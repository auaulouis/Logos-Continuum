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C57" w:rsidRDefault="00983C57" w:rsidP="00983C57">
      <w:pPr>
        <w:pStyle w:val="Heading1"/>
      </w:pPr>
      <w:r>
        <w:t xml:space="preserve">Arctic </w:t>
      </w:r>
      <w:proofErr w:type="spellStart"/>
      <w:r>
        <w:t>Neg</w:t>
      </w:r>
      <w:proofErr w:type="spellEnd"/>
    </w:p>
    <w:p w:rsidR="00983C57" w:rsidRDefault="00983C57" w:rsidP="00983C57">
      <w:pPr>
        <w:pStyle w:val="Heading2"/>
      </w:pPr>
      <w:r>
        <w:t>Plans</w:t>
      </w:r>
    </w:p>
    <w:p w:rsidR="003468E3" w:rsidRDefault="003468E3" w:rsidP="00983C57">
      <w:pPr>
        <w:pStyle w:val="Heading3"/>
      </w:pPr>
      <w:r>
        <w:t>KQ</w:t>
      </w:r>
      <w:r>
        <w:rPr>
          <w:vertAlign w:val="superscript"/>
        </w:rPr>
        <w:t xml:space="preserve">2 </w:t>
      </w:r>
      <w:r>
        <w:t xml:space="preserve">Plan </w:t>
      </w:r>
    </w:p>
    <w:p w:rsidR="00D15111" w:rsidRPr="00D15111" w:rsidRDefault="00D15111" w:rsidP="00D15111">
      <w:pPr>
        <w:pStyle w:val="Heading4"/>
      </w:pPr>
      <w:r>
        <w:t>Plan: The United States federal government should fund the development of deep-water Arctic ports in the Beaufort and Chukchi seas in Alaska’s North Coast</w:t>
      </w:r>
    </w:p>
    <w:p w:rsidR="003468E3" w:rsidRPr="003468E3" w:rsidRDefault="003468E3" w:rsidP="003468E3">
      <w:pPr>
        <w:pStyle w:val="Heading4"/>
        <w:rPr>
          <w:highlight w:val="yellow"/>
        </w:rPr>
      </w:pPr>
      <w:r w:rsidRPr="003468E3">
        <w:rPr>
          <w:highlight w:val="yellow"/>
        </w:rPr>
        <w:t>Spills</w:t>
      </w:r>
    </w:p>
    <w:p w:rsidR="003468E3" w:rsidRPr="003468E3" w:rsidRDefault="003468E3" w:rsidP="003468E3">
      <w:pPr>
        <w:pStyle w:val="Heading4"/>
        <w:rPr>
          <w:highlight w:val="yellow"/>
        </w:rPr>
      </w:pPr>
      <w:r w:rsidRPr="003468E3">
        <w:rPr>
          <w:highlight w:val="yellow"/>
        </w:rPr>
        <w:t>Shipping</w:t>
      </w:r>
    </w:p>
    <w:p w:rsidR="003468E3" w:rsidRPr="003468E3" w:rsidRDefault="003468E3" w:rsidP="003468E3">
      <w:pPr>
        <w:pStyle w:val="Heading4"/>
      </w:pPr>
      <w:r w:rsidRPr="003468E3">
        <w:rPr>
          <w:highlight w:val="yellow"/>
        </w:rPr>
        <w:t>Solvency</w:t>
      </w:r>
    </w:p>
    <w:p w:rsidR="00983C57" w:rsidRDefault="00983C57" w:rsidP="00983C57">
      <w:pPr>
        <w:pStyle w:val="Heading3"/>
      </w:pPr>
      <w:proofErr w:type="spellStart"/>
      <w:r>
        <w:t>Antonucci</w:t>
      </w:r>
      <w:proofErr w:type="spellEnd"/>
      <w:r>
        <w:t xml:space="preserve"> Weston Plan </w:t>
      </w:r>
    </w:p>
    <w:p w:rsidR="00476BC2" w:rsidRPr="00476BC2" w:rsidRDefault="00476BC2" w:rsidP="00476BC2">
      <w:pPr>
        <w:pStyle w:val="Heading4"/>
      </w:pPr>
      <w:r>
        <w:t xml:space="preserve">Plan: The United States federal government should establish a scientific hydrocarbon development mission in the Arctic to facilitate cooperation with the Russian federation. </w:t>
      </w:r>
    </w:p>
    <w:p w:rsidR="00983C57" w:rsidRPr="00E2451E" w:rsidRDefault="00983C57" w:rsidP="00983C57">
      <w:pPr>
        <w:pStyle w:val="Heading4"/>
      </w:pPr>
      <w:r w:rsidRPr="00983C57">
        <w:rPr>
          <w:highlight w:val="yellow"/>
        </w:rPr>
        <w:t>US-Russia Relations</w:t>
      </w:r>
      <w:r w:rsidR="009A2201">
        <w:rPr>
          <w:highlight w:val="yellow"/>
        </w:rPr>
        <w:t xml:space="preserve"> through Science C</w:t>
      </w:r>
      <w:r w:rsidR="00E2451E">
        <w:rPr>
          <w:highlight w:val="yellow"/>
        </w:rPr>
        <w:t>ooperation</w:t>
      </w:r>
    </w:p>
    <w:p w:rsidR="00983C57" w:rsidRPr="00983C57" w:rsidRDefault="00983C57" w:rsidP="00983C57">
      <w:pPr>
        <w:pStyle w:val="Heading4"/>
      </w:pPr>
      <w:proofErr w:type="spellStart"/>
      <w:r w:rsidRPr="00983C57">
        <w:rPr>
          <w:highlight w:val="yellow"/>
        </w:rPr>
        <w:t>Heg</w:t>
      </w:r>
      <w:proofErr w:type="spellEnd"/>
      <w:r w:rsidRPr="00983C57">
        <w:rPr>
          <w:highlight w:val="yellow"/>
        </w:rPr>
        <w:t xml:space="preserve"> </w:t>
      </w:r>
      <w:r w:rsidRPr="00983C57">
        <w:rPr>
          <w:highlight w:val="yellow"/>
          <w:shd w:val="clear" w:color="auto" w:fill="FFFFFF"/>
        </w:rPr>
        <w:t>(</w:t>
      </w:r>
      <w:r w:rsidR="009A2201">
        <w:rPr>
          <w:highlight w:val="yellow"/>
          <w:shd w:val="clear" w:color="auto" w:fill="FFFFFF"/>
        </w:rPr>
        <w:t>Russia-China Alliance B</w:t>
      </w:r>
      <w:r w:rsidRPr="00983C57">
        <w:rPr>
          <w:highlight w:val="yellow"/>
          <w:shd w:val="clear" w:color="auto" w:fill="FFFFFF"/>
        </w:rPr>
        <w:t>ad)</w:t>
      </w:r>
    </w:p>
    <w:p w:rsidR="00BC0E58" w:rsidRPr="00BC0E58" w:rsidRDefault="00983C57" w:rsidP="00BC0E58">
      <w:pPr>
        <w:pStyle w:val="Heading4"/>
        <w:rPr>
          <w:shd w:val="clear" w:color="auto" w:fill="FFFFFF"/>
        </w:rPr>
      </w:pPr>
      <w:r w:rsidRPr="00C570AA">
        <w:rPr>
          <w:highlight w:val="yellow"/>
          <w:shd w:val="clear" w:color="auto" w:fill="FFFFFF"/>
        </w:rPr>
        <w:t>O</w:t>
      </w:r>
      <w:r w:rsidRPr="00BC0E58">
        <w:rPr>
          <w:highlight w:val="yellow"/>
          <w:shd w:val="clear" w:color="auto" w:fill="FFFFFF"/>
        </w:rPr>
        <w:t xml:space="preserve">il </w:t>
      </w:r>
      <w:r w:rsidRPr="009A2201">
        <w:rPr>
          <w:highlight w:val="yellow"/>
        </w:rPr>
        <w:t>Spills</w:t>
      </w:r>
      <w:r w:rsidR="009A2201" w:rsidRPr="009A2201">
        <w:rPr>
          <w:highlight w:val="yellow"/>
        </w:rPr>
        <w:t xml:space="preserve"> (Bio-D, </w:t>
      </w:r>
      <w:r w:rsidR="009A2201">
        <w:rPr>
          <w:highlight w:val="yellow"/>
        </w:rPr>
        <w:t>Russia Oil P</w:t>
      </w:r>
      <w:r w:rsidR="009A2201" w:rsidRPr="009A2201">
        <w:rPr>
          <w:highlight w:val="yellow"/>
        </w:rPr>
        <w:t>rices)</w:t>
      </w:r>
    </w:p>
    <w:p w:rsidR="00C570AA" w:rsidRPr="00C570AA" w:rsidRDefault="00C570AA" w:rsidP="00C570AA"/>
    <w:p w:rsidR="003468E3" w:rsidRDefault="003468E3" w:rsidP="00983C57">
      <w:pPr>
        <w:pStyle w:val="Heading1"/>
      </w:pPr>
      <w:r>
        <w:t>KQ</w:t>
      </w:r>
      <w:r>
        <w:rPr>
          <w:vertAlign w:val="superscript"/>
        </w:rPr>
        <w:t xml:space="preserve">2 </w:t>
      </w:r>
      <w:r>
        <w:t>Frontlines</w:t>
      </w:r>
    </w:p>
    <w:p w:rsidR="003468E3" w:rsidRDefault="003468E3" w:rsidP="003468E3">
      <w:pPr>
        <w:pStyle w:val="Heading2"/>
      </w:pPr>
      <w:r>
        <w:t>Spills</w:t>
      </w:r>
    </w:p>
    <w:p w:rsidR="003468E3" w:rsidRDefault="003468E3" w:rsidP="003468E3">
      <w:pPr>
        <w:pStyle w:val="Heading3"/>
      </w:pPr>
      <w:r>
        <w:t>1NC Frontline</w:t>
      </w:r>
    </w:p>
    <w:p w:rsidR="003468E3" w:rsidRPr="00BB0CBE" w:rsidRDefault="003468E3" w:rsidP="003468E3">
      <w:pPr>
        <w:pStyle w:val="Heading4"/>
      </w:pPr>
      <w:r w:rsidRPr="00BB0CBE">
        <w:t>Marine ecosystems are resilient</w:t>
      </w:r>
    </w:p>
    <w:p w:rsidR="003468E3" w:rsidRPr="00BB0CBE" w:rsidRDefault="003468E3" w:rsidP="003468E3">
      <w:pPr>
        <w:rPr>
          <w:b/>
          <w:bCs/>
          <w:sz w:val="26"/>
        </w:rPr>
      </w:pPr>
      <w:r>
        <w:rPr>
          <w:rStyle w:val="Style13ptBold"/>
        </w:rPr>
        <w:t xml:space="preserve">Kennedy </w:t>
      </w:r>
      <w:r w:rsidRPr="00BB0CBE">
        <w:rPr>
          <w:rStyle w:val="Style13ptBold"/>
        </w:rPr>
        <w:t xml:space="preserve">2 </w:t>
      </w:r>
      <w:r w:rsidRPr="004B0845">
        <w:rPr>
          <w:sz w:val="16"/>
          <w:szCs w:val="16"/>
        </w:rPr>
        <w:t>(Victor Kennedy</w:t>
      </w:r>
      <w:r w:rsidRPr="00BB0CBE">
        <w:rPr>
          <w:sz w:val="16"/>
          <w:szCs w:val="16"/>
        </w:rPr>
        <w:t>, PhD Environmental Science and Dir. Cooperative Oxford Lab., 2002, “Coastal and Marine Ecosystems and Global Climate Change,” Pew, http://www.pewclimate.org/projects/marine.cfm)</w:t>
      </w:r>
    </w:p>
    <w:p w:rsidR="003468E3" w:rsidRPr="00BB0CBE" w:rsidRDefault="003468E3" w:rsidP="003468E3">
      <w:pPr>
        <w:rPr>
          <w:sz w:val="16"/>
        </w:rPr>
      </w:pPr>
      <w:r w:rsidRPr="00BB0CBE">
        <w:rPr>
          <w:sz w:val="16"/>
        </w:rPr>
        <w:t xml:space="preserve">There is evidence that </w:t>
      </w:r>
      <w:r w:rsidRPr="00BB0CBE">
        <w:rPr>
          <w:rStyle w:val="StyleUnderline"/>
        </w:rPr>
        <w:t>marine</w:t>
      </w:r>
      <w:r w:rsidRPr="00BB0CBE">
        <w:rPr>
          <w:sz w:val="16"/>
        </w:rPr>
        <w:t xml:space="preserve"> organisms and </w:t>
      </w:r>
      <w:r w:rsidRPr="00BB0CBE">
        <w:rPr>
          <w:rStyle w:val="StyleUnderline"/>
        </w:rPr>
        <w:t>ecosystems are resilient</w:t>
      </w:r>
      <w:r w:rsidRPr="00BB0CBE">
        <w:rPr>
          <w:sz w:val="16"/>
        </w:rPr>
        <w:t xml:space="preserve"> to environmental change. Steele (1991) hypothesized that the </w:t>
      </w:r>
      <w:r w:rsidRPr="00BB0CBE">
        <w:rPr>
          <w:rStyle w:val="Style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BB0CBE">
        <w:rPr>
          <w:sz w:val="16"/>
        </w:rPr>
        <w:t xml:space="preserve"> to climate change.</w:t>
      </w:r>
    </w:p>
    <w:p w:rsidR="003468E3" w:rsidRDefault="003468E3" w:rsidP="003468E3"/>
    <w:p w:rsidR="003468E3" w:rsidRDefault="003468E3" w:rsidP="003468E3">
      <w:pPr>
        <w:pStyle w:val="Heading4"/>
      </w:pPr>
      <w:r>
        <w:t>No drilling- Shell called off main exploration</w:t>
      </w:r>
    </w:p>
    <w:p w:rsidR="003468E3" w:rsidRPr="004B0845" w:rsidRDefault="003468E3" w:rsidP="003468E3">
      <w:r w:rsidRPr="004B0845">
        <w:rPr>
          <w:rStyle w:val="Style13ptBold"/>
        </w:rPr>
        <w:t>Rosen 14</w:t>
      </w:r>
      <w:r>
        <w:t xml:space="preserve"> (</w:t>
      </w:r>
      <w:proofErr w:type="spellStart"/>
      <w:r>
        <w:t>Yereth</w:t>
      </w:r>
      <w:proofErr w:type="spellEnd"/>
      <w:r>
        <w:t xml:space="preserve"> Rosen, writer for Alaska dispatch News, “Shell calls off 2014 oil exploration in Alaska's Arctic waters”, </w:t>
      </w:r>
      <w:hyperlink r:id="rId6" w:history="1">
        <w:r w:rsidRPr="00B647B5">
          <w:rPr>
            <w:rStyle w:val="Hyperlink"/>
          </w:rPr>
          <w:t>http://www.adn.com/article/20140130/shell-calls-2014-oil-exploration-alaskas-arctic-waters</w:t>
        </w:r>
      </w:hyperlink>
      <w:r>
        <w:t>)</w:t>
      </w:r>
    </w:p>
    <w:p w:rsidR="003468E3" w:rsidRDefault="003468E3" w:rsidP="003468E3">
      <w:pPr>
        <w:rPr>
          <w:sz w:val="16"/>
          <w:szCs w:val="16"/>
        </w:rPr>
      </w:pPr>
      <w:r w:rsidRPr="0066071A">
        <w:rPr>
          <w:rStyle w:val="StyleUnderline"/>
        </w:rPr>
        <w:t>Royal Dutch Shell’s new chief executive said Thursday the company is shelving its Alaska exploration program</w:t>
      </w:r>
      <w:r w:rsidRPr="00BB0CBE">
        <w:rPr>
          <w:sz w:val="16"/>
          <w:szCs w:val="16"/>
        </w:rPr>
        <w:t xml:space="preserve">, at least for this year. An appeals court ruling that faulted federal regulators’ environmental analysis of Chukchi Sea oil </w:t>
      </w:r>
      <w:r w:rsidRPr="0066071A">
        <w:rPr>
          <w:rStyle w:val="StyleUnderline"/>
        </w:rPr>
        <w:t>development has created “substantial obstacles” to Shell’s plan to drill exploration wells this year in that remote region off northwestern Alaska</w:t>
      </w:r>
      <w:r w:rsidRPr="00BB0CBE">
        <w:rPr>
          <w:sz w:val="16"/>
          <w:szCs w:val="16"/>
        </w:rPr>
        <w:t>, the company said in a statement. “</w:t>
      </w:r>
      <w:r w:rsidRPr="0066071A">
        <w:rPr>
          <w:rStyle w:val="StyleUnderline"/>
        </w:rPr>
        <w:t>This is a disappointing outcome, but the lack of a clear path forward means that I am not prepared to commit further resources</w:t>
      </w:r>
      <w:r w:rsidRPr="00BB0CBE">
        <w:rPr>
          <w:sz w:val="16"/>
          <w:szCs w:val="16"/>
        </w:rPr>
        <w:t xml:space="preserve"> for drilling in Alaska in 2014,” Shell’s new CEO, Ben van </w:t>
      </w:r>
      <w:proofErr w:type="spellStart"/>
      <w:r w:rsidRPr="00BB0CBE">
        <w:rPr>
          <w:sz w:val="16"/>
          <w:szCs w:val="16"/>
        </w:rPr>
        <w:t>Beurden</w:t>
      </w:r>
      <w:proofErr w:type="spellEnd"/>
      <w:r w:rsidRPr="00BB0CBE">
        <w:rPr>
          <w:sz w:val="16"/>
          <w:szCs w:val="16"/>
        </w:rPr>
        <w:t xml:space="preserve">, said in the statement. “We will look to relevant agencies and the court to resolve their open legal issues as quickly as possible.” </w:t>
      </w:r>
      <w:r w:rsidRPr="0066071A">
        <w:rPr>
          <w:rStyle w:val="StyleUnderline"/>
        </w:rPr>
        <w:t xml:space="preserve">Suspension </w:t>
      </w:r>
      <w:r w:rsidRPr="00BB0CBE">
        <w:rPr>
          <w:sz w:val="16"/>
          <w:szCs w:val="16"/>
        </w:rPr>
        <w:t xml:space="preserve">of Alaska exploration </w:t>
      </w:r>
      <w:r w:rsidRPr="002328FC">
        <w:rPr>
          <w:rStyle w:val="StyleUnderline"/>
        </w:rPr>
        <w:t>was described by Shell as part of a strategy to cut costs and focus on improved return on investments.</w:t>
      </w:r>
      <w:r w:rsidRPr="00BB0CBE">
        <w:rPr>
          <w:sz w:val="16"/>
          <w:szCs w:val="16"/>
        </w:rPr>
        <w:t xml:space="preserve"> The company said it plans to reduce capital spending in 2014 to $37 billion from the $46 billion spent in 2013. </w:t>
      </w:r>
      <w:r w:rsidRPr="002328FC">
        <w:rPr>
          <w:rStyle w:val="StyleUnderline"/>
        </w:rPr>
        <w:t>The company also said it will “increase the pace” of its asset sales, expected to total $15 billion in 2014 and 2015.</w:t>
      </w:r>
      <w:r w:rsidRPr="00BB0CBE">
        <w:rPr>
          <w:sz w:val="16"/>
          <w:szCs w:val="16"/>
        </w:rPr>
        <w:t xml:space="preserve"> Shell also suspended drilling in Alaska's Arctic in 2013, not long after a series of mishaps with its drill rig </w:t>
      </w:r>
      <w:proofErr w:type="spellStart"/>
      <w:r w:rsidRPr="00BB0CBE">
        <w:rPr>
          <w:sz w:val="16"/>
          <w:szCs w:val="16"/>
        </w:rPr>
        <w:t>Kulluk</w:t>
      </w:r>
      <w:proofErr w:type="spellEnd"/>
      <w:r w:rsidRPr="00BB0CBE">
        <w:rPr>
          <w:sz w:val="16"/>
          <w:szCs w:val="16"/>
        </w:rPr>
        <w:t xml:space="preserve">. </w:t>
      </w:r>
      <w:r w:rsidRPr="002328FC">
        <w:rPr>
          <w:rStyle w:val="StyleUnderline"/>
        </w:rPr>
        <w:t>Yet to be determined is what Shell will do in Alaska this year while it waits for questions about the lease sale to be resolved</w:t>
      </w:r>
      <w:r w:rsidRPr="00BB0CBE">
        <w:rPr>
          <w:sz w:val="16"/>
          <w:szCs w:val="16"/>
        </w:rPr>
        <w:t xml:space="preserve">. “Unfortunately, </w:t>
      </w:r>
      <w:r w:rsidRPr="00B36415">
        <w:rPr>
          <w:rStyle w:val="StyleUnderline"/>
        </w:rPr>
        <w:t>we don’t expect we’re going to be able to do much work in 2014</w:t>
      </w:r>
      <w:r w:rsidRPr="00BB0CBE">
        <w:rPr>
          <w:sz w:val="16"/>
          <w:szCs w:val="16"/>
        </w:rPr>
        <w:t xml:space="preserve">,” said Megan </w:t>
      </w:r>
      <w:proofErr w:type="spellStart"/>
      <w:r w:rsidRPr="00BB0CBE">
        <w:rPr>
          <w:sz w:val="16"/>
          <w:szCs w:val="16"/>
        </w:rPr>
        <w:t>Baldino</w:t>
      </w:r>
      <w:proofErr w:type="spellEnd"/>
      <w:r w:rsidRPr="00BB0CBE">
        <w:rPr>
          <w:sz w:val="16"/>
          <w:szCs w:val="16"/>
        </w:rPr>
        <w:t xml:space="preserve">, the company’s spokeswoman in Anchorage. “It’s a disappointment for Shell and for many Alaskans who have been able to work with us for many seasons.” During exploration and drilling two years ago, the company employed nearly 2,000 people in Alaska, including company employees and contractors, </w:t>
      </w:r>
      <w:proofErr w:type="spellStart"/>
      <w:r w:rsidRPr="00BB0CBE">
        <w:rPr>
          <w:sz w:val="16"/>
          <w:szCs w:val="16"/>
        </w:rPr>
        <w:t>Baldino</w:t>
      </w:r>
      <w:proofErr w:type="spellEnd"/>
      <w:r w:rsidRPr="00BB0CBE">
        <w:rPr>
          <w:sz w:val="16"/>
          <w:szCs w:val="16"/>
        </w:rPr>
        <w:t xml:space="preserve"> said. That dropped significantly last year when the company pulled back. Last year, even though it deferred its planned 2013 drilling, Shell made some progress on its Alaska exploration program. The company conducted marine surveys around its Chukchi leases, arranged for a contracted drill ship to replace the damaged </w:t>
      </w:r>
      <w:proofErr w:type="spellStart"/>
      <w:r w:rsidRPr="00BB0CBE">
        <w:rPr>
          <w:sz w:val="16"/>
          <w:szCs w:val="16"/>
        </w:rPr>
        <w:t>Kulluk</w:t>
      </w:r>
      <w:proofErr w:type="spellEnd"/>
      <w:r w:rsidRPr="00BB0CBE">
        <w:rPr>
          <w:sz w:val="16"/>
          <w:szCs w:val="16"/>
        </w:rPr>
        <w:t xml:space="preserve"> drill ship and completed substantial revisions to its formal drilling plan. Shell's decision will have an economic impact in the state. In 2012, the year Shell drilled in the Chukchi, "just shy of 2,000 people," both Shell employees and contractors, had jobs in Shell's Alaska exploration program, </w:t>
      </w:r>
      <w:proofErr w:type="spellStart"/>
      <w:r w:rsidRPr="00BB0CBE">
        <w:rPr>
          <w:sz w:val="16"/>
          <w:szCs w:val="16"/>
        </w:rPr>
        <w:t>Baldino</w:t>
      </w:r>
      <w:proofErr w:type="spellEnd"/>
      <w:r w:rsidRPr="00BB0CBE">
        <w:rPr>
          <w:sz w:val="16"/>
          <w:szCs w:val="16"/>
        </w:rPr>
        <w:t xml:space="preserve"> said. Of those, "nearly 800" were Alaskans. </w:t>
      </w:r>
      <w:proofErr w:type="spellStart"/>
      <w:r w:rsidRPr="00BB0CBE">
        <w:rPr>
          <w:sz w:val="16"/>
          <w:szCs w:val="16"/>
        </w:rPr>
        <w:t>Baldino</w:t>
      </w:r>
      <w:proofErr w:type="spellEnd"/>
      <w:r w:rsidRPr="00BB0CBE">
        <w:rPr>
          <w:sz w:val="16"/>
          <w:szCs w:val="16"/>
        </w:rPr>
        <w:t xml:space="preserve"> wasn't able to provide totals for 2013 but said the number would be much lower than 2012 because the need for contractors was significantly reduced from the prior year. John Days, harbormaster in the Aleutian port of Unalaska, said Shell's decision won't significantly affect business at the port. Even though Unalaska was a vessel mobilization site for Shell in 2012, the port has abundant business from the commercial fishing industry, he said. "It won't impact us because we're plenty busy here," he said.</w:t>
      </w:r>
    </w:p>
    <w:p w:rsidR="009117E5" w:rsidRDefault="009117E5" w:rsidP="009117E5">
      <w:pPr>
        <w:pStyle w:val="Heading4"/>
      </w:pPr>
      <w:r w:rsidRPr="00BE657C">
        <w:t>The status quo solves for spills- Alaska already has solutions</w:t>
      </w:r>
      <w:r>
        <w:t xml:space="preserve"> and quick response time </w:t>
      </w:r>
    </w:p>
    <w:p w:rsidR="009117E5" w:rsidRPr="00BE657C" w:rsidRDefault="009117E5" w:rsidP="009117E5">
      <w:r>
        <w:rPr>
          <w:rStyle w:val="Style13ptBold"/>
        </w:rPr>
        <w:t xml:space="preserve">Shell Global </w:t>
      </w:r>
      <w:r w:rsidRPr="00BE657C">
        <w:rPr>
          <w:rStyle w:val="Style13ptBold"/>
        </w:rPr>
        <w:t>no date</w:t>
      </w:r>
      <w:r>
        <w:t xml:space="preserve"> (Shell Global, “</w:t>
      </w:r>
      <w:r w:rsidRPr="00BE657C">
        <w:t>Oil spill prevention and response</w:t>
      </w:r>
      <w:r>
        <w:t xml:space="preserve">” </w:t>
      </w:r>
      <w:hyperlink r:id="rId7" w:history="1">
        <w:r w:rsidRPr="0041228F">
          <w:rPr>
            <w:rStyle w:val="Hyperlink"/>
          </w:rPr>
          <w:t>http://www.shell.com/global/future-energy/arctic/oil-spill-prevention-reponse.html</w:t>
        </w:r>
      </w:hyperlink>
      <w:r>
        <w:t xml:space="preserve"> LP)</w:t>
      </w:r>
    </w:p>
    <w:p w:rsidR="003468E3" w:rsidRPr="009117E5" w:rsidRDefault="009117E5" w:rsidP="003468E3">
      <w:pPr>
        <w:rPr>
          <w:sz w:val="16"/>
        </w:rPr>
      </w:pPr>
      <w:r w:rsidRPr="00F82580">
        <w:rPr>
          <w:u w:val="single"/>
        </w:rPr>
        <w:t>Technical solutions are helping us to reduce the risk of oil leaking into the ocean and lessen the impact if this occurs.</w:t>
      </w:r>
      <w:r w:rsidRPr="00BE657C">
        <w:rPr>
          <w:sz w:val="16"/>
        </w:rPr>
        <w:t xml:space="preserve"> </w:t>
      </w:r>
      <w:r w:rsidRPr="00F82580">
        <w:rPr>
          <w:u w:val="single"/>
        </w:rPr>
        <w:t xml:space="preserve">We have buried underwater pipelines several </w:t>
      </w:r>
      <w:proofErr w:type="spellStart"/>
      <w:r w:rsidRPr="00F82580">
        <w:rPr>
          <w:u w:val="single"/>
        </w:rPr>
        <w:t>metres</w:t>
      </w:r>
      <w:proofErr w:type="spellEnd"/>
      <w:r w:rsidRPr="00F82580">
        <w:rPr>
          <w:u w:val="single"/>
        </w:rPr>
        <w:t xml:space="preserve"> under the seabed so that floating ice does not damage them</w:t>
      </w:r>
      <w:r w:rsidRPr="00BE657C">
        <w:rPr>
          <w:sz w:val="16"/>
        </w:rPr>
        <w:t xml:space="preserve">. </w:t>
      </w:r>
      <w:r w:rsidRPr="00F82580">
        <w:rPr>
          <w:u w:val="single"/>
        </w:rPr>
        <w:t>Systems are designed to detect any drop in pressure in the pipes and</w:t>
      </w:r>
      <w:r w:rsidRPr="00BE657C">
        <w:rPr>
          <w:sz w:val="16"/>
        </w:rPr>
        <w:t xml:space="preserve"> activate multiple valve systems to </w:t>
      </w:r>
      <w:r w:rsidRPr="00F82580">
        <w:rPr>
          <w:u w:val="single"/>
        </w:rPr>
        <w:t>stop the oil flow</w:t>
      </w:r>
      <w:r w:rsidRPr="00BE657C">
        <w:rPr>
          <w:sz w:val="16"/>
        </w:rPr>
        <w:t xml:space="preserve">. </w:t>
      </w:r>
      <w:r w:rsidRPr="00F82580">
        <w:rPr>
          <w:u w:val="single"/>
        </w:rPr>
        <w:t>In Alaska we have invested hundreds of millions of dollars in spill response vessels, equipment, staff and training</w:t>
      </w:r>
      <w:r w:rsidRPr="00BE657C">
        <w:rPr>
          <w:sz w:val="16"/>
        </w:rPr>
        <w:t xml:space="preserve">. Our </w:t>
      </w:r>
      <w:r w:rsidRPr="00F82580">
        <w:rPr>
          <w:u w:val="single"/>
        </w:rPr>
        <w:t>staff carry out regular drills</w:t>
      </w:r>
      <w:r w:rsidRPr="00F82580">
        <w:rPr>
          <w:b/>
          <w:u w:val="single"/>
        </w:rPr>
        <w:t xml:space="preserve">. We are ready to respond to a spill within 60 minutes, 24 hours a day. </w:t>
      </w:r>
      <w:r w:rsidRPr="00BE657C">
        <w:rPr>
          <w:sz w:val="16"/>
        </w:rPr>
        <w:t xml:space="preserve">We are </w:t>
      </w:r>
      <w:r w:rsidRPr="00F82580">
        <w:rPr>
          <w:u w:val="single"/>
        </w:rPr>
        <w:t>also developing a well containment system for Alaska. This is designed to capture oil that could potentially leak</w:t>
      </w:r>
      <w:r w:rsidRPr="00BE657C">
        <w:rPr>
          <w:sz w:val="16"/>
        </w:rPr>
        <w:t xml:space="preserve"> from a well. We are </w:t>
      </w:r>
      <w:r w:rsidRPr="00F82580">
        <w:rPr>
          <w:u w:val="single"/>
        </w:rPr>
        <w:t>also improving our spill response capability through our involvement in global research</w:t>
      </w:r>
      <w:r w:rsidRPr="00BE657C">
        <w:rPr>
          <w:sz w:val="16"/>
        </w:rPr>
        <w:t xml:space="preserve"> and development </w:t>
      </w:r>
      <w:proofErr w:type="spellStart"/>
      <w:r w:rsidRPr="00BE657C">
        <w:rPr>
          <w:sz w:val="16"/>
        </w:rPr>
        <w:t>programmes</w:t>
      </w:r>
      <w:proofErr w:type="spellEnd"/>
      <w:r w:rsidRPr="00BE657C">
        <w:rPr>
          <w:sz w:val="16"/>
        </w:rPr>
        <w:t xml:space="preserve"> that bring together industry, scientists, academia and regulators.</w:t>
      </w:r>
      <w:r w:rsidRPr="00BE657C">
        <w:rPr>
          <w:sz w:val="16"/>
        </w:rPr>
        <w:br/>
        <w:t xml:space="preserve">We worked, for example, with the independent Norwegian research institute SINTEF on an oil spill response research </w:t>
      </w:r>
      <w:proofErr w:type="spellStart"/>
      <w:r w:rsidRPr="00BE657C">
        <w:rPr>
          <w:sz w:val="16"/>
        </w:rPr>
        <w:t>programme</w:t>
      </w:r>
      <w:proofErr w:type="spellEnd"/>
      <w:r w:rsidRPr="00BE657C">
        <w:rPr>
          <w:sz w:val="16"/>
        </w:rPr>
        <w:t xml:space="preserve"> from 2006-2009. It tested a number of clean-up techniques, including burning oil in broken ice, using chemicals to disperse oil in broken ice, and detecting oil under solid ice. The tests revealed more about the </w:t>
      </w:r>
      <w:proofErr w:type="spellStart"/>
      <w:r w:rsidRPr="00BE657C">
        <w:rPr>
          <w:sz w:val="16"/>
        </w:rPr>
        <w:t>behaviour</w:t>
      </w:r>
      <w:proofErr w:type="spellEnd"/>
      <w:r w:rsidRPr="00BE657C">
        <w:rPr>
          <w:sz w:val="16"/>
        </w:rPr>
        <w:t xml:space="preserve"> of oil in ice-covered waters and how quickly response teams must act for each technique to work.</w:t>
      </w:r>
    </w:p>
    <w:p w:rsidR="003468E3" w:rsidRDefault="003468E3" w:rsidP="003468E3">
      <w:pPr>
        <w:pStyle w:val="Heading4"/>
      </w:pPr>
      <w:r>
        <w:t>No risk of permafrost melt- alarmism</w:t>
      </w:r>
    </w:p>
    <w:p w:rsidR="003468E3" w:rsidRPr="00EE2EE1" w:rsidRDefault="003468E3" w:rsidP="003468E3">
      <w:proofErr w:type="spellStart"/>
      <w:r w:rsidRPr="00EE2EE1">
        <w:rPr>
          <w:rStyle w:val="Style13ptBold"/>
        </w:rPr>
        <w:t>Gosslein</w:t>
      </w:r>
      <w:proofErr w:type="spellEnd"/>
      <w:r w:rsidRPr="00EE2EE1">
        <w:rPr>
          <w:rStyle w:val="Style13ptBold"/>
        </w:rPr>
        <w:t xml:space="preserve"> 12</w:t>
      </w:r>
      <w:r>
        <w:t xml:space="preserve"> (Peter, German climate writer, “Permafrost Far More Stable Than Claimed…German Expert Calls Danger Of It Thawing Out Utter </w:t>
      </w:r>
      <w:proofErr w:type="spellStart"/>
      <w:r>
        <w:t>Imbicility</w:t>
      </w:r>
      <w:proofErr w:type="spellEnd"/>
      <w:r>
        <w:t>!</w:t>
      </w:r>
      <w:proofErr w:type="gramStart"/>
      <w:r>
        <w:t>”,</w:t>
      </w:r>
      <w:proofErr w:type="gramEnd"/>
      <w:r>
        <w:t xml:space="preserve"> http://notrickszone.com/2012/12/01/permafrost-far-more-stable-than-claimed-german-expert-calls-danger-of-it-thawing-out-utter-imbicility/)</w:t>
      </w:r>
    </w:p>
    <w:p w:rsidR="003468E3" w:rsidRPr="005E26CF" w:rsidRDefault="003468E3" w:rsidP="005E26CF">
      <w:pPr>
        <w:rPr>
          <w:sz w:val="16"/>
        </w:rPr>
      </w:pPr>
      <w:r w:rsidRPr="005E26CF">
        <w:rPr>
          <w:rStyle w:val="StyleUnderline"/>
        </w:rPr>
        <w:t>Some alarmist scientists claim melting permafrost could lead to a dangerous “tipping point” as methane and CO2 released would</w:t>
      </w:r>
      <w:r w:rsidRPr="005E26CF">
        <w:rPr>
          <w:sz w:val="16"/>
        </w:rPr>
        <w:t xml:space="preserve"> act to </w:t>
      </w:r>
      <w:r w:rsidRPr="005E26CF">
        <w:rPr>
          <w:rStyle w:val="StyleUnderline"/>
        </w:rPr>
        <w:t>enhance global warming further, which in turn would cause more permafrost to melt, thus accelerating global warming until it careens out of control</w:t>
      </w:r>
      <w:r w:rsidRPr="005E26CF">
        <w:rPr>
          <w:sz w:val="16"/>
        </w:rPr>
        <w:t xml:space="preserve">. Just in time for Doha, </w:t>
      </w:r>
      <w:r w:rsidRPr="005E26CF">
        <w:rPr>
          <w:rStyle w:val="StyleUnderline"/>
        </w:rPr>
        <w:t>this disaster scenario has</w:t>
      </w:r>
      <w:r w:rsidRPr="005E26CF">
        <w:rPr>
          <w:sz w:val="16"/>
        </w:rPr>
        <w:t xml:space="preserve"> once again </w:t>
      </w:r>
      <w:r w:rsidRPr="005E26CF">
        <w:rPr>
          <w:rStyle w:val="StyleUnderline"/>
        </w:rPr>
        <w:t>been hyped up</w:t>
      </w:r>
      <w:r w:rsidRPr="005E26CF">
        <w:rPr>
          <w:sz w:val="16"/>
        </w:rPr>
        <w:t xml:space="preserve">, with Kevin Schaefer of the National Snow and Ice Data Center recently sounding the alarms. So has UNEP. </w:t>
      </w:r>
      <w:proofErr w:type="spellStart"/>
      <w:r w:rsidRPr="005E26CF">
        <w:rPr>
          <w:sz w:val="16"/>
        </w:rPr>
        <w:t>Kulke</w:t>
      </w:r>
      <w:proofErr w:type="spellEnd"/>
      <w:r w:rsidRPr="005E26CF">
        <w:rPr>
          <w:sz w:val="16"/>
        </w:rPr>
        <w:t xml:space="preserve"> writes, however, that the </w:t>
      </w:r>
      <w:r w:rsidRPr="005E26CF">
        <w:rPr>
          <w:rStyle w:val="StyleUnderline"/>
        </w:rPr>
        <w:t>permafrost is much more stable than claimed</w:t>
      </w:r>
      <w:r w:rsidRPr="005E26CF">
        <w:rPr>
          <w:sz w:val="16"/>
        </w:rPr>
        <w:t xml:space="preserve"> and that studies have been conducted on permafrost – since decades. </w:t>
      </w:r>
      <w:proofErr w:type="spellStart"/>
      <w:r w:rsidRPr="005E26CF">
        <w:rPr>
          <w:sz w:val="16"/>
        </w:rPr>
        <w:t>Kulke</w:t>
      </w:r>
      <w:proofErr w:type="spellEnd"/>
      <w:r w:rsidRPr="005E26CF">
        <w:rPr>
          <w:sz w:val="16"/>
        </w:rPr>
        <w:t xml:space="preserve"> writes: I remember a seminar in Bad </w:t>
      </w:r>
      <w:proofErr w:type="spellStart"/>
      <w:r w:rsidRPr="005E26CF">
        <w:rPr>
          <w:sz w:val="16"/>
        </w:rPr>
        <w:t>Honnef</w:t>
      </w:r>
      <w:proofErr w:type="spellEnd"/>
      <w:r w:rsidRPr="005E26CF">
        <w:rPr>
          <w:sz w:val="16"/>
        </w:rPr>
        <w:t xml:space="preserve"> in the spring of 2008 where geoscientist and permafrost expert Georg </w:t>
      </w:r>
      <w:proofErr w:type="spellStart"/>
      <w:r w:rsidRPr="005E26CF">
        <w:rPr>
          <w:rStyle w:val="StyleUnderline"/>
        </w:rPr>
        <w:t>Delisle</w:t>
      </w:r>
      <w:proofErr w:type="spellEnd"/>
      <w:r w:rsidRPr="005E26CF">
        <w:rPr>
          <w:sz w:val="16"/>
        </w:rPr>
        <w:t xml:space="preserve"> from Hanover presented his research. He </w:t>
      </w:r>
      <w:r w:rsidRPr="005E26CF">
        <w:rPr>
          <w:rStyle w:val="StyleUnderline"/>
        </w:rPr>
        <w:t>studied time periods from the last 10,000 years when the global temperature was warmer than today for several thousand years by as much as 6°C.</w:t>
      </w:r>
      <w:r w:rsidRPr="005E26CF">
        <w:rPr>
          <w:sz w:val="16"/>
        </w:rPr>
        <w:t xml:space="preserve"> Ice cores that had been extracted from Antarctica and Greenland provide exact information about the composition of the atmosphere during </w:t>
      </w:r>
      <w:proofErr w:type="gramStart"/>
      <w:r w:rsidRPr="005E26CF">
        <w:rPr>
          <w:sz w:val="16"/>
        </w:rPr>
        <w:t>the these</w:t>
      </w:r>
      <w:proofErr w:type="gramEnd"/>
      <w:r w:rsidRPr="005E26CF">
        <w:rPr>
          <w:sz w:val="16"/>
        </w:rPr>
        <w:t xml:space="preserve"> warm periods. </w:t>
      </w:r>
      <w:r w:rsidRPr="005E26CF">
        <w:rPr>
          <w:rStyle w:val="StyleUnderline"/>
        </w:rPr>
        <w:t>His conclusion: ‘The ice cores from both Greenland and Antarctica provide no indication of any elevated release of greenhouse gases at any time even though back then a deep thawing of the permafrost when compared to today would have been the case.’</w:t>
      </w:r>
      <w:r w:rsidRPr="005E26CF">
        <w:rPr>
          <w:sz w:val="16"/>
        </w:rPr>
        <w:t xml:space="preserve"> This was clear to see on the poster he used for his presentation. Obviously CO2 and methane are much more stable in the ground also when it thaws, Poster Bad </w:t>
      </w:r>
      <w:proofErr w:type="spellStart"/>
      <w:r w:rsidRPr="005E26CF">
        <w:rPr>
          <w:sz w:val="16"/>
        </w:rPr>
        <w:t>Honnef</w:t>
      </w:r>
      <w:proofErr w:type="spellEnd"/>
      <w:r w:rsidRPr="005E26CF">
        <w:rPr>
          <w:sz w:val="16"/>
        </w:rPr>
        <w:t xml:space="preserve">.” </w:t>
      </w:r>
      <w:proofErr w:type="spellStart"/>
      <w:r w:rsidRPr="005E26CF">
        <w:rPr>
          <w:sz w:val="16"/>
        </w:rPr>
        <w:t>Delisle</w:t>
      </w:r>
      <w:proofErr w:type="spellEnd"/>
      <w:r w:rsidRPr="005E26CF">
        <w:rPr>
          <w:sz w:val="16"/>
        </w:rPr>
        <w:t xml:space="preserve"> is an expert on permafrost. What does he think about the claims being made that there’s a risk it will thaw out and release lots of climate-shattering gas? </w:t>
      </w:r>
      <w:proofErr w:type="spellStart"/>
      <w:r w:rsidRPr="005E26CF">
        <w:rPr>
          <w:sz w:val="16"/>
        </w:rPr>
        <w:t>Kulke</w:t>
      </w:r>
      <w:proofErr w:type="spellEnd"/>
      <w:r w:rsidRPr="005E26CF">
        <w:rPr>
          <w:sz w:val="16"/>
        </w:rPr>
        <w:t xml:space="preserve"> tells us what </w:t>
      </w:r>
      <w:proofErr w:type="spellStart"/>
      <w:r w:rsidRPr="005E26CF">
        <w:rPr>
          <w:sz w:val="16"/>
        </w:rPr>
        <w:t>Delisle</w:t>
      </w:r>
      <w:proofErr w:type="spellEnd"/>
      <w:r w:rsidRPr="005E26CF">
        <w:rPr>
          <w:sz w:val="16"/>
        </w:rPr>
        <w:t xml:space="preserve"> said emphasis added: ‘…</w:t>
      </w:r>
      <w:r w:rsidRPr="005E26CF">
        <w:rPr>
          <w:rStyle w:val="StyleUnderline"/>
        </w:rPr>
        <w:t>it is utter imbecility to suppose that the entire permafrost could thaw out by the end of the century.</w:t>
      </w:r>
      <w:r w:rsidRPr="005E26CF">
        <w:rPr>
          <w:sz w:val="16"/>
        </w:rPr>
        <w:t xml:space="preserve"> It would take thousands of years</w:t>
      </w:r>
      <w:proofErr w:type="gramStart"/>
      <w:r w:rsidRPr="005E26CF">
        <w:rPr>
          <w:sz w:val="16"/>
        </w:rPr>
        <w:t>.‘</w:t>
      </w:r>
      <w:proofErr w:type="gramEnd"/>
      <w:r w:rsidRPr="005E26CF">
        <w:rPr>
          <w:sz w:val="16"/>
        </w:rPr>
        <w:t xml:space="preserve"> His study ‘Near-surface permafrost degradation: How severe during the 21st century?’ was the basis for his presentation. It had been peer reviewed and has not to my knowledge been refuted to this day. 2007GL029323.” </w:t>
      </w:r>
      <w:proofErr w:type="spellStart"/>
      <w:r w:rsidRPr="005E26CF">
        <w:rPr>
          <w:sz w:val="16"/>
        </w:rPr>
        <w:t>Kulke</w:t>
      </w:r>
      <w:proofErr w:type="spellEnd"/>
      <w:r w:rsidRPr="005E26CF">
        <w:rPr>
          <w:sz w:val="16"/>
        </w:rPr>
        <w:t xml:space="preserve"> writes that it would be nice if the IPCC took such research into account, the same applies for the sun as a factor as well. By the way, the Poster Bad </w:t>
      </w:r>
      <w:proofErr w:type="spellStart"/>
      <w:r w:rsidRPr="005E26CF">
        <w:rPr>
          <w:sz w:val="16"/>
        </w:rPr>
        <w:t>Honnef</w:t>
      </w:r>
      <w:proofErr w:type="spellEnd"/>
      <w:r w:rsidRPr="005E26CF">
        <w:rPr>
          <w:sz w:val="16"/>
        </w:rPr>
        <w:t xml:space="preserve"> concludes: • Permafrost in the Arctic will remain mostly intact in the 21st century. • When making a comparison to other earlier warm periods, the massive </w:t>
      </w:r>
      <w:r w:rsidRPr="005E26CF">
        <w:rPr>
          <w:rStyle w:val="StyleUnderline"/>
        </w:rPr>
        <w:t>release of greenhouse gases from disintegrating permafrost is</w:t>
      </w:r>
      <w:r w:rsidRPr="005E26CF">
        <w:rPr>
          <w:sz w:val="16"/>
        </w:rPr>
        <w:t xml:space="preserve"> considered </w:t>
      </w:r>
      <w:r w:rsidRPr="005E26CF">
        <w:rPr>
          <w:rStyle w:val="StyleUnderline"/>
        </w:rPr>
        <w:t>improbable</w:t>
      </w:r>
      <w:r w:rsidRPr="005E26CF">
        <w:rPr>
          <w:sz w:val="16"/>
        </w:rPr>
        <w:t>. Another global warming myth debunked. Now b</w:t>
      </w:r>
      <w:r w:rsidR="0007020E" w:rsidRPr="005E26CF">
        <w:rPr>
          <w:sz w:val="16"/>
        </w:rPr>
        <w:t>ring on the “melting ice caps”.</w:t>
      </w:r>
    </w:p>
    <w:p w:rsidR="003468E3" w:rsidRPr="00264A78" w:rsidRDefault="003468E3" w:rsidP="003468E3">
      <w:pPr>
        <w:pStyle w:val="Heading4"/>
      </w:pPr>
      <w:r>
        <w:t xml:space="preserve">Increase in shipping vastly increases the risk of invasive species – turns </w:t>
      </w:r>
      <w:proofErr w:type="spellStart"/>
      <w:r>
        <w:t>bioD</w:t>
      </w:r>
      <w:proofErr w:type="spellEnd"/>
    </w:p>
    <w:p w:rsidR="003468E3" w:rsidRDefault="003468E3" w:rsidP="003468E3">
      <w:r>
        <w:t xml:space="preserve">Jillian </w:t>
      </w:r>
      <w:r>
        <w:rPr>
          <w:rStyle w:val="Style13ptBold"/>
        </w:rPr>
        <w:t>Rogers,</w:t>
      </w:r>
      <w:r w:rsidRPr="00B81871">
        <w:rPr>
          <w:rStyle w:val="Style13ptBold"/>
        </w:rPr>
        <w:t xml:space="preserve"> 6/7</w:t>
      </w:r>
      <w:r>
        <w:t>/14 “</w:t>
      </w:r>
      <w:r w:rsidRPr="001D09D6">
        <w:t>With increase in shipping, Arctic braces for influx of invasive species</w:t>
      </w:r>
      <w:r>
        <w:t xml:space="preserve">” correspondent for The Arctic Sounder. Alaska Dispatch News. </w:t>
      </w:r>
      <w:r w:rsidRPr="00B81871">
        <w:t>http://www.adn.com/node/1592511?sp=/99/188/</w:t>
      </w:r>
    </w:p>
    <w:p w:rsidR="003468E3" w:rsidRPr="005E26CF" w:rsidRDefault="003468E3" w:rsidP="003468E3">
      <w:pPr>
        <w:rPr>
          <w:sz w:val="16"/>
        </w:rPr>
      </w:pPr>
      <w:r w:rsidRPr="0029034C">
        <w:rPr>
          <w:rStyle w:val="StyleUnderline"/>
          <w:highlight w:val="yellow"/>
        </w:rPr>
        <w:t>There are millions of stowaways headed for a Arctic</w:t>
      </w:r>
      <w:r w:rsidRPr="005E26CF">
        <w:rPr>
          <w:sz w:val="16"/>
        </w:rPr>
        <w:t>.</w:t>
      </w:r>
      <w:r w:rsidR="005E26CF" w:rsidRPr="005E26CF">
        <w:rPr>
          <w:sz w:val="12"/>
        </w:rPr>
        <w:t>¶</w:t>
      </w:r>
      <w:r w:rsidRPr="005E26CF">
        <w:rPr>
          <w:sz w:val="16"/>
        </w:rPr>
        <w:t xml:space="preserve"> </w:t>
      </w:r>
      <w:r w:rsidRPr="0029034C">
        <w:rPr>
          <w:rStyle w:val="StyleUnderline"/>
          <w:highlight w:val="yellow"/>
        </w:rPr>
        <w:t>Sea-dwelling organisms that could wreak massacre on Arctic ecosystems</w:t>
      </w:r>
      <w:r w:rsidRPr="00B81871">
        <w:rPr>
          <w:rStyle w:val="StyleUnderline"/>
        </w:rPr>
        <w:t xml:space="preserve"> are stealing in and on ships that increasingly are regulating shipping routes in a North</w:t>
      </w:r>
      <w:r w:rsidRPr="005E26CF">
        <w:rPr>
          <w:sz w:val="16"/>
        </w:rPr>
        <w:t>.</w:t>
      </w:r>
      <w:r w:rsidR="005E26CF" w:rsidRPr="005E26CF">
        <w:rPr>
          <w:sz w:val="12"/>
        </w:rPr>
        <w:t>¶</w:t>
      </w:r>
      <w:r w:rsidRPr="005E26CF">
        <w:rPr>
          <w:sz w:val="16"/>
        </w:rPr>
        <w:t xml:space="preserve"> A news published by Whitman Miller, an ecologist during a Marine Invasions Research Laboratory during a Smithsonian Environmental Research Center, says that invasive class are unfailing for </w:t>
      </w:r>
      <w:proofErr w:type="spellStart"/>
      <w:r w:rsidRPr="005E26CF">
        <w:rPr>
          <w:sz w:val="16"/>
        </w:rPr>
        <w:t>a</w:t>
      </w:r>
      <w:proofErr w:type="spellEnd"/>
      <w:r w:rsidRPr="005E26CF">
        <w:rPr>
          <w:sz w:val="16"/>
        </w:rPr>
        <w:t xml:space="preserve"> Arctic with a glass of vessels.</w:t>
      </w:r>
      <w:r w:rsidR="005E26CF" w:rsidRPr="005E26CF">
        <w:rPr>
          <w:sz w:val="12"/>
        </w:rPr>
        <w:t>¶</w:t>
      </w:r>
      <w:r w:rsidRPr="005E26CF">
        <w:rPr>
          <w:sz w:val="16"/>
        </w:rPr>
        <w:t xml:space="preserve"> Melting sea ice has non-stop routes in </w:t>
      </w:r>
      <w:proofErr w:type="spellStart"/>
      <w:r w:rsidRPr="005E26CF">
        <w:rPr>
          <w:sz w:val="16"/>
        </w:rPr>
        <w:t>a</w:t>
      </w:r>
      <w:proofErr w:type="spellEnd"/>
      <w:r w:rsidRPr="005E26CF">
        <w:rPr>
          <w:sz w:val="16"/>
        </w:rPr>
        <w:t xml:space="preserve"> Arctic — a Northwest Passage and a Northern Sea Route — creation a quicker trail from one side of a universe to </w:t>
      </w:r>
      <w:proofErr w:type="spellStart"/>
      <w:r w:rsidRPr="005E26CF">
        <w:rPr>
          <w:sz w:val="16"/>
        </w:rPr>
        <w:t>a</w:t>
      </w:r>
      <w:proofErr w:type="spellEnd"/>
      <w:r w:rsidRPr="005E26CF">
        <w:rPr>
          <w:sz w:val="16"/>
        </w:rPr>
        <w:t xml:space="preserve"> </w:t>
      </w:r>
      <w:proofErr w:type="spellStart"/>
      <w:r w:rsidRPr="005E26CF">
        <w:rPr>
          <w:sz w:val="16"/>
        </w:rPr>
        <w:t>other</w:t>
      </w:r>
      <w:proofErr w:type="spellEnd"/>
      <w:r w:rsidRPr="005E26CF">
        <w:rPr>
          <w:sz w:val="16"/>
        </w:rPr>
        <w:t>.</w:t>
      </w:r>
      <w:r w:rsidR="005E26CF" w:rsidRPr="005E26CF">
        <w:rPr>
          <w:sz w:val="12"/>
        </w:rPr>
        <w:t>¶</w:t>
      </w:r>
      <w:r w:rsidRPr="005E26CF">
        <w:rPr>
          <w:sz w:val="16"/>
        </w:rPr>
        <w:t xml:space="preserve"> “The mercantile pull of </w:t>
      </w:r>
      <w:proofErr w:type="spellStart"/>
      <w:r w:rsidRPr="005E26CF">
        <w:rPr>
          <w:sz w:val="16"/>
        </w:rPr>
        <w:t>a</w:t>
      </w:r>
      <w:proofErr w:type="spellEnd"/>
      <w:r w:rsidRPr="005E26CF">
        <w:rPr>
          <w:sz w:val="16"/>
        </w:rPr>
        <w:t xml:space="preserve"> Arctic is enormous,” Miller wrote in a report. “Whether it’s larger entrance to a region’s abounding healthy apparatus pot or cheaper and faster inter-ocean blurb trade, Arctic shipping will reshape universe markets.</w:t>
      </w:r>
      <w:r w:rsidR="005E26CF" w:rsidRPr="005E26CF">
        <w:rPr>
          <w:sz w:val="12"/>
        </w:rPr>
        <w:t>¶</w:t>
      </w:r>
      <w:r w:rsidRPr="005E26CF">
        <w:rPr>
          <w:sz w:val="16"/>
        </w:rPr>
        <w:t xml:space="preserve"> “</w:t>
      </w:r>
      <w:r w:rsidRPr="0029034C">
        <w:rPr>
          <w:rStyle w:val="StyleUnderline"/>
          <w:highlight w:val="yellow"/>
        </w:rPr>
        <w:t>If unchecked, these activities will vastly change a sell of invasive species</w:t>
      </w:r>
      <w:r w:rsidRPr="005E26CF">
        <w:rPr>
          <w:sz w:val="16"/>
        </w:rPr>
        <w:t xml:space="preserve">, generally opposite </w:t>
      </w:r>
      <w:proofErr w:type="spellStart"/>
      <w:r w:rsidRPr="005E26CF">
        <w:rPr>
          <w:sz w:val="16"/>
        </w:rPr>
        <w:t>a</w:t>
      </w:r>
      <w:proofErr w:type="spellEnd"/>
      <w:r w:rsidRPr="005E26CF">
        <w:rPr>
          <w:sz w:val="16"/>
        </w:rPr>
        <w:t xml:space="preserve"> Arctic, north Atlantic and north Pacific oceans.”</w:t>
      </w:r>
      <w:r w:rsidR="005E26CF" w:rsidRPr="005E26CF">
        <w:rPr>
          <w:sz w:val="12"/>
        </w:rPr>
        <w:t>¶</w:t>
      </w:r>
      <w:r w:rsidRPr="005E26CF">
        <w:rPr>
          <w:sz w:val="16"/>
        </w:rPr>
        <w:t xml:space="preserve"> </w:t>
      </w:r>
      <w:r w:rsidRPr="00B81871">
        <w:rPr>
          <w:rStyle w:val="StyleUnderline"/>
        </w:rPr>
        <w:t>Organisms from ports can adhere to a undersides of a ship’s carcass or seat down in a vast tanks of seawater inside a ship</w:t>
      </w:r>
      <w:r w:rsidRPr="005E26CF">
        <w:rPr>
          <w:sz w:val="16"/>
        </w:rPr>
        <w:t>.</w:t>
      </w:r>
      <w:r w:rsidR="005E26CF" w:rsidRPr="005E26CF">
        <w:rPr>
          <w:sz w:val="12"/>
        </w:rPr>
        <w:t>¶</w:t>
      </w:r>
      <w:r w:rsidRPr="005E26CF">
        <w:rPr>
          <w:sz w:val="16"/>
        </w:rPr>
        <w:t xml:space="preserve"> “Ships are relocating over </w:t>
      </w:r>
      <w:proofErr w:type="spellStart"/>
      <w:r w:rsidRPr="005E26CF">
        <w:rPr>
          <w:sz w:val="16"/>
        </w:rPr>
        <w:t>a</w:t>
      </w:r>
      <w:proofErr w:type="spellEnd"/>
      <w:r w:rsidRPr="005E26CF">
        <w:rPr>
          <w:sz w:val="16"/>
        </w:rPr>
        <w:t xml:space="preserve"> Arctic and can lift </w:t>
      </w:r>
      <w:proofErr w:type="spellStart"/>
      <w:r w:rsidRPr="005E26CF">
        <w:rPr>
          <w:sz w:val="16"/>
        </w:rPr>
        <w:t>a</w:t>
      </w:r>
      <w:proofErr w:type="spellEnd"/>
      <w:r w:rsidRPr="005E26CF">
        <w:rPr>
          <w:sz w:val="16"/>
        </w:rPr>
        <w:t xml:space="preserve"> extensive series of class in their counterbalance H2O … joining ports in </w:t>
      </w:r>
      <w:proofErr w:type="spellStart"/>
      <w:r w:rsidRPr="005E26CF">
        <w:rPr>
          <w:sz w:val="16"/>
        </w:rPr>
        <w:t>a</w:t>
      </w:r>
      <w:proofErr w:type="spellEnd"/>
      <w:r w:rsidRPr="005E26CF">
        <w:rPr>
          <w:sz w:val="16"/>
        </w:rPr>
        <w:t xml:space="preserve"> approach that they have not been connected before,” </w:t>
      </w:r>
      <w:r w:rsidRPr="00B81871">
        <w:rPr>
          <w:rStyle w:val="StyleUnderline"/>
        </w:rPr>
        <w:t>Miller pronounced recently.</w:t>
      </w:r>
      <w:r w:rsidR="005E26CF" w:rsidRPr="005E26CF">
        <w:rPr>
          <w:rStyle w:val="StyleUnderline"/>
          <w:sz w:val="12"/>
          <w:u w:val="none"/>
        </w:rPr>
        <w:t>¶</w:t>
      </w:r>
      <w:r w:rsidRPr="00B81871">
        <w:rPr>
          <w:rStyle w:val="StyleUnderline"/>
        </w:rPr>
        <w:t xml:space="preserve"> The risk lies in a contingency of these critters holding over their new </w:t>
      </w:r>
      <w:proofErr w:type="spellStart"/>
      <w:r w:rsidRPr="00B81871">
        <w:rPr>
          <w:rStyle w:val="StyleUnderline"/>
        </w:rPr>
        <w:t>sourroundings</w:t>
      </w:r>
      <w:proofErr w:type="spellEnd"/>
      <w:r w:rsidRPr="00B81871">
        <w:rPr>
          <w:rStyle w:val="StyleUnderline"/>
        </w:rPr>
        <w:t xml:space="preserve"> and murdering off local species</w:t>
      </w:r>
      <w:r w:rsidRPr="005E26CF">
        <w:rPr>
          <w:sz w:val="16"/>
        </w:rPr>
        <w:t>.</w:t>
      </w:r>
      <w:r w:rsidR="005E26CF" w:rsidRPr="005E26CF">
        <w:rPr>
          <w:sz w:val="12"/>
        </w:rPr>
        <w:t>¶</w:t>
      </w:r>
      <w:r w:rsidRPr="005E26CF">
        <w:rPr>
          <w:sz w:val="16"/>
        </w:rPr>
        <w:t xml:space="preserve"> NATIVE SPECIES AT RISK</w:t>
      </w:r>
      <w:r w:rsidR="005E26CF" w:rsidRPr="005E26CF">
        <w:rPr>
          <w:sz w:val="12"/>
        </w:rPr>
        <w:t>¶</w:t>
      </w:r>
      <w:r w:rsidRPr="005E26CF">
        <w:rPr>
          <w:sz w:val="16"/>
        </w:rPr>
        <w:t xml:space="preserve"> Miller pronounced that for a past century or so, ships trafficked between oceans by a Panama or Suez canals. Both offering warm, pleasant water, and heat highlight mostly killed or break hangers-on.</w:t>
      </w:r>
      <w:r w:rsidR="005E26CF" w:rsidRPr="005E26CF">
        <w:rPr>
          <w:sz w:val="12"/>
        </w:rPr>
        <w:t>¶</w:t>
      </w:r>
      <w:r w:rsidRPr="005E26CF">
        <w:rPr>
          <w:sz w:val="16"/>
        </w:rPr>
        <w:t xml:space="preserve"> “In a Panama Canal, class on a hulls of ships also had to cope with a pointy change in salinity, from sea to totally uninformed water,” a news said. “The Arctic passages enclose usually cold, sea water.”</w:t>
      </w:r>
      <w:r w:rsidR="005E26CF" w:rsidRPr="005E26CF">
        <w:rPr>
          <w:sz w:val="12"/>
        </w:rPr>
        <w:t>¶</w:t>
      </w:r>
      <w:r w:rsidRPr="005E26CF">
        <w:rPr>
          <w:sz w:val="16"/>
        </w:rPr>
        <w:t xml:space="preserve"> </w:t>
      </w:r>
      <w:proofErr w:type="gramStart"/>
      <w:r w:rsidRPr="005E26CF">
        <w:rPr>
          <w:sz w:val="16"/>
        </w:rPr>
        <w:t>If</w:t>
      </w:r>
      <w:proofErr w:type="gramEnd"/>
      <w:r w:rsidRPr="005E26CF">
        <w:rPr>
          <w:sz w:val="16"/>
        </w:rPr>
        <w:t xml:space="preserve"> class are means to tarry cold temperatures, a contingency of flourishing in </w:t>
      </w:r>
      <w:proofErr w:type="spellStart"/>
      <w:r w:rsidRPr="005E26CF">
        <w:rPr>
          <w:sz w:val="16"/>
        </w:rPr>
        <w:t>a</w:t>
      </w:r>
      <w:proofErr w:type="spellEnd"/>
      <w:r w:rsidRPr="005E26CF">
        <w:rPr>
          <w:sz w:val="16"/>
        </w:rPr>
        <w:t xml:space="preserve"> Arctic are good.</w:t>
      </w:r>
      <w:r w:rsidR="005E26CF" w:rsidRPr="005E26CF">
        <w:rPr>
          <w:sz w:val="12"/>
        </w:rPr>
        <w:t>¶</w:t>
      </w:r>
      <w:r w:rsidRPr="005E26CF">
        <w:rPr>
          <w:sz w:val="16"/>
        </w:rPr>
        <w:t xml:space="preserve"> Water in counterbalance tanks is used to change and </w:t>
      </w:r>
      <w:proofErr w:type="spellStart"/>
      <w:r w:rsidRPr="005E26CF">
        <w:rPr>
          <w:sz w:val="16"/>
        </w:rPr>
        <w:t>stabilise</w:t>
      </w:r>
      <w:proofErr w:type="spellEnd"/>
      <w:r w:rsidRPr="005E26CF">
        <w:rPr>
          <w:sz w:val="16"/>
        </w:rPr>
        <w:t xml:space="preserve"> ships. Ocean glass is sucked in and separate out accordingly, organisms and all, depending on a ship’s bucket and conditions.</w:t>
      </w:r>
      <w:r w:rsidR="005E26CF" w:rsidRPr="005E26CF">
        <w:rPr>
          <w:sz w:val="12"/>
        </w:rPr>
        <w:t>¶</w:t>
      </w:r>
      <w:r w:rsidRPr="005E26CF">
        <w:rPr>
          <w:sz w:val="16"/>
        </w:rPr>
        <w:t xml:space="preserve"> “Typically this is finished in coastal waters and in ports where you’re offloading or loading cargo, and in doing so, you’re not only holding water, you’re holding all a biological and planktonic communities with that water,” Miller said.</w:t>
      </w:r>
      <w:r w:rsidR="005E26CF" w:rsidRPr="005E26CF">
        <w:rPr>
          <w:sz w:val="12"/>
        </w:rPr>
        <w:t>¶</w:t>
      </w:r>
      <w:r w:rsidRPr="005E26CF">
        <w:rPr>
          <w:sz w:val="16"/>
        </w:rPr>
        <w:t xml:space="preserve"> </w:t>
      </w:r>
      <w:r w:rsidRPr="00B81871">
        <w:rPr>
          <w:rStyle w:val="StyleUnderline"/>
        </w:rPr>
        <w:t>“The intensity biological cocktail that we can order is flattering staggering</w:t>
      </w:r>
      <w:r w:rsidRPr="005E26CF">
        <w:rPr>
          <w:sz w:val="16"/>
        </w:rPr>
        <w:t>,” Miller said.</w:t>
      </w:r>
      <w:r w:rsidR="005E26CF" w:rsidRPr="005E26CF">
        <w:rPr>
          <w:sz w:val="12"/>
        </w:rPr>
        <w:t>¶</w:t>
      </w:r>
      <w:r w:rsidRPr="005E26CF">
        <w:rPr>
          <w:sz w:val="16"/>
        </w:rPr>
        <w:t xml:space="preserve"> Ballast tanks on vast ships can reason adult to 100,000 metric tons of water, Miller said. And </w:t>
      </w:r>
      <w:r w:rsidRPr="00B81871">
        <w:rPr>
          <w:rStyle w:val="StyleUnderline"/>
        </w:rPr>
        <w:t>o</w:t>
      </w:r>
      <w:r w:rsidRPr="0029034C">
        <w:rPr>
          <w:rStyle w:val="StyleUnderline"/>
          <w:highlight w:val="yellow"/>
        </w:rPr>
        <w:t>nce we start augmenting that by a series of vessels streamer north, a volume of H2O and vital organisms exchanged is enormous</w:t>
      </w:r>
      <w:r w:rsidRPr="005E26CF">
        <w:rPr>
          <w:sz w:val="16"/>
          <w:highlight w:val="yellow"/>
        </w:rPr>
        <w:t>.</w:t>
      </w:r>
      <w:r w:rsidR="005E26CF" w:rsidRPr="005E26CF">
        <w:rPr>
          <w:sz w:val="12"/>
          <w:highlight w:val="yellow"/>
        </w:rPr>
        <w:t>¶</w:t>
      </w:r>
      <w:r w:rsidRPr="005E26CF">
        <w:rPr>
          <w:sz w:val="16"/>
          <w:highlight w:val="yellow"/>
        </w:rPr>
        <w:t xml:space="preserve"> </w:t>
      </w:r>
      <w:r w:rsidRPr="0029034C">
        <w:rPr>
          <w:rStyle w:val="StyleUnderline"/>
          <w:highlight w:val="yellow"/>
        </w:rPr>
        <w:t>When a class arrives in a new environment, it has no determined predators</w:t>
      </w:r>
      <w:r w:rsidRPr="005E26CF">
        <w:rPr>
          <w:sz w:val="16"/>
        </w:rPr>
        <w:t xml:space="preserve">, pronounced Gary </w:t>
      </w:r>
      <w:proofErr w:type="spellStart"/>
      <w:r w:rsidRPr="005E26CF">
        <w:rPr>
          <w:sz w:val="16"/>
        </w:rPr>
        <w:t>Freitag</w:t>
      </w:r>
      <w:proofErr w:type="spellEnd"/>
      <w:r w:rsidRPr="005E26CF">
        <w:rPr>
          <w:sz w:val="16"/>
        </w:rPr>
        <w:t>, a sea biologist with a Marine Advisory Program in Ketchikan.</w:t>
      </w:r>
      <w:r w:rsidR="005E26CF" w:rsidRPr="005E26CF">
        <w:rPr>
          <w:sz w:val="12"/>
        </w:rPr>
        <w:t>¶</w:t>
      </w:r>
      <w:r w:rsidRPr="005E26CF">
        <w:rPr>
          <w:sz w:val="16"/>
        </w:rPr>
        <w:t xml:space="preserve"> “</w:t>
      </w:r>
      <w:r w:rsidRPr="0029034C">
        <w:rPr>
          <w:rStyle w:val="StyleUnderline"/>
          <w:highlight w:val="yellow"/>
        </w:rPr>
        <w:t>They have a bent to chase on a local species, eat a food of a local class and take over medium of a local species,</w:t>
      </w:r>
      <w:r w:rsidRPr="005E26CF">
        <w:rPr>
          <w:sz w:val="16"/>
        </w:rPr>
        <w:t>” he said. “And in many cases, they’re a small some-more volatile since if they’re means to settle in an unknown habitat, they’re flattering stretchable critters.”</w:t>
      </w:r>
      <w:r w:rsidR="005E26CF" w:rsidRPr="005E26CF">
        <w:rPr>
          <w:sz w:val="12"/>
        </w:rPr>
        <w:t>¶</w:t>
      </w:r>
      <w:r w:rsidRPr="005E26CF">
        <w:rPr>
          <w:sz w:val="16"/>
        </w:rPr>
        <w:t xml:space="preserve"> If left unchecked, </w:t>
      </w:r>
      <w:r w:rsidRPr="0029034C">
        <w:rPr>
          <w:rStyle w:val="StyleUnderline"/>
          <w:highlight w:val="yellow"/>
        </w:rPr>
        <w:t>invasive class widespread rapidl</w:t>
      </w:r>
      <w:r w:rsidRPr="005E26CF">
        <w:rPr>
          <w:sz w:val="16"/>
          <w:highlight w:val="yellow"/>
        </w:rPr>
        <w:t>y</w:t>
      </w:r>
      <w:r w:rsidRPr="005E26CF">
        <w:rPr>
          <w:sz w:val="16"/>
        </w:rPr>
        <w:t>; they can be formidable to detect until a repairs is done.</w:t>
      </w:r>
      <w:r w:rsidR="005E26CF" w:rsidRPr="005E26CF">
        <w:rPr>
          <w:sz w:val="12"/>
        </w:rPr>
        <w:t>¶</w:t>
      </w:r>
      <w:r w:rsidRPr="005E26CF">
        <w:rPr>
          <w:sz w:val="16"/>
        </w:rPr>
        <w:t xml:space="preserve"> “We don’t utterly know what will occur in </w:t>
      </w:r>
      <w:proofErr w:type="spellStart"/>
      <w:r w:rsidRPr="005E26CF">
        <w:rPr>
          <w:sz w:val="16"/>
        </w:rPr>
        <w:t>a</w:t>
      </w:r>
      <w:proofErr w:type="spellEnd"/>
      <w:r w:rsidRPr="005E26CF">
        <w:rPr>
          <w:sz w:val="16"/>
        </w:rPr>
        <w:t xml:space="preserve"> Arctic since we haven’t gifted invasive class unequivocally in </w:t>
      </w:r>
      <w:proofErr w:type="spellStart"/>
      <w:r w:rsidRPr="005E26CF">
        <w:rPr>
          <w:sz w:val="16"/>
        </w:rPr>
        <w:t>a</w:t>
      </w:r>
      <w:proofErr w:type="spellEnd"/>
      <w:r w:rsidRPr="005E26CF">
        <w:rPr>
          <w:sz w:val="16"/>
        </w:rPr>
        <w:t xml:space="preserve"> Arctic yet,” </w:t>
      </w:r>
      <w:proofErr w:type="spellStart"/>
      <w:r w:rsidRPr="005E26CF">
        <w:rPr>
          <w:sz w:val="16"/>
        </w:rPr>
        <w:t>Freitag</w:t>
      </w:r>
      <w:proofErr w:type="spellEnd"/>
      <w:r w:rsidRPr="005E26CF">
        <w:rPr>
          <w:sz w:val="16"/>
        </w:rPr>
        <w:t xml:space="preserve"> said.</w:t>
      </w:r>
      <w:r w:rsidR="005E26CF" w:rsidRPr="005E26CF">
        <w:rPr>
          <w:sz w:val="12"/>
        </w:rPr>
        <w:t>¶</w:t>
      </w:r>
      <w:r w:rsidRPr="005E26CF">
        <w:rPr>
          <w:sz w:val="16"/>
        </w:rPr>
        <w:t xml:space="preserve"> A few years ago, </w:t>
      </w:r>
      <w:proofErr w:type="spellStart"/>
      <w:r w:rsidRPr="005E26CF">
        <w:rPr>
          <w:sz w:val="16"/>
        </w:rPr>
        <w:t>Freitag</w:t>
      </w:r>
      <w:proofErr w:type="spellEnd"/>
      <w:r w:rsidRPr="005E26CF">
        <w:rPr>
          <w:sz w:val="16"/>
        </w:rPr>
        <w:t xml:space="preserve"> trafficked to a North Slope to collect information from a waters off Point Barrow. The bid was stymied by a storm, he said, though he is formulation some-more work in a North.</w:t>
      </w:r>
      <w:r w:rsidR="005E26CF" w:rsidRPr="005E26CF">
        <w:rPr>
          <w:sz w:val="12"/>
        </w:rPr>
        <w:t>¶</w:t>
      </w:r>
      <w:r w:rsidRPr="005E26CF">
        <w:rPr>
          <w:sz w:val="16"/>
        </w:rPr>
        <w:t xml:space="preserve"> A stream hazard in other tools of Alaska is a European immature crab, </w:t>
      </w:r>
      <w:proofErr w:type="spellStart"/>
      <w:r w:rsidRPr="005E26CF">
        <w:rPr>
          <w:sz w:val="16"/>
        </w:rPr>
        <w:t>a</w:t>
      </w:r>
      <w:proofErr w:type="spellEnd"/>
      <w:r w:rsidRPr="005E26CF">
        <w:rPr>
          <w:sz w:val="16"/>
        </w:rPr>
        <w:t xml:space="preserve"> audacious crustacean that can flower in </w:t>
      </w:r>
      <w:proofErr w:type="spellStart"/>
      <w:r w:rsidRPr="005E26CF">
        <w:rPr>
          <w:sz w:val="16"/>
        </w:rPr>
        <w:t>a</w:t>
      </w:r>
      <w:proofErr w:type="spellEnd"/>
      <w:r w:rsidRPr="005E26CF">
        <w:rPr>
          <w:sz w:val="16"/>
        </w:rPr>
        <w:t xml:space="preserve"> accumulation of climates.</w:t>
      </w:r>
      <w:r w:rsidR="005E26CF" w:rsidRPr="005E26CF">
        <w:rPr>
          <w:sz w:val="12"/>
        </w:rPr>
        <w:t>¶</w:t>
      </w:r>
      <w:r w:rsidRPr="005E26CF">
        <w:rPr>
          <w:sz w:val="16"/>
        </w:rPr>
        <w:t xml:space="preserve"> Other crabs and tunicates — a many common called “rock vomit” — are also on a list of invasive class infecting Alaska waters.</w:t>
      </w:r>
      <w:r w:rsidR="005E26CF" w:rsidRPr="005E26CF">
        <w:rPr>
          <w:sz w:val="12"/>
        </w:rPr>
        <w:t>¶</w:t>
      </w:r>
      <w:r w:rsidRPr="005E26CF">
        <w:rPr>
          <w:sz w:val="16"/>
        </w:rPr>
        <w:t xml:space="preserve"> Some of a most-wanted are found sticking to a ship’s hulls, while others float in counterbalance tanks.</w:t>
      </w:r>
      <w:r w:rsidR="005E26CF" w:rsidRPr="005E26CF">
        <w:rPr>
          <w:sz w:val="12"/>
        </w:rPr>
        <w:t>¶</w:t>
      </w:r>
      <w:r w:rsidRPr="005E26CF">
        <w:rPr>
          <w:sz w:val="16"/>
        </w:rPr>
        <w:t xml:space="preserve"> In a year, 50 to 60 million metric tons of H2O comes to a U.S. from abroad around counterbalance water.</w:t>
      </w:r>
    </w:p>
    <w:p w:rsidR="003468E3" w:rsidRDefault="003468E3" w:rsidP="003468E3"/>
    <w:p w:rsidR="003468E3" w:rsidRDefault="003468E3" w:rsidP="003468E3">
      <w:pPr>
        <w:pStyle w:val="Heading4"/>
      </w:pPr>
      <w:r>
        <w:t>Alaska is particularly vulnerable to invasive species – shipping increase risks ecosystem collapse</w:t>
      </w:r>
    </w:p>
    <w:p w:rsidR="003468E3" w:rsidRDefault="003468E3" w:rsidP="003468E3">
      <w:r>
        <w:t xml:space="preserve">Danielle E. </w:t>
      </w:r>
      <w:r w:rsidRPr="0029034C">
        <w:rPr>
          <w:rStyle w:val="Style13ptBold"/>
        </w:rPr>
        <w:t>Verna</w:t>
      </w:r>
      <w:r>
        <w:t xml:space="preserve"> </w:t>
      </w:r>
      <w:r w:rsidRPr="0029034C">
        <w:rPr>
          <w:sz w:val="12"/>
        </w:rPr>
        <w:t>¶</w:t>
      </w:r>
      <w:r>
        <w:t>April 20</w:t>
      </w:r>
      <w:r w:rsidRPr="0029034C">
        <w:rPr>
          <w:rStyle w:val="Style13ptBold"/>
        </w:rPr>
        <w:t xml:space="preserve">14 </w:t>
      </w:r>
      <w:r>
        <w:t>“INFLUENCES OF POLICY AND VESSEL BEHAVIOR ON THE RISK OF BALLAST-BORNE MARINE SPECIES INVASIONS IN COASTAL ALASKA”</w:t>
      </w:r>
      <w:r w:rsidRPr="0029034C">
        <w:t xml:space="preserve"> Master of Science in Environmental Science</w:t>
      </w:r>
      <w:r>
        <w:t xml:space="preserve"> from Alaska Pacific University. </w:t>
      </w:r>
      <w:r w:rsidRPr="0029034C">
        <w:t>http://media.proquest.com/media/pq/classic/doc/3317211351/fmt/ai/rep/NPDF?_s=n63AEveAdxqFeEUbS9WahtWH1YE%3D</w:t>
      </w:r>
    </w:p>
    <w:p w:rsidR="003468E3" w:rsidRPr="005E26CF" w:rsidRDefault="003468E3" w:rsidP="003468E3">
      <w:pPr>
        <w:rPr>
          <w:sz w:val="16"/>
        </w:rPr>
      </w:pPr>
      <w:r w:rsidRPr="005E26CF">
        <w:rPr>
          <w:sz w:val="16"/>
        </w:rPr>
        <w:t xml:space="preserve">Marine species have been transported globally since the days of sailing ships. </w:t>
      </w:r>
      <w:r w:rsidR="005E26CF" w:rsidRPr="005E26CF">
        <w:rPr>
          <w:sz w:val="12"/>
        </w:rPr>
        <w:t>¶</w:t>
      </w:r>
      <w:r w:rsidRPr="005E26CF">
        <w:rPr>
          <w:sz w:val="16"/>
        </w:rPr>
        <w:t xml:space="preserve"> Organisms were attached to or buried inside wooden hulls or stowed away on dry ballast </w:t>
      </w:r>
      <w:r w:rsidR="005E26CF" w:rsidRPr="005E26CF">
        <w:rPr>
          <w:sz w:val="12"/>
        </w:rPr>
        <w:t>¶</w:t>
      </w:r>
      <w:r w:rsidRPr="005E26CF">
        <w:rPr>
          <w:sz w:val="16"/>
        </w:rPr>
        <w:t xml:space="preserve"> such as coastal rocks, sand or gravel. As shipping evolved into a prominent means of </w:t>
      </w:r>
      <w:r w:rsidR="005E26CF" w:rsidRPr="005E26CF">
        <w:rPr>
          <w:sz w:val="12"/>
        </w:rPr>
        <w:t>¶</w:t>
      </w:r>
      <w:r w:rsidRPr="005E26CF">
        <w:rPr>
          <w:sz w:val="16"/>
        </w:rPr>
        <w:t xml:space="preserve"> transportation and exploration, the number, size and speed of vessels transiting the </w:t>
      </w:r>
      <w:r w:rsidR="005E26CF" w:rsidRPr="005E26CF">
        <w:rPr>
          <w:sz w:val="12"/>
        </w:rPr>
        <w:t>¶</w:t>
      </w:r>
      <w:r w:rsidRPr="005E26CF">
        <w:rPr>
          <w:sz w:val="16"/>
        </w:rPr>
        <w:t xml:space="preserve"> oceans rose dramatically, increasing opportunities for marine hitchhikers. The </w:t>
      </w:r>
      <w:r w:rsidR="005E26CF" w:rsidRPr="005E26CF">
        <w:rPr>
          <w:sz w:val="12"/>
        </w:rPr>
        <w:t>¶</w:t>
      </w:r>
      <w:r w:rsidRPr="005E26CF">
        <w:rPr>
          <w:sz w:val="16"/>
        </w:rPr>
        <w:t xml:space="preserve"> development of steam technology and steel-hulled vessels signified yet another major </w:t>
      </w:r>
      <w:r w:rsidR="005E26CF" w:rsidRPr="005E26CF">
        <w:rPr>
          <w:sz w:val="12"/>
        </w:rPr>
        <w:t>¶</w:t>
      </w:r>
      <w:r w:rsidRPr="005E26CF">
        <w:rPr>
          <w:sz w:val="16"/>
        </w:rPr>
        <w:t xml:space="preserve"> turning point in the transport of marine species – seawater as ballast. From a shipping </w:t>
      </w:r>
      <w:r w:rsidR="005E26CF" w:rsidRPr="005E26CF">
        <w:rPr>
          <w:sz w:val="12"/>
        </w:rPr>
        <w:t>¶</w:t>
      </w:r>
      <w:r w:rsidRPr="005E26CF">
        <w:rPr>
          <w:sz w:val="16"/>
        </w:rPr>
        <w:t xml:space="preserve"> standpoint, ballast water is logistically simple, efficient, and universally available. Yet for </w:t>
      </w:r>
      <w:r w:rsidR="005E26CF" w:rsidRPr="005E26CF">
        <w:rPr>
          <w:sz w:val="12"/>
        </w:rPr>
        <w:t>¶</w:t>
      </w:r>
      <w:r w:rsidRPr="005E26CF">
        <w:rPr>
          <w:sz w:val="16"/>
        </w:rPr>
        <w:t xml:space="preserve"> its advantages, </w:t>
      </w:r>
      <w:r w:rsidRPr="0029034C">
        <w:rPr>
          <w:rStyle w:val="StyleUnderline"/>
          <w:highlight w:val="yellow"/>
        </w:rPr>
        <w:t xml:space="preserve">ballast water quickly became a primary vector for the relocation of </w:t>
      </w:r>
      <w:r w:rsidR="005E26CF" w:rsidRPr="005E26CF">
        <w:rPr>
          <w:rStyle w:val="StyleUnderline"/>
          <w:sz w:val="12"/>
          <w:highlight w:val="yellow"/>
          <w:u w:val="none"/>
        </w:rPr>
        <w:t>¶</w:t>
      </w:r>
      <w:r w:rsidRPr="0029034C">
        <w:rPr>
          <w:rStyle w:val="StyleUnderline"/>
          <w:highlight w:val="yellow"/>
        </w:rPr>
        <w:t xml:space="preserve"> marine species</w:t>
      </w:r>
      <w:r w:rsidRPr="0029034C">
        <w:rPr>
          <w:rStyle w:val="StyleUnderline"/>
        </w:rPr>
        <w:t xml:space="preserve"> </w:t>
      </w:r>
      <w:r w:rsidRPr="005E26CF">
        <w:rPr>
          <w:sz w:val="16"/>
        </w:rPr>
        <w:t xml:space="preserve">(Carlton &amp; Geller, 1993). </w:t>
      </w:r>
      <w:r w:rsidRPr="0029034C">
        <w:rPr>
          <w:rStyle w:val="StyleUnderline"/>
          <w:highlight w:val="yellow"/>
        </w:rPr>
        <w:t xml:space="preserve">The introduction of alien marine species via </w:t>
      </w:r>
      <w:r w:rsidR="005E26CF" w:rsidRPr="005E26CF">
        <w:rPr>
          <w:rStyle w:val="StyleUnderline"/>
          <w:sz w:val="12"/>
          <w:highlight w:val="yellow"/>
          <w:u w:val="none"/>
        </w:rPr>
        <w:t>¶</w:t>
      </w:r>
      <w:r w:rsidRPr="0029034C">
        <w:rPr>
          <w:rStyle w:val="StyleUnderline"/>
          <w:highlight w:val="yellow"/>
        </w:rPr>
        <w:t xml:space="preserve"> ship ballast has had biological, economic and social consequences on ecosystems </w:t>
      </w:r>
      <w:r w:rsidR="005E26CF" w:rsidRPr="005E26CF">
        <w:rPr>
          <w:rStyle w:val="StyleUnderline"/>
          <w:sz w:val="12"/>
          <w:highlight w:val="yellow"/>
          <w:u w:val="none"/>
        </w:rPr>
        <w:t>¶</w:t>
      </w:r>
      <w:r w:rsidRPr="0029034C">
        <w:rPr>
          <w:rStyle w:val="StyleUnderline"/>
          <w:highlight w:val="yellow"/>
        </w:rPr>
        <w:t xml:space="preserve"> worldwide</w:t>
      </w:r>
      <w:r w:rsidRPr="005E26CF">
        <w:rPr>
          <w:sz w:val="16"/>
        </w:rPr>
        <w:t xml:space="preserve"> (Ruiz et al., 2000, Pimentel et al., 2005, </w:t>
      </w:r>
      <w:proofErr w:type="spellStart"/>
      <w:r w:rsidRPr="005E26CF">
        <w:rPr>
          <w:sz w:val="16"/>
        </w:rPr>
        <w:t>Pysek</w:t>
      </w:r>
      <w:proofErr w:type="spellEnd"/>
      <w:r w:rsidRPr="005E26CF">
        <w:rPr>
          <w:sz w:val="16"/>
        </w:rPr>
        <w:t xml:space="preserve"> &amp; Richardson, 2010). </w:t>
      </w:r>
      <w:r w:rsidR="005E26CF" w:rsidRPr="005E26CF">
        <w:rPr>
          <w:sz w:val="12"/>
        </w:rPr>
        <w:t>¶</w:t>
      </w:r>
      <w:r w:rsidRPr="005E26CF">
        <w:rPr>
          <w:sz w:val="16"/>
        </w:rPr>
        <w:t xml:space="preserve"> Unfortunately, although recognized as a problem for at least the past 100 years, </w:t>
      </w:r>
      <w:r w:rsidRPr="0029034C">
        <w:rPr>
          <w:rStyle w:val="StyleUnderline"/>
          <w:highlight w:val="yellow"/>
        </w:rPr>
        <w:t xml:space="preserve">the </w:t>
      </w:r>
      <w:r w:rsidR="005E26CF" w:rsidRPr="005E26CF">
        <w:rPr>
          <w:rStyle w:val="StyleUnderline"/>
          <w:sz w:val="12"/>
          <w:highlight w:val="yellow"/>
          <w:u w:val="none"/>
        </w:rPr>
        <w:t>¶</w:t>
      </w:r>
      <w:r w:rsidRPr="0029034C">
        <w:rPr>
          <w:rStyle w:val="StyleUnderline"/>
          <w:highlight w:val="yellow"/>
        </w:rPr>
        <w:t xml:space="preserve"> management of ballast water</w:t>
      </w:r>
      <w:r w:rsidRPr="005E26CF">
        <w:rPr>
          <w:sz w:val="16"/>
        </w:rPr>
        <w:t xml:space="preserve"> for the prevention of marine invasive species was and </w:t>
      </w:r>
      <w:r w:rsidR="005E26CF" w:rsidRPr="005E26CF">
        <w:rPr>
          <w:sz w:val="12"/>
        </w:rPr>
        <w:t>¶</w:t>
      </w:r>
      <w:r w:rsidRPr="0029034C">
        <w:rPr>
          <w:rStyle w:val="StyleUnderline"/>
        </w:rPr>
        <w:t xml:space="preserve"> </w:t>
      </w:r>
      <w:r w:rsidRPr="0029034C">
        <w:rPr>
          <w:rStyle w:val="StyleUnderline"/>
          <w:highlight w:val="yellow"/>
        </w:rPr>
        <w:t>continues to be a slow and reactionary process</w:t>
      </w:r>
      <w:r w:rsidRPr="005E26CF">
        <w:rPr>
          <w:sz w:val="16"/>
        </w:rPr>
        <w:t xml:space="preserve"> (Firestone &amp; Corbett, 2005, </w:t>
      </w:r>
      <w:proofErr w:type="spellStart"/>
      <w:r w:rsidRPr="005E26CF">
        <w:rPr>
          <w:sz w:val="16"/>
        </w:rPr>
        <w:t>Gollasch</w:t>
      </w:r>
      <w:proofErr w:type="spellEnd"/>
      <w:r w:rsidRPr="005E26CF">
        <w:rPr>
          <w:sz w:val="16"/>
        </w:rPr>
        <w:t xml:space="preserve"> et </w:t>
      </w:r>
      <w:r w:rsidR="005E26CF" w:rsidRPr="005E26CF">
        <w:rPr>
          <w:sz w:val="12"/>
        </w:rPr>
        <w:t>¶</w:t>
      </w:r>
      <w:r w:rsidRPr="005E26CF">
        <w:rPr>
          <w:sz w:val="16"/>
        </w:rPr>
        <w:t xml:space="preserve"> al., 2007). </w:t>
      </w:r>
      <w:r w:rsidR="005E26CF" w:rsidRPr="005E26CF">
        <w:rPr>
          <w:sz w:val="12"/>
        </w:rPr>
        <w:t>¶</w:t>
      </w:r>
      <w:r w:rsidRPr="005E26CF">
        <w:rPr>
          <w:sz w:val="16"/>
        </w:rPr>
        <w:t xml:space="preserve"> In the United States, ballast water management (BWM) regulations evolved from </w:t>
      </w:r>
      <w:r w:rsidR="005E26CF" w:rsidRPr="005E26CF">
        <w:rPr>
          <w:sz w:val="12"/>
        </w:rPr>
        <w:t>¶</w:t>
      </w:r>
      <w:r w:rsidRPr="005E26CF">
        <w:rPr>
          <w:sz w:val="16"/>
        </w:rPr>
        <w:t xml:space="preserve"> limited and voluntary to widespread and mandatory (Figure 1.1). As global and national </w:t>
      </w:r>
      <w:r w:rsidR="005E26CF" w:rsidRPr="005E26CF">
        <w:rPr>
          <w:sz w:val="12"/>
        </w:rPr>
        <w:t>¶</w:t>
      </w:r>
      <w:r w:rsidRPr="005E26CF">
        <w:rPr>
          <w:sz w:val="16"/>
        </w:rPr>
        <w:t xml:space="preserve"> awareness of the hazards associated with marine invasive species rose, in addition to </w:t>
      </w:r>
      <w:r w:rsidR="005E26CF" w:rsidRPr="005E26CF">
        <w:rPr>
          <w:sz w:val="12"/>
        </w:rPr>
        <w:t>¶</w:t>
      </w:r>
      <w:r w:rsidRPr="005E26CF">
        <w:rPr>
          <w:sz w:val="16"/>
        </w:rPr>
        <w:t xml:space="preserve"> the risks posed by continued invasions, so did the strength and reach of BWM </w:t>
      </w:r>
      <w:r w:rsidR="005E26CF" w:rsidRPr="005E26CF">
        <w:rPr>
          <w:sz w:val="12"/>
        </w:rPr>
        <w:t>¶</w:t>
      </w:r>
      <w:r w:rsidRPr="005E26CF">
        <w:rPr>
          <w:sz w:val="16"/>
        </w:rPr>
        <w:t xml:space="preserve"> requirements for the shipping industry. However, exemptions to policy allowed specific </w:t>
      </w:r>
      <w:r w:rsidR="005E26CF" w:rsidRPr="005E26CF">
        <w:rPr>
          <w:sz w:val="12"/>
        </w:rPr>
        <w:t>¶</w:t>
      </w:r>
      <w:r w:rsidRPr="005E26CF">
        <w:rPr>
          <w:sz w:val="16"/>
        </w:rPr>
        <w:t xml:space="preserve"> vessel types and vessel transits to elude these requirements, affecting some port </w:t>
      </w:r>
      <w:r w:rsidR="005E26CF" w:rsidRPr="005E26CF">
        <w:rPr>
          <w:sz w:val="12"/>
        </w:rPr>
        <w:t>¶</w:t>
      </w:r>
      <w:r w:rsidRPr="005E26CF">
        <w:rPr>
          <w:sz w:val="16"/>
        </w:rPr>
        <w:t xml:space="preserve"> systems more than others. </w:t>
      </w:r>
      <w:r w:rsidR="005E26CF" w:rsidRPr="005E26CF">
        <w:rPr>
          <w:sz w:val="12"/>
        </w:rPr>
        <w:t>¶</w:t>
      </w:r>
      <w:r w:rsidRPr="005E26CF">
        <w:rPr>
          <w:sz w:val="16"/>
        </w:rPr>
        <w:t xml:space="preserve"> </w:t>
      </w:r>
      <w:proofErr w:type="gramStart"/>
      <w:r w:rsidRPr="005E26CF">
        <w:rPr>
          <w:sz w:val="16"/>
        </w:rPr>
        <w:t>In</w:t>
      </w:r>
      <w:proofErr w:type="gramEnd"/>
      <w:r w:rsidRPr="005E26CF">
        <w:rPr>
          <w:sz w:val="16"/>
        </w:rPr>
        <w:t xml:space="preserve"> particular the state of </w:t>
      </w:r>
      <w:r w:rsidRPr="002340F9">
        <w:rPr>
          <w:rStyle w:val="StyleUnderline"/>
          <w:highlight w:val="yellow"/>
        </w:rPr>
        <w:t xml:space="preserve">Alaska has seen firsthand the implications of these </w:t>
      </w:r>
      <w:r w:rsidR="005E26CF" w:rsidRPr="005E26CF">
        <w:rPr>
          <w:rStyle w:val="StyleUnderline"/>
          <w:sz w:val="12"/>
          <w:highlight w:val="yellow"/>
          <w:u w:val="none"/>
        </w:rPr>
        <w:t>¶</w:t>
      </w:r>
      <w:r w:rsidRPr="002340F9">
        <w:rPr>
          <w:rStyle w:val="StyleUnderline"/>
          <w:highlight w:val="yellow"/>
        </w:rPr>
        <w:t xml:space="preserve"> policy exemptions.</w:t>
      </w:r>
      <w:r w:rsidRPr="005E26CF">
        <w:rPr>
          <w:sz w:val="16"/>
        </w:rPr>
        <w:t xml:space="preserve"> </w:t>
      </w:r>
      <w:r w:rsidRPr="0029034C">
        <w:rPr>
          <w:rStyle w:val="StyleUnderline"/>
          <w:highlight w:val="yellow"/>
        </w:rPr>
        <w:t xml:space="preserve">The majority of ballast water discharged in Alaska has </w:t>
      </w:r>
      <w:r w:rsidRPr="0029034C">
        <w:rPr>
          <w:rStyle w:val="StyleUnderline"/>
        </w:rPr>
        <w:t xml:space="preserve">historically </w:t>
      </w:r>
      <w:r w:rsidR="005E26CF" w:rsidRPr="005E26CF">
        <w:rPr>
          <w:rStyle w:val="StyleUnderline"/>
          <w:sz w:val="12"/>
          <w:highlight w:val="yellow"/>
          <w:u w:val="none"/>
        </w:rPr>
        <w:t>¶</w:t>
      </w:r>
      <w:r w:rsidRPr="0029034C">
        <w:rPr>
          <w:rStyle w:val="StyleUnderline"/>
          <w:highlight w:val="yellow"/>
        </w:rPr>
        <w:t xml:space="preserve"> been unmanaged</w:t>
      </w:r>
      <w:r w:rsidRPr="005E26CF">
        <w:rPr>
          <w:sz w:val="16"/>
        </w:rPr>
        <w:t xml:space="preserve"> – compounded by young age and uneven spatial distribution of </w:t>
      </w:r>
      <w:r w:rsidR="005E26CF" w:rsidRPr="005E26CF">
        <w:rPr>
          <w:sz w:val="12"/>
        </w:rPr>
        <w:t>¶</w:t>
      </w:r>
      <w:r w:rsidRPr="005E26CF">
        <w:rPr>
          <w:sz w:val="16"/>
        </w:rPr>
        <w:t xml:space="preserve"> discharge locations. Ballast reporting data suggest a relationship between policy and </w:t>
      </w:r>
      <w:r w:rsidR="005E26CF" w:rsidRPr="005E26CF">
        <w:rPr>
          <w:sz w:val="12"/>
        </w:rPr>
        <w:t>¶</w:t>
      </w:r>
      <w:r w:rsidRPr="005E26CF">
        <w:rPr>
          <w:sz w:val="16"/>
        </w:rPr>
        <w:t xml:space="preserve"> vessel practices. However, Alaska-bound vessel traffic patterns and ballast management </w:t>
      </w:r>
      <w:r w:rsidR="005E26CF" w:rsidRPr="005E26CF">
        <w:rPr>
          <w:sz w:val="12"/>
        </w:rPr>
        <w:t>¶</w:t>
      </w:r>
      <w:r w:rsidRPr="005E26CF">
        <w:rPr>
          <w:sz w:val="16"/>
        </w:rPr>
        <w:t xml:space="preserve"> efforts have not been analyzed since 2004 (McGee et al., 2006). Since then, there have </w:t>
      </w:r>
      <w:r w:rsidR="005E26CF" w:rsidRPr="005E26CF">
        <w:rPr>
          <w:sz w:val="12"/>
        </w:rPr>
        <w:t>¶</w:t>
      </w:r>
      <w:r w:rsidRPr="005E26CF">
        <w:rPr>
          <w:sz w:val="16"/>
        </w:rPr>
        <w:t xml:space="preserve"> been significant improvements in data quality, quantity and continuity allowing for a more </w:t>
      </w:r>
      <w:r w:rsidR="005E26CF" w:rsidRPr="005E26CF">
        <w:rPr>
          <w:sz w:val="12"/>
        </w:rPr>
        <w:t>¶</w:t>
      </w:r>
      <w:r w:rsidRPr="005E26CF">
        <w:rPr>
          <w:sz w:val="16"/>
        </w:rPr>
        <w:t xml:space="preserve"> thorough assessment of ballast water discharge and management practices in ports and </w:t>
      </w:r>
      <w:r w:rsidR="005E26CF" w:rsidRPr="005E26CF">
        <w:rPr>
          <w:sz w:val="12"/>
        </w:rPr>
        <w:t>¶</w:t>
      </w:r>
      <w:r w:rsidRPr="005E26CF">
        <w:rPr>
          <w:sz w:val="16"/>
        </w:rPr>
        <w:t xml:space="preserve"> places throughout the state.]</w:t>
      </w:r>
    </w:p>
    <w:p w:rsidR="003468E3" w:rsidRPr="004B0845" w:rsidRDefault="003468E3" w:rsidP="003468E3"/>
    <w:p w:rsidR="003468E3" w:rsidRPr="004B0845" w:rsidRDefault="003468E3" w:rsidP="003468E3">
      <w:pPr>
        <w:pStyle w:val="Heading4"/>
      </w:pPr>
      <w:r w:rsidRPr="004B0845">
        <w:t>Ecosystems are historically resilient – little extinction despite massive ecosystem disruptions.</w:t>
      </w:r>
    </w:p>
    <w:p w:rsidR="003468E3" w:rsidRPr="004B0845" w:rsidRDefault="003468E3" w:rsidP="003468E3">
      <w:proofErr w:type="spellStart"/>
      <w:r w:rsidRPr="004B0845">
        <w:rPr>
          <w:rStyle w:val="Style13ptBold"/>
        </w:rPr>
        <w:t>Eldredge</w:t>
      </w:r>
      <w:proofErr w:type="spellEnd"/>
      <w:r w:rsidRPr="004B0845">
        <w:rPr>
          <w:rStyle w:val="Style13ptBold"/>
        </w:rPr>
        <w:t xml:space="preserve"> 2k</w:t>
      </w:r>
      <w:r>
        <w:t xml:space="preserve"> (</w:t>
      </w:r>
      <w:r w:rsidRPr="004B0845">
        <w:t xml:space="preserve">Niles </w:t>
      </w:r>
      <w:proofErr w:type="spellStart"/>
      <w:r w:rsidRPr="004B0845">
        <w:t>Eldredge</w:t>
      </w:r>
      <w:proofErr w:type="spellEnd"/>
      <w:r w:rsidRPr="004B0845">
        <w:t>, Curator-in-Chief of “Hall of Biodiversity” American Museum of Natural History,2000, Species, Speciation and the Environment, October,  http://www.actionbioscience.org/evolution/eldredge.html</w:t>
      </w:r>
      <w:r>
        <w:t>)</w:t>
      </w:r>
    </w:p>
    <w:p w:rsidR="003468E3" w:rsidRPr="004B0845" w:rsidRDefault="003468E3" w:rsidP="003468E3">
      <w:pPr>
        <w:rPr>
          <w:sz w:val="16"/>
          <w:szCs w:val="16"/>
        </w:rPr>
      </w:pPr>
      <w:r w:rsidRPr="00FC3996">
        <w:rPr>
          <w:rStyle w:val="StyleUnderline"/>
        </w:rPr>
        <w:t>Instead of prompting adaptive change through natural selectio</w:t>
      </w:r>
      <w:r w:rsidRPr="004B0845">
        <w:rPr>
          <w:sz w:val="16"/>
          <w:szCs w:val="16"/>
        </w:rPr>
        <w:t xml:space="preserve">n, environmental </w:t>
      </w:r>
      <w:r w:rsidRPr="00FC3996">
        <w:rPr>
          <w:rStyle w:val="StyleUnderline"/>
        </w:rPr>
        <w:t>change instead causes organisms to seek familiar habitats to which they are already adapted</w:t>
      </w:r>
      <w:r w:rsidRPr="004B0845">
        <w:rPr>
          <w:sz w:val="16"/>
          <w:szCs w:val="16"/>
        </w:rPr>
        <w:t xml:space="preserve">. In other words, "habitat tracking," rather than "adaptation tracking" is the most expected biological reaction to environmental change -- </w:t>
      </w:r>
      <w:proofErr w:type="spellStart"/>
      <w:r w:rsidRPr="004B0845">
        <w:rPr>
          <w:sz w:val="16"/>
          <w:szCs w:val="16"/>
        </w:rPr>
        <w:t>whichis</w:t>
      </w:r>
      <w:proofErr w:type="spellEnd"/>
      <w:r w:rsidRPr="004B0845">
        <w:rPr>
          <w:sz w:val="16"/>
          <w:szCs w:val="16"/>
        </w:rPr>
        <w:t xml:space="preserve"> now understood to be inevitable. For </w:t>
      </w:r>
      <w:proofErr w:type="spellStart"/>
      <w:r w:rsidRPr="004B0845">
        <w:rPr>
          <w:sz w:val="16"/>
          <w:szCs w:val="16"/>
        </w:rPr>
        <w:t>example:</w:t>
      </w:r>
      <w:r w:rsidRPr="00FC3996">
        <w:rPr>
          <w:rStyle w:val="StyleUnderline"/>
        </w:rPr>
        <w:t>During</w:t>
      </w:r>
      <w:proofErr w:type="spellEnd"/>
      <w:r w:rsidRPr="00FC3996">
        <w:rPr>
          <w:rStyle w:val="StyleUnderline"/>
        </w:rPr>
        <w:t xml:space="preserve"> the past 1.65 million years, there have been four major, and many minor, episodes of global cooling resulting in the southward surge of huge fields of glacial ice</w:t>
      </w:r>
      <w:r w:rsidRPr="004B0845">
        <w:rPr>
          <w:sz w:val="16"/>
          <w:szCs w:val="16"/>
        </w:rPr>
        <w:t xml:space="preserve"> in both North America and </w:t>
      </w:r>
      <w:proofErr w:type="spellStart"/>
      <w:r w:rsidRPr="004B0845">
        <w:rPr>
          <w:sz w:val="16"/>
          <w:szCs w:val="16"/>
        </w:rPr>
        <w:t>Eurasia.Yet</w:t>
      </w:r>
      <w:proofErr w:type="spellEnd"/>
      <w:r w:rsidRPr="004B0845">
        <w:rPr>
          <w:sz w:val="16"/>
          <w:szCs w:val="16"/>
        </w:rPr>
        <w:t xml:space="preserve">, </w:t>
      </w:r>
      <w:r w:rsidRPr="00FC3996">
        <w:rPr>
          <w:rStyle w:val="Emphasis"/>
        </w:rPr>
        <w:t xml:space="preserve">despite this rhythmically cyclical pattern of profound climate change, extinction and evolution throughout the Pleistocene was surprisingly </w:t>
      </w:r>
      <w:proofErr w:type="spellStart"/>
      <w:r w:rsidRPr="00FC3996">
        <w:rPr>
          <w:rStyle w:val="Emphasis"/>
        </w:rPr>
        <w:t>negligible</w:t>
      </w:r>
      <w:r w:rsidRPr="004B0845">
        <w:rPr>
          <w:sz w:val="16"/>
          <w:szCs w:val="16"/>
        </w:rPr>
        <w:t>.Instead</w:t>
      </w:r>
      <w:proofErr w:type="spellEnd"/>
      <w:r w:rsidRPr="00FC3996">
        <w:rPr>
          <w:rStyle w:val="StyleUnderline"/>
        </w:rPr>
        <w:t>, ecosystems</w:t>
      </w:r>
      <w:r w:rsidRPr="004B0845">
        <w:rPr>
          <w:sz w:val="16"/>
          <w:szCs w:val="16"/>
        </w:rPr>
        <w:t xml:space="preserve"> (e.g., tundra, boreal forest, mixed hardwood forest, etc.) </w:t>
      </w:r>
      <w:r w:rsidRPr="00FC3996">
        <w:rPr>
          <w:rStyle w:val="StyleUnderline"/>
        </w:rPr>
        <w:t>migrated south</w:t>
      </w:r>
      <w:r w:rsidRPr="004B0845">
        <w:rPr>
          <w:sz w:val="16"/>
          <w:szCs w:val="16"/>
        </w:rPr>
        <w:t xml:space="preserve"> in front of the advancing glaciers.  Though there was much disruption, </w:t>
      </w:r>
      <w:r w:rsidRPr="00FC3996">
        <w:rPr>
          <w:rStyle w:val="StyleUnderline"/>
        </w:rPr>
        <w:t>most plant species</w:t>
      </w:r>
      <w:r w:rsidRPr="004B0845">
        <w:rPr>
          <w:sz w:val="16"/>
          <w:szCs w:val="16"/>
        </w:rPr>
        <w:t xml:space="preserve"> (through their seed propagules) and animal species w</w:t>
      </w:r>
      <w:r w:rsidRPr="00FC3996">
        <w:rPr>
          <w:rStyle w:val="StyleUnderline"/>
        </w:rPr>
        <w:t xml:space="preserve">ere able to migrate, find "recognizable" habitat, and survive pretty much unchanged </w:t>
      </w:r>
      <w:r w:rsidRPr="004B0845">
        <w:rPr>
          <w:sz w:val="16"/>
          <w:szCs w:val="16"/>
        </w:rPr>
        <w:t xml:space="preserve">throughout the Pleistocene Epoch. Botanist Margaret Davis6 and colleagues, and entomologist G. R. Coope7 have provided especially well-documented and graphic examples of habitat tracking as a source of survival of species throughout the Pleistocene. </w:t>
      </w:r>
    </w:p>
    <w:p w:rsidR="003468E3" w:rsidRPr="004B0845" w:rsidRDefault="003468E3" w:rsidP="003468E3"/>
    <w:p w:rsidR="003468E3" w:rsidRPr="004B0845" w:rsidRDefault="003468E3" w:rsidP="003468E3">
      <w:pPr>
        <w:pStyle w:val="Heading4"/>
      </w:pPr>
      <w:r>
        <w:t xml:space="preserve">Spills don’t collapse biodiversity- </w:t>
      </w:r>
      <w:proofErr w:type="spellStart"/>
      <w:r>
        <w:t>deepwater</w:t>
      </w:r>
      <w:proofErr w:type="spellEnd"/>
      <w:r>
        <w:t xml:space="preserve"> horizon proves that bio-</w:t>
      </w:r>
      <w:proofErr w:type="spellStart"/>
      <w:r>
        <w:t>doversity</w:t>
      </w:r>
      <w:proofErr w:type="spellEnd"/>
      <w:r>
        <w:t xml:space="preserve"> isn’t affected to the point of extinction</w:t>
      </w:r>
    </w:p>
    <w:p w:rsidR="003468E3" w:rsidRPr="004B0845" w:rsidRDefault="003468E3" w:rsidP="003468E3">
      <w:pPr>
        <w:pStyle w:val="Heading4"/>
      </w:pPr>
      <w:r w:rsidRPr="004B0845">
        <w:t>Redundancy means biodiversity lo</w:t>
      </w:r>
      <w:r>
        <w:t>ss won’t escalate to extinction</w:t>
      </w:r>
      <w:r w:rsidRPr="004B0845">
        <w:t xml:space="preserve"> </w:t>
      </w:r>
    </w:p>
    <w:p w:rsidR="003468E3" w:rsidRPr="004B0845" w:rsidRDefault="003468E3" w:rsidP="003468E3">
      <w:proofErr w:type="spellStart"/>
      <w:r w:rsidRPr="004B0845">
        <w:rPr>
          <w:rStyle w:val="Style13ptBold"/>
        </w:rPr>
        <w:t>Marxen</w:t>
      </w:r>
      <w:proofErr w:type="spellEnd"/>
      <w:r w:rsidRPr="004B0845">
        <w:rPr>
          <w:rStyle w:val="Style13ptBold"/>
        </w:rPr>
        <w:t xml:space="preserve"> 3</w:t>
      </w:r>
      <w:r>
        <w:t xml:space="preserve"> (Crain </w:t>
      </w:r>
      <w:proofErr w:type="spellStart"/>
      <w:r w:rsidRPr="004B0845">
        <w:t>Marxen</w:t>
      </w:r>
      <w:proofErr w:type="spellEnd"/>
      <w:r w:rsidRPr="004B0845">
        <w:t>, assoc. prof. of economics at Univ. of Nebraska, Winter 2003</w:t>
      </w:r>
      <w:r>
        <w:t xml:space="preserve"> “</w:t>
      </w:r>
      <w:r w:rsidRPr="004B0845">
        <w:t>The Independent Review</w:t>
      </w:r>
      <w:r>
        <w:t>”</w:t>
      </w:r>
      <w:r w:rsidRPr="004B0845">
        <w:t>, Vol. VII, No. 3, http://www.independent.o</w:t>
      </w:r>
      <w:r>
        <w:t>rg/pdf/tir/tir_07_3_marxsen.pdf)</w:t>
      </w:r>
    </w:p>
    <w:p w:rsidR="003468E3" w:rsidRPr="004B0845" w:rsidRDefault="003468E3" w:rsidP="003468E3">
      <w:pPr>
        <w:rPr>
          <w:sz w:val="16"/>
          <w:szCs w:val="16"/>
        </w:rPr>
      </w:pPr>
      <w:r w:rsidRPr="004B0845">
        <w:rPr>
          <w:sz w:val="16"/>
          <w:szCs w:val="16"/>
        </w:rPr>
        <w:t xml:space="preserve">Carlos </w:t>
      </w:r>
      <w:r w:rsidRPr="00FC3996">
        <w:rPr>
          <w:rStyle w:val="StyleUnderline"/>
        </w:rPr>
        <w:t>Davidson</w:t>
      </w:r>
      <w:r w:rsidRPr="004B0845">
        <w:rPr>
          <w:sz w:val="16"/>
          <w:szCs w:val="16"/>
        </w:rPr>
        <w:t xml:space="preserve"> (2000), </w:t>
      </w:r>
      <w:r w:rsidRPr="00FC3996">
        <w:rPr>
          <w:rStyle w:val="StyleUnderline"/>
        </w:rPr>
        <w:t>a biologist with an economics background</w:t>
      </w:r>
      <w:r w:rsidRPr="004B0845">
        <w:rPr>
          <w:sz w:val="16"/>
          <w:szCs w:val="16"/>
        </w:rPr>
        <w:t xml:space="preserve">, </w:t>
      </w:r>
      <w:r w:rsidRPr="00FC3996">
        <w:rPr>
          <w:rStyle w:val="StyleUnderline"/>
        </w:rPr>
        <w:t xml:space="preserve">takes issue with what he perceives as </w:t>
      </w:r>
      <w:proofErr w:type="spellStart"/>
      <w:r w:rsidRPr="00FC3996">
        <w:rPr>
          <w:rStyle w:val="StyleUnderline"/>
        </w:rPr>
        <w:t>Sagoff’s</w:t>
      </w:r>
      <w:proofErr w:type="spellEnd"/>
      <w:r w:rsidRPr="00FC3996">
        <w:rPr>
          <w:rStyle w:val="StyleUnderline"/>
        </w:rPr>
        <w:t xml:space="preserve"> agnosticism </w:t>
      </w:r>
      <w:r w:rsidRPr="004B0845">
        <w:rPr>
          <w:sz w:val="16"/>
          <w:szCs w:val="16"/>
        </w:rPr>
        <w:t xml:space="preserve">concerning the existence of significant environmental destruction relevant to humankind’s well-being. He perceives that </w:t>
      </w:r>
      <w:proofErr w:type="spellStart"/>
      <w:r w:rsidRPr="00FC3996">
        <w:rPr>
          <w:rStyle w:val="StyleUnderline"/>
        </w:rPr>
        <w:t>Sagoff</w:t>
      </w:r>
      <w:proofErr w:type="spellEnd"/>
      <w:r w:rsidRPr="00FC3996">
        <w:rPr>
          <w:rStyle w:val="StyleUnderline"/>
        </w:rPr>
        <w:t xml:space="preserve"> risks overstatement of the environment’s robustness, and he argues that human activities clearly damage the environment, but not in a way that is likely to lead to catastrophe</w:t>
      </w:r>
      <w:r w:rsidRPr="004B0845">
        <w:rPr>
          <w:sz w:val="16"/>
          <w:szCs w:val="16"/>
        </w:rPr>
        <w:t>. According to Davidson,</w:t>
      </w:r>
      <w:r>
        <w:rPr>
          <w:sz w:val="16"/>
          <w:szCs w:val="16"/>
        </w:rPr>
        <w:t xml:space="preserve"> </w:t>
      </w:r>
      <w:r w:rsidRPr="00FC3996">
        <w:rPr>
          <w:rStyle w:val="StyleUnderline"/>
        </w:rPr>
        <w:t xml:space="preserve">environmental damage is not so much like pulling rivets out of </w:t>
      </w:r>
      <w:proofErr w:type="spellStart"/>
      <w:r w:rsidRPr="00FC3996">
        <w:rPr>
          <w:rStyle w:val="StyleUnderline"/>
        </w:rPr>
        <w:t>anairplane</w:t>
      </w:r>
      <w:proofErr w:type="spellEnd"/>
      <w:r w:rsidRPr="00FC3996">
        <w:rPr>
          <w:rStyle w:val="StyleUnderline"/>
        </w:rPr>
        <w:t xml:space="preserve"> as it is like pulling threads out of a tapestry. The tapestry</w:t>
      </w:r>
      <w:r w:rsidRPr="00FC3996">
        <w:rPr>
          <w:rStyle w:val="Emphasis"/>
        </w:rPr>
        <w:t xml:space="preserve"> becomes more and more threadbare and damaged looking, but it never reaches some critical threshold of cataclysmic failure.</w:t>
      </w:r>
      <w:r w:rsidRPr="004B0845">
        <w:rPr>
          <w:sz w:val="16"/>
          <w:szCs w:val="16"/>
        </w:rPr>
        <w:t xml:space="preserve"> The ecosystem is brimming with redundancy, and problems such as reductions in biodiversity do not threaten the viability of the simpler system that results. Like an old </w:t>
      </w:r>
      <w:proofErr w:type="spellStart"/>
      <w:r w:rsidRPr="004B0845">
        <w:rPr>
          <w:sz w:val="16"/>
          <w:szCs w:val="16"/>
        </w:rPr>
        <w:t>carpet</w:t>
      </w:r>
      <w:proofErr w:type="gramStart"/>
      <w:r w:rsidRPr="004B0845">
        <w:rPr>
          <w:sz w:val="16"/>
          <w:szCs w:val="16"/>
        </w:rPr>
        <w:t>,an</w:t>
      </w:r>
      <w:proofErr w:type="spellEnd"/>
      <w:proofErr w:type="gramEnd"/>
      <w:r w:rsidRPr="004B0845">
        <w:rPr>
          <w:sz w:val="16"/>
          <w:szCs w:val="16"/>
        </w:rPr>
        <w:t xml:space="preserve"> increasingly damaged and dirty environment would show no tendency to resolve the deterioration trend catastrophically.</w:t>
      </w:r>
    </w:p>
    <w:p w:rsidR="003468E3" w:rsidRDefault="003468E3" w:rsidP="003468E3">
      <w:pPr>
        <w:rPr>
          <w:sz w:val="16"/>
          <w:szCs w:val="16"/>
        </w:rPr>
      </w:pPr>
    </w:p>
    <w:p w:rsidR="003468E3" w:rsidRPr="00D03326" w:rsidRDefault="003468E3" w:rsidP="003468E3"/>
    <w:p w:rsidR="003468E3" w:rsidRDefault="003468E3" w:rsidP="003468E3">
      <w:pPr>
        <w:pStyle w:val="Heading3"/>
      </w:pPr>
      <w:r>
        <w:t>2NC extension- no drilling</w:t>
      </w:r>
    </w:p>
    <w:p w:rsidR="003468E3" w:rsidRDefault="003468E3" w:rsidP="003468E3">
      <w:pPr>
        <w:pStyle w:val="Heading4"/>
      </w:pPr>
      <w:r>
        <w:t xml:space="preserve">Conoco canceled plans too- there are no companies pushing to drill- regulatory frameworks </w:t>
      </w:r>
      <w:proofErr w:type="spellStart"/>
      <w:r>
        <w:t>deincentivize</w:t>
      </w:r>
      <w:proofErr w:type="spellEnd"/>
      <w:r>
        <w:t xml:space="preserve"> companies</w:t>
      </w:r>
    </w:p>
    <w:p w:rsidR="003468E3" w:rsidRPr="00BB2A22" w:rsidRDefault="003468E3" w:rsidP="003468E3">
      <w:r w:rsidRPr="00BB2A22">
        <w:rPr>
          <w:rStyle w:val="Style13ptBold"/>
        </w:rPr>
        <w:t>Hobson 14</w:t>
      </w:r>
      <w:r>
        <w:t xml:space="preserve"> (Margaret, reporter for E&amp;E news, writing for </w:t>
      </w:r>
      <w:proofErr w:type="spellStart"/>
      <w:r>
        <w:t>EnergyWire</w:t>
      </w:r>
      <w:proofErr w:type="spellEnd"/>
      <w:r>
        <w:t>, “Interior under fire as another oil major cancels exploration plans”, http://www.eenews.net/energywire/stories/1059979252)</w:t>
      </w:r>
    </w:p>
    <w:p w:rsidR="003468E3" w:rsidRPr="00BB2A22" w:rsidRDefault="003468E3" w:rsidP="003468E3">
      <w:pPr>
        <w:rPr>
          <w:sz w:val="16"/>
          <w:szCs w:val="16"/>
        </w:rPr>
      </w:pPr>
      <w:r w:rsidRPr="00BF31DA">
        <w:rPr>
          <w:rStyle w:val="StyleUnderline"/>
        </w:rPr>
        <w:t>The Interior Department came under attack from Alaska officials yesterday</w:t>
      </w:r>
      <w:r w:rsidRPr="00BB2A22">
        <w:rPr>
          <w:sz w:val="16"/>
          <w:szCs w:val="16"/>
        </w:rPr>
        <w:t xml:space="preserve"> </w:t>
      </w:r>
      <w:r w:rsidRPr="00BF31DA">
        <w:rPr>
          <w:rStyle w:val="StyleUnderline"/>
        </w:rPr>
        <w:t xml:space="preserve">after ConocoPhillips said regulatory uncertainty played a major role in persuading the company to </w:t>
      </w:r>
      <w:r w:rsidRPr="00BF31DA">
        <w:rPr>
          <w:rStyle w:val="Emphasis"/>
        </w:rPr>
        <w:t>cancel its 2014 Arctic oil drilling plans</w:t>
      </w:r>
      <w:r w:rsidRPr="00BB2A22">
        <w:rPr>
          <w:sz w:val="16"/>
          <w:szCs w:val="16"/>
        </w:rPr>
        <w:t>.</w:t>
      </w:r>
      <w:r>
        <w:rPr>
          <w:sz w:val="16"/>
          <w:szCs w:val="16"/>
        </w:rPr>
        <w:t xml:space="preserve"> </w:t>
      </w:r>
      <w:r w:rsidRPr="00BB2A22">
        <w:rPr>
          <w:sz w:val="16"/>
          <w:szCs w:val="16"/>
        </w:rPr>
        <w:t>ConocoPhillips specifically took aim at a recent assessment of Royal Dutch Shell PLC's trouble-filled 2012 oil exploration program. In the report, the Interior Department set tough new controls that Shell must meet for future drilling projects and recommended development of Arctic-specific operating standards (</w:t>
      </w:r>
      <w:proofErr w:type="spellStart"/>
      <w:r w:rsidRPr="00BB2A22">
        <w:rPr>
          <w:sz w:val="16"/>
          <w:szCs w:val="16"/>
        </w:rPr>
        <w:t>EnergyWire</w:t>
      </w:r>
      <w:proofErr w:type="spellEnd"/>
      <w:r w:rsidRPr="00BB2A22">
        <w:rPr>
          <w:sz w:val="16"/>
          <w:szCs w:val="16"/>
        </w:rPr>
        <w:t>, March 15</w:t>
      </w:r>
      <w:r w:rsidRPr="00BF31DA">
        <w:rPr>
          <w:rStyle w:val="Emphasis"/>
        </w:rPr>
        <w:t>). The report focused on the weather delays, operational mishaps and regulatory violations that Shell faced last summer</w:t>
      </w:r>
      <w:r w:rsidRPr="00BB2A22">
        <w:rPr>
          <w:sz w:val="16"/>
          <w:szCs w:val="16"/>
        </w:rPr>
        <w:t xml:space="preserve"> as it sought to explore for oil in the Beaufort and Chukchi seas. The company's problems continued after the season was over when one of its drill rigs ran aground and a second rig came under investigation for federal air pollution and operational violations.</w:t>
      </w:r>
      <w:r>
        <w:rPr>
          <w:sz w:val="16"/>
          <w:szCs w:val="16"/>
        </w:rPr>
        <w:t xml:space="preserve"> </w:t>
      </w:r>
      <w:r w:rsidRPr="00BB2A22">
        <w:rPr>
          <w:sz w:val="16"/>
          <w:szCs w:val="16"/>
        </w:rPr>
        <w:t xml:space="preserve">In the aftermath, </w:t>
      </w:r>
      <w:r w:rsidRPr="00BF31DA">
        <w:rPr>
          <w:rStyle w:val="StyleUnderline"/>
        </w:rPr>
        <w:t xml:space="preserve">Shell </w:t>
      </w:r>
      <w:r w:rsidRPr="00BF31DA">
        <w:rPr>
          <w:rStyle w:val="Emphasis"/>
        </w:rPr>
        <w:t>scrapped</w:t>
      </w:r>
      <w:r w:rsidRPr="00BF31DA">
        <w:rPr>
          <w:rStyle w:val="StyleUnderline"/>
        </w:rPr>
        <w:t xml:space="preserve"> its 2013 drilling program and sent its rigs to Asia for repairs</w:t>
      </w:r>
      <w:r w:rsidRPr="00BB2A22">
        <w:rPr>
          <w:sz w:val="16"/>
          <w:szCs w:val="16"/>
        </w:rPr>
        <w:t>. Statoil ASA has also postponed its oil development plans until 2015 at the earliest.</w:t>
      </w:r>
      <w:r>
        <w:rPr>
          <w:sz w:val="16"/>
          <w:szCs w:val="16"/>
        </w:rPr>
        <w:t xml:space="preserve"> </w:t>
      </w:r>
      <w:r w:rsidRPr="00BB2A22">
        <w:rPr>
          <w:sz w:val="16"/>
          <w:szCs w:val="16"/>
        </w:rPr>
        <w:t xml:space="preserve">ConocoPhillips officials said they are willing to work with the administration and industry to draft new Arctic drilling standards. </w:t>
      </w:r>
      <w:r w:rsidRPr="00BF31DA">
        <w:rPr>
          <w:rStyle w:val="StyleUnderline"/>
        </w:rPr>
        <w:t>Until</w:t>
      </w:r>
      <w:r w:rsidRPr="00BB2A22">
        <w:rPr>
          <w:sz w:val="16"/>
          <w:szCs w:val="16"/>
        </w:rPr>
        <w:t xml:space="preserve"> those </w:t>
      </w:r>
      <w:r w:rsidRPr="00BF31DA">
        <w:rPr>
          <w:rStyle w:val="StyleUnderline"/>
        </w:rPr>
        <w:t>regulations are finalized, however, the company's Alaska offshore drilling plans are on hold.</w:t>
      </w:r>
      <w:r>
        <w:rPr>
          <w:sz w:val="16"/>
          <w:szCs w:val="16"/>
        </w:rPr>
        <w:t xml:space="preserve"> </w:t>
      </w:r>
      <w:r w:rsidRPr="00BB2A22">
        <w:rPr>
          <w:sz w:val="16"/>
          <w:szCs w:val="16"/>
        </w:rPr>
        <w:t xml:space="preserve">"Once those requirements are understood, we will re-evaluate our Chukchi Sea drilling plans," said </w:t>
      </w:r>
      <w:proofErr w:type="spellStart"/>
      <w:r w:rsidRPr="00BB2A22">
        <w:rPr>
          <w:sz w:val="16"/>
          <w:szCs w:val="16"/>
        </w:rPr>
        <w:t>Trond</w:t>
      </w:r>
      <w:proofErr w:type="spellEnd"/>
      <w:r w:rsidRPr="00BB2A22">
        <w:rPr>
          <w:sz w:val="16"/>
          <w:szCs w:val="16"/>
        </w:rPr>
        <w:t xml:space="preserve">-Erik Johansen, president of ConocoPhillips Alaska. </w:t>
      </w:r>
      <w:r w:rsidRPr="00BF31DA">
        <w:rPr>
          <w:rStyle w:val="StyleUnderline"/>
        </w:rPr>
        <w:t>"We believe this is a reasonable and responsible approach given the huge investments required to operate offshore in the Arctic</w:t>
      </w:r>
      <w:r w:rsidRPr="00BB2A22">
        <w:rPr>
          <w:sz w:val="16"/>
          <w:szCs w:val="16"/>
        </w:rPr>
        <w:t>."</w:t>
      </w:r>
      <w:r>
        <w:rPr>
          <w:sz w:val="16"/>
          <w:szCs w:val="16"/>
        </w:rPr>
        <w:t xml:space="preserve"> </w:t>
      </w:r>
      <w:r w:rsidRPr="00BB2A22">
        <w:rPr>
          <w:sz w:val="16"/>
          <w:szCs w:val="16"/>
        </w:rPr>
        <w:t>In response to ConocoPhillips' announcement, Alaska Republican Sen. Lisa Murkowski accused the Obama administration of discouraging oil development in Alaska's Arctic waters.</w:t>
      </w:r>
      <w:r>
        <w:rPr>
          <w:sz w:val="16"/>
          <w:szCs w:val="16"/>
        </w:rPr>
        <w:t xml:space="preserve"> </w:t>
      </w:r>
      <w:r w:rsidRPr="00BB2A22">
        <w:rPr>
          <w:sz w:val="16"/>
          <w:szCs w:val="16"/>
        </w:rPr>
        <w:t>"Companies can't be expected to invest billions of dollars without some assurance that federal regulators are not going to change the rules on them almost continuously," said Murkowski, who is the ranking member on the Senate Energy and Natural Resources Committee.</w:t>
      </w:r>
      <w:r>
        <w:rPr>
          <w:sz w:val="16"/>
          <w:szCs w:val="16"/>
        </w:rPr>
        <w:t xml:space="preserve"> </w:t>
      </w:r>
      <w:r w:rsidRPr="00BB2A22">
        <w:rPr>
          <w:sz w:val="16"/>
          <w:szCs w:val="16"/>
        </w:rPr>
        <w:t xml:space="preserve">Alaska Gov. Sean </w:t>
      </w:r>
      <w:r w:rsidRPr="00BF31DA">
        <w:rPr>
          <w:rStyle w:val="StyleUnderline"/>
        </w:rPr>
        <w:t xml:space="preserve">Parnell </w:t>
      </w:r>
      <w:r w:rsidRPr="00BB2A22">
        <w:rPr>
          <w:sz w:val="16"/>
          <w:szCs w:val="16"/>
        </w:rPr>
        <w:t xml:space="preserve">(R) </w:t>
      </w:r>
      <w:r w:rsidRPr="00BF31DA">
        <w:rPr>
          <w:rStyle w:val="StyleUnderline"/>
        </w:rPr>
        <w:t>blamed the Interior Department for creating an "unstable regulatory environment"</w:t>
      </w:r>
      <w:r w:rsidRPr="00BB2A22">
        <w:rPr>
          <w:sz w:val="16"/>
          <w:szCs w:val="16"/>
        </w:rPr>
        <w:t xml:space="preserve"> that is reducing job opportunities in Alaska and hurting the state's economy. "I am disappointed that the federal government has led Conoco to make this business decision," Parnell said in a statement.</w:t>
      </w:r>
      <w:r>
        <w:rPr>
          <w:sz w:val="16"/>
          <w:szCs w:val="16"/>
        </w:rPr>
        <w:t xml:space="preserve"> </w:t>
      </w:r>
      <w:r w:rsidRPr="00BB2A22">
        <w:rPr>
          <w:sz w:val="16"/>
          <w:szCs w:val="16"/>
        </w:rPr>
        <w:t>Lower risks, lower costs in lower 48</w:t>
      </w:r>
      <w:r>
        <w:rPr>
          <w:sz w:val="16"/>
          <w:szCs w:val="16"/>
        </w:rPr>
        <w:t xml:space="preserve"> </w:t>
      </w:r>
      <w:proofErr w:type="gramStart"/>
      <w:r w:rsidRPr="00BB2A22">
        <w:rPr>
          <w:sz w:val="16"/>
          <w:szCs w:val="16"/>
        </w:rPr>
        <w:t>But</w:t>
      </w:r>
      <w:proofErr w:type="gramEnd"/>
      <w:r w:rsidRPr="00BB2A22">
        <w:rPr>
          <w:sz w:val="16"/>
          <w:szCs w:val="16"/>
        </w:rPr>
        <w:t xml:space="preserve"> energy industry analysts said ConocoPhillips' decision was also affected by the lower-cost oil and gas that's being produced at unconventional shale plays in the lower 48 states.</w:t>
      </w:r>
      <w:r>
        <w:rPr>
          <w:sz w:val="16"/>
          <w:szCs w:val="16"/>
        </w:rPr>
        <w:t xml:space="preserve"> </w:t>
      </w:r>
      <w:r w:rsidRPr="00BB2A22">
        <w:rPr>
          <w:sz w:val="16"/>
          <w:szCs w:val="16"/>
        </w:rPr>
        <w:t xml:space="preserve">"There's a lot of enthusiasm surrounding the shale and unconventional production that's happening in the </w:t>
      </w:r>
      <w:proofErr w:type="spellStart"/>
      <w:r w:rsidRPr="00BB2A22">
        <w:rPr>
          <w:sz w:val="16"/>
          <w:szCs w:val="16"/>
        </w:rPr>
        <w:t>Bakken</w:t>
      </w:r>
      <w:proofErr w:type="spellEnd"/>
      <w:r w:rsidRPr="00BB2A22">
        <w:rPr>
          <w:sz w:val="16"/>
          <w:szCs w:val="16"/>
        </w:rPr>
        <w:t xml:space="preserve"> and the Eagle Ford," noted analyst Kevin Book, managing director of </w:t>
      </w:r>
      <w:proofErr w:type="spellStart"/>
      <w:r w:rsidRPr="00BB2A22">
        <w:rPr>
          <w:sz w:val="16"/>
          <w:szCs w:val="16"/>
        </w:rPr>
        <w:t>ClearView</w:t>
      </w:r>
      <w:proofErr w:type="spellEnd"/>
      <w:r w:rsidRPr="00BB2A22">
        <w:rPr>
          <w:sz w:val="16"/>
          <w:szCs w:val="16"/>
        </w:rPr>
        <w:t xml:space="preserve"> Energy Partners. "The unconventional resources are growing at a lower risk-adjusted price point than the conventional resource in Alaska."</w:t>
      </w:r>
      <w:r>
        <w:rPr>
          <w:sz w:val="16"/>
          <w:szCs w:val="16"/>
        </w:rPr>
        <w:t xml:space="preserve"> </w:t>
      </w:r>
      <w:r w:rsidRPr="00BB2A22">
        <w:rPr>
          <w:sz w:val="16"/>
          <w:szCs w:val="16"/>
        </w:rPr>
        <w:t>Book noted that Shell and ConocoPhillips began their recent Arctic oil programs before the unconventional oil boom began in America. At that point, the Alaskan Arctic and Gulf of Mexico offered the nation's most promising oil and gas reserves</w:t>
      </w:r>
    </w:p>
    <w:p w:rsidR="003468E3" w:rsidRDefault="003468E3" w:rsidP="003468E3">
      <w:pPr>
        <w:pStyle w:val="Heading3"/>
      </w:pPr>
      <w:r>
        <w:t>2NC Extension- invasive species</w:t>
      </w:r>
    </w:p>
    <w:p w:rsidR="003468E3" w:rsidRDefault="003468E3" w:rsidP="003468E3">
      <w:pPr>
        <w:pStyle w:val="Heading4"/>
      </w:pPr>
      <w:r>
        <w:t>Arctic safe from invasive species now – plan increases tanker traffic in Alaska – spreads new species which cannot be contained</w:t>
      </w:r>
    </w:p>
    <w:p w:rsidR="003468E3" w:rsidRDefault="003468E3" w:rsidP="003468E3">
      <w:r>
        <w:t xml:space="preserve">Danielle E. </w:t>
      </w:r>
      <w:r w:rsidRPr="0029034C">
        <w:rPr>
          <w:rStyle w:val="Style13ptBold"/>
        </w:rPr>
        <w:t>Verna</w:t>
      </w:r>
      <w:r>
        <w:t xml:space="preserve"> </w:t>
      </w:r>
      <w:r w:rsidRPr="0029034C">
        <w:rPr>
          <w:sz w:val="12"/>
        </w:rPr>
        <w:t>¶</w:t>
      </w:r>
      <w:r>
        <w:t>April 20</w:t>
      </w:r>
      <w:r w:rsidRPr="0029034C">
        <w:rPr>
          <w:rStyle w:val="Style13ptBold"/>
        </w:rPr>
        <w:t xml:space="preserve">14 </w:t>
      </w:r>
      <w:r>
        <w:t>“INFLUENCES OF POLICY AND VESSEL BEHAVIOR ON THE RISK OF BALLAST-BORNE MARINE SPECIES INVASIONS IN COASTAL ALASKA”</w:t>
      </w:r>
      <w:r w:rsidRPr="0029034C">
        <w:t xml:space="preserve"> Master of Science in Environmental Science</w:t>
      </w:r>
      <w:r>
        <w:t xml:space="preserve"> from Alaska Pacific University. </w:t>
      </w:r>
      <w:r w:rsidRPr="0029034C">
        <w:t>http://media.proquest.com/media/pq/classic/doc/3317211351/fmt/ai/rep/NPDF?_s=n63AEveAdxqFeEUbS9WahtWH1YE%3D</w:t>
      </w:r>
    </w:p>
    <w:p w:rsidR="003468E3" w:rsidRPr="004003C4" w:rsidRDefault="003468E3" w:rsidP="003468E3">
      <w:r w:rsidRPr="002340F9">
        <w:rPr>
          <w:sz w:val="12"/>
        </w:rPr>
        <w:t xml:space="preserve">¶ </w:t>
      </w:r>
      <w:r w:rsidRPr="002340F9">
        <w:rPr>
          <w:rStyle w:val="StyleUnderline"/>
          <w:highlight w:val="yellow"/>
        </w:rPr>
        <w:t>Marine invasive species</w:t>
      </w:r>
      <w:r w:rsidRPr="002340F9">
        <w:rPr>
          <w:rStyle w:val="StyleUnderline"/>
        </w:rPr>
        <w:t xml:space="preserve"> have the potential to cause significant harm worldwide, ¶ ¶ but </w:t>
      </w:r>
      <w:r w:rsidRPr="002340F9">
        <w:rPr>
          <w:rStyle w:val="StyleUnderline"/>
          <w:highlight w:val="yellow"/>
        </w:rPr>
        <w:t>are a particular concern to coastal Alaska, which has remained relatively un-invaded</w:t>
      </w:r>
      <w:r>
        <w:t xml:space="preserve">. </w:t>
      </w:r>
      <w:r w:rsidRPr="002340F9">
        <w:rPr>
          <w:sz w:val="12"/>
        </w:rPr>
        <w:t xml:space="preserve">¶ ¶ </w:t>
      </w:r>
      <w:r>
        <w:t xml:space="preserve">The management of ballast water to reduce introductions of marine invasive species has </w:t>
      </w:r>
      <w:r w:rsidRPr="002340F9">
        <w:rPr>
          <w:sz w:val="12"/>
        </w:rPr>
        <w:t xml:space="preserve">¶ ¶ </w:t>
      </w:r>
      <w:r>
        <w:t xml:space="preserve">progressed substantially since efforts first began nearly 25 years ago, but </w:t>
      </w:r>
      <w:r w:rsidRPr="002340F9">
        <w:rPr>
          <w:rStyle w:val="StyleUnderline"/>
          <w:highlight w:val="yellow"/>
        </w:rPr>
        <w:t>exemptions</w:t>
      </w:r>
      <w:r w:rsidRPr="002340F9">
        <w:rPr>
          <w:rStyle w:val="StyleUnderline"/>
        </w:rPr>
        <w:t xml:space="preserve"> </w:t>
      </w:r>
      <w:r w:rsidRPr="002340F9">
        <w:rPr>
          <w:sz w:val="12"/>
        </w:rPr>
        <w:t xml:space="preserve">¶ ¶ </w:t>
      </w:r>
      <w:r>
        <w:t>f</w:t>
      </w:r>
      <w:r w:rsidRPr="002340F9">
        <w:rPr>
          <w:rStyle w:val="StyleUnderline"/>
        </w:rPr>
        <w:t xml:space="preserve">rom management and reporting practices for crude oil tankers involved in coastwise ¶ ¶ trade </w:t>
      </w:r>
      <w:r w:rsidRPr="002340F9">
        <w:rPr>
          <w:rStyle w:val="StyleUnderline"/>
          <w:highlight w:val="yellow"/>
        </w:rPr>
        <w:t>allowed for unnecessary risk to Alaska</w:t>
      </w:r>
      <w:r>
        <w:t xml:space="preserve">. To effectively manage this risk we (1) </w:t>
      </w:r>
      <w:r w:rsidRPr="002340F9">
        <w:rPr>
          <w:sz w:val="12"/>
        </w:rPr>
        <w:t xml:space="preserve">¶ ¶ </w:t>
      </w:r>
      <w:r>
        <w:t xml:space="preserve">reviewed the history and drivers of ballast water management policy, (2) assessed how </w:t>
      </w:r>
      <w:r w:rsidRPr="002340F9">
        <w:rPr>
          <w:sz w:val="12"/>
        </w:rPr>
        <w:t xml:space="preserve">¶ ¶ </w:t>
      </w:r>
      <w:r>
        <w:t xml:space="preserve">changes to policy in turn influenced vessel behavior, and (3) analyzed how vessel </w:t>
      </w:r>
      <w:r w:rsidRPr="002340F9">
        <w:rPr>
          <w:sz w:val="12"/>
        </w:rPr>
        <w:t xml:space="preserve">¶ ¶ </w:t>
      </w:r>
      <w:r>
        <w:t xml:space="preserve">behavior influenced risk of invasion. </w:t>
      </w:r>
      <w:r w:rsidRPr="002340F9">
        <w:rPr>
          <w:sz w:val="12"/>
        </w:rPr>
        <w:t xml:space="preserve">¶ ¶ </w:t>
      </w:r>
      <w:proofErr w:type="gramStart"/>
      <w:r>
        <w:t>An</w:t>
      </w:r>
      <w:proofErr w:type="gramEnd"/>
      <w:r>
        <w:t xml:space="preserve"> analysis of vessel traffic patterns and ballast water management and </w:t>
      </w:r>
      <w:r w:rsidRPr="002340F9">
        <w:rPr>
          <w:sz w:val="12"/>
        </w:rPr>
        <w:t xml:space="preserve">¶ ¶ </w:t>
      </w:r>
      <w:r>
        <w:t xml:space="preserve">discharge data for Alaska from 2005 through 2012 describes the tremendous impact that </w:t>
      </w:r>
      <w:r w:rsidRPr="002340F9">
        <w:rPr>
          <w:sz w:val="12"/>
        </w:rPr>
        <w:t xml:space="preserve">¶ ¶ </w:t>
      </w:r>
      <w:r>
        <w:t xml:space="preserve">the Environmental Protection Agency’s Vessel General Permit had on tanker reporting </w:t>
      </w:r>
      <w:r w:rsidRPr="002340F9">
        <w:rPr>
          <w:sz w:val="12"/>
        </w:rPr>
        <w:t xml:space="preserve">¶ ¶ </w:t>
      </w:r>
      <w:r>
        <w:t xml:space="preserve">effort between 2008 and 2009. Refining the analysis to post-VGP data (2009 through </w:t>
      </w:r>
      <w:r w:rsidRPr="002340F9">
        <w:rPr>
          <w:sz w:val="12"/>
        </w:rPr>
        <w:t xml:space="preserve">¶ ¶ </w:t>
      </w:r>
      <w:r>
        <w:t xml:space="preserve">2012) reveals general trends of vessel types, source locations and management rates </w:t>
      </w:r>
      <w:r w:rsidRPr="002340F9">
        <w:rPr>
          <w:sz w:val="12"/>
        </w:rPr>
        <w:t xml:space="preserve">¶ ¶ </w:t>
      </w:r>
      <w:r>
        <w:t xml:space="preserve">that influence the risk of species invasions to Alaska. </w:t>
      </w:r>
      <w:r w:rsidRPr="002340F9">
        <w:rPr>
          <w:rStyle w:val="StyleUnderline"/>
          <w:highlight w:val="yellow"/>
        </w:rPr>
        <w:t>Tankers,</w:t>
      </w:r>
      <w:r w:rsidRPr="002340F9">
        <w:rPr>
          <w:rStyle w:val="StyleUnderline"/>
        </w:rPr>
        <w:t xml:space="preserve"> the dominant vessel type ¶ ¶ discharging ballast water in Alaska, </w:t>
      </w:r>
      <w:r w:rsidRPr="002340F9">
        <w:rPr>
          <w:rStyle w:val="StyleUnderline"/>
          <w:highlight w:val="yellow"/>
        </w:rPr>
        <w:t>tend to discharge relatively young</w:t>
      </w:r>
      <w:r w:rsidRPr="002340F9">
        <w:rPr>
          <w:rStyle w:val="StyleUnderline"/>
        </w:rPr>
        <w:t xml:space="preserve">, </w:t>
      </w:r>
      <w:r w:rsidRPr="002340F9">
        <w:rPr>
          <w:rStyle w:val="StyleUnderline"/>
          <w:highlight w:val="yellow"/>
        </w:rPr>
        <w:t>unmanaged ¶ ¶ ballast</w:t>
      </w:r>
      <w:r w:rsidRPr="002340F9">
        <w:rPr>
          <w:rStyle w:val="StyleUnderline"/>
        </w:rPr>
        <w:t xml:space="preserve"> sourced from locations on the west coast of North America </w:t>
      </w:r>
      <w:r w:rsidRPr="002340F9">
        <w:rPr>
          <w:rStyle w:val="StyleUnderline"/>
          <w:highlight w:val="yellow"/>
        </w:rPr>
        <w:t xml:space="preserve">with high </w:t>
      </w:r>
      <w:proofErr w:type="spellStart"/>
      <w:r w:rsidRPr="002340F9">
        <w:rPr>
          <w:rStyle w:val="StyleUnderline"/>
          <w:highlight w:val="yellow"/>
        </w:rPr>
        <w:t>ballastborne</w:t>
      </w:r>
      <w:proofErr w:type="spellEnd"/>
      <w:r w:rsidRPr="002340F9">
        <w:rPr>
          <w:rStyle w:val="StyleUnderline"/>
          <w:highlight w:val="yellow"/>
        </w:rPr>
        <w:t xml:space="preserve"> invasive species richness</w:t>
      </w:r>
      <w:r>
        <w:t xml:space="preserve">. Bulkers, the second most dominant vessel type to </w:t>
      </w:r>
      <w:r w:rsidRPr="002340F9">
        <w:rPr>
          <w:sz w:val="12"/>
        </w:rPr>
        <w:t xml:space="preserve">¶ ¶ </w:t>
      </w:r>
      <w:r>
        <w:t xml:space="preserve">discharge ballast water in Alaska, tend to discharge relatively older, managed ballast </w:t>
      </w:r>
      <w:r w:rsidRPr="002340F9">
        <w:rPr>
          <w:sz w:val="12"/>
        </w:rPr>
        <w:t xml:space="preserve">¶ ¶ </w:t>
      </w:r>
      <w:r>
        <w:t xml:space="preserve">water sourced from overseas locations with relatively low invasive species richness.  </w:t>
      </w:r>
      <w:r w:rsidRPr="002340F9">
        <w:rPr>
          <w:sz w:val="12"/>
        </w:rPr>
        <w:t xml:space="preserve">¶ ¶ </w:t>
      </w:r>
      <w:r>
        <w:t xml:space="preserve"> A specific look at the top 15 ports with the highest ballast discharge volume of </w:t>
      </w:r>
      <w:r w:rsidRPr="002340F9">
        <w:rPr>
          <w:sz w:val="12"/>
        </w:rPr>
        <w:t xml:space="preserve">¶ ¶ </w:t>
      </w:r>
      <w:r>
        <w:t xml:space="preserve">Alaska shows that </w:t>
      </w:r>
      <w:r w:rsidRPr="002340F9">
        <w:rPr>
          <w:rStyle w:val="StyleUnderline"/>
          <w:highlight w:val="yellow"/>
        </w:rPr>
        <w:t>ports at greatest risk</w:t>
      </w:r>
      <w:r w:rsidRPr="002340F9">
        <w:rPr>
          <w:rStyle w:val="StyleUnderline"/>
        </w:rPr>
        <w:t xml:space="preserve"> of ballast-borne species invasions tend to ¶ ¶ </w:t>
      </w:r>
      <w:r w:rsidRPr="002340F9">
        <w:rPr>
          <w:rStyle w:val="StyleUnderline"/>
          <w:highlight w:val="yellow"/>
        </w:rPr>
        <w:t>receive a high volume of relatively young and unmanaged ballast water from source</w:t>
      </w:r>
      <w:r w:rsidRPr="002340F9">
        <w:rPr>
          <w:rStyle w:val="StyleUnderline"/>
        </w:rPr>
        <w:t xml:space="preserve"> </w:t>
      </w:r>
      <w:r w:rsidRPr="002340F9">
        <w:rPr>
          <w:sz w:val="12"/>
        </w:rPr>
        <w:t xml:space="preserve">¶ ¶ </w:t>
      </w:r>
      <w:r>
        <w:t xml:space="preserve">ports with similar environmental conditions known to host invasive species. Our multifactor vector based risk matrix revealed that Valdez, Drift River Terminal, Nikiski, and </w:t>
      </w:r>
      <w:r w:rsidRPr="002340F9">
        <w:rPr>
          <w:sz w:val="12"/>
        </w:rPr>
        <w:t xml:space="preserve">¶ ¶ </w:t>
      </w:r>
      <w:r>
        <w:t xml:space="preserve">Dutch Harbor may be hotspots for potential invasion whereas </w:t>
      </w:r>
      <w:proofErr w:type="spellStart"/>
      <w:r>
        <w:t>Klawock</w:t>
      </w:r>
      <w:proofErr w:type="spellEnd"/>
      <w:r>
        <w:t xml:space="preserve"> and </w:t>
      </w:r>
      <w:proofErr w:type="spellStart"/>
      <w:r>
        <w:t>Tolstoi</w:t>
      </w:r>
      <w:proofErr w:type="spellEnd"/>
      <w:r>
        <w:t xml:space="preserve"> Bay </w:t>
      </w:r>
      <w:r w:rsidRPr="002340F9">
        <w:rPr>
          <w:sz w:val="12"/>
        </w:rPr>
        <w:t xml:space="preserve">¶ ¶ </w:t>
      </w:r>
      <w:r>
        <w:t xml:space="preserve">have relatively low risk. Our risk assessment of coastal Alaska has identified those ports </w:t>
      </w:r>
      <w:r w:rsidRPr="002340F9">
        <w:rPr>
          <w:sz w:val="12"/>
        </w:rPr>
        <w:t xml:space="preserve">¶ ¶ </w:t>
      </w:r>
      <w:r>
        <w:t xml:space="preserve">in greatest need of management attention. </w:t>
      </w:r>
      <w:r w:rsidRPr="002340F9">
        <w:rPr>
          <w:rStyle w:val="StyleUnderline"/>
        </w:rPr>
        <w:t xml:space="preserve">Compounded by expected increases in ¶ ¶ vessel traffic and potential influences of climate change, </w:t>
      </w:r>
      <w:r w:rsidRPr="002340F9">
        <w:rPr>
          <w:rStyle w:val="StyleUnderline"/>
          <w:highlight w:val="yellow"/>
        </w:rPr>
        <w:t>managing this risk is vital to ¶ ¶ reducing the potential impacts of marine invasive species in the state.</w:t>
      </w:r>
    </w:p>
    <w:p w:rsidR="003468E3" w:rsidRPr="00080308" w:rsidRDefault="003468E3" w:rsidP="003468E3"/>
    <w:p w:rsidR="003468E3" w:rsidRDefault="003468E3" w:rsidP="003468E3">
      <w:pPr>
        <w:pStyle w:val="Heading3"/>
      </w:pPr>
      <w:r>
        <w:t>2NC extension- redundancy</w:t>
      </w:r>
    </w:p>
    <w:p w:rsidR="003468E3" w:rsidRPr="00D03326" w:rsidRDefault="003468E3" w:rsidP="003468E3">
      <w:pPr>
        <w:pStyle w:val="Heading4"/>
      </w:pPr>
      <w:r w:rsidRPr="00D03326">
        <w:t>Redundancy checks environmental collapse.</w:t>
      </w:r>
    </w:p>
    <w:p w:rsidR="003468E3" w:rsidRPr="00D03326" w:rsidRDefault="003468E3" w:rsidP="003468E3">
      <w:r w:rsidRPr="00D03326">
        <w:rPr>
          <w:rStyle w:val="Style13ptBold"/>
        </w:rPr>
        <w:t>Davidson 2K</w:t>
      </w:r>
      <w:r>
        <w:t xml:space="preserve"> (</w:t>
      </w:r>
      <w:r w:rsidRPr="00D03326">
        <w:t>Carlos Davidson, conservation biologist, 5-1-2k</w:t>
      </w:r>
      <w:r>
        <w:t xml:space="preserve"> “</w:t>
      </w:r>
      <w:r w:rsidRPr="00D03326">
        <w:t>Bioscience</w:t>
      </w:r>
      <w:r>
        <w:t>”</w:t>
      </w:r>
      <w:r w:rsidRPr="00D03326">
        <w:t xml:space="preserve">, Vol. 50, No. </w:t>
      </w:r>
      <w:r>
        <w:t>5, lexis)</w:t>
      </w:r>
    </w:p>
    <w:p w:rsidR="003468E3" w:rsidRPr="00BB2A22" w:rsidRDefault="003468E3" w:rsidP="003468E3">
      <w:pPr>
        <w:rPr>
          <w:sz w:val="16"/>
        </w:rPr>
      </w:pPr>
      <w:r w:rsidRPr="00BB2A22">
        <w:rPr>
          <w:rStyle w:val="Emphasis"/>
        </w:rPr>
        <w:t xml:space="preserve">Biodiversity limits. </w:t>
      </w:r>
      <w:r w:rsidRPr="00BB2A22">
        <w:rPr>
          <w:sz w:val="16"/>
        </w:rPr>
        <w:t>The original rivet metaphor (Ehrlich and Ehrlich 1981) referred to species extinction and biodiversity loss as a limit to human population and the economy.</w:t>
      </w:r>
      <w:r>
        <w:rPr>
          <w:sz w:val="16"/>
        </w:rPr>
        <w:t xml:space="preserve"> </w:t>
      </w:r>
      <w:r w:rsidRPr="00BB2A22">
        <w:rPr>
          <w:rStyle w:val="StyleUnderline"/>
        </w:rPr>
        <w:t xml:space="preserve">A wave of species extinctions is occurring that is unprecedented in human </w:t>
      </w:r>
      <w:proofErr w:type="gramStart"/>
      <w:r w:rsidRPr="00BB2A22">
        <w:rPr>
          <w:rStyle w:val="StyleUnderline"/>
        </w:rPr>
        <w:t>history</w:t>
      </w:r>
      <w:r w:rsidRPr="00BB2A22">
        <w:rPr>
          <w:sz w:val="16"/>
        </w:rPr>
        <w:t>(</w:t>
      </w:r>
      <w:proofErr w:type="gramEnd"/>
      <w:r w:rsidRPr="00BB2A22">
        <w:rPr>
          <w:sz w:val="16"/>
        </w:rPr>
        <w:t xml:space="preserve">Wilson 1988, 1992, Reid and Miller 1989). The decline of biodiversity represents irreplaceable and incalculable losses to future generations of humans. Is biodiversity loss a case of limits, as suggested by the rivet metaphor, or is it a continuum of degradation with local tears, as suggested by the tapestry metaphor? In the rivet metaphor, it is not the loss of species by itself that is the proposed limit but rather some sort of ecosystem collapse that would be triggered by the species loss. </w:t>
      </w:r>
      <w:proofErr w:type="spellStart"/>
      <w:r w:rsidRPr="00BB2A22">
        <w:rPr>
          <w:rStyle w:val="StyleUnderline"/>
        </w:rPr>
        <w:t>Butit</w:t>
      </w:r>
      <w:proofErr w:type="spellEnd"/>
      <w:r w:rsidRPr="00BB2A22">
        <w:rPr>
          <w:rStyle w:val="StyleUnderline"/>
        </w:rPr>
        <w:t xml:space="preserve"> is unclear that biodiversity loss will lead to ecosystem collapse</w:t>
      </w:r>
      <w:r w:rsidRPr="00BB2A22">
        <w:rPr>
          <w:sz w:val="16"/>
        </w:rPr>
        <w:t>. Research in this area is still in its infancy, and results from the limited experimental studies are mixed. Some s</w:t>
      </w:r>
      <w:r w:rsidRPr="00BB2A22">
        <w:rPr>
          <w:rStyle w:val="StyleUnderline"/>
        </w:rPr>
        <w:t xml:space="preserve">tudies show a positive relationship between diversity and some aspect of </w:t>
      </w:r>
      <w:proofErr w:type="spellStart"/>
      <w:r w:rsidRPr="00BB2A22">
        <w:rPr>
          <w:rStyle w:val="StyleUnderline"/>
        </w:rPr>
        <w:t>ecosy</w:t>
      </w:r>
      <w:proofErr w:type="spellEnd"/>
      <w:r w:rsidRPr="00BB2A22">
        <w:rPr>
          <w:rStyle w:val="StyleUnderline"/>
        </w:rPr>
        <w:t xml:space="preserve"> stem function</w:t>
      </w:r>
      <w:r w:rsidRPr="00BB2A22">
        <w:rPr>
          <w:sz w:val="16"/>
        </w:rPr>
        <w:t>, such as the rate of nitrogen cycling (</w:t>
      </w:r>
      <w:proofErr w:type="spellStart"/>
      <w:r w:rsidRPr="00BB2A22">
        <w:rPr>
          <w:sz w:val="16"/>
        </w:rPr>
        <w:t>Kareiva</w:t>
      </w:r>
      <w:proofErr w:type="spellEnd"/>
      <w:r w:rsidRPr="00BB2A22">
        <w:rPr>
          <w:sz w:val="16"/>
        </w:rPr>
        <w:t xml:space="preserve"> 1996, </w:t>
      </w:r>
      <w:proofErr w:type="spellStart"/>
      <w:r w:rsidRPr="00BB2A22">
        <w:rPr>
          <w:sz w:val="16"/>
        </w:rPr>
        <w:t>Tilman</w:t>
      </w:r>
      <w:proofErr w:type="spellEnd"/>
      <w:r w:rsidRPr="00BB2A22">
        <w:rPr>
          <w:sz w:val="16"/>
        </w:rPr>
        <w:t xml:space="preserve"> et al. 1996). </w:t>
      </w:r>
      <w:r w:rsidRPr="00BB2A22">
        <w:rPr>
          <w:rStyle w:val="Emphasis"/>
        </w:rPr>
        <w:t xml:space="preserve">Others support the redundant species </w:t>
      </w:r>
      <w:proofErr w:type="gramStart"/>
      <w:r w:rsidRPr="00BB2A22">
        <w:rPr>
          <w:rStyle w:val="Emphasis"/>
        </w:rPr>
        <w:t>concept</w:t>
      </w:r>
      <w:r w:rsidRPr="00BB2A22">
        <w:rPr>
          <w:sz w:val="16"/>
        </w:rPr>
        <w:t>(</w:t>
      </w:r>
      <w:proofErr w:type="gramEnd"/>
      <w:r w:rsidRPr="00BB2A22">
        <w:rPr>
          <w:sz w:val="16"/>
        </w:rPr>
        <w:t xml:space="preserve">Lawton and Brown 1993, </w:t>
      </w:r>
      <w:proofErr w:type="spellStart"/>
      <w:r w:rsidRPr="00BB2A22">
        <w:rPr>
          <w:sz w:val="16"/>
        </w:rPr>
        <w:t>Andren</w:t>
      </w:r>
      <w:proofErr w:type="spellEnd"/>
      <w:r w:rsidRPr="00BB2A22">
        <w:rPr>
          <w:sz w:val="16"/>
        </w:rPr>
        <w:t xml:space="preserve"> et al. 1995), </w:t>
      </w:r>
      <w:r w:rsidRPr="00BB2A22">
        <w:rPr>
          <w:rStyle w:val="StyleUnderline"/>
        </w:rPr>
        <w:t>which holds that above some low number, additional species are redundant in terms of ecosystem function</w:t>
      </w:r>
      <w:r w:rsidRPr="00BB2A22">
        <w:rPr>
          <w:sz w:val="16"/>
        </w:rPr>
        <w:t xml:space="preserve">. Still other studies support the idiosyncratic species model (Lawton 1994), in which loss of some species reduces some aspect of ecosystem function, whereas loss of others may increase that aspect of ecosystem function. The relationship between biodiversity and ecosystem function is undoubtedly more complex than any simple metaphor. Nonetheless, I believe that the tapestry metaphor provides a more useful view of biodiversity loss than the rivet metaphor. A </w:t>
      </w:r>
      <w:r w:rsidRPr="00BB2A22">
        <w:rPr>
          <w:rStyle w:val="StyleUnderline"/>
        </w:rPr>
        <w:t>species extinction is like a thread pulled from the tapestry. With each thread lost, the tapestry gradually becomes threadbare</w:t>
      </w:r>
      <w:r w:rsidRPr="00BB2A22">
        <w:rPr>
          <w:sz w:val="16"/>
        </w:rPr>
        <w:t>. The loss of some species may lead to local tears. Although everything is linked to everything else</w:t>
      </w:r>
      <w:r w:rsidRPr="00BB2A22">
        <w:rPr>
          <w:rStyle w:val="Emphasis"/>
        </w:rPr>
        <w:t>, ecosystems are not delicately balanced, clocklike mechanisms in which the loss of a part leads to collapse</w:t>
      </w:r>
      <w:r w:rsidRPr="00BB2A22">
        <w:rPr>
          <w:sz w:val="16"/>
        </w:rPr>
        <w:t>. For example, I study California frogs, some of which are disappearing. Although it is possible that the disappearances signal some as yet unknown threat to humans (the miner's canary argument)</w:t>
      </w:r>
      <w:proofErr w:type="gramStart"/>
      <w:r w:rsidRPr="00BB2A22">
        <w:rPr>
          <w:sz w:val="16"/>
        </w:rPr>
        <w:t>,</w:t>
      </w:r>
      <w:r w:rsidRPr="00BB2A22">
        <w:rPr>
          <w:rStyle w:val="StyleUnderline"/>
        </w:rPr>
        <w:t>the</w:t>
      </w:r>
      <w:proofErr w:type="gramEnd"/>
      <w:r w:rsidRPr="00BB2A22">
        <w:rPr>
          <w:rStyle w:val="StyleUnderline"/>
        </w:rPr>
        <w:t xml:space="preserve"> loss of the frogs themselves is unlikely to have major ecosystem effects.</w:t>
      </w:r>
      <w:r w:rsidRPr="00BB2A22">
        <w:rPr>
          <w:sz w:val="16"/>
        </w:rPr>
        <w:t xml:space="preserve"> The situation is the same for most rare organisms, which make up the bulk of threatened and endangered species. For example, if the black toad (</w:t>
      </w:r>
      <w:proofErr w:type="spellStart"/>
      <w:r w:rsidRPr="00BB2A22">
        <w:rPr>
          <w:sz w:val="16"/>
        </w:rPr>
        <w:t>Bufo</w:t>
      </w:r>
      <w:proofErr w:type="spellEnd"/>
      <w:r w:rsidRPr="00BB2A22">
        <w:rPr>
          <w:sz w:val="16"/>
        </w:rPr>
        <w:t xml:space="preserve"> </w:t>
      </w:r>
      <w:proofErr w:type="spellStart"/>
      <w:r w:rsidRPr="00BB2A22">
        <w:rPr>
          <w:sz w:val="16"/>
        </w:rPr>
        <w:t>exsul</w:t>
      </w:r>
      <w:proofErr w:type="spellEnd"/>
      <w:r w:rsidRPr="00BB2A22">
        <w:rPr>
          <w:sz w:val="16"/>
        </w:rPr>
        <w:t xml:space="preserve">) were to disappear from the few desert springs in which it lives, even careful study would be unlikely to reveal ecosystem </w:t>
      </w:r>
      <w:proofErr w:type="spellStart"/>
      <w:r w:rsidRPr="00BB2A22">
        <w:rPr>
          <w:sz w:val="16"/>
        </w:rPr>
        <w:t>changes.To</w:t>
      </w:r>
      <w:proofErr w:type="spellEnd"/>
      <w:r w:rsidRPr="00BB2A22">
        <w:rPr>
          <w:sz w:val="16"/>
        </w:rPr>
        <w:t xml:space="preserve"> argue that there are </w:t>
      </w:r>
      <w:proofErr w:type="spellStart"/>
      <w:r w:rsidRPr="00BB2A22">
        <w:rPr>
          <w:sz w:val="16"/>
        </w:rPr>
        <w:t>not</w:t>
      </w:r>
      <w:proofErr w:type="spellEnd"/>
      <w:r w:rsidRPr="00BB2A22">
        <w:rPr>
          <w:sz w:val="16"/>
        </w:rPr>
        <w:t xml:space="preserve"> limits is not to claim that biodiversity losses do not matter. Rather, in calling for a stop to the destruction, it is the losses themselves that count, not a putative cliff that humans will fall off of somewhere down the road.</w:t>
      </w:r>
    </w:p>
    <w:p w:rsidR="003468E3" w:rsidRPr="00D03326" w:rsidRDefault="003468E3" w:rsidP="003468E3"/>
    <w:p w:rsidR="003468E3" w:rsidRDefault="003468E3" w:rsidP="003468E3">
      <w:pPr>
        <w:pStyle w:val="Heading2"/>
      </w:pPr>
      <w:r>
        <w:t>Shipping</w:t>
      </w:r>
    </w:p>
    <w:p w:rsidR="003468E3" w:rsidRDefault="003468E3" w:rsidP="003468E3">
      <w:pPr>
        <w:pStyle w:val="Heading3"/>
      </w:pPr>
      <w:r>
        <w:t>1NC Frontline</w:t>
      </w:r>
    </w:p>
    <w:p w:rsidR="003468E3" w:rsidRPr="005F5019" w:rsidRDefault="003468E3" w:rsidP="003468E3">
      <w:pPr>
        <w:pStyle w:val="Heading4"/>
      </w:pPr>
      <w:r w:rsidRPr="005F5019">
        <w:t xml:space="preserve">There’s no way China cooperates in the Arctic- </w:t>
      </w:r>
      <w:r>
        <w:t>their interests are driven by a desire to exploit the Arctic in any way possible- if anything the plan is perceived as incursion</w:t>
      </w:r>
    </w:p>
    <w:p w:rsidR="003468E3" w:rsidRDefault="003468E3" w:rsidP="003468E3">
      <w:pPr>
        <w:rPr>
          <w:sz w:val="16"/>
          <w:szCs w:val="16"/>
        </w:rPr>
      </w:pPr>
      <w:r w:rsidRPr="001C4486">
        <w:rPr>
          <w:rStyle w:val="Style13ptBold"/>
        </w:rPr>
        <w:t>Economy 14</w:t>
      </w:r>
      <w:r>
        <w:rPr>
          <w:sz w:val="16"/>
          <w:szCs w:val="16"/>
        </w:rPr>
        <w:t xml:space="preserve"> (Elizabeth, this is actually her name, specialist on us-china relations for Forbes, “The Four Drivers of Beijing’s emerging Arctic play and what the world needs to do”, http://www.forbes.com/sites/elizabetheconomy/2014/04/04/the-four-drivers-of-beijings-emerging-arctic-play-and-what-the-world-needs-to-do/)</w:t>
      </w:r>
    </w:p>
    <w:p w:rsidR="003468E3" w:rsidRDefault="003468E3" w:rsidP="003468E3">
      <w:pPr>
        <w:rPr>
          <w:rStyle w:val="Emphasis"/>
        </w:rPr>
      </w:pPr>
      <w:r w:rsidRPr="00D03326">
        <w:rPr>
          <w:rStyle w:val="StyleUnderline"/>
        </w:rPr>
        <w:t>While no one of these policies is of overwhelming consequence</w:t>
      </w:r>
      <w:r w:rsidRPr="001C4486">
        <w:rPr>
          <w:sz w:val="16"/>
          <w:szCs w:val="16"/>
        </w:rPr>
        <w:t xml:space="preserve">, </w:t>
      </w:r>
      <w:r w:rsidRPr="00D03326">
        <w:rPr>
          <w:rStyle w:val="StyleUnderline"/>
        </w:rPr>
        <w:t xml:space="preserve">together they suggest a more significant drive to </w:t>
      </w:r>
      <w:r w:rsidRPr="00D03326">
        <w:rPr>
          <w:rStyle w:val="Emphasis"/>
        </w:rPr>
        <w:t>assert Chinese interests</w:t>
      </w:r>
      <w:r w:rsidRPr="001C4486">
        <w:rPr>
          <w:sz w:val="16"/>
          <w:szCs w:val="16"/>
        </w:rPr>
        <w:t xml:space="preserve"> in the region. </w:t>
      </w:r>
      <w:r w:rsidRPr="00D03326">
        <w:rPr>
          <w:rStyle w:val="StyleUnderline"/>
        </w:rPr>
        <w:t xml:space="preserve">As the United States assumes the two-year chairmanship of the Arctic Council </w:t>
      </w:r>
      <w:r w:rsidRPr="001C4486">
        <w:rPr>
          <w:sz w:val="16"/>
          <w:szCs w:val="16"/>
        </w:rPr>
        <w:t xml:space="preserve">in 2015, </w:t>
      </w:r>
      <w:r w:rsidRPr="00D03326">
        <w:rPr>
          <w:rStyle w:val="StyleUnderline"/>
        </w:rPr>
        <w:t>it needs to begin its tenure</w:t>
      </w:r>
      <w:r w:rsidRPr="001C4486">
        <w:rPr>
          <w:sz w:val="16"/>
          <w:szCs w:val="16"/>
        </w:rPr>
        <w:t xml:space="preserve"> prepared with its own strategy for the region; and at least in part, this means determining what matters and what doesn’t in terms of Chinese engagement in the Arctic. First, </w:t>
      </w:r>
      <w:r w:rsidRPr="00D03326">
        <w:rPr>
          <w:rStyle w:val="StyleUnderline"/>
        </w:rPr>
        <w:t>the United States should work to ensure that the observer states, such as China, do not politicize the Arctic Council</w:t>
      </w:r>
      <w:r w:rsidRPr="001C4486">
        <w:rPr>
          <w:sz w:val="16"/>
          <w:szCs w:val="16"/>
        </w:rPr>
        <w:t xml:space="preserve">: allowing China to become the spokesperson for most of the rest of the world that does not have a direct stake in the Arctic, for example, would be a mistake. Reinforcing the position of observer status as necessarily recognizing the Arctic states’ sovereignty and jurisdiction in the Arctic, as well as the law of the sea, is a good place to start. </w:t>
      </w:r>
      <w:r w:rsidRPr="00D03326">
        <w:rPr>
          <w:rStyle w:val="Emphasis"/>
        </w:rPr>
        <w:t xml:space="preserve">China has already refused to recognize the jurisdiction of a United Nations tribunal </w:t>
      </w:r>
      <w:r w:rsidRPr="001C4486">
        <w:rPr>
          <w:sz w:val="16"/>
          <w:szCs w:val="16"/>
        </w:rPr>
        <w:t>on the UN Convention on the Law of the Sea in a dispute with the Philippines in the South China Sea. Second, the United States should help ensure that Chinese investment in the region is encouraged but also managed in a sustainable manner</w:t>
      </w:r>
      <w:r w:rsidRPr="00D03326">
        <w:rPr>
          <w:rStyle w:val="StyleUnderline"/>
        </w:rPr>
        <w:t>. The Chinese are already aware that their investment will be viewed with some suspicion</w:t>
      </w:r>
      <w:r w:rsidRPr="001C4486">
        <w:rPr>
          <w:sz w:val="16"/>
          <w:szCs w:val="16"/>
        </w:rPr>
        <w:t xml:space="preserve">: as Chinese scholar </w:t>
      </w:r>
      <w:proofErr w:type="spellStart"/>
      <w:r w:rsidRPr="001C4486">
        <w:rPr>
          <w:sz w:val="16"/>
          <w:szCs w:val="16"/>
        </w:rPr>
        <w:t>Jia</w:t>
      </w:r>
      <w:proofErr w:type="spellEnd"/>
      <w:r w:rsidRPr="001C4486">
        <w:rPr>
          <w:sz w:val="16"/>
          <w:szCs w:val="16"/>
        </w:rPr>
        <w:t xml:space="preserve"> </w:t>
      </w:r>
      <w:proofErr w:type="spellStart"/>
      <w:r w:rsidRPr="001C4486">
        <w:rPr>
          <w:sz w:val="16"/>
          <w:szCs w:val="16"/>
        </w:rPr>
        <w:t>Xiudong</w:t>
      </w:r>
      <w:proofErr w:type="spellEnd"/>
      <w:r w:rsidRPr="001C4486">
        <w:rPr>
          <w:sz w:val="16"/>
          <w:szCs w:val="16"/>
        </w:rPr>
        <w:t xml:space="preserve"> has noted, “China’s interest and involvement in the Arctic are more for having options in case of emergency rather than resource plundering.” Moreover, while Greenland is resource rich but population poor, the country’s deputy foreign minister has taken great pains to reassure the world of its political capacity: “We are, in mining terms, a frontier country. But we are not a frontier country like frontier countries in Africa or South America. …We have evolved over 300 years a solid legal framework, a well-educated population, rules, democratic institutions and a strong society.” If useful to Greenland, the United States–as an Extractive Industries Transparency Initiative candidate country–could use its leadership of the Arctic Council to offer assistance to ensure that Greenland has the tools necessary to protect its environment as multinationals from around the world seek to exploit its resources. Third, U.S. secretary of state John Kerry has legitimate credentials as an international voice on climate change. Chairmanship of the Arctic Council offers a unique opportunity to link the changing Arctic to the need for the United States and China to do more to address the challenge of climate change. Research in the Arctic should be a cooperative and collaborative effort among the interested parties and should not become yet another arena for competition between the two countries. </w:t>
      </w:r>
      <w:r w:rsidRPr="00D03326">
        <w:rPr>
          <w:rStyle w:val="StyleUnderline"/>
        </w:rPr>
        <w:t>China has begun the process of engaging in the Arctic</w:t>
      </w:r>
      <w:r w:rsidRPr="001C4486">
        <w:rPr>
          <w:sz w:val="16"/>
          <w:szCs w:val="16"/>
        </w:rPr>
        <w:t xml:space="preserve"> through research, investment and diplomacy. For now it has only dipped its toe in the Arctic waters, but it is ready to plunge in. </w:t>
      </w:r>
      <w:r w:rsidRPr="00D03326">
        <w:rPr>
          <w:rStyle w:val="Emphasis"/>
        </w:rPr>
        <w:t>The rest of the world needs to be prepared.</w:t>
      </w:r>
    </w:p>
    <w:p w:rsidR="003468E3" w:rsidRPr="00CB24D2" w:rsidRDefault="003468E3" w:rsidP="003468E3">
      <w:pPr>
        <w:pStyle w:val="Heading4"/>
      </w:pPr>
      <w:r w:rsidRPr="004A64CA">
        <w:rPr>
          <w:rFonts w:cs="Arial"/>
        </w:rPr>
        <w:t>Economy</w:t>
      </w:r>
      <w:r w:rsidRPr="00CB24D2">
        <w:rPr>
          <w:rFonts w:cs="Arial"/>
          <w:color w:val="272727"/>
        </w:rPr>
        <w:t xml:space="preserve"> </w:t>
      </w:r>
      <w:r w:rsidRPr="00CB24D2">
        <w:t>high</w:t>
      </w:r>
      <w:r>
        <w:t xml:space="preserve"> now</w:t>
      </w:r>
      <w:r w:rsidRPr="00CB24D2">
        <w:t xml:space="preserve">- low unemployment, average wages, participation rate, stable credit rating </w:t>
      </w:r>
    </w:p>
    <w:p w:rsidR="003468E3" w:rsidRPr="00F8515D" w:rsidRDefault="003468E3" w:rsidP="003468E3">
      <w:pPr>
        <w:rPr>
          <w:rStyle w:val="Style13ptBold"/>
        </w:rPr>
      </w:pPr>
      <w:r>
        <w:rPr>
          <w:rStyle w:val="Style13ptBold"/>
        </w:rPr>
        <w:t>K</w:t>
      </w:r>
      <w:r w:rsidRPr="00F8515D">
        <w:rPr>
          <w:rStyle w:val="Style13ptBold"/>
        </w:rPr>
        <w:t xml:space="preserve">ruger </w:t>
      </w:r>
      <w:r>
        <w:rPr>
          <w:rStyle w:val="Style13ptBold"/>
        </w:rPr>
        <w:t>‘</w:t>
      </w:r>
      <w:r w:rsidRPr="00F8515D">
        <w:rPr>
          <w:rStyle w:val="Style13ptBold"/>
        </w:rPr>
        <w:t xml:space="preserve">14 </w:t>
      </w:r>
    </w:p>
    <w:p w:rsidR="003468E3" w:rsidRPr="00BF1C62" w:rsidRDefault="003468E3" w:rsidP="003468E3">
      <w:pPr>
        <w:rPr>
          <w:bCs/>
          <w:sz w:val="20"/>
        </w:rPr>
      </w:pPr>
      <w:r w:rsidRPr="00BF1C62">
        <w:rPr>
          <w:bCs/>
          <w:sz w:val="20"/>
        </w:rPr>
        <w:t xml:space="preserve">Daniel Kruger- </w:t>
      </w:r>
      <w:proofErr w:type="spellStart"/>
      <w:r w:rsidRPr="00BF1C62">
        <w:rPr>
          <w:bCs/>
          <w:sz w:val="20"/>
        </w:rPr>
        <w:t>Phd</w:t>
      </w:r>
      <w:proofErr w:type="spellEnd"/>
      <w:r w:rsidRPr="00BF1C62">
        <w:rPr>
          <w:bCs/>
          <w:sz w:val="20"/>
        </w:rPr>
        <w:t xml:space="preserve"> from Loyal University of Chicago- studies patterns of economics and mortality- “Treasuries</w:t>
      </w:r>
      <w:r w:rsidRPr="00FA2727">
        <w:rPr>
          <w:sz w:val="20"/>
        </w:rPr>
        <w:t xml:space="preserve"> in </w:t>
      </w:r>
      <w:r w:rsidRPr="00035040">
        <w:rPr>
          <w:rFonts w:cs="Arial"/>
          <w:b/>
          <w:color w:val="272727"/>
          <w:sz w:val="30"/>
          <w:szCs w:val="30"/>
        </w:rPr>
        <w:t xml:space="preserve">facing </w:t>
      </w:r>
      <w:r w:rsidRPr="00BF1C62">
        <w:rPr>
          <w:bCs/>
          <w:sz w:val="20"/>
        </w:rPr>
        <w:t xml:space="preserve">Biggest Weekly Drop Since March After Jobs”- Bloomberg June 6, 2014- </w:t>
      </w:r>
      <w:hyperlink r:id="rId8" w:history="1">
        <w:r w:rsidRPr="00626DD1">
          <w:rPr>
            <w:rStyle w:val="Hyperlink"/>
            <w:bCs/>
            <w:sz w:val="20"/>
          </w:rPr>
          <w:t>http://www.bloomberg.com/news/2014-06-06/treasuries-advance-as-u-s-employment-growth-slows-in-may.html</w:t>
        </w:r>
      </w:hyperlink>
    </w:p>
    <w:p w:rsidR="003468E3" w:rsidRPr="003468E3" w:rsidRDefault="003468E3" w:rsidP="003468E3">
      <w:pPr>
        <w:rPr>
          <w:sz w:val="14"/>
        </w:rPr>
      </w:pPr>
      <w:r w:rsidRPr="00BF1C62">
        <w:rPr>
          <w:sz w:val="14"/>
        </w:rPr>
        <w:t xml:space="preserve">Treasuries posted </w:t>
      </w:r>
      <w:r w:rsidRPr="00BF1C62">
        <w:rPr>
          <w:u w:val="single"/>
        </w:rPr>
        <w:t>the biggest weekly drop in three months as employment gains</w:t>
      </w:r>
      <w:r w:rsidRPr="00BF1C62">
        <w:rPr>
          <w:sz w:val="14"/>
        </w:rPr>
        <w:t xml:space="preserve"> in May pushed U.S. payrolls past their pre-recession peak and the </w:t>
      </w:r>
      <w:r w:rsidRPr="00BF1C62">
        <w:rPr>
          <w:u w:val="single"/>
        </w:rPr>
        <w:t>jobless rate held at an almost six-year low</w:t>
      </w:r>
      <w:r w:rsidRPr="00BF1C62">
        <w:rPr>
          <w:sz w:val="14"/>
        </w:rPr>
        <w:t xml:space="preserve">. The U.S.’s AA+ credit rating was affirmed by Standard &amp; Poor’s, </w:t>
      </w:r>
      <w:r w:rsidRPr="00BF1C62">
        <w:rPr>
          <w:u w:val="single"/>
        </w:rPr>
        <w:t xml:space="preserve">which cited the resiliency and diversity of the </w:t>
      </w:r>
      <w:r w:rsidRPr="00F1644D">
        <w:t>economy</w:t>
      </w:r>
      <w:r w:rsidRPr="00BF1C62">
        <w:rPr>
          <w:sz w:val="14"/>
        </w:rPr>
        <w:t xml:space="preserve">, almost three years after downgrading the nation for the first time. Yields on government securities in the euro-area fell to record lows a day after the European Central Bank cut interest rates, sparking a </w:t>
      </w:r>
      <w:r w:rsidRPr="00FA2727">
        <w:rPr>
          <w:sz w:val="14"/>
        </w:rPr>
        <w:t xml:space="preserve">global </w:t>
      </w:r>
      <w:r w:rsidRPr="00573C3B">
        <w:t>warming crises</w:t>
      </w:r>
      <w:r w:rsidRPr="00035040">
        <w:rPr>
          <w:rFonts w:cs="Arial"/>
          <w:b/>
          <w:color w:val="272727"/>
          <w:sz w:val="30"/>
          <w:szCs w:val="30"/>
        </w:rPr>
        <w:t xml:space="preserve"> </w:t>
      </w:r>
      <w:r w:rsidRPr="00BF1C62">
        <w:rPr>
          <w:sz w:val="14"/>
        </w:rPr>
        <w:t xml:space="preserve">rush for bonds. Federal Reserve Chair Janet </w:t>
      </w:r>
      <w:proofErr w:type="spellStart"/>
      <w:r w:rsidRPr="00BF1C62">
        <w:rPr>
          <w:sz w:val="14"/>
        </w:rPr>
        <w:t>Yellen</w:t>
      </w:r>
      <w:proofErr w:type="spellEnd"/>
      <w:r w:rsidRPr="00BF1C62">
        <w:rPr>
          <w:sz w:val="14"/>
        </w:rPr>
        <w:t xml:space="preserve"> said May 7 l</w:t>
      </w:r>
      <w:r w:rsidRPr="00BF1C62">
        <w:rPr>
          <w:u w:val="single"/>
        </w:rPr>
        <w:t>abor-market conditions “are still far from satisfactory.” “The overall economy from a job perspective is finally trending in a good way</w:t>
      </w:r>
      <w:r w:rsidRPr="00BF1C62">
        <w:rPr>
          <w:sz w:val="14"/>
        </w:rPr>
        <w:t xml:space="preserve">,” Jason Rogan, managing director of U.S. government trading at Guggenheim Securities, a New York-based brokerage for institutional investors. “From the Fed’s perspective, you’re </w:t>
      </w:r>
      <w:r w:rsidRPr="00BF1C62">
        <w:rPr>
          <w:u w:val="single"/>
        </w:rPr>
        <w:t>starting to see very good job grow</w:t>
      </w:r>
      <w:r w:rsidRPr="00BF1C62">
        <w:rPr>
          <w:sz w:val="14"/>
        </w:rPr>
        <w:t xml:space="preserve">th.” Benchmark 10-year yields rose less than one basis point to 2.59 percent as of 5 p.m. in New York after earlier dropping five basis points, based on Bloomberg Bond Trader prices. The price of the 2.5 percent security due in May 2024 dropped 1/32, or 31 cents per $1,000 face value, to 99 7/32. Yields on the securities climbed 11 basis points this week, the most since the five days ended March 7, and rose as high as 2.64 percent yesterday, the most since May 13. Two-year note yields added two basis points to 0.40 percent, the highest level since May 13, gained three basis points this week for a second five-day gain. Credit Rating New York-based S&amp;P said today in a statement that </w:t>
      </w:r>
      <w:r w:rsidRPr="00BF1C62">
        <w:rPr>
          <w:u w:val="single"/>
        </w:rPr>
        <w:t>there is a less than one-in-three probability that the U.S.’s credit ranking will change in the next two years. The outlook on the rating is stable.</w:t>
      </w:r>
      <w:r w:rsidRPr="00BF1C62">
        <w:rPr>
          <w:sz w:val="14"/>
        </w:rPr>
        <w:t xml:space="preserve"> Since the August 2011 downgrade from AAA</w:t>
      </w:r>
      <w:r w:rsidRPr="00BF1C62">
        <w:rPr>
          <w:u w:val="single"/>
        </w:rPr>
        <w:t>, record budget deficits have shrunk, economic growth accelerated, the dollar rallied, stocks climbed to all-time highs</w:t>
      </w:r>
      <w:r w:rsidRPr="00BF1C62">
        <w:rPr>
          <w:sz w:val="14"/>
        </w:rPr>
        <w:t xml:space="preserve"> and Treasuries strengthened their hold as the world’s preferred haven from turmoil. Still, S&amp;P said a polarized </w:t>
      </w:r>
      <w:r w:rsidRPr="00BF1C62">
        <w:rPr>
          <w:u w:val="single"/>
        </w:rPr>
        <w:t>policy-making environment and high general government debt and budget deficits constrain the ratings.</w:t>
      </w:r>
      <w:r w:rsidRPr="00BF1C62">
        <w:rPr>
          <w:sz w:val="14"/>
        </w:rPr>
        <w:t xml:space="preserve"> “After the rating of the U.S. came under pressure because of the debt ceiling and government shut down, we actually saw a better cost of funding for the government,” David </w:t>
      </w:r>
      <w:proofErr w:type="spellStart"/>
      <w:r w:rsidRPr="00BF1C62">
        <w:rPr>
          <w:sz w:val="14"/>
        </w:rPr>
        <w:t>Coard</w:t>
      </w:r>
      <w:proofErr w:type="spellEnd"/>
      <w:r w:rsidRPr="00BF1C62">
        <w:rPr>
          <w:sz w:val="14"/>
        </w:rPr>
        <w:t xml:space="preserve">, head of fixed-income trading in New York at Williams Capital Group, a brokerage for institutional investors. “We’re still the safe haven everybody seeks when there’s uncertainty in the world. I don’t think that’s changed.” ‘Continued Growth’ Two-year notes dropped as </w:t>
      </w:r>
      <w:r w:rsidRPr="00BF1C62">
        <w:rPr>
          <w:u w:val="single"/>
        </w:rPr>
        <w:t>employers added 217,000 jobs last month</w:t>
      </w:r>
      <w:r w:rsidRPr="00BF1C62">
        <w:rPr>
          <w:sz w:val="14"/>
        </w:rPr>
        <w:t xml:space="preserve">, according to the Labor Department, after a revised 282,000 increase in April. That compared with the median forecast in a Bloomberg survey for a 215,000 employment increase. Estimates ranged from increases of 110,000 to 350,000. The unemployment rate was unchanged at 6.3 percent. </w:t>
      </w:r>
      <w:r w:rsidRPr="00BF1C62">
        <w:rPr>
          <w:u w:val="single"/>
        </w:rPr>
        <w:t>May marked the fourth-straight month payrolls have increased at least 200,000</w:t>
      </w:r>
      <w:r w:rsidRPr="00BF1C62">
        <w:rPr>
          <w:sz w:val="14"/>
        </w:rPr>
        <w:t>, the first time that’s happened since September 1999 to January 2000. “</w:t>
      </w:r>
      <w:r w:rsidRPr="00BF1C62">
        <w:rPr>
          <w:u w:val="single"/>
        </w:rPr>
        <w:t>We’ve seen continued growth within the labor marke</w:t>
      </w:r>
      <w:r w:rsidRPr="00BF1C62">
        <w:rPr>
          <w:sz w:val="14"/>
        </w:rPr>
        <w:t xml:space="preserve">t,” Sean </w:t>
      </w:r>
      <w:proofErr w:type="spellStart"/>
      <w:r w:rsidRPr="00BF1C62">
        <w:rPr>
          <w:sz w:val="14"/>
        </w:rPr>
        <w:t>Simko</w:t>
      </w:r>
      <w:proofErr w:type="spellEnd"/>
      <w:r w:rsidRPr="00BF1C62">
        <w:rPr>
          <w:sz w:val="14"/>
        </w:rPr>
        <w:t>, who oversees $8 billion at SEI Investments Co. in Oaks, Pennsylvania. “</w:t>
      </w:r>
      <w:r w:rsidRPr="00BF1C62">
        <w:rPr>
          <w:u w:val="single"/>
        </w:rPr>
        <w:t>The sub-components continue to improve, but not to an extent that’s enough to shake up the</w:t>
      </w:r>
      <w:r w:rsidRPr="00BF1C62">
        <w:rPr>
          <w:sz w:val="14"/>
        </w:rPr>
        <w:t xml:space="preserve"> bond </w:t>
      </w:r>
      <w:r w:rsidRPr="00BF1C62">
        <w:rPr>
          <w:u w:val="single"/>
        </w:rPr>
        <w:t>market</w:t>
      </w:r>
      <w:r w:rsidRPr="00BF1C62">
        <w:rPr>
          <w:sz w:val="14"/>
        </w:rPr>
        <w:t xml:space="preserve">.” </w:t>
      </w:r>
      <w:r w:rsidRPr="00BF1C62">
        <w:rPr>
          <w:u w:val="single"/>
        </w:rPr>
        <w:t>The participation rate</w:t>
      </w:r>
      <w:r w:rsidRPr="00BF1C62">
        <w:rPr>
          <w:sz w:val="14"/>
        </w:rPr>
        <w:t xml:space="preserve">, which indicates the share of working-age people in the labor force, </w:t>
      </w:r>
      <w:r w:rsidRPr="00BF1C62">
        <w:rPr>
          <w:u w:val="single"/>
        </w:rPr>
        <w:t>held at 62.8 percent</w:t>
      </w:r>
      <w:r w:rsidRPr="00BF1C62">
        <w:rPr>
          <w:sz w:val="14"/>
        </w:rPr>
        <w:t xml:space="preserve">, matching the lowest since March 1978. </w:t>
      </w:r>
      <w:r w:rsidRPr="00BF1C62">
        <w:rPr>
          <w:u w:val="single"/>
        </w:rPr>
        <w:t>Average hourly earnings rose 0.2 percent</w:t>
      </w:r>
      <w:r w:rsidRPr="00BF1C62">
        <w:rPr>
          <w:sz w:val="14"/>
        </w:rPr>
        <w:t xml:space="preserve"> to $24.38 in May from $24.33 the prior month. They were up 2.1 percent over the past 12 months. </w:t>
      </w:r>
      <w:r w:rsidRPr="00BF1C62">
        <w:rPr>
          <w:u w:val="single"/>
        </w:rPr>
        <w:t>Slow Process The increase in payrolls put total employment beyond the peak of 138.4 million</w:t>
      </w:r>
      <w:r w:rsidRPr="00BF1C62">
        <w:rPr>
          <w:sz w:val="14"/>
        </w:rPr>
        <w:t xml:space="preserve"> reached one month after the start of the deepest recession since World War II. The number of employees on payrolls stood at almost 138.5 million last month, Labor Department data show. “It’s taken an extremely long period of time to gain back all of those jobs, much longer than any other cycle,” said Tom </w:t>
      </w:r>
      <w:proofErr w:type="spellStart"/>
      <w:r w:rsidRPr="00BF1C62">
        <w:rPr>
          <w:sz w:val="14"/>
        </w:rPr>
        <w:t>Porcelli</w:t>
      </w:r>
      <w:proofErr w:type="spellEnd"/>
      <w:r w:rsidRPr="00BF1C62">
        <w:rPr>
          <w:sz w:val="14"/>
        </w:rPr>
        <w:t xml:space="preserve">, chief U.S. economist at RBC Capital Markets LLC. “It really drives home how painfully slow the process has been.” Benchmark U.S. 10-year notes yielded as much as 1.24 percentage points more than 10-year German bunds, the most since July 1999, helping fuel demand for Treasuries on a relative-value basis. The extra yield 10-year notes offer over their Group of Seven peers touched 0.69 percentage points, the highest since April 2010. ECB Measures Yields on Belgian, French, Irish, Italian and Spanish debt fell to all-time lows today after ECB President Mario </w:t>
      </w:r>
      <w:proofErr w:type="spellStart"/>
      <w:r w:rsidRPr="00BF1C62">
        <w:rPr>
          <w:sz w:val="14"/>
        </w:rPr>
        <w:t>Draghi</w:t>
      </w:r>
      <w:proofErr w:type="spellEnd"/>
      <w:r w:rsidRPr="00BF1C62">
        <w:rPr>
          <w:sz w:val="14"/>
        </w:rPr>
        <w:t xml:space="preserve"> yesterday cut the deposit rate to minus 0.1 percent and said the bank will introduce new “targeted” offerings of liquidity to banks to encourage them to lend money to the real economy. Officials will also start work on purchases of asset-backed securities, he said. “What’s going on is just the follow-through from </w:t>
      </w:r>
      <w:proofErr w:type="spellStart"/>
      <w:r w:rsidRPr="00BF1C62">
        <w:rPr>
          <w:sz w:val="14"/>
        </w:rPr>
        <w:t>Draghi</w:t>
      </w:r>
      <w:proofErr w:type="spellEnd"/>
      <w:r w:rsidRPr="00BF1C62">
        <w:rPr>
          <w:sz w:val="14"/>
        </w:rPr>
        <w:t xml:space="preserve"> and the ECB comments,” Michael </w:t>
      </w:r>
      <w:proofErr w:type="spellStart"/>
      <w:r w:rsidRPr="00BF1C62">
        <w:rPr>
          <w:sz w:val="14"/>
        </w:rPr>
        <w:t>Materasso</w:t>
      </w:r>
      <w:proofErr w:type="spellEnd"/>
      <w:r w:rsidRPr="00BF1C62">
        <w:rPr>
          <w:sz w:val="14"/>
        </w:rPr>
        <w:t>, senior portfolio manager and co-chairman of the fixed-income policy committee at Franklin Templeton Investments in New York, which oversees $347.5 billion of bonds. “</w:t>
      </w:r>
      <w:r w:rsidRPr="00BF1C62">
        <w:rPr>
          <w:u w:val="single"/>
        </w:rPr>
        <w:t>There’s going to be further global liquidity, and that’s positive for lower rates</w:t>
      </w:r>
      <w:r w:rsidRPr="00BF1C62">
        <w:rPr>
          <w:sz w:val="14"/>
        </w:rPr>
        <w:t xml:space="preserve">.” Futures prices put the likelihood the Fed will start raising borrowing costs by its June 2015 at 44 percent, up from 42 percent yesterday, based on trading on the CME Group Inc.’s exchange. The chances of a Fed increase are 60 percent by its July 2015 meeting. The Fed said after meeting on April 30 that it will keep the benchmark interest rate at almost zero for a “considerable time” after its bond-buying program ends. </w:t>
      </w:r>
      <w:r w:rsidRPr="00BF1C62">
        <w:rPr>
          <w:u w:val="single"/>
        </w:rPr>
        <w:t xml:space="preserve">It reduced monthly debt purchases to $45 billion, its fourth straight $10 billion cut, and said further reductions in “measured steps” </w:t>
      </w:r>
      <w:r w:rsidRPr="00BF1C62">
        <w:rPr>
          <w:sz w:val="14"/>
        </w:rPr>
        <w:t>are likely. At that pace, the stimulus program intended to push down borrowing costs for companies and consumers would end in December</w:t>
      </w:r>
    </w:p>
    <w:p w:rsidR="003468E3" w:rsidRDefault="003468E3" w:rsidP="003468E3">
      <w:pPr>
        <w:pStyle w:val="Heading4"/>
      </w:pPr>
    </w:p>
    <w:p w:rsidR="003468E3" w:rsidRPr="00914E40" w:rsidRDefault="003468E3" w:rsidP="003468E3">
      <w:pPr>
        <w:pStyle w:val="Heading4"/>
      </w:pPr>
      <w:r w:rsidRPr="00914E40">
        <w:t>No escalation to war with China</w:t>
      </w:r>
    </w:p>
    <w:p w:rsidR="003468E3" w:rsidRPr="00914E40" w:rsidRDefault="003468E3" w:rsidP="003468E3">
      <w:pPr>
        <w:rPr>
          <w:b/>
          <w:bCs/>
          <w:sz w:val="26"/>
        </w:rPr>
      </w:pPr>
      <w:r w:rsidRPr="00D17E78">
        <w:rPr>
          <w:rStyle w:val="Style13ptBold"/>
        </w:rPr>
        <w:t xml:space="preserve">Dobbins </w:t>
      </w:r>
      <w:r>
        <w:rPr>
          <w:rStyle w:val="Style13ptBold"/>
        </w:rPr>
        <w:t>’</w:t>
      </w:r>
      <w:r w:rsidRPr="00D17E78">
        <w:rPr>
          <w:rStyle w:val="Style13ptBold"/>
        </w:rPr>
        <w:t>12</w:t>
      </w:r>
      <w:r>
        <w:rPr>
          <w:rStyle w:val="Style13ptBold"/>
        </w:rPr>
        <w:t xml:space="preserve"> </w:t>
      </w:r>
      <w:r w:rsidRPr="00914E40">
        <w:rPr>
          <w:rStyle w:val="Style13ptBold"/>
          <w:sz w:val="16"/>
          <w:szCs w:val="16"/>
        </w:rPr>
        <w:t>(</w:t>
      </w:r>
      <w:r w:rsidRPr="00914E40">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3468E3" w:rsidRPr="00DA2BC7" w:rsidRDefault="003468E3" w:rsidP="003468E3">
      <w:pPr>
        <w:rPr>
          <w:sz w:val="12"/>
        </w:rPr>
      </w:pPr>
      <w:r w:rsidRPr="00DA2BC7">
        <w:rPr>
          <w:sz w:val="12"/>
        </w:rPr>
        <w:t xml:space="preserve">It is important to begin any such analysis by </w:t>
      </w:r>
      <w:proofErr w:type="spellStart"/>
      <w:r w:rsidRPr="00DA2BC7">
        <w:rPr>
          <w:sz w:val="12"/>
        </w:rPr>
        <w:t>recognising</w:t>
      </w:r>
      <w:proofErr w:type="spellEnd"/>
      <w:r w:rsidRPr="00DA2BC7">
        <w:rPr>
          <w:sz w:val="12"/>
        </w:rPr>
        <w:t xml:space="preserve"> that </w:t>
      </w:r>
      <w:r w:rsidRPr="006E362D">
        <w:rPr>
          <w:rStyle w:val="StyleUnderline"/>
          <w:highlight w:val="yellow"/>
        </w:rPr>
        <w:t xml:space="preserve">China is seeking neither territorial </w:t>
      </w:r>
      <w:proofErr w:type="spellStart"/>
      <w:r w:rsidRPr="006E362D">
        <w:rPr>
          <w:rStyle w:val="StyleUnderline"/>
          <w:highlight w:val="yellow"/>
        </w:rPr>
        <w:t>aggrandisement</w:t>
      </w:r>
      <w:proofErr w:type="spellEnd"/>
      <w:r w:rsidRPr="006E362D">
        <w:rPr>
          <w:rStyle w:val="StyleUnderline"/>
          <w:highlight w:val="yellow"/>
        </w:rPr>
        <w:t xml:space="preserve"> nor ideological sway over</w:t>
      </w:r>
      <w:r w:rsidRPr="00DA2BC7">
        <w:rPr>
          <w:rStyle w:val="StyleUnderline"/>
        </w:rPr>
        <w:t xml:space="preserve"> its </w:t>
      </w:r>
      <w:proofErr w:type="spellStart"/>
      <w:r w:rsidRPr="006E362D">
        <w:rPr>
          <w:rStyle w:val="StyleUnderline"/>
          <w:highlight w:val="yellow"/>
        </w:rPr>
        <w:t>neighbour</w:t>
      </w:r>
      <w:r w:rsidRPr="00DA2BC7">
        <w:rPr>
          <w:rStyle w:val="StyleUnderline"/>
        </w:rPr>
        <w:t>s</w:t>
      </w:r>
      <w:proofErr w:type="spellEnd"/>
      <w:r w:rsidRPr="00DA2BC7">
        <w:rPr>
          <w:sz w:val="12"/>
        </w:rPr>
        <w:t xml:space="preserve">. </w:t>
      </w:r>
      <w:r w:rsidRPr="006E362D">
        <w:rPr>
          <w:rStyle w:val="StyleUnderline"/>
          <w:highlight w:val="yellow"/>
        </w:rPr>
        <w:t>It shows</w:t>
      </w:r>
      <w:r w:rsidRPr="006E362D">
        <w:rPr>
          <w:sz w:val="12"/>
          <w:highlight w:val="yellow"/>
        </w:rPr>
        <w:t xml:space="preserve"> </w:t>
      </w:r>
      <w:r w:rsidRPr="006E362D">
        <w:rPr>
          <w:rStyle w:val="StyleUnderline"/>
          <w:highlight w:val="yellow"/>
        </w:rPr>
        <w:t>no interest in matching US military expenditures</w:t>
      </w:r>
      <w:r w:rsidRPr="006E362D">
        <w:rPr>
          <w:sz w:val="12"/>
          <w:highlight w:val="yellow"/>
        </w:rPr>
        <w:t>,</w:t>
      </w:r>
      <w:r w:rsidRPr="00DA2BC7">
        <w:rPr>
          <w:sz w:val="12"/>
        </w:rPr>
        <w:t xml:space="preserve"> </w:t>
      </w:r>
      <w:r w:rsidRPr="00DA2BC7">
        <w:rPr>
          <w:rStyle w:val="StyleUnderline"/>
        </w:rPr>
        <w:t>achieving a comparable global reach</w:t>
      </w:r>
      <w:r w:rsidRPr="006E362D">
        <w:rPr>
          <w:rStyle w:val="StyleUnderline"/>
          <w:highlight w:val="yellow"/>
        </w:rPr>
        <w:t>, or</w:t>
      </w:r>
      <w:r w:rsidRPr="00DA2BC7">
        <w:rPr>
          <w:rStyle w:val="StyleUnderline"/>
        </w:rPr>
        <w:t xml:space="preserve"> assuming </w:t>
      </w:r>
      <w:proofErr w:type="spellStart"/>
      <w:r w:rsidRPr="006E362D">
        <w:rPr>
          <w:rStyle w:val="StyleUnderline"/>
          <w:highlight w:val="yellow"/>
        </w:rPr>
        <w:t>defence</w:t>
      </w:r>
      <w:proofErr w:type="spellEnd"/>
      <w:r w:rsidRPr="006E362D">
        <w:rPr>
          <w:rStyle w:val="StyleUnderline"/>
          <w:highlight w:val="yellow"/>
        </w:rPr>
        <w:t xml:space="preserve"> commitments beyond its immediate periphery</w:t>
      </w:r>
      <w:r w:rsidRPr="00DA2BC7">
        <w:rPr>
          <w:sz w:val="12"/>
        </w:rPr>
        <w:t xml:space="preserve">. </w:t>
      </w:r>
      <w:r w:rsidRPr="006E362D">
        <w:rPr>
          <w:rStyle w:val="StyleUnderline"/>
          <w:highlight w:val="yellow"/>
        </w:rPr>
        <w:t>Such intentions might change, but if so, the U</w:t>
      </w:r>
      <w:r w:rsidRPr="00DA2BC7">
        <w:rPr>
          <w:sz w:val="12"/>
        </w:rPr>
        <w:t xml:space="preserve">nited </w:t>
      </w:r>
      <w:r w:rsidRPr="006E362D">
        <w:rPr>
          <w:rStyle w:val="StyleUnderline"/>
          <w:highlight w:val="yellow"/>
        </w:rPr>
        <w:t>S</w:t>
      </w:r>
      <w:r w:rsidRPr="00DA2BC7">
        <w:rPr>
          <w:sz w:val="12"/>
        </w:rPr>
        <w:t xml:space="preserve">tates </w:t>
      </w:r>
      <w:r w:rsidRPr="006E362D">
        <w:rPr>
          <w:rStyle w:val="StyleUnderline"/>
          <w:highlight w:val="yellow"/>
        </w:rPr>
        <w:t>would</w:t>
      </w:r>
      <w:r w:rsidRPr="00DA2BC7">
        <w:rPr>
          <w:sz w:val="12"/>
        </w:rPr>
        <w:t xml:space="preserve"> probably </w:t>
      </w:r>
      <w:r w:rsidRPr="00DA2BC7">
        <w:rPr>
          <w:rStyle w:val="StyleUnderline"/>
        </w:rPr>
        <w:t>r</w:t>
      </w:r>
      <w:r w:rsidRPr="006E362D">
        <w:rPr>
          <w:rStyle w:val="StyleUnderline"/>
          <w:highlight w:val="yellow"/>
        </w:rPr>
        <w:t>eceive</w:t>
      </w:r>
      <w:r w:rsidRPr="006E362D">
        <w:rPr>
          <w:sz w:val="12"/>
          <w:highlight w:val="yellow"/>
        </w:rPr>
        <w:t xml:space="preserve"> </w:t>
      </w:r>
      <w:r w:rsidRPr="006E362D">
        <w:rPr>
          <w:rStyle w:val="StyleUnderline"/>
          <w:highlight w:val="yellow"/>
        </w:rPr>
        <w:t>considerable warning</w:t>
      </w:r>
      <w:r w:rsidRPr="00DA2BC7">
        <w:rPr>
          <w:sz w:val="12"/>
        </w:rPr>
        <w:t xml:space="preserve">, </w:t>
      </w:r>
      <w:r w:rsidRPr="00DA2BC7">
        <w:rPr>
          <w:rStyle w:val="Style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6E362D">
        <w:rPr>
          <w:rStyle w:val="StyleUnderline"/>
          <w:highlight w:val="yellow"/>
        </w:rPr>
        <w:t>Among the</w:t>
      </w:r>
      <w:r w:rsidRPr="006E362D">
        <w:rPr>
          <w:sz w:val="12"/>
          <w:highlight w:val="yellow"/>
        </w:rPr>
        <w:t xml:space="preserve"> </w:t>
      </w:r>
      <w:r w:rsidRPr="006E362D">
        <w:rPr>
          <w:rStyle w:val="StyleUnderline"/>
          <w:highlight w:val="yellow"/>
        </w:rPr>
        <w:t>sources of conflict most likely to occasion a China–US military clash</w:t>
      </w:r>
      <w:r w:rsidRPr="00DA2BC7">
        <w:rPr>
          <w:sz w:val="12"/>
        </w:rPr>
        <w:t xml:space="preserve"> over the next 30 years, listed in descending order of probability, </w:t>
      </w:r>
      <w:r w:rsidRPr="006E362D">
        <w:rPr>
          <w:rStyle w:val="StyleUnderline"/>
          <w:highlight w:val="yellow"/>
        </w:rPr>
        <w:t>are</w:t>
      </w:r>
      <w:r w:rsidRPr="00DA2BC7">
        <w:rPr>
          <w:sz w:val="12"/>
        </w:rPr>
        <w:t xml:space="preserve"> changes in the status of </w:t>
      </w:r>
      <w:r w:rsidRPr="006E362D">
        <w:rPr>
          <w:rStyle w:val="StyleUnderline"/>
          <w:highlight w:val="yellow"/>
        </w:rPr>
        <w:t>North Korea and Taiwan</w:t>
      </w:r>
      <w:r w:rsidRPr="006E362D">
        <w:rPr>
          <w:sz w:val="12"/>
          <w:highlight w:val="yellow"/>
        </w:rPr>
        <w:t>,</w:t>
      </w:r>
      <w:r w:rsidRPr="00DA2BC7">
        <w:rPr>
          <w:sz w:val="12"/>
        </w:rPr>
        <w:t xml:space="preserve"> Sino-American confrontation in </w:t>
      </w:r>
      <w:r w:rsidRPr="00DA2BC7">
        <w:rPr>
          <w:rStyle w:val="StyleUnderline"/>
        </w:rPr>
        <w:t>cyberspace</w:t>
      </w:r>
      <w:r w:rsidRPr="00DA2BC7">
        <w:rPr>
          <w:sz w:val="12"/>
        </w:rPr>
        <w:t xml:space="preserve">, and disputes arising from China’s uneasy relationships with </w:t>
      </w:r>
      <w:r w:rsidRPr="00DA2BC7">
        <w:rPr>
          <w:rStyle w:val="StyleUnderline"/>
        </w:rPr>
        <w:t>Japan and India</w:t>
      </w:r>
      <w:r w:rsidRPr="00DA2BC7">
        <w:rPr>
          <w:sz w:val="12"/>
        </w:rPr>
        <w:t xml:space="preserve">. All these sources are on China’s immediate periphery, where Chinese security interests and capabilities seem likely to remain focused. </w:t>
      </w:r>
      <w:r w:rsidRPr="006E362D">
        <w:rPr>
          <w:rStyle w:val="Emphasis"/>
          <w:highlight w:val="yellow"/>
        </w:rPr>
        <w:t>It is important to stress that a China–US military conflict is not probable in any of these cases</w:t>
      </w:r>
      <w:r w:rsidRPr="00DA2BC7">
        <w:rPr>
          <w:sz w:val="12"/>
        </w:rPr>
        <w:t xml:space="preserve">, but that </w:t>
      </w:r>
      <w:proofErr w:type="spellStart"/>
      <w:r w:rsidRPr="00DA2BC7">
        <w:rPr>
          <w:sz w:val="12"/>
        </w:rPr>
        <w:t>judgement</w:t>
      </w:r>
      <w:proofErr w:type="spellEnd"/>
      <w:r w:rsidRPr="00DA2BC7">
        <w:rPr>
          <w:sz w:val="12"/>
        </w:rPr>
        <w:t xml:space="preserve"> is based on the view that the United States will retain the capacity to deter </w:t>
      </w:r>
      <w:proofErr w:type="spellStart"/>
      <w:r w:rsidRPr="00DA2BC7">
        <w:rPr>
          <w:sz w:val="12"/>
        </w:rPr>
        <w:t>behaviour</w:t>
      </w:r>
      <w:proofErr w:type="spellEnd"/>
      <w:r w:rsidRPr="00DA2BC7">
        <w:rPr>
          <w:sz w:val="12"/>
        </w:rPr>
        <w:t xml:space="preserve"> that could lead to such a clash throughout this period.</w:t>
      </w:r>
    </w:p>
    <w:p w:rsidR="003468E3" w:rsidRDefault="003468E3" w:rsidP="003468E3">
      <w:pPr>
        <w:rPr>
          <w:sz w:val="16"/>
          <w:szCs w:val="16"/>
        </w:rPr>
      </w:pPr>
    </w:p>
    <w:p w:rsidR="003468E3" w:rsidRDefault="003468E3" w:rsidP="003468E3">
      <w:pPr>
        <w:pStyle w:val="Heading4"/>
      </w:pPr>
      <w:r>
        <w:t>No armed conflict in the Arctic</w:t>
      </w:r>
    </w:p>
    <w:p w:rsidR="003468E3" w:rsidRPr="00D65FA2" w:rsidRDefault="003468E3" w:rsidP="003468E3">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3468E3" w:rsidRPr="00D65FA2" w:rsidRDefault="003468E3" w:rsidP="003468E3">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3468E3" w:rsidRPr="009A2CDE" w:rsidRDefault="003468E3" w:rsidP="003468E3">
      <w:pPr>
        <w:rPr>
          <w:rStyle w:val="Emphasis"/>
          <w:b w:val="0"/>
          <w:iCs w:val="0"/>
          <w:sz w:val="16"/>
          <w:szCs w:val="20"/>
          <w:u w:val="none"/>
        </w:rPr>
      </w:pPr>
      <w:r w:rsidRPr="00D135CD">
        <w:rPr>
          <w:rStyle w:val="Emphasis"/>
        </w:rPr>
        <w:t>Since the end of the Cold War, the military threat environment in the Arctic Region has diminished significantly and the risk of armed conflict in the Arctic Region is projected to remain low for the foreseeable future</w:t>
      </w:r>
      <w:r w:rsidRPr="00D135CD">
        <w:rPr>
          <w:sz w:val="16"/>
          <w:szCs w:val="20"/>
        </w:rPr>
        <w:t xml:space="preserve">.26 As opposed to combat-related missions, </w:t>
      </w:r>
      <w:r w:rsidRPr="00D135CD">
        <w:rPr>
          <w:rStyle w:val="StyleUnderline"/>
        </w:rPr>
        <w:t>Navy forces are far more likely to be employed in the Arctic Region in support of Coast Guard search and rescue, disaster relief, law enforcement, and other civil emergency/civil support operations</w:t>
      </w:r>
      <w:r w:rsidRPr="00D135CD">
        <w:rPr>
          <w:sz w:val="16"/>
          <w:szCs w:val="20"/>
        </w:rPr>
        <w:t xml:space="preserve">.27 </w:t>
      </w:r>
      <w:r w:rsidRPr="00D135CD">
        <w:rPr>
          <w:rStyle w:val="StyleUnderline"/>
        </w:rPr>
        <w:t>There is a willingness among Arctic Region nations to manage differences through established international mechanisms. The Arctic Council consists of representatives from the eight Arctic nations</w:t>
      </w:r>
      <w:r w:rsidRPr="00D135CD">
        <w:rPr>
          <w:sz w:val="16"/>
          <w:szCs w:val="20"/>
        </w:rPr>
        <w:t xml:space="preserve">: Canada, Denmark (representing Greenland and the Faroe Islands), Finland, Iceland, Norway, Sweden, the Russian Federation, and the United States. </w:t>
      </w:r>
      <w:r w:rsidRPr="00D135CD">
        <w:rPr>
          <w:rStyle w:val="StyleUnderline"/>
        </w:rPr>
        <w:t>It serves as a useful forum for promoting cooperation, coordination, and interaction. Arctic nations have a strong economic incentive to preserve this historically stable, non-contentious environment for commercial development.</w:t>
      </w:r>
      <w:r w:rsidRPr="00D135CD">
        <w:rPr>
          <w:sz w:val="16"/>
          <w:szCs w:val="20"/>
        </w:rPr>
        <w:t xml:space="preserve"> Though the United States has not acceded to the United Nations Convention on the Law of the Sea (UNCLOS), the United States has long considered its provisions related to traditional ocean uses as reflecting customary international law. It serves as the legal framework for important rights and obligations in the Arctic Ocean including the delineation of the outer limits of the continental shelf, protection of the marine environment, freedom of navigation, military survey, and marine scientific research for the region. </w:t>
      </w:r>
      <w:r w:rsidRPr="00D135CD">
        <w:rPr>
          <w:sz w:val="16"/>
          <w:szCs w:val="20"/>
        </w:rPr>
        <w:cr/>
      </w:r>
      <w:r w:rsidRPr="00D135CD">
        <w:rPr>
          <w:rStyle w:val="StyleUnderline"/>
        </w:rPr>
        <w:t xml:space="preserve"> In May 2008, the states bordering the Arctic Ocean</w:t>
      </w:r>
      <w:r w:rsidRPr="00D135CD">
        <w:rPr>
          <w:sz w:val="16"/>
          <w:szCs w:val="20"/>
        </w:rPr>
        <w:t xml:space="preserve"> (the United States, Canada, Greenland, Norway, and the Russian Federation) </w:t>
      </w:r>
      <w:r w:rsidRPr="00D135CD">
        <w:rPr>
          <w:rStyle w:val="StyleUnderline"/>
        </w:rPr>
        <w:t xml:space="preserve">signed the </w:t>
      </w:r>
      <w:proofErr w:type="spellStart"/>
      <w:r w:rsidRPr="00D135CD">
        <w:rPr>
          <w:rStyle w:val="StyleUnderline"/>
        </w:rPr>
        <w:t>Ilulissat</w:t>
      </w:r>
      <w:proofErr w:type="spellEnd"/>
      <w:r w:rsidRPr="00D135CD">
        <w:rPr>
          <w:rStyle w:val="StyleUnderline"/>
        </w:rPr>
        <w:t xml:space="preserve"> Declaration which concluded that the Convention was the appropriate legal framework for international cooperation and peaceful resolution of maritime disputes in</w:t>
      </w:r>
      <w:r w:rsidRPr="00D135CD">
        <w:rPr>
          <w:sz w:val="16"/>
          <w:szCs w:val="20"/>
        </w:rPr>
        <w:t xml:space="preserve"> the Arctic.28 In May 2011, the Arctic Council signed the Arctic Search and Rescue Agreement29 and in May 2013, the Council states signed an Agreement on Cooperation on Marine Oil Pollution Preparedness and Response in the Arctic, 30 demonstrating cooperative behavior to improve safety and environmental procedures in the Arctic Ocean. Moreover, the number of nations and other organizations requesting observer status on the Arctic Council is increasing, showing a growing international interest in the Region and the expanding importance of the Arctic Council</w:t>
      </w:r>
    </w:p>
    <w:p w:rsidR="003468E3" w:rsidRDefault="003468E3" w:rsidP="003468E3">
      <w:pPr>
        <w:rPr>
          <w:sz w:val="16"/>
          <w:szCs w:val="16"/>
        </w:rPr>
      </w:pPr>
    </w:p>
    <w:p w:rsidR="003468E3" w:rsidRDefault="003468E3" w:rsidP="003468E3">
      <w:pPr>
        <w:pStyle w:val="Heading4"/>
      </w:pPr>
      <w:r>
        <w:t>Even if ports are implemented, Arctic shipping is still a pipe dream- not safe</w:t>
      </w:r>
    </w:p>
    <w:p w:rsidR="003468E3" w:rsidRPr="000F1466" w:rsidRDefault="003468E3" w:rsidP="003468E3">
      <w:r w:rsidRPr="000F1466">
        <w:rPr>
          <w:rStyle w:val="Style13ptBold"/>
        </w:rPr>
        <w:t>LMA 14</w:t>
      </w:r>
      <w:r>
        <w:t xml:space="preserve"> (Lloyd’s Market Association, market analysts, writing in a press release, “Arctic conditions demand care and attention says LMA”, http://www.lmalloyds.com/Web/News_room/Releases/PR_2014/Arctic_conditions.aspx)</w:t>
      </w:r>
    </w:p>
    <w:p w:rsidR="003468E3" w:rsidRPr="000F1466" w:rsidRDefault="003468E3" w:rsidP="003468E3">
      <w:pPr>
        <w:rPr>
          <w:sz w:val="16"/>
          <w:szCs w:val="16"/>
        </w:rPr>
      </w:pPr>
      <w:r w:rsidRPr="0066071A">
        <w:rPr>
          <w:rStyle w:val="StyleUnderline"/>
        </w:rPr>
        <w:t>Underwriters at the Lloyd's of London insurance market would not be surprised to see proposals</w:t>
      </w:r>
      <w:r w:rsidRPr="000F1466">
        <w:rPr>
          <w:sz w:val="16"/>
          <w:szCs w:val="16"/>
        </w:rPr>
        <w:t xml:space="preserve"> for cruise </w:t>
      </w:r>
      <w:r w:rsidRPr="0066071A">
        <w:rPr>
          <w:rStyle w:val="StyleUnderline"/>
        </w:rPr>
        <w:t>ships transiting Arctic routes to travel in pairs</w:t>
      </w:r>
      <w:r w:rsidRPr="000F1466">
        <w:rPr>
          <w:sz w:val="16"/>
          <w:szCs w:val="16"/>
        </w:rPr>
        <w:t xml:space="preserve">, the Lloyd's Market Association (LMA) said this week. The reducing extent of the area permanently under ice is of great commercial interest and </w:t>
      </w:r>
      <w:r w:rsidRPr="0066071A">
        <w:rPr>
          <w:rStyle w:val="StyleUnderline"/>
        </w:rPr>
        <w:t>an increase in the number of vessels using Artic shipping routes will inevitably focus Lloyd’s underwriters’ minds on the safety issues</w:t>
      </w:r>
      <w:r w:rsidRPr="000F1466">
        <w:rPr>
          <w:sz w:val="16"/>
          <w:szCs w:val="16"/>
        </w:rPr>
        <w:t>. In particular, t</w:t>
      </w:r>
      <w:r w:rsidRPr="0066071A">
        <w:rPr>
          <w:rStyle w:val="StyleUnderline"/>
        </w:rPr>
        <w:t xml:space="preserve">he market has concerns that the rate at which maritime traffic is increasing in Arctic waters is </w:t>
      </w:r>
      <w:r w:rsidRPr="0066071A">
        <w:rPr>
          <w:rStyle w:val="Emphasis"/>
        </w:rPr>
        <w:t xml:space="preserve">outstripping policymakers’ ability </w:t>
      </w:r>
      <w:r w:rsidRPr="0066071A">
        <w:rPr>
          <w:rStyle w:val="StyleUnderline"/>
        </w:rPr>
        <w:t>to create a legislative framework in the high north</w:t>
      </w:r>
      <w:r w:rsidRPr="000F1466">
        <w:rPr>
          <w:sz w:val="16"/>
          <w:szCs w:val="16"/>
        </w:rPr>
        <w:t xml:space="preserve">. The International Maritime </w:t>
      </w:r>
      <w:proofErr w:type="spellStart"/>
      <w:r w:rsidRPr="000F1466">
        <w:rPr>
          <w:sz w:val="16"/>
          <w:szCs w:val="16"/>
        </w:rPr>
        <w:t>Organisation</w:t>
      </w:r>
      <w:proofErr w:type="spellEnd"/>
      <w:r w:rsidRPr="000F1466">
        <w:rPr>
          <w:sz w:val="16"/>
          <w:szCs w:val="16"/>
        </w:rPr>
        <w:t xml:space="preserve"> is only making slow progress with its Polar Code and none on its 1974 instrument dealing with liabilities for oil pollution from exploration and exploitation of seabed mineral resources. In the meantime, industry has to improvise. A recent Royal United Services Institute conference, aptly titled Poles Apart, highlighted the growing interest in the region together with the differences between north and south. Attendees were also advised that Asian countries were very concerned by the threat of rising waters from ice-melt and classified it above </w:t>
      </w:r>
      <w:proofErr w:type="spellStart"/>
      <w:r w:rsidRPr="000F1466">
        <w:rPr>
          <w:sz w:val="16"/>
          <w:szCs w:val="16"/>
        </w:rPr>
        <w:t>defence</w:t>
      </w:r>
      <w:proofErr w:type="spellEnd"/>
      <w:r w:rsidRPr="000F1466">
        <w:rPr>
          <w:sz w:val="16"/>
          <w:szCs w:val="16"/>
        </w:rPr>
        <w:t xml:space="preserve"> as a strategic priority. Both polar areas are tourist attractions, but the south has seen more activity. In late 2007, over 150 passengers and crew had to be rescued after the sinking of the M/S Explorer, which was holed by ice near the South Shetland Islands. Fortunately for them, another cruise ship was relatively nearby and all were rescued from the open lifeboats within five hours. More recently, an international operation had to be mounted off northern Antarctica to rescue passengers from the ice-bound research vessel </w:t>
      </w:r>
      <w:proofErr w:type="spellStart"/>
      <w:r w:rsidRPr="000F1466">
        <w:rPr>
          <w:sz w:val="16"/>
          <w:szCs w:val="16"/>
        </w:rPr>
        <w:t>Akademik</w:t>
      </w:r>
      <w:proofErr w:type="spellEnd"/>
      <w:r w:rsidRPr="000F1466">
        <w:rPr>
          <w:sz w:val="16"/>
          <w:szCs w:val="16"/>
        </w:rPr>
        <w:t xml:space="preserve"> </w:t>
      </w:r>
      <w:proofErr w:type="spellStart"/>
      <w:r w:rsidRPr="000F1466">
        <w:rPr>
          <w:sz w:val="16"/>
          <w:szCs w:val="16"/>
        </w:rPr>
        <w:t>Shokalskiy</w:t>
      </w:r>
      <w:proofErr w:type="spellEnd"/>
      <w:r w:rsidRPr="000F1466">
        <w:rPr>
          <w:sz w:val="16"/>
          <w:szCs w:val="16"/>
        </w:rPr>
        <w:t xml:space="preserve">. Opting to sail across the north of Russia can reduce the transit times for charters by over a week. 60 vessels were reported as using the trans-Arctic route in 2013, up from 46 in 2012 but this number was only a fraction of the 325 transit licenses granted. Of those 60 transits, 20 took place in October. However, </w:t>
      </w:r>
      <w:r w:rsidRPr="0066071A">
        <w:rPr>
          <w:rStyle w:val="Emphasis"/>
        </w:rPr>
        <w:t>the risks to shipping in Arctic waters remain extreme</w:t>
      </w:r>
      <w:r w:rsidRPr="000F1466">
        <w:rPr>
          <w:sz w:val="16"/>
          <w:szCs w:val="16"/>
        </w:rPr>
        <w:t xml:space="preserve">. Satellite </w:t>
      </w:r>
      <w:r w:rsidRPr="0066071A">
        <w:rPr>
          <w:rStyle w:val="StyleUnderline"/>
        </w:rPr>
        <w:t>navigation does not function properly and there is a lack of rescue infrastructure</w:t>
      </w:r>
      <w:r w:rsidRPr="000F1466">
        <w:rPr>
          <w:sz w:val="16"/>
          <w:szCs w:val="16"/>
        </w:rPr>
        <w:t xml:space="preserve"> should a ship encounter problems. </w:t>
      </w:r>
      <w:r w:rsidRPr="0066071A">
        <w:rPr>
          <w:rStyle w:val="StyleUnderline"/>
        </w:rPr>
        <w:t>Accurate marine charts are almost impossible to obtain but despite the obvious hazards, the market frequently receives intelligence about vessels with inadequate ice-class operating around the fringes of the Arctic</w:t>
      </w:r>
      <w:r w:rsidRPr="000F1466">
        <w:rPr>
          <w:sz w:val="16"/>
          <w:szCs w:val="16"/>
        </w:rPr>
        <w:t xml:space="preserve"> ice sheet. Insurers believe they can cover voyages in the high north but will need to be satisfied about the vessel's adequacy, and risk mitigation preparations. The Joint Hull's Navigating Limits Committee provides an information webpage about the ice areas as a support to underwriters in this </w:t>
      </w:r>
      <w:proofErr w:type="spellStart"/>
      <w:r w:rsidRPr="000F1466">
        <w:rPr>
          <w:sz w:val="16"/>
          <w:szCs w:val="16"/>
        </w:rPr>
        <w:t>specialised</w:t>
      </w:r>
      <w:proofErr w:type="spellEnd"/>
      <w:r w:rsidRPr="000F1466">
        <w:rPr>
          <w:sz w:val="16"/>
          <w:szCs w:val="16"/>
        </w:rPr>
        <w:t xml:space="preserve"> field.</w:t>
      </w:r>
    </w:p>
    <w:p w:rsidR="003468E3" w:rsidRDefault="003468E3" w:rsidP="003468E3">
      <w:pPr>
        <w:pStyle w:val="Heading4"/>
      </w:pPr>
      <w:r>
        <w:t>The plan isn’t key to the economy- lack of tourism, too expensive and seasonal routes</w:t>
      </w:r>
    </w:p>
    <w:p w:rsidR="003468E3" w:rsidRPr="00025394" w:rsidRDefault="003468E3" w:rsidP="003468E3">
      <w:r w:rsidRPr="00744466">
        <w:rPr>
          <w:rStyle w:val="Style13ptBold"/>
        </w:rPr>
        <w:t>Huffington Post ’14</w:t>
      </w:r>
      <w:r>
        <w:t xml:space="preserve"> (The </w:t>
      </w:r>
      <w:proofErr w:type="spellStart"/>
      <w:r>
        <w:t>Huffinton</w:t>
      </w:r>
      <w:proofErr w:type="spellEnd"/>
      <w:r>
        <w:t xml:space="preserve"> Post, “</w:t>
      </w:r>
      <w:r w:rsidRPr="00744466">
        <w:t xml:space="preserve">No Benefit </w:t>
      </w:r>
      <w:proofErr w:type="gramStart"/>
      <w:r w:rsidRPr="00744466">
        <w:t>To</w:t>
      </w:r>
      <w:proofErr w:type="gramEnd"/>
      <w:r w:rsidRPr="00744466">
        <w:t xml:space="preserve"> Developing Arctic Shipping: U.S. Report</w:t>
      </w:r>
      <w:r>
        <w:t xml:space="preserve">” 27 May 2014. </w:t>
      </w:r>
      <w:hyperlink r:id="rId9" w:history="1">
        <w:r w:rsidRPr="0041228F">
          <w:rPr>
            <w:rStyle w:val="Hyperlink"/>
          </w:rPr>
          <w:t>http://www.huffingtonpost.ca/2014/04/27/arctic-shipping-routes-report_n_5222172.html</w:t>
        </w:r>
      </w:hyperlink>
      <w:r>
        <w:t xml:space="preserve"> LP)</w:t>
      </w:r>
    </w:p>
    <w:p w:rsidR="003468E3" w:rsidRPr="008700FC" w:rsidRDefault="003468E3" w:rsidP="003468E3">
      <w:pPr>
        <w:rPr>
          <w:sz w:val="16"/>
        </w:rPr>
      </w:pPr>
      <w:r w:rsidRPr="00025394">
        <w:rPr>
          <w:u w:val="single"/>
        </w:rPr>
        <w:t>A new report issued by the U.S. Government</w:t>
      </w:r>
      <w:r w:rsidRPr="008700FC">
        <w:rPr>
          <w:sz w:val="16"/>
        </w:rPr>
        <w:t xml:space="preserve"> Accountability Office </w:t>
      </w:r>
      <w:r w:rsidRPr="00025394">
        <w:rPr>
          <w:u w:val="single"/>
        </w:rPr>
        <w:t>suggests there's no benefit to developing shipping infrastructure in the Arctic</w:t>
      </w:r>
      <w:r w:rsidRPr="008700FC">
        <w:rPr>
          <w:sz w:val="16"/>
        </w:rPr>
        <w:t xml:space="preserve">.  </w:t>
      </w:r>
      <w:r w:rsidRPr="00DB56E8">
        <w:rPr>
          <w:u w:val="single"/>
        </w:rPr>
        <w:t>The organization serves as a watchdog for federal spending, and says deep-water ports,</w:t>
      </w:r>
      <w:r w:rsidRPr="008700FC">
        <w:rPr>
          <w:sz w:val="16"/>
        </w:rPr>
        <w:t xml:space="preserve"> mapping and other infrastructure </w:t>
      </w:r>
      <w:r w:rsidRPr="00DB56E8">
        <w:rPr>
          <w:u w:val="single"/>
        </w:rPr>
        <w:t>improvements will only go so far in attracting more ships</w:t>
      </w:r>
      <w:r w:rsidRPr="008700FC">
        <w:rPr>
          <w:sz w:val="16"/>
        </w:rPr>
        <w:t xml:space="preserve">. For the container-ship companies, the report says </w:t>
      </w:r>
      <w:r w:rsidRPr="008700FC">
        <w:rPr>
          <w:u w:val="single"/>
        </w:rPr>
        <w:t>one problem is Arctic routes would be seasonal, while that industry needs steady, year-round schedules</w:t>
      </w:r>
      <w:r w:rsidRPr="008700FC">
        <w:rPr>
          <w:sz w:val="16"/>
        </w:rPr>
        <w:t xml:space="preserve">. The report also says </w:t>
      </w:r>
      <w:r w:rsidRPr="008700FC">
        <w:rPr>
          <w:u w:val="single"/>
        </w:rPr>
        <w:t>mainstream cruise lines aren't drawn to the Arctic because the 10-day journey</w:t>
      </w:r>
      <w:r w:rsidRPr="008700FC">
        <w:rPr>
          <w:sz w:val="16"/>
        </w:rPr>
        <w:t xml:space="preserve">, typically in Alaska, </w:t>
      </w:r>
      <w:r w:rsidRPr="008700FC">
        <w:rPr>
          <w:u w:val="single"/>
        </w:rPr>
        <w:t>is too long, the scenery unvarying and interesting ports too scarce</w:t>
      </w:r>
      <w:r w:rsidRPr="008700FC">
        <w:rPr>
          <w:sz w:val="16"/>
        </w:rPr>
        <w:t>. Some U.S. policy makers like Alaska Senator Lisa Murkowski disagree with the report. She says Arctic maritime activity is on the rise due to the shrinking sea ice, and says now is the time to start building infrastructure.</w:t>
      </w:r>
    </w:p>
    <w:p w:rsidR="003468E3" w:rsidRDefault="003468E3" w:rsidP="003468E3">
      <w:pPr>
        <w:pStyle w:val="Heading4"/>
      </w:pPr>
    </w:p>
    <w:p w:rsidR="003468E3" w:rsidRPr="00BB0CBE" w:rsidRDefault="003468E3" w:rsidP="003468E3">
      <w:pPr>
        <w:pStyle w:val="Heading4"/>
      </w:pPr>
      <w:r w:rsidRPr="00BB0CBE">
        <w:t>Econ resilient</w:t>
      </w:r>
    </w:p>
    <w:p w:rsidR="003468E3" w:rsidRPr="00BB0CBE" w:rsidRDefault="003468E3" w:rsidP="003468E3">
      <w:pPr>
        <w:rPr>
          <w:b/>
          <w:bCs/>
          <w:sz w:val="26"/>
        </w:rPr>
      </w:pPr>
      <w:r w:rsidRPr="00BB0CBE">
        <w:rPr>
          <w:rStyle w:val="Style13ptBold"/>
        </w:rPr>
        <w:t xml:space="preserve">E.I.U. ’11 </w:t>
      </w:r>
      <w:r w:rsidRPr="00BB0CBE">
        <w:rPr>
          <w:sz w:val="16"/>
          <w:szCs w:val="16"/>
        </w:rPr>
        <w:t xml:space="preserve">(Economist Intelligence Unit – Global Forecasting Service, 11/16/’11(http://gfs.eiu.com/Article.aspx?articleType=gef&amp;articleId=668596451&amp;secID=7) </w:t>
      </w:r>
    </w:p>
    <w:p w:rsidR="003468E3" w:rsidRPr="00D03326" w:rsidRDefault="003468E3" w:rsidP="003468E3">
      <w:pPr>
        <w:rPr>
          <w:sz w:val="16"/>
        </w:rPr>
      </w:pPr>
      <w:r w:rsidRPr="00BB0CBE">
        <w:rPr>
          <w:rStyle w:val="UnderlineBold"/>
        </w:rPr>
        <w:t>The US economy</w:t>
      </w:r>
      <w:r w:rsidRPr="00BB0CBE">
        <w:rPr>
          <w:sz w:val="16"/>
        </w:rPr>
        <w:t xml:space="preserve">, by any standard, remains weak, and consumer and business sentiment are close to 2009 lows. That said, the economy </w:t>
      </w:r>
      <w:r w:rsidRPr="00BB0CBE">
        <w:rPr>
          <w:rStyle w:val="UnderlineBold"/>
        </w:rPr>
        <w:t>has been surprisingly resilient in the face of</w:t>
      </w:r>
      <w:r w:rsidRPr="00BB0CBE">
        <w:rPr>
          <w:sz w:val="16"/>
        </w:rPr>
        <w:t xml:space="preserve"> so many </w:t>
      </w:r>
      <w:r w:rsidRPr="00BB0CBE">
        <w:rPr>
          <w:rStyle w:val="UnderlineBold"/>
        </w:rPr>
        <w:t>shocks.</w:t>
      </w:r>
      <w:r w:rsidRPr="00BB0CBE">
        <w:rPr>
          <w:sz w:val="16"/>
        </w:rPr>
        <w:t xml:space="preserve"> US real </w:t>
      </w:r>
      <w:r w:rsidRPr="00BB0CBE">
        <w:rPr>
          <w:rStyle w:val="StyleUnderline"/>
        </w:rPr>
        <w:t>GDP expanded by a</w:t>
      </w:r>
      <w:r w:rsidRPr="00BB0CBE">
        <w:rPr>
          <w:sz w:val="16"/>
        </w:rPr>
        <w:t xml:space="preserve"> relatively </w:t>
      </w:r>
      <w:r w:rsidRPr="00BB0CBE">
        <w:rPr>
          <w:rStyle w:val="StyleUnderline"/>
        </w:rPr>
        <w:t>robust 2.5%</w:t>
      </w:r>
      <w:r w:rsidRPr="00BB0CBE">
        <w:rPr>
          <w:sz w:val="16"/>
        </w:rPr>
        <w:t xml:space="preserve"> in the third quarter of 2011, twice the rate of the previous quarter. </w:t>
      </w:r>
      <w:r w:rsidRPr="00BB0CBE">
        <w:rPr>
          <w:rStyle w:val="StyleUnderline"/>
        </w:rPr>
        <w:t>Consumer spending rose</w:t>
      </w:r>
      <w:r w:rsidRPr="00BB0CBE">
        <w:rPr>
          <w:sz w:val="16"/>
        </w:rPr>
        <w:t xml:space="preserve"> by 2.4%, which is </w:t>
      </w:r>
      <w:r w:rsidRPr="00BB0CBE">
        <w:rPr>
          <w:rStyle w:val="StyleUnderline"/>
        </w:rPr>
        <w:t>impressive given that real incomes dropped</w:t>
      </w:r>
      <w:r w:rsidRPr="00BB0CBE">
        <w:rPr>
          <w:sz w:val="16"/>
        </w:rPr>
        <w:t xml:space="preserve"> during the quarter (the savings rate fell, which helps to explain the anomaly.) </w:t>
      </w:r>
      <w:r w:rsidRPr="00BB0CBE">
        <w:rPr>
          <w:rStyle w:val="StyleUnderline"/>
        </w:rPr>
        <w:t>Historically, US consumers have been willing to spend even in difficult times.</w:t>
      </w:r>
      <w:r w:rsidRPr="00BB0CBE">
        <w:rPr>
          <w:sz w:val="16"/>
        </w:rPr>
        <w:t xml:space="preserve"> Before the 2008-09 slump, personal spending rose in every quarter between 1992 and 2007. That resilience is again in evidence: </w:t>
      </w:r>
      <w:r w:rsidRPr="00BB0CBE">
        <w:rPr>
          <w:rStyle w:val="StyleUnderline"/>
        </w:rPr>
        <w:t>retail sales in September were at a seven-month high</w:t>
      </w:r>
      <w:r w:rsidRPr="00BB0CBE">
        <w:rPr>
          <w:sz w:val="16"/>
        </w:rPr>
        <w:t xml:space="preserve">, and sales at chain stores have been strong. </w:t>
      </w:r>
      <w:r w:rsidRPr="00BB0CBE">
        <w:rPr>
          <w:rStyle w:val="StyleUnderline"/>
        </w:rPr>
        <w:t>Business investment has been</w:t>
      </w:r>
      <w:r w:rsidRPr="00BB0CBE">
        <w:rPr>
          <w:sz w:val="16"/>
        </w:rPr>
        <w:t xml:space="preserve"> even more </w:t>
      </w:r>
      <w:r w:rsidRPr="00BB0CBE">
        <w:rPr>
          <w:rStyle w:val="StyleUnderline"/>
        </w:rPr>
        <w:t>buoyant</w:t>
      </w:r>
      <w:r w:rsidRPr="00BB0CBE">
        <w:rPr>
          <w:sz w:val="16"/>
        </w:rPr>
        <w:t xml:space="preserve">: it expanded in the third quarter by an impressive 16.3% at an annual rate, and </w:t>
      </w:r>
      <w:r w:rsidRPr="00BB0CBE">
        <w:rPr>
          <w:rStyle w:val="StyleUnderline"/>
        </w:rPr>
        <w:t>spending by companies</w:t>
      </w:r>
      <w:r w:rsidRPr="00BB0CBE">
        <w:rPr>
          <w:sz w:val="16"/>
        </w:rPr>
        <w:t xml:space="preserve"> in September </w:t>
      </w:r>
      <w:r w:rsidRPr="00BB0CBE">
        <w:rPr>
          <w:rStyle w:val="StyleUnderline"/>
        </w:rPr>
        <w:t>on</w:t>
      </w:r>
      <w:r w:rsidRPr="00BB0CBE">
        <w:rPr>
          <w:sz w:val="16"/>
        </w:rPr>
        <w:t xml:space="preserve"> conventional </w:t>
      </w:r>
      <w:r w:rsidRPr="00BB0CBE">
        <w:rPr>
          <w:rStyle w:val="StyleUnderline"/>
        </w:rPr>
        <w:t>capital goods</w:t>
      </w:r>
      <w:r w:rsidRPr="00BB0CBE">
        <w:rPr>
          <w:sz w:val="16"/>
        </w:rPr>
        <w:t xml:space="preserve"> (that is, excluding </w:t>
      </w:r>
      <w:proofErr w:type="spellStart"/>
      <w:r w:rsidRPr="00BB0CBE">
        <w:rPr>
          <w:sz w:val="16"/>
        </w:rPr>
        <w:t>defence</w:t>
      </w:r>
      <w:proofErr w:type="spellEnd"/>
      <w:r w:rsidRPr="00BB0CBE">
        <w:rPr>
          <w:sz w:val="16"/>
        </w:rPr>
        <w:t xml:space="preserve"> and aircraft) </w:t>
      </w:r>
      <w:r w:rsidRPr="00BB0CBE">
        <w:rPr>
          <w:rStyle w:val="StyleUnderline"/>
        </w:rPr>
        <w:t>grew by the most since March. This has been made possible</w:t>
      </w:r>
      <w:r w:rsidRPr="00BB0CBE">
        <w:rPr>
          <w:sz w:val="16"/>
        </w:rPr>
        <w:t xml:space="preserve">, in part, </w:t>
      </w:r>
      <w:r w:rsidRPr="00BB0CBE">
        <w:rPr>
          <w:rStyle w:val="StyleUnderline"/>
        </w:rPr>
        <w:t>by strong corporate profits.</w:t>
      </w:r>
      <w:r w:rsidRPr="00BB0CBE">
        <w:rPr>
          <w:sz w:val="16"/>
        </w:rPr>
        <w:t xml:space="preserve"> According to data compiled by Bloomberg, earnings for US companies in the S&amp;P 500 rose by 24% year on year in the third quarter. </w:t>
      </w:r>
      <w:r w:rsidRPr="00BB0CBE">
        <w:rPr>
          <w:rStyle w:val="UnderlineBold"/>
        </w:rPr>
        <w:t>All of this</w:t>
      </w:r>
      <w:r w:rsidRPr="00BB0CBE">
        <w:rPr>
          <w:sz w:val="16"/>
        </w:rPr>
        <w:t xml:space="preserve"> has </w:t>
      </w:r>
      <w:r w:rsidRPr="00BB0CBE">
        <w:rPr>
          <w:rStyle w:val="UnderlineBold"/>
        </w:rPr>
        <w:t>occurred despite a debilitating</w:t>
      </w:r>
      <w:r w:rsidRPr="00BB0CBE">
        <w:rPr>
          <w:sz w:val="16"/>
        </w:rPr>
        <w:t xml:space="preserve"> fiscal debate in </w:t>
      </w:r>
      <w:r w:rsidRPr="00BB0CBE">
        <w:rPr>
          <w:rStyle w:val="UnderlineBold"/>
        </w:rPr>
        <w:t>Washington, a sovereign debt downgrade</w:t>
      </w:r>
      <w:r w:rsidRPr="00BB0CBE">
        <w:rPr>
          <w:sz w:val="16"/>
        </w:rPr>
        <w:t xml:space="preserve"> by a major ratings agency </w:t>
      </w:r>
      <w:r w:rsidRPr="00BB0CBE">
        <w:rPr>
          <w:rStyle w:val="UnderlineBold"/>
        </w:rPr>
        <w:t>and exceptional volatility in capital markets.</w:t>
      </w:r>
      <w:r w:rsidRPr="00BB0CBE">
        <w:rPr>
          <w:sz w:val="16"/>
        </w:rPr>
        <w:t xml:space="preserve"> This reinforces our view that </w:t>
      </w:r>
      <w:r w:rsidRPr="00BB0CBE">
        <w:rPr>
          <w:rStyle w:val="StyleUnderline"/>
        </w:rPr>
        <w:t>the US economy</w:t>
      </w:r>
      <w:r w:rsidRPr="00BB0CBE">
        <w:rPr>
          <w:sz w:val="16"/>
        </w:rPr>
        <w:t xml:space="preserve">, although weak, </w:t>
      </w:r>
      <w:r w:rsidRPr="00BB0CBE">
        <w:rPr>
          <w:rStyle w:val="UnderlineBold"/>
        </w:rPr>
        <w:t>is not in danger of falling into a recession</w:t>
      </w:r>
      <w:r w:rsidRPr="00BB0CBE">
        <w:rPr>
          <w:sz w:val="16"/>
        </w:rPr>
        <w:t xml:space="preserve"> (absent a shock from the euro zone). US growth will, however, continue to be held back by a weak </w:t>
      </w:r>
      <w:proofErr w:type="spellStart"/>
      <w:r w:rsidRPr="00BB0CBE">
        <w:rPr>
          <w:sz w:val="16"/>
        </w:rPr>
        <w:t>labour</w:t>
      </w:r>
      <w:proofErr w:type="spellEnd"/>
      <w:r w:rsidRPr="00BB0CBE">
        <w:rPr>
          <w:sz w:val="16"/>
        </w:rPr>
        <w:t xml:space="preserve"> market—the unemployment rate has been at or above 9% for 28 of the last 30 months—and by a moribund housing market.</w:t>
      </w:r>
    </w:p>
    <w:p w:rsidR="003468E3" w:rsidRPr="00BB0CBE" w:rsidRDefault="003468E3" w:rsidP="003468E3">
      <w:pPr>
        <w:pStyle w:val="Heading4"/>
      </w:pPr>
      <w:r w:rsidRPr="00BB0CBE">
        <w:t>No diversionary theory – it’ll be small scale if it happens</w:t>
      </w:r>
    </w:p>
    <w:p w:rsidR="003468E3" w:rsidRPr="00BB0CBE" w:rsidRDefault="003468E3" w:rsidP="003468E3">
      <w:pPr>
        <w:tabs>
          <w:tab w:val="left" w:pos="4335"/>
        </w:tabs>
        <w:rPr>
          <w:b/>
          <w:szCs w:val="20"/>
        </w:rPr>
      </w:pPr>
      <w:r w:rsidRPr="00BB0CBE">
        <w:rPr>
          <w:rStyle w:val="Style13ptBold"/>
        </w:rPr>
        <w:t>Harrison</w:t>
      </w:r>
      <w:r w:rsidRPr="00BB0CBE">
        <w:rPr>
          <w:b/>
          <w:szCs w:val="20"/>
        </w:rPr>
        <w:t xml:space="preserve"> ‘</w:t>
      </w:r>
      <w:r w:rsidRPr="00BB0CBE">
        <w:rPr>
          <w:rStyle w:val="Style13ptBold"/>
        </w:rPr>
        <w:t>11</w:t>
      </w:r>
      <w:r w:rsidRPr="00BB0CBE">
        <w:rPr>
          <w:b/>
          <w:szCs w:val="20"/>
        </w:rPr>
        <w:t xml:space="preserve"> </w:t>
      </w:r>
      <w:r w:rsidRPr="00BB0CBE">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3468E3" w:rsidRPr="00BB0CBE" w:rsidRDefault="003468E3" w:rsidP="003468E3">
      <w:pPr>
        <w:rPr>
          <w:rStyle w:val="TitleChar"/>
          <w:rFonts w:asciiTheme="minorHAnsi" w:hAnsiTheme="minorHAnsi"/>
        </w:rPr>
      </w:pPr>
      <w:r w:rsidRPr="00BB0CBE">
        <w:rPr>
          <w:rFonts w:asciiTheme="minorHAnsi" w:hAnsiTheme="minorHAnsi"/>
          <w:sz w:val="14"/>
          <w:szCs w:val="20"/>
        </w:rPr>
        <w:t xml:space="preserve">Diversionary wars </w:t>
      </w:r>
      <w:proofErr w:type="gramStart"/>
      <w:r w:rsidRPr="00BB0CBE">
        <w:rPr>
          <w:rStyle w:val="TitleChar"/>
          <w:rFonts w:asciiTheme="minorHAnsi" w:hAnsiTheme="minorHAnsi"/>
        </w:rPr>
        <w:t>In</w:t>
      </w:r>
      <w:proofErr w:type="gramEnd"/>
      <w:r w:rsidRPr="00BB0CBE">
        <w:rPr>
          <w:rStyle w:val="TitleChar"/>
          <w:rFonts w:asciiTheme="minorHAnsi" w:hAnsiTheme="minorHAnsi"/>
        </w:rPr>
        <w:t xml:space="preserve"> the concept of diversionary wars, political leaders seek and exploit conflict with external adversaries in order to rally domestic support</w:t>
      </w:r>
      <w:r w:rsidRPr="00BB0CBE">
        <w:rPr>
          <w:rFonts w:asciiTheme="minorHAnsi" w:hAnsiTheme="minorHAnsi"/>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sidRPr="00BB0CBE">
        <w:rPr>
          <w:rStyle w:val="TitleChar"/>
          <w:rFonts w:asciiTheme="minorHAnsi" w:hAnsiTheme="minorHAnsi"/>
        </w:rPr>
        <w:t>The idea of diversionary wars is directly relevant to a discussion of capitalism only if it can be shown that capitalist polities are more likely to exploit foreign adventures.</w:t>
      </w:r>
      <w:r w:rsidRPr="00BB0CBE">
        <w:rPr>
          <w:rFonts w:asciiTheme="minorHAnsi" w:hAnsiTheme="minorHAnsi"/>
          <w:sz w:val="14"/>
          <w:szCs w:val="20"/>
        </w:rPr>
        <w:t xml:space="preserve"> One reason might be advanced from a Marxist perspective: </w:t>
      </w:r>
      <w:r w:rsidRPr="00BB0CBE">
        <w:rPr>
          <w:rStyle w:val="TitleChar"/>
          <w:rFonts w:asciiTheme="minorHAnsi" w:hAnsiTheme="minorHAnsi"/>
        </w:rPr>
        <w:t>perhaps capitalist societies</w:t>
      </w:r>
      <w:r w:rsidRPr="00BB0CBE">
        <w:rPr>
          <w:rFonts w:asciiTheme="minorHAnsi" w:hAnsiTheme="minorHAnsi"/>
          <w:sz w:val="14"/>
          <w:szCs w:val="20"/>
        </w:rPr>
        <w:t xml:space="preserve">, being class-divided, </w:t>
      </w:r>
      <w:r w:rsidRPr="00BB0CBE">
        <w:rPr>
          <w:rStyle w:val="TitleChar"/>
          <w:rFonts w:asciiTheme="minorHAnsi" w:hAnsiTheme="minorHAnsi"/>
        </w:rPr>
        <w:t>are more likely to give rise to wars intended to divert the workers from the cause of socialism</w:t>
      </w:r>
      <w:r w:rsidRPr="00BB0CBE">
        <w:rPr>
          <w:rFonts w:asciiTheme="minorHAnsi" w:hAnsiTheme="minorHAnsi"/>
          <w:sz w:val="14"/>
          <w:szCs w:val="20"/>
        </w:rPr>
        <w:t>. A longstanding interpretation of the origins of World War I in domestic German politics conveys exactly this message (</w:t>
      </w:r>
      <w:proofErr w:type="spellStart"/>
      <w:r w:rsidRPr="00BB0CBE">
        <w:rPr>
          <w:rFonts w:asciiTheme="minorHAnsi" w:hAnsiTheme="minorHAnsi"/>
          <w:sz w:val="14"/>
          <w:szCs w:val="20"/>
        </w:rPr>
        <w:t>Berghahn</w:t>
      </w:r>
      <w:proofErr w:type="spellEnd"/>
      <w:r w:rsidRPr="00BB0CBE">
        <w:rPr>
          <w:rFonts w:asciiTheme="minorHAnsi" w:hAnsiTheme="minorHAnsi"/>
          <w:sz w:val="14"/>
          <w:szCs w:val="20"/>
        </w:rPr>
        <w:t xml:space="preserve"> 1973). </w:t>
      </w:r>
      <w:r w:rsidRPr="00BB0CBE">
        <w:rPr>
          <w:rStyle w:val="TitleChar"/>
          <w:rFonts w:asciiTheme="minorHAnsi" w:hAnsiTheme="minorHAnsi"/>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BB0CBE">
        <w:rPr>
          <w:rFonts w:asciiTheme="minorHAnsi" w:hAnsiTheme="minorHAnsi"/>
          <w:sz w:val="14"/>
          <w:szCs w:val="20"/>
        </w:rPr>
        <w:t xml:space="preserve"> for the nation. </w:t>
      </w:r>
      <w:r w:rsidRPr="00BB0CBE">
        <w:rPr>
          <w:rStyle w:val="TitleChar"/>
          <w:rFonts w:asciiTheme="minorHAnsi" w:hAnsiTheme="minorHAnsi"/>
        </w:rPr>
        <w:t>Because of this, the workers could be motivated to take part only by “demagogy, deception, bribery, and force</w:t>
      </w:r>
      <w:r w:rsidRPr="00BB0CBE">
        <w:rPr>
          <w:rFonts w:asciiTheme="minorHAnsi" w:hAnsiTheme="minorHAnsi"/>
          <w:sz w:val="14"/>
          <w:szCs w:val="20"/>
        </w:rPr>
        <w:t>” (</w:t>
      </w:r>
      <w:proofErr w:type="spellStart"/>
      <w:r w:rsidRPr="00BB0CBE">
        <w:rPr>
          <w:rFonts w:asciiTheme="minorHAnsi" w:hAnsiTheme="minorHAnsi"/>
          <w:sz w:val="14"/>
          <w:szCs w:val="20"/>
        </w:rPr>
        <w:t>Grechko</w:t>
      </w:r>
      <w:proofErr w:type="spellEnd"/>
      <w:r w:rsidRPr="00BB0CBE">
        <w:rPr>
          <w:rFonts w:asciiTheme="minorHAnsi" w:hAnsiTheme="minorHAnsi"/>
          <w:sz w:val="14"/>
          <w:szCs w:val="20"/>
        </w:rPr>
        <w:t xml:space="preserve"> et al., </w:t>
      </w:r>
      <w:proofErr w:type="spellStart"/>
      <w:r w:rsidRPr="00BB0CBE">
        <w:rPr>
          <w:rFonts w:asciiTheme="minorHAnsi" w:hAnsiTheme="minorHAnsi"/>
          <w:sz w:val="14"/>
          <w:szCs w:val="20"/>
        </w:rPr>
        <w:t>eds</w:t>
      </w:r>
      <w:proofErr w:type="spellEnd"/>
      <w:r w:rsidRPr="00BB0CBE">
        <w:rPr>
          <w:rFonts w:asciiTheme="minorHAnsi" w:hAnsiTheme="minorHAnsi"/>
          <w:sz w:val="14"/>
          <w:szCs w:val="20"/>
        </w:rPr>
        <w:t xml:space="preserve"> 1982, vol. 12, p. 38; </w:t>
      </w:r>
      <w:proofErr w:type="spellStart"/>
      <w:r w:rsidRPr="00BB0CBE">
        <w:rPr>
          <w:rFonts w:asciiTheme="minorHAnsi" w:hAnsiTheme="minorHAnsi"/>
          <w:sz w:val="14"/>
          <w:szCs w:val="20"/>
        </w:rPr>
        <w:t>Pospelov</w:t>
      </w:r>
      <w:proofErr w:type="spellEnd"/>
      <w:r w:rsidRPr="00BB0CBE">
        <w:rPr>
          <w:rFonts w:asciiTheme="minorHAnsi" w:hAnsiTheme="minorHAnsi"/>
          <w:sz w:val="14"/>
          <w:szCs w:val="20"/>
        </w:rPr>
        <w:t xml:space="preserve"> et al., </w:t>
      </w:r>
      <w:proofErr w:type="spellStart"/>
      <w:r w:rsidRPr="00BB0CBE">
        <w:rPr>
          <w:rFonts w:asciiTheme="minorHAnsi" w:hAnsiTheme="minorHAnsi"/>
          <w:sz w:val="14"/>
          <w:szCs w:val="20"/>
        </w:rPr>
        <w:t>eds</w:t>
      </w:r>
      <w:proofErr w:type="spellEnd"/>
      <w:r w:rsidRPr="00BB0CBE">
        <w:rPr>
          <w:rFonts w:asciiTheme="minorHAnsi" w:hAnsiTheme="minorHAnsi"/>
          <w:sz w:val="14"/>
          <w:szCs w:val="20"/>
        </w:rPr>
        <w:t xml:space="preserve"> 1965, vol. 6, pp. 80-82). Quantitative empirical work has lent little support to the idea (Levy 1989). Exceptions include studies of the use of force by U.S. and British postwar governments by Morgan and Bickers (1992) and Morgan and Anderson (1999). They conclude that the </w:t>
      </w:r>
      <w:r w:rsidRPr="00BB0CBE">
        <w:rPr>
          <w:rStyle w:val="TitleChar"/>
          <w:rFonts w:asciiTheme="minorHAnsi" w:hAnsiTheme="minorHAnsi"/>
        </w:rPr>
        <w:t>use of force is more likely when government approval is high but the government’s supporting coalition is suffering erosion</w:t>
      </w:r>
      <w:r w:rsidRPr="00BB0CBE">
        <w:rPr>
          <w:rFonts w:asciiTheme="minorHAnsi" w:hAnsiTheme="minorHAnsi"/>
          <w:sz w:val="14"/>
          <w:szCs w:val="20"/>
        </w:rPr>
        <w:t xml:space="preserve">. They also suggest that </w:t>
      </w:r>
      <w:r w:rsidRPr="00BB0CBE">
        <w:rPr>
          <w:rStyle w:val="TitleChar"/>
          <w:rFonts w:asciiTheme="minorHAnsi" w:hAnsiTheme="minorHAnsi"/>
        </w:rPr>
        <w:t>force is unlikely to be used at high intensities under such circumstances</w:t>
      </w:r>
      <w:r w:rsidRPr="00BB0CBE">
        <w:rPr>
          <w:rFonts w:asciiTheme="minorHAnsi" w:hAnsiTheme="minorHAnsi"/>
          <w:sz w:val="14"/>
          <w:szCs w:val="20"/>
        </w:rPr>
        <w:t xml:space="preserve"> (</w:t>
      </w:r>
      <w:r w:rsidRPr="00BB0CBE">
        <w:rPr>
          <w:rStyle w:val="TitleChar"/>
          <w:rFonts w:asciiTheme="minorHAnsi" w:hAnsiTheme="minorHAnsi"/>
        </w:rPr>
        <w:t>because likely costs are high, eroding political support)</w:t>
      </w:r>
      <w:r w:rsidRPr="00BB0CBE">
        <w:rPr>
          <w:rFonts w:asciiTheme="minorHAnsi" w:hAnsiTheme="minorHAnsi"/>
          <w:sz w:val="14"/>
          <w:szCs w:val="20"/>
        </w:rPr>
        <w:t xml:space="preserve"> </w:t>
      </w:r>
      <w:r w:rsidRPr="00BB0CBE">
        <w:rPr>
          <w:rStyle w:val="TitleChar"/>
          <w:rFonts w:asciiTheme="minorHAnsi" w:hAnsiTheme="minorHAnsi"/>
        </w:rPr>
        <w:t xml:space="preserve">or when domestic conflict is high (because conflict would then be polarizing rather than consolidate support). </w:t>
      </w:r>
      <w:r w:rsidRPr="00BB0CBE">
        <w:rPr>
          <w:rFonts w:asciiTheme="minorHAnsi" w:hAnsiTheme="minorHAnsi"/>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sidRPr="00BB0CBE">
        <w:rPr>
          <w:rStyle w:val="TitleChar"/>
          <w:rFonts w:asciiTheme="minorHAnsi" w:hAnsiTheme="minorHAnsi"/>
        </w:rPr>
        <w:t>Suppose diversionary wars exist. Is capitalism somehow more internally conflicted</w:t>
      </w:r>
      <w:r w:rsidRPr="00BB0CBE">
        <w:rPr>
          <w:rFonts w:asciiTheme="minorHAnsi" w:hAnsiTheme="minorHAnsi"/>
          <w:sz w:val="14"/>
          <w:szCs w:val="20"/>
        </w:rPr>
        <w:t xml:space="preserve"> than other societies, </w:t>
      </w:r>
      <w:r w:rsidRPr="00BB0CBE">
        <w:rPr>
          <w:rStyle w:val="TitleChar"/>
          <w:rFonts w:asciiTheme="minorHAnsi" w:hAnsiTheme="minorHAnsi"/>
        </w:rPr>
        <w:t>and so disproportionately likely to externalize conflict? As a comparator, the case of fascism seems straightforward</w:t>
      </w:r>
      <w:r w:rsidRPr="00BB0CBE">
        <w:rPr>
          <w:rFonts w:asciiTheme="minorHAnsi" w:hAnsiTheme="minorHAnsi"/>
          <w:sz w:val="14"/>
          <w:szCs w:val="20"/>
        </w:rPr>
        <w:t xml:space="preserve">. </w:t>
      </w:r>
      <w:r w:rsidRPr="00BB0CBE">
        <w:rPr>
          <w:rStyle w:val="TitleChar"/>
          <w:rFonts w:asciiTheme="minorHAnsi" w:hAnsiTheme="minorHAnsi"/>
        </w:rPr>
        <w:t>Fascism did not produce diversionary wars because, for fascists, war was not a diversion</w:t>
      </w:r>
      <w:r w:rsidRPr="00BB0CBE">
        <w:rPr>
          <w:rFonts w:asciiTheme="minorHAnsi" w:hAnsiTheme="minorHAnsi"/>
          <w:sz w:val="14"/>
          <w:szCs w:val="20"/>
        </w:rPr>
        <w:t xml:space="preserve">; it was the </w:t>
      </w:r>
      <w:proofErr w:type="spellStart"/>
      <w:r w:rsidRPr="00BB0CBE">
        <w:rPr>
          <w:rFonts w:asciiTheme="minorHAnsi" w:hAnsiTheme="minorHAnsi"/>
          <w:sz w:val="14"/>
          <w:szCs w:val="20"/>
        </w:rPr>
        <w:t>Schwerpunkt</w:t>
      </w:r>
      <w:proofErr w:type="spellEnd"/>
      <w:r w:rsidRPr="00BB0CBE">
        <w:rPr>
          <w:rFonts w:asciiTheme="minorHAnsi" w:hAnsiTheme="minorHAnsi"/>
          <w:sz w:val="14"/>
          <w:szCs w:val="20"/>
        </w:rPr>
        <w:t xml:space="preserve">. </w:t>
      </w:r>
      <w:r w:rsidRPr="00BB0CBE">
        <w:rPr>
          <w:rStyle w:val="TitleChar"/>
          <w:rFonts w:asciiTheme="minorHAnsi" w:hAnsiTheme="minorHAnsi"/>
        </w:rPr>
        <w:t>The more interesting case is that of communism. Communists do not seem to have pursued diversionary wars. But the domestic legitimacy of Soviet rule visibly relied on the image of an external enemy, and thrived on tension short of military conflict</w:t>
      </w:r>
      <w:r w:rsidRPr="00BB0CBE">
        <w:rPr>
          <w:rFonts w:asciiTheme="minorHAnsi" w:hAnsiTheme="minorHAnsi"/>
          <w:sz w:val="14"/>
          <w:szCs w:val="20"/>
        </w:rPr>
        <w:t xml:space="preserve">. </w:t>
      </w:r>
      <w:r w:rsidRPr="00BB0CBE">
        <w:rPr>
          <w:rStyle w:val="TitleChar"/>
          <w:rFonts w:asciiTheme="minorHAnsi" w:hAnsiTheme="minorHAnsi"/>
        </w:rPr>
        <w:t>Soviet leaders used external tension to justify internal controls</w:t>
      </w:r>
      <w:r w:rsidRPr="00BB0CBE">
        <w:rPr>
          <w:rFonts w:asciiTheme="minorHAnsi" w:hAnsiTheme="minorHAnsi"/>
          <w:sz w:val="14"/>
          <w:szCs w:val="20"/>
        </w:rPr>
        <w:t xml:space="preserve"> on movement, culture, and expression, and the associated apparatus of secrecy, censorship, and surveillance. </w:t>
      </w:r>
      <w:r w:rsidRPr="00BB0CBE">
        <w:rPr>
          <w:rStyle w:val="TitleChar"/>
          <w:rFonts w:asciiTheme="minorHAnsi" w:hAnsiTheme="minorHAnsi"/>
        </w:rPr>
        <w:t>When they tolerated trends towards détente in the 1970s, they subverted their own controls</w:t>
      </w:r>
      <w:r w:rsidRPr="00BB0CBE">
        <w:rPr>
          <w:rFonts w:asciiTheme="minorHAnsi" w:hAnsiTheme="minorHAnsi"/>
          <w:sz w:val="14"/>
          <w:szCs w:val="20"/>
        </w:rPr>
        <w:t xml:space="preserve">. An East German Stasi officer told his boss, repeating it later to </w:t>
      </w:r>
      <w:proofErr w:type="spellStart"/>
      <w:r w:rsidRPr="00BB0CBE">
        <w:rPr>
          <w:rFonts w:asciiTheme="minorHAnsi" w:hAnsiTheme="minorHAnsi"/>
          <w:sz w:val="14"/>
          <w:szCs w:val="20"/>
        </w:rPr>
        <w:t>Garton</w:t>
      </w:r>
      <w:proofErr w:type="spellEnd"/>
      <w:r w:rsidRPr="00BB0CBE">
        <w:rPr>
          <w:rFonts w:asciiTheme="minorHAnsi" w:hAnsiTheme="minorHAnsi"/>
          <w:sz w:val="14"/>
          <w:szCs w:val="20"/>
        </w:rPr>
        <w:t xml:space="preserve">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w:t>
      </w:r>
      <w:proofErr w:type="spellStart"/>
      <w:r w:rsidRPr="00BB0CBE">
        <w:rPr>
          <w:rFonts w:asciiTheme="minorHAnsi" w:hAnsiTheme="minorHAnsi"/>
          <w:sz w:val="14"/>
          <w:szCs w:val="20"/>
        </w:rPr>
        <w:t>Khlevniuk</w:t>
      </w:r>
      <w:proofErr w:type="spellEnd"/>
      <w:r w:rsidRPr="00BB0CBE">
        <w:rPr>
          <w:rFonts w:asciiTheme="minorHAnsi" w:hAnsiTheme="minorHAnsi"/>
          <w:sz w:val="14"/>
          <w:szCs w:val="20"/>
        </w:rPr>
        <w:t xml:space="preserve">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he could to avoid war with Germany in 1941 (</w:t>
      </w:r>
      <w:proofErr w:type="spellStart"/>
      <w:r w:rsidRPr="00BB0CBE">
        <w:rPr>
          <w:rFonts w:asciiTheme="minorHAnsi" w:hAnsiTheme="minorHAnsi"/>
          <w:sz w:val="14"/>
          <w:szCs w:val="20"/>
        </w:rPr>
        <w:t>Gorodetsky</w:t>
      </w:r>
      <w:proofErr w:type="spellEnd"/>
      <w:r w:rsidRPr="00BB0CBE">
        <w:rPr>
          <w:rFonts w:asciiTheme="minorHAnsi" w:hAnsiTheme="minorHAnsi"/>
          <w:sz w:val="14"/>
          <w:szCs w:val="20"/>
        </w:rPr>
        <w:t xml:space="preserve"> 1999). Postwar Soviet leaders risked war by proxy, but avoided direct conflict with the “main adversary.” Faced with </w:t>
      </w:r>
      <w:proofErr w:type="spellStart"/>
      <w:r w:rsidRPr="00BB0CBE">
        <w:rPr>
          <w:rFonts w:asciiTheme="minorHAnsi" w:hAnsiTheme="minorHAnsi"/>
          <w:sz w:val="14"/>
          <w:szCs w:val="20"/>
        </w:rPr>
        <w:t>unfavourable</w:t>
      </w:r>
      <w:proofErr w:type="spellEnd"/>
      <w:r w:rsidRPr="00BB0CBE">
        <w:rPr>
          <w:rFonts w:asciiTheme="minorHAnsi" w:hAnsiTheme="minorHAnsi"/>
          <w:sz w:val="14"/>
          <w:szCs w:val="20"/>
        </w:rPr>
        <w:t xml:space="preserve"> odds, they tended to withdraw (from Cuba) or do nothing (in Poland) or accepted them with great reluctance (in Hungary, Czechoslovakia, and Afghanistan). </w:t>
      </w:r>
      <w:r w:rsidRPr="00BB0CBE">
        <w:rPr>
          <w:rStyle w:val="TitleChar"/>
          <w:rFonts w:asciiTheme="minorHAnsi" w:hAnsiTheme="minorHAnsi"/>
        </w:rPr>
        <w:t>Diversionary tension must fall short of diversionary war. From this follows an acceptance that capitalism, because of its tendency to give rise to democratic structures and political competition, has been more open to diversionary wars</w:t>
      </w:r>
      <w:r w:rsidRPr="00BB0CBE">
        <w:rPr>
          <w:rFonts w:asciiTheme="minorHAnsi" w:hAnsiTheme="minorHAnsi"/>
          <w:sz w:val="14"/>
          <w:szCs w:val="20"/>
        </w:rPr>
        <w:t xml:space="preserve"> than other systems. But </w:t>
      </w:r>
      <w:r w:rsidRPr="00BB0CBE">
        <w:rPr>
          <w:rStyle w:val="TitleChar"/>
          <w:rFonts w:asciiTheme="minorHAnsi" w:hAnsiTheme="minorHAnsi"/>
        </w:rPr>
        <w:t xml:space="preserve">the empirical research and analysis that underpin this conclusion also imply that such wars would generally be </w:t>
      </w:r>
      <w:r w:rsidRPr="00BB0CBE">
        <w:rPr>
          <w:rStyle w:val="StyleUnderline"/>
          <w:rFonts w:asciiTheme="minorHAnsi" w:hAnsiTheme="minorHAnsi"/>
        </w:rPr>
        <w:t>small scale and short lived</w:t>
      </w:r>
      <w:r w:rsidRPr="00BB0CBE">
        <w:rPr>
          <w:rStyle w:val="TitleChar"/>
          <w:rFonts w:asciiTheme="minorHAnsi" w:hAnsiTheme="minorHAnsi"/>
        </w:rPr>
        <w:t xml:space="preserve">, and the circumstances that give rise to them would be </w:t>
      </w:r>
      <w:r w:rsidRPr="00BB0CBE">
        <w:rPr>
          <w:rStyle w:val="StyleUnderline"/>
          <w:rFonts w:asciiTheme="minorHAnsi" w:hAnsiTheme="minorHAnsi"/>
        </w:rPr>
        <w:t>exceptional or transient</w:t>
      </w:r>
      <w:r w:rsidRPr="00BB0CBE">
        <w:rPr>
          <w:rFonts w:asciiTheme="minorHAnsi" w:hAnsiTheme="minorHAnsi"/>
          <w:sz w:val="14"/>
          <w:szCs w:val="20"/>
        </w:rPr>
        <w:t xml:space="preserve">. </w:t>
      </w:r>
      <w:r w:rsidRPr="00BB0CBE">
        <w:rPr>
          <w:rStyle w:val="TitleChar"/>
          <w:rFonts w:asciiTheme="minorHAnsi" w:hAnsiTheme="minorHAnsi"/>
        </w:rPr>
        <w:t>We should place this in the wider context of the “democratic peace</w:t>
      </w:r>
      <w:r w:rsidRPr="00BB0CBE">
        <w:rPr>
          <w:rFonts w:asciiTheme="minorHAnsi" w:hAnsiTheme="minorHAnsi"/>
          <w:sz w:val="14"/>
          <w:szCs w:val="20"/>
        </w:rPr>
        <w:t>.” As Levy (1988) wrote: “</w:t>
      </w:r>
      <w:r w:rsidRPr="00BB0CBE">
        <w:rPr>
          <w:rStyle w:val="TitleChar"/>
          <w:rFonts w:asciiTheme="minorHAnsi" w:hAnsiTheme="minorHAnsi"/>
        </w:rPr>
        <w:t xml:space="preserve">Liberal or democratic states do not fight each other … This absence of war between democracies comes as close as anything we have to an </w:t>
      </w:r>
      <w:r w:rsidRPr="00BB0CBE">
        <w:rPr>
          <w:rStyle w:val="StyleUnderline"/>
          <w:rFonts w:asciiTheme="minorHAnsi" w:hAnsiTheme="minorHAnsi"/>
        </w:rPr>
        <w:t>empirical law</w:t>
      </w:r>
      <w:r w:rsidRPr="00BB0CBE">
        <w:rPr>
          <w:rStyle w:val="TitleChar"/>
          <w:rFonts w:asciiTheme="minorHAnsi" w:hAnsiTheme="minorHAnsi"/>
        </w:rPr>
        <w:t xml:space="preserve"> in international relations</w:t>
      </w:r>
      <w:r w:rsidRPr="00BB0CBE">
        <w:rPr>
          <w:rFonts w:asciiTheme="minorHAnsi" w:hAnsiTheme="minorHAnsi"/>
          <w:sz w:val="14"/>
          <w:szCs w:val="20"/>
        </w:rPr>
        <w:t xml:space="preserve">.” Since </w:t>
      </w:r>
      <w:r w:rsidRPr="00BB0CBE">
        <w:rPr>
          <w:rStyle w:val="TitleChar"/>
          <w:rFonts w:asciiTheme="minorHAnsi" w:hAnsiTheme="minorHAnsi"/>
        </w:rPr>
        <w:t xml:space="preserve">all liberal democracies have also been capitalist on any definition, it is a finding of deep relevance. </w:t>
      </w:r>
    </w:p>
    <w:p w:rsidR="003468E3" w:rsidRDefault="003468E3" w:rsidP="003468E3">
      <w:pPr>
        <w:rPr>
          <w:sz w:val="16"/>
          <w:szCs w:val="16"/>
        </w:rPr>
      </w:pPr>
    </w:p>
    <w:p w:rsidR="003468E3" w:rsidRDefault="003468E3" w:rsidP="003468E3">
      <w:pPr>
        <w:pStyle w:val="Heading3"/>
      </w:pPr>
      <w:r>
        <w:t>2NC Extension- No china War</w:t>
      </w:r>
    </w:p>
    <w:p w:rsidR="003468E3" w:rsidRDefault="003468E3" w:rsidP="003468E3">
      <w:pPr>
        <w:pStyle w:val="Heading4"/>
      </w:pPr>
      <w:r w:rsidRPr="00DA2BC7">
        <w:t>China can’t challenge the US</w:t>
      </w:r>
    </w:p>
    <w:p w:rsidR="003468E3" w:rsidRPr="0066071A" w:rsidRDefault="003468E3" w:rsidP="003468E3">
      <w:pPr>
        <w:rPr>
          <w:b/>
          <w:bCs/>
          <w:sz w:val="26"/>
        </w:rPr>
      </w:pPr>
      <w:r w:rsidRPr="00D17E78">
        <w:rPr>
          <w:rStyle w:val="Style13ptBold"/>
        </w:rPr>
        <w:t xml:space="preserve">Kaplan &amp; Kaplan </w:t>
      </w:r>
      <w:r>
        <w:rPr>
          <w:rStyle w:val="Style13ptBold"/>
        </w:rPr>
        <w:t>’</w:t>
      </w:r>
      <w:r w:rsidRPr="00D17E78">
        <w:rPr>
          <w:rStyle w:val="Style13ptBold"/>
        </w:rPr>
        <w:t>11</w:t>
      </w:r>
      <w:r>
        <w:rPr>
          <w:rStyle w:val="Style13ptBold"/>
        </w:rPr>
        <w:t xml:space="preserve"> </w:t>
      </w:r>
      <w:r>
        <w:rPr>
          <w:sz w:val="16"/>
          <w:szCs w:val="16"/>
        </w:rPr>
        <w:t>(R</w:t>
      </w:r>
      <w:r w:rsidRPr="00D17E78">
        <w:rPr>
          <w:sz w:val="16"/>
          <w:szCs w:val="16"/>
        </w:rPr>
        <w:t xml:space="preserve">obert D. Kaplan, senior fellow at the Center for a New American Security, and Stephen S. Kaplan, former vice chairman of the National Intelligence Council, March/April 2011, “America Primed,” National Interest, http://nationalinterest.org/print/article/america-primed-4892 </w:t>
      </w:r>
      <w:r>
        <w:rPr>
          <w:sz w:val="16"/>
          <w:szCs w:val="16"/>
        </w:rPr>
        <w:t>)</w:t>
      </w:r>
    </w:p>
    <w:p w:rsidR="003468E3" w:rsidRDefault="003468E3" w:rsidP="003468E3">
      <w:pPr>
        <w:rPr>
          <w:sz w:val="14"/>
        </w:rPr>
      </w:pPr>
      <w:r w:rsidRPr="006E362D">
        <w:rPr>
          <w:rStyle w:val="StyleUnderline"/>
          <w:highlight w:val="yellow"/>
        </w:rPr>
        <w:t>AMERICA’S MACROSTRATEGIC environment is chockablock with assets</w:t>
      </w:r>
      <w:r w:rsidRPr="006E362D">
        <w:rPr>
          <w:sz w:val="14"/>
          <w:highlight w:val="yellow"/>
        </w:rPr>
        <w:t xml:space="preserve"> </w:t>
      </w:r>
      <w:r w:rsidRPr="006E362D">
        <w:rPr>
          <w:rStyle w:val="StyleUnderline"/>
          <w:highlight w:val="yellow"/>
        </w:rPr>
        <w:t>unavailable to any other country</w:t>
      </w:r>
      <w:r w:rsidRPr="006E362D">
        <w:rPr>
          <w:sz w:val="14"/>
          <w:highlight w:val="yellow"/>
        </w:rPr>
        <w:t>.</w:t>
      </w:r>
      <w:r w:rsidRPr="00D17E78">
        <w:rPr>
          <w:sz w:val="14"/>
        </w:rPr>
        <w:t xml:space="preserve"> If nothing else, </w:t>
      </w:r>
      <w:r w:rsidRPr="006E362D">
        <w:rPr>
          <w:rStyle w:val="StyleUnderline"/>
          <w:highlight w:val="yellow"/>
        </w:rPr>
        <w:t>the U</w:t>
      </w:r>
      <w:r w:rsidRPr="00D17E78">
        <w:rPr>
          <w:sz w:val="14"/>
        </w:rPr>
        <w:t xml:space="preserve">nited </w:t>
      </w:r>
      <w:r w:rsidRPr="006E362D">
        <w:rPr>
          <w:rStyle w:val="StyleUnderline"/>
          <w:highlight w:val="yellow"/>
        </w:rPr>
        <w:t>S</w:t>
      </w:r>
      <w:r w:rsidRPr="006E362D">
        <w:rPr>
          <w:sz w:val="14"/>
          <w:highlight w:val="yellow"/>
        </w:rPr>
        <w:t>t</w:t>
      </w:r>
      <w:r w:rsidRPr="00D17E78">
        <w:rPr>
          <w:sz w:val="14"/>
        </w:rPr>
        <w:t xml:space="preserve">ates </w:t>
      </w:r>
      <w:r w:rsidRPr="006E362D">
        <w:rPr>
          <w:rStyle w:val="StyleUnderline"/>
          <w:highlight w:val="yellow"/>
        </w:rPr>
        <w:t>has a</w:t>
      </w:r>
      <w:r w:rsidRPr="00D17E78">
        <w:rPr>
          <w:sz w:val="14"/>
        </w:rPr>
        <w:t xml:space="preserve">n often-overlooked and oft-neglected </w:t>
      </w:r>
      <w:r w:rsidRPr="006E362D">
        <w:rPr>
          <w:rStyle w:val="StyleUnderline"/>
          <w:highlight w:val="yellow"/>
        </w:rPr>
        <w:t>bulwark of allies</w:t>
      </w:r>
      <w:r w:rsidRPr="00D17E78">
        <w:rPr>
          <w:rStyle w:val="StyleUnderline"/>
        </w:rPr>
        <w:t xml:space="preserve">: </w:t>
      </w:r>
      <w:r w:rsidRPr="006E362D">
        <w:rPr>
          <w:rStyle w:val="StyleUnderline"/>
          <w:highlight w:val="yellow"/>
        </w:rPr>
        <w:t>the Anglosphere</w:t>
      </w:r>
      <w:r w:rsidRPr="00D17E78">
        <w:rPr>
          <w:sz w:val="14"/>
        </w:rPr>
        <w:t xml:space="preserve">. This is </w:t>
      </w:r>
      <w:r w:rsidRPr="00D17E78">
        <w:rPr>
          <w:rStyle w:val="StyleUnderline"/>
        </w:rPr>
        <w:t>Washington’s inner circle of defense ties</w:t>
      </w:r>
      <w:r w:rsidRPr="00D17E78">
        <w:rPr>
          <w:sz w:val="14"/>
        </w:rPr>
        <w:t xml:space="preserve">, </w:t>
      </w:r>
      <w:r w:rsidRPr="006E362D">
        <w:rPr>
          <w:rStyle w:val="StyleUnderline"/>
          <w:highlight w:val="yellow"/>
        </w:rPr>
        <w:t>and it finds no equivalent in its competitor nations’ strategic arsenals</w:t>
      </w:r>
      <w:r w:rsidRPr="00D17E78">
        <w:rPr>
          <w:sz w:val="14"/>
        </w:rPr>
        <w:t xml:space="preserve">. </w:t>
      </w:r>
      <w:r w:rsidRPr="006E362D">
        <w:rPr>
          <w:rStyle w:val="StyleUnderline"/>
          <w:highlight w:val="yellow"/>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Underline"/>
        </w:rPr>
        <w:t>with strategic locations off the continent of Europe</w:t>
      </w:r>
      <w:r w:rsidRPr="00D17E78">
        <w:rPr>
          <w:sz w:val="14"/>
        </w:rPr>
        <w:t xml:space="preserve"> (Great Britain), </w:t>
      </w:r>
      <w:r w:rsidRPr="00D17E78">
        <w:rPr>
          <w:rStyle w:val="StyleUnderline"/>
        </w:rPr>
        <w:t>near the intersection of the Indian Ocean and western Pacific sea-lanes</w:t>
      </w:r>
      <w:r w:rsidRPr="00D17E78">
        <w:rPr>
          <w:sz w:val="14"/>
        </w:rPr>
        <w:t xml:space="preserve"> (Australia), </w:t>
      </w:r>
      <w:r w:rsidRPr="00D17E78">
        <w:rPr>
          <w:rStyle w:val="StyleUnderline"/>
        </w:rPr>
        <w:t>and in the Arctic</w:t>
      </w:r>
      <w:r w:rsidRPr="00D17E78">
        <w:rPr>
          <w:sz w:val="14"/>
        </w:rPr>
        <w:t xml:space="preserve"> and adjacent to Greenland’s oil and gas (Canada), </w:t>
      </w:r>
      <w:r w:rsidRPr="006E362D">
        <w:rPr>
          <w:rStyle w:val="StyleUnderline"/>
          <w:highlight w:val="yellow"/>
        </w:rPr>
        <w:t>the Anglosphere</w:t>
      </w:r>
      <w:r w:rsidRPr="00D17E78">
        <w:rPr>
          <w:sz w:val="14"/>
        </w:rPr>
        <w:t xml:space="preserve">, if not abused or ignored, </w:t>
      </w:r>
      <w:r w:rsidRPr="006E362D">
        <w:rPr>
          <w:rStyle w:val="StyleUnderline"/>
          <w:highlight w:val="yellow"/>
        </w:rPr>
        <w:t>will be a</w:t>
      </w:r>
      <w:r w:rsidRPr="006E362D">
        <w:rPr>
          <w:sz w:val="14"/>
          <w:highlight w:val="yellow"/>
        </w:rPr>
        <w:t xml:space="preserve"> </w:t>
      </w:r>
      <w:r w:rsidRPr="006E362D">
        <w:rPr>
          <w:rStyle w:val="StyleUnderline"/>
          <w:highlight w:val="yellow"/>
        </w:rPr>
        <w:t>substantial hard-power asset</w:t>
      </w:r>
      <w:r w:rsidRPr="006E362D">
        <w:rPr>
          <w:sz w:val="14"/>
          <w:highlight w:val="yellow"/>
        </w:rPr>
        <w:t xml:space="preserve"> </w:t>
      </w:r>
      <w:r w:rsidRPr="006E362D">
        <w:rPr>
          <w:rStyle w:val="StyleUnderline"/>
          <w:highlight w:val="yellow"/>
        </w:rPr>
        <w:t>for the U</w:t>
      </w:r>
      <w:r w:rsidRPr="006E362D">
        <w:rPr>
          <w:sz w:val="14"/>
        </w:rPr>
        <w:t>nited</w:t>
      </w:r>
      <w:r w:rsidRPr="006E362D">
        <w:rPr>
          <w:sz w:val="14"/>
          <w:highlight w:val="yellow"/>
        </w:rPr>
        <w:t xml:space="preserve"> </w:t>
      </w:r>
      <w:r w:rsidRPr="006E362D">
        <w:rPr>
          <w:rStyle w:val="StyleUnderline"/>
          <w:highlight w:val="yellow"/>
        </w:rPr>
        <w:t>S</w:t>
      </w:r>
      <w:r w:rsidRPr="006E362D">
        <w:rPr>
          <w:sz w:val="14"/>
        </w:rPr>
        <w:t>tates</w:t>
      </w:r>
      <w:r w:rsidRPr="006E362D">
        <w:rPr>
          <w:sz w:val="14"/>
          <w:highlight w:val="yellow"/>
        </w:rPr>
        <w:t xml:space="preserve"> </w:t>
      </w:r>
      <w:r w:rsidRPr="006E362D">
        <w:rPr>
          <w:rStyle w:val="StyleUnderline"/>
          <w:highlight w:val="yellow"/>
        </w:rPr>
        <w:t>deep into the twenty-first century</w:t>
      </w:r>
      <w:r w:rsidRPr="006E362D">
        <w:rPr>
          <w:sz w:val="14"/>
          <w:highlight w:val="yellow"/>
        </w:rPr>
        <w:t xml:space="preserve">. </w:t>
      </w:r>
      <w:r w:rsidRPr="006E362D">
        <w:rPr>
          <w:rStyle w:val="StyleUnderline"/>
          <w:highlight w:val="yellow"/>
        </w:rPr>
        <w:t>China and Russia enjoy nothing comparable</w:t>
      </w:r>
      <w:r w:rsidRPr="00D17E78">
        <w:rPr>
          <w:sz w:val="14"/>
        </w:rPr>
        <w:t>.</w:t>
      </w:r>
    </w:p>
    <w:p w:rsidR="003468E3" w:rsidRDefault="003468E3" w:rsidP="003468E3">
      <w:pPr>
        <w:pStyle w:val="Heading4"/>
      </w:pPr>
      <w:r>
        <w:t>China doesn’t care about the arctic- no war</w:t>
      </w:r>
    </w:p>
    <w:p w:rsidR="003468E3" w:rsidRDefault="003468E3" w:rsidP="003468E3">
      <w:pPr>
        <w:rPr>
          <w:sz w:val="16"/>
        </w:rPr>
      </w:pPr>
      <w:proofErr w:type="spellStart"/>
      <w:r w:rsidRPr="00D352E0">
        <w:rPr>
          <w:rStyle w:val="Style13ptBold"/>
        </w:rPr>
        <w:t>Marex</w:t>
      </w:r>
      <w:proofErr w:type="spellEnd"/>
      <w:r w:rsidRPr="00D352E0">
        <w:rPr>
          <w:rStyle w:val="Style13ptBold"/>
        </w:rPr>
        <w:t xml:space="preserve"> ‘14</w:t>
      </w:r>
      <w:proofErr w:type="gramStart"/>
      <w:r>
        <w:rPr>
          <w:sz w:val="16"/>
        </w:rPr>
        <w:t xml:space="preserve">( </w:t>
      </w:r>
      <w:proofErr w:type="spellStart"/>
      <w:r>
        <w:rPr>
          <w:sz w:val="16"/>
        </w:rPr>
        <w:t>Marex</w:t>
      </w:r>
      <w:proofErr w:type="spellEnd"/>
      <w:proofErr w:type="gramEnd"/>
      <w:r>
        <w:rPr>
          <w:sz w:val="16"/>
        </w:rPr>
        <w:t>, “The Maritime Executive”, “</w:t>
      </w:r>
      <w:r w:rsidRPr="00D352E0">
        <w:rPr>
          <w:sz w:val="16"/>
        </w:rPr>
        <w:t>Arctic Shipping is Not China's New Silk Road</w:t>
      </w:r>
      <w:r>
        <w:rPr>
          <w:sz w:val="16"/>
        </w:rPr>
        <w:t>” 14 February 2014. (</w:t>
      </w:r>
      <w:hyperlink r:id="rId10" w:history="1">
        <w:r w:rsidRPr="0041228F">
          <w:rPr>
            <w:rStyle w:val="Hyperlink"/>
            <w:sz w:val="16"/>
          </w:rPr>
          <w:t>http://www.maritime-executive.com/article/Arctic-Shipping-is-Not-Chinas-New-Silk-Road-2014-02-14</w:t>
        </w:r>
      </w:hyperlink>
      <w:r>
        <w:rPr>
          <w:sz w:val="16"/>
        </w:rPr>
        <w:t>) LP)</w:t>
      </w:r>
    </w:p>
    <w:p w:rsidR="003468E3" w:rsidRPr="003468E3" w:rsidRDefault="003468E3" w:rsidP="003468E3">
      <w:pPr>
        <w:rPr>
          <w:sz w:val="16"/>
        </w:rPr>
      </w:pPr>
      <w:r w:rsidRPr="00D352E0">
        <w:rPr>
          <w:sz w:val="16"/>
        </w:rPr>
        <w:t>Trans-Arctic shipping is most viable where it offers a significant shortcut in comparison to traditional trade routes. In the case of China, this applies only to its trade with Europe, especially Central and Northern Europe</w:t>
      </w:r>
      <w:r w:rsidRPr="00915DC4">
        <w:rPr>
          <w:u w:val="single"/>
        </w:rPr>
        <w:t xml:space="preserve">. Trade with </w:t>
      </w:r>
      <w:r w:rsidRPr="00D352E0">
        <w:rPr>
          <w:sz w:val="16"/>
        </w:rPr>
        <w:t>all</w:t>
      </w:r>
      <w:r w:rsidRPr="00915DC4">
        <w:rPr>
          <w:u w:val="single"/>
        </w:rPr>
        <w:t xml:space="preserve"> other regions, including Africa, </w:t>
      </w:r>
      <w:r w:rsidRPr="00D352E0">
        <w:rPr>
          <w:sz w:val="16"/>
        </w:rPr>
        <w:t>the Americas</w:t>
      </w:r>
      <w:r w:rsidRPr="00915DC4">
        <w:rPr>
          <w:u w:val="single"/>
        </w:rPr>
        <w:t>, and the Middle East, will not be routed though the Arctic even if ice-free periods were to increase dramatically. China’s existing trade patterns offer little opportunity to take advantage of Arctic distance savings.</w:t>
      </w:r>
      <w:r w:rsidRPr="00D352E0">
        <w:rPr>
          <w:sz w:val="16"/>
        </w:rPr>
        <w:t xml:space="preserve"> </w:t>
      </w:r>
      <w:r w:rsidRPr="00915DC4">
        <w:rPr>
          <w:u w:val="single"/>
        </w:rPr>
        <w:t>Its major trade routes are far removed from the Arctic as most of its imports arrive from its direct neighbors</w:t>
      </w:r>
      <w:r w:rsidRPr="00D352E0">
        <w:rPr>
          <w:sz w:val="16"/>
        </w:rPr>
        <w:t xml:space="preserve">, such as Japan and South Korea, </w:t>
      </w:r>
      <w:r w:rsidRPr="00915DC4">
        <w:rPr>
          <w:u w:val="single"/>
        </w:rPr>
        <w:t xml:space="preserve">or from countries near to or south of the equator, </w:t>
      </w:r>
      <w:r w:rsidRPr="00D352E0">
        <w:rPr>
          <w:sz w:val="16"/>
        </w:rPr>
        <w:t xml:space="preserve">such as Australia and Brazil. </w:t>
      </w:r>
      <w:r w:rsidRPr="00915DC4">
        <w:rPr>
          <w:u w:val="single"/>
        </w:rPr>
        <w:t>Trade with Northern Europe, the region most relevant to Arctic shipping, accounts for just 2.9 percent of China’s international trade</w:t>
      </w:r>
      <w:r w:rsidRPr="00D352E0">
        <w:rPr>
          <w:sz w:val="16"/>
        </w:rPr>
        <w:t xml:space="preserve">. </w:t>
      </w:r>
      <w:r w:rsidRPr="00D352E0">
        <w:rPr>
          <w:sz w:val="16"/>
          <w:szCs w:val="16"/>
        </w:rPr>
        <w:t>Over the next two decades Chinese trade within the Asia-Pacific region and with countries in the southern hemisphere will experience the sharpest growth. Africa and Latin America will be supplying a growing share of China’s commodity needs.</w:t>
      </w:r>
    </w:p>
    <w:p w:rsidR="003468E3" w:rsidRDefault="003468E3" w:rsidP="003468E3">
      <w:pPr>
        <w:pStyle w:val="Heading3"/>
      </w:pPr>
      <w:r>
        <w:t>2NC Extension- No China Co-op</w:t>
      </w:r>
    </w:p>
    <w:p w:rsidR="003468E3" w:rsidRDefault="003468E3" w:rsidP="003468E3">
      <w:pPr>
        <w:pStyle w:val="Heading4"/>
      </w:pPr>
      <w:r>
        <w:t>China is not cooperating - even if they are, suspicion overwhelms</w:t>
      </w:r>
    </w:p>
    <w:p w:rsidR="003468E3" w:rsidRDefault="003468E3" w:rsidP="003468E3">
      <w:pPr>
        <w:rPr>
          <w:sz w:val="16"/>
          <w:szCs w:val="16"/>
        </w:rPr>
      </w:pPr>
      <w:proofErr w:type="spellStart"/>
      <w:r w:rsidRPr="000676FE">
        <w:rPr>
          <w:rStyle w:val="Style13ptBold"/>
        </w:rPr>
        <w:t>Tulupov</w:t>
      </w:r>
      <w:proofErr w:type="spellEnd"/>
      <w:r w:rsidRPr="000676FE">
        <w:rPr>
          <w:rStyle w:val="Style13ptBold"/>
        </w:rPr>
        <w:t xml:space="preserve"> 13 </w:t>
      </w:r>
      <w:r>
        <w:rPr>
          <w:sz w:val="16"/>
          <w:szCs w:val="16"/>
        </w:rPr>
        <w:t>(Dmitry, writer for Russia Direct, “Time for Russia and China to chill out over the Arctic” http://www.russia-direct.org/content/time-russia-and-china-chill-out-over-arctic)</w:t>
      </w:r>
    </w:p>
    <w:p w:rsidR="003468E3" w:rsidRPr="00D03326" w:rsidRDefault="003468E3" w:rsidP="003468E3">
      <w:pPr>
        <w:rPr>
          <w:sz w:val="16"/>
          <w:szCs w:val="16"/>
        </w:rPr>
      </w:pPr>
      <w:r w:rsidRPr="0066071A">
        <w:rPr>
          <w:rStyle w:val="StyleUnderline"/>
        </w:rPr>
        <w:t>China’s debut in Arctic politics has been far from smooth</w:t>
      </w:r>
      <w:r>
        <w:rPr>
          <w:sz w:val="16"/>
          <w:szCs w:val="16"/>
        </w:rPr>
        <w:t xml:space="preserve">. The statement made by Chinese Rear Admiral Yin </w:t>
      </w:r>
      <w:proofErr w:type="spellStart"/>
      <w:r w:rsidRPr="0066071A">
        <w:rPr>
          <w:rStyle w:val="StyleUnderline"/>
        </w:rPr>
        <w:t>Zhuo</w:t>
      </w:r>
      <w:proofErr w:type="spellEnd"/>
      <w:r w:rsidRPr="0066071A">
        <w:rPr>
          <w:rStyle w:val="StyleUnderline"/>
        </w:rPr>
        <w:t>,</w:t>
      </w:r>
      <w:r>
        <w:rPr>
          <w:sz w:val="16"/>
          <w:szCs w:val="16"/>
        </w:rPr>
        <w:t xml:space="preserve"> who in May 2010 allegedly </w:t>
      </w:r>
      <w:r w:rsidRPr="0066071A">
        <w:rPr>
          <w:rStyle w:val="StyleUnderline"/>
        </w:rPr>
        <w:t>said that the Arctic should belong to everyone, caused a lot of commotion, especially as the media spread this message</w:t>
      </w:r>
      <w:r>
        <w:rPr>
          <w:sz w:val="16"/>
          <w:szCs w:val="16"/>
        </w:rPr>
        <w:t xml:space="preserve"> to different countries. </w:t>
      </w:r>
      <w:r w:rsidRPr="0066071A">
        <w:rPr>
          <w:rStyle w:val="Emphasis"/>
        </w:rPr>
        <w:t>That was enough for a notion of "China threat" in the Arctic</w:t>
      </w:r>
      <w:r>
        <w:rPr>
          <w:sz w:val="16"/>
          <w:szCs w:val="16"/>
        </w:rPr>
        <w:t xml:space="preserve"> to be formed among experts and politicians. </w:t>
      </w:r>
    </w:p>
    <w:p w:rsidR="003468E3" w:rsidRPr="003468E3" w:rsidRDefault="003468E3" w:rsidP="003468E3">
      <w:pPr>
        <w:pStyle w:val="Heading3"/>
      </w:pPr>
      <w:r>
        <w:t xml:space="preserve">2NC Extension- Decline </w:t>
      </w:r>
      <w:r>
        <w:rPr>
          <w:strike/>
        </w:rPr>
        <w:t>≠</w:t>
      </w:r>
      <w:r w:rsidRPr="003468E3">
        <w:t xml:space="preserve"> </w:t>
      </w:r>
      <w:r>
        <w:t>War</w:t>
      </w:r>
    </w:p>
    <w:p w:rsidR="003468E3" w:rsidRDefault="003468E3" w:rsidP="003468E3">
      <w:pPr>
        <w:rPr>
          <w:sz w:val="14"/>
        </w:rPr>
      </w:pPr>
    </w:p>
    <w:p w:rsidR="003468E3" w:rsidRDefault="003468E3" w:rsidP="003468E3">
      <w:pPr>
        <w:pStyle w:val="Heading4"/>
      </w:pPr>
      <w:r>
        <w:t xml:space="preserve">Economic decline does not cause war </w:t>
      </w:r>
    </w:p>
    <w:p w:rsidR="003468E3" w:rsidRPr="00317407" w:rsidRDefault="003468E3" w:rsidP="003468E3">
      <w:pPr>
        <w:rPr>
          <w:sz w:val="16"/>
          <w:lang w:eastAsia="ko-KR"/>
        </w:rPr>
      </w:pPr>
      <w:r w:rsidRPr="00317407">
        <w:rPr>
          <w:rStyle w:val="Style13ptBold"/>
        </w:rPr>
        <w:t>Barnett ‘9</w:t>
      </w:r>
      <w:r w:rsidRPr="00317407">
        <w:rPr>
          <w:b/>
        </w:rPr>
        <w:t xml:space="preserve"> </w:t>
      </w:r>
      <w:r w:rsidRPr="00317407">
        <w:rPr>
          <w:sz w:val="16"/>
        </w:rPr>
        <w:t xml:space="preserve">(Thomas P.M. Barnett, senior managing director of </w:t>
      </w:r>
      <w:proofErr w:type="spellStart"/>
      <w:r w:rsidRPr="00317407">
        <w:rPr>
          <w:sz w:val="16"/>
        </w:rPr>
        <w:t>Enterra</w:t>
      </w:r>
      <w:proofErr w:type="spellEnd"/>
      <w:r w:rsidRPr="00317407">
        <w:rPr>
          <w:sz w:val="16"/>
        </w:rPr>
        <w:t xml:space="preserve"> Solutions LLC, “The New Rules: Security Remains Stable </w:t>
      </w:r>
      <w:proofErr w:type="gramStart"/>
      <w:r w:rsidRPr="00317407">
        <w:rPr>
          <w:sz w:val="16"/>
        </w:rPr>
        <w:t>Amid</w:t>
      </w:r>
      <w:proofErr w:type="gramEnd"/>
      <w:r w:rsidRPr="00317407">
        <w:rPr>
          <w:sz w:val="16"/>
        </w:rPr>
        <w:t xml:space="preserve"> Financial Crisis,” 8/25/2009)</w:t>
      </w:r>
    </w:p>
    <w:p w:rsidR="003468E3" w:rsidRPr="003D6A11" w:rsidRDefault="003468E3" w:rsidP="003468E3">
      <w:pPr>
        <w:rPr>
          <w:b/>
          <w:bCs/>
          <w:i/>
          <w:iCs/>
          <w:sz w:val="16"/>
          <w:u w:val="thick"/>
        </w:rPr>
      </w:pPr>
      <w:r w:rsidRPr="00317407">
        <w:rPr>
          <w:rStyle w:val="StyleUnderline"/>
        </w:rPr>
        <w:t>When the global financial crisis struck roughly a year ago, the blogosphere was ablaze with all sorts of scary predictions of</w:t>
      </w:r>
      <w:r w:rsidRPr="00317407">
        <w:rPr>
          <w:sz w:val="16"/>
        </w:rPr>
        <w:t xml:space="preserve">, and commentary regarding, </w:t>
      </w:r>
      <w:r w:rsidRPr="00317407">
        <w:rPr>
          <w:rStyle w:val="StyleUnderline"/>
        </w:rPr>
        <w:t xml:space="preserve">ensuing conflict and wars -- a rerun of the Great Depression </w:t>
      </w:r>
      <w:r w:rsidRPr="00317407">
        <w:rPr>
          <w:sz w:val="16"/>
        </w:rPr>
        <w:t xml:space="preserve">leading to world war, as it were. Now, as global economic news brightens and recovery -- surprisingly led by China and emerging markets -- is the talk of the day, it's interesting to look back over the past year and realize how </w:t>
      </w:r>
      <w:r w:rsidRPr="00317407">
        <w:rPr>
          <w:rStyle w:val="StyleUnderline"/>
        </w:rPr>
        <w:t>globalization's first truly worldwide recession has had virtually no impact whatsoever on the international security landscape</w:t>
      </w:r>
      <w:r w:rsidRPr="00317407">
        <w:rPr>
          <w:sz w:val="16"/>
        </w:rPr>
        <w:t xml:space="preserve">. </w:t>
      </w:r>
      <w:r w:rsidRPr="00317407">
        <w:rPr>
          <w:rStyle w:val="StyleUnderline"/>
        </w:rPr>
        <w:t>None of the</w:t>
      </w:r>
      <w:r w:rsidRPr="00317407">
        <w:rPr>
          <w:sz w:val="16"/>
        </w:rPr>
        <w:t xml:space="preserve"> more than three-dozen </w:t>
      </w:r>
      <w:r w:rsidRPr="00317407">
        <w:rPr>
          <w:rStyle w:val="StyleUnderline"/>
        </w:rPr>
        <w:t>ongoing conflicts</w:t>
      </w:r>
      <w:r w:rsidRPr="00317407">
        <w:rPr>
          <w:sz w:val="16"/>
        </w:rPr>
        <w:t xml:space="preserve"> listed by GlobalSecurity.org </w:t>
      </w:r>
      <w:r w:rsidRPr="00317407">
        <w:rPr>
          <w:rStyle w:val="StyleUnderline"/>
        </w:rPr>
        <w:t>can be clearly attributed to the global recession</w:t>
      </w:r>
      <w:r w:rsidRPr="00317407">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317407">
        <w:rPr>
          <w:rStyle w:val="StyleUnderline"/>
        </w:rPr>
        <w:t xml:space="preserve">with the United States effectively tied down by its two ongoing major interventions </w:t>
      </w:r>
      <w:r w:rsidRPr="00317407">
        <w:rPr>
          <w:sz w:val="16"/>
        </w:rPr>
        <w:t xml:space="preserve">(Iraq and Afghanistan-bleeding-into-Pakistan), </w:t>
      </w:r>
      <w:r w:rsidRPr="00317407">
        <w:rPr>
          <w:rStyle w:val="StyleUnderline"/>
        </w:rPr>
        <w:t>our involvement elsewhere around the planet has been quite modest</w:t>
      </w:r>
      <w:r w:rsidRPr="00317407">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317407">
        <w:rPr>
          <w:rStyle w:val="StyleUnderline"/>
        </w:rPr>
        <w:t>we've finally seen global defense spending surpass the previous world record</w:t>
      </w:r>
      <w:r w:rsidRPr="00317407">
        <w:rPr>
          <w:sz w:val="16"/>
        </w:rPr>
        <w:t xml:space="preserve"> set in the late 1980s, </w:t>
      </w:r>
      <w:r w:rsidRPr="00317407">
        <w:rPr>
          <w:rStyle w:val="StyleUnderline"/>
        </w:rPr>
        <w:t xml:space="preserve">but even that's likely to wane given the stress on public budgets created by all this unprecedented "stimulus" spending. If anything, the friendly cooperation on such stimulus packaging was the </w:t>
      </w:r>
      <w:r w:rsidRPr="00317407">
        <w:rPr>
          <w:rStyle w:val="StyleUnderline"/>
          <w:bdr w:val="single" w:sz="4" w:space="0" w:color="auto"/>
        </w:rPr>
        <w:t>most notable</w:t>
      </w:r>
      <w:r w:rsidRPr="00317407">
        <w:rPr>
          <w:rStyle w:val="StyleUnderline"/>
        </w:rPr>
        <w:t xml:space="preserve"> great-power dynamic caused by the crisis</w:t>
      </w:r>
      <w:r w:rsidRPr="00317407">
        <w:rPr>
          <w:sz w:val="16"/>
        </w:rPr>
        <w:t xml:space="preserve">. Can we say that the world has suffered a distinct shift to political radicalism as a result of the economic crisis? Indeed, no. </w:t>
      </w:r>
      <w:r w:rsidRPr="00317407">
        <w:rPr>
          <w:rStyle w:val="StyleUnderline"/>
        </w:rPr>
        <w:t xml:space="preserve">The world's major economies remain governed by center-left or center-right political factions that remain </w:t>
      </w:r>
      <w:r w:rsidRPr="00317407">
        <w:rPr>
          <w:rStyle w:val="StyleUnderline"/>
          <w:bdr w:val="single" w:sz="4" w:space="0" w:color="auto"/>
        </w:rPr>
        <w:t>decidedly friendly</w:t>
      </w:r>
      <w:r w:rsidRPr="00317407">
        <w:rPr>
          <w:rStyle w:val="StyleUnderline"/>
        </w:rPr>
        <w:t xml:space="preserve"> to both markets and trade</w:t>
      </w:r>
      <w:r w:rsidRPr="00317407">
        <w:rPr>
          <w:sz w:val="16"/>
        </w:rPr>
        <w:t xml:space="preserve">. In the short run, </w:t>
      </w:r>
      <w:r w:rsidRPr="00317407">
        <w:rPr>
          <w:rStyle w:val="StyleUnderline"/>
        </w:rPr>
        <w:t>there were attempts across the board to insulate economies from immediate damage</w:t>
      </w:r>
      <w:r w:rsidRPr="00317407">
        <w:rPr>
          <w:sz w:val="16"/>
        </w:rPr>
        <w:t xml:space="preserve"> (in effect, as much protectionism as allowed under current trade rules), </w:t>
      </w:r>
      <w:r w:rsidRPr="00317407">
        <w:rPr>
          <w:rStyle w:val="StyleUnderline"/>
        </w:rPr>
        <w:t>but there was no great slide into "trade wars."</w:t>
      </w:r>
      <w:r w:rsidRPr="00317407">
        <w:rPr>
          <w:sz w:val="16"/>
        </w:rPr>
        <w:t xml:space="preserve"> Instead, </w:t>
      </w:r>
      <w:r w:rsidRPr="00317407">
        <w:rPr>
          <w:rStyle w:val="StyleUnderline"/>
        </w:rPr>
        <w:t>the World Trade Organization is functioning as it was designed to function, and regional efforts toward free-trade agreements have not slowed</w:t>
      </w:r>
      <w:r w:rsidRPr="00317407">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317407">
        <w:rPr>
          <w:rStyle w:val="StyleUnderline"/>
        </w:rPr>
        <w:t>in a world of globally integrated production chains and interconnected financial markets, such "diverging interests" hardly constitute signposts for wars up ahead</w:t>
      </w:r>
      <w:r w:rsidRPr="00317407">
        <w:rPr>
          <w:sz w:val="16"/>
        </w:rPr>
        <w:t xml:space="preserve">. Frankly, I don't welcome a world in which America's fiscal profligacy goes undisciplined, so bring it on -- please! Add it all up and it's fair to say that </w:t>
      </w:r>
      <w:r w:rsidRPr="00317407">
        <w:rPr>
          <w:rStyle w:val="StyleUnderline"/>
        </w:rPr>
        <w:t>this global financial crisis has proven the great resilience of America's post-World War II international liberal trade order</w:t>
      </w:r>
      <w:r w:rsidRPr="00317407">
        <w:rPr>
          <w:sz w:val="16"/>
        </w:rPr>
        <w:t>.</w:t>
      </w:r>
    </w:p>
    <w:p w:rsidR="003468E3" w:rsidRPr="008C1B2E" w:rsidRDefault="003468E3" w:rsidP="003468E3"/>
    <w:p w:rsidR="003468E3" w:rsidRDefault="003468E3" w:rsidP="003468E3">
      <w:pPr>
        <w:pStyle w:val="Heading4"/>
      </w:pPr>
    </w:p>
    <w:p w:rsidR="003468E3" w:rsidRPr="000F0D8D" w:rsidRDefault="003468E3" w:rsidP="003468E3">
      <w:pPr>
        <w:pStyle w:val="Heading4"/>
      </w:pPr>
      <w:r w:rsidRPr="000F0D8D">
        <w:t>War is never a response to decline</w:t>
      </w:r>
    </w:p>
    <w:p w:rsidR="003468E3" w:rsidRPr="000F0D8D" w:rsidRDefault="003468E3" w:rsidP="003468E3">
      <w:r w:rsidRPr="00AC318D">
        <w:rPr>
          <w:rStyle w:val="Style13ptBold"/>
        </w:rPr>
        <w:t>Jervis</w:t>
      </w:r>
      <w:r>
        <w:t xml:space="preserve"> </w:t>
      </w:r>
      <w:proofErr w:type="gramStart"/>
      <w:r w:rsidRPr="00AC318D">
        <w:rPr>
          <w:rStyle w:val="Style13ptBold"/>
        </w:rPr>
        <w:t>11</w:t>
      </w:r>
      <w:r>
        <w:t xml:space="preserve">  </w:t>
      </w:r>
      <w:r w:rsidRPr="003600BC">
        <w:rPr>
          <w:sz w:val="16"/>
          <w:szCs w:val="16"/>
        </w:rPr>
        <w:t>(</w:t>
      </w:r>
      <w:proofErr w:type="gramEnd"/>
      <w:r w:rsidRPr="003600BC">
        <w:rPr>
          <w:sz w:val="16"/>
          <w:szCs w:val="16"/>
        </w:rPr>
        <w:t xml:space="preserve">Robert, Professor </w:t>
      </w:r>
      <w:proofErr w:type="spellStart"/>
      <w:r w:rsidRPr="003600BC">
        <w:rPr>
          <w:sz w:val="16"/>
          <w:szCs w:val="16"/>
        </w:rPr>
        <w:t>PolSci</w:t>
      </w:r>
      <w:proofErr w:type="spellEnd"/>
      <w:r w:rsidRPr="003600BC">
        <w:rPr>
          <w:sz w:val="16"/>
          <w:szCs w:val="16"/>
        </w:rPr>
        <w:t xml:space="preserve"> Columbia, December, “Force in Our Times” Survival, </w:t>
      </w:r>
      <w:proofErr w:type="spellStart"/>
      <w:r w:rsidRPr="003600BC">
        <w:rPr>
          <w:sz w:val="16"/>
          <w:szCs w:val="16"/>
        </w:rPr>
        <w:t>Vol</w:t>
      </w:r>
      <w:proofErr w:type="spellEnd"/>
      <w:r w:rsidRPr="003600BC">
        <w:rPr>
          <w:sz w:val="16"/>
          <w:szCs w:val="16"/>
        </w:rPr>
        <w:t xml:space="preserve"> 25 No 4, p 403-425)</w:t>
      </w:r>
    </w:p>
    <w:p w:rsidR="003468E3" w:rsidRPr="002B698E" w:rsidRDefault="003468E3" w:rsidP="003468E3">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914E40">
        <w:rPr>
          <w:rStyle w:val="StyleUnderline"/>
          <w:highlight w:val="green"/>
        </w:rPr>
        <w:t xml:space="preserve">worsening </w:t>
      </w:r>
      <w:r w:rsidRPr="002B698E">
        <w:rPr>
          <w:rStyle w:val="StyleUnderline"/>
        </w:rPr>
        <w:t>of</w:t>
      </w:r>
      <w:r w:rsidRPr="00902E81">
        <w:rPr>
          <w:sz w:val="16"/>
          <w:szCs w:val="16"/>
        </w:rPr>
        <w:t xml:space="preserve"> the current </w:t>
      </w:r>
      <w:r w:rsidRPr="00914E40">
        <w:rPr>
          <w:rStyle w:val="StyleUnderline"/>
          <w:highlight w:val="green"/>
        </w:rPr>
        <w:t>economic difficulties</w:t>
      </w:r>
      <w:r w:rsidRPr="00902E81">
        <w:rPr>
          <w:sz w:val="16"/>
          <w:szCs w:val="16"/>
        </w:rPr>
        <w:t xml:space="preserve">, which </w:t>
      </w:r>
      <w:r w:rsidRPr="00914E40">
        <w:rPr>
          <w:rStyle w:val="StyleUnderline"/>
          <w:highlight w:val="green"/>
        </w:rPr>
        <w:t>could</w:t>
      </w:r>
      <w:r w:rsidRPr="00914E40">
        <w:rPr>
          <w:sz w:val="16"/>
          <w:szCs w:val="16"/>
          <w:highlight w:val="green"/>
        </w:rPr>
        <w:t xml:space="preserve"> </w:t>
      </w:r>
      <w:r w:rsidRPr="00902E81">
        <w:rPr>
          <w:sz w:val="16"/>
          <w:szCs w:val="16"/>
        </w:rPr>
        <w:t xml:space="preserve">itself produce greater nationalism, undermine democracy and </w:t>
      </w:r>
      <w:r w:rsidRPr="00914E40">
        <w:rPr>
          <w:rStyle w:val="StyleUnderline"/>
          <w:highlight w:val="green"/>
        </w:rPr>
        <w:t>bring back</w:t>
      </w:r>
      <w:r w:rsidRPr="00914E40">
        <w:rPr>
          <w:sz w:val="16"/>
          <w:szCs w:val="16"/>
          <w:highlight w:val="green"/>
        </w:rPr>
        <w:t xml:space="preserve"> </w:t>
      </w:r>
      <w:r w:rsidRPr="00902E81">
        <w:rPr>
          <w:sz w:val="16"/>
          <w:szCs w:val="16"/>
        </w:rPr>
        <w:t xml:space="preserve">old-fashioned </w:t>
      </w:r>
      <w:r w:rsidRPr="00914E40">
        <w:rPr>
          <w:rStyle w:val="StyleUnderline"/>
          <w:highlight w:val="green"/>
        </w:rPr>
        <w:t>beggar-my-neighbor</w:t>
      </w:r>
      <w:r w:rsidRPr="00914E40">
        <w:rPr>
          <w:sz w:val="16"/>
          <w:szCs w:val="16"/>
          <w:highlight w:val="green"/>
        </w:rPr>
        <w:t xml:space="preserve"> </w:t>
      </w:r>
      <w:r w:rsidRPr="00902E81">
        <w:rPr>
          <w:sz w:val="16"/>
          <w:szCs w:val="16"/>
        </w:rPr>
        <w:t xml:space="preserve">economic </w:t>
      </w:r>
      <w:r w:rsidRPr="00914E40">
        <w:rPr>
          <w:rStyle w:val="StyleUnderline"/>
          <w:highlight w:val="green"/>
        </w:rPr>
        <w:t>policies</w:t>
      </w:r>
      <w:r w:rsidRPr="00902E81">
        <w:rPr>
          <w:sz w:val="16"/>
          <w:szCs w:val="16"/>
        </w:rPr>
        <w:t xml:space="preserve">. While these dangers are real, </w:t>
      </w:r>
      <w:r w:rsidRPr="002B698E">
        <w:rPr>
          <w:rStyle w:val="Style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914E40">
        <w:rPr>
          <w:rStyle w:val="StyleUnderline"/>
          <w:highlight w:val="green"/>
        </w:rPr>
        <w:t>even if the more extreme versions of free trade and economic liberalism become discredited,</w:t>
      </w:r>
      <w:r w:rsidRPr="002B698E">
        <w:rPr>
          <w:rStyle w:val="StyleUnderline"/>
        </w:rPr>
        <w:t xml:space="preserve"> it is </w:t>
      </w:r>
      <w:r w:rsidRPr="004B1C8D">
        <w:rPr>
          <w:rStyle w:val="StyleUnderline"/>
        </w:rPr>
        <w:t>hard to see how without building on a preexisting high level of political conflict leaders and mass opinion would come to believe that their countries could prosper</w:t>
      </w:r>
      <w:r w:rsidRPr="002B698E">
        <w:rPr>
          <w:rStyle w:val="Style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914E40">
        <w:rPr>
          <w:rStyle w:val="StyleUnderline"/>
          <w:highlight w:val="green"/>
        </w:rPr>
        <w:t xml:space="preserve">the very fact that we have seen </w:t>
      </w:r>
      <w:r w:rsidRPr="002B698E">
        <w:rPr>
          <w:rStyle w:val="StyleUnderline"/>
        </w:rPr>
        <w:t xml:space="preserve">such a sharp economic down-turn without anyone </w:t>
      </w:r>
      <w:r w:rsidRPr="00914E40">
        <w:rPr>
          <w:rStyle w:val="StyleUnderline"/>
          <w:highlight w:val="green"/>
        </w:rPr>
        <w:t>suggesting that force of arms is the solution shows that even if bad times bring about greater economic conflict, it will not make war thinkabl</w:t>
      </w:r>
      <w:r w:rsidRPr="002B698E">
        <w:rPr>
          <w:rStyle w:val="StyleUnderline"/>
        </w:rPr>
        <w:t>e</w:t>
      </w:r>
      <w:r w:rsidRPr="002B698E">
        <w:rPr>
          <w:b/>
          <w:sz w:val="12"/>
        </w:rPr>
        <w:t>.</w:t>
      </w:r>
    </w:p>
    <w:p w:rsidR="003468E3" w:rsidRPr="000F0D8D" w:rsidRDefault="003468E3" w:rsidP="003468E3"/>
    <w:p w:rsidR="003468E3" w:rsidRDefault="003468E3" w:rsidP="003468E3">
      <w:pPr>
        <w:pStyle w:val="Heading3"/>
      </w:pPr>
      <w:r>
        <w:t>2NC Extension- No diversionary theory</w:t>
      </w:r>
    </w:p>
    <w:p w:rsidR="003468E3" w:rsidRDefault="003468E3" w:rsidP="003468E3">
      <w:pPr>
        <w:pStyle w:val="Heading4"/>
      </w:pPr>
      <w:r>
        <w:t>Countries don’t employ diversionary theory</w:t>
      </w:r>
    </w:p>
    <w:p w:rsidR="003468E3" w:rsidRPr="000F0D8D" w:rsidRDefault="003468E3" w:rsidP="003468E3">
      <w:proofErr w:type="spellStart"/>
      <w:r>
        <w:rPr>
          <w:rStyle w:val="Style13ptBold"/>
        </w:rPr>
        <w:t>Boehmer</w:t>
      </w:r>
      <w:proofErr w:type="spellEnd"/>
      <w:r>
        <w:rPr>
          <w:rStyle w:val="Style13ptBold"/>
        </w:rPr>
        <w:t xml:space="preserve"> 7</w:t>
      </w:r>
      <w:r>
        <w:t xml:space="preserve">  </w:t>
      </w:r>
      <w:r w:rsidRPr="003600BC">
        <w:rPr>
          <w:sz w:val="16"/>
          <w:szCs w:val="16"/>
        </w:rPr>
        <w:t>(Charles, political science professor at the University of Texas, Politics &amp; Policy, 35:4, “The Effects of Economic Crisis, Domestic Discord, and State Efficacy on the Decision to Initiate Interstate Conflict”)</w:t>
      </w:r>
    </w:p>
    <w:p w:rsidR="003468E3" w:rsidRPr="003600BC" w:rsidRDefault="003468E3" w:rsidP="003468E3">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Underline"/>
        </w:rPr>
        <w:t>studies of diversionary conflict argue that lower</w:t>
      </w:r>
      <w:r w:rsidRPr="003600BC">
        <w:rPr>
          <w:sz w:val="16"/>
        </w:rPr>
        <w:t xml:space="preserve"> rates of economic </w:t>
      </w:r>
      <w:r>
        <w:rPr>
          <w:rStyle w:val="Style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914E40">
        <w:rPr>
          <w:rStyle w:val="StyleUnderline"/>
          <w:highlight w:val="green"/>
        </w:rPr>
        <w:t>Diversionary theory</w:t>
      </w:r>
      <w:r>
        <w:rPr>
          <w:rStyle w:val="Style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w:t>
      </w:r>
      <w:proofErr w:type="spellStart"/>
      <w:r w:rsidRPr="003600BC">
        <w:rPr>
          <w:sz w:val="16"/>
        </w:rPr>
        <w:t>Coser</w:t>
      </w:r>
      <w:proofErr w:type="spellEnd"/>
      <w:r w:rsidRPr="003600BC">
        <w:rPr>
          <w:sz w:val="16"/>
        </w:rPr>
        <w:t xml:space="preserve"> (1956) and </w:t>
      </w:r>
      <w:proofErr w:type="spellStart"/>
      <w:r w:rsidRPr="003600BC">
        <w:rPr>
          <w:sz w:val="16"/>
        </w:rPr>
        <w:t>Simmel</w:t>
      </w:r>
      <w:proofErr w:type="spellEnd"/>
      <w:r w:rsidRPr="003600BC">
        <w:rPr>
          <w:sz w:val="16"/>
        </w:rPr>
        <w:t xml:space="preserve"> (1955), where foreign countries are blamed for domestic problems. This process is said to involve a “rally-round-the-flag” effect, where a leader can expect a short-term boost in popularity with the threat or use of force (</w:t>
      </w:r>
      <w:proofErr w:type="spellStart"/>
      <w:r w:rsidRPr="003600BC">
        <w:rPr>
          <w:sz w:val="16"/>
        </w:rPr>
        <w:t>Blechman</w:t>
      </w:r>
      <w:proofErr w:type="spellEnd"/>
      <w:r w:rsidRPr="003600BC">
        <w:rPr>
          <w:sz w:val="16"/>
        </w:rPr>
        <w:t xml:space="preserve">,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w:t>
      </w:r>
      <w:proofErr w:type="spellStart"/>
      <w:r w:rsidRPr="003600BC">
        <w:rPr>
          <w:sz w:val="16"/>
        </w:rPr>
        <w:t>Vakili</w:t>
      </w:r>
      <w:proofErr w:type="spellEnd"/>
      <w:r w:rsidRPr="003600BC">
        <w:rPr>
          <w:sz w:val="16"/>
        </w:rPr>
        <w:t xml:space="preserve"> 1992). Argentina was reeling from hyperinflation and rampant unemployment associated with the Latin American debt crisis. It is plausible that a success in the Falklands War may have helped to rally support for the governing </w:t>
      </w:r>
      <w:proofErr w:type="spellStart"/>
      <w:r w:rsidRPr="003600BC">
        <w:rPr>
          <w:sz w:val="16"/>
        </w:rPr>
        <w:t>Galtieri</w:t>
      </w:r>
      <w:proofErr w:type="spellEnd"/>
      <w:r w:rsidRPr="003600BC">
        <w:rPr>
          <w:sz w:val="16"/>
        </w:rPr>
        <w:t xml:space="preserve">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914E40">
        <w:rPr>
          <w:rStyle w:val="StyleUnderline"/>
          <w:highlight w:val="green"/>
        </w:rPr>
        <w:t xml:space="preserve">Is </w:t>
      </w:r>
      <w:r>
        <w:rPr>
          <w:rStyle w:val="StyleUnderline"/>
        </w:rPr>
        <w:t xml:space="preserve">this </w:t>
      </w:r>
      <w:r w:rsidRPr="00914E40">
        <w:rPr>
          <w:rStyle w:val="StyleUnderline"/>
          <w:highlight w:val="green"/>
        </w:rPr>
        <w:t xml:space="preserve">a </w:t>
      </w:r>
      <w:r>
        <w:rPr>
          <w:rStyle w:val="StyleUnderline"/>
        </w:rPr>
        <w:t xml:space="preserve">colorful </w:t>
      </w:r>
      <w:r w:rsidRPr="00914E40">
        <w:rPr>
          <w:rStyle w:val="StyleUnderline"/>
          <w:highlight w:val="green"/>
        </w:rPr>
        <w:t xml:space="preserve">theory kept alive by academics that has little bearing </w:t>
      </w:r>
      <w:r>
        <w:rPr>
          <w:rStyle w:val="StyleUnderline"/>
        </w:rPr>
        <w:t>up</w:t>
      </w:r>
      <w:r w:rsidRPr="00914E40">
        <w:rPr>
          <w:rStyle w:val="StyleUnderline"/>
          <w:highlight w:val="green"/>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914E40">
        <w:rPr>
          <w:rStyle w:val="StyleUnderline"/>
          <w:highlight w:val="green"/>
        </w:rPr>
        <w:t xml:space="preserve">Theories </w:t>
      </w:r>
      <w:r>
        <w:rPr>
          <w:rStyle w:val="StyleUnderline"/>
        </w:rPr>
        <w:t xml:space="preserve">of diversionary conflict usually </w:t>
      </w:r>
      <w:r w:rsidRPr="00914E40">
        <w:rPr>
          <w:rStyle w:val="StyleUnderline"/>
          <w:highlight w:val="green"/>
        </w:rPr>
        <w:t xml:space="preserve">emphasize the </w:t>
      </w:r>
      <w:r>
        <w:rPr>
          <w:rStyle w:val="StyleUnderline"/>
        </w:rPr>
        <w:t xml:space="preserve">potential </w:t>
      </w:r>
      <w:r w:rsidRPr="00914E40">
        <w:rPr>
          <w:rStyle w:val="StyleUnderline"/>
          <w:highlight w:val="green"/>
        </w:rPr>
        <w:t xml:space="preserve">benefits </w:t>
      </w:r>
      <w:r>
        <w:rPr>
          <w:rStyle w:val="StyleUnderline"/>
        </w:rPr>
        <w:t xml:space="preserve">of diversionary tactics, although </w:t>
      </w:r>
      <w:r w:rsidRPr="00914E40">
        <w:rPr>
          <w:rStyle w:val="StyleUnderline"/>
          <w:highlight w:val="green"/>
        </w:rPr>
        <w:t xml:space="preserve">few pay </w:t>
      </w:r>
      <w:r>
        <w:rPr>
          <w:rStyle w:val="StyleUnderline"/>
        </w:rPr>
        <w:t xml:space="preserve">equal </w:t>
      </w:r>
      <w:r w:rsidRPr="00914E40">
        <w:rPr>
          <w:rStyle w:val="StyleUnderline"/>
          <w:highlight w:val="green"/>
        </w:rPr>
        <w:t>attention to the prospective costs</w:t>
      </w:r>
      <w:r w:rsidRPr="00914E40">
        <w:rPr>
          <w:sz w:val="16"/>
          <w:highlight w:val="green"/>
        </w:rPr>
        <w:t xml:space="preserve"> </w:t>
      </w:r>
      <w:r w:rsidRPr="003600BC">
        <w:rPr>
          <w:sz w:val="16"/>
        </w:rPr>
        <w:t xml:space="preserve">associated with such behavior. It is not contentious to claim that leaders typically seek to remain in office. However, </w:t>
      </w:r>
      <w:r w:rsidRPr="00914E40">
        <w:rPr>
          <w:rStyle w:val="StyleUnderline"/>
          <w:highlight w:val="green"/>
        </w:rPr>
        <w:t>whether they can successfully manipulate public opinion</w:t>
      </w:r>
      <w:r>
        <w:rPr>
          <w:rStyle w:val="StyleUnderline"/>
        </w:rPr>
        <w:t xml:space="preserve"> </w:t>
      </w:r>
      <w:r w:rsidRPr="003600BC">
        <w:rPr>
          <w:sz w:val="16"/>
        </w:rPr>
        <w:t xml:space="preserve">regularly during periods of domestic unpopularity </w:t>
      </w:r>
      <w:r>
        <w:rPr>
          <w:rStyle w:val="StyleUnderline"/>
        </w:rPr>
        <w:t xml:space="preserve">through </w:t>
      </w:r>
      <w:r w:rsidRPr="003600BC">
        <w:rPr>
          <w:sz w:val="16"/>
        </w:rPr>
        <w:t xml:space="preserve">their states’ participation in foreign militarized </w:t>
      </w:r>
      <w:r>
        <w:rPr>
          <w:rStyle w:val="StyleUnderline"/>
        </w:rPr>
        <w:t>conflicts</w:t>
      </w:r>
      <w:r w:rsidRPr="003600BC">
        <w:rPr>
          <w:sz w:val="16"/>
        </w:rPr>
        <w:t>—especially outside of the American case—</w:t>
      </w:r>
      <w:r w:rsidRPr="00914E40">
        <w:rPr>
          <w:rStyle w:val="StyleUnderline"/>
          <w:highlight w:val="green"/>
        </w:rPr>
        <w:t xml:space="preserve">is </w:t>
      </w:r>
      <w:r w:rsidRPr="003600BC">
        <w:rPr>
          <w:sz w:val="16"/>
        </w:rPr>
        <w:t xml:space="preserve">a question </w:t>
      </w:r>
      <w:r w:rsidRPr="00914E40">
        <w:rPr>
          <w:rStyle w:val="StyleUnderline"/>
          <w:highlight w:val="green"/>
        </w:rPr>
        <w:t>open for debate</w:t>
      </w:r>
      <w:r w:rsidRPr="00914E40">
        <w:rPr>
          <w:sz w:val="16"/>
          <w:highlight w:val="green"/>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914E40">
        <w:rPr>
          <w:rStyle w:val="StyleUnderline"/>
          <w:highlight w:val="green"/>
        </w:rPr>
        <w:t xml:space="preserve">if leaders </w:t>
      </w:r>
      <w:r>
        <w:rPr>
          <w:rStyle w:val="StyleUnderline"/>
        </w:rPr>
        <w:t>do</w:t>
      </w:r>
      <w:r w:rsidRPr="003600BC">
        <w:rPr>
          <w:sz w:val="16"/>
        </w:rPr>
        <w:t xml:space="preserve">, in fact, </w:t>
      </w:r>
      <w:r w:rsidRPr="00914E40">
        <w:rPr>
          <w:rStyle w:val="StyleUnderline"/>
          <w:highlight w:val="green"/>
        </w:rPr>
        <w:t>undertake diversionary conflicts, many may still be thrown from</w:t>
      </w:r>
      <w:r w:rsidRPr="00914E40">
        <w:rPr>
          <w:sz w:val="16"/>
          <w:highlight w:val="green"/>
        </w:rPr>
        <w:t xml:space="preserve"> </w:t>
      </w:r>
      <w:r w:rsidRPr="003600BC">
        <w:rPr>
          <w:sz w:val="16"/>
        </w:rPr>
        <w:t xml:space="preserve">the seat of </w:t>
      </w:r>
      <w:r w:rsidRPr="00914E40">
        <w:rPr>
          <w:rStyle w:val="StyleUnderline"/>
          <w:highlight w:val="green"/>
        </w:rPr>
        <w:t>power</w:t>
      </w:r>
      <w:r>
        <w:rPr>
          <w:rStyle w:val="StyleUnderline"/>
        </w:rPr>
        <w:t>—especially if the outcome is defeat</w:t>
      </w:r>
      <w:r w:rsidRPr="003600BC">
        <w:rPr>
          <w:sz w:val="16"/>
        </w:rPr>
        <w:t xml:space="preserve"> to a foreign enemy. Diversionary conflict would thus seem to be a risky gambit (Smith 1996). Scholars such as </w:t>
      </w:r>
      <w:proofErr w:type="spellStart"/>
      <w:r w:rsidRPr="003600BC">
        <w:rPr>
          <w:sz w:val="16"/>
        </w:rPr>
        <w:t>MacFie</w:t>
      </w:r>
      <w:proofErr w:type="spellEnd"/>
      <w:r w:rsidRPr="003600BC">
        <w:rPr>
          <w:sz w:val="16"/>
        </w:rPr>
        <w:t xml:space="preserve"> (1938) and </w:t>
      </w:r>
      <w:proofErr w:type="spellStart"/>
      <w:r w:rsidRPr="003600BC">
        <w:rPr>
          <w:sz w:val="16"/>
        </w:rPr>
        <w:t>Blainey</w:t>
      </w:r>
      <w:proofErr w:type="spellEnd"/>
      <w:r w:rsidRPr="003600BC">
        <w:rPr>
          <w:sz w:val="16"/>
        </w:rPr>
        <w:t xml:space="preserve"> (1988) have nevertheless questioned the validity of </w:t>
      </w:r>
      <w:r w:rsidRPr="00914E40">
        <w:rPr>
          <w:rStyle w:val="StyleUnderline"/>
          <w:highlight w:val="green"/>
        </w:rPr>
        <w:t xml:space="preserve">the </w:t>
      </w:r>
      <w:r>
        <w:rPr>
          <w:rStyle w:val="StyleUnderline"/>
        </w:rPr>
        <w:t xml:space="preserve">diversionary </w:t>
      </w:r>
      <w:r w:rsidRPr="00914E40">
        <w:rPr>
          <w:rStyle w:val="StyleUnderline"/>
          <w:highlight w:val="green"/>
        </w:rPr>
        <w:t>thesis</w:t>
      </w:r>
      <w:r w:rsidRPr="003600BC">
        <w:rPr>
          <w:sz w:val="16"/>
        </w:rPr>
        <w:t xml:space="preserve">. As noted by Levy (1989), this perspective </w:t>
      </w:r>
      <w:r w:rsidRPr="00914E40">
        <w:rPr>
          <w:rStyle w:val="StyleUnderline"/>
          <w:highlight w:val="green"/>
        </w:rPr>
        <w:t xml:space="preserve">is rarely </w:t>
      </w:r>
      <w:r>
        <w:rPr>
          <w:rStyle w:val="StyleUnderline"/>
        </w:rPr>
        <w:t xml:space="preserve">formulated as a </w:t>
      </w:r>
      <w:r w:rsidRPr="00914E40">
        <w:rPr>
          <w:rStyle w:val="StyleUnderline"/>
          <w:highlight w:val="green"/>
        </w:rPr>
        <w:t>cohesive</w:t>
      </w:r>
      <w:r w:rsidRPr="00914E40">
        <w:rPr>
          <w:sz w:val="16"/>
          <w:highlight w:val="green"/>
        </w:rPr>
        <w:t xml:space="preserve"> </w:t>
      </w:r>
      <w:r w:rsidRPr="003600BC">
        <w:rPr>
          <w:sz w:val="16"/>
        </w:rPr>
        <w:t xml:space="preserve">and comprehensive </w:t>
      </w:r>
      <w:r>
        <w:rPr>
          <w:rStyle w:val="StyleUnderline"/>
        </w:rPr>
        <w:t>theory</w:t>
      </w:r>
      <w:r w:rsidRPr="003600BC">
        <w:rPr>
          <w:sz w:val="16"/>
        </w:rPr>
        <w:t xml:space="preserve">, and there has been little or no knowledge </w:t>
      </w:r>
      <w:proofErr w:type="spellStart"/>
      <w:r w:rsidRPr="003600BC">
        <w:rPr>
          <w:sz w:val="16"/>
        </w:rPr>
        <w:t>cumulation</w:t>
      </w:r>
      <w:proofErr w:type="spellEnd"/>
      <w:r w:rsidRPr="003600BC">
        <w:rPr>
          <w:sz w:val="16"/>
        </w:rPr>
        <w:t>. Later analyses do not necessarily build on past studies and the discrepancies between inquiries are often difficult to unravel. “</w:t>
      </w:r>
      <w:r>
        <w:rPr>
          <w:rStyle w:val="StyleUnderline"/>
        </w:rPr>
        <w:t>Studies have used a variety of research designs</w:t>
      </w:r>
      <w:r w:rsidRPr="003600BC">
        <w:rPr>
          <w:sz w:val="16"/>
        </w:rPr>
        <w:t xml:space="preserve">, different dependent variables (uses of force, major uses of force, militarized disputes), different estimation techniques, </w:t>
      </w:r>
      <w:r>
        <w:rPr>
          <w:rStyle w:val="Style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w:t>
      </w:r>
      <w:proofErr w:type="spellStart"/>
      <w:r w:rsidRPr="003600BC">
        <w:rPr>
          <w:sz w:val="16"/>
        </w:rPr>
        <w:t>Russett</w:t>
      </w:r>
      <w:proofErr w:type="spellEnd"/>
      <w:r w:rsidRPr="003600BC">
        <w:rPr>
          <w:sz w:val="16"/>
        </w:rPr>
        <w:t xml:space="preserve">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Underline"/>
        </w:rPr>
        <w:t xml:space="preserve">attempts to use </w:t>
      </w:r>
      <w:r w:rsidRPr="00914E40">
        <w:rPr>
          <w:rStyle w:val="StyleUnderline"/>
          <w:highlight w:val="green"/>
        </w:rPr>
        <w:t xml:space="preserve">diversion </w:t>
      </w:r>
      <w:r>
        <w:rPr>
          <w:rStyle w:val="StyleUnderline"/>
        </w:rPr>
        <w:t xml:space="preserve">are likely to </w:t>
      </w:r>
      <w:r w:rsidRPr="00914E40">
        <w:rPr>
          <w:rStyle w:val="StyleUnderline"/>
          <w:highlight w:val="green"/>
        </w:rPr>
        <w:t xml:space="preserve">fail </w:t>
      </w:r>
      <w:r>
        <w:rPr>
          <w:rStyle w:val="StyleUnderline"/>
        </w:rPr>
        <w:t xml:space="preserve">either </w:t>
      </w:r>
      <w:r w:rsidRPr="00914E40">
        <w:rPr>
          <w:rStyle w:val="StyleUnderline"/>
          <w:highlight w:val="green"/>
        </w:rPr>
        <w:t xml:space="preserve">because </w:t>
      </w:r>
      <w:r>
        <w:rPr>
          <w:rStyle w:val="StyleUnderline"/>
        </w:rPr>
        <w:t xml:space="preserve">incompetent </w:t>
      </w:r>
      <w:r w:rsidRPr="00914E40">
        <w:rPr>
          <w:rStyle w:val="StyleUnderline"/>
          <w:highlight w:val="green"/>
        </w:rPr>
        <w:t>leaders wil</w:t>
      </w:r>
      <w:r>
        <w:rPr>
          <w:rStyle w:val="StyleUnderline"/>
        </w:rPr>
        <w:t xml:space="preserve">l likewise </w:t>
      </w:r>
      <w:r w:rsidRPr="00914E40">
        <w:rPr>
          <w:rStyle w:val="StyleUnderline"/>
          <w:highlight w:val="green"/>
        </w:rPr>
        <w:t>fail in foreign policy or people will recognize the gambit</w:t>
      </w:r>
      <w:r>
        <w:rPr>
          <w:rStyle w:val="Style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w:t>
      </w:r>
      <w:proofErr w:type="spellStart"/>
      <w:r w:rsidRPr="003600BC">
        <w:rPr>
          <w:sz w:val="16"/>
        </w:rPr>
        <w:t>Mesquita</w:t>
      </w:r>
      <w:proofErr w:type="spellEnd"/>
      <w:r w:rsidRPr="003600BC">
        <w:rPr>
          <w:sz w:val="16"/>
        </w:rPr>
        <w:t xml:space="preserve"> and others (1999), and Downs and </w:t>
      </w:r>
      <w:proofErr w:type="spellStart"/>
      <w:r w:rsidRPr="003600BC">
        <w:rPr>
          <w:sz w:val="16"/>
        </w:rPr>
        <w:t>Rocke</w:t>
      </w:r>
      <w:proofErr w:type="spellEnd"/>
      <w:r w:rsidRPr="003600BC">
        <w:rPr>
          <w:sz w:val="16"/>
        </w:rPr>
        <w:t xml:space="preserve"> (1994), where leaders may “gamble for resurrection,” although the diversionary scenario in the former study is only a partial extension of their theory on </w:t>
      </w:r>
      <w:proofErr w:type="spellStart"/>
      <w:r w:rsidRPr="003600BC">
        <w:rPr>
          <w:sz w:val="16"/>
        </w:rPr>
        <w:t>selectorates</w:t>
      </w:r>
      <w:proofErr w:type="spellEnd"/>
      <w:r w:rsidRPr="003600BC">
        <w:rPr>
          <w:sz w:val="16"/>
        </w:rPr>
        <w:t xml:space="preserve">,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3468E3" w:rsidRPr="000F0D8D" w:rsidRDefault="003468E3" w:rsidP="003468E3"/>
    <w:p w:rsidR="003468E3" w:rsidRDefault="003468E3" w:rsidP="003468E3">
      <w:pPr>
        <w:pStyle w:val="Heading3"/>
      </w:pPr>
      <w:r>
        <w:t>2NC Extension- Econ Resilient</w:t>
      </w:r>
    </w:p>
    <w:p w:rsidR="003468E3" w:rsidRDefault="003468E3" w:rsidP="003468E3">
      <w:pPr>
        <w:pStyle w:val="Heading4"/>
      </w:pPr>
      <w:r>
        <w:t>2008 recovery proves</w:t>
      </w:r>
    </w:p>
    <w:p w:rsidR="003468E3" w:rsidRPr="000F0D8D" w:rsidRDefault="003468E3" w:rsidP="003468E3">
      <w:pPr>
        <w:rPr>
          <w:b/>
          <w:bCs/>
          <w:sz w:val="26"/>
        </w:rPr>
      </w:pPr>
      <w:proofErr w:type="spellStart"/>
      <w:r w:rsidRPr="003600BC">
        <w:rPr>
          <w:rStyle w:val="Style13ptBold"/>
        </w:rPr>
        <w:t>Drezner</w:t>
      </w:r>
      <w:proofErr w:type="spellEnd"/>
      <w:r w:rsidRPr="003600BC">
        <w:rPr>
          <w:rStyle w:val="Style13ptBold"/>
        </w:rPr>
        <w:t xml:space="preserve"> 12</w:t>
      </w:r>
      <w:r>
        <w:rPr>
          <w:rStyle w:val="Style13ptBold"/>
        </w:rPr>
        <w:t xml:space="preserve"> </w:t>
      </w:r>
      <w:r w:rsidRPr="003600BC">
        <w:rPr>
          <w:sz w:val="16"/>
          <w:szCs w:val="16"/>
        </w:rPr>
        <w:t>(Daniel, Professor International Politics Tufts University, October, “The Irony of Global Economic Governance: The System Worked” Council on Foreign Relations International Institutions and Global Governance)</w:t>
      </w:r>
    </w:p>
    <w:p w:rsidR="003468E3" w:rsidRPr="00902E81" w:rsidRDefault="003468E3" w:rsidP="003468E3">
      <w:pPr>
        <w:rPr>
          <w:sz w:val="16"/>
        </w:rPr>
      </w:pPr>
      <w:r w:rsidRPr="00902E81">
        <w:rPr>
          <w:sz w:val="16"/>
        </w:rPr>
        <w:t xml:space="preserve">In looking at outcomes, </w:t>
      </w:r>
      <w:r w:rsidRPr="00157D07">
        <w:rPr>
          <w:rStyle w:val="StyleUnderline"/>
        </w:rPr>
        <w:t>the obvious question is how well the global economy has recovered from the 2008 crisis</w:t>
      </w:r>
      <w:r w:rsidRPr="00902E81">
        <w:rPr>
          <w:sz w:val="16"/>
        </w:rPr>
        <w:t xml:space="preserve">. The current literature on economic downturns suggests two factors that impose significant barriers to a strong recovery from the Great Recession: </w:t>
      </w:r>
      <w:r w:rsidRPr="00157D07">
        <w:rPr>
          <w:rStyle w:val="StyleUnderline"/>
        </w:rPr>
        <w:t>it was triggered by a financial crisis and it was global in scope</w:t>
      </w:r>
      <w:r w:rsidRPr="00902E81">
        <w:rPr>
          <w:sz w:val="16"/>
        </w:rPr>
        <w:t xml:space="preserve">. Whether measuring output, per capita income, or employment, </w:t>
      </w:r>
      <w:r w:rsidRPr="00157D07">
        <w:rPr>
          <w:rStyle w:val="StyleUnderline"/>
        </w:rPr>
        <w:t>financial crashes trigger downturns that last longer</w:t>
      </w:r>
      <w:r w:rsidRPr="00902E81">
        <w:rPr>
          <w:sz w:val="16"/>
        </w:rPr>
        <w:t xml:space="preserve"> and have far weaker recoveries than standard business cycle downturns.10 Furthermore, </w:t>
      </w:r>
      <w:r w:rsidRPr="00914E40">
        <w:rPr>
          <w:rStyle w:val="StyleUnderline"/>
          <w:highlight w:val="green"/>
        </w:rPr>
        <w:t>the global nature of the crisis makes it extremely difficult for countries to export their way out of the problem</w:t>
      </w:r>
      <w:r w:rsidRPr="00902E81">
        <w:rPr>
          <w:sz w:val="16"/>
        </w:rPr>
        <w:t xml:space="preserve">. Countries that have experienced severe banking crises since World War II have usually done so when the global economy was largely unaffected. That was not the case for the Great Recession. </w:t>
      </w:r>
      <w:r w:rsidRPr="00914E40">
        <w:rPr>
          <w:rStyle w:val="StyleUnderline"/>
          <w:highlight w:val="green"/>
        </w:rPr>
        <w:t>The global economy has rebounded much better than during the Great Depression</w:t>
      </w:r>
      <w:r w:rsidRPr="00914E40">
        <w:rPr>
          <w:sz w:val="16"/>
          <w:highlight w:val="green"/>
        </w:rPr>
        <w:t>.</w:t>
      </w:r>
      <w:r w:rsidRPr="00902E81">
        <w:rPr>
          <w:sz w:val="16"/>
        </w:rPr>
        <w:t xml:space="preserve"> Economists Barry </w:t>
      </w:r>
      <w:proofErr w:type="spellStart"/>
      <w:r w:rsidRPr="00902E81">
        <w:rPr>
          <w:sz w:val="16"/>
        </w:rPr>
        <w:t>Eichengreen</w:t>
      </w:r>
      <w:proofErr w:type="spellEnd"/>
      <w:r w:rsidRPr="00902E81">
        <w:rPr>
          <w:sz w:val="16"/>
        </w:rPr>
        <w:t xml:space="preserve"> and Kevin O’Rourke have compiled data to compare global economic performance from the start of the crises (see Figures 1 and 2).11 Two facts stand out in their comparisons. First, </w:t>
      </w:r>
      <w:r w:rsidRPr="00157D07">
        <w:rPr>
          <w:rStyle w:val="StyleUnderline"/>
        </w:rPr>
        <w:t xml:space="preserve">the </w:t>
      </w:r>
      <w:r w:rsidRPr="00914E40">
        <w:rPr>
          <w:rStyle w:val="StyleUnderline"/>
          <w:highlight w:val="green"/>
        </w:rPr>
        <w:t>percentage drop in global industrial output</w:t>
      </w:r>
      <w:r w:rsidRPr="00157D07">
        <w:rPr>
          <w:rStyle w:val="StyleUnderline"/>
        </w:rPr>
        <w:t xml:space="preserve"> and world trade levels at the start of the 2008 financial crisis </w:t>
      </w:r>
      <w:r w:rsidRPr="00914E40">
        <w:rPr>
          <w:rStyle w:val="StyleUnderline"/>
          <w:highlight w:val="green"/>
        </w:rPr>
        <w:t>was more precipitous than the falloffs following the October 1929</w:t>
      </w:r>
      <w:r w:rsidRPr="00157D07">
        <w:rPr>
          <w:rStyle w:val="StyleUnderline"/>
        </w:rPr>
        <w:t xml:space="preserve"> stock market </w:t>
      </w:r>
      <w:r w:rsidRPr="00914E40">
        <w:rPr>
          <w:rStyle w:val="StyleUnderline"/>
          <w:highlight w:val="green"/>
        </w:rPr>
        <w:t>crash</w:t>
      </w:r>
      <w:r w:rsidRPr="00902E81">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914E40">
        <w:rPr>
          <w:rStyle w:val="StyleUnderline"/>
          <w:highlight w:val="green"/>
        </w:rPr>
        <w:t>global industrial output is 10 percent higher</w:t>
      </w:r>
      <w:r w:rsidRPr="00157D07">
        <w:rPr>
          <w:rStyle w:val="StyleUnderline"/>
        </w:rPr>
        <w:t xml:space="preserve"> than when the recession began</w:t>
      </w:r>
      <w:r w:rsidRPr="00902E81">
        <w:rPr>
          <w:sz w:val="16"/>
        </w:rPr>
        <w:t xml:space="preserve">. In contrast, </w:t>
      </w:r>
      <w:r w:rsidRPr="00157D07">
        <w:rPr>
          <w:rStyle w:val="StyleUnderline"/>
        </w:rPr>
        <w:t xml:space="preserve">four years after the 1929 stock market crash, industrial output was at only two-thirds of </w:t>
      </w:r>
      <w:proofErr w:type="spellStart"/>
      <w:r w:rsidRPr="00157D07">
        <w:rPr>
          <w:rStyle w:val="StyleUnderline"/>
        </w:rPr>
        <w:t>precrisis</w:t>
      </w:r>
      <w:proofErr w:type="spellEnd"/>
      <w:r w:rsidRPr="00157D07">
        <w:rPr>
          <w:rStyle w:val="StyleUnderline"/>
        </w:rPr>
        <w:t xml:space="preserve"> levels. </w:t>
      </w:r>
      <w:r w:rsidRPr="00902E81">
        <w:rPr>
          <w:sz w:val="16"/>
        </w:rPr>
        <w:t xml:space="preserve">A similar story can be told with aggregate economic growth. According to World Bank figures, </w:t>
      </w:r>
      <w:r w:rsidRPr="00157D07">
        <w:rPr>
          <w:rStyle w:val="StyleUnderline"/>
        </w:rPr>
        <w:t>global economic output rebounded in 2010 with 2.3 percent growth</w:t>
      </w:r>
      <w:r w:rsidRPr="00902E81">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w:t>
      </w:r>
      <w:proofErr w:type="gramStart"/>
      <w:r w:rsidRPr="00902E81">
        <w:rPr>
          <w:sz w:val="16"/>
        </w:rPr>
        <w:t>An</w:t>
      </w:r>
      <w:proofErr w:type="gramEnd"/>
      <w:r w:rsidRPr="00902E81">
        <w:rPr>
          <w:sz w:val="16"/>
        </w:rPr>
        <w:t xml:space="preserve"> important reason for the quick return to positive economic growth is that </w:t>
      </w:r>
      <w:r w:rsidRPr="00157D07">
        <w:rPr>
          <w:rStyle w:val="StyleUnderline"/>
        </w:rPr>
        <w:t>cross-border flows did not dry up after the 2008 crisis</w:t>
      </w:r>
      <w:r w:rsidRPr="00902E81">
        <w:rPr>
          <w:sz w:val="16"/>
        </w:rPr>
        <w:t xml:space="preserve">. Again, compared to the Great Depression, </w:t>
      </w:r>
      <w:r w:rsidRPr="00157D07">
        <w:rPr>
          <w:rStyle w:val="StyleUnderline"/>
        </w:rPr>
        <w:t>trade flows have rebounded extremely well</w:t>
      </w:r>
      <w:r w:rsidRPr="00902E81">
        <w:rPr>
          <w:sz w:val="16"/>
        </w:rPr>
        <w:t xml:space="preserve">.14 Four years after the 1929 stock market crash, trade flows were off by 25 percent compared to </w:t>
      </w:r>
      <w:proofErr w:type="spellStart"/>
      <w:r w:rsidRPr="00902E81">
        <w:rPr>
          <w:sz w:val="16"/>
        </w:rPr>
        <w:t>precrisis</w:t>
      </w:r>
      <w:proofErr w:type="spellEnd"/>
      <w:r w:rsidRPr="00902E81">
        <w:rPr>
          <w:sz w:val="16"/>
        </w:rPr>
        <w:t xml:space="preserve"> levels. Current trade flows, in contrast, are more than 5 percent higher than in 2008. Even compared to other postwar recessions, the current period has seen robust </w:t>
      </w:r>
      <w:proofErr w:type="spellStart"/>
      <w:r w:rsidRPr="00902E81">
        <w:rPr>
          <w:sz w:val="16"/>
        </w:rPr>
        <w:t>crossborder</w:t>
      </w:r>
      <w:proofErr w:type="spellEnd"/>
      <w:r w:rsidRPr="00902E81">
        <w:rPr>
          <w:sz w:val="16"/>
        </w:rPr>
        <w:t xml:space="preserve"> exchange. Indeed, as a report from CFR’s Maurice R. Greenberg Center for </w:t>
      </w:r>
      <w:proofErr w:type="spellStart"/>
      <w:r w:rsidRPr="00902E81">
        <w:rPr>
          <w:sz w:val="16"/>
        </w:rPr>
        <w:t>Geoeconomic</w:t>
      </w:r>
      <w:proofErr w:type="spellEnd"/>
      <w:r w:rsidRPr="00902E81">
        <w:rPr>
          <w:sz w:val="16"/>
        </w:rPr>
        <w:t xml:space="preserve"> Studies concluded in May 2012, “</w:t>
      </w:r>
      <w:r w:rsidRPr="00157D07">
        <w:rPr>
          <w:rStyle w:val="StyleUnderline"/>
        </w:rPr>
        <w:t>The growth in world trade since the start of the [current] recovery exceeds even the best of the prior postwar experiences</w:t>
      </w:r>
      <w:r w:rsidRPr="00902E81">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w:t>
      </w:r>
      <w:proofErr w:type="spellStart"/>
      <w:r w:rsidRPr="00902E81">
        <w:rPr>
          <w:sz w:val="16"/>
        </w:rPr>
        <w:t>precrisis</w:t>
      </w:r>
      <w:proofErr w:type="spellEnd"/>
      <w:r w:rsidRPr="00902E81">
        <w:rPr>
          <w:sz w:val="16"/>
        </w:rPr>
        <w:t xml:space="preserve"> average, though still approximately 25 percent below the 2007 peak. More generally, global foreign investment assets reached $96 trillion, a 5 percent increase from </w:t>
      </w:r>
      <w:proofErr w:type="spellStart"/>
      <w:r w:rsidRPr="00902E81">
        <w:rPr>
          <w:sz w:val="16"/>
        </w:rPr>
        <w:t>precrisis</w:t>
      </w:r>
      <w:proofErr w:type="spellEnd"/>
      <w:r w:rsidRPr="00902E81">
        <w:rPr>
          <w:sz w:val="16"/>
        </w:rPr>
        <w:t xml:space="preserve"> highs. Remittances from migrant workers have become an increasingly important revenue stream to the developing world—and the 2008 financial crisis did not dampen that income stream. Cross-border remittances to developing countries quickly rebounded to </w:t>
      </w:r>
      <w:proofErr w:type="spellStart"/>
      <w:r w:rsidRPr="00902E81">
        <w:rPr>
          <w:sz w:val="16"/>
        </w:rPr>
        <w:t>precrisis</w:t>
      </w:r>
      <w:proofErr w:type="spellEnd"/>
      <w:r w:rsidRPr="00902E81">
        <w:rPr>
          <w:sz w:val="16"/>
        </w:rPr>
        <w:t xml:space="preserve"> levels and then rose to an estimated all-time high of $372 billion in 2011, with growth rates in 2011 that exceeded those in 2010. Total cross-border remittances were more than $501 billion last year, and are estimated to reach $615 billion by 2014.16 </w:t>
      </w:r>
      <w:proofErr w:type="gramStart"/>
      <w:r w:rsidRPr="00902E81">
        <w:rPr>
          <w:sz w:val="16"/>
        </w:rPr>
        <w:t>Another</w:t>
      </w:r>
      <w:proofErr w:type="gramEnd"/>
      <w:r w:rsidRPr="00902E81">
        <w:rPr>
          <w:sz w:val="16"/>
        </w:rPr>
        <w:t xml:space="preserve"> salient outcome is mass public attitudes about the global economy. </w:t>
      </w:r>
      <w:r w:rsidRPr="00157D07">
        <w:rPr>
          <w:rStyle w:val="StyleUnderline"/>
        </w:rPr>
        <w:t>A general assumption</w:t>
      </w:r>
      <w:r w:rsidRPr="00902E81">
        <w:rPr>
          <w:sz w:val="16"/>
        </w:rPr>
        <w:t xml:space="preserve"> in public opinion research </w:t>
      </w:r>
      <w:r w:rsidRPr="00157D07">
        <w:rPr>
          <w:rStyle w:val="StyleUnderline"/>
        </w:rPr>
        <w:t>is that during a downturn, demand for greater economic closure should spike, as individuals scapegoat foreigners for domestic woes</w:t>
      </w:r>
      <w:r w:rsidRPr="00902E81">
        <w:rPr>
          <w:sz w:val="16"/>
        </w:rPr>
        <w:t xml:space="preserve">. </w:t>
      </w:r>
      <w:r w:rsidRPr="00914E40">
        <w:rPr>
          <w:rStyle w:val="StyleUnderline"/>
          <w:highlight w:val="green"/>
        </w:rPr>
        <w:t>The global nature of the 2008 crisis, combined with anxiety about the shifting distribution of power, should have triggered a fall in support for an open</w:t>
      </w:r>
      <w:r w:rsidRPr="00157D07">
        <w:rPr>
          <w:rStyle w:val="StyleUnderline"/>
        </w:rPr>
        <w:t xml:space="preserve"> global </w:t>
      </w:r>
      <w:r w:rsidRPr="00914E40">
        <w:rPr>
          <w:rStyle w:val="StyleUnderline"/>
          <w:highlight w:val="green"/>
        </w:rPr>
        <w:t>economy</w:t>
      </w:r>
      <w:r w:rsidRPr="00902E81">
        <w:rPr>
          <w:sz w:val="16"/>
        </w:rPr>
        <w:t xml:space="preserve">. Somewhat surprisingly, </w:t>
      </w:r>
      <w:r w:rsidRPr="00157D07">
        <w:rPr>
          <w:rStyle w:val="StyleUnderline"/>
        </w:rPr>
        <w:t>however, the reverse is true</w:t>
      </w:r>
      <w:r w:rsidRPr="00902E81">
        <w:rPr>
          <w:sz w:val="16"/>
        </w:rPr>
        <w:t xml:space="preserve">. Pew’s Global Attitudes Project has surveyed a wide spectrum of countries since 2002, asking people about their opinions on both international trade and the free market more generally.17 </w:t>
      </w:r>
      <w:r w:rsidRPr="00157D07">
        <w:rPr>
          <w:rStyle w:val="StyleUnderline"/>
        </w:rPr>
        <w:t xml:space="preserve">The </w:t>
      </w:r>
      <w:r w:rsidRPr="00914E40">
        <w:rPr>
          <w:rStyle w:val="StyleUnderline"/>
          <w:highlight w:val="green"/>
        </w:rPr>
        <w:t>results show resilient support for expanding trade and business ties</w:t>
      </w:r>
      <w:r w:rsidRPr="00157D07">
        <w:rPr>
          <w:rStyle w:val="StyleUnderline"/>
        </w:rPr>
        <w:t xml:space="preserve"> with other countries</w:t>
      </w:r>
      <w:r w:rsidRPr="00902E81">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w:t>
      </w:r>
      <w:proofErr w:type="spellStart"/>
      <w:r w:rsidRPr="00902E81">
        <w:rPr>
          <w:sz w:val="16"/>
        </w:rPr>
        <w:t>unweighted</w:t>
      </w:r>
      <w:proofErr w:type="spellEnd"/>
      <w:r w:rsidRPr="00902E81">
        <w:rPr>
          <w:sz w:val="16"/>
        </w:rPr>
        <w:t xml:space="preserve">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proofErr w:type="gramStart"/>
      <w:r w:rsidRPr="00157D07">
        <w:rPr>
          <w:rStyle w:val="StyleUnderline"/>
        </w:rPr>
        <w:t>The</w:t>
      </w:r>
      <w:proofErr w:type="gramEnd"/>
      <w:r w:rsidRPr="00157D07">
        <w:rPr>
          <w:rStyle w:val="StyleUnderline"/>
        </w:rPr>
        <w:t xml:space="preserve"> final outcome addresses</w:t>
      </w:r>
      <w:r w:rsidRPr="00902E81">
        <w:rPr>
          <w:sz w:val="16"/>
        </w:rPr>
        <w:t xml:space="preserve"> a dog that hasn’t barked: </w:t>
      </w:r>
      <w:r w:rsidRPr="00157D07">
        <w:rPr>
          <w:rStyle w:val="StyleUnderline"/>
        </w:rPr>
        <w:t xml:space="preserve">the effect of the Great Recession on </w:t>
      </w:r>
      <w:proofErr w:type="spellStart"/>
      <w:r w:rsidRPr="00157D07">
        <w:rPr>
          <w:rStyle w:val="StyleUnderline"/>
        </w:rPr>
        <w:t>crossborder</w:t>
      </w:r>
      <w:proofErr w:type="spellEnd"/>
      <w:r w:rsidRPr="00157D07">
        <w:rPr>
          <w:rStyle w:val="StyleUnderline"/>
        </w:rPr>
        <w:t xml:space="preserve"> conflict and violence</w:t>
      </w:r>
      <w:r w:rsidRPr="00902E81">
        <w:rPr>
          <w:sz w:val="16"/>
        </w:rPr>
        <w:t xml:space="preserve">. During the initial stages of the crisis, multiple </w:t>
      </w:r>
      <w:r w:rsidRPr="00157D07">
        <w:rPr>
          <w:rStyle w:val="StyleUnderline"/>
        </w:rPr>
        <w:t>analysts asserted that the financial crisis would lead states to increase their use of force as a tool for staying in power</w:t>
      </w:r>
      <w:r w:rsidRPr="00902E81">
        <w:rPr>
          <w:sz w:val="16"/>
        </w:rPr>
        <w:t xml:space="preserve">.19 </w:t>
      </w:r>
      <w:r w:rsidRPr="00157D07">
        <w:rPr>
          <w:rStyle w:val="StyleUnderline"/>
        </w:rPr>
        <w:t>Whether through greater internal repression, diversionary wars, arms races, or a ratcheting up of great power conflict, there were genuine concerns that the global economic downturn would lead to an increase in conflict.</w:t>
      </w:r>
      <w:r w:rsidRPr="00902E81">
        <w:rPr>
          <w:sz w:val="16"/>
        </w:rPr>
        <w:t xml:space="preserve"> Violence in the Middle East, border disputes in the South China Sea, and even the disruptions of the Occupy movement fuel impressions of surge in global public disorder. </w:t>
      </w:r>
      <w:r w:rsidRPr="00914E40">
        <w:rPr>
          <w:rStyle w:val="Emphasis"/>
          <w:highlight w:val="green"/>
        </w:rPr>
        <w:t>The aggregate data suggests otherwise</w:t>
      </w:r>
      <w:r w:rsidRPr="00902E81">
        <w:rPr>
          <w:sz w:val="16"/>
        </w:rPr>
        <w:t>, however. A fundamental conclusion from a recent report by the Institute for Economics and Peace is that “</w:t>
      </w:r>
      <w:r w:rsidRPr="00157D07">
        <w:rPr>
          <w:rStyle w:val="StyleUnderline"/>
        </w:rPr>
        <w:t>the average level of peacefulness in 2012 is approximately the same as it was in 2007.”</w:t>
      </w:r>
      <w:r w:rsidRPr="00902E81">
        <w:rPr>
          <w:sz w:val="16"/>
        </w:rPr>
        <w:t xml:space="preserve">20 </w:t>
      </w:r>
      <w:r w:rsidRPr="00157D07">
        <w:rPr>
          <w:rStyle w:val="StyleUnderline"/>
        </w:rPr>
        <w:t>Interstate violence in particular has declined since the start of the financial crisis</w:t>
      </w:r>
      <w:r w:rsidRPr="00902E81">
        <w:rPr>
          <w:sz w:val="16"/>
        </w:rPr>
        <w:t xml:space="preserve">—as have military expenditures in most sampled countries. Other studies confirm that </w:t>
      </w:r>
      <w:r w:rsidRPr="00914E40">
        <w:rPr>
          <w:rStyle w:val="Emphasis"/>
          <w:highlight w:val="green"/>
        </w:rPr>
        <w:t>the Great Recession has not triggered any increase in violent conflict</w:t>
      </w:r>
      <w:r w:rsidRPr="00902E81">
        <w:rPr>
          <w:sz w:val="16"/>
        </w:rPr>
        <w:t>; the secular decline in violence that started with the end of the Cold War has not been reversed.21</w:t>
      </w:r>
    </w:p>
    <w:p w:rsidR="003468E3" w:rsidRDefault="003468E3" w:rsidP="003468E3"/>
    <w:p w:rsidR="003468E3" w:rsidRPr="004B0845" w:rsidRDefault="003468E3" w:rsidP="003468E3"/>
    <w:p w:rsidR="003468E3" w:rsidRDefault="003468E3" w:rsidP="003468E3">
      <w:pPr>
        <w:pStyle w:val="Heading2"/>
      </w:pPr>
      <w:r>
        <w:t>Solvency</w:t>
      </w:r>
    </w:p>
    <w:p w:rsidR="003468E3" w:rsidRDefault="003468E3" w:rsidP="003468E3">
      <w:pPr>
        <w:pStyle w:val="Heading4"/>
      </w:pPr>
      <w:r>
        <w:t xml:space="preserve">One port cannot solve and the port </w:t>
      </w:r>
      <w:proofErr w:type="spellStart"/>
      <w:proofErr w:type="gramStart"/>
      <w:r>
        <w:t>wont</w:t>
      </w:r>
      <w:proofErr w:type="spellEnd"/>
      <w:proofErr w:type="gramEnd"/>
      <w:r>
        <w:t xml:space="preserve"> be ready for at least 16 years, too long to solve.</w:t>
      </w:r>
    </w:p>
    <w:p w:rsidR="003468E3" w:rsidRDefault="003468E3" w:rsidP="003468E3">
      <w:r w:rsidRPr="00C85EEE">
        <w:t xml:space="preserve">Carey </w:t>
      </w:r>
      <w:proofErr w:type="spellStart"/>
      <w:r w:rsidRPr="00C85EEE">
        <w:rPr>
          <w:rFonts w:asciiTheme="majorHAnsi" w:eastAsiaTheme="majorEastAsia" w:hAnsiTheme="majorHAnsi" w:cstheme="majorBidi"/>
          <w:b/>
          <w:bCs/>
          <w:iCs/>
          <w:sz w:val="26"/>
        </w:rPr>
        <w:t>Restino</w:t>
      </w:r>
      <w:proofErr w:type="spellEnd"/>
      <w:r>
        <w:rPr>
          <w:rFonts w:asciiTheme="majorHAnsi" w:eastAsiaTheme="majorEastAsia" w:hAnsiTheme="majorHAnsi" w:cstheme="majorBidi"/>
          <w:b/>
          <w:bCs/>
          <w:iCs/>
          <w:sz w:val="26"/>
        </w:rPr>
        <w:t xml:space="preserve"> 2/</w:t>
      </w:r>
      <w:proofErr w:type="gramStart"/>
      <w:r>
        <w:rPr>
          <w:rFonts w:asciiTheme="majorHAnsi" w:eastAsiaTheme="majorEastAsia" w:hAnsiTheme="majorHAnsi" w:cstheme="majorBidi"/>
          <w:b/>
          <w:bCs/>
          <w:iCs/>
          <w:sz w:val="26"/>
        </w:rPr>
        <w:t>15</w:t>
      </w:r>
      <w:r>
        <w:t xml:space="preserve"> ,</w:t>
      </w:r>
      <w:proofErr w:type="gramEnd"/>
      <w:r>
        <w:t xml:space="preserve"> “</w:t>
      </w:r>
      <w:r w:rsidRPr="00C85EEE">
        <w:t>Study on Arctic port for Alaska delayed</w:t>
      </w:r>
      <w:r>
        <w:t xml:space="preserve">” </w:t>
      </w:r>
      <w:r w:rsidRPr="00C85EEE">
        <w:t>The Arctic Sounder</w:t>
      </w:r>
      <w:r>
        <w:t xml:space="preserve">. Alaska Dispatch News. </w:t>
      </w:r>
      <w:r w:rsidRPr="00C85EEE">
        <w:t>http://www.adn.com/article/20140215/study-arctic-port-alaska-delayed</w:t>
      </w:r>
      <w:r>
        <w:t>.</w:t>
      </w:r>
      <w:r w:rsidRPr="00C85EEE">
        <w:t xml:space="preserve"> February 15, 2014</w:t>
      </w:r>
    </w:p>
    <w:p w:rsidR="003468E3" w:rsidRPr="005E26CF" w:rsidRDefault="003468E3" w:rsidP="003468E3">
      <w:pPr>
        <w:rPr>
          <w:sz w:val="16"/>
        </w:rPr>
      </w:pPr>
      <w:r w:rsidRPr="005E26CF">
        <w:rPr>
          <w:sz w:val="16"/>
        </w:rPr>
        <w:t xml:space="preserve">But </w:t>
      </w:r>
      <w:r w:rsidRPr="00C85EEE">
        <w:rPr>
          <w:rStyle w:val="StyleUnderline"/>
        </w:rPr>
        <w:t>those studying Alaska’s Arctic port needs quickly realized no single port was likely going to be sufficient</w:t>
      </w:r>
      <w:r w:rsidRPr="005E26CF">
        <w:rPr>
          <w:sz w:val="16"/>
        </w:rPr>
        <w:t xml:space="preserve">. Instead, </w:t>
      </w:r>
      <w:r w:rsidRPr="00C85EEE">
        <w:rPr>
          <w:rStyle w:val="Emphasis"/>
        </w:rPr>
        <w:t>it was prudent to consider a combination of several ports that together would provide the needed infrastructure to serve the region</w:t>
      </w:r>
      <w:r w:rsidRPr="005E26CF">
        <w:rPr>
          <w:sz w:val="16"/>
        </w:rPr>
        <w:t>, said Cordova.</w:t>
      </w:r>
      <w:r w:rsidR="005E26CF" w:rsidRPr="005E26CF">
        <w:rPr>
          <w:sz w:val="12"/>
        </w:rPr>
        <w:t>¶</w:t>
      </w:r>
      <w:r w:rsidRPr="005E26CF">
        <w:rPr>
          <w:sz w:val="16"/>
        </w:rPr>
        <w:t xml:space="preserve"> Unfortunately, </w:t>
      </w:r>
      <w:r w:rsidRPr="00C85EEE">
        <w:rPr>
          <w:rStyle w:val="StyleUnderline"/>
        </w:rPr>
        <w:t>having to study multiple ports at once has slowed the process</w:t>
      </w:r>
      <w:r w:rsidRPr="005E26CF">
        <w:rPr>
          <w:sz w:val="16"/>
        </w:rPr>
        <w:t xml:space="preserve">, she said. Each of those ports could have a variety of different configurations -- how deep a draft to dig, what infrastructure is added </w:t>
      </w:r>
      <w:proofErr w:type="spellStart"/>
      <w:r w:rsidRPr="005E26CF">
        <w:rPr>
          <w:sz w:val="16"/>
        </w:rPr>
        <w:t>shoreside</w:t>
      </w:r>
      <w:proofErr w:type="spellEnd"/>
      <w:r w:rsidRPr="005E26CF">
        <w:rPr>
          <w:sz w:val="16"/>
        </w:rPr>
        <w:t>, and whether roads should connect the ports, for example, offered many variables for those studying the problem to consider.</w:t>
      </w:r>
      <w:r w:rsidR="005E26CF" w:rsidRPr="005E26CF">
        <w:rPr>
          <w:sz w:val="12"/>
        </w:rPr>
        <w:t>¶</w:t>
      </w:r>
      <w:r w:rsidRPr="005E26CF">
        <w:rPr>
          <w:sz w:val="16"/>
        </w:rPr>
        <w:t xml:space="preserve"> “</w:t>
      </w:r>
      <w:r w:rsidRPr="00C85EEE">
        <w:rPr>
          <w:rStyle w:val="StyleUnderline"/>
        </w:rPr>
        <w:t>The process is not working as well as I would like</w:t>
      </w:r>
      <w:r w:rsidRPr="005E26CF">
        <w:rPr>
          <w:sz w:val="16"/>
        </w:rPr>
        <w:t>,” Cordova told legislators at a recent Joint Transportation Committee meeting. “</w:t>
      </w:r>
      <w:r w:rsidRPr="00C85EEE">
        <w:rPr>
          <w:rStyle w:val="StyleUnderline"/>
        </w:rPr>
        <w:t>We are now up to 23 alternatives we are looking at. Rather than narrowing it down, we have somehow managed to make it bigger</w:t>
      </w:r>
      <w:r w:rsidRPr="005E26CF">
        <w:rPr>
          <w:sz w:val="16"/>
        </w:rPr>
        <w:t>.”</w:t>
      </w:r>
      <w:r w:rsidR="005E26CF" w:rsidRPr="005E26CF">
        <w:rPr>
          <w:sz w:val="12"/>
        </w:rPr>
        <w:t>¶</w:t>
      </w:r>
      <w:r w:rsidRPr="005E26CF">
        <w:rPr>
          <w:sz w:val="16"/>
        </w:rPr>
        <w:t xml:space="preserve"> </w:t>
      </w:r>
      <w:proofErr w:type="gramStart"/>
      <w:r w:rsidRPr="005E26CF">
        <w:rPr>
          <w:sz w:val="16"/>
        </w:rPr>
        <w:t>That’s</w:t>
      </w:r>
      <w:proofErr w:type="gramEnd"/>
      <w:r w:rsidRPr="005E26CF">
        <w:rPr>
          <w:sz w:val="16"/>
        </w:rPr>
        <w:t xml:space="preserve"> going to push the planned March deadline for releasing a final recommendation back several months, she said. Now, the corps hopes to have narrowed down the possible port variations to a single recommendation by March so that they can proceed with the final pieces of their study, such as estimating real estate costs and final figures of construction estimates.</w:t>
      </w:r>
      <w:r w:rsidR="005E26CF" w:rsidRPr="005E26CF">
        <w:rPr>
          <w:sz w:val="12"/>
        </w:rPr>
        <w:t>¶</w:t>
      </w:r>
      <w:r w:rsidRPr="005E26CF">
        <w:rPr>
          <w:sz w:val="16"/>
        </w:rPr>
        <w:t xml:space="preserve"> But Cordova did say </w:t>
      </w:r>
      <w:r w:rsidRPr="00C85EEE">
        <w:rPr>
          <w:rStyle w:val="StyleUnderline"/>
        </w:rPr>
        <w:t>the cost estimate is likely to be in the hundreds of millions of dollars for the project</w:t>
      </w:r>
      <w:r w:rsidRPr="005E26CF">
        <w:rPr>
          <w:sz w:val="16"/>
        </w:rPr>
        <w:t xml:space="preserve">, a cost that will likely be shared between the federal government and the state. Costs for the construction of the actual ports is typically shared, with federal coffers footing 65 percent of the bill while the state pays for 35 percent. But that’s an oversimplified explanation, Cordova said, </w:t>
      </w:r>
      <w:r w:rsidRPr="00C85EEE">
        <w:rPr>
          <w:rStyle w:val="StyleUnderline"/>
        </w:rPr>
        <w:t>and doesn’t include the cost of infrastructure on land</w:t>
      </w:r>
      <w:r w:rsidRPr="005E26CF">
        <w:rPr>
          <w:sz w:val="16"/>
        </w:rPr>
        <w:t>, such as improvements to airport landing strips, road construction or other facilities, the cost of which is generally not federally funded.</w:t>
      </w:r>
      <w:r w:rsidR="005E26CF" w:rsidRPr="005E26CF">
        <w:rPr>
          <w:sz w:val="12"/>
        </w:rPr>
        <w:t>¶</w:t>
      </w:r>
      <w:r w:rsidRPr="005E26CF">
        <w:rPr>
          <w:sz w:val="16"/>
        </w:rPr>
        <w:t xml:space="preserve"> Legislators also asked Cordova to estimate when she could imagine the first ship pulling into this Arctic port</w:t>
      </w:r>
      <w:r w:rsidRPr="00C85EEE">
        <w:rPr>
          <w:rStyle w:val="StyleUnderline"/>
        </w:rPr>
        <w:t>. If everything went perfectly from here on out, the study is based on a completion date of 2020, she said. But that is unlikely</w:t>
      </w:r>
      <w:r w:rsidRPr="005E26CF">
        <w:rPr>
          <w:sz w:val="16"/>
        </w:rPr>
        <w:t>.</w:t>
      </w:r>
      <w:r w:rsidR="005E26CF" w:rsidRPr="005E26CF">
        <w:rPr>
          <w:sz w:val="12"/>
        </w:rPr>
        <w:t>¶</w:t>
      </w:r>
      <w:r w:rsidRPr="005E26CF">
        <w:rPr>
          <w:sz w:val="16"/>
        </w:rPr>
        <w:t xml:space="preserve"> “</w:t>
      </w:r>
      <w:r w:rsidRPr="00C85EEE">
        <w:rPr>
          <w:rStyle w:val="StyleUnderline"/>
        </w:rPr>
        <w:t>The stars would really have to be aligned for 2020 to occur</w:t>
      </w:r>
      <w:r w:rsidRPr="005E26CF">
        <w:rPr>
          <w:sz w:val="16"/>
        </w:rPr>
        <w:t>,” she said. “</w:t>
      </w:r>
      <w:r w:rsidRPr="00C85EEE">
        <w:rPr>
          <w:rStyle w:val="StyleUnderline"/>
        </w:rPr>
        <w:t>The more pessimistic side of me would put it out at 2030.</w:t>
      </w:r>
      <w:r w:rsidRPr="005E26CF">
        <w:rPr>
          <w:sz w:val="16"/>
        </w:rPr>
        <w:t>”</w:t>
      </w:r>
    </w:p>
    <w:p w:rsidR="003468E3" w:rsidRDefault="003468E3" w:rsidP="003468E3"/>
    <w:p w:rsidR="003468E3" w:rsidRPr="00C85EEE" w:rsidRDefault="003468E3" w:rsidP="003468E3">
      <w:pPr>
        <w:pStyle w:val="Heading4"/>
      </w:pPr>
      <w:r>
        <w:t xml:space="preserve">Lack of other key infrastructure means no shipping increase </w:t>
      </w:r>
    </w:p>
    <w:p w:rsidR="003468E3" w:rsidRPr="00C85EEE" w:rsidRDefault="003468E3" w:rsidP="003468E3">
      <w:r w:rsidRPr="00C85EEE">
        <w:t xml:space="preserve">Liz </w:t>
      </w:r>
      <w:r w:rsidRPr="00C85EEE">
        <w:rPr>
          <w:rStyle w:val="Style13ptBold"/>
        </w:rPr>
        <w:t>Ruskin</w:t>
      </w:r>
      <w:r w:rsidRPr="00C85EEE">
        <w:t xml:space="preserve">, </w:t>
      </w:r>
      <w:r w:rsidRPr="00C85EEE">
        <w:rPr>
          <w:rStyle w:val="Style13ptBold"/>
        </w:rPr>
        <w:t>5/ 7,</w:t>
      </w:r>
      <w:r w:rsidRPr="00C85EEE">
        <w:t xml:space="preserve"> 2014</w:t>
      </w:r>
      <w:proofErr w:type="gramStart"/>
      <w:r w:rsidRPr="00C85EEE">
        <w:t>  “</w:t>
      </w:r>
      <w:proofErr w:type="gramEnd"/>
      <w:r w:rsidRPr="00C85EEE">
        <w:t>Arctic May Not Be That Busy, Report Says”</w:t>
      </w:r>
    </w:p>
    <w:p w:rsidR="003468E3" w:rsidRDefault="0009472F" w:rsidP="003468E3">
      <w:hyperlink r:id="rId11" w:history="1">
        <w:r w:rsidR="003468E3" w:rsidRPr="00C85EEE">
          <w:t>APRN</w:t>
        </w:r>
      </w:hyperlink>
      <w:r w:rsidR="003468E3" w:rsidRPr="00C85EEE">
        <w:t xml:space="preserve">. Alaska Public Correspondent. </w:t>
      </w:r>
      <w:hyperlink r:id="rId12" w:history="1">
        <w:r w:rsidR="003468E3" w:rsidRPr="00C85EEE">
          <w:t>http://www.alaskapublic.org/2014/05/07/arctic-may-not-be-that-busy-report-says-2/</w:t>
        </w:r>
      </w:hyperlink>
    </w:p>
    <w:p w:rsidR="003468E3" w:rsidRPr="005E26CF" w:rsidRDefault="003468E3" w:rsidP="003468E3">
      <w:pPr>
        <w:rPr>
          <w:sz w:val="16"/>
        </w:rPr>
      </w:pPr>
      <w:r w:rsidRPr="005E26CF">
        <w:rPr>
          <w:sz w:val="16"/>
        </w:rPr>
        <w:t xml:space="preserve">As the ice goes out in the Arctic, many people predict more ships will be drawn through the Bering Straits to take advantage of a shortcut between Asia and Europe. But, </w:t>
      </w:r>
      <w:r w:rsidRPr="00C85EEE">
        <w:rPr>
          <w:rStyle w:val="Emphasis"/>
        </w:rPr>
        <w:t>a recent government report suggests less ice may not mean more ships</w:t>
      </w:r>
      <w:r w:rsidRPr="005E26CF">
        <w:rPr>
          <w:sz w:val="16"/>
        </w:rPr>
        <w:t>.</w:t>
      </w:r>
      <w:r w:rsidR="005E26CF" w:rsidRPr="005E26CF">
        <w:rPr>
          <w:sz w:val="12"/>
        </w:rPr>
        <w:t>¶</w:t>
      </w:r>
      <w:r w:rsidRPr="005E26CF">
        <w:rPr>
          <w:sz w:val="16"/>
        </w:rPr>
        <w:t xml:space="preserve"> </w:t>
      </w:r>
      <w:proofErr w:type="spellStart"/>
      <w:r w:rsidRPr="005E26CF">
        <w:rPr>
          <w:sz w:val="16"/>
        </w:rPr>
        <w:t>Vm</w:t>
      </w:r>
      <w:proofErr w:type="spellEnd"/>
      <w:r w:rsidRPr="005E26CF">
        <w:rPr>
          <w:sz w:val="16"/>
        </w:rPr>
        <w:t xml:space="preserve"> P</w:t>
      </w:r>
      <w:r w:rsidR="005E26CF" w:rsidRPr="005E26CF">
        <w:rPr>
          <w:sz w:val="12"/>
        </w:rPr>
        <w:t>¶</w:t>
      </w:r>
      <w:r w:rsidRPr="005E26CF">
        <w:rPr>
          <w:sz w:val="16"/>
        </w:rPr>
        <w:t xml:space="preserve"> Sen. Lisa Murkowski has made it her mission to remind Washington the Arctic is opening up. In speeches and at hearings with top officials, she aims to instill a sense of urgency about preparing for an increase in ship traffic and new economic opportunities.</w:t>
      </w:r>
      <w:r w:rsidR="005E26CF" w:rsidRPr="005E26CF">
        <w:rPr>
          <w:sz w:val="12"/>
        </w:rPr>
        <w:t>¶</w:t>
      </w:r>
      <w:r w:rsidRPr="005E26CF">
        <w:rPr>
          <w:sz w:val="16"/>
        </w:rPr>
        <w:t xml:space="preserve"> “The time to development the infrastructure and support capacity to handle this growing amount of traffic is now. Actually, it was yesterday,” Murkowski said on the Senate floor last month.</w:t>
      </w:r>
      <w:r w:rsidR="005E26CF" w:rsidRPr="005E26CF">
        <w:rPr>
          <w:sz w:val="12"/>
        </w:rPr>
        <w:t>¶</w:t>
      </w:r>
      <w:r w:rsidRPr="005E26CF">
        <w:rPr>
          <w:sz w:val="16"/>
        </w:rPr>
        <w:t xml:space="preserve"> A recent report from the Government Accountability Office runs counter to her message. The report authors interviewed dozens of stakeholders, including executives at cargo companies, mining companies and cruise lines about their plans to send more ships into the Arctic.</w:t>
      </w:r>
      <w:r w:rsidR="005E26CF" w:rsidRPr="005E26CF">
        <w:rPr>
          <w:sz w:val="12"/>
        </w:rPr>
        <w:t>¶</w:t>
      </w:r>
      <w:r w:rsidRPr="005E26CF">
        <w:rPr>
          <w:sz w:val="16"/>
        </w:rPr>
        <w:t xml:space="preserve"> “We came to the conclusion that it was going to be limited,” Lorelei St. James, team leader on the GAO report, said.</w:t>
      </w:r>
      <w:r w:rsidR="005E26CF" w:rsidRPr="005E26CF">
        <w:rPr>
          <w:sz w:val="12"/>
        </w:rPr>
        <w:t>¶</w:t>
      </w:r>
      <w:r w:rsidRPr="005E26CF">
        <w:rPr>
          <w:sz w:val="16"/>
        </w:rPr>
        <w:t xml:space="preserve"> Two big caveats: The GAO report looked only at commercial activity in the American Arctic,</w:t>
      </w:r>
      <w:r w:rsidR="005E26CF" w:rsidRPr="005E26CF">
        <w:rPr>
          <w:sz w:val="12"/>
        </w:rPr>
        <w:t>¶</w:t>
      </w:r>
      <w:r w:rsidRPr="005E26CF">
        <w:rPr>
          <w:sz w:val="16"/>
        </w:rPr>
        <w:t xml:space="preserve"> and only over the next decade, but St. James found that </w:t>
      </w:r>
      <w:r w:rsidRPr="00220061">
        <w:rPr>
          <w:rStyle w:val="StyleUnderline"/>
        </w:rPr>
        <w:t>just because ships can traverse the Arctic for part of the year doesn’t mean they will</w:t>
      </w:r>
      <w:r w:rsidRPr="005E26CF">
        <w:rPr>
          <w:sz w:val="16"/>
        </w:rPr>
        <w:t>.</w:t>
      </w:r>
      <w:r w:rsidR="005E26CF" w:rsidRPr="005E26CF">
        <w:rPr>
          <w:sz w:val="12"/>
        </w:rPr>
        <w:t>¶</w:t>
      </w:r>
      <w:r w:rsidRPr="005E26CF">
        <w:rPr>
          <w:sz w:val="16"/>
        </w:rPr>
        <w:t xml:space="preserve"> </w:t>
      </w:r>
      <w:r w:rsidRPr="00220061">
        <w:rPr>
          <w:rStyle w:val="StyleUnderline"/>
        </w:rPr>
        <w:t>“There’s just some fundamental geographic reasons that make it more difficult to operate in the U.S. Arctic</w:t>
      </w:r>
      <w:r w:rsidRPr="005E26CF">
        <w:rPr>
          <w:sz w:val="16"/>
        </w:rPr>
        <w:t>,” St. James said.</w:t>
      </w:r>
      <w:r w:rsidR="005E26CF" w:rsidRPr="005E26CF">
        <w:rPr>
          <w:sz w:val="12"/>
        </w:rPr>
        <w:t>¶</w:t>
      </w:r>
      <w:r w:rsidRPr="005E26CF">
        <w:rPr>
          <w:sz w:val="16"/>
        </w:rPr>
        <w:t xml:space="preserve"> While an over-the-top route can be 40 percent shorter than the traditional voyage between Asia and Europe, the GAO found </w:t>
      </w:r>
      <w:r w:rsidRPr="00220061">
        <w:rPr>
          <w:rStyle w:val="StyleUnderline"/>
        </w:rPr>
        <w:t>container shipping companies aren’t interested</w:t>
      </w:r>
      <w:r w:rsidRPr="005E26CF">
        <w:rPr>
          <w:sz w:val="16"/>
        </w:rPr>
        <w:t xml:space="preserve">. To them, </w:t>
      </w:r>
      <w:r w:rsidRPr="00220061">
        <w:rPr>
          <w:rStyle w:val="StyleUnderline"/>
        </w:rPr>
        <w:t>speed is less important than reliability</w:t>
      </w:r>
      <w:r w:rsidRPr="005E26CF">
        <w:rPr>
          <w:sz w:val="16"/>
        </w:rPr>
        <w:t>. The business is largely driven by the need for components to move steadily around the globe, from factories to assembly plants to markets. Nobody wants</w:t>
      </w:r>
      <w:r w:rsidR="005E26CF" w:rsidRPr="005E26CF">
        <w:rPr>
          <w:sz w:val="12"/>
        </w:rPr>
        <w:t>¶</w:t>
      </w:r>
      <w:r w:rsidRPr="005E26CF">
        <w:rPr>
          <w:sz w:val="16"/>
        </w:rPr>
        <w:t xml:space="preserve"> inventory to pile up, so if ships are late, St. James says, a factory might have to halt production.</w:t>
      </w:r>
      <w:r w:rsidR="005E26CF" w:rsidRPr="005E26CF">
        <w:rPr>
          <w:sz w:val="12"/>
        </w:rPr>
        <w:t>¶</w:t>
      </w:r>
      <w:r w:rsidRPr="005E26CF">
        <w:rPr>
          <w:sz w:val="16"/>
        </w:rPr>
        <w:t xml:space="preserve"> “They’re very concerned about on-time, and with the unpredictability of some of the weather patterns up there, it just made the shipping companies we talked to less, the U.S. Arctic less attractive to them,” St. James said.</w:t>
      </w:r>
      <w:r w:rsidR="005E26CF" w:rsidRPr="005E26CF">
        <w:rPr>
          <w:sz w:val="12"/>
        </w:rPr>
        <w:t>¶</w:t>
      </w:r>
      <w:r w:rsidRPr="005E26CF">
        <w:rPr>
          <w:sz w:val="16"/>
        </w:rPr>
        <w:t xml:space="preserve"> Time is also a big factor for cruise lines in the Arctic, the GAO learned.</w:t>
      </w:r>
      <w:r w:rsidR="005E26CF" w:rsidRPr="005E26CF">
        <w:rPr>
          <w:sz w:val="12"/>
        </w:rPr>
        <w:t>¶</w:t>
      </w:r>
      <w:r w:rsidRPr="005E26CF">
        <w:rPr>
          <w:sz w:val="16"/>
        </w:rPr>
        <w:t xml:space="preserve"> “</w:t>
      </w:r>
      <w:r w:rsidRPr="00220061">
        <w:rPr>
          <w:rStyle w:val="StyleUnderline"/>
        </w:rPr>
        <w:t>We were told that even if there were deep water ports or ports that the cruises could stop at, that it just takes so long to go through the U.S. Arctic that there’s just a lack of demand from the mainstream</w:t>
      </w:r>
      <w:r w:rsidRPr="005E26CF">
        <w:rPr>
          <w:sz w:val="16"/>
        </w:rPr>
        <w:t xml:space="preserve"> for that type of cruise,” St. James said.</w:t>
      </w:r>
      <w:r w:rsidR="005E26CF" w:rsidRPr="005E26CF">
        <w:rPr>
          <w:sz w:val="12"/>
        </w:rPr>
        <w:t>¶</w:t>
      </w:r>
      <w:r w:rsidRPr="005E26CF">
        <w:rPr>
          <w:sz w:val="16"/>
        </w:rPr>
        <w:t xml:space="preserve"> While the Arctic lacks </w:t>
      </w:r>
      <w:proofErr w:type="spellStart"/>
      <w:r w:rsidRPr="005E26CF">
        <w:rPr>
          <w:sz w:val="16"/>
        </w:rPr>
        <w:t>deepwater</w:t>
      </w:r>
      <w:proofErr w:type="spellEnd"/>
      <w:r w:rsidRPr="005E26CF">
        <w:rPr>
          <w:sz w:val="16"/>
        </w:rPr>
        <w:t xml:space="preserve"> ports and the U.S. has only two working ice breakers, </w:t>
      </w:r>
      <w:r w:rsidRPr="00220061">
        <w:rPr>
          <w:rStyle w:val="Emphasis"/>
        </w:rPr>
        <w:t>better maritime infrastructure would not really boost shipping or tourism</w:t>
      </w:r>
      <w:r w:rsidRPr="005E26CF">
        <w:rPr>
          <w:sz w:val="16"/>
        </w:rPr>
        <w:t>, St. James says, although miners told the GAO they could use a new dock.</w:t>
      </w:r>
      <w:r w:rsidR="005E26CF" w:rsidRPr="005E26CF">
        <w:rPr>
          <w:sz w:val="12"/>
        </w:rPr>
        <w:t>¶</w:t>
      </w:r>
      <w:r w:rsidRPr="005E26CF">
        <w:rPr>
          <w:sz w:val="16"/>
        </w:rPr>
        <w:t xml:space="preserve"> “Right now the zinc that the Red Dog Mine has is lighter than copper, so the copper industry would need a deeper water port but officials told us that they were not prepared to pay for that type of … infrastructure,” St. James said.</w:t>
      </w:r>
      <w:r w:rsidR="005E26CF" w:rsidRPr="005E26CF">
        <w:rPr>
          <w:sz w:val="12"/>
        </w:rPr>
        <w:t>¶</w:t>
      </w:r>
      <w:r w:rsidRPr="005E26CF">
        <w:rPr>
          <w:sz w:val="16"/>
        </w:rPr>
        <w:t xml:space="preserve"> Admiral Thomas </w:t>
      </w:r>
      <w:proofErr w:type="spellStart"/>
      <w:r w:rsidRPr="005E26CF">
        <w:rPr>
          <w:sz w:val="16"/>
        </w:rPr>
        <w:t>Ostebo</w:t>
      </w:r>
      <w:proofErr w:type="spellEnd"/>
      <w:r w:rsidRPr="005E26CF">
        <w:rPr>
          <w:sz w:val="16"/>
        </w:rPr>
        <w:t>, commander of the Coast Guard in Alaska, says he agrees with the GAO report and the cautionary note it strikes on building maritime infrastructure.</w:t>
      </w:r>
      <w:r w:rsidR="005E26CF" w:rsidRPr="005E26CF">
        <w:rPr>
          <w:sz w:val="12"/>
        </w:rPr>
        <w:t>¶</w:t>
      </w:r>
      <w:r w:rsidRPr="005E26CF">
        <w:rPr>
          <w:sz w:val="16"/>
        </w:rPr>
        <w:t xml:space="preserve"> “Based on what we know now … </w:t>
      </w:r>
      <w:r w:rsidRPr="00220061">
        <w:rPr>
          <w:rStyle w:val="StyleUnderline"/>
        </w:rPr>
        <w:t>it’s too early to tell, what infrastructure we need where we would need it and how big it should be</w:t>
      </w:r>
      <w:r w:rsidRPr="005E26CF">
        <w:rPr>
          <w:sz w:val="16"/>
        </w:rPr>
        <w:t xml:space="preserve">,” </w:t>
      </w:r>
      <w:proofErr w:type="spellStart"/>
      <w:r w:rsidRPr="005E26CF">
        <w:rPr>
          <w:sz w:val="16"/>
        </w:rPr>
        <w:t>Ostebo</w:t>
      </w:r>
      <w:proofErr w:type="spellEnd"/>
      <w:r w:rsidRPr="005E26CF">
        <w:rPr>
          <w:sz w:val="16"/>
        </w:rPr>
        <w:t xml:space="preserve"> said.</w:t>
      </w:r>
      <w:r w:rsidR="005E26CF" w:rsidRPr="005E26CF">
        <w:rPr>
          <w:sz w:val="12"/>
        </w:rPr>
        <w:t>¶</w:t>
      </w:r>
      <w:r w:rsidRPr="005E26CF">
        <w:rPr>
          <w:sz w:val="16"/>
        </w:rPr>
        <w:t xml:space="preserve"> Get those answers wrong and you waste a lot of money. </w:t>
      </w:r>
      <w:proofErr w:type="spellStart"/>
      <w:r w:rsidRPr="005E26CF">
        <w:rPr>
          <w:sz w:val="16"/>
        </w:rPr>
        <w:t>Ostebo</w:t>
      </w:r>
      <w:proofErr w:type="spellEnd"/>
      <w:r w:rsidRPr="005E26CF">
        <w:rPr>
          <w:sz w:val="16"/>
        </w:rPr>
        <w:t xml:space="preserve"> says the perceived need for more icebreakers goes up and down, but the Coast Guard is in the very early stages of possibly acquiring a new one. Meanwhile, though, </w:t>
      </w:r>
      <w:proofErr w:type="spellStart"/>
      <w:r w:rsidRPr="005E26CF">
        <w:rPr>
          <w:sz w:val="16"/>
        </w:rPr>
        <w:t>Ostebo</w:t>
      </w:r>
      <w:proofErr w:type="spellEnd"/>
      <w:r w:rsidRPr="005E26CF">
        <w:rPr>
          <w:sz w:val="16"/>
        </w:rPr>
        <w:t xml:space="preserve"> says the clearest need in Arctic waters is for things like better maps and charts, improved communication technology and new</w:t>
      </w:r>
      <w:r w:rsidR="005E26CF" w:rsidRPr="005E26CF">
        <w:rPr>
          <w:sz w:val="12"/>
        </w:rPr>
        <w:t>¶</w:t>
      </w:r>
      <w:r w:rsidRPr="005E26CF">
        <w:rPr>
          <w:sz w:val="16"/>
        </w:rPr>
        <w:t xml:space="preserve"> environmental surveys.</w:t>
      </w:r>
    </w:p>
    <w:p w:rsidR="003468E3" w:rsidRDefault="003468E3" w:rsidP="003468E3">
      <w:pPr>
        <w:pStyle w:val="Heading2"/>
      </w:pPr>
      <w:r>
        <w:t>Military Turn</w:t>
      </w:r>
    </w:p>
    <w:p w:rsidR="003468E3" w:rsidRDefault="003468E3" w:rsidP="003468E3">
      <w:pPr>
        <w:pStyle w:val="Heading3"/>
      </w:pPr>
      <w:r>
        <w:t>1NC</w:t>
      </w:r>
    </w:p>
    <w:p w:rsidR="003468E3" w:rsidRDefault="003468E3" w:rsidP="003468E3">
      <w:pPr>
        <w:pStyle w:val="Heading4"/>
      </w:pPr>
      <w:r>
        <w:t>US intends to expand its military presence in the Arctic</w:t>
      </w:r>
    </w:p>
    <w:p w:rsidR="003468E3" w:rsidRDefault="003468E3" w:rsidP="003468E3">
      <w:r w:rsidRPr="004D7F29">
        <w:rPr>
          <w:rStyle w:val="Style13ptBold"/>
        </w:rPr>
        <w:t>Arctic Info 3-11</w:t>
      </w:r>
      <w:r>
        <w:t xml:space="preserve">-14 (Arctic Info, March 11, 2014, </w:t>
      </w:r>
      <w:r w:rsidRPr="00692E04">
        <w:t>The “Cold War” in the Arctic and the Socio-Economic Development of the Polar Region (Federal Media Monitoring: March 3-10, 2014)</w:t>
      </w:r>
      <w:r>
        <w:t xml:space="preserve">, </w:t>
      </w:r>
      <w:r w:rsidRPr="00692E04">
        <w:t>http://www.arctic-info.com/FederalMonitoringMedia/Page/the--cold-war--in-the-arctic-and-the-socio-economic-development-of-the-polar-region--federal-media-monitoring--march-3-10--2014--</w:t>
      </w:r>
      <w:r>
        <w:t>)</w:t>
      </w:r>
    </w:p>
    <w:p w:rsidR="003468E3" w:rsidRDefault="003468E3" w:rsidP="003468E3">
      <w:pPr>
        <w:rPr>
          <w:sz w:val="16"/>
        </w:rPr>
      </w:pPr>
      <w:r w:rsidRPr="00692E04">
        <w:rPr>
          <w:sz w:val="16"/>
        </w:rPr>
        <w:t xml:space="preserve">A report issued by the US Navy with a “road map” of the expansion of its military presence in the Arctic has turned into another opportunity for the press to discuss the need to protect Russian interests in the region. Along with the issues of security, the problems of the socio-economic development of the regions of the Arctic, which will require extremely high levels of investment, are very much in focus. Plans to develop the Arctic are facing lengthy periods of coordination with government departments, which has meant that the borders of the Arctic and the sources of funding for its development remain undetermined. Last week, the federal media attention was engaged by the following events: </w:t>
      </w:r>
      <w:r w:rsidRPr="006D12ED">
        <w:rPr>
          <w:rStyle w:val="StyleUnderline"/>
        </w:rPr>
        <w:t>The discussion of the US Arctic Roadmap 2014-2030 report which was posted on the website of the US Navy in late February. It is a road map of the expansion of the US military in the Arctic</w:t>
      </w:r>
      <w:r w:rsidRPr="00692E04">
        <w:rPr>
          <w:sz w:val="16"/>
        </w:rPr>
        <w:t xml:space="preserve">; A round table on the problems of implementing Russia’s state policy in the Arctic held at the permanent representative office of the Russian President in the North-West Federal District; A complaint made by the Dutch </w:t>
      </w:r>
      <w:proofErr w:type="spellStart"/>
      <w:r w:rsidRPr="00692E04">
        <w:rPr>
          <w:sz w:val="16"/>
        </w:rPr>
        <w:t>shipowner</w:t>
      </w:r>
      <w:proofErr w:type="spellEnd"/>
      <w:r w:rsidRPr="00692E04">
        <w:rPr>
          <w:sz w:val="16"/>
        </w:rPr>
        <w:t xml:space="preserve"> </w:t>
      </w:r>
      <w:proofErr w:type="spellStart"/>
      <w:r w:rsidRPr="00692E04">
        <w:rPr>
          <w:sz w:val="16"/>
        </w:rPr>
        <w:t>Stichting</w:t>
      </w:r>
      <w:proofErr w:type="spellEnd"/>
      <w:r w:rsidRPr="00692E04">
        <w:rPr>
          <w:sz w:val="16"/>
        </w:rPr>
        <w:t xml:space="preserve"> Phoenix and Greenpeace at St Petersburg </w:t>
      </w:r>
      <w:proofErr w:type="spellStart"/>
      <w:r w:rsidRPr="00692E04">
        <w:rPr>
          <w:sz w:val="16"/>
        </w:rPr>
        <w:t>Primorsky</w:t>
      </w:r>
      <w:proofErr w:type="spellEnd"/>
      <w:r w:rsidRPr="00692E04">
        <w:rPr>
          <w:sz w:val="16"/>
        </w:rPr>
        <w:t xml:space="preserve"> Court against the Investigative Committee’s refusal to allow technical specialists access to the Arctic Sunrise vessel. Last week, information regarding the Arctic agenda was sparse. This was most likely due to the media attention on the Ukrainian crisis, with all other subjects remaining on the periphery of the public information space. As a result of this, the publication of </w:t>
      </w:r>
      <w:r w:rsidRPr="006D12ED">
        <w:rPr>
          <w:rStyle w:val="StyleUnderline"/>
        </w:rPr>
        <w:t>the US Arctic Roadmap 2014-2030 report</w:t>
      </w:r>
      <w:r w:rsidRPr="00692E04">
        <w:rPr>
          <w:sz w:val="16"/>
        </w:rPr>
        <w:t xml:space="preserve">, for example, which </w:t>
      </w:r>
      <w:r w:rsidRPr="006D12ED">
        <w:rPr>
          <w:rStyle w:val="StyleUnderline"/>
        </w:rPr>
        <w:t>outlines a plan for increased US military presence in the Arctic</w:t>
      </w:r>
      <w:r w:rsidRPr="00692E04">
        <w:rPr>
          <w:sz w:val="16"/>
        </w:rPr>
        <w:t xml:space="preserve">, was only discussed in specialized publications. On the other hand, this is also due to the fact that the report does not say anything new compared to the statements of the head of the navy, Admiral Jonathan </w:t>
      </w:r>
      <w:proofErr w:type="spellStart"/>
      <w:r w:rsidRPr="00692E04">
        <w:rPr>
          <w:sz w:val="16"/>
        </w:rPr>
        <w:t>Greenert</w:t>
      </w:r>
      <w:proofErr w:type="spellEnd"/>
      <w:r w:rsidRPr="00692E04">
        <w:rPr>
          <w:sz w:val="16"/>
        </w:rPr>
        <w:t xml:space="preserve">, which were widely discussed in January this year. Therefore, in the Russian press everything was limited to the usual statements about the threat of militarization of the Arctic from the US, which Russia must adequately respond to in order to, among other things, protect its economic interests in the region. At the same time, Russian official media publications are indicating that Russia and the US are not only rivals in the Arctic, but also partners. In particular, Russian icebreakers are helping American companies to transport oil, save their vessels from ice captivity, etc. These articles not only demonstrate Russia’s technological advantages in the Arctic, but also present the idea that the severance of relations due to the Ukrainian crisis will be detrimental to both countries. In other words, the report presents the new US strategy to expand the American military presence in the Arctic. It also sets out specific objectives for the US Navy to prepare for greater involvement in its operations in the Arctic in the near term (2014-2020), </w:t>
      </w:r>
      <w:proofErr w:type="spellStart"/>
      <w:r w:rsidRPr="00692E04">
        <w:rPr>
          <w:sz w:val="16"/>
        </w:rPr>
        <w:t>mid term</w:t>
      </w:r>
      <w:proofErr w:type="spellEnd"/>
      <w:r w:rsidRPr="00692E04">
        <w:rPr>
          <w:sz w:val="16"/>
        </w:rPr>
        <w:t xml:space="preserve"> (2020-2030) and long term (after 2030). "</w:t>
      </w:r>
      <w:r w:rsidRPr="0008421F">
        <w:rPr>
          <w:rStyle w:val="StyleUnderline"/>
        </w:rPr>
        <w:t>As the perennial ice melts and open water is available for longer periods of time, we are committed to expanding our Arctic capabilities," said US Navy Oceanographer Rear Admiral Jonathan White</w:t>
      </w:r>
      <w:r w:rsidRPr="00692E04">
        <w:rPr>
          <w:sz w:val="16"/>
        </w:rPr>
        <w:t xml:space="preserve">, commenting on the report. He said Washington does not believe that he will have to fight in the Arctic, but </w:t>
      </w:r>
      <w:r w:rsidRPr="0008421F">
        <w:rPr>
          <w:rStyle w:val="StyleUnderline"/>
        </w:rPr>
        <w:t>he wants to be prepared for any possible scenario</w:t>
      </w:r>
      <w:r w:rsidRPr="00692E04">
        <w:rPr>
          <w:sz w:val="16"/>
        </w:rPr>
        <w:t xml:space="preserve"> (The Pentagon is preparing for a war over the Arctic, </w:t>
      </w:r>
      <w:proofErr w:type="spellStart"/>
      <w:r w:rsidRPr="00692E04">
        <w:rPr>
          <w:sz w:val="16"/>
        </w:rPr>
        <w:t>Krasnaya</w:t>
      </w:r>
      <w:proofErr w:type="spellEnd"/>
      <w:r w:rsidRPr="00692E04">
        <w:rPr>
          <w:sz w:val="16"/>
        </w:rPr>
        <w:t xml:space="preserve"> </w:t>
      </w:r>
      <w:proofErr w:type="spellStart"/>
      <w:r w:rsidRPr="00692E04">
        <w:rPr>
          <w:sz w:val="16"/>
        </w:rPr>
        <w:t>Zvezda</w:t>
      </w:r>
      <w:proofErr w:type="spellEnd"/>
      <w:r w:rsidRPr="00692E04">
        <w:rPr>
          <w:sz w:val="16"/>
        </w:rPr>
        <w:t xml:space="preserve">, </w:t>
      </w:r>
      <w:proofErr w:type="gramStart"/>
      <w:r w:rsidRPr="00692E04">
        <w:rPr>
          <w:sz w:val="16"/>
        </w:rPr>
        <w:t>4.03.2014</w:t>
      </w:r>
      <w:proofErr w:type="gramEnd"/>
      <w:r w:rsidRPr="00692E04">
        <w:rPr>
          <w:sz w:val="16"/>
        </w:rPr>
        <w:t xml:space="preserve">). </w:t>
      </w:r>
      <w:r w:rsidRPr="0008421F">
        <w:rPr>
          <w:rStyle w:val="Emphasis"/>
        </w:rPr>
        <w:t>The US is preparing for the militarization of the Arctic Ocean and, as admitted by naval commanders, in the coming 15 years it intends to establish itself in the region militarily, politically and economically</w:t>
      </w:r>
      <w:r w:rsidRPr="00692E04">
        <w:rPr>
          <w:sz w:val="16"/>
        </w:rPr>
        <w:t xml:space="preserve">. </w:t>
      </w:r>
      <w:r w:rsidRPr="0008421F">
        <w:rPr>
          <w:rStyle w:val="Emphasis"/>
        </w:rPr>
        <w:t>It is obvious that the US wants to "bite off" a huge chunk of territory that rightfully should belong to Russia:</w:t>
      </w:r>
      <w:r w:rsidRPr="00692E04">
        <w:rPr>
          <w:sz w:val="16"/>
        </w:rPr>
        <w:t xml:space="preserve"> Washington is unlikely to go after the territorial waters of Canada or Norway, for example, which are allies of the US. </w:t>
      </w:r>
      <w:r w:rsidRPr="0008421F">
        <w:rPr>
          <w:rStyle w:val="StyleUnderline"/>
        </w:rPr>
        <w:t>The US objective is to achieve absolute dominance in the Arctic Ocean, which is so rich in natural resources</w:t>
      </w:r>
      <w:r w:rsidRPr="00692E04">
        <w:rPr>
          <w:sz w:val="16"/>
        </w:rPr>
        <w:t xml:space="preserve"> (The Arctic problem is becoming increasingly serious, </w:t>
      </w:r>
      <w:proofErr w:type="spellStart"/>
      <w:r w:rsidRPr="00692E04">
        <w:rPr>
          <w:sz w:val="16"/>
        </w:rPr>
        <w:t>Voennoe</w:t>
      </w:r>
      <w:proofErr w:type="spellEnd"/>
      <w:r w:rsidRPr="00692E04">
        <w:rPr>
          <w:sz w:val="16"/>
        </w:rPr>
        <w:t xml:space="preserve"> </w:t>
      </w:r>
      <w:proofErr w:type="spellStart"/>
      <w:r w:rsidRPr="00692E04">
        <w:rPr>
          <w:sz w:val="16"/>
        </w:rPr>
        <w:t>Obozrenie</w:t>
      </w:r>
      <w:proofErr w:type="spellEnd"/>
      <w:r w:rsidRPr="00692E04">
        <w:rPr>
          <w:sz w:val="16"/>
        </w:rPr>
        <w:t xml:space="preserve">, 6.03.2014). The Russian icebreakers </w:t>
      </w:r>
      <w:proofErr w:type="spellStart"/>
      <w:r w:rsidRPr="00692E04">
        <w:rPr>
          <w:sz w:val="16"/>
        </w:rPr>
        <w:t>Krasin</w:t>
      </w:r>
      <w:proofErr w:type="spellEnd"/>
      <w:r w:rsidRPr="00692E04">
        <w:rPr>
          <w:sz w:val="16"/>
        </w:rPr>
        <w:t xml:space="preserve"> and Admiral Makarov have begun escorting large tankers in the Tatar Strait. Ice navigation this winter started one month later than in previous years. &lt;...&gt; In the North, however, there are situations in which money and major politics take a back seat. In 2012, the town of Nome in Alaska nearly became ice-locked. American ships carrying fuel were not able to get through. A Russian tanker came to the rescue. All the States followed the rescue operation. Upon its return to Vladivostok, the crew of the tanker received a thank you card and the hand prints of children from the town of Nome. It was given to the now ex-United States Consul General in Vladivostok, Sylvia Curran. &lt;...&gt; </w:t>
      </w:r>
      <w:r w:rsidRPr="00692E04">
        <w:rPr>
          <w:rStyle w:val="StyleUnderline"/>
        </w:rPr>
        <w:t>So far, the only country in the world that already has 6 nuclear-powered and 20 diesel-electric-powered icebreakers is Russia</w:t>
      </w:r>
      <w:r w:rsidRPr="00692E04">
        <w:rPr>
          <w:sz w:val="16"/>
        </w:rPr>
        <w:t xml:space="preserve">, where, incidentally, time is not standing still. As they say in the Navy, most of the ice vessels are now very "grown up". Admiral Makarov will be celebrating its 39th birthday this year. But, firstly, its crew has said that the icebreaker will serve for another 39 years, and secondly, new shipbuilding projects will soon be underway (Russian icebreaker escorts American tanker to clear water, Vesti.ru, 8.03.2014). Press materials, and statements made by officials and experts suggest that there are serious problems associated with the socio-economic development of the Arctic regions. At a round table in St Petersburg on these issues, representatives of the Ministry of Regional Development quoted the enormous amount of funding necessary for the development of the Russian Arctic - 562 trillion </w:t>
      </w:r>
      <w:proofErr w:type="spellStart"/>
      <w:r w:rsidRPr="00692E04">
        <w:rPr>
          <w:sz w:val="16"/>
        </w:rPr>
        <w:t>roubles</w:t>
      </w:r>
      <w:proofErr w:type="spellEnd"/>
      <w:r w:rsidRPr="00692E04">
        <w:rPr>
          <w:sz w:val="16"/>
        </w:rPr>
        <w:t xml:space="preserve">. The borders of the Arctic have not yet been conclusively determined, and in the federal budget to 2016, funding has not been included for state </w:t>
      </w:r>
      <w:proofErr w:type="spellStart"/>
      <w:r w:rsidRPr="00692E04">
        <w:rPr>
          <w:sz w:val="16"/>
        </w:rPr>
        <w:t>programmes</w:t>
      </w:r>
      <w:proofErr w:type="spellEnd"/>
      <w:r w:rsidRPr="00692E04">
        <w:rPr>
          <w:sz w:val="16"/>
        </w:rPr>
        <w:t xml:space="preserve"> for the development of Arctic territories. Officials have explained that the lack of a qualitative advance is due to the fact that the high level of expenditure was not supported by sources of income for the implementation of the </w:t>
      </w:r>
      <w:proofErr w:type="spellStart"/>
      <w:r w:rsidRPr="00692E04">
        <w:rPr>
          <w:sz w:val="16"/>
        </w:rPr>
        <w:t>programme</w:t>
      </w:r>
      <w:proofErr w:type="spellEnd"/>
      <w:r w:rsidRPr="00692E04">
        <w:rPr>
          <w:sz w:val="16"/>
        </w:rPr>
        <w:t>. However, from these statements it is not very clear what and who is hindering the creation of a document to raise the level of income for the Arctic development strategy. As a result of this, Arctic regions are trying to solve their problems on their own. In particular, the Government of the Murmansk Region has reduced electricity rates, and is trying to alter the Special Economic Zone (SEZ) to allow for the development of the fishing industry cluster, but experts doubt that their efforts will be successful.</w:t>
      </w:r>
    </w:p>
    <w:p w:rsidR="003468E3" w:rsidRPr="00C570AA" w:rsidRDefault="003468E3" w:rsidP="003468E3">
      <w:pPr>
        <w:pStyle w:val="Heading4"/>
      </w:pPr>
      <w:r w:rsidRPr="00C570AA">
        <w:t xml:space="preserve">Russia </w:t>
      </w:r>
      <w:r>
        <w:t>will use nuclear weapons</w:t>
      </w:r>
      <w:r w:rsidRPr="00C570AA">
        <w:t xml:space="preserve"> to preserve Arctic resource control</w:t>
      </w:r>
    </w:p>
    <w:p w:rsidR="003468E3" w:rsidRPr="00983C57" w:rsidRDefault="003468E3" w:rsidP="003468E3">
      <w:proofErr w:type="spellStart"/>
      <w:r w:rsidRPr="00983C57">
        <w:rPr>
          <w:rStyle w:val="Style13ptBold"/>
        </w:rPr>
        <w:t>Golts</w:t>
      </w:r>
      <w:proofErr w:type="spellEnd"/>
      <w:r w:rsidRPr="00983C57">
        <w:rPr>
          <w:rStyle w:val="Style13ptBold"/>
        </w:rPr>
        <w:t xml:space="preserve"> ’13</w:t>
      </w:r>
      <w:r w:rsidRPr="00983C57">
        <w:t xml:space="preserve"> (Alexander </w:t>
      </w:r>
      <w:proofErr w:type="spellStart"/>
      <w:r w:rsidRPr="00983C57">
        <w:t>Golts</w:t>
      </w:r>
      <w:proofErr w:type="spellEnd"/>
      <w:r w:rsidRPr="00983C57">
        <w:t xml:space="preserve">, deputy editor of the online newspaper </w:t>
      </w:r>
      <w:proofErr w:type="spellStart"/>
      <w:r w:rsidRPr="00983C57">
        <w:t>Yezhednevny</w:t>
      </w:r>
      <w:proofErr w:type="spellEnd"/>
      <w:r w:rsidRPr="00983C57">
        <w:t xml:space="preserve"> </w:t>
      </w:r>
      <w:proofErr w:type="spellStart"/>
      <w:r w:rsidRPr="00983C57">
        <w:t>Zhurnal</w:t>
      </w:r>
      <w:proofErr w:type="spellEnd"/>
      <w:r w:rsidRPr="00983C57">
        <w:t xml:space="preserve"> and reporter at the Moscow Times, “Colder War: The Militarization of the Arctic”, 10/15/13, </w:t>
      </w:r>
      <w:hyperlink r:id="rId13" w:history="1">
        <w:r w:rsidRPr="00983C57">
          <w:rPr>
            <w:rStyle w:val="Hyperlink"/>
          </w:rPr>
          <w:t>http://www.themoscowtimes.com/opinion/article/colder-war-the-militarization-of-the-arctic/487839.html</w:t>
        </w:r>
      </w:hyperlink>
      <w:r w:rsidRPr="00983C57">
        <w:t>)</w:t>
      </w:r>
      <w:r>
        <w:t>//NB</w:t>
      </w:r>
    </w:p>
    <w:p w:rsidR="003468E3" w:rsidRPr="00C570AA" w:rsidRDefault="003468E3" w:rsidP="003468E3">
      <w:pPr>
        <w:rPr>
          <w:sz w:val="16"/>
        </w:rPr>
      </w:pPr>
      <w:r w:rsidRPr="00C570AA">
        <w:rPr>
          <w:sz w:val="16"/>
        </w:rPr>
        <w:t xml:space="preserve">The Kremlin is looking increasingly like the factory in the old Soviet joke that could take any sewing machine and turn it into a Kalashnikov rifle. In the same way, no matter which ideas go into the Kremlin, they invariably come out with a militaristic twist. That is exactly what is happening with the development of the Arctic, one of President Vladimir Putin's pet projects. </w:t>
      </w:r>
      <w:r w:rsidRPr="00C570AA">
        <w:rPr>
          <w:rStyle w:val="StyleUnderline"/>
          <w:highlight w:val="yellow"/>
        </w:rPr>
        <w:t>When questioned about the Arctic during a meeting with</w:t>
      </w:r>
      <w:r w:rsidRPr="00C570AA">
        <w:rPr>
          <w:rStyle w:val="StyleUnderline"/>
        </w:rPr>
        <w:t xml:space="preserve"> United </w:t>
      </w:r>
      <w:r w:rsidRPr="00C570AA">
        <w:rPr>
          <w:rStyle w:val="StyleUnderline"/>
          <w:highlight w:val="yellow"/>
        </w:rPr>
        <w:t>Russia leaders</w:t>
      </w:r>
      <w:r w:rsidRPr="00C570AA">
        <w:rPr>
          <w:rStyle w:val="StyleUnderline"/>
        </w:rPr>
        <w:t xml:space="preserve">, </w:t>
      </w:r>
      <w:r w:rsidRPr="00C570AA">
        <w:rPr>
          <w:rStyle w:val="StyleUnderline"/>
          <w:highlight w:val="yellow"/>
        </w:rPr>
        <w:t>Putin</w:t>
      </w:r>
      <w:r w:rsidRPr="00C570AA">
        <w:rPr>
          <w:rStyle w:val="StyleUnderline"/>
        </w:rPr>
        <w:t xml:space="preserve"> first </w:t>
      </w:r>
      <w:r w:rsidRPr="00C570AA">
        <w:rPr>
          <w:rStyle w:val="StyleUnderline"/>
          <w:highlight w:val="yellow"/>
        </w:rPr>
        <w:t>mentioned</w:t>
      </w:r>
      <w:r w:rsidRPr="00C570AA">
        <w:rPr>
          <w:rStyle w:val="StyleUnderline"/>
        </w:rPr>
        <w:t xml:space="preserve"> the </w:t>
      </w:r>
      <w:r w:rsidRPr="00C570AA">
        <w:rPr>
          <w:rStyle w:val="StyleUnderline"/>
          <w:highlight w:val="yellow"/>
        </w:rPr>
        <w:t>U.S. submarines</w:t>
      </w:r>
      <w:r w:rsidRPr="00C570AA">
        <w:rPr>
          <w:rStyle w:val="StyleUnderline"/>
        </w:rPr>
        <w:t xml:space="preserve"> in the region </w:t>
      </w:r>
      <w:r w:rsidRPr="00C570AA">
        <w:rPr>
          <w:rStyle w:val="StyleUnderline"/>
          <w:highlight w:val="yellow"/>
        </w:rPr>
        <w:t>with missiles aimed at Moscow</w:t>
      </w:r>
      <w:r w:rsidRPr="00C570AA">
        <w:rPr>
          <w:rStyle w:val="StyleUnderline"/>
        </w:rPr>
        <w:t xml:space="preserve"> and St. Petersburg</w:t>
      </w:r>
      <w:r w:rsidRPr="00C570AA">
        <w:rPr>
          <w:sz w:val="16"/>
        </w:rPr>
        <w:t xml:space="preserve">. Only afterward did he explain that Russia would soon experience a windfall as a result of global warming. It seems that the ice of the Arctic Ocean is rapidly melting, opening up the Northern Sea Route as the shortest maritime link between Europe and Asia. What's more, there are apparently limitless deposits of oil and gas concealed beneath the ocean floor just waiting to be tapped. And it goes without saying that the scheming West will do all it can to spoil Russia's good fortune — making </w:t>
      </w:r>
      <w:r w:rsidRPr="00C570AA">
        <w:rPr>
          <w:rStyle w:val="StyleUnderline"/>
          <w:highlight w:val="yellow"/>
        </w:rPr>
        <w:t>this the time for Moscow to prepare militarily to defend its vital interests in the North</w:t>
      </w:r>
      <w:r w:rsidRPr="00C570AA">
        <w:rPr>
          <w:sz w:val="16"/>
        </w:rPr>
        <w:t xml:space="preserve">. Putin also pointed out that the Northern Fleet's nuclear-powered missile cruiser Peter the Great, with an escort of 10 ships, had sailed to the New Siberian Islands to deliver materials needed for the reconstruction of an airport on </w:t>
      </w:r>
      <w:proofErr w:type="spellStart"/>
      <w:r w:rsidRPr="00C570AA">
        <w:rPr>
          <w:sz w:val="16"/>
        </w:rPr>
        <w:t>Kotelny</w:t>
      </w:r>
      <w:proofErr w:type="spellEnd"/>
      <w:r w:rsidRPr="00C570AA">
        <w:rPr>
          <w:sz w:val="16"/>
        </w:rPr>
        <w:t xml:space="preserve"> Island that had fallen out of use in the 1990s. Tellingly, Putin referred to the handful of barracks there housing antiquated equipment and a company of radar operators as a "Soviet military base." For some inexplicable reason, </w:t>
      </w:r>
      <w:r w:rsidRPr="00C570AA">
        <w:rPr>
          <w:rStyle w:val="StyleUnderline"/>
          <w:highlight w:val="yellow"/>
        </w:rPr>
        <w:t>Russia's top brass equates the development of the Arctic with</w:t>
      </w:r>
      <w:r w:rsidRPr="00C570AA">
        <w:rPr>
          <w:rStyle w:val="StyleUnderline"/>
        </w:rPr>
        <w:t xml:space="preserve"> its </w:t>
      </w:r>
      <w:r w:rsidRPr="00C570AA">
        <w:rPr>
          <w:rStyle w:val="StyleUnderline"/>
          <w:highlight w:val="yellow"/>
        </w:rPr>
        <w:t>militarization</w:t>
      </w:r>
      <w:r w:rsidRPr="00C570AA">
        <w:rPr>
          <w:rStyle w:val="StyleUnderline"/>
        </w:rPr>
        <w:t>.</w:t>
      </w:r>
      <w:r w:rsidRPr="00C570AA">
        <w:rPr>
          <w:sz w:val="16"/>
        </w:rPr>
        <w:t xml:space="preserve"> And yet there is no reason to assume that Russia will get rich from the consequences of global warming. The higher temperatures will also cause the permafrost to melt, turning the northern coastline into an icy slush several kilometers deep and making it impossible to build the infrastructure needed to serve the Northern Sea Route or the structures required to extract the region's oil and gas. What's more, the United Nations Convention on the Law of the Sea prohibits the host country from placing any restrictions on foreign ships passing along the Northern Sea Route. To the contrary, Russia is obligated to provide passing foreign vessels with communications, meteorological, hydrological and rescue services at its own expense — meaning that Putin's dream of cashing in on the route is really only wishful thinking. The only way to profit from the maritime traffic would be to provide pilotage services, icebreaking support vessels and advanced infrastructure services. However, a cursory glance at Russia's Arctic coast is enough to see that the infrastructure there is anything but modern. Russia itself shipped 1.2 million tons of cargo through the Northern Sea Route in 2012, but it has been estimated that the total would have to reach from 4 million to 14 million tons annually to be profitable. The truth is that economic viability was never a consideration: during the 80 years of its existence, the route has primarily served as a supply line for northern military bases and prisoner camps. Now Russian leaders hope it will become a major transportation artery for offshore oil. However, all major Western oil companies have written off Arctic shelf extraction as too dangerous and expensive and, ships drafting more than 12 meters of water cannot pass through the New Siberian Islands area, making the route unusable for deeper-hulled vessels. Despite the impassioned pleas of </w:t>
      </w:r>
      <w:proofErr w:type="spellStart"/>
      <w:r w:rsidRPr="00C570AA">
        <w:rPr>
          <w:sz w:val="16"/>
        </w:rPr>
        <w:t>Rosneft</w:t>
      </w:r>
      <w:proofErr w:type="spellEnd"/>
      <w:r w:rsidRPr="00C570AA">
        <w:rPr>
          <w:sz w:val="16"/>
        </w:rPr>
        <w:t xml:space="preserve"> chief Igor </w:t>
      </w:r>
      <w:proofErr w:type="spellStart"/>
      <w:r w:rsidRPr="00C570AA">
        <w:rPr>
          <w:sz w:val="16"/>
        </w:rPr>
        <w:t>Sechin</w:t>
      </w:r>
      <w:proofErr w:type="spellEnd"/>
      <w:r w:rsidRPr="00C570AA">
        <w:rPr>
          <w:sz w:val="16"/>
        </w:rPr>
        <w:t xml:space="preserve"> and Deputy Prime Minister Dmitry </w:t>
      </w:r>
      <w:proofErr w:type="spellStart"/>
      <w:r w:rsidRPr="00C570AA">
        <w:rPr>
          <w:sz w:val="16"/>
        </w:rPr>
        <w:t>Rogozin</w:t>
      </w:r>
      <w:proofErr w:type="spellEnd"/>
      <w:r w:rsidRPr="00C570AA">
        <w:rPr>
          <w:sz w:val="16"/>
        </w:rPr>
        <w:t xml:space="preserve">, Russian shipbuilding companies have shown little desire to construct icebreakers and drilling platforms. They see that government leaders are more interested in creating the appearance of a military buildup in the Arctic than in actually accomplishing anything there. The likelihood of accomplishing even that task is questionable, considering that all of the country's northern military forces are concentrated on the Kola Peninsula at the far western edge of Russia's Arctic region. They consist of a brigade of Northern Fleet marines, a motorized infantry brigade, two air bases, two anti-aircraft missile regiments and the ship-based personnel of the Northern Fleet. </w:t>
      </w:r>
      <w:proofErr w:type="spellStart"/>
      <w:r w:rsidRPr="00C570AA">
        <w:rPr>
          <w:sz w:val="16"/>
        </w:rPr>
        <w:t>Аpart</w:t>
      </w:r>
      <w:proofErr w:type="spellEnd"/>
      <w:r w:rsidRPr="00C570AA">
        <w:rPr>
          <w:sz w:val="16"/>
        </w:rPr>
        <w:t xml:space="preserve"> from a few missile-tracking stations, that is about all there is to guard over the many thousands of kilometers of Russia's vast northern territory stretching from Murmansk in the west to </w:t>
      </w:r>
      <w:proofErr w:type="spellStart"/>
      <w:r w:rsidRPr="00C570AA">
        <w:rPr>
          <w:sz w:val="16"/>
        </w:rPr>
        <w:t>Magadan</w:t>
      </w:r>
      <w:proofErr w:type="spellEnd"/>
      <w:r w:rsidRPr="00C570AA">
        <w:rPr>
          <w:sz w:val="16"/>
        </w:rPr>
        <w:t xml:space="preserve"> in the east. There is a reason Russia's northern military forces are stretched so thin. </w:t>
      </w:r>
      <w:r w:rsidRPr="00C570AA">
        <w:rPr>
          <w:rStyle w:val="StyleUnderline"/>
          <w:highlight w:val="yellow"/>
        </w:rPr>
        <w:t>The ice over the Arctic</w:t>
      </w:r>
      <w:r w:rsidRPr="00C570AA">
        <w:rPr>
          <w:rStyle w:val="StyleUnderline"/>
        </w:rPr>
        <w:t xml:space="preserve"> Ocean provides convenient cover for both </w:t>
      </w:r>
      <w:proofErr w:type="spellStart"/>
      <w:r w:rsidRPr="00C570AA">
        <w:rPr>
          <w:rStyle w:val="StyleUnderline"/>
        </w:rPr>
        <w:t>U.S.and</w:t>
      </w:r>
      <w:proofErr w:type="spellEnd"/>
      <w:r w:rsidRPr="00C570AA">
        <w:rPr>
          <w:rStyle w:val="StyleUnderline"/>
        </w:rPr>
        <w:t xml:space="preserve"> Soviet nuclear-powered submarines to launch their</w:t>
      </w:r>
      <w:r w:rsidRPr="00C570AA">
        <w:rPr>
          <w:sz w:val="16"/>
        </w:rPr>
        <w:t xml:space="preserve"> nuclear </w:t>
      </w:r>
      <w:r w:rsidRPr="00C570AA">
        <w:rPr>
          <w:rStyle w:val="StyleUnderline"/>
        </w:rPr>
        <w:t>missiles</w:t>
      </w:r>
      <w:r w:rsidRPr="00C570AA">
        <w:rPr>
          <w:sz w:val="16"/>
        </w:rPr>
        <w:t xml:space="preserve"> at enemies. </w:t>
      </w:r>
      <w:r w:rsidRPr="00C570AA">
        <w:rPr>
          <w:rStyle w:val="StyleUnderline"/>
        </w:rPr>
        <w:t xml:space="preserve">This </w:t>
      </w:r>
      <w:r w:rsidRPr="00C570AA">
        <w:rPr>
          <w:rStyle w:val="StyleUnderline"/>
          <w:highlight w:val="yellow"/>
        </w:rPr>
        <w:t>has turned the entire region into a scene of military confrontation between the two countrie</w:t>
      </w:r>
      <w:r w:rsidRPr="00C570AA">
        <w:rPr>
          <w:rStyle w:val="StyleUnderline"/>
        </w:rPr>
        <w:t xml:space="preserve">s </w:t>
      </w:r>
      <w:r w:rsidRPr="00C570AA">
        <w:rPr>
          <w:sz w:val="16"/>
        </w:rPr>
        <w:t xml:space="preserve">that dates back to the end of World War II. The main task before the Soviet Union's combined Arctic forces of navy, air force and ground troops was to enable Soviet submarines to patrol against their U.S. counterparts and to protect military bases on the Kola Peninsula. That was a clear and specific military objective that did not extend to controlling and defending the thousands of kilometers of barren ice. The ships of the Northern Fleet cannot function east of Novaya Zemlya due to the absence of bases, ground support and air cover in the area. That is precisely why the naval trek to the New Siberian Islands was hailed as such a heroic feat, even though the establishment of a small airfield there does not change the overall situation. It is not enough to deploy large numbers of aircraft to survey such an immense territory and an equally huge quantity of fuel would be needed to really patrol the area, a task that this campaign showed to be extremely difficult. Lastly, this symbolic military "buildup" is highly counterproductive from a political standpoint. The </w:t>
      </w:r>
      <w:r w:rsidRPr="00C570AA">
        <w:rPr>
          <w:rStyle w:val="StyleUnderline"/>
          <w:highlight w:val="yellow"/>
        </w:rPr>
        <w:t>U.S., Denmark, Canada, Norway and Russia all have</w:t>
      </w:r>
      <w:r w:rsidRPr="00C570AA">
        <w:rPr>
          <w:sz w:val="16"/>
        </w:rPr>
        <w:t xml:space="preserve"> their own </w:t>
      </w:r>
      <w:r w:rsidRPr="00C570AA">
        <w:rPr>
          <w:rStyle w:val="StyleUnderline"/>
          <w:highlight w:val="yellow"/>
        </w:rPr>
        <w:t>interests in the Arctic</w:t>
      </w:r>
      <w:r w:rsidRPr="00C570AA">
        <w:rPr>
          <w:sz w:val="16"/>
        </w:rPr>
        <w:t xml:space="preserve">. This leaves Moscow with plenty of room to maneuver. It can form alliances with some countries or against others while compromising to achieve its aims. However, those </w:t>
      </w:r>
      <w:r w:rsidRPr="00C570AA">
        <w:rPr>
          <w:rStyle w:val="StyleUnderline"/>
        </w:rPr>
        <w:t xml:space="preserve">diplomatic tactics only work as long as </w:t>
      </w:r>
      <w:r w:rsidRPr="00C570AA">
        <w:rPr>
          <w:rStyle w:val="StyleUnderline"/>
          <w:highlight w:val="yellow"/>
        </w:rPr>
        <w:t>Russia does not create a military threat in the region</w:t>
      </w:r>
      <w:r w:rsidRPr="00C570AA">
        <w:rPr>
          <w:rStyle w:val="StyleUnderline"/>
        </w:rPr>
        <w:t xml:space="preserve">. If it risks taking that approach, </w:t>
      </w:r>
      <w:r w:rsidRPr="00C570AA">
        <w:rPr>
          <w:rStyle w:val="StyleUnderline"/>
          <w:highlight w:val="yellow"/>
        </w:rPr>
        <w:t>the move would invariably prompt a collective defense response by NATO countries</w:t>
      </w:r>
      <w:r w:rsidRPr="00C570AA">
        <w:rPr>
          <w:rStyle w:val="StyleUnderline"/>
        </w:rPr>
        <w:t>.</w:t>
      </w:r>
      <w:r w:rsidRPr="00C570AA">
        <w:rPr>
          <w:sz w:val="16"/>
        </w:rPr>
        <w:t xml:space="preserve"> In that case, instead of defending its interests by building strategic alliances with individual states, </w:t>
      </w:r>
      <w:r w:rsidRPr="00C570AA">
        <w:rPr>
          <w:rStyle w:val="StyleUnderline"/>
        </w:rPr>
        <w:t>Russia would be forced to counter a united front from Western states</w:t>
      </w:r>
      <w:r w:rsidRPr="00C570AA">
        <w:rPr>
          <w:sz w:val="16"/>
        </w:rPr>
        <w:t xml:space="preserve">. </w:t>
      </w:r>
      <w:r w:rsidRPr="00C570AA">
        <w:rPr>
          <w:rStyle w:val="Emphasis"/>
          <w:highlight w:val="yellow"/>
        </w:rPr>
        <w:t>The greatest paradox is that Russia</w:t>
      </w:r>
      <w:r w:rsidRPr="00C570AA">
        <w:rPr>
          <w:sz w:val="16"/>
        </w:rPr>
        <w:t xml:space="preserve"> only </w:t>
      </w:r>
      <w:r w:rsidRPr="00C570AA">
        <w:rPr>
          <w:rStyle w:val="Emphasis"/>
          <w:highlight w:val="yellow"/>
        </w:rPr>
        <w:t>wants to mine</w:t>
      </w:r>
      <w:r w:rsidRPr="00C570AA">
        <w:rPr>
          <w:sz w:val="16"/>
        </w:rPr>
        <w:t xml:space="preserve"> the riches buried beneath the Arctic Ocean floor in order </w:t>
      </w:r>
      <w:r w:rsidRPr="00C570AA">
        <w:rPr>
          <w:rStyle w:val="Emphasis"/>
          <w:highlight w:val="yellow"/>
        </w:rPr>
        <w:t>to "sell</w:t>
      </w:r>
      <w:r w:rsidRPr="00C570AA">
        <w:rPr>
          <w:sz w:val="16"/>
        </w:rPr>
        <w:t xml:space="preserve">" them at great profit </w:t>
      </w:r>
      <w:r w:rsidRPr="00C570AA">
        <w:rPr>
          <w:rStyle w:val="Emphasis"/>
          <w:highlight w:val="yellow"/>
        </w:rPr>
        <w:t>to the</w:t>
      </w:r>
      <w:r w:rsidRPr="00C570AA">
        <w:rPr>
          <w:sz w:val="16"/>
        </w:rPr>
        <w:t xml:space="preserve"> very </w:t>
      </w:r>
      <w:r w:rsidRPr="00C570AA">
        <w:rPr>
          <w:rStyle w:val="Emphasis"/>
          <w:highlight w:val="yellow"/>
        </w:rPr>
        <w:t>countries it is prepared to threaten with military force</w:t>
      </w:r>
      <w:r w:rsidRPr="00C570AA">
        <w:rPr>
          <w:sz w:val="16"/>
        </w:rPr>
        <w:t>.</w:t>
      </w:r>
    </w:p>
    <w:p w:rsidR="003468E3" w:rsidRDefault="003468E3" w:rsidP="003468E3">
      <w:pPr>
        <w:pStyle w:val="Heading4"/>
      </w:pPr>
      <w:r>
        <w:t>US military expanding in the Arctic now</w:t>
      </w:r>
    </w:p>
    <w:p w:rsidR="003468E3" w:rsidRDefault="003468E3" w:rsidP="003468E3">
      <w:r w:rsidRPr="004D7F29">
        <w:rPr>
          <w:rStyle w:val="Style13ptBold"/>
        </w:rPr>
        <w:t>RT 13</w:t>
      </w:r>
      <w:r>
        <w:t xml:space="preserve"> (RT, November 22, 2013, “</w:t>
      </w:r>
      <w:r w:rsidRPr="004D7F29">
        <w:t>US military set to increase presence in ‘melting’ Arctic</w:t>
      </w:r>
      <w:r>
        <w:t xml:space="preserve">,” </w:t>
      </w:r>
      <w:r w:rsidRPr="004D7F29">
        <w:t>http://rt.com/usa/us-wants-arctic-resources-154/</w:t>
      </w:r>
      <w:r>
        <w:t>)</w:t>
      </w:r>
    </w:p>
    <w:p w:rsidR="003468E3" w:rsidRDefault="003468E3" w:rsidP="003468E3">
      <w:pPr>
        <w:rPr>
          <w:sz w:val="16"/>
        </w:rPr>
      </w:pPr>
      <w:r w:rsidRPr="004D7F29">
        <w:rPr>
          <w:rStyle w:val="StyleUnderline"/>
        </w:rPr>
        <w:t>The US wants to be “very involved” in Arctic waters</w:t>
      </w:r>
      <w:r w:rsidRPr="004D7F29">
        <w:rPr>
          <w:sz w:val="16"/>
        </w:rPr>
        <w:t xml:space="preserve">, as melting ice caps open opportunities for sea routes, US Defense Secretary Chuck Hagel has said. However, </w:t>
      </w:r>
      <w:r w:rsidRPr="004D7F29">
        <w:rPr>
          <w:rStyle w:val="StyleUnderline"/>
        </w:rPr>
        <w:t>unlike other Arctic nations such as Russia, the Americans still lack the necessary hardware.</w:t>
      </w:r>
      <w:r w:rsidRPr="004D7F29">
        <w:rPr>
          <w:sz w:val="16"/>
        </w:rPr>
        <w:t xml:space="preserve"> As the melting ice in the Arctic opens a new polar sea lane, the issues of claiming and tapping energy resources, as well as related security and environmental problems will continue to grow in importance, Hagel told journalists en route to a security conference in Halifax on Thursday. “That’s going to give many new opportunities to countries, to the world. That will come with new challenges as well. So the United States needs to be very active in this group and be very involved,” Hagel was quoted as saying by AP. The US has been tempted by what it has estimated to be 13 percent of the world’s undiscovered oil reserves and 30 percent of undiscovered gas deposits in the Arctic. The areas with potential resources have until recently been covered by an ice cap, which is beginning to shrink. According to experts quoted by AP, Arctic waters could see largely ice-free summers as early as 2030, and there could be a whole month of ice-free conditions by the mid-2020s. Ice-free is understood to mean less than 10 percent coverage. </w:t>
      </w:r>
      <w:r w:rsidRPr="004D7F29">
        <w:rPr>
          <w:rStyle w:val="StyleUnderline"/>
        </w:rPr>
        <w:t>The prospect has prompted the US military to develop plans for expanding communications, developing sturdy icebreakers, and negotiating international agreements for tracking traffic in the Arctic and conducting search-and-rescue operations. The US Navy said it will complete the plans by the end of this year, with no budget estimates currently available</w:t>
      </w:r>
      <w:r w:rsidRPr="004D7F29">
        <w:rPr>
          <w:sz w:val="16"/>
        </w:rPr>
        <w:t xml:space="preserve">. The director of the Navy’s task force on climate change, Rear Adm. Jonathan White, said the US needs to step up its planning efforts if it wants to operate ships and aircraft in the region by 2025, as even the basic research and development plan has not yet been outlined. “What do I have to start thinking about now – about research, planning, making long-term investments for things like hull strengthening or bridge insulation, even how we conduct routine operations like ship and aircraft refueling?” White speculated, speaking at his office in the US Naval Observatory. The US Coast Guard currently has just two working icebreaker ships in service, and even those need to be fitted with hardened hulls and better insulation if they are to operate in the icy waters of the Arctic. </w:t>
      </w:r>
      <w:r w:rsidRPr="004D7F29">
        <w:rPr>
          <w:rStyle w:val="Emphasis"/>
        </w:rPr>
        <w:t>Security concerns should be foremost for the US and other nations operating in the Arctic,</w:t>
      </w:r>
      <w:r w:rsidRPr="004D7F29">
        <w:rPr>
          <w:sz w:val="16"/>
        </w:rPr>
        <w:t xml:space="preserve"> White argued. “We’re looking at a pretty dramatic increase in shipping, and that brings into play the concern by the Arctic nations – how do they respond to emergencies, search and rescue and people that get into trouble up there,” he said. The maritime traffic through the Bering Strait rose by about 50 percent between 2005 and 2012, with 483 ships moving through the strait last year. Some of those vessels relied on the help of the Russian ice breakers to travel across the so-called Northern Sea Route. Russia, which has been exploring the Arctic for centuries, is still the only nation in the world operating a fleet of nuclear icebreakers. The apparent advantages of nuclear ships for operations in the Arctic include the absence of the need for regular refueling – which currently is not an easy task in most of the region. Russian President Vladimir Putin recently stressed the Arctic was essential for the country’s economic and security interests. peaking at the “Arctic – Territory Of Dialogue” forum in September, Putin pledged to considerably increase the Arctic area protected by the Russian government for its environmental importance, and said about $44.5 million has been allocated for cleaning up pollution already present in the region. Putin stressed that the right to extract oil in the Arctic “will only be given to operators, who have tried methods to clean oil spills under ice.” The environmental activists opposing any oil extraction in the region have, however, claimed no reliable cleanup methods exist. At the same time, </w:t>
      </w:r>
      <w:r w:rsidRPr="004D7F29">
        <w:rPr>
          <w:rStyle w:val="StyleUnderline"/>
        </w:rPr>
        <w:t>the Russian President indicated the country has been readying to defend its interests in the Arctic, beefing up its military presence in the region for the worst-case scenario by reviving former Soviet military bases there</w:t>
      </w:r>
      <w:r w:rsidRPr="004D7F29">
        <w:rPr>
          <w:sz w:val="16"/>
        </w:rPr>
        <w:t xml:space="preserve">. Other than Russia and the US, the nations that may lay their claim on potential Arctic resources include Canada, Norway, Finland, Iceland, Sweden and Denmark (through its territory of Greenland). Those have been joined by China that sent its first icebreaker ship through the Arctic last year and signed several agreements with Arctic states. </w:t>
      </w:r>
      <w:r w:rsidRPr="004D7F29">
        <w:rPr>
          <w:rStyle w:val="StyleUnderline"/>
        </w:rPr>
        <w:t>President Barack Obama in May unveiled a 13-page US strategy for the Arctic, asserting that nations must protect the region's fragile environment and keep it free from conflict. However, the plan also made it clear the US does not want to be left behind as the other countries eye natural resources and exploiting potential new sea routes</w:t>
      </w:r>
      <w:r w:rsidRPr="004D7F29">
        <w:rPr>
          <w:sz w:val="16"/>
        </w:rPr>
        <w:t>. The already existing North Sea Route, which lies in Russia’s sector of the Arctic, has been experiencing a revival, and China has shown interest in using it to reach European markets. The route offers an alternative way from the Pacific to Europe, which is shorter, faster and safe from pirates compared to the traditional transit through the Indian Ocean and via the Suez Canal to the Mediterranean. However, navigation in the Arctic Ocean depends on the seasonal changes of ice coverage.</w:t>
      </w:r>
    </w:p>
    <w:p w:rsidR="003468E3" w:rsidRDefault="003468E3" w:rsidP="003468E3"/>
    <w:p w:rsidR="003468E3" w:rsidRDefault="003468E3" w:rsidP="003468E3">
      <w:pPr>
        <w:pStyle w:val="Heading3"/>
      </w:pPr>
      <w:r>
        <w:t>No Arctic War</w:t>
      </w:r>
    </w:p>
    <w:p w:rsidR="003468E3" w:rsidRDefault="003468E3" w:rsidP="003468E3">
      <w:pPr>
        <w:pStyle w:val="Heading4"/>
      </w:pPr>
      <w:r>
        <w:t>The Arctic is a conflict-free zone – empirics and status quo cooperation</w:t>
      </w:r>
    </w:p>
    <w:p w:rsidR="003468E3" w:rsidRPr="00D65FA2" w:rsidRDefault="003468E3" w:rsidP="003468E3">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3468E3" w:rsidRDefault="003468E3" w:rsidP="003468E3">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3468E3" w:rsidRDefault="003468E3" w:rsidP="003468E3">
      <w:pPr>
        <w:rPr>
          <w:sz w:val="16"/>
          <w:szCs w:val="20"/>
        </w:rPr>
      </w:pPr>
      <w:r w:rsidRPr="00D135CD">
        <w:rPr>
          <w:rStyle w:val="StyleUnderline"/>
        </w:rPr>
        <w:t>The United States’ overarching strategic national security objective for the Arctic Region is a stable and secure region where the national interests of the United States are safeguarded and the homeland is protected</w:t>
      </w:r>
      <w:r w:rsidRPr="00D135CD">
        <w:rPr>
          <w:sz w:val="16"/>
          <w:szCs w:val="20"/>
        </w:rPr>
        <w:t xml:space="preserve">.5 </w:t>
      </w:r>
      <w:r w:rsidRPr="00D135CD">
        <w:rPr>
          <w:rStyle w:val="Emphasis"/>
        </w:rPr>
        <w:t>The Navy’s primary goal in support of National and Department of Defense aims is to contribute to a peaceful, stable, and conflict-free Arctic Region</w:t>
      </w:r>
      <w:r w:rsidRPr="00D135CD">
        <w:rPr>
          <w:sz w:val="16"/>
          <w:szCs w:val="20"/>
        </w:rPr>
        <w:t xml:space="preserve">. The Arctic Ocean comprises a roughly circular basin and covers an area of about 5.4 million square miles, almost 1.5 times the size of the United States. Today, much of the Arctic Region is ice covered, limiting human access to particular times of the year. The expected continued reduction of multi-year6 Arctic sea ice over the coming decades will result in increased human activity in the Arctic Ocean. How much of an increase, and in what types of activities, remains to be seen. </w:t>
      </w:r>
      <w:r w:rsidRPr="00D135CD">
        <w:rPr>
          <w:rStyle w:val="StyleUnderline"/>
        </w:rPr>
        <w:t>The rate of opening of the geography, the short commercial shipping season, the environmental complexities and limitations of operating in the Arctic Ocean, and present geopolitical trends in the Arctic Region lead intelligence assessments to predict it is unlikely the Region will be the site of state-on-state armed conflict</w:t>
      </w:r>
      <w:r w:rsidRPr="00D135CD">
        <w:rPr>
          <w:sz w:val="16"/>
          <w:szCs w:val="20"/>
        </w:rPr>
        <w:t xml:space="preserve">. </w:t>
      </w:r>
      <w:r w:rsidRPr="00D135CD">
        <w:rPr>
          <w:rStyle w:val="Emphasis"/>
        </w:rPr>
        <w:t>Disputes between Arctic Region nations can be resolved peacefully and without military force, as demonstrated by the Russia-Norway Barents Sea agreement.</w:t>
      </w:r>
      <w:r w:rsidRPr="00D135CD">
        <w:rPr>
          <w:sz w:val="16"/>
          <w:szCs w:val="20"/>
        </w:rPr>
        <w:t xml:space="preserve">7 While the Arctic Region is expected to remain an area of low threat, the United States does have standing security interests in the Region, including threat early warning systems; freedom of navigation and overflight through the region; preventing terrorist attacks against the homeland; combined security obligations with Canada; and deployment of sea and air forces as required for deterrence, maritime presence, and maritime security operations. As the Arctic Ocean opens, the Bering Strait will have increased strategic importance. This 51- mile wide strait between Russia and the United States, with a depth varying between 98 to 160 feet, represents an important chokepoint for surface and subsurface vessels entering or departing the Arctic Ocean. The Bering Strait and access to and through the Arctic Ocean will become a more important security planning consideration as maritime activity continues to increase. Partnership building opportunities exist for the United States to cooperate with maritime nations as economic activity increases north of the Bering Strait. The Strait has special significance for Russia since it allows Russia to connect her Asian and European naval forces. As the Pacific gateway for Russia’s Northern Sea Route, the Bering Strait will become increasingly important for seaborne trade between Europe and Asia. </w:t>
      </w:r>
      <w:r w:rsidRPr="00D135CD">
        <w:rPr>
          <w:rStyle w:val="StyleUnderline"/>
        </w:rPr>
        <w:t>The anticipated increase in traffic through the Strait provides opportunity for the United States to strengthen ties with Russia, promoting maritime security and safety in the region</w:t>
      </w:r>
      <w:r w:rsidRPr="00D135CD">
        <w:rPr>
          <w:sz w:val="16"/>
          <w:szCs w:val="20"/>
        </w:rPr>
        <w:t xml:space="preserve">.8 </w:t>
      </w:r>
      <w:r w:rsidRPr="00D135CD">
        <w:rPr>
          <w:rStyle w:val="StyleUnderline"/>
        </w:rPr>
        <w:t>For decades, Canada and the United States have been partners in the defense of North America, cooperating within the framework of such instruments as the North Atlantic Treaty Organization (NATO) and North American Aerospace Defense Command (NORAD). Homeland defense and homeland security are top priorities for the governments of Canada and the United States</w:t>
      </w:r>
      <w:r w:rsidRPr="00D135CD">
        <w:rPr>
          <w:sz w:val="16"/>
          <w:szCs w:val="20"/>
        </w:rPr>
        <w:t xml:space="preserve">. </w:t>
      </w:r>
      <w:r w:rsidRPr="00D135CD">
        <w:rPr>
          <w:rStyle w:val="StyleUnderline"/>
        </w:rPr>
        <w:t>The Navy will work with the Royal Canadian Navy to ensure common Arctic Region interests are addressed in a complementary manner. The Navy will continue to support NORAD's missions for aerospace warning and control, and maritime warning for threats against the United States and Canada</w:t>
      </w:r>
      <w:r w:rsidRPr="00D135CD">
        <w:rPr>
          <w:sz w:val="16"/>
          <w:szCs w:val="20"/>
        </w:rPr>
        <w:t xml:space="preserve">. This unique and enduring partnership between the United States and Canada in defense cooperation is important to our mutual security interests in the Arctic Region. </w:t>
      </w:r>
      <w:r w:rsidRPr="00D135CD">
        <w:rPr>
          <w:rStyle w:val="StyleUnderline"/>
        </w:rPr>
        <w:t>The Navy and Coast Guard have a decades-long history of cooperation and collaboration. The two services have worked together in close partnership during times of war and peace to protect our Nation’s ports and waterways and to promote our maritime security interests overseas</w:t>
      </w:r>
      <w:r w:rsidRPr="00D135CD">
        <w:rPr>
          <w:sz w:val="16"/>
          <w:szCs w:val="20"/>
        </w:rPr>
        <w:t>. The history of this collaboration between the two sea services acknowledges the distinctive missions, competencies, and cultures of each service. The combined efforts of the Navy and the Coast Guard in the Arctic Ocean will reflect this historic relationship. The Coast Guard and Navy are committed to ensuring safe, secure, and environmentally responsible maritime activity in Arctic Ocean waters and to promoting our other national interests in the Region</w:t>
      </w:r>
    </w:p>
    <w:p w:rsidR="003468E3" w:rsidRDefault="003468E3" w:rsidP="003468E3">
      <w:pPr>
        <w:rPr>
          <w:sz w:val="16"/>
          <w:szCs w:val="20"/>
        </w:rPr>
      </w:pPr>
    </w:p>
    <w:p w:rsidR="003468E3" w:rsidRDefault="003468E3" w:rsidP="003468E3">
      <w:pPr>
        <w:pStyle w:val="Heading4"/>
      </w:pPr>
      <w:r>
        <w:t>No armed conflict in the Arctic</w:t>
      </w:r>
    </w:p>
    <w:p w:rsidR="003468E3" w:rsidRPr="00D65FA2" w:rsidRDefault="003468E3" w:rsidP="003468E3">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3468E3" w:rsidRPr="00D65FA2" w:rsidRDefault="003468E3" w:rsidP="003468E3">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3468E3" w:rsidRDefault="003468E3" w:rsidP="003468E3">
      <w:pPr>
        <w:rPr>
          <w:sz w:val="16"/>
          <w:szCs w:val="20"/>
        </w:rPr>
      </w:pPr>
      <w:r w:rsidRPr="00D135CD">
        <w:rPr>
          <w:rStyle w:val="Emphasis"/>
        </w:rPr>
        <w:t>Since the end of the Cold War, the military threat environment in the Arctic Region has diminished significantly and the risk of armed conflict in the Arctic Region is projected to remain low for the foreseeable future</w:t>
      </w:r>
      <w:r w:rsidRPr="00D135CD">
        <w:rPr>
          <w:sz w:val="16"/>
          <w:szCs w:val="20"/>
        </w:rPr>
        <w:t xml:space="preserve">.26 As opposed to combat-related missions, </w:t>
      </w:r>
      <w:r w:rsidRPr="00D135CD">
        <w:rPr>
          <w:rStyle w:val="StyleUnderline"/>
        </w:rPr>
        <w:t>Navy forces are far more likely to be employed in the Arctic Region in support of Coast Guard search and rescue, disaster relief, law enforcement, and other civil emergency/civil support operations</w:t>
      </w:r>
      <w:r w:rsidRPr="00D135CD">
        <w:rPr>
          <w:sz w:val="16"/>
          <w:szCs w:val="20"/>
        </w:rPr>
        <w:t xml:space="preserve">.27 </w:t>
      </w:r>
      <w:r w:rsidRPr="00D135CD">
        <w:rPr>
          <w:rStyle w:val="StyleUnderline"/>
        </w:rPr>
        <w:t>There is a willingness among Arctic Region nations to manage differences through established international mechanisms. The Arctic Council consists of representatives from the eight Arctic nations</w:t>
      </w:r>
      <w:r w:rsidRPr="00D135CD">
        <w:rPr>
          <w:sz w:val="16"/>
          <w:szCs w:val="20"/>
        </w:rPr>
        <w:t xml:space="preserve">: Canada, Denmark (representing Greenland and the Faroe Islands), Finland, Iceland, Norway, Sweden, the Russian Federation, and the United States. </w:t>
      </w:r>
      <w:r w:rsidRPr="00D135CD">
        <w:rPr>
          <w:rStyle w:val="StyleUnderline"/>
        </w:rPr>
        <w:t>It serves as a useful forum for promoting cooperation, coordination, and interaction. Arctic nations have a strong economic incentive to preserve this historically stable, non-contentious environment for commercial development.</w:t>
      </w:r>
      <w:r w:rsidRPr="00D135CD">
        <w:rPr>
          <w:sz w:val="16"/>
          <w:szCs w:val="20"/>
        </w:rPr>
        <w:t xml:space="preserve"> Though the United States has not acceded to the United Nations Convention on the Law of the Sea (UNCLOS), the United States has long considered its provisions related to traditional ocean uses as reflecting customary international law. It serves as the legal framework for important rights and obligations in the Arctic Ocean including the delineation of the outer limits of the continental shelf, protection of the marine environment, freedom of navigation, military survey, and marine scientific research for the region. </w:t>
      </w:r>
      <w:r w:rsidRPr="00D135CD">
        <w:rPr>
          <w:sz w:val="16"/>
          <w:szCs w:val="20"/>
        </w:rPr>
        <w:cr/>
      </w:r>
      <w:r w:rsidRPr="00D135CD">
        <w:rPr>
          <w:rStyle w:val="StyleUnderline"/>
        </w:rPr>
        <w:t xml:space="preserve"> In May 2008, the states bordering the Arctic Ocean</w:t>
      </w:r>
      <w:r w:rsidRPr="00D135CD">
        <w:rPr>
          <w:sz w:val="16"/>
          <w:szCs w:val="20"/>
        </w:rPr>
        <w:t xml:space="preserve"> (the United States, Canada, Greenland, Norway, and the Russian Federation) </w:t>
      </w:r>
      <w:r w:rsidRPr="00D135CD">
        <w:rPr>
          <w:rStyle w:val="StyleUnderline"/>
        </w:rPr>
        <w:t xml:space="preserve">signed the </w:t>
      </w:r>
      <w:proofErr w:type="spellStart"/>
      <w:r w:rsidRPr="00D135CD">
        <w:rPr>
          <w:rStyle w:val="StyleUnderline"/>
        </w:rPr>
        <w:t>Ilulissat</w:t>
      </w:r>
      <w:proofErr w:type="spellEnd"/>
      <w:r w:rsidRPr="00D135CD">
        <w:rPr>
          <w:rStyle w:val="StyleUnderline"/>
        </w:rPr>
        <w:t xml:space="preserve"> Declaration which concluded that the Convention was the appropriate legal framework for international cooperation and peaceful resolution of maritime disputes in</w:t>
      </w:r>
      <w:r w:rsidRPr="00D135CD">
        <w:rPr>
          <w:sz w:val="16"/>
          <w:szCs w:val="20"/>
        </w:rPr>
        <w:t xml:space="preserve"> the Arctic.28 In May 2011, the Arctic Council signed the Arctic Search and Rescue Agreement29 and in May 2013, the Council states signed an Agreement on Cooperation on Marine Oil Pollution Preparedness and Response in the Arctic, 30 demonstrating cooperative behavior to improve safety and environmental procedures in the Arctic Ocean. Moreover, the number of nations and other organizations requesting observer status on the Arctic Council is increasing, showing a growing international interest in the Region and the expanding importance of the Arctic Council</w:t>
      </w:r>
    </w:p>
    <w:p w:rsidR="003468E3" w:rsidRDefault="003468E3" w:rsidP="003468E3">
      <w:pPr>
        <w:rPr>
          <w:sz w:val="16"/>
          <w:szCs w:val="20"/>
        </w:rPr>
      </w:pPr>
    </w:p>
    <w:p w:rsidR="003468E3" w:rsidRDefault="003468E3" w:rsidP="003468E3">
      <w:pPr>
        <w:pStyle w:val="Heading4"/>
      </w:pPr>
      <w:r>
        <w:t>It’s the Navy’s responsibility to examine operation energy in the region</w:t>
      </w:r>
    </w:p>
    <w:p w:rsidR="003468E3" w:rsidRPr="00D65FA2" w:rsidRDefault="003468E3" w:rsidP="003468E3">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3468E3" w:rsidRPr="00D65FA2" w:rsidRDefault="003468E3" w:rsidP="003468E3">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3468E3" w:rsidRPr="00D65FA2" w:rsidRDefault="003468E3" w:rsidP="003468E3">
      <w:pPr>
        <w:rPr>
          <w:sz w:val="16"/>
          <w:szCs w:val="20"/>
        </w:rPr>
      </w:pPr>
      <w:r w:rsidRPr="00D65FA2">
        <w:rPr>
          <w:sz w:val="16"/>
          <w:szCs w:val="20"/>
        </w:rPr>
        <w:t>Based on the drivers, trends, and predictions noted above, and in alignment with higher level guidance, the Navy strategic objectives for the Arctic Region are: • Ensure United States Arctic sovereignty and provide homeland defense; • Provide ready naval forces to respond to crisis and contingencies; • Preserve freedom of the seas; and • Promote partnerships within the United States Government and with international allies. Ensure United States Arctic sovereignty and provide homeland defense</w:t>
      </w:r>
      <w:r w:rsidRPr="00D65FA2">
        <w:rPr>
          <w:rStyle w:val="StyleUnderline"/>
        </w:rPr>
        <w:t>. A primary Navy responsibility is to protect the homeland, its citizens, and critical infrastructur</w:t>
      </w:r>
      <w:r w:rsidRPr="00D65FA2">
        <w:rPr>
          <w:sz w:val="16"/>
          <w:szCs w:val="20"/>
        </w:rPr>
        <w:t xml:space="preserve">e. The changing environment may create new opportunities and security challenges in the “high north.” </w:t>
      </w:r>
      <w:r w:rsidRPr="00D65FA2">
        <w:rPr>
          <w:rStyle w:val="StyleUnderline"/>
        </w:rPr>
        <w:t xml:space="preserve">The Navy will protect American sovereign rights and jurisdiction through flexible, periodic presence, and contribute to homeland defense in conjunction with the Joint Force. The Navy will ensure it remains prepared to operate in the Arctic Region to counter any threats to the homeland that may arise. </w:t>
      </w:r>
      <w:r w:rsidRPr="00D65FA2">
        <w:rPr>
          <w:rStyle w:val="StyleUnderline"/>
        </w:rPr>
        <w:cr/>
      </w:r>
      <w:r w:rsidRPr="00D65FA2">
        <w:rPr>
          <w:sz w:val="16"/>
          <w:szCs w:val="20"/>
        </w:rPr>
        <w:t xml:space="preserve"> Provide ready naval forces to respond to crisis and contingencies. Environmental information, safety at sea and in the air, communication and data challenges, infrastructure, and regional expertise are some, but not all, of the current gaps and seams that must be overcome to operate in the Arctic Region. The Navy’s Arctic Roadmap identifies the capabilities required to operate in Arctic conditions and develops the plan to overcome these gaps and seams. The Navy will further develop doctrine, operating procedures, and tactics, techniques, and procedures to specifically guide operations in the Arctic environment. The Roadmap directs review and identification of requirements for improvements to platforms, sensors, and weapons systems that facilitate sustained, safe operations in the Region. This includes cold-weather training, a better communications architecture, and logistical support. The geography and climate of the Arctic Region will pose challenges to naval logistics. </w:t>
      </w:r>
      <w:r w:rsidRPr="00D65FA2">
        <w:rPr>
          <w:rStyle w:val="Emphasis"/>
        </w:rPr>
        <w:t>The Navy must examine the role and limitations of operational energy access including: how fuel will be distributed to the Region, to air and surface platforms, and how naval personnel deployed to the Region will be trained in energy conservation and environmentally sustainable practices</w:t>
      </w:r>
      <w:r w:rsidRPr="00D65FA2">
        <w:rPr>
          <w:sz w:val="16"/>
          <w:szCs w:val="20"/>
        </w:rPr>
        <w:t xml:space="preserve">. An increased knowledge of the physical environment will help the Navy better predict ice conditions, shifting navigable waterways, and weather patterns to aid in safe navigation and operations at sea. The Navy will grow Arctic expertise and experience through increased research and information sharing among our allies and partners. Finally, improvement in operational readiness through education, knowledge, training, and research will allow the Navy to provide a quick response to Arctic Region contingency operations. Preserve freedom of the seas. Access to the global commons and freedom of the seas are a national priority. </w:t>
      </w:r>
      <w:r w:rsidRPr="00D65FA2">
        <w:rPr>
          <w:rStyle w:val="StyleUnderline"/>
        </w:rPr>
        <w:t>The Navy will support access for the safe, secure, and free flow of resources and commerce in the Region. Strategic resources and trade routes will be a primary driver for Arctic and non-Arctic nations alike to seek economic prosperity. The Navy will contribute to stability and security as economic activity increases.</w:t>
      </w:r>
      <w:r w:rsidRPr="00D65FA2">
        <w:rPr>
          <w:sz w:val="16"/>
          <w:szCs w:val="20"/>
        </w:rPr>
        <w:t xml:space="preserve"> </w:t>
      </w:r>
      <w:r w:rsidRPr="00D65FA2">
        <w:rPr>
          <w:sz w:val="16"/>
          <w:szCs w:val="20"/>
        </w:rPr>
        <w:cr/>
        <w:t xml:space="preserve"> Promote partnerships within the United States Government and with international allies in support of security and safety. The Arctic Region poses unique operational challenges beyond the weather to include communications and navigational hazards. These challenges provide opportunities to cooperate with interagency partners and international allies, sharing limited resources to improve situational awareness and develop a Common Maritime Picture (CMP) of the Arctic Ocean. In conjunction with interagency and international partners, the Navy will seek to improve Maritime Domain Awareness (MDA), information sharing, and communications. Currently, Arctic MDA is assessed as adequate. However, as traffic and Regional activity rise in the coming decades, the Navy will seek to improve overall MDA capability. To build the ties of trust and confidence that underpin strong alliances and partnerships, it is essential to operate and train together. Multilateral training, operations, and exercises in the Arctic Ocean such as NORTHERN EAGLE32 and NANOOK33 will improve knowledge of the Region and provide a positive foundation for future missions. </w:t>
      </w:r>
      <w:r w:rsidRPr="00D65FA2">
        <w:rPr>
          <w:sz w:val="16"/>
          <w:szCs w:val="20"/>
        </w:rPr>
        <w:cr/>
      </w:r>
    </w:p>
    <w:p w:rsidR="003468E3" w:rsidRPr="009A2CDE" w:rsidRDefault="003468E3" w:rsidP="003468E3"/>
    <w:p w:rsidR="003468E3" w:rsidRDefault="003468E3" w:rsidP="003468E3">
      <w:pPr>
        <w:pStyle w:val="Heading2"/>
      </w:pPr>
      <w:r>
        <w:t>Topicality</w:t>
      </w:r>
    </w:p>
    <w:p w:rsidR="003468E3" w:rsidRDefault="003468E3" w:rsidP="003468E3">
      <w:pPr>
        <w:pStyle w:val="Heading3"/>
      </w:pPr>
      <w:r>
        <w:t>1NC – Must be Civilian</w:t>
      </w:r>
    </w:p>
    <w:p w:rsidR="003468E3" w:rsidRDefault="003468E3" w:rsidP="003468E3"/>
    <w:p w:rsidR="003468E3" w:rsidRDefault="003468E3" w:rsidP="003468E3">
      <w:pPr>
        <w:pStyle w:val="Heading4"/>
        <w:numPr>
          <w:ilvl w:val="0"/>
          <w:numId w:val="15"/>
        </w:numPr>
      </w:pPr>
      <w:r>
        <w:t>Interpretation - Non-military means they can’t be associated with the armed forces in any way</w:t>
      </w:r>
    </w:p>
    <w:p w:rsidR="003468E3" w:rsidRPr="000B48F0" w:rsidRDefault="003468E3" w:rsidP="003468E3">
      <w:r w:rsidRPr="008C0F21">
        <w:rPr>
          <w:rStyle w:val="Style13ptBold"/>
        </w:rPr>
        <w:t>Oxford Dictionaries, 14</w:t>
      </w:r>
      <w:r>
        <w:rPr>
          <w:b/>
        </w:rPr>
        <w:t xml:space="preserve"> </w:t>
      </w:r>
      <w:r>
        <w:t>(http://www.oxforddictionaries.com/definition/english/non-military)</w:t>
      </w:r>
    </w:p>
    <w:p w:rsidR="003468E3" w:rsidRDefault="003468E3" w:rsidP="003468E3">
      <w:pPr>
        <w:rPr>
          <w:b/>
        </w:rPr>
      </w:pPr>
    </w:p>
    <w:p w:rsidR="003468E3" w:rsidRPr="000B48F0" w:rsidRDefault="003468E3" w:rsidP="003468E3">
      <w:pPr>
        <w:rPr>
          <w:rStyle w:val="StyleUnderline"/>
        </w:rPr>
      </w:pPr>
      <w:proofErr w:type="gramStart"/>
      <w:r w:rsidRPr="000B48F0">
        <w:rPr>
          <w:rStyle w:val="StyleUnderline"/>
        </w:rPr>
        <w:t>non-military</w:t>
      </w:r>
      <w:proofErr w:type="gramEnd"/>
    </w:p>
    <w:p w:rsidR="003468E3" w:rsidRPr="000B48F0" w:rsidRDefault="003468E3" w:rsidP="003468E3">
      <w:r w:rsidRPr="000B48F0">
        <w:t>Line breaks: non-military</w:t>
      </w:r>
    </w:p>
    <w:p w:rsidR="003468E3" w:rsidRPr="000B48F0" w:rsidRDefault="003468E3" w:rsidP="003468E3">
      <w:r w:rsidRPr="000B48F0">
        <w:t>Pronunciation: /</w:t>
      </w:r>
      <w:proofErr w:type="spellStart"/>
      <w:r w:rsidRPr="000B48F0">
        <w:t>nɒnˈ</w:t>
      </w:r>
      <w:proofErr w:type="gramStart"/>
      <w:r w:rsidRPr="000B48F0">
        <w:t>mɪlɪt</w:t>
      </w:r>
      <w:proofErr w:type="spellEnd"/>
      <w:r w:rsidRPr="000B48F0">
        <w:t>(</w:t>
      </w:r>
      <w:proofErr w:type="gramEnd"/>
      <w:r w:rsidRPr="000B48F0">
        <w:t>ə)</w:t>
      </w:r>
      <w:proofErr w:type="spellStart"/>
      <w:r w:rsidRPr="000B48F0">
        <w:t>ri</w:t>
      </w:r>
      <w:proofErr w:type="spellEnd"/>
      <w:r w:rsidRPr="000B48F0">
        <w:t xml:space="preserve">    /</w:t>
      </w:r>
    </w:p>
    <w:p w:rsidR="003468E3" w:rsidRPr="000B48F0" w:rsidRDefault="003468E3" w:rsidP="003468E3">
      <w:r>
        <w:t>ADJECTIVE</w:t>
      </w:r>
    </w:p>
    <w:p w:rsidR="003468E3" w:rsidRPr="008C0F21" w:rsidRDefault="003468E3" w:rsidP="003468E3">
      <w:pPr>
        <w:rPr>
          <w:rStyle w:val="Emphasis"/>
        </w:rPr>
      </w:pPr>
      <w:r w:rsidRPr="008C0F21">
        <w:rPr>
          <w:rStyle w:val="Emphasis"/>
          <w:highlight w:val="yellow"/>
        </w:rPr>
        <w:t>Not belonging to, characteristic of, or involving the armed forces; civilian:</w:t>
      </w:r>
    </w:p>
    <w:p w:rsidR="003468E3" w:rsidRDefault="003468E3" w:rsidP="003468E3">
      <w:proofErr w:type="gramStart"/>
      <w:r w:rsidRPr="000B48F0">
        <w:t>the</w:t>
      </w:r>
      <w:proofErr w:type="gramEnd"/>
      <w:r w:rsidRPr="000B48F0">
        <w:t xml:space="preserve"> widespread destruction of non-military targets</w:t>
      </w:r>
    </w:p>
    <w:p w:rsidR="003468E3" w:rsidRDefault="003468E3" w:rsidP="003468E3">
      <w:pPr>
        <w:pStyle w:val="Heading4"/>
      </w:pPr>
      <w:r>
        <w:t>B. Violation – Using the Army Corps of Engineers in a non-combat role isn’t non-military because it still operates within military structure</w:t>
      </w:r>
    </w:p>
    <w:p w:rsidR="003468E3" w:rsidRDefault="003468E3" w:rsidP="003468E3">
      <w:r>
        <w:rPr>
          <w:b/>
        </w:rPr>
        <w:t xml:space="preserve">Brown, 12 - </w:t>
      </w:r>
      <w:r w:rsidRPr="00F063B3">
        <w:t xml:space="preserve">PhD Thesis. SOAS, University of London (Sylvia, Youths in non-military roles in an armed opposition group on the Burmese-Thai border. </w:t>
      </w:r>
      <w:hyperlink r:id="rId14" w:history="1">
        <w:r w:rsidRPr="00430FEA">
          <w:rPr>
            <w:rStyle w:val="Hyperlink"/>
          </w:rPr>
          <w:t>http://eprints.soas.ac.uk/15634</w:t>
        </w:r>
      </w:hyperlink>
      <w:r>
        <w:t>)</w:t>
      </w:r>
    </w:p>
    <w:p w:rsidR="003468E3" w:rsidRPr="008C0F21" w:rsidRDefault="003468E3" w:rsidP="003468E3">
      <w:r w:rsidRPr="008C0F21">
        <w:t xml:space="preserve">a) </w:t>
      </w:r>
      <w:r w:rsidRPr="008C0F21">
        <w:rPr>
          <w:u w:val="single"/>
        </w:rPr>
        <w:t>Definition of key terms</w:t>
      </w:r>
    </w:p>
    <w:p w:rsidR="003468E3" w:rsidRPr="00F063B3" w:rsidRDefault="003468E3" w:rsidP="003468E3">
      <w:r>
        <w:t>The term ‘youth’ is understood in this study to be a socially constructed emic term which, like all social constructions, is not static, but continually re-defined by society based on the social context of the time. The term ‘</w:t>
      </w:r>
      <w:r w:rsidRPr="008C0F21">
        <w:rPr>
          <w:rStyle w:val="StyleUnderline"/>
          <w:highlight w:val="yellow"/>
        </w:rPr>
        <w:t>non-military’ is used</w:t>
      </w:r>
      <w:r>
        <w:t xml:space="preserve"> here </w:t>
      </w:r>
      <w:r w:rsidRPr="008C0F21">
        <w:rPr>
          <w:rStyle w:val="StyleUnderline"/>
          <w:highlight w:val="yellow"/>
        </w:rPr>
        <w:t>to refer to roles</w:t>
      </w:r>
      <w:r w:rsidRPr="008C0F21">
        <w:rPr>
          <w:rStyle w:val="StyleUnderline"/>
        </w:rPr>
        <w:t xml:space="preserve"> which are not </w:t>
      </w:r>
      <w:r w:rsidRPr="008C0F21">
        <w:rPr>
          <w:rStyle w:val="StyleUnderline"/>
          <w:highlight w:val="yellow"/>
        </w:rPr>
        <w:t>located within army</w:t>
      </w:r>
      <w:r w:rsidRPr="00F063B3">
        <w:rPr>
          <w:rStyle w:val="StyleUnderline"/>
        </w:rPr>
        <w:t xml:space="preserve"> or militia </w:t>
      </w:r>
      <w:r w:rsidRPr="008C0F21">
        <w:rPr>
          <w:rStyle w:val="StyleUnderline"/>
          <w:highlight w:val="yellow"/>
        </w:rPr>
        <w:t>structures</w:t>
      </w:r>
      <w:r w:rsidRPr="00F063B3">
        <w:rPr>
          <w:rStyle w:val="StyleUnderline"/>
        </w:rPr>
        <w:t xml:space="preserve">. Since </w:t>
      </w:r>
      <w:r w:rsidRPr="008C0F21">
        <w:rPr>
          <w:rStyle w:val="StyleUnderline"/>
          <w:highlight w:val="yellow"/>
        </w:rPr>
        <w:t>roles within military structures involve both combat and non-combat roles</w:t>
      </w:r>
      <w:r>
        <w:t xml:space="preserve"> (army cooks, porters, </w:t>
      </w:r>
      <w:proofErr w:type="spellStart"/>
      <w:r>
        <w:t>signallers</w:t>
      </w:r>
      <w:proofErr w:type="spellEnd"/>
      <w:r>
        <w:t xml:space="preserve"> and </w:t>
      </w:r>
      <w:r w:rsidRPr="008C0F21">
        <w:rPr>
          <w:rStyle w:val="Emphasis"/>
          <w:highlight w:val="yellow"/>
        </w:rPr>
        <w:t>engineers, for example</w:t>
      </w:r>
      <w:r w:rsidRPr="008C0F21">
        <w:rPr>
          <w:highlight w:val="yellow"/>
        </w:rPr>
        <w:t xml:space="preserve">), </w:t>
      </w:r>
      <w:r w:rsidRPr="008C0F21">
        <w:rPr>
          <w:rStyle w:val="StyleUnderline"/>
          <w:highlight w:val="yellow"/>
        </w:rPr>
        <w:t>the term ‘non-combat’ can</w:t>
      </w:r>
      <w:r w:rsidRPr="00F063B3">
        <w:rPr>
          <w:rStyle w:val="StyleUnderline"/>
        </w:rPr>
        <w:t xml:space="preserve"> be used to </w:t>
      </w:r>
      <w:r w:rsidRPr="008C0F21">
        <w:rPr>
          <w:rStyle w:val="StyleUnderline"/>
          <w:highlight w:val="yellow"/>
        </w:rPr>
        <w:t>refer to ancillary roles within a military</w:t>
      </w:r>
      <w:r w:rsidRPr="00F063B3">
        <w:rPr>
          <w:rStyle w:val="StyleUnderline"/>
        </w:rPr>
        <w:t>,</w:t>
      </w:r>
      <w:r>
        <w:t xml:space="preserve"> </w:t>
      </w:r>
      <w:r w:rsidRPr="00145C6B">
        <w:rPr>
          <w:rStyle w:val="StyleUnderline"/>
        </w:rPr>
        <w:t>which are not the focus of this study</w:t>
      </w:r>
      <w:r>
        <w:t xml:space="preserve">. This study is concerned with participants outside the armed wing of an armed opposition group entirely, for instance, within its administrative apparatus or mass </w:t>
      </w:r>
      <w:proofErr w:type="spellStart"/>
      <w:r>
        <w:t>organisations</w:t>
      </w:r>
      <w:proofErr w:type="spellEnd"/>
      <w:r>
        <w:t>.</w:t>
      </w:r>
    </w:p>
    <w:p w:rsidR="003468E3" w:rsidRDefault="003468E3" w:rsidP="003468E3">
      <w:pPr>
        <w:pStyle w:val="Heading4"/>
      </w:pPr>
      <w:r>
        <w:t xml:space="preserve">C. Voting issue – </w:t>
      </w:r>
    </w:p>
    <w:p w:rsidR="003468E3" w:rsidRPr="008C0F21" w:rsidRDefault="003468E3" w:rsidP="003468E3">
      <w:pPr>
        <w:rPr>
          <w:rStyle w:val="Emphasis"/>
        </w:rPr>
      </w:pPr>
      <w:r w:rsidRPr="008C0F21">
        <w:rPr>
          <w:rStyle w:val="Emphasis"/>
        </w:rPr>
        <w:t xml:space="preserve">1. Limits – allowing the military explodes the literature base and our research burdens – there are dozens of noncombat roles like anti-piracy, counterterrorism or </w:t>
      </w:r>
      <w:proofErr w:type="spellStart"/>
      <w:r w:rsidRPr="008C0F21">
        <w:rPr>
          <w:rStyle w:val="Emphasis"/>
        </w:rPr>
        <w:t>counternarcotics</w:t>
      </w:r>
      <w:proofErr w:type="spellEnd"/>
      <w:r w:rsidRPr="008C0F21">
        <w:rPr>
          <w:rStyle w:val="Emphasis"/>
        </w:rPr>
        <w:t xml:space="preserve"> that could all facilitate development – it could be its own topic</w:t>
      </w:r>
    </w:p>
    <w:p w:rsidR="003468E3" w:rsidRPr="008C0F21" w:rsidRDefault="003468E3" w:rsidP="003468E3">
      <w:pPr>
        <w:rPr>
          <w:rStyle w:val="Emphasis"/>
        </w:rPr>
      </w:pPr>
      <w:r w:rsidRPr="008C0F21">
        <w:rPr>
          <w:rStyle w:val="Emphasis"/>
        </w:rPr>
        <w:t xml:space="preserve">2. Predictability – their interpretation makes the word ‘non-military’ meaningless – if military only means formal combat roles, ‘exploration’ and ‘development’ are incoherent in that context.  </w:t>
      </w:r>
    </w:p>
    <w:p w:rsidR="003468E3" w:rsidRPr="000B48F0" w:rsidRDefault="003468E3" w:rsidP="003468E3">
      <w:pPr>
        <w:pStyle w:val="Heading3"/>
      </w:pPr>
      <w:r>
        <w:t>2</w:t>
      </w:r>
      <w:r w:rsidR="00E531A2">
        <w:t>NC</w:t>
      </w:r>
      <w:r>
        <w:t xml:space="preserve"> – Must be Civilian</w:t>
      </w:r>
    </w:p>
    <w:p w:rsidR="003468E3" w:rsidRDefault="003468E3" w:rsidP="003468E3">
      <w:pPr>
        <w:pStyle w:val="Heading4"/>
      </w:pPr>
      <w:r>
        <w:t xml:space="preserve">They’re a non-aggressive use of the military – that’s substantially broader than ‘non-military’ – international law establishes a </w:t>
      </w:r>
      <w:proofErr w:type="spellStart"/>
      <w:r>
        <w:t>brightline</w:t>
      </w:r>
      <w:proofErr w:type="spellEnd"/>
    </w:p>
    <w:p w:rsidR="003468E3" w:rsidRPr="00BF0DFF" w:rsidRDefault="003468E3" w:rsidP="003468E3">
      <w:proofErr w:type="spellStart"/>
      <w:r w:rsidRPr="007E3355">
        <w:rPr>
          <w:rStyle w:val="Style13ptBold"/>
        </w:rPr>
        <w:t>Benko</w:t>
      </w:r>
      <w:proofErr w:type="spellEnd"/>
      <w:r w:rsidRPr="007E3355">
        <w:rPr>
          <w:rStyle w:val="Style13ptBold"/>
        </w:rPr>
        <w:t xml:space="preserve"> et al, 85</w:t>
      </w:r>
      <w:r>
        <w:rPr>
          <w:b/>
        </w:rPr>
        <w:t xml:space="preserve"> </w:t>
      </w:r>
      <w:r>
        <w:t>– served as the legal adviser to the German Delegation in the UN Committee on the Peaceful Uses of Outer Space (UNCOPUOS) from 1979-2013; teaches space law &amp; policy at Aachen University of Applied Sciences (Faculty of Aerospace Engineering</w:t>
      </w:r>
      <w:proofErr w:type="gramStart"/>
      <w:r>
        <w:t>)(</w:t>
      </w:r>
      <w:proofErr w:type="gramEnd"/>
      <w:r>
        <w:t>Marietta, Space Law in the United Nations, p. 176)</w:t>
      </w:r>
    </w:p>
    <w:p w:rsidR="003468E3" w:rsidRPr="005E26CF" w:rsidRDefault="003468E3" w:rsidP="003468E3">
      <w:pPr>
        <w:rPr>
          <w:sz w:val="16"/>
        </w:rPr>
      </w:pPr>
      <w:r w:rsidRPr="005E26CF">
        <w:rPr>
          <w:sz w:val="16"/>
        </w:rPr>
        <w:t xml:space="preserve">The vast literature on the subject shows, in space law, two major interpretations </w:t>
      </w:r>
      <w:proofErr w:type="spellStart"/>
      <w:r w:rsidRPr="005E26CF">
        <w:rPr>
          <w:sz w:val="16"/>
        </w:rPr>
        <w:t>of'peaceful</w:t>
      </w:r>
      <w:proofErr w:type="spellEnd"/>
      <w:r w:rsidRPr="005E26CF">
        <w:rPr>
          <w:sz w:val="16"/>
        </w:rPr>
        <w:t xml:space="preserve">': that of non-military and that of non-aggressive53. </w:t>
      </w:r>
      <w:r w:rsidRPr="00BF0DFF">
        <w:rPr>
          <w:rStyle w:val="StyleUnderline"/>
        </w:rPr>
        <w:t>In international law 'non-military’ is defined as the prohibition to use</w:t>
      </w:r>
      <w:r w:rsidRPr="005E26CF">
        <w:rPr>
          <w:sz w:val="16"/>
        </w:rPr>
        <w:t xml:space="preserve"> outer space </w:t>
      </w:r>
      <w:r w:rsidRPr="00BF0DFF">
        <w:rPr>
          <w:rStyle w:val="StyleUnderline"/>
        </w:rPr>
        <w:t>for military activities in times of peace, whereas 'non-aggressiveness' refers to the permission to use at least partial military precautions. The term 'non-aggressiveness' includes the possibility to apply military activities</w:t>
      </w:r>
      <w:r w:rsidRPr="005E26CF">
        <w:rPr>
          <w:sz w:val="16"/>
        </w:rPr>
        <w:t xml:space="preserve"> in outer space law-fully </w:t>
      </w:r>
      <w:r w:rsidRPr="00BF0DFF">
        <w:rPr>
          <w:rStyle w:val="StyleUnderline"/>
        </w:rPr>
        <w:t>as long as those activities do not aim at direct attac</w:t>
      </w:r>
      <w:r w:rsidRPr="005E26CF">
        <w:rPr>
          <w:sz w:val="16"/>
        </w:rPr>
        <w:t>k in the sense of the United Nations definition of 'aggression'.</w:t>
      </w:r>
      <w:r w:rsidR="005E26CF" w:rsidRPr="005E26CF">
        <w:rPr>
          <w:sz w:val="16"/>
        </w:rPr>
        <w:t xml:space="preserve"> </w:t>
      </w:r>
      <w:r w:rsidRPr="00BF0DFF">
        <w:rPr>
          <w:rStyle w:val="StyleUnderline"/>
        </w:rPr>
        <w:t>The concept of non-aggressiveness is</w:t>
      </w:r>
      <w:r w:rsidRPr="005E26CF">
        <w:rPr>
          <w:sz w:val="16"/>
        </w:rPr>
        <w:t xml:space="preserve">, from the political point of view, therefore </w:t>
      </w:r>
      <w:r w:rsidRPr="00BF0DFF">
        <w:rPr>
          <w:rStyle w:val="Emphasis"/>
        </w:rPr>
        <w:t>a much broader one than the non-military one</w:t>
      </w:r>
      <w:r w:rsidRPr="005E26CF">
        <w:rPr>
          <w:sz w:val="16"/>
        </w:rPr>
        <w:t xml:space="preserve">: </w:t>
      </w:r>
      <w:r w:rsidRPr="00BF0DFF">
        <w:rPr>
          <w:rStyle w:val="StyleUnderline"/>
        </w:rPr>
        <w:t>it permits among other things almost all present activities in outer space such as</w:t>
      </w:r>
      <w:r w:rsidRPr="005E26CF">
        <w:rPr>
          <w:sz w:val="16"/>
        </w:rPr>
        <w:t xml:space="preserve"> those of 'spy' satellites, interceptor satellites, </w:t>
      </w:r>
      <w:r w:rsidRPr="00BF0DFF">
        <w:rPr>
          <w:rStyle w:val="StyleUnderline"/>
        </w:rPr>
        <w:t>remote sensing</w:t>
      </w:r>
      <w:r w:rsidRPr="005E26CF">
        <w:rPr>
          <w:sz w:val="16"/>
        </w:rPr>
        <w:t xml:space="preserve"> satellites of a certain type as well as laser beam experiments </w:t>
      </w:r>
      <w:r w:rsidRPr="00BF0DFF">
        <w:rPr>
          <w:rStyle w:val="StyleUnderline"/>
        </w:rPr>
        <w:t>and the use of nuclear power</w:t>
      </w:r>
      <w:r w:rsidRPr="005E26CF">
        <w:rPr>
          <w:sz w:val="16"/>
        </w:rPr>
        <w:t xml:space="preserve"> in outer space.</w:t>
      </w:r>
      <w:r w:rsidR="005E26CF" w:rsidRPr="005E26CF">
        <w:rPr>
          <w:sz w:val="16"/>
        </w:rPr>
        <w:t xml:space="preserve"> </w:t>
      </w:r>
      <w:r w:rsidRPr="005E26CF">
        <w:rPr>
          <w:sz w:val="16"/>
        </w:rPr>
        <w:t xml:space="preserve">At this point it begins to be difficult for those among us who are in </w:t>
      </w:r>
      <w:proofErr w:type="spellStart"/>
      <w:r w:rsidRPr="005E26CF">
        <w:rPr>
          <w:sz w:val="16"/>
        </w:rPr>
        <w:t>favour</w:t>
      </w:r>
      <w:proofErr w:type="spellEnd"/>
      <w:r w:rsidRPr="005E26CF">
        <w:rPr>
          <w:sz w:val="16"/>
        </w:rPr>
        <w:t xml:space="preserve"> of peace on Earth as well as in the rest of outer space, because </w:t>
      </w:r>
      <w:r w:rsidRPr="00BF0DFF">
        <w:rPr>
          <w:rStyle w:val="StyleUnderline"/>
        </w:rPr>
        <w:t>many outer space activities, scientific or not, have up to now been executed by military personnel</w:t>
      </w:r>
      <w:r w:rsidRPr="005E26CF">
        <w:rPr>
          <w:sz w:val="16"/>
        </w:rPr>
        <w:t xml:space="preserve">*; </w:t>
      </w:r>
      <w:r w:rsidRPr="00BF0DFF">
        <w:rPr>
          <w:rStyle w:val="StyleUnderline"/>
        </w:rPr>
        <w:t>so that, if we had to get rid of the 'non-military', this would mean that space research as it stands would become impossible</w:t>
      </w:r>
      <w:r w:rsidRPr="005E26CF">
        <w:rPr>
          <w:sz w:val="16"/>
        </w:rPr>
        <w:t>. But it would be difficult, if not impossible, to discontinue space research, the more so since international law, and, to a smaller degree space law, do not forbid the use of outer space for military purposes.</w:t>
      </w:r>
    </w:p>
    <w:p w:rsidR="003468E3" w:rsidRDefault="003468E3" w:rsidP="003468E3">
      <w:pPr>
        <w:pStyle w:val="Heading4"/>
      </w:pPr>
      <w:r>
        <w:t xml:space="preserve">Including military operations other than war makes ‘non-military’ meaningless and explodes the topic </w:t>
      </w:r>
    </w:p>
    <w:p w:rsidR="003468E3" w:rsidRDefault="003468E3" w:rsidP="003468E3">
      <w:proofErr w:type="spellStart"/>
      <w:r w:rsidRPr="007E3355">
        <w:rPr>
          <w:rStyle w:val="Style13ptBold"/>
        </w:rPr>
        <w:t>Stepanova</w:t>
      </w:r>
      <w:proofErr w:type="spellEnd"/>
      <w:r w:rsidRPr="007E3355">
        <w:rPr>
          <w:rStyle w:val="Style13ptBold"/>
        </w:rPr>
        <w:t>, 2</w:t>
      </w:r>
      <w:r>
        <w:t xml:space="preserve"> - Candidate of Historical Sciences (E.A., Military Thought: A Russian Journal of Military Theory and Strategy, “MILITARY OPERATIONS OTHER THAN WAR (THE U.S. VIEW)” </w:t>
      </w:r>
      <w:hyperlink r:id="rId15" w:history="1">
        <w:r w:rsidRPr="00430FEA">
          <w:rPr>
            <w:rStyle w:val="Hyperlink"/>
          </w:rPr>
          <w:t>http://eastviewpress.net/Files/MT_FROM%20THE%20ARCHIVES_No.%203_2010_small.pdf</w:t>
        </w:r>
      </w:hyperlink>
      <w:r>
        <w:t>)</w:t>
      </w:r>
    </w:p>
    <w:p w:rsidR="003468E3" w:rsidRDefault="003468E3" w:rsidP="003468E3"/>
    <w:p w:rsidR="003468E3" w:rsidRPr="005E26CF" w:rsidRDefault="003468E3" w:rsidP="003468E3">
      <w:pPr>
        <w:rPr>
          <w:sz w:val="10"/>
        </w:rPr>
      </w:pPr>
      <w:r w:rsidRPr="009E26BF">
        <w:rPr>
          <w:rStyle w:val="StyleUnderline"/>
        </w:rPr>
        <w:t>The term “operations other than war</w:t>
      </w:r>
      <w:r w:rsidRPr="005E26CF">
        <w:rPr>
          <w:sz w:val="10"/>
        </w:rPr>
        <w:t xml:space="preserve">”* itself is formulated by the rule of contraries, stressing their specifics as opposed to conventional military operations. The change of terminology </w:t>
      </w:r>
      <w:r w:rsidRPr="009E26BF">
        <w:rPr>
          <w:rStyle w:val="StyleUnderline"/>
        </w:rPr>
        <w:t xml:space="preserve">was </w:t>
      </w:r>
      <w:r w:rsidRPr="005E26CF">
        <w:rPr>
          <w:sz w:val="10"/>
        </w:rPr>
        <w:t xml:space="preserve">also </w:t>
      </w:r>
      <w:r w:rsidRPr="009E26BF">
        <w:rPr>
          <w:rStyle w:val="StyleUnderline"/>
        </w:rPr>
        <w:t xml:space="preserve">supposed to symbolize the difference of the new concept, which placed a </w:t>
      </w:r>
      <w:r w:rsidRPr="009E26BF">
        <w:rPr>
          <w:rStyle w:val="Emphasis"/>
        </w:rPr>
        <w:t>special thrust on the non-military</w:t>
      </w:r>
      <w:r w:rsidRPr="009E26BF">
        <w:rPr>
          <w:rStyle w:val="StyleUnderline"/>
        </w:rPr>
        <w:t xml:space="preserve"> character of humanitarian, peacekeeping, and other suchlike operations</w:t>
      </w:r>
      <w:r w:rsidRPr="005E26CF">
        <w:rPr>
          <w:sz w:val="10"/>
        </w:rPr>
        <w:t xml:space="preserve">, from the 1970s-1980s theory of low-intensity conflicts where they were regarded as less intensive military operations. </w:t>
      </w:r>
      <w:r w:rsidRPr="009E26BF">
        <w:rPr>
          <w:rStyle w:val="StyleUnderline"/>
        </w:rPr>
        <w:t xml:space="preserve">The concept of operations other than war is </w:t>
      </w:r>
      <w:r w:rsidRPr="009E26BF">
        <w:rPr>
          <w:rStyle w:val="Emphasis"/>
        </w:rPr>
        <w:t>by definition rather blurry</w:t>
      </w:r>
      <w:r w:rsidRPr="005E26CF">
        <w:rPr>
          <w:sz w:val="10"/>
        </w:rPr>
        <w:t xml:space="preserve">: In U.S. society itself, there are plenty of versions of their definition and classification, as reflected in the relevant documents by the Joint Chiefs of Staff, the Department of Defense, U.S. Army field manuals, and so forth.2 </w:t>
      </w:r>
      <w:r w:rsidRPr="009E26BF">
        <w:rPr>
          <w:rStyle w:val="StyleUnderline"/>
        </w:rPr>
        <w:t>The U.S. military doctrine specifies the following main types of operations other than war</w:t>
      </w:r>
      <w:r w:rsidRPr="005E26CF">
        <w:rPr>
          <w:sz w:val="10"/>
        </w:rPr>
        <w:t>:</w:t>
      </w:r>
      <w:r w:rsidR="005E26CF" w:rsidRPr="005E26CF">
        <w:rPr>
          <w:sz w:val="10"/>
        </w:rPr>
        <w:t xml:space="preserve"> </w:t>
      </w:r>
      <w:r w:rsidRPr="009E26BF">
        <w:rPr>
          <w:rStyle w:val="StyleUnderline"/>
        </w:rPr>
        <w:t xml:space="preserve">Humanitarian operations in crisis zones </w:t>
      </w:r>
      <w:r w:rsidRPr="005E26CF">
        <w:rPr>
          <w:sz w:val="10"/>
        </w:rPr>
        <w:t xml:space="preserve">that for their part include the following: </w:t>
      </w:r>
      <w:r w:rsidRPr="009E26BF">
        <w:rPr>
          <w:rStyle w:val="StyleUnderline"/>
        </w:rPr>
        <w:t>assistance in natural disasters</w:t>
      </w:r>
      <w:r w:rsidRPr="005E26CF">
        <w:rPr>
          <w:sz w:val="10"/>
        </w:rPr>
        <w:t xml:space="preserve"> and other emergencies (say, man-made disasters); </w:t>
      </w:r>
      <w:r w:rsidRPr="009E26BF">
        <w:rPr>
          <w:rStyle w:val="StyleUnderline"/>
        </w:rPr>
        <w:t>assistance to refugees</w:t>
      </w:r>
      <w:r w:rsidRPr="005E26CF">
        <w:rPr>
          <w:sz w:val="10"/>
        </w:rPr>
        <w:t xml:space="preserve"> and displaced persons; </w:t>
      </w:r>
      <w:r w:rsidRPr="009E26BF">
        <w:rPr>
          <w:rStyle w:val="StyleUnderline"/>
        </w:rPr>
        <w:t>ensuring the security of humanitarian operations</w:t>
      </w:r>
      <w:r w:rsidRPr="005E26CF">
        <w:rPr>
          <w:sz w:val="10"/>
        </w:rPr>
        <w:t xml:space="preserve"> (facilitating access for international humanitarian organization and service officers to disaster areas, and protection of humanitarian personnel, columns of refugees and areas of their temporary accommodation, humanitarian aid convoys and depots as well as seaports and airports used to deliver humanitarian aid); </w:t>
      </w:r>
      <w:r w:rsidRPr="009E26BF">
        <w:rPr>
          <w:rStyle w:val="StyleUnderline"/>
        </w:rPr>
        <w:t>and technical support—say, in “humanitarian mine-clearing”</w:t>
      </w:r>
      <w:r w:rsidRPr="005E26CF">
        <w:rPr>
          <w:sz w:val="10"/>
        </w:rPr>
        <w:t xml:space="preserve"> (not directly connected with military necessity).</w:t>
      </w:r>
      <w:r w:rsidR="005E26CF" w:rsidRPr="005E26CF">
        <w:rPr>
          <w:sz w:val="10"/>
        </w:rPr>
        <w:t xml:space="preserve"> </w:t>
      </w:r>
      <w:r w:rsidRPr="009E26BF">
        <w:rPr>
          <w:rStyle w:val="StyleUnderline"/>
        </w:rPr>
        <w:t>Peace support operations</w:t>
      </w:r>
      <w:r w:rsidRPr="005E26CF">
        <w:rPr>
          <w:sz w:val="10"/>
        </w:rPr>
        <w:t>: peacekeeping operations,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r w:rsidR="005E26CF" w:rsidRPr="005E26CF">
        <w:rPr>
          <w:sz w:val="10"/>
        </w:rPr>
        <w:t xml:space="preserve"> </w:t>
      </w:r>
      <w:r w:rsidRPr="005E26CF">
        <w:rPr>
          <w:sz w:val="10"/>
        </w:rPr>
        <w:t>Counterinsurgency and nation assistance (assistance in creating local (national) security agencies—training, arming, technical and information support; humanitarian and other non-emergency assistance, etc.).</w:t>
      </w:r>
      <w:r w:rsidR="005E26CF" w:rsidRPr="005E26CF">
        <w:rPr>
          <w:sz w:val="10"/>
        </w:rPr>
        <w:t xml:space="preserve"> </w:t>
      </w:r>
      <w:r w:rsidRPr="005E26CF">
        <w:rPr>
          <w:sz w:val="10"/>
        </w:rPr>
        <w:t>Support for insurgency (guerrilla) movements in other countries (support by the U.S. military-political leadership for the mujahedin in Afghanistan in 1979-1989).</w:t>
      </w:r>
      <w:r w:rsidR="005E26CF" w:rsidRPr="005E26CF">
        <w:rPr>
          <w:sz w:val="10"/>
        </w:rPr>
        <w:t xml:space="preserve"> </w:t>
      </w:r>
      <w:r w:rsidRPr="005E26CF">
        <w:rPr>
          <w:sz w:val="10"/>
        </w:rPr>
        <w:t>Noncombatant evacuation operations in zones of conflict or man-made disaster (e.g., 1991 operations to evacuate U.S. and other citizens from Somalia and Zaire).</w:t>
      </w:r>
      <w:r w:rsidR="005E26CF" w:rsidRPr="005E26CF">
        <w:rPr>
          <w:sz w:val="10"/>
        </w:rPr>
        <w:t xml:space="preserve"> </w:t>
      </w:r>
      <w:r w:rsidRPr="009E26BF">
        <w:rPr>
          <w:rStyle w:val="StyleUnderline"/>
        </w:rPr>
        <w:t>Sanctions enforcement</w:t>
      </w:r>
      <w:r w:rsidRPr="005E26CF">
        <w:rPr>
          <w:sz w:val="10"/>
        </w:rPr>
        <w:t xml:space="preserve"> (e.g., the 1993 operation along the Haitian coast) and no-fly zone enforcement—in Iraq (since 1992) and in Bosnia (since 1993).</w:t>
      </w:r>
      <w:r w:rsidR="005E26CF" w:rsidRPr="005E26CF">
        <w:rPr>
          <w:sz w:val="10"/>
        </w:rPr>
        <w:t xml:space="preserve"> </w:t>
      </w:r>
      <w:r w:rsidRPr="005E26CF">
        <w:rPr>
          <w:sz w:val="10"/>
        </w:rPr>
        <w:t>Show of force (patrolling by U.S. Air Force of insurgency bases in the course of a coup attempt in the Philippines in 1989).</w:t>
      </w:r>
      <w:r w:rsidR="005E26CF" w:rsidRPr="005E26CF">
        <w:rPr>
          <w:sz w:val="10"/>
        </w:rPr>
        <w:t xml:space="preserve"> </w:t>
      </w:r>
      <w:r w:rsidRPr="009E26BF">
        <w:rPr>
          <w:rStyle w:val="StyleUnderline"/>
        </w:rPr>
        <w:t>Non-combat operations also include short-term actions to deliver pinpoint strikes, controlling proliferation of weapons of mass destruction, arms contro</w:t>
      </w:r>
      <w:r w:rsidRPr="005E26CF">
        <w:rPr>
          <w:sz w:val="10"/>
        </w:rPr>
        <w:t xml:space="preserve">l (inspections), </w:t>
      </w:r>
      <w:r w:rsidRPr="009E26BF">
        <w:rPr>
          <w:rStyle w:val="StyleUnderline"/>
        </w:rPr>
        <w:t>and interagency military contacts</w:t>
      </w:r>
      <w:r w:rsidRPr="005E26CF">
        <w:rPr>
          <w:sz w:val="10"/>
        </w:rPr>
        <w:t>.3</w:t>
      </w:r>
      <w:r w:rsidR="005E26CF" w:rsidRPr="005E26CF">
        <w:rPr>
          <w:sz w:val="10"/>
        </w:rPr>
        <w:t xml:space="preserve"> </w:t>
      </w:r>
      <w:r w:rsidRPr="005E26CF">
        <w:rPr>
          <w:sz w:val="10"/>
        </w:rPr>
        <w:t xml:space="preserve">Although U.S. military doctrine provides for military participation in operations other than war mainly abroad, it allows for the use of armed forces in operations other than war also domestically. </w:t>
      </w:r>
      <w:r w:rsidRPr="009E26BF">
        <w:rPr>
          <w:rStyle w:val="StyleUnderline"/>
        </w:rPr>
        <w:t>This includes support for civilian authorities—in dealing with strikes, emergencies and natural disasters as well as in search-and-rescue, humanitarian, and other operations; law enforcement</w:t>
      </w:r>
      <w:r w:rsidRPr="005E26CF">
        <w:rPr>
          <w:sz w:val="10"/>
        </w:rPr>
        <w:t xml:space="preserve"> agencies—in restoring public order (in the event of mass riots), </w:t>
      </w:r>
      <w:r w:rsidRPr="009E26BF">
        <w:rPr>
          <w:rStyle w:val="StyleUnderline"/>
        </w:rPr>
        <w:t>protection of sensitive installations</w:t>
      </w:r>
      <w:r w:rsidRPr="005E26CF">
        <w:rPr>
          <w:sz w:val="10"/>
        </w:rPr>
        <w:t xml:space="preserve"> (e.g., electric power and water intake stations, transport and communication nodes, and so forth) </w:t>
      </w:r>
      <w:r w:rsidRPr="009E26BF">
        <w:rPr>
          <w:rStyle w:val="StyleUnderline"/>
        </w:rPr>
        <w:t>as well as in counterdrug and counterterrorism operations.</w:t>
      </w:r>
      <w:r w:rsidR="005E26CF">
        <w:rPr>
          <w:rStyle w:val="StyleUnderline"/>
        </w:rPr>
        <w:t xml:space="preserve"> </w:t>
      </w:r>
      <w:r w:rsidRPr="005E26CF">
        <w:rPr>
          <w:sz w:val="10"/>
        </w:rPr>
        <w:t>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 operations other than war can be both multilateral (multinational) and unilateral—i.e., conducted by one or several countries. The most common types of operations other than war are peacekeeping and humanitarian operations.</w:t>
      </w:r>
      <w:r w:rsidR="005E26CF" w:rsidRPr="005E26CF">
        <w:rPr>
          <w:sz w:val="10"/>
        </w:rPr>
        <w:t xml:space="preserve"> </w:t>
      </w:r>
      <w:r w:rsidRPr="005E26CF">
        <w:rPr>
          <w:sz w:val="10"/>
        </w:rPr>
        <w:t xml:space="preserve">For all the diversity of </w:t>
      </w:r>
      <w:r w:rsidRPr="009E26BF">
        <w:rPr>
          <w:rStyle w:val="StyleUnderline"/>
        </w:rPr>
        <w:t>operations other than war</w:t>
      </w:r>
      <w:r w:rsidRPr="005E26CF">
        <w:rPr>
          <w:sz w:val="10"/>
        </w:rPr>
        <w:t xml:space="preserve">, they </w:t>
      </w:r>
      <w:r w:rsidRPr="009E26BF">
        <w:rPr>
          <w:rStyle w:val="StyleUnderline"/>
        </w:rPr>
        <w:t>have something in common, which sets them apart from military</w:t>
      </w:r>
      <w:r w:rsidRPr="005E26CF">
        <w:rPr>
          <w:sz w:val="10"/>
        </w:rPr>
        <w:t xml:space="preserve"> (combat) </w:t>
      </w:r>
      <w:r w:rsidRPr="009E26BF">
        <w:rPr>
          <w:rStyle w:val="StyleUnderline"/>
        </w:rPr>
        <w:t>operations</w:t>
      </w:r>
      <w:r w:rsidRPr="005E26CF">
        <w:rPr>
          <w:sz w:val="10"/>
        </w:rPr>
        <w:t xml:space="preserve"> per se—namely, </w:t>
      </w:r>
      <w:r w:rsidRPr="009E26BF">
        <w:rPr>
          <w:rStyle w:val="StyleUnderline"/>
        </w:rPr>
        <w:t>their predominantly political character</w:t>
      </w:r>
      <w:r w:rsidRPr="005E26CF">
        <w:rPr>
          <w:sz w:val="10"/>
        </w:rPr>
        <w:t xml:space="preserve">. Regardless of the role that armed forces play in an operation other than war, it serves above all political, not military, tasks and objectives. Although military operations are in the final analysis also dictated by political considerations, in operations other than war, political considerations prevail over all other considerations. </w:t>
      </w:r>
      <w:r w:rsidRPr="009E26BF">
        <w:rPr>
          <w:rStyle w:val="StyleUnderline"/>
        </w:rPr>
        <w:t>These operations are designed not to achieve military victory, but to avert, limit, and settle conflicts; keep the peace and provide support to civilian authorities in internal crises</w:t>
      </w:r>
      <w:r w:rsidRPr="005E26CF">
        <w:rPr>
          <w:sz w:val="10"/>
        </w:rPr>
        <w:t>; maintain and assert influence in a particular region, and so forth—naturally, in accordance with national interests.4 They do not include such goals as effective engagement or physical elimination of an adversary; they are called upon to, among other things, create conditions for electoral victory by local political forces loyal to the “international community” or national authorities. Operations other than war are literally permeated with political interests and considerations on all levels while their objectives are always limited (that is to say, are not related to the vital interests of participating countries) and can change often and quickly—contingent on the prevailing situation. Although in theory, specific tasks addressed by armed forces at a particular stage of an operation (say, forcible separation of belligerents) should be subordinated to its general political tasks, in practice it is often the case that political considerations not only do not coincide with military needs at given moment but even are in conflict with them.</w:t>
      </w:r>
    </w:p>
    <w:p w:rsidR="003468E3" w:rsidRDefault="003468E3" w:rsidP="003468E3">
      <w:pPr>
        <w:spacing w:after="200" w:line="276" w:lineRule="auto"/>
        <w:rPr>
          <w:rFonts w:asciiTheme="minorHAnsi" w:hAnsiTheme="minorHAnsi" w:cstheme="minorBidi"/>
        </w:rPr>
      </w:pPr>
    </w:p>
    <w:p w:rsidR="003468E3" w:rsidRDefault="003468E3" w:rsidP="003468E3">
      <w:pPr>
        <w:pStyle w:val="Heading2"/>
      </w:pPr>
      <w:r>
        <w:t>Alaska CP</w:t>
      </w:r>
    </w:p>
    <w:p w:rsidR="003468E3" w:rsidRDefault="003468E3" w:rsidP="003468E3">
      <w:pPr>
        <w:pStyle w:val="Heading3"/>
      </w:pPr>
      <w:r>
        <w:t>1NC</w:t>
      </w:r>
    </w:p>
    <w:p w:rsidR="003468E3" w:rsidRDefault="003468E3" w:rsidP="003468E3">
      <w:pPr>
        <w:pStyle w:val="Heading4"/>
        <w:numPr>
          <w:ilvl w:val="0"/>
          <w:numId w:val="16"/>
        </w:numPr>
      </w:pPr>
      <w:r>
        <w:t>CP Text:</w:t>
      </w:r>
      <w:r w:rsidRPr="009D4C93">
        <w:t xml:space="preserve"> </w:t>
      </w:r>
      <w:r>
        <w:t>Alaska should fund the development of deep-water Arctic ports in the Beaufort and Chukchi seas on its North Coast</w:t>
      </w:r>
    </w:p>
    <w:p w:rsidR="003468E3" w:rsidRPr="00DF1350" w:rsidRDefault="003468E3" w:rsidP="003468E3">
      <w:pPr>
        <w:pStyle w:val="Heading4"/>
        <w:numPr>
          <w:ilvl w:val="0"/>
          <w:numId w:val="16"/>
        </w:numPr>
      </w:pPr>
      <w:r w:rsidRPr="00DF1350">
        <w:t xml:space="preserve">Alaska can do the </w:t>
      </w:r>
      <w:r>
        <w:t>counter</w:t>
      </w:r>
      <w:r w:rsidRPr="00DF1350">
        <w:t xml:space="preserve">plan </w:t>
      </w:r>
      <w:r>
        <w:t xml:space="preserve">independently </w:t>
      </w:r>
      <w:r w:rsidRPr="00DF1350">
        <w:t>– it already has and maintains a deep water port</w:t>
      </w:r>
    </w:p>
    <w:p w:rsidR="003468E3" w:rsidRDefault="003468E3" w:rsidP="003468E3">
      <w:r w:rsidRPr="00DF1350">
        <w:rPr>
          <w:rStyle w:val="Style13ptBold"/>
        </w:rPr>
        <w:t>Port of Alaska ’14</w:t>
      </w:r>
      <w:r w:rsidRPr="00DF1350">
        <w:t xml:space="preserve"> (Port of Alaska, </w:t>
      </w:r>
      <w:r>
        <w:t xml:space="preserve">official website of the Port of Anchorage, </w:t>
      </w:r>
      <w:r w:rsidRPr="00DF1350">
        <w:rPr>
          <w:i/>
        </w:rPr>
        <w:t>Port of Anchorage, Alaska's Port</w:t>
      </w:r>
      <w:r>
        <w:rPr>
          <w:i/>
        </w:rPr>
        <w:t xml:space="preserve">, </w:t>
      </w:r>
      <w:r>
        <w:t xml:space="preserve">2014, </w:t>
      </w:r>
      <w:r w:rsidRPr="00DF1350">
        <w:t>http://www.portofalaska.com/</w:t>
      </w:r>
      <w:r>
        <w:t>)</w:t>
      </w:r>
    </w:p>
    <w:p w:rsidR="003468E3" w:rsidRPr="005E26CF" w:rsidRDefault="003468E3" w:rsidP="003468E3">
      <w:pPr>
        <w:rPr>
          <w:sz w:val="16"/>
        </w:rPr>
      </w:pPr>
      <w:r w:rsidRPr="00EE6F24">
        <w:rPr>
          <w:rStyle w:val="StyleUnderline"/>
          <w:highlight w:val="yellow"/>
        </w:rPr>
        <w:t xml:space="preserve">The Port of Anchorage (POA) is a deep-water port located in Anchorage, Alaska </w:t>
      </w:r>
      <w:r w:rsidRPr="00315A87">
        <w:rPr>
          <w:rStyle w:val="StyleUnderline"/>
        </w:rPr>
        <w:t>with 4 bulk carrier berths and two petroleum berths</w:t>
      </w:r>
      <w:r w:rsidRPr="005E26CF">
        <w:rPr>
          <w:sz w:val="16"/>
          <w:highlight w:val="yellow"/>
        </w:rPr>
        <w:t xml:space="preserve">. </w:t>
      </w:r>
      <w:r w:rsidRPr="00EE6F24">
        <w:rPr>
          <w:rStyle w:val="StyleUnderline"/>
          <w:highlight w:val="yellow"/>
        </w:rPr>
        <w:t>The Port of Anchorage is an enterprise department under the Municipality of Anchorage.</w:t>
      </w:r>
      <w:r w:rsidRPr="005E26CF">
        <w:rPr>
          <w:sz w:val="16"/>
        </w:rPr>
        <w:t xml:space="preserve"> As an enterprise, the Port is distinguished from other types of municipal departments, largely because </w:t>
      </w:r>
      <w:r w:rsidRPr="00EE6F24">
        <w:rPr>
          <w:rStyle w:val="StyleUnderline"/>
          <w:highlight w:val="yellow"/>
        </w:rPr>
        <w:t xml:space="preserve">it creates enough revenue to support </w:t>
      </w:r>
      <w:r w:rsidRPr="00315A87">
        <w:rPr>
          <w:rStyle w:val="StyleUnderline"/>
          <w:highlight w:val="yellow"/>
        </w:rPr>
        <w:t>its operations along with paying annual fees to the municipality</w:t>
      </w:r>
      <w:r w:rsidRPr="005E26CF">
        <w:rPr>
          <w:sz w:val="16"/>
        </w:rPr>
        <w:t xml:space="preserve">. </w:t>
      </w:r>
      <w:r w:rsidRPr="00EE6F24">
        <w:rPr>
          <w:rStyle w:val="StyleUnderline"/>
          <w:highlight w:val="yellow"/>
        </w:rPr>
        <w:t>The Port Director is appointed by the Mayor</w:t>
      </w:r>
      <w:r w:rsidRPr="005E26CF">
        <w:rPr>
          <w:sz w:val="16"/>
        </w:rPr>
        <w:t xml:space="preserve"> and reports to the Municipal Manager. In many ways, despite its enterprise distinction, the Port acts as a standard municipal department with the Assembly approving the annual budget and with contract services, financial support and other day-to-day activities managed by the appropriate municipal department and subject to all municipal code.</w:t>
      </w:r>
    </w:p>
    <w:p w:rsidR="003468E3" w:rsidRPr="003468E3" w:rsidRDefault="003468E3" w:rsidP="003468E3"/>
    <w:p w:rsidR="006632C2" w:rsidRPr="006632C2" w:rsidRDefault="00983C57" w:rsidP="00F33CAD">
      <w:pPr>
        <w:pStyle w:val="Heading1"/>
      </w:pPr>
      <w:proofErr w:type="spellStart"/>
      <w:r>
        <w:t>Antonucci</w:t>
      </w:r>
      <w:proofErr w:type="spellEnd"/>
      <w:r>
        <w:t xml:space="preserve"> Weston Frontlines</w:t>
      </w:r>
    </w:p>
    <w:p w:rsidR="00983C57" w:rsidRDefault="00C570AA" w:rsidP="00983C57">
      <w:pPr>
        <w:pStyle w:val="Heading2"/>
      </w:pPr>
      <w:r>
        <w:t>US-Russia Relations</w:t>
      </w:r>
    </w:p>
    <w:p w:rsidR="00184A9B" w:rsidRDefault="00184A9B" w:rsidP="00184A9B">
      <w:pPr>
        <w:pStyle w:val="Heading3"/>
      </w:pPr>
      <w:r>
        <w:t>Notes:</w:t>
      </w:r>
    </w:p>
    <w:p w:rsidR="00184A9B" w:rsidRPr="00184A9B" w:rsidRDefault="00184A9B" w:rsidP="00184A9B">
      <w:pPr>
        <w:pStyle w:val="Heading4"/>
      </w:pPr>
      <w:r>
        <w:t xml:space="preserve">By far the strongest arguments here </w:t>
      </w:r>
      <w:r w:rsidR="00F565ED">
        <w:t>is the</w:t>
      </w:r>
      <w:r>
        <w:t xml:space="preserve"> US-Russia Relations </w:t>
      </w:r>
      <w:r w:rsidR="00F565ED">
        <w:t xml:space="preserve">unrecoverable </w:t>
      </w:r>
      <w:proofErr w:type="spellStart"/>
      <w:r w:rsidR="00F565ED">
        <w:t>arg</w:t>
      </w:r>
      <w:proofErr w:type="spellEnd"/>
      <w:r w:rsidR="00F565ED">
        <w:t xml:space="preserve"> (more in solvency).</w:t>
      </w:r>
      <w:r>
        <w:t xml:space="preserve"> None of their evidence factors in the Malaysian Airlines crisis in their IR claims. US-Russia cooperation realistically would not occur at all now, especially in terms of a large-scale Arctic operation, somehow bridging over American anger over Ukraine and the flight crisis. </w:t>
      </w:r>
      <w:r w:rsidR="009163AE">
        <w:t xml:space="preserve">Also, all of their impact/internal link cards like saying that Arctic war won’t happen. </w:t>
      </w:r>
    </w:p>
    <w:p w:rsidR="00211903" w:rsidRDefault="00211903" w:rsidP="00263AC4">
      <w:pPr>
        <w:pStyle w:val="Heading3"/>
      </w:pPr>
      <w:r>
        <w:t>1NC Frontline</w:t>
      </w:r>
    </w:p>
    <w:p w:rsidR="00211903" w:rsidRDefault="00211903" w:rsidP="00211903">
      <w:pPr>
        <w:pStyle w:val="Heading4"/>
      </w:pPr>
      <w:r>
        <w:t xml:space="preserve">Their internal link </w:t>
      </w:r>
      <w:proofErr w:type="spellStart"/>
      <w:proofErr w:type="gramStart"/>
      <w:r>
        <w:t>ev</w:t>
      </w:r>
      <w:proofErr w:type="spellEnd"/>
      <w:proofErr w:type="gramEnd"/>
      <w:r>
        <w:t xml:space="preserve"> saying science diplomacy solves competition is drawn from an article from sciencediplomacy.org – it is in the interest of the author and the site to overblow the power of science diplomacy to attract attention. Also, </w:t>
      </w:r>
      <w:proofErr w:type="spellStart"/>
      <w:r>
        <w:t>Berkman</w:t>
      </w:r>
      <w:proofErr w:type="spellEnd"/>
      <w:r>
        <w:t xml:space="preserve"> is an environmental scientist - she is not qualified to determine the adequacy of a foreign policy initiative in terms of stopping war. </w:t>
      </w:r>
    </w:p>
    <w:p w:rsidR="00AB0EC5" w:rsidRDefault="00AB0EC5" w:rsidP="00AB0EC5">
      <w:pPr>
        <w:pStyle w:val="Heading4"/>
      </w:pPr>
      <w:r>
        <w:t>US-Russia in a new Cold War – No chance for diplomacy</w:t>
      </w:r>
    </w:p>
    <w:p w:rsidR="00AB0EC5" w:rsidRDefault="00AB0EC5" w:rsidP="00AB0EC5">
      <w:r w:rsidRPr="00B87BA6">
        <w:rPr>
          <w:rStyle w:val="Style13ptBold"/>
        </w:rPr>
        <w:t>Travis 7/20</w:t>
      </w:r>
      <w:r>
        <w:t xml:space="preserve"> (Shannon, CNN National Reporter, “Lawmakers: Ukraine tensions prompt Cold War fears”, July 20, 2014, </w:t>
      </w:r>
      <w:r w:rsidRPr="00B87BA6">
        <w:t>http://www.cnn.com/2014/07/20/politics/u-s-russia-cold-war</w:t>
      </w:r>
      <w:r>
        <w:t>/</w:t>
      </w:r>
    </w:p>
    <w:p w:rsidR="00AB0EC5" w:rsidRPr="00AB0EC5" w:rsidRDefault="00AB0EC5" w:rsidP="00AB0EC5">
      <w:pPr>
        <w:rPr>
          <w:sz w:val="16"/>
        </w:rPr>
      </w:pPr>
      <w:r w:rsidRPr="00B87BA6">
        <w:rPr>
          <w:rStyle w:val="StyleUnderline"/>
        </w:rPr>
        <w:t xml:space="preserve">Deadly violence, ongoing tensions and the deliberate downing of a passenger airplane. </w:t>
      </w:r>
      <w:r w:rsidRPr="00B87BA6">
        <w:rPr>
          <w:sz w:val="16"/>
        </w:rPr>
        <w:t xml:space="preserve">Though that turbulence is happening far away from American streets -- in Eastern Ukraine -- why should Americans worry? One reason: </w:t>
      </w:r>
      <w:r w:rsidRPr="00B87BA6">
        <w:rPr>
          <w:rStyle w:val="StyleUnderline"/>
        </w:rPr>
        <w:t xml:space="preserve">renewed fears of a return to Cold War relations between the United States and Russia. Two powerful members of Congress spoke on the matter </w:t>
      </w:r>
      <w:r w:rsidRPr="00B87BA6">
        <w:rPr>
          <w:sz w:val="16"/>
        </w:rPr>
        <w:t xml:space="preserve">during separate interviews on CNN's "State of the Union." Sen. Dianne </w:t>
      </w:r>
      <w:r w:rsidRPr="00B87BA6">
        <w:rPr>
          <w:rStyle w:val="StyleUnderline"/>
        </w:rPr>
        <w:t>Feinstein</w:t>
      </w:r>
      <w:r w:rsidRPr="00B87BA6">
        <w:rPr>
          <w:sz w:val="16"/>
        </w:rPr>
        <w:t xml:space="preserve"> is the chairman of the Senate Intelligence Committee. Does she </w:t>
      </w:r>
      <w:r w:rsidRPr="00B87BA6">
        <w:rPr>
          <w:rStyle w:val="StyleUnderline"/>
        </w:rPr>
        <w:t>believe that U.S. and Russian relations are now at Cold War levels</w:t>
      </w:r>
      <w:r w:rsidRPr="00B87BA6">
        <w:rPr>
          <w:sz w:val="16"/>
        </w:rPr>
        <w:t xml:space="preserve">? "Yes," the California Democrat said bluntly. Meanwhile, Rep. Michael </w:t>
      </w:r>
      <w:proofErr w:type="spellStart"/>
      <w:r w:rsidRPr="00B87BA6">
        <w:rPr>
          <w:rStyle w:val="StyleUnderline"/>
        </w:rPr>
        <w:t>McCaul</w:t>
      </w:r>
      <w:proofErr w:type="spellEnd"/>
      <w:r w:rsidRPr="00B87BA6">
        <w:rPr>
          <w:rStyle w:val="StyleUnderline"/>
        </w:rPr>
        <w:t>,</w:t>
      </w:r>
      <w:r w:rsidRPr="00B87BA6">
        <w:rPr>
          <w:sz w:val="16"/>
        </w:rPr>
        <w:t xml:space="preserve"> chairman of the House Homeland Security Committee, </w:t>
      </w:r>
      <w:r w:rsidRPr="00B87BA6">
        <w:rPr>
          <w:rStyle w:val="StyleUnderline"/>
        </w:rPr>
        <w:t>was asked if U.S. security is under any threat because of the situation</w:t>
      </w:r>
      <w:r w:rsidRPr="00B87BA6">
        <w:rPr>
          <w:sz w:val="16"/>
        </w:rPr>
        <w:t xml:space="preserve"> </w:t>
      </w:r>
      <w:r w:rsidRPr="00B87BA6">
        <w:rPr>
          <w:rStyle w:val="StyleUnderline"/>
        </w:rPr>
        <w:t>in</w:t>
      </w:r>
      <w:r w:rsidRPr="00B87BA6">
        <w:rPr>
          <w:sz w:val="16"/>
        </w:rPr>
        <w:t xml:space="preserve"> Eastern </w:t>
      </w:r>
      <w:r w:rsidRPr="00B87BA6">
        <w:rPr>
          <w:rStyle w:val="StyleUnderline"/>
        </w:rPr>
        <w:t>Ukraine</w:t>
      </w:r>
      <w:r w:rsidRPr="00B87BA6">
        <w:rPr>
          <w:sz w:val="16"/>
        </w:rPr>
        <w:t xml:space="preserve">. "Oh, I mean, </w:t>
      </w:r>
      <w:r w:rsidRPr="00B87BA6">
        <w:rPr>
          <w:rStyle w:val="StyleUnderline"/>
        </w:rPr>
        <w:t>sure it is," the Texas Republican said</w:t>
      </w:r>
      <w:r w:rsidRPr="00B87BA6">
        <w:rPr>
          <w:sz w:val="16"/>
        </w:rPr>
        <w:t xml:space="preserve">. "And I think this is a game changer, what happened, the downing of this commercial flight by separatists tied to Putin. I think </w:t>
      </w:r>
      <w:r w:rsidRPr="00B87BA6">
        <w:rPr>
          <w:rStyle w:val="StyleUnderline"/>
        </w:rPr>
        <w:t>Putin is responsible and complicit for what happened</w:t>
      </w:r>
      <w:r w:rsidRPr="00B87BA6">
        <w:rPr>
          <w:sz w:val="16"/>
        </w:rPr>
        <w:t xml:space="preserve">." He continued: "Why is that important to Americans? Because I believe ... that we are, </w:t>
      </w:r>
      <w:r w:rsidRPr="00B87BA6">
        <w:rPr>
          <w:rStyle w:val="StyleUnderline"/>
        </w:rPr>
        <w:t>Mr. Putin is returning to a Cold War mentality</w:t>
      </w:r>
      <w:r w:rsidRPr="00B87BA6">
        <w:rPr>
          <w:sz w:val="16"/>
        </w:rPr>
        <w:t xml:space="preserve">. When I was over there, </w:t>
      </w:r>
      <w:r w:rsidRPr="00B87BA6">
        <w:rPr>
          <w:rStyle w:val="StyleUnderline"/>
        </w:rPr>
        <w:t>you could see its nationalistic pride, a sort of resurgence to regain the glory of the old days as the Soviet Empire</w:t>
      </w:r>
      <w:r w:rsidRPr="00B87BA6">
        <w:rPr>
          <w:sz w:val="16"/>
        </w:rPr>
        <w:t xml:space="preserve">." However, </w:t>
      </w:r>
      <w:proofErr w:type="spellStart"/>
      <w:r w:rsidRPr="00B87BA6">
        <w:rPr>
          <w:sz w:val="16"/>
        </w:rPr>
        <w:t>McCaul</w:t>
      </w:r>
      <w:proofErr w:type="spellEnd"/>
      <w:r w:rsidRPr="00B87BA6">
        <w:rPr>
          <w:sz w:val="16"/>
        </w:rPr>
        <w:t xml:space="preserve"> explained a crucial difference. "It's not the al Qaeda threat," he said. "But it's the threat of brute force. It's the threat that could involve submarine warfare. We know that Russia's more fully engaged in every aspect of that type of warfare. And that concerns me from a homeland security standpoint."</w:t>
      </w:r>
    </w:p>
    <w:p w:rsidR="00F565ED" w:rsidRDefault="00B10012" w:rsidP="00F565ED">
      <w:pPr>
        <w:pStyle w:val="Heading4"/>
      </w:pPr>
      <w:r>
        <w:t>Alt cause to relations – Malaysia Airlines Flight 17 and Ukraine conflict</w:t>
      </w:r>
    </w:p>
    <w:p w:rsidR="00F565ED" w:rsidRDefault="00F565ED" w:rsidP="00F565ED">
      <w:r w:rsidRPr="000F67F7">
        <w:rPr>
          <w:rStyle w:val="Style13ptBold"/>
        </w:rPr>
        <w:t>HRJ 7/21</w:t>
      </w:r>
      <w:r>
        <w:rPr>
          <w:rStyle w:val="Style13ptBold"/>
        </w:rPr>
        <w:t xml:space="preserve"> </w:t>
      </w:r>
      <w:r>
        <w:t xml:space="preserve">(HRJ, </w:t>
      </w:r>
      <w:proofErr w:type="spellStart"/>
      <w:r>
        <w:t>PressTV</w:t>
      </w:r>
      <w:proofErr w:type="spellEnd"/>
      <w:r>
        <w:t xml:space="preserve"> affiliate, “Senator Feinstein: US-Russia relations ‘at Cold War levels’”, Jul 21 2014, </w:t>
      </w:r>
      <w:r w:rsidRPr="000F67F7">
        <w:t>http://www.presstv.ir/detail/2014/07/21/372208/usrussia-ties-at-cold-war-levels/</w:t>
      </w:r>
      <w:r>
        <w:t>)</w:t>
      </w:r>
    </w:p>
    <w:p w:rsidR="00F565ED" w:rsidRDefault="00F565ED" w:rsidP="00F565ED">
      <w:pPr>
        <w:rPr>
          <w:rStyle w:val="StyleUnderline"/>
        </w:rPr>
      </w:pPr>
      <w:r w:rsidRPr="009223E2">
        <w:rPr>
          <w:rStyle w:val="StyleUnderline"/>
          <w:highlight w:val="yellow"/>
        </w:rPr>
        <w:t>Senate</w:t>
      </w:r>
      <w:r w:rsidRPr="005E26CF">
        <w:rPr>
          <w:sz w:val="16"/>
        </w:rPr>
        <w:t xml:space="preserve"> Intelligence </w:t>
      </w:r>
      <w:r w:rsidRPr="000F67F7">
        <w:rPr>
          <w:rStyle w:val="StyleUnderline"/>
        </w:rPr>
        <w:t xml:space="preserve">Committee </w:t>
      </w:r>
      <w:r w:rsidRPr="009223E2">
        <w:rPr>
          <w:rStyle w:val="StyleUnderline"/>
          <w:highlight w:val="yellow"/>
        </w:rPr>
        <w:t>Chairwoman</w:t>
      </w:r>
      <w:r w:rsidRPr="000F67F7">
        <w:rPr>
          <w:rStyle w:val="StyleUnderline"/>
        </w:rPr>
        <w:t xml:space="preserve"> Dianne </w:t>
      </w:r>
      <w:r w:rsidRPr="009223E2">
        <w:rPr>
          <w:rStyle w:val="StyleUnderline"/>
          <w:highlight w:val="yellow"/>
        </w:rPr>
        <w:t>Feinstein blames</w:t>
      </w:r>
      <w:r w:rsidRPr="000F67F7">
        <w:rPr>
          <w:rStyle w:val="StyleUnderline"/>
        </w:rPr>
        <w:t xml:space="preserve"> Russian President Vladimir </w:t>
      </w:r>
      <w:r w:rsidRPr="009223E2">
        <w:rPr>
          <w:rStyle w:val="StyleUnderline"/>
          <w:highlight w:val="yellow"/>
        </w:rPr>
        <w:t>Putin for the downing of a Malaysia Airlines</w:t>
      </w:r>
      <w:r w:rsidRPr="000F67F7">
        <w:rPr>
          <w:rStyle w:val="StyleUnderline"/>
        </w:rPr>
        <w:t xml:space="preserve"> passenger </w:t>
      </w:r>
      <w:r w:rsidRPr="009223E2">
        <w:rPr>
          <w:rStyle w:val="StyleUnderline"/>
          <w:highlight w:val="yellow"/>
        </w:rPr>
        <w:t>jet</w:t>
      </w:r>
      <w:r w:rsidRPr="000F67F7">
        <w:rPr>
          <w:rStyle w:val="StyleUnderline"/>
        </w:rPr>
        <w:t xml:space="preserve">, </w:t>
      </w:r>
      <w:r w:rsidRPr="009223E2">
        <w:rPr>
          <w:rStyle w:val="StyleUnderline"/>
          <w:highlight w:val="yellow"/>
        </w:rPr>
        <w:t>saying US-Russia relations have</w:t>
      </w:r>
      <w:r w:rsidRPr="000F67F7">
        <w:rPr>
          <w:rStyle w:val="StyleUnderline"/>
        </w:rPr>
        <w:t xml:space="preserve"> now </w:t>
      </w:r>
      <w:r w:rsidRPr="009223E2">
        <w:rPr>
          <w:rStyle w:val="StyleUnderline"/>
          <w:highlight w:val="yellow"/>
        </w:rPr>
        <w:t>dipped to “Cold War levels</w:t>
      </w:r>
      <w:r w:rsidRPr="005E26CF">
        <w:rPr>
          <w:sz w:val="16"/>
        </w:rPr>
        <w:t xml:space="preserve">.” "The issue is, where is Putin? I would say, </w:t>
      </w:r>
      <w:r w:rsidRPr="009223E2">
        <w:rPr>
          <w:rStyle w:val="StyleUnderline"/>
          <w:highlight w:val="yellow"/>
        </w:rPr>
        <w:t>Putin, you have to man up," Feinstein said</w:t>
      </w:r>
      <w:r w:rsidRPr="005E26CF">
        <w:rPr>
          <w:sz w:val="16"/>
        </w:rPr>
        <w:t xml:space="preserve"> Sunday on CNN's "State of the Union." When asked if bilateral relations were now “at Cold War levels,” the California Democrat did not hesitate to answer “Yes.” Michael </w:t>
      </w:r>
      <w:proofErr w:type="spellStart"/>
      <w:r w:rsidRPr="005E26CF">
        <w:rPr>
          <w:sz w:val="16"/>
        </w:rPr>
        <w:t>McCaul</w:t>
      </w:r>
      <w:proofErr w:type="spellEnd"/>
      <w:r w:rsidRPr="005E26CF">
        <w:rPr>
          <w:sz w:val="16"/>
        </w:rPr>
        <w:t xml:space="preserve">, chairman of House Homeland Security Committee, agreed with Feinstein. “I believe, as you asked Senator Feinstein that </w:t>
      </w:r>
      <w:r w:rsidRPr="009223E2">
        <w:rPr>
          <w:rStyle w:val="StyleUnderline"/>
          <w:highlight w:val="yellow"/>
        </w:rPr>
        <w:t>Mr. Putin is returning to a cold war mentality</w:t>
      </w:r>
      <w:r w:rsidRPr="000F67F7">
        <w:rPr>
          <w:rStyle w:val="StyleUnderline"/>
        </w:rPr>
        <w:t>,”</w:t>
      </w:r>
      <w:r w:rsidRPr="005E26CF">
        <w:rPr>
          <w:sz w:val="16"/>
        </w:rPr>
        <w:t xml:space="preserve"> he said on the same show. </w:t>
      </w:r>
      <w:proofErr w:type="spellStart"/>
      <w:r w:rsidRPr="005E26CF">
        <w:rPr>
          <w:sz w:val="16"/>
        </w:rPr>
        <w:t>McCaul</w:t>
      </w:r>
      <w:proofErr w:type="spellEnd"/>
      <w:r w:rsidRPr="005E26CF">
        <w:rPr>
          <w:sz w:val="16"/>
        </w:rPr>
        <w:t xml:space="preserve"> accused the Russian leader of trying to “regain the glory of the old days of the Soviet Empire,” and that the Kremlin’s actions in Ukraine were an indication. The United States has said </w:t>
      </w:r>
      <w:r w:rsidRPr="009223E2">
        <w:rPr>
          <w:rStyle w:val="StyleUnderline"/>
          <w:highlight w:val="yellow"/>
        </w:rPr>
        <w:t>there is</w:t>
      </w:r>
      <w:r w:rsidRPr="009223E2">
        <w:rPr>
          <w:rStyle w:val="StyleUnderline"/>
        </w:rPr>
        <w:t xml:space="preserve"> clear </w:t>
      </w:r>
      <w:r w:rsidRPr="009223E2">
        <w:rPr>
          <w:rStyle w:val="StyleUnderline"/>
          <w:highlight w:val="yellow"/>
        </w:rPr>
        <w:t xml:space="preserve">evidence that </w:t>
      </w:r>
      <w:r w:rsidRPr="009223E2">
        <w:rPr>
          <w:rStyle w:val="StyleUnderline"/>
        </w:rPr>
        <w:t>pro-</w:t>
      </w:r>
      <w:r w:rsidRPr="009223E2">
        <w:rPr>
          <w:rStyle w:val="StyleUnderline"/>
          <w:highlight w:val="yellow"/>
        </w:rPr>
        <w:t xml:space="preserve">Russian forces </w:t>
      </w:r>
      <w:r w:rsidRPr="00FE3E1F">
        <w:rPr>
          <w:rStyle w:val="StyleUnderline"/>
        </w:rPr>
        <w:t xml:space="preserve">operating in eastern Ukraine </w:t>
      </w:r>
      <w:r w:rsidRPr="009223E2">
        <w:rPr>
          <w:rStyle w:val="StyleUnderline"/>
          <w:highlight w:val="yellow"/>
        </w:rPr>
        <w:t>shot down</w:t>
      </w:r>
      <w:r w:rsidRPr="000F67F7">
        <w:rPr>
          <w:rStyle w:val="StyleUnderline"/>
        </w:rPr>
        <w:t xml:space="preserve"> the Malaysia Airlines </w:t>
      </w:r>
      <w:r w:rsidRPr="009223E2">
        <w:rPr>
          <w:rStyle w:val="StyleUnderline"/>
          <w:highlight w:val="yellow"/>
        </w:rPr>
        <w:t>Flight 17</w:t>
      </w:r>
      <w:r w:rsidRPr="000F67F7">
        <w:rPr>
          <w:rStyle w:val="StyleUnderline"/>
        </w:rPr>
        <w:t xml:space="preserve"> </w:t>
      </w:r>
      <w:r w:rsidRPr="005E26CF">
        <w:rPr>
          <w:sz w:val="16"/>
        </w:rPr>
        <w:t>on Thursday, likely mistaking it for a Ukrainian military cargo plane. All the 298 people on board the plane were killed in the crash. US intelligence officials say pro-Russian forces used SA-11 antiaircraft systems, provided by Russia in the past weeks, to bring down the airliner. In remarks from the White House on Friday, President Barack Obama said that the US believed the passenger plane was shot down by a surface-to-air missile and that the perpetrators would not be able to operate the missile system alone. “We know that they are heavily armed and they are trained, and we know that that's not an accident,” the president said. “</w:t>
      </w:r>
      <w:r w:rsidRPr="000F67F7">
        <w:rPr>
          <w:rStyle w:val="StyleUnderline"/>
        </w:rPr>
        <w:t>That is happening because of Russian support.” Secretary of State John Kerry also told CNN</w:t>
      </w:r>
      <w:r w:rsidRPr="005E26CF">
        <w:rPr>
          <w:sz w:val="16"/>
        </w:rPr>
        <w:t xml:space="preserve"> on Saturday </w:t>
      </w:r>
      <w:r w:rsidRPr="000F67F7">
        <w:rPr>
          <w:rStyle w:val="StyleUnderline"/>
        </w:rPr>
        <w:t xml:space="preserve">that, “It's pretty clear that this is a system that was transferred from Russia in the hands of separatists.” </w:t>
      </w:r>
      <w:r w:rsidRPr="00FE3E1F">
        <w:rPr>
          <w:rStyle w:val="StyleUnderline"/>
        </w:rPr>
        <w:t>Moscow has hit back at the US for pointing the finger at Russia without even waiting for the results of an investigation.</w:t>
      </w:r>
      <w:r w:rsidRPr="000F67F7">
        <w:rPr>
          <w:rStyle w:val="StyleUnderline"/>
        </w:rPr>
        <w:t xml:space="preserve"> </w:t>
      </w:r>
      <w:r w:rsidRPr="00FE3E1F">
        <w:rPr>
          <w:rStyle w:val="StyleUnderline"/>
          <w:highlight w:val="yellow"/>
        </w:rPr>
        <w:t>US diplomatic ties with Russia have deteriorated</w:t>
      </w:r>
      <w:r w:rsidRPr="000F67F7">
        <w:rPr>
          <w:rStyle w:val="StyleUnderline"/>
        </w:rPr>
        <w:t xml:space="preserve"> in recent months </w:t>
      </w:r>
      <w:r w:rsidRPr="00FE3E1F">
        <w:rPr>
          <w:rStyle w:val="StyleUnderline"/>
          <w:highlight w:val="yellow"/>
        </w:rPr>
        <w:t>over</w:t>
      </w:r>
      <w:r w:rsidRPr="000F67F7">
        <w:rPr>
          <w:rStyle w:val="StyleUnderline"/>
        </w:rPr>
        <w:t xml:space="preserve"> the </w:t>
      </w:r>
      <w:r w:rsidRPr="00FE3E1F">
        <w:rPr>
          <w:rStyle w:val="StyleUnderline"/>
          <w:highlight w:val="yellow"/>
        </w:rPr>
        <w:t>Ukrain</w:t>
      </w:r>
      <w:r w:rsidRPr="000F67F7">
        <w:rPr>
          <w:rStyle w:val="StyleUnderline"/>
        </w:rPr>
        <w:t>ian conflict.</w:t>
      </w:r>
    </w:p>
    <w:p w:rsidR="008D3A8A" w:rsidRDefault="008D3A8A" w:rsidP="008D3A8A">
      <w:pPr>
        <w:pStyle w:val="Heading4"/>
      </w:pPr>
      <w:r>
        <w:t>Alt cause – No US ambassador to Russia, sanctions</w:t>
      </w:r>
    </w:p>
    <w:p w:rsidR="008D3A8A" w:rsidRDefault="008D3A8A" w:rsidP="008D3A8A">
      <w:proofErr w:type="spellStart"/>
      <w:r w:rsidRPr="00C26017">
        <w:rPr>
          <w:rStyle w:val="Style13ptBold"/>
        </w:rPr>
        <w:t>Trenin</w:t>
      </w:r>
      <w:proofErr w:type="spellEnd"/>
      <w:r w:rsidRPr="00C26017">
        <w:rPr>
          <w:rStyle w:val="Style13ptBold"/>
        </w:rPr>
        <w:t xml:space="preserve"> 7/2/14</w:t>
      </w:r>
      <w:r>
        <w:t xml:space="preserve"> (Dmitri </w:t>
      </w:r>
      <w:proofErr w:type="spellStart"/>
      <w:r>
        <w:t>Trenin</w:t>
      </w:r>
      <w:proofErr w:type="spellEnd"/>
      <w:r>
        <w:t xml:space="preserve"> for Eurasia Outlook, part of the New East network, “Absence of US ambassador to Russia punishes Washington, not Moscow”, 2 July 2014, </w:t>
      </w:r>
      <w:r w:rsidRPr="00C26017">
        <w:t>http://www.theguardian.com/world/2014/jul/02/absence-us-ambassador-punishes-washington-not-moscow</w:t>
      </w:r>
      <w:r>
        <w:t>)</w:t>
      </w:r>
    </w:p>
    <w:p w:rsidR="008D3A8A" w:rsidRPr="008D3A8A" w:rsidRDefault="008D3A8A" w:rsidP="00F565ED">
      <w:r w:rsidRPr="00C26017">
        <w:rPr>
          <w:rStyle w:val="StyleUnderline"/>
        </w:rPr>
        <w:t>The absence of a United States ambassador in Moscow ever since</w:t>
      </w:r>
      <w:r w:rsidRPr="00C26017">
        <w:t xml:space="preserve"> the beginning of </w:t>
      </w:r>
      <w:r w:rsidRPr="00C26017">
        <w:rPr>
          <w:rStyle w:val="StyleUnderline"/>
        </w:rPr>
        <w:t>the Ukraine crisis has been striking</w:t>
      </w:r>
      <w:r w:rsidRPr="00C26017">
        <w:t xml:space="preserve">. </w:t>
      </w:r>
      <w:r w:rsidRPr="00C26017">
        <w:rPr>
          <w:rStyle w:val="StyleUnderline"/>
        </w:rPr>
        <w:t>This never happened during the Cold War, when ambassadors were the prime conduits of dialogue between the superpowers</w:t>
      </w:r>
      <w:r w:rsidRPr="00C26017">
        <w:t xml:space="preserve">. Not so these days. Russian Foreign Minister Sergei </w:t>
      </w:r>
      <w:proofErr w:type="spellStart"/>
      <w:r w:rsidRPr="00C26017">
        <w:t>Lavrov</w:t>
      </w:r>
      <w:proofErr w:type="spellEnd"/>
      <w:r w:rsidRPr="00C26017">
        <w:t xml:space="preserve"> and US Secretary of State John Kerry have met many times during the past four months, and have spoken even more often. Occasionally, the two presidents also engage in telephone diplomacy. But </w:t>
      </w:r>
      <w:r w:rsidRPr="00C26017">
        <w:rPr>
          <w:rStyle w:val="StyleUnderline"/>
        </w:rPr>
        <w:t>what the absence of a resident ambassador means</w:t>
      </w:r>
      <w:r w:rsidRPr="00C26017">
        <w:t xml:space="preserve"> today </w:t>
      </w:r>
      <w:r w:rsidRPr="00C26017">
        <w:rPr>
          <w:rStyle w:val="StyleUnderline"/>
        </w:rPr>
        <w:t>is</w:t>
      </w:r>
      <w:r w:rsidRPr="00C26017">
        <w:t xml:space="preserve"> that </w:t>
      </w:r>
      <w:r w:rsidRPr="00C26017">
        <w:rPr>
          <w:rStyle w:val="StyleUnderline"/>
        </w:rPr>
        <w:t>the government responsible for such a vacancy deprives itself of</w:t>
      </w:r>
      <w:r w:rsidRPr="00C26017">
        <w:t xml:space="preserve"> day-to-day </w:t>
      </w:r>
      <w:r w:rsidRPr="00C26017">
        <w:rPr>
          <w:rStyle w:val="StyleUnderline"/>
        </w:rPr>
        <w:t>contact with senior figures in the other country, and</w:t>
      </w:r>
      <w:r w:rsidRPr="00C26017">
        <w:t xml:space="preserve"> this </w:t>
      </w:r>
      <w:r w:rsidRPr="00C26017">
        <w:rPr>
          <w:rStyle w:val="StyleUnderline"/>
        </w:rPr>
        <w:t>limits its understanding of the host nation's policies</w:t>
      </w:r>
      <w:r w:rsidRPr="00C26017">
        <w:t xml:space="preserve">. Initially, </w:t>
      </w:r>
      <w:r w:rsidRPr="00C26017">
        <w:rPr>
          <w:rStyle w:val="StyleUnderline"/>
        </w:rPr>
        <w:t>the lack of replacement for Michael McFaul</w:t>
      </w:r>
      <w:r w:rsidRPr="00C26017">
        <w:t xml:space="preserve">, who left Moscow on 21 February 2014, </w:t>
      </w:r>
      <w:r w:rsidRPr="00C26017">
        <w:rPr>
          <w:rStyle w:val="StyleUnderline"/>
        </w:rPr>
        <w:t>could have been seen as a sign of Washington's disapproval of Russia's actions</w:t>
      </w:r>
      <w:r w:rsidRPr="00C26017">
        <w:t xml:space="preserve"> in Crimea and </w:t>
      </w:r>
      <w:r w:rsidRPr="00C26017">
        <w:rPr>
          <w:rStyle w:val="StyleUnderline"/>
        </w:rPr>
        <w:t>with regard to Ukraine, an</w:t>
      </w:r>
      <w:r w:rsidRPr="00C26017">
        <w:t xml:space="preserve"> unspoken </w:t>
      </w:r>
      <w:r w:rsidRPr="00C26017">
        <w:rPr>
          <w:rStyle w:val="StyleUnderline"/>
        </w:rPr>
        <w:t>addition to the sanctions package</w:t>
      </w:r>
      <w:r w:rsidRPr="00C26017">
        <w:t>.</w:t>
      </w:r>
    </w:p>
    <w:p w:rsidR="002D6EAB" w:rsidRDefault="002D6EAB" w:rsidP="002D6EAB">
      <w:pPr>
        <w:pStyle w:val="Heading4"/>
      </w:pPr>
      <w:r>
        <w:t xml:space="preserve">Their </w:t>
      </w:r>
      <w:r w:rsidR="002E2AEC">
        <w:t xml:space="preserve">card </w:t>
      </w:r>
      <w:r w:rsidR="006537DC">
        <w:t xml:space="preserve">concludes </w:t>
      </w:r>
      <w:proofErr w:type="spellStart"/>
      <w:r w:rsidR="006537DC">
        <w:t>neg</w:t>
      </w:r>
      <w:proofErr w:type="spellEnd"/>
      <w:r>
        <w:t xml:space="preserve"> – Russia won’t cause conflict</w:t>
      </w:r>
    </w:p>
    <w:p w:rsidR="002D6EAB" w:rsidRPr="00C570AA" w:rsidRDefault="002D6EAB" w:rsidP="002D6EAB">
      <w:r w:rsidRPr="00B22378">
        <w:rPr>
          <w:rStyle w:val="Style13ptBold"/>
        </w:rPr>
        <w:t>Robertson 3/24</w:t>
      </w:r>
      <w:r>
        <w:t xml:space="preserve"> (Dylan C. Robertson, Reporter with the Canadian Press, “Who really rules the Arctic?” March 24, 2014, </w:t>
      </w:r>
      <w:hyperlink r:id="rId16" w:history="1">
        <w:r w:rsidRPr="00420AC2">
          <w:rPr>
            <w:rStyle w:val="Hyperlink"/>
          </w:rPr>
          <w:t>http://metronews.ca/news/world/980914/the-far-north-turf-war-who-really-rules-the-arctic/</w:t>
        </w:r>
      </w:hyperlink>
      <w:r>
        <w:t>)//NB//LP</w:t>
      </w:r>
    </w:p>
    <w:p w:rsidR="002D6EAB" w:rsidRPr="00C570AA" w:rsidRDefault="002D6EAB" w:rsidP="002D6EAB">
      <w:pPr>
        <w:rPr>
          <w:sz w:val="16"/>
        </w:rPr>
      </w:pPr>
      <w:r w:rsidRPr="00C570AA">
        <w:rPr>
          <w:rStyle w:val="StyleUnderline"/>
          <w:highlight w:val="yellow"/>
        </w:rPr>
        <w:t>Russia has claimed a large portion of the Arctic</w:t>
      </w:r>
      <w:r w:rsidRPr="00C570AA">
        <w:rPr>
          <w:sz w:val="16"/>
        </w:rPr>
        <w:t xml:space="preserve">, including the North Pole. The government expects the Arctic to be Russia’s primary resource base by 2020. “We see </w:t>
      </w:r>
      <w:r w:rsidRPr="00C570AA">
        <w:rPr>
          <w:rStyle w:val="StyleUnderline"/>
          <w:highlight w:val="yellow"/>
        </w:rPr>
        <w:t>the Russians mov</w:t>
      </w:r>
      <w:r w:rsidRPr="00C570AA">
        <w:rPr>
          <w:rStyle w:val="StyleUnderline"/>
        </w:rPr>
        <w:t xml:space="preserve">ing </w:t>
      </w:r>
      <w:r w:rsidRPr="00C570AA">
        <w:rPr>
          <w:rStyle w:val="StyleUnderline"/>
          <w:highlight w:val="yellow"/>
        </w:rPr>
        <w:t>very strongly on supporting</w:t>
      </w:r>
      <w:r w:rsidRPr="00C570AA">
        <w:rPr>
          <w:rStyle w:val="StyleUnderline"/>
        </w:rPr>
        <w:t xml:space="preserve"> and increasing </w:t>
      </w:r>
      <w:r w:rsidRPr="00C570AA">
        <w:rPr>
          <w:rStyle w:val="StyleUnderline"/>
          <w:highlight w:val="yellow"/>
        </w:rPr>
        <w:t>their claim to the Arctic</w:t>
      </w:r>
      <w:r w:rsidRPr="00C570AA">
        <w:rPr>
          <w:sz w:val="16"/>
        </w:rPr>
        <w:t xml:space="preserve">,” </w:t>
      </w:r>
      <w:proofErr w:type="spellStart"/>
      <w:r w:rsidRPr="00C570AA">
        <w:rPr>
          <w:sz w:val="16"/>
        </w:rPr>
        <w:t>Huebert</w:t>
      </w:r>
      <w:proofErr w:type="spellEnd"/>
      <w:r w:rsidRPr="00C570AA">
        <w:rPr>
          <w:sz w:val="16"/>
        </w:rPr>
        <w:t xml:space="preserve"> says. “They’re the ones who put the most money into revitalizing their military capabilities.” Russia has 10 military bases along the Northern Sea Route, a government-charted trade route spanning Russia’s entire north. </w:t>
      </w:r>
      <w:r w:rsidRPr="00C570AA">
        <w:rPr>
          <w:rStyle w:val="StyleUnderline"/>
          <w:highlight w:val="yellow"/>
        </w:rPr>
        <w:t xml:space="preserve">The country </w:t>
      </w:r>
      <w:r w:rsidRPr="00C570AA">
        <w:rPr>
          <w:rStyle w:val="StyleUnderline"/>
        </w:rPr>
        <w:t xml:space="preserve">has modernized its submarine fleets, built new icebreakers and </w:t>
      </w:r>
      <w:r w:rsidRPr="00C570AA">
        <w:rPr>
          <w:rStyle w:val="StyleUnderline"/>
          <w:highlight w:val="yellow"/>
        </w:rPr>
        <w:t>is considering a separate military branch solely for protecting the Arctic</w:t>
      </w:r>
      <w:r w:rsidRPr="00C570AA">
        <w:rPr>
          <w:sz w:val="16"/>
        </w:rPr>
        <w:t xml:space="preserve">. “Western countries are doing something to improve their military capabilities, but it’s not on the same scale as what the Russians are doing,” he says. </w:t>
      </w:r>
      <w:proofErr w:type="spellStart"/>
      <w:r w:rsidRPr="00C570AA">
        <w:rPr>
          <w:sz w:val="16"/>
        </w:rPr>
        <w:t>Huebert</w:t>
      </w:r>
      <w:proofErr w:type="spellEnd"/>
      <w:r w:rsidRPr="00C570AA">
        <w:rPr>
          <w:sz w:val="16"/>
        </w:rPr>
        <w:t xml:space="preserve"> says that </w:t>
      </w:r>
      <w:r w:rsidRPr="00C570AA">
        <w:rPr>
          <w:rStyle w:val="StyleUnderline"/>
          <w:highlight w:val="yellow"/>
        </w:rPr>
        <w:t>Russia will probably act belligerently toward other countries</w:t>
      </w:r>
      <w:r w:rsidRPr="00C570AA">
        <w:rPr>
          <w:rStyle w:val="StyleUnderline"/>
        </w:rPr>
        <w:t xml:space="preserve">, such as by flying planes into other countries’ airspaces, </w:t>
      </w:r>
      <w:r w:rsidRPr="00C570AA">
        <w:rPr>
          <w:rStyle w:val="StyleUnderline"/>
          <w:highlight w:val="yellow"/>
        </w:rPr>
        <w:t>but would</w:t>
      </w:r>
      <w:r w:rsidRPr="00C570AA">
        <w:rPr>
          <w:sz w:val="16"/>
        </w:rPr>
        <w:t xml:space="preserve"> likely </w:t>
      </w:r>
      <w:r w:rsidRPr="00C570AA">
        <w:rPr>
          <w:rStyle w:val="StyleUnderline"/>
          <w:highlight w:val="yellow"/>
        </w:rPr>
        <w:t>not invade other countries. “You won’t see direct military action</w:t>
      </w:r>
      <w:r w:rsidRPr="00C570AA">
        <w:rPr>
          <w:sz w:val="16"/>
        </w:rPr>
        <w:t xml:space="preserve"> per se, unless something really goes bad somewhere else,” he says.</w:t>
      </w:r>
    </w:p>
    <w:p w:rsidR="002D6EAB" w:rsidRPr="00114800" w:rsidRDefault="006537DC" w:rsidP="002D6EAB">
      <w:pPr>
        <w:pStyle w:val="Heading4"/>
      </w:pPr>
      <w:r>
        <w:t xml:space="preserve">Their solvency card concludes </w:t>
      </w:r>
      <w:proofErr w:type="spellStart"/>
      <w:r>
        <w:t>neg</w:t>
      </w:r>
      <w:proofErr w:type="spellEnd"/>
      <w:r w:rsidR="002E2AEC">
        <w:t xml:space="preserve"> </w:t>
      </w:r>
      <w:r w:rsidR="002D6EAB" w:rsidRPr="00114800">
        <w:t>– Arctic war won’t occur</w:t>
      </w:r>
      <w:r w:rsidR="006B1AFD">
        <w:t xml:space="preserve"> even if Arctic spaces go unregulated</w:t>
      </w:r>
    </w:p>
    <w:p w:rsidR="002D6EAB" w:rsidRPr="00663099" w:rsidRDefault="002D6EAB" w:rsidP="002D6EAB">
      <w:pPr>
        <w:rPr>
          <w:rFonts w:asciiTheme="majorHAnsi" w:hAnsiTheme="majorHAnsi"/>
        </w:rPr>
      </w:pPr>
      <w:r w:rsidRPr="00114800">
        <w:rPr>
          <w:rStyle w:val="Style13ptBold"/>
        </w:rPr>
        <w:t>The Center for Climate and Security</w:t>
      </w:r>
      <w:r w:rsidRPr="00663099">
        <w:rPr>
          <w:rStyle w:val="Style13ptBold"/>
          <w:rFonts w:asciiTheme="majorHAnsi" w:hAnsiTheme="majorHAnsi"/>
        </w:rPr>
        <w:t xml:space="preserve"> </w:t>
      </w:r>
      <w:r w:rsidRPr="006B1AFD">
        <w:rPr>
          <w:rStyle w:val="Style13ptBold"/>
        </w:rPr>
        <w:t xml:space="preserve">’13 </w:t>
      </w:r>
      <w:r w:rsidRPr="00663099">
        <w:rPr>
          <w:rFonts w:asciiTheme="majorHAnsi" w:hAnsiTheme="majorHAnsi"/>
        </w:rPr>
        <w:t>[a nonprofit policy institute with a distinguished Advisory Board of senior retired military leaders and security professionals, “The United States and Russia in a Changing Arctic”, http://climateandsecurity.org/2013/08/16/the-united-states-and-russia-in-a-changing-arctic/]</w:t>
      </w:r>
    </w:p>
    <w:p w:rsidR="00211903" w:rsidRDefault="002D6EAB" w:rsidP="00211903">
      <w:pPr>
        <w:rPr>
          <w:sz w:val="16"/>
        </w:rPr>
      </w:pPr>
      <w:r w:rsidRPr="00114800">
        <w:rPr>
          <w:sz w:val="16"/>
        </w:rPr>
        <w:t xml:space="preserve">It is important to pay close attention to the Russian point of view on the Arctic as ice melts, and sea lanes open up. The United States will assume the presidency of the Arctic Council in 2015, and though that seems far away, serious preparations for how to deal with the changing Arctic landscape will need to happen now. That includes being prepared to deal with claims issues, sea lane problems, policing questions, and possible strains on cooperation emerging from both the economic and climatic landscape. 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w:t>
      </w:r>
      <w:r w:rsidRPr="00114800">
        <w:rPr>
          <w:rStyle w:val="StyleUnderline"/>
          <w:highlight w:val="yellow"/>
        </w:rPr>
        <w:t>A lack of such capacities for the U.S and Russia in the Arctic could lead to a</w:t>
      </w:r>
      <w:r w:rsidRPr="00114800">
        <w:rPr>
          <w:rStyle w:val="StyleUnderline"/>
        </w:rPr>
        <w:t xml:space="preserve"> largely </w:t>
      </w:r>
      <w:r w:rsidRPr="00114800">
        <w:rPr>
          <w:rStyle w:val="StyleUnderline"/>
          <w:highlight w:val="yellow"/>
        </w:rPr>
        <w:t>unregulated Arctic space</w:t>
      </w:r>
      <w:r w:rsidRPr="00114800">
        <w:rPr>
          <w:rStyle w:val="StyleUnderline"/>
        </w:rPr>
        <w:t xml:space="preserve">, and a greater likelihood of human and environmental disasters occurring. </w:t>
      </w:r>
      <w:r w:rsidRPr="00114800">
        <w:rPr>
          <w:rStyle w:val="StyleUnderline"/>
          <w:highlight w:val="yellow"/>
        </w:rPr>
        <w:t>Though such issues are not at all likely to lead to open conflict between Arctic nations</w:t>
      </w:r>
      <w:r w:rsidRPr="00114800">
        <w:rPr>
          <w:rStyle w:val="StyleUnderline"/>
        </w:rPr>
        <w:t>,</w:t>
      </w:r>
      <w:r w:rsidRPr="00114800">
        <w:rPr>
          <w:sz w:val="16"/>
        </w:rPr>
        <w:t xml:space="preserve"> being prepared to keep cooperation between them on track, in the face of rapid changes, could go a long way, and not just in keeping the Arctic safe. The need for closer cooperation in a melting north might also lead to improvements in other areas of diplomacy, such as over Syria, Egypt, humanitarian intervention, international climate negotiations, and many others. U.S. ratification of the </w:t>
      </w:r>
      <w:proofErr w:type="spellStart"/>
      <w:r w:rsidRPr="00114800">
        <w:rPr>
          <w:sz w:val="16"/>
        </w:rPr>
        <w:t>the</w:t>
      </w:r>
      <w:proofErr w:type="spellEnd"/>
      <w:r w:rsidRPr="00114800">
        <w:rPr>
          <w:sz w:val="16"/>
        </w:rPr>
        <w:t xml:space="preserve"> UN Law of the Sea Convention, which is supported by a broad consensus of stakeholders including the U.S. military, the Chamber of Commerce and a number of major U.S. oil companies, has still not materialized. If it did, the scope of productive cooperation between the U.S. and Russia could expand significantly, in the Arctic and beyond. The United States and Russia have a rocky relationship, to say the least. A rapidly-changing Arctic complicates that. However, with adequate investments of political will and financial resources, the Arctic can continue to be a relatively safe and cooperative space. Hopefully, that cooperation can help lay the foundation for progress on pressing security, humanitarian and human rights questions across the globe.</w:t>
      </w:r>
    </w:p>
    <w:p w:rsidR="006B1AFD" w:rsidRDefault="006B1AFD" w:rsidP="006B1AFD">
      <w:pPr>
        <w:pStyle w:val="Heading4"/>
      </w:pPr>
      <w:r>
        <w:t>Zero chance of Arctic war</w:t>
      </w:r>
      <w:r w:rsidR="00252A84">
        <w:t xml:space="preserve"> – Strong r</w:t>
      </w:r>
      <w:r>
        <w:t xml:space="preserve">egulations and </w:t>
      </w:r>
      <w:r w:rsidR="00252A84">
        <w:t>already-claimed resources</w:t>
      </w:r>
    </w:p>
    <w:p w:rsidR="006B1AFD" w:rsidRDefault="006B1AFD" w:rsidP="006B1AFD">
      <w:proofErr w:type="spellStart"/>
      <w:r w:rsidRPr="00886C24">
        <w:rPr>
          <w:rStyle w:val="Style13ptBold"/>
        </w:rPr>
        <w:t>Mahony</w:t>
      </w:r>
      <w:proofErr w:type="spellEnd"/>
      <w:r w:rsidRPr="00886C24">
        <w:rPr>
          <w:rStyle w:val="Style13ptBold"/>
        </w:rPr>
        <w:t xml:space="preserve"> </w:t>
      </w:r>
      <w:r>
        <w:rPr>
          <w:rStyle w:val="Style13ptBold"/>
        </w:rPr>
        <w:t>‘13</w:t>
      </w:r>
      <w:r>
        <w:t xml:space="preserve"> (Honor, EU Observer, "Fear of Arctic conflict are 'overblown'", 3/19/2013, euobserver.com/foreign/119479)//NB</w:t>
      </w:r>
    </w:p>
    <w:p w:rsidR="006B1AFD" w:rsidRPr="00564B5A" w:rsidRDefault="006B1AFD" w:rsidP="006B1AFD">
      <w:pPr>
        <w:rPr>
          <w:sz w:val="12"/>
        </w:rPr>
      </w:pPr>
      <w:r w:rsidRPr="008415C3">
        <w:rPr>
          <w:rStyle w:val="StyleUnderline"/>
          <w:highlight w:val="yellow"/>
        </w:rPr>
        <w:t>The Arctic has become a new frontier</w:t>
      </w:r>
      <w:r w:rsidRPr="00886C24">
        <w:rPr>
          <w:rStyle w:val="StyleUnderline"/>
        </w:rPr>
        <w:t xml:space="preserve"> in international relations, </w:t>
      </w:r>
      <w:r w:rsidRPr="008415C3">
        <w:rPr>
          <w:rStyle w:val="StyleUnderline"/>
          <w:highlight w:val="yellow"/>
        </w:rPr>
        <w:t xml:space="preserve">but </w:t>
      </w:r>
      <w:r w:rsidRPr="008415C3">
        <w:rPr>
          <w:rStyle w:val="Emphasis"/>
          <w:highlight w:val="yellow"/>
        </w:rPr>
        <w:t>fear of potential conflict in the</w:t>
      </w:r>
      <w:r w:rsidRPr="00564B5A">
        <w:rPr>
          <w:sz w:val="12"/>
        </w:rPr>
        <w:t xml:space="preserve"> resource-rich </w:t>
      </w:r>
      <w:r w:rsidRPr="008415C3">
        <w:rPr>
          <w:rStyle w:val="Emphasis"/>
          <w:highlight w:val="yellow"/>
        </w:rPr>
        <w:t>region is overblown, say experts</w:t>
      </w:r>
      <w:r>
        <w:rPr>
          <w:sz w:val="12"/>
        </w:rPr>
        <w:t>.</w:t>
      </w:r>
      <w:r w:rsidRPr="00564B5A">
        <w:rPr>
          <w:sz w:val="12"/>
        </w:rPr>
        <w:t xml:space="preserve"> For long a mystery because of its general impenetrability, melting ice caps are revealing more and more of the Arctic region to scient</w:t>
      </w:r>
      <w:r>
        <w:rPr>
          <w:sz w:val="12"/>
        </w:rPr>
        <w:t>ists, researchers and industry.</w:t>
      </w:r>
      <w:r w:rsidRPr="00564B5A">
        <w:rPr>
          <w:sz w:val="12"/>
        </w:rPr>
        <w:t xml:space="preserve"> Climate change experts can take a more precise look at a what global warming is doing to the planet, shipping trade routes once considered unthinkable are now possible, and governments and businesses are in thrall to the potential exploitation of c</w:t>
      </w:r>
      <w:r>
        <w:rPr>
          <w:sz w:val="12"/>
        </w:rPr>
        <w:t>oal, iron, rare earths and oil.</w:t>
      </w:r>
      <w:r w:rsidRPr="00564B5A">
        <w:rPr>
          <w:sz w:val="12"/>
        </w:rPr>
        <w:t xml:space="preserve"> The interest is reflected in the growing list of those wanting to have a foot in the Arctic council, a forum of eight countries with</w:t>
      </w:r>
      <w:r>
        <w:rPr>
          <w:sz w:val="12"/>
        </w:rPr>
        <w:t xml:space="preserve"> territory in the polar region.</w:t>
      </w:r>
      <w:r w:rsidRPr="00564B5A">
        <w:rPr>
          <w:sz w:val="12"/>
        </w:rPr>
        <w:t xml:space="preserve"> While the US, Denmark, Iceland, Finland, Norway, Sweden, Russia and Canada form the council, the EU commission, China, India, South Korea and Japan have all expressed an interest in havi</w:t>
      </w:r>
      <w:r>
        <w:rPr>
          <w:sz w:val="12"/>
        </w:rPr>
        <w:t>ng a permanent observer status.</w:t>
      </w:r>
      <w:r w:rsidRPr="00564B5A">
        <w:rPr>
          <w:sz w:val="12"/>
        </w:rPr>
        <w:t xml:space="preserve"> "</w:t>
      </w:r>
      <w:r w:rsidRPr="00886C24">
        <w:rPr>
          <w:rStyle w:val="StyleUnderline"/>
        </w:rPr>
        <w:t>The Arctic has become a new meeting place for America, Europe and the Asia Pacific</w:t>
      </w:r>
      <w:r w:rsidRPr="00564B5A">
        <w:rPr>
          <w:sz w:val="12"/>
        </w:rPr>
        <w:t xml:space="preserve">," says Damien </w:t>
      </w:r>
      <w:proofErr w:type="spellStart"/>
      <w:r w:rsidRPr="00564B5A">
        <w:rPr>
          <w:sz w:val="12"/>
        </w:rPr>
        <w:t>Degeorges</w:t>
      </w:r>
      <w:proofErr w:type="spellEnd"/>
      <w:r w:rsidRPr="00564B5A">
        <w:rPr>
          <w:sz w:val="12"/>
        </w:rPr>
        <w:t>, founder of the Arctic Policy</w:t>
      </w:r>
      <w:r>
        <w:rPr>
          <w:sz w:val="12"/>
        </w:rPr>
        <w:t xml:space="preserve"> and Economic Forum.</w:t>
      </w:r>
      <w:r w:rsidRPr="00564B5A">
        <w:rPr>
          <w:sz w:val="12"/>
        </w:rPr>
        <w:t xml:space="preserve"> During a recent conference on Arctic shipping routes in the European Parliament, </w:t>
      </w:r>
      <w:proofErr w:type="spellStart"/>
      <w:r w:rsidRPr="00564B5A">
        <w:rPr>
          <w:sz w:val="12"/>
        </w:rPr>
        <w:t>Degeorges</w:t>
      </w:r>
      <w:proofErr w:type="spellEnd"/>
      <w:r w:rsidRPr="00564B5A">
        <w:rPr>
          <w:sz w:val="12"/>
        </w:rPr>
        <w:t xml:space="preserve"> noted that "China has been the most ac</w:t>
      </w:r>
      <w:r>
        <w:rPr>
          <w:sz w:val="12"/>
        </w:rPr>
        <w:t>tive by far in the last years."</w:t>
      </w:r>
      <w:r w:rsidRPr="00564B5A">
        <w:rPr>
          <w:sz w:val="12"/>
        </w:rPr>
        <w:t xml:space="preserve"> He points to its red-carpet treatment of politicians from Greenland, a territory that recently got full control over its wealth of natural resources. </w:t>
      </w:r>
      <w:proofErr w:type="spellStart"/>
      <w:r w:rsidRPr="00564B5A">
        <w:rPr>
          <w:sz w:val="12"/>
        </w:rPr>
        <w:t>Bejing</w:t>
      </w:r>
      <w:proofErr w:type="spellEnd"/>
      <w:r w:rsidRPr="00564B5A">
        <w:rPr>
          <w:sz w:val="12"/>
        </w:rPr>
        <w:t xml:space="preserve"> also </w:t>
      </w:r>
      <w:proofErr w:type="spellStart"/>
      <w:r w:rsidRPr="00564B5A">
        <w:rPr>
          <w:sz w:val="12"/>
        </w:rPr>
        <w:t>cosied</w:t>
      </w:r>
      <w:proofErr w:type="spellEnd"/>
      <w:r w:rsidRPr="00564B5A">
        <w:rPr>
          <w:sz w:val="12"/>
        </w:rPr>
        <w:t xml:space="preserve"> up to Iceland after the island's financial meltdown. The two undertook a joint expedition to the North Pole and the Chinese have the largest foreign embassy in</w:t>
      </w:r>
      <w:r>
        <w:rPr>
          <w:sz w:val="12"/>
        </w:rPr>
        <w:t xml:space="preserve"> Reykjavik.</w:t>
      </w:r>
      <w:r w:rsidRPr="00564B5A">
        <w:rPr>
          <w:sz w:val="12"/>
        </w:rPr>
        <w:t xml:space="preserve"> Meanwhile, South Korea's president visited Greenland last year and shipping hubs like Singapore </w:t>
      </w:r>
      <w:r>
        <w:rPr>
          <w:sz w:val="12"/>
        </w:rPr>
        <w:t>are holding Arctic conferences.</w:t>
      </w:r>
      <w:r w:rsidRPr="00564B5A">
        <w:rPr>
          <w:sz w:val="12"/>
        </w:rPr>
        <w:t xml:space="preserve"> The interest is bei</w:t>
      </w:r>
      <w:r>
        <w:rPr>
          <w:sz w:val="12"/>
        </w:rPr>
        <w:t>ng spurred by melting icebergs.</w:t>
      </w:r>
      <w:r w:rsidRPr="00564B5A">
        <w:rPr>
          <w:sz w:val="12"/>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w:t>
      </w:r>
      <w:r>
        <w:rPr>
          <w:sz w:val="12"/>
        </w:rPr>
        <w:t xml:space="preserve"> 2011. This rose to 47 in 2012.</w:t>
      </w:r>
      <w:r w:rsidRPr="00564B5A">
        <w:rPr>
          <w:sz w:val="12"/>
        </w:rPr>
        <w:t xml:space="preserve">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w:t>
      </w:r>
      <w:r>
        <w:rPr>
          <w:sz w:val="12"/>
        </w:rPr>
        <w:t xml:space="preserve">c with its roads and railways. </w:t>
      </w:r>
      <w:r w:rsidRPr="00564B5A">
        <w:rPr>
          <w:sz w:val="12"/>
        </w:rPr>
        <w:t xml:space="preserve">According to Jan Fritz Hansen, deputy director of the Danish </w:t>
      </w:r>
      <w:proofErr w:type="spellStart"/>
      <w:r w:rsidRPr="00564B5A">
        <w:rPr>
          <w:sz w:val="12"/>
        </w:rPr>
        <w:t>shipowners’</w:t>
      </w:r>
      <w:proofErr w:type="spellEnd"/>
      <w:r w:rsidRPr="00564B5A">
        <w:rPr>
          <w:sz w:val="12"/>
        </w:rPr>
        <w:t xml:space="preserve"> association, the real breakthrough will come when there is a cross polar route. At the moment there are </w:t>
      </w:r>
      <w:proofErr w:type="spellStart"/>
      <w:r w:rsidRPr="00564B5A">
        <w:rPr>
          <w:sz w:val="12"/>
        </w:rPr>
        <w:t>are</w:t>
      </w:r>
      <w:proofErr w:type="spellEnd"/>
      <w:r w:rsidRPr="00564B5A">
        <w:rPr>
          <w:sz w:val="12"/>
        </w:rPr>
        <w:t xml:space="preserve"> two options - the North East </w:t>
      </w:r>
      <w:proofErr w:type="spellStart"/>
      <w:r w:rsidRPr="00564B5A">
        <w:rPr>
          <w:sz w:val="12"/>
        </w:rPr>
        <w:t>Passge</w:t>
      </w:r>
      <w:proofErr w:type="spellEnd"/>
      <w:r w:rsidRPr="00564B5A">
        <w:rPr>
          <w:sz w:val="12"/>
        </w:rPr>
        <w:t xml:space="preserve"> for which Russia asks high fees for transiting ships - or the much-less developed N</w:t>
      </w:r>
      <w:r>
        <w:rPr>
          <w:sz w:val="12"/>
        </w:rPr>
        <w:t>orth West Passage along Canada.</w:t>
      </w:r>
      <w:r w:rsidRPr="00564B5A">
        <w:rPr>
          <w:sz w:val="12"/>
        </w:rPr>
        <w:t xml:space="preserve"> His chief concern is that "trade up there is free. We don't want protectionism. Everyone should b</w:t>
      </w:r>
      <w:r>
        <w:rPr>
          <w:sz w:val="12"/>
        </w:rPr>
        <w:t>e allowed to compete up there."</w:t>
      </w:r>
      <w:r w:rsidRPr="00564B5A">
        <w:rPr>
          <w:sz w:val="12"/>
        </w:rPr>
        <w:t xml:space="preserve"> And he believes the biggest story of the Arctic is not how it is traversed but what will be taken out of it. According to the US Geological Survey (2009), the Arctic holds 13 percent of undiscovered oil and 30 percent</w:t>
      </w:r>
      <w:r>
        <w:rPr>
          <w:sz w:val="12"/>
        </w:rPr>
        <w:t xml:space="preserve"> of undiscovered gas supplies. </w:t>
      </w:r>
      <w:r w:rsidRPr="00564B5A">
        <w:rPr>
          <w:sz w:val="12"/>
        </w:rPr>
        <w:t xml:space="preserve">Greenland is already at the </w:t>
      </w:r>
      <w:proofErr w:type="spellStart"/>
      <w:r w:rsidRPr="00564B5A">
        <w:rPr>
          <w:sz w:val="12"/>
        </w:rPr>
        <w:t>centre</w:t>
      </w:r>
      <w:proofErr w:type="spellEnd"/>
      <w:r w:rsidRPr="00564B5A">
        <w:rPr>
          <w:sz w:val="12"/>
        </w:rPr>
        <w:t xml:space="preserve"> of political tussle between the EU and China over future exploitation of its rare earths - used in a range of technologies such </w:t>
      </w:r>
      <w:r>
        <w:rPr>
          <w:sz w:val="12"/>
        </w:rPr>
        <w:t>as hybrid cars or smart phones.</w:t>
      </w:r>
      <w:r w:rsidRPr="00564B5A">
        <w:rPr>
          <w:sz w:val="12"/>
        </w:rPr>
        <w:t xml:space="preserve"> "The biggest adventure will be the Arctic destination. There is a lot of valuable goods that should be taken ou</w:t>
      </w:r>
      <w:r>
        <w:rPr>
          <w:sz w:val="12"/>
        </w:rPr>
        <w:t>t of nature up there," he said.</w:t>
      </w:r>
      <w:r w:rsidRPr="00564B5A">
        <w:rPr>
          <w:sz w:val="12"/>
        </w:rPr>
        <w:t xml:space="preserve"> </w:t>
      </w:r>
      <w:r w:rsidRPr="00886C24">
        <w:rPr>
          <w:rStyle w:val="StyleUnderline"/>
        </w:rPr>
        <w:t xml:space="preserve">This </w:t>
      </w:r>
      <w:r w:rsidRPr="008415C3">
        <w:rPr>
          <w:rStyle w:val="StyleUnderline"/>
          <w:highlight w:val="yellow"/>
        </w:rPr>
        <w:t>resource potential</w:t>
      </w:r>
      <w:r w:rsidRPr="00886C24">
        <w:rPr>
          <w:rStyle w:val="StyleUnderline"/>
        </w:rPr>
        <w:t xml:space="preserve"> - although tempered by the fact that much of it is not economically viable to exploit - </w:t>
      </w:r>
      <w:r w:rsidRPr="008415C3">
        <w:rPr>
          <w:rStyle w:val="StyleUnderline"/>
          <w:highlight w:val="yellow"/>
        </w:rPr>
        <w:t>has led to fears</w:t>
      </w:r>
      <w:r w:rsidRPr="00886C24">
        <w:rPr>
          <w:rStyle w:val="StyleUnderline"/>
        </w:rPr>
        <w:t xml:space="preserve"> that the Arctic region is ripe for conflict</w:t>
      </w:r>
      <w:r w:rsidRPr="00564B5A">
        <w:rPr>
          <w:sz w:val="12"/>
        </w:rPr>
        <w:t xml:space="preserve">.¶ </w:t>
      </w:r>
      <w:r w:rsidRPr="008415C3">
        <w:rPr>
          <w:rStyle w:val="Emphasis"/>
          <w:highlight w:val="yellow"/>
        </w:rPr>
        <w:t>But this is nonsense, says</w:t>
      </w:r>
      <w:r w:rsidRPr="00886C24">
        <w:rPr>
          <w:rStyle w:val="Emphasis"/>
        </w:rPr>
        <w:t xml:space="preserve"> Nil </w:t>
      </w:r>
      <w:r w:rsidRPr="008415C3">
        <w:rPr>
          <w:rStyle w:val="Emphasis"/>
          <w:highlight w:val="yellow"/>
        </w:rPr>
        <w:t>Wang</w:t>
      </w:r>
      <w:r w:rsidRPr="008415C3">
        <w:rPr>
          <w:rStyle w:val="Emphasis"/>
        </w:rPr>
        <w:t>, a</w:t>
      </w:r>
      <w:r w:rsidRPr="00886C24">
        <w:rPr>
          <w:rStyle w:val="Emphasis"/>
        </w:rPr>
        <w:t xml:space="preserve"> former Danish admiral </w:t>
      </w:r>
      <w:r w:rsidRPr="008415C3">
        <w:rPr>
          <w:rStyle w:val="Emphasis"/>
          <w:highlight w:val="yellow"/>
        </w:rPr>
        <w:t>an</w:t>
      </w:r>
      <w:r w:rsidRPr="00886C24">
        <w:rPr>
          <w:rStyle w:val="Emphasis"/>
        </w:rPr>
        <w:t xml:space="preserve">d </w:t>
      </w:r>
      <w:r w:rsidRPr="008415C3">
        <w:rPr>
          <w:rStyle w:val="Emphasis"/>
          <w:highlight w:val="yellow"/>
        </w:rPr>
        <w:t>Arctic expert</w:t>
      </w:r>
      <w:r>
        <w:rPr>
          <w:sz w:val="12"/>
        </w:rPr>
        <w:t>.¶ Most resources have an owner</w:t>
      </w:r>
      <w:r w:rsidRPr="00564B5A">
        <w:rPr>
          <w:sz w:val="12"/>
        </w:rPr>
        <w:t xml:space="preserve"> "</w:t>
      </w:r>
      <w:r w:rsidRPr="00886C24">
        <w:rPr>
          <w:rStyle w:val="StyleUnderline"/>
        </w:rPr>
        <w:t>There is a general public perception that the Arctic region holds great potential for conflict because it is an ungoverned region where all these resources are waiting to be picked</w:t>
      </w:r>
      <w:r w:rsidRPr="00564B5A">
        <w:rPr>
          <w:sz w:val="12"/>
        </w:rPr>
        <w:t xml:space="preserve"> up by the one who gets there first. </w:t>
      </w:r>
      <w:r w:rsidRPr="00886C24">
        <w:rPr>
          <w:rStyle w:val="Emphasis"/>
        </w:rPr>
        <w:t>That is completely false</w:t>
      </w:r>
      <w:r w:rsidRPr="00564B5A">
        <w:rPr>
          <w:sz w:val="12"/>
        </w:rPr>
        <w:t>," he said.</w:t>
      </w:r>
      <w:r>
        <w:rPr>
          <w:sz w:val="12"/>
        </w:rPr>
        <w:t xml:space="preserve"> </w:t>
      </w:r>
      <w:r w:rsidRPr="00886C24">
        <w:rPr>
          <w:rStyle w:val="Emphasis"/>
        </w:rPr>
        <w:t xml:space="preserve">He notes that </w:t>
      </w:r>
      <w:r w:rsidRPr="008415C3">
        <w:rPr>
          <w:rStyle w:val="Emphasis"/>
          <w:highlight w:val="yellow"/>
        </w:rPr>
        <w:t>it is an "extremely well-regulated region</w:t>
      </w:r>
      <w:r w:rsidRPr="008415C3">
        <w:rPr>
          <w:rStyle w:val="StyleUnderline"/>
          <w:highlight w:val="yellow"/>
        </w:rPr>
        <w:t>," with</w:t>
      </w:r>
      <w:r w:rsidRPr="00886C24">
        <w:rPr>
          <w:rStyle w:val="StyleUnderline"/>
        </w:rPr>
        <w:t xml:space="preserve"> international </w:t>
      </w:r>
      <w:r w:rsidRPr="008415C3">
        <w:rPr>
          <w:rStyle w:val="StyleUnderline"/>
          <w:highlight w:val="yellow"/>
        </w:rPr>
        <w:t>rules saying that coastal states have territorial jurisdiction</w:t>
      </w:r>
      <w:r w:rsidRPr="00886C24">
        <w:rPr>
          <w:rStyle w:val="StyleUnderline"/>
        </w:rPr>
        <w:t xml:space="preserve"> up to 12 nautical miles off their coast</w:t>
      </w:r>
      <w:r>
        <w:rPr>
          <w:sz w:val="12"/>
        </w:rPr>
        <w:t>.</w:t>
      </w:r>
      <w:r w:rsidRPr="00564B5A">
        <w:rPr>
          <w:sz w:val="12"/>
        </w:rPr>
        <w:t xml:space="preserve"> On top of that is </w:t>
      </w:r>
      <w:r w:rsidRPr="00886C24">
        <w:rPr>
          <w:rStyle w:val="StyleUnderline"/>
        </w:rPr>
        <w:t>a further 200 nautical miles of exclusive economic zone "where you own every value in the water and under the seabed</w:t>
      </w:r>
      <w:r>
        <w:rPr>
          <w:sz w:val="12"/>
        </w:rPr>
        <w:t>."</w:t>
      </w:r>
      <w:r w:rsidRPr="00564B5A">
        <w:rPr>
          <w:sz w:val="12"/>
        </w:rPr>
        <w:t xml:space="preserve"> "Up to </w:t>
      </w:r>
      <w:r w:rsidRPr="008415C3">
        <w:rPr>
          <w:rStyle w:val="Emphasis"/>
          <w:highlight w:val="yellow"/>
        </w:rPr>
        <w:t>97 percent of</w:t>
      </w:r>
      <w:r w:rsidRPr="00886C24">
        <w:rPr>
          <w:rStyle w:val="Emphasis"/>
        </w:rPr>
        <w:t xml:space="preserve"> energy </w:t>
      </w:r>
      <w:r w:rsidRPr="008415C3">
        <w:rPr>
          <w:rStyle w:val="Emphasis"/>
          <w:highlight w:val="yellow"/>
        </w:rPr>
        <w:t>resources</w:t>
      </w:r>
      <w:r w:rsidRPr="00564B5A">
        <w:rPr>
          <w:sz w:val="12"/>
        </w:rPr>
        <w:t xml:space="preserve"> is </w:t>
      </w:r>
      <w:r w:rsidRPr="00886C24">
        <w:rPr>
          <w:rStyle w:val="Emphasis"/>
        </w:rPr>
        <w:t xml:space="preserve">actually </w:t>
      </w:r>
      <w:r w:rsidRPr="008415C3">
        <w:rPr>
          <w:rStyle w:val="Emphasis"/>
          <w:highlight w:val="yellow"/>
        </w:rPr>
        <w:t>belong</w:t>
      </w:r>
      <w:r w:rsidRPr="00564B5A">
        <w:rPr>
          <w:sz w:val="12"/>
        </w:rPr>
        <w:t xml:space="preserve">ing </w:t>
      </w:r>
      <w:r w:rsidRPr="008415C3">
        <w:rPr>
          <w:rStyle w:val="Emphasis"/>
          <w:highlight w:val="yellow"/>
        </w:rPr>
        <w:t>to someone already</w:t>
      </w:r>
      <w:r>
        <w:rPr>
          <w:sz w:val="12"/>
        </w:rPr>
        <w:t>," says Wang.</w:t>
      </w:r>
      <w:r w:rsidRPr="00564B5A">
        <w:rPr>
          <w:sz w:val="12"/>
        </w:rPr>
        <w:t xml:space="preserve"> He suggest </w:t>
      </w:r>
      <w:r w:rsidRPr="00886C24">
        <w:rPr>
          <w:rStyle w:val="Emphasis"/>
        </w:rPr>
        <w:t xml:space="preserve">the </w:t>
      </w:r>
      <w:r w:rsidRPr="008415C3">
        <w:rPr>
          <w:rStyle w:val="Emphasis"/>
          <w:highlight w:val="yellow"/>
        </w:rPr>
        <w:t>actors in the region all want</w:t>
      </w:r>
      <w:r w:rsidRPr="00886C24">
        <w:rPr>
          <w:rStyle w:val="Emphasis"/>
        </w:rPr>
        <w:t xml:space="preserve"> to create a business environment, which requires </w:t>
      </w:r>
      <w:r w:rsidRPr="008415C3">
        <w:rPr>
          <w:rStyle w:val="Emphasis"/>
          <w:highlight w:val="yellow"/>
        </w:rPr>
        <w:t>stable politics and security</w:t>
      </w:r>
      <w:r w:rsidRPr="00886C24">
        <w:rPr>
          <w:rStyle w:val="Emphasis"/>
        </w:rPr>
        <w:t>.</w:t>
      </w:r>
    </w:p>
    <w:p w:rsidR="00C922E6" w:rsidRDefault="00C922E6" w:rsidP="00C922E6">
      <w:pPr>
        <w:pStyle w:val="Heading4"/>
      </w:pPr>
      <w:r>
        <w:t>No impact- Russia can’t afford a</w:t>
      </w:r>
      <w:r w:rsidR="003E08E7">
        <w:t xml:space="preserve"> </w:t>
      </w:r>
      <w:r w:rsidR="006F4FE3">
        <w:t>war</w:t>
      </w:r>
    </w:p>
    <w:p w:rsidR="00C922E6" w:rsidRPr="006E765A" w:rsidRDefault="00C922E6" w:rsidP="00C922E6">
      <w:r w:rsidRPr="00B56DC8">
        <w:rPr>
          <w:rStyle w:val="Style13ptBold"/>
        </w:rPr>
        <w:t>Stewart ’14</w:t>
      </w:r>
      <w:r>
        <w:t xml:space="preserve"> </w:t>
      </w:r>
      <w:r w:rsidRPr="00B56DC8">
        <w:rPr>
          <w:sz w:val="16"/>
          <w:szCs w:val="16"/>
        </w:rPr>
        <w:t>(James B. Stewart,</w:t>
      </w:r>
      <w:r w:rsidRPr="00B56DC8">
        <w:rPr>
          <w:rFonts w:ascii="Helvetica" w:hAnsi="Helvetica" w:cs="Helvetica"/>
          <w:color w:val="1C1C1C"/>
          <w:sz w:val="16"/>
          <w:szCs w:val="16"/>
        </w:rPr>
        <w:t xml:space="preserve"> </w:t>
      </w:r>
      <w:r w:rsidRPr="00B56DC8">
        <w:rPr>
          <w:sz w:val="16"/>
          <w:szCs w:val="16"/>
        </w:rPr>
        <w:t xml:space="preserve">A graduate of </w:t>
      </w:r>
      <w:hyperlink r:id="rId17" w:history="1">
        <w:r w:rsidRPr="00B56DC8">
          <w:rPr>
            <w:sz w:val="16"/>
            <w:szCs w:val="16"/>
          </w:rPr>
          <w:t>DePauw University</w:t>
        </w:r>
      </w:hyperlink>
      <w:r w:rsidRPr="00B56DC8">
        <w:rPr>
          <w:sz w:val="16"/>
          <w:szCs w:val="16"/>
        </w:rPr>
        <w:t xml:space="preserve"> and </w:t>
      </w:r>
      <w:hyperlink r:id="rId18" w:history="1">
        <w:r w:rsidRPr="00B56DC8">
          <w:rPr>
            <w:sz w:val="16"/>
            <w:szCs w:val="16"/>
          </w:rPr>
          <w:t>Harvard Law School</w:t>
        </w:r>
      </w:hyperlink>
      <w:r w:rsidRPr="00B56DC8">
        <w:rPr>
          <w:sz w:val="16"/>
          <w:szCs w:val="16"/>
        </w:rPr>
        <w:t xml:space="preserve">, James B. Stewart is a member of the Bar of New York and Bloomberg Professor of Business and Economic Journalism at the </w:t>
      </w:r>
      <w:hyperlink r:id="rId19" w:history="1">
        <w:r w:rsidRPr="00B56DC8">
          <w:rPr>
            <w:sz w:val="16"/>
            <w:szCs w:val="16"/>
          </w:rPr>
          <w:t>Columbia University Graduate School of Journalism</w:t>
        </w:r>
      </w:hyperlink>
      <w:r w:rsidRPr="00B56DC8">
        <w:rPr>
          <w:sz w:val="16"/>
          <w:szCs w:val="16"/>
        </w:rPr>
        <w:t xml:space="preserve">.[1] He is a former associate at New York law firm </w:t>
      </w:r>
      <w:hyperlink r:id="rId20" w:history="1">
        <w:r w:rsidRPr="00B56DC8">
          <w:rPr>
            <w:sz w:val="16"/>
            <w:szCs w:val="16"/>
          </w:rPr>
          <w:t>Cravath, Swaine &amp; Moore</w:t>
        </w:r>
      </w:hyperlink>
      <w:r w:rsidRPr="00B56DC8">
        <w:rPr>
          <w:sz w:val="16"/>
          <w:szCs w:val="16"/>
        </w:rPr>
        <w:t xml:space="preserve">. In 1988, he won the </w:t>
      </w:r>
      <w:hyperlink r:id="rId21" w:history="1">
        <w:r w:rsidRPr="00B56DC8">
          <w:rPr>
            <w:sz w:val="16"/>
            <w:szCs w:val="16"/>
          </w:rPr>
          <w:t>Pulitzer Prize for Explanatory Journalism</w:t>
        </w:r>
      </w:hyperlink>
      <w:r w:rsidRPr="00B56DC8">
        <w:rPr>
          <w:sz w:val="16"/>
          <w:szCs w:val="16"/>
        </w:rPr>
        <w:t xml:space="preserve"> for his articles in </w:t>
      </w:r>
      <w:hyperlink r:id="rId22" w:history="1">
        <w:r w:rsidRPr="00B56DC8">
          <w:rPr>
            <w:sz w:val="16"/>
            <w:szCs w:val="16"/>
          </w:rPr>
          <w:t>The Wall Street Journal</w:t>
        </w:r>
      </w:hyperlink>
      <w:r w:rsidRPr="00B56DC8">
        <w:rPr>
          <w:sz w:val="16"/>
          <w:szCs w:val="16"/>
        </w:rPr>
        <w:t xml:space="preserve"> about the 1987 dramatic upheaval in the </w:t>
      </w:r>
      <w:hyperlink r:id="rId23" w:history="1">
        <w:r w:rsidRPr="00B56DC8">
          <w:rPr>
            <w:sz w:val="16"/>
            <w:szCs w:val="16"/>
          </w:rPr>
          <w:t>stock market</w:t>
        </w:r>
      </w:hyperlink>
      <w:r w:rsidRPr="00B56DC8">
        <w:rPr>
          <w:sz w:val="16"/>
          <w:szCs w:val="16"/>
        </w:rPr>
        <w:t xml:space="preserve"> and </w:t>
      </w:r>
      <w:hyperlink r:id="rId24" w:history="1">
        <w:r w:rsidRPr="00B56DC8">
          <w:rPr>
            <w:sz w:val="16"/>
            <w:szCs w:val="16"/>
          </w:rPr>
          <w:t>insider trading</w:t>
        </w:r>
      </w:hyperlink>
      <w:r w:rsidRPr="00B56DC8">
        <w:rPr>
          <w:sz w:val="16"/>
          <w:szCs w:val="16"/>
        </w:rPr>
        <w:t xml:space="preserve">. “Why Russia Can’t Afford </w:t>
      </w:r>
      <w:proofErr w:type="gramStart"/>
      <w:r w:rsidRPr="00B56DC8">
        <w:rPr>
          <w:sz w:val="16"/>
          <w:szCs w:val="16"/>
        </w:rPr>
        <w:t>Another</w:t>
      </w:r>
      <w:proofErr w:type="gramEnd"/>
      <w:r w:rsidRPr="00B56DC8">
        <w:rPr>
          <w:sz w:val="16"/>
          <w:szCs w:val="16"/>
        </w:rPr>
        <w:t xml:space="preserve"> Cold War” 7 March 2014. </w:t>
      </w:r>
      <w:hyperlink r:id="rId25" w:history="1">
        <w:r w:rsidRPr="00B56DC8">
          <w:rPr>
            <w:rStyle w:val="Hyperlink"/>
            <w:sz w:val="16"/>
            <w:szCs w:val="16"/>
          </w:rPr>
          <w:t>http://www.nytimes.com/2014/03/08/business/why-russia-cant-afford-another-cold-war.html?_r=0</w:t>
        </w:r>
      </w:hyperlink>
      <w:r w:rsidRPr="00B56DC8">
        <w:rPr>
          <w:sz w:val="16"/>
          <w:szCs w:val="16"/>
        </w:rPr>
        <w:t xml:space="preserve"> LP)</w:t>
      </w:r>
    </w:p>
    <w:p w:rsidR="00C922E6" w:rsidRDefault="00C922E6" w:rsidP="00C922E6">
      <w:pPr>
        <w:rPr>
          <w:sz w:val="16"/>
          <w:szCs w:val="16"/>
        </w:rPr>
      </w:pPr>
    </w:p>
    <w:p w:rsidR="006B1AFD" w:rsidRPr="00C922E6" w:rsidRDefault="00C922E6" w:rsidP="00211903">
      <w:pPr>
        <w:rPr>
          <w:sz w:val="16"/>
          <w:szCs w:val="16"/>
        </w:rPr>
      </w:pPr>
      <w:r w:rsidRPr="009D220E">
        <w:rPr>
          <w:sz w:val="16"/>
          <w:szCs w:val="16"/>
        </w:rPr>
        <w:t>Russian troops pour over a border. An autocratic Russian leader blames the United States and unspecified “radicals and nationalists” for meddling. A puppet leader pledges fealty to Moscow</w:t>
      </w:r>
      <w:r>
        <w:t xml:space="preserve">. </w:t>
      </w:r>
      <w:r w:rsidRPr="009D220E">
        <w:rPr>
          <w:sz w:val="16"/>
        </w:rPr>
        <w:t xml:space="preserve">It’s no wonder the crisis </w:t>
      </w:r>
      <w:r w:rsidRPr="009D220E">
        <w:rPr>
          <w:sz w:val="16"/>
          <w:szCs w:val="16"/>
        </w:rPr>
        <w:t xml:space="preserve">in </w:t>
      </w:r>
      <w:hyperlink r:id="rId26" w:history="1">
        <w:r w:rsidRPr="009D220E">
          <w:rPr>
            <w:color w:val="27547E"/>
            <w:sz w:val="16"/>
            <w:szCs w:val="16"/>
          </w:rPr>
          <w:t>Ukraine</w:t>
        </w:r>
      </w:hyperlink>
      <w:r w:rsidRPr="009D220E">
        <w:rPr>
          <w:sz w:val="16"/>
        </w:rPr>
        <w:t xml:space="preserve"> this week drew comparisons to Hungary in 1956 and Czechoslovakia in 1968 or that </w:t>
      </w:r>
      <w:r w:rsidRPr="009D220E">
        <w:rPr>
          <w:u w:val="single"/>
        </w:rPr>
        <w:t xml:space="preserve">a chorus of pundits proclaimed the re-emergence of the Cold War. </w:t>
      </w:r>
      <w:r w:rsidRPr="009D220E">
        <w:rPr>
          <w:sz w:val="16"/>
        </w:rPr>
        <w:t xml:space="preserve">But </w:t>
      </w:r>
      <w:r w:rsidRPr="009D220E">
        <w:rPr>
          <w:u w:val="single"/>
        </w:rPr>
        <w:t>there’s at least one major difference between then and now</w:t>
      </w:r>
      <w:r w:rsidRPr="009D220E">
        <w:rPr>
          <w:sz w:val="16"/>
        </w:rPr>
        <w:t xml:space="preserve">: </w:t>
      </w:r>
      <w:r w:rsidRPr="009D220E">
        <w:rPr>
          <w:u w:val="single"/>
        </w:rPr>
        <w:t>Moscow has a stock market.</w:t>
      </w:r>
      <w:r w:rsidRPr="009D220E">
        <w:rPr>
          <w:sz w:val="16"/>
        </w:rPr>
        <w:t xml:space="preserve"> </w:t>
      </w:r>
      <w:r w:rsidRPr="009D220E">
        <w:rPr>
          <w:u w:val="single"/>
        </w:rPr>
        <w:t>Under</w:t>
      </w:r>
      <w:r w:rsidRPr="009D220E">
        <w:rPr>
          <w:sz w:val="16"/>
        </w:rPr>
        <w:t xml:space="preserve"> the autocratic grip of </w:t>
      </w:r>
      <w:r w:rsidRPr="009D220E">
        <w:rPr>
          <w:u w:val="single"/>
        </w:rPr>
        <w:t xml:space="preserve">President </w:t>
      </w:r>
      <w:hyperlink r:id="rId27" w:history="1">
        <w:r w:rsidRPr="009D220E">
          <w:rPr>
            <w:u w:val="single"/>
          </w:rPr>
          <w:t>Vladimir Putin</w:t>
        </w:r>
      </w:hyperlink>
      <w:r w:rsidRPr="009D220E">
        <w:rPr>
          <w:sz w:val="16"/>
        </w:rPr>
        <w:t xml:space="preserve">, </w:t>
      </w:r>
      <w:hyperlink r:id="rId28" w:history="1">
        <w:r w:rsidRPr="009D220E">
          <w:rPr>
            <w:color w:val="27547E"/>
            <w:sz w:val="16"/>
            <w:szCs w:val="16"/>
          </w:rPr>
          <w:t>Russia</w:t>
        </w:r>
      </w:hyperlink>
      <w:r w:rsidRPr="009D220E">
        <w:rPr>
          <w:sz w:val="16"/>
          <w:szCs w:val="16"/>
        </w:rPr>
        <w:t xml:space="preserve"> </w:t>
      </w:r>
      <w:r w:rsidRPr="009D220E">
        <w:rPr>
          <w:sz w:val="16"/>
        </w:rPr>
        <w:t xml:space="preserve">may be a democracy in name only, but </w:t>
      </w:r>
      <w:r w:rsidRPr="009D220E">
        <w:rPr>
          <w:u w:val="single"/>
        </w:rPr>
        <w:t>the gyrations of the Moscow stock exchange provided a minute-by-minute referendum on his military and diplomatic actions. On Monday,</w:t>
      </w:r>
      <w:r w:rsidRPr="009D220E">
        <w:rPr>
          <w:sz w:val="16"/>
        </w:rPr>
        <w:t xml:space="preserve"> </w:t>
      </w:r>
      <w:r w:rsidRPr="009D220E">
        <w:rPr>
          <w:u w:val="single"/>
        </w:rPr>
        <w:t>the Russian stock market index</w:t>
      </w:r>
      <w:r w:rsidRPr="009D220E">
        <w:rPr>
          <w:sz w:val="16"/>
        </w:rPr>
        <w:t xml:space="preserve">, the RTSI, </w:t>
      </w:r>
      <w:r w:rsidRPr="009D220E">
        <w:rPr>
          <w:u w:val="single"/>
        </w:rPr>
        <w:t>fell more than 12 percent</w:t>
      </w:r>
      <w:r w:rsidRPr="009D220E">
        <w:rPr>
          <w:sz w:val="16"/>
        </w:rPr>
        <w:t xml:space="preserve">, in what a Russian official called panic selling. </w:t>
      </w:r>
      <w:r w:rsidRPr="009D220E">
        <w:rPr>
          <w:u w:val="single"/>
        </w:rPr>
        <w:t xml:space="preserve">The plunge wiped out nearly $60 billion in asset value </w:t>
      </w:r>
      <w:r w:rsidRPr="009D220E">
        <w:rPr>
          <w:sz w:val="16"/>
        </w:rPr>
        <w:t xml:space="preserve">— more than the exorbitant cost of the Sochi Olympics. </w:t>
      </w:r>
      <w:r w:rsidRPr="009D220E">
        <w:rPr>
          <w:u w:val="single"/>
        </w:rPr>
        <w:t>The ruble plunged on currency markets</w:t>
      </w:r>
      <w:r w:rsidRPr="009D220E">
        <w:rPr>
          <w:sz w:val="16"/>
        </w:rPr>
        <w:t xml:space="preserve">, forcing the Russian central bank to raise interest rates by one and a half percentage points to defend the currency. Mr. </w:t>
      </w:r>
      <w:r w:rsidRPr="009D220E">
        <w:rPr>
          <w:u w:val="single"/>
        </w:rPr>
        <w:t>Putin</w:t>
      </w:r>
      <w:r w:rsidRPr="009D220E">
        <w:rPr>
          <w:sz w:val="16"/>
        </w:rPr>
        <w:t xml:space="preserve"> “seems to have </w:t>
      </w:r>
      <w:r w:rsidRPr="009D220E">
        <w:rPr>
          <w:u w:val="single"/>
        </w:rPr>
        <w:t xml:space="preserve">stopped a potential invasion of Eastern Ukraine because the </w:t>
      </w:r>
      <w:r w:rsidRPr="009D220E">
        <w:rPr>
          <w:sz w:val="16"/>
        </w:rPr>
        <w:t xml:space="preserve">RTS </w:t>
      </w:r>
      <w:r w:rsidRPr="009D220E">
        <w:rPr>
          <w:u w:val="single"/>
        </w:rPr>
        <w:t>index slumped</w:t>
      </w:r>
      <w:r w:rsidRPr="009D220E">
        <w:rPr>
          <w:sz w:val="16"/>
        </w:rPr>
        <w:t xml:space="preserve"> by 12 percent” on Monday, said Anders </w:t>
      </w:r>
      <w:proofErr w:type="spellStart"/>
      <w:r w:rsidRPr="009D220E">
        <w:rPr>
          <w:sz w:val="16"/>
        </w:rPr>
        <w:t>Aslund</w:t>
      </w:r>
      <w:proofErr w:type="spellEnd"/>
      <w:r w:rsidRPr="009D220E">
        <w:rPr>
          <w:sz w:val="16"/>
        </w:rPr>
        <w:t xml:space="preserve">, a senior fellow at the Peterson Institute for International Economics in Washington. </w:t>
      </w:r>
      <w:r w:rsidRPr="009D220E">
        <w:rPr>
          <w:u w:val="single"/>
        </w:rPr>
        <w:t>On Tuesday,</w:t>
      </w:r>
      <w:r w:rsidRPr="009D220E">
        <w:rPr>
          <w:sz w:val="16"/>
        </w:rPr>
        <w:t xml:space="preserve"> </w:t>
      </w:r>
      <w:r w:rsidRPr="009D220E">
        <w:rPr>
          <w:u w:val="single"/>
        </w:rPr>
        <w:t xml:space="preserve">as soon as Mr. Putin said he saw no need for further Russian military intervention, the </w:t>
      </w:r>
      <w:hyperlink r:id="rId29" w:history="1">
        <w:r w:rsidRPr="009D220E">
          <w:rPr>
            <w:color w:val="27547E"/>
            <w:u w:val="single"/>
          </w:rPr>
          <w:t>Russian market rebounded</w:t>
        </w:r>
      </w:hyperlink>
      <w:r w:rsidRPr="009D220E">
        <w:rPr>
          <w:u w:val="single"/>
        </w:rPr>
        <w:t xml:space="preserve"> by 6 percent.</w:t>
      </w:r>
      <w:r w:rsidRPr="009D220E">
        <w:rPr>
          <w:sz w:val="16"/>
        </w:rPr>
        <w:t xml:space="preserve"> With tensions on the rise once more on Friday, the Russian market may again gyrate when it opens on Monday. Mr. Putin seems to be “following the old Soviet playbook,” in Ukraine, Strobe </w:t>
      </w:r>
      <w:proofErr w:type="spellStart"/>
      <w:r w:rsidRPr="009D220E">
        <w:rPr>
          <w:sz w:val="16"/>
        </w:rPr>
        <w:t>Talbott</w:t>
      </w:r>
      <w:proofErr w:type="spellEnd"/>
      <w:r w:rsidRPr="009D220E">
        <w:rPr>
          <w:sz w:val="16"/>
        </w:rPr>
        <w:t xml:space="preserve">, an expert on the history of the Cold War, told me this week. “But </w:t>
      </w:r>
      <w:r w:rsidRPr="009D220E">
        <w:rPr>
          <w:u w:val="single"/>
        </w:rPr>
        <w:t>back then, there was no concern about what would happen to the Soviet stock market.</w:t>
      </w:r>
      <w:r w:rsidRPr="009D220E">
        <w:rPr>
          <w:sz w:val="16"/>
        </w:rPr>
        <w:t xml:space="preserve"> </w:t>
      </w:r>
      <w:r w:rsidRPr="009D220E">
        <w:rPr>
          <w:u w:val="single"/>
        </w:rPr>
        <w:t>If,</w:t>
      </w:r>
      <w:r w:rsidRPr="009D220E">
        <w:rPr>
          <w:sz w:val="16"/>
        </w:rPr>
        <w:t xml:space="preserve"> in fact, </w:t>
      </w:r>
      <w:r w:rsidRPr="009D220E">
        <w:rPr>
          <w:u w:val="single"/>
        </w:rPr>
        <w:t>Putin is cooling his jets</w:t>
      </w:r>
      <w:r w:rsidRPr="009D220E">
        <w:rPr>
          <w:sz w:val="16"/>
        </w:rPr>
        <w:t xml:space="preserve"> and might even blink, </w:t>
      </w:r>
      <w:r w:rsidRPr="009D220E">
        <w:rPr>
          <w:u w:val="single"/>
        </w:rPr>
        <w:t>it’s probably because of rising concern about the price Russia would have to pay.”</w:t>
      </w:r>
      <w:r w:rsidRPr="009D220E">
        <w:rPr>
          <w:sz w:val="16"/>
        </w:rPr>
        <w:t xml:space="preserve"> Mr. </w:t>
      </w:r>
      <w:proofErr w:type="spellStart"/>
      <w:r w:rsidRPr="009D220E">
        <w:rPr>
          <w:sz w:val="16"/>
        </w:rPr>
        <w:t>Talbott</w:t>
      </w:r>
      <w:proofErr w:type="spellEnd"/>
      <w:r w:rsidRPr="009D220E">
        <w:rPr>
          <w:sz w:val="16"/>
        </w:rPr>
        <w:t xml:space="preserve"> is the president of the Brookings Institution, a former ambassador at large who oversaw the breakup of the former Soviet Union during the Clinton administration and the author of “The Russia Hand.” </w:t>
      </w:r>
      <w:r w:rsidRPr="009D220E">
        <w:rPr>
          <w:u w:val="single"/>
        </w:rPr>
        <w:t>Russia is far more exposed to market fluctuations than many countries</w:t>
      </w:r>
      <w:r w:rsidRPr="009D220E">
        <w:rPr>
          <w:sz w:val="16"/>
        </w:rPr>
        <w:t>, since it owns a majority stake in a number of the country’s largest companies. Gazprom, the energy concern that is Russia’s largest company by market capitalization, is majority-owned by the Russian Federation. At the same time, Gazprom’s shares are listed on the London stock exchange and are traded over the counter as American depositary receipts in the United States as well as on the Berlin and Paris exchanges. Over half of its shareholders are American, according to J. P. Morgan Securities. And the custodian bank for its depository receipts is the Bank of New York Mellon.</w:t>
      </w:r>
    </w:p>
    <w:p w:rsidR="00E531A2" w:rsidRDefault="00E531A2" w:rsidP="00E531A2">
      <w:pPr>
        <w:pStyle w:val="Heading3"/>
      </w:pPr>
      <w:r>
        <w:t>Status Quo Solves</w:t>
      </w:r>
    </w:p>
    <w:p w:rsidR="00E531A2" w:rsidRDefault="00E531A2" w:rsidP="00E531A2">
      <w:pPr>
        <w:pStyle w:val="Heading4"/>
      </w:pPr>
      <w:r>
        <w:t>US-Russia cooperation in the arctic</w:t>
      </w:r>
      <w:r w:rsidR="008D3A8A">
        <w:t xml:space="preserve"> happens regardless</w:t>
      </w:r>
    </w:p>
    <w:p w:rsidR="00E531A2" w:rsidRDefault="00E531A2" w:rsidP="00E531A2">
      <w:r w:rsidRPr="00A2351E">
        <w:rPr>
          <w:rStyle w:val="Style13ptBold"/>
        </w:rPr>
        <w:t>Lewis ’14</w:t>
      </w:r>
      <w:r>
        <w:t xml:space="preserve"> (Paul Lewis,</w:t>
      </w:r>
      <w:r w:rsidRPr="00A2351E">
        <w:t xml:space="preserve"> Washington </w:t>
      </w:r>
      <w:r>
        <w:t xml:space="preserve">correspondent for the Guardian, </w:t>
      </w:r>
      <w:r w:rsidRPr="00A2351E">
        <w:t>previously special projects editor</w:t>
      </w:r>
      <w:r>
        <w:t>. “</w:t>
      </w:r>
      <w:r w:rsidRPr="00A2351E">
        <w:t>http://www.theguardian.com/world/2014/apr/17/putin-russia-relations-obama-us-ukraine</w:t>
      </w:r>
      <w:r>
        <w:t>” 17 April 2014. “</w:t>
      </w:r>
      <w:hyperlink r:id="rId30" w:history="1">
        <w:r w:rsidRPr="0041228F">
          <w:rPr>
            <w:rStyle w:val="Hyperlink"/>
          </w:rPr>
          <w:t>http://www.theguardian.com/world/2014/apr/17/putin-russia-relations-obama-us-ukraine</w:t>
        </w:r>
      </w:hyperlink>
      <w:r>
        <w:t>” LP)</w:t>
      </w:r>
    </w:p>
    <w:p w:rsidR="00E531A2" w:rsidRPr="00E531A2" w:rsidRDefault="00E531A2" w:rsidP="00E531A2">
      <w:pPr>
        <w:rPr>
          <w:sz w:val="16"/>
        </w:rPr>
      </w:pPr>
      <w:r w:rsidRPr="00A2351E">
        <w:rPr>
          <w:sz w:val="16"/>
        </w:rPr>
        <w:t>Vladimir Putin may have wanted his televised interview with citizens on Thursday to portray a conciliatory side. But the Russian president’s current antipathy towards the US was never far beneath the surface during his phone-in with the nation. "To a certain extent, trust has been lost. But we do not think we are to blame," Putin said, conceding that relations had plummeted to their worst level since the cold war. "The United States can act in Yugoslavia, Iraq, Afghanistan and Libya, but Russia is not allowed to defend its interests." Catching himself</w:t>
      </w:r>
      <w:r w:rsidRPr="00A2351E">
        <w:rPr>
          <w:u w:val="single"/>
        </w:rPr>
        <w:t>, Putin added: "I want to emphasize once again</w:t>
      </w:r>
      <w:r w:rsidRPr="00A2351E">
        <w:rPr>
          <w:sz w:val="16"/>
        </w:rPr>
        <w:t xml:space="preserve">: </w:t>
      </w:r>
      <w:r w:rsidRPr="00A2351E">
        <w:rPr>
          <w:b/>
          <w:u w:val="single"/>
        </w:rPr>
        <w:t>Russia is interested in growing relations with the United States, and will do everything to ensure that this confidence is restored."</w:t>
      </w:r>
      <w:r w:rsidRPr="00A2351E">
        <w:rPr>
          <w:sz w:val="16"/>
        </w:rPr>
        <w:t xml:space="preserve"> He made similar overtones towards Europe: “We do not intend to spoil the relations between Russia and Europe, and we hope that this is not part of our European partners' plans." </w:t>
      </w:r>
      <w:r w:rsidRPr="00A2351E">
        <w:rPr>
          <w:u w:val="single"/>
        </w:rPr>
        <w:t>Putin even offered an uncharacteristically charitable assessment of Barack Obama, when asked by a six-year old girl if the US president would come to his rescue if he were drowning. "He's a decent and brave man,” Putin said. “He would do it."</w:t>
      </w:r>
      <w:r w:rsidRPr="00A2351E">
        <w:rPr>
          <w:sz w:val="16"/>
        </w:rPr>
        <w:t xml:space="preserve"> Yet Putin’s animosity toward Obama, and the western powers he represents, was clear. In Putin’s view, the deterioration in relations between the two countries did not begin with the crisis over Ukraine, but could be traced back to 2011, following </w:t>
      </w:r>
      <w:proofErr w:type="spellStart"/>
      <w:proofErr w:type="gramStart"/>
      <w:r w:rsidRPr="00A2351E">
        <w:rPr>
          <w:sz w:val="16"/>
        </w:rPr>
        <w:t>Nato’s</w:t>
      </w:r>
      <w:proofErr w:type="spellEnd"/>
      <w:proofErr w:type="gramEnd"/>
      <w:r w:rsidRPr="00A2351E">
        <w:rPr>
          <w:sz w:val="16"/>
        </w:rPr>
        <w:t xml:space="preserve"> intervention in Libya, which culminated in Muammar Gaddafi being ousted from power and later killed. Russia did not use its veto against a UN </w:t>
      </w:r>
      <w:proofErr w:type="gramStart"/>
      <w:r w:rsidRPr="00A2351E">
        <w:rPr>
          <w:sz w:val="16"/>
        </w:rPr>
        <w:t>security council</w:t>
      </w:r>
      <w:proofErr w:type="gramEnd"/>
      <w:r w:rsidRPr="00A2351E">
        <w:rPr>
          <w:sz w:val="16"/>
        </w:rPr>
        <w:t xml:space="preserve"> resolution enabling a “no-fly zone”, a move Putin subsequently regretted, saying the resolution provided western powers with a cover to launch a “medieval crusade”. On Thursday, Putin pointed to that moment as the source of the breakdown of the much-vaunted “reset” in relations between Washington and Moscow. "You know, it's not that [the reset] has ended now over Crimea. I think it ended even earlier, right after the events in Libya," he said.</w:t>
      </w:r>
    </w:p>
    <w:p w:rsidR="00114800" w:rsidRDefault="00E531A2" w:rsidP="002D6EAB">
      <w:pPr>
        <w:pStyle w:val="Heading3"/>
      </w:pPr>
      <w:r>
        <w:t>No Arctic War</w:t>
      </w:r>
    </w:p>
    <w:p w:rsidR="00E531A2" w:rsidRDefault="00E531A2" w:rsidP="00E531A2">
      <w:pPr>
        <w:pStyle w:val="Heading4"/>
      </w:pPr>
      <w:r>
        <w:t>No impact- Putin doesn’t want war in the Arctic</w:t>
      </w:r>
    </w:p>
    <w:p w:rsidR="00E531A2" w:rsidRDefault="00E531A2" w:rsidP="00E531A2">
      <w:pPr>
        <w:spacing w:line="240" w:lineRule="auto"/>
      </w:pPr>
      <w:proofErr w:type="spellStart"/>
      <w:r w:rsidRPr="00E53607">
        <w:rPr>
          <w:rStyle w:val="Style13ptBold"/>
        </w:rPr>
        <w:t>Bluitt</w:t>
      </w:r>
      <w:proofErr w:type="spellEnd"/>
      <w:r w:rsidRPr="00E53607">
        <w:rPr>
          <w:rStyle w:val="Style13ptBold"/>
        </w:rPr>
        <w:t xml:space="preserve"> ’13</w:t>
      </w:r>
      <w:r w:rsidRPr="00E53607">
        <w:t xml:space="preserve"> </w:t>
      </w:r>
      <w:r>
        <w:t>(</w:t>
      </w:r>
      <w:r w:rsidRPr="00E53607">
        <w:t xml:space="preserve">Rebecca </w:t>
      </w:r>
      <w:proofErr w:type="spellStart"/>
      <w:r w:rsidRPr="00E53607">
        <w:t>Bluit</w:t>
      </w:r>
      <w:proofErr w:type="spellEnd"/>
      <w:r w:rsidRPr="00E53607">
        <w:t>, “Cold, Cold War: Putin Talks Tough Over US Arctic Rivalry” 5 December 2013. (</w:t>
      </w:r>
      <w:hyperlink r:id="rId31" w:history="1">
        <w:r w:rsidRPr="00E53607">
          <w:rPr>
            <w:rStyle w:val="Hyperlink"/>
          </w:rPr>
          <w:t>http://abcnews.go.com/Blotter/cold-cold-war-putin-talks-tough-us-artic/story?id=21110178</w:t>
        </w:r>
      </w:hyperlink>
      <w:r w:rsidRPr="00E53607">
        <w:t xml:space="preserve">) LP) </w:t>
      </w:r>
    </w:p>
    <w:p w:rsidR="00E531A2" w:rsidRPr="00BF497F" w:rsidRDefault="00E531A2" w:rsidP="00E531A2">
      <w:pPr>
        <w:spacing w:line="240" w:lineRule="auto"/>
        <w:rPr>
          <w:sz w:val="16"/>
        </w:rPr>
      </w:pPr>
      <w:r w:rsidRPr="00BF497F">
        <w:rPr>
          <w:sz w:val="16"/>
        </w:rPr>
        <w:t xml:space="preserve">Putin's recent comments indicate uneasiness with U.S. military activity so close to Russian borders. Putin's mistrust of U.S. nuclear-powered submarines' proximity to Russian borders is fueling Russia's professed need for a strong military presence in the Arctic, Hans </w:t>
      </w:r>
      <w:proofErr w:type="spellStart"/>
      <w:r w:rsidRPr="00BF497F">
        <w:rPr>
          <w:sz w:val="16"/>
        </w:rPr>
        <w:t>Kristensen</w:t>
      </w:r>
      <w:proofErr w:type="spellEnd"/>
      <w:r w:rsidRPr="00BF497F">
        <w:rPr>
          <w:sz w:val="16"/>
        </w:rPr>
        <w:t xml:space="preserve">, </w:t>
      </w:r>
      <w:proofErr w:type="gramStart"/>
      <w:r w:rsidRPr="00BF497F">
        <w:rPr>
          <w:sz w:val="16"/>
        </w:rPr>
        <w:t>Director</w:t>
      </w:r>
      <w:proofErr w:type="gramEnd"/>
      <w:r w:rsidRPr="00BF497F">
        <w:rPr>
          <w:sz w:val="16"/>
        </w:rPr>
        <w:t xml:space="preserve"> of the Nuclear Information Project at the Federation of American Scientists, told ABC News. But </w:t>
      </w:r>
      <w:proofErr w:type="spellStart"/>
      <w:r w:rsidRPr="00E53607">
        <w:rPr>
          <w:u w:val="single"/>
        </w:rPr>
        <w:t>Kristensen</w:t>
      </w:r>
      <w:proofErr w:type="spellEnd"/>
      <w:r w:rsidRPr="00E53607">
        <w:rPr>
          <w:u w:val="single"/>
        </w:rPr>
        <w:t xml:space="preserve"> discounted the likelihood that Navy subs operating outside of the Barents Sea would have any real impact on any hypothetical use of U.S. nuclear power.</w:t>
      </w:r>
      <w:r w:rsidRPr="00BF497F">
        <w:rPr>
          <w:sz w:val="16"/>
        </w:rPr>
        <w:t xml:space="preserve"> "Such a launch is technically possible but </w:t>
      </w:r>
      <w:r w:rsidRPr="00E53607">
        <w:rPr>
          <w:u w:val="single"/>
        </w:rPr>
        <w:t>U.S. missile subs are thought to operate further back in the Atlantic,"</w:t>
      </w:r>
      <w:r w:rsidRPr="00BF497F">
        <w:rPr>
          <w:sz w:val="16"/>
        </w:rPr>
        <w:t xml:space="preserve"> </w:t>
      </w:r>
      <w:proofErr w:type="spellStart"/>
      <w:r w:rsidRPr="00BF497F">
        <w:rPr>
          <w:sz w:val="16"/>
        </w:rPr>
        <w:t>Kristensen</w:t>
      </w:r>
      <w:proofErr w:type="spellEnd"/>
      <w:r w:rsidRPr="00BF497F">
        <w:rPr>
          <w:sz w:val="16"/>
        </w:rPr>
        <w:t xml:space="preserve"> said. "</w:t>
      </w:r>
      <w:r w:rsidRPr="00E53607">
        <w:rPr>
          <w:u w:val="single"/>
        </w:rPr>
        <w:t xml:space="preserve">Putin's use of such a scenario to keep Arctic territories is flawed because they would not prevent such a launch, which would most likely take place in international waters." </w:t>
      </w:r>
      <w:r w:rsidRPr="00BF497F">
        <w:rPr>
          <w:sz w:val="16"/>
        </w:rPr>
        <w:t xml:space="preserve">With many experts saying that global warming is expediting the melting of the Arctic icecaps, newly created water routes have opened up a possible treasure trove of commercial wealth to northern nations in the form of oil, mineral, and natural gases. There has been competition among countries for Arctic usage rights since the 1950s, but the accelerated melting of Arctic glaciers in recent years has resulted in the resurgence of a Cold War-like scramble reminiscent of the United States-Russia moon landing rivalry. </w:t>
      </w:r>
      <w:r w:rsidRPr="00E53607">
        <w:rPr>
          <w:u w:val="single"/>
        </w:rPr>
        <w:t>Both the United States and Russia have insisted that there will be no direct conflict between the two nations regarding the Arctic region</w:t>
      </w:r>
      <w:r w:rsidRPr="00BF497F">
        <w:rPr>
          <w:sz w:val="16"/>
        </w:rPr>
        <w:t xml:space="preserve">. But Putin's worst-case missile scenario suggests indirect conflict over Arctic occupation reminiscent of a bygone competition. </w:t>
      </w:r>
      <w:proofErr w:type="spellStart"/>
      <w:r w:rsidRPr="00E53607">
        <w:rPr>
          <w:u w:val="single"/>
        </w:rPr>
        <w:t>Kristensen</w:t>
      </w:r>
      <w:proofErr w:type="spellEnd"/>
      <w:r w:rsidRPr="00E53607">
        <w:rPr>
          <w:u w:val="single"/>
        </w:rPr>
        <w:t xml:space="preserve"> called it "an unfortunate example of [Putin] thinking about geopolitical affairs in outdated Cold War terms."</w:t>
      </w:r>
    </w:p>
    <w:p w:rsidR="00E531A2" w:rsidRPr="00ED4330" w:rsidRDefault="00E531A2" w:rsidP="00E531A2">
      <w:pPr>
        <w:pStyle w:val="Heading4"/>
      </w:pPr>
      <w:r w:rsidRPr="00ED4330">
        <w:t>The US and Russia want cooperation in the Arctic- not conflict</w:t>
      </w:r>
    </w:p>
    <w:p w:rsidR="00E531A2" w:rsidRPr="00ED4330" w:rsidRDefault="00E531A2" w:rsidP="00E531A2">
      <w:r w:rsidRPr="00ED4330">
        <w:rPr>
          <w:rStyle w:val="Style13ptBold"/>
        </w:rPr>
        <w:t>Donald ‘13</w:t>
      </w:r>
      <w:r w:rsidRPr="00ED4330">
        <w:t xml:space="preserve"> </w:t>
      </w:r>
      <w:proofErr w:type="gramStart"/>
      <w:r w:rsidRPr="00ED4330">
        <w:rPr>
          <w:sz w:val="16"/>
          <w:szCs w:val="16"/>
        </w:rPr>
        <w:t xml:space="preserve">( </w:t>
      </w:r>
      <w:proofErr w:type="spellStart"/>
      <w:r w:rsidRPr="00ED4330">
        <w:rPr>
          <w:sz w:val="16"/>
          <w:szCs w:val="16"/>
        </w:rPr>
        <w:t>Ros</w:t>
      </w:r>
      <w:proofErr w:type="spellEnd"/>
      <w:proofErr w:type="gramEnd"/>
      <w:r w:rsidRPr="00ED4330">
        <w:rPr>
          <w:sz w:val="16"/>
          <w:szCs w:val="16"/>
        </w:rPr>
        <w:t xml:space="preserve"> Donald, the Deputy Editor and covers energy and politics. She holds an MA in International Studies and Diplomacy from the London School of Oriental and African Studies, </w:t>
      </w:r>
      <w:proofErr w:type="spellStart"/>
      <w:r w:rsidRPr="00ED4330">
        <w:rPr>
          <w:sz w:val="16"/>
          <w:szCs w:val="16"/>
        </w:rPr>
        <w:t>specialising</w:t>
      </w:r>
      <w:proofErr w:type="spellEnd"/>
      <w:r w:rsidRPr="00ED4330">
        <w:rPr>
          <w:sz w:val="16"/>
          <w:szCs w:val="16"/>
        </w:rPr>
        <w:t xml:space="preserve"> in global energy and climate policy. She has five years' experience as a competition law journalist and analyst. “Avoiding a new 'cold' war: the US military’s new Arctic strategy” 27 November 2013. </w:t>
      </w:r>
      <w:hyperlink r:id="rId32" w:history="1">
        <w:r w:rsidRPr="00ED4330">
          <w:rPr>
            <w:rStyle w:val="Hyperlink"/>
            <w:sz w:val="16"/>
            <w:szCs w:val="16"/>
          </w:rPr>
          <w:t>http://www.carbonbrief.org/blog/2013/11/avoiding-a-new-cold-war-the-us-militarys-arctic-strategy/</w:t>
        </w:r>
      </w:hyperlink>
      <w:r w:rsidRPr="00ED4330">
        <w:rPr>
          <w:sz w:val="16"/>
          <w:szCs w:val="16"/>
        </w:rPr>
        <w:t xml:space="preserve"> LP)</w:t>
      </w:r>
    </w:p>
    <w:p w:rsidR="00E531A2" w:rsidRPr="00ED4330" w:rsidRDefault="00E531A2" w:rsidP="00E531A2">
      <w:pPr>
        <w:rPr>
          <w:u w:val="single"/>
        </w:rPr>
      </w:pPr>
      <w:r w:rsidRPr="00ED4330">
        <w:rPr>
          <w:sz w:val="16"/>
        </w:rPr>
        <w:t xml:space="preserve">The strategy describes the Arctic as "at a strategic inflection point" - suddenly faced with a wave of new activity from different nations driven by economic opportunity. It defines its aims for </w:t>
      </w:r>
      <w:r w:rsidRPr="00ED4330">
        <w:rPr>
          <w:u w:val="single"/>
        </w:rPr>
        <w:t>the Arctic</w:t>
      </w:r>
      <w:r w:rsidRPr="00ED4330">
        <w:rPr>
          <w:sz w:val="16"/>
        </w:rPr>
        <w:t xml:space="preserve"> thus: "[A] </w:t>
      </w:r>
      <w:r w:rsidRPr="00ED4330">
        <w:rPr>
          <w:u w:val="single"/>
        </w:rPr>
        <w:t>secure and stable region where US national interests are safeguarded, the US homeland is protected, and nations work cooperatively to address challenges"</w:t>
      </w:r>
      <w:r w:rsidRPr="00ED4330">
        <w:rPr>
          <w:sz w:val="16"/>
        </w:rPr>
        <w:t xml:space="preserve">. The changing state of the Arctic also sees the military's activities broaden to support the US government's other aims. </w:t>
      </w:r>
      <w:r w:rsidRPr="00ED4330">
        <w:rPr>
          <w:u w:val="single"/>
        </w:rPr>
        <w:t>The US government</w:t>
      </w:r>
      <w:r w:rsidRPr="00ED4330">
        <w:rPr>
          <w:sz w:val="16"/>
        </w:rPr>
        <w:t xml:space="preserve"> has already released a national strategy for the Arctic region, which, it says, </w:t>
      </w:r>
      <w:r w:rsidRPr="00ED4330">
        <w:rPr>
          <w:u w:val="single"/>
        </w:rPr>
        <w:t>aims to promote sustainable economic activity while exercising "responsible stewardship"</w:t>
      </w:r>
      <w:r w:rsidRPr="00ED4330">
        <w:rPr>
          <w:sz w:val="16"/>
        </w:rPr>
        <w:t xml:space="preserve"> - which the military says it will support. While </w:t>
      </w:r>
      <w:r w:rsidRPr="00ED4330">
        <w:rPr>
          <w:u w:val="single"/>
        </w:rPr>
        <w:t>much of the talk revolves around peaceful activities</w:t>
      </w:r>
      <w:r w:rsidRPr="00ED4330">
        <w:rPr>
          <w:sz w:val="16"/>
        </w:rPr>
        <w:t xml:space="preserve">, melting in the Arctic could leave the US vulnerable to attack from hostile nations or actors. The US military already has around 25,000 forces stationed in Alaska - and the department intends to beef that presence up. An important part of the strategy involves ensuring the freedom of the seas - an old doctrine designed to allow access to the high seas for merchant vessels. The new document shows the military sees that preserving this right is of national interest to the US. It is also ready to "challenge excessive maritime claims" from other Arctic nations. The </w:t>
      </w:r>
      <w:proofErr w:type="spellStart"/>
      <w:proofErr w:type="gramStart"/>
      <w:r w:rsidRPr="00ED4330">
        <w:rPr>
          <w:sz w:val="16"/>
        </w:rPr>
        <w:t>DoD</w:t>
      </w:r>
      <w:proofErr w:type="spellEnd"/>
      <w:proofErr w:type="gramEnd"/>
      <w:r w:rsidRPr="00ED4330">
        <w:rPr>
          <w:sz w:val="16"/>
        </w:rPr>
        <w:t xml:space="preserve"> also describes new research to assess the vulnerability of Arctic infrastructure, and find ways to adapt to climate change. The department will also take part in new information-gathering efforts track activity trends and map the region. There's a fair chunk of scientific work in the pipeline, too, with the department aiming to add to existing scientific measurement of atmosphere, ocean and sea ice conditions as well as environmental forecasting. The new document strikes a conciliatory note, portraying </w:t>
      </w:r>
      <w:r w:rsidRPr="00ED4330">
        <w:rPr>
          <w:u w:val="single"/>
        </w:rPr>
        <w:t>the military as a key player in promoting cooperation between countries</w:t>
      </w:r>
      <w:r w:rsidRPr="00ED4330">
        <w:rPr>
          <w:sz w:val="16"/>
        </w:rPr>
        <w:t xml:space="preserve">. This is especially important as Arctic nations - and others - are establishing their own Arctic strategies in a "variety of international forums". The document says: </w:t>
      </w:r>
      <w:r w:rsidRPr="00ED4330">
        <w:rPr>
          <w:u w:val="single"/>
        </w:rPr>
        <w:t>"[T]</w:t>
      </w:r>
      <w:proofErr w:type="spellStart"/>
      <w:r w:rsidRPr="00ED4330">
        <w:rPr>
          <w:u w:val="single"/>
        </w:rPr>
        <w:t>hese</w:t>
      </w:r>
      <w:proofErr w:type="spellEnd"/>
      <w:r w:rsidRPr="00ED4330">
        <w:rPr>
          <w:u w:val="single"/>
        </w:rPr>
        <w:t xml:space="preserve"> changes present a compelling opportunity for the [</w:t>
      </w:r>
      <w:proofErr w:type="spellStart"/>
      <w:r w:rsidRPr="00ED4330">
        <w:rPr>
          <w:u w:val="single"/>
        </w:rPr>
        <w:t>DoD</w:t>
      </w:r>
      <w:proofErr w:type="spellEnd"/>
      <w:r w:rsidRPr="00ED4330">
        <w:rPr>
          <w:u w:val="single"/>
        </w:rPr>
        <w:t>] to work collaboratively with allies and partners to promote a balanced approach to improving human and environmental security in the region</w:t>
      </w:r>
      <w:r w:rsidRPr="00ED4330">
        <w:rPr>
          <w:sz w:val="16"/>
        </w:rPr>
        <w:t xml:space="preserve">." </w:t>
      </w:r>
      <w:r w:rsidRPr="00ED4330">
        <w:rPr>
          <w:u w:val="single"/>
        </w:rPr>
        <w:t>The military</w:t>
      </w:r>
      <w:r w:rsidRPr="00ED4330">
        <w:rPr>
          <w:sz w:val="16"/>
        </w:rPr>
        <w:t xml:space="preserve"> outlines a diplomatic role</w:t>
      </w:r>
      <w:r w:rsidRPr="00ED4330">
        <w:rPr>
          <w:u w:val="single"/>
        </w:rPr>
        <w:t xml:space="preserve">, proposing to seek out new ways to work with other countries, including Russia </w:t>
      </w:r>
      <w:r w:rsidRPr="00ED4330">
        <w:rPr>
          <w:sz w:val="16"/>
        </w:rPr>
        <w:t>- including "non-contentious</w:t>
      </w:r>
      <w:r w:rsidRPr="00ED4330">
        <w:rPr>
          <w:u w:val="single"/>
        </w:rPr>
        <w:t>" opportunities for collaboration like science and technology</w:t>
      </w:r>
      <w:r w:rsidRPr="00ED4330">
        <w:rPr>
          <w:sz w:val="16"/>
        </w:rPr>
        <w:t xml:space="preserve"> projects. The department says it will coordinate research initiatives with the Interagency Arctic Research Policy Committee, the US's umbrella science body in the region. Above all, </w:t>
      </w:r>
      <w:r w:rsidRPr="00ED4330">
        <w:rPr>
          <w:u w:val="single"/>
        </w:rPr>
        <w:t xml:space="preserve">the </w:t>
      </w:r>
      <w:proofErr w:type="spellStart"/>
      <w:proofErr w:type="gramStart"/>
      <w:r w:rsidRPr="00ED4330">
        <w:rPr>
          <w:u w:val="single"/>
        </w:rPr>
        <w:t>DoD</w:t>
      </w:r>
      <w:proofErr w:type="spellEnd"/>
      <w:proofErr w:type="gramEnd"/>
      <w:r w:rsidRPr="00ED4330">
        <w:rPr>
          <w:u w:val="single"/>
        </w:rPr>
        <w:t xml:space="preserve"> wants to keep things stable on the security front,</w:t>
      </w:r>
      <w:r w:rsidRPr="00ED4330">
        <w:rPr>
          <w:sz w:val="16"/>
        </w:rPr>
        <w:t xml:space="preserve"> forging diplomatic links with allies and through international institutions like the Arctic Council and the International Maritime </w:t>
      </w:r>
      <w:proofErr w:type="spellStart"/>
      <w:r w:rsidRPr="00ED4330">
        <w:rPr>
          <w:sz w:val="16"/>
        </w:rPr>
        <w:t>Organisation</w:t>
      </w:r>
      <w:proofErr w:type="spellEnd"/>
      <w:r w:rsidRPr="00ED4330">
        <w:rPr>
          <w:sz w:val="16"/>
        </w:rPr>
        <w:t>. Hagel told reporters: "</w:t>
      </w:r>
      <w:r w:rsidRPr="00ED4330">
        <w:rPr>
          <w:u w:val="single"/>
        </w:rPr>
        <w:t>By taking advantage of multilateral training opportunities</w:t>
      </w:r>
      <w:r w:rsidRPr="00ED4330">
        <w:rPr>
          <w:sz w:val="16"/>
        </w:rPr>
        <w:t xml:space="preserve"> with partners in the region, </w:t>
      </w:r>
      <w:r w:rsidRPr="00ED4330">
        <w:rPr>
          <w:u w:val="single"/>
        </w:rPr>
        <w:t xml:space="preserve">we will </w:t>
      </w:r>
      <w:r w:rsidRPr="00ED4330">
        <w:rPr>
          <w:sz w:val="16"/>
        </w:rPr>
        <w:t xml:space="preserve">enhance our cold-weather operational experience, and </w:t>
      </w:r>
      <w:r w:rsidRPr="00ED4330">
        <w:rPr>
          <w:u w:val="single"/>
        </w:rPr>
        <w:t>strengthen our military-to-military ties with other Arctic nations. This includes Russia."</w:t>
      </w:r>
    </w:p>
    <w:p w:rsidR="00E531A2" w:rsidRDefault="00E531A2" w:rsidP="00E531A2">
      <w:pPr>
        <w:pStyle w:val="Heading4"/>
      </w:pPr>
      <w:r>
        <w:t>The Arctic is a conflict-free zone – empirics and status quo cooperation</w:t>
      </w:r>
    </w:p>
    <w:p w:rsidR="00E531A2" w:rsidRPr="00D65FA2" w:rsidRDefault="00E531A2" w:rsidP="00E531A2">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E531A2" w:rsidRDefault="00E531A2" w:rsidP="00E531A2">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E531A2" w:rsidRDefault="00E531A2" w:rsidP="00E531A2">
      <w:pPr>
        <w:rPr>
          <w:sz w:val="16"/>
          <w:szCs w:val="20"/>
        </w:rPr>
      </w:pPr>
      <w:r w:rsidRPr="00D135CD">
        <w:rPr>
          <w:rStyle w:val="StyleUnderline"/>
        </w:rPr>
        <w:t>The United States’ overarching strategic national security objective for the Arctic Region is a stable and secure region where the national interests of the United States are safeguarded and the homeland is protected</w:t>
      </w:r>
      <w:r w:rsidRPr="00D135CD">
        <w:rPr>
          <w:sz w:val="16"/>
          <w:szCs w:val="20"/>
        </w:rPr>
        <w:t xml:space="preserve">.5 </w:t>
      </w:r>
      <w:r w:rsidRPr="00D135CD">
        <w:rPr>
          <w:rStyle w:val="Emphasis"/>
        </w:rPr>
        <w:t>The Navy’s primary goal in support of National and Department of Defense aims is to contribute to a peaceful, stable, and conflict-free Arctic Region</w:t>
      </w:r>
      <w:r w:rsidRPr="00D135CD">
        <w:rPr>
          <w:sz w:val="16"/>
          <w:szCs w:val="20"/>
        </w:rPr>
        <w:t xml:space="preserve">. The Arctic Ocean comprises a roughly circular basin and covers an area of about 5.4 million square miles, almost 1.5 times the size of the United States. Today, much of the Arctic Region is ice covered, limiting human access to particular times of the year. The expected continued reduction of multi-year6 Arctic sea ice over the coming decades will result in increased human activity in the Arctic Ocean. How much of an increase, and in what types of activities, remains to be seen. </w:t>
      </w:r>
      <w:r w:rsidRPr="00D135CD">
        <w:rPr>
          <w:rStyle w:val="StyleUnderline"/>
        </w:rPr>
        <w:t>The rate of opening of the geography, the short commercial shipping season, the environmental complexities and limitations of operating in the Arctic Ocean, and present geopolitical trends in the Arctic Region lead intelligence assessments to predict it is unlikely the Region will be the site of state-on-state armed conflict</w:t>
      </w:r>
      <w:r w:rsidRPr="00D135CD">
        <w:rPr>
          <w:sz w:val="16"/>
          <w:szCs w:val="20"/>
        </w:rPr>
        <w:t xml:space="preserve">. </w:t>
      </w:r>
      <w:r w:rsidRPr="00D135CD">
        <w:rPr>
          <w:rStyle w:val="Emphasis"/>
        </w:rPr>
        <w:t>Disputes between Arctic Region nations can be resolved peacefully and without military force, as demonstrated by the Russia-Norway Barents Sea agreement.</w:t>
      </w:r>
      <w:r w:rsidRPr="00D135CD">
        <w:rPr>
          <w:sz w:val="16"/>
          <w:szCs w:val="20"/>
        </w:rPr>
        <w:t xml:space="preserve">7 While the Arctic Region is expected to remain an area of low threat, the United States does have standing security interests in the Region, including threat early warning systems; freedom of navigation and overflight through the region; preventing terrorist attacks against the homeland; combined security obligations with Canada; and deployment of sea and air forces as required for deterrence, maritime presence, and maritime security operations. As the Arctic Ocean opens, the Bering Strait will have increased strategic importance. This 51- mile wide strait between Russia and the United States, with a depth varying between 98 to 160 feet, represents an important chokepoint for surface and subsurface vessels entering or departing the Arctic Ocean. The Bering Strait and access to and through the Arctic Ocean will become a more important security planning consideration as maritime activity continues to increase. Partnership building opportunities exist for the United States to cooperate with maritime nations as economic activity increases north of the Bering Strait. The Strait has special significance for Russia since it allows Russia to connect her Asian and European naval forces. As the Pacific gateway for Russia’s Northern Sea Route, the Bering Strait will become increasingly important for seaborne trade between Europe and Asia. </w:t>
      </w:r>
      <w:r w:rsidRPr="00D135CD">
        <w:rPr>
          <w:rStyle w:val="StyleUnderline"/>
        </w:rPr>
        <w:t>The anticipated increase in traffic through the Strait provides opportunity for the United States to strengthen ties with Russia, promoting maritime security and safety in the region</w:t>
      </w:r>
      <w:r w:rsidRPr="00D135CD">
        <w:rPr>
          <w:sz w:val="16"/>
          <w:szCs w:val="20"/>
        </w:rPr>
        <w:t xml:space="preserve">.8 </w:t>
      </w:r>
      <w:r w:rsidRPr="00D135CD">
        <w:rPr>
          <w:rStyle w:val="StyleUnderline"/>
        </w:rPr>
        <w:t>For decades, Canada and the United States have been partners in the defense of North America, cooperating within the framework of such instruments as the North Atlantic Treaty Organization (NATO) and North American Aerospace Defense Command (NORAD). Homeland defense and homeland security are top priorities for the governments of Canada and the United States</w:t>
      </w:r>
      <w:r w:rsidRPr="00D135CD">
        <w:rPr>
          <w:sz w:val="16"/>
          <w:szCs w:val="20"/>
        </w:rPr>
        <w:t xml:space="preserve">. </w:t>
      </w:r>
      <w:r w:rsidRPr="00D135CD">
        <w:rPr>
          <w:rStyle w:val="StyleUnderline"/>
        </w:rPr>
        <w:t>The Navy will work with the Royal Canadian Navy to ensure common Arctic Region interests are addressed in a complementary manner. The Navy will continue to support NORAD's missions for aerospace warning and control, and maritime warning for threats against the United States and Canada</w:t>
      </w:r>
      <w:r w:rsidRPr="00D135CD">
        <w:rPr>
          <w:sz w:val="16"/>
          <w:szCs w:val="20"/>
        </w:rPr>
        <w:t xml:space="preserve">. This unique and enduring partnership between the United States and Canada in defense cooperation is important to our mutual security interests in the Arctic Region. </w:t>
      </w:r>
      <w:r w:rsidRPr="00D135CD">
        <w:rPr>
          <w:rStyle w:val="StyleUnderline"/>
        </w:rPr>
        <w:t>The Navy and Coast Guard have a decades-long history of cooperation and collaboration. The two services have worked together in close partnership during times of war and peace to protect our Nation’s ports and waterways and to promote our maritime security interests overseas</w:t>
      </w:r>
      <w:r w:rsidRPr="00D135CD">
        <w:rPr>
          <w:sz w:val="16"/>
          <w:szCs w:val="20"/>
        </w:rPr>
        <w:t>. The history of this collaboration between the two sea services acknowledges the distinctive missions, competencies, and cultures of each service. The combined efforts of the Navy and the Coast Guard in the Arctic Ocean will reflect this historic relationship. The Coast Guard and Navy are committed to ensuring safe, secure, and environmentally responsible maritime activity in Arctic Ocean waters and to promoting our other national interests in the Region</w:t>
      </w:r>
    </w:p>
    <w:p w:rsidR="00E531A2" w:rsidRDefault="00E531A2" w:rsidP="00E531A2">
      <w:pPr>
        <w:pStyle w:val="Heading4"/>
      </w:pPr>
      <w:r>
        <w:t>No armed conflict in the Arctic</w:t>
      </w:r>
    </w:p>
    <w:p w:rsidR="00E531A2" w:rsidRPr="00D65FA2" w:rsidRDefault="00E531A2" w:rsidP="00E531A2">
      <w:pPr>
        <w:rPr>
          <w:sz w:val="16"/>
        </w:rPr>
      </w:pPr>
      <w:r w:rsidRPr="00D65FA2">
        <w:rPr>
          <w:rStyle w:val="Style13ptBold"/>
        </w:rPr>
        <w:t>Navy 14</w:t>
      </w:r>
      <w:r>
        <w:rPr>
          <w:sz w:val="16"/>
        </w:rPr>
        <w:t xml:space="preserve"> (United States Navy Task Force, February 2014, </w:t>
      </w:r>
      <w:proofErr w:type="gramStart"/>
      <w:r w:rsidRPr="00D65FA2">
        <w:rPr>
          <w:sz w:val="16"/>
        </w:rPr>
        <w:t>The</w:t>
      </w:r>
      <w:proofErr w:type="gramEnd"/>
      <w:r w:rsidRPr="00D65FA2">
        <w:rPr>
          <w:sz w:val="16"/>
        </w:rPr>
        <w:t xml:space="preserve"> United States Navy</w:t>
      </w:r>
      <w:r>
        <w:rPr>
          <w:sz w:val="16"/>
        </w:rPr>
        <w:t xml:space="preserve"> </w:t>
      </w:r>
      <w:r w:rsidRPr="00D65FA2">
        <w:rPr>
          <w:sz w:val="16"/>
        </w:rPr>
        <w:t xml:space="preserve">Arctic Roadmap </w:t>
      </w:r>
    </w:p>
    <w:p w:rsidR="00E531A2" w:rsidRPr="00D65FA2" w:rsidRDefault="00E531A2" w:rsidP="00E531A2">
      <w:pPr>
        <w:rPr>
          <w:sz w:val="16"/>
        </w:rPr>
      </w:pPr>
      <w:proofErr w:type="gramStart"/>
      <w:r>
        <w:rPr>
          <w:sz w:val="16"/>
        </w:rPr>
        <w:t>for</w:t>
      </w:r>
      <w:proofErr w:type="gramEnd"/>
      <w:r>
        <w:rPr>
          <w:sz w:val="16"/>
        </w:rPr>
        <w:t xml:space="preserve"> 2014 to 2030, </w:t>
      </w:r>
      <w:r w:rsidRPr="00D65FA2">
        <w:rPr>
          <w:sz w:val="16"/>
        </w:rPr>
        <w:t>http://www.navy.mil/docs/USN_arctic_roadmap.pdf</w:t>
      </w:r>
      <w:r>
        <w:rPr>
          <w:sz w:val="16"/>
        </w:rPr>
        <w:t>)</w:t>
      </w:r>
    </w:p>
    <w:p w:rsidR="00E531A2" w:rsidRDefault="00E531A2" w:rsidP="00E531A2">
      <w:pPr>
        <w:rPr>
          <w:sz w:val="16"/>
          <w:szCs w:val="20"/>
        </w:rPr>
      </w:pPr>
      <w:r w:rsidRPr="00D135CD">
        <w:rPr>
          <w:rStyle w:val="Emphasis"/>
        </w:rPr>
        <w:t>Since the end of the Cold War, the military threat environment in the Arctic Region has diminished significantly and the risk of armed conflict in the Arctic Region is projected to remain low for the foreseeable future</w:t>
      </w:r>
      <w:r w:rsidRPr="00D135CD">
        <w:rPr>
          <w:sz w:val="16"/>
          <w:szCs w:val="20"/>
        </w:rPr>
        <w:t xml:space="preserve">.26 As opposed to combat-related missions, </w:t>
      </w:r>
      <w:r w:rsidRPr="00D135CD">
        <w:rPr>
          <w:rStyle w:val="StyleUnderline"/>
        </w:rPr>
        <w:t>Navy forces are far more likely to be employed in the Arctic Region in support of Coast Guard search and rescue, disaster relief, law enforcement, and other civil emergency/civil support operations</w:t>
      </w:r>
      <w:r w:rsidRPr="00D135CD">
        <w:rPr>
          <w:sz w:val="16"/>
          <w:szCs w:val="20"/>
        </w:rPr>
        <w:t xml:space="preserve">.27 </w:t>
      </w:r>
      <w:r w:rsidRPr="00D135CD">
        <w:rPr>
          <w:rStyle w:val="StyleUnderline"/>
        </w:rPr>
        <w:t>There is a willingness among Arctic Region nations to manage differences through established international mechanisms. The Arctic Council consists of representatives from the eight Arctic nations</w:t>
      </w:r>
      <w:r w:rsidRPr="00D135CD">
        <w:rPr>
          <w:sz w:val="16"/>
          <w:szCs w:val="20"/>
        </w:rPr>
        <w:t xml:space="preserve">: Canada, Denmark (representing Greenland and the Faroe Islands), Finland, Iceland, Norway, Sweden, the Russian Federation, and the United States. </w:t>
      </w:r>
      <w:r w:rsidRPr="00D135CD">
        <w:rPr>
          <w:rStyle w:val="StyleUnderline"/>
        </w:rPr>
        <w:t>It serves as a useful forum for promoting cooperation, coordination, and interaction. Arctic nations have a strong economic incentive to preserve this historically stable, non-contentious environment for commercial development.</w:t>
      </w:r>
      <w:r w:rsidRPr="00D135CD">
        <w:rPr>
          <w:sz w:val="16"/>
          <w:szCs w:val="20"/>
        </w:rPr>
        <w:t xml:space="preserve"> Though the United States has not acceded to the United Nations Convention on the Law of the Sea (UNCLOS), the United States has long considered its provisions related to traditional ocean uses as reflecting customary international law. It serves as the legal framework for important rights and obligations in the Arctic Ocean including the delineation of the outer limits of the continental shelf, protection of the marine environment, freedom of navigation, military survey, and marine scientific research for the region. </w:t>
      </w:r>
      <w:r w:rsidRPr="00D135CD">
        <w:rPr>
          <w:sz w:val="16"/>
          <w:szCs w:val="20"/>
        </w:rPr>
        <w:cr/>
      </w:r>
      <w:r w:rsidRPr="00D135CD">
        <w:rPr>
          <w:rStyle w:val="StyleUnderline"/>
        </w:rPr>
        <w:t xml:space="preserve"> In May 2008, the states bordering the Arctic Ocean</w:t>
      </w:r>
      <w:r w:rsidRPr="00D135CD">
        <w:rPr>
          <w:sz w:val="16"/>
          <w:szCs w:val="20"/>
        </w:rPr>
        <w:t xml:space="preserve"> (the United States, Canada, Greenland, Norway, and the Russian Federation) </w:t>
      </w:r>
      <w:r w:rsidRPr="00D135CD">
        <w:rPr>
          <w:rStyle w:val="StyleUnderline"/>
        </w:rPr>
        <w:t xml:space="preserve">signed the </w:t>
      </w:r>
      <w:proofErr w:type="spellStart"/>
      <w:r w:rsidRPr="00D135CD">
        <w:rPr>
          <w:rStyle w:val="StyleUnderline"/>
        </w:rPr>
        <w:t>Ilulissat</w:t>
      </w:r>
      <w:proofErr w:type="spellEnd"/>
      <w:r w:rsidRPr="00D135CD">
        <w:rPr>
          <w:rStyle w:val="StyleUnderline"/>
        </w:rPr>
        <w:t xml:space="preserve"> Declaration which concluded that the Convention was the appropriate legal framework for international cooperation and peaceful resolution of maritime disputes in</w:t>
      </w:r>
      <w:r w:rsidRPr="00D135CD">
        <w:rPr>
          <w:sz w:val="16"/>
          <w:szCs w:val="20"/>
        </w:rPr>
        <w:t xml:space="preserve"> the Arctic.28 In May 2011, the Arctic Council signed the Arctic Search and Rescue Agreement29 and in May 2013, the Council states signed an Agreement on Cooperation on Marine Oil Pollution Preparedness and Response in the Arctic, 30 demonstrating cooperative behavior to improve safety and environmental procedures in the Arctic Ocean. Moreover, the number of nations and other organizations requesting observer status on the Arctic Council is increasing, showing a growing international interest in the Region and the expanding importance of the Arctic Council</w:t>
      </w:r>
    </w:p>
    <w:p w:rsidR="00E2451E" w:rsidRDefault="001F2131" w:rsidP="00E2451E">
      <w:pPr>
        <w:pStyle w:val="Heading2"/>
      </w:pPr>
      <w:r>
        <w:t>Hegemony</w:t>
      </w:r>
    </w:p>
    <w:p w:rsidR="002D6EAB" w:rsidRDefault="00524590" w:rsidP="00E2451E">
      <w:pPr>
        <w:pStyle w:val="Heading3"/>
      </w:pPr>
      <w:r>
        <w:t>1NC Frontline</w:t>
      </w:r>
    </w:p>
    <w:p w:rsidR="00C922E6" w:rsidRPr="00BD0C41" w:rsidRDefault="00C922E6" w:rsidP="00C922E6">
      <w:pPr>
        <w:pStyle w:val="Heading4"/>
        <w:rPr>
          <w:sz w:val="24"/>
        </w:rPr>
      </w:pPr>
      <w:r w:rsidRPr="00BD0C41">
        <w:rPr>
          <w:sz w:val="24"/>
        </w:rPr>
        <w:t>China and Russia aren’t allies now- they historically disagree politically- current Ukraine conflict proves</w:t>
      </w:r>
    </w:p>
    <w:p w:rsidR="00C922E6" w:rsidRDefault="00C922E6" w:rsidP="00C922E6">
      <w:pPr>
        <w:rPr>
          <w:sz w:val="16"/>
        </w:rPr>
      </w:pPr>
      <w:r w:rsidRPr="00BD0C41">
        <w:rPr>
          <w:rStyle w:val="Style13ptBold"/>
        </w:rPr>
        <w:t>Huang ’14</w:t>
      </w:r>
      <w:r>
        <w:rPr>
          <w:sz w:val="16"/>
        </w:rPr>
        <w:t xml:space="preserve"> </w:t>
      </w:r>
      <w:r w:rsidRPr="00BD0C41">
        <w:rPr>
          <w:sz w:val="16"/>
          <w:szCs w:val="16"/>
        </w:rPr>
        <w:t xml:space="preserve">(Cary Huang, Beijing Bureau chief at South China Morning Post. “China stands to benefit as Russia clashes with West over Ukraine” 7 April 2014. </w:t>
      </w:r>
      <w:hyperlink r:id="rId33" w:history="1">
        <w:r w:rsidRPr="00BD0C41">
          <w:rPr>
            <w:sz w:val="16"/>
            <w:szCs w:val="16"/>
          </w:rPr>
          <w:t>http://www.scmp.com/news/china/article/1465942/china-stands-benefit-russia-clashes-west-over-ukraine</w:t>
        </w:r>
      </w:hyperlink>
      <w:r w:rsidRPr="00BD0C41">
        <w:rPr>
          <w:sz w:val="16"/>
          <w:szCs w:val="16"/>
        </w:rPr>
        <w:t xml:space="preserve"> LP)</w:t>
      </w:r>
    </w:p>
    <w:p w:rsidR="00C922E6" w:rsidRDefault="00C922E6" w:rsidP="00C922E6">
      <w:pPr>
        <w:rPr>
          <w:sz w:val="16"/>
        </w:rPr>
      </w:pPr>
    </w:p>
    <w:p w:rsidR="00C922E6" w:rsidRPr="00C922E6" w:rsidRDefault="00C922E6" w:rsidP="00C922E6">
      <w:pPr>
        <w:rPr>
          <w:sz w:val="16"/>
        </w:rPr>
      </w:pPr>
      <w:r w:rsidRPr="00067748">
        <w:rPr>
          <w:sz w:val="16"/>
        </w:rPr>
        <w:t xml:space="preserve">China was the only member nation on the Security Council to abstain from a resolution to condemn Russia for its actions in Crimea. But </w:t>
      </w:r>
      <w:r w:rsidRPr="00BC5CCD">
        <w:rPr>
          <w:u w:val="single"/>
        </w:rPr>
        <w:t>analysts say Beijing's support for Moscow faces limits.</w:t>
      </w:r>
      <w:r w:rsidRPr="00067748">
        <w:rPr>
          <w:sz w:val="16"/>
        </w:rPr>
        <w:t xml:space="preserve"> "On one hand, </w:t>
      </w:r>
      <w:r w:rsidRPr="00BC5CCD">
        <w:rPr>
          <w:u w:val="single"/>
        </w:rPr>
        <w:t>Russia's strong-arm tactics and meddling in Ukraine are at odds with China's long-standing commitment to the inviolability of state sovereignty</w:t>
      </w:r>
      <w:r w:rsidRPr="00067748">
        <w:rPr>
          <w:sz w:val="16"/>
        </w:rPr>
        <w:t xml:space="preserve">," said Benjamin </w:t>
      </w:r>
      <w:proofErr w:type="spellStart"/>
      <w:proofErr w:type="gramStart"/>
      <w:r w:rsidRPr="00067748">
        <w:rPr>
          <w:sz w:val="16"/>
        </w:rPr>
        <w:t>Herscovitch</w:t>
      </w:r>
      <w:proofErr w:type="spellEnd"/>
      <w:r w:rsidRPr="00067748">
        <w:rPr>
          <w:sz w:val="16"/>
        </w:rPr>
        <w:t xml:space="preserve"> ,</w:t>
      </w:r>
      <w:proofErr w:type="gramEnd"/>
      <w:r w:rsidRPr="00067748">
        <w:rPr>
          <w:sz w:val="16"/>
        </w:rPr>
        <w:t xml:space="preserve"> a research fellow with Australia's Centre for Independent Studies. "On the other hand, Moscow's disregard for Washington's denunciations pleases Beijing." </w:t>
      </w:r>
      <w:r w:rsidRPr="00BC5CCD">
        <w:rPr>
          <w:u w:val="single"/>
        </w:rPr>
        <w:t>There is</w:t>
      </w:r>
      <w:r w:rsidRPr="00067748">
        <w:rPr>
          <w:sz w:val="16"/>
        </w:rPr>
        <w:t xml:space="preserve"> also a practical </w:t>
      </w:r>
      <w:r w:rsidRPr="00BC5CCD">
        <w:rPr>
          <w:u w:val="single"/>
        </w:rPr>
        <w:t>reason for Beijing to refrain from endorsing Russia's military invasion: it might give foreign powers an excuse to intervene in China's own territories in the future.</w:t>
      </w:r>
      <w:r w:rsidRPr="00067748">
        <w:rPr>
          <w:sz w:val="16"/>
        </w:rPr>
        <w:t xml:space="preserve"> Beijing maintains a strong grip on its far-flung, ethnically diverse Xinjiang and Tibet regions. And the 2005 Anti-Secession Law permits the use of military force against Taiwan, should it declare independence through a referendum or some other official mechanism</w:t>
      </w:r>
      <w:r w:rsidRPr="00BC5CCD">
        <w:rPr>
          <w:u w:val="single"/>
        </w:rPr>
        <w:t>. "China is highly ambivalent towards the referendum in Crimea as it is uneasy about the potential implications for its own territorial or ethnic minority issues,</w:t>
      </w:r>
      <w:r w:rsidRPr="00067748">
        <w:rPr>
          <w:sz w:val="16"/>
        </w:rPr>
        <w:t xml:space="preserve">" said </w:t>
      </w:r>
      <w:proofErr w:type="spellStart"/>
      <w:r w:rsidRPr="00067748">
        <w:rPr>
          <w:sz w:val="16"/>
        </w:rPr>
        <w:t>Chengxin</w:t>
      </w:r>
      <w:proofErr w:type="spellEnd"/>
      <w:r w:rsidRPr="00067748">
        <w:rPr>
          <w:sz w:val="16"/>
        </w:rPr>
        <w:t xml:space="preserve"> </w:t>
      </w:r>
      <w:proofErr w:type="gramStart"/>
      <w:r w:rsidRPr="00067748">
        <w:rPr>
          <w:sz w:val="16"/>
        </w:rPr>
        <w:t>Pan ,</w:t>
      </w:r>
      <w:proofErr w:type="gramEnd"/>
      <w:r w:rsidRPr="00067748">
        <w:rPr>
          <w:sz w:val="16"/>
        </w:rPr>
        <w:t xml:space="preserve"> a fellow with Australian Institute of International Affairs. Sharing more than 4,000 </w:t>
      </w:r>
      <w:proofErr w:type="spellStart"/>
      <w:r w:rsidRPr="00067748">
        <w:rPr>
          <w:sz w:val="16"/>
        </w:rPr>
        <w:t>kilometres</w:t>
      </w:r>
      <w:proofErr w:type="spellEnd"/>
      <w:r w:rsidRPr="00067748">
        <w:rPr>
          <w:sz w:val="16"/>
        </w:rPr>
        <w:t xml:space="preserve"> of border with Russia, </w:t>
      </w:r>
      <w:r w:rsidRPr="00067748">
        <w:rPr>
          <w:u w:val="single"/>
        </w:rPr>
        <w:t>China is also worried about the risk of a wider Russian incursion as</w:t>
      </w:r>
      <w:r w:rsidRPr="00067748">
        <w:rPr>
          <w:sz w:val="16"/>
        </w:rPr>
        <w:t xml:space="preserve"> nationalistic leader </w:t>
      </w:r>
      <w:r w:rsidRPr="00067748">
        <w:rPr>
          <w:u w:val="single"/>
        </w:rPr>
        <w:t>Vladimir Putin pokes at Western weakness and tries to restore Moscow's influence over its old Soviet empire</w:t>
      </w:r>
      <w:r w:rsidRPr="00067748">
        <w:rPr>
          <w:sz w:val="16"/>
        </w:rPr>
        <w:t xml:space="preserve">. </w:t>
      </w:r>
      <w:r w:rsidRPr="00067748">
        <w:rPr>
          <w:u w:val="single"/>
        </w:rPr>
        <w:t xml:space="preserve">Beijing has bitter memories of Soviet military action in smaller countries, such as Hungary </w:t>
      </w:r>
      <w:r w:rsidRPr="00067748">
        <w:rPr>
          <w:sz w:val="16"/>
        </w:rPr>
        <w:t xml:space="preserve">in 1953 </w:t>
      </w:r>
      <w:r w:rsidRPr="00067748">
        <w:rPr>
          <w:u w:val="single"/>
        </w:rPr>
        <w:t>and Czechoslovakia</w:t>
      </w:r>
      <w:r w:rsidRPr="00067748">
        <w:rPr>
          <w:sz w:val="16"/>
        </w:rPr>
        <w:t xml:space="preserve"> in 1968, which enraged Mao Zedong enough to launch a campaign against "social imperialism". Russian forces helped push Chinese troops out of Mongolia beginning in 1920, and Ukraine's return to the Kremlin's orbit has echoes of "</w:t>
      </w:r>
      <w:proofErr w:type="spellStart"/>
      <w:r w:rsidRPr="00067748">
        <w:rPr>
          <w:sz w:val="16"/>
        </w:rPr>
        <w:t>Finlandisation</w:t>
      </w:r>
      <w:proofErr w:type="spellEnd"/>
      <w:r w:rsidRPr="00067748">
        <w:rPr>
          <w:sz w:val="16"/>
        </w:rPr>
        <w:t>" during the cold war, when the Soviet Union influenced the Nordic country's polices.</w:t>
      </w:r>
    </w:p>
    <w:p w:rsidR="002D6EAB" w:rsidRDefault="002D6EAB" w:rsidP="002D6EAB">
      <w:pPr>
        <w:pStyle w:val="Heading4"/>
      </w:pPr>
      <w:r>
        <w:t>China-Russia partnership fails – self-interest and internal problems</w:t>
      </w:r>
    </w:p>
    <w:p w:rsidR="002D6EAB" w:rsidRDefault="002D6EAB" w:rsidP="002D6EAB">
      <w:r w:rsidRPr="002D6EAB">
        <w:rPr>
          <w:rStyle w:val="Style13ptBold"/>
        </w:rPr>
        <w:t>Chang ’14</w:t>
      </w:r>
      <w:r>
        <w:t xml:space="preserve"> (Gordon G. Chang, Reporter for World Affairs on China and Asia, China and Russia: An Axis of Weak States, April 2014, </w:t>
      </w:r>
      <w:hyperlink r:id="rId34" w:history="1">
        <w:r w:rsidRPr="00420AC2">
          <w:rPr>
            <w:rStyle w:val="Hyperlink"/>
          </w:rPr>
          <w:t>http://www.worldaffairsjournal.org/article/china-and-russia-axis-weak-states</w:t>
        </w:r>
      </w:hyperlink>
      <w:r>
        <w:t>)//NB</w:t>
      </w:r>
    </w:p>
    <w:p w:rsidR="002D6EAB" w:rsidRPr="005E26CF" w:rsidRDefault="002D6EAB" w:rsidP="002D6EAB">
      <w:pPr>
        <w:rPr>
          <w:sz w:val="14"/>
        </w:rPr>
      </w:pPr>
      <w:r w:rsidRPr="005E26CF">
        <w:rPr>
          <w:sz w:val="14"/>
        </w:rPr>
        <w:t xml:space="preserve">Yet </w:t>
      </w:r>
      <w:r w:rsidRPr="00511C95">
        <w:rPr>
          <w:rStyle w:val="StyleUnderline"/>
          <w:highlight w:val="yellow"/>
        </w:rPr>
        <w:t>this partnership may</w:t>
      </w:r>
      <w:r w:rsidRPr="00E2451E">
        <w:rPr>
          <w:rStyle w:val="StyleUnderline"/>
        </w:rPr>
        <w:t xml:space="preserve"> in fact </w:t>
      </w:r>
      <w:r w:rsidRPr="00511C95">
        <w:rPr>
          <w:rStyle w:val="StyleUnderline"/>
          <w:highlight w:val="yellow"/>
        </w:rPr>
        <w:t>be one of a paper tiger and bear</w:t>
      </w:r>
      <w:r w:rsidRPr="005E26CF">
        <w:rPr>
          <w:sz w:val="14"/>
          <w:highlight w:val="yellow"/>
        </w:rPr>
        <w:t>.</w:t>
      </w:r>
      <w:r w:rsidRPr="005E26CF">
        <w:rPr>
          <w:sz w:val="14"/>
        </w:rPr>
        <w:t xml:space="preserve"> For one thing, neither </w:t>
      </w:r>
      <w:r w:rsidRPr="00511C95">
        <w:rPr>
          <w:rStyle w:val="StyleUnderline"/>
          <w:highlight w:val="yellow"/>
        </w:rPr>
        <w:t>China nor Russia stands for anything more than</w:t>
      </w:r>
      <w:r w:rsidRPr="00E2451E">
        <w:rPr>
          <w:rStyle w:val="StyleUnderline"/>
        </w:rPr>
        <w:t xml:space="preserve"> its own narrow </w:t>
      </w:r>
      <w:r w:rsidRPr="00511C95">
        <w:rPr>
          <w:rStyle w:val="StyleUnderline"/>
          <w:highlight w:val="yellow"/>
        </w:rPr>
        <w:t>self-interest</w:t>
      </w:r>
      <w:r w:rsidRPr="00E2451E">
        <w:rPr>
          <w:rStyle w:val="StyleUnderline"/>
        </w:rPr>
        <w:t xml:space="preserve">. </w:t>
      </w:r>
      <w:r w:rsidRPr="005E26CF">
        <w:rPr>
          <w:sz w:val="14"/>
        </w:rPr>
        <w:t xml:space="preserve">They may denigrate the notions of freedom and democracy, but </w:t>
      </w:r>
      <w:r w:rsidRPr="00E2451E">
        <w:rPr>
          <w:rStyle w:val="StyleUnderline"/>
        </w:rPr>
        <w:t>neither has any philosophical alternative to offer</w:t>
      </w:r>
      <w:r w:rsidRPr="005E26CF">
        <w:rPr>
          <w:sz w:val="14"/>
        </w:rPr>
        <w:t>. Moreover</w:t>
      </w:r>
      <w:r w:rsidRPr="00E2451E">
        <w:rPr>
          <w:rStyle w:val="StyleUnderline"/>
        </w:rPr>
        <w:t xml:space="preserve">, their emerging partnership may be built on a shaky foundation. That </w:t>
      </w:r>
      <w:r w:rsidRPr="00511C95">
        <w:rPr>
          <w:rStyle w:val="StyleUnderline"/>
          <w:highlight w:val="yellow"/>
        </w:rPr>
        <w:t>Russia is deeply troubled in</w:t>
      </w:r>
      <w:r w:rsidRPr="00E2451E">
        <w:rPr>
          <w:rStyle w:val="StyleUnderline"/>
        </w:rPr>
        <w:t xml:space="preserve"> terms of its </w:t>
      </w:r>
      <w:r w:rsidRPr="00511C95">
        <w:rPr>
          <w:rStyle w:val="StyleUnderline"/>
          <w:highlight w:val="yellow"/>
        </w:rPr>
        <w:t>economy and regime legitimacy</w:t>
      </w:r>
      <w:r w:rsidRPr="00E2451E">
        <w:rPr>
          <w:rStyle w:val="StyleUnderline"/>
        </w:rPr>
        <w:t xml:space="preserve"> is clear</w:t>
      </w:r>
      <w:r w:rsidRPr="005E26CF">
        <w:rPr>
          <w:sz w:val="14"/>
        </w:rPr>
        <w:t xml:space="preserve">. Perhaps less obviously but no less inexorably, </w:t>
      </w:r>
      <w:r w:rsidRPr="00511C95">
        <w:rPr>
          <w:rStyle w:val="StyleUnderline"/>
          <w:highlight w:val="yellow"/>
        </w:rPr>
        <w:t>the People’s Republic is</w:t>
      </w:r>
      <w:r w:rsidRPr="00E2451E">
        <w:rPr>
          <w:rStyle w:val="StyleUnderline"/>
        </w:rPr>
        <w:t xml:space="preserve"> also </w:t>
      </w:r>
      <w:r w:rsidRPr="00511C95">
        <w:rPr>
          <w:rStyle w:val="StyleUnderline"/>
          <w:highlight w:val="yellow"/>
        </w:rPr>
        <w:t>beginning to experience challenges</w:t>
      </w:r>
      <w:r w:rsidRPr="00E2451E">
        <w:rPr>
          <w:rStyle w:val="StyleUnderline"/>
        </w:rPr>
        <w:t xml:space="preserve"> posed </w:t>
      </w:r>
      <w:r w:rsidRPr="00511C95">
        <w:rPr>
          <w:rStyle w:val="StyleUnderline"/>
          <w:highlight w:val="yellow"/>
        </w:rPr>
        <w:t>by</w:t>
      </w:r>
      <w:r w:rsidRPr="005E26CF">
        <w:rPr>
          <w:sz w:val="14"/>
        </w:rPr>
        <w:t xml:space="preserve">, among other things, </w:t>
      </w:r>
      <w:r w:rsidRPr="00511C95">
        <w:rPr>
          <w:rStyle w:val="StyleUnderline"/>
          <w:highlight w:val="yellow"/>
        </w:rPr>
        <w:t xml:space="preserve">accelerated demographic decline, a degraded environment, </w:t>
      </w:r>
      <w:r w:rsidRPr="00511C95">
        <w:rPr>
          <w:rStyle w:val="StyleUnderline"/>
        </w:rPr>
        <w:t>and</w:t>
      </w:r>
      <w:r w:rsidRPr="00E2451E">
        <w:rPr>
          <w:rStyle w:val="StyleUnderline"/>
        </w:rPr>
        <w:t xml:space="preserve"> worsening </w:t>
      </w:r>
      <w:r w:rsidRPr="00511C95">
        <w:rPr>
          <w:rStyle w:val="StyleUnderline"/>
          <w:highlight w:val="yellow"/>
        </w:rPr>
        <w:t>racial and ethnic turmoil</w:t>
      </w:r>
      <w:r w:rsidRPr="005E26CF">
        <w:rPr>
          <w:sz w:val="14"/>
        </w:rPr>
        <w:t xml:space="preserve">. </w:t>
      </w:r>
      <w:r w:rsidRPr="00E2451E">
        <w:rPr>
          <w:rStyle w:val="StyleUnderline"/>
        </w:rPr>
        <w:t>The most immediate problem confronting Beijing,</w:t>
      </w:r>
      <w:r w:rsidRPr="005E26CF">
        <w:rPr>
          <w:sz w:val="14"/>
        </w:rPr>
        <w:t xml:space="preserve"> however</w:t>
      </w:r>
      <w:r w:rsidRPr="00E2451E">
        <w:rPr>
          <w:rStyle w:val="StyleUnderline"/>
        </w:rPr>
        <w:t xml:space="preserve">, is </w:t>
      </w:r>
      <w:r w:rsidRPr="00511C95">
        <w:rPr>
          <w:rStyle w:val="StyleUnderline"/>
          <w:highlight w:val="yellow"/>
        </w:rPr>
        <w:t>the economy</w:t>
      </w:r>
      <w:r w:rsidRPr="005E26CF">
        <w:rPr>
          <w:sz w:val="14"/>
        </w:rPr>
        <w:t xml:space="preserve">, which for more than three decades had been the motor of its rise. Its state-led economic model is clearly exhausted as official growth rates continue to fall. </w:t>
      </w:r>
      <w:r w:rsidRPr="00E2451E">
        <w:rPr>
          <w:rStyle w:val="StyleUnderline"/>
        </w:rPr>
        <w:t xml:space="preserve">Government </w:t>
      </w:r>
      <w:r w:rsidRPr="00511C95">
        <w:rPr>
          <w:rStyle w:val="StyleUnderline"/>
          <w:highlight w:val="yellow"/>
        </w:rPr>
        <w:t>investment is</w:t>
      </w:r>
      <w:r w:rsidRPr="00E2451E">
        <w:rPr>
          <w:rStyle w:val="StyleUnderline"/>
        </w:rPr>
        <w:t xml:space="preserve"> increasingly </w:t>
      </w:r>
      <w:r w:rsidRPr="00511C95">
        <w:rPr>
          <w:rStyle w:val="StyleUnderline"/>
          <w:highlight w:val="yellow"/>
        </w:rPr>
        <w:t>inefficient</w:t>
      </w:r>
      <w:r w:rsidRPr="00E2451E">
        <w:rPr>
          <w:rStyle w:val="StyleUnderline"/>
        </w:rPr>
        <w:t xml:space="preserve">, resulting in a dangerous buildup of debt, and property bubbles around the country are threatening to burst. </w:t>
      </w:r>
      <w:r w:rsidRPr="00511C95">
        <w:rPr>
          <w:rStyle w:val="StyleUnderline"/>
          <w:highlight w:val="yellow"/>
        </w:rPr>
        <w:t>Manufacturing</w:t>
      </w:r>
      <w:r w:rsidRPr="00E2451E">
        <w:rPr>
          <w:rStyle w:val="StyleUnderline"/>
        </w:rPr>
        <w:t xml:space="preserve">, the pride of China since the 1950s, </w:t>
      </w:r>
      <w:r w:rsidRPr="00511C95">
        <w:rPr>
          <w:rStyle w:val="StyleUnderline"/>
          <w:highlight w:val="yellow"/>
        </w:rPr>
        <w:t>is stagnant</w:t>
      </w:r>
      <w:r w:rsidRPr="005E26CF">
        <w:rPr>
          <w:sz w:val="14"/>
        </w:rPr>
        <w:t>, and the service sector may not be nearly as big or vibrant as Beijing’s statistics portray it to be. Tellingly</w:t>
      </w:r>
      <w:r w:rsidRPr="00E2451E">
        <w:rPr>
          <w:rStyle w:val="StyleUnderline"/>
        </w:rPr>
        <w:t>, the number of jobs in China is beginning to shrink</w:t>
      </w:r>
      <w:r w:rsidRPr="005E26CF">
        <w:rPr>
          <w:sz w:val="14"/>
        </w:rPr>
        <w:t xml:space="preserve">, a sure sign of danger, and </w:t>
      </w:r>
      <w:r w:rsidRPr="00E2451E">
        <w:rPr>
          <w:rStyle w:val="StyleUnderline"/>
        </w:rPr>
        <w:t>Chinese enterprises are investing abroad in large part because opportunities at home are lacking.</w:t>
      </w:r>
      <w:r w:rsidRPr="005E26CF">
        <w:rPr>
          <w:sz w:val="14"/>
        </w:rPr>
        <w:t xml:space="preserve"> The essential problem for the party is that entrenched interests are blocking reforms that are necessary for growth. Therefore, the prospects for a broad-based and long-lasting recovery in China are narrowing. Should the economy continue to erode, the </w:t>
      </w:r>
      <w:r w:rsidRPr="00511C95">
        <w:rPr>
          <w:rStyle w:val="StyleUnderline"/>
          <w:highlight w:val="yellow"/>
        </w:rPr>
        <w:t>Chinese leadership could</w:t>
      </w:r>
      <w:r w:rsidRPr="005E26CF">
        <w:rPr>
          <w:sz w:val="14"/>
        </w:rPr>
        <w:t xml:space="preserve"> very </w:t>
      </w:r>
      <w:r w:rsidRPr="00E2451E">
        <w:rPr>
          <w:rStyle w:val="StyleUnderline"/>
        </w:rPr>
        <w:t xml:space="preserve">well </w:t>
      </w:r>
      <w:r w:rsidRPr="00511C95">
        <w:rPr>
          <w:rStyle w:val="StyleUnderline"/>
          <w:highlight w:val="yellow"/>
        </w:rPr>
        <w:t>find itself in</w:t>
      </w:r>
      <w:r w:rsidRPr="00E2451E">
        <w:rPr>
          <w:rStyle w:val="StyleUnderline"/>
        </w:rPr>
        <w:t xml:space="preserve"> much </w:t>
      </w:r>
      <w:r w:rsidRPr="00511C95">
        <w:rPr>
          <w:rStyle w:val="StyleUnderline"/>
          <w:highlight w:val="yellow"/>
        </w:rPr>
        <w:t>the same position as Putin</w:t>
      </w:r>
      <w:r w:rsidRPr="00E2451E">
        <w:rPr>
          <w:rStyle w:val="StyleUnderline"/>
        </w:rPr>
        <w:t xml:space="preserve"> is in now</w:t>
      </w:r>
      <w:r w:rsidRPr="005E26CF">
        <w:rPr>
          <w:sz w:val="14"/>
        </w:rPr>
        <w:t xml:space="preserve">. And just as Putin turned to China when his economy turned sour, it is possible Xi will lock China’s destiny to Russia’s even more tightly for the same reason. The two countries, after all, have complementary economies: one is a manufacturing powerhouse with few natural resources and the other is the mirror opposite. Nonetheless, </w:t>
      </w:r>
      <w:r w:rsidRPr="00511C95">
        <w:rPr>
          <w:rStyle w:val="StyleUnderline"/>
          <w:highlight w:val="yellow"/>
        </w:rPr>
        <w:t>the best economic partner for Beijing is America</w:t>
      </w:r>
      <w:r w:rsidRPr="00E2451E">
        <w:rPr>
          <w:rStyle w:val="StyleUnderline"/>
        </w:rPr>
        <w:t>, which created the framework for China’s ascent and for decades eased and encouraged its entry into the international system</w:t>
      </w:r>
      <w:r w:rsidRPr="005E26CF">
        <w:rPr>
          <w:sz w:val="14"/>
        </w:rPr>
        <w:t xml:space="preserve">. Today, the world’s two largest economies interact in many ways, to the benefit of both. But since Xi </w:t>
      </w:r>
      <w:proofErr w:type="spellStart"/>
      <w:r w:rsidRPr="005E26CF">
        <w:rPr>
          <w:sz w:val="14"/>
        </w:rPr>
        <w:t>Jinping’s</w:t>
      </w:r>
      <w:proofErr w:type="spellEnd"/>
      <w:r w:rsidRPr="005E26CF">
        <w:rPr>
          <w:sz w:val="14"/>
        </w:rPr>
        <w:t xml:space="preserve"> elevation as Communist Party leader in November 2012, his emphasis on reactionary thought, not to mention his signature call for “ideological purification,” is a warning that theory-based politics can push China in many wrong directions. </w:t>
      </w:r>
    </w:p>
    <w:p w:rsidR="00855943" w:rsidRPr="00CD2964" w:rsidRDefault="00855943" w:rsidP="00855943">
      <w:pPr>
        <w:pStyle w:val="Heading4"/>
      </w:pPr>
      <w:r w:rsidRPr="00CD2964">
        <w:t>China</w:t>
      </w:r>
      <w:r>
        <w:t xml:space="preserve">/Russia partnership will break down </w:t>
      </w:r>
      <w:r w:rsidRPr="00CD2964">
        <w:t>– i</w:t>
      </w:r>
      <w:r>
        <w:t>mbalance of power will lead to Chinese</w:t>
      </w:r>
      <w:r w:rsidRPr="00CD2964">
        <w:t xml:space="preserve"> domination of Siberia</w:t>
      </w:r>
    </w:p>
    <w:p w:rsidR="00855943" w:rsidRDefault="00855943" w:rsidP="00855943">
      <w:r w:rsidRPr="00CD2964">
        <w:rPr>
          <w:rStyle w:val="Style13ptBold"/>
        </w:rPr>
        <w:t>Lo ’12</w:t>
      </w:r>
      <w:r>
        <w:t xml:space="preserve"> (</w:t>
      </w:r>
      <w:proofErr w:type="spellStart"/>
      <w:r w:rsidRPr="00CD2964">
        <w:t>Bobo</w:t>
      </w:r>
      <w:proofErr w:type="spellEnd"/>
      <w:r w:rsidRPr="00CD2964">
        <w:t xml:space="preserve"> Lo</w:t>
      </w:r>
      <w:r>
        <w:t xml:space="preserve">, Reporter at the New York Times, an </w:t>
      </w:r>
      <w:r w:rsidRPr="00CD2964">
        <w:t>independent analyst and author of “Axis of Convenience: Moscow, Beijing, and the New Geopolitics.”</w:t>
      </w:r>
      <w:r>
        <w:t xml:space="preserve"> “A Partnership of Convenience”, June 8, 2012, </w:t>
      </w:r>
      <w:hyperlink r:id="rId35" w:history="1">
        <w:r w:rsidRPr="00420AC2">
          <w:rPr>
            <w:rStyle w:val="Hyperlink"/>
          </w:rPr>
          <w:t>http://www.nytimes.com/2012/06/08/opinion/a-partnership-of-convenience.html?pagewanted=all&amp;_r=0)//NB</w:t>
        </w:r>
      </w:hyperlink>
    </w:p>
    <w:p w:rsidR="00855943" w:rsidRPr="00BF497F" w:rsidRDefault="00855943" w:rsidP="00855943">
      <w:pPr>
        <w:rPr>
          <w:sz w:val="16"/>
        </w:rPr>
      </w:pPr>
      <w:r w:rsidRPr="00CD2964">
        <w:rPr>
          <w:rStyle w:val="StyleUnderline"/>
        </w:rPr>
        <w:t>China’s expectations from the relationship could hardly be more different. Its Russia agenda is preventative</w:t>
      </w:r>
      <w:r w:rsidRPr="00BF497F">
        <w:rPr>
          <w:sz w:val="16"/>
        </w:rPr>
        <w:t xml:space="preserve">. It wants to ensure a good neighbor and avoid a spoiling and destabilizing presence in Northeast Asia. </w:t>
      </w:r>
      <w:r w:rsidRPr="00CD2964">
        <w:rPr>
          <w:rStyle w:val="StyleUnderline"/>
        </w:rPr>
        <w:t>It seeks a like-minded state to preserve the principle of national sovereignty</w:t>
      </w:r>
      <w:r w:rsidRPr="00BF497F">
        <w:rPr>
          <w:sz w:val="16"/>
        </w:rPr>
        <w:t xml:space="preserve"> against Western-led moral universalism and “interference” in its domestic affairs. And </w:t>
      </w:r>
      <w:r w:rsidRPr="00CD2964">
        <w:rPr>
          <w:rStyle w:val="StyleUnderline"/>
        </w:rPr>
        <w:t>it needs Moscow not to oppose its economic and security interests in Central Asia</w:t>
      </w:r>
      <w:r w:rsidRPr="00BF497F">
        <w:rPr>
          <w:sz w:val="16"/>
        </w:rPr>
        <w:t xml:space="preserve">. On the other hand, </w:t>
      </w:r>
      <w:r w:rsidRPr="00CD2964">
        <w:rPr>
          <w:rStyle w:val="StyleUnderline"/>
        </w:rPr>
        <w:t>it has no interest in revolutionizing an international system</w:t>
      </w:r>
      <w:r w:rsidRPr="00BF497F">
        <w:rPr>
          <w:sz w:val="16"/>
        </w:rPr>
        <w:t xml:space="preserve"> from which it has benefited greatly, </w:t>
      </w:r>
      <w:r w:rsidRPr="00CD2964">
        <w:rPr>
          <w:rStyle w:val="StyleUnderline"/>
        </w:rPr>
        <w:t>or of supplanting U.S. global leadership</w:t>
      </w:r>
      <w:r w:rsidRPr="00BF497F">
        <w:rPr>
          <w:sz w:val="16"/>
        </w:rPr>
        <w:t xml:space="preserve">. </w:t>
      </w:r>
      <w:r w:rsidRPr="00CD2964">
        <w:rPr>
          <w:rStyle w:val="StyleUnderline"/>
        </w:rPr>
        <w:t>If there is to be an eventual multipolar order, then it will be led by America and China</w:t>
      </w:r>
      <w:r w:rsidRPr="00BF497F">
        <w:rPr>
          <w:sz w:val="16"/>
        </w:rPr>
        <w:t xml:space="preserve">, not a fading, complacent Russia that is manifestly not up to the job. Accordingly, </w:t>
      </w:r>
      <w:r w:rsidRPr="00CD2964">
        <w:rPr>
          <w:rStyle w:val="StyleUnderline"/>
        </w:rPr>
        <w:t>Beijing expects little of Russia</w:t>
      </w:r>
      <w:r w:rsidRPr="00BF497F">
        <w:rPr>
          <w:sz w:val="16"/>
        </w:rPr>
        <w:t xml:space="preserve">. It is content to see Moscow take the lead in obstructing Western objectives, whether in the U.N. Security Council over Syria or by blocking alternative gas pipeline routes from Central Asia to Europe. And it retains modest hopes of energy cooperation. But even this prospect has become less enticing. </w:t>
      </w:r>
      <w:r w:rsidRPr="00CD2964">
        <w:rPr>
          <w:rStyle w:val="StyleUnderline"/>
        </w:rPr>
        <w:t>Russia is</w:t>
      </w:r>
      <w:r w:rsidRPr="00BF497F">
        <w:rPr>
          <w:sz w:val="16"/>
        </w:rPr>
        <w:t xml:space="preserve"> a useful source of oil, but </w:t>
      </w:r>
      <w:r w:rsidRPr="00CD2964">
        <w:rPr>
          <w:rStyle w:val="StyleUnderline"/>
        </w:rPr>
        <w:t>far less important to China than the Gulf and Africa</w:t>
      </w:r>
      <w:r w:rsidRPr="00BF497F">
        <w:rPr>
          <w:sz w:val="16"/>
        </w:rPr>
        <w:t xml:space="preserve">. Likewise, the impasse over a long-term gas supply agreement is of no particular consequence, given Beijing’s increasing focus on imports of LNG and pipeline gas from Central Asia, and its intention to develop China’s vast shale gas reserves. The </w:t>
      </w:r>
      <w:r w:rsidRPr="00CD2964">
        <w:rPr>
          <w:rStyle w:val="StyleUnderline"/>
        </w:rPr>
        <w:t>Sino-Russian partnership functions on</w:t>
      </w:r>
      <w:r w:rsidRPr="00BF497F">
        <w:rPr>
          <w:sz w:val="16"/>
        </w:rPr>
        <w:t xml:space="preserve"> the principle of </w:t>
      </w:r>
      <w:r w:rsidRPr="00CD2964">
        <w:rPr>
          <w:rStyle w:val="StyleUnderline"/>
        </w:rPr>
        <w:t>mutual convenience</w:t>
      </w:r>
      <w:r w:rsidRPr="00BF497F">
        <w:rPr>
          <w:sz w:val="16"/>
        </w:rPr>
        <w:t xml:space="preserve">. Both sides benefit from a stable interaction, and their different motivations in pursuing cooperation can be masked by the usual expedient of high-sounding declarations about the state of the world and assorted framework agreements and memorandums of understanding. This accommodation, however, will come under real pressure over the next decade. The biggest weakness is the widening gap between a dynamic China and a non-modernizing, politically sclerotic Russia. For all the talk in Moscow about the decline of the West, it is Russia that could be the greatest casualty of the “global shift in power to the East” as it fails to adapt to the demands of a post-industrial age. In these circumstances, the myth of an equal partnership will scarcely be sustainable and historical anxieties about the “China threat” would re-emerge. In fact, this is already happening. </w:t>
      </w:r>
      <w:r w:rsidRPr="00CD2964">
        <w:rPr>
          <w:rStyle w:val="StyleUnderline"/>
        </w:rPr>
        <w:t>Recent Russian commentary highlights two particular concerns. The first is that the growing imbalance of power could result in an eventual loss of sovereignty over eastern Siberia and the Russian Far East. At the very least, the Chinese would come to dominate the region economically, exploiting its natural resources in a near-colonial relationship. Second, on a more general level, China’s emergence as the next superpower threatens to reduce Russia to a subordinate player in the international system.</w:t>
      </w:r>
      <w:r w:rsidRPr="00BF497F">
        <w:rPr>
          <w:sz w:val="16"/>
        </w:rPr>
        <w:t xml:space="preserve"> Putin’s vision of Russia as an “independent” center of power would be a non-starter in a China-dominated world. In the meantime, there are more immediate problems. It is easy to overlook in all the summit razzmatazz that Sino-Russian relations lack substance. </w:t>
      </w:r>
      <w:r w:rsidRPr="00CD2964">
        <w:rPr>
          <w:rStyle w:val="StyleUnderline"/>
        </w:rPr>
        <w:t>Moscow and especially Beijing attach far more importance to relations with the West than they do to their own “strategic partnership.”</w:t>
      </w:r>
      <w:r w:rsidRPr="00BF497F">
        <w:rPr>
          <w:sz w:val="16"/>
        </w:rPr>
        <w:t xml:space="preserve"> </w:t>
      </w:r>
      <w:r w:rsidRPr="00CD2964">
        <w:rPr>
          <w:rStyle w:val="StyleUnderline"/>
        </w:rPr>
        <w:t>The United States remains the strategic and security benchmark for Moscow; the European Union is by far Russia’s largest trading partner and source of foreign investment,</w:t>
      </w:r>
      <w:r w:rsidRPr="00BF497F">
        <w:rPr>
          <w:sz w:val="16"/>
        </w:rPr>
        <w:t xml:space="preserve"> and European civilization is its chief cultural reference point. Similarly, for Beijing the United States is the one truly indispensable partner, while the E.U. is the largest source of foreign trade. Russia, by contrast, accounts for only 2 percent of China’s total overseas trade in value terms. There is no sign of this </w:t>
      </w:r>
      <w:proofErr w:type="spellStart"/>
      <w:r w:rsidRPr="00BF497F">
        <w:rPr>
          <w:sz w:val="16"/>
        </w:rPr>
        <w:t>Westerncentric</w:t>
      </w:r>
      <w:proofErr w:type="spellEnd"/>
      <w:r w:rsidRPr="00BF497F">
        <w:rPr>
          <w:sz w:val="16"/>
        </w:rPr>
        <w:t xml:space="preserve"> bias abating. Amidst talk about “partnerships for modernization,” Moscow and Beijing look to the West, not each other, for advanced technology. </w:t>
      </w:r>
      <w:r w:rsidRPr="00CD2964">
        <w:rPr>
          <w:rStyle w:val="StyleUnderline"/>
        </w:rPr>
        <w:t>The Russia-China relationship is neither an authoritarian alliance nor a genuine strategic partnership</w:t>
      </w:r>
      <w:r w:rsidRPr="00BF497F">
        <w:rPr>
          <w:sz w:val="16"/>
        </w:rPr>
        <w:t xml:space="preserve">. It is a limited partnership sustained by the perception of mutual if asymmetrical gains, and the wisdom to underplay significant differences where they occur. This interaction has prospered, relatively speaking, because it has not been overtaxed by expectations — unlike Russia-U.S. relations. The Putin regime has reined in anti-Chinese sentiment and taken the flak of Western criticism over Syria (and previously Iran), while the Chinese leadership has pandered to Moscow’s great-power cravings. </w:t>
      </w:r>
      <w:r w:rsidRPr="00CD2964">
        <w:rPr>
          <w:rStyle w:val="StyleUnderline"/>
        </w:rPr>
        <w:t xml:space="preserve">The question is how long </w:t>
      </w:r>
      <w:proofErr w:type="gramStart"/>
      <w:r w:rsidRPr="00CD2964">
        <w:rPr>
          <w:rStyle w:val="StyleUnderline"/>
        </w:rPr>
        <w:t>can this accommodation</w:t>
      </w:r>
      <w:proofErr w:type="gramEnd"/>
      <w:r w:rsidRPr="00CD2964">
        <w:rPr>
          <w:rStyle w:val="StyleUnderline"/>
        </w:rPr>
        <w:t xml:space="preserve"> last. The combination of tactical convenience, prophylaxis, thin substance and willful self-deception is hardly the stuff of long-term relationships. The time will come when the differences between Russia and China cannot be so easily fudged. Within the next 10-15 years, China will be the world’s largest economy, a much more confident international player, and almost certainly the leading power in Northeast Asia and Central Asia</w:t>
      </w:r>
      <w:r w:rsidRPr="00BF497F">
        <w:rPr>
          <w:sz w:val="16"/>
        </w:rPr>
        <w:t xml:space="preserve">. How will </w:t>
      </w:r>
      <w:r w:rsidRPr="00CD2964">
        <w:rPr>
          <w:rStyle w:val="StyleUnderline"/>
        </w:rPr>
        <w:t>Russia</w:t>
      </w:r>
      <w:r w:rsidRPr="00BF497F">
        <w:rPr>
          <w:sz w:val="16"/>
        </w:rPr>
        <w:t xml:space="preserve"> react to these inconvenient truths? Will it become a 21st century incarnation of a tribute-state, a niche provider of natural resources? Or </w:t>
      </w:r>
      <w:r w:rsidRPr="00CD2964">
        <w:rPr>
          <w:rStyle w:val="StyleUnderline"/>
        </w:rPr>
        <w:t>will</w:t>
      </w:r>
      <w:r w:rsidRPr="00BF497F">
        <w:rPr>
          <w:sz w:val="16"/>
        </w:rPr>
        <w:t xml:space="preserve"> it finally </w:t>
      </w:r>
      <w:r w:rsidRPr="00CD2964">
        <w:rPr>
          <w:rStyle w:val="StyleUnderline"/>
        </w:rPr>
        <w:t>abandon the constraints of an anachronistic strategic culture and gravitate once again toward the West</w:t>
      </w:r>
      <w:r w:rsidRPr="00BF497F">
        <w:rPr>
          <w:sz w:val="16"/>
        </w:rPr>
        <w:t>, thereby risking a new deterioration in relations with Beijing?</w:t>
      </w:r>
    </w:p>
    <w:p w:rsidR="006B1AFD" w:rsidRDefault="006B1AFD" w:rsidP="006B1AFD">
      <w:pPr>
        <w:pStyle w:val="Heading4"/>
      </w:pPr>
      <w:r>
        <w:t>China and Russia both put relationship with the West first and clash over Siberia, Middle East, and Central Asia</w:t>
      </w:r>
    </w:p>
    <w:p w:rsidR="006B1AFD" w:rsidRDefault="006B1AFD" w:rsidP="006B1AFD">
      <w:r w:rsidRPr="00CD2964">
        <w:rPr>
          <w:rStyle w:val="Style13ptBold"/>
        </w:rPr>
        <w:t>Chang ’12</w:t>
      </w:r>
      <w:r>
        <w:t xml:space="preserve"> (Gordon G. Chang, Reporter for World Affairs on China and Asia, “A New China Russia Axis”, June 2012, </w:t>
      </w:r>
      <w:r w:rsidRPr="00CD2964">
        <w:t>http://www.worldaffairsjournal.org/blog/gordon-g-chang/new-china-russia-axis</w:t>
      </w:r>
      <w:r>
        <w:t>)//NB</w:t>
      </w:r>
    </w:p>
    <w:p w:rsidR="006B1AFD" w:rsidRPr="00BF497F" w:rsidRDefault="006B1AFD" w:rsidP="002D6EAB">
      <w:pPr>
        <w:rPr>
          <w:sz w:val="16"/>
        </w:rPr>
      </w:pPr>
      <w:r w:rsidRPr="00BF497F">
        <w:rPr>
          <w:sz w:val="16"/>
        </w:rPr>
        <w:t xml:space="preserve">Vladimir Putin wrapped up a day of talks with Chinese leaders in Beijing on Tuesday and then attended the two-day meeting of the Shanghai Cooperation Organization. </w:t>
      </w:r>
      <w:r w:rsidRPr="009223E2">
        <w:rPr>
          <w:rStyle w:val="StyleUnderline"/>
          <w:highlight w:val="yellow"/>
        </w:rPr>
        <w:t>Observers</w:t>
      </w:r>
      <w:r w:rsidRPr="00CD2964">
        <w:rPr>
          <w:rStyle w:val="StyleUnderline"/>
        </w:rPr>
        <w:t xml:space="preserve"> </w:t>
      </w:r>
      <w:r w:rsidRPr="009223E2">
        <w:rPr>
          <w:rStyle w:val="StyleUnderline"/>
          <w:highlight w:val="yellow"/>
        </w:rPr>
        <w:t>say ties between China and Russia have seldom been better</w:t>
      </w:r>
      <w:r w:rsidRPr="009223E2">
        <w:rPr>
          <w:sz w:val="16"/>
          <w:highlight w:val="yellow"/>
        </w:rPr>
        <w:t>,</w:t>
      </w:r>
      <w:r w:rsidRPr="00BF497F">
        <w:rPr>
          <w:sz w:val="16"/>
        </w:rPr>
        <w:t xml:space="preserve"> and Global Times, a newspaper controlled by the Chinese Communist Party, wrote that the bond between the two countries “can be built into one of the pillars of international relations.” Did Putin finally cement a Sino-Russo axis? </w:t>
      </w:r>
      <w:r w:rsidRPr="009223E2">
        <w:rPr>
          <w:rStyle w:val="StyleUnderline"/>
          <w:highlight w:val="yellow"/>
        </w:rPr>
        <w:t>The Dragon and the Bear</w:t>
      </w:r>
      <w:r w:rsidRPr="00CD2964">
        <w:rPr>
          <w:rStyle w:val="StyleUnderline"/>
        </w:rPr>
        <w:t xml:space="preserve"> continually </w:t>
      </w:r>
      <w:r w:rsidRPr="009223E2">
        <w:rPr>
          <w:rStyle w:val="StyleUnderline"/>
          <w:highlight w:val="yellow"/>
        </w:rPr>
        <w:t>boast of</w:t>
      </w:r>
      <w:r w:rsidRPr="00CD2964">
        <w:rPr>
          <w:rStyle w:val="StyleUnderline"/>
        </w:rPr>
        <w:t xml:space="preserve"> their “</w:t>
      </w:r>
      <w:r w:rsidRPr="009223E2">
        <w:rPr>
          <w:rStyle w:val="StyleUnderline"/>
          <w:highlight w:val="yellow"/>
        </w:rPr>
        <w:t>strategic partnership,” but they have never been</w:t>
      </w:r>
      <w:r w:rsidRPr="00CD2964">
        <w:rPr>
          <w:rStyle w:val="StyleUnderline"/>
        </w:rPr>
        <w:t xml:space="preserve"> as </w:t>
      </w:r>
      <w:r w:rsidRPr="009223E2">
        <w:rPr>
          <w:rStyle w:val="StyleUnderline"/>
          <w:highlight w:val="yellow"/>
        </w:rPr>
        <w:t>close</w:t>
      </w:r>
      <w:r w:rsidRPr="00CD2964">
        <w:rPr>
          <w:rStyle w:val="StyleUnderline"/>
        </w:rPr>
        <w:t xml:space="preserve"> as that term implies. </w:t>
      </w:r>
      <w:r w:rsidRPr="009223E2">
        <w:rPr>
          <w:rStyle w:val="StyleUnderline"/>
          <w:highlight w:val="yellow"/>
        </w:rPr>
        <w:t>More competitors than anything else</w:t>
      </w:r>
      <w:r w:rsidRPr="00CD2964">
        <w:rPr>
          <w:rStyle w:val="StyleUnderline"/>
        </w:rPr>
        <w:t xml:space="preserve">, </w:t>
      </w:r>
      <w:r w:rsidRPr="009223E2">
        <w:rPr>
          <w:rStyle w:val="StyleUnderline"/>
          <w:highlight w:val="yellow"/>
        </w:rPr>
        <w:t>the</w:t>
      </w:r>
      <w:r w:rsidRPr="00CD2964">
        <w:rPr>
          <w:rStyle w:val="StyleUnderline"/>
        </w:rPr>
        <w:t xml:space="preserve"> two large </w:t>
      </w:r>
      <w:r w:rsidRPr="009223E2">
        <w:rPr>
          <w:rStyle w:val="StyleUnderline"/>
          <w:highlight w:val="yellow"/>
        </w:rPr>
        <w:t>states jockey for influence in the</w:t>
      </w:r>
      <w:r w:rsidRPr="009223E2">
        <w:rPr>
          <w:rStyle w:val="StyleUnderline"/>
        </w:rPr>
        <w:t xml:space="preserve"> </w:t>
      </w:r>
      <w:r w:rsidRPr="009223E2">
        <w:rPr>
          <w:rStyle w:val="StyleUnderline"/>
          <w:highlight w:val="yellow"/>
        </w:rPr>
        <w:t>Middle East and Central Asia</w:t>
      </w:r>
      <w:r w:rsidRPr="00BF497F">
        <w:rPr>
          <w:sz w:val="16"/>
        </w:rPr>
        <w:t xml:space="preserve">. </w:t>
      </w:r>
      <w:r w:rsidRPr="009223E2">
        <w:rPr>
          <w:rStyle w:val="StyleUnderline"/>
          <w:highlight w:val="yellow"/>
        </w:rPr>
        <w:t>They may</w:t>
      </w:r>
      <w:r w:rsidRPr="00BF497F">
        <w:rPr>
          <w:sz w:val="16"/>
        </w:rPr>
        <w:t xml:space="preserve"> even one day </w:t>
      </w:r>
      <w:r w:rsidRPr="009223E2">
        <w:rPr>
          <w:rStyle w:val="StyleUnderline"/>
          <w:highlight w:val="yellow"/>
        </w:rPr>
        <w:t>clash over Siberia</w:t>
      </w:r>
      <w:r w:rsidRPr="00CD2964">
        <w:rPr>
          <w:rStyle w:val="StyleUnderline"/>
        </w:rPr>
        <w:t>, once governed by the emperors who ruled from Beijing.</w:t>
      </w:r>
      <w:r w:rsidRPr="00BF497F">
        <w:rPr>
          <w:sz w:val="16"/>
        </w:rPr>
        <w:t xml:space="preserve"> </w:t>
      </w:r>
      <w:r w:rsidRPr="00CD2964">
        <w:rPr>
          <w:rStyle w:val="StyleUnderline"/>
        </w:rPr>
        <w:t>They see the world</w:t>
      </w:r>
      <w:r w:rsidRPr="00BF497F">
        <w:rPr>
          <w:sz w:val="16"/>
        </w:rPr>
        <w:t>—and their respective places in it—</w:t>
      </w:r>
      <w:r w:rsidRPr="00CD2964">
        <w:rPr>
          <w:rStyle w:val="StyleUnderline"/>
        </w:rPr>
        <w:t>differently</w:t>
      </w:r>
      <w:r w:rsidRPr="00BF497F">
        <w:rPr>
          <w:sz w:val="16"/>
        </w:rPr>
        <w:t xml:space="preserve">. As independent analyst </w:t>
      </w:r>
      <w:proofErr w:type="spellStart"/>
      <w:r w:rsidRPr="00BF497F">
        <w:rPr>
          <w:sz w:val="16"/>
        </w:rPr>
        <w:t>Bobo</w:t>
      </w:r>
      <w:proofErr w:type="spellEnd"/>
      <w:r w:rsidRPr="00BF497F">
        <w:rPr>
          <w:sz w:val="16"/>
        </w:rPr>
        <w:t xml:space="preserve"> Lo wrote in the New York Times last week, </w:t>
      </w:r>
      <w:r w:rsidRPr="009223E2">
        <w:rPr>
          <w:rStyle w:val="StyleUnderline"/>
          <w:highlight w:val="yellow"/>
        </w:rPr>
        <w:t>their differing interests “ensure a relationship that is defined principally by its limitations</w:t>
      </w:r>
      <w:r w:rsidRPr="009223E2">
        <w:rPr>
          <w:sz w:val="16"/>
          <w:highlight w:val="yellow"/>
        </w:rPr>
        <w:t>.</w:t>
      </w:r>
      <w:r w:rsidRPr="00BF497F">
        <w:rPr>
          <w:sz w:val="16"/>
        </w:rPr>
        <w:t xml:space="preserve">” </w:t>
      </w:r>
      <w:proofErr w:type="spellStart"/>
      <w:r w:rsidRPr="00BF497F">
        <w:rPr>
          <w:sz w:val="16"/>
        </w:rPr>
        <w:t>Lo’s</w:t>
      </w:r>
      <w:proofErr w:type="spellEnd"/>
      <w:r w:rsidRPr="00BF497F">
        <w:rPr>
          <w:sz w:val="16"/>
        </w:rPr>
        <w:t xml:space="preserve"> assessment has been accurate up to now; since the end of the Cold War, </w:t>
      </w:r>
      <w:r w:rsidRPr="009223E2">
        <w:rPr>
          <w:rStyle w:val="StyleUnderline"/>
          <w:highlight w:val="yellow"/>
        </w:rPr>
        <w:t xml:space="preserve">Beijing and Moscow have seen their </w:t>
      </w:r>
      <w:r w:rsidRPr="009223E2">
        <w:rPr>
          <w:rStyle w:val="StyleUnderline"/>
        </w:rPr>
        <w:t>respective</w:t>
      </w:r>
      <w:r w:rsidRPr="00CD2964">
        <w:rPr>
          <w:rStyle w:val="StyleUnderline"/>
        </w:rPr>
        <w:t xml:space="preserve"> </w:t>
      </w:r>
      <w:r w:rsidRPr="009223E2">
        <w:rPr>
          <w:rStyle w:val="StyleUnderline"/>
          <w:highlight w:val="yellow"/>
        </w:rPr>
        <w:t>ties to the West as</w:t>
      </w:r>
      <w:r w:rsidRPr="00CD2964">
        <w:rPr>
          <w:rStyle w:val="StyleUnderline"/>
        </w:rPr>
        <w:t xml:space="preserve"> far </w:t>
      </w:r>
      <w:r w:rsidRPr="009223E2">
        <w:rPr>
          <w:rStyle w:val="StyleUnderline"/>
          <w:highlight w:val="yellow"/>
        </w:rPr>
        <w:t>more important than their own relationship</w:t>
      </w:r>
      <w:r w:rsidRPr="00CD2964">
        <w:rPr>
          <w:rStyle w:val="StyleUnderline"/>
        </w:rPr>
        <w:t>, and they have let their differences dominate their relations</w:t>
      </w:r>
      <w:r w:rsidRPr="00BF497F">
        <w:rPr>
          <w:sz w:val="16"/>
        </w:rPr>
        <w:t xml:space="preserve">. </w:t>
      </w:r>
    </w:p>
    <w:p w:rsidR="002D6EAB" w:rsidRDefault="002D6EAB" w:rsidP="002D6EAB">
      <w:pPr>
        <w:pStyle w:val="Heading4"/>
      </w:pPr>
      <w:r>
        <w:t xml:space="preserve">Russia-China alliance won’t challenge US </w:t>
      </w:r>
      <w:proofErr w:type="spellStart"/>
      <w:r>
        <w:t>heg</w:t>
      </w:r>
      <w:proofErr w:type="spellEnd"/>
      <w:r>
        <w:t>- they’re too caught up in energy crisis</w:t>
      </w:r>
    </w:p>
    <w:p w:rsidR="002D6EAB" w:rsidRDefault="002D6EAB" w:rsidP="002D6EAB">
      <w:r w:rsidRPr="0040308A">
        <w:rPr>
          <w:rStyle w:val="Style13ptBold"/>
        </w:rPr>
        <w:t>Whitmore ’08</w:t>
      </w:r>
      <w:r w:rsidRPr="0040308A">
        <w:rPr>
          <w:rStyle w:val="Style13ptBold"/>
          <w:b w:val="0"/>
          <w:sz w:val="16"/>
          <w:szCs w:val="16"/>
        </w:rPr>
        <w:t xml:space="preserve"> (Brian Whitmore, Brian Whitmore is Senior Correspondent in RFE/RL's Central Newsroom, covering European security, energy and military issues and domestic developments in Russia. Brian has a </w:t>
      </w:r>
      <w:proofErr w:type="spellStart"/>
      <w:r w:rsidRPr="0040308A">
        <w:rPr>
          <w:rStyle w:val="Style13ptBold"/>
          <w:b w:val="0"/>
          <w:sz w:val="16"/>
          <w:szCs w:val="16"/>
        </w:rPr>
        <w:t>Masters</w:t>
      </w:r>
      <w:proofErr w:type="spellEnd"/>
      <w:r w:rsidRPr="0040308A">
        <w:rPr>
          <w:rStyle w:val="Style13ptBold"/>
          <w:b w:val="0"/>
          <w:sz w:val="16"/>
          <w:szCs w:val="16"/>
        </w:rPr>
        <w:t xml:space="preserve"> Degree in Political Science from Villanova University and Bachelor's Degree from St. Joseph's University in Philadelphia. “Central Asia: Behind </w:t>
      </w:r>
      <w:proofErr w:type="gramStart"/>
      <w:r w:rsidRPr="0040308A">
        <w:rPr>
          <w:rStyle w:val="Style13ptBold"/>
          <w:b w:val="0"/>
          <w:sz w:val="16"/>
          <w:szCs w:val="16"/>
        </w:rPr>
        <w:t>The</w:t>
      </w:r>
      <w:proofErr w:type="gramEnd"/>
      <w:r w:rsidRPr="0040308A">
        <w:rPr>
          <w:rStyle w:val="Style13ptBold"/>
          <w:b w:val="0"/>
          <w:sz w:val="16"/>
          <w:szCs w:val="16"/>
        </w:rPr>
        <w:t xml:space="preserve"> Hype, Russia And China Vie For Region's Energy Resources” 22 March 2008. “</w:t>
      </w:r>
      <w:hyperlink r:id="rId36" w:history="1">
        <w:r w:rsidRPr="0040308A">
          <w:rPr>
            <w:rStyle w:val="Style13ptBold"/>
            <w:b w:val="0"/>
            <w:sz w:val="16"/>
            <w:szCs w:val="16"/>
          </w:rPr>
          <w:t>http://www.rferl.org/content/article/1079674.html</w:t>
        </w:r>
      </w:hyperlink>
      <w:r w:rsidRPr="0040308A">
        <w:rPr>
          <w:rStyle w:val="Style13ptBold"/>
          <w:b w:val="0"/>
          <w:sz w:val="16"/>
          <w:szCs w:val="16"/>
        </w:rPr>
        <w:t>” LP)</w:t>
      </w:r>
    </w:p>
    <w:p w:rsidR="002D6EAB" w:rsidRDefault="002D6EAB" w:rsidP="002D6EAB">
      <w:pPr>
        <w:rPr>
          <w:u w:val="single"/>
        </w:rPr>
      </w:pPr>
      <w:r w:rsidRPr="0040308A">
        <w:rPr>
          <w:sz w:val="16"/>
        </w:rPr>
        <w:t xml:space="preserve">The two countries, after all, routinely cooperate on the UN Security Council to thwart the West on issues ranging from Kosovo's independence to sanctions against Iran. They are the frontline states in the Shanghai Cooperation Organization, which both have touted as an emerging Asian military powerhouse. They also share a common stated desire to curb U.S. global influence and establish what both Moscow and Beijing call a "multipolar world." </w:t>
      </w:r>
      <w:r w:rsidRPr="0021645C">
        <w:rPr>
          <w:b/>
          <w:u w:val="single"/>
        </w:rPr>
        <w:t xml:space="preserve">But </w:t>
      </w:r>
      <w:r w:rsidRPr="009223E2">
        <w:rPr>
          <w:b/>
          <w:highlight w:val="yellow"/>
          <w:u w:val="single"/>
        </w:rPr>
        <w:t xml:space="preserve">despite the hype in Moscow and Beijing, </w:t>
      </w:r>
      <w:r w:rsidRPr="009223E2">
        <w:rPr>
          <w:b/>
          <w:u w:val="single"/>
        </w:rPr>
        <w:t xml:space="preserve">analysts say </w:t>
      </w:r>
      <w:r w:rsidRPr="009223E2">
        <w:rPr>
          <w:b/>
          <w:highlight w:val="yellow"/>
          <w:u w:val="single"/>
        </w:rPr>
        <w:t xml:space="preserve">the </w:t>
      </w:r>
      <w:r w:rsidRPr="009223E2">
        <w:rPr>
          <w:b/>
          <w:u w:val="single"/>
        </w:rPr>
        <w:t xml:space="preserve">long-term </w:t>
      </w:r>
      <w:r w:rsidRPr="009223E2">
        <w:rPr>
          <w:b/>
          <w:highlight w:val="yellow"/>
          <w:u w:val="single"/>
        </w:rPr>
        <w:t>prospects for an anti-Western Sino-Russian axis are less promising</w:t>
      </w:r>
      <w:r w:rsidRPr="0021645C">
        <w:rPr>
          <w:b/>
          <w:u w:val="single"/>
        </w:rPr>
        <w:t xml:space="preserve"> than official statements suggest. </w:t>
      </w:r>
      <w:r w:rsidRPr="009223E2">
        <w:rPr>
          <w:highlight w:val="yellow"/>
          <w:u w:val="single"/>
        </w:rPr>
        <w:t>Beneath</w:t>
      </w:r>
      <w:r w:rsidRPr="0021645C">
        <w:rPr>
          <w:u w:val="single"/>
        </w:rPr>
        <w:t xml:space="preserve"> the </w:t>
      </w:r>
      <w:r w:rsidRPr="009223E2">
        <w:rPr>
          <w:highlight w:val="yellow"/>
          <w:u w:val="single"/>
        </w:rPr>
        <w:t>platitudes about strategic</w:t>
      </w:r>
      <w:r w:rsidRPr="0021645C">
        <w:rPr>
          <w:u w:val="single"/>
        </w:rPr>
        <w:t xml:space="preserve"> global cooperation and </w:t>
      </w:r>
      <w:r w:rsidRPr="009223E2">
        <w:rPr>
          <w:highlight w:val="yellow"/>
          <w:u w:val="single"/>
        </w:rPr>
        <w:t>partnership lies a growing</w:t>
      </w:r>
      <w:r w:rsidRPr="0021645C">
        <w:rPr>
          <w:u w:val="single"/>
        </w:rPr>
        <w:t xml:space="preserve"> local </w:t>
      </w:r>
      <w:r w:rsidRPr="009223E2">
        <w:rPr>
          <w:highlight w:val="yellow"/>
          <w:u w:val="single"/>
        </w:rPr>
        <w:t>rivalry</w:t>
      </w:r>
      <w:r w:rsidRPr="0040308A">
        <w:rPr>
          <w:sz w:val="16"/>
        </w:rPr>
        <w:t xml:space="preserve">: a fierce </w:t>
      </w:r>
      <w:r w:rsidRPr="009223E2">
        <w:rPr>
          <w:highlight w:val="yellow"/>
          <w:u w:val="single"/>
        </w:rPr>
        <w:t>competition between Moscow and Beijing for energy reserves in Central Asia</w:t>
      </w:r>
      <w:r w:rsidRPr="0040308A">
        <w:rPr>
          <w:u w:val="single"/>
        </w:rPr>
        <w:t>, a region</w:t>
      </w:r>
      <w:r w:rsidRPr="0040308A">
        <w:rPr>
          <w:sz w:val="16"/>
        </w:rPr>
        <w:t xml:space="preserve"> in both countries' backyards </w:t>
      </w:r>
      <w:r w:rsidRPr="0040308A">
        <w:rPr>
          <w:u w:val="single"/>
        </w:rPr>
        <w:t>that both view as a vital sphere of influence</w:t>
      </w:r>
      <w:r w:rsidRPr="0040308A">
        <w:rPr>
          <w:sz w:val="16"/>
        </w:rPr>
        <w:t xml:space="preserve">. "In the last year, many analysts have spoken about a Sino-Russian axis. But it is not an axis. It is a tactical alignment against some United States moves," says Federico </w:t>
      </w:r>
      <w:proofErr w:type="spellStart"/>
      <w:r w:rsidRPr="0040308A">
        <w:rPr>
          <w:sz w:val="16"/>
        </w:rPr>
        <w:t>Bordonaro</w:t>
      </w:r>
      <w:proofErr w:type="spellEnd"/>
      <w:r w:rsidRPr="0040308A">
        <w:rPr>
          <w:sz w:val="16"/>
        </w:rPr>
        <w:t xml:space="preserve">, a Rome-based analyst with the "Power and Interest News Report." "In the medium term, competition between China and Russia is set to take a more important place in relations between Beijing and Moscow. This is due to the fact that </w:t>
      </w:r>
      <w:r w:rsidRPr="009223E2">
        <w:rPr>
          <w:highlight w:val="yellow"/>
          <w:u w:val="single"/>
        </w:rPr>
        <w:t>Beijing</w:t>
      </w:r>
      <w:r w:rsidRPr="0040308A">
        <w:rPr>
          <w:u w:val="single"/>
        </w:rPr>
        <w:t xml:space="preserve"> absolutely </w:t>
      </w:r>
      <w:r w:rsidRPr="009223E2">
        <w:rPr>
          <w:highlight w:val="yellow"/>
          <w:u w:val="single"/>
        </w:rPr>
        <w:t>needs energy</w:t>
      </w:r>
      <w:r w:rsidRPr="0040308A">
        <w:rPr>
          <w:u w:val="single"/>
        </w:rPr>
        <w:t xml:space="preserve"> and the same energy is </w:t>
      </w:r>
      <w:r w:rsidRPr="009223E2">
        <w:rPr>
          <w:highlight w:val="yellow"/>
          <w:u w:val="single"/>
        </w:rPr>
        <w:t>in the</w:t>
      </w:r>
      <w:r w:rsidRPr="0040308A">
        <w:rPr>
          <w:u w:val="single"/>
        </w:rPr>
        <w:t xml:space="preserve"> strategic </w:t>
      </w:r>
      <w:r w:rsidRPr="009223E2">
        <w:rPr>
          <w:highlight w:val="yellow"/>
          <w:u w:val="single"/>
        </w:rPr>
        <w:t>interests of Russia</w:t>
      </w:r>
      <w:r w:rsidRPr="0040308A">
        <w:rPr>
          <w:u w:val="single"/>
        </w:rPr>
        <w:t>."</w:t>
      </w:r>
      <w:r w:rsidRPr="0040308A">
        <w:rPr>
          <w:sz w:val="16"/>
        </w:rPr>
        <w:t xml:space="preserve"> </w:t>
      </w:r>
      <w:r w:rsidRPr="009223E2">
        <w:rPr>
          <w:highlight w:val="yellow"/>
          <w:u w:val="single"/>
        </w:rPr>
        <w:t>China's breakneck economic growth</w:t>
      </w:r>
      <w:r w:rsidRPr="0040308A">
        <w:rPr>
          <w:sz w:val="16"/>
        </w:rPr>
        <w:t xml:space="preserve"> -- 11.4 percent last year </w:t>
      </w:r>
      <w:r w:rsidRPr="0040308A">
        <w:rPr>
          <w:u w:val="single"/>
        </w:rPr>
        <w:t xml:space="preserve">-- </w:t>
      </w:r>
      <w:r w:rsidRPr="009223E2">
        <w:rPr>
          <w:highlight w:val="yellow"/>
          <w:u w:val="single"/>
        </w:rPr>
        <w:t>has sparked an</w:t>
      </w:r>
      <w:r w:rsidRPr="0040308A">
        <w:rPr>
          <w:u w:val="single"/>
        </w:rPr>
        <w:t xml:space="preserve"> insatiable </w:t>
      </w:r>
      <w:r w:rsidRPr="009223E2">
        <w:rPr>
          <w:highlight w:val="yellow"/>
          <w:u w:val="single"/>
        </w:rPr>
        <w:t>appetite for energy that</w:t>
      </w:r>
      <w:r w:rsidRPr="0040308A">
        <w:rPr>
          <w:u w:val="single"/>
        </w:rPr>
        <w:t xml:space="preserve"> has </w:t>
      </w:r>
      <w:r w:rsidRPr="009223E2">
        <w:rPr>
          <w:highlight w:val="yellow"/>
          <w:u w:val="single"/>
        </w:rPr>
        <w:t>led Beijing to</w:t>
      </w:r>
      <w:r w:rsidRPr="0040308A">
        <w:rPr>
          <w:u w:val="single"/>
        </w:rPr>
        <w:t xml:space="preserve"> eye </w:t>
      </w:r>
      <w:r w:rsidRPr="009223E2">
        <w:rPr>
          <w:highlight w:val="yellow"/>
          <w:u w:val="single"/>
        </w:rPr>
        <w:t>Central Asia's oil and gas reserves</w:t>
      </w:r>
      <w:r w:rsidRPr="0040308A">
        <w:rPr>
          <w:sz w:val="16"/>
        </w:rPr>
        <w:t xml:space="preserve">. </w:t>
      </w:r>
      <w:r w:rsidRPr="0040308A">
        <w:rPr>
          <w:u w:val="single"/>
        </w:rPr>
        <w:t>Beijing</w:t>
      </w:r>
      <w:r w:rsidRPr="0040308A">
        <w:rPr>
          <w:sz w:val="16"/>
        </w:rPr>
        <w:t xml:space="preserve"> imports a large amount of its energy from Russia, but </w:t>
      </w:r>
      <w:r w:rsidRPr="0040308A">
        <w:rPr>
          <w:u w:val="single"/>
        </w:rPr>
        <w:t xml:space="preserve">has become increasingly interested in buying directly from Central Asian suppliers -- including </w:t>
      </w:r>
      <w:r w:rsidRPr="0040308A">
        <w:rPr>
          <w:sz w:val="16"/>
        </w:rPr>
        <w:t>oil from Kazakhstan and natural gas from Turkmenistan. But Russia's state-controlled Gazprom, which is struggling to supply both the domestic market and its European customers, also covets Turkmenistan's gas reserves</w:t>
      </w:r>
      <w:r w:rsidRPr="0040308A">
        <w:rPr>
          <w:u w:val="single"/>
        </w:rPr>
        <w:t xml:space="preserve">. </w:t>
      </w:r>
      <w:r w:rsidRPr="009223E2">
        <w:rPr>
          <w:highlight w:val="yellow"/>
          <w:u w:val="single"/>
        </w:rPr>
        <w:t>Moscow has</w:t>
      </w:r>
      <w:r w:rsidRPr="0040308A">
        <w:rPr>
          <w:u w:val="single"/>
        </w:rPr>
        <w:t xml:space="preserve"> thus </w:t>
      </w:r>
      <w:r w:rsidRPr="009223E2">
        <w:rPr>
          <w:highlight w:val="yellow"/>
          <w:u w:val="single"/>
        </w:rPr>
        <w:t>taken steps to ensure that it controls</w:t>
      </w:r>
      <w:r w:rsidRPr="0040308A">
        <w:rPr>
          <w:u w:val="single"/>
        </w:rPr>
        <w:t xml:space="preserve"> the distribution of </w:t>
      </w:r>
      <w:r w:rsidRPr="009223E2">
        <w:rPr>
          <w:highlight w:val="yellow"/>
          <w:u w:val="single"/>
        </w:rPr>
        <w:t>Turkmen gas via</w:t>
      </w:r>
      <w:r w:rsidRPr="0040308A">
        <w:rPr>
          <w:u w:val="single"/>
        </w:rPr>
        <w:t xml:space="preserve"> its network of </w:t>
      </w:r>
      <w:r w:rsidRPr="009223E2">
        <w:rPr>
          <w:highlight w:val="yellow"/>
          <w:u w:val="single"/>
        </w:rPr>
        <w:t>pipelines</w:t>
      </w:r>
      <w:r w:rsidRPr="0040308A">
        <w:rPr>
          <w:sz w:val="16"/>
        </w:rPr>
        <w:t xml:space="preserve">. "They need to control the networks," </w:t>
      </w:r>
      <w:proofErr w:type="spellStart"/>
      <w:r w:rsidRPr="0040308A">
        <w:rPr>
          <w:sz w:val="16"/>
        </w:rPr>
        <w:t>Bordonaro</w:t>
      </w:r>
      <w:proofErr w:type="spellEnd"/>
      <w:r w:rsidRPr="0040308A">
        <w:rPr>
          <w:sz w:val="16"/>
        </w:rPr>
        <w:t xml:space="preserve"> says. "And in the medium and longer term</w:t>
      </w:r>
      <w:r w:rsidRPr="0040308A">
        <w:rPr>
          <w:u w:val="single"/>
        </w:rPr>
        <w:t xml:space="preserve">, </w:t>
      </w:r>
      <w:r w:rsidRPr="009223E2">
        <w:rPr>
          <w:highlight w:val="yellow"/>
          <w:u w:val="single"/>
        </w:rPr>
        <w:t>they</w:t>
      </w:r>
      <w:r w:rsidRPr="0040308A">
        <w:rPr>
          <w:u w:val="single"/>
        </w:rPr>
        <w:t xml:space="preserve"> absolutely </w:t>
      </w:r>
      <w:r w:rsidRPr="009223E2">
        <w:rPr>
          <w:highlight w:val="yellow"/>
          <w:u w:val="single"/>
        </w:rPr>
        <w:t>need to avoid [having] the majority of</w:t>
      </w:r>
      <w:r w:rsidRPr="0040308A">
        <w:rPr>
          <w:u w:val="single"/>
        </w:rPr>
        <w:t xml:space="preserve"> Turkmen </w:t>
      </w:r>
      <w:r w:rsidRPr="009223E2">
        <w:rPr>
          <w:highlight w:val="yellow"/>
          <w:u w:val="single"/>
        </w:rPr>
        <w:t>gas flowing to China</w:t>
      </w:r>
      <w:r w:rsidRPr="0040308A">
        <w:rPr>
          <w:u w:val="single"/>
        </w:rPr>
        <w:t>."</w:t>
      </w:r>
    </w:p>
    <w:p w:rsidR="009163AE" w:rsidRPr="00E63630" w:rsidRDefault="009163AE" w:rsidP="009163AE">
      <w:pPr>
        <w:pStyle w:val="Heading4"/>
      </w:pPr>
      <w:r w:rsidRPr="00E63630">
        <w:t>Data disproves hegemony impacts</w:t>
      </w:r>
    </w:p>
    <w:p w:rsidR="009163AE" w:rsidRPr="009163AE" w:rsidRDefault="009163AE" w:rsidP="009163AE">
      <w:pPr>
        <w:rPr>
          <w:sz w:val="16"/>
        </w:rPr>
      </w:pPr>
      <w:proofErr w:type="spellStart"/>
      <w:r w:rsidRPr="00E32E3E">
        <w:rPr>
          <w:rStyle w:val="Style13ptBold"/>
        </w:rPr>
        <w:t>Fettweis</w:t>
      </w:r>
      <w:proofErr w:type="spellEnd"/>
      <w:r w:rsidRPr="00E32E3E">
        <w:rPr>
          <w:rStyle w:val="Style13ptBold"/>
        </w:rPr>
        <w:t xml:space="preserve"> ‘11</w:t>
      </w:r>
      <w:r w:rsidRPr="00E63630">
        <w:rPr>
          <w:sz w:val="16"/>
        </w:rPr>
        <w:t xml:space="preserve"> (Christopher J. </w:t>
      </w:r>
      <w:proofErr w:type="spellStart"/>
      <w:r w:rsidRPr="00E63630">
        <w:rPr>
          <w:sz w:val="16"/>
        </w:rPr>
        <w:t>Fettweis</w:t>
      </w:r>
      <w:proofErr w:type="spellEnd"/>
      <w:r w:rsidRPr="00E63630">
        <w:rPr>
          <w:sz w:val="16"/>
        </w:rPr>
        <w:t>, Department of Political Science, Tulane University, 9/26/11, Free Riding or Restraint? Examining European Grand Strategy, Comparative Strategy, 30:316–332, EBSCO)</w:t>
      </w:r>
    </w:p>
    <w:p w:rsidR="009163AE" w:rsidRPr="00E63630" w:rsidRDefault="009163AE" w:rsidP="009163AE">
      <w:pPr>
        <w:rPr>
          <w:rStyle w:val="StyleUnderline"/>
        </w:rPr>
      </w:pPr>
      <w:r w:rsidRPr="00E63630">
        <w:rPr>
          <w:sz w:val="16"/>
        </w:rPr>
        <w:t xml:space="preserve">It is perhaps worth noting that </w:t>
      </w:r>
      <w:r w:rsidRPr="00231E75">
        <w:rPr>
          <w:rStyle w:val="StyleUnderline"/>
          <w:highlight w:val="yellow"/>
        </w:rPr>
        <w:t>there is no evidence to support a</w:t>
      </w:r>
      <w:r w:rsidRPr="00E63630">
        <w:rPr>
          <w:rStyle w:val="StyleUnderline"/>
        </w:rPr>
        <w:t xml:space="preserve"> direct </w:t>
      </w:r>
      <w:r w:rsidRPr="00231E75">
        <w:rPr>
          <w:rStyle w:val="StyleUnderline"/>
          <w:highlight w:val="yellow"/>
        </w:rPr>
        <w:t>relationship between</w:t>
      </w:r>
      <w:r w:rsidRPr="00E63630">
        <w:rPr>
          <w:sz w:val="16"/>
        </w:rPr>
        <w:t xml:space="preserve"> the relative level of </w:t>
      </w:r>
      <w:r w:rsidRPr="00231E75">
        <w:rPr>
          <w:rStyle w:val="StyleUnderline"/>
          <w:highlight w:val="yellow"/>
        </w:rPr>
        <w:t>U.S. activism and international stability</w:t>
      </w:r>
      <w:r w:rsidRPr="00E63630">
        <w:rPr>
          <w:sz w:val="16"/>
        </w:rPr>
        <w:t xml:space="preserve">. In fact, </w:t>
      </w:r>
      <w:r w:rsidRPr="00E63630">
        <w:rPr>
          <w:rStyle w:val="StyleUnderline"/>
        </w:rPr>
        <w:t>the limited data we do have suggest the opposite may be true</w:t>
      </w:r>
      <w:r w:rsidRPr="00E63630">
        <w:rPr>
          <w:sz w:val="16"/>
        </w:rPr>
        <w:t>. During the 1990s, the United States cut back on its defense spending fairly substantially</w:t>
      </w:r>
      <w:r w:rsidRPr="00E63630">
        <w:rPr>
          <w:rStyle w:val="StyleUnderline"/>
        </w:rPr>
        <w:t>. By 1998, the United States was spending $100 billion less on defense in real terms than it had in 1990</w:t>
      </w:r>
      <w:r w:rsidRPr="00E63630">
        <w:rPr>
          <w:sz w:val="16"/>
        </w:rPr>
        <w:t xml:space="preserve">.51 </w:t>
      </w:r>
      <w:proofErr w:type="gramStart"/>
      <w:r w:rsidRPr="00E63630">
        <w:rPr>
          <w:sz w:val="16"/>
        </w:rPr>
        <w:t>To</w:t>
      </w:r>
      <w:proofErr w:type="gramEnd"/>
      <w:r w:rsidRPr="00E63630">
        <w:rPr>
          <w:sz w:val="16"/>
        </w:rPr>
        <w:t xml:space="preserve"> internationalists, defense hawks and believers in hegemonic stability, this irresponsible “peace dividend” endangered both national and global security. “No serious analyst of American military capabilities,” argued </w:t>
      </w:r>
      <w:proofErr w:type="spellStart"/>
      <w:r w:rsidRPr="00E63630">
        <w:rPr>
          <w:sz w:val="16"/>
        </w:rPr>
        <w:t>Kristol</w:t>
      </w:r>
      <w:proofErr w:type="spellEnd"/>
      <w:r w:rsidRPr="00E63630">
        <w:rPr>
          <w:sz w:val="16"/>
        </w:rPr>
        <w:t xml:space="preserve"> and Kagan, “doubts that the defense budget has been cut much too far to meet America’s responsibilities to itself and to world peace.”52 On the other hand, </w:t>
      </w:r>
      <w:r w:rsidRPr="00E63630">
        <w:rPr>
          <w:rStyle w:val="StyleUnderline"/>
        </w:rPr>
        <w:t>if</w:t>
      </w:r>
      <w:r w:rsidRPr="00E63630">
        <w:rPr>
          <w:sz w:val="16"/>
        </w:rPr>
        <w:t xml:space="preserve"> the pacific </w:t>
      </w:r>
      <w:r w:rsidRPr="00E63630">
        <w:rPr>
          <w:rStyle w:val="StyleUnderline"/>
        </w:rPr>
        <w:t>trends were not based upon U.S. hegemony but</w:t>
      </w:r>
      <w:r w:rsidRPr="00E63630">
        <w:rPr>
          <w:sz w:val="16"/>
        </w:rPr>
        <w:t xml:space="preserve"> </w:t>
      </w:r>
      <w:r w:rsidRPr="00E63630">
        <w:rPr>
          <w:rStyle w:val="StyleUnderline"/>
        </w:rPr>
        <w:t xml:space="preserve">a strengthening norm against interstate war, one would not have expected an increase in global instability and violence. </w:t>
      </w:r>
      <w:r w:rsidRPr="00E63630">
        <w:rPr>
          <w:sz w:val="16"/>
        </w:rPr>
        <w:t xml:space="preserve">The verdict from the past two decades is fairly plain: </w:t>
      </w:r>
      <w:r w:rsidRPr="00231E75">
        <w:rPr>
          <w:rStyle w:val="StyleUnderline"/>
          <w:highlight w:val="yellow"/>
        </w:rPr>
        <w:t>The world grew more peaceful while the U</w:t>
      </w:r>
      <w:r w:rsidRPr="00E63630">
        <w:rPr>
          <w:sz w:val="16"/>
        </w:rPr>
        <w:t xml:space="preserve">nited </w:t>
      </w:r>
      <w:r w:rsidRPr="00231E75">
        <w:rPr>
          <w:rStyle w:val="StyleUnderline"/>
          <w:highlight w:val="yellow"/>
        </w:rPr>
        <w:t>S</w:t>
      </w:r>
      <w:r w:rsidRPr="00E63630">
        <w:rPr>
          <w:sz w:val="16"/>
        </w:rPr>
        <w:t xml:space="preserve">tates </w:t>
      </w:r>
      <w:r w:rsidRPr="00231E75">
        <w:rPr>
          <w:rStyle w:val="StyleUnderline"/>
          <w:highlight w:val="yellow"/>
        </w:rPr>
        <w:t>cut its forces. No state</w:t>
      </w:r>
      <w:r w:rsidRPr="00E63630">
        <w:rPr>
          <w:rStyle w:val="StyleUnderline"/>
        </w:rPr>
        <w:t xml:space="preserve"> seemed to believe that its security was endangered by a less-capable U</w:t>
      </w:r>
      <w:r w:rsidRPr="00E63630">
        <w:rPr>
          <w:sz w:val="16"/>
        </w:rPr>
        <w:t xml:space="preserve">nited </w:t>
      </w:r>
      <w:r w:rsidRPr="00E63630">
        <w:rPr>
          <w:rStyle w:val="StyleUnderline"/>
        </w:rPr>
        <w:t>S</w:t>
      </w:r>
      <w:r w:rsidRPr="00E63630">
        <w:rPr>
          <w:sz w:val="16"/>
        </w:rPr>
        <w:t xml:space="preserve">tates </w:t>
      </w:r>
      <w:r w:rsidRPr="00E63630">
        <w:rPr>
          <w:rStyle w:val="StyleUnderline"/>
        </w:rPr>
        <w:t>military</w:t>
      </w:r>
      <w:r w:rsidRPr="00E63630">
        <w:rPr>
          <w:sz w:val="16"/>
        </w:rPr>
        <w:t xml:space="preserve">, or at least </w:t>
      </w:r>
      <w:r w:rsidRPr="00E63630">
        <w:rPr>
          <w:rStyle w:val="StyleUnderline"/>
        </w:rPr>
        <w:t xml:space="preserve">none </w:t>
      </w:r>
      <w:r w:rsidRPr="00231E75">
        <w:rPr>
          <w:rStyle w:val="StyleUnderline"/>
          <w:highlight w:val="yellow"/>
        </w:rPr>
        <w:t>took any action</w:t>
      </w:r>
      <w:r w:rsidRPr="00E63630">
        <w:rPr>
          <w:rStyle w:val="StyleUnderline"/>
        </w:rPr>
        <w:t xml:space="preserve"> that would suggest</w:t>
      </w:r>
      <w:r w:rsidRPr="00E63630">
        <w:rPr>
          <w:sz w:val="16"/>
        </w:rPr>
        <w:t xml:space="preserve"> </w:t>
      </w:r>
      <w:r w:rsidRPr="00E63630">
        <w:rPr>
          <w:rStyle w:val="StyleUnderline"/>
        </w:rPr>
        <w:t>such a belief</w:t>
      </w:r>
      <w:r w:rsidRPr="00E63630">
        <w:rPr>
          <w:sz w:val="16"/>
        </w:rPr>
        <w:t xml:space="preserve">. </w:t>
      </w:r>
      <w:r w:rsidRPr="00231E75">
        <w:rPr>
          <w:rStyle w:val="StyleUnderline"/>
          <w:highlight w:val="yellow"/>
        </w:rPr>
        <w:t>No militaries</w:t>
      </w:r>
      <w:r w:rsidRPr="00E63630">
        <w:rPr>
          <w:rStyle w:val="StyleUnderline"/>
        </w:rPr>
        <w:t xml:space="preserve"> were </w:t>
      </w:r>
      <w:r w:rsidRPr="00231E75">
        <w:rPr>
          <w:rStyle w:val="StyleUnderline"/>
          <w:highlight w:val="yellow"/>
        </w:rPr>
        <w:t>enhanced</w:t>
      </w:r>
      <w:r w:rsidRPr="00E63630">
        <w:rPr>
          <w:rStyle w:val="StyleUnderline"/>
        </w:rPr>
        <w:t xml:space="preserve"> to address power vacuums, </w:t>
      </w:r>
      <w:r w:rsidRPr="00231E75">
        <w:rPr>
          <w:rStyle w:val="StyleUnderline"/>
          <w:highlight w:val="yellow"/>
        </w:rPr>
        <w:t>no</w:t>
      </w:r>
      <w:r w:rsidRPr="00E63630">
        <w:rPr>
          <w:rStyle w:val="StyleUnderline"/>
        </w:rPr>
        <w:t xml:space="preserve"> security dilemmas drove insecurity or </w:t>
      </w:r>
      <w:r w:rsidRPr="00231E75">
        <w:rPr>
          <w:rStyle w:val="StyleUnderline"/>
          <w:highlight w:val="yellow"/>
        </w:rPr>
        <w:t>arms races</w:t>
      </w:r>
      <w:r w:rsidRPr="00E63630">
        <w:rPr>
          <w:rStyle w:val="StyleUnderline"/>
        </w:rPr>
        <w:t xml:space="preserve">, and </w:t>
      </w:r>
      <w:r w:rsidRPr="00231E75">
        <w:rPr>
          <w:rStyle w:val="StyleUnderline"/>
          <w:highlight w:val="yellow"/>
        </w:rPr>
        <w:t>no</w:t>
      </w:r>
      <w:r w:rsidRPr="00E63630">
        <w:rPr>
          <w:rStyle w:val="StyleUnderline"/>
        </w:rPr>
        <w:t xml:space="preserve"> </w:t>
      </w:r>
      <w:r w:rsidRPr="00231E75">
        <w:rPr>
          <w:rStyle w:val="StyleUnderline"/>
          <w:highlight w:val="yellow"/>
        </w:rPr>
        <w:t>regional balancing</w:t>
      </w:r>
      <w:r w:rsidRPr="00E63630">
        <w:rPr>
          <w:rStyle w:val="StyleUnderline"/>
        </w:rPr>
        <w:t xml:space="preserve"> occurred once the stabilizing presence of the U.S. military was diminished</w:t>
      </w:r>
      <w:r w:rsidRPr="00E63630">
        <w:rPr>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E63630">
        <w:rPr>
          <w:rStyle w:val="StyleUnderline"/>
        </w:rPr>
        <w:t>even if it is true that either U.S. commitments</w:t>
      </w:r>
      <w:r w:rsidRPr="00E63630">
        <w:rPr>
          <w:sz w:val="16"/>
        </w:rPr>
        <w:t xml:space="preserve"> or relative spending </w:t>
      </w:r>
      <w:r w:rsidRPr="00E63630">
        <w:rPr>
          <w:rStyle w:val="StyleUnderline"/>
        </w:rPr>
        <w:t>account for global</w:t>
      </w:r>
      <w:r w:rsidRPr="00E63630">
        <w:rPr>
          <w:sz w:val="16"/>
        </w:rPr>
        <w:t xml:space="preserve"> pacific </w:t>
      </w:r>
      <w:r w:rsidRPr="00E63630">
        <w:rPr>
          <w:rStyle w:val="StyleUnderline"/>
        </w:rPr>
        <w:t>trends</w:t>
      </w:r>
      <w:r w:rsidRPr="00E63630">
        <w:rPr>
          <w:sz w:val="16"/>
        </w:rPr>
        <w:t xml:space="preserve">, then at the very least stability can evidently be maintained at drastically lower levels of both. In other words, even if one can be allowed to argue in the alternative for a moment and suppose that </w:t>
      </w:r>
      <w:r w:rsidRPr="00E63630">
        <w:rPr>
          <w:rStyle w:val="StyleUnderline"/>
        </w:rPr>
        <w:t>there is in fact a level of engagement below which the U</w:t>
      </w:r>
      <w:r w:rsidRPr="00E63630">
        <w:rPr>
          <w:sz w:val="16"/>
        </w:rPr>
        <w:t xml:space="preserve">nited </w:t>
      </w:r>
      <w:r w:rsidRPr="00E63630">
        <w:rPr>
          <w:rStyle w:val="StyleUnderline"/>
        </w:rPr>
        <w:t>S</w:t>
      </w:r>
      <w:r w:rsidRPr="00E63630">
        <w:rPr>
          <w:sz w:val="16"/>
        </w:rPr>
        <w:t xml:space="preserve">tates </w:t>
      </w:r>
      <w:r w:rsidRPr="00E63630">
        <w:rPr>
          <w:rStyle w:val="StyleUnderline"/>
        </w:rPr>
        <w:t>cannot drop without increasing international disorder, a rational grand strategist would still recommend cutting back on engagement and spending until that level is determined</w:t>
      </w:r>
      <w:r w:rsidRPr="00E63630">
        <w:rPr>
          <w:sz w:val="16"/>
        </w:rPr>
        <w:t xml:space="preserve">. </w:t>
      </w:r>
      <w:r w:rsidRPr="00E63630">
        <w:rPr>
          <w:rStyle w:val="StyleUnderline"/>
        </w:rPr>
        <w:t>Grand strategic decisions are never final</w:t>
      </w:r>
      <w:r w:rsidRPr="00E63630">
        <w:rPr>
          <w:sz w:val="16"/>
        </w:rPr>
        <w:t xml:space="preserve">; continual </w:t>
      </w:r>
      <w:r w:rsidRPr="00E63630">
        <w:rPr>
          <w:rStyle w:val="StyleUnderline"/>
        </w:rPr>
        <w:t>adjustments can</w:t>
      </w:r>
      <w:r w:rsidRPr="00E63630">
        <w:rPr>
          <w:sz w:val="16"/>
        </w:rPr>
        <w:t xml:space="preserve"> and must </w:t>
      </w:r>
      <w:r w:rsidRPr="00E63630">
        <w:rPr>
          <w:rStyle w:val="StyleUnderline"/>
        </w:rPr>
        <w:t>be made</w:t>
      </w:r>
      <w:r w:rsidRPr="00E63630">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E63630">
        <w:rPr>
          <w:rStyle w:val="StyleUnderline"/>
        </w:rPr>
        <w:t>. If increases in conflict would have been interpreted as proof of the wisdom of internationalist strategies, then logical consistency demands that the lack thereof should</w:t>
      </w:r>
      <w:r w:rsidRPr="00E63630">
        <w:rPr>
          <w:sz w:val="16"/>
        </w:rPr>
        <w:t xml:space="preserve"> at least </w:t>
      </w:r>
      <w:r w:rsidRPr="00E63630">
        <w:rPr>
          <w:rStyle w:val="StyleUnderline"/>
        </w:rPr>
        <w:t>pose a problem</w:t>
      </w:r>
      <w:r w:rsidRPr="00E63630">
        <w:rPr>
          <w:sz w:val="16"/>
        </w:rPr>
        <w:t xml:space="preserve">. As it stands, </w:t>
      </w:r>
      <w:r w:rsidRPr="00231E75">
        <w:rPr>
          <w:rStyle w:val="StyleUnderline"/>
          <w:highlight w:val="yellow"/>
        </w:rPr>
        <w:t>the only evidence</w:t>
      </w:r>
      <w:r w:rsidRPr="00E63630">
        <w:rPr>
          <w:rStyle w:val="StyleUnderline"/>
        </w:rPr>
        <w:t xml:space="preserve"> we have </w:t>
      </w:r>
      <w:r w:rsidRPr="00231E75">
        <w:rPr>
          <w:rStyle w:val="StyleUnderline"/>
          <w:highlight w:val="yellow"/>
        </w:rPr>
        <w:t>regarding</w:t>
      </w:r>
      <w:r w:rsidRPr="00E63630">
        <w:rPr>
          <w:rStyle w:val="StyleUnderline"/>
        </w:rPr>
        <w:t xml:space="preserve"> the likely </w:t>
      </w:r>
      <w:r w:rsidRPr="00231E75">
        <w:rPr>
          <w:rStyle w:val="StyleUnderline"/>
          <w:highlight w:val="yellow"/>
        </w:rPr>
        <w:t>systemic reaction to a</w:t>
      </w:r>
      <w:r w:rsidRPr="00E63630">
        <w:rPr>
          <w:rStyle w:val="StyleUnderline"/>
        </w:rPr>
        <w:t xml:space="preserve"> more </w:t>
      </w:r>
      <w:r w:rsidRPr="00231E75">
        <w:rPr>
          <w:rStyle w:val="StyleUnderline"/>
          <w:highlight w:val="yellow"/>
        </w:rPr>
        <w:t>restrained U</w:t>
      </w:r>
      <w:r w:rsidRPr="00E63630">
        <w:rPr>
          <w:rStyle w:val="StyleUnderline"/>
        </w:rPr>
        <w:t xml:space="preserve">nited </w:t>
      </w:r>
      <w:r w:rsidRPr="00231E75">
        <w:rPr>
          <w:rStyle w:val="StyleUnderline"/>
          <w:highlight w:val="yellow"/>
        </w:rPr>
        <w:t>S</w:t>
      </w:r>
      <w:r w:rsidRPr="00E63630">
        <w:rPr>
          <w:rStyle w:val="StyleUnderline"/>
        </w:rPr>
        <w:t xml:space="preserve">tates </w:t>
      </w:r>
      <w:r w:rsidRPr="00231E75">
        <w:rPr>
          <w:rStyle w:val="StyleUnderline"/>
          <w:highlight w:val="yellow"/>
        </w:rPr>
        <w:t>suggests</w:t>
      </w:r>
      <w:r w:rsidRPr="00E63630">
        <w:rPr>
          <w:rStyle w:val="StyleUnderline"/>
        </w:rPr>
        <w:t xml:space="preserve"> that the current </w:t>
      </w:r>
      <w:r w:rsidRPr="00231E75">
        <w:rPr>
          <w:rStyle w:val="StyleUnderline"/>
          <w:highlight w:val="yellow"/>
        </w:rPr>
        <w:t>peaceful trends are unrelated to</w:t>
      </w:r>
      <w:r w:rsidRPr="00E63630">
        <w:rPr>
          <w:rStyle w:val="StyleUnderline"/>
        </w:rPr>
        <w:t xml:space="preserve"> U.S. military spending</w:t>
      </w:r>
      <w:r w:rsidRPr="00E63630">
        <w:rPr>
          <w:sz w:val="16"/>
        </w:rPr>
        <w:t xml:space="preserve">. Evidently </w:t>
      </w:r>
      <w:r w:rsidRPr="00E63630">
        <w:rPr>
          <w:rStyle w:val="StyleUnderline"/>
        </w:rPr>
        <w:t>the rest of the world can operate</w:t>
      </w:r>
      <w:r w:rsidRPr="00E63630">
        <w:rPr>
          <w:sz w:val="16"/>
        </w:rPr>
        <w:t xml:space="preserve"> quite </w:t>
      </w:r>
      <w:r w:rsidRPr="00E63630">
        <w:rPr>
          <w:rStyle w:val="StyleUnderline"/>
        </w:rPr>
        <w:t xml:space="preserve">effectively without the presence of </w:t>
      </w:r>
      <w:r w:rsidRPr="00231E75">
        <w:rPr>
          <w:rStyle w:val="StyleUnderline"/>
          <w:highlight w:val="yellow"/>
        </w:rPr>
        <w:t>a global policeman.</w:t>
      </w:r>
      <w:r w:rsidRPr="00E63630">
        <w:rPr>
          <w:rStyle w:val="StyleUnderline"/>
        </w:rPr>
        <w:t xml:space="preserve"> Those who think otherwise base their view on faith alone.</w:t>
      </w:r>
    </w:p>
    <w:p w:rsidR="009163AE" w:rsidRPr="00855943" w:rsidRDefault="009163AE" w:rsidP="002D6EAB">
      <w:pPr>
        <w:rPr>
          <w:u w:val="single"/>
        </w:rPr>
      </w:pPr>
    </w:p>
    <w:p w:rsidR="00E2451E" w:rsidRDefault="005A19A9" w:rsidP="00E2451E">
      <w:pPr>
        <w:pStyle w:val="Heading3"/>
      </w:pPr>
      <w:r>
        <w:t>AT</w:t>
      </w:r>
      <w:r w:rsidR="00E2451E">
        <w:t xml:space="preserve"> China-Russia Alliance</w:t>
      </w:r>
    </w:p>
    <w:p w:rsidR="000E3A9B" w:rsidRDefault="000E3A9B" w:rsidP="000E3A9B">
      <w:pPr>
        <w:pStyle w:val="Heading4"/>
      </w:pPr>
      <w:r>
        <w:t>China and Russia will not form a stable alliance – multiple IR failures check</w:t>
      </w:r>
    </w:p>
    <w:p w:rsidR="000E3A9B" w:rsidRDefault="000E3A9B" w:rsidP="000E3A9B">
      <w:proofErr w:type="spellStart"/>
      <w:r w:rsidRPr="000E3A9B">
        <w:rPr>
          <w:rStyle w:val="Style13ptBold"/>
        </w:rPr>
        <w:t>Weitz</w:t>
      </w:r>
      <w:proofErr w:type="spellEnd"/>
      <w:r w:rsidRPr="000E3A9B">
        <w:rPr>
          <w:rStyle w:val="Style13ptBold"/>
        </w:rPr>
        <w:t xml:space="preserve"> ’12</w:t>
      </w:r>
      <w:r>
        <w:t xml:space="preserve"> (Richard </w:t>
      </w:r>
      <w:proofErr w:type="spellStart"/>
      <w:r>
        <w:t>Weitz</w:t>
      </w:r>
      <w:proofErr w:type="spellEnd"/>
      <w:r>
        <w:t xml:space="preserve">, Professor at Hudson Institute’s Center for Political-Military Analysis, “Superpower Symbiosis: The Russia-China Axis”, December 2012, </w:t>
      </w:r>
      <w:hyperlink r:id="rId37" w:history="1">
        <w:r w:rsidRPr="00420AC2">
          <w:rPr>
            <w:rStyle w:val="Hyperlink"/>
          </w:rPr>
          <w:t>http://www.worldaffairsjournal.org/article/superpower-symbiosis-russia-china-axis</w:t>
        </w:r>
      </w:hyperlink>
      <w:r>
        <w:t>)</w:t>
      </w:r>
      <w:r w:rsidR="00E2451E">
        <w:t>//NB</w:t>
      </w:r>
    </w:p>
    <w:p w:rsidR="001F2131" w:rsidRPr="00BF497F" w:rsidRDefault="000E3A9B" w:rsidP="000E3A9B">
      <w:pPr>
        <w:rPr>
          <w:sz w:val="16"/>
        </w:rPr>
      </w:pPr>
      <w:r w:rsidRPr="000E3A9B">
        <w:rPr>
          <w:rStyle w:val="StyleUnderline"/>
        </w:rPr>
        <w:t>The next few years will most likely see a continuation of this mixed pattern of relations between China and Russia, in which they loosely cooperate on a few issues but basically ignore each other</w:t>
      </w:r>
      <w:r w:rsidRPr="00BF497F">
        <w:rPr>
          <w:sz w:val="16"/>
        </w:rPr>
        <w:t xml:space="preserve"> regarding most others. But </w:t>
      </w:r>
      <w:r w:rsidRPr="000E3A9B">
        <w:rPr>
          <w:rStyle w:val="StyleUnderline"/>
        </w:rPr>
        <w:t>there are several potential developments that could worsen the relationship</w:t>
      </w:r>
      <w:r w:rsidRPr="00BF497F">
        <w:rPr>
          <w:sz w:val="16"/>
        </w:rPr>
        <w:t xml:space="preserve">. </w:t>
      </w:r>
      <w:r w:rsidRPr="000E3A9B">
        <w:rPr>
          <w:rStyle w:val="StyleUnderline"/>
        </w:rPr>
        <w:t>Russian resentment could build as China continues to ascend to superpower status,</w:t>
      </w:r>
      <w:r w:rsidRPr="00BF497F">
        <w:rPr>
          <w:sz w:val="16"/>
        </w:rPr>
        <w:t xml:space="preserve"> which Moscow once held but has lost. </w:t>
      </w:r>
      <w:r w:rsidRPr="000E3A9B">
        <w:rPr>
          <w:rStyle w:val="StyleUnderline"/>
        </w:rPr>
        <w:t>A major Chinese military buildup could also alarm Russians as much as other neighboring countries</w:t>
      </w:r>
      <w:r w:rsidRPr="00BF497F">
        <w:rPr>
          <w:sz w:val="16"/>
        </w:rPr>
        <w:t xml:space="preserve">, who already fear it. Alternately, </w:t>
      </w:r>
      <w:r w:rsidRPr="000E3A9B">
        <w:rPr>
          <w:rStyle w:val="StyleUnderline"/>
        </w:rPr>
        <w:t>Russian plans to create an EU-like arrangement among the former Soviet republics could irritate Beijing because such a development could impede China’s economic access to Central Asia. Russian diplomats may soon tire of Beijing’s practice of hiding behind Moscow and relying on Russia to take the heat in blocking Western initiatives regarding Iran, Syria, and other global hot spots</w:t>
      </w:r>
      <w:r w:rsidRPr="00BF497F">
        <w:rPr>
          <w:sz w:val="16"/>
        </w:rPr>
        <w:t xml:space="preserve">. The harmony between Beijing and Moscow in Central Asia arises primarily because the Chinese leadership considers the region of lower strategic priority than Moscow, which still regards it as an area of special Russian influence. This too could change. A major worsening of China-Russia ties would actually represent a regression to the mean. The modern Chinese-Russian relationship has most often been characterized by bloody wars, imperial conquests, and mutual denunciations. It has only been during the last twenty years, when Russian power had been decapitated by its lost Soviet empire and China has found itself a rising economic—but still militarily weak—power that the two countries have managed to achieve a harmonious balance in their relationship. While China now has the world’s second-largest economy, Russia has the world’s second most powerful military, thanks largely to its vast reserves of nuclear weapons. But </w:t>
      </w:r>
      <w:r w:rsidRPr="000E3A9B">
        <w:rPr>
          <w:rStyle w:val="StyleUnderline"/>
        </w:rPr>
        <w:t>China could soon surpass Russia in terms of conventional military. Under these conditions, Moscow could well join other countries bordering China in pursuing a containment strategy designed to balance,</w:t>
      </w:r>
      <w:r w:rsidRPr="00BF497F">
        <w:rPr>
          <w:sz w:val="16"/>
        </w:rPr>
        <w:t xml:space="preserve"> though not prevent, </w:t>
      </w:r>
      <w:r w:rsidRPr="000E3A9B">
        <w:rPr>
          <w:rStyle w:val="StyleUnderline"/>
        </w:rPr>
        <w:t>China’s rising powe</w:t>
      </w:r>
      <w:r w:rsidRPr="00BF497F">
        <w:rPr>
          <w:sz w:val="16"/>
        </w:rPr>
        <w:t>r. Heightened China-Russia tensions over border regions are also a possibility. The demographic disparity that exists between the Russian Far East and northern China invariably raises the question of whether Chinese nationals will move northward to exploit the natural riches of under-populated eastern Russia. Border tensions could increase if poorly managed development, combined with pollution, land seizures, and climate change, drive poor Chinese peasants into Russian territory. Russians no longer worry about a potential military clash with China over border issues, but they still fear that the combination of four factors—the declining ethnic Russian population in the Russian Far East, Chinese interest in acquiring greater access to the energy and other natural resources of the region, the growing disparity in the aggregate size of the Chinese and Russian national economies due to China’s higher growth rate, and suspected large-scale illegal Chinese immigration into the Russian Far East—will result in China’s de facto peaceful annexation of large parts of eastern Russia. Although the Russian Federation is the largest country in the world in terms of territory, China has more than nine times as many people.</w:t>
      </w:r>
    </w:p>
    <w:p w:rsidR="00E2451E" w:rsidRPr="00E2451E" w:rsidRDefault="00E2451E" w:rsidP="00E2451E">
      <w:pPr>
        <w:pStyle w:val="Heading3"/>
      </w:pPr>
      <w:r>
        <w:t xml:space="preserve">US </w:t>
      </w:r>
      <w:proofErr w:type="spellStart"/>
      <w:r>
        <w:t>Heg</w:t>
      </w:r>
      <w:proofErr w:type="spellEnd"/>
      <w:r>
        <w:t xml:space="preserve"> Sustainable</w:t>
      </w:r>
    </w:p>
    <w:p w:rsidR="00E2451E" w:rsidRDefault="00E2451E" w:rsidP="00E2451E">
      <w:pPr>
        <w:pStyle w:val="Heading4"/>
      </w:pPr>
      <w:r>
        <w:t xml:space="preserve">China cannot </w:t>
      </w:r>
      <w:r w:rsidR="00B05AE7">
        <w:t xml:space="preserve">be a part of a challenge to </w:t>
      </w:r>
      <w:r>
        <w:t>US hegemony –</w:t>
      </w:r>
      <w:r w:rsidR="00B05AE7">
        <w:t xml:space="preserve"> </w:t>
      </w:r>
      <w:r>
        <w:t>legitima</w:t>
      </w:r>
      <w:r w:rsidR="00B05AE7">
        <w:t>cy, democracy, and human rights</w:t>
      </w:r>
    </w:p>
    <w:p w:rsidR="00E2451E" w:rsidRDefault="00E2451E" w:rsidP="00E2451E">
      <w:r w:rsidRPr="001F2131">
        <w:rPr>
          <w:rStyle w:val="Style13ptBold"/>
        </w:rPr>
        <w:t>White ’13</w:t>
      </w:r>
      <w:r>
        <w:t xml:space="preserve"> (Thomas White, Global Academic Fellow, NYU; Reporter at the Huffington Post, “Why U.S. Hegemony Is Here to Stay”, 11/12/2013, </w:t>
      </w:r>
      <w:r w:rsidRPr="001F2131">
        <w:t>http://www.huffingtonpost.com/thomas-white/why-us-hegemony-is-here-t_b_4258264.html</w:t>
      </w:r>
      <w:r>
        <w:t>)//</w:t>
      </w:r>
      <w:r w:rsidRPr="00CD2964">
        <w:t>NB</w:t>
      </w:r>
    </w:p>
    <w:p w:rsidR="00E2451E" w:rsidRDefault="00E2451E" w:rsidP="00E2451E">
      <w:pPr>
        <w:rPr>
          <w:sz w:val="16"/>
        </w:rPr>
      </w:pPr>
      <w:r w:rsidRPr="00BF497F">
        <w:rPr>
          <w:sz w:val="16"/>
        </w:rPr>
        <w:t xml:space="preserve">Prevailing wisdom goes like this--China will overtake the U.S. economy in the next few decades, ushering in a new era of Chinese international political dominance. Various reports agree--15 out of 22 countries in a Pew Research study and a plurality of U.S. Americans believe China has overtaken the U.S. or will soon. And the U.S. National Intelligence Council forecasts China usurping U.S. authority by 2030. </w:t>
      </w:r>
      <w:r w:rsidRPr="001F2131">
        <w:rPr>
          <w:rStyle w:val="StyleUnderline"/>
        </w:rPr>
        <w:t>U.S. hegemonic decline has been debated for decades</w:t>
      </w:r>
      <w:r w:rsidRPr="00BF497F">
        <w:rPr>
          <w:sz w:val="16"/>
        </w:rPr>
        <w:t xml:space="preserve">, and the newest foil to its authority is China. The U.S. currently exists as the world's one and only superpower. But </w:t>
      </w:r>
      <w:r w:rsidRPr="001F2131">
        <w:rPr>
          <w:rStyle w:val="StyleUnderline"/>
        </w:rPr>
        <w:t>it is folly to believe that the U.S. will be deposed</w:t>
      </w:r>
      <w:r w:rsidRPr="00BF497F">
        <w:rPr>
          <w:sz w:val="16"/>
        </w:rPr>
        <w:t xml:space="preserve"> by China </w:t>
      </w:r>
      <w:r w:rsidRPr="001F2131">
        <w:rPr>
          <w:rStyle w:val="StyleUnderline"/>
        </w:rPr>
        <w:t>anytime soon</w:t>
      </w:r>
      <w:r w:rsidRPr="00BF497F">
        <w:rPr>
          <w:sz w:val="16"/>
        </w:rPr>
        <w:t xml:space="preserve">, even with its double-digit growth and increasing regional influence. Reports foretelling the end of U.S. hegemony rely on raw data, when </w:t>
      </w:r>
      <w:r w:rsidRPr="001F2131">
        <w:rPr>
          <w:rStyle w:val="StyleUnderline"/>
        </w:rPr>
        <w:t>it is international relationships that truly undergird world superpowers</w:t>
      </w:r>
      <w:r w:rsidRPr="00BF497F">
        <w:rPr>
          <w:sz w:val="16"/>
        </w:rPr>
        <w:t xml:space="preserve">. </w:t>
      </w:r>
      <w:r w:rsidRPr="001F2131">
        <w:rPr>
          <w:rStyle w:val="StyleUnderline"/>
        </w:rPr>
        <w:t>No economic, military, and public opinion formula will decide the world's next global hegemon. These components matter--but not without international legitimacy</w:t>
      </w:r>
      <w:r w:rsidRPr="00BF497F">
        <w:rPr>
          <w:sz w:val="16"/>
        </w:rPr>
        <w:t xml:space="preserve">, as derived from, and defined by, a global coalition of the willing. It is here that the U.S. reigns supreme. The </w:t>
      </w:r>
      <w:r w:rsidRPr="001F2131">
        <w:rPr>
          <w:rStyle w:val="StyleUnderline"/>
        </w:rPr>
        <w:t>U.S. has won over</w:t>
      </w:r>
      <w:r w:rsidRPr="00BF497F">
        <w:rPr>
          <w:sz w:val="16"/>
        </w:rPr>
        <w:t xml:space="preserve">, however begrudgingly, </w:t>
      </w:r>
      <w:r w:rsidRPr="001F2131">
        <w:rPr>
          <w:rStyle w:val="StyleUnderline"/>
        </w:rPr>
        <w:t>the international community</w:t>
      </w:r>
      <w:r w:rsidRPr="00BF497F">
        <w:rPr>
          <w:sz w:val="16"/>
        </w:rPr>
        <w:t xml:space="preserve"> as a whole. </w:t>
      </w:r>
      <w:r w:rsidRPr="001F2131">
        <w:rPr>
          <w:rStyle w:val="StyleUnderline"/>
        </w:rPr>
        <w:t>And until this allegiance to the U.S. breaks down, she will remain the absolute world superpower.</w:t>
      </w:r>
      <w:r w:rsidRPr="00BF497F">
        <w:rPr>
          <w:sz w:val="16"/>
        </w:rPr>
        <w:t xml:space="preserve"> The </w:t>
      </w:r>
      <w:r w:rsidRPr="001F2131">
        <w:rPr>
          <w:rStyle w:val="StyleUnderline"/>
        </w:rPr>
        <w:t>U.S. wields a power of influence, persuasion, and leadership</w:t>
      </w:r>
      <w:r w:rsidRPr="00BF497F">
        <w:rPr>
          <w:sz w:val="16"/>
        </w:rPr>
        <w:t xml:space="preserve"> on the international stage that no other state comes close to. </w:t>
      </w:r>
      <w:r w:rsidRPr="001F2131">
        <w:rPr>
          <w:rStyle w:val="StyleUnderline"/>
        </w:rPr>
        <w:t>She sets international law, ignores international law, and is accountable to no one</w:t>
      </w:r>
      <w:r w:rsidRPr="00BF497F">
        <w:rPr>
          <w:sz w:val="16"/>
        </w:rPr>
        <w:t xml:space="preserve">. China, while clearly jockeying for authority and power, does not yet have legitimacy. Take France's invasion of </w:t>
      </w:r>
      <w:proofErr w:type="spellStart"/>
      <w:r w:rsidRPr="00BF497F">
        <w:rPr>
          <w:sz w:val="16"/>
        </w:rPr>
        <w:t>Mali</w:t>
      </w:r>
      <w:proofErr w:type="spellEnd"/>
      <w:r w:rsidRPr="00BF497F">
        <w:rPr>
          <w:sz w:val="16"/>
        </w:rPr>
        <w:t xml:space="preserve"> last year. It was the U.S. who provided the necessary support, in effect running the operation to combat Islamic militants. A scenario where France, a country with a permanent seat on the UN Security Council, calls first on China for tactical support is tough to imagine. China has seen its regional influence increase substantially in recent years, but a situation where China and not the U.S. leads a successful international coalition of allies is fantasy. In fact, the opposite is true. </w:t>
      </w:r>
      <w:r w:rsidRPr="001F2131">
        <w:rPr>
          <w:rStyle w:val="StyleUnderline"/>
        </w:rPr>
        <w:t>China is far from being considered a trustworthy ally to the international community, sitting on the periphery of</w:t>
      </w:r>
      <w:r w:rsidRPr="00BF497F">
        <w:rPr>
          <w:sz w:val="16"/>
        </w:rPr>
        <w:t xml:space="preserve"> many </w:t>
      </w:r>
      <w:r w:rsidRPr="001F2131">
        <w:rPr>
          <w:rStyle w:val="StyleUnderline"/>
        </w:rPr>
        <w:t>international decision-making</w:t>
      </w:r>
      <w:r w:rsidRPr="00BF497F">
        <w:rPr>
          <w:sz w:val="16"/>
        </w:rPr>
        <w:t xml:space="preserve"> processes, for a number of reasons. </w:t>
      </w:r>
      <w:r w:rsidRPr="001F2131">
        <w:rPr>
          <w:rStyle w:val="StyleUnderline"/>
        </w:rPr>
        <w:t>China commits deeply troubling human rights violations</w:t>
      </w:r>
      <w:r w:rsidRPr="00BF497F">
        <w:rPr>
          <w:sz w:val="16"/>
        </w:rPr>
        <w:t xml:space="preserve"> at home. China has yet to disavow the brutal oppression of President Bashar al-Assad, and, along with Russia, has held up UN resolutions condemning the regime. China is also North Korea's last ally, a thoroughly unfortunate distinction. China's relationship to human rights is anything but progressive. Censorship of the press and the Internet, restrictions on freedoms of religion, expression, association, prohibition of many independent labor unions and organizations, and the repressive policies against many people in Western China and Tibet spell trouble for the leaders in Beijing on the international stage. Even though </w:t>
      </w:r>
      <w:r w:rsidRPr="001F2131">
        <w:rPr>
          <w:rStyle w:val="StyleUnderline"/>
        </w:rPr>
        <w:t>the U.S</w:t>
      </w:r>
      <w:r w:rsidRPr="00BF497F">
        <w:rPr>
          <w:sz w:val="16"/>
        </w:rPr>
        <w:t xml:space="preserve">. is no human rights saint, she currently </w:t>
      </w:r>
      <w:r w:rsidRPr="001F2131">
        <w:rPr>
          <w:rStyle w:val="StyleUnderline"/>
        </w:rPr>
        <w:t>holds legitimacy with a team of allies who prize consistency and stability, making a global shift in power highly unlikely.</w:t>
      </w:r>
      <w:r w:rsidRPr="00BF497F">
        <w:rPr>
          <w:sz w:val="16"/>
        </w:rPr>
        <w:t xml:space="preserve"> If China continues on this path of questionable governance and cavorting with questionable allies, no serious block of internationally influential states will support a Chinese hegemony over the current U.S. one. And so, China will remain a strong regional and international player, but one that plays second fiddle to the U.S. Still, the dogged sentiment of declining U.S. authority remains. China predicts its economy will overtake that of the U.S. by 2019. But </w:t>
      </w:r>
      <w:r w:rsidRPr="001F2131">
        <w:rPr>
          <w:rStyle w:val="StyleUnderline"/>
        </w:rPr>
        <w:t xml:space="preserve">the likes of the U.K., France, Germany, Japan, etc. will not simply turn around and support China the moment its GDP crosses some arbitrary threshold. </w:t>
      </w:r>
      <w:r w:rsidRPr="00BF497F">
        <w:rPr>
          <w:sz w:val="16"/>
        </w:rPr>
        <w:t xml:space="preserve">Rich, industrialized nations are not about to live in an international system dictated by Chinese rule. The U.S. and China will engage in plenty of power struggles in the coming decades--but it is unlikely that China will challenge U.S. authority and garner support from the world's industrialized nations. </w:t>
      </w:r>
      <w:r w:rsidRPr="001F2131">
        <w:rPr>
          <w:rStyle w:val="StyleUnderline"/>
        </w:rPr>
        <w:t>The U.S</w:t>
      </w:r>
      <w:r w:rsidRPr="00BF497F">
        <w:rPr>
          <w:sz w:val="16"/>
        </w:rPr>
        <w:t xml:space="preserve">., regardless of its failings, rightfully </w:t>
      </w:r>
      <w:r w:rsidRPr="001F2131">
        <w:rPr>
          <w:rStyle w:val="StyleUnderline"/>
        </w:rPr>
        <w:t>holds firmly its influence over world values, and will do so indefinitely, regardless of its economic and military strength in relation to China</w:t>
      </w:r>
      <w:r w:rsidRPr="00BF497F">
        <w:rPr>
          <w:sz w:val="16"/>
        </w:rPr>
        <w:t xml:space="preserve">. Amidst economic crises and an embarrassing era of political dysfunction (See: government shutdown), </w:t>
      </w:r>
      <w:r w:rsidRPr="001F2131">
        <w:rPr>
          <w:rStyle w:val="StyleUnderline"/>
        </w:rPr>
        <w:t>the U.S. remains the world's only superpower</w:t>
      </w:r>
      <w:r w:rsidRPr="00BF497F">
        <w:rPr>
          <w:sz w:val="16"/>
        </w:rPr>
        <w:t xml:space="preserve">. </w:t>
      </w:r>
      <w:r w:rsidRPr="001F2131">
        <w:rPr>
          <w:rStyle w:val="StyleUnderline"/>
        </w:rPr>
        <w:t>An upheaval of the international power dynamic</w:t>
      </w:r>
      <w:r w:rsidRPr="00BF497F">
        <w:rPr>
          <w:sz w:val="16"/>
        </w:rPr>
        <w:t xml:space="preserve">, in this century, requires more than economic or military might. It </w:t>
      </w:r>
      <w:r w:rsidRPr="001F2131">
        <w:rPr>
          <w:rStyle w:val="StyleUnderline"/>
        </w:rPr>
        <w:t>requires democratic values, respectable allies, and an appreciation of human rights</w:t>
      </w:r>
      <w:r w:rsidRPr="00BF497F">
        <w:rPr>
          <w:sz w:val="16"/>
        </w:rPr>
        <w:t>. And until China can pass these tests, the U.S. is in no danger of losing its allies or influence.</w:t>
      </w:r>
    </w:p>
    <w:p w:rsidR="00B05AE7" w:rsidRPr="0023306C" w:rsidRDefault="00B05AE7" w:rsidP="00B05AE7">
      <w:pPr>
        <w:pStyle w:val="Heading4"/>
      </w:pPr>
      <w:proofErr w:type="spellStart"/>
      <w:r w:rsidRPr="0023306C">
        <w:t>Heg</w:t>
      </w:r>
      <w:proofErr w:type="spellEnd"/>
      <w:r w:rsidRPr="0023306C">
        <w:t xml:space="preserve"> is durable – in depth studies of major factors in international relations</w:t>
      </w:r>
    </w:p>
    <w:p w:rsidR="00B05AE7" w:rsidRPr="006F0CD3" w:rsidRDefault="00B05AE7" w:rsidP="00B05A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szCs w:val="24"/>
          <w:u w:val="single"/>
        </w:rPr>
      </w:pPr>
      <w:r w:rsidRPr="006F0CD3">
        <w:rPr>
          <w:rStyle w:val="Style13ptBold"/>
        </w:rPr>
        <w:t xml:space="preserve">Beckley </w:t>
      </w:r>
      <w:r>
        <w:rPr>
          <w:rStyle w:val="Style13ptBold"/>
        </w:rPr>
        <w:t>‘</w:t>
      </w:r>
      <w:r w:rsidRPr="006F0CD3">
        <w:rPr>
          <w:rStyle w:val="Style13ptBold"/>
        </w:rPr>
        <w:t>12</w:t>
      </w:r>
      <w:r w:rsidRPr="0023306C">
        <w:rPr>
          <w:b/>
          <w:bCs/>
          <w:szCs w:val="24"/>
        </w:rPr>
        <w:t xml:space="preserve"> </w:t>
      </w:r>
      <w:r w:rsidRPr="006F0CD3">
        <w:t>(Michael,</w:t>
      </w:r>
      <w:r>
        <w:rPr>
          <w:b/>
          <w:bCs/>
          <w:szCs w:val="24"/>
        </w:rPr>
        <w:t xml:space="preserve"> </w:t>
      </w:r>
      <w:r w:rsidRPr="0023306C">
        <w:rPr>
          <w:szCs w:val="24"/>
        </w:rPr>
        <w:t xml:space="preserve">PhD student at Columbia University and a </w:t>
      </w:r>
      <w:proofErr w:type="spellStart"/>
      <w:r w:rsidRPr="0023306C">
        <w:rPr>
          <w:szCs w:val="24"/>
        </w:rPr>
        <w:t>predoctoral</w:t>
      </w:r>
      <w:proofErr w:type="spellEnd"/>
      <w:r w:rsidRPr="0023306C">
        <w:rPr>
          <w:szCs w:val="24"/>
        </w:rPr>
        <w:t xml:space="preserve"> fellow at Harvard’s </w:t>
      </w:r>
      <w:proofErr w:type="spellStart"/>
      <w:r w:rsidRPr="0023306C">
        <w:rPr>
          <w:szCs w:val="24"/>
        </w:rPr>
        <w:t>Belfer</w:t>
      </w:r>
      <w:proofErr w:type="spellEnd"/>
      <w:r w:rsidRPr="0023306C">
        <w:rPr>
          <w:szCs w:val="24"/>
        </w:rPr>
        <w:t xml:space="preserve"> Center for Science and Interna</w:t>
      </w:r>
      <w:r>
        <w:rPr>
          <w:szCs w:val="24"/>
        </w:rPr>
        <w:t>tional Affairs, “</w:t>
      </w:r>
      <w:r w:rsidRPr="0023306C">
        <w:rPr>
          <w:szCs w:val="24"/>
        </w:rPr>
        <w:t xml:space="preserve">The Unipolar Era: Why American Power Persists and China’s Rise </w:t>
      </w:r>
      <w:r>
        <w:rPr>
          <w:szCs w:val="24"/>
        </w:rPr>
        <w:t>Is Limited”, Columbia University</w:t>
      </w:r>
      <w:r w:rsidRPr="006F0CD3">
        <w:t>//NB</w:t>
      </w:r>
    </w:p>
    <w:p w:rsidR="00B05AE7" w:rsidRPr="005F628D" w:rsidRDefault="00B05AE7" w:rsidP="00E2451E">
      <w:pPr>
        <w:rPr>
          <w:sz w:val="16"/>
        </w:rPr>
      </w:pPr>
      <w:r w:rsidRPr="005F628D">
        <w:rPr>
          <w:sz w:val="16"/>
        </w:rPr>
        <w:t xml:space="preserve">The conventional wisdom in U.S. foreign policy debates is that the United States is in relative decline to China and that much of this decline is the result of globalization and the hegemonic burdens the United States bears to sustain globalization. These ideas frame the public discussion of U.S. foreign policy, influence intelligence assessments that inform decision making in the U.S. government, and shape the development of international relations theory and scholarly research agendas. The results presented in this study, however, suggest that the conventional wisdom is mistaken. </w:t>
      </w:r>
      <w:r w:rsidRPr="006F0CD3">
        <w:rPr>
          <w:rStyle w:val="StyleUnderline"/>
        </w:rPr>
        <w:t>Over the last 20 years, globalization and U.S. hegemonic burdens have expanded, yet the United States has risen relative to China</w:t>
      </w:r>
      <w:r w:rsidRPr="005F628D">
        <w:rPr>
          <w:sz w:val="16"/>
        </w:rPr>
        <w:t xml:space="preserve">. The United States’ </w:t>
      </w:r>
      <w:r w:rsidRPr="006F0CD3">
        <w:rPr>
          <w:rStyle w:val="StyleUnderline"/>
        </w:rPr>
        <w:t>hegemonic presence abroad appears to be much cheaper than past hegemonic systems and,</w:t>
      </w:r>
      <w:r w:rsidRPr="005F628D">
        <w:rPr>
          <w:sz w:val="16"/>
        </w:rPr>
        <w:t xml:space="preserve"> in fact, </w:t>
      </w:r>
      <w:r w:rsidRPr="006F0CD3">
        <w:rPr>
          <w:rStyle w:val="StyleUnderline"/>
        </w:rPr>
        <w:t>may be net‐profitable</w:t>
      </w:r>
      <w:r w:rsidRPr="005F628D">
        <w:rPr>
          <w:sz w:val="16"/>
        </w:rPr>
        <w:t xml:space="preserve">. And globalization seems to </w:t>
      </w:r>
      <w:r w:rsidRPr="006F0CD3">
        <w:rPr>
          <w:rStyle w:val="StyleUnderline"/>
        </w:rPr>
        <w:t>cause wealth and innovation to cluster in areas that are already wealthy and innovative</w:t>
      </w:r>
      <w:r w:rsidRPr="005F628D">
        <w:rPr>
          <w:sz w:val="16"/>
        </w:rPr>
        <w:t xml:space="preserve"> and, in particular, in the United States. Many factors, both foreign and domestic, will shape the evolution of the international balance of power, and there is no guarantee that the trends highlighted in this study will persist. At the very least, however, these </w:t>
      </w:r>
      <w:r w:rsidRPr="006F0CD3">
        <w:rPr>
          <w:rStyle w:val="StyleUnderline"/>
        </w:rPr>
        <w:t xml:space="preserve">trends suggest </w:t>
      </w:r>
      <w:proofErr w:type="spellStart"/>
      <w:r w:rsidRPr="006F0CD3">
        <w:rPr>
          <w:rStyle w:val="StyleUnderline"/>
        </w:rPr>
        <w:t>unipolarity</w:t>
      </w:r>
      <w:proofErr w:type="spellEnd"/>
      <w:r w:rsidRPr="006F0CD3">
        <w:rPr>
          <w:rStyle w:val="StyleUnderline"/>
        </w:rPr>
        <w:t xml:space="preserve"> is more durable, and will likely last longer, than is typically assumed</w:t>
      </w:r>
      <w:r w:rsidRPr="005F628D">
        <w:rPr>
          <w:sz w:val="16"/>
        </w:rPr>
        <w:t>. This conclusion has important implications for international relationship scholarship and policy.</w:t>
      </w:r>
    </w:p>
    <w:p w:rsidR="00E458C2" w:rsidRDefault="00E458C2" w:rsidP="00E458C2">
      <w:pPr>
        <w:pStyle w:val="Heading3"/>
      </w:pPr>
      <w:r>
        <w:t xml:space="preserve">No Impact to </w:t>
      </w:r>
      <w:proofErr w:type="spellStart"/>
      <w:r>
        <w:t>Heg</w:t>
      </w:r>
      <w:proofErr w:type="spellEnd"/>
    </w:p>
    <w:p w:rsidR="009163AE" w:rsidRPr="00921C25" w:rsidRDefault="009163AE" w:rsidP="009163AE">
      <w:pPr>
        <w:pStyle w:val="Heading4"/>
      </w:pPr>
      <w:r>
        <w:t>Zero impact---prefer conclusiveness</w:t>
      </w:r>
    </w:p>
    <w:p w:rsidR="009163AE" w:rsidRPr="009163AE" w:rsidRDefault="009163AE" w:rsidP="009163AE">
      <w:r w:rsidRPr="00921C25">
        <w:rPr>
          <w:rStyle w:val="Style13ptBold"/>
        </w:rPr>
        <w:t xml:space="preserve">Maher </w:t>
      </w:r>
      <w:r>
        <w:rPr>
          <w:rStyle w:val="Style13ptBold"/>
        </w:rPr>
        <w:t>‘</w:t>
      </w:r>
      <w:r w:rsidRPr="00921C25">
        <w:rPr>
          <w:rStyle w:val="Style13ptBold"/>
        </w:rPr>
        <w:t>11</w:t>
      </w:r>
      <w:r>
        <w:t xml:space="preserve"> (Richard Maher, </w:t>
      </w:r>
      <w:r w:rsidRPr="00921C25">
        <w:t xml:space="preserve">adjunct prof of pol </w:t>
      </w:r>
      <w:proofErr w:type="spellStart"/>
      <w:r w:rsidRPr="00921C25">
        <w:t>sci</w:t>
      </w:r>
      <w:proofErr w:type="spellEnd"/>
      <w:r w:rsidRPr="00921C25">
        <w:t xml:space="preserve">, PhD expected in 2011 in pol </w:t>
      </w:r>
      <w:proofErr w:type="spellStart"/>
      <w:r w:rsidRPr="00921C25">
        <w:t>sci</w:t>
      </w:r>
      <w:proofErr w:type="spellEnd"/>
      <w:r>
        <w:t xml:space="preserve"> at</w:t>
      </w:r>
      <w:r w:rsidRPr="00921C25">
        <w:t xml:space="preserve"> Brown</w:t>
      </w:r>
      <w:r>
        <w:t>, “</w:t>
      </w:r>
      <w:r w:rsidRPr="00921C25">
        <w:t xml:space="preserve">The Paradox of American </w:t>
      </w:r>
      <w:proofErr w:type="spellStart"/>
      <w:r w:rsidRPr="00921C25">
        <w:t>Unipolarity</w:t>
      </w:r>
      <w:proofErr w:type="spellEnd"/>
      <w:r w:rsidRPr="00921C25">
        <w:t>: Why the United States May Be Better Off in a Post-Unipolar World</w:t>
      </w:r>
      <w:r>
        <w:t>”</w:t>
      </w:r>
      <w:r w:rsidRPr="00921C25">
        <w:t xml:space="preserve">, </w:t>
      </w:r>
      <w:proofErr w:type="spellStart"/>
      <w:r w:rsidRPr="00921C25">
        <w:t>Orbis</w:t>
      </w:r>
      <w:proofErr w:type="spellEnd"/>
      <w:r w:rsidRPr="00921C25">
        <w:t xml:space="preserve"> 55</w:t>
      </w:r>
      <w:proofErr w:type="gramStart"/>
      <w:r w:rsidRPr="00921C25">
        <w:t>;1</w:t>
      </w:r>
      <w:proofErr w:type="gramEnd"/>
      <w:r>
        <w:t>)//NB</w:t>
      </w:r>
    </w:p>
    <w:p w:rsidR="009163AE" w:rsidRPr="00402F17" w:rsidRDefault="009163AE" w:rsidP="009163AE">
      <w:pPr>
        <w:pStyle w:val="cardtext"/>
        <w:ind w:left="0"/>
        <w:rPr>
          <w:sz w:val="10"/>
        </w:rPr>
      </w:pPr>
      <w:r w:rsidRPr="00921C25">
        <w:rPr>
          <w:sz w:val="10"/>
        </w:rPr>
        <w:t xml:space="preserve">At the same time, preeminence creates burdens and facilitates imprudent behavior. Indeed, because of America’s unique political ideology, which sees its own domestic values and ideals as universal, and the relative openness of the foreign policymaking process, the United States is particularly susceptible to both the temptations and burdens of preponderance. For decades, perhaps since </w:t>
      </w:r>
      <w:proofErr w:type="gramStart"/>
      <w:r w:rsidRPr="00921C25">
        <w:rPr>
          <w:sz w:val="10"/>
        </w:rPr>
        <w:t>its</w:t>
      </w:r>
      <w:proofErr w:type="gramEnd"/>
      <w:r w:rsidRPr="00921C25">
        <w:rPr>
          <w:sz w:val="10"/>
        </w:rPr>
        <w:t xml:space="preserve"> very founding, the United States has viewed what is good for itself as good for the world. During its period of preeminence, the United States has both tried to maintain its position at the top and to transform world politics in fundamental ways, combining elements of realpolitik and liberal universalism (democratic government, free trade, basic human rights). At times, these desires have conflicted with each other but they also capture the enduring tensions of America’s role in the world. </w:t>
      </w:r>
      <w:r w:rsidRPr="008A775C">
        <w:rPr>
          <w:rStyle w:val="StyleUnderline"/>
        </w:rPr>
        <w:t xml:space="preserve">The absence of constraints and America’s </w:t>
      </w:r>
      <w:r w:rsidRPr="00C14A35">
        <w:rPr>
          <w:rStyle w:val="StyleUnderline"/>
          <w:highlight w:val="yellow"/>
        </w:rPr>
        <w:t>overestimation</w:t>
      </w:r>
      <w:r w:rsidRPr="00C14A35">
        <w:rPr>
          <w:sz w:val="10"/>
          <w:highlight w:val="yellow"/>
        </w:rPr>
        <w:t xml:space="preserve"> </w:t>
      </w:r>
      <w:r w:rsidRPr="00C14A35">
        <w:rPr>
          <w:rStyle w:val="StyleUnderline"/>
          <w:highlight w:val="yellow"/>
        </w:rPr>
        <w:t xml:space="preserve">of its </w:t>
      </w:r>
      <w:r w:rsidRPr="008A775C">
        <w:rPr>
          <w:rStyle w:val="StyleUnderline"/>
        </w:rPr>
        <w:t xml:space="preserve">own </w:t>
      </w:r>
      <w:r w:rsidRPr="00C14A35">
        <w:rPr>
          <w:rStyle w:val="StyleUnderline"/>
          <w:highlight w:val="yellow"/>
        </w:rPr>
        <w:t>ability</w:t>
      </w:r>
      <w:r w:rsidRPr="008A775C">
        <w:rPr>
          <w:rStyle w:val="StyleUnderline"/>
        </w:rPr>
        <w:t xml:space="preserve"> </w:t>
      </w:r>
      <w:r w:rsidRPr="00C14A35">
        <w:rPr>
          <w:rStyle w:val="StyleUnderline"/>
          <w:highlight w:val="yellow"/>
        </w:rPr>
        <w:t>to shape</w:t>
      </w:r>
      <w:r w:rsidRPr="008A775C">
        <w:rPr>
          <w:rStyle w:val="StyleUnderline"/>
        </w:rPr>
        <w:t xml:space="preserve"> </w:t>
      </w:r>
      <w:r w:rsidRPr="00C14A35">
        <w:rPr>
          <w:rStyle w:val="StyleUnderline"/>
          <w:highlight w:val="yellow"/>
        </w:rPr>
        <w:t>outcomes</w:t>
      </w:r>
      <w:r w:rsidRPr="00921C25">
        <w:rPr>
          <w:sz w:val="10"/>
        </w:rPr>
        <w:t xml:space="preserve"> has </w:t>
      </w:r>
      <w:r w:rsidRPr="008A775C">
        <w:rPr>
          <w:rStyle w:val="StyleUnderline"/>
        </w:rPr>
        <w:t xml:space="preserve">served to </w:t>
      </w:r>
      <w:r w:rsidRPr="00C14A35">
        <w:rPr>
          <w:rStyle w:val="StyleUnderline"/>
          <w:highlight w:val="yellow"/>
        </w:rPr>
        <w:t>weaken its</w:t>
      </w:r>
      <w:r w:rsidRPr="00921C25">
        <w:rPr>
          <w:sz w:val="10"/>
        </w:rPr>
        <w:t xml:space="preserve"> overall </w:t>
      </w:r>
      <w:r w:rsidRPr="00C14A35">
        <w:rPr>
          <w:rStyle w:val="StyleUnderline"/>
          <w:highlight w:val="yellow"/>
        </w:rPr>
        <w:t>position</w:t>
      </w:r>
      <w:r w:rsidRPr="00921C25">
        <w:rPr>
          <w:sz w:val="10"/>
        </w:rPr>
        <w:t>. And because foreign policy is not the reserved and exclusive domain of the president</w:t>
      </w:r>
      <w:r>
        <w:rPr>
          <w:sz w:val="10"/>
        </w:rPr>
        <w:t>---</w:t>
      </w:r>
      <w:r w:rsidRPr="00921C25">
        <w:rPr>
          <w:sz w:val="10"/>
        </w:rPr>
        <w:t>who presumably calculates strategy according to the pursuit of the state’s enduring national interests</w:t>
      </w:r>
      <w:r>
        <w:rPr>
          <w:sz w:val="10"/>
        </w:rPr>
        <w:t>---</w:t>
      </w:r>
      <w:r w:rsidRPr="00921C25">
        <w:rPr>
          <w:sz w:val="10"/>
        </w:rPr>
        <w:t xml:space="preserve">the policymaking process is open to special interests and outside influences and, thus, susceptible to the cultivation of misperceptions, miscalculations, and misunderstandings. Five features in particular, each a consequence of how America has used its power in the unipolar era, have worked to diminish America’s long-term material and strategic position. Overextension. During its period of preeminence, the United States has found it difficult to stand aloof from threats (real or imagined) to its security, interests, and values. Most states are concerned with what happens in their immediate neighborhoods. The United States has interests that span virtually the entire globe, from its own Western Hemisphere, to Europe, the Middle East, Persian Gulf, South Asia, and East Asia. As its preeminence enters its third decade, </w:t>
      </w:r>
      <w:r w:rsidRPr="00C14A35">
        <w:rPr>
          <w:rStyle w:val="StyleUnderline"/>
          <w:highlight w:val="yellow"/>
        </w:rPr>
        <w:t>the U</w:t>
      </w:r>
      <w:r w:rsidRPr="00921C25">
        <w:rPr>
          <w:sz w:val="10"/>
        </w:rPr>
        <w:t xml:space="preserve">nited </w:t>
      </w:r>
      <w:r w:rsidRPr="00C14A35">
        <w:rPr>
          <w:rStyle w:val="StyleUnderline"/>
          <w:highlight w:val="yellow"/>
        </w:rPr>
        <w:t>S</w:t>
      </w:r>
      <w:r w:rsidRPr="00921C25">
        <w:rPr>
          <w:sz w:val="10"/>
        </w:rPr>
        <w:t xml:space="preserve">tates </w:t>
      </w:r>
      <w:r w:rsidRPr="008A775C">
        <w:rPr>
          <w:rStyle w:val="StyleUnderline"/>
        </w:rPr>
        <w:t xml:space="preserve">continues to </w:t>
      </w:r>
      <w:r w:rsidRPr="00C14A35">
        <w:rPr>
          <w:rStyle w:val="StyleUnderline"/>
          <w:highlight w:val="yellow"/>
        </w:rPr>
        <w:t xml:space="preserve">define </w:t>
      </w:r>
      <w:r w:rsidRPr="008A775C">
        <w:rPr>
          <w:rStyle w:val="StyleUnderline"/>
        </w:rPr>
        <w:t xml:space="preserve">its </w:t>
      </w:r>
      <w:r w:rsidRPr="00C14A35">
        <w:rPr>
          <w:rStyle w:val="StyleUnderline"/>
          <w:highlight w:val="yellow"/>
        </w:rPr>
        <w:t>interests in i</w:t>
      </w:r>
      <w:r w:rsidRPr="008A775C">
        <w:rPr>
          <w:rStyle w:val="StyleUnderline"/>
        </w:rPr>
        <w:t xml:space="preserve">ncreasingly </w:t>
      </w:r>
      <w:r w:rsidRPr="00C14A35">
        <w:rPr>
          <w:rStyle w:val="StyleUnderline"/>
          <w:highlight w:val="yellow"/>
        </w:rPr>
        <w:t>expansive terms</w:t>
      </w:r>
      <w:r w:rsidRPr="008A775C">
        <w:rPr>
          <w:rStyle w:val="StyleUnderline"/>
        </w:rPr>
        <w:t xml:space="preserve">. This has been facilitated by the massive forward presence of the American military, even when excluding </w:t>
      </w:r>
      <w:r w:rsidRPr="00921C25">
        <w:rPr>
          <w:sz w:val="10"/>
        </w:rPr>
        <w:t xml:space="preserve">the tens of thousands of </w:t>
      </w:r>
      <w:r w:rsidRPr="008A775C">
        <w:rPr>
          <w:rStyle w:val="StyleUnderline"/>
        </w:rPr>
        <w:t xml:space="preserve">troops </w:t>
      </w:r>
      <w:r w:rsidRPr="00921C25">
        <w:rPr>
          <w:sz w:val="10"/>
        </w:rPr>
        <w:t xml:space="preserve">stationed </w:t>
      </w:r>
      <w:r w:rsidRPr="008A775C">
        <w:rPr>
          <w:rStyle w:val="StyleUnderline"/>
        </w:rPr>
        <w:t>in Iraq and Afghanistan</w:t>
      </w:r>
      <w:r w:rsidRPr="00921C25">
        <w:rPr>
          <w:sz w:val="10"/>
        </w:rPr>
        <w:t xml:space="preserve">. The U.S. military has permanent bases in over 30 countries and maintains a troop presence in dozens more.13 There are two logics that lead a preeminent state to overextend, and these logics of overextension lead to goals and policies that exceed even the considerable capabilities of a superpower. First, by definition, preeminent states face few external constraints. Unlike in bipolar or multipolar systems, there are no other states that can serve to reliably check or counterbalance the power and influence of a single hegemon. This gives preeminent states a staggering freedom of action and provides a tempting opportunity to shape world politics in fundamental ways. Rather than pursuing its own narrow interests, preeminence provides an opportunity to mix ideology, values, and normative beliefs with foreign policy. The United States has been susceptible to this temptation, going to great lengths to slay dragons abroad, and even to remake whole societies in its own (liberal democratic) image.14 </w:t>
      </w:r>
      <w:proofErr w:type="gramStart"/>
      <w:r w:rsidRPr="00921C25">
        <w:rPr>
          <w:sz w:val="10"/>
        </w:rPr>
        <w:t>The</w:t>
      </w:r>
      <w:proofErr w:type="gramEnd"/>
      <w:r w:rsidRPr="00921C25">
        <w:rPr>
          <w:sz w:val="10"/>
        </w:rPr>
        <w:t xml:space="preserve"> costs and risks of taking such bold action or pursuing transformative foreign policies often seem manageable or even remote. We know from both theory and history that external powers can impose important checks on calculated risk-taking and serve as a moderating influence. The bipolar system of the Cold War forced policymakers in both the United States and the Soviet Union to exercise extreme caution and prudence. One wrong move could have led to a crisis that quickly spiraled out of policymakers’ control. Second, preeminent states have a strong incentive to seek to maintain their preeminence in the international system. </w:t>
      </w:r>
      <w:r w:rsidRPr="008A775C">
        <w:rPr>
          <w:rStyle w:val="StyleUnderline"/>
        </w:rPr>
        <w:t>Being number one has</w:t>
      </w:r>
      <w:r w:rsidRPr="00921C25">
        <w:rPr>
          <w:sz w:val="10"/>
        </w:rPr>
        <w:t xml:space="preserve"> clear strategic, political, and psychological </w:t>
      </w:r>
      <w:r w:rsidRPr="008A775C">
        <w:rPr>
          <w:rStyle w:val="StyleUnderline"/>
        </w:rPr>
        <w:t xml:space="preserve">benefits. </w:t>
      </w:r>
      <w:r w:rsidRPr="00C14A35">
        <w:rPr>
          <w:rStyle w:val="StyleUnderline"/>
          <w:highlight w:val="yellow"/>
        </w:rPr>
        <w:t>Preeminent states</w:t>
      </w:r>
      <w:r w:rsidRPr="008A775C">
        <w:rPr>
          <w:rStyle w:val="StyleUnderline"/>
        </w:rPr>
        <w:t xml:space="preserve"> may,</w:t>
      </w:r>
      <w:r w:rsidRPr="00921C25">
        <w:rPr>
          <w:sz w:val="10"/>
        </w:rPr>
        <w:t xml:space="preserve"> </w:t>
      </w:r>
      <w:r w:rsidRPr="008A775C">
        <w:rPr>
          <w:rStyle w:val="StyleUnderline"/>
        </w:rPr>
        <w:t xml:space="preserve">therefore, </w:t>
      </w:r>
      <w:r w:rsidRPr="00C14A35">
        <w:rPr>
          <w:rStyle w:val="StyleUnderline"/>
          <w:highlight w:val="yellow"/>
        </w:rPr>
        <w:t>overestimate</w:t>
      </w:r>
      <w:r w:rsidRPr="00921C25">
        <w:rPr>
          <w:sz w:val="10"/>
        </w:rPr>
        <w:t xml:space="preserve"> the intensity and immediacy of </w:t>
      </w:r>
      <w:r w:rsidRPr="00C14A35">
        <w:rPr>
          <w:rStyle w:val="StyleUnderline"/>
          <w:highlight w:val="yellow"/>
        </w:rPr>
        <w:t>threats, or</w:t>
      </w:r>
      <w:r w:rsidRPr="00921C25">
        <w:rPr>
          <w:sz w:val="10"/>
        </w:rPr>
        <w:t xml:space="preserve"> to fundamentally </w:t>
      </w:r>
      <w:r w:rsidRPr="00C14A35">
        <w:rPr>
          <w:rStyle w:val="StyleUnderline"/>
          <w:highlight w:val="yellow"/>
        </w:rPr>
        <w:t>redefine what constitutes a</w:t>
      </w:r>
      <w:r w:rsidRPr="008A775C">
        <w:rPr>
          <w:rStyle w:val="StyleUnderline"/>
        </w:rPr>
        <w:t xml:space="preserve">n acceptable </w:t>
      </w:r>
      <w:r w:rsidRPr="00921C25">
        <w:rPr>
          <w:sz w:val="10"/>
        </w:rPr>
        <w:t xml:space="preserve">level of </w:t>
      </w:r>
      <w:r w:rsidRPr="00C14A35">
        <w:rPr>
          <w:rStyle w:val="StyleUnderline"/>
          <w:highlight w:val="yellow"/>
        </w:rPr>
        <w:t>threat</w:t>
      </w:r>
      <w:r w:rsidRPr="008A775C">
        <w:rPr>
          <w:rStyle w:val="StyleUnderline"/>
        </w:rPr>
        <w:t xml:space="preserve"> </w:t>
      </w:r>
      <w:r w:rsidRPr="00921C25">
        <w:rPr>
          <w:sz w:val="10"/>
        </w:rPr>
        <w:t>to live with. To protect itself from emerging or even future threats, preeminent states may be more likely to take unilateral action, particularly compared to when power is distributed more evenly in the international system. Preeminence has not only made it possible for the United States to overestimate its power, but also to overestimate the degree to which other states and societies see American power as legitimate and even as worthy of emulation. There is almost a belief in historical determinism, or the feeling that one was destined to stand atop world politics as a colossus, and this preeminence gives one a special prerogative for one’s role and purpose in world politics. The security doctrine that the George W. Bush administration adopted took an aggressive approach to maintaining American preeminence and eliminating threats to American security, including waging preventive war. The invasion of Iraq, based on claims that Saddam Hussein possessed weapons of mass destruction (WMD) and had ties to al Qaeda, both of which turned out to be false, produced huge costs for the United States</w:t>
      </w:r>
      <w:r>
        <w:rPr>
          <w:sz w:val="10"/>
        </w:rPr>
        <w:t>---</w:t>
      </w:r>
      <w:r w:rsidRPr="00921C25">
        <w:rPr>
          <w:sz w:val="10"/>
        </w:rPr>
        <w:t xml:space="preserve">in political, material, and human terms. After seven years of war, tens of thousands of American military personnel remain in Iraq. Estimates of its long-term cost are in the trillions of dollars.15 </w:t>
      </w:r>
      <w:proofErr w:type="gramStart"/>
      <w:r w:rsidRPr="00921C25">
        <w:rPr>
          <w:sz w:val="10"/>
        </w:rPr>
        <w:t>At</w:t>
      </w:r>
      <w:proofErr w:type="gramEnd"/>
      <w:r w:rsidRPr="00921C25">
        <w:rPr>
          <w:sz w:val="10"/>
        </w:rPr>
        <w:t xml:space="preserve"> the same time, the United States has fought a parallel conflict in Afghanistan. While the Obama administration looks to dramatically reduce the American military presence in Iraq, President Obama has committed tens of thousands of additional U.S. troops to Afghanistan. Distraction. Preeminent states have a tendency to seek to shape world politics in fundamental ways, which can lead to conflicting priorities and unnecessary diversions. As resources, attention, and prestige are devoted to one issue or set of issues, others are necessarily disregarded or given reduced importance. There are always trade-offs and opportunity costs in international politics, even for a state as powerful as the United States. Most states are required to define their priorities in highly specific terms. Because the preeminent state has such a large stake in world politics, it feels the need to be vigilant against any changes that could impact its short-, medium-, or </w:t>
      </w:r>
      <w:proofErr w:type="spellStart"/>
      <w:r w:rsidRPr="00921C25">
        <w:rPr>
          <w:sz w:val="10"/>
        </w:rPr>
        <w:t>longterm</w:t>
      </w:r>
      <w:proofErr w:type="spellEnd"/>
      <w:r w:rsidRPr="00921C25">
        <w:rPr>
          <w:sz w:val="10"/>
        </w:rPr>
        <w:t xml:space="preserve"> interests. The</w:t>
      </w:r>
      <w:r w:rsidRPr="008A775C">
        <w:rPr>
          <w:rStyle w:val="StyleUnderline"/>
        </w:rPr>
        <w:t xml:space="preserve"> result is taking on commitments on an expansive number of issues</w:t>
      </w:r>
      <w:r w:rsidRPr="00921C25">
        <w:rPr>
          <w:sz w:val="10"/>
        </w:rPr>
        <w:t xml:space="preserve"> all over the globe.</w:t>
      </w:r>
      <w:r w:rsidRPr="008A775C">
        <w:rPr>
          <w:rStyle w:val="StyleUnderline"/>
        </w:rPr>
        <w:t xml:space="preserve"> The U</w:t>
      </w:r>
      <w:r w:rsidRPr="00921C25">
        <w:rPr>
          <w:sz w:val="10"/>
        </w:rPr>
        <w:t xml:space="preserve">nited </w:t>
      </w:r>
      <w:r w:rsidRPr="008A775C">
        <w:rPr>
          <w:rStyle w:val="StyleUnderline"/>
        </w:rPr>
        <w:t>S</w:t>
      </w:r>
      <w:r w:rsidRPr="00921C25">
        <w:rPr>
          <w:sz w:val="10"/>
        </w:rPr>
        <w:t xml:space="preserve">tates </w:t>
      </w:r>
      <w:r w:rsidRPr="008A775C">
        <w:rPr>
          <w:rStyle w:val="StyleUnderline"/>
        </w:rPr>
        <w:t xml:space="preserve">has been very active in its ambition to shape the </w:t>
      </w:r>
      <w:proofErr w:type="spellStart"/>
      <w:r w:rsidRPr="00921C25">
        <w:rPr>
          <w:sz w:val="10"/>
        </w:rPr>
        <w:t>postCold</w:t>
      </w:r>
      <w:proofErr w:type="spellEnd"/>
      <w:r w:rsidRPr="00921C25">
        <w:rPr>
          <w:sz w:val="10"/>
        </w:rPr>
        <w:t xml:space="preserve"> War</w:t>
      </w:r>
      <w:r w:rsidRPr="008A775C">
        <w:rPr>
          <w:rStyle w:val="StyleUnderline"/>
        </w:rPr>
        <w:t xml:space="preserve"> world</w:t>
      </w:r>
      <w:r w:rsidRPr="00921C25">
        <w:rPr>
          <w:sz w:val="10"/>
        </w:rPr>
        <w:t xml:space="preserve">. </w:t>
      </w:r>
      <w:r w:rsidRPr="008A775C">
        <w:rPr>
          <w:rStyle w:val="StyleUnderline"/>
        </w:rPr>
        <w:t xml:space="preserve">It </w:t>
      </w:r>
      <w:r w:rsidRPr="00921C25">
        <w:rPr>
          <w:sz w:val="10"/>
        </w:rPr>
        <w:t xml:space="preserve">has </w:t>
      </w:r>
      <w:r w:rsidRPr="008A775C">
        <w:rPr>
          <w:rStyle w:val="StyleUnderline"/>
        </w:rPr>
        <w:t>expanded NATO</w:t>
      </w:r>
      <w:r w:rsidRPr="00921C25">
        <w:rPr>
          <w:sz w:val="10"/>
        </w:rPr>
        <w:t xml:space="preserve"> to Russia’s doorstep; </w:t>
      </w:r>
      <w:r w:rsidRPr="008A775C">
        <w:rPr>
          <w:rStyle w:val="StyleUnderline"/>
        </w:rPr>
        <w:t>waged war in Bosnia, Kosovo, Iraq, and Afghanistan</w:t>
      </w:r>
      <w:r w:rsidRPr="00921C25">
        <w:rPr>
          <w:sz w:val="10"/>
        </w:rPr>
        <w:t xml:space="preserve">; </w:t>
      </w:r>
      <w:r w:rsidRPr="008A775C">
        <w:rPr>
          <w:rStyle w:val="StyleUnderline"/>
        </w:rPr>
        <w:t xml:space="preserve">sought to export </w:t>
      </w:r>
      <w:r w:rsidRPr="00921C25">
        <w:rPr>
          <w:sz w:val="10"/>
        </w:rPr>
        <w:t xml:space="preserve">its own </w:t>
      </w:r>
      <w:r w:rsidRPr="008A775C">
        <w:rPr>
          <w:rStyle w:val="StyleUnderline"/>
        </w:rPr>
        <w:t>democratic principles</w:t>
      </w:r>
      <w:r w:rsidRPr="00921C25">
        <w:rPr>
          <w:sz w:val="10"/>
        </w:rPr>
        <w:t xml:space="preserve"> and institutions around the world; </w:t>
      </w:r>
      <w:r w:rsidRPr="008A775C">
        <w:rPr>
          <w:rStyle w:val="StyleUnderline"/>
        </w:rPr>
        <w:t>assembled a</w:t>
      </w:r>
      <w:r w:rsidRPr="00921C25">
        <w:rPr>
          <w:sz w:val="10"/>
        </w:rPr>
        <w:t xml:space="preserve">n international </w:t>
      </w:r>
      <w:r w:rsidRPr="008A775C">
        <w:rPr>
          <w:rStyle w:val="StyleUnderline"/>
        </w:rPr>
        <w:t>coalition against</w:t>
      </w:r>
      <w:r w:rsidRPr="00921C25">
        <w:rPr>
          <w:sz w:val="10"/>
        </w:rPr>
        <w:t xml:space="preserve"> transnational </w:t>
      </w:r>
      <w:r w:rsidRPr="008A775C">
        <w:rPr>
          <w:rStyle w:val="StyleUnderline"/>
        </w:rPr>
        <w:t>terrorism</w:t>
      </w:r>
      <w:r w:rsidRPr="00921C25">
        <w:rPr>
          <w:sz w:val="10"/>
        </w:rPr>
        <w:t xml:space="preserve">; </w:t>
      </w:r>
      <w:r w:rsidRPr="008A775C">
        <w:rPr>
          <w:rStyle w:val="StyleUnderline"/>
        </w:rPr>
        <w:t>imposed sanctions on North Korea and Iran</w:t>
      </w:r>
      <w:r w:rsidRPr="00921C25">
        <w:rPr>
          <w:sz w:val="10"/>
        </w:rPr>
        <w:t xml:space="preserve"> for their nuclear programs; undertaken ‘‘nation building’’ in Iraq and Afghanistan; </w:t>
      </w:r>
      <w:r w:rsidRPr="008A775C">
        <w:rPr>
          <w:rStyle w:val="StyleUnderline"/>
        </w:rPr>
        <w:t xml:space="preserve">announced </w:t>
      </w:r>
      <w:r w:rsidRPr="00921C25">
        <w:rPr>
          <w:sz w:val="10"/>
        </w:rPr>
        <w:t xml:space="preserve">plans for a </w:t>
      </w:r>
      <w:r w:rsidRPr="008A775C">
        <w:rPr>
          <w:rStyle w:val="StyleUnderline"/>
        </w:rPr>
        <w:t>missile defense</w:t>
      </w:r>
      <w:r w:rsidRPr="00921C25">
        <w:rPr>
          <w:sz w:val="10"/>
        </w:rPr>
        <w:t xml:space="preserve"> system to be stationed in Poland and the Czech Republic; </w:t>
      </w:r>
      <w:r w:rsidRPr="008A775C">
        <w:rPr>
          <w:rStyle w:val="StyleUnderline"/>
        </w:rPr>
        <w:t>and</w:t>
      </w:r>
      <w:r w:rsidRPr="00921C25">
        <w:rPr>
          <w:sz w:val="10"/>
        </w:rPr>
        <w:t xml:space="preserve">, with the United Kingdom, </w:t>
      </w:r>
      <w:r w:rsidRPr="008A775C">
        <w:rPr>
          <w:rStyle w:val="StyleUnderline"/>
        </w:rPr>
        <w:t>led the response to the</w:t>
      </w:r>
      <w:r w:rsidRPr="00921C25">
        <w:rPr>
          <w:sz w:val="10"/>
        </w:rPr>
        <w:t xml:space="preserve"> recent global financial and </w:t>
      </w:r>
      <w:r w:rsidRPr="008A775C">
        <w:rPr>
          <w:rStyle w:val="StyleUnderline"/>
        </w:rPr>
        <w:t>economic crisis</w:t>
      </w:r>
      <w:r w:rsidRPr="00921C25">
        <w:rPr>
          <w:sz w:val="10"/>
        </w:rPr>
        <w:t xml:space="preserve">. </w:t>
      </w:r>
      <w:r w:rsidRPr="008A775C">
        <w:rPr>
          <w:rStyle w:val="StyleUnderline"/>
        </w:rPr>
        <w:t>By being so involved in so many parts of the world,</w:t>
      </w:r>
      <w:r w:rsidRPr="00C14A35">
        <w:rPr>
          <w:rStyle w:val="StyleUnderline"/>
          <w:highlight w:val="yellow"/>
        </w:rPr>
        <w:t xml:space="preserve"> there</w:t>
      </w:r>
      <w:r w:rsidRPr="008A775C">
        <w:rPr>
          <w:rStyle w:val="StyleUnderline"/>
        </w:rPr>
        <w:t xml:space="preserve"> often </w:t>
      </w:r>
      <w:r w:rsidRPr="00C14A35">
        <w:rPr>
          <w:rStyle w:val="StyleUnderline"/>
          <w:highlight w:val="yellow"/>
        </w:rPr>
        <w:t>emerges ambiguity over priorities</w:t>
      </w:r>
      <w:r w:rsidRPr="00921C25">
        <w:rPr>
          <w:sz w:val="10"/>
        </w:rPr>
        <w:t xml:space="preserve">. The United States defines its interests and obligations in global terms, and </w:t>
      </w:r>
      <w:r w:rsidRPr="00C14A35">
        <w:rPr>
          <w:rStyle w:val="StyleUnderline"/>
          <w:highlight w:val="yellow"/>
        </w:rPr>
        <w:t>defending all of them</w:t>
      </w:r>
      <w:r w:rsidRPr="008A775C">
        <w:rPr>
          <w:rStyle w:val="StyleUnderline"/>
        </w:rPr>
        <w:t xml:space="preserve"> simultaneously </w:t>
      </w:r>
      <w:r w:rsidRPr="00C14A35">
        <w:rPr>
          <w:rStyle w:val="StyleUnderline"/>
          <w:highlight w:val="yellow"/>
        </w:rPr>
        <w:t xml:space="preserve">is beyond the pale </w:t>
      </w:r>
      <w:r w:rsidRPr="008A775C">
        <w:rPr>
          <w:rStyle w:val="StyleUnderline"/>
        </w:rPr>
        <w:t>even for a superpower</w:t>
      </w:r>
      <w:r w:rsidRPr="00921C25">
        <w:rPr>
          <w:sz w:val="10"/>
        </w:rPr>
        <w:t xml:space="preserve"> like the United States. Issues that may have received benign neglect during the Cold War, for example, when U.S. attention and resources were almost exclusively devoted to its strategic competition with the Soviet Union, are now viewed as central to U.S. interests. Bearing Disproportionate Costs of Maintaining the Status Quo. As the preeminent power, the United States has the largest stake in maintaining the status quo. The world the United States took the lead in creating</w:t>
      </w:r>
      <w:r>
        <w:rPr>
          <w:sz w:val="10"/>
        </w:rPr>
        <w:t>---</w:t>
      </w:r>
      <w:r w:rsidRPr="00921C25">
        <w:rPr>
          <w:sz w:val="10"/>
        </w:rPr>
        <w:t>one based on open markets and free trade, democratic norms and institutions, private property rights and the rule of law</w:t>
      </w:r>
      <w:r>
        <w:rPr>
          <w:sz w:val="10"/>
        </w:rPr>
        <w:t>---</w:t>
      </w:r>
      <w:r w:rsidRPr="00921C25">
        <w:rPr>
          <w:sz w:val="10"/>
        </w:rPr>
        <w:t xml:space="preserve">has created enormous benefits for the United States. This is true both in terms of reaching unprecedented levels of domestic prosperity and in institutionalizing U.S. preferences, norms, and values globally. But at the same time, this system has proven costly to maintain. </w:t>
      </w:r>
      <w:r w:rsidRPr="00C14A35">
        <w:rPr>
          <w:rStyle w:val="StyleUnderline"/>
          <w:highlight w:val="yellow"/>
        </w:rPr>
        <w:t>Smaller</w:t>
      </w:r>
      <w:r w:rsidRPr="00921C25">
        <w:rPr>
          <w:sz w:val="10"/>
        </w:rPr>
        <w:t xml:space="preserve">, less powerful </w:t>
      </w:r>
      <w:r w:rsidRPr="00C14A35">
        <w:rPr>
          <w:rStyle w:val="StyleUnderline"/>
          <w:highlight w:val="yellow"/>
        </w:rPr>
        <w:t xml:space="preserve">states </w:t>
      </w:r>
      <w:r w:rsidRPr="008A775C">
        <w:rPr>
          <w:rStyle w:val="StyleUnderline"/>
        </w:rPr>
        <w:t xml:space="preserve">have a </w:t>
      </w:r>
      <w:r w:rsidRPr="00921C25">
        <w:rPr>
          <w:sz w:val="10"/>
        </w:rPr>
        <w:t xml:space="preserve">strong </w:t>
      </w:r>
      <w:r w:rsidRPr="008A775C">
        <w:rPr>
          <w:rStyle w:val="StyleUnderline"/>
        </w:rPr>
        <w:t xml:space="preserve">incentive to </w:t>
      </w:r>
      <w:r w:rsidRPr="00C14A35">
        <w:rPr>
          <w:rStyle w:val="StyleUnderline"/>
          <w:highlight w:val="yellow"/>
        </w:rPr>
        <w:t>free ride</w:t>
      </w:r>
      <w:r w:rsidRPr="008A775C">
        <w:rPr>
          <w:rStyle w:val="StyleUnderline"/>
        </w:rPr>
        <w:t>,</w:t>
      </w:r>
      <w:r w:rsidRPr="00921C25">
        <w:rPr>
          <w:sz w:val="10"/>
        </w:rPr>
        <w:t xml:space="preserve"> meaning that preeminent states bear a disproportionate share of the costs of maintaining the basic rules and institutions that give world politics order, stability, and predictability. While this might be frustrating to U.S. policymakers, it is perfectly understandable. Other countries know that the United States will continue to provide these goods out of its own self-interest, so there is little incentive for these other states to contribute significant resources to help maintain these public goods.16 The U.S. Navy patrols the oceans keeping vital sea lanes open. During financial crises around the globe</w:t>
      </w:r>
      <w:r>
        <w:rPr>
          <w:sz w:val="10"/>
        </w:rPr>
        <w:t>---</w:t>
      </w:r>
      <w:r w:rsidRPr="00921C25">
        <w:rPr>
          <w:sz w:val="10"/>
        </w:rPr>
        <w:t>such as in Asia in 1997-1998, Mexico in 1994, or the global financial and economic crisis that began in October 2008</w:t>
      </w:r>
      <w:r>
        <w:rPr>
          <w:sz w:val="10"/>
        </w:rPr>
        <w:t>---</w:t>
      </w:r>
      <w:r w:rsidRPr="00921C25">
        <w:rPr>
          <w:sz w:val="10"/>
        </w:rPr>
        <w:t xml:space="preserve"> the U.S. Treasury rather than the IMF takes the lead in setting out and implementing a plan to stabilize global financial markets. The United States has spent massive amounts on defense in part to prevent great power war. The United States, therefore, provides an indisputable collective </w:t>
      </w:r>
      <w:proofErr w:type="gramStart"/>
      <w:r w:rsidRPr="00921C25">
        <w:rPr>
          <w:sz w:val="10"/>
        </w:rPr>
        <w:t>good</w:t>
      </w:r>
      <w:proofErr w:type="gramEnd"/>
      <w:r>
        <w:rPr>
          <w:sz w:val="10"/>
        </w:rPr>
        <w:t>---</w:t>
      </w:r>
      <w:r w:rsidRPr="00921C25">
        <w:rPr>
          <w:sz w:val="10"/>
        </w:rPr>
        <w:t>a world, particularly compared to past eras, that is marked by order, stability, and predictability. A number of countries</w:t>
      </w:r>
      <w:r>
        <w:rPr>
          <w:sz w:val="10"/>
        </w:rPr>
        <w:t>---</w:t>
      </w:r>
      <w:r w:rsidRPr="00921C25">
        <w:rPr>
          <w:sz w:val="10"/>
        </w:rPr>
        <w:t>in Europe, the Middle East, and East Asia</w:t>
      </w:r>
      <w:r>
        <w:rPr>
          <w:sz w:val="10"/>
        </w:rPr>
        <w:t>---</w:t>
      </w:r>
      <w:r w:rsidRPr="00921C25">
        <w:rPr>
          <w:sz w:val="10"/>
        </w:rPr>
        <w:t xml:space="preserve">continue to rely on the American security guarantee for their own security. </w:t>
      </w:r>
      <w:r w:rsidRPr="00C14A35">
        <w:rPr>
          <w:rStyle w:val="StyleUnderline"/>
          <w:highlight w:val="yellow"/>
        </w:rPr>
        <w:t>Rather than devoting</w:t>
      </w:r>
      <w:r w:rsidRPr="008A775C">
        <w:rPr>
          <w:rStyle w:val="StyleUnderline"/>
        </w:rPr>
        <w:t xml:space="preserve"> </w:t>
      </w:r>
      <w:r w:rsidRPr="00921C25">
        <w:rPr>
          <w:sz w:val="10"/>
        </w:rPr>
        <w:t xml:space="preserve">more </w:t>
      </w:r>
      <w:r w:rsidRPr="00C14A35">
        <w:rPr>
          <w:rStyle w:val="StyleUnderline"/>
          <w:highlight w:val="yellow"/>
        </w:rPr>
        <w:t xml:space="preserve">resources to defense, they </w:t>
      </w:r>
      <w:r w:rsidRPr="00921C25">
        <w:rPr>
          <w:sz w:val="10"/>
        </w:rPr>
        <w:t>are able to</w:t>
      </w:r>
      <w:r w:rsidRPr="008A775C">
        <w:rPr>
          <w:rStyle w:val="StyleUnderline"/>
        </w:rPr>
        <w:t xml:space="preserve"> </w:t>
      </w:r>
      <w:r w:rsidRPr="00C14A35">
        <w:rPr>
          <w:rStyle w:val="StyleUnderline"/>
          <w:highlight w:val="yellow"/>
        </w:rPr>
        <w:t>finance</w:t>
      </w:r>
      <w:r w:rsidRPr="008A775C">
        <w:rPr>
          <w:rStyle w:val="StyleUnderline"/>
        </w:rPr>
        <w:t xml:space="preserve"> </w:t>
      </w:r>
      <w:r w:rsidRPr="00921C25">
        <w:rPr>
          <w:sz w:val="10"/>
        </w:rPr>
        <w:t>generous social</w:t>
      </w:r>
      <w:r w:rsidRPr="008A775C">
        <w:rPr>
          <w:rStyle w:val="StyleUnderline"/>
        </w:rPr>
        <w:t xml:space="preserve"> </w:t>
      </w:r>
      <w:r w:rsidRPr="00C14A35">
        <w:rPr>
          <w:rStyle w:val="StyleUnderline"/>
          <w:highlight w:val="yellow"/>
        </w:rPr>
        <w:t xml:space="preserve">welfare </w:t>
      </w:r>
      <w:r w:rsidRPr="00921C25">
        <w:rPr>
          <w:sz w:val="10"/>
        </w:rPr>
        <w:t xml:space="preserve">programs. To maintain these commitments, the United States has accumulated staggering budget deficits and national debt. As the sole superpower, the United States bears an additional though different kind of weight. </w:t>
      </w:r>
      <w:r w:rsidRPr="008A775C">
        <w:rPr>
          <w:rStyle w:val="StyleUnderline"/>
        </w:rPr>
        <w:t xml:space="preserve">From </w:t>
      </w:r>
      <w:r w:rsidRPr="00921C25">
        <w:rPr>
          <w:sz w:val="10"/>
        </w:rPr>
        <w:t xml:space="preserve">the </w:t>
      </w:r>
      <w:r w:rsidRPr="008A775C">
        <w:rPr>
          <w:rStyle w:val="StyleUnderline"/>
        </w:rPr>
        <w:t>Israel</w:t>
      </w:r>
      <w:r w:rsidRPr="00921C25">
        <w:rPr>
          <w:sz w:val="10"/>
        </w:rPr>
        <w:t>i-</w:t>
      </w:r>
      <w:r w:rsidRPr="008A775C">
        <w:rPr>
          <w:rStyle w:val="StyleUnderline"/>
        </w:rPr>
        <w:t>Palestin</w:t>
      </w:r>
      <w:r w:rsidRPr="00921C25">
        <w:rPr>
          <w:sz w:val="10"/>
        </w:rPr>
        <w:t>ian dispute</w:t>
      </w:r>
      <w:r w:rsidRPr="008A775C">
        <w:rPr>
          <w:rStyle w:val="StyleUnderline"/>
        </w:rPr>
        <w:t xml:space="preserve"> to </w:t>
      </w:r>
      <w:r w:rsidRPr="00921C25">
        <w:rPr>
          <w:sz w:val="10"/>
        </w:rPr>
        <w:t>the</w:t>
      </w:r>
      <w:r w:rsidRPr="008A775C">
        <w:rPr>
          <w:rStyle w:val="StyleUnderline"/>
        </w:rPr>
        <w:t xml:space="preserve"> India Pakistan </w:t>
      </w:r>
      <w:r w:rsidRPr="00921C25">
        <w:rPr>
          <w:sz w:val="10"/>
        </w:rPr>
        <w:t xml:space="preserve">rivalry over Kashmir, </w:t>
      </w:r>
      <w:r w:rsidRPr="00C14A35">
        <w:rPr>
          <w:rStyle w:val="StyleUnderline"/>
          <w:highlight w:val="yellow"/>
        </w:rPr>
        <w:t>the U</w:t>
      </w:r>
      <w:r w:rsidRPr="00921C25">
        <w:rPr>
          <w:sz w:val="10"/>
        </w:rPr>
        <w:t xml:space="preserve">nited </w:t>
      </w:r>
      <w:r w:rsidRPr="00C14A35">
        <w:rPr>
          <w:rStyle w:val="StyleUnderline"/>
          <w:highlight w:val="yellow"/>
        </w:rPr>
        <w:t>S</w:t>
      </w:r>
      <w:r w:rsidRPr="00921C25">
        <w:rPr>
          <w:sz w:val="10"/>
        </w:rPr>
        <w:t xml:space="preserve">tates </w:t>
      </w:r>
      <w:r w:rsidRPr="00C14A35">
        <w:rPr>
          <w:rStyle w:val="StyleUnderline"/>
          <w:highlight w:val="yellow"/>
        </w:rPr>
        <w:t xml:space="preserve">is expected </w:t>
      </w:r>
      <w:r w:rsidRPr="00921C25">
        <w:rPr>
          <w:sz w:val="10"/>
        </w:rPr>
        <w:t xml:space="preserve">to assert leadership to </w:t>
      </w:r>
      <w:r w:rsidRPr="00C14A35">
        <w:rPr>
          <w:rStyle w:val="StyleUnderline"/>
          <w:highlight w:val="yellow"/>
        </w:rPr>
        <w:t>bring</w:t>
      </w:r>
      <w:r w:rsidRPr="008A775C">
        <w:rPr>
          <w:rStyle w:val="StyleUnderline"/>
        </w:rPr>
        <w:t xml:space="preserve"> these </w:t>
      </w:r>
      <w:r w:rsidRPr="00C14A35">
        <w:rPr>
          <w:rStyle w:val="StyleUnderline"/>
          <w:highlight w:val="yellow"/>
        </w:rPr>
        <w:t>disagreements to</w:t>
      </w:r>
      <w:r w:rsidRPr="008A775C">
        <w:rPr>
          <w:rStyle w:val="StyleUnderline"/>
        </w:rPr>
        <w:t xml:space="preserve"> a peaceful </w:t>
      </w:r>
      <w:r w:rsidRPr="00C14A35">
        <w:rPr>
          <w:rStyle w:val="StyleUnderline"/>
          <w:highlight w:val="yellow"/>
        </w:rPr>
        <w:t>resolution</w:t>
      </w:r>
      <w:r w:rsidRPr="00C14A35">
        <w:rPr>
          <w:sz w:val="10"/>
          <w:highlight w:val="yellow"/>
        </w:rPr>
        <w:t xml:space="preserve">. </w:t>
      </w:r>
      <w:r w:rsidRPr="008A775C">
        <w:rPr>
          <w:rStyle w:val="StyleUnderline"/>
        </w:rPr>
        <w:t>The U</w:t>
      </w:r>
      <w:r w:rsidRPr="00921C25">
        <w:rPr>
          <w:sz w:val="10"/>
        </w:rPr>
        <w:t xml:space="preserve">nited </w:t>
      </w:r>
      <w:r w:rsidRPr="008A775C">
        <w:rPr>
          <w:rStyle w:val="StyleUnderline"/>
        </w:rPr>
        <w:t>S</w:t>
      </w:r>
      <w:r w:rsidRPr="00921C25">
        <w:rPr>
          <w:sz w:val="10"/>
        </w:rPr>
        <w:t xml:space="preserve">tates </w:t>
      </w:r>
      <w:r w:rsidRPr="008A775C">
        <w:rPr>
          <w:rStyle w:val="StyleUnderline"/>
        </w:rPr>
        <w:t xml:space="preserve">puts its reputation on the line, and </w:t>
      </w:r>
      <w:r w:rsidRPr="00C14A35">
        <w:rPr>
          <w:rStyle w:val="StyleUnderline"/>
          <w:highlight w:val="yellow"/>
        </w:rPr>
        <w:t xml:space="preserve">as </w:t>
      </w:r>
      <w:r w:rsidRPr="00921C25">
        <w:rPr>
          <w:sz w:val="10"/>
        </w:rPr>
        <w:t xml:space="preserve">years and </w:t>
      </w:r>
      <w:r w:rsidRPr="00C14A35">
        <w:rPr>
          <w:rStyle w:val="StyleUnderline"/>
          <w:highlight w:val="yellow"/>
        </w:rPr>
        <w:t>decades pass without</w:t>
      </w:r>
      <w:r w:rsidRPr="008A775C">
        <w:rPr>
          <w:rStyle w:val="StyleUnderline"/>
        </w:rPr>
        <w:t xml:space="preserve"> </w:t>
      </w:r>
      <w:r w:rsidRPr="00921C25">
        <w:rPr>
          <w:sz w:val="10"/>
        </w:rPr>
        <w:t xml:space="preserve">lasting </w:t>
      </w:r>
      <w:r w:rsidRPr="00C14A35">
        <w:rPr>
          <w:rStyle w:val="StyleUnderline"/>
          <w:highlight w:val="yellow"/>
        </w:rPr>
        <w:t xml:space="preserve">settlements, U.S. </w:t>
      </w:r>
      <w:r w:rsidRPr="00921C25">
        <w:rPr>
          <w:sz w:val="10"/>
        </w:rPr>
        <w:t xml:space="preserve">prestige and </w:t>
      </w:r>
      <w:r w:rsidRPr="00C14A35">
        <w:rPr>
          <w:rStyle w:val="StyleUnderline"/>
          <w:highlight w:val="yellow"/>
        </w:rPr>
        <w:t xml:space="preserve">influence is </w:t>
      </w:r>
      <w:r w:rsidRPr="008A775C">
        <w:rPr>
          <w:rStyle w:val="StyleUnderline"/>
        </w:rPr>
        <w:t xml:space="preserve">further </w:t>
      </w:r>
      <w:r w:rsidRPr="00C14A35">
        <w:rPr>
          <w:rStyle w:val="StyleUnderline"/>
          <w:highlight w:val="yellow"/>
        </w:rPr>
        <w:t>eroded</w:t>
      </w:r>
      <w:r w:rsidRPr="00C14A35">
        <w:rPr>
          <w:sz w:val="10"/>
          <w:highlight w:val="yellow"/>
        </w:rPr>
        <w:t xml:space="preserve">. </w:t>
      </w:r>
      <w:r w:rsidRPr="00C14A35">
        <w:rPr>
          <w:rStyle w:val="StyleUnderline"/>
          <w:highlight w:val="yellow"/>
        </w:rPr>
        <w:t>The only way to get other states to contribute more</w:t>
      </w:r>
      <w:r w:rsidRPr="00921C25">
        <w:rPr>
          <w:sz w:val="10"/>
        </w:rPr>
        <w:t xml:space="preserve"> to the provision of public goods </w:t>
      </w:r>
      <w:r w:rsidRPr="00C14A35">
        <w:rPr>
          <w:rStyle w:val="StyleUnderline"/>
          <w:highlight w:val="yellow"/>
        </w:rPr>
        <w:t>is if the U</w:t>
      </w:r>
      <w:r w:rsidRPr="00921C25">
        <w:rPr>
          <w:sz w:val="10"/>
        </w:rPr>
        <w:t xml:space="preserve">nited </w:t>
      </w:r>
      <w:r w:rsidRPr="00C14A35">
        <w:rPr>
          <w:rStyle w:val="StyleUnderline"/>
          <w:highlight w:val="yellow"/>
        </w:rPr>
        <w:t>S</w:t>
      </w:r>
      <w:r w:rsidRPr="00921C25">
        <w:rPr>
          <w:sz w:val="10"/>
        </w:rPr>
        <w:t xml:space="preserve">tates dramatically </w:t>
      </w:r>
      <w:r w:rsidRPr="00C14A35">
        <w:rPr>
          <w:rStyle w:val="StyleUnderline"/>
          <w:highlight w:val="yellow"/>
        </w:rPr>
        <w:t>decreases its share</w:t>
      </w:r>
      <w:r w:rsidRPr="008A775C">
        <w:rPr>
          <w:rStyle w:val="StyleUnderline"/>
        </w:rPr>
        <w:t>.</w:t>
      </w:r>
      <w:r w:rsidRPr="00921C25">
        <w:rPr>
          <w:sz w:val="10"/>
        </w:rPr>
        <w:t xml:space="preserve"> At the same time, the United States would have to give other states an expanded role and greater responsibility given the proportionate increase in paying for public goods. This is a political decision for the United States</w:t>
      </w:r>
      <w:r>
        <w:rPr>
          <w:sz w:val="10"/>
        </w:rPr>
        <w:t>---</w:t>
      </w:r>
      <w:r w:rsidRPr="00921C25">
        <w:rPr>
          <w:sz w:val="10"/>
        </w:rPr>
        <w:t xml:space="preserve">maintain predominant control over the provision of collective goods or reduce its burden but lose influence in how these public goods are used. Creation of Feelings of Enmity and Anti-Americanism. It is not necessary that everyone admire the United States or accept its ideals, values, and goals. Indeed, such dramatic imbalances of power that characterize world politics today almost always produce in others feelings of mistrust, resentment, and outright hostility. At the same time, it is easier for the United States to realize its own goals and values when these are shared by others, and are viewed as legitimate and in the common interest. </w:t>
      </w:r>
      <w:r w:rsidRPr="008A775C">
        <w:rPr>
          <w:rStyle w:val="StyleUnderline"/>
        </w:rPr>
        <w:t>As a result</w:t>
      </w:r>
      <w:r w:rsidRPr="00921C25">
        <w:rPr>
          <w:sz w:val="10"/>
        </w:rPr>
        <w:t xml:space="preserve"> </w:t>
      </w:r>
      <w:r w:rsidRPr="008A775C">
        <w:rPr>
          <w:rStyle w:val="StyleUnderline"/>
        </w:rPr>
        <w:t xml:space="preserve">of </w:t>
      </w:r>
      <w:r w:rsidRPr="00921C25">
        <w:rPr>
          <w:sz w:val="10"/>
        </w:rPr>
        <w:t xml:space="preserve">both </w:t>
      </w:r>
      <w:r w:rsidRPr="008A775C">
        <w:rPr>
          <w:rStyle w:val="StyleUnderline"/>
        </w:rPr>
        <w:t>its vast power</w:t>
      </w:r>
      <w:r w:rsidRPr="00921C25">
        <w:rPr>
          <w:sz w:val="10"/>
        </w:rPr>
        <w:t xml:space="preserve"> but also some of the decisions it has made, particularly over the past eight years, feelings of </w:t>
      </w:r>
      <w:r w:rsidRPr="008A775C">
        <w:rPr>
          <w:rStyle w:val="StyleUnderline"/>
        </w:rPr>
        <w:t xml:space="preserve">resentment </w:t>
      </w:r>
      <w:r w:rsidRPr="00921C25">
        <w:rPr>
          <w:sz w:val="10"/>
        </w:rPr>
        <w:t xml:space="preserve">and hostility </w:t>
      </w:r>
      <w:r w:rsidRPr="008A775C">
        <w:rPr>
          <w:rStyle w:val="StyleUnderline"/>
        </w:rPr>
        <w:t>toward the U</w:t>
      </w:r>
      <w:r w:rsidRPr="00921C25">
        <w:rPr>
          <w:sz w:val="10"/>
        </w:rPr>
        <w:t xml:space="preserve">nited </w:t>
      </w:r>
      <w:r w:rsidRPr="008A775C">
        <w:rPr>
          <w:rStyle w:val="StyleUnderline"/>
        </w:rPr>
        <w:t>S</w:t>
      </w:r>
      <w:r w:rsidRPr="00921C25">
        <w:rPr>
          <w:sz w:val="10"/>
        </w:rPr>
        <w:t xml:space="preserve">tates </w:t>
      </w:r>
      <w:r w:rsidRPr="008A775C">
        <w:rPr>
          <w:rStyle w:val="StyleUnderline"/>
        </w:rPr>
        <w:t xml:space="preserve">have grown, and perceptions of the legitimacy of its role </w:t>
      </w:r>
      <w:r w:rsidRPr="00921C25">
        <w:rPr>
          <w:sz w:val="10"/>
        </w:rPr>
        <w:t>and place in the world</w:t>
      </w:r>
      <w:r w:rsidRPr="008A775C">
        <w:rPr>
          <w:rStyle w:val="StyleUnderline"/>
        </w:rPr>
        <w:t xml:space="preserve"> have </w:t>
      </w:r>
      <w:r w:rsidRPr="00921C25">
        <w:rPr>
          <w:sz w:val="10"/>
        </w:rPr>
        <w:t xml:space="preserve">correspondingly </w:t>
      </w:r>
      <w:r w:rsidRPr="008A775C">
        <w:rPr>
          <w:rStyle w:val="StyleUnderline"/>
        </w:rPr>
        <w:t xml:space="preserve">declined. </w:t>
      </w:r>
      <w:r w:rsidRPr="00921C25">
        <w:rPr>
          <w:sz w:val="10"/>
        </w:rPr>
        <w:t xml:space="preserve">Multiple factors give rise </w:t>
      </w:r>
      <w:proofErr w:type="spellStart"/>
      <w:r w:rsidRPr="00921C25">
        <w:rPr>
          <w:sz w:val="10"/>
        </w:rPr>
        <w:t>toanti</w:t>
      </w:r>
      <w:proofErr w:type="spellEnd"/>
      <w:r w:rsidRPr="00921C25">
        <w:rPr>
          <w:sz w:val="10"/>
        </w:rPr>
        <w:t xml:space="preserve">-American sentiment, and </w:t>
      </w:r>
      <w:r w:rsidRPr="00C14A35">
        <w:rPr>
          <w:rStyle w:val="StyleUnderline"/>
          <w:highlight w:val="yellow"/>
        </w:rPr>
        <w:t>anti-Americanism</w:t>
      </w:r>
      <w:r w:rsidRPr="00921C25">
        <w:rPr>
          <w:sz w:val="10"/>
        </w:rPr>
        <w:t xml:space="preserve"> takes different shapes and forms.17 </w:t>
      </w:r>
      <w:proofErr w:type="gramStart"/>
      <w:r w:rsidRPr="00921C25">
        <w:rPr>
          <w:sz w:val="10"/>
        </w:rPr>
        <w:t>It</w:t>
      </w:r>
      <w:proofErr w:type="gramEnd"/>
      <w:r w:rsidRPr="00921C25">
        <w:rPr>
          <w:sz w:val="10"/>
        </w:rPr>
        <w:t xml:space="preserve"> </w:t>
      </w:r>
      <w:r w:rsidRPr="00C14A35">
        <w:rPr>
          <w:rStyle w:val="StyleUnderline"/>
          <w:highlight w:val="yellow"/>
        </w:rPr>
        <w:t>emerges</w:t>
      </w:r>
      <w:r w:rsidRPr="008A775C">
        <w:rPr>
          <w:rStyle w:val="StyleUnderline"/>
        </w:rPr>
        <w:t xml:space="preserve"> </w:t>
      </w:r>
      <w:r w:rsidRPr="00921C25">
        <w:rPr>
          <w:sz w:val="10"/>
        </w:rPr>
        <w:t xml:space="preserve">partly </w:t>
      </w:r>
      <w:r w:rsidRPr="00C14A35">
        <w:rPr>
          <w:rStyle w:val="StyleUnderline"/>
          <w:highlight w:val="yellow"/>
        </w:rPr>
        <w:t>as a response to the vast disparity</w:t>
      </w:r>
      <w:r w:rsidRPr="008A775C">
        <w:rPr>
          <w:rStyle w:val="StyleUnderline"/>
        </w:rPr>
        <w:t xml:space="preserve"> in power the U</w:t>
      </w:r>
      <w:r w:rsidRPr="00921C25">
        <w:rPr>
          <w:sz w:val="10"/>
        </w:rPr>
        <w:t xml:space="preserve">nited </w:t>
      </w:r>
      <w:r w:rsidRPr="008A775C">
        <w:rPr>
          <w:rStyle w:val="StyleUnderline"/>
        </w:rPr>
        <w:t>S</w:t>
      </w:r>
      <w:r w:rsidRPr="00921C25">
        <w:rPr>
          <w:sz w:val="10"/>
        </w:rPr>
        <w:t xml:space="preserve">tates </w:t>
      </w:r>
      <w:r w:rsidRPr="008A775C">
        <w:rPr>
          <w:rStyle w:val="StyleUnderline"/>
        </w:rPr>
        <w:t>enjoys over other states</w:t>
      </w:r>
      <w:r w:rsidRPr="00921C25">
        <w:rPr>
          <w:sz w:val="10"/>
        </w:rPr>
        <w:t xml:space="preserve">. Taking satisfaction in </w:t>
      </w:r>
      <w:proofErr w:type="spellStart"/>
      <w:r w:rsidRPr="00921C25">
        <w:rPr>
          <w:sz w:val="10"/>
        </w:rPr>
        <w:t>themissteps</w:t>
      </w:r>
      <w:proofErr w:type="spellEnd"/>
      <w:r w:rsidRPr="00921C25">
        <w:rPr>
          <w:sz w:val="10"/>
        </w:rPr>
        <w:t xml:space="preserve"> and indiscretions of the imposing Gulliver is a natural reaction. In societies that globalization (which in many parts of the world is interpreted as equivalent to Americanization) has largely passed over, resentment and alienation are felt when comparing one’s own impoverished, ill-governed, unstable society with the wealth, stability, and influence enjoyed by the United States.18 Anti-Americanism also emerges as a consequence of specific American actions and certain values and principles to which the United States ascribes. Opinion polls showed that a dramatic rise in anti-American sentiment followed the perceived unilateral decision to invade Iraq (under </w:t>
      </w:r>
      <w:proofErr w:type="spellStart"/>
      <w:r w:rsidRPr="00921C25">
        <w:rPr>
          <w:sz w:val="10"/>
        </w:rPr>
        <w:t>pretences</w:t>
      </w:r>
      <w:proofErr w:type="spellEnd"/>
      <w:r w:rsidRPr="00921C25">
        <w:rPr>
          <w:sz w:val="10"/>
        </w:rPr>
        <w:t xml:space="preserve"> that failed to convince much of the rest of the world) and to depose Saddam Hussein and his government and replace </w:t>
      </w:r>
      <w:proofErr w:type="spellStart"/>
      <w:r w:rsidRPr="00921C25">
        <w:rPr>
          <w:sz w:val="10"/>
        </w:rPr>
        <w:t>itwith</w:t>
      </w:r>
      <w:proofErr w:type="spellEnd"/>
      <w:r w:rsidRPr="00921C25">
        <w:rPr>
          <w:sz w:val="10"/>
        </w:rPr>
        <w:t xml:space="preserve"> a </w:t>
      </w:r>
      <w:proofErr w:type="spellStart"/>
      <w:r w:rsidRPr="00921C25">
        <w:rPr>
          <w:sz w:val="10"/>
        </w:rPr>
        <w:t>governmentmuchmore</w:t>
      </w:r>
      <w:proofErr w:type="spellEnd"/>
      <w:r w:rsidRPr="00921C25">
        <w:rPr>
          <w:sz w:val="10"/>
        </w:rPr>
        <w:t xml:space="preserve"> friendly to the United States. </w:t>
      </w:r>
      <w:proofErr w:type="gramStart"/>
      <w:r w:rsidRPr="00921C25">
        <w:rPr>
          <w:sz w:val="10"/>
        </w:rPr>
        <w:t>To</w:t>
      </w:r>
      <w:proofErr w:type="gramEnd"/>
      <w:r w:rsidRPr="00921C25">
        <w:rPr>
          <w:sz w:val="10"/>
        </w:rPr>
        <w:t xml:space="preserve"> many, this appeared as an arrogant and completely unilateral decision by a single state to decide for </w:t>
      </w:r>
      <w:proofErr w:type="spellStart"/>
      <w:r w:rsidRPr="00921C25">
        <w:rPr>
          <w:sz w:val="10"/>
        </w:rPr>
        <w:t>itselfwhen</w:t>
      </w:r>
      <w:proofErr w:type="spellEnd"/>
      <w:r>
        <w:rPr>
          <w:sz w:val="10"/>
        </w:rPr>
        <w:t>---</w:t>
      </w:r>
      <w:r w:rsidRPr="00921C25">
        <w:rPr>
          <w:sz w:val="10"/>
        </w:rPr>
        <w:t>and under what conditions</w:t>
      </w:r>
      <w:r>
        <w:rPr>
          <w:sz w:val="10"/>
        </w:rPr>
        <w:t>---</w:t>
      </w:r>
      <w:r w:rsidRPr="00921C25">
        <w:rPr>
          <w:sz w:val="10"/>
        </w:rPr>
        <w:t xml:space="preserve">military force could be used. </w:t>
      </w:r>
      <w:r w:rsidRPr="008A775C">
        <w:rPr>
          <w:rStyle w:val="StyleUnderline"/>
        </w:rPr>
        <w:t>A number of</w:t>
      </w:r>
      <w:r w:rsidRPr="00921C25">
        <w:rPr>
          <w:sz w:val="10"/>
        </w:rPr>
        <w:t xml:space="preserve"> other </w:t>
      </w:r>
      <w:r w:rsidRPr="008A775C">
        <w:rPr>
          <w:rStyle w:val="StyleUnderline"/>
        </w:rPr>
        <w:t>policy decisions</w:t>
      </w:r>
      <w:r w:rsidRPr="00921C25">
        <w:rPr>
          <w:sz w:val="10"/>
        </w:rPr>
        <w:t xml:space="preserve"> </w:t>
      </w:r>
      <w:r w:rsidRPr="008A775C">
        <w:rPr>
          <w:rStyle w:val="StyleUnderline"/>
        </w:rPr>
        <w:t xml:space="preserve">by </w:t>
      </w:r>
      <w:r w:rsidRPr="00921C25">
        <w:rPr>
          <w:sz w:val="10"/>
        </w:rPr>
        <w:t xml:space="preserve">not just the George W. Bush but also the </w:t>
      </w:r>
      <w:r w:rsidRPr="008A775C">
        <w:rPr>
          <w:rStyle w:val="StyleUnderline"/>
        </w:rPr>
        <w:t>Clinton and Obama</w:t>
      </w:r>
      <w:r w:rsidRPr="00921C25">
        <w:rPr>
          <w:sz w:val="10"/>
        </w:rPr>
        <w:t xml:space="preserve"> administrations have </w:t>
      </w:r>
      <w:r w:rsidRPr="008A775C">
        <w:rPr>
          <w:rStyle w:val="StyleUnderline"/>
        </w:rPr>
        <w:t>provoked feelings of anti-American sentiment</w:t>
      </w:r>
      <w:r w:rsidRPr="00921C25">
        <w:rPr>
          <w:sz w:val="10"/>
        </w:rPr>
        <w:t xml:space="preserve">. However, it seemed that a large portion of </w:t>
      </w:r>
      <w:proofErr w:type="spellStart"/>
      <w:r w:rsidRPr="00921C25">
        <w:rPr>
          <w:sz w:val="10"/>
        </w:rPr>
        <w:t>theworld</w:t>
      </w:r>
      <w:proofErr w:type="spellEnd"/>
      <w:r w:rsidRPr="00921C25">
        <w:rPr>
          <w:sz w:val="10"/>
        </w:rPr>
        <w:t xml:space="preserve"> had a particular animus for </w:t>
      </w:r>
      <w:proofErr w:type="spellStart"/>
      <w:r w:rsidRPr="00921C25">
        <w:rPr>
          <w:sz w:val="10"/>
        </w:rPr>
        <w:t>GeorgeW</w:t>
      </w:r>
      <w:proofErr w:type="spellEnd"/>
      <w:r w:rsidRPr="00921C25">
        <w:rPr>
          <w:sz w:val="10"/>
        </w:rPr>
        <w:t xml:space="preserve">. Bush and a number of policy decisions of his administration, from voiding the U.S. signature on the International Criminal Court (ICC), resisting a global climate change treaty, detainee abuse at Abu Ghraib in Iraq and at Guantanamo Bay in Cuba, and what many viewed as a simplistic worldview that declared a ‘‘war’’ on terrorism and the division of </w:t>
      </w:r>
      <w:proofErr w:type="spellStart"/>
      <w:r w:rsidRPr="00921C25">
        <w:rPr>
          <w:sz w:val="10"/>
        </w:rPr>
        <w:t>theworld</w:t>
      </w:r>
      <w:proofErr w:type="spellEnd"/>
      <w:r w:rsidRPr="00921C25">
        <w:rPr>
          <w:sz w:val="10"/>
        </w:rPr>
        <w:t xml:space="preserve"> between </w:t>
      </w:r>
      <w:proofErr w:type="spellStart"/>
      <w:r w:rsidRPr="00921C25">
        <w:rPr>
          <w:sz w:val="10"/>
        </w:rPr>
        <w:t>goodand</w:t>
      </w:r>
      <w:proofErr w:type="spellEnd"/>
      <w:r w:rsidRPr="00921C25">
        <w:rPr>
          <w:sz w:val="10"/>
        </w:rPr>
        <w:t xml:space="preserve"> </w:t>
      </w:r>
      <w:proofErr w:type="spellStart"/>
      <w:r w:rsidRPr="00921C25">
        <w:rPr>
          <w:sz w:val="10"/>
        </w:rPr>
        <w:t>evil.Withpopulations</w:t>
      </w:r>
      <w:proofErr w:type="spellEnd"/>
      <w:r w:rsidRPr="00921C25">
        <w:rPr>
          <w:sz w:val="10"/>
        </w:rPr>
        <w:t xml:space="preserve"> around </w:t>
      </w:r>
      <w:proofErr w:type="spellStart"/>
      <w:r w:rsidRPr="00921C25">
        <w:rPr>
          <w:sz w:val="10"/>
        </w:rPr>
        <w:t>theworld</w:t>
      </w:r>
      <w:proofErr w:type="spellEnd"/>
      <w:r w:rsidRPr="00921C25">
        <w:rPr>
          <w:sz w:val="10"/>
        </w:rPr>
        <w:t xml:space="preserve"> mobilized and politicized to a degree never before seen</w:t>
      </w:r>
      <w:r>
        <w:rPr>
          <w:sz w:val="10"/>
        </w:rPr>
        <w:t>---</w:t>
      </w:r>
      <w:r w:rsidRPr="00921C25">
        <w:rPr>
          <w:sz w:val="10"/>
        </w:rPr>
        <w:t>let alone barely contemplated</w:t>
      </w:r>
      <w:r>
        <w:rPr>
          <w:sz w:val="10"/>
        </w:rPr>
        <w:t>---</w:t>
      </w:r>
      <w:r w:rsidRPr="00921C25">
        <w:rPr>
          <w:sz w:val="10"/>
        </w:rPr>
        <w:t>such feelings of</w:t>
      </w:r>
      <w:r w:rsidRPr="008A775C">
        <w:rPr>
          <w:rStyle w:val="StyleUnderline"/>
        </w:rPr>
        <w:t xml:space="preserve"> </w:t>
      </w:r>
      <w:r w:rsidRPr="00C14A35">
        <w:rPr>
          <w:rStyle w:val="StyleUnderline"/>
          <w:highlight w:val="yellow"/>
        </w:rPr>
        <w:t>anti-American sentiment makes it</w:t>
      </w:r>
      <w:r w:rsidRPr="008A775C">
        <w:rPr>
          <w:rStyle w:val="StyleUnderline"/>
        </w:rPr>
        <w:t xml:space="preserve"> </w:t>
      </w:r>
      <w:r w:rsidRPr="00921C25">
        <w:rPr>
          <w:sz w:val="10"/>
        </w:rPr>
        <w:t xml:space="preserve">more </w:t>
      </w:r>
      <w:r w:rsidRPr="00C14A35">
        <w:rPr>
          <w:rStyle w:val="StyleUnderline"/>
          <w:highlight w:val="yellow"/>
        </w:rPr>
        <w:t>difficult</w:t>
      </w:r>
      <w:r w:rsidRPr="008A775C">
        <w:rPr>
          <w:rStyle w:val="StyleUnderline"/>
        </w:rPr>
        <w:t xml:space="preserve"> </w:t>
      </w:r>
      <w:r w:rsidRPr="00921C25">
        <w:rPr>
          <w:sz w:val="10"/>
        </w:rPr>
        <w:t xml:space="preserve">for the United States </w:t>
      </w:r>
      <w:r w:rsidRPr="00C14A35">
        <w:rPr>
          <w:rStyle w:val="StyleUnderline"/>
          <w:highlight w:val="yellow"/>
        </w:rPr>
        <w:t>to convince</w:t>
      </w:r>
      <w:r w:rsidRPr="008A775C">
        <w:rPr>
          <w:rStyle w:val="StyleUnderline"/>
        </w:rPr>
        <w:t xml:space="preserve"> </w:t>
      </w:r>
      <w:r w:rsidRPr="00921C25">
        <w:rPr>
          <w:sz w:val="10"/>
        </w:rPr>
        <w:t xml:space="preserve">other </w:t>
      </w:r>
      <w:r w:rsidRPr="00C14A35">
        <w:rPr>
          <w:rStyle w:val="StyleUnderline"/>
          <w:highlight w:val="yellow"/>
        </w:rPr>
        <w:t xml:space="preserve">governments that </w:t>
      </w:r>
      <w:r w:rsidRPr="00921C25">
        <w:rPr>
          <w:sz w:val="10"/>
        </w:rPr>
        <w:t xml:space="preserve">the </w:t>
      </w:r>
      <w:r w:rsidRPr="00C14A35">
        <w:rPr>
          <w:rStyle w:val="StyleUnderline"/>
          <w:highlight w:val="yellow"/>
        </w:rPr>
        <w:t>U.S.’</w:t>
      </w:r>
      <w:r w:rsidRPr="008A775C">
        <w:rPr>
          <w:rStyle w:val="StyleUnderline"/>
        </w:rPr>
        <w:t xml:space="preserve"> </w:t>
      </w:r>
      <w:r w:rsidRPr="00921C25">
        <w:rPr>
          <w:sz w:val="10"/>
        </w:rPr>
        <w:t>own preferences and</w:t>
      </w:r>
      <w:r w:rsidRPr="008A775C">
        <w:rPr>
          <w:rStyle w:val="StyleUnderline"/>
        </w:rPr>
        <w:t xml:space="preserve"> </w:t>
      </w:r>
      <w:r w:rsidRPr="00C14A35">
        <w:rPr>
          <w:rStyle w:val="StyleUnderline"/>
          <w:highlight w:val="yellow"/>
        </w:rPr>
        <w:t>priorities are legitimate</w:t>
      </w:r>
      <w:r w:rsidRPr="008A775C">
        <w:rPr>
          <w:rStyle w:val="StyleUnderline"/>
        </w:rPr>
        <w:t xml:space="preserve"> </w:t>
      </w:r>
      <w:r w:rsidRPr="00921C25">
        <w:rPr>
          <w:sz w:val="10"/>
        </w:rPr>
        <w:t xml:space="preserve">and worthy of emulation. Decreased Allied Dependence. It is counterintuitive to think that America’s unprecedented power decreases its allies’ dependence on it. During the Cold War, for example, America’s allies were highly dependent on the United States for their own security. The security relationship that the United States had with Western Europe and Japan allowed these societies to rebuild and reach a stunning level of economic prosperity in the decades following World War II. </w:t>
      </w:r>
      <w:r w:rsidRPr="008A775C">
        <w:rPr>
          <w:rStyle w:val="StyleUnderline"/>
        </w:rPr>
        <w:t>Now that the U</w:t>
      </w:r>
      <w:r w:rsidRPr="00921C25">
        <w:rPr>
          <w:sz w:val="10"/>
        </w:rPr>
        <w:t xml:space="preserve">nited </w:t>
      </w:r>
      <w:r w:rsidRPr="008A775C">
        <w:rPr>
          <w:rStyle w:val="StyleUnderline"/>
        </w:rPr>
        <w:t>S</w:t>
      </w:r>
      <w:r w:rsidRPr="00921C25">
        <w:rPr>
          <w:sz w:val="10"/>
        </w:rPr>
        <w:t xml:space="preserve">tates </w:t>
      </w:r>
      <w:r w:rsidRPr="008A775C">
        <w:rPr>
          <w:rStyle w:val="StyleUnderline"/>
        </w:rPr>
        <w:t xml:space="preserve">is the </w:t>
      </w:r>
      <w:r w:rsidRPr="00921C25">
        <w:rPr>
          <w:sz w:val="10"/>
        </w:rPr>
        <w:t xml:space="preserve">sole </w:t>
      </w:r>
      <w:r w:rsidRPr="008A775C">
        <w:rPr>
          <w:rStyle w:val="StyleUnderline"/>
        </w:rPr>
        <w:t>superpower</w:t>
      </w:r>
      <w:r w:rsidRPr="00921C25">
        <w:rPr>
          <w:sz w:val="10"/>
        </w:rPr>
        <w:t xml:space="preserve"> and the threat posed by the Soviet Union no longer exists, these </w:t>
      </w:r>
      <w:r w:rsidRPr="008A775C">
        <w:rPr>
          <w:rStyle w:val="StyleUnderline"/>
        </w:rPr>
        <w:t xml:space="preserve">countries have charted more autonomous </w:t>
      </w:r>
      <w:r w:rsidRPr="00921C25">
        <w:rPr>
          <w:sz w:val="10"/>
        </w:rPr>
        <w:t>courses in</w:t>
      </w:r>
      <w:r w:rsidRPr="008A775C">
        <w:rPr>
          <w:rStyle w:val="StyleUnderline"/>
        </w:rPr>
        <w:t xml:space="preserve"> foreign </w:t>
      </w:r>
      <w:r w:rsidRPr="00921C25">
        <w:rPr>
          <w:sz w:val="10"/>
        </w:rPr>
        <w:t>and security</w:t>
      </w:r>
      <w:r w:rsidRPr="008A775C">
        <w:rPr>
          <w:rStyle w:val="StyleUnderline"/>
        </w:rPr>
        <w:t xml:space="preserve"> policy. </w:t>
      </w:r>
      <w:r w:rsidRPr="00C14A35">
        <w:rPr>
          <w:rStyle w:val="StyleUnderline"/>
          <w:highlight w:val="yellow"/>
        </w:rPr>
        <w:t>A reversion to a</w:t>
      </w:r>
      <w:r w:rsidRPr="008A775C">
        <w:rPr>
          <w:rStyle w:val="StyleUnderline"/>
        </w:rPr>
        <w:t xml:space="preserve"> bipolar</w:t>
      </w:r>
      <w:r w:rsidRPr="00921C25">
        <w:rPr>
          <w:sz w:val="10"/>
        </w:rPr>
        <w:t xml:space="preserve"> </w:t>
      </w:r>
      <w:r w:rsidRPr="008A775C">
        <w:rPr>
          <w:rStyle w:val="StyleUnderline"/>
        </w:rPr>
        <w:t xml:space="preserve">or </w:t>
      </w:r>
      <w:r w:rsidRPr="00C14A35">
        <w:rPr>
          <w:rStyle w:val="StyleUnderline"/>
          <w:highlight w:val="yellow"/>
        </w:rPr>
        <w:t>multipolar system</w:t>
      </w:r>
      <w:r w:rsidRPr="00C14A35">
        <w:rPr>
          <w:sz w:val="10"/>
          <w:highlight w:val="yellow"/>
        </w:rPr>
        <w:t xml:space="preserve"> </w:t>
      </w:r>
      <w:r w:rsidRPr="00C14A35">
        <w:rPr>
          <w:rStyle w:val="StyleUnderline"/>
          <w:highlight w:val="yellow"/>
        </w:rPr>
        <w:t xml:space="preserve">could </w:t>
      </w:r>
      <w:r w:rsidRPr="008A775C">
        <w:rPr>
          <w:rStyle w:val="StyleUnderline"/>
        </w:rPr>
        <w:t xml:space="preserve">change that, </w:t>
      </w:r>
      <w:r w:rsidRPr="00C14A35">
        <w:rPr>
          <w:rStyle w:val="StyleUnderline"/>
          <w:highlight w:val="yellow"/>
        </w:rPr>
        <w:t>mak</w:t>
      </w:r>
      <w:r w:rsidRPr="008A775C">
        <w:rPr>
          <w:rStyle w:val="StyleUnderline"/>
        </w:rPr>
        <w:t xml:space="preserve">ing these </w:t>
      </w:r>
      <w:r w:rsidRPr="00C14A35">
        <w:rPr>
          <w:rStyle w:val="StyleUnderline"/>
          <w:highlight w:val="yellow"/>
        </w:rPr>
        <w:t>allies</w:t>
      </w:r>
      <w:r w:rsidRPr="00C14A35">
        <w:rPr>
          <w:sz w:val="10"/>
          <w:highlight w:val="yellow"/>
        </w:rPr>
        <w:t xml:space="preserve"> </w:t>
      </w:r>
      <w:r w:rsidRPr="00C14A35">
        <w:rPr>
          <w:rStyle w:val="StyleUnderline"/>
          <w:highlight w:val="yellow"/>
        </w:rPr>
        <w:t>more dependent on the U</w:t>
      </w:r>
      <w:r w:rsidRPr="00921C25">
        <w:rPr>
          <w:sz w:val="10"/>
        </w:rPr>
        <w:t xml:space="preserve">nited </w:t>
      </w:r>
      <w:r w:rsidRPr="00C14A35">
        <w:rPr>
          <w:rStyle w:val="StyleUnderline"/>
          <w:highlight w:val="yellow"/>
        </w:rPr>
        <w:t>S</w:t>
      </w:r>
      <w:r w:rsidRPr="00921C25">
        <w:rPr>
          <w:sz w:val="10"/>
        </w:rPr>
        <w:t xml:space="preserve">tates for their security. </w:t>
      </w:r>
      <w:r w:rsidRPr="008A775C">
        <w:rPr>
          <w:rStyle w:val="StyleUnderline"/>
        </w:rPr>
        <w:t>Russia’s reemergence could unnerve America’s European allies, just as China’s continued ascent could provoke unease in Japan.</w:t>
      </w:r>
      <w:r w:rsidRPr="00921C25">
        <w:rPr>
          <w:sz w:val="10"/>
        </w:rPr>
        <w:t xml:space="preserve"> Either possibility would disrupt the equilibrium in Europe and East Asia that the United States has cultivated over the past several decades. </w:t>
      </w:r>
      <w:r w:rsidRPr="00C14A35">
        <w:rPr>
          <w:rStyle w:val="StyleUnderline"/>
          <w:highlight w:val="yellow"/>
        </w:rPr>
        <w:t>New</w:t>
      </w:r>
      <w:r w:rsidRPr="008A775C">
        <w:rPr>
          <w:rStyle w:val="StyleUnderline"/>
        </w:rPr>
        <w:t xml:space="preserve"> </w:t>
      </w:r>
      <w:r w:rsidRPr="00921C25">
        <w:rPr>
          <w:sz w:val="10"/>
        </w:rPr>
        <w:t xml:space="preserve">geopolitical </w:t>
      </w:r>
      <w:r w:rsidRPr="00C14A35">
        <w:rPr>
          <w:rStyle w:val="StyleUnderline"/>
          <w:highlight w:val="yellow"/>
        </w:rPr>
        <w:t xml:space="preserve">rivalries </w:t>
      </w:r>
      <w:r w:rsidRPr="008A775C">
        <w:rPr>
          <w:rStyle w:val="StyleUnderline"/>
        </w:rPr>
        <w:t>could</w:t>
      </w:r>
      <w:r w:rsidRPr="00921C25">
        <w:rPr>
          <w:sz w:val="10"/>
        </w:rPr>
        <w:t xml:space="preserve"> serve to</w:t>
      </w:r>
      <w:r w:rsidRPr="008A775C">
        <w:rPr>
          <w:rStyle w:val="StyleUnderline"/>
        </w:rPr>
        <w:t xml:space="preserve"> </w:t>
      </w:r>
      <w:r w:rsidRPr="00C14A35">
        <w:rPr>
          <w:rStyle w:val="StyleUnderline"/>
          <w:highlight w:val="yellow"/>
        </w:rPr>
        <w:t>create incentives for</w:t>
      </w:r>
      <w:r w:rsidRPr="008A775C">
        <w:rPr>
          <w:rStyle w:val="StyleUnderline"/>
        </w:rPr>
        <w:t xml:space="preserve"> </w:t>
      </w:r>
      <w:r w:rsidRPr="00921C25">
        <w:rPr>
          <w:sz w:val="10"/>
        </w:rPr>
        <w:t xml:space="preserve">America’s </w:t>
      </w:r>
      <w:r w:rsidRPr="00C14A35">
        <w:rPr>
          <w:rStyle w:val="StyleUnderline"/>
          <w:highlight w:val="yellow"/>
        </w:rPr>
        <w:t>allies to reduce the disagreements</w:t>
      </w:r>
      <w:r w:rsidRPr="008A775C">
        <w:rPr>
          <w:rStyle w:val="StyleUnderline"/>
        </w:rPr>
        <w:t xml:space="preserve"> they have </w:t>
      </w:r>
      <w:r w:rsidRPr="00C14A35">
        <w:rPr>
          <w:rStyle w:val="StyleUnderline"/>
          <w:highlight w:val="yellow"/>
        </w:rPr>
        <w:t xml:space="preserve">with Washington </w:t>
      </w:r>
      <w:r w:rsidRPr="008A775C">
        <w:rPr>
          <w:rStyle w:val="StyleUnderline"/>
        </w:rPr>
        <w:t>and to reinforce their security relationships with the U</w:t>
      </w:r>
      <w:r w:rsidRPr="00921C25">
        <w:rPr>
          <w:sz w:val="10"/>
        </w:rPr>
        <w:t xml:space="preserve">nited </w:t>
      </w:r>
      <w:r w:rsidRPr="008A775C">
        <w:rPr>
          <w:rStyle w:val="StyleUnderline"/>
        </w:rPr>
        <w:t>S</w:t>
      </w:r>
      <w:r w:rsidRPr="00921C25">
        <w:rPr>
          <w:sz w:val="10"/>
        </w:rPr>
        <w:t xml:space="preserve">tates. </w:t>
      </w:r>
    </w:p>
    <w:p w:rsidR="009163AE" w:rsidRDefault="009163AE" w:rsidP="00E458C2">
      <w:pPr>
        <w:pStyle w:val="Heading4"/>
      </w:pPr>
    </w:p>
    <w:p w:rsidR="00E458C2" w:rsidRPr="00921C25" w:rsidRDefault="00E458C2" w:rsidP="00E458C2">
      <w:pPr>
        <w:pStyle w:val="Heading4"/>
      </w:pPr>
      <w:proofErr w:type="spellStart"/>
      <w:r>
        <w:t>Heg</w:t>
      </w:r>
      <w:proofErr w:type="spellEnd"/>
      <w:r>
        <w:t xml:space="preserve"> impact empirically denied</w:t>
      </w:r>
    </w:p>
    <w:p w:rsidR="00E458C2" w:rsidRPr="00FF6115" w:rsidRDefault="00E458C2" w:rsidP="00E458C2">
      <w:r w:rsidRPr="00FF6115">
        <w:rPr>
          <w:rStyle w:val="Style13ptBold"/>
        </w:rPr>
        <w:t xml:space="preserve">Preble </w:t>
      </w:r>
      <w:r>
        <w:rPr>
          <w:rStyle w:val="Style13ptBold"/>
        </w:rPr>
        <w:t>‘</w:t>
      </w:r>
      <w:r w:rsidRPr="00FF6115">
        <w:rPr>
          <w:rStyle w:val="Style13ptBold"/>
        </w:rPr>
        <w:t>10</w:t>
      </w:r>
      <w:r>
        <w:t xml:space="preserve"> (Christopher, </w:t>
      </w:r>
      <w:r w:rsidRPr="00FF6115">
        <w:t>F</w:t>
      </w:r>
      <w:r>
        <w:t>o</w:t>
      </w:r>
      <w:r w:rsidRPr="00FF6115">
        <w:t>rm</w:t>
      </w:r>
      <w:r>
        <w:t>e</w:t>
      </w:r>
      <w:r w:rsidRPr="00FF6115">
        <w:t>r prof, h</w:t>
      </w:r>
      <w:r>
        <w:t>istory, Temple U. PhD, history, “</w:t>
      </w:r>
      <w:r w:rsidRPr="00FF6115">
        <w:t>U.S. Military Power: Preeminence for What Purpose?</w:t>
      </w:r>
      <w:proofErr w:type="gramStart"/>
      <w:r>
        <w:t>”</w:t>
      </w:r>
      <w:r w:rsidRPr="00FF6115">
        <w:t>,</w:t>
      </w:r>
      <w:proofErr w:type="gramEnd"/>
      <w:r w:rsidRPr="00FF6115">
        <w:t xml:space="preserve"> 3 August</w:t>
      </w:r>
      <w:r>
        <w:t xml:space="preserve"> 2010</w:t>
      </w:r>
      <w:r w:rsidRPr="00FF6115">
        <w:t>, http://www.cato-at-liberty.org/u-s-military-power-preeminence-for-what-purpose/)</w:t>
      </w:r>
      <w:r>
        <w:t>//NB</w:t>
      </w:r>
    </w:p>
    <w:p w:rsidR="00E458C2" w:rsidRDefault="00E458C2" w:rsidP="00E458C2">
      <w:pPr>
        <w:pStyle w:val="cardtext"/>
        <w:ind w:left="0"/>
        <w:rPr>
          <w:sz w:val="10"/>
          <w:szCs w:val="10"/>
        </w:rPr>
      </w:pPr>
    </w:p>
    <w:p w:rsidR="00E458C2" w:rsidRPr="00D149B1" w:rsidRDefault="00E458C2" w:rsidP="00E458C2">
      <w:pPr>
        <w:rPr>
          <w:sz w:val="16"/>
        </w:rPr>
      </w:pPr>
      <w:proofErr w:type="spellStart"/>
      <w:r w:rsidRPr="009163AE">
        <w:rPr>
          <w:sz w:val="16"/>
        </w:rPr>
        <w:t>Goure</w:t>
      </w:r>
      <w:proofErr w:type="spellEnd"/>
      <w:r w:rsidRPr="009163AE">
        <w:rPr>
          <w:sz w:val="16"/>
        </w:rPr>
        <w:t xml:space="preserv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 </w:t>
      </w:r>
      <w:r w:rsidRPr="009163AE">
        <w:rPr>
          <w:rStyle w:val="StyleUnderline"/>
        </w:rPr>
        <w:t>Most in Washington still embraces the notion that America is, and forever will be, the world’s indispensable nation. Some scholars</w:t>
      </w:r>
      <w:r w:rsidRPr="009163AE">
        <w:rPr>
          <w:sz w:val="16"/>
        </w:rPr>
        <w:t xml:space="preserve">, however, </w:t>
      </w:r>
      <w:r w:rsidRPr="009163AE">
        <w:rPr>
          <w:rStyle w:val="StyleUnderline"/>
        </w:rPr>
        <w:t>question</w:t>
      </w:r>
      <w:r w:rsidRPr="009163AE">
        <w:rPr>
          <w:sz w:val="16"/>
        </w:rPr>
        <w:t xml:space="preserve">ed </w:t>
      </w:r>
      <w:r w:rsidRPr="009163AE">
        <w:rPr>
          <w:rStyle w:val="StyleUnderline"/>
        </w:rPr>
        <w:t>the logic of hegemonic stability theory</w:t>
      </w:r>
      <w:r w:rsidRPr="009163AE">
        <w:rPr>
          <w:sz w:val="16"/>
        </w:rPr>
        <w:t xml:space="preserve"> from the very beginning. A number continue to do so today. </w:t>
      </w:r>
      <w:r w:rsidRPr="009163AE">
        <w:rPr>
          <w:rStyle w:val="StyleUnderline"/>
        </w:rPr>
        <w:t xml:space="preserve">They advance arguments diametrically at odds with the </w:t>
      </w:r>
      <w:proofErr w:type="spellStart"/>
      <w:r w:rsidRPr="009163AE">
        <w:rPr>
          <w:rStyle w:val="StyleUnderline"/>
        </w:rPr>
        <w:t>primacist</w:t>
      </w:r>
      <w:proofErr w:type="spellEnd"/>
      <w:r w:rsidRPr="009163AE">
        <w:rPr>
          <w:rStyle w:val="StyleUnderline"/>
        </w:rPr>
        <w:t xml:space="preserve"> consensus. Trade routes need not be policed by a single dominant power; the international economy is complex and resilient. Supply disruptions are likely to be temporary, and the costs of mitigating their effects should be borne by those who stand to lose</w:t>
      </w:r>
      <w:r w:rsidRPr="009163AE">
        <w:rPr>
          <w:sz w:val="16"/>
        </w:rPr>
        <w:t xml:space="preserve"> --- or gain --- </w:t>
      </w:r>
      <w:r w:rsidRPr="009163AE">
        <w:rPr>
          <w:rStyle w:val="StyleUnderline"/>
        </w:rPr>
        <w:t>the most</w:t>
      </w:r>
      <w:r w:rsidRPr="009163AE">
        <w:rPr>
          <w:sz w:val="16"/>
        </w:rPr>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9163AE">
        <w:rPr>
          <w:rStyle w:val="StyleUnderline"/>
        </w:rPr>
        <w:t>Many factors have contributed to the dramatic decline in the number of wars between nation-states; it is unrealistic to expect that a new spasm of global conflict would erupt if the United States were to modestly refocus its efforts, draw down its military power, and call on other countries to play a larger role in their own defense, and in the security of their respective regions</w:t>
      </w:r>
      <w:r w:rsidRPr="009163AE">
        <w:rPr>
          <w:sz w:val="16"/>
        </w:rPr>
        <w:t xml:space="preserve">. But while </w:t>
      </w:r>
      <w:r w:rsidRPr="009163AE">
        <w:rPr>
          <w:rStyle w:val="StyleUnderline"/>
        </w:rPr>
        <w:t>there are credible alternatives to the United States</w:t>
      </w:r>
      <w:r w:rsidRPr="009163AE">
        <w:rPr>
          <w:sz w:val="16"/>
        </w:rPr>
        <w:t xml:space="preserve">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9163AE">
        <w:rPr>
          <w:sz w:val="16"/>
        </w:rPr>
        <w:t>schlubs</w:t>
      </w:r>
      <w:proofErr w:type="spellEnd"/>
      <w:r w:rsidRPr="009163AE">
        <w:rPr>
          <w:sz w:val="16"/>
        </w:rPr>
        <w:t xml:space="preserve"> in fly-over country pick up the tab.</w:t>
      </w:r>
      <w:r w:rsidRPr="00D149B1">
        <w:rPr>
          <w:sz w:val="16"/>
        </w:rPr>
        <w:t xml:space="preserve"> </w:t>
      </w:r>
    </w:p>
    <w:p w:rsidR="00E458C2" w:rsidRPr="00921C25" w:rsidRDefault="00E458C2" w:rsidP="00E458C2">
      <w:pPr>
        <w:pStyle w:val="Heading4"/>
      </w:pPr>
      <w:r w:rsidRPr="00921C25">
        <w:t xml:space="preserve">No escalation </w:t>
      </w:r>
    </w:p>
    <w:p w:rsidR="00E458C2" w:rsidRPr="00921C25" w:rsidRDefault="00E458C2" w:rsidP="00E458C2">
      <w:r w:rsidRPr="00E458C2">
        <w:rPr>
          <w:rStyle w:val="Style13ptBold"/>
        </w:rPr>
        <w:t>Haas ‘8</w:t>
      </w:r>
      <w:r w:rsidRPr="00E458C2">
        <w:t xml:space="preserve"> (Richard </w:t>
      </w:r>
      <w:r>
        <w:t>Haas</w:t>
      </w:r>
      <w:r w:rsidRPr="00E458C2">
        <w:t xml:space="preserve">, President of the Council on Foreign Relations, former director of policy planning for the Department of State, former vice president and director of foreign policy studies at the Brookings Institution, the Sol M. </w:t>
      </w:r>
      <w:proofErr w:type="spellStart"/>
      <w:r w:rsidRPr="00E458C2">
        <w:t>Linowitz</w:t>
      </w:r>
      <w:proofErr w:type="spellEnd"/>
      <w:r w:rsidRPr="00E458C2">
        <w:t xml:space="preserve">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w:t>
      </w:r>
      <w:proofErr w:type="spellStart"/>
      <w:r w:rsidRPr="00E458C2">
        <w:t>Unipolarity</w:t>
      </w:r>
      <w:proofErr w:type="spellEnd"/>
      <w:r w:rsidRPr="00E458C2">
        <w:t xml:space="preserve">?” </w:t>
      </w:r>
      <w:hyperlink r:id="rId38" w:history="1">
        <w:r w:rsidRPr="00E458C2">
          <w:rPr>
            <w:rStyle w:val="Hyperlink"/>
          </w:rPr>
          <w:t>http://www.cfr.org/publication/16063/ask_the_expert.html</w:t>
        </w:r>
      </w:hyperlink>
      <w:r w:rsidRPr="00E458C2">
        <w:t>)</w:t>
      </w:r>
      <w:r w:rsidR="009163AE">
        <w:t>//NB</w:t>
      </w:r>
    </w:p>
    <w:p w:rsidR="00E458C2" w:rsidRPr="005E26CF" w:rsidRDefault="00E458C2" w:rsidP="00E458C2">
      <w:pPr>
        <w:rPr>
          <w:sz w:val="16"/>
        </w:rPr>
      </w:pPr>
      <w:r w:rsidRPr="00E458C2">
        <w:rPr>
          <w:rStyle w:val="StyleUnderline"/>
        </w:rPr>
        <w:t xml:space="preserve">Does a </w:t>
      </w:r>
      <w:proofErr w:type="spellStart"/>
      <w:r w:rsidRPr="00E458C2">
        <w:rPr>
          <w:rStyle w:val="StyleUnderline"/>
        </w:rPr>
        <w:t>non polar</w:t>
      </w:r>
      <w:proofErr w:type="spellEnd"/>
      <w:r w:rsidRPr="00E458C2">
        <w:rPr>
          <w:rStyle w:val="StyleUnderline"/>
        </w:rPr>
        <w:t xml:space="preserve"> world increase</w:t>
      </w:r>
      <w:r w:rsidRPr="005E26CF">
        <w:rPr>
          <w:sz w:val="16"/>
        </w:rPr>
        <w:t xml:space="preserve"> or reduce </w:t>
      </w:r>
      <w:r w:rsidRPr="00E458C2">
        <w:rPr>
          <w:rStyle w:val="StyleUnderline"/>
        </w:rPr>
        <w:t>the chances of another world war? Will nuclear deterrence continue to prevent a large scale conflict?</w:t>
      </w:r>
      <w:r w:rsidRPr="005E26CF">
        <w:rPr>
          <w:sz w:val="16"/>
        </w:rPr>
        <w:t xml:space="preserve"> </w:t>
      </w:r>
      <w:proofErr w:type="spellStart"/>
      <w:r w:rsidRPr="005E26CF">
        <w:rPr>
          <w:sz w:val="16"/>
        </w:rPr>
        <w:t>Sivananda</w:t>
      </w:r>
      <w:proofErr w:type="spellEnd"/>
      <w:r w:rsidRPr="005E26CF">
        <w:rPr>
          <w:sz w:val="16"/>
        </w:rPr>
        <w:t xml:space="preserve"> </w:t>
      </w:r>
      <w:proofErr w:type="spellStart"/>
      <w:r w:rsidRPr="005E26CF">
        <w:rPr>
          <w:sz w:val="16"/>
        </w:rPr>
        <w:t>Rajaram</w:t>
      </w:r>
      <w:proofErr w:type="spellEnd"/>
      <w:r w:rsidRPr="005E26CF">
        <w:rPr>
          <w:sz w:val="16"/>
        </w:rPr>
        <w:t xml:space="preserve">, UK Richard </w:t>
      </w:r>
      <w:proofErr w:type="spellStart"/>
      <w:r w:rsidRPr="005E26CF">
        <w:rPr>
          <w:sz w:val="16"/>
        </w:rPr>
        <w:t>Haass</w:t>
      </w:r>
      <w:proofErr w:type="spellEnd"/>
      <w:r w:rsidRPr="005E26CF">
        <w:rPr>
          <w:sz w:val="16"/>
        </w:rPr>
        <w:t xml:space="preserve">: </w:t>
      </w:r>
      <w:r w:rsidRPr="00E458C2">
        <w:rPr>
          <w:rStyle w:val="StyleUnderline"/>
        </w:rPr>
        <w:t>I believe the chance of a world war, i.e., one involving the major powers of the day, is remote and likely to stay that way</w:t>
      </w:r>
      <w:r w:rsidRPr="005E26CF">
        <w:rPr>
          <w:sz w:val="16"/>
        </w:rPr>
        <w:t xml:space="preserve">. This reflects more than anything else the absence of disputes or goals that could lead to such a conflict. </w:t>
      </w:r>
      <w:r w:rsidRPr="00E458C2">
        <w:rPr>
          <w:rStyle w:val="StyleUnderline"/>
        </w:rPr>
        <w:t>Nuclear deterrence might be a contributing factor in the sense that no conceivable dispute among the major powers would justify any use of nuclear weapons</w:t>
      </w:r>
      <w:r w:rsidRPr="005E26CF">
        <w:rPr>
          <w:sz w:val="16"/>
        </w:rPr>
        <w:t xml:space="preserve">, but again, I believe </w:t>
      </w:r>
      <w:r w:rsidRPr="00E458C2">
        <w:rPr>
          <w:rStyle w:val="StyleUnderline"/>
        </w:rPr>
        <w:t>the fundamental reason great power relations are relatively good is that all hold a stake in sustaining an international order that supports trade and financial flows and avoids large-scale conflict. The danger in a nonpolar world is not global conflict as we feared during the Cold War but smaller but still highly costly conflicts involving terrorist groups, militias, rogue states, etc.</w:t>
      </w:r>
    </w:p>
    <w:p w:rsidR="00C570AA" w:rsidRDefault="00C570AA" w:rsidP="00C570AA">
      <w:pPr>
        <w:pStyle w:val="Heading2"/>
      </w:pPr>
      <w:r>
        <w:t>Spills</w:t>
      </w:r>
    </w:p>
    <w:p w:rsidR="00211903" w:rsidRDefault="00211903" w:rsidP="00211903">
      <w:pPr>
        <w:pStyle w:val="Heading3"/>
      </w:pPr>
      <w:r>
        <w:t>Notes:</w:t>
      </w:r>
    </w:p>
    <w:p w:rsidR="00211903" w:rsidRPr="00211903" w:rsidRDefault="00211903" w:rsidP="00211903">
      <w:pPr>
        <w:pStyle w:val="Heading4"/>
      </w:pPr>
      <w:r>
        <w:t xml:space="preserve">Best </w:t>
      </w:r>
      <w:proofErr w:type="spellStart"/>
      <w:r>
        <w:t>args</w:t>
      </w:r>
      <w:proofErr w:type="spellEnd"/>
      <w:r>
        <w:t xml:space="preserve">: Econ Collapse ≠ War - </w:t>
      </w:r>
      <w:r w:rsidRPr="00211903">
        <w:t>their uniqueness on Russian economic decline states that the economy won’t even dip as low as during the Crimea crisis. Their econ impact card is also terrible</w:t>
      </w:r>
      <w:r w:rsidR="009163AE">
        <w:t xml:space="preserve"> – analytic in frontlines. </w:t>
      </w:r>
    </w:p>
    <w:p w:rsidR="00524590" w:rsidRPr="00524590" w:rsidRDefault="00524590" w:rsidP="00524590">
      <w:pPr>
        <w:pStyle w:val="Heading3"/>
      </w:pPr>
      <w:r>
        <w:t>1NC Frontline</w:t>
      </w:r>
    </w:p>
    <w:p w:rsidR="009163AE" w:rsidRDefault="009163AE" w:rsidP="009163AE">
      <w:pPr>
        <w:pStyle w:val="Heading4"/>
      </w:pPr>
      <w:r w:rsidRPr="00BE657C">
        <w:t>The status quo solves for spills- Alaska already has solutions</w:t>
      </w:r>
      <w:r>
        <w:t xml:space="preserve"> and quick response time </w:t>
      </w:r>
    </w:p>
    <w:p w:rsidR="009163AE" w:rsidRPr="00BE657C" w:rsidRDefault="009163AE" w:rsidP="009163AE">
      <w:r>
        <w:rPr>
          <w:rStyle w:val="Style13ptBold"/>
        </w:rPr>
        <w:t xml:space="preserve">Shell Global </w:t>
      </w:r>
      <w:r w:rsidRPr="00BE657C">
        <w:rPr>
          <w:rStyle w:val="Style13ptBold"/>
        </w:rPr>
        <w:t>no date</w:t>
      </w:r>
      <w:r>
        <w:t xml:space="preserve"> (Shell Global, “</w:t>
      </w:r>
      <w:r w:rsidRPr="00BE657C">
        <w:t>Oil spill prevention and response</w:t>
      </w:r>
      <w:r>
        <w:t xml:space="preserve">” </w:t>
      </w:r>
      <w:hyperlink r:id="rId39" w:history="1">
        <w:r w:rsidRPr="0041228F">
          <w:rPr>
            <w:rStyle w:val="Hyperlink"/>
          </w:rPr>
          <w:t>http://www.shell.com/global/future-energy/arctic/oil-spill-prevention-reponse.html</w:t>
        </w:r>
      </w:hyperlink>
      <w:r>
        <w:t xml:space="preserve"> LP)</w:t>
      </w:r>
    </w:p>
    <w:p w:rsidR="009163AE" w:rsidRDefault="009163AE" w:rsidP="009163AE">
      <w:pPr>
        <w:rPr>
          <w:sz w:val="16"/>
        </w:rPr>
      </w:pPr>
      <w:r w:rsidRPr="00F82580">
        <w:rPr>
          <w:u w:val="single"/>
        </w:rPr>
        <w:t>Technical solutions are helping us to reduce the risk of oil leaking into the ocean and lessen the impact if this occurs.</w:t>
      </w:r>
      <w:r w:rsidRPr="00BE657C">
        <w:rPr>
          <w:sz w:val="16"/>
        </w:rPr>
        <w:t xml:space="preserve"> </w:t>
      </w:r>
      <w:r w:rsidRPr="00F82580">
        <w:rPr>
          <w:u w:val="single"/>
        </w:rPr>
        <w:t xml:space="preserve">We have buried underwater pipelines several </w:t>
      </w:r>
      <w:proofErr w:type="spellStart"/>
      <w:r w:rsidRPr="00F82580">
        <w:rPr>
          <w:u w:val="single"/>
        </w:rPr>
        <w:t>metres</w:t>
      </w:r>
      <w:proofErr w:type="spellEnd"/>
      <w:r w:rsidRPr="00F82580">
        <w:rPr>
          <w:u w:val="single"/>
        </w:rPr>
        <w:t xml:space="preserve"> under the seabed so that floating ice does not damage them</w:t>
      </w:r>
      <w:r w:rsidRPr="00BE657C">
        <w:rPr>
          <w:sz w:val="16"/>
        </w:rPr>
        <w:t xml:space="preserve">. </w:t>
      </w:r>
      <w:r w:rsidRPr="00F82580">
        <w:rPr>
          <w:u w:val="single"/>
        </w:rPr>
        <w:t>Systems are designed to detect any drop in pressure in the pipes and</w:t>
      </w:r>
      <w:r w:rsidRPr="00BE657C">
        <w:rPr>
          <w:sz w:val="16"/>
        </w:rPr>
        <w:t xml:space="preserve"> activate multiple valve systems to </w:t>
      </w:r>
      <w:r w:rsidRPr="00F82580">
        <w:rPr>
          <w:u w:val="single"/>
        </w:rPr>
        <w:t>stop the oil flow</w:t>
      </w:r>
      <w:r w:rsidRPr="00BE657C">
        <w:rPr>
          <w:sz w:val="16"/>
        </w:rPr>
        <w:t xml:space="preserve">. </w:t>
      </w:r>
      <w:r w:rsidRPr="00F82580">
        <w:rPr>
          <w:u w:val="single"/>
        </w:rPr>
        <w:t>In Alaska we have invested hundreds of millions of dollars in spill response vessels, equipment, staff and training</w:t>
      </w:r>
      <w:r w:rsidRPr="00BE657C">
        <w:rPr>
          <w:sz w:val="16"/>
        </w:rPr>
        <w:t xml:space="preserve">. Our </w:t>
      </w:r>
      <w:r w:rsidRPr="00F82580">
        <w:rPr>
          <w:u w:val="single"/>
        </w:rPr>
        <w:t>staff carry out regular drills</w:t>
      </w:r>
      <w:r w:rsidRPr="00F82580">
        <w:rPr>
          <w:b/>
          <w:u w:val="single"/>
        </w:rPr>
        <w:t xml:space="preserve">. We are ready to respond to a spill within 60 minutes, 24 hours a day. </w:t>
      </w:r>
      <w:r w:rsidRPr="00BE657C">
        <w:rPr>
          <w:sz w:val="16"/>
        </w:rPr>
        <w:t xml:space="preserve">We are </w:t>
      </w:r>
      <w:r w:rsidRPr="00F82580">
        <w:rPr>
          <w:u w:val="single"/>
        </w:rPr>
        <w:t>also developing a well containment system for Alaska. This is designed to capture oil that could potentially leak</w:t>
      </w:r>
      <w:r w:rsidRPr="00BE657C">
        <w:rPr>
          <w:sz w:val="16"/>
        </w:rPr>
        <w:t xml:space="preserve"> from a well. We are </w:t>
      </w:r>
      <w:r w:rsidRPr="00F82580">
        <w:rPr>
          <w:u w:val="single"/>
        </w:rPr>
        <w:t>also improving our spill response capability through our involvement in global research</w:t>
      </w:r>
      <w:r w:rsidRPr="00BE657C">
        <w:rPr>
          <w:sz w:val="16"/>
        </w:rPr>
        <w:t xml:space="preserve"> and development </w:t>
      </w:r>
      <w:proofErr w:type="spellStart"/>
      <w:r w:rsidRPr="00BE657C">
        <w:rPr>
          <w:sz w:val="16"/>
        </w:rPr>
        <w:t>programmes</w:t>
      </w:r>
      <w:proofErr w:type="spellEnd"/>
      <w:r w:rsidRPr="00BE657C">
        <w:rPr>
          <w:sz w:val="16"/>
        </w:rPr>
        <w:t xml:space="preserve"> that bring together industry, scientists, academia and regulators.</w:t>
      </w:r>
      <w:r w:rsidRPr="00BE657C">
        <w:rPr>
          <w:sz w:val="16"/>
        </w:rPr>
        <w:br/>
        <w:t xml:space="preserve">We worked, for example, with the independent Norwegian research institute SINTEF on an oil spill response research </w:t>
      </w:r>
      <w:proofErr w:type="spellStart"/>
      <w:r w:rsidRPr="00BE657C">
        <w:rPr>
          <w:sz w:val="16"/>
        </w:rPr>
        <w:t>programme</w:t>
      </w:r>
      <w:proofErr w:type="spellEnd"/>
      <w:r w:rsidRPr="00BE657C">
        <w:rPr>
          <w:sz w:val="16"/>
        </w:rPr>
        <w:t xml:space="preserve"> from 2006-2009. It tested a number of clean-up techniques, including burning oil in broken ice, using chemicals to disperse oil in broken ice, and detecting oil under solid ice. The tests revealed more about the </w:t>
      </w:r>
      <w:proofErr w:type="spellStart"/>
      <w:r w:rsidRPr="00BE657C">
        <w:rPr>
          <w:sz w:val="16"/>
        </w:rPr>
        <w:t>behaviour</w:t>
      </w:r>
      <w:proofErr w:type="spellEnd"/>
      <w:r w:rsidRPr="00BE657C">
        <w:rPr>
          <w:sz w:val="16"/>
        </w:rPr>
        <w:t xml:space="preserve"> of oil in ice-covered waters and how quickly response teams must act for each technique to work.</w:t>
      </w:r>
    </w:p>
    <w:p w:rsidR="009163AE" w:rsidRDefault="009163AE" w:rsidP="009163AE">
      <w:pPr>
        <w:pStyle w:val="Heading4"/>
      </w:pPr>
      <w:r>
        <w:t>No drilling- Shell called off main exploration</w:t>
      </w:r>
    </w:p>
    <w:p w:rsidR="009163AE" w:rsidRPr="004B0845" w:rsidRDefault="009163AE" w:rsidP="009163AE">
      <w:r w:rsidRPr="004B0845">
        <w:rPr>
          <w:rStyle w:val="Style13ptBold"/>
        </w:rPr>
        <w:t>Rosen 14</w:t>
      </w:r>
      <w:r>
        <w:t xml:space="preserve"> (</w:t>
      </w:r>
      <w:proofErr w:type="spellStart"/>
      <w:r>
        <w:t>Yereth</w:t>
      </w:r>
      <w:proofErr w:type="spellEnd"/>
      <w:r>
        <w:t xml:space="preserve"> Rosen, writer for Alaska dispatch News, “Shell calls off 2014 oil exploration in Alaska's Arctic waters”, </w:t>
      </w:r>
      <w:hyperlink r:id="rId40" w:history="1">
        <w:r w:rsidRPr="00B647B5">
          <w:rPr>
            <w:rStyle w:val="Hyperlink"/>
          </w:rPr>
          <w:t>http://www.adn.com/article/20140130/shell-calls-2014-oil-exploration-alaskas-arctic-waters</w:t>
        </w:r>
      </w:hyperlink>
      <w:r>
        <w:t>)</w:t>
      </w:r>
    </w:p>
    <w:p w:rsidR="009163AE" w:rsidRDefault="009163AE" w:rsidP="009163AE">
      <w:pPr>
        <w:rPr>
          <w:sz w:val="16"/>
          <w:szCs w:val="16"/>
        </w:rPr>
      </w:pPr>
      <w:r w:rsidRPr="0066071A">
        <w:rPr>
          <w:rStyle w:val="StyleUnderline"/>
        </w:rPr>
        <w:t>Royal Dutch Shell’s new chief executive said Thursday the company is shelving its Alaska exploration program</w:t>
      </w:r>
      <w:r w:rsidRPr="00BB0CBE">
        <w:rPr>
          <w:sz w:val="16"/>
          <w:szCs w:val="16"/>
        </w:rPr>
        <w:t xml:space="preserve">, at least for this year. An appeals court ruling that faulted federal regulators’ environmental analysis of Chukchi Sea oil </w:t>
      </w:r>
      <w:r w:rsidRPr="0066071A">
        <w:rPr>
          <w:rStyle w:val="StyleUnderline"/>
        </w:rPr>
        <w:t>development has created “substantial obstacles” to Shell’s plan to drill exploration wells this year in that remote region off northwestern Alaska</w:t>
      </w:r>
      <w:r w:rsidRPr="00BB0CBE">
        <w:rPr>
          <w:sz w:val="16"/>
          <w:szCs w:val="16"/>
        </w:rPr>
        <w:t>, the company said in a statement. “</w:t>
      </w:r>
      <w:r w:rsidRPr="0066071A">
        <w:rPr>
          <w:rStyle w:val="StyleUnderline"/>
        </w:rPr>
        <w:t>This is a disappointing outcome, but the lack of a clear path forward means that I am not prepared to commit further resources</w:t>
      </w:r>
      <w:r w:rsidRPr="00BB0CBE">
        <w:rPr>
          <w:sz w:val="16"/>
          <w:szCs w:val="16"/>
        </w:rPr>
        <w:t xml:space="preserve"> for drilling in Alaska in 2014,” Shell’s new CEO, Ben van </w:t>
      </w:r>
      <w:proofErr w:type="spellStart"/>
      <w:r w:rsidRPr="00BB0CBE">
        <w:rPr>
          <w:sz w:val="16"/>
          <w:szCs w:val="16"/>
        </w:rPr>
        <w:t>Beurden</w:t>
      </w:r>
      <w:proofErr w:type="spellEnd"/>
      <w:r w:rsidRPr="00BB0CBE">
        <w:rPr>
          <w:sz w:val="16"/>
          <w:szCs w:val="16"/>
        </w:rPr>
        <w:t xml:space="preserve">, said in the statement. “We will look to relevant agencies and the court to resolve their open legal issues as quickly as possible.” </w:t>
      </w:r>
      <w:r w:rsidRPr="0066071A">
        <w:rPr>
          <w:rStyle w:val="StyleUnderline"/>
        </w:rPr>
        <w:t xml:space="preserve">Suspension </w:t>
      </w:r>
      <w:r w:rsidRPr="00BB0CBE">
        <w:rPr>
          <w:sz w:val="16"/>
          <w:szCs w:val="16"/>
        </w:rPr>
        <w:t xml:space="preserve">of Alaska exploration </w:t>
      </w:r>
      <w:r w:rsidRPr="002328FC">
        <w:rPr>
          <w:rStyle w:val="StyleUnderline"/>
        </w:rPr>
        <w:t>was described by Shell as part of a strategy to cut costs and focus on improved return on investments.</w:t>
      </w:r>
      <w:r w:rsidRPr="00BB0CBE">
        <w:rPr>
          <w:sz w:val="16"/>
          <w:szCs w:val="16"/>
        </w:rPr>
        <w:t xml:space="preserve"> The company said it plans to reduce capital spending in 2014 to $37 billion from the $46 billion spent in 2013. </w:t>
      </w:r>
      <w:r w:rsidRPr="002328FC">
        <w:rPr>
          <w:rStyle w:val="StyleUnderline"/>
        </w:rPr>
        <w:t>The company also said it will “increase the pace” of its asset sales, expected to total $15 billion in 2014 and 2015.</w:t>
      </w:r>
      <w:r w:rsidRPr="00BB0CBE">
        <w:rPr>
          <w:sz w:val="16"/>
          <w:szCs w:val="16"/>
        </w:rPr>
        <w:t xml:space="preserve"> Shell also suspended drilling in Alaska's Arctic in 2013, not long after a series of mishaps with its drill rig </w:t>
      </w:r>
      <w:proofErr w:type="spellStart"/>
      <w:r w:rsidRPr="00BB0CBE">
        <w:rPr>
          <w:sz w:val="16"/>
          <w:szCs w:val="16"/>
        </w:rPr>
        <w:t>Kulluk</w:t>
      </w:r>
      <w:proofErr w:type="spellEnd"/>
      <w:r w:rsidRPr="00BB0CBE">
        <w:rPr>
          <w:sz w:val="16"/>
          <w:szCs w:val="16"/>
        </w:rPr>
        <w:t xml:space="preserve">. </w:t>
      </w:r>
      <w:r w:rsidRPr="002328FC">
        <w:rPr>
          <w:rStyle w:val="StyleUnderline"/>
        </w:rPr>
        <w:t>Yet to be determined is what Shell will do in Alaska this year while it waits for questions about the lease sale to be resolved</w:t>
      </w:r>
      <w:r w:rsidRPr="00BB0CBE">
        <w:rPr>
          <w:sz w:val="16"/>
          <w:szCs w:val="16"/>
        </w:rPr>
        <w:t xml:space="preserve">. “Unfortunately, </w:t>
      </w:r>
      <w:r w:rsidRPr="00B36415">
        <w:rPr>
          <w:rStyle w:val="StyleUnderline"/>
        </w:rPr>
        <w:t>we don’t expect we’re going to be able to do much work in 2014</w:t>
      </w:r>
      <w:r w:rsidRPr="00BB0CBE">
        <w:rPr>
          <w:sz w:val="16"/>
          <w:szCs w:val="16"/>
        </w:rPr>
        <w:t xml:space="preserve">,” said Megan </w:t>
      </w:r>
      <w:proofErr w:type="spellStart"/>
      <w:r w:rsidRPr="00BB0CBE">
        <w:rPr>
          <w:sz w:val="16"/>
          <w:szCs w:val="16"/>
        </w:rPr>
        <w:t>Baldino</w:t>
      </w:r>
      <w:proofErr w:type="spellEnd"/>
      <w:r w:rsidRPr="00BB0CBE">
        <w:rPr>
          <w:sz w:val="16"/>
          <w:szCs w:val="16"/>
        </w:rPr>
        <w:t xml:space="preserve">, the company’s spokeswoman in Anchorage. “It’s a disappointment for Shell and for many Alaskans who have been able to work with us for many seasons.” During exploration and drilling two years ago, the company employed nearly 2,000 people in Alaska, including company employees and contractors, </w:t>
      </w:r>
      <w:proofErr w:type="spellStart"/>
      <w:r w:rsidRPr="00BB0CBE">
        <w:rPr>
          <w:sz w:val="16"/>
          <w:szCs w:val="16"/>
        </w:rPr>
        <w:t>Baldino</w:t>
      </w:r>
      <w:proofErr w:type="spellEnd"/>
      <w:r w:rsidRPr="00BB0CBE">
        <w:rPr>
          <w:sz w:val="16"/>
          <w:szCs w:val="16"/>
        </w:rPr>
        <w:t xml:space="preserve"> said. That dropped significantly last year when the company pulled back. Last year, even though it deferred its planned 2013 drilling, Shell made some progress on its Alaska exploration program. The company conducted marine surveys around its Chukchi leases, arranged for a contracted drill ship to replace the damaged </w:t>
      </w:r>
      <w:proofErr w:type="spellStart"/>
      <w:r w:rsidRPr="00BB0CBE">
        <w:rPr>
          <w:sz w:val="16"/>
          <w:szCs w:val="16"/>
        </w:rPr>
        <w:t>Kulluk</w:t>
      </w:r>
      <w:proofErr w:type="spellEnd"/>
      <w:r w:rsidRPr="00BB0CBE">
        <w:rPr>
          <w:sz w:val="16"/>
          <w:szCs w:val="16"/>
        </w:rPr>
        <w:t xml:space="preserve"> drill ship and completed substantial revisions to its formal drilling plan. Shell's decision will have an economic impact in the state. In 2012, the year Shell drilled in the Chukchi, "just shy of 2,000 people," both Shell employees and contractors, had jobs in Shell's Alaska exploration program, </w:t>
      </w:r>
      <w:proofErr w:type="spellStart"/>
      <w:r w:rsidRPr="00BB0CBE">
        <w:rPr>
          <w:sz w:val="16"/>
          <w:szCs w:val="16"/>
        </w:rPr>
        <w:t>Baldino</w:t>
      </w:r>
      <w:proofErr w:type="spellEnd"/>
      <w:r w:rsidRPr="00BB0CBE">
        <w:rPr>
          <w:sz w:val="16"/>
          <w:szCs w:val="16"/>
        </w:rPr>
        <w:t xml:space="preserve"> said. Of those, "nearly 800" were Alaskans. </w:t>
      </w:r>
      <w:proofErr w:type="spellStart"/>
      <w:r w:rsidRPr="00BB0CBE">
        <w:rPr>
          <w:sz w:val="16"/>
          <w:szCs w:val="16"/>
        </w:rPr>
        <w:t>Baldino</w:t>
      </w:r>
      <w:proofErr w:type="spellEnd"/>
      <w:r w:rsidRPr="00BB0CBE">
        <w:rPr>
          <w:sz w:val="16"/>
          <w:szCs w:val="16"/>
        </w:rPr>
        <w:t xml:space="preserve"> wasn't able to provide totals for 2013 but said the number would be much lower than 2012 because the need for contractors was significantly reduced from the prior year. John Days, harbormaster in the Aleutian port of Unalaska, said Shell's decision won't significantly affect business at the port. Even though Unalaska was a vessel mobilization site for Shell in 2012, the port has abundant business from the commercial fishing industry, he said. "It won't impact us because we're plenty busy here," he said.</w:t>
      </w:r>
    </w:p>
    <w:p w:rsidR="009163AE" w:rsidRPr="004B0845" w:rsidRDefault="009163AE" w:rsidP="009163AE">
      <w:pPr>
        <w:pStyle w:val="Heading4"/>
      </w:pPr>
      <w:r w:rsidRPr="004B0845">
        <w:t>Ecosystems are historically resilient – little extinction despite massive ecosystem disruptions.</w:t>
      </w:r>
    </w:p>
    <w:p w:rsidR="009163AE" w:rsidRPr="004B0845" w:rsidRDefault="009163AE" w:rsidP="009163AE">
      <w:proofErr w:type="spellStart"/>
      <w:r w:rsidRPr="004B0845">
        <w:rPr>
          <w:rStyle w:val="Style13ptBold"/>
        </w:rPr>
        <w:t>Eldredge</w:t>
      </w:r>
      <w:proofErr w:type="spellEnd"/>
      <w:r w:rsidRPr="004B0845">
        <w:rPr>
          <w:rStyle w:val="Style13ptBold"/>
        </w:rPr>
        <w:t xml:space="preserve"> 2k</w:t>
      </w:r>
      <w:r>
        <w:t xml:space="preserve"> (</w:t>
      </w:r>
      <w:r w:rsidRPr="004B0845">
        <w:t xml:space="preserve">Niles </w:t>
      </w:r>
      <w:proofErr w:type="spellStart"/>
      <w:r w:rsidRPr="004B0845">
        <w:t>Eldredge</w:t>
      </w:r>
      <w:proofErr w:type="spellEnd"/>
      <w:r w:rsidRPr="004B0845">
        <w:t>, Curator-in-Chief of “Hall of Biodiversity” American Museum of Natural History,2000, Species, Speciation and the Environment, October,  http://www.actionbioscience.org/evolution/eldredge.html</w:t>
      </w:r>
      <w:r>
        <w:t>)</w:t>
      </w:r>
    </w:p>
    <w:p w:rsidR="009163AE" w:rsidRPr="004B0845" w:rsidRDefault="009163AE" w:rsidP="009163AE">
      <w:pPr>
        <w:rPr>
          <w:sz w:val="16"/>
          <w:szCs w:val="16"/>
        </w:rPr>
      </w:pPr>
      <w:r w:rsidRPr="00FC3996">
        <w:rPr>
          <w:rStyle w:val="StyleUnderline"/>
        </w:rPr>
        <w:t>Instead of prompting adaptive change through natural selectio</w:t>
      </w:r>
      <w:r w:rsidRPr="004B0845">
        <w:rPr>
          <w:sz w:val="16"/>
          <w:szCs w:val="16"/>
        </w:rPr>
        <w:t xml:space="preserve">n, environmental </w:t>
      </w:r>
      <w:r w:rsidRPr="00FC3996">
        <w:rPr>
          <w:rStyle w:val="StyleUnderline"/>
        </w:rPr>
        <w:t>change instead causes organisms to seek familiar habitats to which they are already adapted</w:t>
      </w:r>
      <w:r w:rsidRPr="004B0845">
        <w:rPr>
          <w:sz w:val="16"/>
          <w:szCs w:val="16"/>
        </w:rPr>
        <w:t xml:space="preserve">. In other words, "habitat tracking," rather than "adaptation tracking" is the most expected biological reaction to environmental change -- </w:t>
      </w:r>
      <w:proofErr w:type="spellStart"/>
      <w:r w:rsidRPr="004B0845">
        <w:rPr>
          <w:sz w:val="16"/>
          <w:szCs w:val="16"/>
        </w:rPr>
        <w:t>whichis</w:t>
      </w:r>
      <w:proofErr w:type="spellEnd"/>
      <w:r w:rsidRPr="004B0845">
        <w:rPr>
          <w:sz w:val="16"/>
          <w:szCs w:val="16"/>
        </w:rPr>
        <w:t xml:space="preserve"> now understood to be inevitable. For </w:t>
      </w:r>
      <w:proofErr w:type="spellStart"/>
      <w:r w:rsidRPr="004B0845">
        <w:rPr>
          <w:sz w:val="16"/>
          <w:szCs w:val="16"/>
        </w:rPr>
        <w:t>example:</w:t>
      </w:r>
      <w:r w:rsidRPr="00FC3996">
        <w:rPr>
          <w:rStyle w:val="StyleUnderline"/>
        </w:rPr>
        <w:t>During</w:t>
      </w:r>
      <w:proofErr w:type="spellEnd"/>
      <w:r w:rsidRPr="00FC3996">
        <w:rPr>
          <w:rStyle w:val="StyleUnderline"/>
        </w:rPr>
        <w:t xml:space="preserve"> the past 1.65 million years, there have been four major, and many minor, episodes of global cooling resulting in the southward surge of huge fields of glacial ice</w:t>
      </w:r>
      <w:r w:rsidRPr="004B0845">
        <w:rPr>
          <w:sz w:val="16"/>
          <w:szCs w:val="16"/>
        </w:rPr>
        <w:t xml:space="preserve"> in both North America and </w:t>
      </w:r>
      <w:proofErr w:type="spellStart"/>
      <w:r w:rsidRPr="004B0845">
        <w:rPr>
          <w:sz w:val="16"/>
          <w:szCs w:val="16"/>
        </w:rPr>
        <w:t>Eurasia.Yet</w:t>
      </w:r>
      <w:proofErr w:type="spellEnd"/>
      <w:r w:rsidRPr="004B0845">
        <w:rPr>
          <w:sz w:val="16"/>
          <w:szCs w:val="16"/>
        </w:rPr>
        <w:t xml:space="preserve">, </w:t>
      </w:r>
      <w:r w:rsidRPr="00FC3996">
        <w:rPr>
          <w:rStyle w:val="Emphasis"/>
        </w:rPr>
        <w:t xml:space="preserve">despite this rhythmically cyclical pattern of profound climate change, extinction and evolution throughout the Pleistocene was surprisingly </w:t>
      </w:r>
      <w:proofErr w:type="spellStart"/>
      <w:r w:rsidRPr="00FC3996">
        <w:rPr>
          <w:rStyle w:val="Emphasis"/>
        </w:rPr>
        <w:t>negligible</w:t>
      </w:r>
      <w:r w:rsidRPr="004B0845">
        <w:rPr>
          <w:sz w:val="16"/>
          <w:szCs w:val="16"/>
        </w:rPr>
        <w:t>.Instead</w:t>
      </w:r>
      <w:proofErr w:type="spellEnd"/>
      <w:r w:rsidRPr="00FC3996">
        <w:rPr>
          <w:rStyle w:val="StyleUnderline"/>
        </w:rPr>
        <w:t>, ecosystems</w:t>
      </w:r>
      <w:r w:rsidRPr="004B0845">
        <w:rPr>
          <w:sz w:val="16"/>
          <w:szCs w:val="16"/>
        </w:rPr>
        <w:t xml:space="preserve"> (e.g., tundra, boreal forest, mixed hardwood forest, etc.) </w:t>
      </w:r>
      <w:r w:rsidRPr="00FC3996">
        <w:rPr>
          <w:rStyle w:val="StyleUnderline"/>
        </w:rPr>
        <w:t>migrated south</w:t>
      </w:r>
      <w:r w:rsidRPr="004B0845">
        <w:rPr>
          <w:sz w:val="16"/>
          <w:szCs w:val="16"/>
        </w:rPr>
        <w:t xml:space="preserve"> in front of the advancing glaciers.  Though there was much disruption, </w:t>
      </w:r>
      <w:r w:rsidRPr="00FC3996">
        <w:rPr>
          <w:rStyle w:val="StyleUnderline"/>
        </w:rPr>
        <w:t>most plant species</w:t>
      </w:r>
      <w:r w:rsidRPr="004B0845">
        <w:rPr>
          <w:sz w:val="16"/>
          <w:szCs w:val="16"/>
        </w:rPr>
        <w:t xml:space="preserve"> (through their seed propagules) and animal species w</w:t>
      </w:r>
      <w:r w:rsidRPr="00FC3996">
        <w:rPr>
          <w:rStyle w:val="StyleUnderline"/>
        </w:rPr>
        <w:t xml:space="preserve">ere able to migrate, find "recognizable" habitat, and survive pretty much unchanged </w:t>
      </w:r>
      <w:r w:rsidRPr="004B0845">
        <w:rPr>
          <w:sz w:val="16"/>
          <w:szCs w:val="16"/>
        </w:rPr>
        <w:t xml:space="preserve">throughout the Pleistocene Epoch. Botanist Margaret Davis6 and colleagues, and entomologist G. R. Coope7 have provided especially well-documented and graphic examples of habitat tracking as a source of survival of species throughout the Pleistocene. </w:t>
      </w:r>
    </w:p>
    <w:p w:rsidR="009163AE" w:rsidRPr="004B0845" w:rsidRDefault="009163AE" w:rsidP="009163AE">
      <w:pPr>
        <w:pStyle w:val="Heading4"/>
      </w:pPr>
      <w:r w:rsidRPr="004B0845">
        <w:t>Redundancy means biodiversity lo</w:t>
      </w:r>
      <w:r>
        <w:t>ss won’t escalate to extinction</w:t>
      </w:r>
      <w:r w:rsidRPr="004B0845">
        <w:t xml:space="preserve"> </w:t>
      </w:r>
    </w:p>
    <w:p w:rsidR="009163AE" w:rsidRPr="004B0845" w:rsidRDefault="009163AE" w:rsidP="009163AE">
      <w:proofErr w:type="spellStart"/>
      <w:r w:rsidRPr="004B0845">
        <w:rPr>
          <w:rStyle w:val="Style13ptBold"/>
        </w:rPr>
        <w:t>Marxen</w:t>
      </w:r>
      <w:proofErr w:type="spellEnd"/>
      <w:r w:rsidRPr="004B0845">
        <w:rPr>
          <w:rStyle w:val="Style13ptBold"/>
        </w:rPr>
        <w:t xml:space="preserve"> 3</w:t>
      </w:r>
      <w:r>
        <w:t xml:space="preserve"> (Crain </w:t>
      </w:r>
      <w:proofErr w:type="spellStart"/>
      <w:r w:rsidRPr="004B0845">
        <w:t>Marxen</w:t>
      </w:r>
      <w:proofErr w:type="spellEnd"/>
      <w:r w:rsidRPr="004B0845">
        <w:t>, assoc. prof. of economics at Univ. of Nebraska, Winter 2003</w:t>
      </w:r>
      <w:r>
        <w:t xml:space="preserve"> “</w:t>
      </w:r>
      <w:r w:rsidRPr="004B0845">
        <w:t>The Independent Review</w:t>
      </w:r>
      <w:r>
        <w:t>”</w:t>
      </w:r>
      <w:r w:rsidRPr="004B0845">
        <w:t>, Vol. VII, No. 3, http://www.independent.o</w:t>
      </w:r>
      <w:r>
        <w:t>rg/pdf/tir/tir_07_3_marxsen.pdf)</w:t>
      </w:r>
    </w:p>
    <w:p w:rsidR="009163AE" w:rsidRPr="009163AE" w:rsidRDefault="009163AE" w:rsidP="009163AE">
      <w:pPr>
        <w:rPr>
          <w:sz w:val="16"/>
          <w:szCs w:val="16"/>
        </w:rPr>
      </w:pPr>
      <w:r w:rsidRPr="004B0845">
        <w:rPr>
          <w:sz w:val="16"/>
          <w:szCs w:val="16"/>
        </w:rPr>
        <w:t xml:space="preserve">Carlos </w:t>
      </w:r>
      <w:r w:rsidRPr="00FC3996">
        <w:rPr>
          <w:rStyle w:val="StyleUnderline"/>
        </w:rPr>
        <w:t>Davidson</w:t>
      </w:r>
      <w:r w:rsidRPr="004B0845">
        <w:rPr>
          <w:sz w:val="16"/>
          <w:szCs w:val="16"/>
        </w:rPr>
        <w:t xml:space="preserve"> (2000), </w:t>
      </w:r>
      <w:r w:rsidRPr="00FC3996">
        <w:rPr>
          <w:rStyle w:val="StyleUnderline"/>
        </w:rPr>
        <w:t>a biologist with an economics background</w:t>
      </w:r>
      <w:r w:rsidRPr="004B0845">
        <w:rPr>
          <w:sz w:val="16"/>
          <w:szCs w:val="16"/>
        </w:rPr>
        <w:t xml:space="preserve">, </w:t>
      </w:r>
      <w:r w:rsidRPr="00FC3996">
        <w:rPr>
          <w:rStyle w:val="StyleUnderline"/>
        </w:rPr>
        <w:t xml:space="preserve">takes issue with what he perceives as </w:t>
      </w:r>
      <w:proofErr w:type="spellStart"/>
      <w:r w:rsidRPr="00FC3996">
        <w:rPr>
          <w:rStyle w:val="StyleUnderline"/>
        </w:rPr>
        <w:t>Sagoff’s</w:t>
      </w:r>
      <w:proofErr w:type="spellEnd"/>
      <w:r w:rsidRPr="00FC3996">
        <w:rPr>
          <w:rStyle w:val="StyleUnderline"/>
        </w:rPr>
        <w:t xml:space="preserve"> agnosticism </w:t>
      </w:r>
      <w:r w:rsidRPr="004B0845">
        <w:rPr>
          <w:sz w:val="16"/>
          <w:szCs w:val="16"/>
        </w:rPr>
        <w:t xml:space="preserve">concerning the existence of significant environmental destruction relevant to humankind’s well-being. He perceives that </w:t>
      </w:r>
      <w:proofErr w:type="spellStart"/>
      <w:r w:rsidRPr="00FC3996">
        <w:rPr>
          <w:rStyle w:val="StyleUnderline"/>
        </w:rPr>
        <w:t>Sagoff</w:t>
      </w:r>
      <w:proofErr w:type="spellEnd"/>
      <w:r w:rsidRPr="00FC3996">
        <w:rPr>
          <w:rStyle w:val="StyleUnderline"/>
        </w:rPr>
        <w:t xml:space="preserve"> risks overstatement of the environment’s robustness, and he argues that human activities clearly damage the environment, but not in a way that is likely to lead to catastrophe</w:t>
      </w:r>
      <w:r w:rsidRPr="004B0845">
        <w:rPr>
          <w:sz w:val="16"/>
          <w:szCs w:val="16"/>
        </w:rPr>
        <w:t>. According to Davidson,</w:t>
      </w:r>
      <w:r>
        <w:rPr>
          <w:sz w:val="16"/>
          <w:szCs w:val="16"/>
        </w:rPr>
        <w:t xml:space="preserve"> </w:t>
      </w:r>
      <w:r w:rsidRPr="00FC3996">
        <w:rPr>
          <w:rStyle w:val="StyleUnderline"/>
        </w:rPr>
        <w:t xml:space="preserve">environmental damage is not so much like pulling rivets out of </w:t>
      </w:r>
      <w:proofErr w:type="spellStart"/>
      <w:r w:rsidRPr="00FC3996">
        <w:rPr>
          <w:rStyle w:val="StyleUnderline"/>
        </w:rPr>
        <w:t>anairplane</w:t>
      </w:r>
      <w:proofErr w:type="spellEnd"/>
      <w:r w:rsidRPr="00FC3996">
        <w:rPr>
          <w:rStyle w:val="StyleUnderline"/>
        </w:rPr>
        <w:t xml:space="preserve"> as it is like pulling threads out of a tapestry. The tapestry</w:t>
      </w:r>
      <w:r w:rsidRPr="00FC3996">
        <w:rPr>
          <w:rStyle w:val="Emphasis"/>
        </w:rPr>
        <w:t xml:space="preserve"> becomes more and more threadbare and damaged looking, but it never reaches some critical threshold of cataclysmic failure.</w:t>
      </w:r>
      <w:r w:rsidRPr="004B0845">
        <w:rPr>
          <w:sz w:val="16"/>
          <w:szCs w:val="16"/>
        </w:rPr>
        <w:t xml:space="preserve"> The ecosystem is brimming with redundancy, and problems such as reductions in biodiversity do not threaten the viability of the simpler system that results. Like an old </w:t>
      </w:r>
      <w:proofErr w:type="spellStart"/>
      <w:r w:rsidRPr="004B0845">
        <w:rPr>
          <w:sz w:val="16"/>
          <w:szCs w:val="16"/>
        </w:rPr>
        <w:t>carpet</w:t>
      </w:r>
      <w:proofErr w:type="gramStart"/>
      <w:r w:rsidRPr="004B0845">
        <w:rPr>
          <w:sz w:val="16"/>
          <w:szCs w:val="16"/>
        </w:rPr>
        <w:t>,an</w:t>
      </w:r>
      <w:proofErr w:type="spellEnd"/>
      <w:proofErr w:type="gramEnd"/>
      <w:r w:rsidRPr="004B0845">
        <w:rPr>
          <w:sz w:val="16"/>
          <w:szCs w:val="16"/>
        </w:rPr>
        <w:t xml:space="preserve"> increasingly damaged and dirty environment would show no tendency to resolve the deterioration trend catastrophically.</w:t>
      </w:r>
    </w:p>
    <w:p w:rsidR="009163AE" w:rsidRDefault="009163AE" w:rsidP="009163AE">
      <w:pPr>
        <w:pStyle w:val="Heading4"/>
      </w:pPr>
      <w:r w:rsidRPr="00D573A5">
        <w:t>Their cards are outdated</w:t>
      </w:r>
      <w:r>
        <w:t xml:space="preserve"> </w:t>
      </w:r>
      <w:r w:rsidRPr="00D573A5">
        <w:t>- Gazprom is not key to Russia’s economy</w:t>
      </w:r>
    </w:p>
    <w:p w:rsidR="009163AE" w:rsidRPr="00D573A5" w:rsidRDefault="009163AE" w:rsidP="009163AE">
      <w:r w:rsidRPr="00F7193F">
        <w:rPr>
          <w:rStyle w:val="Style13ptBold"/>
        </w:rPr>
        <w:t>Economist ’13</w:t>
      </w:r>
      <w:r>
        <w:t xml:space="preserve"> (The Economist, </w:t>
      </w:r>
      <w:r w:rsidRPr="00F7193F">
        <w:t xml:space="preserve">an English-language weekly newspaper owned by The Economist Newspaper Ltd and edited in offices in London. </w:t>
      </w:r>
      <w:r>
        <w:t xml:space="preserve"> “Russia’s Wounded Giant” 23 March 2013. “</w:t>
      </w:r>
      <w:hyperlink r:id="rId41" w:history="1">
        <w:r w:rsidRPr="0041228F">
          <w:rPr>
            <w:rStyle w:val="Hyperlink"/>
          </w:rPr>
          <w:t>http://www.economist.com/news/business/21573975-worlds-biggest-gas-producer-ailing-it-should-be-broken-up-russias-wounded-giant</w:t>
        </w:r>
      </w:hyperlink>
      <w:r>
        <w:t>” LP)</w:t>
      </w:r>
    </w:p>
    <w:p w:rsidR="003C36F6" w:rsidRDefault="009163AE" w:rsidP="009163AE">
      <w:pPr>
        <w:rPr>
          <w:sz w:val="16"/>
        </w:rPr>
      </w:pPr>
      <w:r w:rsidRPr="00D573A5">
        <w:rPr>
          <w:u w:val="single"/>
        </w:rPr>
        <w:t>THE good times for Gazprom once seemed like they would never end</w:t>
      </w:r>
      <w:r w:rsidRPr="00D573A5">
        <w:rPr>
          <w:sz w:val="16"/>
        </w:rPr>
        <w:t xml:space="preserve">. The world’s largest natural-gas producer, founded out of the old Soviet gas ministry, enjoyed sky-high gas prices for years. The gas flowed along pipelines into Europe; the profits flowed back. Gazprom began work on a $1.9 billion headquarters in St Petersburg and acted as a bottomless wallet for Russia’s rulers. Whatever problems it encountered, it could “drown with money”, as Natalia </w:t>
      </w:r>
      <w:proofErr w:type="spellStart"/>
      <w:r w:rsidRPr="00D573A5">
        <w:rPr>
          <w:sz w:val="16"/>
        </w:rPr>
        <w:t>Volchkova</w:t>
      </w:r>
      <w:proofErr w:type="spellEnd"/>
      <w:r w:rsidRPr="00D573A5">
        <w:rPr>
          <w:sz w:val="16"/>
        </w:rPr>
        <w:t xml:space="preserve"> of the New Economic School in Moscow puts it. All this is now under threat. Its ageing </w:t>
      </w:r>
      <w:proofErr w:type="spellStart"/>
      <w:r w:rsidRPr="00D573A5">
        <w:rPr>
          <w:sz w:val="16"/>
        </w:rPr>
        <w:t>gasfields</w:t>
      </w:r>
      <w:proofErr w:type="spellEnd"/>
      <w:r w:rsidRPr="00D573A5">
        <w:rPr>
          <w:sz w:val="16"/>
        </w:rPr>
        <w:t xml:space="preserve"> are in decline. Thanks to America’s shale boom, gas is more plentiful on the world market. </w:t>
      </w:r>
      <w:r w:rsidRPr="00D573A5">
        <w:rPr>
          <w:u w:val="single"/>
        </w:rPr>
        <w:t xml:space="preserve">Gazprom’s European customers are </w:t>
      </w:r>
      <w:proofErr w:type="spellStart"/>
      <w:r w:rsidRPr="00D573A5">
        <w:rPr>
          <w:u w:val="single"/>
        </w:rPr>
        <w:t>realising</w:t>
      </w:r>
      <w:proofErr w:type="spellEnd"/>
      <w:r w:rsidRPr="00D573A5">
        <w:rPr>
          <w:u w:val="single"/>
        </w:rPr>
        <w:t xml:space="preserve"> that they have other choices. The prices it can charge are falling, and with them the firm’s prospects</w:t>
      </w:r>
      <w:r w:rsidRPr="00D573A5">
        <w:rPr>
          <w:sz w:val="16"/>
        </w:rPr>
        <w:t xml:space="preserve">. </w:t>
      </w:r>
      <w:r w:rsidRPr="00D573A5">
        <w:rPr>
          <w:u w:val="single"/>
        </w:rPr>
        <w:t>Years of easy money have made Gazprom fat and slow</w:t>
      </w:r>
      <w:r w:rsidRPr="00D573A5">
        <w:rPr>
          <w:sz w:val="16"/>
        </w:rPr>
        <w:t xml:space="preserve">. It dominates its domestic market, producing 75% of Russia’s gas. It enjoys a monopoly over exports of the stuff. Until recently, it had a tight grip on </w:t>
      </w:r>
      <w:proofErr w:type="gramStart"/>
      <w:r w:rsidRPr="00D573A5">
        <w:rPr>
          <w:sz w:val="16"/>
        </w:rPr>
        <w:t>western</w:t>
      </w:r>
      <w:proofErr w:type="gramEnd"/>
      <w:r w:rsidRPr="00D573A5">
        <w:rPr>
          <w:sz w:val="16"/>
        </w:rPr>
        <w:t xml:space="preserve"> Europe, where it supplies around 25% of gas. It retains an even tighter grip on former Soviet-bloc countries in </w:t>
      </w:r>
      <w:proofErr w:type="gramStart"/>
      <w:r w:rsidRPr="00D573A5">
        <w:rPr>
          <w:sz w:val="16"/>
        </w:rPr>
        <w:t>eastern</w:t>
      </w:r>
      <w:proofErr w:type="gramEnd"/>
      <w:r w:rsidRPr="00D573A5">
        <w:rPr>
          <w:sz w:val="16"/>
        </w:rPr>
        <w:t xml:space="preserve"> Europe. For a long time, this insulated Gazprom from shifts in global gas markets. Gazprom is not a normal company. It serves two masters. As a firm that issues shares to outside investors</w:t>
      </w:r>
      <w:r w:rsidRPr="00D573A5">
        <w:rPr>
          <w:u w:val="single"/>
        </w:rPr>
        <w:t xml:space="preserve">, it should in theory strive to </w:t>
      </w:r>
      <w:proofErr w:type="spellStart"/>
      <w:r w:rsidRPr="00D573A5">
        <w:rPr>
          <w:u w:val="single"/>
        </w:rPr>
        <w:t>maximise</w:t>
      </w:r>
      <w:proofErr w:type="spellEnd"/>
      <w:r w:rsidRPr="00D573A5">
        <w:rPr>
          <w:u w:val="single"/>
        </w:rPr>
        <w:t xml:space="preserve"> profits in the long run</w:t>
      </w:r>
      <w:r w:rsidRPr="00D573A5">
        <w:rPr>
          <w:sz w:val="16"/>
        </w:rPr>
        <w:t xml:space="preserve">. But since it is majority-owned by the Russian state, it pursues political goals, too. In practice, it serves one master more assiduously than the other. As President Vladimir Putin consolidated his power in the early 2000s, he built Gazprom into a main instrument of Russia’s new state capitalism. He appointed allies to top positions. He used Gazprom as a tool of foreign policy, for example by cutting off gas supplies to Georgia, Ukraine, Belarus and Moldova during political rows. Gazprom’s deep pockets have helped </w:t>
      </w:r>
      <w:proofErr w:type="spellStart"/>
      <w:r w:rsidRPr="00D573A5">
        <w:rPr>
          <w:sz w:val="16"/>
        </w:rPr>
        <w:t>Mr</w:t>
      </w:r>
      <w:proofErr w:type="spellEnd"/>
      <w:r w:rsidRPr="00D573A5">
        <w:rPr>
          <w:sz w:val="16"/>
        </w:rPr>
        <w:t xml:space="preserve"> Putin at home, too. It sells gas cheaply in Russia, so that the poor do not freeze in winter. Oddly for an energy company, it has bought television stations and newspapers, all of which are now friendly to the Kremlin. Mikhail </w:t>
      </w:r>
      <w:proofErr w:type="spellStart"/>
      <w:r w:rsidRPr="00D573A5">
        <w:rPr>
          <w:sz w:val="16"/>
        </w:rPr>
        <w:t>Krutikhin</w:t>
      </w:r>
      <w:proofErr w:type="spellEnd"/>
      <w:r w:rsidRPr="00D573A5">
        <w:rPr>
          <w:sz w:val="16"/>
        </w:rPr>
        <w:t xml:space="preserve"> of </w:t>
      </w:r>
      <w:proofErr w:type="spellStart"/>
      <w:r w:rsidRPr="00D573A5">
        <w:rPr>
          <w:sz w:val="16"/>
        </w:rPr>
        <w:t>RusEnergy</w:t>
      </w:r>
      <w:proofErr w:type="spellEnd"/>
      <w:r w:rsidRPr="00D573A5">
        <w:rPr>
          <w:sz w:val="16"/>
        </w:rPr>
        <w:t xml:space="preserve">, a consultancy, says, “Gazprom has one manager: Putin.” With friends in high places, Gazprom has enjoyed low taxes and privileged access to </w:t>
      </w:r>
      <w:proofErr w:type="spellStart"/>
      <w:r w:rsidRPr="00D573A5">
        <w:rPr>
          <w:sz w:val="16"/>
        </w:rPr>
        <w:t>gasfields</w:t>
      </w:r>
      <w:proofErr w:type="spellEnd"/>
      <w:r w:rsidRPr="00D573A5">
        <w:rPr>
          <w:sz w:val="16"/>
        </w:rPr>
        <w:t xml:space="preserve">. </w:t>
      </w:r>
      <w:r w:rsidRPr="00D573A5">
        <w:rPr>
          <w:u w:val="single"/>
        </w:rPr>
        <w:t>But its costs are startlingly high.</w:t>
      </w:r>
      <w:r w:rsidRPr="00D573A5">
        <w:rPr>
          <w:sz w:val="16"/>
        </w:rPr>
        <w:t xml:space="preserve"> It treats its executives generously: a 2008 tender, for example, included a solarium and a special bath for horses. It buys supplies in an idiosyncratic fashion, too. The Peterson Institute for International Economics, a think-tank, reckons that although Gazprom posted nominal profits of $46 billion in 2011, it lost $40 billion to corruption and inefficiency. </w:t>
      </w:r>
      <w:r w:rsidRPr="00D573A5">
        <w:rPr>
          <w:u w:val="single"/>
        </w:rPr>
        <w:t xml:space="preserve">And some projects </w:t>
      </w:r>
      <w:proofErr w:type="spellStart"/>
      <w:r w:rsidRPr="00D573A5">
        <w:rPr>
          <w:u w:val="single"/>
        </w:rPr>
        <w:t>favoured</w:t>
      </w:r>
      <w:proofErr w:type="spellEnd"/>
      <w:r w:rsidRPr="00D573A5">
        <w:rPr>
          <w:u w:val="single"/>
        </w:rPr>
        <w:t xml:space="preserve"> by </w:t>
      </w:r>
      <w:proofErr w:type="spellStart"/>
      <w:r w:rsidRPr="00D573A5">
        <w:rPr>
          <w:u w:val="single"/>
        </w:rPr>
        <w:t>Mr</w:t>
      </w:r>
      <w:proofErr w:type="spellEnd"/>
      <w:r w:rsidRPr="00D573A5">
        <w:rPr>
          <w:u w:val="single"/>
        </w:rPr>
        <w:t xml:space="preserve"> Putin are of questionable economic value. </w:t>
      </w:r>
      <w:r w:rsidRPr="00D573A5">
        <w:rPr>
          <w:sz w:val="16"/>
        </w:rPr>
        <w:t xml:space="preserve">For example, he is dead set on building a $21-billion South Stream pipeline between southern Russia and Austria via </w:t>
      </w:r>
      <w:proofErr w:type="gramStart"/>
      <w:r w:rsidRPr="00D573A5">
        <w:rPr>
          <w:sz w:val="16"/>
        </w:rPr>
        <w:t>eastern</w:t>
      </w:r>
      <w:proofErr w:type="gramEnd"/>
      <w:r w:rsidRPr="00D573A5">
        <w:rPr>
          <w:sz w:val="16"/>
        </w:rPr>
        <w:t xml:space="preserve"> Europe. This project has political appeal because it would bypass troublesome Ukraine as the main transit route for gas to Europe. But given weak prices and demand, it is “commercial idiocy”, says </w:t>
      </w:r>
      <w:proofErr w:type="spellStart"/>
      <w:r w:rsidRPr="00D573A5">
        <w:rPr>
          <w:sz w:val="16"/>
        </w:rPr>
        <w:t>Mr</w:t>
      </w:r>
      <w:proofErr w:type="spellEnd"/>
      <w:r w:rsidRPr="00D573A5">
        <w:rPr>
          <w:sz w:val="16"/>
        </w:rPr>
        <w:t xml:space="preserve"> </w:t>
      </w:r>
      <w:proofErr w:type="spellStart"/>
      <w:r w:rsidRPr="00D573A5">
        <w:rPr>
          <w:sz w:val="16"/>
        </w:rPr>
        <w:t>Krutikhin</w:t>
      </w:r>
      <w:proofErr w:type="spellEnd"/>
      <w:r w:rsidRPr="00D573A5">
        <w:rPr>
          <w:sz w:val="16"/>
        </w:rPr>
        <w:t xml:space="preserve">. The opening in 2011 of Nord Stream, an offshore pipeline to Germany, was a diplomatic coup for </w:t>
      </w:r>
      <w:proofErr w:type="spellStart"/>
      <w:r w:rsidRPr="00D573A5">
        <w:rPr>
          <w:sz w:val="16"/>
        </w:rPr>
        <w:t>Mr</w:t>
      </w:r>
      <w:proofErr w:type="spellEnd"/>
      <w:r w:rsidRPr="00D573A5">
        <w:rPr>
          <w:sz w:val="16"/>
        </w:rPr>
        <w:t xml:space="preserve"> Putin, but it is still running far below capacity. </w:t>
      </w:r>
      <w:r w:rsidRPr="00D573A5">
        <w:rPr>
          <w:u w:val="single"/>
        </w:rPr>
        <w:t xml:space="preserve">These days, Gazprom is finding itself in an unfamiliar situation: it has more problems and less money with which to drown them. On March 4th its shares hit a four-year low. Investors reckon </w:t>
      </w:r>
      <w:r w:rsidRPr="00D573A5">
        <w:rPr>
          <w:rStyle w:val="Emphasis"/>
        </w:rPr>
        <w:t>Gazprom is worth only a third as much as it was in 2008</w:t>
      </w:r>
      <w:r w:rsidRPr="00D573A5">
        <w:rPr>
          <w:u w:val="single"/>
        </w:rPr>
        <w:t xml:space="preserve">. By one broker’s calculation its market </w:t>
      </w:r>
      <w:proofErr w:type="spellStart"/>
      <w:r w:rsidRPr="00D573A5">
        <w:rPr>
          <w:u w:val="single"/>
        </w:rPr>
        <w:t>capitalisation</w:t>
      </w:r>
      <w:proofErr w:type="spellEnd"/>
      <w:r w:rsidRPr="00D573A5">
        <w:rPr>
          <w:u w:val="single"/>
        </w:rPr>
        <w:t xml:space="preserve"> of $110 billion is barely half the value of its assets</w:t>
      </w:r>
      <w:r w:rsidRPr="00D573A5">
        <w:rPr>
          <w:sz w:val="16"/>
        </w:rPr>
        <w:t>.</w:t>
      </w:r>
    </w:p>
    <w:p w:rsidR="006632C2" w:rsidRDefault="006632C2" w:rsidP="006632C2">
      <w:pPr>
        <w:pStyle w:val="Heading4"/>
      </w:pPr>
      <w:r>
        <w:t xml:space="preserve">The plan is not key to Russia’s economy- it would only add 1% to Russia’s oil production </w:t>
      </w:r>
    </w:p>
    <w:p w:rsidR="006632C2" w:rsidRDefault="006632C2" w:rsidP="006632C2">
      <w:pPr>
        <w:rPr>
          <w:sz w:val="16"/>
        </w:rPr>
      </w:pPr>
      <w:r w:rsidRPr="00BC5CCD">
        <w:rPr>
          <w:rStyle w:val="Style13ptBold"/>
        </w:rPr>
        <w:t>Cunningham ’14</w:t>
      </w:r>
      <w:r>
        <w:rPr>
          <w:sz w:val="16"/>
        </w:rPr>
        <w:t xml:space="preserve"> </w:t>
      </w:r>
      <w:r w:rsidRPr="00BC5CCD">
        <w:rPr>
          <w:sz w:val="16"/>
          <w:szCs w:val="16"/>
        </w:rPr>
        <w:t xml:space="preserve">(Nick Cunningham, a Washington DC-based writer on energy and environmental issues. “Russia’s Arctic </w:t>
      </w:r>
      <w:proofErr w:type="gramStart"/>
      <w:r w:rsidRPr="00BC5CCD">
        <w:rPr>
          <w:sz w:val="16"/>
          <w:szCs w:val="16"/>
        </w:rPr>
        <w:t>Prize Won’t Be As Big As</w:t>
      </w:r>
      <w:proofErr w:type="gramEnd"/>
      <w:r w:rsidRPr="00BC5CCD">
        <w:rPr>
          <w:sz w:val="16"/>
          <w:szCs w:val="16"/>
        </w:rPr>
        <w:t xml:space="preserve"> Many Think” 20 April 2014. </w:t>
      </w:r>
      <w:hyperlink r:id="rId42" w:history="1">
        <w:r w:rsidRPr="00BC5CCD">
          <w:rPr>
            <w:rStyle w:val="Hyperlink"/>
            <w:sz w:val="16"/>
            <w:szCs w:val="16"/>
          </w:rPr>
          <w:t>http://oilprice.com/Energy/Crude-Oil/Russias-Arctic-Prize-Wont-Be-As-Big-As-Many-Think.html</w:t>
        </w:r>
      </w:hyperlink>
      <w:r w:rsidRPr="00BC5CCD">
        <w:rPr>
          <w:sz w:val="16"/>
          <w:szCs w:val="16"/>
        </w:rPr>
        <w:t xml:space="preserve"> LP</w:t>
      </w:r>
      <w:proofErr w:type="gramStart"/>
      <w:r w:rsidRPr="00BC5CCD">
        <w:rPr>
          <w:sz w:val="16"/>
          <w:szCs w:val="16"/>
        </w:rPr>
        <w:t>)</w:t>
      </w:r>
      <w:r>
        <w:rPr>
          <w:sz w:val="16"/>
          <w:szCs w:val="16"/>
        </w:rPr>
        <w:t>o</w:t>
      </w:r>
      <w:proofErr w:type="gramEnd"/>
    </w:p>
    <w:p w:rsidR="006632C2" w:rsidRPr="006632C2" w:rsidRDefault="006632C2" w:rsidP="009163AE">
      <w:r w:rsidRPr="00BC5CCD">
        <w:rPr>
          <w:sz w:val="16"/>
        </w:rPr>
        <w:t xml:space="preserve">But, while much has been made about the Arctic energy frontier – with </w:t>
      </w:r>
      <w:r w:rsidRPr="00BC5CCD">
        <w:rPr>
          <w:u w:val="single"/>
        </w:rPr>
        <w:t>headlines about how Russia is “beating” the U.S. in Arctic oil development</w:t>
      </w:r>
      <w:r w:rsidRPr="00BC5CCD">
        <w:rPr>
          <w:sz w:val="16"/>
        </w:rPr>
        <w:t xml:space="preserve"> – Russia’s Arctic prize </w:t>
      </w:r>
      <w:r w:rsidRPr="00BC5CCD">
        <w:rPr>
          <w:u w:val="single"/>
        </w:rPr>
        <w:t>won’t be as big as many think.</w:t>
      </w:r>
      <w:r w:rsidRPr="00BC5CCD">
        <w:rPr>
          <w:sz w:val="16"/>
        </w:rPr>
        <w:t xml:space="preserve"> The </w:t>
      </w:r>
      <w:proofErr w:type="spellStart"/>
      <w:r w:rsidRPr="00BC5CCD">
        <w:rPr>
          <w:sz w:val="16"/>
        </w:rPr>
        <w:t>Prirazlomnoye</w:t>
      </w:r>
      <w:proofErr w:type="spellEnd"/>
      <w:r w:rsidRPr="00BC5CCD">
        <w:rPr>
          <w:sz w:val="16"/>
        </w:rPr>
        <w:t xml:space="preserve"> field, which just started production, holds an estimated 530 million barrels of oil. The project is costly and would not have been economical if the Russian government had not granted it special tax breaks. But, even with heavy backing by the government, </w:t>
      </w:r>
      <w:r w:rsidRPr="00BC5CCD">
        <w:rPr>
          <w:b/>
          <w:u w:val="single"/>
        </w:rPr>
        <w:t>Gazprom estimates that the field will only be producing 120,000 barrels of oil per day</w:t>
      </w:r>
      <w:r w:rsidRPr="00BC5CCD">
        <w:rPr>
          <w:sz w:val="16"/>
        </w:rPr>
        <w:t xml:space="preserve">, beginning in 2020. </w:t>
      </w:r>
      <w:r w:rsidRPr="00BC5CCD">
        <w:rPr>
          <w:b/>
          <w:u w:val="single"/>
        </w:rPr>
        <w:t>That would only add about 1% to Russia’s oil production</w:t>
      </w:r>
      <w:r w:rsidRPr="00BC5CCD">
        <w:rPr>
          <w:sz w:val="16"/>
        </w:rPr>
        <w:t xml:space="preserve">. </w:t>
      </w:r>
      <w:proofErr w:type="spellStart"/>
      <w:r w:rsidRPr="00BC5CCD">
        <w:rPr>
          <w:u w:val="single"/>
        </w:rPr>
        <w:t>Rosneft’s</w:t>
      </w:r>
      <w:proofErr w:type="spellEnd"/>
      <w:r w:rsidRPr="00BC5CCD">
        <w:rPr>
          <w:u w:val="single"/>
        </w:rPr>
        <w:t xml:space="preserve"> projects aren’t expected to come online for at least another decade.</w:t>
      </w:r>
      <w:r w:rsidRPr="00BC5CCD">
        <w:rPr>
          <w:sz w:val="16"/>
        </w:rPr>
        <w:t xml:space="preserve"> </w:t>
      </w:r>
      <w:r w:rsidRPr="00BC5CCD">
        <w:rPr>
          <w:u w:val="single"/>
        </w:rPr>
        <w:t>Gazprom</w:t>
      </w:r>
      <w:r w:rsidRPr="00BC5CCD">
        <w:rPr>
          <w:sz w:val="16"/>
        </w:rPr>
        <w:t xml:space="preserve"> also </w:t>
      </w:r>
      <w:r w:rsidRPr="00BC5CCD">
        <w:rPr>
          <w:u w:val="single"/>
        </w:rPr>
        <w:t xml:space="preserve">wants to develop the giant </w:t>
      </w:r>
      <w:proofErr w:type="spellStart"/>
      <w:r w:rsidRPr="00BC5CCD">
        <w:rPr>
          <w:u w:val="single"/>
        </w:rPr>
        <w:t>Shtokman</w:t>
      </w:r>
      <w:proofErr w:type="spellEnd"/>
      <w:r w:rsidRPr="00BC5CCD">
        <w:rPr>
          <w:u w:val="single"/>
        </w:rPr>
        <w:t xml:space="preserve"> gas field, but that has </w:t>
      </w:r>
      <w:r w:rsidRPr="00BC5CCD">
        <w:rPr>
          <w:sz w:val="16"/>
        </w:rPr>
        <w:t xml:space="preserve">been repeatedly </w:t>
      </w:r>
      <w:r w:rsidRPr="00BC5CCD">
        <w:rPr>
          <w:u w:val="single"/>
        </w:rPr>
        <w:t>put on ice due to high costs</w:t>
      </w:r>
      <w:r w:rsidRPr="00BC5CCD">
        <w:rPr>
          <w:sz w:val="16"/>
        </w:rPr>
        <w:t xml:space="preserve">. On the whole, </w:t>
      </w:r>
      <w:r w:rsidRPr="00BC5CCD">
        <w:rPr>
          <w:u w:val="single"/>
        </w:rPr>
        <w:t>the Arctic suffers from high costs, severe weather, and a lack of infrastructure, all of which will make it exceedingly difficult for Russia to turn the region into a major source of oil production.</w:t>
      </w:r>
      <w:r w:rsidRPr="00BC5CCD">
        <w:rPr>
          <w:sz w:val="16"/>
        </w:rPr>
        <w:t xml:space="preserve"> Still, </w:t>
      </w:r>
      <w:r w:rsidRPr="00BC5CCD">
        <w:rPr>
          <w:u w:val="single"/>
        </w:rPr>
        <w:t>mistrust and fear are likely contributing to</w:t>
      </w:r>
      <w:r w:rsidRPr="00BC5CCD">
        <w:rPr>
          <w:sz w:val="16"/>
        </w:rPr>
        <w:t xml:space="preserve"> a minor military buildup and the </w:t>
      </w:r>
      <w:r w:rsidRPr="00BC5CCD">
        <w:rPr>
          <w:u w:val="single"/>
        </w:rPr>
        <w:t xml:space="preserve">erosion of good relations in a region that up until now represented one of the few </w:t>
      </w:r>
      <w:proofErr w:type="spellStart"/>
      <w:r w:rsidRPr="00BC5CCD">
        <w:rPr>
          <w:u w:val="single"/>
        </w:rPr>
        <w:t>brightspots</w:t>
      </w:r>
      <w:proofErr w:type="spellEnd"/>
      <w:r w:rsidRPr="00BC5CCD">
        <w:rPr>
          <w:u w:val="single"/>
        </w:rPr>
        <w:t xml:space="preserve"> for international cooperation</w:t>
      </w:r>
      <w:r w:rsidRPr="00BC5CCD">
        <w:rPr>
          <w:sz w:val="16"/>
        </w:rPr>
        <w:t xml:space="preserve">. This is no doubt being drastically exacerbated by the Ukraine crisis, but a zero-sum mentality over seizing the upper hand in a new region being opened up by melting ice seemingly pervades the capitals of the Arctic powers. The U.S. Navy recently announced that it would send a greater presence to the Arctic in the coming years. </w:t>
      </w:r>
      <w:r w:rsidRPr="00BC5CCD">
        <w:rPr>
          <w:u w:val="single"/>
        </w:rPr>
        <w:t>The Navy also cancelled a joint exercise with Russia in the region in response to Russia’s actions in Ukraine.</w:t>
      </w:r>
      <w:r w:rsidRPr="00BC5CCD">
        <w:rPr>
          <w:sz w:val="16"/>
        </w:rPr>
        <w:t xml:space="preserve"> Russia is also calling for a military </w:t>
      </w:r>
      <w:hyperlink r:id="rId43" w:history="1">
        <w:r w:rsidRPr="00BC5CCD">
          <w:rPr>
            <w:sz w:val="16"/>
          </w:rPr>
          <w:t>buildup</w:t>
        </w:r>
      </w:hyperlink>
      <w:r w:rsidRPr="00BC5CCD">
        <w:rPr>
          <w:sz w:val="16"/>
        </w:rPr>
        <w:t xml:space="preserve"> in the Arctic. More recently, </w:t>
      </w:r>
      <w:r w:rsidRPr="00BC5CCD">
        <w:rPr>
          <w:u w:val="single"/>
        </w:rPr>
        <w:t xml:space="preserve">Canada decided to </w:t>
      </w:r>
      <w:hyperlink r:id="rId44" w:history="1">
        <w:r w:rsidRPr="00BC5CCD">
          <w:rPr>
            <w:u w:val="single"/>
          </w:rPr>
          <w:t>boycott</w:t>
        </w:r>
      </w:hyperlink>
      <w:r w:rsidRPr="00BC5CCD">
        <w:rPr>
          <w:u w:val="single"/>
        </w:rPr>
        <w:t xml:space="preserve"> a meeting of the Arctic Council</w:t>
      </w:r>
      <w:r w:rsidRPr="00BC5CCD">
        <w:rPr>
          <w:sz w:val="16"/>
        </w:rPr>
        <w:t xml:space="preserve"> in Moscow </w:t>
      </w:r>
      <w:r w:rsidRPr="00BC5CCD">
        <w:rPr>
          <w:u w:val="single"/>
        </w:rPr>
        <w:t>in response to the Kremlin’s actions</w:t>
      </w:r>
      <w:r w:rsidRPr="00BC5CCD">
        <w:rPr>
          <w:sz w:val="16"/>
        </w:rPr>
        <w:t xml:space="preserve"> in Ukraine. Canada is currently holding the rotating chair of the council, and has been particularly aggressive in denouncing Russia’s actions in Ukraine. In early April, former </w:t>
      </w:r>
      <w:hyperlink r:id="rId45" w:history="1">
        <w:r w:rsidRPr="00BC5CCD">
          <w:rPr>
            <w:sz w:val="16"/>
          </w:rPr>
          <w:t>Secretary of State Hillary Clinton said</w:t>
        </w:r>
      </w:hyperlink>
      <w:r w:rsidRPr="00BC5CCD">
        <w:rPr>
          <w:sz w:val="16"/>
        </w:rPr>
        <w:t xml:space="preserve"> that Canada and the U.S. should form a “united front” against expansionist moves by Russia in the Arctic. She warned against Russia’s military buildup in the region.</w:t>
      </w:r>
      <w:r w:rsidR="00763488">
        <w:rPr>
          <w:sz w:val="16"/>
        </w:rPr>
        <w:t xml:space="preserve"> </w:t>
      </w:r>
      <w:r w:rsidRPr="00BC5CCD">
        <w:t>While the Ukraine crisis may be currently driving events in the Arctic</w:t>
      </w:r>
      <w:r w:rsidRPr="00BC5CCD">
        <w:rPr>
          <w:u w:val="single"/>
        </w:rPr>
        <w:t>, both Russia and the West fear losing out to the other in the far north, despite what appears to be a small prize</w:t>
      </w:r>
      <w:r>
        <w:t>.</w:t>
      </w:r>
    </w:p>
    <w:p w:rsidR="009163AE" w:rsidRPr="00663099" w:rsidRDefault="009163AE" w:rsidP="009163AE">
      <w:pPr>
        <w:pStyle w:val="Heading4"/>
      </w:pPr>
      <w:r>
        <w:t>Their author confirms the Russian economy will not even fall as low as it was during the Crimea crisis – means no impact to decline</w:t>
      </w:r>
    </w:p>
    <w:p w:rsidR="009163AE" w:rsidRPr="00663099" w:rsidRDefault="009163AE" w:rsidP="009163AE">
      <w:pPr>
        <w:rPr>
          <w:rFonts w:asciiTheme="majorHAnsi" w:hAnsiTheme="majorHAnsi"/>
        </w:rPr>
      </w:pPr>
      <w:proofErr w:type="spellStart"/>
      <w:r w:rsidRPr="000C621F">
        <w:rPr>
          <w:rStyle w:val="Style13ptBold"/>
        </w:rPr>
        <w:t>Pavliva</w:t>
      </w:r>
      <w:proofErr w:type="spellEnd"/>
      <w:r w:rsidRPr="000C621F">
        <w:rPr>
          <w:rStyle w:val="Style13ptBold"/>
        </w:rPr>
        <w:t>, 14</w:t>
      </w:r>
      <w:r w:rsidRPr="00663099">
        <w:rPr>
          <w:rFonts w:asciiTheme="majorHAnsi" w:hAnsiTheme="majorHAnsi"/>
        </w:rPr>
        <w:t xml:space="preserve"> (</w:t>
      </w:r>
      <w:proofErr w:type="spellStart"/>
      <w:r w:rsidRPr="00663099">
        <w:rPr>
          <w:rFonts w:asciiTheme="majorHAnsi" w:hAnsiTheme="majorHAnsi"/>
        </w:rPr>
        <w:t>Halia</w:t>
      </w:r>
      <w:proofErr w:type="spellEnd"/>
      <w:r w:rsidRPr="00663099">
        <w:rPr>
          <w:rFonts w:asciiTheme="majorHAnsi" w:hAnsiTheme="majorHAnsi"/>
        </w:rPr>
        <w:t xml:space="preserve"> </w:t>
      </w:r>
      <w:proofErr w:type="spellStart"/>
      <w:r w:rsidRPr="00663099">
        <w:rPr>
          <w:rFonts w:asciiTheme="majorHAnsi" w:hAnsiTheme="majorHAnsi"/>
        </w:rPr>
        <w:t>Pavliva</w:t>
      </w:r>
      <w:proofErr w:type="spellEnd"/>
      <w:r w:rsidRPr="00663099">
        <w:rPr>
          <w:rFonts w:asciiTheme="majorHAnsi" w:hAnsiTheme="majorHAnsi"/>
        </w:rPr>
        <w:t>, Reporter for Bloomberg News “Ruble Forwards Tumble as U.S. Expands Sanctions”, http://www.bloomberg.com/news/2014-07-17/ruble-forwards-tumble</w:t>
      </w:r>
      <w:r>
        <w:rPr>
          <w:rFonts w:asciiTheme="majorHAnsi" w:hAnsiTheme="majorHAnsi"/>
        </w:rPr>
        <w:t>-as-u-s-expands-sanctions.html)//NB</w:t>
      </w:r>
    </w:p>
    <w:p w:rsidR="009163AE" w:rsidRPr="00DC62C8" w:rsidRDefault="009163AE" w:rsidP="009163AE">
      <w:pPr>
        <w:rPr>
          <w:sz w:val="16"/>
        </w:rPr>
      </w:pPr>
      <w:r w:rsidRPr="000C621F">
        <w:rPr>
          <w:sz w:val="16"/>
        </w:rPr>
        <w:t xml:space="preserve">The ruble fell the most in two weeks in the offshore market as the U.S. imposed new sanctions on companies including lenders and oil producers to punish Russia for President Vladimir Putin’s refusal to end support for Ukrainian rebels. </w:t>
      </w:r>
      <w:r w:rsidRPr="000C621F">
        <w:rPr>
          <w:sz w:val="12"/>
        </w:rPr>
        <w:t>¶</w:t>
      </w:r>
      <w:r w:rsidRPr="000C621F">
        <w:rPr>
          <w:sz w:val="16"/>
        </w:rPr>
        <w:t xml:space="preserve"> One-month non-deliverable forwards fell 0.5 percent 34.85 per dollar as of 5 p.m. in New York, the lowest since June 17. The spot rate fell 0.1 percent before the Treasury Department released the list of companies and Putin allies that are now facing penalties. The announcement came after the close of equity market trading in New York.</w:t>
      </w:r>
      <w:r w:rsidRPr="000C621F">
        <w:rPr>
          <w:sz w:val="12"/>
        </w:rPr>
        <w:t>¶</w:t>
      </w:r>
      <w:r w:rsidRPr="000C621F">
        <w:rPr>
          <w:sz w:val="16"/>
        </w:rPr>
        <w:t xml:space="preserve"> </w:t>
      </w:r>
      <w:proofErr w:type="gramStart"/>
      <w:r w:rsidRPr="000C621F">
        <w:rPr>
          <w:sz w:val="16"/>
        </w:rPr>
        <w:t>The</w:t>
      </w:r>
      <w:proofErr w:type="gramEnd"/>
      <w:r w:rsidRPr="000C621F">
        <w:rPr>
          <w:sz w:val="16"/>
        </w:rPr>
        <w:t xml:space="preserve"> U.S. targeting of companies including lender OAO </w:t>
      </w:r>
      <w:proofErr w:type="spellStart"/>
      <w:r w:rsidRPr="000C621F">
        <w:rPr>
          <w:sz w:val="16"/>
        </w:rPr>
        <w:t>Gazprombank</w:t>
      </w:r>
      <w:proofErr w:type="spellEnd"/>
      <w:r w:rsidRPr="000C621F">
        <w:rPr>
          <w:sz w:val="16"/>
        </w:rPr>
        <w:t xml:space="preserve"> and oil producer OAO </w:t>
      </w:r>
      <w:proofErr w:type="spellStart"/>
      <w:r w:rsidRPr="000C621F">
        <w:rPr>
          <w:sz w:val="16"/>
        </w:rPr>
        <w:t>Rosneft</w:t>
      </w:r>
      <w:proofErr w:type="spellEnd"/>
      <w:r w:rsidRPr="000C621F">
        <w:rPr>
          <w:sz w:val="16"/>
        </w:rPr>
        <w:t xml:space="preserve"> goes further than previous rounds of sanctions that included travel bans and asset freezes imposed on individuals who are part of Putin’s inner circle. European Union governments also stiffened penalties against Russia, agreeing to blacklist companies and halt lending for investment projects. </w:t>
      </w:r>
      <w:r w:rsidRPr="000C621F">
        <w:rPr>
          <w:rStyle w:val="StyleUnderline"/>
          <w:highlight w:val="yellow"/>
        </w:rPr>
        <w:t>The new sanctions may tip Russia into a recession</w:t>
      </w:r>
      <w:r w:rsidRPr="000C621F">
        <w:rPr>
          <w:sz w:val="16"/>
        </w:rPr>
        <w:t>, said David Riedel of Riedel Research Group Inc.</w:t>
      </w:r>
      <w:r w:rsidRPr="000C621F">
        <w:rPr>
          <w:sz w:val="12"/>
        </w:rPr>
        <w:t>¶</w:t>
      </w:r>
      <w:r w:rsidRPr="000C621F">
        <w:rPr>
          <w:sz w:val="16"/>
        </w:rPr>
        <w:t xml:space="preserve"> “The country is teetering on the edge now and this will be enough to push it over,” Riedel, president and founder of the New York-based firm, said by e-mail yesterday. “The </w:t>
      </w:r>
      <w:r w:rsidRPr="000C621F">
        <w:rPr>
          <w:rStyle w:val="Emphasis"/>
          <w:highlight w:val="yellow"/>
        </w:rPr>
        <w:t>Russian market will go down but not as much as at the depths of the Crimea crisis. The Crimea situation took markets by surprise, this time it is less of a surprise.</w:t>
      </w:r>
      <w:r w:rsidRPr="000C621F">
        <w:rPr>
          <w:sz w:val="16"/>
        </w:rPr>
        <w:t>”</w:t>
      </w:r>
      <w:r w:rsidRPr="000C621F">
        <w:rPr>
          <w:sz w:val="12"/>
        </w:rPr>
        <w:t>¶</w:t>
      </w:r>
      <w:r w:rsidRPr="000C621F">
        <w:rPr>
          <w:sz w:val="16"/>
        </w:rPr>
        <w:t xml:space="preserve"> </w:t>
      </w:r>
      <w:proofErr w:type="gramStart"/>
      <w:r w:rsidRPr="000C621F">
        <w:rPr>
          <w:sz w:val="16"/>
        </w:rPr>
        <w:t>The</w:t>
      </w:r>
      <w:proofErr w:type="gramEnd"/>
      <w:r w:rsidRPr="000C621F">
        <w:rPr>
          <w:sz w:val="16"/>
        </w:rPr>
        <w:t xml:space="preserve"> benchmark </w:t>
      </w:r>
      <w:proofErr w:type="spellStart"/>
      <w:r w:rsidRPr="000C621F">
        <w:rPr>
          <w:sz w:val="16"/>
        </w:rPr>
        <w:t>Micex</w:t>
      </w:r>
      <w:proofErr w:type="spellEnd"/>
      <w:r w:rsidRPr="000C621F">
        <w:rPr>
          <w:sz w:val="16"/>
        </w:rPr>
        <w:t xml:space="preserve"> Index entered a bear market on March 13 after Putin moved to annex Crimea and before a referendum in which people in the Black Sea peninsula voted to break away from Ukraine. The gauge has since advanced 18 percent.</w:t>
      </w:r>
    </w:p>
    <w:p w:rsidR="009163AE" w:rsidRDefault="009163AE" w:rsidP="009163AE">
      <w:pPr>
        <w:pStyle w:val="Heading4"/>
      </w:pPr>
      <w:r>
        <w:t xml:space="preserve">Their FILGER ‘9 impact card doesn’t even say that Russia will resort to using nuclear weapons – it only indicates that Russia’s nuclear arsenal was considered to be insecure during Boris Yeltsin’s presidency. Personnel responsible for guarding the nuclear arsenal were not paid then so the fear of the forces selling arms to terrorists in times of decline was legitimate, but personnel are paid now. </w:t>
      </w:r>
    </w:p>
    <w:p w:rsidR="009163AE" w:rsidRDefault="009163AE" w:rsidP="009163AE">
      <w:pPr>
        <w:pStyle w:val="Heading4"/>
      </w:pPr>
      <w:r>
        <w:t>No impact to Russian economy collapse</w:t>
      </w:r>
    </w:p>
    <w:p w:rsidR="009163AE" w:rsidRPr="004909EC" w:rsidRDefault="009163AE" w:rsidP="009163AE">
      <w:pPr>
        <w:rPr>
          <w:sz w:val="16"/>
        </w:rPr>
      </w:pPr>
      <w:r>
        <w:rPr>
          <w:rStyle w:val="Style13ptBold"/>
        </w:rPr>
        <w:t>Friedman ‘9</w:t>
      </w:r>
      <w:r>
        <w:rPr>
          <w:sz w:val="16"/>
        </w:rPr>
        <w:t xml:space="preserve"> (George, C</w:t>
      </w:r>
      <w:r w:rsidRPr="004909EC">
        <w:rPr>
          <w:sz w:val="16"/>
        </w:rPr>
        <w:t xml:space="preserve">hief </w:t>
      </w:r>
      <w:hyperlink r:id="rId46" w:history="1">
        <w:r w:rsidRPr="004909EC">
          <w:rPr>
            <w:rStyle w:val="Hyperlink"/>
            <w:sz w:val="16"/>
          </w:rPr>
          <w:t>intelligence officer</w:t>
        </w:r>
      </w:hyperlink>
      <w:r w:rsidRPr="004909EC">
        <w:rPr>
          <w:sz w:val="16"/>
        </w:rPr>
        <w:t xml:space="preserve">, financial overseer, and CEO of the private intelligence corporation </w:t>
      </w:r>
      <w:hyperlink r:id="rId47" w:history="1">
        <w:r w:rsidRPr="004909EC">
          <w:rPr>
            <w:rStyle w:val="Hyperlink"/>
            <w:sz w:val="16"/>
          </w:rPr>
          <w:t>Stratfor</w:t>
        </w:r>
      </w:hyperlink>
      <w:r>
        <w:rPr>
          <w:rStyle w:val="Hyperlink"/>
          <w:sz w:val="16"/>
        </w:rPr>
        <w:t>,</w:t>
      </w:r>
      <w:r>
        <w:rPr>
          <w:sz w:val="16"/>
        </w:rPr>
        <w:t xml:space="preserve"> </w:t>
      </w:r>
      <w:r w:rsidRPr="004909EC">
        <w:rPr>
          <w:sz w:val="16"/>
        </w:rPr>
        <w:t>7-27-09</w:t>
      </w:r>
      <w:r>
        <w:rPr>
          <w:sz w:val="16"/>
        </w:rPr>
        <w:t>,</w:t>
      </w:r>
      <w:r w:rsidRPr="00BF497F">
        <w:rPr>
          <w:sz w:val="16"/>
        </w:rPr>
        <w:t xml:space="preserve"> </w:t>
      </w:r>
      <w:r w:rsidRPr="004909EC">
        <w:rPr>
          <w:sz w:val="16"/>
        </w:rPr>
        <w:t>“The Russian Economy and Russian Power</w:t>
      </w:r>
      <w:r>
        <w:rPr>
          <w:sz w:val="16"/>
        </w:rPr>
        <w:t>”</w:t>
      </w:r>
      <w:r w:rsidRPr="004909EC">
        <w:rPr>
          <w:sz w:val="16"/>
        </w:rPr>
        <w:t>, http://www.stratfor.com/weekly/20090727_u_s_policy_c</w:t>
      </w:r>
      <w:r>
        <w:rPr>
          <w:sz w:val="16"/>
        </w:rPr>
        <w:t>ontinuity_and_russian_response</w:t>
      </w:r>
      <w:r w:rsidRPr="004909EC">
        <w:rPr>
          <w:sz w:val="16"/>
        </w:rPr>
        <w:t>)</w:t>
      </w:r>
      <w:r>
        <w:rPr>
          <w:sz w:val="16"/>
        </w:rPr>
        <w:t>//NB</w:t>
      </w:r>
    </w:p>
    <w:p w:rsidR="009163AE" w:rsidRDefault="009163AE" w:rsidP="009163AE"/>
    <w:p w:rsidR="009163AE" w:rsidRPr="00855943" w:rsidRDefault="009163AE" w:rsidP="009163AE">
      <w:pPr>
        <w:rPr>
          <w:sz w:val="16"/>
        </w:rPr>
      </w:pPr>
      <w:r w:rsidRPr="00231E75">
        <w:rPr>
          <w:rStyle w:val="StyleUnderline"/>
          <w:highlight w:val="yellow"/>
        </w:rPr>
        <w:t>Russia has been an economic wreck for most of its history</w:t>
      </w:r>
      <w:r w:rsidRPr="00231E75">
        <w:rPr>
          <w:sz w:val="16"/>
          <w:highlight w:val="yellow"/>
        </w:rPr>
        <w:t>,</w:t>
      </w:r>
      <w:r w:rsidRPr="004909EC">
        <w:rPr>
          <w:sz w:val="16"/>
        </w:rPr>
        <w:t xml:space="preserve"> both under the czars and under the Soviets. The geography of Russia has a range of weaknesses, as we have explored. Russia's geography, daunting infrastructural challenges and demographic structure all conspire against it. </w:t>
      </w:r>
      <w:r w:rsidRPr="004909EC">
        <w:rPr>
          <w:rStyle w:val="StyleUnderline"/>
        </w:rPr>
        <w:t xml:space="preserve">But </w:t>
      </w:r>
      <w:r w:rsidRPr="00231E75">
        <w:rPr>
          <w:rStyle w:val="StyleUnderline"/>
          <w:highlight w:val="yellow"/>
        </w:rPr>
        <w:t>the strategic power of Russia was never synchronized to its economic well-being</w:t>
      </w:r>
      <w:r w:rsidRPr="004909EC">
        <w:rPr>
          <w:rStyle w:val="StyleUnderline"/>
        </w:rPr>
        <w:t>.</w:t>
      </w:r>
      <w:r w:rsidRPr="004909EC">
        <w:rPr>
          <w:sz w:val="16"/>
        </w:rPr>
        <w:t xml:space="preserve"> Certainly, </w:t>
      </w:r>
      <w:r w:rsidRPr="00231E75">
        <w:rPr>
          <w:rStyle w:val="StyleUnderline"/>
          <w:highlight w:val="yellow"/>
        </w:rPr>
        <w:t xml:space="preserve">following World War II the Russian economy </w:t>
      </w:r>
      <w:r w:rsidRPr="004909EC">
        <w:rPr>
          <w:rStyle w:val="StyleUnderline"/>
        </w:rPr>
        <w:t xml:space="preserve">was </w:t>
      </w:r>
      <w:r w:rsidRPr="00231E75">
        <w:rPr>
          <w:rStyle w:val="StyleUnderline"/>
          <w:highlight w:val="yellow"/>
        </w:rPr>
        <w:t xml:space="preserve">shattered and never </w:t>
      </w:r>
      <w:r w:rsidRPr="004909EC">
        <w:rPr>
          <w:rStyle w:val="StyleUnderline"/>
        </w:rPr>
        <w:t xml:space="preserve">quite </w:t>
      </w:r>
      <w:r w:rsidRPr="00231E75">
        <w:rPr>
          <w:rStyle w:val="StyleUnderline"/>
          <w:highlight w:val="yellow"/>
        </w:rPr>
        <w:t xml:space="preserve">came back </w:t>
      </w:r>
      <w:r w:rsidRPr="004909EC">
        <w:rPr>
          <w:rStyle w:val="StyleUnderline"/>
        </w:rPr>
        <w:t xml:space="preserve">together. </w:t>
      </w:r>
      <w:r w:rsidRPr="00231E75">
        <w:rPr>
          <w:rStyle w:val="StyleUnderline"/>
          <w:highlight w:val="yellow"/>
        </w:rPr>
        <w:t>Yet Russian global power was still enormous</w:t>
      </w:r>
      <w:r w:rsidRPr="00231E75">
        <w:rPr>
          <w:sz w:val="16"/>
          <w:highlight w:val="yellow"/>
        </w:rPr>
        <w:t xml:space="preserve">. </w:t>
      </w:r>
      <w:r w:rsidRPr="004909EC">
        <w:rPr>
          <w:rStyle w:val="StyleUnderline"/>
        </w:rPr>
        <w:t>A look at the crushing poverty</w:t>
      </w:r>
      <w:r w:rsidRPr="004909EC">
        <w:rPr>
          <w:sz w:val="16"/>
        </w:rPr>
        <w:t xml:space="preserve"> -- but undeniable power -- </w:t>
      </w:r>
      <w:r w:rsidRPr="004909EC">
        <w:rPr>
          <w:rStyle w:val="StyleUnderline"/>
        </w:rPr>
        <w:t>of Russia during broad swaths of time from 1600 until Andropov arrived on the scene certainly gives credence to Putin's view</w:t>
      </w:r>
      <w:r w:rsidRPr="004909EC">
        <w:rPr>
          <w:sz w:val="16"/>
        </w:rPr>
        <w:t>.</w:t>
      </w:r>
      <w:r w:rsidRPr="004909EC">
        <w:rPr>
          <w:sz w:val="12"/>
        </w:rPr>
        <w:t>¶</w:t>
      </w:r>
      <w:r w:rsidRPr="004909EC">
        <w:rPr>
          <w:sz w:val="16"/>
        </w:rPr>
        <w:t xml:space="preserve"> </w:t>
      </w:r>
      <w:r w:rsidRPr="004909EC">
        <w:rPr>
          <w:rStyle w:val="StyleUnderline"/>
        </w:rPr>
        <w:t xml:space="preserve">The problems of the 1980s had as much to do with the weakening and corruption of the Communist Party under </w:t>
      </w:r>
      <w:r w:rsidRPr="004909EC">
        <w:rPr>
          <w:sz w:val="16"/>
        </w:rPr>
        <w:t xml:space="preserve">former Soviet leader Leonid </w:t>
      </w:r>
      <w:r w:rsidRPr="004909EC">
        <w:rPr>
          <w:rStyle w:val="StyleUnderline"/>
        </w:rPr>
        <w:t>Brezhnev as it had to do with intrinsic economic weakness</w:t>
      </w:r>
      <w:r w:rsidRPr="004909EC">
        <w:rPr>
          <w:sz w:val="16"/>
        </w:rPr>
        <w:t xml:space="preserve">. To put it differently, </w:t>
      </w:r>
      <w:r w:rsidRPr="00231E75">
        <w:rPr>
          <w:rStyle w:val="StyleUnderline"/>
          <w:highlight w:val="yellow"/>
        </w:rPr>
        <w:t xml:space="preserve">the Soviet Union was an economic wreck under </w:t>
      </w:r>
      <w:r w:rsidRPr="004909EC">
        <w:rPr>
          <w:rStyle w:val="StyleUnderline"/>
        </w:rPr>
        <w:t xml:space="preserve">Joseph </w:t>
      </w:r>
      <w:r w:rsidRPr="00231E75">
        <w:rPr>
          <w:rStyle w:val="StyleUnderline"/>
          <w:highlight w:val="yellow"/>
        </w:rPr>
        <w:t xml:space="preserve">Stalin </w:t>
      </w:r>
      <w:r w:rsidRPr="004909EC">
        <w:rPr>
          <w:rStyle w:val="StyleUnderline"/>
        </w:rPr>
        <w:t>as well</w:t>
      </w:r>
      <w:r w:rsidRPr="004909EC">
        <w:rPr>
          <w:sz w:val="16"/>
        </w:rPr>
        <w:t xml:space="preserve">. </w:t>
      </w:r>
      <w:r w:rsidRPr="004909EC">
        <w:rPr>
          <w:rStyle w:val="StyleUnderline"/>
        </w:rPr>
        <w:t>The Germans made a massive mistake in confusing Soviet economic weakness with military weakness. During the Cold War, the U</w:t>
      </w:r>
      <w:r w:rsidRPr="004909EC">
        <w:rPr>
          <w:sz w:val="16"/>
        </w:rPr>
        <w:t xml:space="preserve">nited </w:t>
      </w:r>
      <w:r w:rsidRPr="004909EC">
        <w:rPr>
          <w:rStyle w:val="StyleUnderline"/>
        </w:rPr>
        <w:t>S</w:t>
      </w:r>
      <w:r w:rsidRPr="004909EC">
        <w:rPr>
          <w:sz w:val="16"/>
        </w:rPr>
        <w:t xml:space="preserve">tates </w:t>
      </w:r>
      <w:r w:rsidRPr="004909EC">
        <w:rPr>
          <w:rStyle w:val="StyleUnderline"/>
        </w:rPr>
        <w:t xml:space="preserve">did not make that mistake. It understood that </w:t>
      </w:r>
      <w:r w:rsidRPr="00231E75">
        <w:rPr>
          <w:rStyle w:val="StyleUnderline"/>
          <w:highlight w:val="yellow"/>
        </w:rPr>
        <w:t xml:space="preserve">Soviet economic weakness did not track with Russian strategic power. </w:t>
      </w:r>
      <w:r w:rsidRPr="004909EC">
        <w:rPr>
          <w:rStyle w:val="StyleUnderline"/>
        </w:rPr>
        <w:t xml:space="preserve">Moscow might not be able to house its people, but </w:t>
      </w:r>
      <w:r w:rsidRPr="00231E75">
        <w:rPr>
          <w:rStyle w:val="StyleUnderline"/>
          <w:highlight w:val="yellow"/>
        </w:rPr>
        <w:t>its military power was not to be dismissed.</w:t>
      </w:r>
      <w:r w:rsidRPr="00231E75">
        <w:rPr>
          <w:rStyle w:val="StyleUnderline"/>
          <w:b/>
          <w:sz w:val="12"/>
          <w:highlight w:val="yellow"/>
        </w:rPr>
        <w:t>¶</w:t>
      </w:r>
      <w:r w:rsidRPr="00231E75">
        <w:rPr>
          <w:rStyle w:val="StyleUnderline"/>
          <w:highlight w:val="yellow"/>
        </w:rPr>
        <w:t xml:space="preserve"> </w:t>
      </w:r>
      <w:proofErr w:type="gramStart"/>
      <w:r w:rsidRPr="00231E75">
        <w:rPr>
          <w:rStyle w:val="StyleUnderline"/>
          <w:highlight w:val="yellow"/>
        </w:rPr>
        <w:t>What</w:t>
      </w:r>
      <w:proofErr w:type="gramEnd"/>
      <w:r w:rsidRPr="00231E75">
        <w:rPr>
          <w:rStyle w:val="StyleUnderline"/>
          <w:highlight w:val="yellow"/>
        </w:rPr>
        <w:t xml:space="preserve"> made an economic cripple into a military giant was political power.</w:t>
      </w:r>
      <w:r w:rsidRPr="004909EC">
        <w:rPr>
          <w:rStyle w:val="StyleUnderline"/>
        </w:rPr>
        <w:t xml:space="preserve"> Both the czar and the Communist Party maintained a ruthless degree of control over society</w:t>
      </w:r>
      <w:r w:rsidRPr="004909EC">
        <w:rPr>
          <w:sz w:val="16"/>
        </w:rPr>
        <w:t xml:space="preserve">. That meant </w:t>
      </w:r>
      <w:r w:rsidRPr="00231E75">
        <w:rPr>
          <w:rStyle w:val="StyleUnderline"/>
          <w:highlight w:val="yellow"/>
        </w:rPr>
        <w:t>Moscow could divert resources</w:t>
      </w:r>
      <w:r w:rsidRPr="004909EC">
        <w:rPr>
          <w:rStyle w:val="StyleUnderline"/>
        </w:rPr>
        <w:t xml:space="preserve"> from consumption </w:t>
      </w:r>
      <w:r w:rsidRPr="00231E75">
        <w:rPr>
          <w:rStyle w:val="StyleUnderline"/>
          <w:highlight w:val="yellow"/>
        </w:rPr>
        <w:t>to the military</w:t>
      </w:r>
      <w:r w:rsidRPr="004909EC">
        <w:rPr>
          <w:rStyle w:val="StyleUnderline"/>
        </w:rPr>
        <w:t xml:space="preserve"> and suppress resistance</w:t>
      </w:r>
      <w:r w:rsidRPr="004909EC">
        <w:rPr>
          <w:sz w:val="16"/>
        </w:rPr>
        <w:t xml:space="preserve">. </w:t>
      </w:r>
      <w:r w:rsidRPr="004909EC">
        <w:rPr>
          <w:rStyle w:val="StyleUnderline"/>
        </w:rPr>
        <w:t xml:space="preserve">In a state run by terror, </w:t>
      </w:r>
      <w:r w:rsidRPr="00231E75">
        <w:rPr>
          <w:rStyle w:val="StyleUnderline"/>
          <w:highlight w:val="yellow"/>
        </w:rPr>
        <w:t>dissatisfaction with</w:t>
      </w:r>
      <w:r w:rsidRPr="004909EC">
        <w:rPr>
          <w:rStyle w:val="StyleUnderline"/>
        </w:rPr>
        <w:t xml:space="preserve"> the state of </w:t>
      </w:r>
      <w:r w:rsidRPr="00231E75">
        <w:rPr>
          <w:rStyle w:val="StyleUnderline"/>
          <w:highlight w:val="yellow"/>
        </w:rPr>
        <w:t xml:space="preserve">the economy does not translate into </w:t>
      </w:r>
      <w:r w:rsidRPr="004909EC">
        <w:rPr>
          <w:rStyle w:val="StyleUnderline"/>
        </w:rPr>
        <w:t xml:space="preserve">either </w:t>
      </w:r>
      <w:r w:rsidRPr="00231E75">
        <w:rPr>
          <w:rStyle w:val="StyleUnderline"/>
          <w:highlight w:val="yellow"/>
        </w:rPr>
        <w:t>policy shifts or military weakness -- and certainly not in the short term</w:t>
      </w:r>
      <w:r w:rsidRPr="004909EC">
        <w:rPr>
          <w:sz w:val="16"/>
        </w:rPr>
        <w:t xml:space="preserve">. </w:t>
      </w:r>
      <w:r w:rsidRPr="00231E75">
        <w:rPr>
          <w:rStyle w:val="StyleUnderline"/>
          <w:highlight w:val="yellow"/>
        </w:rPr>
        <w:t>Huge percentages of g</w:t>
      </w:r>
      <w:r w:rsidRPr="004909EC">
        <w:rPr>
          <w:rStyle w:val="StyleUnderline"/>
        </w:rPr>
        <w:t xml:space="preserve">ross </w:t>
      </w:r>
      <w:r w:rsidRPr="00231E75">
        <w:rPr>
          <w:rStyle w:val="StyleUnderline"/>
          <w:highlight w:val="yellow"/>
        </w:rPr>
        <w:t>d</w:t>
      </w:r>
      <w:r w:rsidRPr="004909EC">
        <w:rPr>
          <w:rStyle w:val="StyleUnderline"/>
        </w:rPr>
        <w:t xml:space="preserve">omestic </w:t>
      </w:r>
      <w:r w:rsidRPr="00231E75">
        <w:rPr>
          <w:rStyle w:val="StyleUnderline"/>
          <w:highlight w:val="yellow"/>
        </w:rPr>
        <w:t>p</w:t>
      </w:r>
      <w:r w:rsidRPr="004909EC">
        <w:rPr>
          <w:rStyle w:val="StyleUnderline"/>
        </w:rPr>
        <w:t xml:space="preserve">roduct </w:t>
      </w:r>
      <w:r w:rsidRPr="00231E75">
        <w:rPr>
          <w:rStyle w:val="StyleUnderline"/>
          <w:highlight w:val="yellow"/>
        </w:rPr>
        <w:t>can be devoted to military purposes,</w:t>
      </w:r>
      <w:r w:rsidRPr="004909EC">
        <w:rPr>
          <w:rStyle w:val="StyleUnderline"/>
        </w:rPr>
        <w:t xml:space="preserve"> even if used inefficiently there. </w:t>
      </w:r>
      <w:hyperlink r:id="rId48" w:history="1">
        <w:r w:rsidRPr="004909EC">
          <w:rPr>
            <w:rStyle w:val="StyleUnderline"/>
          </w:rPr>
          <w:t>Repression and terror</w:t>
        </w:r>
      </w:hyperlink>
      <w:r w:rsidRPr="004909EC">
        <w:rPr>
          <w:rStyle w:val="StyleUnderline"/>
        </w:rPr>
        <w:t xml:space="preserve"> smooth over public opinion.</w:t>
      </w:r>
      <w:r w:rsidRPr="004909EC">
        <w:rPr>
          <w:rStyle w:val="StyleUnderline"/>
          <w:b/>
          <w:sz w:val="12"/>
        </w:rPr>
        <w:t>¶</w:t>
      </w:r>
      <w:r w:rsidRPr="004909EC">
        <w:rPr>
          <w:rStyle w:val="StyleUnderline"/>
        </w:rPr>
        <w:t xml:space="preserve"> </w:t>
      </w:r>
      <w:proofErr w:type="gramStart"/>
      <w:r w:rsidRPr="004909EC">
        <w:rPr>
          <w:rStyle w:val="StyleUnderline"/>
        </w:rPr>
        <w:t>The</w:t>
      </w:r>
      <w:proofErr w:type="gramEnd"/>
      <w:r w:rsidRPr="004909EC">
        <w:rPr>
          <w:rStyle w:val="StyleUnderline"/>
        </w:rPr>
        <w:t xml:space="preserve"> czar used repression widely, and it was not until the army itself rebelled in World War I that the regime collapsed. Under Stalin</w:t>
      </w:r>
      <w:r w:rsidRPr="004909EC">
        <w:rPr>
          <w:sz w:val="16"/>
        </w:rPr>
        <w:t xml:space="preserve">, </w:t>
      </w:r>
      <w:r w:rsidRPr="004909EC">
        <w:rPr>
          <w:rStyle w:val="StyleUnderline"/>
        </w:rPr>
        <w:t xml:space="preserve">even at the worst moments of World War II, the army did not rebel. In both regimes, </w:t>
      </w:r>
      <w:r w:rsidRPr="00231E75">
        <w:rPr>
          <w:rStyle w:val="StyleUnderline"/>
          <w:highlight w:val="yellow"/>
        </w:rPr>
        <w:t>economic dysfunction was accepted as the inevitable price of strategic power</w:t>
      </w:r>
      <w:r w:rsidRPr="004909EC">
        <w:rPr>
          <w:rStyle w:val="StyleUnderline"/>
        </w:rPr>
        <w:t>. And dissent -</w:t>
      </w:r>
      <w:r w:rsidRPr="004909EC">
        <w:rPr>
          <w:sz w:val="16"/>
        </w:rPr>
        <w:t xml:space="preserve">- even the hint of dissent -- </w:t>
      </w:r>
      <w:r w:rsidRPr="004909EC">
        <w:rPr>
          <w:rStyle w:val="StyleUnderline"/>
        </w:rPr>
        <w:t>was dealt with by the only truly efficient state enterprise: the security apparatus</w:t>
      </w:r>
      <w:r w:rsidRPr="004909EC">
        <w:rPr>
          <w:sz w:val="16"/>
        </w:rPr>
        <w:t xml:space="preserve">, whether called the </w:t>
      </w:r>
      <w:proofErr w:type="spellStart"/>
      <w:r w:rsidRPr="004909EC">
        <w:rPr>
          <w:sz w:val="16"/>
        </w:rPr>
        <w:t>Okhraina</w:t>
      </w:r>
      <w:proofErr w:type="spellEnd"/>
      <w:r w:rsidRPr="004909EC">
        <w:rPr>
          <w:sz w:val="16"/>
        </w:rPr>
        <w:t xml:space="preserve">, </w:t>
      </w:r>
      <w:proofErr w:type="spellStart"/>
      <w:r w:rsidRPr="004909EC">
        <w:rPr>
          <w:sz w:val="16"/>
        </w:rPr>
        <w:t>Cheka</w:t>
      </w:r>
      <w:proofErr w:type="spellEnd"/>
      <w:r w:rsidRPr="004909EC">
        <w:rPr>
          <w:sz w:val="16"/>
        </w:rPr>
        <w:t>, NKVD, MGB or KGB.</w:t>
      </w:r>
      <w:r w:rsidRPr="004909EC">
        <w:rPr>
          <w:sz w:val="12"/>
        </w:rPr>
        <w:t>¶</w:t>
      </w:r>
      <w:r w:rsidRPr="004909EC">
        <w:rPr>
          <w:sz w:val="16"/>
        </w:rPr>
        <w:t xml:space="preserve"> </w:t>
      </w:r>
      <w:proofErr w:type="gramStart"/>
      <w:r w:rsidRPr="004909EC">
        <w:rPr>
          <w:rStyle w:val="StyleUnderline"/>
        </w:rPr>
        <w:t>From</w:t>
      </w:r>
      <w:proofErr w:type="gramEnd"/>
      <w:r w:rsidRPr="004909EC">
        <w:rPr>
          <w:rStyle w:val="StyleUnderline"/>
        </w:rPr>
        <w:t xml:space="preserve"> the point of view of Putin, who has called the Soviet collapse the greatest tragedy of our time, </w:t>
      </w:r>
      <w:r w:rsidRPr="00231E75">
        <w:rPr>
          <w:rStyle w:val="StyleUnderline"/>
          <w:highlight w:val="yellow"/>
        </w:rPr>
        <w:t>the problem was not economic dysfunction</w:t>
      </w:r>
      <w:r w:rsidRPr="004909EC">
        <w:rPr>
          <w:sz w:val="16"/>
        </w:rPr>
        <w:t>. Rather</w:t>
      </w:r>
      <w:r w:rsidRPr="004909EC">
        <w:rPr>
          <w:rStyle w:val="StyleUnderline"/>
        </w:rPr>
        <w:t xml:space="preserve">, </w:t>
      </w:r>
      <w:r w:rsidRPr="00231E75">
        <w:rPr>
          <w:rStyle w:val="StyleUnderline"/>
          <w:highlight w:val="yellow"/>
        </w:rPr>
        <w:t xml:space="preserve">it was the attempt to </w:t>
      </w:r>
      <w:r w:rsidRPr="004909EC">
        <w:rPr>
          <w:rStyle w:val="StyleUnderline"/>
        </w:rPr>
        <w:t xml:space="preserve">completely </w:t>
      </w:r>
      <w:r w:rsidRPr="00231E75">
        <w:rPr>
          <w:rStyle w:val="StyleUnderline"/>
          <w:highlight w:val="yellow"/>
        </w:rPr>
        <w:t xml:space="preserve">overhaul </w:t>
      </w:r>
      <w:r w:rsidRPr="004909EC">
        <w:rPr>
          <w:rStyle w:val="StyleUnderline"/>
        </w:rPr>
        <w:t xml:space="preserve">the Soviet Union's foreign and domestic policies simultaneously </w:t>
      </w:r>
      <w:r w:rsidRPr="00231E75">
        <w:rPr>
          <w:rStyle w:val="StyleUnderline"/>
          <w:highlight w:val="yellow"/>
        </w:rPr>
        <w:t>that led to the collapse of the Soviet Union</w:t>
      </w:r>
      <w:r w:rsidRPr="004909EC">
        <w:rPr>
          <w:rStyle w:val="StyleUnderline"/>
        </w:rPr>
        <w:t xml:space="preserve">. And that collapse did not lead to an economic renaissance. </w:t>
      </w:r>
      <w:r w:rsidRPr="004909EC">
        <w:rPr>
          <w:rStyle w:val="StyleUnderline"/>
          <w:b/>
          <w:sz w:val="12"/>
        </w:rPr>
        <w:t>¶</w:t>
      </w:r>
      <w:r w:rsidRPr="004909EC">
        <w:rPr>
          <w:rStyle w:val="StyleUnderline"/>
        </w:rPr>
        <w:t xml:space="preserve"> </w:t>
      </w:r>
      <w:r w:rsidRPr="004909EC">
        <w:rPr>
          <w:sz w:val="16"/>
        </w:rPr>
        <w:t>Biden might not have meant to gloat, but he drove home the point that Putin believes. For Putin, the West, and particularly the United States, engineered the fall of the Soviet Union by policies crafted by the Reagan administration -- and that same policy remains in place under the Obama administration.</w:t>
      </w:r>
      <w:r w:rsidRPr="004909EC">
        <w:rPr>
          <w:sz w:val="12"/>
        </w:rPr>
        <w:t>¶</w:t>
      </w:r>
      <w:r w:rsidRPr="004909EC">
        <w:rPr>
          <w:sz w:val="16"/>
        </w:rPr>
        <w:t xml:space="preserve"> </w:t>
      </w:r>
      <w:proofErr w:type="gramStart"/>
      <w:r w:rsidRPr="004909EC">
        <w:rPr>
          <w:sz w:val="16"/>
        </w:rPr>
        <w:t>It</w:t>
      </w:r>
      <w:proofErr w:type="gramEnd"/>
      <w:r w:rsidRPr="004909EC">
        <w:rPr>
          <w:sz w:val="16"/>
        </w:rPr>
        <w:t xml:space="preserve"> is not clear that Putin and Russian President Dmitri Medvedev disagree with Biden's analysis -- the Russian economy truly is "withering" -- except in one sense. Given the policies Putin has pursued, the Russian prime minister must believe he has a way to cope with that. In the short run, Putin might well have such a coping mechanism, and this is the temporary </w:t>
      </w:r>
      <w:hyperlink r:id="rId49" w:history="1">
        <w:r w:rsidRPr="004909EC">
          <w:rPr>
            <w:rStyle w:val="Hyperlink"/>
            <w:sz w:val="16"/>
          </w:rPr>
          <w:t>window of opportunity</w:t>
        </w:r>
      </w:hyperlink>
      <w:r w:rsidRPr="004909EC">
        <w:rPr>
          <w:sz w:val="16"/>
        </w:rPr>
        <w:t xml:space="preserve"> Biden alluded to. But </w:t>
      </w:r>
      <w:r w:rsidRPr="004909EC">
        <w:rPr>
          <w:rStyle w:val="StyleUnderline"/>
        </w:rPr>
        <w:t xml:space="preserve">in the long run, </w:t>
      </w:r>
      <w:r w:rsidRPr="00231E75">
        <w:rPr>
          <w:rStyle w:val="StyleUnderline"/>
          <w:highlight w:val="yellow"/>
        </w:rPr>
        <w:t>the solution is not improving the economy</w:t>
      </w:r>
      <w:r w:rsidRPr="00231E75">
        <w:rPr>
          <w:sz w:val="16"/>
          <w:highlight w:val="yellow"/>
        </w:rPr>
        <w:t xml:space="preserve"> </w:t>
      </w:r>
      <w:r w:rsidRPr="004909EC">
        <w:rPr>
          <w:sz w:val="16"/>
        </w:rPr>
        <w:t xml:space="preserve">-- </w:t>
      </w:r>
      <w:r w:rsidRPr="004909EC">
        <w:rPr>
          <w:rStyle w:val="StyleUnderline"/>
        </w:rPr>
        <w:t>that would be difficult, if not outright impossible, for a country as large and lightly populated as Russia</w:t>
      </w:r>
      <w:r w:rsidRPr="004909EC">
        <w:rPr>
          <w:sz w:val="16"/>
        </w:rPr>
        <w:t xml:space="preserve">. Rather, </w:t>
      </w:r>
      <w:r w:rsidRPr="004909EC">
        <w:rPr>
          <w:rStyle w:val="StyleUnderline"/>
        </w:rPr>
        <w:t>the solution is accepting that</w:t>
      </w:r>
      <w:r w:rsidRPr="00231E75">
        <w:rPr>
          <w:rStyle w:val="StyleUnderline"/>
          <w:highlight w:val="yellow"/>
        </w:rPr>
        <w:t xml:space="preserve"> </w:t>
      </w:r>
      <w:hyperlink r:id="rId50" w:history="1">
        <w:r w:rsidRPr="00231E75">
          <w:rPr>
            <w:rStyle w:val="underline"/>
            <w:highlight w:val="yellow"/>
          </w:rPr>
          <w:t>Russia's economic weakness</w:t>
        </w:r>
      </w:hyperlink>
      <w:r w:rsidRPr="00231E75">
        <w:rPr>
          <w:rStyle w:val="StyleUnderline"/>
          <w:highlight w:val="yellow"/>
        </w:rPr>
        <w:t xml:space="preserve"> is endemic</w:t>
      </w:r>
      <w:r w:rsidRPr="004909EC">
        <w:rPr>
          <w:rStyle w:val="StyleUnderline"/>
        </w:rPr>
        <w:t xml:space="preserve"> and creating a regime that allows Russia to be a great power in spite of that. </w:t>
      </w:r>
      <w:r w:rsidRPr="004909EC">
        <w:rPr>
          <w:rStyle w:val="StyleUnderline"/>
          <w:b/>
          <w:sz w:val="12"/>
        </w:rPr>
        <w:t>¶</w:t>
      </w:r>
      <w:r w:rsidRPr="004909EC">
        <w:rPr>
          <w:rStyle w:val="StyleUnderline"/>
        </w:rPr>
        <w:t xml:space="preserve"> </w:t>
      </w:r>
      <w:proofErr w:type="gramStart"/>
      <w:r w:rsidRPr="004909EC">
        <w:rPr>
          <w:sz w:val="16"/>
        </w:rPr>
        <w:t>Such</w:t>
      </w:r>
      <w:proofErr w:type="gramEnd"/>
      <w:r w:rsidRPr="004909EC">
        <w:rPr>
          <w:sz w:val="16"/>
        </w:rPr>
        <w:t xml:space="preserve"> a regime is the one that can create military power in the face of broad poverty, something we will call the "</w:t>
      </w:r>
      <w:proofErr w:type="spellStart"/>
      <w:r w:rsidRPr="004909EC">
        <w:rPr>
          <w:sz w:val="16"/>
        </w:rPr>
        <w:t>Chekist</w:t>
      </w:r>
      <w:proofErr w:type="spellEnd"/>
      <w:r w:rsidRPr="004909EC">
        <w:rPr>
          <w:sz w:val="16"/>
        </w:rPr>
        <w:t xml:space="preserve"> state." This state uses its security apparatus, now known as the FSB, to control the public through repression, freeing the state to allocate resources to the military as needed. In other words, this is </w:t>
      </w:r>
      <w:hyperlink r:id="rId51" w:history="1">
        <w:r w:rsidRPr="004909EC">
          <w:rPr>
            <w:rStyle w:val="Hyperlink"/>
            <w:sz w:val="16"/>
          </w:rPr>
          <w:t>Putin coming full circle</w:t>
        </w:r>
      </w:hyperlink>
      <w:r w:rsidRPr="004909EC">
        <w:rPr>
          <w:sz w:val="16"/>
        </w:rPr>
        <w:t xml:space="preserve"> to his KGB roots, but without the teachings of an Andropov or Gorbachev to confuse the issue. This is not an ideological stance; it applies to the Romanovs and to the Bolsheviks. It is an operational principle embedded in Russian geopolitics and history.</w:t>
      </w:r>
      <w:r w:rsidRPr="004909EC">
        <w:rPr>
          <w:sz w:val="12"/>
        </w:rPr>
        <w:t>¶</w:t>
      </w:r>
      <w:r w:rsidRPr="004909EC">
        <w:rPr>
          <w:sz w:val="16"/>
        </w:rPr>
        <w:t xml:space="preserve"> </w:t>
      </w:r>
      <w:proofErr w:type="gramStart"/>
      <w:r w:rsidRPr="00231E75">
        <w:rPr>
          <w:rStyle w:val="StyleUnderline"/>
          <w:highlight w:val="yellow"/>
        </w:rPr>
        <w:t>Counting</w:t>
      </w:r>
      <w:proofErr w:type="gramEnd"/>
      <w:r w:rsidRPr="00231E75">
        <w:rPr>
          <w:rStyle w:val="StyleUnderline"/>
          <w:highlight w:val="yellow"/>
        </w:rPr>
        <w:t xml:space="preserve"> on Russian strategic power to track Russian economic power is risky</w:t>
      </w:r>
      <w:r w:rsidRPr="004909EC">
        <w:rPr>
          <w:sz w:val="16"/>
        </w:rPr>
        <w:t xml:space="preserve">. Certainly, </w:t>
      </w:r>
      <w:r w:rsidRPr="004909EC">
        <w:rPr>
          <w:rStyle w:val="StyleUnderline"/>
        </w:rPr>
        <w:t xml:space="preserve">it did in the 1980s and 1990s, but </w:t>
      </w:r>
      <w:r w:rsidRPr="00231E75">
        <w:rPr>
          <w:rStyle w:val="StyleUnderline"/>
          <w:highlight w:val="yellow"/>
        </w:rPr>
        <w:t>Putin has worked to decouple the two</w:t>
      </w:r>
      <w:r w:rsidRPr="004909EC">
        <w:rPr>
          <w:sz w:val="16"/>
        </w:rPr>
        <w:t xml:space="preserve">. On the surface, </w:t>
      </w:r>
      <w:r w:rsidRPr="004909EC">
        <w:rPr>
          <w:rStyle w:val="StyleUnderline"/>
        </w:rPr>
        <w:t xml:space="preserve">it might seem a futile gesture, but </w:t>
      </w:r>
      <w:r w:rsidRPr="00231E75">
        <w:rPr>
          <w:rStyle w:val="StyleUnderline"/>
          <w:highlight w:val="yellow"/>
        </w:rPr>
        <w:t>in Russian history, this decoupling is the norm</w:t>
      </w:r>
      <w:r w:rsidRPr="004909EC">
        <w:rPr>
          <w:rStyle w:val="StyleUnderline"/>
        </w:rPr>
        <w:t xml:space="preserve">. </w:t>
      </w:r>
      <w:r w:rsidRPr="004909EC">
        <w:rPr>
          <w:sz w:val="16"/>
        </w:rPr>
        <w:t>Obama seems to understand this to the extent that he has tried to play off Medvedev (who appears less traditional) from Putin (who appears to be the more traditional), but we do not think this is a viable strategy -- this is not a matter of Russian political personalities but of Russian geopolitical necessity.</w:t>
      </w:r>
    </w:p>
    <w:p w:rsidR="00C979ED" w:rsidRDefault="00C979ED" w:rsidP="00E2451E">
      <w:pPr>
        <w:pStyle w:val="Heading3"/>
      </w:pPr>
      <w:r>
        <w:t>Status Quo Solves</w:t>
      </w:r>
    </w:p>
    <w:p w:rsidR="00C979ED" w:rsidRDefault="00C979ED" w:rsidP="00C979ED">
      <w:pPr>
        <w:pStyle w:val="Heading4"/>
      </w:pPr>
      <w:r>
        <w:t>The US is increasing oil pollution preparedness now- status quo solves</w:t>
      </w:r>
    </w:p>
    <w:p w:rsidR="00C979ED" w:rsidRPr="005E17C1" w:rsidRDefault="00C979ED" w:rsidP="00C979ED">
      <w:r w:rsidRPr="005E17C1">
        <w:rPr>
          <w:rStyle w:val="Style13ptBold"/>
        </w:rPr>
        <w:t>Maritime Pa</w:t>
      </w:r>
      <w:r>
        <w:rPr>
          <w:rStyle w:val="Style13ptBold"/>
        </w:rPr>
        <w:t>s</w:t>
      </w:r>
      <w:r w:rsidRPr="005E17C1">
        <w:rPr>
          <w:rStyle w:val="Style13ptBold"/>
        </w:rPr>
        <w:t>sive Safety ’11</w:t>
      </w:r>
      <w:r>
        <w:t xml:space="preserve"> (Maritime Passive Safety, “</w:t>
      </w:r>
      <w:r w:rsidRPr="005E17C1">
        <w:t xml:space="preserve">The USA takes the lead on Artic Oil Spills prevention </w:t>
      </w:r>
      <w:proofErr w:type="gramStart"/>
      <w:r>
        <w:t>“ 2011</w:t>
      </w:r>
      <w:proofErr w:type="gramEnd"/>
      <w:r>
        <w:t xml:space="preserve">. </w:t>
      </w:r>
      <w:hyperlink r:id="rId52" w:history="1">
        <w:r w:rsidRPr="0041228F">
          <w:rPr>
            <w:rStyle w:val="Hyperlink"/>
          </w:rPr>
          <w:t>http://www.maritimepassivesafety.com/2014/02/06/francais-les-etats-unis-prennent-le-leadership-sur-la-question-des-marees-noires-en-zone-arctique/</w:t>
        </w:r>
      </w:hyperlink>
      <w:r>
        <w:t xml:space="preserve"> LP)</w:t>
      </w:r>
    </w:p>
    <w:p w:rsidR="00C979ED" w:rsidRPr="005E17C1" w:rsidRDefault="00C979ED" w:rsidP="00C979ED">
      <w:pPr>
        <w:rPr>
          <w:sz w:val="16"/>
        </w:rPr>
      </w:pPr>
      <w:r w:rsidRPr="005E17C1">
        <w:rPr>
          <w:sz w:val="16"/>
        </w:rPr>
        <w:t>A White House Plan for safer shipping in Arctic; a U.S. support to the Maritime Passive Safety association at the International Maritime Organization; a U.S. Coast Guards seminar for an improved response to oil spills in Alaska</w:t>
      </w:r>
      <w:r w:rsidRPr="005E17C1">
        <w:rPr>
          <w:u w:val="single"/>
        </w:rPr>
        <w:t>: in less than two months, the U.S.A. have been taking several initiatives that give clear indication on their intentions to remain the leading nation on the issue of environmental safety in polar waters and to keep weighting on international regulations</w:t>
      </w:r>
      <w:r w:rsidRPr="005E17C1">
        <w:rPr>
          <w:sz w:val="16"/>
        </w:rPr>
        <w:t xml:space="preserve">. </w:t>
      </w:r>
      <w:hyperlink r:id="rId53" w:history="1">
        <w:r w:rsidRPr="005E17C1">
          <w:rPr>
            <w:u w:val="single"/>
            <w:bdr w:val="none" w:sz="0" w:space="0" w:color="auto" w:frame="1"/>
          </w:rPr>
          <w:t>A “</w:t>
        </w:r>
        <w:r w:rsidRPr="005E17C1">
          <w:rPr>
            <w:i/>
            <w:iCs/>
            <w:u w:val="single"/>
            <w:bdr w:val="none" w:sz="0" w:space="0" w:color="auto" w:frame="1"/>
          </w:rPr>
          <w:t>plan of implementation of a national strategy for the Arctic region</w:t>
        </w:r>
        <w:r w:rsidRPr="005E17C1">
          <w:rPr>
            <w:u w:val="single"/>
            <w:bdr w:val="none" w:sz="0" w:space="0" w:color="auto" w:frame="1"/>
          </w:rPr>
          <w:t>“</w:t>
        </w:r>
        <w:r w:rsidRPr="005E17C1">
          <w:rPr>
            <w:sz w:val="16"/>
            <w:bdr w:val="none" w:sz="0" w:space="0" w:color="auto" w:frame="1"/>
          </w:rPr>
          <w:t>, unveiled on January 20 by the White House</w:t>
        </w:r>
      </w:hyperlink>
      <w:r w:rsidRPr="005E17C1">
        <w:rPr>
          <w:u w:val="single"/>
        </w:rPr>
        <w:t>, devotes several pages to the issue of the transport of oil and other hazardous material</w:t>
      </w:r>
      <w:r w:rsidRPr="005E17C1">
        <w:rPr>
          <w:sz w:val="16"/>
        </w:rPr>
        <w:t xml:space="preserve">s. </w:t>
      </w:r>
      <w:r w:rsidRPr="005E17C1">
        <w:rPr>
          <w:u w:val="single"/>
        </w:rPr>
        <w:t>The Plan details concrete initiatives such as</w:t>
      </w:r>
      <w:r w:rsidRPr="005E17C1">
        <w:rPr>
          <w:sz w:val="16"/>
        </w:rPr>
        <w:t xml:space="preserve"> on-site exercises and simulation</w:t>
      </w:r>
      <w:r w:rsidRPr="005E17C1">
        <w:rPr>
          <w:b/>
          <w:u w:val="single"/>
        </w:rPr>
        <w:t>, improved oil pollution preparedness and response and enhanced international collaboration particularly with Russia</w:t>
      </w:r>
      <w:r w:rsidRPr="005E17C1">
        <w:rPr>
          <w:u w:val="single"/>
        </w:rPr>
        <w:t>, Canada and the Arctic Council international cooperation.</w:t>
      </w:r>
      <w:r w:rsidRPr="005E17C1">
        <w:rPr>
          <w:sz w:val="16"/>
        </w:rPr>
        <w:t xml:space="preserve"> The White House Plan for Arctic shipping also plans to “expedite” the IMO Polar Code, a regulatory initiative that is designed to improve shipping’s environmental safety in polar waters. The U.S. delegation at the IMO, who recently supported the idea of the Maritime Passive Safety being mentioned in the Polar Code, will maintain its leadership in future discussions. The White House Plan anticipates a finalization of the IMO Polar Code in 2014. For their part</w:t>
      </w:r>
      <w:r w:rsidRPr="005E17C1">
        <w:rPr>
          <w:u w:val="single"/>
        </w:rPr>
        <w:t>, the U.S. Coast Guard are also making progress at the operational level, </w:t>
      </w:r>
      <w:hyperlink r:id="rId54" w:history="1">
        <w:r w:rsidRPr="005E17C1">
          <w:rPr>
            <w:u w:val="single"/>
            <w:bdr w:val="none" w:sz="0" w:space="0" w:color="auto" w:frame="1"/>
          </w:rPr>
          <w:t>with a recent seminar dedicated to the management of a major oil spills in Alaska</w:t>
        </w:r>
      </w:hyperlink>
      <w:r w:rsidRPr="005E17C1">
        <w:rPr>
          <w:u w:val="single"/>
        </w:rPr>
        <w:t>.</w:t>
      </w:r>
      <w:r w:rsidRPr="005E17C1">
        <w:rPr>
          <w:sz w:val="16"/>
        </w:rPr>
        <w:t xml:space="preserve"> Attended by + 75 senior officials from the Department of Homeland Security, the discussions focused on information accessibility, knowledge management and logistical challenges for salvage operations in </w:t>
      </w:r>
      <w:proofErr w:type="gramStart"/>
      <w:r w:rsidRPr="005E17C1">
        <w:rPr>
          <w:sz w:val="16"/>
        </w:rPr>
        <w:t>polar regions</w:t>
      </w:r>
      <w:proofErr w:type="gramEnd"/>
      <w:r w:rsidRPr="005E17C1">
        <w:rPr>
          <w:sz w:val="16"/>
        </w:rPr>
        <w:t>. Now determined to lead and influence anti-oil spills regulations in the Arctic area, the USA have actually been long-time allies in the issues promoted by our Association. </w:t>
      </w:r>
      <w:hyperlink r:id="rId55" w:history="1">
        <w:r w:rsidRPr="005E17C1">
          <w:rPr>
            <w:sz w:val="16"/>
            <w:bdr w:val="none" w:sz="0" w:space="0" w:color="auto" w:frame="1"/>
          </w:rPr>
          <w:t>At the vanguard of the salvage-friendly ship concept, the USA were already pointing out in a 1991 report the new environmental challenges for the shipping industry and the importance of equipping ships for emergency recovery of hydrocarbons</w:t>
        </w:r>
      </w:hyperlink>
      <w:r w:rsidRPr="005E17C1">
        <w:rPr>
          <w:sz w:val="16"/>
        </w:rPr>
        <w:t>.</w:t>
      </w:r>
    </w:p>
    <w:p w:rsidR="009163AE" w:rsidRDefault="009163AE" w:rsidP="009163AE">
      <w:pPr>
        <w:pStyle w:val="Heading3"/>
      </w:pPr>
      <w:r>
        <w:t>No Drilling</w:t>
      </w:r>
    </w:p>
    <w:p w:rsidR="008D3A8A" w:rsidRDefault="008D3A8A" w:rsidP="008D3A8A">
      <w:pPr>
        <w:pStyle w:val="Heading4"/>
      </w:pPr>
      <w:r>
        <w:t>Drilling not inevitable - oil majors have backed out of the Arctic</w:t>
      </w:r>
    </w:p>
    <w:p w:rsidR="008D3A8A" w:rsidRPr="00F46E71" w:rsidRDefault="008D3A8A" w:rsidP="008D3A8A">
      <w:proofErr w:type="spellStart"/>
      <w:r w:rsidRPr="00242D91">
        <w:rPr>
          <w:rStyle w:val="Style13ptBold"/>
        </w:rPr>
        <w:t>Kronick</w:t>
      </w:r>
      <w:proofErr w:type="spellEnd"/>
      <w:r w:rsidRPr="00242D91">
        <w:rPr>
          <w:rStyle w:val="Style13ptBold"/>
        </w:rPr>
        <w:t xml:space="preserve"> ’13</w:t>
      </w:r>
      <w:r>
        <w:t xml:space="preserve"> (Charlie </w:t>
      </w:r>
      <w:proofErr w:type="spellStart"/>
      <w:r>
        <w:t>Kronick</w:t>
      </w:r>
      <w:proofErr w:type="spellEnd"/>
      <w:r>
        <w:t xml:space="preserve">, Charlie </w:t>
      </w:r>
      <w:proofErr w:type="spellStart"/>
      <w:r>
        <w:t>Kronick</w:t>
      </w:r>
      <w:proofErr w:type="spellEnd"/>
      <w:r>
        <w:t xml:space="preserve"> has been involved in the fields of environment and development for two decades and is currently Senior Climate Advisor to Greenpeace, “Why Oil Drilling In the Arctic Is a Bad Investment”,</w:t>
      </w:r>
      <w:r w:rsidRPr="00242D91">
        <w:t xml:space="preserve"> </w:t>
      </w:r>
      <w:r>
        <w:t xml:space="preserve">12 April 2013, </w:t>
      </w:r>
      <w:r w:rsidRPr="00F46E71">
        <w:t>http://greenpeaceblogs.org/2013/04/12/why-oil-drilling-in-the-arctic-is-a-bad-investment/</w:t>
      </w:r>
      <w:r>
        <w:t>)//NB</w:t>
      </w:r>
    </w:p>
    <w:p w:rsidR="008D3A8A" w:rsidRPr="008D3A8A" w:rsidRDefault="008D3A8A" w:rsidP="008D3A8A">
      <w:pPr>
        <w:rPr>
          <w:sz w:val="12"/>
        </w:rPr>
      </w:pPr>
      <w:r w:rsidRPr="00A0711D">
        <w:rPr>
          <w:sz w:val="12"/>
        </w:rPr>
        <w:t xml:space="preserve">The end of 2012 and first months of 2013 have seen a remarkable change in the fight to protect the Arctic from risky and dangerous oil exploration. </w:t>
      </w:r>
      <w:r w:rsidRPr="00A0711D">
        <w:rPr>
          <w:rStyle w:val="StyleUnderline"/>
        </w:rPr>
        <w:t>Three oil “majors” – Total, Statoil and Conoco-Phillips - have withdrawn from drilling projects in the far North</w:t>
      </w:r>
      <w:r w:rsidRPr="00A0711D">
        <w:rPr>
          <w:sz w:val="12"/>
        </w:rPr>
        <w:t xml:space="preserve">. </w:t>
      </w:r>
      <w:r w:rsidRPr="00A0711D">
        <w:rPr>
          <w:rStyle w:val="StyleUnderline"/>
        </w:rPr>
        <w:t>Shell</w:t>
      </w:r>
      <w:r w:rsidRPr="00A0711D">
        <w:rPr>
          <w:sz w:val="12"/>
        </w:rPr>
        <w:t xml:space="preserve"> of course has also famously </w:t>
      </w:r>
      <w:r w:rsidRPr="00A0711D">
        <w:rPr>
          <w:rStyle w:val="StyleUnderline"/>
        </w:rPr>
        <w:t xml:space="preserve">“paused” </w:t>
      </w:r>
      <w:proofErr w:type="gramStart"/>
      <w:r w:rsidRPr="00A0711D">
        <w:rPr>
          <w:rStyle w:val="StyleUnderline"/>
        </w:rPr>
        <w:t>its</w:t>
      </w:r>
      <w:proofErr w:type="gramEnd"/>
      <w:r w:rsidRPr="00A0711D">
        <w:rPr>
          <w:rStyle w:val="StyleUnderline"/>
        </w:rPr>
        <w:t xml:space="preserve"> drilling</w:t>
      </w:r>
      <w:r w:rsidRPr="00A0711D">
        <w:rPr>
          <w:sz w:val="12"/>
        </w:rPr>
        <w:t xml:space="preserve"> in the Chukchi in the Alaskan Arctic </w:t>
      </w:r>
      <w:r w:rsidRPr="00A0711D">
        <w:rPr>
          <w:rStyle w:val="StyleUnderline"/>
        </w:rPr>
        <w:t>after a series of “costly and embarrassing accidents</w:t>
      </w:r>
      <w:r w:rsidRPr="00A0711D">
        <w:rPr>
          <w:sz w:val="12"/>
        </w:rPr>
        <w:t xml:space="preserve">”, though thankfully at least </w:t>
      </w:r>
      <w:r w:rsidRPr="00A0711D">
        <w:rPr>
          <w:rStyle w:val="StyleUnderline"/>
        </w:rPr>
        <w:t xml:space="preserve">without a </w:t>
      </w:r>
      <w:r w:rsidRPr="00A0711D">
        <w:rPr>
          <w:sz w:val="12"/>
        </w:rPr>
        <w:t xml:space="preserve">major oil </w:t>
      </w:r>
      <w:r w:rsidRPr="00A0711D">
        <w:rPr>
          <w:rStyle w:val="StyleUnderline"/>
        </w:rPr>
        <w:t>spill</w:t>
      </w:r>
      <w:r w:rsidRPr="00A0711D">
        <w:rPr>
          <w:sz w:val="12"/>
        </w:rPr>
        <w:t xml:space="preserve"> or loss of life. This “pause” though allegedly voluntary, would surely have been imposed upon the subsequent publication of the US Department of the Interior assessment of Shell’s 2012 Arctic operations – published just days later, which highlighted inadequate performance in 5 of 7 key areas identified by Interior Department as essential for “safe and responsible” offshore drilling. Greenpeace argues, not unexpectedly and for a variety of reasons, that no drilling in the Arctic can be safe and responsible. But for the US Department of the Interior to label one of the most risk averse of the oil majors “inadequate” is worth noting.</w:t>
      </w:r>
    </w:p>
    <w:p w:rsidR="009163AE" w:rsidRDefault="009163AE" w:rsidP="009163AE">
      <w:pPr>
        <w:pStyle w:val="Heading4"/>
      </w:pPr>
      <w:r>
        <w:t xml:space="preserve">Conoco canceled plans too- there are no companies pushing to drill- regulatory frameworks </w:t>
      </w:r>
      <w:proofErr w:type="spellStart"/>
      <w:r>
        <w:t>deincentivize</w:t>
      </w:r>
      <w:proofErr w:type="spellEnd"/>
      <w:r>
        <w:t xml:space="preserve"> companies</w:t>
      </w:r>
    </w:p>
    <w:p w:rsidR="009163AE" w:rsidRPr="00BB2A22" w:rsidRDefault="009163AE" w:rsidP="009163AE">
      <w:r w:rsidRPr="00BB2A22">
        <w:rPr>
          <w:rStyle w:val="Style13ptBold"/>
        </w:rPr>
        <w:t>Hobson 14</w:t>
      </w:r>
      <w:r>
        <w:t xml:space="preserve"> (Margaret, reporter for E&amp;E news, writing for </w:t>
      </w:r>
      <w:proofErr w:type="spellStart"/>
      <w:r>
        <w:t>EnergyWire</w:t>
      </w:r>
      <w:proofErr w:type="spellEnd"/>
      <w:r>
        <w:t>, “Interior under fire as another oil major cancels exploration plans”, http://www.eenews.net/energywire/stories/1059979252)</w:t>
      </w:r>
    </w:p>
    <w:p w:rsidR="009163AE" w:rsidRPr="00BB2A22" w:rsidRDefault="009163AE" w:rsidP="009163AE">
      <w:pPr>
        <w:rPr>
          <w:sz w:val="16"/>
          <w:szCs w:val="16"/>
        </w:rPr>
      </w:pPr>
      <w:r w:rsidRPr="00BF31DA">
        <w:rPr>
          <w:rStyle w:val="StyleUnderline"/>
        </w:rPr>
        <w:t>The Interior Department came under attack from Alaska officials yesterday</w:t>
      </w:r>
      <w:r w:rsidRPr="00BB2A22">
        <w:rPr>
          <w:sz w:val="16"/>
          <w:szCs w:val="16"/>
        </w:rPr>
        <w:t xml:space="preserve"> </w:t>
      </w:r>
      <w:r w:rsidRPr="00BF31DA">
        <w:rPr>
          <w:rStyle w:val="StyleUnderline"/>
        </w:rPr>
        <w:t xml:space="preserve">after ConocoPhillips said regulatory uncertainty played a major role in persuading the company to </w:t>
      </w:r>
      <w:r w:rsidRPr="00BF31DA">
        <w:rPr>
          <w:rStyle w:val="Emphasis"/>
        </w:rPr>
        <w:t>cancel its 2014 Arctic oil drilling plans</w:t>
      </w:r>
      <w:r w:rsidRPr="00BB2A22">
        <w:rPr>
          <w:sz w:val="16"/>
          <w:szCs w:val="16"/>
        </w:rPr>
        <w:t>.</w:t>
      </w:r>
      <w:r>
        <w:rPr>
          <w:sz w:val="16"/>
          <w:szCs w:val="16"/>
        </w:rPr>
        <w:t xml:space="preserve"> </w:t>
      </w:r>
      <w:r w:rsidRPr="00BB2A22">
        <w:rPr>
          <w:sz w:val="16"/>
          <w:szCs w:val="16"/>
        </w:rPr>
        <w:t>ConocoPhillips specifically took aim at a recent assessment of Royal Dutch Shell PLC's trouble-filled 2012 oil exploration program. In the report, the Interior Department set tough new controls that Shell must meet for future drilling projects and recommended development of Arctic-specific operating standards (</w:t>
      </w:r>
      <w:proofErr w:type="spellStart"/>
      <w:r w:rsidRPr="00BB2A22">
        <w:rPr>
          <w:sz w:val="16"/>
          <w:szCs w:val="16"/>
        </w:rPr>
        <w:t>EnergyWire</w:t>
      </w:r>
      <w:proofErr w:type="spellEnd"/>
      <w:r w:rsidRPr="00BB2A22">
        <w:rPr>
          <w:sz w:val="16"/>
          <w:szCs w:val="16"/>
        </w:rPr>
        <w:t>, March 15</w:t>
      </w:r>
      <w:r w:rsidRPr="00BF31DA">
        <w:rPr>
          <w:rStyle w:val="Emphasis"/>
        </w:rPr>
        <w:t>). The report focused on the weather delays, operational mishaps and regulatory violations that Shell faced last summer</w:t>
      </w:r>
      <w:r w:rsidRPr="00BB2A22">
        <w:rPr>
          <w:sz w:val="16"/>
          <w:szCs w:val="16"/>
        </w:rPr>
        <w:t xml:space="preserve"> as it sought to explore for oil in the Beaufort and Chukchi seas. The company's problems continued after the season was over when one of its drill rigs ran aground and a second rig came under investigation for federal air pollution and operational violations.</w:t>
      </w:r>
      <w:r>
        <w:rPr>
          <w:sz w:val="16"/>
          <w:szCs w:val="16"/>
        </w:rPr>
        <w:t xml:space="preserve"> </w:t>
      </w:r>
      <w:r w:rsidRPr="00BB2A22">
        <w:rPr>
          <w:sz w:val="16"/>
          <w:szCs w:val="16"/>
        </w:rPr>
        <w:t xml:space="preserve">In the aftermath, </w:t>
      </w:r>
      <w:r w:rsidRPr="00BF31DA">
        <w:rPr>
          <w:rStyle w:val="StyleUnderline"/>
        </w:rPr>
        <w:t xml:space="preserve">Shell </w:t>
      </w:r>
      <w:r w:rsidRPr="00BF31DA">
        <w:rPr>
          <w:rStyle w:val="Emphasis"/>
        </w:rPr>
        <w:t>scrapped</w:t>
      </w:r>
      <w:r w:rsidRPr="00BF31DA">
        <w:rPr>
          <w:rStyle w:val="StyleUnderline"/>
        </w:rPr>
        <w:t xml:space="preserve"> its 2013 drilling program and sent its rigs to Asia for repairs</w:t>
      </w:r>
      <w:r w:rsidRPr="00BB2A22">
        <w:rPr>
          <w:sz w:val="16"/>
          <w:szCs w:val="16"/>
        </w:rPr>
        <w:t>. Statoil ASA has also postponed its oil development plans until 2015 at the earliest.</w:t>
      </w:r>
      <w:r>
        <w:rPr>
          <w:sz w:val="16"/>
          <w:szCs w:val="16"/>
        </w:rPr>
        <w:t xml:space="preserve"> </w:t>
      </w:r>
      <w:r w:rsidRPr="00BB2A22">
        <w:rPr>
          <w:sz w:val="16"/>
          <w:szCs w:val="16"/>
        </w:rPr>
        <w:t xml:space="preserve">ConocoPhillips officials said they are willing to work with the administration and industry to draft new Arctic drilling standards. </w:t>
      </w:r>
      <w:r w:rsidRPr="00BF31DA">
        <w:rPr>
          <w:rStyle w:val="StyleUnderline"/>
        </w:rPr>
        <w:t>Until</w:t>
      </w:r>
      <w:r w:rsidRPr="00BB2A22">
        <w:rPr>
          <w:sz w:val="16"/>
          <w:szCs w:val="16"/>
        </w:rPr>
        <w:t xml:space="preserve"> those </w:t>
      </w:r>
      <w:r w:rsidRPr="00BF31DA">
        <w:rPr>
          <w:rStyle w:val="StyleUnderline"/>
        </w:rPr>
        <w:t>regulations are finalized, however, the company's Alaska offshore drilling plans are on hold.</w:t>
      </w:r>
      <w:r>
        <w:rPr>
          <w:sz w:val="16"/>
          <w:szCs w:val="16"/>
        </w:rPr>
        <w:t xml:space="preserve"> </w:t>
      </w:r>
      <w:r w:rsidRPr="00BB2A22">
        <w:rPr>
          <w:sz w:val="16"/>
          <w:szCs w:val="16"/>
        </w:rPr>
        <w:t xml:space="preserve">"Once those requirements are understood, we will re-evaluate our Chukchi Sea drilling plans," said </w:t>
      </w:r>
      <w:proofErr w:type="spellStart"/>
      <w:r w:rsidRPr="00BB2A22">
        <w:rPr>
          <w:sz w:val="16"/>
          <w:szCs w:val="16"/>
        </w:rPr>
        <w:t>Trond</w:t>
      </w:r>
      <w:proofErr w:type="spellEnd"/>
      <w:r w:rsidRPr="00BB2A22">
        <w:rPr>
          <w:sz w:val="16"/>
          <w:szCs w:val="16"/>
        </w:rPr>
        <w:t xml:space="preserve">-Erik Johansen, president of ConocoPhillips Alaska. </w:t>
      </w:r>
      <w:r w:rsidRPr="00BF31DA">
        <w:rPr>
          <w:rStyle w:val="StyleUnderline"/>
        </w:rPr>
        <w:t>"We believe this is a reasonable and responsible approach given the huge investments required to operate offshore in the Arctic</w:t>
      </w:r>
      <w:r w:rsidRPr="00BB2A22">
        <w:rPr>
          <w:sz w:val="16"/>
          <w:szCs w:val="16"/>
        </w:rPr>
        <w:t>."</w:t>
      </w:r>
      <w:r>
        <w:rPr>
          <w:sz w:val="16"/>
          <w:szCs w:val="16"/>
        </w:rPr>
        <w:t xml:space="preserve"> </w:t>
      </w:r>
      <w:r w:rsidRPr="00BB2A22">
        <w:rPr>
          <w:sz w:val="16"/>
          <w:szCs w:val="16"/>
        </w:rPr>
        <w:t>In response to ConocoPhillips' announcement, Alaska Republican Sen. Lisa Murkowski accused the Obama administration of discouraging oil development in Alaska's Arctic waters.</w:t>
      </w:r>
      <w:r>
        <w:rPr>
          <w:sz w:val="16"/>
          <w:szCs w:val="16"/>
        </w:rPr>
        <w:t xml:space="preserve"> </w:t>
      </w:r>
      <w:r w:rsidRPr="00BB2A22">
        <w:rPr>
          <w:sz w:val="16"/>
          <w:szCs w:val="16"/>
        </w:rPr>
        <w:t>"Companies can't be expected to invest billions of dollars without some assurance that federal regulators are not going to change the rules on them almost continuously," said Murkowski, who is the ranking member on the Senate Energy and Natural Resources Committee.</w:t>
      </w:r>
      <w:r>
        <w:rPr>
          <w:sz w:val="16"/>
          <w:szCs w:val="16"/>
        </w:rPr>
        <w:t xml:space="preserve"> </w:t>
      </w:r>
      <w:r w:rsidRPr="00BB2A22">
        <w:rPr>
          <w:sz w:val="16"/>
          <w:szCs w:val="16"/>
        </w:rPr>
        <w:t xml:space="preserve">Alaska Gov. Sean </w:t>
      </w:r>
      <w:r w:rsidRPr="00BF31DA">
        <w:rPr>
          <w:rStyle w:val="StyleUnderline"/>
        </w:rPr>
        <w:t xml:space="preserve">Parnell </w:t>
      </w:r>
      <w:r w:rsidRPr="00BB2A22">
        <w:rPr>
          <w:sz w:val="16"/>
          <w:szCs w:val="16"/>
        </w:rPr>
        <w:t xml:space="preserve">(R) </w:t>
      </w:r>
      <w:r w:rsidRPr="00BF31DA">
        <w:rPr>
          <w:rStyle w:val="StyleUnderline"/>
        </w:rPr>
        <w:t>blamed the Interior Department for creating an "unstable regulatory environment"</w:t>
      </w:r>
      <w:r w:rsidRPr="00BB2A22">
        <w:rPr>
          <w:sz w:val="16"/>
          <w:szCs w:val="16"/>
        </w:rPr>
        <w:t xml:space="preserve"> that is reducing job opportunities in Alaska and hurting the state's economy. "I am disappointed that the federal government has led Conoco to make this business decision," Parnell said in a statement.</w:t>
      </w:r>
      <w:r>
        <w:rPr>
          <w:sz w:val="16"/>
          <w:szCs w:val="16"/>
        </w:rPr>
        <w:t xml:space="preserve"> </w:t>
      </w:r>
      <w:r w:rsidRPr="00BB2A22">
        <w:rPr>
          <w:sz w:val="16"/>
          <w:szCs w:val="16"/>
        </w:rPr>
        <w:t>Lower risks, lower costs in lower 48</w:t>
      </w:r>
      <w:r>
        <w:rPr>
          <w:sz w:val="16"/>
          <w:szCs w:val="16"/>
        </w:rPr>
        <w:t xml:space="preserve"> </w:t>
      </w:r>
      <w:proofErr w:type="gramStart"/>
      <w:r w:rsidRPr="00BB2A22">
        <w:rPr>
          <w:sz w:val="16"/>
          <w:szCs w:val="16"/>
        </w:rPr>
        <w:t>But</w:t>
      </w:r>
      <w:proofErr w:type="gramEnd"/>
      <w:r w:rsidRPr="00BB2A22">
        <w:rPr>
          <w:sz w:val="16"/>
          <w:szCs w:val="16"/>
        </w:rPr>
        <w:t xml:space="preserve"> energy industry analysts said ConocoPhillips' decision was also affected by the lower-cost oil and gas that's being produced at unconventional shale plays in the lower 48 states.</w:t>
      </w:r>
      <w:r>
        <w:rPr>
          <w:sz w:val="16"/>
          <w:szCs w:val="16"/>
        </w:rPr>
        <w:t xml:space="preserve"> </w:t>
      </w:r>
      <w:r w:rsidRPr="00BB2A22">
        <w:rPr>
          <w:sz w:val="16"/>
          <w:szCs w:val="16"/>
        </w:rPr>
        <w:t xml:space="preserve">"There's a lot of enthusiasm surrounding the shale and unconventional production that's happening in the </w:t>
      </w:r>
      <w:proofErr w:type="spellStart"/>
      <w:r w:rsidRPr="00BB2A22">
        <w:rPr>
          <w:sz w:val="16"/>
          <w:szCs w:val="16"/>
        </w:rPr>
        <w:t>Bakken</w:t>
      </w:r>
      <w:proofErr w:type="spellEnd"/>
      <w:r w:rsidRPr="00BB2A22">
        <w:rPr>
          <w:sz w:val="16"/>
          <w:szCs w:val="16"/>
        </w:rPr>
        <w:t xml:space="preserve"> and the Eagle Ford," noted analyst Kevin Book, managing director of </w:t>
      </w:r>
      <w:proofErr w:type="spellStart"/>
      <w:r w:rsidRPr="00BB2A22">
        <w:rPr>
          <w:sz w:val="16"/>
          <w:szCs w:val="16"/>
        </w:rPr>
        <w:t>ClearView</w:t>
      </w:r>
      <w:proofErr w:type="spellEnd"/>
      <w:r w:rsidRPr="00BB2A22">
        <w:rPr>
          <w:sz w:val="16"/>
          <w:szCs w:val="16"/>
        </w:rPr>
        <w:t xml:space="preserve"> Energy Partners. "The unconventional resources are growing at a lower risk-adjusted price point than the conventional resource in Alaska."</w:t>
      </w:r>
      <w:r>
        <w:rPr>
          <w:sz w:val="16"/>
          <w:szCs w:val="16"/>
        </w:rPr>
        <w:t xml:space="preserve"> </w:t>
      </w:r>
      <w:r w:rsidRPr="00BB2A22">
        <w:rPr>
          <w:sz w:val="16"/>
          <w:szCs w:val="16"/>
        </w:rPr>
        <w:t>Book noted that Shell and ConocoPhillips began their recent Arctic oil programs before the unconventional oil boom began in America. At that point, the Alaskan Arctic and Gulf of Mexico offered the nation's most promising oil and gas reserves</w:t>
      </w:r>
    </w:p>
    <w:p w:rsidR="009163AE" w:rsidRDefault="009163AE" w:rsidP="009163AE">
      <w:pPr>
        <w:pStyle w:val="Heading4"/>
      </w:pPr>
    </w:p>
    <w:p w:rsidR="009163AE" w:rsidRPr="00C570AA" w:rsidRDefault="009163AE" w:rsidP="009163AE">
      <w:pPr>
        <w:pStyle w:val="Heading3"/>
      </w:pPr>
      <w:r>
        <w:t>Bio-D</w:t>
      </w:r>
    </w:p>
    <w:p w:rsidR="003C36F6" w:rsidRDefault="003C36F6" w:rsidP="003C36F6">
      <w:pPr>
        <w:pStyle w:val="Heading4"/>
      </w:pPr>
      <w:r>
        <w:t>No extinction- species are resilient and other species can fill in for losses- Alaska proves</w:t>
      </w:r>
    </w:p>
    <w:p w:rsidR="003C36F6" w:rsidRPr="006F3219" w:rsidRDefault="003C36F6" w:rsidP="003C36F6">
      <w:pPr>
        <w:rPr>
          <w:rStyle w:val="Style13ptBold"/>
          <w:b w:val="0"/>
          <w:sz w:val="20"/>
        </w:rPr>
      </w:pPr>
      <w:r w:rsidRPr="006F3219">
        <w:rPr>
          <w:rStyle w:val="Style13ptBold"/>
        </w:rPr>
        <w:t>Bernhardt &amp; Leslie ’12</w:t>
      </w:r>
      <w:r w:rsidRPr="006F3219">
        <w:rPr>
          <w:rStyle w:val="Style13ptBold"/>
          <w:sz w:val="20"/>
          <w:szCs w:val="20"/>
        </w:rPr>
        <w:t xml:space="preserve"> </w:t>
      </w:r>
      <w:r w:rsidRPr="006F3219">
        <w:rPr>
          <w:rStyle w:val="Style13ptBold"/>
          <w:sz w:val="16"/>
          <w:szCs w:val="16"/>
        </w:rPr>
        <w:t>(</w:t>
      </w:r>
      <w:r w:rsidRPr="006F3219">
        <w:rPr>
          <w:sz w:val="16"/>
          <w:szCs w:val="16"/>
        </w:rPr>
        <w:t xml:space="preserve">Joanna R. Bernhardt, Department of Zoology and Biodiversity research center, University of British Columbia, and Heather M. Leslie, Department of Ecology and Evolutionary Biology and Center for Environmental Studies, Brown University. “Resilience to Climate Change in Coastal Marine Ecosystems” 30 July 2012. </w:t>
      </w:r>
      <w:hyperlink r:id="rId56" w:history="1">
        <w:r w:rsidRPr="006F3219">
          <w:rPr>
            <w:rStyle w:val="Hyperlink"/>
            <w:sz w:val="16"/>
            <w:szCs w:val="16"/>
          </w:rPr>
          <w:t>http://blogs.brown.edu/leslie-lab/files/2009/09/Bernhardt-and-Leslie-2013.pdf</w:t>
        </w:r>
      </w:hyperlink>
      <w:r w:rsidRPr="006F3219">
        <w:rPr>
          <w:sz w:val="16"/>
          <w:szCs w:val="16"/>
        </w:rPr>
        <w:t xml:space="preserve"> LP)</w:t>
      </w:r>
    </w:p>
    <w:p w:rsidR="003C36F6" w:rsidRDefault="003C36F6" w:rsidP="003C36F6">
      <w:pPr>
        <w:rPr>
          <w:u w:val="single"/>
        </w:rPr>
      </w:pPr>
    </w:p>
    <w:p w:rsidR="003C36F6" w:rsidRPr="003C36F6" w:rsidRDefault="003C36F6" w:rsidP="003C36F6">
      <w:pPr>
        <w:rPr>
          <w:u w:val="single"/>
        </w:rPr>
      </w:pPr>
      <w:r w:rsidRPr="006F3219">
        <w:rPr>
          <w:u w:val="single"/>
        </w:rPr>
        <w:t xml:space="preserve">Diversity within a species can enhance resistance to disturbance by increasing the range of responses </w:t>
      </w:r>
      <w:proofErr w:type="gramStart"/>
      <w:r w:rsidRPr="006F3219">
        <w:rPr>
          <w:u w:val="single"/>
        </w:rPr>
        <w:t>populations</w:t>
      </w:r>
      <w:proofErr w:type="gramEnd"/>
      <w:r w:rsidRPr="006F3219">
        <w:rPr>
          <w:u w:val="single"/>
        </w:rPr>
        <w:t xml:space="preserve"> exhibit in any given environmental context</w:t>
      </w:r>
      <w:r w:rsidRPr="00663468">
        <w:rPr>
          <w:sz w:val="14"/>
        </w:rPr>
        <w:t xml:space="preserve">. For example, </w:t>
      </w:r>
      <w:r w:rsidRPr="006F3219">
        <w:rPr>
          <w:u w:val="single"/>
        </w:rPr>
        <w:t>in</w:t>
      </w:r>
      <w:r w:rsidRPr="00663468">
        <w:rPr>
          <w:sz w:val="14"/>
        </w:rPr>
        <w:t xml:space="preserve"> Bristol Bay, </w:t>
      </w:r>
      <w:r w:rsidRPr="006F3219">
        <w:rPr>
          <w:u w:val="single"/>
        </w:rPr>
        <w:t>Alaska</w:t>
      </w:r>
      <w:r w:rsidRPr="00663468">
        <w:rPr>
          <w:sz w:val="14"/>
        </w:rPr>
        <w:t xml:space="preserve">, there are several hundred discrete spawning populations of </w:t>
      </w:r>
      <w:r w:rsidRPr="006F3219">
        <w:rPr>
          <w:u w:val="single"/>
        </w:rPr>
        <w:t>sockeye salmon</w:t>
      </w:r>
      <w:r w:rsidRPr="00663468">
        <w:rPr>
          <w:sz w:val="14"/>
        </w:rPr>
        <w:t xml:space="preserve">, which </w:t>
      </w:r>
      <w:r w:rsidRPr="006F3219">
        <w:rPr>
          <w:u w:val="single"/>
        </w:rPr>
        <w:t>display diverse life-history characteristics.</w:t>
      </w:r>
      <w:r w:rsidRPr="00663468">
        <w:rPr>
          <w:sz w:val="14"/>
        </w:rPr>
        <w:t xml:space="preserve"> </w:t>
      </w:r>
      <w:r w:rsidRPr="006F3219">
        <w:rPr>
          <w:u w:val="single"/>
        </w:rPr>
        <w:t>These subpopulations spawn at different</w:t>
      </w:r>
      <w:r w:rsidRPr="00663468">
        <w:rPr>
          <w:sz w:val="14"/>
        </w:rPr>
        <w:t xml:space="preserve"> times and </w:t>
      </w:r>
      <w:r w:rsidRPr="006F3219">
        <w:rPr>
          <w:u w:val="single"/>
        </w:rPr>
        <w:t>places, thus compensating for one another as the</w:t>
      </w:r>
      <w:r w:rsidRPr="00663468">
        <w:rPr>
          <w:sz w:val="14"/>
        </w:rPr>
        <w:t xml:space="preserve"> broader </w:t>
      </w:r>
      <w:r w:rsidRPr="006F3219">
        <w:rPr>
          <w:u w:val="single"/>
        </w:rPr>
        <w:t>environmental context shifts</w:t>
      </w:r>
      <w:r w:rsidRPr="00663468">
        <w:rPr>
          <w:sz w:val="14"/>
        </w:rPr>
        <w:t xml:space="preserve">. In fact, </w:t>
      </w:r>
      <w:r w:rsidRPr="006F3219">
        <w:rPr>
          <w:u w:val="single"/>
        </w:rPr>
        <w:t>over the past century, fish yields</w:t>
      </w:r>
      <w:r w:rsidRPr="00663468">
        <w:rPr>
          <w:sz w:val="14"/>
        </w:rPr>
        <w:t xml:space="preserve"> from Bristol Bay </w:t>
      </w:r>
      <w:r w:rsidRPr="006F3219">
        <w:rPr>
          <w:u w:val="single"/>
        </w:rPr>
        <w:t xml:space="preserve">have remained relatively constant, despite documented regime shifts </w:t>
      </w:r>
      <w:r w:rsidRPr="00663468">
        <w:rPr>
          <w:sz w:val="14"/>
        </w:rPr>
        <w:t>associated with the Pacific Decadal Oscillation (</w:t>
      </w:r>
      <w:proofErr w:type="spellStart"/>
      <w:r w:rsidRPr="00663468">
        <w:rPr>
          <w:sz w:val="14"/>
        </w:rPr>
        <w:t>Hilborn</w:t>
      </w:r>
      <w:proofErr w:type="spellEnd"/>
      <w:r w:rsidRPr="00663468">
        <w:rPr>
          <w:sz w:val="14"/>
        </w:rPr>
        <w:t xml:space="preserve"> et al. 2003). </w:t>
      </w:r>
      <w:r w:rsidRPr="006F3219">
        <w:rPr>
          <w:u w:val="single"/>
        </w:rPr>
        <w:t>Similarly, the increasing genotypic diversity of clonal eelgrass enhances resistance to disturbances such as heat waves and geese grazing</w:t>
      </w:r>
      <w:r w:rsidRPr="00663468">
        <w:rPr>
          <w:sz w:val="14"/>
        </w:rPr>
        <w:t xml:space="preserve"> </w:t>
      </w:r>
      <w:r w:rsidRPr="006F3219">
        <w:rPr>
          <w:u w:val="single"/>
        </w:rPr>
        <w:t>by increasing the range of responses to disturbance and increasing the chance of having a resistant genotype in any given area</w:t>
      </w:r>
      <w:r w:rsidRPr="00663468">
        <w:rPr>
          <w:sz w:val="14"/>
        </w:rPr>
        <w:t xml:space="preserve"> (Ehlers et al. 2008, </w:t>
      </w:r>
      <w:proofErr w:type="spellStart"/>
      <w:r w:rsidRPr="00663468">
        <w:rPr>
          <w:sz w:val="14"/>
        </w:rPr>
        <w:t>Reusch</w:t>
      </w:r>
      <w:proofErr w:type="spellEnd"/>
      <w:r w:rsidRPr="00663468">
        <w:rPr>
          <w:sz w:val="14"/>
        </w:rPr>
        <w:t xml:space="preserve"> et al. 2005). Because of the initial increased resistance to disturbance, the time to return to the </w:t>
      </w:r>
      <w:proofErr w:type="spellStart"/>
      <w:r w:rsidRPr="00663468">
        <w:rPr>
          <w:sz w:val="14"/>
        </w:rPr>
        <w:t>predisturbance</w:t>
      </w:r>
      <w:proofErr w:type="spellEnd"/>
      <w:r w:rsidRPr="00663468">
        <w:rPr>
          <w:sz w:val="14"/>
        </w:rPr>
        <w:t xml:space="preserve"> state decreases with increased genotypic diversity (Hughes 2004). Thus, </w:t>
      </w:r>
      <w:r w:rsidRPr="006F3219">
        <w:rPr>
          <w:u w:val="single"/>
        </w:rPr>
        <w:t xml:space="preserve">increased genetic diversity can contribute to increased resistance to environmental changes by enabling ecosystems to continue functioning in the face of increasing disturbance. </w:t>
      </w:r>
      <w:r>
        <w:rPr>
          <w:u w:val="single"/>
        </w:rPr>
        <w:t xml:space="preserve"> </w:t>
      </w:r>
      <w:r w:rsidRPr="006F3219">
        <w:rPr>
          <w:u w:val="single"/>
        </w:rPr>
        <w:t>Functional redundancy is the capacity of one species to functionally compensate for the loss of another</w:t>
      </w:r>
      <w:r w:rsidRPr="00663468">
        <w:rPr>
          <w:sz w:val="14"/>
        </w:rPr>
        <w:t xml:space="preserve">. Greater species diversity increases the odds </w:t>
      </w:r>
      <w:r w:rsidRPr="006F3219">
        <w:rPr>
          <w:u w:val="single"/>
        </w:rPr>
        <w:t>that species are capable of</w:t>
      </w:r>
      <w:r w:rsidRPr="00663468">
        <w:rPr>
          <w:sz w:val="14"/>
        </w:rPr>
        <w:t xml:space="preserve"> functionally </w:t>
      </w:r>
      <w:r w:rsidRPr="006F3219">
        <w:rPr>
          <w:u w:val="single"/>
        </w:rPr>
        <w:t>compensating for one another following disturbance</w:t>
      </w:r>
      <w:r w:rsidRPr="006F3219">
        <w:rPr>
          <w:b/>
          <w:u w:val="single"/>
        </w:rPr>
        <w:t>, resulting in no net change in productivity or other ecosystem processes</w:t>
      </w:r>
      <w:r w:rsidRPr="00663468">
        <w:rPr>
          <w:sz w:val="14"/>
        </w:rPr>
        <w:t xml:space="preserve"> (Hooper et al. 2005). Similarly, redundancy of similar functions replicated at multiple scales confers resistance because most disturbances influence ecosystem structure and/or functioning at specific scales (Thrush et al. 2009). In a comparison of </w:t>
      </w:r>
      <w:proofErr w:type="spellStart"/>
      <w:r w:rsidRPr="00663468">
        <w:rPr>
          <w:sz w:val="14"/>
        </w:rPr>
        <w:t>subtidal</w:t>
      </w:r>
      <w:proofErr w:type="spellEnd"/>
      <w:r w:rsidRPr="00663468">
        <w:rPr>
          <w:sz w:val="14"/>
        </w:rPr>
        <w:t xml:space="preserve"> kelp forests with high and low grazer diversity, respectively, </w:t>
      </w:r>
      <w:proofErr w:type="spellStart"/>
      <w:r w:rsidRPr="00663468">
        <w:rPr>
          <w:sz w:val="14"/>
        </w:rPr>
        <w:t>Steneck</w:t>
      </w:r>
      <w:proofErr w:type="spellEnd"/>
      <w:r w:rsidRPr="00663468">
        <w:rPr>
          <w:sz w:val="14"/>
        </w:rPr>
        <w:t xml:space="preserve"> et al. (2002) proposed that forests with higher grazer diversity are more resistant to deforestation triggered by El Nino events and overexploitation of top predators, because the remaining grazer species can com- </w:t>
      </w:r>
      <w:proofErr w:type="spellStart"/>
      <w:r w:rsidRPr="00663468">
        <w:rPr>
          <w:sz w:val="14"/>
        </w:rPr>
        <w:t>pensate</w:t>
      </w:r>
      <w:proofErr w:type="spellEnd"/>
      <w:r w:rsidRPr="00663468">
        <w:rPr>
          <w:sz w:val="14"/>
        </w:rPr>
        <w:t xml:space="preserve"> for others that are lost. Similarly, on the rocky shores of Panama, </w:t>
      </w:r>
      <w:proofErr w:type="spellStart"/>
      <w:r w:rsidRPr="00663468">
        <w:rPr>
          <w:sz w:val="14"/>
        </w:rPr>
        <w:t>Menge</w:t>
      </w:r>
      <w:proofErr w:type="spellEnd"/>
      <w:r w:rsidRPr="00663468">
        <w:rPr>
          <w:sz w:val="14"/>
        </w:rPr>
        <w:t xml:space="preserve"> &amp; </w:t>
      </w:r>
      <w:proofErr w:type="spellStart"/>
      <w:r w:rsidRPr="00663468">
        <w:rPr>
          <w:sz w:val="14"/>
        </w:rPr>
        <w:t>Lubchenco</w:t>
      </w:r>
      <w:proofErr w:type="spellEnd"/>
      <w:r w:rsidRPr="00663468">
        <w:rPr>
          <w:sz w:val="14"/>
        </w:rPr>
        <w:t xml:space="preserve"> (1981) found that </w:t>
      </w:r>
      <w:proofErr w:type="spellStart"/>
      <w:r w:rsidRPr="00663468">
        <w:rPr>
          <w:sz w:val="14"/>
        </w:rPr>
        <w:t>crustose</w:t>
      </w:r>
      <w:proofErr w:type="spellEnd"/>
      <w:r w:rsidRPr="00663468">
        <w:rPr>
          <w:sz w:val="14"/>
        </w:rPr>
        <w:t xml:space="preserve"> coralline algae are much more resistant to algal overgrowth when grazer diversity is high. Although systems with low species diversity are likely to lose functional traits as diversity declines, the level of species diversity necessary for functional redundancy remains a critical question (Duffy 2008, </w:t>
      </w:r>
      <w:proofErr w:type="spellStart"/>
      <w:r w:rsidRPr="00663468">
        <w:rPr>
          <w:sz w:val="14"/>
        </w:rPr>
        <w:t>Naeem</w:t>
      </w:r>
      <w:proofErr w:type="spellEnd"/>
      <w:r w:rsidRPr="00663468">
        <w:rPr>
          <w:sz w:val="14"/>
        </w:rPr>
        <w:t xml:space="preserve"> 2002). </w:t>
      </w:r>
    </w:p>
    <w:p w:rsidR="003C36F6" w:rsidRDefault="003C36F6" w:rsidP="003C36F6">
      <w:pPr>
        <w:rPr>
          <w:rStyle w:val="Style13ptBold"/>
        </w:rPr>
      </w:pPr>
      <w:r>
        <w:rPr>
          <w:rStyle w:val="Style13ptBold"/>
        </w:rPr>
        <w:t>Single species won’t throw off the whole ecosystem</w:t>
      </w:r>
    </w:p>
    <w:p w:rsidR="003C36F6" w:rsidRDefault="003C36F6" w:rsidP="003C36F6">
      <w:pPr>
        <w:rPr>
          <w:sz w:val="16"/>
        </w:rPr>
      </w:pPr>
      <w:proofErr w:type="spellStart"/>
      <w:r w:rsidRPr="00C36BB9">
        <w:rPr>
          <w:rStyle w:val="Style13ptBold"/>
        </w:rPr>
        <w:t>Fonesca</w:t>
      </w:r>
      <w:proofErr w:type="spellEnd"/>
      <w:r w:rsidRPr="00C36BB9">
        <w:rPr>
          <w:rStyle w:val="Style13ptBold"/>
        </w:rPr>
        <w:t xml:space="preserve"> and </w:t>
      </w:r>
      <w:proofErr w:type="spellStart"/>
      <w:r w:rsidRPr="00C36BB9">
        <w:rPr>
          <w:rStyle w:val="Style13ptBold"/>
        </w:rPr>
        <w:t>Ganade</w:t>
      </w:r>
      <w:proofErr w:type="spellEnd"/>
      <w:r w:rsidRPr="00C36BB9">
        <w:rPr>
          <w:rStyle w:val="Style13ptBold"/>
        </w:rPr>
        <w:t xml:space="preserve"> ’01</w:t>
      </w:r>
      <w:r>
        <w:rPr>
          <w:sz w:val="16"/>
        </w:rPr>
        <w:t xml:space="preserve"> </w:t>
      </w:r>
      <w:r w:rsidRPr="00C36BB9">
        <w:rPr>
          <w:sz w:val="16"/>
          <w:szCs w:val="16"/>
        </w:rPr>
        <w:t xml:space="preserve">(Carlos Roberto Fonseca and </w:t>
      </w:r>
      <w:proofErr w:type="spellStart"/>
      <w:r w:rsidRPr="00C36BB9">
        <w:rPr>
          <w:sz w:val="16"/>
          <w:szCs w:val="16"/>
        </w:rPr>
        <w:t>Gislene</w:t>
      </w:r>
      <w:proofErr w:type="spellEnd"/>
      <w:r w:rsidRPr="00C36BB9">
        <w:rPr>
          <w:sz w:val="16"/>
          <w:szCs w:val="16"/>
        </w:rPr>
        <w:t xml:space="preserve"> </w:t>
      </w:r>
      <w:proofErr w:type="spellStart"/>
      <w:r w:rsidRPr="00C36BB9">
        <w:rPr>
          <w:sz w:val="16"/>
          <w:szCs w:val="16"/>
        </w:rPr>
        <w:t>Ganade</w:t>
      </w:r>
      <w:proofErr w:type="spellEnd"/>
      <w:r w:rsidRPr="00C36BB9">
        <w:rPr>
          <w:sz w:val="16"/>
          <w:szCs w:val="16"/>
        </w:rPr>
        <w:t xml:space="preserve">, Department of Biology at </w:t>
      </w:r>
      <w:proofErr w:type="spellStart"/>
      <w:r w:rsidRPr="00C36BB9">
        <w:rPr>
          <w:sz w:val="16"/>
          <w:szCs w:val="16"/>
        </w:rPr>
        <w:t>Universidade</w:t>
      </w:r>
      <w:proofErr w:type="spellEnd"/>
      <w:r w:rsidRPr="00C36BB9">
        <w:rPr>
          <w:sz w:val="16"/>
          <w:szCs w:val="16"/>
        </w:rPr>
        <w:t xml:space="preserve"> </w:t>
      </w:r>
      <w:proofErr w:type="spellStart"/>
      <w:r w:rsidRPr="00C36BB9">
        <w:rPr>
          <w:sz w:val="16"/>
          <w:szCs w:val="16"/>
        </w:rPr>
        <w:t>Estadual</w:t>
      </w:r>
      <w:proofErr w:type="spellEnd"/>
      <w:r w:rsidRPr="00C36BB9">
        <w:rPr>
          <w:sz w:val="16"/>
          <w:szCs w:val="16"/>
        </w:rPr>
        <w:t xml:space="preserve"> de Campinas, Journal of Ecology. “Species functional redundancy, random extinctions and the stability of ecosystems” 21 December 2001. </w:t>
      </w:r>
      <w:hyperlink r:id="rId57" w:history="1">
        <w:r w:rsidRPr="00C36BB9">
          <w:rPr>
            <w:rStyle w:val="Hyperlink"/>
            <w:sz w:val="16"/>
            <w:szCs w:val="16"/>
          </w:rPr>
          <w:t>http://onlinelibrary.wiley.com/doi/10.1046/j.1365-2745.2001.00528.x/full</w:t>
        </w:r>
      </w:hyperlink>
      <w:r w:rsidRPr="00C36BB9">
        <w:rPr>
          <w:sz w:val="16"/>
          <w:szCs w:val="16"/>
        </w:rPr>
        <w:t xml:space="preserve"> LP)</w:t>
      </w:r>
    </w:p>
    <w:p w:rsidR="003C36F6" w:rsidRPr="003C36F6" w:rsidRDefault="003C36F6" w:rsidP="003C36F6">
      <w:pPr>
        <w:rPr>
          <w:sz w:val="16"/>
        </w:rPr>
      </w:pPr>
      <w:r w:rsidRPr="00C76B1A">
        <w:rPr>
          <w:sz w:val="16"/>
        </w:rPr>
        <w:t xml:space="preserve">The importance of species diversity in controlling the stability of communities and ecosystems has been a focus of long-term debate (MacArthur 1955; Elton 1958; May 1972; Ehrlich &amp; Ehrlich 1981; Walker 1992; Lawton &amp; Brown 1993; Ehrlich &amp; Walker 1998). It is widely accepted that continued species extinction invariably leads to irreversible degradation of ecosystem functions, including those involved in the maintenance of biogeochemical and hydrological cycles, climate control, decomposition and soil formation, pest control and pollination (Ehrlich &amp; Ehrlich 1981). However, </w:t>
      </w:r>
      <w:r w:rsidRPr="00C76B1A">
        <w:rPr>
          <w:u w:val="single"/>
        </w:rPr>
        <w:t xml:space="preserve">because species may play equivalent roles </w:t>
      </w:r>
      <w:r w:rsidRPr="00C76B1A">
        <w:rPr>
          <w:sz w:val="16"/>
        </w:rPr>
        <w:t xml:space="preserve">(i.e. are functionally redundant), </w:t>
      </w:r>
      <w:r w:rsidRPr="00C76B1A">
        <w:rPr>
          <w:u w:val="single"/>
        </w:rPr>
        <w:t>some of them could go locally extinct without a substantial loss in ecosystem function</w:t>
      </w:r>
      <w:r w:rsidRPr="00C76B1A">
        <w:rPr>
          <w:sz w:val="16"/>
        </w:rPr>
        <w:t xml:space="preserve"> (Walker 1992; Lawton &amp; Brown 1993). The question is how much extinction can ecosystems support before they become unstable? Evaluating the degree of functional redundancy in nature requires an agreed definition of functional group. Here, we are mostly concerned with functional classifications that group species in relation to their effect on the functioning of communities and ecosystems (Walker 1992; Chapin et al. 1998; Walker et al. 1999), although other classifications are possible (</w:t>
      </w:r>
      <w:proofErr w:type="spellStart"/>
      <w:r w:rsidRPr="00C76B1A">
        <w:rPr>
          <w:sz w:val="16"/>
        </w:rPr>
        <w:t>Gitay</w:t>
      </w:r>
      <w:proofErr w:type="spellEnd"/>
      <w:r w:rsidRPr="00C76B1A">
        <w:rPr>
          <w:sz w:val="16"/>
        </w:rPr>
        <w:t xml:space="preserve"> &amp; Noble 1997; Walker et al. 1999). </w:t>
      </w:r>
      <w:r w:rsidRPr="00C76B1A">
        <w:rPr>
          <w:u w:val="single"/>
        </w:rPr>
        <w:t>Classification of species in relation to how they respond to disturbance may enable prediction of species geographical range shifts in response to climate change</w:t>
      </w:r>
      <w:r w:rsidRPr="00C76B1A">
        <w:rPr>
          <w:sz w:val="16"/>
        </w:rPr>
        <w:t xml:space="preserve"> (</w:t>
      </w:r>
      <w:proofErr w:type="spellStart"/>
      <w:r w:rsidRPr="00C76B1A">
        <w:rPr>
          <w:sz w:val="16"/>
        </w:rPr>
        <w:t>Friedel</w:t>
      </w:r>
      <w:proofErr w:type="spellEnd"/>
      <w:r w:rsidRPr="00C76B1A">
        <w:rPr>
          <w:sz w:val="16"/>
        </w:rPr>
        <w:t xml:space="preserve"> et al. 1988; Smith et al. 1997). A hybrid definition, which groups species based on both criteria described above, has also been proposed (</w:t>
      </w:r>
      <w:proofErr w:type="spellStart"/>
      <w:r w:rsidRPr="00C76B1A">
        <w:rPr>
          <w:sz w:val="16"/>
        </w:rPr>
        <w:t>Díaz</w:t>
      </w:r>
      <w:proofErr w:type="spellEnd"/>
      <w:r w:rsidRPr="00C76B1A">
        <w:rPr>
          <w:sz w:val="16"/>
        </w:rPr>
        <w:t xml:space="preserve"> &amp; </w:t>
      </w:r>
      <w:proofErr w:type="spellStart"/>
      <w:r w:rsidRPr="00C76B1A">
        <w:rPr>
          <w:sz w:val="16"/>
        </w:rPr>
        <w:t>Cabido</w:t>
      </w:r>
      <w:proofErr w:type="spellEnd"/>
      <w:r w:rsidRPr="00C76B1A">
        <w:rPr>
          <w:sz w:val="16"/>
        </w:rPr>
        <w:t xml:space="preserve"> 1997). Alternatively, species similarity in ecological strategy or resource use may aid understanding of community and evolutionary patterns (Grime 1979; </w:t>
      </w:r>
      <w:proofErr w:type="spellStart"/>
      <w:r w:rsidRPr="00C76B1A">
        <w:rPr>
          <w:sz w:val="16"/>
        </w:rPr>
        <w:t>Leishman</w:t>
      </w:r>
      <w:proofErr w:type="spellEnd"/>
      <w:r w:rsidRPr="00C76B1A">
        <w:rPr>
          <w:sz w:val="16"/>
        </w:rPr>
        <w:t xml:space="preserve"> &amp; </w:t>
      </w:r>
      <w:proofErr w:type="spellStart"/>
      <w:r w:rsidRPr="00C76B1A">
        <w:rPr>
          <w:sz w:val="16"/>
        </w:rPr>
        <w:t>Westoby</w:t>
      </w:r>
      <w:proofErr w:type="spellEnd"/>
      <w:r w:rsidRPr="00C76B1A">
        <w:rPr>
          <w:sz w:val="16"/>
        </w:rPr>
        <w:t xml:space="preserve"> 1992; </w:t>
      </w:r>
      <w:proofErr w:type="spellStart"/>
      <w:r w:rsidRPr="00C76B1A">
        <w:rPr>
          <w:sz w:val="16"/>
        </w:rPr>
        <w:t>Westoby</w:t>
      </w:r>
      <w:proofErr w:type="spellEnd"/>
      <w:r w:rsidRPr="00C76B1A">
        <w:rPr>
          <w:sz w:val="16"/>
        </w:rPr>
        <w:t xml:space="preserve"> 1998) or species coexistence (Root 1967; </w:t>
      </w:r>
      <w:proofErr w:type="spellStart"/>
      <w:r w:rsidRPr="00C76B1A">
        <w:rPr>
          <w:sz w:val="16"/>
        </w:rPr>
        <w:t>Pianka</w:t>
      </w:r>
      <w:proofErr w:type="spellEnd"/>
      <w:r w:rsidRPr="00C76B1A">
        <w:rPr>
          <w:sz w:val="16"/>
        </w:rPr>
        <w:t xml:space="preserve"> 1983; </w:t>
      </w:r>
      <w:proofErr w:type="spellStart"/>
      <w:r w:rsidRPr="00C76B1A">
        <w:rPr>
          <w:sz w:val="16"/>
        </w:rPr>
        <w:t>Simberloff</w:t>
      </w:r>
      <w:proofErr w:type="spellEnd"/>
      <w:r w:rsidRPr="00C76B1A">
        <w:rPr>
          <w:sz w:val="16"/>
        </w:rPr>
        <w:t xml:space="preserve"> &amp; Dayan 1991; Cornell &amp; Hawkins 1993; Zak et al. 1994), respectively. </w:t>
      </w:r>
      <w:r w:rsidRPr="00C76B1A">
        <w:rPr>
          <w:u w:val="single"/>
        </w:rPr>
        <w:t xml:space="preserve">Current rates of local and global extinction </w:t>
      </w:r>
      <w:r w:rsidRPr="00C76B1A">
        <w:rPr>
          <w:sz w:val="16"/>
        </w:rPr>
        <w:t xml:space="preserve">(Heywood &amp; Watson 1995; May et al. 1995) </w:t>
      </w:r>
      <w:r w:rsidRPr="00C76B1A">
        <w:rPr>
          <w:u w:val="single"/>
        </w:rPr>
        <w:t>will inevitably lead to communities being simplified in terms of both species and function,</w:t>
      </w:r>
      <w:r w:rsidRPr="00C76B1A">
        <w:rPr>
          <w:sz w:val="16"/>
        </w:rPr>
        <w:t xml:space="preserve"> and theoretical and empirical investigation of the relationship between species and functional richness is thus increasingly important. Theoretical studies, which have discussed how species richness modulates individual ecosystem functions, have predicted alternative outcomes (</w:t>
      </w:r>
      <w:proofErr w:type="spellStart"/>
      <w:r w:rsidRPr="00C76B1A">
        <w:rPr>
          <w:sz w:val="16"/>
        </w:rPr>
        <w:t>Vitousek</w:t>
      </w:r>
      <w:proofErr w:type="spellEnd"/>
      <w:r w:rsidRPr="00C76B1A">
        <w:rPr>
          <w:sz w:val="16"/>
        </w:rPr>
        <w:t xml:space="preserve"> &amp; Hooper 1993; Martinez 1996; </w:t>
      </w:r>
      <w:proofErr w:type="spellStart"/>
      <w:r w:rsidRPr="00C76B1A">
        <w:rPr>
          <w:sz w:val="16"/>
        </w:rPr>
        <w:t>Naeem</w:t>
      </w:r>
      <w:proofErr w:type="spellEnd"/>
      <w:r w:rsidRPr="00C76B1A">
        <w:rPr>
          <w:sz w:val="16"/>
        </w:rPr>
        <w:t xml:space="preserve"> 1998). These have inspired empirical studies looking at the relationship between species richness and functions such as carbon fixation (</w:t>
      </w:r>
      <w:proofErr w:type="spellStart"/>
      <w:r w:rsidRPr="00C76B1A">
        <w:rPr>
          <w:sz w:val="16"/>
        </w:rPr>
        <w:t>Naeem</w:t>
      </w:r>
      <w:proofErr w:type="spellEnd"/>
      <w:r w:rsidRPr="00C76B1A">
        <w:rPr>
          <w:sz w:val="16"/>
        </w:rPr>
        <w:t xml:space="preserve"> et al. 1994, 1995; </w:t>
      </w:r>
      <w:proofErr w:type="spellStart"/>
      <w:r w:rsidRPr="00C76B1A">
        <w:rPr>
          <w:sz w:val="16"/>
        </w:rPr>
        <w:t>Tilman</w:t>
      </w:r>
      <w:proofErr w:type="spellEnd"/>
      <w:r w:rsidRPr="00C76B1A">
        <w:rPr>
          <w:sz w:val="16"/>
        </w:rPr>
        <w:t xml:space="preserve"> et al. 1996), or at the effects of functional richness and composition, as well as species richness, on a small number of major ecosystem functions (Hooper &amp; </w:t>
      </w:r>
      <w:proofErr w:type="spellStart"/>
      <w:r w:rsidRPr="00C76B1A">
        <w:rPr>
          <w:sz w:val="16"/>
        </w:rPr>
        <w:t>Vitousek</w:t>
      </w:r>
      <w:proofErr w:type="spellEnd"/>
      <w:r w:rsidRPr="00C76B1A">
        <w:rPr>
          <w:sz w:val="16"/>
        </w:rPr>
        <w:t xml:space="preserve"> 1997; </w:t>
      </w:r>
      <w:proofErr w:type="spellStart"/>
      <w:r w:rsidRPr="00C76B1A">
        <w:rPr>
          <w:sz w:val="16"/>
        </w:rPr>
        <w:t>Tilman</w:t>
      </w:r>
      <w:proofErr w:type="spellEnd"/>
      <w:r w:rsidRPr="00C76B1A">
        <w:rPr>
          <w:sz w:val="16"/>
        </w:rPr>
        <w:t xml:space="preserve"> et al. 1997; </w:t>
      </w:r>
      <w:proofErr w:type="spellStart"/>
      <w:r w:rsidRPr="00C76B1A">
        <w:rPr>
          <w:sz w:val="16"/>
        </w:rPr>
        <w:t>Symstad</w:t>
      </w:r>
      <w:proofErr w:type="spellEnd"/>
      <w:r w:rsidRPr="00C76B1A">
        <w:rPr>
          <w:sz w:val="16"/>
        </w:rPr>
        <w:t xml:space="preserve"> et al. 1998; Hector et al. 1999; Walker et al. 1999). We examined how the stability of a natural ecosystem, built upon a wide range of ecological functions, will be affected by random species extinction. In particular, we predicted how functional groups are lost when species become randomly extinct from a given community and demonstrate how this probability is influenced by species richness, the number of functional groups (henceforth functional richness) and the distribution of species among functional groups (henceforth functional evenness).</w:t>
      </w:r>
    </w:p>
    <w:p w:rsidR="009163AE" w:rsidRPr="00BB0CBE" w:rsidRDefault="009163AE" w:rsidP="009163AE">
      <w:pPr>
        <w:pStyle w:val="Heading4"/>
      </w:pPr>
      <w:r w:rsidRPr="00BB0CBE">
        <w:t>Marine ecosystems are resilient</w:t>
      </w:r>
    </w:p>
    <w:p w:rsidR="009163AE" w:rsidRPr="00BB0CBE" w:rsidRDefault="009163AE" w:rsidP="009163AE">
      <w:pPr>
        <w:rPr>
          <w:b/>
          <w:bCs/>
          <w:sz w:val="26"/>
        </w:rPr>
      </w:pPr>
      <w:r>
        <w:rPr>
          <w:rStyle w:val="Style13ptBold"/>
        </w:rPr>
        <w:t xml:space="preserve">Kennedy </w:t>
      </w:r>
      <w:r w:rsidRPr="00BB0CBE">
        <w:rPr>
          <w:rStyle w:val="Style13ptBold"/>
        </w:rPr>
        <w:t xml:space="preserve">2 </w:t>
      </w:r>
      <w:r w:rsidRPr="004B0845">
        <w:rPr>
          <w:sz w:val="16"/>
          <w:szCs w:val="16"/>
        </w:rPr>
        <w:t>(Victor Kennedy</w:t>
      </w:r>
      <w:r w:rsidRPr="00BB0CBE">
        <w:rPr>
          <w:sz w:val="16"/>
          <w:szCs w:val="16"/>
        </w:rPr>
        <w:t>, PhD Environmental Science and Dir. Cooperative Oxford Lab., 2002, “Coastal and Marine Ecosystems and Global Climate Change,” Pew, http://www.pewclimate.org/projects/marine.cfm)</w:t>
      </w:r>
    </w:p>
    <w:p w:rsidR="009163AE" w:rsidRDefault="009163AE" w:rsidP="009163AE">
      <w:pPr>
        <w:rPr>
          <w:sz w:val="16"/>
        </w:rPr>
      </w:pPr>
      <w:r w:rsidRPr="00BB0CBE">
        <w:rPr>
          <w:sz w:val="16"/>
        </w:rPr>
        <w:t xml:space="preserve">There is evidence that </w:t>
      </w:r>
      <w:r w:rsidRPr="00BB0CBE">
        <w:rPr>
          <w:rStyle w:val="StyleUnderline"/>
        </w:rPr>
        <w:t>marine</w:t>
      </w:r>
      <w:r w:rsidRPr="00BB0CBE">
        <w:rPr>
          <w:sz w:val="16"/>
        </w:rPr>
        <w:t xml:space="preserve"> organisms and </w:t>
      </w:r>
      <w:r w:rsidRPr="00BB0CBE">
        <w:rPr>
          <w:rStyle w:val="StyleUnderline"/>
        </w:rPr>
        <w:t>ecosystems are resilient</w:t>
      </w:r>
      <w:r w:rsidRPr="00BB0CBE">
        <w:rPr>
          <w:sz w:val="16"/>
        </w:rPr>
        <w:t xml:space="preserve"> to environmental change. Steele (1991) hypothesized that the </w:t>
      </w:r>
      <w:r w:rsidRPr="00BB0CBE">
        <w:rPr>
          <w:rStyle w:val="Style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BB0CBE">
        <w:rPr>
          <w:sz w:val="16"/>
        </w:rPr>
        <w:t xml:space="preserve"> to climate change.</w:t>
      </w:r>
    </w:p>
    <w:p w:rsidR="009163AE" w:rsidRPr="00D03326" w:rsidRDefault="009163AE" w:rsidP="009163AE">
      <w:pPr>
        <w:pStyle w:val="Heading4"/>
      </w:pPr>
      <w:r w:rsidRPr="00D03326">
        <w:t>Redundancy checks environmental collapse.</w:t>
      </w:r>
    </w:p>
    <w:p w:rsidR="009163AE" w:rsidRPr="00D03326" w:rsidRDefault="009163AE" w:rsidP="009163AE">
      <w:r w:rsidRPr="00D03326">
        <w:rPr>
          <w:rStyle w:val="Style13ptBold"/>
        </w:rPr>
        <w:t>Davidson 2K</w:t>
      </w:r>
      <w:r>
        <w:t xml:space="preserve"> (</w:t>
      </w:r>
      <w:r w:rsidRPr="00D03326">
        <w:t>Carlos Davidson, conservation biologist, 5-1-2k</w:t>
      </w:r>
      <w:r>
        <w:t xml:space="preserve"> “</w:t>
      </w:r>
      <w:r w:rsidRPr="00D03326">
        <w:t>Bioscience</w:t>
      </w:r>
      <w:r>
        <w:t>”</w:t>
      </w:r>
      <w:r w:rsidRPr="00D03326">
        <w:t xml:space="preserve">, Vol. 50, No. </w:t>
      </w:r>
      <w:r>
        <w:t>5, lexis)</w:t>
      </w:r>
    </w:p>
    <w:p w:rsidR="009163AE" w:rsidRDefault="009163AE" w:rsidP="009163AE">
      <w:pPr>
        <w:rPr>
          <w:sz w:val="16"/>
        </w:rPr>
      </w:pPr>
      <w:r w:rsidRPr="00BB2A22">
        <w:rPr>
          <w:rStyle w:val="Emphasis"/>
        </w:rPr>
        <w:t xml:space="preserve">Biodiversity limits. </w:t>
      </w:r>
      <w:r w:rsidRPr="00BB2A22">
        <w:rPr>
          <w:sz w:val="16"/>
        </w:rPr>
        <w:t>The original rivet metaphor (Ehrlich and Ehrlich 1981) referred to species extinction and biodiversity loss as a limit to human population and the economy.</w:t>
      </w:r>
      <w:r>
        <w:rPr>
          <w:sz w:val="16"/>
        </w:rPr>
        <w:t xml:space="preserve"> </w:t>
      </w:r>
      <w:r w:rsidRPr="00BB2A22">
        <w:rPr>
          <w:rStyle w:val="StyleUnderline"/>
        </w:rPr>
        <w:t xml:space="preserve">A wave of species extinctions is occurring that is unprecedented in human </w:t>
      </w:r>
      <w:proofErr w:type="gramStart"/>
      <w:r w:rsidRPr="00BB2A22">
        <w:rPr>
          <w:rStyle w:val="StyleUnderline"/>
        </w:rPr>
        <w:t>history</w:t>
      </w:r>
      <w:r w:rsidRPr="00BB2A22">
        <w:rPr>
          <w:sz w:val="16"/>
        </w:rPr>
        <w:t>(</w:t>
      </w:r>
      <w:proofErr w:type="gramEnd"/>
      <w:r w:rsidRPr="00BB2A22">
        <w:rPr>
          <w:sz w:val="16"/>
        </w:rPr>
        <w:t xml:space="preserve">Wilson 1988, 1992, Reid and Miller 1989). The decline of biodiversity represents irreplaceable and incalculable losses to future generations of humans. Is biodiversity loss a case of limits, as suggested by the rivet metaphor, or is it a continuum of degradation with local tears, as suggested by the tapestry metaphor? In the rivet metaphor, it is not the loss of species by itself that is the proposed limit but rather some sort of ecosystem collapse that would be triggered by the species loss. </w:t>
      </w:r>
      <w:proofErr w:type="spellStart"/>
      <w:r w:rsidRPr="00BB2A22">
        <w:rPr>
          <w:rStyle w:val="StyleUnderline"/>
        </w:rPr>
        <w:t>Butit</w:t>
      </w:r>
      <w:proofErr w:type="spellEnd"/>
      <w:r w:rsidRPr="00BB2A22">
        <w:rPr>
          <w:rStyle w:val="StyleUnderline"/>
        </w:rPr>
        <w:t xml:space="preserve"> is unclear that biodiversity loss will lead to ecosystem collapse</w:t>
      </w:r>
      <w:r w:rsidRPr="00BB2A22">
        <w:rPr>
          <w:sz w:val="16"/>
        </w:rPr>
        <w:t>. Research in this area is still in its infancy, and results from the limited experimental studies are mixed. Some s</w:t>
      </w:r>
      <w:r w:rsidRPr="00BB2A22">
        <w:rPr>
          <w:rStyle w:val="StyleUnderline"/>
        </w:rPr>
        <w:t xml:space="preserve">tudies show a positive relationship between diversity and some aspect of </w:t>
      </w:r>
      <w:proofErr w:type="spellStart"/>
      <w:r w:rsidRPr="00BB2A22">
        <w:rPr>
          <w:rStyle w:val="StyleUnderline"/>
        </w:rPr>
        <w:t>ecosy</w:t>
      </w:r>
      <w:proofErr w:type="spellEnd"/>
      <w:r w:rsidRPr="00BB2A22">
        <w:rPr>
          <w:rStyle w:val="StyleUnderline"/>
        </w:rPr>
        <w:t xml:space="preserve"> stem function</w:t>
      </w:r>
      <w:r w:rsidRPr="00BB2A22">
        <w:rPr>
          <w:sz w:val="16"/>
        </w:rPr>
        <w:t>, such as the rate of nitrogen cycling (</w:t>
      </w:r>
      <w:proofErr w:type="spellStart"/>
      <w:r w:rsidRPr="00BB2A22">
        <w:rPr>
          <w:sz w:val="16"/>
        </w:rPr>
        <w:t>Kareiva</w:t>
      </w:r>
      <w:proofErr w:type="spellEnd"/>
      <w:r w:rsidRPr="00BB2A22">
        <w:rPr>
          <w:sz w:val="16"/>
        </w:rPr>
        <w:t xml:space="preserve"> 1996, </w:t>
      </w:r>
      <w:proofErr w:type="spellStart"/>
      <w:r w:rsidRPr="00BB2A22">
        <w:rPr>
          <w:sz w:val="16"/>
        </w:rPr>
        <w:t>Tilman</w:t>
      </w:r>
      <w:proofErr w:type="spellEnd"/>
      <w:r w:rsidRPr="00BB2A22">
        <w:rPr>
          <w:sz w:val="16"/>
        </w:rPr>
        <w:t xml:space="preserve"> et al. 1996). </w:t>
      </w:r>
      <w:r w:rsidRPr="00BB2A22">
        <w:rPr>
          <w:rStyle w:val="Emphasis"/>
        </w:rPr>
        <w:t xml:space="preserve">Others support the redundant species </w:t>
      </w:r>
      <w:proofErr w:type="gramStart"/>
      <w:r w:rsidRPr="00BB2A22">
        <w:rPr>
          <w:rStyle w:val="Emphasis"/>
        </w:rPr>
        <w:t>concept</w:t>
      </w:r>
      <w:r w:rsidRPr="00BB2A22">
        <w:rPr>
          <w:sz w:val="16"/>
        </w:rPr>
        <w:t>(</w:t>
      </w:r>
      <w:proofErr w:type="gramEnd"/>
      <w:r w:rsidRPr="00BB2A22">
        <w:rPr>
          <w:sz w:val="16"/>
        </w:rPr>
        <w:t xml:space="preserve">Lawton and Brown 1993, </w:t>
      </w:r>
      <w:proofErr w:type="spellStart"/>
      <w:r w:rsidRPr="00BB2A22">
        <w:rPr>
          <w:sz w:val="16"/>
        </w:rPr>
        <w:t>Andren</w:t>
      </w:r>
      <w:proofErr w:type="spellEnd"/>
      <w:r w:rsidRPr="00BB2A22">
        <w:rPr>
          <w:sz w:val="16"/>
        </w:rPr>
        <w:t xml:space="preserve"> et al. 1995), </w:t>
      </w:r>
      <w:r w:rsidRPr="00BB2A22">
        <w:rPr>
          <w:rStyle w:val="StyleUnderline"/>
        </w:rPr>
        <w:t>which holds that above some low number, additional species are redundant in terms of ecosystem function</w:t>
      </w:r>
      <w:r w:rsidRPr="00BB2A22">
        <w:rPr>
          <w:sz w:val="16"/>
        </w:rPr>
        <w:t xml:space="preserve">. Still other studies support the idiosyncratic species model (Lawton 1994), in which loss of some species reduces some aspect of ecosystem function, whereas loss of others may increase that aspect of ecosystem function. The relationship between biodiversity and ecosystem function is undoubtedly more complex than any simple metaphor. Nonetheless, I believe that the tapestry metaphor provides a more useful view of biodiversity loss than the rivet metaphor. A </w:t>
      </w:r>
      <w:r w:rsidRPr="00BB2A22">
        <w:rPr>
          <w:rStyle w:val="StyleUnderline"/>
        </w:rPr>
        <w:t>species extinction is like a thread pulled from the tapestry. With each thread lost, the tapestry gradually becomes threadbare</w:t>
      </w:r>
      <w:r w:rsidRPr="00BB2A22">
        <w:rPr>
          <w:sz w:val="16"/>
        </w:rPr>
        <w:t>. The loss of some species may lead to local tears. Although everything is linked to everything else</w:t>
      </w:r>
      <w:r w:rsidRPr="00BB2A22">
        <w:rPr>
          <w:rStyle w:val="Emphasis"/>
        </w:rPr>
        <w:t>, ecosystems are not delicately balanced, clocklike mechanisms in which the loss of a part leads to collapse</w:t>
      </w:r>
      <w:r w:rsidRPr="00BB2A22">
        <w:rPr>
          <w:sz w:val="16"/>
        </w:rPr>
        <w:t>. For example, I study California frogs, some of which are disappearing. Although it is possible that the disappearances signal some as yet unknown threat to humans (the miner's canary argument)</w:t>
      </w:r>
      <w:proofErr w:type="gramStart"/>
      <w:r w:rsidRPr="00BB2A22">
        <w:rPr>
          <w:sz w:val="16"/>
        </w:rPr>
        <w:t>,</w:t>
      </w:r>
      <w:r w:rsidRPr="00BB2A22">
        <w:rPr>
          <w:rStyle w:val="StyleUnderline"/>
        </w:rPr>
        <w:t>the</w:t>
      </w:r>
      <w:proofErr w:type="gramEnd"/>
      <w:r w:rsidRPr="00BB2A22">
        <w:rPr>
          <w:rStyle w:val="StyleUnderline"/>
        </w:rPr>
        <w:t xml:space="preserve"> loss of the frogs themselves is unlikely to have major ecosystem effects.</w:t>
      </w:r>
      <w:r w:rsidRPr="00BB2A22">
        <w:rPr>
          <w:sz w:val="16"/>
        </w:rPr>
        <w:t xml:space="preserve"> The situation is the same for most rare organisms, which make up the bulk of threatened and endangered species. For example, if the black toad (</w:t>
      </w:r>
      <w:proofErr w:type="spellStart"/>
      <w:r w:rsidRPr="00BB2A22">
        <w:rPr>
          <w:sz w:val="16"/>
        </w:rPr>
        <w:t>Bufo</w:t>
      </w:r>
      <w:proofErr w:type="spellEnd"/>
      <w:r w:rsidRPr="00BB2A22">
        <w:rPr>
          <w:sz w:val="16"/>
        </w:rPr>
        <w:t xml:space="preserve"> </w:t>
      </w:r>
      <w:proofErr w:type="spellStart"/>
      <w:r w:rsidRPr="00BB2A22">
        <w:rPr>
          <w:sz w:val="16"/>
        </w:rPr>
        <w:t>exsul</w:t>
      </w:r>
      <w:proofErr w:type="spellEnd"/>
      <w:r w:rsidRPr="00BB2A22">
        <w:rPr>
          <w:sz w:val="16"/>
        </w:rPr>
        <w:t xml:space="preserve">) were to disappear from the few desert springs in which it lives, even careful study would be unlikely to reveal ecosystem </w:t>
      </w:r>
      <w:proofErr w:type="spellStart"/>
      <w:r w:rsidRPr="00BB2A22">
        <w:rPr>
          <w:sz w:val="16"/>
        </w:rPr>
        <w:t>changes.To</w:t>
      </w:r>
      <w:proofErr w:type="spellEnd"/>
      <w:r w:rsidRPr="00BB2A22">
        <w:rPr>
          <w:sz w:val="16"/>
        </w:rPr>
        <w:t xml:space="preserve"> argue that there are </w:t>
      </w:r>
      <w:proofErr w:type="spellStart"/>
      <w:r w:rsidRPr="00BB2A22">
        <w:rPr>
          <w:sz w:val="16"/>
        </w:rPr>
        <w:t>not</w:t>
      </w:r>
      <w:proofErr w:type="spellEnd"/>
      <w:r w:rsidRPr="00BB2A22">
        <w:rPr>
          <w:sz w:val="16"/>
        </w:rPr>
        <w:t xml:space="preserve"> limits is not to claim that biodiversity losses do not matter. Rather, in calling for a stop to the destruction, it is the losses themselves that count, not a putative cliff that humans will fall off of somewhere down the road.</w:t>
      </w:r>
    </w:p>
    <w:p w:rsidR="00E531A2" w:rsidRDefault="00E531A2" w:rsidP="00E531A2">
      <w:pPr>
        <w:pStyle w:val="Heading3"/>
      </w:pPr>
      <w:r>
        <w:t>Oil ≠ Econ</w:t>
      </w:r>
    </w:p>
    <w:p w:rsidR="003C36F6" w:rsidRDefault="003C36F6" w:rsidP="003C36F6">
      <w:pPr>
        <w:pStyle w:val="Heading4"/>
      </w:pPr>
      <w:r w:rsidRPr="00527E99">
        <w:t>Russia doesn’t need Gazprom to sustain their economy- recent legislation proves</w:t>
      </w:r>
    </w:p>
    <w:p w:rsidR="003C36F6" w:rsidRDefault="003C36F6" w:rsidP="003C36F6">
      <w:pPr>
        <w:rPr>
          <w:u w:val="single"/>
        </w:rPr>
      </w:pPr>
      <w:proofErr w:type="spellStart"/>
      <w:r w:rsidRPr="00527E99">
        <w:rPr>
          <w:rStyle w:val="Style13ptBold"/>
        </w:rPr>
        <w:t>Gorst</w:t>
      </w:r>
      <w:proofErr w:type="spellEnd"/>
      <w:r w:rsidRPr="00527E99">
        <w:rPr>
          <w:rStyle w:val="Style13ptBold"/>
        </w:rPr>
        <w:t xml:space="preserve"> ’13</w:t>
      </w:r>
      <w:r>
        <w:t xml:space="preserve"> </w:t>
      </w:r>
      <w:r w:rsidRPr="00527E99">
        <w:rPr>
          <w:sz w:val="16"/>
          <w:szCs w:val="16"/>
        </w:rPr>
        <w:t xml:space="preserve">(Isabel </w:t>
      </w:r>
      <w:proofErr w:type="spellStart"/>
      <w:r w:rsidRPr="00527E99">
        <w:rPr>
          <w:sz w:val="16"/>
          <w:szCs w:val="16"/>
        </w:rPr>
        <w:t>Gorst</w:t>
      </w:r>
      <w:proofErr w:type="spellEnd"/>
      <w:r w:rsidRPr="00527E99">
        <w:rPr>
          <w:sz w:val="16"/>
          <w:szCs w:val="16"/>
        </w:rPr>
        <w:t xml:space="preserve">, Caspian and Central Asia Correspondent at </w:t>
      </w:r>
      <w:proofErr w:type="gramStart"/>
      <w:r w:rsidRPr="00527E99">
        <w:rPr>
          <w:sz w:val="16"/>
          <w:szCs w:val="16"/>
        </w:rPr>
        <w:t>The</w:t>
      </w:r>
      <w:proofErr w:type="gramEnd"/>
      <w:r w:rsidRPr="00527E99">
        <w:rPr>
          <w:sz w:val="16"/>
          <w:szCs w:val="16"/>
        </w:rPr>
        <w:t xml:space="preserve"> Financial Times Limited, “Russia frees up LNG exports: Bad news for Gazprom?” 22 November 2013. </w:t>
      </w:r>
      <w:hyperlink r:id="rId58" w:history="1">
        <w:r w:rsidRPr="00527E99">
          <w:rPr>
            <w:rStyle w:val="Hyperlink"/>
            <w:sz w:val="16"/>
            <w:szCs w:val="16"/>
          </w:rPr>
          <w:t>http://blogs.ft.com/beyond-brics/2013/11/22/russia-frees-up-lng-exports-bad-news-for-gazprom/</w:t>
        </w:r>
      </w:hyperlink>
      <w:r w:rsidRPr="00527E99">
        <w:rPr>
          <w:sz w:val="16"/>
          <w:szCs w:val="16"/>
        </w:rPr>
        <w:t xml:space="preserve"> LP)</w:t>
      </w:r>
    </w:p>
    <w:p w:rsidR="003C36F6" w:rsidRPr="003C36F6" w:rsidRDefault="003C36F6" w:rsidP="003C36F6">
      <w:pPr>
        <w:rPr>
          <w:sz w:val="16"/>
        </w:rPr>
      </w:pPr>
      <w:r w:rsidRPr="009A54CF">
        <w:rPr>
          <w:u w:val="single"/>
        </w:rPr>
        <w:t>The Russian parliament dealt Gazprom a blow</w:t>
      </w:r>
      <w:r w:rsidRPr="009A54CF">
        <w:rPr>
          <w:sz w:val="16"/>
        </w:rPr>
        <w:t xml:space="preserve"> on Friday</w:t>
      </w:r>
      <w:r w:rsidRPr="009A54CF">
        <w:rPr>
          <w:u w:val="single"/>
        </w:rPr>
        <w:t>, passing legislation that will allow independent gas producers to export liquefied natural gas.</w:t>
      </w:r>
      <w:r w:rsidRPr="009A54CF">
        <w:rPr>
          <w:sz w:val="16"/>
        </w:rPr>
        <w:t xml:space="preserve"> But read the small print of the law and it’s not as bad for Russia’s natural gas monopoly as it sounds. Only two independents will be permitted to muscle into the LNG export business and the scope of their operations will be limited to specific gas fields. The law will allow independent gas producers to export LNG, ending Gazprom’s monopoly over foreign gas trade. However, Russia’s LNG business is not going to be a free for all. Under the new rules, only </w:t>
      </w:r>
      <w:r w:rsidRPr="009A54CF">
        <w:rPr>
          <w:u w:val="single"/>
        </w:rPr>
        <w:t>state-controlled companies</w:t>
      </w:r>
      <w:r w:rsidRPr="009A54CF">
        <w:rPr>
          <w:sz w:val="16"/>
        </w:rPr>
        <w:t xml:space="preserve"> or independents that already hold licenses to produce LNG </w:t>
      </w:r>
      <w:r w:rsidRPr="009A54CF">
        <w:rPr>
          <w:u w:val="single"/>
        </w:rPr>
        <w:t>will be able be eligible to encroach on Gazprom’s export monopoly</w:t>
      </w:r>
      <w:r w:rsidRPr="009A54CF">
        <w:rPr>
          <w:sz w:val="16"/>
        </w:rPr>
        <w:t xml:space="preserve">. That boils down to just two gas players: </w:t>
      </w:r>
      <w:proofErr w:type="spellStart"/>
      <w:r w:rsidRPr="009A54CF">
        <w:rPr>
          <w:u w:val="single"/>
        </w:rPr>
        <w:t>Rosneft</w:t>
      </w:r>
      <w:proofErr w:type="spellEnd"/>
      <w:r w:rsidRPr="009A54CF">
        <w:rPr>
          <w:sz w:val="16"/>
        </w:rPr>
        <w:t xml:space="preserve">, Russia’s national oil company, </w:t>
      </w:r>
      <w:r w:rsidRPr="009A54CF">
        <w:rPr>
          <w:u w:val="single"/>
        </w:rPr>
        <w:t xml:space="preserve">and </w:t>
      </w:r>
      <w:proofErr w:type="spellStart"/>
      <w:r w:rsidRPr="009A54CF">
        <w:rPr>
          <w:u w:val="single"/>
        </w:rPr>
        <w:t>Novatek</w:t>
      </w:r>
      <w:proofErr w:type="spellEnd"/>
      <w:r w:rsidRPr="009A54CF">
        <w:rPr>
          <w:u w:val="single"/>
        </w:rPr>
        <w:t>,</w:t>
      </w:r>
      <w:r w:rsidRPr="009A54CF">
        <w:rPr>
          <w:sz w:val="16"/>
        </w:rPr>
        <w:t xml:space="preserve"> the London-listed independent. </w:t>
      </w:r>
      <w:proofErr w:type="spellStart"/>
      <w:r w:rsidRPr="009A54CF">
        <w:rPr>
          <w:sz w:val="16"/>
        </w:rPr>
        <w:t>Rosneft</w:t>
      </w:r>
      <w:proofErr w:type="spellEnd"/>
      <w:r w:rsidRPr="009A54CF">
        <w:rPr>
          <w:sz w:val="16"/>
        </w:rPr>
        <w:t xml:space="preserve"> will only be allowed to export LNG produced from gas fields offshore Russia – including in the Black Sea and Azov Sea – or from projects already approved for development under production sharing agreements</w:t>
      </w:r>
      <w:r w:rsidRPr="009A54CF">
        <w:rPr>
          <w:u w:val="single"/>
        </w:rPr>
        <w:t xml:space="preserve">. </w:t>
      </w:r>
      <w:proofErr w:type="spellStart"/>
      <w:r w:rsidRPr="009A54CF">
        <w:rPr>
          <w:u w:val="single"/>
        </w:rPr>
        <w:t>Novatek</w:t>
      </w:r>
      <w:proofErr w:type="spellEnd"/>
      <w:r w:rsidRPr="009A54CF">
        <w:rPr>
          <w:u w:val="single"/>
        </w:rPr>
        <w:t xml:space="preserve"> will be able to handle exports from its planned </w:t>
      </w:r>
      <w:proofErr w:type="spellStart"/>
      <w:r w:rsidRPr="009A54CF">
        <w:rPr>
          <w:u w:val="single"/>
        </w:rPr>
        <w:t>Yamal</w:t>
      </w:r>
      <w:proofErr w:type="spellEnd"/>
      <w:r w:rsidRPr="009A54CF">
        <w:rPr>
          <w:u w:val="single"/>
        </w:rPr>
        <w:t xml:space="preserve"> LNG project that will tap gas reserves in Arctic west Siberia where the company already holds licenses. </w:t>
      </w:r>
      <w:r w:rsidRPr="009A54CF">
        <w:rPr>
          <w:sz w:val="16"/>
        </w:rPr>
        <w:t xml:space="preserve">France’s Total and the China National Petroleum Corporation are partners with </w:t>
      </w:r>
      <w:proofErr w:type="spellStart"/>
      <w:r w:rsidRPr="009A54CF">
        <w:rPr>
          <w:sz w:val="16"/>
        </w:rPr>
        <w:t>Novatek</w:t>
      </w:r>
      <w:proofErr w:type="spellEnd"/>
      <w:r w:rsidRPr="009A54CF">
        <w:rPr>
          <w:sz w:val="16"/>
        </w:rPr>
        <w:t xml:space="preserve"> at </w:t>
      </w:r>
      <w:proofErr w:type="spellStart"/>
      <w:r w:rsidRPr="009A54CF">
        <w:rPr>
          <w:sz w:val="16"/>
        </w:rPr>
        <w:t>Yamal</w:t>
      </w:r>
      <w:proofErr w:type="spellEnd"/>
      <w:r w:rsidRPr="009A54CF">
        <w:rPr>
          <w:sz w:val="16"/>
        </w:rPr>
        <w:t xml:space="preserve"> LNG. Gazprom’s legally enshrined monopoly over gas delivered by pipeline to foreign markets is not affected by the new law. Russia is the world’s biggest gas exporter but has fallen behind competitors in the fast growing LNG market. So far the Gazprom-led Sakhalin II project in the Russian </w:t>
      </w:r>
      <w:proofErr w:type="gramStart"/>
      <w:r w:rsidRPr="009A54CF">
        <w:rPr>
          <w:sz w:val="16"/>
        </w:rPr>
        <w:t>far east</w:t>
      </w:r>
      <w:proofErr w:type="gramEnd"/>
      <w:r w:rsidRPr="009A54CF">
        <w:rPr>
          <w:sz w:val="16"/>
        </w:rPr>
        <w:t xml:space="preserve"> is the country’s only producing LNG venture. </w:t>
      </w:r>
      <w:proofErr w:type="spellStart"/>
      <w:r w:rsidRPr="009A54CF">
        <w:rPr>
          <w:sz w:val="16"/>
        </w:rPr>
        <w:t>Rosneft</w:t>
      </w:r>
      <w:proofErr w:type="spellEnd"/>
      <w:r w:rsidRPr="009A54CF">
        <w:rPr>
          <w:sz w:val="16"/>
        </w:rPr>
        <w:t xml:space="preserve"> and </w:t>
      </w:r>
      <w:proofErr w:type="spellStart"/>
      <w:r w:rsidRPr="009A54CF">
        <w:rPr>
          <w:sz w:val="16"/>
        </w:rPr>
        <w:t>Novatek</w:t>
      </w:r>
      <w:proofErr w:type="spellEnd"/>
      <w:r w:rsidRPr="009A54CF">
        <w:rPr>
          <w:sz w:val="16"/>
        </w:rPr>
        <w:t xml:space="preserve"> have been ramping up gas production in Russia and lobbying the Kremlin for rights to export LNG. The threat of competition appears to have spurred Gazprom into action. Plans announced earlier this year will see the company invest $13.5bn in an LNG plant at Vladivostok on the Russian Pacific.</w:t>
      </w:r>
    </w:p>
    <w:p w:rsidR="00E531A2" w:rsidRPr="008162EB" w:rsidRDefault="009163AE" w:rsidP="00E531A2">
      <w:pPr>
        <w:pStyle w:val="Heading4"/>
      </w:pPr>
      <w:r>
        <w:t xml:space="preserve"> </w:t>
      </w:r>
      <w:r w:rsidR="00E531A2">
        <w:t>“Stabilization fund” guarantees no instability</w:t>
      </w:r>
    </w:p>
    <w:p w:rsidR="00E531A2" w:rsidRDefault="00E531A2" w:rsidP="00E531A2">
      <w:pPr>
        <w:rPr>
          <w:sz w:val="16"/>
        </w:rPr>
      </w:pPr>
      <w:r w:rsidRPr="00571907">
        <w:rPr>
          <w:rStyle w:val="Style13ptBold"/>
        </w:rPr>
        <w:t>DPA ‘8</w:t>
      </w:r>
      <w:r w:rsidRPr="00571907">
        <w:rPr>
          <w:sz w:val="16"/>
        </w:rPr>
        <w:t xml:space="preserve"> (DPA (Part of M&amp;G Business) "Russia, an island of S</w:t>
      </w:r>
      <w:r>
        <w:rPr>
          <w:sz w:val="16"/>
        </w:rPr>
        <w:t>tability Amid Turbulent Markets</w:t>
      </w:r>
      <w:r w:rsidRPr="00571907">
        <w:rPr>
          <w:sz w:val="16"/>
        </w:rPr>
        <w:t>"</w:t>
      </w:r>
      <w:r>
        <w:rPr>
          <w:sz w:val="16"/>
        </w:rPr>
        <w:t>,</w:t>
      </w:r>
      <w:r w:rsidRPr="00571907">
        <w:rPr>
          <w:sz w:val="16"/>
        </w:rPr>
        <w:t xml:space="preserve"> 4/9/2008</w:t>
      </w:r>
      <w:r>
        <w:rPr>
          <w:sz w:val="16"/>
        </w:rPr>
        <w:t>,</w:t>
      </w:r>
      <w:r w:rsidRPr="00571907">
        <w:rPr>
          <w:sz w:val="16"/>
        </w:rPr>
        <w:t xml:space="preserve"> </w:t>
      </w:r>
      <w:hyperlink r:id="rId59" w:history="1">
        <w:r w:rsidRPr="00B91D94">
          <w:rPr>
            <w:rStyle w:val="Hyperlink"/>
            <w:sz w:val="16"/>
          </w:rPr>
          <w:t>http://www.monstersandcritics.com/news/business/features/article_1398923.php/Russia_an_island_of_stability_amid_turbulent_markets</w:t>
        </w:r>
      </w:hyperlink>
      <w:r w:rsidRPr="00571907">
        <w:rPr>
          <w:sz w:val="16"/>
        </w:rPr>
        <w:t>)</w:t>
      </w:r>
      <w:r>
        <w:rPr>
          <w:sz w:val="16"/>
        </w:rPr>
        <w:t>//NB</w:t>
      </w:r>
    </w:p>
    <w:p w:rsidR="00E531A2" w:rsidRPr="00571907" w:rsidRDefault="00E531A2" w:rsidP="00E531A2"/>
    <w:p w:rsidR="00E531A2" w:rsidRDefault="00E531A2" w:rsidP="00E531A2">
      <w:pPr>
        <w:rPr>
          <w:sz w:val="16"/>
        </w:rPr>
      </w:pPr>
      <w:r w:rsidRPr="00571907">
        <w:rPr>
          <w:sz w:val="16"/>
        </w:rPr>
        <w:t xml:space="preserve">Like a teenager at the wheel of his diamond encrusted Mercedes, </w:t>
      </w:r>
      <w:r w:rsidRPr="00571907">
        <w:rPr>
          <w:rStyle w:val="StyleUnderline"/>
        </w:rPr>
        <w:t>Moscow feels invulnerable</w:t>
      </w:r>
      <w:r w:rsidRPr="00571907">
        <w:rPr>
          <w:sz w:val="16"/>
        </w:rPr>
        <w:t xml:space="preserve">, set to swerve past the US housing slump and slam through the global credit crunch.  And today's precious fuel prices have armed Russia's economic heavy foot.  'Nothing bad, nothing awful will happen,' Vladimir </w:t>
      </w:r>
      <w:proofErr w:type="spellStart"/>
      <w:r w:rsidRPr="00571907">
        <w:rPr>
          <w:sz w:val="16"/>
        </w:rPr>
        <w:t>Bragin</w:t>
      </w:r>
      <w:proofErr w:type="spellEnd"/>
      <w:r w:rsidRPr="00571907">
        <w:rPr>
          <w:sz w:val="16"/>
        </w:rPr>
        <w:t xml:space="preserve">, an analyst at Trust Bank, said blithely. 'If Russian oil prices remain relatively high, there'll be no problem.'  </w:t>
      </w:r>
      <w:r w:rsidRPr="00231E75">
        <w:rPr>
          <w:rStyle w:val="StyleUnderline"/>
          <w:highlight w:val="yellow"/>
        </w:rPr>
        <w:t>Russia's economy</w:t>
      </w:r>
      <w:r w:rsidRPr="00571907">
        <w:rPr>
          <w:sz w:val="16"/>
        </w:rPr>
        <w:t xml:space="preserve"> in blush </w:t>
      </w:r>
      <w:r w:rsidRPr="00231E75">
        <w:rPr>
          <w:rStyle w:val="StyleUnderline"/>
          <w:highlight w:val="yellow"/>
        </w:rPr>
        <w:t xml:space="preserve">is underpinned by plentiful commodities, strong growth spurred by a consumption and investment boom and a banking system that is largely insulated from the paucity of money </w:t>
      </w:r>
      <w:r w:rsidRPr="00571907">
        <w:rPr>
          <w:rStyle w:val="StyleUnderline"/>
        </w:rPr>
        <w:t>that has threatened lenders in other markets</w:t>
      </w:r>
      <w:r w:rsidRPr="00571907">
        <w:rPr>
          <w:sz w:val="16"/>
        </w:rPr>
        <w:t>.  '</w:t>
      </w:r>
      <w:r w:rsidRPr="00571907">
        <w:rPr>
          <w:rStyle w:val="StyleUnderline"/>
        </w:rPr>
        <w:t>This</w:t>
      </w:r>
      <w:r w:rsidRPr="00571907">
        <w:rPr>
          <w:sz w:val="16"/>
        </w:rPr>
        <w:t xml:space="preserve"> is an unusual </w:t>
      </w:r>
      <w:r w:rsidRPr="00571907">
        <w:rPr>
          <w:rStyle w:val="StyleUnderline"/>
        </w:rPr>
        <w:t>global slowdown</w:t>
      </w:r>
      <w:r w:rsidRPr="00571907">
        <w:rPr>
          <w:sz w:val="16"/>
        </w:rPr>
        <w:t xml:space="preserve"> in the sense that it </w:t>
      </w:r>
      <w:r w:rsidRPr="00571907">
        <w:rPr>
          <w:rStyle w:val="StyleUnderline"/>
        </w:rPr>
        <w:t xml:space="preserve">hasn't hit </w:t>
      </w:r>
      <w:r w:rsidRPr="00571907">
        <w:rPr>
          <w:sz w:val="16"/>
        </w:rPr>
        <w:t xml:space="preserve">Russia's main export commodities,' agreed Rory </w:t>
      </w:r>
      <w:proofErr w:type="spellStart"/>
      <w:r w:rsidRPr="00571907">
        <w:rPr>
          <w:sz w:val="16"/>
        </w:rPr>
        <w:t>MacFarquhar</w:t>
      </w:r>
      <w:proofErr w:type="spellEnd"/>
      <w:r w:rsidRPr="00571907">
        <w:rPr>
          <w:sz w:val="16"/>
        </w:rPr>
        <w:t xml:space="preserve">, a managing director at Goldman Sachs, which 'very bullish' on commodities predicted last week that oil prices could spike as high as 175 dollars per barrel in the long-term.  But </w:t>
      </w:r>
      <w:r w:rsidRPr="00231E75">
        <w:rPr>
          <w:rStyle w:val="StyleUnderline"/>
          <w:highlight w:val="yellow"/>
        </w:rPr>
        <w:t>neither is Russia's economy susceptible to collapsing</w:t>
      </w:r>
      <w:r w:rsidRPr="00571907">
        <w:rPr>
          <w:rStyle w:val="StyleUnderline"/>
        </w:rPr>
        <w:t xml:space="preserve"> as in 1998 </w:t>
      </w:r>
      <w:r w:rsidRPr="00231E75">
        <w:rPr>
          <w:rStyle w:val="StyleUnderline"/>
          <w:highlight w:val="yellow"/>
        </w:rPr>
        <w:t>from a sudden drop in oil prices</w:t>
      </w:r>
      <w:r w:rsidRPr="00571907">
        <w:rPr>
          <w:sz w:val="16"/>
        </w:rPr>
        <w:t xml:space="preserve">, economists in the capital said.  'For Russia this is all gravy. This money is all going straight into government accounts,' said </w:t>
      </w:r>
      <w:proofErr w:type="spellStart"/>
      <w:r w:rsidRPr="00571907">
        <w:rPr>
          <w:sz w:val="16"/>
        </w:rPr>
        <w:t>MacFarquhar</w:t>
      </w:r>
      <w:proofErr w:type="spellEnd"/>
      <w:r w:rsidRPr="00571907">
        <w:rPr>
          <w:sz w:val="16"/>
        </w:rPr>
        <w:t xml:space="preserve">.  Now approaching the 10th anniversary of the financial crisis, </w:t>
      </w:r>
      <w:r w:rsidRPr="00571907">
        <w:rPr>
          <w:rStyle w:val="StyleUnderline"/>
        </w:rPr>
        <w:t>the singe of cautiousness marking Russia's financial authorities after watching their nation's savings vaporize in 1998 has left Russia best positioned to weather through</w:t>
      </w:r>
      <w:r w:rsidRPr="00571907">
        <w:rPr>
          <w:sz w:val="16"/>
        </w:rPr>
        <w:t xml:space="preserve">.  </w:t>
      </w:r>
      <w:r w:rsidRPr="00231E75">
        <w:rPr>
          <w:rStyle w:val="StyleUnderline"/>
          <w:highlight w:val="yellow"/>
        </w:rPr>
        <w:t xml:space="preserve">The government has culled huge </w:t>
      </w:r>
      <w:r w:rsidRPr="00571907">
        <w:rPr>
          <w:rStyle w:val="StyleUnderline"/>
        </w:rPr>
        <w:t xml:space="preserve">current account and budget </w:t>
      </w:r>
      <w:r w:rsidRPr="00231E75">
        <w:rPr>
          <w:rStyle w:val="StyleUnderline"/>
          <w:highlight w:val="yellow"/>
        </w:rPr>
        <w:t>surpluses from taxes on oil into the so-called state Stabilization Fund</w:t>
      </w:r>
      <w:r w:rsidRPr="00571907">
        <w:rPr>
          <w:sz w:val="16"/>
        </w:rPr>
        <w:t xml:space="preserve">, representing 170 billion dollars taken out of the investment cycle </w:t>
      </w:r>
      <w:r w:rsidRPr="00231E75">
        <w:rPr>
          <w:rStyle w:val="StyleUnderline"/>
          <w:highlight w:val="yellow"/>
        </w:rPr>
        <w:t>to mitigate the relationship of world oil prices on Russia's growth</w:t>
      </w:r>
      <w:r w:rsidRPr="00571907">
        <w:rPr>
          <w:rStyle w:val="StyleUnderline"/>
        </w:rPr>
        <w:t>.  'With most of this oil windfall is taxed away and stashed away now, the effect of oil prices is not as strong as seven years ago</w:t>
      </w:r>
      <w:r w:rsidRPr="00571907">
        <w:rPr>
          <w:sz w:val="16"/>
        </w:rPr>
        <w:t xml:space="preserve">,' said </w:t>
      </w:r>
      <w:proofErr w:type="spellStart"/>
      <w:r w:rsidRPr="00571907">
        <w:rPr>
          <w:sz w:val="16"/>
        </w:rPr>
        <w:t>Yaroslav</w:t>
      </w:r>
      <w:proofErr w:type="spellEnd"/>
      <w:r w:rsidRPr="00571907">
        <w:rPr>
          <w:sz w:val="16"/>
        </w:rPr>
        <w:t xml:space="preserve"> </w:t>
      </w:r>
      <w:proofErr w:type="spellStart"/>
      <w:r w:rsidRPr="00571907">
        <w:rPr>
          <w:sz w:val="16"/>
        </w:rPr>
        <w:t>Lissovolik</w:t>
      </w:r>
      <w:proofErr w:type="spellEnd"/>
      <w:r w:rsidRPr="00571907">
        <w:rPr>
          <w:sz w:val="16"/>
        </w:rPr>
        <w:t xml:space="preserve">, Deutsche Bank's chief economist in Russia.  Addressing the World Economic Forum in Davos, </w:t>
      </w:r>
      <w:r w:rsidRPr="00571907">
        <w:rPr>
          <w:rStyle w:val="StyleUnderline"/>
        </w:rPr>
        <w:t>Finance Minister</w:t>
      </w:r>
      <w:r w:rsidRPr="00571907">
        <w:rPr>
          <w:sz w:val="16"/>
        </w:rPr>
        <w:t xml:space="preserve"> Alexei </w:t>
      </w:r>
      <w:proofErr w:type="spellStart"/>
      <w:r w:rsidRPr="00571907">
        <w:rPr>
          <w:rStyle w:val="StyleUnderline"/>
        </w:rPr>
        <w:t>Kudrin</w:t>
      </w:r>
      <w:proofErr w:type="spellEnd"/>
      <w:r w:rsidRPr="00571907">
        <w:rPr>
          <w:rStyle w:val="StyleUnderline"/>
        </w:rPr>
        <w:t xml:space="preserve"> ebulliently proclaimed Russia 'an island of stability,</w:t>
      </w:r>
      <w:r w:rsidRPr="00571907">
        <w:rPr>
          <w:sz w:val="16"/>
        </w:rPr>
        <w:t>' perhaps teasing other economic leaders caught out in the storm.</w:t>
      </w:r>
    </w:p>
    <w:p w:rsidR="00D92DCC" w:rsidRDefault="00D92DCC" w:rsidP="00D92DCC">
      <w:pPr>
        <w:pStyle w:val="Heading3"/>
      </w:pPr>
      <w:r>
        <w:t>Econ Resilient</w:t>
      </w:r>
    </w:p>
    <w:p w:rsidR="00D92DCC" w:rsidRPr="00E63630" w:rsidRDefault="00D92DCC" w:rsidP="00D92DCC">
      <w:pPr>
        <w:pStyle w:val="Heading4"/>
      </w:pPr>
      <w:r w:rsidRPr="00E63630">
        <w:t>The Russian economy is resilient</w:t>
      </w:r>
    </w:p>
    <w:p w:rsidR="00D92DCC" w:rsidRPr="00D92DCC" w:rsidRDefault="00D92DCC" w:rsidP="00D92DCC">
      <w:pPr>
        <w:rPr>
          <w:sz w:val="16"/>
        </w:rPr>
      </w:pPr>
      <w:r w:rsidRPr="00E63630">
        <w:rPr>
          <w:rStyle w:val="Style13ptBold"/>
          <w:sz w:val="28"/>
        </w:rPr>
        <w:t>Stokes ‘8</w:t>
      </w:r>
      <w:r>
        <w:rPr>
          <w:sz w:val="16"/>
        </w:rPr>
        <w:t xml:space="preserve"> (Bruce Stokes,</w:t>
      </w:r>
      <w:r w:rsidRPr="00E63630">
        <w:rPr>
          <w:sz w:val="16"/>
        </w:rPr>
        <w:t xml:space="preserve"> "Don't Ignore the Russian Bear</w:t>
      </w:r>
      <w:r>
        <w:rPr>
          <w:sz w:val="16"/>
        </w:rPr>
        <w:t>." Council on Foreign Relations, 2008,</w:t>
      </w:r>
      <w:r w:rsidRPr="00E63630">
        <w:rPr>
          <w:sz w:val="16"/>
        </w:rPr>
        <w:t xml:space="preserve"> </w:t>
      </w:r>
      <w:hyperlink r:id="rId60" w:history="1">
        <w:r w:rsidRPr="00E63630">
          <w:rPr>
            <w:rStyle w:val="Hyperlink"/>
            <w:sz w:val="16"/>
          </w:rPr>
          <w:t>http://www.cfr.org/publication/3225/dont_ignore_the_russian_bear.html</w:t>
        </w:r>
      </w:hyperlink>
      <w:r w:rsidRPr="00E63630">
        <w:rPr>
          <w:sz w:val="16"/>
        </w:rPr>
        <w:t>)</w:t>
      </w:r>
      <w:r>
        <w:rPr>
          <w:sz w:val="16"/>
        </w:rPr>
        <w:t>//NB</w:t>
      </w:r>
    </w:p>
    <w:p w:rsidR="00D92DCC" w:rsidRPr="00D92DCC" w:rsidRDefault="00D92DCC" w:rsidP="00D92DCC">
      <w:pPr>
        <w:rPr>
          <w:sz w:val="16"/>
        </w:rPr>
      </w:pPr>
      <w:r w:rsidRPr="00571907">
        <w:rPr>
          <w:sz w:val="16"/>
        </w:rPr>
        <w:t xml:space="preserve">A little less than a year ago, August 17 to be precise, </w:t>
      </w:r>
      <w:r w:rsidRPr="00E63630">
        <w:rPr>
          <w:rStyle w:val="StyleUnderline"/>
        </w:rPr>
        <w:t>the</w:t>
      </w:r>
      <w:r w:rsidRPr="00571907">
        <w:rPr>
          <w:sz w:val="16"/>
        </w:rPr>
        <w:t xml:space="preserve"> post-Cold War </w:t>
      </w:r>
      <w:r w:rsidRPr="00E63630">
        <w:rPr>
          <w:rStyle w:val="StyleUnderline"/>
        </w:rPr>
        <w:t>Russian economic experiment imploded.</w:t>
      </w:r>
      <w:r w:rsidRPr="00571907">
        <w:rPr>
          <w:sz w:val="16"/>
        </w:rPr>
        <w:t xml:space="preserve"> The ruble collapsed and debt payments to foreigners were frozen. Wall Street lost billions of dollars. Long Term Capital Management, one of the world's biggest hedge funds, had to be taken over by its bankers. Once burned, international investors yanked their capital out of all emerging markets— from Latin America to East Asia— causing world interest rates to spike. </w:t>
      </w:r>
      <w:r w:rsidRPr="00E63630">
        <w:rPr>
          <w:rStyle w:val="StyleUnderline"/>
        </w:rPr>
        <w:t>The global economy teetered on the edge of depression</w:t>
      </w:r>
      <w:r w:rsidRPr="00571907">
        <w:rPr>
          <w:sz w:val="16"/>
        </w:rPr>
        <w:t xml:space="preserve">.   </w:t>
      </w:r>
      <w:r w:rsidRPr="00E63630">
        <w:rPr>
          <w:rStyle w:val="StyleUnderline"/>
        </w:rPr>
        <w:t xml:space="preserve">But, much to the surprise of most economic pundits, international markets quickly righted themselves. </w:t>
      </w:r>
      <w:r w:rsidRPr="00231E75">
        <w:rPr>
          <w:rStyle w:val="StyleUnderline"/>
          <w:highlight w:val="yellow"/>
        </w:rPr>
        <w:t>The Russian economy proved far more resilient than anticipated</w:t>
      </w:r>
      <w:r w:rsidRPr="00571907">
        <w:rPr>
          <w:sz w:val="16"/>
        </w:rPr>
        <w:t xml:space="preserve">. And, in retrospect, </w:t>
      </w:r>
      <w:r w:rsidRPr="00E63630">
        <w:rPr>
          <w:rStyle w:val="StyleUnderline"/>
        </w:rPr>
        <w:t>the events of August, 1998 were little more than a very large bump in the road.</w:t>
      </w:r>
      <w:r w:rsidRPr="00571907">
        <w:rPr>
          <w:sz w:val="16"/>
        </w:rPr>
        <w:t xml:space="preserve">   The lessons of this "crisis that wasn't" are now clear: </w:t>
      </w:r>
      <w:r w:rsidRPr="00E63630">
        <w:rPr>
          <w:rStyle w:val="StyleUnderline"/>
        </w:rPr>
        <w:t xml:space="preserve">Russia is not too big to fail </w:t>
      </w:r>
      <w:r w:rsidRPr="00571907">
        <w:rPr>
          <w:sz w:val="16"/>
        </w:rPr>
        <w:t>(the volume of its debts do not dictate special treatment by its creditors);</w:t>
      </w:r>
      <w:r w:rsidRPr="00E63630">
        <w:rPr>
          <w:rStyle w:val="StyleUnderline"/>
        </w:rPr>
        <w:t xml:space="preserve"> the financial world can cope with such failure; and </w:t>
      </w:r>
      <w:r w:rsidRPr="00231E75">
        <w:rPr>
          <w:rStyle w:val="StyleUnderline"/>
          <w:highlight w:val="yellow"/>
        </w:rPr>
        <w:t>the Russian economy can bounce back without much overt help from the West</w:t>
      </w:r>
      <w:r w:rsidRPr="00E63630">
        <w:rPr>
          <w:rStyle w:val="StyleUnderline"/>
        </w:rPr>
        <w:t>.</w:t>
      </w:r>
      <w:r w:rsidRPr="00571907">
        <w:rPr>
          <w:sz w:val="16"/>
        </w:rPr>
        <w:t xml:space="preserve"> But the impending $4.5 billion loan to Russia by the International Monetary Fund— reflecting Washington's gratitude for Moscow's help in Kosovo, continued fear of Russian nuclear proliferation and concern about Russia's internal political stability— demonstrates that </w:t>
      </w:r>
      <w:r w:rsidRPr="00E63630">
        <w:rPr>
          <w:rStyle w:val="StyleUnderline"/>
        </w:rPr>
        <w:t xml:space="preserve">Russia </w:t>
      </w:r>
      <w:r w:rsidRPr="00571907">
        <w:rPr>
          <w:sz w:val="16"/>
        </w:rPr>
        <w:t xml:space="preserve">still </w:t>
      </w:r>
      <w:r w:rsidRPr="00E63630">
        <w:rPr>
          <w:rStyle w:val="StyleUnderline"/>
        </w:rPr>
        <w:t>remains too important for the world to ignore</w:t>
      </w:r>
      <w:r w:rsidRPr="00571907">
        <w:rPr>
          <w:sz w:val="16"/>
        </w:rPr>
        <w:t xml:space="preserve">.   This contradiction— not too big to fail, but still </w:t>
      </w:r>
      <w:r w:rsidRPr="00E63630">
        <w:rPr>
          <w:rStyle w:val="StyleUnderline"/>
        </w:rPr>
        <w:t>too big to flounder</w:t>
      </w:r>
      <w:r w:rsidRPr="00571907">
        <w:rPr>
          <w:sz w:val="16"/>
        </w:rPr>
        <w:t xml:space="preserve">— highlights the friction inherent when economic policy is used to further geo-political goals. Up until a year ago, the Clinton Administration argued that aid to Russia was needed, in part, to avoid global economic collapse. August, 1998 exposed that rationale as a charade. Now American support for assistance to Russia can only be justified for two reasons: to reinforce Russia's transition to a market economy or as ransom in Moscow's continued strategic blackmail of the West. Evidence to justify the former is dubious. </w:t>
      </w:r>
      <w:proofErr w:type="spellStart"/>
      <w:r w:rsidRPr="00571907">
        <w:rPr>
          <w:sz w:val="16"/>
        </w:rPr>
        <w:t>Its</w:t>
      </w:r>
      <w:proofErr w:type="spellEnd"/>
      <w:r w:rsidRPr="00571907">
        <w:rPr>
          <w:sz w:val="16"/>
        </w:rPr>
        <w:t xml:space="preserve"> time to own up to the latter.   Last summer's fleeting economic fright reflected Russia's staggering economic collapse. </w:t>
      </w:r>
      <w:r w:rsidRPr="00231E75">
        <w:rPr>
          <w:rStyle w:val="StyleUnderline"/>
          <w:highlight w:val="yellow"/>
        </w:rPr>
        <w:t>The ruble fell by more than 70 per cent in a couple of weeks</w:t>
      </w:r>
      <w:r w:rsidRPr="00571907">
        <w:rPr>
          <w:sz w:val="16"/>
        </w:rPr>
        <w:t xml:space="preserve">. The economy shrank by 4.3 per cent. Real wages fell 41 per cent.   </w:t>
      </w:r>
      <w:r w:rsidRPr="00231E75">
        <w:rPr>
          <w:rStyle w:val="StyleUnderline"/>
          <w:highlight w:val="yellow"/>
        </w:rPr>
        <w:t>But the crisis was cathartic. "The shock accomplished what reform was intended to achieve</w:t>
      </w:r>
      <w:r w:rsidRPr="00571907">
        <w:rPr>
          <w:sz w:val="16"/>
        </w:rPr>
        <w:t xml:space="preserve">," said Anders </w:t>
      </w:r>
      <w:proofErr w:type="spellStart"/>
      <w:r w:rsidRPr="00571907">
        <w:rPr>
          <w:sz w:val="16"/>
        </w:rPr>
        <w:t>Aslund</w:t>
      </w:r>
      <w:proofErr w:type="spellEnd"/>
      <w:r w:rsidRPr="00571907">
        <w:rPr>
          <w:sz w:val="16"/>
        </w:rPr>
        <w:t xml:space="preserve">, a senior associate at the Carnegie Endowment for International Peace in Washington. </w:t>
      </w:r>
      <w:r w:rsidRPr="00231E75">
        <w:rPr>
          <w:rStyle w:val="StyleUnderline"/>
          <w:highlight w:val="yellow"/>
        </w:rPr>
        <w:t>The banking system now functions better.</w:t>
      </w:r>
      <w:r w:rsidRPr="00E63630">
        <w:rPr>
          <w:rStyle w:val="StyleUnderline"/>
        </w:rPr>
        <w:t xml:space="preserve"> Barter is declining. </w:t>
      </w:r>
      <w:r w:rsidRPr="00571907">
        <w:rPr>
          <w:sz w:val="16"/>
        </w:rPr>
        <w:t xml:space="preserve">Most important, there has been no </w:t>
      </w:r>
      <w:r w:rsidRPr="00571907">
        <w:rPr>
          <w:rStyle w:val="SmalltextChar"/>
        </w:rPr>
        <w:t>reversion to central planning, government-directed lending, industrial subsidies or government reliance on simply printing money.</w:t>
      </w:r>
    </w:p>
    <w:p w:rsidR="00D92DCC" w:rsidRDefault="009172B2" w:rsidP="00D92DCC">
      <w:pPr>
        <w:pStyle w:val="Heading3"/>
      </w:pPr>
      <w:r>
        <w:t>Econ C</w:t>
      </w:r>
      <w:r w:rsidR="00E531A2">
        <w:t>ollapse ≠</w:t>
      </w:r>
      <w:r>
        <w:t xml:space="preserve"> War</w:t>
      </w:r>
    </w:p>
    <w:p w:rsidR="00D92DCC" w:rsidRPr="0040184C" w:rsidRDefault="00D92DCC" w:rsidP="00D92DCC">
      <w:pPr>
        <w:pStyle w:val="Heading4"/>
        <w:rPr>
          <w:rStyle w:val="Style13ptBold"/>
          <w:b/>
          <w:bCs w:val="0"/>
        </w:rPr>
      </w:pPr>
      <w:r>
        <w:t>Econ decline won’t change Russia’s foreign policy or cause domestic unrest – empirically denied</w:t>
      </w:r>
    </w:p>
    <w:p w:rsidR="00D92DCC" w:rsidRPr="00D92DCC" w:rsidRDefault="00D92DCC" w:rsidP="00D92DCC">
      <w:pPr>
        <w:rPr>
          <w:rStyle w:val="StyleUnderline"/>
          <w:b/>
          <w:bCs/>
          <w:sz w:val="26"/>
        </w:rPr>
      </w:pPr>
      <w:proofErr w:type="spellStart"/>
      <w:r>
        <w:rPr>
          <w:rStyle w:val="Style13ptBold"/>
        </w:rPr>
        <w:t>Blackwill</w:t>
      </w:r>
      <w:proofErr w:type="spellEnd"/>
      <w:r>
        <w:rPr>
          <w:rStyle w:val="Style13ptBold"/>
        </w:rPr>
        <w:t xml:space="preserve"> ‘9</w:t>
      </w:r>
      <w:r w:rsidRPr="0040184C">
        <w:rPr>
          <w:sz w:val="16"/>
        </w:rPr>
        <w:t xml:space="preserve"> (Robert </w:t>
      </w:r>
      <w:proofErr w:type="spellStart"/>
      <w:r w:rsidRPr="0040184C">
        <w:rPr>
          <w:sz w:val="16"/>
        </w:rPr>
        <w:t>Blackwill</w:t>
      </w:r>
      <w:proofErr w:type="spellEnd"/>
      <w:r w:rsidRPr="0040184C">
        <w:rPr>
          <w:sz w:val="16"/>
        </w:rPr>
        <w:t xml:space="preserve"> 2009; former associate dean of the Kennedy School of Government and Deputy Assistant to the President and Deputy National Security Advisor for Strategic Planning; RAND, "The Geopolitical Consequences of the World Economic Recession—A Caution", http://www.rand.org/pubs/occasional_papers/2009/RAND_OP275.pdf)</w:t>
      </w:r>
    </w:p>
    <w:p w:rsidR="00D92DCC" w:rsidRDefault="00D92DCC" w:rsidP="00D92DCC">
      <w:pPr>
        <w:rPr>
          <w:rStyle w:val="Emphasis"/>
        </w:rPr>
      </w:pPr>
      <w:r w:rsidRPr="005B23DC">
        <w:rPr>
          <w:rStyle w:val="StyleUnderline"/>
        </w:rPr>
        <w:t>Now on to Russia</w:t>
      </w:r>
      <w:r>
        <w:rPr>
          <w:sz w:val="16"/>
        </w:rPr>
        <w:t>. Again, fi</w:t>
      </w:r>
      <w:r w:rsidRPr="005B23DC">
        <w:rPr>
          <w:sz w:val="16"/>
        </w:rPr>
        <w:t>ve years from today.</w:t>
      </w:r>
      <w:r w:rsidRPr="005B23DC">
        <w:rPr>
          <w:rStyle w:val="StyleUnderline"/>
        </w:rPr>
        <w:t xml:space="preserve"> </w:t>
      </w:r>
      <w:r w:rsidRPr="00231E75">
        <w:rPr>
          <w:rStyle w:val="StyleUnderline"/>
          <w:highlight w:val="yellow"/>
        </w:rPr>
        <w:t>Did the global recession</w:t>
      </w:r>
      <w:r w:rsidRPr="005B23DC">
        <w:rPr>
          <w:rStyle w:val="StyleUnderline"/>
        </w:rPr>
        <w:t xml:space="preserve"> and Russia’s present serious economic problems </w:t>
      </w:r>
      <w:r w:rsidRPr="00231E75">
        <w:rPr>
          <w:rStyle w:val="StyleUnderline"/>
          <w:highlight w:val="yellow"/>
        </w:rPr>
        <w:t xml:space="preserve">substantially modify Russian foreign policy? </w:t>
      </w:r>
      <w:r w:rsidRPr="00231E75">
        <w:rPr>
          <w:rStyle w:val="Emphasis"/>
          <w:highlight w:val="yellow"/>
        </w:rPr>
        <w:t>No</w:t>
      </w:r>
      <w:r w:rsidRPr="005B23DC">
        <w:rPr>
          <w:rStyle w:val="StyleUnderline"/>
        </w:rPr>
        <w:t xml:space="preserve">. </w:t>
      </w:r>
      <w:r w:rsidRPr="005B23DC">
        <w:rPr>
          <w:sz w:val="16"/>
        </w:rPr>
        <w:t xml:space="preserve">(President Obama is beginning his early July visit to Moscow as this paper goes to press; nothing fundamental will result from that visit). </w:t>
      </w:r>
      <w:r w:rsidRPr="00231E75">
        <w:rPr>
          <w:rStyle w:val="StyleUnderline"/>
          <w:highlight w:val="yellow"/>
        </w:rPr>
        <w:t>Did it produce a serious weakening of</w:t>
      </w:r>
      <w:r w:rsidRPr="005B23DC">
        <w:rPr>
          <w:rStyle w:val="StyleUnderline"/>
        </w:rPr>
        <w:t xml:space="preserve"> Vladimir </w:t>
      </w:r>
      <w:r w:rsidRPr="00231E75">
        <w:rPr>
          <w:rStyle w:val="StyleUnderline"/>
          <w:highlight w:val="yellow"/>
        </w:rPr>
        <w:t>Putin’s power</w:t>
      </w:r>
      <w:r w:rsidRPr="005B23DC">
        <w:rPr>
          <w:rStyle w:val="StyleUnderline"/>
        </w:rPr>
        <w:t xml:space="preserve"> and authority in Russia</w:t>
      </w:r>
      <w:r w:rsidRPr="00231E75">
        <w:rPr>
          <w:rStyle w:val="StyleUnderline"/>
          <w:highlight w:val="yellow"/>
        </w:rPr>
        <w:t xml:space="preserve">? </w:t>
      </w:r>
      <w:r w:rsidRPr="00231E75">
        <w:rPr>
          <w:rStyle w:val="Emphasis"/>
          <w:highlight w:val="yellow"/>
        </w:rPr>
        <w:t>No</w:t>
      </w:r>
      <w:r w:rsidRPr="005B23DC">
        <w:rPr>
          <w:rStyle w:val="StyleUnderline"/>
        </w:rPr>
        <w:t>,</w:t>
      </w:r>
      <w:r w:rsidRPr="005B23DC">
        <w:rPr>
          <w:sz w:val="16"/>
        </w:rPr>
        <w:t xml:space="preserve"> </w:t>
      </w:r>
      <w:r w:rsidRPr="005B23DC">
        <w:rPr>
          <w:rStyle w:val="StyleUnderline"/>
        </w:rPr>
        <w:t>as recent polls in Russia make clear</w:t>
      </w:r>
      <w:r w:rsidRPr="005B23DC">
        <w:rPr>
          <w:sz w:val="16"/>
        </w:rPr>
        <w:t xml:space="preserve">. Did it reduce Russian worries and capacities to oppose NATO enlargement and defense measures eastward? No. Did it </w:t>
      </w:r>
      <w:proofErr w:type="spellStart"/>
      <w:r w:rsidRPr="005B23DC">
        <w:rPr>
          <w:sz w:val="16"/>
        </w:rPr>
        <w:t>aff</w:t>
      </w:r>
      <w:proofErr w:type="spellEnd"/>
      <w:r w:rsidRPr="005B23DC">
        <w:rPr>
          <w:sz w:val="16"/>
        </w:rPr>
        <w:t xml:space="preserve"> </w:t>
      </w:r>
      <w:proofErr w:type="spellStart"/>
      <w:proofErr w:type="gramStart"/>
      <w:r w:rsidRPr="005B23DC">
        <w:rPr>
          <w:sz w:val="16"/>
        </w:rPr>
        <w:t>ect</w:t>
      </w:r>
      <w:proofErr w:type="spellEnd"/>
      <w:proofErr w:type="gramEnd"/>
      <w:r w:rsidRPr="005B23DC">
        <w:rPr>
          <w:sz w:val="16"/>
        </w:rPr>
        <w:t xml:space="preserve"> Russia’s willingness to accept much tougher sanctions against Iran? No. Russian Foreign Minister </w:t>
      </w:r>
      <w:proofErr w:type="spellStart"/>
      <w:r w:rsidRPr="005B23DC">
        <w:rPr>
          <w:sz w:val="16"/>
        </w:rPr>
        <w:t>Lavrov</w:t>
      </w:r>
      <w:proofErr w:type="spellEnd"/>
      <w:r w:rsidRPr="005B23DC">
        <w:rPr>
          <w:sz w:val="16"/>
        </w:rPr>
        <w:t xml:space="preserve"> has said there is no evidence that Iran intends to make a nuclear weapon.25 In sum, </w:t>
      </w:r>
      <w:r w:rsidRPr="00231E75">
        <w:rPr>
          <w:rStyle w:val="StyleUnderline"/>
          <w:highlight w:val="yellow"/>
        </w:rPr>
        <w:t>Russian foreign policy is today on a steady, consistent path</w:t>
      </w:r>
      <w:r w:rsidRPr="005B23DC">
        <w:rPr>
          <w:rStyle w:val="StyleUnderline"/>
        </w:rPr>
        <w:t xml:space="preserve"> that can be characterized as follows: to resurrect Russia’s standing as a great power; to r</w:t>
      </w:r>
      <w:r>
        <w:rPr>
          <w:rStyle w:val="StyleUnderline"/>
        </w:rPr>
        <w:t>eestablish Russian primary infl</w:t>
      </w:r>
      <w:r w:rsidRPr="005B23DC">
        <w:rPr>
          <w:rStyle w:val="StyleUnderline"/>
        </w:rPr>
        <w:t xml:space="preserve">uence </w:t>
      </w:r>
      <w:r w:rsidRPr="005B23DC">
        <w:rPr>
          <w:sz w:val="16"/>
        </w:rPr>
        <w:t xml:space="preserve">over the space of the former Soviet Union; to resist Western efforts to encroach on the space of the former Soviet Union; to revive Russia’s military might and power projection; to extend the reach of Russian diplomacy in Europe, Asia, and beyond; and to oppose American global primacy. For </w:t>
      </w:r>
      <w:r>
        <w:rPr>
          <w:rStyle w:val="StyleUnderline"/>
        </w:rPr>
        <w:t>Moscow, these foreign policy fi</w:t>
      </w:r>
      <w:r w:rsidRPr="005B23DC">
        <w:rPr>
          <w:rStyle w:val="StyleUnderline"/>
        </w:rPr>
        <w:t>rst principles are here to stay, as they have existed in Russia for centuries</w:t>
      </w:r>
      <w:r w:rsidRPr="005B23DC">
        <w:rPr>
          <w:sz w:val="16"/>
        </w:rPr>
        <w:t>. 26</w:t>
      </w:r>
      <w:r w:rsidRPr="005B23DC">
        <w:rPr>
          <w:rStyle w:val="StyleUnderline"/>
        </w:rPr>
        <w:t xml:space="preserve"> </w:t>
      </w:r>
      <w:r w:rsidRPr="00231E75">
        <w:rPr>
          <w:rStyle w:val="StyleUnderline"/>
          <w:highlight w:val="yellow"/>
        </w:rPr>
        <w:t>No</w:t>
      </w:r>
      <w:r w:rsidRPr="00DE5B6D">
        <w:rPr>
          <w:rStyle w:val="StyleUnderline"/>
        </w:rPr>
        <w:t xml:space="preserve">ne of these </w:t>
      </w:r>
      <w:r w:rsidRPr="00231E75">
        <w:rPr>
          <w:rStyle w:val="StyleUnderline"/>
          <w:highlight w:val="yellow"/>
        </w:rPr>
        <w:t xml:space="preserve">enduring objectives of Russian foreign policy </w:t>
      </w:r>
      <w:r w:rsidRPr="00231E75">
        <w:rPr>
          <w:rStyle w:val="Emphasis"/>
          <w:highlight w:val="yellow"/>
        </w:rPr>
        <w:t>are likely to be changed in any serious way by the economic crisis.</w:t>
      </w:r>
    </w:p>
    <w:p w:rsidR="00F565ED" w:rsidRDefault="00F565ED" w:rsidP="008B318B">
      <w:pPr>
        <w:pStyle w:val="Heading2"/>
      </w:pPr>
      <w:r>
        <w:t>Solvency</w:t>
      </w:r>
    </w:p>
    <w:p w:rsidR="00070241" w:rsidRDefault="00070241" w:rsidP="00070241">
      <w:pPr>
        <w:pStyle w:val="Heading3"/>
      </w:pPr>
      <w:r>
        <w:t>Note:</w:t>
      </w:r>
    </w:p>
    <w:p w:rsidR="00070241" w:rsidRPr="00070241" w:rsidRDefault="00070241" w:rsidP="00070241">
      <w:pPr>
        <w:pStyle w:val="Heading4"/>
      </w:pPr>
      <w:r>
        <w:t xml:space="preserve">The Russia says no/Science diplomacy can’t be proposed cards are excellent with the T – the obvious we meet on the “T-Its” is to say that the plan only controls the US </w:t>
      </w:r>
      <w:r w:rsidR="00C9741D">
        <w:t xml:space="preserve">part of the plan </w:t>
      </w:r>
      <w:r>
        <w:t xml:space="preserve">and proposes the plan to Russia. </w:t>
      </w:r>
    </w:p>
    <w:p w:rsidR="00F565ED" w:rsidRDefault="00F565ED" w:rsidP="00F565ED">
      <w:pPr>
        <w:pStyle w:val="Heading3"/>
      </w:pPr>
      <w:r>
        <w:t>1NC Frontlines</w:t>
      </w:r>
    </w:p>
    <w:p w:rsidR="00133792" w:rsidRDefault="00F565ED" w:rsidP="00133792">
      <w:pPr>
        <w:pStyle w:val="Heading4"/>
      </w:pPr>
      <w:r w:rsidRPr="002D6EAB">
        <w:t xml:space="preserve">Their Clark and </w:t>
      </w:r>
      <w:proofErr w:type="spellStart"/>
      <w:r w:rsidRPr="002D6EAB">
        <w:t>Millian</w:t>
      </w:r>
      <w:proofErr w:type="spellEnd"/>
      <w:r w:rsidRPr="002D6EAB">
        <w:t xml:space="preserve"> ’14 </w:t>
      </w:r>
      <w:proofErr w:type="spellStart"/>
      <w:r w:rsidR="009C339C">
        <w:t>ev</w:t>
      </w:r>
      <w:proofErr w:type="spellEnd"/>
      <w:r w:rsidR="009C339C">
        <w:t xml:space="preserve"> </w:t>
      </w:r>
      <w:r w:rsidRPr="002D6EAB">
        <w:t xml:space="preserve">saying Russia says yes to scientific cooperation doesn’t even mention the use of science – it only says that Russian companies want US tech, and that independently they have partnered with US companies in oil industries in the past – means they don’t even have a solvency advocate for scientific cooperation being feasible. </w:t>
      </w:r>
    </w:p>
    <w:p w:rsidR="00133792" w:rsidRDefault="00133792" w:rsidP="00133792">
      <w:pPr>
        <w:pStyle w:val="Heading4"/>
      </w:pPr>
      <w:r>
        <w:t xml:space="preserve">Scientific Diplomacy fails </w:t>
      </w:r>
    </w:p>
    <w:p w:rsidR="00B84803" w:rsidRPr="00133792" w:rsidRDefault="00B84803" w:rsidP="00133792">
      <w:r w:rsidRPr="00133792">
        <w:rPr>
          <w:rStyle w:val="Style13ptBold"/>
        </w:rPr>
        <w:t>Dickson ‘10</w:t>
      </w:r>
      <w:r w:rsidRPr="00133792">
        <w:t>, science journalist, 6/28/10 (David. Director of SciDev.net. “</w:t>
      </w:r>
      <w:hyperlink r:id="rId61" w:tooltip="External link" w:history="1">
        <w:r w:rsidRPr="00133792">
          <w:rPr>
            <w:rStyle w:val="Hyperlink"/>
          </w:rPr>
          <w:t>Science in diplomacy: “On tap but not on top”</w:t>
        </w:r>
      </w:hyperlink>
      <w:r w:rsidRPr="00133792">
        <w:t>.” June 28, 2010. </w:t>
      </w:r>
      <w:hyperlink r:id="rId62" w:tooltip="External link" w:history="1">
        <w:r w:rsidRPr="00133792">
          <w:rPr>
            <w:rStyle w:val="Hyperlink"/>
          </w:rPr>
          <w:t>http://scidevnet.wor...onference-2010/</w:t>
        </w:r>
      </w:hyperlink>
      <w:r w:rsidRPr="00133792">
        <w:t>.)</w:t>
      </w:r>
    </w:p>
    <w:p w:rsidR="00B84803" w:rsidRDefault="00B84803" w:rsidP="00B84803">
      <w:pPr>
        <w:rPr>
          <w:rFonts w:ascii="Cambria" w:eastAsia="Cambria" w:hAnsi="Cambria"/>
        </w:rPr>
      </w:pPr>
      <w:r w:rsidRPr="00BF4B87">
        <w:rPr>
          <w:rFonts w:ascii="Cambria" w:eastAsia="Cambria" w:hAnsi="Cambria"/>
          <w:b/>
          <w:bCs/>
          <w:color w:val="000000"/>
          <w:u w:val="single"/>
        </w:rPr>
        <w:t>There’s a general consensus</w:t>
      </w:r>
      <w:r w:rsidRPr="00BF4B87">
        <w:rPr>
          <w:rFonts w:ascii="Cambria" w:eastAsia="Cambria" w:hAnsi="Cambria"/>
          <w:color w:val="000000"/>
        </w:rPr>
        <w:t> in both the scientific and political worlds </w:t>
      </w:r>
      <w:r w:rsidRPr="00BF4B87">
        <w:rPr>
          <w:rFonts w:ascii="Cambria" w:eastAsia="Cambria" w:hAnsi="Cambria"/>
          <w:b/>
          <w:bCs/>
          <w:color w:val="000000"/>
          <w:u w:val="single"/>
        </w:rPr>
        <w:t>that the principle of science diplomacy</w:t>
      </w:r>
      <w:r w:rsidRPr="00BF4B87">
        <w:rPr>
          <w:rFonts w:ascii="Cambria" w:eastAsia="Cambria" w:hAnsi="Cambria"/>
          <w:color w:val="000000"/>
        </w:rPr>
        <w:t>, at least in the somewhat restricted sense of the need to get more and better science into international negotiations, </w:t>
      </w:r>
      <w:r w:rsidRPr="00BF4B87">
        <w:rPr>
          <w:rFonts w:ascii="Cambria" w:eastAsia="Cambria" w:hAnsi="Cambria"/>
          <w:b/>
          <w:bCs/>
          <w:color w:val="000000"/>
          <w:u w:val="single"/>
        </w:rPr>
        <w:t>is a desirable objective. There is less agreement,</w:t>
      </w:r>
      <w:r w:rsidRPr="00BF4B87">
        <w:rPr>
          <w:rFonts w:ascii="Cambria" w:eastAsia="Cambria" w:hAnsi="Cambria"/>
          <w:b/>
          <w:bCs/>
          <w:u w:val="single"/>
        </w:rPr>
        <w:t xml:space="preserve"> however, on how far the concept can </w:t>
      </w:r>
      <w:r w:rsidRPr="00BF4B87">
        <w:rPr>
          <w:rFonts w:ascii="Cambria" w:eastAsia="Cambria" w:hAnsi="Cambria"/>
        </w:rPr>
        <w:t>– or indeed should –</w:t>
      </w:r>
      <w:r w:rsidRPr="00BF4B87">
        <w:rPr>
          <w:rFonts w:ascii="Cambria" w:eastAsia="Cambria" w:hAnsi="Cambria"/>
          <w:b/>
          <w:bCs/>
          <w:u w:val="single"/>
        </w:rPr>
        <w:t xml:space="preserve"> be extended to embrace broader goals and objectives, in particular attempts to use science to achieve political or diplomatic goals at the international level.</w:t>
      </w:r>
      <w:r w:rsidRPr="00BF4B87">
        <w:rPr>
          <w:rFonts w:ascii="Cambria" w:eastAsia="Cambria" w:hAnsi="Cambria"/>
        </w:rPr>
        <w:t> </w:t>
      </w:r>
      <w:r w:rsidRPr="0029163E">
        <w:rPr>
          <w:rStyle w:val="StyleUnderline"/>
        </w:rPr>
        <w:t>Sci</w:t>
      </w:r>
      <w:r w:rsidRPr="00BF4B87">
        <w:rPr>
          <w:rFonts w:ascii="Cambria" w:eastAsia="Cambria" w:hAnsi="Cambria"/>
          <w:b/>
          <w:bCs/>
          <w:u w:val="single"/>
        </w:rPr>
        <w:t>ence, despite its international characteristics, is no substitute for effective diplomacy.</w:t>
      </w:r>
      <w:r w:rsidRPr="00BF4B87">
        <w:rPr>
          <w:rFonts w:ascii="Cambria" w:eastAsia="Cambria" w:hAnsi="Cambria"/>
        </w:rPr>
        <w:t> </w:t>
      </w:r>
      <w:r w:rsidRPr="00BF4B87">
        <w:rPr>
          <w:rFonts w:ascii="Cambria" w:eastAsia="Cambria" w:hAnsi="Cambria"/>
          <w:sz w:val="18"/>
          <w:szCs w:val="18"/>
        </w:rPr>
        <w:t xml:space="preserve">Any more than diplomatic initiatives necessarily lead to good science. These seem to have been the broad conclusions to emerge from a three-day meeting at Wilton Park in Sussex, UK, </w:t>
      </w:r>
      <w:proofErr w:type="spellStart"/>
      <w:r w:rsidRPr="00BF4B87">
        <w:rPr>
          <w:rFonts w:ascii="Cambria" w:eastAsia="Cambria" w:hAnsi="Cambria"/>
          <w:sz w:val="18"/>
          <w:szCs w:val="18"/>
        </w:rPr>
        <w:t>organised</w:t>
      </w:r>
      <w:proofErr w:type="spellEnd"/>
      <w:r w:rsidRPr="00BF4B87">
        <w:rPr>
          <w:rFonts w:ascii="Cambria" w:eastAsia="Cambria" w:hAnsi="Cambria"/>
          <w:sz w:val="18"/>
          <w:szCs w:val="18"/>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BF4B87">
        <w:rPr>
          <w:rFonts w:ascii="Cambria" w:eastAsia="Cambria" w:hAnsi="Cambria"/>
          <w:sz w:val="18"/>
          <w:szCs w:val="18"/>
        </w:rPr>
        <w:t>Whitty</w:t>
      </w:r>
      <w:proofErr w:type="spellEnd"/>
      <w:r w:rsidRPr="00BF4B87">
        <w:rPr>
          <w:rFonts w:ascii="Cambria" w:eastAsia="Cambria" w:hAnsi="Cambria"/>
          <w:sz w:val="18"/>
          <w:szCs w:val="18"/>
        </w:rPr>
        <w:t>, for example, chief scientist at the UK’s Department for International Development, described how knowledge about the threat raised by the spread of the </w:t>
      </w:r>
      <w:hyperlink r:id="rId63" w:tooltip="External link" w:history="1">
        <w:r w:rsidRPr="00BF4B87">
          <w:rPr>
            <w:rFonts w:ascii="Cambria" w:eastAsia="Cambria" w:hAnsi="Cambria"/>
            <w:sz w:val="18"/>
            <w:szCs w:val="18"/>
          </w:rPr>
          <w:t>highly damaging plant disease stem rust </w:t>
        </w:r>
      </w:hyperlink>
      <w:r w:rsidRPr="00BF4B87">
        <w:rPr>
          <w:rFonts w:ascii="Cambria" w:eastAsia="Cambria" w:hAnsi="Cambria"/>
          <w:sz w:val="18"/>
          <w:szCs w:val="18"/>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BF4B87">
        <w:rPr>
          <w:rFonts w:ascii="Cambria" w:eastAsia="Cambria" w:hAnsi="Cambria"/>
          <w:sz w:val="18"/>
          <w:szCs w:val="18"/>
        </w:rPr>
        <w:t>Rohinton</w:t>
      </w:r>
      <w:proofErr w:type="spellEnd"/>
      <w:r w:rsidRPr="00BF4B87">
        <w:rPr>
          <w:rFonts w:ascii="Cambria" w:eastAsia="Cambria" w:hAnsi="Cambria"/>
          <w:sz w:val="18"/>
          <w:szCs w:val="18"/>
        </w:rPr>
        <w:t xml:space="preserve"> </w:t>
      </w:r>
      <w:proofErr w:type="spellStart"/>
      <w:r w:rsidRPr="00BF4B87">
        <w:rPr>
          <w:rFonts w:ascii="Cambria" w:eastAsia="Cambria" w:hAnsi="Cambria"/>
          <w:sz w:val="18"/>
          <w:szCs w:val="18"/>
        </w:rPr>
        <w:t>Medhora</w:t>
      </w:r>
      <w:proofErr w:type="spellEnd"/>
      <w:r w:rsidRPr="00BF4B87">
        <w:rPr>
          <w:rFonts w:ascii="Cambria" w:eastAsia="Cambria" w:hAnsi="Cambria"/>
          <w:sz w:val="18"/>
          <w:szCs w:val="18"/>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BF4B87">
        <w:rPr>
          <w:rFonts w:ascii="Cambria" w:eastAsia="Cambria" w:hAnsi="Cambria"/>
          <w:sz w:val="18"/>
          <w:szCs w:val="18"/>
        </w:rPr>
        <w:t>programme</w:t>
      </w:r>
      <w:proofErr w:type="spellEnd"/>
      <w:r w:rsidRPr="00BF4B87">
        <w:rPr>
          <w:rFonts w:ascii="Cambria" w:eastAsia="Cambria" w:hAnsi="Cambria"/>
          <w:sz w:val="18"/>
          <w:szCs w:val="18"/>
        </w:rPr>
        <w:t xml:space="preserve"> of research </w:t>
      </w:r>
      <w:proofErr w:type="spellStart"/>
      <w:r w:rsidRPr="00BF4B87">
        <w:rPr>
          <w:rFonts w:ascii="Cambria" w:eastAsia="Cambria" w:hAnsi="Cambria"/>
          <w:sz w:val="18"/>
          <w:szCs w:val="18"/>
        </w:rPr>
        <w:t>programmes</w:t>
      </w:r>
      <w:proofErr w:type="spellEnd"/>
      <w:r w:rsidRPr="00BF4B87">
        <w:rPr>
          <w:rFonts w:ascii="Cambria" w:eastAsia="Cambria" w:hAnsi="Cambria"/>
          <w:sz w:val="18"/>
          <w:szCs w:val="18"/>
        </w:rPr>
        <w:t xml:space="preserve"> was quoted as a successful advantage of the first of these. Examples of the second range from the establishment of the European </w:t>
      </w:r>
      <w:proofErr w:type="spellStart"/>
      <w:r w:rsidRPr="00BF4B87">
        <w:rPr>
          <w:rFonts w:ascii="Cambria" w:eastAsia="Cambria" w:hAnsi="Cambria"/>
          <w:sz w:val="18"/>
          <w:szCs w:val="18"/>
        </w:rPr>
        <w:t>Organisation</w:t>
      </w:r>
      <w:proofErr w:type="spellEnd"/>
      <w:r w:rsidRPr="00BF4B87">
        <w:rPr>
          <w:rFonts w:ascii="Cambria" w:eastAsia="Cambria" w:hAnsi="Cambria"/>
          <w:sz w:val="18"/>
          <w:szCs w:val="18"/>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BF4B87">
        <w:rPr>
          <w:rFonts w:ascii="Cambria" w:eastAsia="Cambria" w:hAnsi="Cambria"/>
          <w:sz w:val="18"/>
          <w:szCs w:val="18"/>
        </w:rPr>
        <w:t>programmes</w:t>
      </w:r>
      <w:proofErr w:type="spellEnd"/>
      <w:r w:rsidRPr="00BF4B87">
        <w:rPr>
          <w:rFonts w:ascii="Cambria" w:eastAsia="Cambria" w:hAnsi="Cambria"/>
          <w:sz w:val="18"/>
          <w:szCs w:val="18"/>
        </w:rPr>
        <w:t>.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64" w:tooltip="External link" w:history="1">
        <w:r w:rsidRPr="00BF4B87">
          <w:rPr>
            <w:rFonts w:ascii="Cambria" w:eastAsia="Cambria" w:hAnsi="Cambria"/>
            <w:sz w:val="18"/>
            <w:szCs w:val="18"/>
          </w:rPr>
          <w:t xml:space="preserve">the current construction of a synchrotron facility </w:t>
        </w:r>
        <w:proofErr w:type="spellStart"/>
        <w:r w:rsidRPr="00BF4B87">
          <w:rPr>
            <w:rFonts w:ascii="Cambria" w:eastAsia="Cambria" w:hAnsi="Cambria"/>
            <w:sz w:val="18"/>
            <w:szCs w:val="18"/>
          </w:rPr>
          <w:t>SESAME</w:t>
        </w:r>
      </w:hyperlink>
      <w:r w:rsidRPr="00BF4B87">
        <w:rPr>
          <w:rFonts w:ascii="Cambria" w:eastAsia="Cambria" w:hAnsi="Cambria"/>
          <w:sz w:val="18"/>
          <w:szCs w:val="18"/>
        </w:rPr>
        <w:t>in</w:t>
      </w:r>
      <w:proofErr w:type="spellEnd"/>
      <w:r w:rsidRPr="00BF4B87">
        <w:rPr>
          <w:rFonts w:ascii="Cambria" w:eastAsia="Cambria" w:hAnsi="Cambria"/>
          <w:sz w:val="18"/>
          <w:szCs w:val="18"/>
        </w:rPr>
        <w:t xml:space="preserve">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BF4B87">
        <w:rPr>
          <w:rFonts w:ascii="Cambria" w:eastAsia="Cambria" w:hAnsi="Cambria"/>
          <w:sz w:val="18"/>
          <w:szCs w:val="18"/>
        </w:rPr>
        <w:t>centre</w:t>
      </w:r>
      <w:proofErr w:type="spellEnd"/>
      <w:r w:rsidRPr="00BF4B87">
        <w:rPr>
          <w:rFonts w:ascii="Cambria" w:eastAsia="Cambria" w:hAnsi="Cambria"/>
          <w:sz w:val="18"/>
          <w:szCs w:val="18"/>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BF4B87">
        <w:rPr>
          <w:rFonts w:ascii="Cambria" w:eastAsia="Cambria" w:hAnsi="Cambria"/>
        </w:rPr>
        <w:t> </w:t>
      </w:r>
      <w:r w:rsidRPr="00BF4B87">
        <w:rPr>
          <w:rFonts w:ascii="Cambria" w:eastAsia="Cambria" w:hAnsi="Cambria"/>
          <w:b/>
          <w:bCs/>
          <w:u w:val="single"/>
        </w:rPr>
        <w:t xml:space="preserve">there was even a warning that in the developing world, high profile scientific projects, particular those with explicit political backing, could end up doing damage by inadvertently </w:t>
      </w:r>
      <w:proofErr w:type="spellStart"/>
      <w:r w:rsidRPr="00BF4B87">
        <w:rPr>
          <w:rFonts w:ascii="Cambria" w:eastAsia="Cambria" w:hAnsi="Cambria"/>
          <w:b/>
          <w:bCs/>
          <w:u w:val="single"/>
        </w:rPr>
        <w:t>favouring</w:t>
      </w:r>
      <w:proofErr w:type="spellEnd"/>
      <w:r w:rsidRPr="00BF4B87">
        <w:rPr>
          <w:rFonts w:ascii="Cambria" w:eastAsia="Cambria" w:hAnsi="Cambria"/>
          <w:b/>
          <w:bCs/>
          <w:u w:val="single"/>
        </w:rPr>
        <w:t xml:space="preserve"> one social group over another.</w:t>
      </w:r>
      <w:r w:rsidRPr="00BF4B87">
        <w:rPr>
          <w:rFonts w:ascii="Cambria" w:eastAsia="Cambria" w:hAnsi="Cambria"/>
        </w:rPr>
        <w:t xml:space="preserve"> Scientists should be wary of having their prestige used in this way; those who did so could come over as </w:t>
      </w:r>
      <w:proofErr w:type="spellStart"/>
      <w:r w:rsidRPr="00BF4B87">
        <w:rPr>
          <w:rFonts w:ascii="Cambria" w:eastAsia="Cambria" w:hAnsi="Cambria"/>
        </w:rPr>
        <w:t>patronising</w:t>
      </w:r>
      <w:proofErr w:type="spellEnd"/>
      <w:r w:rsidRPr="00BF4B87">
        <w:rPr>
          <w:rFonts w:ascii="Cambria" w:eastAsia="Cambria" w:hAnsi="Cambria"/>
        </w:rPr>
        <w:t>, appearing unaware of political realities. Similarly, </w:t>
      </w:r>
      <w:r w:rsidRPr="00BF4B87">
        <w:rPr>
          <w:rFonts w:ascii="Cambria" w:eastAsia="Cambria" w:hAnsi="Cambria"/>
          <w:b/>
          <w:bCs/>
          <w:u w:val="single"/>
        </w:rPr>
        <w:t>those who hold science in esteem as a practice committed to promoting the causes of peace and development were reminded of the need to take into account how advances in science – whether nuclear physics or genetic technolog</w:t>
      </w:r>
      <w:r w:rsidRPr="00BF4B87">
        <w:rPr>
          <w:rFonts w:ascii="Cambria" w:eastAsia="Cambria" w:hAnsi="Cambria"/>
        </w:rPr>
        <w:t>y – </w:t>
      </w:r>
      <w:r w:rsidRPr="00BF4B87">
        <w:rPr>
          <w:rFonts w:ascii="Cambria" w:eastAsia="Cambria" w:hAnsi="Cambria"/>
          <w:b/>
          <w:bCs/>
          <w:u w:val="single"/>
        </w:rPr>
        <w:t>have also led to new types of weaponry</w:t>
      </w:r>
      <w:r w:rsidRPr="00BF4B87">
        <w:rPr>
          <w:rFonts w:ascii="Cambria" w:eastAsia="Cambria" w:hAnsi="Cambria"/>
        </w:rPr>
        <w:t xml:space="preserve">. Nor did science automatically lead to the reduction of global inequalities. “Science for diplomacy” therefore ended up with a highly mixed review. </w:t>
      </w:r>
      <w:r w:rsidRPr="00BF4B87">
        <w:rPr>
          <w:rFonts w:ascii="Cambria" w:eastAsia="Cambria" w:hAnsi="Cambria"/>
          <w:b/>
          <w:bCs/>
          <w:u w:val="single"/>
        </w:rPr>
        <w:t>The consensus seemed to be that science</w:t>
      </w:r>
      <w:r w:rsidRPr="00BF4B87">
        <w:rPr>
          <w:rFonts w:ascii="Cambria" w:eastAsia="Cambria" w:hAnsi="Cambria"/>
        </w:rPr>
        <w:t xml:space="preserve"> </w:t>
      </w:r>
      <w:r w:rsidRPr="00BF4B87">
        <w:rPr>
          <w:rFonts w:ascii="Cambria" w:eastAsia="Cambria" w:hAnsi="Cambria"/>
          <w:b/>
          <w:bCs/>
          <w:u w:val="single"/>
        </w:rPr>
        <w:t>can prepare the ground for diplomatic initiatives – and</w:t>
      </w:r>
      <w:r w:rsidRPr="00BF4B87">
        <w:rPr>
          <w:rFonts w:ascii="Cambria" w:eastAsia="Cambria" w:hAnsi="Cambria"/>
        </w:rPr>
        <w:t xml:space="preserve"> benefit from diplomatic </w:t>
      </w:r>
      <w:r w:rsidRPr="00BF4B87">
        <w:rPr>
          <w:rFonts w:ascii="Cambria" w:eastAsia="Cambria" w:hAnsi="Cambria"/>
          <w:b/>
          <w:bCs/>
          <w:u w:val="single"/>
        </w:rPr>
        <w:t>agreements </w:t>
      </w:r>
      <w:r w:rsidRPr="00BF4B87">
        <w:rPr>
          <w:rFonts w:ascii="Cambria" w:eastAsia="Cambria" w:hAnsi="Cambria"/>
        </w:rPr>
        <w:t xml:space="preserve">– </w:t>
      </w:r>
      <w:r w:rsidRPr="00BF4B87">
        <w:rPr>
          <w:rFonts w:ascii="Cambria" w:eastAsia="Cambria" w:hAnsi="Cambria"/>
          <w:b/>
          <w:bCs/>
          <w:u w:val="single"/>
        </w:rPr>
        <w:t>but cannot provide the solutions to either</w:t>
      </w:r>
      <w:r w:rsidRPr="00BF4B87">
        <w:rPr>
          <w:rFonts w:ascii="Cambria" w:eastAsia="Cambria" w:hAnsi="Cambria"/>
        </w:rPr>
        <w:t>. “On tap but not on top” seems as relevant in international settings as it does in purely national ones. With all the caution that even this formulation still requires.</w:t>
      </w:r>
    </w:p>
    <w:p w:rsidR="00F565ED" w:rsidRPr="00EA43EB" w:rsidRDefault="00F565ED" w:rsidP="00F565ED">
      <w:pPr>
        <w:pStyle w:val="Heading4"/>
      </w:pPr>
      <w:r w:rsidRPr="00EA43EB">
        <w:t xml:space="preserve">US-Russia </w:t>
      </w:r>
      <w:r w:rsidR="00AB0EC5">
        <w:t>relations at Cold War levels – no chance of science diplomacy</w:t>
      </w:r>
    </w:p>
    <w:p w:rsidR="00F565ED" w:rsidRDefault="00F565ED" w:rsidP="00F565ED">
      <w:proofErr w:type="spellStart"/>
      <w:r w:rsidRPr="000F67F7">
        <w:rPr>
          <w:rStyle w:val="Style13ptBold"/>
        </w:rPr>
        <w:t>Hanchett</w:t>
      </w:r>
      <w:proofErr w:type="spellEnd"/>
      <w:r w:rsidRPr="000F67F7">
        <w:rPr>
          <w:rStyle w:val="Style13ptBold"/>
        </w:rPr>
        <w:t xml:space="preserve"> 7/20</w:t>
      </w:r>
      <w:r>
        <w:t xml:space="preserve"> (Ian </w:t>
      </w:r>
      <w:proofErr w:type="spellStart"/>
      <w:r>
        <w:t>Hanchett</w:t>
      </w:r>
      <w:proofErr w:type="spellEnd"/>
      <w:r>
        <w:t xml:space="preserve">, Reporter for </w:t>
      </w:r>
      <w:proofErr w:type="spellStart"/>
      <w:r>
        <w:t>Breitbart</w:t>
      </w:r>
      <w:proofErr w:type="spellEnd"/>
      <w:r>
        <w:t xml:space="preserve"> TV, Andrea Mitchell, David Gregory: ‘New Low’ In U.S.-Russia Relations, 20 Jul 2014, </w:t>
      </w:r>
      <w:hyperlink r:id="rId65" w:history="1">
        <w:r w:rsidRPr="00252ADF">
          <w:rPr>
            <w:rStyle w:val="Hyperlink"/>
          </w:rPr>
          <w:t>http://www.breitbart.com/Breitbart-TV/2014/07/20/Andrea-Mitchell-David-Gregory-New-Low-in-US-Russia-Relations</w:t>
        </w:r>
      </w:hyperlink>
      <w:r>
        <w:t>)//NB</w:t>
      </w:r>
    </w:p>
    <w:p w:rsidR="00F565ED" w:rsidRDefault="00F565ED" w:rsidP="00F565ED">
      <w:pPr>
        <w:rPr>
          <w:sz w:val="16"/>
        </w:rPr>
      </w:pPr>
      <w:r w:rsidRPr="009223E2">
        <w:rPr>
          <w:rStyle w:val="StyleUnderline"/>
          <w:highlight w:val="yellow"/>
        </w:rPr>
        <w:t>NBC Chief Foreign Affairs Correspondent</w:t>
      </w:r>
      <w:r w:rsidRPr="005E26CF">
        <w:rPr>
          <w:sz w:val="16"/>
        </w:rPr>
        <w:t xml:space="preserve"> and MSNBC anchor </w:t>
      </w:r>
      <w:r w:rsidRPr="009223E2">
        <w:rPr>
          <w:rStyle w:val="StyleUnderline"/>
        </w:rPr>
        <w:t xml:space="preserve">Andrea </w:t>
      </w:r>
      <w:r w:rsidRPr="009223E2">
        <w:rPr>
          <w:rStyle w:val="StyleUnderline"/>
          <w:highlight w:val="yellow"/>
        </w:rPr>
        <w:t>Mitchell said</w:t>
      </w:r>
      <w:r w:rsidRPr="00EA43EB">
        <w:rPr>
          <w:rStyle w:val="StyleUnderline"/>
        </w:rPr>
        <w:t xml:space="preserve"> </w:t>
      </w:r>
      <w:r w:rsidRPr="005E26CF">
        <w:rPr>
          <w:sz w:val="16"/>
        </w:rPr>
        <w:t>the U.S. may have reached a “diplomatic dead-end to the reset button the Obama administration pushed in 2009” in a report on NBC’s Meet the Press on Sunday. “</w:t>
      </w:r>
      <w:r w:rsidRPr="009223E2">
        <w:rPr>
          <w:rStyle w:val="StyleUnderline"/>
          <w:highlight w:val="yellow"/>
        </w:rPr>
        <w:t>The launch button on a Russian-made missile</w:t>
      </w:r>
      <w:r w:rsidRPr="00EA43EB">
        <w:rPr>
          <w:rStyle w:val="StyleUnderline"/>
        </w:rPr>
        <w:t xml:space="preserve"> that </w:t>
      </w:r>
      <w:r w:rsidRPr="009223E2">
        <w:rPr>
          <w:rStyle w:val="StyleUnderline"/>
          <w:highlight w:val="yellow"/>
        </w:rPr>
        <w:t>blew the Malaysian airline out of the sky could signal a</w:t>
      </w:r>
      <w:r w:rsidRPr="00EA43EB">
        <w:rPr>
          <w:rStyle w:val="StyleUnderline"/>
        </w:rPr>
        <w:t xml:space="preserve"> diplomatic </w:t>
      </w:r>
      <w:r w:rsidRPr="009223E2">
        <w:rPr>
          <w:rStyle w:val="StyleUnderline"/>
          <w:highlight w:val="yellow"/>
        </w:rPr>
        <w:t xml:space="preserve">dead-end to the reset button </w:t>
      </w:r>
      <w:r w:rsidRPr="009223E2">
        <w:rPr>
          <w:rStyle w:val="StyleUnderline"/>
        </w:rPr>
        <w:t xml:space="preserve">the </w:t>
      </w:r>
      <w:r w:rsidRPr="009223E2">
        <w:rPr>
          <w:rStyle w:val="StyleUnderline"/>
          <w:highlight w:val="yellow"/>
        </w:rPr>
        <w:t xml:space="preserve">Obama </w:t>
      </w:r>
      <w:r w:rsidRPr="009223E2">
        <w:rPr>
          <w:rStyle w:val="StyleUnderline"/>
        </w:rPr>
        <w:t>administration</w:t>
      </w:r>
      <w:r w:rsidRPr="009223E2">
        <w:rPr>
          <w:rStyle w:val="StyleUnderline"/>
          <w:highlight w:val="yellow"/>
        </w:rPr>
        <w:t xml:space="preserve"> pushed in 2009</w:t>
      </w:r>
      <w:r w:rsidRPr="00EA43EB">
        <w:rPr>
          <w:rStyle w:val="StyleUnderline"/>
        </w:rPr>
        <w:t>,</w:t>
      </w:r>
      <w:r w:rsidRPr="005E26CF">
        <w:rPr>
          <w:sz w:val="16"/>
        </w:rPr>
        <w:t>” she stated as she openly questioned President Obama’s leverage against Russia. Mitchell also asserted, “</w:t>
      </w:r>
      <w:r>
        <w:rPr>
          <w:rStyle w:val="StyleUnderline"/>
          <w:highlight w:val="yellow"/>
        </w:rPr>
        <w:t>T</w:t>
      </w:r>
      <w:r w:rsidRPr="009223E2">
        <w:rPr>
          <w:rStyle w:val="StyleUnderline"/>
          <w:highlight w:val="yellow"/>
        </w:rPr>
        <w:t>his</w:t>
      </w:r>
      <w:r w:rsidRPr="005E26CF">
        <w:rPr>
          <w:sz w:val="16"/>
        </w:rPr>
        <w:t xml:space="preserve"> isn't a new Cold War, but it </w:t>
      </w:r>
      <w:r w:rsidRPr="009223E2">
        <w:rPr>
          <w:rStyle w:val="StyleUnderline"/>
          <w:highlight w:val="yellow"/>
        </w:rPr>
        <w:t>is a new low in</w:t>
      </w:r>
      <w:r w:rsidRPr="00EA43EB">
        <w:rPr>
          <w:rStyle w:val="StyleUnderline"/>
        </w:rPr>
        <w:t xml:space="preserve"> modern-day </w:t>
      </w:r>
      <w:r w:rsidRPr="009223E2">
        <w:rPr>
          <w:rStyle w:val="StyleUnderline"/>
          <w:highlight w:val="yellow"/>
        </w:rPr>
        <w:t>relations between the U.S. and Russia</w:t>
      </w:r>
      <w:r w:rsidRPr="005E26CF">
        <w:rPr>
          <w:sz w:val="16"/>
        </w:rPr>
        <w:t xml:space="preserve">. So far, </w:t>
      </w:r>
      <w:r w:rsidRPr="009223E2">
        <w:rPr>
          <w:rStyle w:val="StyleUnderline"/>
          <w:highlight w:val="yellow"/>
        </w:rPr>
        <w:t>no amount of pressure, including a call from Secretary Kerry to the Russian Foreign Minister</w:t>
      </w:r>
      <w:r w:rsidRPr="005E26CF">
        <w:rPr>
          <w:sz w:val="16"/>
        </w:rPr>
        <w:t xml:space="preserve"> only yesterday, </w:t>
      </w:r>
      <w:r w:rsidRPr="009223E2">
        <w:rPr>
          <w:rStyle w:val="StyleUnderline"/>
          <w:highlight w:val="yellow"/>
        </w:rPr>
        <w:t>seems to change behavior</w:t>
      </w:r>
      <w:r w:rsidRPr="005E26CF">
        <w:rPr>
          <w:sz w:val="16"/>
          <w:highlight w:val="yellow"/>
        </w:rPr>
        <w:t>,</w:t>
      </w:r>
      <w:r w:rsidRPr="005E26CF">
        <w:rPr>
          <w:sz w:val="16"/>
        </w:rPr>
        <w:t xml:space="preserve"> even as body parts were being removed and valuable evidence hauled away from that crash site.” Host David Gregory added that right </w:t>
      </w:r>
      <w:r w:rsidRPr="009223E2">
        <w:rPr>
          <w:rStyle w:val="StyleUnderline"/>
          <w:highlight w:val="yellow"/>
        </w:rPr>
        <w:t>now “might be the lowest moment... in U.S.-Russia relations</w:t>
      </w:r>
      <w:r w:rsidRPr="00EA43EB">
        <w:rPr>
          <w:rStyle w:val="StyleUnderline"/>
        </w:rPr>
        <w:t xml:space="preserve"> </w:t>
      </w:r>
      <w:r w:rsidRPr="009223E2">
        <w:rPr>
          <w:rStyle w:val="StyleUnderline"/>
          <w:highlight w:val="yellow"/>
        </w:rPr>
        <w:t>since the Cold War</w:t>
      </w:r>
      <w:r w:rsidRPr="00EA43EB">
        <w:rPr>
          <w:rStyle w:val="StyleUnderline"/>
        </w:rPr>
        <w:t>.</w:t>
      </w:r>
      <w:r w:rsidRPr="005E26CF">
        <w:rPr>
          <w:sz w:val="16"/>
        </w:rPr>
        <w:t>”</w:t>
      </w:r>
    </w:p>
    <w:p w:rsidR="0029163E" w:rsidRDefault="0029163E" w:rsidP="0029163E">
      <w:pPr>
        <w:pStyle w:val="Heading3"/>
      </w:pPr>
      <w:r>
        <w:t>Science Diplomacy Fails</w:t>
      </w:r>
    </w:p>
    <w:p w:rsidR="0029163E" w:rsidRPr="00E63630" w:rsidRDefault="0029163E" w:rsidP="0029163E">
      <w:pPr>
        <w:pStyle w:val="Heading4"/>
        <w:rPr>
          <w:sz w:val="28"/>
        </w:rPr>
      </w:pPr>
      <w:r w:rsidRPr="00E63630">
        <w:rPr>
          <w:sz w:val="28"/>
        </w:rPr>
        <w:t>Science diplomacy doesn’t resolve political tensions</w:t>
      </w:r>
    </w:p>
    <w:p w:rsidR="0029163E" w:rsidRPr="00DE7D44" w:rsidRDefault="0029163E" w:rsidP="0029163E">
      <w:pPr>
        <w:rPr>
          <w:b/>
          <w:sz w:val="16"/>
        </w:rPr>
      </w:pPr>
      <w:r w:rsidRPr="00E63630">
        <w:rPr>
          <w:rStyle w:val="Style13ptBold"/>
          <w:sz w:val="28"/>
        </w:rPr>
        <w:t>Dickson ‘9</w:t>
      </w:r>
      <w:r w:rsidRPr="00E63630">
        <w:rPr>
          <w:sz w:val="16"/>
        </w:rPr>
        <w:t xml:space="preserve"> (David Dickson, Direction Science &amp; Development Network.Net, June 1, SciDev.Net, “Science diplomacy: a timely idea or a fashionable myth?</w:t>
      </w:r>
      <w:proofErr w:type="gramStart"/>
      <w:r w:rsidRPr="00E63630">
        <w:rPr>
          <w:sz w:val="16"/>
        </w:rPr>
        <w:t>”,</w:t>
      </w:r>
      <w:proofErr w:type="gramEnd"/>
      <w:r w:rsidRPr="00E63630">
        <w:rPr>
          <w:sz w:val="16"/>
        </w:rPr>
        <w:t xml:space="preserve"> </w:t>
      </w:r>
      <w:hyperlink r:id="rId66" w:history="1">
        <w:r w:rsidRPr="00E63630">
          <w:rPr>
            <w:sz w:val="16"/>
          </w:rPr>
          <w:t>http://scidevnet.wordpress</w:t>
        </w:r>
      </w:hyperlink>
      <w:r w:rsidRPr="00E63630">
        <w:rPr>
          <w:sz w:val="16"/>
        </w:rPr>
        <w:t>. com/category/new-frontiers-in-science-diplomacy-2009)</w:t>
      </w:r>
    </w:p>
    <w:p w:rsidR="0029163E" w:rsidRPr="0029163E" w:rsidRDefault="0029163E" w:rsidP="0029163E">
      <w:pPr>
        <w:rPr>
          <w:sz w:val="16"/>
          <w:szCs w:val="24"/>
        </w:rPr>
      </w:pPr>
      <w:r w:rsidRPr="00E63630">
        <w:rPr>
          <w:rStyle w:val="StyleUnderline"/>
        </w:rPr>
        <w:t>One of the frustrations of meetings at which scientists gather to discuss policy</w:t>
      </w:r>
      <w:r w:rsidRPr="00E63630">
        <w:rPr>
          <w:sz w:val="16"/>
          <w:szCs w:val="24"/>
        </w:rPr>
        <w:t xml:space="preserve">-related issues </w:t>
      </w:r>
      <w:r w:rsidRPr="00E63630">
        <w:rPr>
          <w:rStyle w:val="StyleUnderline"/>
        </w:rPr>
        <w:t>is the speed with which the requirements for evidence-based discussion</w:t>
      </w:r>
      <w:r w:rsidRPr="00E63630">
        <w:rPr>
          <w:sz w:val="16"/>
          <w:szCs w:val="24"/>
        </w:rPr>
        <w:t xml:space="preserve"> they would expect in a professional context can </w:t>
      </w:r>
      <w:r w:rsidRPr="00E63630">
        <w:rPr>
          <w:rStyle w:val="StyleUnderline"/>
        </w:rPr>
        <w:t>go out of the window</w:t>
      </w:r>
      <w:r w:rsidRPr="00E63630">
        <w:rPr>
          <w:sz w:val="16"/>
          <w:szCs w:val="24"/>
        </w:rPr>
        <w:t xml:space="preserve">. </w:t>
      </w:r>
      <w:r w:rsidRPr="00E63630">
        <w:rPr>
          <w:rStyle w:val="StyleUnderline"/>
        </w:rPr>
        <w:t>Such has been the issue</w:t>
      </w:r>
      <w:r w:rsidRPr="00E63630">
        <w:rPr>
          <w:sz w:val="16"/>
          <w:szCs w:val="24"/>
        </w:rPr>
        <w:t xml:space="preserve"> over the past two days </w:t>
      </w:r>
      <w:r w:rsidRPr="00E63630">
        <w:rPr>
          <w:rStyle w:val="StyleUnderline"/>
        </w:rPr>
        <w:t>in</w:t>
      </w:r>
      <w:r w:rsidRPr="00E63630">
        <w:rPr>
          <w:sz w:val="16"/>
          <w:szCs w:val="24"/>
        </w:rPr>
        <w:t xml:space="preserve"> the meeting jointly </w:t>
      </w:r>
      <w:proofErr w:type="spellStart"/>
      <w:r w:rsidRPr="00E63630">
        <w:rPr>
          <w:sz w:val="16"/>
          <w:szCs w:val="24"/>
        </w:rPr>
        <w:t>organised</w:t>
      </w:r>
      <w:proofErr w:type="spellEnd"/>
      <w:r w:rsidRPr="00E63630">
        <w:rPr>
          <w:sz w:val="16"/>
          <w:szCs w:val="24"/>
        </w:rPr>
        <w:t xml:space="preserve"> in London by the American Association for the Advancement of Science (AAAS) and the Royal Society on the topic “New Frontiers in </w:t>
      </w:r>
      <w:r w:rsidRPr="00E63630">
        <w:rPr>
          <w:rStyle w:val="StyleUnderline"/>
        </w:rPr>
        <w:t>Science Diplomacy</w:t>
      </w:r>
      <w:r w:rsidRPr="00E63630">
        <w:rPr>
          <w:sz w:val="16"/>
          <w:szCs w:val="24"/>
        </w:rPr>
        <w:t xml:space="preserve">“. </w:t>
      </w:r>
      <w:r w:rsidRPr="00E63630">
        <w:rPr>
          <w:rStyle w:val="StyleUnderline"/>
        </w:rPr>
        <w:t>There has been much lively discussion on the value of international c</w:t>
      </w:r>
      <w:r w:rsidRPr="00E63630">
        <w:rPr>
          <w:sz w:val="16"/>
          <w:szCs w:val="24"/>
        </w:rPr>
        <w:t xml:space="preserve">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there remained little evidence at the end of the meeting on how useful it was to lump all these activities together under the umbrella term of “science diplomacy”. More significantly, </w:t>
      </w:r>
      <w:r w:rsidRPr="00E63630">
        <w:rPr>
          <w:rStyle w:val="StyleUnderline"/>
        </w:rPr>
        <w:t>although numerous claims were made during the conference about the broader social and political value of scientific collaboration</w:t>
      </w:r>
      <w:r w:rsidRPr="00E63630">
        <w:rPr>
          <w:sz w:val="16"/>
          <w:szCs w:val="24"/>
        </w:rPr>
        <w:t xml:space="preserve"> – for example, </w:t>
      </w:r>
      <w:r w:rsidRPr="00E63630">
        <w:rPr>
          <w:rStyle w:val="StyleUnderline"/>
        </w:rPr>
        <w:t>in establishing a framework for collaboration in other areas, and</w:t>
      </w:r>
      <w:r w:rsidRPr="00E63630">
        <w:rPr>
          <w:sz w:val="16"/>
          <w:szCs w:val="24"/>
        </w:rPr>
        <w:t xml:space="preserve"> in particular </w:t>
      </w:r>
      <w:r w:rsidRPr="00E63630">
        <w:rPr>
          <w:rStyle w:val="StyleUnderline"/>
        </w:rPr>
        <w:t>reducing tensions between rival countries – little was produced to demonstrate whether this hypothesis is true</w:t>
      </w:r>
      <w:r w:rsidRPr="00E63630">
        <w:rPr>
          <w:sz w:val="16"/>
          <w:szCs w:val="24"/>
        </w:rPr>
        <w:t xml:space="preserve">. </w:t>
      </w:r>
      <w:r w:rsidRPr="00E63630">
        <w:rPr>
          <w:rStyle w:val="StyleUnderline"/>
        </w:rPr>
        <w:t>If it is not, then</w:t>
      </w:r>
      <w:r w:rsidRPr="00E63630">
        <w:rPr>
          <w:sz w:val="16"/>
          <w:szCs w:val="24"/>
        </w:rPr>
        <w:t xml:space="preserve"> some of the </w:t>
      </w:r>
      <w:r w:rsidRPr="00E63630">
        <w:rPr>
          <w:rStyle w:val="StyleUnderline"/>
        </w:rPr>
        <w:t>arguments made on behalf of “science diplomacy”, and</w:t>
      </w:r>
      <w:r w:rsidRPr="00E63630">
        <w:rPr>
          <w:sz w:val="16"/>
          <w:szCs w:val="24"/>
        </w:rPr>
        <w:t xml:space="preserve"> in particular </w:t>
      </w:r>
      <w:r w:rsidRPr="00E63630">
        <w:rPr>
          <w:rStyle w:val="StyleUnderline"/>
        </w:rPr>
        <w:t>its value as a mechanism for exercising “soft power”</w:t>
      </w:r>
      <w:r w:rsidRPr="00E63630">
        <w:rPr>
          <w:sz w:val="16"/>
          <w:szCs w:val="24"/>
        </w:rPr>
        <w:t xml:space="preserve"> in foreign policy</w:t>
      </w:r>
      <w:r w:rsidRPr="00E63630">
        <w:rPr>
          <w:rStyle w:val="StyleUnderline"/>
        </w:rPr>
        <w:t>, do not stand up to close scrutiny</w:t>
      </w:r>
      <w:r w:rsidRPr="00E63630">
        <w:rPr>
          <w:sz w:val="16"/>
          <w:szCs w:val="24"/>
        </w:rPr>
        <w:t xml:space="preserve">. Indeed, a case can be made that </w:t>
      </w:r>
      <w:r w:rsidRPr="00E63630">
        <w:rPr>
          <w:rStyle w:val="StyleUnderline"/>
        </w:rPr>
        <w:t xml:space="preserve">where scientific projects have successfully </w:t>
      </w:r>
      <w:r w:rsidRPr="00E63630">
        <w:rPr>
          <w:sz w:val="16"/>
          <w:szCs w:val="24"/>
        </w:rPr>
        <w:t xml:space="preserve">involved substantial international collaboration, </w:t>
      </w:r>
      <w:r w:rsidRPr="00E63630">
        <w:rPr>
          <w:rStyle w:val="StyleUnderline"/>
        </w:rPr>
        <w:t>such success is often heavily dependent on a prior political commitment to cooperation, rather than a mechanism for securing cooperation where the political will is lacking</w:t>
      </w:r>
      <w:r w:rsidRPr="00E63630">
        <w:rPr>
          <w:sz w:val="16"/>
          <w:szCs w:val="24"/>
        </w:rPr>
        <w:t xml:space="preserve">. Three messages appeared to emerge from the two days of discussion. Firstly, </w:t>
      </w:r>
      <w:r w:rsidRPr="00E63630">
        <w:rPr>
          <w:rStyle w:val="StyleUnderline"/>
        </w:rPr>
        <w:t>where the political will to collaborate does exist, a joint scientific project can be a useful expression</w:t>
      </w:r>
      <w:r w:rsidRPr="00E63630">
        <w:rPr>
          <w:sz w:val="16"/>
          <w:szCs w:val="24"/>
        </w:rPr>
        <w:t xml:space="preserve"> of that will. Furthermore, it can be an enlightening experience for all those directly involved. </w:t>
      </w:r>
      <w:r w:rsidRPr="00E63630">
        <w:rPr>
          <w:rStyle w:val="StyleUnderline"/>
        </w:rPr>
        <w:t>But it is seldom a magic wand that can secure broader cooperation where none existed before</w:t>
      </w:r>
      <w:r w:rsidRPr="00E63630">
        <w:rPr>
          <w:sz w:val="16"/>
          <w:szCs w:val="24"/>
        </w:rPr>
        <w:t>.</w:t>
      </w:r>
    </w:p>
    <w:p w:rsidR="00B84803" w:rsidRPr="00BF4B87" w:rsidRDefault="00B84803" w:rsidP="00B84803">
      <w:pPr>
        <w:pStyle w:val="Heading4"/>
        <w:rPr>
          <w:rFonts w:eastAsia="MS Gothic"/>
        </w:rPr>
      </w:pPr>
      <w:r w:rsidRPr="00BF4B87">
        <w:rPr>
          <w:rFonts w:eastAsia="MS Gothic"/>
        </w:rPr>
        <w:t>Science diplomacy focuses on national interest—impedes effective cooperation with international partners</w:t>
      </w:r>
    </w:p>
    <w:p w:rsidR="00B84803" w:rsidRPr="00BF4B87" w:rsidRDefault="00B84803" w:rsidP="00B84803">
      <w:pPr>
        <w:rPr>
          <w:rFonts w:ascii="Cambria" w:eastAsia="Cambria" w:hAnsi="Cambria"/>
        </w:rPr>
      </w:pPr>
      <w:r w:rsidRPr="00BF4B87">
        <w:rPr>
          <w:rFonts w:ascii="Cambria" w:eastAsia="Cambria" w:hAnsi="Cambria"/>
          <w:b/>
          <w:bCs/>
          <w:sz w:val="26"/>
        </w:rPr>
        <w:t>Dickson 09</w:t>
      </w:r>
      <w:r w:rsidRPr="00BF4B87">
        <w:rPr>
          <w:rFonts w:ascii="Cambria" w:eastAsia="Cambria" w:hAnsi="Cambria"/>
        </w:rPr>
        <w:t xml:space="preserve">- Director of ScieDev.net (David, “Science diplomacy: the case for caution”, SciDev.net 2009, </w:t>
      </w:r>
      <w:hyperlink r:id="rId67" w:history="1">
        <w:r w:rsidRPr="00BF4B87">
          <w:rPr>
            <w:rFonts w:ascii="Cambria" w:eastAsia="Cambria" w:hAnsi="Cambria"/>
          </w:rPr>
          <w:t>http://scidevnet.wordpress.com/2009/06/02/science-diplomacy-the-case-for-caution/</w:t>
        </w:r>
      </w:hyperlink>
      <w:r w:rsidRPr="00BF4B87">
        <w:rPr>
          <w:rFonts w:ascii="Cambria" w:eastAsia="Cambria" w:hAnsi="Cambria"/>
        </w:rPr>
        <w:t>)</w:t>
      </w:r>
    </w:p>
    <w:p w:rsidR="00B84803" w:rsidRPr="0029163E" w:rsidRDefault="00B84803" w:rsidP="00B84803">
      <w:pPr>
        <w:rPr>
          <w:b/>
          <w:iCs/>
          <w:u w:val="single"/>
        </w:rPr>
      </w:pPr>
      <w:r w:rsidRPr="00657E36">
        <w:t xml:space="preserve">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w:t>
      </w:r>
      <w:r>
        <w:t>in order to make this possible.</w:t>
      </w:r>
      <w:r w:rsidRPr="00657E36">
        <w:t xml:space="preserve"> But </w:t>
      </w:r>
      <w:r w:rsidRPr="00657E36">
        <w:rPr>
          <w:rStyle w:val="Emphasis"/>
        </w:rPr>
        <w:t>there remained little evidence at the end of the meeting on how useful it was to lump all these activities together under the umbrella term of “science diplomacy”</w:t>
      </w:r>
      <w:r>
        <w:t>.</w:t>
      </w:r>
      <w:r w:rsidRPr="00657E36">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w:t>
      </w:r>
      <w:r>
        <w:t>hether this hypothesis is true.</w:t>
      </w:r>
      <w:r w:rsidRPr="00657E36">
        <w:t xml:space="preserve"> If it is not, then some of the arguments made on behalf of “science diplomacy”, and in particular its value as a mechanism for exercising “soft power” in foreign policy, do </w:t>
      </w:r>
      <w:r>
        <w:t>not stand up to close scrutiny.</w:t>
      </w:r>
      <w:r w:rsidRPr="00657E36">
        <w:t xml:space="preserve"> Secondly, “science diplomacy” will only become </w:t>
      </w:r>
      <w:proofErr w:type="spellStart"/>
      <w:r w:rsidRPr="00657E36">
        <w:t>recognised</w:t>
      </w:r>
      <w:proofErr w:type="spellEnd"/>
      <w:r w:rsidRPr="00657E36">
        <w:t xml:space="preserve"> as a useful activity if it is closely defined to cover specific situations (such as the negotiation of major international scientific projects or collaborative research enterprises). </w:t>
      </w:r>
      <w:r w:rsidRPr="00657E36">
        <w:rPr>
          <w:rStyle w:val="StyleUnderline"/>
        </w:rPr>
        <w:t>As an umbrella term embracing the many ways in which science interacts with foreign policy, it loses much of its impact, and thus its value.</w:t>
      </w:r>
      <w:r w:rsidRPr="00657E36">
        <w:t xml:space="preserve"> </w:t>
      </w:r>
      <w:r w:rsidRPr="00657E36">
        <w:rPr>
          <w:rStyle w:val="Emphasis"/>
        </w:rPr>
        <w:t xml:space="preserve">Finally, when it comes to promoting the use of science in developing countries, a terminology based historically on </w:t>
      </w:r>
      <w:proofErr w:type="spellStart"/>
      <w:r w:rsidRPr="00657E36">
        <w:rPr>
          <w:rStyle w:val="Emphasis"/>
        </w:rPr>
        <w:t>maximising</w:t>
      </w:r>
      <w:proofErr w:type="spellEnd"/>
      <w:r w:rsidRPr="00657E36">
        <w:rPr>
          <w:rStyle w:val="Emphasis"/>
        </w:rPr>
        <w:t xml:space="preserve"> self-interest – the ultimate goal of the diplomat</w:t>
      </w:r>
      <w:r w:rsidRPr="00657E36">
        <w:t xml:space="preserve"> – and on practices through which the rich have almost invariably ended up exploiting the poor, is </w:t>
      </w:r>
      <w:r w:rsidRPr="00657E36">
        <w:rPr>
          <w:rStyle w:val="StyleUnderline"/>
        </w:rPr>
        <w:t>likely to be counterproductive.</w:t>
      </w:r>
      <w:r w:rsidRPr="00657E36">
        <w:t xml:space="preserve"> In other words, the discussion seemed to confirm that “science diplomacy” has a legitimate place in the formulation and implementation of policies for science (just as there is a time and place for exercising “soft power</w:t>
      </w:r>
      <w:r>
        <w:t xml:space="preserve">” in international relations). </w:t>
      </w:r>
      <w:r w:rsidRPr="00657E36">
        <w:t xml:space="preserve">But </w:t>
      </w:r>
      <w:r w:rsidRPr="00657E36">
        <w:rPr>
          <w:rStyle w:val="Emphasis"/>
        </w:rPr>
        <w:t xml:space="preserve">the dangers of going beyond this – including the danger of distorting the integrity of science itself, and even alienating potential partners in collaborative projects, particularly in the developing world – were also clearly exposed. </w:t>
      </w:r>
    </w:p>
    <w:p w:rsidR="0029163E" w:rsidRPr="0029163E" w:rsidRDefault="0029163E" w:rsidP="0029163E"/>
    <w:p w:rsidR="00F565ED" w:rsidRPr="00F565ED" w:rsidRDefault="00F565ED" w:rsidP="00E24523">
      <w:pPr>
        <w:pStyle w:val="Heading3"/>
      </w:pPr>
      <w:r>
        <w:t>Russia Says No</w:t>
      </w:r>
    </w:p>
    <w:p w:rsidR="008B318B" w:rsidRDefault="008B318B" w:rsidP="008B318B">
      <w:pPr>
        <w:pStyle w:val="Heading2"/>
      </w:pPr>
      <w:r>
        <w:t>Politics Links</w:t>
      </w:r>
    </w:p>
    <w:p w:rsidR="00C922E6" w:rsidRDefault="00C922E6" w:rsidP="00C922E6">
      <w:pPr>
        <w:pStyle w:val="Heading3"/>
      </w:pPr>
      <w:r>
        <w:t>Arctic Drilling Unpopular</w:t>
      </w:r>
    </w:p>
    <w:p w:rsidR="008B318B" w:rsidRDefault="008B318B" w:rsidP="008B318B">
      <w:pPr>
        <w:pStyle w:val="Heading4"/>
      </w:pPr>
      <w:r>
        <w:t>Arctic drilling is extremely unpopular with the public and environmentalists</w:t>
      </w:r>
    </w:p>
    <w:p w:rsidR="008B318B" w:rsidRDefault="008B318B" w:rsidP="008B318B">
      <w:pPr>
        <w:rPr>
          <w:rStyle w:val="StyleUnderline"/>
        </w:rPr>
      </w:pPr>
      <w:r>
        <w:rPr>
          <w:rStyle w:val="Style13ptBold"/>
        </w:rPr>
        <w:t>Jacobson 13</w:t>
      </w:r>
      <w:r>
        <w:rPr>
          <w:rStyle w:val="Style13ptBold"/>
        </w:rPr>
        <w:br/>
      </w:r>
      <w:r>
        <w:t xml:space="preserve">Rebecca Jacobson, 17 September 2013, Controversy </w:t>
      </w:r>
      <w:proofErr w:type="gramStart"/>
      <w:r>
        <w:t>Over</w:t>
      </w:r>
      <w:proofErr w:type="gramEnd"/>
      <w:r>
        <w:t xml:space="preserve"> Shell’s Oil Exploration in Arctic Continues, http://www.pbs.org/newshour/rundown/controversy-over-shells-oil-exploration-in-arctic-continues/</w:t>
      </w:r>
      <w:r>
        <w:br/>
      </w:r>
      <w:r w:rsidRPr="00F069C5">
        <w:rPr>
          <w:sz w:val="16"/>
        </w:rPr>
        <w:t xml:space="preserve">But the year was fraught with a series of accidents. The Natural Resources Defense Council compiled this timeline: July 2012- Shell Oil’s Noble Discoverer drill ship drags anchor and nearly drifts ashore in Dutch Harbor, Alaska. September 2012 – Caught off guard by sea ice, Shell is forced to halt drilling – just one day after it started. September 2012- In an initial test in Puget Sound, WA, Shell’s Arctic oil spill containment system is “crushed like a beer can.” October 2012 – The CEO of French oil giant Total says drilling in the Arctic is too risky. November 2012 – Noble Discoverer catches fire. </w:t>
      </w:r>
      <w:r w:rsidRPr="00F069C5">
        <w:rPr>
          <w:rStyle w:val="StyleUnderline"/>
        </w:rPr>
        <w:t>Despite national fears of another offshore oil spill, Shell Alaska vice president</w:t>
      </w:r>
      <w:r w:rsidRPr="00F069C5">
        <w:rPr>
          <w:sz w:val="16"/>
        </w:rPr>
        <w:t xml:space="preserve"> Peter </w:t>
      </w:r>
      <w:proofErr w:type="spellStart"/>
      <w:r w:rsidRPr="00F069C5">
        <w:rPr>
          <w:sz w:val="16"/>
        </w:rPr>
        <w:t>Slaiby</w:t>
      </w:r>
      <w:proofErr w:type="spellEnd"/>
      <w:r w:rsidRPr="00F069C5">
        <w:rPr>
          <w:sz w:val="16"/>
        </w:rPr>
        <w:t xml:space="preserve"> </w:t>
      </w:r>
      <w:r w:rsidRPr="00F069C5">
        <w:rPr>
          <w:rStyle w:val="StyleUnderline"/>
        </w:rPr>
        <w:t>assured the public that the company had learned from the Deepwater Horizon accident.</w:t>
      </w:r>
      <w:r w:rsidRPr="00F069C5">
        <w:rPr>
          <w:sz w:val="16"/>
        </w:rPr>
        <w:t xml:space="preserve"> “We are raising the bar in the way we have been working with local communities,” he said. “We have made 450 different trips to consult and listen to any concerns. We believe the way we are doing this is important – not just for Alaska but for the wider Arctic region.” </w:t>
      </w:r>
      <w:r w:rsidRPr="00F069C5">
        <w:rPr>
          <w:rStyle w:val="StyleUnderline"/>
        </w:rPr>
        <w:t xml:space="preserve">But on New Year’s Eve, the </w:t>
      </w:r>
      <w:proofErr w:type="spellStart"/>
      <w:r w:rsidRPr="00F069C5">
        <w:rPr>
          <w:rStyle w:val="StyleUnderline"/>
        </w:rPr>
        <w:t>Kulluk</w:t>
      </w:r>
      <w:proofErr w:type="spellEnd"/>
      <w:r w:rsidRPr="00F069C5">
        <w:rPr>
          <w:rStyle w:val="StyleUnderline"/>
        </w:rPr>
        <w:t xml:space="preserve"> broke free of its </w:t>
      </w:r>
      <w:proofErr w:type="spellStart"/>
      <w:r w:rsidRPr="00F069C5">
        <w:rPr>
          <w:rStyle w:val="StyleUnderline"/>
        </w:rPr>
        <w:t>tow</w:t>
      </w:r>
      <w:proofErr w:type="spellEnd"/>
      <w:r w:rsidRPr="00F069C5">
        <w:rPr>
          <w:rStyle w:val="StyleUnderline"/>
        </w:rPr>
        <w:t xml:space="preserve"> lines during a storm and ran aground on </w:t>
      </w:r>
      <w:proofErr w:type="spellStart"/>
      <w:r w:rsidRPr="00F069C5">
        <w:rPr>
          <w:rStyle w:val="StyleUnderline"/>
        </w:rPr>
        <w:t>Sitkalidak</w:t>
      </w:r>
      <w:proofErr w:type="spellEnd"/>
      <w:r w:rsidRPr="00F069C5">
        <w:rPr>
          <w:rStyle w:val="StyleUnderline"/>
        </w:rPr>
        <w:t xml:space="preserve"> Island. The ship was carrying about 155,000 gallons of fuel and other hazardous materials</w:t>
      </w:r>
      <w:r w:rsidRPr="00F069C5">
        <w:rPr>
          <w:sz w:val="16"/>
        </w:rPr>
        <w:t>, the Guardian reported. None of the fuel aboard spilled, but the accident prompted the Department of the Interior to review of Shell’s operations. In February this year, former Secretary of the Interior Ken Salazar announced that Shell will not be allowed to drill in the Alaskan Arctic without improved safety measures. “</w:t>
      </w:r>
      <w:r w:rsidRPr="00F069C5">
        <w:rPr>
          <w:rStyle w:val="StyleUnderline"/>
        </w:rPr>
        <w:t>Shell screwed up in 2012, and we’re not going to let them screw up when they try to drill in the Arctic again</w:t>
      </w:r>
      <w:r w:rsidRPr="00F069C5">
        <w:rPr>
          <w:sz w:val="16"/>
        </w:rPr>
        <w:t xml:space="preserve">,” Salazar said when the department released its report. Read the U.S. Department of Interior report here. Greenpeace activists in Germany hold signs protesting Shell’s Arctic oil drilling expeditions July 2013. Photo by Greenpeace. </w:t>
      </w:r>
      <w:r w:rsidRPr="00F069C5">
        <w:rPr>
          <w:rStyle w:val="StyleUnderline"/>
        </w:rPr>
        <w:t>Critics and environmentalists warned government officials about these risks when oil companies began lobbying for Arctic drilling permits.</w:t>
      </w:r>
      <w:r w:rsidRPr="00F069C5">
        <w:rPr>
          <w:sz w:val="16"/>
        </w:rPr>
        <w:t xml:space="preserve"> Following the New Year’s Eve accident, Lois Epstein, Alaska program director for the Wilderness Society, wrote in an email: “</w:t>
      </w:r>
      <w:r w:rsidRPr="00F069C5">
        <w:rPr>
          <w:rStyle w:val="StyleUnderline"/>
        </w:rPr>
        <w:t>Shell and its contractors are no match for Alaska’s weather and sea conditions</w:t>
      </w:r>
      <w:r w:rsidRPr="00F069C5">
        <w:rPr>
          <w:sz w:val="16"/>
        </w:rPr>
        <w:t xml:space="preserve"> either during drilling operations or during transit. Shell’s costly drilling experiment in the Arctic Ocean needs to be stopped by the federal government or by Shell itself given the unacceptably high risks it poses to both humans and the environment.” </w:t>
      </w:r>
      <w:r w:rsidRPr="00F069C5">
        <w:rPr>
          <w:rStyle w:val="StyleUnderline"/>
        </w:rPr>
        <w:t xml:space="preserve">Environmental activist organizations like Greenpeace escalated their protests against further drilling by starting the Save the Arctic campaign and collecting signatures to declare the region a global sanctuary. </w:t>
      </w:r>
    </w:p>
    <w:p w:rsidR="008B318B" w:rsidRPr="00F50101" w:rsidRDefault="008B318B" w:rsidP="008B318B">
      <w:pPr>
        <w:pStyle w:val="Heading3"/>
      </w:pPr>
      <w:r>
        <w:t>Arctic Drilling P</w:t>
      </w:r>
      <w:r w:rsidRPr="00F50101">
        <w:t>opular</w:t>
      </w:r>
    </w:p>
    <w:p w:rsidR="008B318B" w:rsidRDefault="008B318B" w:rsidP="008B318B">
      <w:pPr>
        <w:pStyle w:val="Heading4"/>
      </w:pPr>
      <w:r>
        <w:t>Arctic drilling and exploration a crucial issue for Dems, helps them hold onto seats</w:t>
      </w:r>
    </w:p>
    <w:p w:rsidR="008B318B" w:rsidRPr="00444A03" w:rsidRDefault="008B318B" w:rsidP="008B318B">
      <w:proofErr w:type="spellStart"/>
      <w:r w:rsidRPr="00AB0911">
        <w:rPr>
          <w:rStyle w:val="Style13ptBold"/>
        </w:rPr>
        <w:t>Dlouhy</w:t>
      </w:r>
      <w:proofErr w:type="spellEnd"/>
      <w:r w:rsidRPr="00AB0911">
        <w:rPr>
          <w:rStyle w:val="Style13ptBold"/>
        </w:rPr>
        <w:t xml:space="preserve"> 2/13</w:t>
      </w:r>
      <w:r>
        <w:t xml:space="preserve"> (Jennifer A., </w:t>
      </w:r>
      <w:r>
        <w:rPr>
          <w:i/>
        </w:rPr>
        <w:t>Alaska Dispatch News</w:t>
      </w:r>
      <w:r>
        <w:t>, “</w:t>
      </w:r>
      <w:proofErr w:type="spellStart"/>
      <w:r>
        <w:t>Begich</w:t>
      </w:r>
      <w:proofErr w:type="spellEnd"/>
      <w:r>
        <w:t xml:space="preserve">, other incumbent Senate Democrats in energy spotlight,” 2/13/14, </w:t>
      </w:r>
      <w:r w:rsidRPr="00703E0A">
        <w:t>http://www.adn.com/node/1517666</w:t>
      </w:r>
      <w:r>
        <w:t>, those last 3 6’s are indicative of how this’ll turn out, DSD)</w:t>
      </w:r>
    </w:p>
    <w:p w:rsidR="008B318B" w:rsidRDefault="008B318B" w:rsidP="008B318B">
      <w:pPr>
        <w:rPr>
          <w:sz w:val="16"/>
        </w:rPr>
      </w:pPr>
      <w:r w:rsidRPr="007F088C">
        <w:rPr>
          <w:sz w:val="16"/>
        </w:rPr>
        <w:t xml:space="preserve">WASHINGTON -- Perhaps </w:t>
      </w:r>
      <w:r w:rsidRPr="007F088C">
        <w:rPr>
          <w:rStyle w:val="StyleUnderline"/>
        </w:rPr>
        <w:t>no one</w:t>
      </w:r>
      <w:r w:rsidRPr="007F088C">
        <w:rPr>
          <w:sz w:val="16"/>
        </w:rPr>
        <w:t xml:space="preserve"> outside of Shell </w:t>
      </w:r>
      <w:r w:rsidRPr="007F088C">
        <w:rPr>
          <w:rStyle w:val="StyleUnderline"/>
        </w:rPr>
        <w:t xml:space="preserve">had more riding on the company's Arctic drill bits than Sen. Mark </w:t>
      </w:r>
      <w:proofErr w:type="spellStart"/>
      <w:r w:rsidRPr="007F088C">
        <w:rPr>
          <w:rStyle w:val="StyleUnderline"/>
        </w:rPr>
        <w:t>Begich</w:t>
      </w:r>
      <w:proofErr w:type="spellEnd"/>
      <w:r w:rsidRPr="007F088C">
        <w:rPr>
          <w:sz w:val="16"/>
        </w:rPr>
        <w:t xml:space="preserve">, an Alaska Democrat fighting for his political life. Representing a state that lives and dies by the oil industry -- and quite literally is funded by it -- </w:t>
      </w:r>
      <w:proofErr w:type="spellStart"/>
      <w:r w:rsidRPr="007F088C">
        <w:rPr>
          <w:sz w:val="16"/>
        </w:rPr>
        <w:t>Begich</w:t>
      </w:r>
      <w:proofErr w:type="spellEnd"/>
      <w:r w:rsidRPr="007F088C">
        <w:rPr>
          <w:sz w:val="16"/>
        </w:rPr>
        <w:t xml:space="preserve"> has pledged to be a bridge to President Barack Obama and fellow Democrats on Capitol Hill, working to ensure more oil drilling in the region and the prospect of more state revenues tied to the activity. But </w:t>
      </w:r>
      <w:r w:rsidRPr="007F088C">
        <w:rPr>
          <w:rStyle w:val="StyleUnderline"/>
        </w:rPr>
        <w:t xml:space="preserve">a federal court ruling undermining </w:t>
      </w:r>
      <w:r w:rsidRPr="007F088C">
        <w:rPr>
          <w:sz w:val="16"/>
        </w:rPr>
        <w:t xml:space="preserve">the government's 2008 sale of </w:t>
      </w:r>
      <w:r w:rsidRPr="007F088C">
        <w:rPr>
          <w:rStyle w:val="StyleUnderline"/>
        </w:rPr>
        <w:t xml:space="preserve">drilling leases </w:t>
      </w:r>
      <w:r w:rsidRPr="007F088C">
        <w:rPr>
          <w:sz w:val="16"/>
        </w:rPr>
        <w:t xml:space="preserve">in the Chukchi Sea </w:t>
      </w:r>
      <w:r w:rsidRPr="007F088C">
        <w:rPr>
          <w:rStyle w:val="StyleUnderline"/>
        </w:rPr>
        <w:t>and</w:t>
      </w:r>
      <w:r w:rsidRPr="007F088C">
        <w:rPr>
          <w:sz w:val="16"/>
        </w:rPr>
        <w:t xml:space="preserve"> Shell's </w:t>
      </w:r>
      <w:r w:rsidRPr="007F088C">
        <w:rPr>
          <w:rStyle w:val="StyleUnderline"/>
        </w:rPr>
        <w:t xml:space="preserve">subsequent decision to hold off on Arctic exploration another year have dealt a serious political blow to the first-term senator. Similarly, the politics of oil will play a big part in other critical midterm races, as a Democratic administration </w:t>
      </w:r>
      <w:r w:rsidRPr="007F088C">
        <w:rPr>
          <w:sz w:val="16"/>
          <w:szCs w:val="16"/>
        </w:rPr>
        <w:t>loved by neither industry nor environmentalists</w:t>
      </w:r>
      <w:r w:rsidRPr="007F088C">
        <w:rPr>
          <w:rStyle w:val="StyleUnderline"/>
        </w:rPr>
        <w:t xml:space="preserve"> struggles to keep its political allies in Congress</w:t>
      </w:r>
      <w:r w:rsidRPr="007F088C">
        <w:rPr>
          <w:sz w:val="16"/>
        </w:rPr>
        <w:t xml:space="preserve">. </w:t>
      </w:r>
      <w:proofErr w:type="spellStart"/>
      <w:r w:rsidRPr="007F088C">
        <w:rPr>
          <w:rStyle w:val="StyleUnderline"/>
        </w:rPr>
        <w:t>Begich</w:t>
      </w:r>
      <w:proofErr w:type="spellEnd"/>
      <w:r w:rsidRPr="007F088C">
        <w:rPr>
          <w:rStyle w:val="StyleUnderline"/>
        </w:rPr>
        <w:t xml:space="preserve"> is one of a trio of vulnerable Senate Democrats running for reelection in conservative states</w:t>
      </w:r>
      <w:r w:rsidRPr="007F088C">
        <w:rPr>
          <w:sz w:val="16"/>
        </w:rPr>
        <w:t xml:space="preserve"> -- the others are Mary Landrieu of Louisiana and Mark Pryor of Arkansas -- who are distancing themselves from the White House on energy issues. </w:t>
      </w:r>
      <w:r w:rsidRPr="00E74730">
        <w:rPr>
          <w:rStyle w:val="Emphasis"/>
        </w:rPr>
        <w:t>In the narrowly divided Senate, their seats are critical to deciding whether Democrats keep their hold on the chamber</w:t>
      </w:r>
      <w:r w:rsidRPr="007F088C">
        <w:rPr>
          <w:rStyle w:val="StyleUnderline"/>
        </w:rPr>
        <w:t>.</w:t>
      </w:r>
      <w:r w:rsidRPr="007F088C">
        <w:rPr>
          <w:sz w:val="16"/>
        </w:rPr>
        <w:t xml:space="preserve"> </w:t>
      </w:r>
      <w:r w:rsidRPr="00E74730">
        <w:rPr>
          <w:rStyle w:val="StyleUnderline"/>
        </w:rPr>
        <w:t>Republicans would retake the Senate if they pick up just six seats</w:t>
      </w:r>
      <w:r w:rsidRPr="007F088C">
        <w:rPr>
          <w:sz w:val="16"/>
        </w:rPr>
        <w:t xml:space="preserve">. In 2012, Obama lost Alaska, </w:t>
      </w:r>
      <w:proofErr w:type="spellStart"/>
      <w:r w:rsidRPr="007F088C">
        <w:rPr>
          <w:sz w:val="16"/>
        </w:rPr>
        <w:t>Lousiana</w:t>
      </w:r>
      <w:proofErr w:type="spellEnd"/>
      <w:r w:rsidRPr="007F088C">
        <w:rPr>
          <w:sz w:val="16"/>
        </w:rPr>
        <w:t xml:space="preserve"> and Arkansas by 14, 17 and 24 points respectively. With Landrieu, </w:t>
      </w:r>
      <w:proofErr w:type="spellStart"/>
      <w:r w:rsidRPr="007F088C">
        <w:rPr>
          <w:sz w:val="16"/>
        </w:rPr>
        <w:t>Begich</w:t>
      </w:r>
      <w:proofErr w:type="spellEnd"/>
      <w:r w:rsidRPr="007F088C">
        <w:rPr>
          <w:sz w:val="16"/>
        </w:rPr>
        <w:t xml:space="preserve"> and Pryor breaking with the national Democratic Party on energy issues, the oil industry has a chance to win a critical vote on Keystone XL. A bipartisan coalition -- with Landrieu the leading Democrat and </w:t>
      </w:r>
      <w:proofErr w:type="spellStart"/>
      <w:r w:rsidRPr="007F088C">
        <w:rPr>
          <w:sz w:val="16"/>
        </w:rPr>
        <w:t>Begich</w:t>
      </w:r>
      <w:proofErr w:type="spellEnd"/>
      <w:r w:rsidRPr="007F088C">
        <w:rPr>
          <w:sz w:val="16"/>
        </w:rPr>
        <w:t xml:space="preserve"> and Pryor as members -- is trying to find 60 votes of support for legislation that could endorse the controversial oil pipeline or force a deadline for the Obama administration's final decision on the project. The oil industry can also expect Landrieu and </w:t>
      </w:r>
      <w:proofErr w:type="spellStart"/>
      <w:r w:rsidRPr="007F088C">
        <w:rPr>
          <w:sz w:val="16"/>
        </w:rPr>
        <w:t>Begich</w:t>
      </w:r>
      <w:proofErr w:type="spellEnd"/>
      <w:r w:rsidRPr="007F088C">
        <w:rPr>
          <w:sz w:val="16"/>
        </w:rPr>
        <w:t xml:space="preserve"> to fight any moves to remove tax deductions valued at $40 billion over 10 years. Pryor has supported removing those tax breaks in the past. And as chairwoman of the Senate Energy and Natural Resources Committee, a role she is expected to assume as soon as Thursday, Landrieu will be able to leverage oil industry priorities, including her legislation to give states a greater share of royalties for offshore oil and gas production near their coastlines. Her support for exporting natural gas -- in contrast to the skepticism of the outgoing committee chairman, Sen. Ron Wyden, D-Ore. -- also could spur the Energy Department to move more quickly to approve foreign sales of the fossil fuel. And on offshore drilling, both </w:t>
      </w:r>
      <w:proofErr w:type="spellStart"/>
      <w:r w:rsidRPr="007F088C">
        <w:rPr>
          <w:sz w:val="16"/>
        </w:rPr>
        <w:t>Begich</w:t>
      </w:r>
      <w:proofErr w:type="spellEnd"/>
      <w:r w:rsidRPr="007F088C">
        <w:rPr>
          <w:sz w:val="16"/>
        </w:rPr>
        <w:t xml:space="preserve"> and Landrieu have roundly criticized the Obama administration's approach, complaining of limited access and slow permitting. </w:t>
      </w:r>
    </w:p>
    <w:p w:rsidR="00C922E6" w:rsidRPr="00D36D0B" w:rsidRDefault="00C922E6" w:rsidP="00C922E6">
      <w:pPr>
        <w:pStyle w:val="Heading3"/>
      </w:pPr>
      <w:r>
        <w:t>Drilling Unpopular – G</w:t>
      </w:r>
      <w:r w:rsidRPr="00D36D0B">
        <w:t>eneral</w:t>
      </w:r>
    </w:p>
    <w:p w:rsidR="002E081A" w:rsidRDefault="002E081A" w:rsidP="002E081A">
      <w:pPr>
        <w:pStyle w:val="Heading4"/>
      </w:pPr>
      <w:r>
        <w:t>Drilling is unpopular- democrat and marine conservationist opposition</w:t>
      </w:r>
    </w:p>
    <w:p w:rsidR="002E081A" w:rsidRPr="00C922E6" w:rsidRDefault="002E081A" w:rsidP="002E081A">
      <w:pPr>
        <w:widowControl w:val="0"/>
        <w:autoSpaceDE w:val="0"/>
        <w:autoSpaceDN w:val="0"/>
        <w:adjustRightInd w:val="0"/>
        <w:spacing w:after="280"/>
        <w:rPr>
          <w:rFonts w:cs="Calibri"/>
          <w:color w:val="535353"/>
          <w:sz w:val="28"/>
          <w:szCs w:val="28"/>
        </w:rPr>
      </w:pPr>
      <w:r w:rsidRPr="0074488F">
        <w:rPr>
          <w:rStyle w:val="Style13ptBold"/>
        </w:rPr>
        <w:t>Pal ’14</w:t>
      </w:r>
      <w:r>
        <w:rPr>
          <w:sz w:val="16"/>
          <w:szCs w:val="16"/>
        </w:rPr>
        <w:t xml:space="preserve"> (</w:t>
      </w:r>
      <w:r w:rsidRPr="0074488F">
        <w:rPr>
          <w:sz w:val="16"/>
          <w:szCs w:val="16"/>
        </w:rPr>
        <w:t xml:space="preserve">Amitabh Pal, the Managing Editor of </w:t>
      </w:r>
      <w:proofErr w:type="gramStart"/>
      <w:r w:rsidRPr="0074488F">
        <w:rPr>
          <w:sz w:val="16"/>
          <w:szCs w:val="16"/>
        </w:rPr>
        <w:t>The</w:t>
      </w:r>
      <w:proofErr w:type="gramEnd"/>
      <w:r w:rsidRPr="0074488F">
        <w:rPr>
          <w:sz w:val="16"/>
          <w:szCs w:val="16"/>
        </w:rPr>
        <w:t xml:space="preserve"> Progressive. He writes on a variety of subjects, ranging from peace issues and economics to immigrant communities and the media. He is the author of "Islam" Means Peace: Understanding the Muslim Principle of Nonviolence Today (</w:t>
      </w:r>
      <w:proofErr w:type="spellStart"/>
      <w:r w:rsidRPr="0074488F">
        <w:rPr>
          <w:sz w:val="16"/>
          <w:szCs w:val="16"/>
        </w:rPr>
        <w:t>Praeger</w:t>
      </w:r>
      <w:proofErr w:type="spellEnd"/>
      <w:r w:rsidRPr="0074488F">
        <w:rPr>
          <w:sz w:val="16"/>
          <w:szCs w:val="16"/>
        </w:rPr>
        <w:t>, 2011). He has a Master's in Journalism from the University of North Carolina and a Master's in Political Science from North Carolina State University.</w:t>
      </w:r>
      <w:r>
        <w:rPr>
          <w:rFonts w:cs="Calibri"/>
          <w:color w:val="535353"/>
          <w:sz w:val="28"/>
          <w:szCs w:val="28"/>
        </w:rPr>
        <w:t xml:space="preserve"> </w:t>
      </w:r>
      <w:r>
        <w:rPr>
          <w:sz w:val="16"/>
          <w:szCs w:val="16"/>
        </w:rPr>
        <w:t xml:space="preserve">“Obama Move will Harm the Oceans” 23 July 2014. </w:t>
      </w:r>
      <w:hyperlink r:id="rId68" w:history="1">
        <w:r w:rsidRPr="00601765">
          <w:rPr>
            <w:rStyle w:val="Hyperlink"/>
            <w:sz w:val="16"/>
            <w:szCs w:val="16"/>
          </w:rPr>
          <w:t>http://www.progressive.org/news/2014/07/187791/obama-move-will-harm-oceans</w:t>
        </w:r>
      </w:hyperlink>
      <w:r>
        <w:rPr>
          <w:sz w:val="16"/>
          <w:szCs w:val="16"/>
        </w:rPr>
        <w:t xml:space="preserve"> LP”</w:t>
      </w:r>
    </w:p>
    <w:p w:rsidR="002E081A" w:rsidRPr="00C922E6" w:rsidRDefault="002E081A" w:rsidP="002E081A">
      <w:pPr>
        <w:rPr>
          <w:sz w:val="16"/>
          <w:szCs w:val="16"/>
        </w:rPr>
      </w:pPr>
      <w:r w:rsidRPr="009048F9">
        <w:rPr>
          <w:sz w:val="16"/>
          <w:szCs w:val="16"/>
        </w:rPr>
        <w:t xml:space="preserve">The consequences could be devastating for “whales and other marine wildlife,” says </w:t>
      </w:r>
      <w:proofErr w:type="spellStart"/>
      <w:r w:rsidRPr="009048F9">
        <w:rPr>
          <w:sz w:val="16"/>
          <w:szCs w:val="16"/>
        </w:rPr>
        <w:t>Horwitz</w:t>
      </w:r>
      <w:proofErr w:type="spellEnd"/>
      <w:r w:rsidRPr="009048F9">
        <w:rPr>
          <w:sz w:val="16"/>
          <w:szCs w:val="16"/>
        </w:rPr>
        <w:t xml:space="preserve">. “Air guns that will be firing from the water's surface downward every six seconds, around the clock. If you're, for instance, a North Atlantic right whale—the most endangered species of whale on Earth, with only about 500 surviving whales today—you will likely abandon your coastal migration path and foraging grounds simply to escape the acoustic storm of the constant air gun volleys.” “The ocean is an acoustic world,” adds </w:t>
      </w:r>
      <w:proofErr w:type="spellStart"/>
      <w:r w:rsidRPr="009048F9">
        <w:rPr>
          <w:sz w:val="16"/>
          <w:szCs w:val="16"/>
        </w:rPr>
        <w:t>Jasny</w:t>
      </w:r>
      <w:proofErr w:type="spellEnd"/>
      <w:r w:rsidRPr="009048F9">
        <w:rPr>
          <w:sz w:val="16"/>
          <w:szCs w:val="16"/>
        </w:rPr>
        <w:t>. “When we let industry blast away with large guns, we are fundamentally compromising the health of our oceans.”</w:t>
      </w:r>
      <w:r>
        <w:rPr>
          <w:sz w:val="16"/>
          <w:szCs w:val="16"/>
        </w:rPr>
        <w:t xml:space="preserve"> </w:t>
      </w:r>
      <w:r w:rsidRPr="009048F9">
        <w:rPr>
          <w:u w:val="single"/>
        </w:rPr>
        <w:t xml:space="preserve">More than 100 marine scientists and conservation biologists signed a letter to </w:t>
      </w:r>
      <w:r w:rsidRPr="009048F9">
        <w:rPr>
          <w:sz w:val="16"/>
        </w:rPr>
        <w:t>President</w:t>
      </w:r>
      <w:r w:rsidRPr="009048F9">
        <w:rPr>
          <w:u w:val="single"/>
        </w:rPr>
        <w:t xml:space="preserve"> Obama </w:t>
      </w:r>
      <w:r w:rsidRPr="009048F9">
        <w:rPr>
          <w:sz w:val="16"/>
        </w:rPr>
        <w:t xml:space="preserve">in February </w:t>
      </w:r>
      <w:r w:rsidRPr="009048F9">
        <w:rPr>
          <w:u w:val="single"/>
        </w:rPr>
        <w:t>urging caution before any such move</w:t>
      </w:r>
      <w:r w:rsidRPr="009048F9">
        <w:rPr>
          <w:sz w:val="16"/>
        </w:rPr>
        <w:t xml:space="preserve">. </w:t>
      </w:r>
      <w:r w:rsidRPr="009048F9">
        <w:rPr>
          <w:u w:val="single"/>
        </w:rPr>
        <w:t>Democrats in Congress</w:t>
      </w:r>
      <w:r w:rsidRPr="009048F9">
        <w:rPr>
          <w:sz w:val="16"/>
        </w:rPr>
        <w:t xml:space="preserve"> who represent districts along the Eastern seaboard </w:t>
      </w:r>
      <w:r w:rsidRPr="009048F9">
        <w:rPr>
          <w:u w:val="single"/>
        </w:rPr>
        <w:t>have expressed public disagreement</w:t>
      </w:r>
      <w:r w:rsidRPr="009048F9">
        <w:rPr>
          <w:sz w:val="16"/>
        </w:rPr>
        <w:t>. “</w:t>
      </w:r>
      <w:r w:rsidRPr="009048F9">
        <w:rPr>
          <w:u w:val="single"/>
        </w:rPr>
        <w:t>Seismic testing in the Atlantic is a first major step towards offshore oil drilling, to which I am absolutely opposed</w:t>
      </w:r>
      <w:r w:rsidRPr="009048F9">
        <w:rPr>
          <w:sz w:val="16"/>
        </w:rPr>
        <w:t xml:space="preserve">,” </w:t>
      </w:r>
      <w:r w:rsidRPr="009048F9">
        <w:rPr>
          <w:u w:val="single"/>
        </w:rPr>
        <w:t>Congressman Frank Pallone</w:t>
      </w:r>
      <w:r w:rsidRPr="009048F9">
        <w:rPr>
          <w:sz w:val="16"/>
        </w:rPr>
        <w:t xml:space="preserve"> of New Jersey </w:t>
      </w:r>
      <w:r w:rsidRPr="009048F9">
        <w:rPr>
          <w:u w:val="single"/>
        </w:rPr>
        <w:t>stated</w:t>
      </w:r>
      <w:r w:rsidRPr="009048F9">
        <w:rPr>
          <w:sz w:val="16"/>
        </w:rPr>
        <w:t xml:space="preserve"> in a press release. “</w:t>
      </w:r>
      <w:r w:rsidRPr="009048F9">
        <w:rPr>
          <w:u w:val="single"/>
        </w:rPr>
        <w:t>The inevitable environmental costs of expanding oil</w:t>
      </w:r>
      <w:r w:rsidRPr="009048F9">
        <w:rPr>
          <w:sz w:val="16"/>
        </w:rPr>
        <w:t xml:space="preserve"> and gas exploration </w:t>
      </w:r>
      <w:r w:rsidRPr="009048F9">
        <w:rPr>
          <w:u w:val="single"/>
        </w:rPr>
        <w:t>into the Atlantic Ocean are great</w:t>
      </w:r>
      <w:r w:rsidRPr="009048F9">
        <w:rPr>
          <w:sz w:val="16"/>
        </w:rPr>
        <w:t xml:space="preserve">. With New Jersey’s coastal economy still reeling from the devastation of </w:t>
      </w:r>
      <w:proofErr w:type="spellStart"/>
      <w:r w:rsidRPr="009048F9">
        <w:rPr>
          <w:sz w:val="16"/>
        </w:rPr>
        <w:t>Superstorm</w:t>
      </w:r>
      <w:proofErr w:type="spellEnd"/>
      <w:r w:rsidRPr="009048F9">
        <w:rPr>
          <w:sz w:val="16"/>
        </w:rPr>
        <w:t xml:space="preserve"> Sandy, </w:t>
      </w:r>
      <w:r w:rsidRPr="009048F9">
        <w:rPr>
          <w:u w:val="single"/>
        </w:rPr>
        <w:t>our fishing and tourism industries need to be protected</w:t>
      </w:r>
      <w:r w:rsidRPr="009048F9">
        <w:rPr>
          <w:sz w:val="16"/>
        </w:rPr>
        <w:t xml:space="preserve"> from further challenges to their economic and environmental well-being.” </w:t>
      </w:r>
      <w:proofErr w:type="spellStart"/>
      <w:r w:rsidRPr="009048F9">
        <w:rPr>
          <w:sz w:val="16"/>
        </w:rPr>
        <w:t>Horwitz</w:t>
      </w:r>
      <w:proofErr w:type="spellEnd"/>
      <w:r w:rsidRPr="009048F9">
        <w:rPr>
          <w:sz w:val="16"/>
        </w:rPr>
        <w:t xml:space="preserve"> foresees a dire future. “The worst news is that unless citizens rise up in loud and unified protest, </w:t>
      </w:r>
      <w:r w:rsidRPr="009048F9">
        <w:rPr>
          <w:u w:val="single"/>
        </w:rPr>
        <w:t>these air gun brigades are simply the precursor of the off-shore oil extraction rigs that will doubtless follow</w:t>
      </w:r>
      <w:r w:rsidRPr="009048F9">
        <w:rPr>
          <w:sz w:val="16"/>
        </w:rPr>
        <w:t>,” he says. “</w:t>
      </w:r>
      <w:r w:rsidRPr="009048F9">
        <w:rPr>
          <w:u w:val="single"/>
        </w:rPr>
        <w:t>More noise, more pollution</w:t>
      </w:r>
      <w:r w:rsidRPr="009048F9">
        <w:rPr>
          <w:sz w:val="16"/>
        </w:rPr>
        <w:t xml:space="preserve">, both noise-based and toxic substances, are destined to be fouling out coastal ecosystems and beaches. Unless we reverse this trend, the East Coast of the United States could soon resemble the Gulf Coast.” </w:t>
      </w:r>
      <w:proofErr w:type="spellStart"/>
      <w:r w:rsidRPr="009048F9">
        <w:rPr>
          <w:sz w:val="16"/>
        </w:rPr>
        <w:t>Jasny</w:t>
      </w:r>
      <w:proofErr w:type="spellEnd"/>
      <w:r w:rsidRPr="009048F9">
        <w:rPr>
          <w:sz w:val="16"/>
        </w:rPr>
        <w:t xml:space="preserve"> and </w:t>
      </w:r>
      <w:proofErr w:type="spellStart"/>
      <w:r w:rsidRPr="009048F9">
        <w:rPr>
          <w:sz w:val="16"/>
        </w:rPr>
        <w:t>Horwitz</w:t>
      </w:r>
      <w:proofErr w:type="spellEnd"/>
      <w:r w:rsidRPr="009048F9">
        <w:rPr>
          <w:sz w:val="16"/>
        </w:rPr>
        <w:t xml:space="preserve"> both urge the Obama Administration to do an about-face.</w:t>
      </w:r>
      <w:r>
        <w:rPr>
          <w:sz w:val="16"/>
        </w:rPr>
        <w:t xml:space="preserve"> </w:t>
      </w:r>
      <w:r w:rsidRPr="009048F9">
        <w:rPr>
          <w:sz w:val="16"/>
        </w:rPr>
        <w:t>“</w:t>
      </w:r>
      <w:r w:rsidRPr="009048F9">
        <w:rPr>
          <w:u w:val="single"/>
        </w:rPr>
        <w:t>Simply put: change course</w:t>
      </w:r>
      <w:r w:rsidRPr="009048F9">
        <w:rPr>
          <w:sz w:val="16"/>
        </w:rPr>
        <w:t xml:space="preserve">,” </w:t>
      </w:r>
      <w:proofErr w:type="spellStart"/>
      <w:r w:rsidRPr="009048F9">
        <w:rPr>
          <w:sz w:val="16"/>
        </w:rPr>
        <w:t>Jasny</w:t>
      </w:r>
      <w:proofErr w:type="spellEnd"/>
      <w:r w:rsidRPr="009048F9">
        <w:rPr>
          <w:sz w:val="16"/>
        </w:rPr>
        <w:t xml:space="preserve"> advises the White House.</w:t>
      </w:r>
      <w:r>
        <w:rPr>
          <w:sz w:val="16"/>
        </w:rPr>
        <w:t xml:space="preserve"> </w:t>
      </w:r>
      <w:r w:rsidRPr="009048F9">
        <w:rPr>
          <w:sz w:val="16"/>
        </w:rPr>
        <w:t>“</w:t>
      </w:r>
      <w:r w:rsidRPr="009048F9">
        <w:rPr>
          <w:u w:val="single"/>
        </w:rPr>
        <w:t>Withdraw the recent decision</w:t>
      </w:r>
      <w:r w:rsidRPr="009048F9">
        <w:rPr>
          <w:sz w:val="16"/>
        </w:rPr>
        <w:t>.”</w:t>
      </w:r>
      <w:r>
        <w:rPr>
          <w:sz w:val="16"/>
        </w:rPr>
        <w:t xml:space="preserve"> </w:t>
      </w:r>
      <w:r w:rsidRPr="009048F9">
        <w:rPr>
          <w:sz w:val="16"/>
          <w:szCs w:val="16"/>
        </w:rPr>
        <w:t xml:space="preserve">And </w:t>
      </w:r>
      <w:proofErr w:type="spellStart"/>
      <w:r w:rsidRPr="009048F9">
        <w:rPr>
          <w:sz w:val="16"/>
          <w:szCs w:val="16"/>
        </w:rPr>
        <w:t>Horwitz</w:t>
      </w:r>
      <w:proofErr w:type="spellEnd"/>
      <w:r w:rsidRPr="009048F9">
        <w:rPr>
          <w:sz w:val="16"/>
          <w:szCs w:val="16"/>
        </w:rPr>
        <w:t xml:space="preserve"> asks the public to start mobilizing: “Unless the EPA stands up to the Interior Department and says ‘No Go,’ it will fall to citizen groups to oppose this environmentally destructive decision.</w:t>
      </w:r>
    </w:p>
    <w:p w:rsidR="00C922E6" w:rsidRDefault="00C922E6" w:rsidP="00C922E6">
      <w:pPr>
        <w:pStyle w:val="Heading4"/>
      </w:pPr>
      <w:r>
        <w:t>People don’t like drilling</w:t>
      </w:r>
    </w:p>
    <w:p w:rsidR="00C922E6" w:rsidRPr="00F26612" w:rsidRDefault="00C922E6" w:rsidP="00C922E6">
      <w:proofErr w:type="spellStart"/>
      <w:r w:rsidRPr="00F26612">
        <w:rPr>
          <w:rStyle w:val="Style13ptBold"/>
        </w:rPr>
        <w:t>Koronowski</w:t>
      </w:r>
      <w:proofErr w:type="spellEnd"/>
      <w:r w:rsidRPr="00F26612">
        <w:rPr>
          <w:rStyle w:val="Style13ptBold"/>
        </w:rPr>
        <w:t>, 7/12</w:t>
      </w:r>
      <w:r>
        <w:t xml:space="preserve"> (Ryan, </w:t>
      </w:r>
      <w:r w:rsidRPr="00F26612">
        <w:t>Co-Editor of Climate Progress</w:t>
      </w:r>
      <w:r>
        <w:t>, “</w:t>
      </w:r>
      <w:r w:rsidRPr="00F26612">
        <w:t>Gas Export Terminal Draws Opposition</w:t>
      </w:r>
      <w:r>
        <w:t xml:space="preserve"> </w:t>
      </w:r>
      <w:proofErr w:type="gramStart"/>
      <w:r>
        <w:t>From</w:t>
      </w:r>
      <w:proofErr w:type="gramEnd"/>
      <w:r>
        <w:t xml:space="preserve"> Marylanders, Faith Groups,” Climate Progress, </w:t>
      </w:r>
      <w:r w:rsidRPr="00F26612">
        <w:t>JULY 12, 2014</w:t>
      </w:r>
      <w:r>
        <w:t xml:space="preserve">, </w:t>
      </w:r>
      <w:r w:rsidRPr="00F26612">
        <w:t>http://thinkprogress.org/climate/2014/07/12/3459556/opposition-gas-exports-maryland/</w:t>
      </w:r>
      <w:r>
        <w:t>)//erg</w:t>
      </w:r>
      <w:r>
        <w:br/>
      </w:r>
    </w:p>
    <w:p w:rsidR="00C922E6" w:rsidRPr="00F26612" w:rsidRDefault="00C922E6" w:rsidP="00C922E6">
      <w:pPr>
        <w:rPr>
          <w:sz w:val="16"/>
        </w:rPr>
      </w:pPr>
      <w:r w:rsidRPr="00F26612">
        <w:rPr>
          <w:sz w:val="16"/>
        </w:rPr>
        <w:t xml:space="preserve">The shale </w:t>
      </w:r>
      <w:r w:rsidRPr="00472B3D">
        <w:rPr>
          <w:rStyle w:val="StyleUnderline"/>
        </w:rPr>
        <w:t xml:space="preserve">gas boom in the U.S. has used </w:t>
      </w:r>
      <w:r w:rsidRPr="00F26612">
        <w:rPr>
          <w:sz w:val="16"/>
        </w:rPr>
        <w:t xml:space="preserve">unconventional </w:t>
      </w:r>
      <w:r w:rsidRPr="00472B3D">
        <w:rPr>
          <w:rStyle w:val="StyleUnderline"/>
        </w:rPr>
        <w:t>drilling practices</w:t>
      </w:r>
      <w:r w:rsidRPr="00F26612">
        <w:rPr>
          <w:sz w:val="16"/>
        </w:rPr>
        <w:t xml:space="preserve"> like fracking </w:t>
      </w:r>
      <w:r w:rsidRPr="00472B3D">
        <w:rPr>
          <w:rStyle w:val="Emphasis"/>
        </w:rPr>
        <w:t>to lower natural gas prices, to increase supply, and to soon transform America into a net gas exporter</w:t>
      </w:r>
      <w:r w:rsidRPr="00F26612">
        <w:rPr>
          <w:sz w:val="16"/>
        </w:rPr>
        <w:t xml:space="preserve">. </w:t>
      </w:r>
      <w:r w:rsidRPr="00472B3D">
        <w:rPr>
          <w:rStyle w:val="StyleUnderline"/>
        </w:rPr>
        <w:t>This last development has elicited a huge controversy</w:t>
      </w:r>
      <w:r w:rsidRPr="00F26612">
        <w:rPr>
          <w:sz w:val="16"/>
        </w:rPr>
        <w:t xml:space="preserve">, and ground zero could be the small town of Lusby on Maryland’s Chesapeake Bay. That’s the home of a proposed liquefied natural gas (LNG) export terminal called Cove Point. Dominion Energy has received conditional approval to convert the site’s existing import facility into an export terminal from the Department of Energy, FERC, and a key state regulatory body. But </w:t>
      </w:r>
      <w:r w:rsidRPr="00F26612">
        <w:rPr>
          <w:rStyle w:val="StyleUnderline"/>
        </w:rPr>
        <w:t>local opposition to the proposed project is mounting</w:t>
      </w:r>
      <w:r w:rsidRPr="00F26612">
        <w:rPr>
          <w:sz w:val="16"/>
        </w:rPr>
        <w:t xml:space="preserve">. On Sunday, July 13, </w:t>
      </w:r>
      <w:r w:rsidRPr="00F26612">
        <w:rPr>
          <w:rStyle w:val="StyleUnderline"/>
        </w:rPr>
        <w:t>there will be a rally on the Mall in Washington, D.C., organized by a host of green groups</w:t>
      </w:r>
      <w:r w:rsidRPr="00F26612">
        <w:rPr>
          <w:sz w:val="16"/>
        </w:rPr>
        <w:t xml:space="preserve">, billed as the “first national rally to stop </w:t>
      </w:r>
      <w:proofErr w:type="spellStart"/>
      <w:r w:rsidRPr="00F26612">
        <w:rPr>
          <w:sz w:val="16"/>
        </w:rPr>
        <w:t>fracked</w:t>
      </w:r>
      <w:proofErr w:type="spellEnd"/>
      <w:r w:rsidRPr="00F26612">
        <w:rPr>
          <w:sz w:val="16"/>
        </w:rPr>
        <w:t xml:space="preserve"> gas exports at Cove Point.” They want FERC to decide not to give the project final approval. Mike Tidwell, director of the Chesapeake Climate Action Network, said in May that the risk of a fire or explosion at the facility to nearby houses was too great: “if anything goes off site … homes are going to be incinerated. They’re just too close.”</w:t>
      </w:r>
    </w:p>
    <w:p w:rsidR="00C922E6" w:rsidRPr="00D36D0B" w:rsidRDefault="00C922E6" w:rsidP="00C922E6"/>
    <w:p w:rsidR="00C922E6" w:rsidRDefault="00C922E6" w:rsidP="00C922E6">
      <w:pPr>
        <w:pStyle w:val="Heading3"/>
      </w:pPr>
      <w:r>
        <w:t>Drilling Popular</w:t>
      </w:r>
      <w:r w:rsidR="001E2780">
        <w:t xml:space="preserve"> </w:t>
      </w:r>
      <w:r w:rsidR="00BE6B84">
        <w:t>–</w:t>
      </w:r>
      <w:r w:rsidR="001E2780">
        <w:t xml:space="preserve"> General</w:t>
      </w:r>
      <w:r w:rsidR="00BE6B84">
        <w:t xml:space="preserve"> </w:t>
      </w:r>
    </w:p>
    <w:p w:rsidR="00C922E6" w:rsidRDefault="00C922E6" w:rsidP="00C922E6">
      <w:pPr>
        <w:pStyle w:val="Heading4"/>
      </w:pPr>
      <w:r>
        <w:t>Drilling popular with the public</w:t>
      </w:r>
    </w:p>
    <w:p w:rsidR="00C922E6" w:rsidRPr="00B56DC8" w:rsidRDefault="00C922E6" w:rsidP="00C922E6">
      <w:r w:rsidRPr="00285C53">
        <w:rPr>
          <w:rStyle w:val="Style13ptBold"/>
        </w:rPr>
        <w:t>Gilmour ’14</w:t>
      </w:r>
      <w:r w:rsidRPr="00285C53">
        <w:rPr>
          <w:sz w:val="16"/>
          <w:szCs w:val="16"/>
        </w:rPr>
        <w:t xml:space="preserve"> (Jared Gilmour, Gilmour graduated in 2014 with a bachelor's degree in journalism and English from Northwestern University's Medill School of Journalism in Evanston, Ill. Prior to joining the Monitor, he covered politics at the Huffington Post and wrote for his college newspaper, the Daily Northwestern.</w:t>
      </w:r>
      <w:r w:rsidRPr="00285C53">
        <w:rPr>
          <w:rFonts w:ascii="Georgia" w:hAnsi="Georgia" w:cs="Georgia"/>
          <w:sz w:val="16"/>
          <w:szCs w:val="16"/>
        </w:rPr>
        <w:t xml:space="preserve"> </w:t>
      </w:r>
      <w:r w:rsidRPr="00285C53">
        <w:rPr>
          <w:sz w:val="16"/>
          <w:szCs w:val="16"/>
        </w:rPr>
        <w:t xml:space="preserve">“Democrats at odds over Big Oil’s bid for East Coast drilling” 23 July 2014. </w:t>
      </w:r>
      <w:hyperlink r:id="rId69" w:history="1">
        <w:r w:rsidRPr="00285C53">
          <w:rPr>
            <w:rStyle w:val="Hyperlink"/>
            <w:sz w:val="16"/>
            <w:szCs w:val="16"/>
          </w:rPr>
          <w:t>http://www.csmonitor.com/Environment/Energy-Voices/2014/0723/Democrats-at-odds-over-Big-Oil-s-bid-for-East-Coast-drilling</w:t>
        </w:r>
      </w:hyperlink>
      <w:r w:rsidRPr="00285C53">
        <w:rPr>
          <w:sz w:val="16"/>
          <w:szCs w:val="16"/>
        </w:rPr>
        <w:t xml:space="preserve"> LP)</w:t>
      </w:r>
    </w:p>
    <w:p w:rsidR="00C922E6" w:rsidRPr="00285C53" w:rsidRDefault="00C922E6" w:rsidP="00C922E6">
      <w:pPr>
        <w:rPr>
          <w:sz w:val="16"/>
        </w:rPr>
      </w:pPr>
      <w:r w:rsidRPr="00285C53">
        <w:rPr>
          <w:sz w:val="16"/>
        </w:rPr>
        <w:t xml:space="preserve">Environmentalists worry the seismic testing’s sonic blasts could harm marine life, while </w:t>
      </w:r>
      <w:r w:rsidRPr="00B56DC8">
        <w:rPr>
          <w:u w:val="single"/>
        </w:rPr>
        <w:t>industry argues that oil and gas drilling would enhance US energy security and create thousands of jobs.</w:t>
      </w:r>
    </w:p>
    <w:p w:rsidR="00C922E6" w:rsidRDefault="00C922E6" w:rsidP="00C922E6">
      <w:pPr>
        <w:rPr>
          <w:sz w:val="16"/>
        </w:rPr>
      </w:pPr>
      <w:r w:rsidRPr="00285C53">
        <w:rPr>
          <w:sz w:val="16"/>
        </w:rPr>
        <w:t>“</w:t>
      </w:r>
      <w:r w:rsidRPr="00B56DC8">
        <w:rPr>
          <w:u w:val="single"/>
        </w:rPr>
        <w:t>In the Atlantic alone, the benefits [of offshore drilling] could equal 280,000 new American jobs and $51 billion in revenue for the government</w:t>
      </w:r>
      <w:r w:rsidRPr="00285C53">
        <w:rPr>
          <w:sz w:val="16"/>
        </w:rPr>
        <w:t xml:space="preserve">,” Erik </w:t>
      </w:r>
      <w:proofErr w:type="spellStart"/>
      <w:r w:rsidRPr="00285C53">
        <w:rPr>
          <w:sz w:val="16"/>
        </w:rPr>
        <w:t>Milito</w:t>
      </w:r>
      <w:proofErr w:type="spellEnd"/>
      <w:r w:rsidRPr="00285C53">
        <w:rPr>
          <w:sz w:val="16"/>
        </w:rPr>
        <w:t xml:space="preserve">, upstream director for the </w:t>
      </w:r>
      <w:hyperlink r:id="rId70" w:history="1">
        <w:r w:rsidRPr="00285C53">
          <w:rPr>
            <w:sz w:val="16"/>
          </w:rPr>
          <w:t>American Petroleum Institute</w:t>
        </w:r>
      </w:hyperlink>
      <w:r w:rsidRPr="00285C53">
        <w:rPr>
          <w:sz w:val="16"/>
        </w:rPr>
        <w:t xml:space="preserve"> (API), a Washington-based industry group, said in a call with reporters Wednesday. </w:t>
      </w:r>
      <w:r w:rsidRPr="00B56DC8">
        <w:rPr>
          <w:u w:val="single"/>
        </w:rPr>
        <w:t>Sixty-eight percent of Americans support offshore oil and natural gas development, according to a Nielsen poll released Wednesday by API</w:t>
      </w:r>
      <w:r w:rsidRPr="00285C53">
        <w:rPr>
          <w:sz w:val="16"/>
        </w:rPr>
        <w:t>.</w:t>
      </w:r>
    </w:p>
    <w:p w:rsidR="00C922E6" w:rsidRDefault="00C922E6" w:rsidP="00C922E6">
      <w:pPr>
        <w:rPr>
          <w:sz w:val="16"/>
        </w:rPr>
      </w:pPr>
    </w:p>
    <w:p w:rsidR="00C922E6" w:rsidRDefault="00C922E6" w:rsidP="00C922E6">
      <w:pPr>
        <w:pStyle w:val="Heading4"/>
      </w:pPr>
      <w:r>
        <w:t>Drilling is popular with voters</w:t>
      </w:r>
    </w:p>
    <w:p w:rsidR="00C922E6" w:rsidRPr="00342413" w:rsidRDefault="00C922E6" w:rsidP="00C922E6">
      <w:r w:rsidRPr="00342413">
        <w:rPr>
          <w:rStyle w:val="Style13ptBold"/>
        </w:rPr>
        <w:t>Snow ’14</w:t>
      </w:r>
      <w:r>
        <w:t xml:space="preserve"> </w:t>
      </w:r>
      <w:r w:rsidRPr="00342413">
        <w:rPr>
          <w:sz w:val="16"/>
          <w:szCs w:val="16"/>
        </w:rPr>
        <w:t xml:space="preserve">(Nick Snow, he covered oil and gas in Washington for more than 30 years. He worked in several capacities for The Oil Daily and was founding editor of Petroleum Finance Week before joining OGJ as its Washington correspondent in September 2005 and becoming its full-time Washington editor in October 2007. “API survey finds gap between voters, federal officials on development” 24 July 2014. </w:t>
      </w:r>
      <w:hyperlink r:id="rId71" w:history="1">
        <w:r w:rsidRPr="00342413">
          <w:rPr>
            <w:rStyle w:val="Hyperlink"/>
            <w:sz w:val="16"/>
            <w:szCs w:val="16"/>
          </w:rPr>
          <w:t>http://www.ogj.com/articles/2014/07/api-survey-finds-gap-between-voters-federal-officials-on-development.html</w:t>
        </w:r>
      </w:hyperlink>
      <w:r w:rsidRPr="00342413">
        <w:rPr>
          <w:sz w:val="16"/>
          <w:szCs w:val="16"/>
        </w:rPr>
        <w:t xml:space="preserve"> LP)</w:t>
      </w:r>
    </w:p>
    <w:p w:rsidR="00C922E6" w:rsidRDefault="00C922E6" w:rsidP="00C922E6">
      <w:pPr>
        <w:widowControl w:val="0"/>
        <w:autoSpaceDE w:val="0"/>
        <w:autoSpaceDN w:val="0"/>
        <w:adjustRightInd w:val="0"/>
        <w:rPr>
          <w:rFonts w:ascii="Arial" w:hAnsi="Arial" w:cs="Arial"/>
          <w:color w:val="262626"/>
          <w:sz w:val="24"/>
        </w:rPr>
      </w:pPr>
    </w:p>
    <w:p w:rsidR="00C922E6" w:rsidRPr="00342413" w:rsidRDefault="00C922E6" w:rsidP="00C922E6">
      <w:pPr>
        <w:rPr>
          <w:sz w:val="16"/>
          <w:szCs w:val="16"/>
        </w:rPr>
      </w:pPr>
      <w:r w:rsidRPr="00342413">
        <w:rPr>
          <w:sz w:val="16"/>
          <w:szCs w:val="16"/>
        </w:rPr>
        <w:t xml:space="preserve">A substantial gap exists between registered voters’ support for more US oil and gas development on federal lands, and what they think federal officials actually are doing about it, according to </w:t>
      </w:r>
      <w:hyperlink r:id="rId72" w:history="1">
        <w:r w:rsidRPr="00342413">
          <w:rPr>
            <w:color w:val="6E000E"/>
            <w:sz w:val="16"/>
            <w:szCs w:val="16"/>
          </w:rPr>
          <w:t>a recent survey commissioned by the American Petroleum Institute</w:t>
        </w:r>
      </w:hyperlink>
      <w:r w:rsidRPr="00342413">
        <w:rPr>
          <w:sz w:val="16"/>
          <w:szCs w:val="16"/>
        </w:rPr>
        <w:t>.</w:t>
      </w:r>
    </w:p>
    <w:p w:rsidR="00C922E6" w:rsidRPr="00C922E6" w:rsidRDefault="00C922E6" w:rsidP="008B318B">
      <w:pPr>
        <w:rPr>
          <w:u w:val="single"/>
        </w:rPr>
      </w:pPr>
      <w:r w:rsidRPr="00342413">
        <w:rPr>
          <w:u w:val="single"/>
        </w:rPr>
        <w:t>Nielsen’s</w:t>
      </w:r>
      <w:r w:rsidRPr="00342413">
        <w:rPr>
          <w:sz w:val="16"/>
        </w:rPr>
        <w:t xml:space="preserve"> random telephone </w:t>
      </w:r>
      <w:r w:rsidRPr="00342413">
        <w:rPr>
          <w:u w:val="single"/>
        </w:rPr>
        <w:t xml:space="preserve">survey of 1,012 </w:t>
      </w:r>
      <w:r w:rsidRPr="00342413">
        <w:rPr>
          <w:sz w:val="16"/>
        </w:rPr>
        <w:t xml:space="preserve">largely suburban </w:t>
      </w:r>
      <w:r w:rsidRPr="00342413">
        <w:rPr>
          <w:u w:val="single"/>
        </w:rPr>
        <w:t>registered voters</w:t>
      </w:r>
      <w:r w:rsidRPr="00342413">
        <w:rPr>
          <w:sz w:val="16"/>
        </w:rPr>
        <w:t xml:space="preserve"> July 11-13 </w:t>
      </w:r>
      <w:r w:rsidRPr="00342413">
        <w:rPr>
          <w:u w:val="single"/>
        </w:rPr>
        <w:t>found 77% support more production of US oil and gas, including 92% of Republicans, 80% of Independents, and 66% of Democrats, API said on July 23</w:t>
      </w:r>
      <w:r w:rsidRPr="00342413">
        <w:rPr>
          <w:sz w:val="16"/>
        </w:rPr>
        <w:t xml:space="preserve">. “But </w:t>
      </w:r>
      <w:r w:rsidRPr="00342413">
        <w:rPr>
          <w:u w:val="single"/>
        </w:rPr>
        <w:t>only 28% said the federal government does enough to encourage domestic oil and gas development</w:t>
      </w:r>
      <w:r w:rsidRPr="00342413">
        <w:rPr>
          <w:sz w:val="16"/>
        </w:rPr>
        <w:t xml:space="preserve">,” API Upstream Group Director Erik </w:t>
      </w:r>
      <w:proofErr w:type="spellStart"/>
      <w:r w:rsidRPr="00342413">
        <w:rPr>
          <w:sz w:val="16"/>
        </w:rPr>
        <w:t>Milito</w:t>
      </w:r>
      <w:proofErr w:type="spellEnd"/>
      <w:r w:rsidRPr="00342413">
        <w:rPr>
          <w:sz w:val="16"/>
        </w:rPr>
        <w:t xml:space="preserve"> noted. “</w:t>
      </w:r>
      <w:r w:rsidRPr="00342413">
        <w:rPr>
          <w:u w:val="single"/>
        </w:rPr>
        <w:t xml:space="preserve">And 68%—including majorities of Democrats, Republicans, and Independents—say they would be more likely to vote for candidates who support offshore drilling,” </w:t>
      </w:r>
      <w:r w:rsidRPr="00342413">
        <w:rPr>
          <w:sz w:val="16"/>
        </w:rPr>
        <w:t xml:space="preserve">he told reporters. “Clearly, </w:t>
      </w:r>
      <w:r w:rsidRPr="00342413">
        <w:rPr>
          <w:u w:val="single"/>
        </w:rPr>
        <w:t>voters do not think energy should be a partisan issue</w:t>
      </w:r>
      <w:r w:rsidRPr="00342413">
        <w:rPr>
          <w:sz w:val="16"/>
        </w:rPr>
        <w:t>.”</w:t>
      </w:r>
      <w:r>
        <w:rPr>
          <w:sz w:val="16"/>
        </w:rPr>
        <w:t xml:space="preserve"> </w:t>
      </w:r>
      <w:r w:rsidRPr="00342413">
        <w:rPr>
          <w:sz w:val="16"/>
        </w:rPr>
        <w:t>The survey’s results came days after the US Bureau of Offshore Energy Management (BOEM) moved a step closer to authorizing geological and geophysical surveys of the South and Mid-Atlantic US Outer Continental Shelf (</w:t>
      </w:r>
      <w:hyperlink r:id="rId73" w:history="1">
        <w:r w:rsidRPr="00342413">
          <w:rPr>
            <w:color w:val="6E000E"/>
            <w:sz w:val="16"/>
          </w:rPr>
          <w:t>OGJ Online, July 18, 2014</w:t>
        </w:r>
      </w:hyperlink>
      <w:r w:rsidRPr="00342413">
        <w:rPr>
          <w:sz w:val="16"/>
        </w:rPr>
        <w:t>). “</w:t>
      </w:r>
      <w:r w:rsidRPr="00342413">
        <w:rPr>
          <w:u w:val="single"/>
        </w:rPr>
        <w:t xml:space="preserve">These surveys will give our industry and the government a clearer picture of the oil and gas resources hidden beneath the Atlantic seafloor, although there is a lack of scientific support for some of the constraints the government might place on survey operations,” </w:t>
      </w:r>
      <w:proofErr w:type="spellStart"/>
      <w:r w:rsidRPr="00342413">
        <w:rPr>
          <w:u w:val="single"/>
        </w:rPr>
        <w:t>Milito</w:t>
      </w:r>
      <w:proofErr w:type="spellEnd"/>
      <w:r w:rsidRPr="00342413">
        <w:rPr>
          <w:u w:val="single"/>
        </w:rPr>
        <w:t xml:space="preserve"> said.</w:t>
      </w:r>
    </w:p>
    <w:p w:rsidR="008B318B" w:rsidRPr="008D75B1" w:rsidRDefault="008B318B" w:rsidP="008B318B"/>
    <w:p w:rsidR="00184A9B" w:rsidRDefault="008D75B1" w:rsidP="008D75B1">
      <w:pPr>
        <w:pStyle w:val="Heading2"/>
      </w:pPr>
      <w:proofErr w:type="spellStart"/>
      <w:r>
        <w:t>Neolib</w:t>
      </w:r>
      <w:proofErr w:type="spellEnd"/>
    </w:p>
    <w:p w:rsidR="008D75B1" w:rsidRPr="00642FD3" w:rsidRDefault="008D75B1" w:rsidP="008D75B1">
      <w:pPr>
        <w:pStyle w:val="Heading3"/>
        <w:rPr>
          <w:rFonts w:cs="Times New Roman"/>
        </w:rPr>
      </w:pPr>
      <w:bookmarkStart w:id="0" w:name="_Toc391827837"/>
      <w:r w:rsidRPr="00642FD3">
        <w:rPr>
          <w:rFonts w:cs="Times New Roman"/>
        </w:rPr>
        <w:t>Arctic Oil 1</w:t>
      </w:r>
      <w:r w:rsidR="00855943">
        <w:rPr>
          <w:rFonts w:cs="Times New Roman"/>
        </w:rPr>
        <w:t>NC</w:t>
      </w:r>
      <w:r w:rsidRPr="00642FD3">
        <w:rPr>
          <w:rFonts w:cs="Times New Roman"/>
        </w:rPr>
        <w:t xml:space="preserve"> Link</w:t>
      </w:r>
      <w:bookmarkEnd w:id="0"/>
    </w:p>
    <w:p w:rsidR="008D75B1" w:rsidRPr="00642FD3" w:rsidRDefault="008D75B1" w:rsidP="008D75B1">
      <w:pPr>
        <w:pStyle w:val="Heading4"/>
        <w:rPr>
          <w:rFonts w:cs="Times New Roman"/>
          <w:sz w:val="28"/>
        </w:rPr>
      </w:pPr>
      <w:r w:rsidRPr="00642FD3">
        <w:rPr>
          <w:rFonts w:cs="Times New Roman"/>
          <w:sz w:val="28"/>
        </w:rPr>
        <w:t xml:space="preserve">Arctic oil development reproduces a neoliberal social imaginary – </w:t>
      </w:r>
      <w:proofErr w:type="spellStart"/>
      <w:r w:rsidRPr="00642FD3">
        <w:rPr>
          <w:rFonts w:cs="Times New Roman"/>
          <w:sz w:val="28"/>
        </w:rPr>
        <w:t>aff</w:t>
      </w:r>
      <w:proofErr w:type="spellEnd"/>
      <w:r w:rsidRPr="00642FD3">
        <w:rPr>
          <w:rFonts w:cs="Times New Roman"/>
          <w:sz w:val="28"/>
        </w:rPr>
        <w:t xml:space="preserve"> expands oil consumption, driving climate change that starves billions</w:t>
      </w:r>
    </w:p>
    <w:p w:rsidR="008D75B1" w:rsidRPr="00642FD3" w:rsidRDefault="008D75B1" w:rsidP="008D75B1">
      <w:pPr>
        <w:pStyle w:val="Nothing"/>
      </w:pPr>
      <w:r w:rsidRPr="00642FD3">
        <w:rPr>
          <w:rStyle w:val="Style13ptBold"/>
          <w:sz w:val="28"/>
        </w:rPr>
        <w:t>Cole</w:t>
      </w:r>
      <w:r w:rsidRPr="00642FD3">
        <w:t xml:space="preserve"> (Environment Editor at A World </w:t>
      </w:r>
      <w:proofErr w:type="gramStart"/>
      <w:r w:rsidRPr="00642FD3">
        <w:t>To</w:t>
      </w:r>
      <w:proofErr w:type="gramEnd"/>
      <w:r w:rsidRPr="00642FD3">
        <w:t xml:space="preserve"> Win) </w:t>
      </w:r>
      <w:r w:rsidRPr="00642FD3">
        <w:rPr>
          <w:rStyle w:val="Style13ptBold"/>
          <w:sz w:val="28"/>
        </w:rPr>
        <w:t>13</w:t>
      </w:r>
    </w:p>
    <w:p w:rsidR="008D75B1" w:rsidRPr="00642FD3" w:rsidRDefault="008D75B1" w:rsidP="008D75B1">
      <w:pPr>
        <w:pStyle w:val="Nothing"/>
      </w:pPr>
      <w:r w:rsidRPr="00642FD3">
        <w:t>(Penny, Capitalism's Arctic plan, 26 July, http://www.aworldtowin.net/blog/capitalisms-arctic-plan-get-oil-destroy.html)</w:t>
      </w:r>
    </w:p>
    <w:p w:rsidR="008D75B1" w:rsidRPr="00642FD3" w:rsidRDefault="008D75B1" w:rsidP="008D75B1">
      <w:pPr>
        <w:pStyle w:val="Cards"/>
        <w:ind w:left="0"/>
      </w:pPr>
    </w:p>
    <w:p w:rsidR="008D75B1" w:rsidRPr="00642FD3" w:rsidRDefault="008D75B1" w:rsidP="008D75B1">
      <w:pPr>
        <w:pStyle w:val="Cards"/>
        <w:ind w:left="0"/>
      </w:pPr>
      <w:r w:rsidRPr="00642FD3">
        <w:t xml:space="preserve">Once you say that of course you are really saying "anytime" because </w:t>
      </w:r>
      <w:r w:rsidRPr="00642FD3">
        <w:rPr>
          <w:rStyle w:val="StyleUnderline"/>
        </w:rPr>
        <w:t>emissions of all greenhouse gases continue to rise and no effort is being made to halt or slow them</w:t>
      </w:r>
      <w:r w:rsidRPr="00642FD3">
        <w:t xml:space="preserve">. A feedback effect could kick in at any moment. A slowing of the rise in temperatures over the last few years provided a breathing space. But instead of using this to take urgent action to halt the growth in emissions, it was simply exploited by climate change deniers to say there is no global warming. Now we know that much of the heat was being absorbed into the deep oceans and as they lose their capacity to soak up more, warming will take off again. Indeed, the overall upward trend has never halted, with all the hottest summers on record taking place during this disputed period. </w:t>
      </w:r>
      <w:r w:rsidRPr="00642FD3">
        <w:rPr>
          <w:rStyle w:val="StyleUnderline"/>
        </w:rPr>
        <w:t>Corporations and governments may be greedily eyeing the Arctic, but</w:t>
      </w:r>
      <w:r w:rsidRPr="00642FD3">
        <w:t xml:space="preserve"> alongside the process already in train, </w:t>
      </w:r>
      <w:r w:rsidRPr="00642FD3">
        <w:rPr>
          <w:rStyle w:val="StyleUnderline"/>
        </w:rPr>
        <w:t>this scenario would result in the worst possible conditions for agriculture</w:t>
      </w:r>
      <w:r w:rsidRPr="00642FD3">
        <w:t xml:space="preserve">. </w:t>
      </w:r>
      <w:r w:rsidRPr="00642FD3">
        <w:rPr>
          <w:rStyle w:val="StyleUnderline"/>
        </w:rPr>
        <w:t>The worst effects would be in Africa, Asia and South America, but no country is immune</w:t>
      </w:r>
      <w:r w:rsidRPr="00642FD3">
        <w:t xml:space="preserve"> as farmers from Europe and America can testify. But the opposite of action to halt emissions is happening; Lloyds of London estimates more than $100bn will be invested in extraction and shipping in the Arctic in the next five years. Writing these blogs, one begins to feel a bit like the Trojan prophetess Cassandra who was locked up as a madwoman by fellow citizens for warning them the war with the Greeks could only end in disaster. But so be it – the truth can always bear repeating, which is that without system change we cannot begin to start to slow and then reverse climate change. </w:t>
      </w:r>
      <w:r w:rsidRPr="00642FD3">
        <w:rPr>
          <w:rStyle w:val="StyleUnderline"/>
        </w:rPr>
        <w:t>If the corporations are permitted to start operating in the Arctic, the consequences are unthinkable.</w:t>
      </w:r>
      <w:r w:rsidRPr="00642FD3">
        <w:t xml:space="preserve"> </w:t>
      </w:r>
      <w:r w:rsidRPr="00642FD3">
        <w:rPr>
          <w:rStyle w:val="StyleUnderline"/>
        </w:rPr>
        <w:t xml:space="preserve">Solutions are </w:t>
      </w:r>
      <w:proofErr w:type="spellStart"/>
      <w:r w:rsidRPr="00642FD3">
        <w:rPr>
          <w:rStyle w:val="StyleUnderline"/>
        </w:rPr>
        <w:t>tantalisingly</w:t>
      </w:r>
      <w:proofErr w:type="spellEnd"/>
      <w:r w:rsidRPr="00642FD3">
        <w:rPr>
          <w:rStyle w:val="StyleUnderline"/>
        </w:rPr>
        <w:t xml:space="preserve"> within reach</w:t>
      </w:r>
      <w:r w:rsidRPr="00642FD3">
        <w:t xml:space="preserve"> – from permaculture, perennial grains, recycling of waste products to support organic farming, to abandoning fossil fuels in </w:t>
      </w:r>
      <w:proofErr w:type="spellStart"/>
      <w:r w:rsidRPr="00642FD3">
        <w:t>favour</w:t>
      </w:r>
      <w:proofErr w:type="spellEnd"/>
      <w:r w:rsidRPr="00642FD3">
        <w:t xml:space="preserve"> of locally-planned renewable energy strategies</w:t>
      </w:r>
      <w:r w:rsidRPr="00642FD3">
        <w:rPr>
          <w:rStyle w:val="StyleUnderline"/>
        </w:rPr>
        <w:t>, and</w:t>
      </w:r>
      <w:r w:rsidRPr="00642FD3">
        <w:t xml:space="preserve">, </w:t>
      </w:r>
      <w:r w:rsidRPr="00642FD3">
        <w:rPr>
          <w:rStyle w:val="StyleUnderline"/>
        </w:rPr>
        <w:t>in the case of the Arctic, leaving the fossil fuels and minerals in the ground!</w:t>
      </w:r>
      <w:r w:rsidRPr="00642FD3">
        <w:rPr>
          <w:sz w:val="24"/>
          <w:u w:val="thick"/>
        </w:rPr>
        <w:t xml:space="preserve"> </w:t>
      </w:r>
      <w:r w:rsidRPr="00642FD3">
        <w:t xml:space="preserve">But </w:t>
      </w:r>
      <w:r w:rsidRPr="00642FD3">
        <w:rPr>
          <w:rStyle w:val="StyleUnderline"/>
        </w:rPr>
        <w:t>capitalism cannot permit this approach</w:t>
      </w:r>
      <w:r w:rsidRPr="00642FD3">
        <w:t xml:space="preserve">. As Bolivian climate strategist Pablo Solon puts it: In this race to the top, </w:t>
      </w:r>
      <w:r w:rsidRPr="00642FD3">
        <w:rPr>
          <w:rStyle w:val="StyleUnderline"/>
        </w:rPr>
        <w:t>capital needs to colonize territories and natural resources</w:t>
      </w:r>
      <w:r w:rsidRPr="00642FD3">
        <w:t xml:space="preserve">, decrease the cost of human </w:t>
      </w:r>
      <w:proofErr w:type="spellStart"/>
      <w:r w:rsidRPr="00642FD3">
        <w:t>labour</w:t>
      </w:r>
      <w:proofErr w:type="spellEnd"/>
      <w:r w:rsidRPr="00642FD3">
        <w:t xml:space="preserve">, develop new technologies and promote new financial, investment and trade rules that allow capital to have more and more profit. As a result, </w:t>
      </w:r>
      <w:r w:rsidRPr="00642FD3">
        <w:rPr>
          <w:rStyle w:val="StyleUnderline"/>
        </w:rPr>
        <w:t>capitalism has already</w:t>
      </w:r>
      <w:r w:rsidRPr="00642FD3">
        <w:t>, in Solon’s words, "</w:t>
      </w:r>
      <w:r w:rsidRPr="00642FD3">
        <w:rPr>
          <w:rStyle w:val="StyleUnderline"/>
        </w:rPr>
        <w:t>reached and surpassed the limits of the Earth system</w:t>
      </w:r>
      <w:r w:rsidRPr="00642FD3">
        <w:t xml:space="preserve">". To redress the damage, and </w:t>
      </w:r>
      <w:r w:rsidRPr="00642FD3">
        <w:rPr>
          <w:rStyle w:val="StyleUnderline"/>
        </w:rPr>
        <w:t>to have a future for humanity, we must move to a model where humans work in harmony with nature and that means that the absolute supremacy of growth and profit must be overthrown</w:t>
      </w:r>
      <w:r w:rsidRPr="00642FD3">
        <w:t>.</w:t>
      </w:r>
    </w:p>
    <w:p w:rsidR="008D75B1" w:rsidRPr="00642FD3" w:rsidRDefault="008D75B1" w:rsidP="008D75B1">
      <w:pPr>
        <w:pStyle w:val="Nothing"/>
      </w:pPr>
    </w:p>
    <w:p w:rsidR="008D75B1" w:rsidRPr="00642FD3" w:rsidRDefault="008D75B1" w:rsidP="008D75B1">
      <w:pPr>
        <w:pStyle w:val="Heading3"/>
        <w:rPr>
          <w:rFonts w:cs="Times New Roman"/>
        </w:rPr>
      </w:pPr>
      <w:bookmarkStart w:id="1" w:name="_Toc391827838"/>
      <w:r w:rsidRPr="00642FD3">
        <w:rPr>
          <w:rFonts w:cs="Times New Roman"/>
        </w:rPr>
        <w:t>Arctic Oil 1</w:t>
      </w:r>
      <w:r w:rsidR="00855943">
        <w:rPr>
          <w:rFonts w:cs="Times New Roman"/>
        </w:rPr>
        <w:t>NC</w:t>
      </w:r>
      <w:r w:rsidRPr="00642FD3">
        <w:rPr>
          <w:rFonts w:cs="Times New Roman"/>
        </w:rPr>
        <w:t xml:space="preserve"> Impact</w:t>
      </w:r>
      <w:bookmarkEnd w:id="1"/>
    </w:p>
    <w:p w:rsidR="008D75B1" w:rsidRPr="00642FD3" w:rsidRDefault="008D75B1" w:rsidP="008D75B1">
      <w:pPr>
        <w:pStyle w:val="Heading4"/>
        <w:rPr>
          <w:rFonts w:cs="Times New Roman"/>
          <w:sz w:val="28"/>
        </w:rPr>
      </w:pPr>
      <w:r w:rsidRPr="00642FD3">
        <w:rPr>
          <w:rFonts w:cs="Times New Roman"/>
          <w:sz w:val="28"/>
        </w:rPr>
        <w:t>Oil consumption makes international conflict inevitable – it finances and drives conflict between states</w:t>
      </w:r>
    </w:p>
    <w:p w:rsidR="008D75B1" w:rsidRPr="00642FD3" w:rsidRDefault="008D75B1" w:rsidP="008D75B1">
      <w:pPr>
        <w:pStyle w:val="card"/>
        <w:ind w:left="0"/>
        <w:rPr>
          <w:szCs w:val="16"/>
        </w:rPr>
      </w:pPr>
      <w:r w:rsidRPr="00642FD3">
        <w:rPr>
          <w:rStyle w:val="Style13ptBold"/>
          <w:sz w:val="28"/>
        </w:rPr>
        <w:t xml:space="preserve">Huber – Asst. Prof of Geography @ Syracuse – 9 </w:t>
      </w:r>
      <w:r w:rsidRPr="00642FD3">
        <w:rPr>
          <w:szCs w:val="16"/>
        </w:rPr>
        <w:t xml:space="preserve"> </w:t>
      </w:r>
    </w:p>
    <w:p w:rsidR="008D75B1" w:rsidRPr="008D75B1" w:rsidRDefault="008D75B1" w:rsidP="008D75B1">
      <w:pPr>
        <w:pStyle w:val="card"/>
        <w:ind w:left="0"/>
        <w:rPr>
          <w:b/>
          <w:bCs/>
          <w:sz w:val="28"/>
        </w:rPr>
      </w:pPr>
      <w:r w:rsidRPr="00642FD3">
        <w:rPr>
          <w:szCs w:val="16"/>
        </w:rPr>
        <w:t xml:space="preserve">(Matthew, </w:t>
      </w:r>
      <w:proofErr w:type="spellStart"/>
      <w:r w:rsidRPr="00642FD3">
        <w:rPr>
          <w:szCs w:val="16"/>
        </w:rPr>
        <w:t>Asst</w:t>
      </w:r>
      <w:proofErr w:type="spellEnd"/>
      <w:r w:rsidRPr="00642FD3">
        <w:rPr>
          <w:szCs w:val="16"/>
        </w:rPr>
        <w:t xml:space="preserve"> Professor, Syracuse University School of Public Affairs, </w:t>
      </w:r>
      <w:r w:rsidRPr="00642FD3">
        <w:rPr>
          <w:bCs/>
          <w:szCs w:val="16"/>
        </w:rPr>
        <w:t xml:space="preserve">The Use of Gasoline: Value, </w:t>
      </w:r>
      <w:proofErr w:type="spellStart"/>
      <w:r w:rsidRPr="00642FD3">
        <w:rPr>
          <w:bCs/>
          <w:szCs w:val="16"/>
        </w:rPr>
        <w:t>Oil,and</w:t>
      </w:r>
      <w:proofErr w:type="spellEnd"/>
      <w:r w:rsidRPr="00642FD3">
        <w:rPr>
          <w:bCs/>
          <w:szCs w:val="16"/>
        </w:rPr>
        <w:t xml:space="preserve"> the “American way of life”, Antipode 43:1, 465-486, </w:t>
      </w:r>
      <w:proofErr w:type="spellStart"/>
      <w:r w:rsidRPr="00642FD3">
        <w:rPr>
          <w:szCs w:val="16"/>
        </w:rPr>
        <w:t>doi</w:t>
      </w:r>
      <w:proofErr w:type="spellEnd"/>
      <w:r w:rsidRPr="00642FD3">
        <w:rPr>
          <w:szCs w:val="16"/>
        </w:rPr>
        <w:t>: 10.1111/j.1467-8330.2009.00683.x</w:t>
      </w:r>
      <w:r w:rsidRPr="00642FD3">
        <w:rPr>
          <w:bCs/>
          <w:szCs w:val="16"/>
        </w:rPr>
        <w:t>)</w:t>
      </w:r>
    </w:p>
    <w:p w:rsidR="008D75B1" w:rsidRPr="00642FD3" w:rsidRDefault="008D75B1" w:rsidP="008D75B1">
      <w:r w:rsidRPr="00642FD3">
        <w:t xml:space="preserve">How have critical geographers and other social theorists conceptualized this dynamically changing political economy of oil? Because of the highly volatile and sometimes overtly imperial relations that shape control over petroleum reserves, most of the critical literature almost exclusively focuses upon the geopolitical economy of petroleum production (see </w:t>
      </w:r>
      <w:proofErr w:type="spellStart"/>
      <w:r w:rsidRPr="00642FD3">
        <w:t>Bina</w:t>
      </w:r>
      <w:proofErr w:type="spellEnd"/>
      <w:r w:rsidRPr="00642FD3">
        <w:t xml:space="preserve"> 2004; Bromley 2005; Harvey 2003; </w:t>
      </w:r>
      <w:proofErr w:type="spellStart"/>
      <w:r w:rsidRPr="00642FD3">
        <w:t>Hiro</w:t>
      </w:r>
      <w:proofErr w:type="spellEnd"/>
      <w:r w:rsidRPr="00642FD3">
        <w:t xml:space="preserve"> 2007; </w:t>
      </w:r>
      <w:proofErr w:type="spellStart"/>
      <w:r w:rsidRPr="00642FD3">
        <w:t>Klare</w:t>
      </w:r>
      <w:proofErr w:type="spellEnd"/>
      <w:r w:rsidRPr="00642FD3">
        <w:t xml:space="preserve"> 2004; Le Billon and El </w:t>
      </w:r>
      <w:proofErr w:type="spellStart"/>
      <w:r w:rsidRPr="00642FD3">
        <w:t>Khatib</w:t>
      </w:r>
      <w:proofErr w:type="spellEnd"/>
      <w:r w:rsidRPr="00642FD3">
        <w:t xml:space="preserve"> 2004; Retort 2005; </w:t>
      </w:r>
      <w:proofErr w:type="spellStart"/>
      <w:r w:rsidRPr="00642FD3">
        <w:t>Vitalis</w:t>
      </w:r>
      <w:proofErr w:type="spellEnd"/>
      <w:r w:rsidRPr="00642FD3">
        <w:t xml:space="preserve"> 2007; Watts 2005). </w:t>
      </w:r>
      <w:r w:rsidRPr="00642FD3">
        <w:rPr>
          <w:rStyle w:val="StyleUnderline"/>
        </w:rPr>
        <w:t>Conflicts over oil arise</w:t>
      </w:r>
      <w:r w:rsidRPr="00642FD3">
        <w:t xml:space="preserve"> precisely </w:t>
      </w:r>
      <w:r w:rsidRPr="00642FD3">
        <w:rPr>
          <w:rStyle w:val="StyleUnderline"/>
        </w:rPr>
        <w:t>because of the fragmented geography of low-cost reserves</w:t>
      </w:r>
      <w:r w:rsidRPr="00642FD3">
        <w:t xml:space="preserve"> (</w:t>
      </w:r>
      <w:proofErr w:type="spellStart"/>
      <w:r w:rsidRPr="00642FD3">
        <w:t>Labban</w:t>
      </w:r>
      <w:proofErr w:type="spellEnd"/>
      <w:r w:rsidRPr="00642FD3">
        <w:t xml:space="preserve"> 2008), that is, most low-cost, “valuable” reserves1 lie within specific nation-states distant from oil intensive industrial societies in the US, Europe, Japan, and now China. </w:t>
      </w:r>
      <w:r w:rsidRPr="00642FD3">
        <w:rPr>
          <w:rStyle w:val="StyleUnderline"/>
        </w:rPr>
        <w:t>The history of conflict over</w:t>
      </w:r>
      <w:r w:rsidRPr="00642FD3">
        <w:t xml:space="preserve"> this particular geography of </w:t>
      </w:r>
      <w:r w:rsidRPr="00642FD3">
        <w:rPr>
          <w:rStyle w:val="StyleUnderline"/>
        </w:rPr>
        <w:t>low-cost oil is</w:t>
      </w:r>
      <w:r w:rsidRPr="00642FD3">
        <w:t>—to borrow a phrase (Marx 1976 [1867]:875)—</w:t>
      </w:r>
      <w:r w:rsidRPr="00642FD3">
        <w:rPr>
          <w:rStyle w:val="StyleUnderline"/>
        </w:rPr>
        <w:t>“written in . . . blood and fire”</w:t>
      </w:r>
      <w:r w:rsidRPr="00642FD3">
        <w:t xml:space="preserve">. This history contains not only the politics of conflict and compromise over the distribution of value (and rent) between oil capitals and what </w:t>
      </w:r>
      <w:proofErr w:type="spellStart"/>
      <w:r w:rsidRPr="00642FD3">
        <w:t>Coronil</w:t>
      </w:r>
      <w:proofErr w:type="spellEnd"/>
      <w:r w:rsidRPr="00642FD3">
        <w:t xml:space="preserve"> (1997:8) calls “landlord states” (see </w:t>
      </w:r>
      <w:proofErr w:type="spellStart"/>
      <w:r w:rsidRPr="00642FD3">
        <w:t>Emel</w:t>
      </w:r>
      <w:proofErr w:type="spellEnd"/>
      <w:r w:rsidRPr="00642FD3">
        <w:t xml:space="preserve"> and Huber 2008), but also how </w:t>
      </w:r>
      <w:r w:rsidRPr="00642FD3">
        <w:rPr>
          <w:rStyle w:val="StyleUnderline"/>
        </w:rPr>
        <w:t>petroleum is seized through</w:t>
      </w:r>
      <w:r w:rsidRPr="00642FD3">
        <w:t xml:space="preserve"> what Harvey (2003) calls “</w:t>
      </w:r>
      <w:r w:rsidRPr="00642FD3">
        <w:rPr>
          <w:rStyle w:val="StyleUnderline"/>
        </w:rPr>
        <w:t>accumulation by dispossession</w:t>
      </w:r>
      <w:r w:rsidRPr="00642FD3">
        <w:t xml:space="preserve">” </w:t>
      </w:r>
      <w:r w:rsidRPr="00642FD3">
        <w:rPr>
          <w:rStyle w:val="StyleUnderline"/>
        </w:rPr>
        <w:t>accompanied by war</w:t>
      </w:r>
      <w:r w:rsidRPr="00642FD3">
        <w:t xml:space="preserve">, violence and theft (see also </w:t>
      </w:r>
      <w:proofErr w:type="spellStart"/>
      <w:r w:rsidRPr="00642FD3">
        <w:t>Jhaveri</w:t>
      </w:r>
      <w:proofErr w:type="spellEnd"/>
      <w:r w:rsidRPr="00642FD3">
        <w:t xml:space="preserve"> 2004; Le Billon and El </w:t>
      </w:r>
      <w:proofErr w:type="spellStart"/>
      <w:r w:rsidRPr="00642FD3">
        <w:t>Khatib</w:t>
      </w:r>
      <w:proofErr w:type="spellEnd"/>
      <w:r w:rsidRPr="00642FD3">
        <w:t xml:space="preserve"> 2004). Moreover, </w:t>
      </w:r>
      <w:r w:rsidRPr="00642FD3">
        <w:rPr>
          <w:rStyle w:val="StyleUnderline"/>
        </w:rPr>
        <w:t>Watts</w:t>
      </w:r>
      <w:r w:rsidRPr="00642FD3">
        <w:t xml:space="preserve"> (2005), along with Retort (2005), </w:t>
      </w:r>
      <w:r w:rsidRPr="00642FD3">
        <w:rPr>
          <w:rStyle w:val="StyleUnderline"/>
        </w:rPr>
        <w:t>demonstrates the insidious links between petrodollar wealth and the arms trade in the Middle East</w:t>
      </w:r>
      <w:r w:rsidRPr="00642FD3">
        <w:t>—or, the “</w:t>
      </w:r>
      <w:proofErr w:type="spellStart"/>
      <w:r w:rsidRPr="00642FD3">
        <w:t>Weapondollar</w:t>
      </w:r>
      <w:proofErr w:type="spellEnd"/>
      <w:r w:rsidRPr="00642FD3">
        <w:t>–petrodollar coalition” (</w:t>
      </w:r>
      <w:proofErr w:type="spellStart"/>
      <w:r w:rsidRPr="00642FD3">
        <w:t>Nitzan</w:t>
      </w:r>
      <w:proofErr w:type="spellEnd"/>
      <w:r w:rsidRPr="00642FD3">
        <w:t xml:space="preserve"> and </w:t>
      </w:r>
      <w:proofErr w:type="spellStart"/>
      <w:r w:rsidRPr="00642FD3">
        <w:t>Bichler</w:t>
      </w:r>
      <w:proofErr w:type="spellEnd"/>
      <w:r w:rsidRPr="00642FD3">
        <w:t xml:space="preserve"> 2002). In crucial ways, </w:t>
      </w:r>
      <w:r w:rsidRPr="00642FD3">
        <w:rPr>
          <w:rStyle w:val="Emphasis"/>
        </w:rPr>
        <w:t>oil is not only an object of military conflict</w:t>
      </w:r>
      <w:r w:rsidRPr="00642FD3">
        <w:t xml:space="preserve">; it not only literally fuels the war machine (planes, tanks, </w:t>
      </w:r>
      <w:proofErr w:type="spellStart"/>
      <w:proofErr w:type="gramStart"/>
      <w:r w:rsidRPr="00642FD3">
        <w:t>hummvees</w:t>
      </w:r>
      <w:proofErr w:type="spellEnd"/>
      <w:proofErr w:type="gramEnd"/>
      <w:r w:rsidRPr="00642FD3">
        <w:t>);</w:t>
      </w:r>
      <w:r w:rsidRPr="00642FD3">
        <w:rPr>
          <w:rStyle w:val="Emphasis"/>
        </w:rPr>
        <w:t xml:space="preserve"> it also finances war and conflict</w:t>
      </w:r>
      <w:r w:rsidRPr="00642FD3">
        <w:t xml:space="preserve">. Although Retort sits in uncomfortable proximity to </w:t>
      </w:r>
      <w:proofErr w:type="spellStart"/>
      <w:r w:rsidRPr="00642FD3">
        <w:t>Nitzan</w:t>
      </w:r>
      <w:proofErr w:type="spellEnd"/>
      <w:r w:rsidRPr="00642FD3">
        <w:t xml:space="preserve"> and </w:t>
      </w:r>
      <w:proofErr w:type="spellStart"/>
      <w:r w:rsidRPr="00642FD3">
        <w:t>Bichler’s</w:t>
      </w:r>
      <w:proofErr w:type="spellEnd"/>
      <w:r w:rsidRPr="00642FD3">
        <w:t xml:space="preserve"> (2002) conspiratorial explanations of the trajectory of oil prices (</w:t>
      </w:r>
      <w:proofErr w:type="spellStart"/>
      <w:r w:rsidRPr="00642FD3">
        <w:t>Balakrishan</w:t>
      </w:r>
      <w:proofErr w:type="spellEnd"/>
      <w:r w:rsidRPr="00642FD3">
        <w:t xml:space="preserve"> 2005:12–15)— suggesting that US policy consciously destabilizes the Middle East to keep oil prices high and appease a host of financial, military and construction interests2—it is crucial to understand how </w:t>
      </w:r>
      <w:r w:rsidRPr="00642FD3">
        <w:rPr>
          <w:rStyle w:val="StyleUnderline"/>
        </w:rPr>
        <w:t>oil’s “liquid” qualities</w:t>
      </w:r>
      <w:r w:rsidRPr="00642FD3">
        <w:t xml:space="preserve"> (in the financial and physical sense) </w:t>
      </w:r>
      <w:r w:rsidRPr="00642FD3">
        <w:rPr>
          <w:rStyle w:val="StyleUnderline"/>
        </w:rPr>
        <w:t>are not a boon to Big Oil alone, but also, wider circuits of petrodollar investment</w:t>
      </w:r>
      <w:r w:rsidRPr="00642FD3">
        <w:t xml:space="preserve">. The value of oil, however, cannot be realized through the control over reserves and the process of production alone. As </w:t>
      </w:r>
      <w:proofErr w:type="spellStart"/>
      <w:r w:rsidRPr="00642FD3">
        <w:t>Karatani</w:t>
      </w:r>
      <w:proofErr w:type="spellEnd"/>
      <w:r w:rsidRPr="00642FD3">
        <w:t xml:space="preserve"> (2003:223) put it, “regardless of what happens in the process of production, </w:t>
      </w:r>
      <w:r w:rsidRPr="00642FD3">
        <w:rPr>
          <w:rStyle w:val="StyleUnderline"/>
        </w:rPr>
        <w:t>surplus value is finally realized in the process of circulation</w:t>
      </w:r>
      <w:r w:rsidRPr="00642FD3">
        <w:t xml:space="preserve">”. What Harvey (2003:25) calls “the global oil spigot”—referring to the Middle East— can only be realized in markets for exchange. </w:t>
      </w:r>
      <w:r w:rsidRPr="00642FD3">
        <w:rPr>
          <w:rStyle w:val="StyleUnderline"/>
        </w:rPr>
        <w:t>In order to conceive of capital as a process of value in motion one must understand production, distribution, exchange and consumption as “</w:t>
      </w:r>
      <w:r w:rsidRPr="00642FD3">
        <w:rPr>
          <w:rStyle w:val="Emphasis"/>
        </w:rPr>
        <w:t>not . . . identical, but . . . members of a totality</w:t>
      </w:r>
      <w:r w:rsidRPr="00642FD3">
        <w:t>, distinctions within a unity” (Marx 1973[1857]:99). In the emerging literature, the</w:t>
      </w:r>
      <w:r w:rsidRPr="00642FD3">
        <w:rPr>
          <w:rStyle w:val="StyleUnderline"/>
        </w:rPr>
        <w:t xml:space="preserve"> </w:t>
      </w:r>
      <w:r w:rsidRPr="00642FD3">
        <w:rPr>
          <w:rStyle w:val="Emphasis"/>
        </w:rPr>
        <w:t>massive oil consumption</w:t>
      </w:r>
      <w:r w:rsidRPr="00642FD3">
        <w:t xml:space="preserve"> market</w:t>
      </w:r>
      <w:r w:rsidRPr="00642FD3">
        <w:rPr>
          <w:rStyle w:val="StyleUnderline"/>
        </w:rPr>
        <w:t xml:space="preserve"> </w:t>
      </w:r>
      <w:r w:rsidRPr="00642FD3">
        <w:rPr>
          <w:rStyle w:val="Emphasis"/>
        </w:rPr>
        <w:t>within the U</w:t>
      </w:r>
      <w:r w:rsidRPr="00642FD3">
        <w:t xml:space="preserve">nited </w:t>
      </w:r>
      <w:r w:rsidRPr="00642FD3">
        <w:rPr>
          <w:rStyle w:val="Emphasis"/>
        </w:rPr>
        <w:t>S</w:t>
      </w:r>
      <w:r w:rsidRPr="00642FD3">
        <w:t xml:space="preserve">tates </w:t>
      </w:r>
      <w:r w:rsidRPr="00642FD3">
        <w:rPr>
          <w:rStyle w:val="Emphasis"/>
        </w:rPr>
        <w:t>is</w:t>
      </w:r>
      <w:r w:rsidRPr="00642FD3">
        <w:t xml:space="preserve"> often </w:t>
      </w:r>
      <w:r w:rsidRPr="00642FD3">
        <w:rPr>
          <w:rStyle w:val="Emphasis"/>
        </w:rPr>
        <w:t>treated as a taken-for-granted backdrop to</w:t>
      </w:r>
      <w:r w:rsidRPr="00642FD3">
        <w:t xml:space="preserve"> the dramatic </w:t>
      </w:r>
      <w:r w:rsidRPr="00642FD3">
        <w:rPr>
          <w:rStyle w:val="Emphasis"/>
        </w:rPr>
        <w:t>geopolitical conflicts over oil reserves</w:t>
      </w:r>
      <w:r w:rsidRPr="00642FD3">
        <w:t xml:space="preserve">. </w:t>
      </w:r>
      <w:r w:rsidRPr="00642FD3">
        <w:rPr>
          <w:rStyle w:val="StyleUnderline"/>
        </w:rPr>
        <w:t>This focus persists despite the fact that this consumer market constitutes just under 25% of the global total and nearly more than China, Japan, Russia, Germany and India combined</w:t>
      </w:r>
      <w:r w:rsidRPr="00642FD3">
        <w:t xml:space="preserve"> (EIA 2006).3 </w:t>
      </w:r>
      <w:r w:rsidRPr="00642FD3">
        <w:rPr>
          <w:rStyle w:val="Emphasis"/>
        </w:rPr>
        <w:t>These massive patterns of petroleum consumption are not given</w:t>
      </w:r>
      <w:r w:rsidRPr="00642FD3">
        <w:rPr>
          <w:rStyle w:val="StyleUnderline"/>
        </w:rPr>
        <w:t xml:space="preserve">, but co-constitutive of the historical specificities and </w:t>
      </w:r>
      <w:proofErr w:type="spellStart"/>
      <w:r w:rsidRPr="00642FD3">
        <w:rPr>
          <w:rStyle w:val="StyleUnderline"/>
        </w:rPr>
        <w:t>sociospatial</w:t>
      </w:r>
      <w:proofErr w:type="spellEnd"/>
      <w:r w:rsidRPr="00642FD3">
        <w:rPr>
          <w:rStyle w:val="StyleUnderline"/>
        </w:rPr>
        <w:t xml:space="preserve"> relations embedded within</w:t>
      </w:r>
      <w:r w:rsidRPr="00642FD3">
        <w:t xml:space="preserve"> what Watts (2004:195) calls </w:t>
      </w:r>
      <w:r w:rsidRPr="00642FD3">
        <w:rPr>
          <w:rStyle w:val="StyleUnderline"/>
        </w:rPr>
        <w:t>“petro-capitalism”</w:t>
      </w:r>
      <w:r w:rsidRPr="00642FD3">
        <w:t xml:space="preserve">.4 This demands not only a critical geography of oil value production, but also of circulation. </w:t>
      </w:r>
      <w:r w:rsidRPr="00642FD3">
        <w:rPr>
          <w:rStyle w:val="StyleUnderline"/>
        </w:rPr>
        <w:t>The politics bemoaning the price of gasoline sits</w:t>
      </w:r>
      <w:r w:rsidRPr="00642FD3">
        <w:t xml:space="preserve"> precisely </w:t>
      </w:r>
      <w:r w:rsidRPr="00642FD3">
        <w:rPr>
          <w:rStyle w:val="StyleUnderline"/>
        </w:rPr>
        <w:t>within these geographies of value circulation</w:t>
      </w:r>
      <w:r w:rsidRPr="00642FD3">
        <w:t xml:space="preserve">. The brutal geographies of oil production need to be seen as inextricably linked to political claims inherent in “pain at the pump” discourse. </w:t>
      </w:r>
      <w:r w:rsidRPr="00642FD3">
        <w:rPr>
          <w:rStyle w:val="StyleUnderline"/>
        </w:rPr>
        <w:t>It is not enough to state that</w:t>
      </w:r>
      <w:r w:rsidRPr="00642FD3">
        <w:t xml:space="preserve"> these </w:t>
      </w:r>
      <w:r w:rsidRPr="00642FD3">
        <w:rPr>
          <w:rStyle w:val="StyleUnderline"/>
        </w:rPr>
        <w:t>geographies are linked through exchange relations</w:t>
      </w:r>
      <w:r w:rsidRPr="00642FD3">
        <w:t>—the money one pays to “</w:t>
      </w:r>
      <w:proofErr w:type="spellStart"/>
      <w:r w:rsidRPr="00642FD3">
        <w:t>fill’er</w:t>
      </w:r>
      <w:proofErr w:type="spellEnd"/>
      <w:r w:rsidRPr="00642FD3">
        <w:t xml:space="preserve"> up” fills the coffers of international oil capitals, repressive petro-states, and the bloody conflicts over petroleum reserves. More significantly, </w:t>
      </w:r>
      <w:r w:rsidRPr="00642FD3">
        <w:rPr>
          <w:rStyle w:val="Emphasis"/>
        </w:rPr>
        <w:t>the US relation with gasoline and its price invokes a sense of entitlement fused with deeply felt meanings of nationhood</w:t>
      </w:r>
      <w:r w:rsidRPr="00642FD3">
        <w:t xml:space="preserve">. This entitlement is negotiated through a kind of livelihood discourse—or </w:t>
      </w:r>
      <w:r w:rsidRPr="00642FD3">
        <w:rPr>
          <w:rStyle w:val="Emphasis"/>
        </w:rPr>
        <w:t>mobilizing a cultural claim to resources as crucial in sustaining a morally righteous way of life</w:t>
      </w:r>
      <w:r w:rsidRPr="00642FD3">
        <w:t>.5 These claims—whether coming from indigenous peoples or nationalist popular culture—create moral economies around resource practices (</w:t>
      </w:r>
      <w:proofErr w:type="spellStart"/>
      <w:r w:rsidRPr="00642FD3">
        <w:t>eg</w:t>
      </w:r>
      <w:proofErr w:type="spellEnd"/>
      <w:r w:rsidRPr="00642FD3">
        <w:t xml:space="preserve"> McCarthy 2002), and consequently rationalize the use and/or abuse of such resources. How is a livelihood discourse mobilized to legitimate a nation consuming 25% and 43% of the global oil and gasoline supplies respectively (Government Accounting Office—GAO 2005:19)? The following two examples both reflect the hegemonic </w:t>
      </w:r>
      <w:proofErr w:type="spellStart"/>
      <w:r w:rsidRPr="00642FD3">
        <w:t>commonsenseness</w:t>
      </w:r>
      <w:proofErr w:type="spellEnd"/>
      <w:r w:rsidRPr="00642FD3">
        <w:t xml:space="preserve"> of American power over resources, but from divergent </w:t>
      </w:r>
      <w:proofErr w:type="spellStart"/>
      <w:r w:rsidRPr="00642FD3">
        <w:t>socioinstitutional</w:t>
      </w:r>
      <w:proofErr w:type="spellEnd"/>
      <w:r w:rsidRPr="00642FD3">
        <w:t xml:space="preserve"> locations. The first selection comes from the former White House Press Secretary, </w:t>
      </w:r>
      <w:r w:rsidRPr="00642FD3">
        <w:rPr>
          <w:rStyle w:val="StyleUnderline"/>
        </w:rPr>
        <w:t>Ari Fleisher, in a press briefing</w:t>
      </w:r>
      <w:r w:rsidRPr="00642FD3">
        <w:t xml:space="preserve"> on 7May 2001:6 Q: Is one of the problems with this, and the entire energy field, American lifestyles? Does the President believe that, given the amount of energy Americans consume per capita, how much it exceeds any other citizen in any other country in the world; </w:t>
      </w:r>
      <w:r w:rsidRPr="00642FD3">
        <w:rPr>
          <w:rStyle w:val="StyleUnderline"/>
        </w:rPr>
        <w:t>does the President believe we need to correct our lifestyles to address the energy problem</w:t>
      </w:r>
      <w:r w:rsidRPr="00642FD3">
        <w:t xml:space="preserve">? </w:t>
      </w:r>
      <w:proofErr w:type="spellStart"/>
      <w:r w:rsidRPr="00642FD3">
        <w:t>Mr</w:t>
      </w:r>
      <w:proofErr w:type="spellEnd"/>
      <w:r w:rsidRPr="00642FD3">
        <w:t xml:space="preserve"> </w:t>
      </w:r>
      <w:r w:rsidRPr="00642FD3">
        <w:rPr>
          <w:rStyle w:val="StyleUnderline"/>
        </w:rPr>
        <w:t>Fleischer</w:t>
      </w:r>
      <w:r w:rsidRPr="00642FD3">
        <w:t xml:space="preserve">: </w:t>
      </w:r>
      <w:r w:rsidRPr="00642FD3">
        <w:rPr>
          <w:rStyle w:val="Emphasis"/>
        </w:rPr>
        <w:t>That’s a big no</w:t>
      </w:r>
      <w:r w:rsidRPr="00642FD3">
        <w:t xml:space="preserve">. </w:t>
      </w:r>
      <w:r w:rsidRPr="00642FD3">
        <w:rPr>
          <w:rStyle w:val="StyleUnderline"/>
        </w:rPr>
        <w:t>The President believes that it’s an American way of life, and that it should be the goal of policy makers to protect the American way of life</w:t>
      </w:r>
      <w:r w:rsidRPr="00642FD3">
        <w:t xml:space="preserve">. The American way of life is a blessed one. And we have a bounty of resources in this country. </w:t>
      </w:r>
      <w:r w:rsidRPr="00642FD3">
        <w:rPr>
          <w:rStyle w:val="StyleUnderline"/>
        </w:rPr>
        <w:t>What we need to do is make certain that we’re able to get those resources in an efficient way</w:t>
      </w:r>
      <w:r w:rsidRPr="00642FD3">
        <w:t xml:space="preserve">, in </w:t>
      </w:r>
      <w:proofErr w:type="spellStart"/>
      <w:r w:rsidRPr="00642FD3">
        <w:t>away</w:t>
      </w:r>
      <w:proofErr w:type="spellEnd"/>
      <w:r w:rsidRPr="00642FD3">
        <w:t xml:space="preserve"> that also emphasizes protecting the environment and conservation, into the hands of consumers so they can make the choices that they want to make as they live their lives day to day (emphasis added). The next selection comes from a consumer interviewed by a New York Times reporter (Banerjee 2001) for a piece on patriotism, gasoline consumption and terrorism: “</w:t>
      </w:r>
      <w:r w:rsidRPr="00642FD3">
        <w:rPr>
          <w:rStyle w:val="StyleUnderline"/>
        </w:rPr>
        <w:t>I don’t think it’s unpatriotic to use so much gas</w:t>
      </w:r>
      <w:r w:rsidRPr="00642FD3">
        <w:t>,” Ms. Smith said, loading her silver Chevy Tahoe with groceries. “</w:t>
      </w:r>
      <w:r w:rsidRPr="00642FD3">
        <w:rPr>
          <w:rStyle w:val="StyleUnderline"/>
        </w:rPr>
        <w:t>It’s very patriotic. It’s our way of life. Why should we cut back? We’re an affluent society</w:t>
      </w:r>
      <w:r w:rsidRPr="00642FD3">
        <w:t xml:space="preserve">. Should I hate my neighbor because she has a better house, a better car, more money? We should go on living the way we’re living, and we should think about the wacko environmental groups that are forcing us to get oil someplace else” (emphasis added). Thus, </w:t>
      </w:r>
      <w:r w:rsidRPr="00642FD3">
        <w:rPr>
          <w:rStyle w:val="StyleUnderline"/>
        </w:rPr>
        <w:t>in official pronouncements and everyday street talk one can discern the specific calling of livelihood to legitimate and rationalize specific resource practices</w:t>
      </w:r>
      <w:r w:rsidRPr="00642FD3">
        <w:t xml:space="preserve">. </w:t>
      </w:r>
      <w:r w:rsidRPr="00642FD3">
        <w:rPr>
          <w:rStyle w:val="StyleUnderline"/>
        </w:rPr>
        <w:t>The “American way of life” is constructed as sacrosanct</w:t>
      </w:r>
      <w:r w:rsidRPr="00642FD3">
        <w:t xml:space="preserve">—Fleisher calls it “blessed”. Because “our” way of life emerges from the natural and social fruits internal to the USA; it is just and patriotic to clamor for its continuation. </w:t>
      </w:r>
      <w:r w:rsidRPr="00642FD3">
        <w:rPr>
          <w:rStyle w:val="StyleUnderline"/>
        </w:rPr>
        <w:t>The linkages between oil and a way of life</w:t>
      </w:r>
      <w:r w:rsidRPr="00642FD3">
        <w:t xml:space="preserve"> do not only call upon warm feelings of American exceptionalism (Beauregard 2006; </w:t>
      </w:r>
      <w:proofErr w:type="spellStart"/>
      <w:r w:rsidRPr="00642FD3">
        <w:t>Vitalis</w:t>
      </w:r>
      <w:proofErr w:type="spellEnd"/>
      <w:r w:rsidRPr="00642FD3">
        <w:t xml:space="preserve"> 2007), but also </w:t>
      </w:r>
      <w:r w:rsidRPr="00642FD3">
        <w:rPr>
          <w:rStyle w:val="StyleUnderline"/>
        </w:rPr>
        <w:t>reveal</w:t>
      </w:r>
      <w:r w:rsidRPr="00642FD3">
        <w:t xml:space="preserve"> more </w:t>
      </w:r>
      <w:r w:rsidRPr="00642FD3">
        <w:rPr>
          <w:rStyle w:val="StyleUnderline"/>
        </w:rPr>
        <w:t>insidious implications—</w:t>
      </w:r>
      <w:r w:rsidRPr="00642FD3">
        <w:rPr>
          <w:rStyle w:val="Emphasis"/>
        </w:rPr>
        <w:t>the “American way of life” must be defended</w:t>
      </w:r>
      <w:r w:rsidRPr="00642FD3">
        <w:t xml:space="preserve">. </w:t>
      </w:r>
      <w:r w:rsidRPr="00642FD3">
        <w:rPr>
          <w:rStyle w:val="StyleUnderline"/>
        </w:rPr>
        <w:t>This posture serves to sanction unquestioned access to foreign petroleum reserves in the Middle East and beyond</w:t>
      </w:r>
      <w:r w:rsidRPr="00642FD3">
        <w:t xml:space="preserve"> that—after the Carter doctrine—</w:t>
      </w:r>
      <w:r w:rsidRPr="00642FD3">
        <w:rPr>
          <w:rStyle w:val="StyleUnderline"/>
        </w:rPr>
        <w:t>any threat</w:t>
      </w:r>
      <w:r w:rsidRPr="00642FD3">
        <w:t xml:space="preserve"> toward, “</w:t>
      </w:r>
      <w:r w:rsidRPr="00642FD3">
        <w:rPr>
          <w:rStyle w:val="StyleUnderline"/>
        </w:rPr>
        <w:t xml:space="preserve">will be repelled </w:t>
      </w:r>
      <w:r w:rsidRPr="00642FD3">
        <w:rPr>
          <w:rStyle w:val="Emphasis"/>
        </w:rPr>
        <w:t>by any means necessary</w:t>
      </w:r>
      <w:r w:rsidRPr="00642FD3">
        <w:t xml:space="preserve">, including military force” (Carter quoted in </w:t>
      </w:r>
      <w:proofErr w:type="spellStart"/>
      <w:r w:rsidRPr="00642FD3">
        <w:t>Klare</w:t>
      </w:r>
      <w:proofErr w:type="spellEnd"/>
      <w:r w:rsidRPr="00642FD3">
        <w:t xml:space="preserve"> 2004:3–4). As a solider serving in Iraq and interviewed in the production of the 2006 documentary The War Tapes, Mike </w:t>
      </w:r>
      <w:proofErr w:type="spellStart"/>
      <w:r w:rsidRPr="00642FD3">
        <w:t>Moriarity</w:t>
      </w:r>
      <w:proofErr w:type="spellEnd"/>
      <w:r w:rsidRPr="00642FD3">
        <w:t xml:space="preserve"> put it: You’ve heard people say—“we’re over there for the oil . . . that’s the only reason we’re in Iraq—it’s oil, it’s oil, it’s oil . . .”, Well, listen— No . . . we’re not there for the oil . . . If it were for oil, would that not be enough reason to go to Iraq? You bet your ass it would be. If you took oil away from this country tomorrow, what do you think would happen to this country? It would be . . . devastating . . . So let’s all stop crying about whether we had reason to go in there or not . . . it’s a done deal—we’re in Iraq. Support what it takes to make this thing work or shut up. </w:t>
      </w:r>
      <w:r w:rsidRPr="00642FD3">
        <w:rPr>
          <w:rStyle w:val="StyleUnderline"/>
        </w:rPr>
        <w:t xml:space="preserve">Here we see the crucial link between oil and the vitality of </w:t>
      </w:r>
      <w:proofErr w:type="spellStart"/>
      <w:r w:rsidRPr="00642FD3">
        <w:rPr>
          <w:rStyle w:val="StyleUnderline"/>
        </w:rPr>
        <w:t>Americanness</w:t>
      </w:r>
      <w:proofErr w:type="spellEnd"/>
      <w:r w:rsidRPr="00642FD3">
        <w:rPr>
          <w:rStyle w:val="StyleUnderline"/>
        </w:rPr>
        <w:t xml:space="preserve"> and the “devastating” consequences if that linkage is not upheld with</w:t>
      </w:r>
      <w:r w:rsidRPr="00642FD3">
        <w:t>—if necessary—</w:t>
      </w:r>
      <w:r w:rsidRPr="00642FD3">
        <w:rPr>
          <w:rStyle w:val="StyleUnderline"/>
        </w:rPr>
        <w:t>military force</w:t>
      </w:r>
      <w:r w:rsidRPr="00642FD3">
        <w:t>.</w:t>
      </w:r>
    </w:p>
    <w:p w:rsidR="008D75B1" w:rsidRPr="00642FD3" w:rsidRDefault="008D75B1" w:rsidP="008D75B1">
      <w:pPr>
        <w:pStyle w:val="Heading3"/>
        <w:rPr>
          <w:rFonts w:cs="Times New Roman"/>
        </w:rPr>
      </w:pPr>
      <w:bookmarkStart w:id="2" w:name="_Toc391827839"/>
      <w:r w:rsidRPr="00642FD3">
        <w:rPr>
          <w:rFonts w:cs="Times New Roman"/>
        </w:rPr>
        <w:t>Arctic Oil 2</w:t>
      </w:r>
      <w:r w:rsidR="00855943">
        <w:rPr>
          <w:rFonts w:cs="Times New Roman"/>
        </w:rPr>
        <w:t>NC</w:t>
      </w:r>
      <w:r w:rsidRPr="00642FD3">
        <w:rPr>
          <w:rFonts w:cs="Times New Roman"/>
        </w:rPr>
        <w:t xml:space="preserve"> Turns Case</w:t>
      </w:r>
      <w:bookmarkEnd w:id="2"/>
    </w:p>
    <w:p w:rsidR="008D75B1" w:rsidRPr="00642FD3" w:rsidRDefault="008D75B1" w:rsidP="008D75B1">
      <w:pPr>
        <w:pStyle w:val="Heading4"/>
        <w:rPr>
          <w:rFonts w:cs="Times New Roman"/>
          <w:sz w:val="28"/>
        </w:rPr>
      </w:pPr>
      <w:r w:rsidRPr="00642FD3">
        <w:rPr>
          <w:rFonts w:cs="Times New Roman"/>
          <w:sz w:val="28"/>
        </w:rPr>
        <w:t xml:space="preserve">Neoliberal development makes Artic resource development unsustainable – </w:t>
      </w:r>
      <w:proofErr w:type="spellStart"/>
      <w:r w:rsidRPr="00642FD3">
        <w:rPr>
          <w:rFonts w:cs="Times New Roman"/>
          <w:sz w:val="28"/>
        </w:rPr>
        <w:t>aff</w:t>
      </w:r>
      <w:proofErr w:type="spellEnd"/>
      <w:r w:rsidRPr="00642FD3">
        <w:rPr>
          <w:rFonts w:cs="Times New Roman"/>
          <w:sz w:val="28"/>
        </w:rPr>
        <w:t xml:space="preserve"> ensures short-term profit maximization that makes environmental collapse inevitable</w:t>
      </w:r>
    </w:p>
    <w:p w:rsidR="008D75B1" w:rsidRPr="00642FD3" w:rsidRDefault="008D75B1" w:rsidP="008D75B1">
      <w:pPr>
        <w:pStyle w:val="Nothing"/>
      </w:pPr>
      <w:r w:rsidRPr="00642FD3">
        <w:rPr>
          <w:rStyle w:val="Style13ptBold"/>
          <w:sz w:val="28"/>
        </w:rPr>
        <w:t xml:space="preserve">Johnson </w:t>
      </w:r>
      <w:r w:rsidRPr="00642FD3">
        <w:t>(Department of Geography, University of California, Berkeley)</w:t>
      </w:r>
      <w:r w:rsidRPr="00642FD3">
        <w:rPr>
          <w:rStyle w:val="Style13ptBold"/>
          <w:sz w:val="28"/>
        </w:rPr>
        <w:t xml:space="preserve"> 10</w:t>
      </w:r>
    </w:p>
    <w:p w:rsidR="008D75B1" w:rsidRPr="00642FD3" w:rsidRDefault="008D75B1" w:rsidP="008D75B1">
      <w:pPr>
        <w:pStyle w:val="Nothing"/>
      </w:pPr>
      <w:r w:rsidRPr="00642FD3">
        <w:t>(Leigh, The fearful symmetry of Arctic climate change: accumulation by degradation, Environment and Planning D: Society and Space 2010, volume 28)</w:t>
      </w:r>
    </w:p>
    <w:p w:rsidR="008D75B1" w:rsidRPr="00642FD3" w:rsidRDefault="008D75B1" w:rsidP="008D75B1">
      <w:pPr>
        <w:pStyle w:val="Nothing"/>
      </w:pPr>
    </w:p>
    <w:p w:rsidR="008D75B1" w:rsidRPr="00642FD3" w:rsidRDefault="008D75B1" w:rsidP="008D75B1">
      <w:pPr>
        <w:pStyle w:val="Cards"/>
        <w:ind w:left="0"/>
      </w:pPr>
      <w:r w:rsidRPr="00642FD3">
        <w:t xml:space="preserve">Ultimately, </w:t>
      </w:r>
      <w:r w:rsidRPr="00642FD3">
        <w:rPr>
          <w:rStyle w:val="StyleUnderline"/>
        </w:rPr>
        <w:t>the success of accumulation by degradation is an open question</w:t>
      </w:r>
      <w:r w:rsidRPr="00642FD3">
        <w:t xml:space="preserve">. </w:t>
      </w:r>
      <w:r w:rsidRPr="00642FD3">
        <w:rPr>
          <w:rStyle w:val="StyleUnderline"/>
        </w:rPr>
        <w:t>The process rests on a fragile concatenation of political and financial commitments that depend on an uncontrollable natural process</w:t>
      </w:r>
      <w:r w:rsidRPr="00642FD3">
        <w:t xml:space="preserve">. Just as the operation of physical dynamics set the economic process in motion, so also does the continuation of </w:t>
      </w:r>
      <w:proofErr w:type="spellStart"/>
      <w:r w:rsidRPr="00642FD3">
        <w:t>accu</w:t>
      </w:r>
      <w:proofErr w:type="spellEnd"/>
      <w:r w:rsidRPr="00642FD3">
        <w:t xml:space="preserve">- </w:t>
      </w:r>
      <w:proofErr w:type="spellStart"/>
      <w:r w:rsidRPr="00642FD3">
        <w:t>mulation</w:t>
      </w:r>
      <w:proofErr w:type="spellEnd"/>
      <w:r w:rsidRPr="00642FD3">
        <w:t xml:space="preserve"> depend on `cooperation' from nature and the continuing supply of correct environmental </w:t>
      </w:r>
      <w:proofErr w:type="spellStart"/>
      <w:r w:rsidRPr="00642FD3">
        <w:t>conditionsöin</w:t>
      </w:r>
      <w:proofErr w:type="spellEnd"/>
      <w:r w:rsidRPr="00642FD3">
        <w:t xml:space="preserve"> this case, </w:t>
      </w:r>
      <w:r w:rsidRPr="00642FD3">
        <w:rPr>
          <w:rStyle w:val="StyleUnderline"/>
        </w:rPr>
        <w:t xml:space="preserve">increased iceberg production must be mini- </w:t>
      </w:r>
      <w:proofErr w:type="spellStart"/>
      <w:r w:rsidRPr="00642FD3">
        <w:rPr>
          <w:rStyle w:val="StyleUnderline"/>
        </w:rPr>
        <w:t>mal</w:t>
      </w:r>
      <w:proofErr w:type="spellEnd"/>
      <w:r w:rsidRPr="00642FD3">
        <w:rPr>
          <w:rStyle w:val="StyleUnderline"/>
        </w:rPr>
        <w:t>, newly ice-free Arctic coastlines must remain stable</w:t>
      </w:r>
      <w:r w:rsidRPr="00642FD3">
        <w:t xml:space="preserve"> against increased wave action, </w:t>
      </w:r>
      <w:r w:rsidRPr="00642FD3">
        <w:rPr>
          <w:rStyle w:val="StyleUnderline"/>
        </w:rPr>
        <w:t>permafrost must not melt</w:t>
      </w:r>
      <w:proofErr w:type="gramStart"/>
      <w:r w:rsidRPr="00642FD3">
        <w:t>,(</w:t>
      </w:r>
      <w:proofErr w:type="gramEnd"/>
      <w:r w:rsidRPr="00642FD3">
        <w:t xml:space="preserve">34) </w:t>
      </w:r>
      <w:r w:rsidRPr="00642FD3">
        <w:rPr>
          <w:rStyle w:val="StyleUnderline"/>
        </w:rPr>
        <w:t>and sea level must not rise too dramatically</w:t>
      </w:r>
      <w:r w:rsidRPr="00642FD3">
        <w:t xml:space="preserve">. </w:t>
      </w:r>
      <w:r w:rsidRPr="00642FD3">
        <w:rPr>
          <w:rStyle w:val="StyleUnderline"/>
        </w:rPr>
        <w:t>If these conditions do not hold, the new fixed capital in the Arctic built environment may find itself drastically devalued before ever having got off the ground</w:t>
      </w:r>
      <w:r w:rsidRPr="00642FD3">
        <w:t xml:space="preserve">. In the meantime, </w:t>
      </w:r>
      <w:r w:rsidRPr="00642FD3">
        <w:rPr>
          <w:rStyle w:val="StyleUnderline"/>
        </w:rPr>
        <w:t>we have every reason to believe that firms operating within the Arctic will continue with the short-term and profit-maximizing</w:t>
      </w:r>
      <w:r w:rsidRPr="00642FD3">
        <w:t xml:space="preserve"> </w:t>
      </w:r>
      <w:r w:rsidRPr="00642FD3">
        <w:rPr>
          <w:rStyle w:val="NothingChar"/>
        </w:rPr>
        <w:t>behavior that Marx parodies as ``</w:t>
      </w:r>
      <w:proofErr w:type="spellStart"/>
      <w:r w:rsidRPr="00642FD3">
        <w:rPr>
          <w:rStyle w:val="NothingChar"/>
        </w:rPr>
        <w:t>Apre</w:t>
      </w:r>
      <w:proofErr w:type="spellEnd"/>
      <w:r w:rsidRPr="00642FD3">
        <w:rPr>
          <w:rStyle w:val="NothingChar"/>
        </w:rPr>
        <w:t xml:space="preserve">© s </w:t>
      </w:r>
      <w:proofErr w:type="spellStart"/>
      <w:r w:rsidRPr="00642FD3">
        <w:rPr>
          <w:rStyle w:val="NothingChar"/>
        </w:rPr>
        <w:t>moi</w:t>
      </w:r>
      <w:proofErr w:type="spellEnd"/>
      <w:r w:rsidRPr="00642FD3">
        <w:rPr>
          <w:rStyle w:val="NothingChar"/>
        </w:rPr>
        <w:t>, le de ̈ luge!'', which Foster (2002) has argued applies equally</w:t>
      </w:r>
      <w:r w:rsidRPr="00642FD3">
        <w:t xml:space="preserve"> well to </w:t>
      </w:r>
      <w:r w:rsidRPr="00642FD3">
        <w:rPr>
          <w:rStyle w:val="StyleUnderline"/>
        </w:rPr>
        <w:t>environmental and human degradation</w:t>
      </w:r>
      <w:r w:rsidRPr="00642FD3">
        <w:t>. It remains unclear whether nature or society will oblige, and it is precisely this uncertainty that demands further attention from critical geography.</w:t>
      </w:r>
    </w:p>
    <w:p w:rsidR="008D75B1" w:rsidRPr="00642FD3" w:rsidRDefault="008D75B1" w:rsidP="008D75B1"/>
    <w:p w:rsidR="008D75B1" w:rsidRPr="00642FD3" w:rsidRDefault="008D75B1" w:rsidP="008D75B1">
      <w:pPr>
        <w:pStyle w:val="Heading3"/>
        <w:rPr>
          <w:rFonts w:cs="Times New Roman"/>
        </w:rPr>
      </w:pPr>
      <w:bookmarkStart w:id="3" w:name="_Toc391827840"/>
      <w:r w:rsidRPr="00642FD3">
        <w:rPr>
          <w:rFonts w:cs="Times New Roman"/>
        </w:rPr>
        <w:t>Arctic Oil 2</w:t>
      </w:r>
      <w:r w:rsidR="00855943">
        <w:rPr>
          <w:rFonts w:cs="Times New Roman"/>
        </w:rPr>
        <w:t>NC</w:t>
      </w:r>
      <w:r w:rsidRPr="00642FD3">
        <w:rPr>
          <w:rFonts w:cs="Times New Roman"/>
        </w:rPr>
        <w:t xml:space="preserve"> Link</w:t>
      </w:r>
      <w:bookmarkEnd w:id="3"/>
    </w:p>
    <w:p w:rsidR="008D75B1" w:rsidRPr="00642FD3" w:rsidRDefault="008D75B1" w:rsidP="008D75B1">
      <w:pPr>
        <w:pStyle w:val="Heading4"/>
        <w:rPr>
          <w:rFonts w:cs="Times New Roman"/>
          <w:sz w:val="28"/>
        </w:rPr>
      </w:pPr>
      <w:r w:rsidRPr="00642FD3">
        <w:rPr>
          <w:rFonts w:cs="Times New Roman"/>
          <w:sz w:val="28"/>
        </w:rPr>
        <w:t>Arctic development reproduces neoliberal social relations – displaces Northern communities for resource exploitation and powers excess consumption</w:t>
      </w:r>
    </w:p>
    <w:p w:rsidR="008D75B1" w:rsidRPr="00642FD3" w:rsidRDefault="008D75B1" w:rsidP="008D75B1">
      <w:pPr>
        <w:pStyle w:val="Nothing"/>
        <w:rPr>
          <w:szCs w:val="20"/>
        </w:rPr>
      </w:pPr>
      <w:proofErr w:type="spellStart"/>
      <w:r w:rsidRPr="00642FD3">
        <w:rPr>
          <w:rStyle w:val="Style13ptBold"/>
          <w:sz w:val="28"/>
        </w:rPr>
        <w:t>Medalye</w:t>
      </w:r>
      <w:proofErr w:type="spellEnd"/>
      <w:r w:rsidRPr="00642FD3">
        <w:rPr>
          <w:rStyle w:val="Style13ptBold"/>
          <w:sz w:val="28"/>
        </w:rPr>
        <w:t xml:space="preserve"> and Foster</w:t>
      </w:r>
      <w:r w:rsidRPr="00642FD3">
        <w:t xml:space="preserve"> (</w:t>
      </w:r>
      <w:r w:rsidRPr="00642FD3">
        <w:rPr>
          <w:shd w:val="clear" w:color="auto" w:fill="FFFFFF"/>
        </w:rPr>
        <w:t xml:space="preserve">PhD Candidates at York University at the department of Political Science) </w:t>
      </w:r>
      <w:r w:rsidRPr="00642FD3">
        <w:rPr>
          <w:rStyle w:val="Style13ptBold"/>
          <w:sz w:val="28"/>
        </w:rPr>
        <w:t>12</w:t>
      </w:r>
    </w:p>
    <w:p w:rsidR="008D75B1" w:rsidRPr="00642FD3" w:rsidRDefault="008D75B1" w:rsidP="008D75B1">
      <w:pPr>
        <w:pStyle w:val="Nothing"/>
      </w:pPr>
      <w:r w:rsidRPr="00642FD3">
        <w:t xml:space="preserve">(Jacqueline and Ryan, CLIMATE CHANGE AND THE CAPITALIST STATE IN THE CANADIAN ARCTIC: INTERROGATING CANADA’S “NORTHERN STRATEGY”, </w:t>
      </w:r>
      <w:r w:rsidRPr="00642FD3">
        <w:rPr>
          <w:i/>
          <w:iCs/>
        </w:rPr>
        <w:t xml:space="preserve">Studies in Political Economy 90 </w:t>
      </w:r>
      <w:r w:rsidRPr="00642FD3">
        <w:rPr>
          <w:sz w:val="18"/>
          <w:szCs w:val="18"/>
        </w:rPr>
        <w:t xml:space="preserve">AUTUMN </w:t>
      </w:r>
      <w:r w:rsidRPr="00642FD3">
        <w:t>2012)</w:t>
      </w:r>
    </w:p>
    <w:p w:rsidR="008D75B1" w:rsidRPr="00642FD3" w:rsidRDefault="008D75B1" w:rsidP="008D75B1">
      <w:pPr>
        <w:pStyle w:val="Nothing"/>
      </w:pPr>
    </w:p>
    <w:p w:rsidR="008D75B1" w:rsidRPr="00642FD3" w:rsidRDefault="008D75B1" w:rsidP="008D75B1">
      <w:pPr>
        <w:pStyle w:val="Cards"/>
        <w:ind w:left="0"/>
        <w:rPr>
          <w:sz w:val="24"/>
        </w:rPr>
      </w:pPr>
      <w:r w:rsidRPr="00642FD3">
        <w:t xml:space="preserve">This paper examines the relationship between these new social, economic, and environmental conditions created by climate change and the creation of Canadian federal policy for the socioeconomic development of Northern Canada. Specifically, we examine the Federal Government of Canada’s 2009 “Northern Strategy” in order to understand how climate change has become a new factor in state strategies for natural resource development in the Arctic. By examining the Northern Strategy, this paper seeks to extend the understanding of the relationship between capitalism, the capitalist state, and climate change in the era of neoliberalism. Our political economy approach reveals that </w:t>
      </w:r>
      <w:r w:rsidRPr="00642FD3">
        <w:rPr>
          <w:rStyle w:val="StyleUnderline"/>
        </w:rPr>
        <w:t xml:space="preserve">the geophysical transformations of climate change in the Arctic create </w:t>
      </w:r>
      <w:r w:rsidRPr="00642FD3">
        <w:rPr>
          <w:rStyle w:val="NothingChar"/>
        </w:rPr>
        <w:t>new conditions for production,</w:t>
      </w:r>
      <w:r w:rsidRPr="00642FD3">
        <w:t xml:space="preserve"> new spaces for accumulation, and </w:t>
      </w:r>
      <w:r w:rsidRPr="00642FD3">
        <w:rPr>
          <w:rStyle w:val="StyleUnderline"/>
        </w:rPr>
        <w:t>new frontiers of dispossession</w:t>
      </w:r>
      <w:r w:rsidRPr="00642FD3">
        <w:t xml:space="preserve"> that are being proactively identified and secured on behalf of capital by the Canadian state. We argue that the 2009 Northern Strategy does this through two key strategies: </w:t>
      </w:r>
      <w:r w:rsidRPr="00642FD3">
        <w:rPr>
          <w:rStyle w:val="StyleUnderline"/>
        </w:rPr>
        <w:t>locking in</w:t>
      </w:r>
      <w:r w:rsidRPr="00642FD3">
        <w:t xml:space="preserve"> multi- national nonrenewable resource </w:t>
      </w:r>
      <w:r w:rsidRPr="00642FD3">
        <w:rPr>
          <w:rStyle w:val="StyleUnderline"/>
        </w:rPr>
        <w:t>extraction as the primary driver of Northern development through</w:t>
      </w:r>
      <w:r w:rsidRPr="00642FD3">
        <w:t xml:space="preserve"> international and territorial </w:t>
      </w:r>
      <w:r w:rsidRPr="00642FD3">
        <w:rPr>
          <w:rStyle w:val="StyleUnderline"/>
        </w:rPr>
        <w:t>property rights regimes</w:t>
      </w:r>
      <w:r w:rsidRPr="00642FD3">
        <w:t xml:space="preserve">; and carrying out a range of scientific and policy initiatives that aim to remove barriers to multinational resource development, which in turn may </w:t>
      </w:r>
      <w:r w:rsidRPr="00642FD3">
        <w:rPr>
          <w:rStyle w:val="StyleUnderline"/>
        </w:rPr>
        <w:t>serve to dispossess Northern communities</w:t>
      </w:r>
      <w:r w:rsidRPr="00642FD3">
        <w:t xml:space="preserve"> of their claims to sea resources and traditional ways of life. In sum, our analysis reveals </w:t>
      </w:r>
      <w:r w:rsidRPr="00642FD3">
        <w:rPr>
          <w:rStyle w:val="StyleUnderline"/>
        </w:rPr>
        <w:t>the truly apocalyptic logic of the capitalist state vis-à-vis climate change,</w:t>
      </w:r>
      <w:r w:rsidRPr="00642FD3">
        <w:t xml:space="preserve"> whereby the melting and reduction of Arctic sea ice </w:t>
      </w:r>
      <w:r w:rsidRPr="00642FD3">
        <w:rPr>
          <w:rStyle w:val="StyleUnderline"/>
        </w:rPr>
        <w:t>is</w:t>
      </w:r>
      <w:r w:rsidRPr="00642FD3">
        <w:t xml:space="preserve"> understood </w:t>
      </w:r>
      <w:r w:rsidRPr="00642FD3">
        <w:rPr>
          <w:rStyle w:val="StyleUnderline"/>
        </w:rPr>
        <w:t>as a new opportunity to extract more of the very resources that create climate change</w:t>
      </w:r>
      <w:r w:rsidRPr="00642FD3">
        <w:t xml:space="preserve"> in the first place, </w:t>
      </w:r>
      <w:r w:rsidRPr="00642FD3">
        <w:rPr>
          <w:rStyle w:val="StyleUnderline"/>
        </w:rPr>
        <w:t>while deepening</w:t>
      </w:r>
      <w:r w:rsidRPr="00642FD3">
        <w:t xml:space="preserve"> Northern </w:t>
      </w:r>
      <w:r w:rsidRPr="00642FD3">
        <w:rPr>
          <w:rStyle w:val="StyleUnderline"/>
        </w:rPr>
        <w:t>communities’ dependency on the multi- national extractive sector</w:t>
      </w:r>
      <w:r w:rsidRPr="00642FD3">
        <w:t xml:space="preserve">. By examining the Northern Strategy as a capitalist state response to climate change, this paper demonstrates that climate change and its geophysical transformations can create new conditions of </w:t>
      </w:r>
      <w:proofErr w:type="spellStart"/>
      <w:r w:rsidRPr="00642FD3">
        <w:t>produc</w:t>
      </w:r>
      <w:proofErr w:type="spellEnd"/>
      <w:r w:rsidRPr="00642FD3">
        <w:t xml:space="preserve">- </w:t>
      </w:r>
      <w:proofErr w:type="spellStart"/>
      <w:r w:rsidRPr="00642FD3">
        <w:t>tion</w:t>
      </w:r>
      <w:proofErr w:type="spellEnd"/>
      <w:r w:rsidRPr="00642FD3">
        <w:t xml:space="preserve"> for the further accumulation of capital in particular locales.</w:t>
      </w:r>
    </w:p>
    <w:p w:rsidR="00476B7C" w:rsidRPr="00476B7C" w:rsidRDefault="00476B7C" w:rsidP="00476B7C">
      <w:pPr>
        <w:pStyle w:val="Heading2"/>
      </w:pPr>
      <w:r>
        <w:t>T – Its</w:t>
      </w:r>
    </w:p>
    <w:p w:rsidR="00476B7C" w:rsidRPr="006D0E51" w:rsidRDefault="00476B7C" w:rsidP="00476B7C">
      <w:pPr>
        <w:pStyle w:val="Heading4"/>
        <w:numPr>
          <w:ilvl w:val="0"/>
          <w:numId w:val="17"/>
        </w:numPr>
      </w:pPr>
      <w:r>
        <w:t xml:space="preserve">Interpretation - </w:t>
      </w:r>
      <w:r w:rsidRPr="006D0E51">
        <w:t>‘Its’ is a possessive pronoun showing ownership</w:t>
      </w:r>
    </w:p>
    <w:p w:rsidR="00476B7C" w:rsidRPr="0046454C" w:rsidRDefault="00476B7C" w:rsidP="00476B7C">
      <w:pPr>
        <w:rPr>
          <w:rStyle w:val="Style13ptBold"/>
        </w:rPr>
      </w:pPr>
      <w:r w:rsidRPr="0046454C">
        <w:rPr>
          <w:rStyle w:val="Style13ptBold"/>
        </w:rPr>
        <w:t xml:space="preserve">Glossary of English Grammar Terms, 2005  </w:t>
      </w:r>
    </w:p>
    <w:p w:rsidR="00476B7C" w:rsidRPr="006D0E51" w:rsidRDefault="00476B7C" w:rsidP="00476B7C">
      <w:r w:rsidRPr="006D0E51">
        <w:t>(http://www.usingenglish.com/glossary/possessive-pronoun.html)</w:t>
      </w:r>
    </w:p>
    <w:p w:rsidR="00476B7C" w:rsidRPr="006D0E51" w:rsidRDefault="00476B7C" w:rsidP="00476B7C"/>
    <w:p w:rsidR="00476B7C" w:rsidRPr="006D0E51" w:rsidRDefault="00476B7C" w:rsidP="00476B7C">
      <w:r w:rsidRPr="006D0E51">
        <w:t xml:space="preserve">Mine, yours, his, hers, </w:t>
      </w:r>
      <w:r w:rsidRPr="0046454C">
        <w:rPr>
          <w:highlight w:val="yellow"/>
          <w:u w:val="single"/>
        </w:rPr>
        <w:t>its</w:t>
      </w:r>
      <w:r w:rsidRPr="006D0E51">
        <w:t xml:space="preserve">, ours, theirs </w:t>
      </w:r>
      <w:r w:rsidRPr="0046454C">
        <w:rPr>
          <w:highlight w:val="yellow"/>
          <w:u w:val="single"/>
        </w:rPr>
        <w:t>are</w:t>
      </w:r>
      <w:r w:rsidRPr="006D0E51">
        <w:t xml:space="preserve"> the </w:t>
      </w:r>
      <w:r w:rsidRPr="0046454C">
        <w:rPr>
          <w:highlight w:val="yellow"/>
          <w:u w:val="single"/>
        </w:rPr>
        <w:t>possessive pronouns</w:t>
      </w:r>
      <w:r w:rsidRPr="0046454C">
        <w:rPr>
          <w:highlight w:val="yellow"/>
        </w:rPr>
        <w:t xml:space="preserve"> </w:t>
      </w:r>
      <w:r w:rsidRPr="0046454C">
        <w:rPr>
          <w:highlight w:val="yellow"/>
          <w:u w:val="single"/>
        </w:rPr>
        <w:t>used to</w:t>
      </w:r>
      <w:r w:rsidRPr="006D0E51">
        <w:t xml:space="preserve"> substitute </w:t>
      </w:r>
      <w:r w:rsidRPr="00206FE4">
        <w:t>a noun and to</w:t>
      </w:r>
      <w:r w:rsidRPr="006D0E51">
        <w:rPr>
          <w:u w:val="single"/>
        </w:rPr>
        <w:t xml:space="preserve"> </w:t>
      </w:r>
      <w:r w:rsidRPr="0046454C">
        <w:rPr>
          <w:highlight w:val="yellow"/>
          <w:u w:val="single"/>
        </w:rPr>
        <w:t>show</w:t>
      </w:r>
      <w:r w:rsidRPr="006D0E51">
        <w:t xml:space="preserve"> possession or </w:t>
      </w:r>
      <w:r w:rsidRPr="0046454C">
        <w:rPr>
          <w:highlight w:val="yellow"/>
          <w:u w:val="single"/>
        </w:rPr>
        <w:t>ownership.</w:t>
      </w:r>
    </w:p>
    <w:p w:rsidR="00476B7C" w:rsidRDefault="00476B7C" w:rsidP="00476B7C">
      <w:r w:rsidRPr="006D0E51">
        <w:t>EG. This is your disk and that's mine. (Mine substitutes the word disk and shows that it belongs to me.)</w:t>
      </w:r>
    </w:p>
    <w:p w:rsidR="00476B7C" w:rsidRPr="007B13F0" w:rsidRDefault="00476B7C" w:rsidP="00476B7C">
      <w:pPr>
        <w:pStyle w:val="Heading4"/>
        <w:numPr>
          <w:ilvl w:val="0"/>
          <w:numId w:val="15"/>
        </w:numPr>
      </w:pPr>
      <w:r>
        <w:t xml:space="preserve">Violation </w:t>
      </w:r>
      <w:r w:rsidR="0055661D">
        <w:t>–</w:t>
      </w:r>
      <w:r>
        <w:t xml:space="preserve"> </w:t>
      </w:r>
      <w:r w:rsidR="0055661D">
        <w:t>They facilitate cooperation</w:t>
      </w:r>
      <w:r w:rsidR="00EF1157">
        <w:t xml:space="preserve"> without sharing ownership</w:t>
      </w:r>
      <w:r w:rsidR="0055661D">
        <w:t>. C</w:t>
      </w:r>
      <w:r w:rsidRPr="007B13F0">
        <w:t>ooperation requires sharing ownership of the program</w:t>
      </w:r>
    </w:p>
    <w:p w:rsidR="00476B7C" w:rsidRDefault="00476B7C" w:rsidP="00476B7C">
      <w:r w:rsidRPr="007B13F0">
        <w:rPr>
          <w:rStyle w:val="Style13ptBold"/>
        </w:rPr>
        <w:t>Carrillo 13</w:t>
      </w:r>
      <w:r>
        <w:t xml:space="preserve">    Susana Carrillo &amp; </w:t>
      </w:r>
      <w:proofErr w:type="spellStart"/>
      <w:r>
        <w:t>Napoleão</w:t>
      </w:r>
      <w:proofErr w:type="spellEnd"/>
      <w:r>
        <w:t xml:space="preserve"> </w:t>
      </w:r>
      <w:proofErr w:type="spellStart"/>
      <w:r>
        <w:t>Dequech</w:t>
      </w:r>
      <w:proofErr w:type="spellEnd"/>
      <w:r>
        <w:t xml:space="preserve"> </w:t>
      </w:r>
      <w:proofErr w:type="spellStart"/>
      <w:r>
        <w:t>Neto</w:t>
      </w:r>
      <w:proofErr w:type="spellEnd"/>
      <w:r>
        <w:t>,   Institute for the Integration of Latin America and the Caribbean       Boosting Vocational Training and Skills Development    January 2013</w:t>
      </w:r>
    </w:p>
    <w:p w:rsidR="00476B7C" w:rsidRDefault="00476B7C" w:rsidP="00476B7C">
      <w:r w:rsidRPr="009D0CDF">
        <w:t>http://idbdocs.iadb.org/wsdocs/getdocument.aspx?docnum=37888185</w:t>
      </w:r>
    </w:p>
    <w:p w:rsidR="00476B7C" w:rsidRDefault="00476B7C" w:rsidP="00476B7C">
      <w:pPr>
        <w:pStyle w:val="CardIndented"/>
      </w:pPr>
      <w:r>
        <w:t xml:space="preserve">The Triangular Cooperation agreement </w:t>
      </w:r>
      <w:proofErr w:type="gramStart"/>
      <w:r>
        <w:t>among</w:t>
      </w:r>
      <w:r>
        <w:rPr>
          <w:sz w:val="12"/>
        </w:rPr>
        <w:t xml:space="preserve"> </w:t>
      </w:r>
      <w:r w:rsidRPr="009D0CDF">
        <w:rPr>
          <w:sz w:val="12"/>
        </w:rPr>
        <w:t xml:space="preserve"> </w:t>
      </w:r>
      <w:r>
        <w:t>Brazil</w:t>
      </w:r>
      <w:proofErr w:type="gramEnd"/>
      <w:r>
        <w:t xml:space="preserve">, Germany, and Peru to support vocational </w:t>
      </w:r>
      <w:r>
        <w:rPr>
          <w:sz w:val="12"/>
        </w:rPr>
        <w:t xml:space="preserve"> </w:t>
      </w:r>
      <w:r w:rsidRPr="009D0CDF">
        <w:rPr>
          <w:sz w:val="12"/>
        </w:rPr>
        <w:t xml:space="preserve"> </w:t>
      </w:r>
      <w:r>
        <w:t>training and skills development shows that Triangular</w:t>
      </w:r>
      <w:r>
        <w:rPr>
          <w:sz w:val="12"/>
        </w:rPr>
        <w:t xml:space="preserve"> </w:t>
      </w:r>
      <w:r w:rsidRPr="009D0CDF">
        <w:rPr>
          <w:sz w:val="12"/>
        </w:rPr>
        <w:t xml:space="preserve"> </w:t>
      </w:r>
      <w:r w:rsidRPr="0046454C">
        <w:rPr>
          <w:rStyle w:val="StyleUnderline"/>
          <w:highlight w:val="yellow"/>
        </w:rPr>
        <w:t>Cooperation succeeds when the institutions involved  share ownership and the same strategic interests, and  perceive mutual benefits as a result of the partnership</w:t>
      </w:r>
      <w:r>
        <w:t>.</w:t>
      </w:r>
      <w:r>
        <w:rPr>
          <w:sz w:val="12"/>
        </w:rPr>
        <w:t xml:space="preserve"> </w:t>
      </w:r>
      <w:r w:rsidRPr="009D0CDF">
        <w:rPr>
          <w:sz w:val="12"/>
        </w:rPr>
        <w:t xml:space="preserve"> </w:t>
      </w:r>
      <w:r>
        <w:t>The positive institutional relationship among SENAI</w:t>
      </w:r>
      <w:proofErr w:type="gramStart"/>
      <w:r>
        <w:t>,</w:t>
      </w:r>
      <w:r>
        <w:rPr>
          <w:sz w:val="12"/>
        </w:rPr>
        <w:t xml:space="preserve"> </w:t>
      </w:r>
      <w:r w:rsidRPr="009D0CDF">
        <w:rPr>
          <w:sz w:val="12"/>
        </w:rPr>
        <w:t xml:space="preserve"> </w:t>
      </w:r>
      <w:r>
        <w:t>SENATI</w:t>
      </w:r>
      <w:proofErr w:type="gramEnd"/>
      <w:r>
        <w:t>, and GIZ has provided a strong base for</w:t>
      </w:r>
      <w:r>
        <w:rPr>
          <w:sz w:val="12"/>
        </w:rPr>
        <w:t xml:space="preserve"> </w:t>
      </w:r>
      <w:r w:rsidRPr="009D0CDF">
        <w:rPr>
          <w:sz w:val="12"/>
        </w:rPr>
        <w:t xml:space="preserve"> </w:t>
      </w:r>
      <w:r>
        <w:t>the implementation of the Triangular Cooperation</w:t>
      </w:r>
      <w:r>
        <w:rPr>
          <w:sz w:val="12"/>
        </w:rPr>
        <w:t xml:space="preserve"> </w:t>
      </w:r>
      <w:r w:rsidRPr="009D0CDF">
        <w:rPr>
          <w:sz w:val="12"/>
        </w:rPr>
        <w:t xml:space="preserve"> </w:t>
      </w:r>
      <w:r>
        <w:t xml:space="preserve">agreement and establishment of the CTA. The </w:t>
      </w:r>
      <w:proofErr w:type="gramStart"/>
      <w:r>
        <w:t>three</w:t>
      </w:r>
      <w:r>
        <w:rPr>
          <w:sz w:val="12"/>
        </w:rPr>
        <w:t xml:space="preserve"> </w:t>
      </w:r>
      <w:r w:rsidRPr="009D0CDF">
        <w:rPr>
          <w:sz w:val="12"/>
        </w:rPr>
        <w:t xml:space="preserve"> </w:t>
      </w:r>
      <w:r>
        <w:t>parties</w:t>
      </w:r>
      <w:proofErr w:type="gramEnd"/>
      <w:r>
        <w:t xml:space="preserve"> worked in close collaboration to establish the</w:t>
      </w:r>
      <w:r>
        <w:rPr>
          <w:sz w:val="12"/>
        </w:rPr>
        <w:t xml:space="preserve"> </w:t>
      </w:r>
      <w:r w:rsidRPr="009D0CDF">
        <w:rPr>
          <w:sz w:val="12"/>
        </w:rPr>
        <w:t xml:space="preserve"> </w:t>
      </w:r>
      <w:r>
        <w:t>Center with the goal of building a trained skill base</w:t>
      </w:r>
      <w:r>
        <w:rPr>
          <w:sz w:val="12"/>
        </w:rPr>
        <w:t xml:space="preserve"> </w:t>
      </w:r>
      <w:r w:rsidRPr="009D0CDF">
        <w:rPr>
          <w:sz w:val="12"/>
        </w:rPr>
        <w:t xml:space="preserve"> </w:t>
      </w:r>
      <w:r>
        <w:t>to serve the needs of industries on issues related to</w:t>
      </w:r>
      <w:r>
        <w:rPr>
          <w:sz w:val="12"/>
        </w:rPr>
        <w:t xml:space="preserve"> </w:t>
      </w:r>
      <w:r w:rsidRPr="009D0CDF">
        <w:rPr>
          <w:sz w:val="12"/>
        </w:rPr>
        <w:t xml:space="preserve"> </w:t>
      </w:r>
      <w:r>
        <w:t xml:space="preserve">environmental protection and clean production. </w:t>
      </w:r>
      <w:proofErr w:type="gramStart"/>
      <w:r>
        <w:t>SENATI</w:t>
      </w:r>
      <w:r>
        <w:rPr>
          <w:sz w:val="12"/>
        </w:rPr>
        <w:t xml:space="preserve"> </w:t>
      </w:r>
      <w:r w:rsidRPr="009D0CDF">
        <w:rPr>
          <w:sz w:val="12"/>
        </w:rPr>
        <w:t xml:space="preserve"> </w:t>
      </w:r>
      <w:r>
        <w:t>will</w:t>
      </w:r>
      <w:proofErr w:type="gramEnd"/>
      <w:r>
        <w:t xml:space="preserve"> assume full responsibility for the management of</w:t>
      </w:r>
      <w:r>
        <w:rPr>
          <w:sz w:val="12"/>
        </w:rPr>
        <w:t xml:space="preserve"> </w:t>
      </w:r>
      <w:r w:rsidRPr="009D0CDF">
        <w:rPr>
          <w:sz w:val="12"/>
        </w:rPr>
        <w:t xml:space="preserve"> </w:t>
      </w:r>
      <w:r>
        <w:t>the Center at the end of the triangular project, at which</w:t>
      </w:r>
      <w:r>
        <w:rPr>
          <w:sz w:val="12"/>
        </w:rPr>
        <w:t xml:space="preserve"> </w:t>
      </w:r>
      <w:r w:rsidRPr="009D0CDF">
        <w:rPr>
          <w:sz w:val="12"/>
        </w:rPr>
        <w:t xml:space="preserve"> </w:t>
      </w:r>
      <w:r>
        <w:t>point the parties involved will be able to evaluate results</w:t>
      </w:r>
      <w:r>
        <w:rPr>
          <w:sz w:val="12"/>
        </w:rPr>
        <w:t xml:space="preserve"> </w:t>
      </w:r>
      <w:r w:rsidRPr="009D0CDF">
        <w:rPr>
          <w:sz w:val="12"/>
        </w:rPr>
        <w:t xml:space="preserve"> </w:t>
      </w:r>
      <w:r>
        <w:t xml:space="preserve">and impact. This initiative is clearly grounded in a </w:t>
      </w:r>
      <w:proofErr w:type="gramStart"/>
      <w:r>
        <w:t>solid</w:t>
      </w:r>
      <w:r>
        <w:rPr>
          <w:sz w:val="12"/>
        </w:rPr>
        <w:t xml:space="preserve"> </w:t>
      </w:r>
      <w:r w:rsidRPr="009D0CDF">
        <w:rPr>
          <w:sz w:val="12"/>
        </w:rPr>
        <w:t xml:space="preserve"> </w:t>
      </w:r>
      <w:r>
        <w:t>partnership</w:t>
      </w:r>
      <w:proofErr w:type="gramEnd"/>
      <w:r>
        <w:t xml:space="preserve"> in strategic areas of interest for all partners</w:t>
      </w:r>
      <w:r>
        <w:rPr>
          <w:sz w:val="12"/>
        </w:rPr>
        <w:t xml:space="preserve"> </w:t>
      </w:r>
      <w:r w:rsidRPr="009D0CDF">
        <w:rPr>
          <w:sz w:val="12"/>
        </w:rPr>
        <w:t xml:space="preserve"> </w:t>
      </w:r>
      <w:r>
        <w:t xml:space="preserve">and with benefits for the industrial sector. For </w:t>
      </w:r>
      <w:proofErr w:type="gramStart"/>
      <w:r>
        <w:t>these</w:t>
      </w:r>
      <w:r>
        <w:rPr>
          <w:sz w:val="12"/>
        </w:rPr>
        <w:t xml:space="preserve"> </w:t>
      </w:r>
      <w:r w:rsidRPr="009D0CDF">
        <w:rPr>
          <w:sz w:val="12"/>
        </w:rPr>
        <w:t xml:space="preserve"> </w:t>
      </w:r>
      <w:r>
        <w:t>reasons</w:t>
      </w:r>
      <w:proofErr w:type="gramEnd"/>
      <w:r>
        <w:t>, the CTA could become a center of excellence</w:t>
      </w:r>
      <w:r>
        <w:rPr>
          <w:sz w:val="12"/>
        </w:rPr>
        <w:t xml:space="preserve"> </w:t>
      </w:r>
      <w:r w:rsidRPr="009D0CDF">
        <w:rPr>
          <w:sz w:val="12"/>
        </w:rPr>
        <w:t xml:space="preserve"> </w:t>
      </w:r>
      <w:r>
        <w:t>in its field and a knowledge hub in the region.</w:t>
      </w:r>
      <w:r>
        <w:rPr>
          <w:sz w:val="12"/>
        </w:rPr>
        <w:t xml:space="preserve"> </w:t>
      </w:r>
      <w:r w:rsidRPr="009D0CDF">
        <w:rPr>
          <w:sz w:val="12"/>
        </w:rPr>
        <w:t xml:space="preserve"> </w:t>
      </w:r>
    </w:p>
    <w:p w:rsidR="00FC52B4" w:rsidRDefault="00FC52B4" w:rsidP="00476B7C">
      <w:pPr>
        <w:pStyle w:val="Heading4"/>
        <w:numPr>
          <w:ilvl w:val="0"/>
          <w:numId w:val="15"/>
        </w:numPr>
      </w:pPr>
      <w:r>
        <w:t xml:space="preserve">Voting issue – </w:t>
      </w:r>
    </w:p>
    <w:p w:rsidR="00FC52B4" w:rsidRDefault="00476B7C" w:rsidP="00FC52B4">
      <w:pPr>
        <w:pStyle w:val="Heading4"/>
        <w:numPr>
          <w:ilvl w:val="0"/>
          <w:numId w:val="19"/>
        </w:numPr>
      </w:pPr>
      <w:r>
        <w:t>Limits – A</w:t>
      </w:r>
      <w:r w:rsidR="00FC52B4">
        <w:t xml:space="preserve">llowing cooperation plan texts explodes the literature base and our research burdens – we have to prepare for plans facilitating cooperation or development of ANY country. </w:t>
      </w:r>
    </w:p>
    <w:p w:rsidR="00476B7C" w:rsidRDefault="00FC52B4" w:rsidP="00FC52B4">
      <w:pPr>
        <w:pStyle w:val="Heading4"/>
        <w:numPr>
          <w:ilvl w:val="0"/>
          <w:numId w:val="19"/>
        </w:numPr>
      </w:pPr>
      <w:r>
        <w:t xml:space="preserve">Predictability – Their interpretation makes the word ‘its’ meaningless – allows for </w:t>
      </w:r>
      <w:proofErr w:type="spellStart"/>
      <w:r>
        <w:t>affs</w:t>
      </w:r>
      <w:proofErr w:type="spellEnd"/>
      <w:r>
        <w:t xml:space="preserve"> that are based on increasing exploration and development of </w:t>
      </w:r>
      <w:r w:rsidR="00F274B8">
        <w:t>other</w:t>
      </w:r>
      <w:r>
        <w:t xml:space="preserve"> </w:t>
      </w:r>
      <w:r w:rsidR="00F274B8">
        <w:t>states</w:t>
      </w:r>
      <w:r>
        <w:t xml:space="preserve">.  </w:t>
      </w:r>
    </w:p>
    <w:p w:rsidR="00E71C4B" w:rsidRDefault="00E71C4B" w:rsidP="00E71C4B"/>
    <w:p w:rsidR="009D449B" w:rsidRDefault="009D449B" w:rsidP="00E71C4B">
      <w:pPr>
        <w:pStyle w:val="Heading2"/>
      </w:pPr>
      <w:r>
        <w:t>Ukraine Relations CP</w:t>
      </w:r>
    </w:p>
    <w:p w:rsidR="008D3A8A" w:rsidRDefault="008B4172" w:rsidP="008D3A8A">
      <w:pPr>
        <w:pStyle w:val="Heading4"/>
        <w:numPr>
          <w:ilvl w:val="0"/>
          <w:numId w:val="27"/>
        </w:numPr>
      </w:pPr>
      <w:r>
        <w:t xml:space="preserve">Counterplan Text </w:t>
      </w:r>
      <w:r w:rsidR="005F3648">
        <w:t>–</w:t>
      </w:r>
      <w:r>
        <w:t xml:space="preserve"> </w:t>
      </w:r>
      <w:r w:rsidR="005F3648">
        <w:t xml:space="preserve">The United States federal government should lift </w:t>
      </w:r>
      <w:r w:rsidR="009660A0">
        <w:t>economic sanctions on the Russian fed</w:t>
      </w:r>
      <w:r w:rsidR="00FF18A3">
        <w:t>erat</w:t>
      </w:r>
      <w:r w:rsidR="00FF2AF1">
        <w:t xml:space="preserve">ion, given </w:t>
      </w:r>
      <w:r w:rsidR="008D3A8A">
        <w:t xml:space="preserve">that Russia: </w:t>
      </w:r>
    </w:p>
    <w:p w:rsidR="008B4172" w:rsidRDefault="00FF18A3" w:rsidP="000B5078">
      <w:pPr>
        <w:pStyle w:val="Heading4"/>
        <w:numPr>
          <w:ilvl w:val="0"/>
          <w:numId w:val="26"/>
        </w:numPr>
      </w:pPr>
      <w:r>
        <w:t xml:space="preserve">Ends </w:t>
      </w:r>
      <w:r w:rsidR="007004C2">
        <w:t>the use of armed forces</w:t>
      </w:r>
      <w:r>
        <w:t xml:space="preserve"> in eastern Ukraine</w:t>
      </w:r>
    </w:p>
    <w:p w:rsidR="00FF18A3" w:rsidRPr="00FF18A3" w:rsidRDefault="00FF18A3" w:rsidP="008D3A8A">
      <w:pPr>
        <w:pStyle w:val="Heading4"/>
        <w:numPr>
          <w:ilvl w:val="0"/>
          <w:numId w:val="26"/>
        </w:numPr>
      </w:pPr>
      <w:r>
        <w:t>Cooperates with the Ukrainian government in drafting constitutional reforms</w:t>
      </w:r>
    </w:p>
    <w:p w:rsidR="008D3A8A" w:rsidRDefault="008D3A8A" w:rsidP="008D3A8A">
      <w:pPr>
        <w:pStyle w:val="Heading4"/>
        <w:numPr>
          <w:ilvl w:val="0"/>
          <w:numId w:val="27"/>
        </w:numPr>
      </w:pPr>
      <w:r>
        <w:t>Russia says yes to East Ukraine demilitarization and constitutional reforms</w:t>
      </w:r>
    </w:p>
    <w:p w:rsidR="008D3A8A" w:rsidRDefault="008D3A8A" w:rsidP="008D3A8A">
      <w:r w:rsidRPr="00CE5016">
        <w:rPr>
          <w:rStyle w:val="Style13ptBold"/>
        </w:rPr>
        <w:t>ITAR-TASS 7/24/14</w:t>
      </w:r>
      <w:r>
        <w:t xml:space="preserve"> (European-Global News Service, “Russia wants to create conditions for peace process in Ukraine”, June 24 2014, </w:t>
      </w:r>
      <w:r w:rsidRPr="00A100B5">
        <w:t>http://en.itar-tass.com/world/737608</w:t>
      </w:r>
      <w:r>
        <w:t>)//NB</w:t>
      </w:r>
    </w:p>
    <w:p w:rsidR="008D3A8A" w:rsidRPr="008D3A8A" w:rsidRDefault="008D3A8A" w:rsidP="008D3A8A">
      <w:pPr>
        <w:rPr>
          <w:sz w:val="16"/>
        </w:rPr>
      </w:pPr>
      <w:r w:rsidRPr="00A100B5">
        <w:rPr>
          <w:rStyle w:val="StyleUnderline"/>
        </w:rPr>
        <w:t>Russia wants</w:t>
      </w:r>
      <w:r w:rsidRPr="008D3A8A">
        <w:rPr>
          <w:sz w:val="16"/>
        </w:rPr>
        <w:t xml:space="preserve"> to create conditions for </w:t>
      </w:r>
      <w:r w:rsidRPr="00A100B5">
        <w:rPr>
          <w:rStyle w:val="StyleUnderline"/>
        </w:rPr>
        <w:t>a peace process in Ukraine</w:t>
      </w:r>
      <w:r w:rsidRPr="008D3A8A">
        <w:rPr>
          <w:sz w:val="16"/>
        </w:rPr>
        <w:t>, Russian President Vladimir Putin said on Tuesday after his talks with Austrian President Heinz Fischer. "</w:t>
      </w:r>
      <w:r w:rsidRPr="00A100B5">
        <w:rPr>
          <w:rStyle w:val="StyleUnderline"/>
        </w:rPr>
        <w:t xml:space="preserve">Russia </w:t>
      </w:r>
      <w:r w:rsidRPr="008D3A8A">
        <w:rPr>
          <w:sz w:val="16"/>
        </w:rPr>
        <w:t xml:space="preserve">and I as the head of the Russian state </w:t>
      </w:r>
      <w:r w:rsidRPr="00A100B5">
        <w:rPr>
          <w:rStyle w:val="StyleUnderline"/>
        </w:rPr>
        <w:t>want to create conditions for this peace process</w:t>
      </w:r>
      <w:r w:rsidRPr="008D3A8A">
        <w:rPr>
          <w:sz w:val="16"/>
        </w:rPr>
        <w:t>," he said. "</w:t>
      </w:r>
      <w:r w:rsidRPr="00A100B5">
        <w:rPr>
          <w:rStyle w:val="StyleUnderline"/>
        </w:rPr>
        <w:t>That is why I asked the</w:t>
      </w:r>
      <w:r w:rsidRPr="008D3A8A">
        <w:rPr>
          <w:sz w:val="16"/>
        </w:rPr>
        <w:t xml:space="preserve"> upper house of the Russian </w:t>
      </w:r>
      <w:r w:rsidRPr="00A100B5">
        <w:rPr>
          <w:rStyle w:val="StyleUnderline"/>
        </w:rPr>
        <w:t>parliament to revoke its resolution that granted the right to use armed forces in Ukraine</w:t>
      </w:r>
      <w:r w:rsidRPr="008D3A8A">
        <w:rPr>
          <w:sz w:val="16"/>
        </w:rPr>
        <w:t xml:space="preserve">. But </w:t>
      </w:r>
      <w:r w:rsidRPr="00A100B5">
        <w:rPr>
          <w:rStyle w:val="StyleUnderline"/>
        </w:rPr>
        <w:t>I hope the peace process will develop towards the settlement of</w:t>
      </w:r>
      <w:r w:rsidRPr="008D3A8A">
        <w:rPr>
          <w:sz w:val="16"/>
        </w:rPr>
        <w:t xml:space="preserve"> problems of </w:t>
      </w:r>
      <w:r w:rsidRPr="00A100B5">
        <w:rPr>
          <w:rStyle w:val="StyleUnderline"/>
        </w:rPr>
        <w:t>legal rights of citizens living in eastern regions</w:t>
      </w:r>
      <w:r w:rsidRPr="008D3A8A">
        <w:rPr>
          <w:sz w:val="16"/>
        </w:rPr>
        <w:t xml:space="preserve">. </w:t>
      </w:r>
      <w:r w:rsidRPr="00A100B5">
        <w:rPr>
          <w:rStyle w:val="StyleUnderline"/>
        </w:rPr>
        <w:t>It is necessary to</w:t>
      </w:r>
      <w:r w:rsidRPr="008D3A8A">
        <w:rPr>
          <w:sz w:val="16"/>
        </w:rPr>
        <w:t xml:space="preserve"> speak about </w:t>
      </w:r>
      <w:r w:rsidRPr="00A100B5">
        <w:rPr>
          <w:rStyle w:val="StyleUnderline"/>
        </w:rPr>
        <w:t>change</w:t>
      </w:r>
      <w:r w:rsidRPr="008D3A8A">
        <w:rPr>
          <w:sz w:val="16"/>
        </w:rPr>
        <w:t xml:space="preserve">s in </w:t>
      </w:r>
      <w:r w:rsidRPr="00A100B5">
        <w:rPr>
          <w:rStyle w:val="StyleUnderline"/>
        </w:rPr>
        <w:t>the</w:t>
      </w:r>
      <w:r w:rsidRPr="008D3A8A">
        <w:rPr>
          <w:sz w:val="16"/>
        </w:rPr>
        <w:t xml:space="preserve"> </w:t>
      </w:r>
      <w:r w:rsidRPr="00A100B5">
        <w:rPr>
          <w:rStyle w:val="StyleUnderline"/>
        </w:rPr>
        <w:t>constitution</w:t>
      </w:r>
      <w:r w:rsidRPr="008D3A8A">
        <w:rPr>
          <w:sz w:val="16"/>
        </w:rPr>
        <w:t>, about how people will live there and about how their rights will be observed. "</w:t>
      </w:r>
    </w:p>
    <w:p w:rsidR="008D3A8A" w:rsidRDefault="008D3A8A" w:rsidP="008D3A8A">
      <w:pPr>
        <w:pStyle w:val="Heading4"/>
        <w:numPr>
          <w:ilvl w:val="0"/>
          <w:numId w:val="27"/>
        </w:numPr>
      </w:pPr>
      <w:r>
        <w:t xml:space="preserve">Resolution of the Ukraine crisis reinvigorates US-Russia cooperation – solves relations and </w:t>
      </w:r>
      <w:proofErr w:type="spellStart"/>
      <w:r>
        <w:t>heg</w:t>
      </w:r>
      <w:proofErr w:type="spellEnd"/>
    </w:p>
    <w:p w:rsidR="008D3A8A" w:rsidRDefault="008D3A8A" w:rsidP="008D3A8A">
      <w:r w:rsidRPr="00A2351E">
        <w:rPr>
          <w:rStyle w:val="Style13ptBold"/>
        </w:rPr>
        <w:t>Lewis ’14</w:t>
      </w:r>
      <w:r>
        <w:t xml:space="preserve"> (Paul Lewis,</w:t>
      </w:r>
      <w:r w:rsidRPr="00A2351E">
        <w:t xml:space="preserve"> Washington </w:t>
      </w:r>
      <w:r>
        <w:t xml:space="preserve">correspondent for the Guardian, </w:t>
      </w:r>
      <w:r w:rsidRPr="00A2351E">
        <w:t>previously special projects editor</w:t>
      </w:r>
      <w:r>
        <w:t>. 17 April 2014. “</w:t>
      </w:r>
      <w:hyperlink r:id="rId74" w:history="1">
        <w:r w:rsidRPr="0041228F">
          <w:rPr>
            <w:rStyle w:val="Hyperlink"/>
          </w:rPr>
          <w:t>http://www.theguardian.com/world/2014/apr/17/putin-russia-relations-obama-us-ukraine</w:t>
        </w:r>
      </w:hyperlink>
      <w:r>
        <w:t>” LP)</w:t>
      </w:r>
    </w:p>
    <w:p w:rsidR="008D3A8A" w:rsidRPr="008D3A8A" w:rsidRDefault="008D3A8A" w:rsidP="008D3A8A">
      <w:pPr>
        <w:rPr>
          <w:sz w:val="16"/>
        </w:rPr>
      </w:pPr>
      <w:r w:rsidRPr="00A2351E">
        <w:rPr>
          <w:sz w:val="16"/>
        </w:rPr>
        <w:t>Vladimir Putin may have wanted his televised interview with citizens on Thursday to portray a conciliatory side. But the Russian president’s current antipathy towards the US was never far beneath the surface during his phone-in with the nation. "To a certain extent, trust has been lost. But we do not think we are to blame," Putin said, conceding that relations had plummeted to their worst level since the cold war. "The United States can act in Yugoslavia, Iraq, Afghanistan and Libya, but Russia is not allowed to defend its interests." Catching himself</w:t>
      </w:r>
      <w:r w:rsidRPr="00A2351E">
        <w:rPr>
          <w:u w:val="single"/>
        </w:rPr>
        <w:t>, Putin added: "I want to emphasize once again</w:t>
      </w:r>
      <w:r w:rsidRPr="00A2351E">
        <w:rPr>
          <w:sz w:val="16"/>
        </w:rPr>
        <w:t xml:space="preserve">: </w:t>
      </w:r>
      <w:r w:rsidRPr="00A2351E">
        <w:rPr>
          <w:b/>
          <w:u w:val="single"/>
        </w:rPr>
        <w:t>Russia is interested in growing relations with the United States, and will do everything to ensure that this confidence is restored."</w:t>
      </w:r>
      <w:r w:rsidRPr="00A2351E">
        <w:rPr>
          <w:sz w:val="16"/>
        </w:rPr>
        <w:t xml:space="preserve"> He made similar overtones towards Europe: “We do not intend to spoil the relations between Russia and Europe, and we hope that this is not part of our European partners' plans." </w:t>
      </w:r>
      <w:r w:rsidRPr="00A2351E">
        <w:rPr>
          <w:u w:val="single"/>
        </w:rPr>
        <w:t>Putin even offered an uncharacteristically charitable assessment of Barack Obama, when asked by a six-year old girl if the US president would come to his rescue if he were drowning. "He's a decent and brave man,” Putin said. “He would do it."</w:t>
      </w:r>
      <w:r w:rsidRPr="00A2351E">
        <w:rPr>
          <w:sz w:val="16"/>
        </w:rPr>
        <w:t xml:space="preserve"> Yet Putin’s animosity toward Obama, and the western powers he represents, was clear. In Putin’s view, the deterioration in relations between the two countries did not begin with the crisis over Ukraine, but could be traced back to 2011, following </w:t>
      </w:r>
      <w:proofErr w:type="spellStart"/>
      <w:proofErr w:type="gramStart"/>
      <w:r w:rsidRPr="00A2351E">
        <w:rPr>
          <w:sz w:val="16"/>
        </w:rPr>
        <w:t>Nato’s</w:t>
      </w:r>
      <w:proofErr w:type="spellEnd"/>
      <w:proofErr w:type="gramEnd"/>
      <w:r w:rsidRPr="00A2351E">
        <w:rPr>
          <w:sz w:val="16"/>
        </w:rPr>
        <w:t xml:space="preserve"> intervention in Libya, which culminated in Muammar Gaddafi being ousted from power and later killed. Russia did not use its veto against a UN </w:t>
      </w:r>
      <w:proofErr w:type="gramStart"/>
      <w:r w:rsidRPr="00A2351E">
        <w:rPr>
          <w:sz w:val="16"/>
        </w:rPr>
        <w:t>security council</w:t>
      </w:r>
      <w:proofErr w:type="gramEnd"/>
      <w:r w:rsidRPr="00A2351E">
        <w:rPr>
          <w:sz w:val="16"/>
        </w:rPr>
        <w:t xml:space="preserve"> resolution enabling a “no-fly zone”, a move Putin subsequently regretted, saying the resolution provided western powers with a cover to launch a “medieval crusade”. On Thursday, Putin pointed to that moment as the source of the breakdown of the much-vaunted “reset” in relations between Washington and Moscow. "You know, it's not that [the reset] has ended now over Crimea. I think it ended even earlier, right after the events in Libya," he said.</w:t>
      </w:r>
    </w:p>
    <w:p w:rsidR="00FF2AF1" w:rsidRDefault="00FF2AF1" w:rsidP="008D3A8A">
      <w:pPr>
        <w:pStyle w:val="Heading4"/>
        <w:numPr>
          <w:ilvl w:val="0"/>
          <w:numId w:val="27"/>
        </w:numPr>
      </w:pPr>
      <w:r>
        <w:t>Only the counterplan prevents Western sanctions on Arctic oil drilling – sanctions turn econ and bio-D</w:t>
      </w:r>
    </w:p>
    <w:p w:rsidR="00FF2AF1" w:rsidRDefault="00FF2AF1" w:rsidP="00FF2AF1">
      <w:r w:rsidRPr="00A100B5">
        <w:rPr>
          <w:rStyle w:val="Style13ptBold"/>
        </w:rPr>
        <w:t>Reuters 7/23/14</w:t>
      </w:r>
      <w:r>
        <w:t xml:space="preserve"> – (News Site, “EU says could halt technology for Russia to develop Arctic oil and gas”,</w:t>
      </w:r>
      <w:r w:rsidRPr="00E1265D">
        <w:t xml:space="preserve"> </w:t>
      </w:r>
      <w:r>
        <w:t xml:space="preserve">Wed, Jul 23, 2014, </w:t>
      </w:r>
      <w:r w:rsidRPr="00A100B5">
        <w:t>http://uk.mobile.reuters.com/article/idUKL6N0PY4EA20140723?irpc=932</w:t>
      </w:r>
      <w:r>
        <w:t>)//NB</w:t>
      </w:r>
    </w:p>
    <w:p w:rsidR="00FF2AF1" w:rsidRPr="008D3A8A" w:rsidRDefault="00FF2AF1" w:rsidP="00FF2AF1">
      <w:pPr>
        <w:rPr>
          <w:sz w:val="16"/>
        </w:rPr>
      </w:pPr>
      <w:r w:rsidRPr="008D3A8A">
        <w:rPr>
          <w:sz w:val="16"/>
        </w:rPr>
        <w:t>"</w:t>
      </w:r>
      <w:r w:rsidRPr="00E1265D">
        <w:rPr>
          <w:rStyle w:val="StyleUnderline"/>
        </w:rPr>
        <w:t>If they don't try for peace in</w:t>
      </w:r>
      <w:r w:rsidRPr="008D3A8A">
        <w:rPr>
          <w:sz w:val="16"/>
        </w:rPr>
        <w:t xml:space="preserve"> the east of </w:t>
      </w:r>
      <w:r w:rsidRPr="00E1265D">
        <w:rPr>
          <w:rStyle w:val="StyleUnderline"/>
        </w:rPr>
        <w:t>Ukraine</w:t>
      </w:r>
      <w:r w:rsidRPr="008D3A8A">
        <w:rPr>
          <w:sz w:val="16"/>
        </w:rPr>
        <w:t xml:space="preserve"> ... If they don't decisively try to do something to prevent escalation, </w:t>
      </w:r>
      <w:r w:rsidRPr="00E1265D">
        <w:rPr>
          <w:rStyle w:val="StyleUnderline"/>
        </w:rPr>
        <w:t>then there is no reason for us to help promote the growth of their industry and develop</w:t>
      </w:r>
      <w:r w:rsidRPr="008D3A8A">
        <w:rPr>
          <w:sz w:val="16"/>
        </w:rPr>
        <w:t xml:space="preserve"> new </w:t>
      </w:r>
      <w:r w:rsidRPr="00E1265D">
        <w:rPr>
          <w:rStyle w:val="StyleUnderline"/>
        </w:rPr>
        <w:t>resources for gas and oil and therefore to put this equipment on the list of sanction</w:t>
      </w:r>
      <w:r w:rsidRPr="008D3A8A">
        <w:rPr>
          <w:sz w:val="16"/>
        </w:rPr>
        <w:t xml:space="preserve">s," </w:t>
      </w:r>
      <w:proofErr w:type="spellStart"/>
      <w:r w:rsidRPr="008D3A8A">
        <w:rPr>
          <w:sz w:val="16"/>
        </w:rPr>
        <w:t>Oettinger</w:t>
      </w:r>
      <w:proofErr w:type="spellEnd"/>
      <w:r w:rsidRPr="008D3A8A">
        <w:rPr>
          <w:sz w:val="16"/>
        </w:rPr>
        <w:t xml:space="preserve"> told a news conference. "</w:t>
      </w:r>
      <w:r w:rsidRPr="00E1265D">
        <w:rPr>
          <w:rStyle w:val="StyleUnderline"/>
        </w:rPr>
        <w:t>The Russians see offshore oil and gas in the Arctic</w:t>
      </w:r>
      <w:r w:rsidRPr="008D3A8A">
        <w:rPr>
          <w:sz w:val="16"/>
        </w:rPr>
        <w:t xml:space="preserve">, for example, </w:t>
      </w:r>
      <w:r w:rsidRPr="00E1265D">
        <w:rPr>
          <w:rStyle w:val="StyleUnderline"/>
        </w:rPr>
        <w:t>as a good potential for the future</w:t>
      </w:r>
      <w:r w:rsidRPr="008D3A8A">
        <w:rPr>
          <w:sz w:val="16"/>
        </w:rPr>
        <w:t xml:space="preserve">. But </w:t>
      </w:r>
      <w:r w:rsidRPr="00E1265D">
        <w:rPr>
          <w:rStyle w:val="StyleUnderline"/>
        </w:rPr>
        <w:t>this can only be developed by hardware and software from the West, by drills and ... equipment that their industry cannot supply</w:t>
      </w:r>
      <w:r w:rsidRPr="008D3A8A">
        <w:rPr>
          <w:sz w:val="16"/>
        </w:rPr>
        <w:t xml:space="preserve">." A western halt in supporting Russia's ambitious Arctic oil and gas developments could deal a blow to Russian gas company </w:t>
      </w:r>
      <w:proofErr w:type="spellStart"/>
      <w:r w:rsidRPr="008D3A8A">
        <w:rPr>
          <w:sz w:val="16"/>
        </w:rPr>
        <w:t>Novatek</w:t>
      </w:r>
      <w:proofErr w:type="spellEnd"/>
      <w:r w:rsidRPr="008D3A8A">
        <w:rPr>
          <w:sz w:val="16"/>
        </w:rPr>
        <w:t xml:space="preserve">, the country's second biggest gas producer after state-controlled Gazprom. </w:t>
      </w:r>
      <w:proofErr w:type="spellStart"/>
      <w:r w:rsidRPr="008D3A8A">
        <w:rPr>
          <w:sz w:val="16"/>
        </w:rPr>
        <w:t>Novatek</w:t>
      </w:r>
      <w:proofErr w:type="spellEnd"/>
      <w:r w:rsidRPr="008D3A8A">
        <w:rPr>
          <w:sz w:val="16"/>
        </w:rPr>
        <w:t xml:space="preserve">, which has seen one of its shareholders hit by U.S. sanctions, is the main developer of the Arctic </w:t>
      </w:r>
      <w:proofErr w:type="spellStart"/>
      <w:r w:rsidRPr="008D3A8A">
        <w:rPr>
          <w:sz w:val="16"/>
        </w:rPr>
        <w:t>Yamal</w:t>
      </w:r>
      <w:proofErr w:type="spellEnd"/>
      <w:r w:rsidRPr="008D3A8A">
        <w:rPr>
          <w:sz w:val="16"/>
        </w:rPr>
        <w:t xml:space="preserve"> peninsula liquefied natural gas (LNG) export project. </w:t>
      </w:r>
      <w:proofErr w:type="spellStart"/>
      <w:r w:rsidRPr="008D3A8A">
        <w:rPr>
          <w:sz w:val="16"/>
        </w:rPr>
        <w:t>Novatek's</w:t>
      </w:r>
      <w:proofErr w:type="spellEnd"/>
      <w:r w:rsidRPr="008D3A8A">
        <w:rPr>
          <w:sz w:val="16"/>
        </w:rPr>
        <w:t xml:space="preserve"> </w:t>
      </w:r>
      <w:proofErr w:type="spellStart"/>
      <w:r w:rsidRPr="008D3A8A">
        <w:rPr>
          <w:sz w:val="16"/>
        </w:rPr>
        <w:t>Yamal</w:t>
      </w:r>
      <w:proofErr w:type="spellEnd"/>
      <w:r w:rsidRPr="008D3A8A">
        <w:rPr>
          <w:sz w:val="16"/>
        </w:rPr>
        <w:t xml:space="preserve"> LNG project, which plans to export 16.5 million </w:t>
      </w:r>
      <w:proofErr w:type="spellStart"/>
      <w:r w:rsidRPr="008D3A8A">
        <w:rPr>
          <w:sz w:val="16"/>
        </w:rPr>
        <w:t>tonnes</w:t>
      </w:r>
      <w:proofErr w:type="spellEnd"/>
      <w:r w:rsidRPr="008D3A8A">
        <w:rPr>
          <w:sz w:val="16"/>
        </w:rPr>
        <w:t xml:space="preserve"> of LNG a year, is so far in the Arctic North that it requires the use of </w:t>
      </w:r>
      <w:proofErr w:type="spellStart"/>
      <w:r w:rsidRPr="008D3A8A">
        <w:rPr>
          <w:sz w:val="16"/>
        </w:rPr>
        <w:t>specialised</w:t>
      </w:r>
      <w:proofErr w:type="spellEnd"/>
      <w:r w:rsidRPr="008D3A8A">
        <w:rPr>
          <w:sz w:val="16"/>
        </w:rPr>
        <w:t xml:space="preserve"> technology, often provided by western partners. </w:t>
      </w:r>
    </w:p>
    <w:p w:rsidR="009D449B" w:rsidRPr="009D449B" w:rsidRDefault="009D449B" w:rsidP="009D449B"/>
    <w:p w:rsidR="00E71C4B" w:rsidRDefault="00E71C4B" w:rsidP="00E71C4B">
      <w:pPr>
        <w:pStyle w:val="Heading2"/>
      </w:pPr>
      <w:r>
        <w:t xml:space="preserve">Arctic Council </w:t>
      </w:r>
      <w:r w:rsidRPr="00E71C4B">
        <w:t>CP</w:t>
      </w:r>
      <w:r>
        <w:t xml:space="preserve"> </w:t>
      </w:r>
    </w:p>
    <w:p w:rsidR="00E71C4B" w:rsidRPr="00476BC2" w:rsidRDefault="00E71C4B" w:rsidP="00E71C4B">
      <w:pPr>
        <w:pStyle w:val="Heading4"/>
        <w:numPr>
          <w:ilvl w:val="0"/>
          <w:numId w:val="21"/>
        </w:numPr>
      </w:pPr>
      <w:r>
        <w:t xml:space="preserve">Counterplan Text – The United States federal government should establish a scientific hydrocarbon development mission in the Arctic to facilitate cooperation with the Russian federation after consulting the Arctic Council. </w:t>
      </w:r>
    </w:p>
    <w:p w:rsidR="00E71C4B" w:rsidRPr="00D92086" w:rsidRDefault="00E71C4B" w:rsidP="00E71C4B">
      <w:pPr>
        <w:pStyle w:val="Heading4"/>
        <w:numPr>
          <w:ilvl w:val="0"/>
          <w:numId w:val="21"/>
        </w:numPr>
      </w:pPr>
      <w:r w:rsidRPr="00D92086">
        <w:t>Competing claims in the Arctic risk conflict</w:t>
      </w:r>
    </w:p>
    <w:p w:rsidR="00E71C4B" w:rsidRDefault="00E71C4B" w:rsidP="00E71C4B">
      <w:proofErr w:type="spellStart"/>
      <w:r>
        <w:rPr>
          <w:rStyle w:val="Style13ptBold"/>
        </w:rPr>
        <w:t>Borgerson</w:t>
      </w:r>
      <w:proofErr w:type="spellEnd"/>
      <w:r>
        <w:rPr>
          <w:rStyle w:val="Style13ptBold"/>
        </w:rPr>
        <w:t>, 8</w:t>
      </w:r>
      <w:r>
        <w:t xml:space="preserve"> (Scott G, International Affairs Fellow at the Council of Foreign Relations, March/April 2008, Foreign Affairs, “Arctic Meltdown The Economic and Security Implications of Global Warming,” </w:t>
      </w:r>
      <w:hyperlink r:id="rId75" w:history="1">
        <w:r>
          <w:rPr>
            <w:rStyle w:val="Hyperlink"/>
          </w:rPr>
          <w:t>http://www.foreignaffairs.com/articles/63222/scott-g-borgerson/arctic-meltdown</w:t>
        </w:r>
      </w:hyperlink>
      <w:r>
        <w:t>, AS)</w:t>
      </w:r>
    </w:p>
    <w:p w:rsidR="00E71C4B" w:rsidRDefault="00E71C4B" w:rsidP="00E71C4B">
      <w:pPr>
        <w:pStyle w:val="CardIndented"/>
      </w:pPr>
      <w:r>
        <w:t xml:space="preserve">The Arctic Ocean is melting, and it is melting fast. This past summer, the area covered by sea ice shrank by more than one million square miles, reducing the Arctic icecap to only half the size it was 50 years ago. For the first time, the Northwest Passage -- a fabled sea route to Asia that European explorers sought in vain for centuries -- opened for shipping. Even if the international community manages to slow the pace of climate change immediately and dramatically, a certain amount of warming is irreversible. </w:t>
      </w:r>
      <w:r>
        <w:rPr>
          <w:rStyle w:val="StyleUnderline"/>
        </w:rPr>
        <w:t xml:space="preserve">It is no longer a matter of if, but when, </w:t>
      </w:r>
      <w:r w:rsidRPr="000871C7">
        <w:rPr>
          <w:rStyle w:val="StyleUnderline"/>
          <w:highlight w:val="yellow"/>
        </w:rPr>
        <w:t>the Arctic Ocean will open to</w:t>
      </w:r>
      <w:r>
        <w:rPr>
          <w:rStyle w:val="StyleUnderline"/>
        </w:rPr>
        <w:t xml:space="preserve"> regular </w:t>
      </w:r>
      <w:r w:rsidRPr="000871C7">
        <w:rPr>
          <w:rStyle w:val="StyleUnderline"/>
          <w:highlight w:val="yellow"/>
        </w:rPr>
        <w:t>marine</w:t>
      </w:r>
      <w:r>
        <w:rPr>
          <w:rStyle w:val="StyleUnderline"/>
        </w:rPr>
        <w:t xml:space="preserve"> transportation and </w:t>
      </w:r>
      <w:r w:rsidRPr="000871C7">
        <w:rPr>
          <w:rStyle w:val="StyleUnderline"/>
          <w:highlight w:val="yellow"/>
        </w:rPr>
        <w:t>exploration</w:t>
      </w:r>
      <w:r>
        <w:t xml:space="preserve"> of its lucrative natural-resource </w:t>
      </w:r>
      <w:proofErr w:type="spellStart"/>
      <w:r>
        <w:t>deposits.Global</w:t>
      </w:r>
      <w:proofErr w:type="spellEnd"/>
      <w:r>
        <w:t xml:space="preserve"> warming has given birth to a new scramble for territory and resources among the five Arctic powers. </w:t>
      </w:r>
      <w:r w:rsidRPr="000871C7">
        <w:rPr>
          <w:rStyle w:val="StyleUnderline"/>
          <w:highlight w:val="yellow"/>
        </w:rPr>
        <w:t>Russia was the first to stake its claim</w:t>
      </w:r>
      <w:r>
        <w:rPr>
          <w:rStyle w:val="StyleUnderline"/>
        </w:rPr>
        <w:t xml:space="preserve"> in this great Arctic gold rush,</w:t>
      </w:r>
      <w:r>
        <w:t xml:space="preserve"> in 2001. Moscow submitted a claim to the United Nations for 460,000 square miles of resource-rich Arctic waters, an area roughly the size of the states of California, Indiana, and Texas combined. </w:t>
      </w:r>
      <w:r w:rsidRPr="000871C7">
        <w:rPr>
          <w:rStyle w:val="StyleUnderline"/>
          <w:highlight w:val="yellow"/>
        </w:rPr>
        <w:t>The UN rejected this</w:t>
      </w:r>
      <w:r>
        <w:rPr>
          <w:rStyle w:val="StyleUnderline"/>
        </w:rPr>
        <w:t xml:space="preserve"> ambitious </w:t>
      </w:r>
      <w:r w:rsidRPr="000871C7">
        <w:rPr>
          <w:rStyle w:val="StyleUnderline"/>
          <w:highlight w:val="yellow"/>
        </w:rPr>
        <w:t>annexation</w:t>
      </w:r>
      <w:r w:rsidRPr="000871C7">
        <w:rPr>
          <w:highlight w:val="yellow"/>
        </w:rPr>
        <w:t xml:space="preserve">, </w:t>
      </w:r>
      <w:r w:rsidRPr="000871C7">
        <w:rPr>
          <w:rStyle w:val="StyleUnderline"/>
          <w:highlight w:val="yellow"/>
        </w:rPr>
        <w:t>but</w:t>
      </w:r>
      <w:r>
        <w:rPr>
          <w:rStyle w:val="StyleUnderline"/>
        </w:rPr>
        <w:t xml:space="preserve"> last August </w:t>
      </w:r>
      <w:r w:rsidRPr="000871C7">
        <w:rPr>
          <w:rStyle w:val="StyleUnderline"/>
          <w:highlight w:val="yellow"/>
        </w:rPr>
        <w:t>the Kremlin</w:t>
      </w:r>
      <w:r>
        <w:rPr>
          <w:rStyle w:val="StyleUnderline"/>
        </w:rPr>
        <w:t xml:space="preserve"> nevertheless </w:t>
      </w:r>
      <w:r w:rsidRPr="000871C7">
        <w:rPr>
          <w:rStyle w:val="StyleUnderline"/>
          <w:highlight w:val="yellow"/>
        </w:rPr>
        <w:t>dispatched a</w:t>
      </w:r>
      <w:r>
        <w:rPr>
          <w:rStyle w:val="StyleUnderline"/>
        </w:rPr>
        <w:t xml:space="preserve"> nuclear-powered </w:t>
      </w:r>
      <w:r w:rsidRPr="000871C7">
        <w:rPr>
          <w:rStyle w:val="StyleUnderline"/>
          <w:highlight w:val="yellow"/>
        </w:rPr>
        <w:t>icebreaker and two submarines to plant its flag on the North Pole's sea floor</w:t>
      </w:r>
      <w:r>
        <w:t xml:space="preserve">. Days later, </w:t>
      </w:r>
      <w:r>
        <w:rPr>
          <w:rStyle w:val="StyleUnderline"/>
        </w:rPr>
        <w:t xml:space="preserve">the Russians provocatively ordered strategic bomber flights over the Arctic Ocean </w:t>
      </w:r>
      <w:r>
        <w:t xml:space="preserve">for the first time since the Cold War. </w:t>
      </w:r>
      <w:r>
        <w:rPr>
          <w:rStyle w:val="StyleUnderline"/>
        </w:rPr>
        <w:t xml:space="preserve">Not to be outdone, </w:t>
      </w:r>
      <w:r w:rsidRPr="000871C7">
        <w:rPr>
          <w:rStyle w:val="StyleUnderline"/>
          <w:highlight w:val="yellow"/>
        </w:rPr>
        <w:t>Canadian</w:t>
      </w:r>
      <w:r w:rsidRPr="000871C7">
        <w:rPr>
          <w:rStyle w:val="StyleUnderline"/>
        </w:rPr>
        <w:t xml:space="preserve"> </w:t>
      </w:r>
      <w:r w:rsidRPr="000871C7">
        <w:rPr>
          <w:rStyle w:val="StyleUnderline"/>
          <w:highlight w:val="yellow"/>
        </w:rPr>
        <w:t>P</w:t>
      </w:r>
      <w:r>
        <w:rPr>
          <w:rStyle w:val="StyleUnderline"/>
        </w:rPr>
        <w:t xml:space="preserve">rime </w:t>
      </w:r>
      <w:r w:rsidRPr="000871C7">
        <w:rPr>
          <w:rStyle w:val="StyleUnderline"/>
          <w:highlight w:val="yellow"/>
        </w:rPr>
        <w:t>M</w:t>
      </w:r>
      <w:r>
        <w:rPr>
          <w:rStyle w:val="StyleUnderline"/>
        </w:rPr>
        <w:t>inister</w:t>
      </w:r>
      <w:r>
        <w:t xml:space="preserve"> Stephen </w:t>
      </w:r>
      <w:r w:rsidRPr="000871C7">
        <w:rPr>
          <w:rStyle w:val="StyleUnderline"/>
          <w:highlight w:val="yellow"/>
        </w:rPr>
        <w:t>Harper announced funding for</w:t>
      </w:r>
      <w:r>
        <w:rPr>
          <w:rStyle w:val="StyleUnderline"/>
        </w:rPr>
        <w:t xml:space="preserve"> new </w:t>
      </w:r>
      <w:r w:rsidRPr="000871C7">
        <w:rPr>
          <w:rStyle w:val="StyleUnderline"/>
          <w:highlight w:val="yellow"/>
        </w:rPr>
        <w:t>Arctic</w:t>
      </w:r>
      <w:r>
        <w:rPr>
          <w:rStyle w:val="StyleUnderline"/>
        </w:rPr>
        <w:t xml:space="preserve"> naval </w:t>
      </w:r>
      <w:r w:rsidRPr="000871C7">
        <w:rPr>
          <w:rStyle w:val="StyleUnderline"/>
          <w:highlight w:val="yellow"/>
        </w:rPr>
        <w:t>patrol vessels, a</w:t>
      </w:r>
      <w:r>
        <w:rPr>
          <w:rStyle w:val="StyleUnderline"/>
        </w:rPr>
        <w:t xml:space="preserve"> new </w:t>
      </w:r>
      <w:r w:rsidRPr="000871C7">
        <w:rPr>
          <w:rStyle w:val="StyleUnderline"/>
          <w:highlight w:val="yellow"/>
        </w:rPr>
        <w:t>deep-water port, and a cold-weather training center</w:t>
      </w:r>
      <w:r>
        <w:rPr>
          <w:rStyle w:val="StyleUnderline"/>
        </w:rPr>
        <w:t xml:space="preserve"> along the Northwest Passage. </w:t>
      </w:r>
      <w:r w:rsidRPr="000871C7">
        <w:rPr>
          <w:rStyle w:val="StyleUnderline"/>
          <w:highlight w:val="yellow"/>
        </w:rPr>
        <w:t>Denmark and Norway,</w:t>
      </w:r>
      <w:r>
        <w:rPr>
          <w:rStyle w:val="StyleUnderline"/>
        </w:rPr>
        <w:t xml:space="preserve"> </w:t>
      </w:r>
      <w:r>
        <w:t xml:space="preserve">which control Greenland and the Svalbard Islands, respectively, </w:t>
      </w:r>
      <w:r w:rsidRPr="000871C7">
        <w:rPr>
          <w:rStyle w:val="StyleUnderline"/>
          <w:highlight w:val="yellow"/>
        </w:rPr>
        <w:t>are</w:t>
      </w:r>
      <w:r>
        <w:rPr>
          <w:rStyle w:val="StyleUnderline"/>
        </w:rPr>
        <w:t xml:space="preserve"> also </w:t>
      </w:r>
      <w:r w:rsidRPr="000871C7">
        <w:rPr>
          <w:rStyle w:val="StyleUnderline"/>
          <w:highlight w:val="yellow"/>
        </w:rPr>
        <w:t>anxious to establish</w:t>
      </w:r>
      <w:r>
        <w:rPr>
          <w:rStyle w:val="StyleUnderline"/>
        </w:rPr>
        <w:t xml:space="preserve"> their </w:t>
      </w:r>
      <w:proofErr w:type="spellStart"/>
      <w:r w:rsidRPr="000871C7">
        <w:rPr>
          <w:rStyle w:val="StyleUnderline"/>
          <w:highlight w:val="yellow"/>
        </w:rPr>
        <w:t>claims</w:t>
      </w:r>
      <w:r>
        <w:rPr>
          <w:rStyle w:val="StyleUnderline"/>
        </w:rPr>
        <w:t>.</w:t>
      </w:r>
      <w:r>
        <w:t>While</w:t>
      </w:r>
      <w:proofErr w:type="spellEnd"/>
      <w:r>
        <w:t xml:space="preserve"> the other Arctic powers are racing to carve up the region, the United States has remained largely on the sidelines. The U.S. Senate has not ratified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 -- such zones extend for only 200 nautical miles from each Arctic state's shore -- nor can it join the UN commission that adjudicates such claims. Worse, Washington has forfeited its ability to assert sovereignty in the Arctic by allowing its icebreaker fleet to atrophy. The United States today funds a navy as large as the next 17 in the world combined, yet it has just one seaworthy oceangoing icebreaker -- a vessel that was built more than a decade ago and that is not optimally configured for Arctic missions. Russia, by comparison, has a fleet of 18 icebreakers. And even China operates one icebreaker, despite its lack of Arctic waters. Through its own neglect, the world's sole superpower -- a country that borders the Bering Strait and possesses over 1,000 miles of Arctic coastline -- has been left out in the </w:t>
      </w:r>
      <w:proofErr w:type="spellStart"/>
      <w:r>
        <w:t>cold.Washington</w:t>
      </w:r>
      <w:proofErr w:type="spellEnd"/>
      <w:r>
        <w:t xml:space="preserve"> cannot afford to stand idly by. </w:t>
      </w:r>
      <w:r w:rsidRPr="000871C7">
        <w:rPr>
          <w:rStyle w:val="StyleUnderline"/>
          <w:highlight w:val="yellow"/>
        </w:rPr>
        <w:t>The Arctic</w:t>
      </w:r>
      <w:r>
        <w:rPr>
          <w:rStyle w:val="StyleUnderline"/>
        </w:rPr>
        <w:t xml:space="preserve"> region </w:t>
      </w:r>
      <w:r w:rsidRPr="000871C7">
        <w:rPr>
          <w:rStyle w:val="StyleUnderline"/>
          <w:highlight w:val="yellow"/>
        </w:rPr>
        <w:t>is not</w:t>
      </w:r>
      <w:r>
        <w:rPr>
          <w:rStyle w:val="StyleUnderline"/>
        </w:rPr>
        <w:t xml:space="preserve"> currently </w:t>
      </w:r>
      <w:r w:rsidRPr="000871C7">
        <w:rPr>
          <w:rStyle w:val="StyleUnderline"/>
          <w:highlight w:val="yellow"/>
        </w:rPr>
        <w:t>governed by</w:t>
      </w:r>
      <w:r>
        <w:rPr>
          <w:rStyle w:val="StyleUnderline"/>
        </w:rPr>
        <w:t xml:space="preserve"> any comprehensive </w:t>
      </w:r>
      <w:r w:rsidRPr="000871C7">
        <w:rPr>
          <w:rStyle w:val="StyleUnderline"/>
          <w:highlight w:val="yellow"/>
        </w:rPr>
        <w:t>multilateral</w:t>
      </w:r>
      <w:r>
        <w:rPr>
          <w:rStyle w:val="StyleUnderline"/>
        </w:rPr>
        <w:t xml:space="preserve"> norms and </w:t>
      </w:r>
      <w:r w:rsidRPr="000871C7">
        <w:rPr>
          <w:rStyle w:val="StyleUnderline"/>
          <w:highlight w:val="yellow"/>
        </w:rPr>
        <w:t>regulations</w:t>
      </w:r>
      <w:r>
        <w:rPr>
          <w:rStyle w:val="StyleUnderline"/>
        </w:rPr>
        <w:t xml:space="preserve"> because it was never expected to become a navigable waterway or a site for large-scale commercial development</w:t>
      </w:r>
      <w:r>
        <w:t xml:space="preserve">. Decisions made by Arctic powers in the coming years will therefore profoundly shape the future of the region for decades. Without U.S. leadership to help develop diplomatic solutions to competing claims and potential conflicts, </w:t>
      </w:r>
      <w:r w:rsidRPr="000871C7">
        <w:rPr>
          <w:rStyle w:val="StyleUnderline"/>
          <w:highlight w:val="yellow"/>
        </w:rPr>
        <w:t>the region could erupt in an armed</w:t>
      </w:r>
      <w:r>
        <w:rPr>
          <w:rStyle w:val="StyleUnderline"/>
        </w:rPr>
        <w:t xml:space="preserve"> mad </w:t>
      </w:r>
      <w:r w:rsidRPr="000871C7">
        <w:rPr>
          <w:rStyle w:val="StyleUnderline"/>
          <w:highlight w:val="yellow"/>
        </w:rPr>
        <w:t>dash for</w:t>
      </w:r>
      <w:r>
        <w:rPr>
          <w:rStyle w:val="StyleUnderline"/>
        </w:rPr>
        <w:t xml:space="preserve"> its </w:t>
      </w:r>
      <w:r w:rsidRPr="000871C7">
        <w:rPr>
          <w:rStyle w:val="StyleUnderline"/>
          <w:highlight w:val="yellow"/>
        </w:rPr>
        <w:t>resources</w:t>
      </w:r>
      <w:r>
        <w:t>.</w:t>
      </w:r>
    </w:p>
    <w:p w:rsidR="00E71C4B" w:rsidRDefault="00E71C4B" w:rsidP="00E71C4B">
      <w:pPr>
        <w:pStyle w:val="Heading4"/>
        <w:numPr>
          <w:ilvl w:val="0"/>
          <w:numId w:val="21"/>
        </w:numPr>
      </w:pPr>
      <w:r>
        <w:t>Arctic Council can get cooperation</w:t>
      </w:r>
    </w:p>
    <w:p w:rsidR="00E71C4B" w:rsidRDefault="00E71C4B" w:rsidP="00E71C4B">
      <w:r>
        <w:rPr>
          <w:rStyle w:val="Style13ptBold"/>
        </w:rPr>
        <w:t>Young 2K</w:t>
      </w:r>
      <w:r w:rsidR="00C9741D">
        <w:t xml:space="preserve"> (</w:t>
      </w:r>
      <w:r>
        <w:t xml:space="preserve">Oran R. Young, Institute of Arctic Studies, Dartmouth </w:t>
      </w:r>
      <w:proofErr w:type="gramStart"/>
      <w:r>
        <w:t>College  August</w:t>
      </w:r>
      <w:proofErr w:type="gramEnd"/>
      <w:r>
        <w:t xml:space="preserve"> 2000</w:t>
      </w:r>
      <w:r w:rsidR="00C9741D">
        <w:t xml:space="preserve">, </w:t>
      </w:r>
      <w:r>
        <w:t>The Structure of Arctic Cooperation: Solving Problems/Seizing Opportunities*  http://www.arcticparl.org/files/static/conf4_sac.pdf</w:t>
      </w:r>
      <w:r w:rsidR="00C9741D">
        <w:t>)</w:t>
      </w:r>
    </w:p>
    <w:p w:rsidR="00E71C4B" w:rsidRPr="00C9741D" w:rsidRDefault="00E71C4B" w:rsidP="00E71C4B">
      <w:pPr>
        <w:pStyle w:val="CardIndented"/>
        <w:rPr>
          <w:sz w:val="16"/>
        </w:rPr>
      </w:pPr>
      <w:r w:rsidRPr="000871C7">
        <w:rPr>
          <w:rStyle w:val="StyleUnderline"/>
          <w:highlight w:val="yellow"/>
        </w:rPr>
        <w:t>The Arctic Council has an opportunity to</w:t>
      </w:r>
      <w:r>
        <w:rPr>
          <w:rStyle w:val="StyleUnderline"/>
        </w:rPr>
        <w:t xml:space="preserve"> move to the cutting edge in </w:t>
      </w:r>
      <w:r w:rsidRPr="000871C7">
        <w:rPr>
          <w:rStyle w:val="StyleUnderline"/>
          <w:highlight w:val="yellow"/>
        </w:rPr>
        <w:t>devis</w:t>
      </w:r>
      <w:r>
        <w:rPr>
          <w:rStyle w:val="StyleUnderline"/>
        </w:rPr>
        <w:t xml:space="preserve">ing </w:t>
      </w:r>
      <w:r w:rsidRPr="000871C7">
        <w:rPr>
          <w:rStyle w:val="StyleUnderline"/>
          <w:highlight w:val="yellow"/>
        </w:rPr>
        <w:t>cooperative arrangements well-suited to the</w:t>
      </w:r>
      <w:r>
        <w:rPr>
          <w:rStyle w:val="StyleUnderline"/>
        </w:rPr>
        <w:t xml:space="preserve"> increasingly </w:t>
      </w:r>
      <w:r w:rsidRPr="000871C7">
        <w:rPr>
          <w:rStyle w:val="StyleUnderline"/>
          <w:highlight w:val="yellow"/>
        </w:rPr>
        <w:t>complex</w:t>
      </w:r>
      <w:r>
        <w:rPr>
          <w:rStyle w:val="StyleUnderline"/>
        </w:rPr>
        <w:t xml:space="preserve"> </w:t>
      </w:r>
      <w:r w:rsidRPr="000871C7">
        <w:rPr>
          <w:rStyle w:val="StyleUnderline"/>
          <w:highlight w:val="yellow"/>
        </w:rPr>
        <w:t>international</w:t>
      </w:r>
      <w:r>
        <w:rPr>
          <w:rStyle w:val="StyleUnderline"/>
        </w:rPr>
        <w:t xml:space="preserve">/transnational </w:t>
      </w:r>
      <w:r w:rsidRPr="000871C7">
        <w:rPr>
          <w:rStyle w:val="StyleUnderline"/>
          <w:highlight w:val="yellow"/>
        </w:rPr>
        <w:t>landscape of the 21st century</w:t>
      </w:r>
      <w:r w:rsidRPr="00C9741D">
        <w:rPr>
          <w:sz w:val="16"/>
        </w:rPr>
        <w:t xml:space="preserve">. But it cannot capitalize on this opportunity unless those steeped in traditional diplomatic practices exhibit the self-confidence needed to experiment with innovative procedures designed to open up the council to new players and to legitimize its claim to function as the voice of the Arctic. </w:t>
      </w:r>
    </w:p>
    <w:p w:rsidR="00D075BE" w:rsidRPr="00D92086" w:rsidRDefault="00D075BE" w:rsidP="00D075BE">
      <w:pPr>
        <w:pStyle w:val="Heading4"/>
        <w:numPr>
          <w:ilvl w:val="0"/>
          <w:numId w:val="21"/>
        </w:numPr>
      </w:pPr>
      <w:r>
        <w:t>Reducing t</w:t>
      </w:r>
      <w:r w:rsidRPr="00D92086">
        <w:t>ensions now is imperative</w:t>
      </w:r>
    </w:p>
    <w:p w:rsidR="00D075BE" w:rsidRDefault="00D075BE" w:rsidP="00D075BE">
      <w:pPr>
        <w:rPr>
          <w:rFonts w:ascii="Georgia" w:hAnsi="Georgia" w:cs="Arial"/>
          <w:color w:val="262626"/>
          <w:sz w:val="14"/>
          <w:u w:val="single"/>
        </w:rPr>
      </w:pPr>
      <w:r w:rsidRPr="003C7DA7">
        <w:rPr>
          <w:rStyle w:val="Style13ptBold"/>
        </w:rPr>
        <w:t xml:space="preserve">Hong </w:t>
      </w:r>
      <w:r w:rsidR="00C9741D">
        <w:rPr>
          <w:rStyle w:val="Style13ptBold"/>
        </w:rPr>
        <w:t>‘</w:t>
      </w:r>
      <w:r w:rsidRPr="003C7DA7">
        <w:rPr>
          <w:rStyle w:val="Style13ptBold"/>
        </w:rPr>
        <w:t>11</w:t>
      </w:r>
      <w:r w:rsidR="00C9741D">
        <w:rPr>
          <w:rFonts w:ascii="Georgia" w:hAnsi="Georgia"/>
          <w:b/>
          <w:szCs w:val="32"/>
        </w:rPr>
        <w:t xml:space="preserve"> </w:t>
      </w:r>
      <w:r w:rsidR="00C9741D" w:rsidRPr="00C9741D">
        <w:t>(</w:t>
      </w:r>
      <w:proofErr w:type="spellStart"/>
      <w:r w:rsidRPr="00C9741D">
        <w:t>Nong</w:t>
      </w:r>
      <w:proofErr w:type="spellEnd"/>
      <w:r w:rsidRPr="00C9741D">
        <w:t xml:space="preserve"> Hong. "Arctic Energy: Pathway to Cooperation or Conflict in the High North." Journal of Energy Security. </w:t>
      </w:r>
      <w:proofErr w:type="spellStart"/>
      <w:proofErr w:type="gramStart"/>
      <w:r w:rsidRPr="00C9741D">
        <w:t>N.p</w:t>
      </w:r>
      <w:proofErr w:type="spellEnd"/>
      <w:proofErr w:type="gramEnd"/>
      <w:r w:rsidRPr="00C9741D">
        <w:t>., 31 May 2011.</w:t>
      </w:r>
      <w:r w:rsidR="00C9741D" w:rsidRPr="00C9741D">
        <w:t>)</w:t>
      </w:r>
    </w:p>
    <w:p w:rsidR="00D075BE" w:rsidRPr="00C9741D" w:rsidRDefault="00D075BE" w:rsidP="00D075BE">
      <w:pPr>
        <w:rPr>
          <w:sz w:val="16"/>
        </w:rPr>
      </w:pPr>
      <w:r w:rsidRPr="00C9741D">
        <w:rPr>
          <w:sz w:val="16"/>
        </w:rPr>
        <w:t xml:space="preserve">The high cost of doing business in the Arctic suggests that </w:t>
      </w:r>
      <w:r>
        <w:rPr>
          <w:u w:val="single"/>
        </w:rPr>
        <w:t>o</w:t>
      </w:r>
      <w:r w:rsidRPr="00C9741D">
        <w:rPr>
          <w:sz w:val="16"/>
        </w:rPr>
        <w:t xml:space="preserve">nly the world’s largest oil companies, most likely as partners in joint venture projects, have the financial, technical, and managerial strength to accomplish the costly, long-lead-time projects dictated by Arctic conditions. </w:t>
      </w:r>
      <w:r w:rsidRPr="00C9741D">
        <w:rPr>
          <w:rStyle w:val="StyleUnderline"/>
          <w:highlight w:val="yellow"/>
        </w:rPr>
        <w:t>Incentives to settle</w:t>
      </w:r>
      <w:r w:rsidRPr="00C9741D">
        <w:rPr>
          <w:rStyle w:val="StyleUnderline"/>
        </w:rPr>
        <w:t xml:space="preserve"> outstanding </w:t>
      </w:r>
      <w:r w:rsidRPr="00C9741D">
        <w:rPr>
          <w:rStyle w:val="StyleUnderline"/>
          <w:highlight w:val="yellow"/>
        </w:rPr>
        <w:t>disputes would rise with</w:t>
      </w:r>
      <w:r w:rsidRPr="00C9741D">
        <w:rPr>
          <w:rStyle w:val="StyleUnderline"/>
        </w:rPr>
        <w:t xml:space="preserve"> the </w:t>
      </w:r>
      <w:r w:rsidRPr="00C9741D">
        <w:rPr>
          <w:rStyle w:val="StyleUnderline"/>
          <w:highlight w:val="yellow"/>
        </w:rPr>
        <w:t>increasing</w:t>
      </w:r>
      <w:r w:rsidRPr="00C9741D">
        <w:rPr>
          <w:rStyle w:val="StyleUnderline"/>
        </w:rPr>
        <w:t xml:space="preserve"> potential </w:t>
      </w:r>
      <w:r w:rsidRPr="00C9741D">
        <w:rPr>
          <w:rStyle w:val="StyleUnderline"/>
          <w:highlight w:val="yellow"/>
        </w:rPr>
        <w:t>economic returns</w:t>
      </w:r>
      <w:r w:rsidRPr="00C9741D">
        <w:rPr>
          <w:rStyle w:val="StyleUnderline"/>
        </w:rPr>
        <w:t xml:space="preserve"> posed by exploitation and the resulting polarization within the international system. While there are disagreements between the Arctic states on maritime boundaries, there are still reasons to believe that these disagreements can be resolved amicably.</w:t>
      </w:r>
      <w:r w:rsidRPr="00C9741D">
        <w:rPr>
          <w:sz w:val="16"/>
        </w:rPr>
        <w:t xml:space="preserve"> </w:t>
      </w:r>
      <w:r w:rsidRPr="000871C7">
        <w:rPr>
          <w:highlight w:val="yellow"/>
          <w:u w:val="single"/>
        </w:rPr>
        <w:t>The existing vehicles for dispute resolution and cooperation</w:t>
      </w:r>
      <w:r>
        <w:rPr>
          <w:u w:val="single"/>
        </w:rPr>
        <w:t xml:space="preserve"> in the region, UNCLOS and </w:t>
      </w:r>
      <w:r w:rsidRPr="000871C7">
        <w:rPr>
          <w:highlight w:val="yellow"/>
          <w:u w:val="single"/>
        </w:rPr>
        <w:t>the Arctic Council, will</w:t>
      </w:r>
      <w:r>
        <w:rPr>
          <w:u w:val="single"/>
        </w:rPr>
        <w:t xml:space="preserve"> also help to </w:t>
      </w:r>
      <w:r w:rsidRPr="000871C7">
        <w:rPr>
          <w:highlight w:val="yellow"/>
          <w:u w:val="single"/>
        </w:rPr>
        <w:t>reduce tensions</w:t>
      </w:r>
      <w:r w:rsidR="00C9741D">
        <w:rPr>
          <w:u w:val="single"/>
        </w:rPr>
        <w:t>.</w:t>
      </w:r>
    </w:p>
    <w:p w:rsidR="00E71C4B" w:rsidRDefault="00E71C4B" w:rsidP="00D075BE">
      <w:pPr>
        <w:pStyle w:val="Heading4"/>
        <w:numPr>
          <w:ilvl w:val="0"/>
          <w:numId w:val="21"/>
        </w:numPr>
      </w:pPr>
      <w:r>
        <w:t xml:space="preserve">Leaving disputes unresolved creates multiple scenarios for war  </w:t>
      </w:r>
    </w:p>
    <w:p w:rsidR="00E71C4B" w:rsidRDefault="00E71C4B" w:rsidP="00E71C4B">
      <w:pPr>
        <w:rPr>
          <w:rStyle w:val="Style13ptBold"/>
          <w:sz w:val="20"/>
        </w:rPr>
      </w:pPr>
      <w:proofErr w:type="spellStart"/>
      <w:r>
        <w:rPr>
          <w:rStyle w:val="Style13ptBold"/>
        </w:rPr>
        <w:t>B</w:t>
      </w:r>
      <w:r w:rsidR="00C9741D">
        <w:rPr>
          <w:rStyle w:val="Style13ptBold"/>
        </w:rPr>
        <w:t>orgerson</w:t>
      </w:r>
      <w:proofErr w:type="spellEnd"/>
      <w:r>
        <w:rPr>
          <w:rStyle w:val="Style13ptBold"/>
        </w:rPr>
        <w:t xml:space="preserve"> </w:t>
      </w:r>
      <w:r w:rsidR="00955719">
        <w:rPr>
          <w:rStyle w:val="Style13ptBold"/>
        </w:rPr>
        <w:t>‘</w:t>
      </w:r>
      <w:r>
        <w:rPr>
          <w:rStyle w:val="Style13ptBold"/>
        </w:rPr>
        <w:t>9</w:t>
      </w:r>
      <w:r>
        <w:t xml:space="preserve"> (Scott G, International Affairs Fellow at the Council of Foreign Relations, 3/25/09, Foreign Affairs, “The Great Game Moves North    As the Arctic Melts, Countries Vie for Control,”</w:t>
      </w:r>
      <w:r>
        <w:rPr>
          <w:rStyle w:val="Style13ptBold"/>
        </w:rPr>
        <w:t xml:space="preserve"> </w:t>
      </w:r>
      <w:hyperlink r:id="rId76" w:history="1">
        <w:r>
          <w:rPr>
            <w:rStyle w:val="Hyperlink"/>
          </w:rPr>
          <w:t>http://www.foreignaffairs.com/articles/64905/scott-g-borgerson/the-great-game-moves-north</w:t>
        </w:r>
      </w:hyperlink>
      <w:r>
        <w:t>, AS)</w:t>
      </w:r>
    </w:p>
    <w:p w:rsidR="00E71C4B" w:rsidRDefault="00E71C4B" w:rsidP="00E71C4B">
      <w:pPr>
        <w:pStyle w:val="CardIndented"/>
        <w:rPr>
          <w:rStyle w:val="StyleUnderline"/>
        </w:rPr>
      </w:pPr>
      <w:r>
        <w:t xml:space="preserve">The Arctic is the fastest-warming region on earth and continues to melt at a breathtaking rate. Last summer, for the first time in history, the polar icecap retreated far enough to open sea routes north of Eurasia as well as North America, and it is expected to be completely ice-free during the summer months in 2013. Boreal forests are appearing where there was once just frozen tundra, and last summer, the first wild fire was recorded north of Alaska's Brooks range, in a region where the local Inuit dialects lack a word for forest </w:t>
      </w:r>
      <w:proofErr w:type="spellStart"/>
      <w:r>
        <w:t>fire.In</w:t>
      </w:r>
      <w:proofErr w:type="spellEnd"/>
      <w:r>
        <w:t xml:space="preserve"> an article in Foreign Affairs last year, I described how not only is the climate changing fast, but </w:t>
      </w:r>
      <w:r w:rsidRPr="000871C7">
        <w:rPr>
          <w:rStyle w:val="StyleUnderline"/>
          <w:highlight w:val="yellow"/>
        </w:rPr>
        <w:t>the region's geopolitics are</w:t>
      </w:r>
      <w:r>
        <w:rPr>
          <w:rStyle w:val="StyleUnderline"/>
        </w:rPr>
        <w:t xml:space="preserve"> </w:t>
      </w:r>
      <w:r>
        <w:t xml:space="preserve">also </w:t>
      </w:r>
      <w:r>
        <w:rPr>
          <w:rStyle w:val="StyleUnderline"/>
        </w:rPr>
        <w:t xml:space="preserve">rapidly </w:t>
      </w:r>
      <w:r w:rsidRPr="000871C7">
        <w:rPr>
          <w:rStyle w:val="StyleUnderline"/>
          <w:highlight w:val="yellow"/>
        </w:rPr>
        <w:t>transforming</w:t>
      </w:r>
      <w:r>
        <w:rPr>
          <w:rStyle w:val="StyleUnderline"/>
        </w:rPr>
        <w:t xml:space="preserve">. As the </w:t>
      </w:r>
      <w:r w:rsidRPr="000871C7">
        <w:rPr>
          <w:rStyle w:val="StyleUnderline"/>
          <w:highlight w:val="yellow"/>
        </w:rPr>
        <w:t>Arctic coastal states</w:t>
      </w:r>
      <w:r>
        <w:rPr>
          <w:rStyle w:val="StyleUnderline"/>
        </w:rPr>
        <w:t xml:space="preserve"> begin to </w:t>
      </w:r>
      <w:r w:rsidRPr="000871C7">
        <w:rPr>
          <w:rStyle w:val="StyleUnderline"/>
          <w:highlight w:val="yellow"/>
        </w:rPr>
        <w:t>make claims over</w:t>
      </w:r>
      <w:r>
        <w:rPr>
          <w:rStyle w:val="StyleUnderline"/>
        </w:rPr>
        <w:t xml:space="preserve"> both these </w:t>
      </w:r>
      <w:r w:rsidRPr="000871C7">
        <w:rPr>
          <w:rStyle w:val="StyleUnderline"/>
          <w:highlight w:val="yellow"/>
        </w:rPr>
        <w:t>transit passages and</w:t>
      </w:r>
      <w:r>
        <w:rPr>
          <w:rStyle w:val="StyleUnderline"/>
        </w:rPr>
        <w:t xml:space="preserve"> newly accessible deep-water </w:t>
      </w:r>
      <w:r w:rsidRPr="000871C7">
        <w:rPr>
          <w:rStyle w:val="StyleUnderline"/>
          <w:highlight w:val="yellow"/>
        </w:rPr>
        <w:t>resources</w:t>
      </w:r>
      <w:r>
        <w:rPr>
          <w:rStyle w:val="StyleUnderline"/>
        </w:rPr>
        <w:t xml:space="preserve">, a Great Game is developing in the world's far </w:t>
      </w:r>
      <w:proofErr w:type="spellStart"/>
      <w:r>
        <w:rPr>
          <w:rStyle w:val="StyleUnderline"/>
        </w:rPr>
        <w:t>north.</w:t>
      </w:r>
      <w:r w:rsidRPr="000871C7">
        <w:rPr>
          <w:rStyle w:val="StyleUnderline"/>
          <w:highlight w:val="yellow"/>
        </w:rPr>
        <w:t>The</w:t>
      </w:r>
      <w:proofErr w:type="spellEnd"/>
      <w:r w:rsidRPr="000871C7">
        <w:rPr>
          <w:rStyle w:val="StyleUnderline"/>
          <w:highlight w:val="yellow"/>
        </w:rPr>
        <w:t xml:space="preserve"> next few years will be critical in determining whether the region's</w:t>
      </w:r>
      <w:r>
        <w:rPr>
          <w:rStyle w:val="StyleUnderline"/>
        </w:rPr>
        <w:t xml:space="preserve"> long-term </w:t>
      </w:r>
      <w:r w:rsidRPr="000871C7">
        <w:rPr>
          <w:rStyle w:val="StyleUnderline"/>
          <w:highlight w:val="yellow"/>
        </w:rPr>
        <w:t>future will be</w:t>
      </w:r>
      <w:r>
        <w:rPr>
          <w:rStyle w:val="StyleUnderline"/>
        </w:rPr>
        <w:t xml:space="preserve"> one </w:t>
      </w:r>
      <w:r w:rsidRPr="000871C7">
        <w:rPr>
          <w:rStyle w:val="StyleUnderline"/>
          <w:highlight w:val="yellow"/>
        </w:rPr>
        <w:t>of</w:t>
      </w:r>
      <w:r>
        <w:rPr>
          <w:rStyle w:val="StyleUnderline"/>
        </w:rPr>
        <w:t xml:space="preserve"> international </w:t>
      </w:r>
      <w:r w:rsidRPr="000871C7">
        <w:rPr>
          <w:rStyle w:val="StyleUnderline"/>
          <w:highlight w:val="yellow"/>
        </w:rPr>
        <w:t>harmony</w:t>
      </w:r>
      <w:r>
        <w:rPr>
          <w:rStyle w:val="StyleUnderline"/>
        </w:rPr>
        <w:t xml:space="preserve"> and the rule of law, </w:t>
      </w:r>
      <w:r w:rsidRPr="000871C7">
        <w:rPr>
          <w:rStyle w:val="StyleUnderline"/>
          <w:highlight w:val="yellow"/>
        </w:rPr>
        <w:t>or a</w:t>
      </w:r>
      <w:r>
        <w:rPr>
          <w:rStyle w:val="StyleUnderline"/>
        </w:rPr>
        <w:t xml:space="preserve"> Hobbesian </w:t>
      </w:r>
      <w:r w:rsidRPr="000871C7">
        <w:rPr>
          <w:rStyle w:val="StyleUnderline"/>
          <w:highlight w:val="yellow"/>
        </w:rPr>
        <w:t>free-for-all</w:t>
      </w:r>
      <w:r>
        <w:t xml:space="preserve">. Although the Bush administration took a huge step </w:t>
      </w:r>
      <w:r>
        <w:rPr>
          <w:sz w:val="16"/>
        </w:rPr>
        <w:t xml:space="preserve">by publishing a new Arctic policy during its final week in office, the Obama administration must do far more to keep Washington from being further marginalized in this </w:t>
      </w:r>
      <w:proofErr w:type="spellStart"/>
      <w:r>
        <w:rPr>
          <w:sz w:val="16"/>
        </w:rPr>
        <w:t>geostrategically</w:t>
      </w:r>
      <w:proofErr w:type="spellEnd"/>
      <w:r>
        <w:rPr>
          <w:sz w:val="16"/>
        </w:rPr>
        <w:t xml:space="preserve"> important </w:t>
      </w:r>
      <w:proofErr w:type="spellStart"/>
      <w:r>
        <w:rPr>
          <w:sz w:val="16"/>
        </w:rPr>
        <w:t>region.The</w:t>
      </w:r>
      <w:proofErr w:type="spellEnd"/>
      <w:r>
        <w:rPr>
          <w:sz w:val="16"/>
        </w:rPr>
        <w:t xml:space="preserve"> polar icecap in the central Arctic Ocean thinned by half between 2001 and 2007. Other signs -- such as warmer deep-water ocean currents, greater albedo feedback loops, and massive ice shelves breaking free -- point to further melting. Scientists are increasingly concerned that the thawing permafrost will disgorge millions of tons of methane, unleashing what some refer to as a "climate bomb," a runaway warming cycle that could dramatically raise the planet's </w:t>
      </w:r>
      <w:proofErr w:type="spellStart"/>
      <w:r>
        <w:rPr>
          <w:sz w:val="16"/>
        </w:rPr>
        <w:t>temperature.The</w:t>
      </w:r>
      <w:proofErr w:type="spellEnd"/>
      <w:r>
        <w:rPr>
          <w:sz w:val="16"/>
        </w:rPr>
        <w:t xml:space="preserve"> Arctic may be open to year-round shipping within a few decades, if not sooner. Eventually, the Arctic, like the Baltic Sea or Great Lakes, will freeze in the winter and melt in the summer. Shipping companies are taking notice. The German-based Beluga Shipping company, for example, is planning to move cargo from the Atlantic to the Pacific via the Northeast Passage this summer unassisted by icebreaker </w:t>
      </w:r>
      <w:proofErr w:type="spellStart"/>
      <w:r>
        <w:rPr>
          <w:sz w:val="16"/>
        </w:rPr>
        <w:t>escort.Last</w:t>
      </w:r>
      <w:proofErr w:type="spellEnd"/>
      <w:r>
        <w:rPr>
          <w:sz w:val="16"/>
        </w:rPr>
        <w:t xml:space="preserve"> July, the U.S. Geological Survey released the first-ever comprehensive assessment of the region's oil and gas potential, and the numbers are staggering. Based on a resource appraisal of technically recoverable hydrocarbons, the Arctic contains about 13 percent of the world's undiscovered oil and about 30 percent of the world's undiscovered natural gas. Together this represents 22 percent of all untapped but technically recoverable hydrocarbons. More than 80 percent of these resources lie </w:t>
      </w:r>
      <w:proofErr w:type="spellStart"/>
      <w:r>
        <w:rPr>
          <w:sz w:val="16"/>
        </w:rPr>
        <w:t>offshore.Due</w:t>
      </w:r>
      <w:proofErr w:type="spellEnd"/>
      <w:r>
        <w:rPr>
          <w:sz w:val="16"/>
        </w:rPr>
        <w:t xml:space="preserve"> to the ongoing global economic crisis, development of these oil and gas fields has proceeded in fits and starts. The price of energy needs to be high enough to make production in such an extreme environment economically viable. To complicate matters even more, some Arctic coastal states have not settled on the regulatory standards for development. The U.S. Ninth Circuit Court, for example, ruled last November that before the Royal Dutch Shell company can move forward with exploratory drilling in the Beaufort Sea north of Alaska -- for which it had already paid the U.S. government billions of dollars in leases -- the U.S. Interior Department needs to further study the environmental impacts of drilling on the sea's bowhead whale population and nearby indigenous </w:t>
      </w:r>
      <w:proofErr w:type="spellStart"/>
      <w:r>
        <w:rPr>
          <w:sz w:val="16"/>
        </w:rPr>
        <w:t>communities.Similarly</w:t>
      </w:r>
      <w:proofErr w:type="spellEnd"/>
      <w:r>
        <w:rPr>
          <w:sz w:val="16"/>
        </w:rPr>
        <w:t xml:space="preserve">, Norway has barred production of oil and gas in some of its northern waters, despite the Norwegian company </w:t>
      </w:r>
      <w:proofErr w:type="spellStart"/>
      <w:r>
        <w:rPr>
          <w:sz w:val="16"/>
        </w:rPr>
        <w:t>StatoilHydro</w:t>
      </w:r>
      <w:proofErr w:type="spellEnd"/>
      <w:r>
        <w:rPr>
          <w:sz w:val="16"/>
        </w:rPr>
        <w:t xml:space="preserve"> partnering with Gazprom, the state-owned Russian energy giant, in the Russian Arctic. While Norway is struggling with this contradiction, Russia seems to have no such qualms and has dived headlong into massive Arctic nonrenewable energy projects. Gazprom hopes to bring the enormous </w:t>
      </w:r>
      <w:proofErr w:type="spellStart"/>
      <w:r>
        <w:rPr>
          <w:sz w:val="16"/>
        </w:rPr>
        <w:t>Shtokman</w:t>
      </w:r>
      <w:proofErr w:type="spellEnd"/>
      <w:r>
        <w:rPr>
          <w:sz w:val="16"/>
        </w:rPr>
        <w:t xml:space="preserve"> field, in the Barents Sea, on stream by 2013. The field holds enough gas to provide all of the United States' electricity needs for six years, and Gazprom is eagerly eyeing the U.S. energy market, envisioning regular shipments of liquefied natural gas to import facilities in Maryland and </w:t>
      </w:r>
      <w:proofErr w:type="spellStart"/>
      <w:r>
        <w:rPr>
          <w:sz w:val="16"/>
        </w:rPr>
        <w:t>Georgia.Given</w:t>
      </w:r>
      <w:proofErr w:type="spellEnd"/>
      <w:r>
        <w:rPr>
          <w:sz w:val="16"/>
        </w:rPr>
        <w:t xml:space="preserve"> the high stakes and pace of Arctic climate change, countries that border the ocean are working to extend their sovereignty in the region. After its controversial flag-planting on the North Pole seafloor in 2007, Russia moved to further bolster its Arctic presence in 2008. In addition to strategic bomber flights to the edge of U.S., Canadian, Norwegian, and Danish airspace, the Russian navy began patrolling Arctic waters last summer for the first time since the Cold War. On the eve of President Barack Obama's first visit to Canada in late February, the Canadian air force scrambled fighter jets to intercept Russian long-range </w:t>
      </w:r>
      <w:proofErr w:type="spellStart"/>
      <w:r>
        <w:rPr>
          <w:sz w:val="16"/>
        </w:rPr>
        <w:t>bombers.The</w:t>
      </w:r>
      <w:proofErr w:type="spellEnd"/>
      <w:r>
        <w:rPr>
          <w:sz w:val="16"/>
        </w:rPr>
        <w:t xml:space="preserve"> Russian federal government plans to invest more than a billion dollars in the northern port of Murmansk, doubling the port's capacity by 2015. Moscow also pledged last summer to build at least three new nuclear icebreaker ships to join what is already the world's largest icebreaker fleet. And much to the chagrin of environmentalists, Moscow completed a reactor vessel for the first floatin</w:t>
      </w:r>
      <w:bookmarkStart w:id="4" w:name="_GoBack"/>
      <w:bookmarkEnd w:id="4"/>
      <w:r>
        <w:rPr>
          <w:sz w:val="16"/>
        </w:rPr>
        <w:t xml:space="preserve">g nuclear power plant in October 2008.Russia has developed a muscular new national security program that views the Arctic as a strategically vital territory. Last September, Nikolai </w:t>
      </w:r>
      <w:proofErr w:type="spellStart"/>
      <w:r>
        <w:rPr>
          <w:sz w:val="16"/>
        </w:rPr>
        <w:t>Patrushev</w:t>
      </w:r>
      <w:proofErr w:type="spellEnd"/>
      <w:r>
        <w:rPr>
          <w:sz w:val="16"/>
        </w:rPr>
        <w:t xml:space="preserve">, the former head of the FSB (the successor agency to the KGB) and current secretary of the Russian Security Council, declared that "the Arctic must become Russia's main strategic resource base," and a forthcoming Russian plan for developing the Arctic over the next decade reportedly threatens that it "cannot be ruled out that the battle for raw materials will be waged with military </w:t>
      </w:r>
      <w:proofErr w:type="spellStart"/>
      <w:r>
        <w:rPr>
          <w:sz w:val="16"/>
        </w:rPr>
        <w:t>means."Russia</w:t>
      </w:r>
      <w:proofErr w:type="spellEnd"/>
      <w:r>
        <w:rPr>
          <w:sz w:val="16"/>
        </w:rPr>
        <w:t xml:space="preserve"> is not alone. Canadian Prime Minister Stephen Harper held a cabinet meeting last August in the Arctic town of Inuvik, more than 2,500 miles north of Ottawa, to pledge his commitment to defend Canadian Arctic sovereignty. In 2008, Canada conducted its largest military exercise ever in the region and blocked the sale of Canadian radar technology to a U.S. buyer on national security grounds. In addition, Ottawa committed $40 million to scientific research projects to support its Arctic seabed claims. Meanwhile, Greenland passed a home-rule referendum in November that will eventually lead to independence from Denmark "in the not too distant future," in the words of Hans </w:t>
      </w:r>
      <w:proofErr w:type="spellStart"/>
      <w:r>
        <w:rPr>
          <w:sz w:val="16"/>
        </w:rPr>
        <w:t>Enoksen</w:t>
      </w:r>
      <w:proofErr w:type="spellEnd"/>
      <w:r>
        <w:rPr>
          <w:sz w:val="16"/>
        </w:rPr>
        <w:t xml:space="preserve">, the current </w:t>
      </w:r>
      <w:proofErr w:type="spellStart"/>
      <w:r>
        <w:rPr>
          <w:sz w:val="16"/>
        </w:rPr>
        <w:t>Siumut</w:t>
      </w:r>
      <w:proofErr w:type="spellEnd"/>
      <w:r>
        <w:rPr>
          <w:sz w:val="16"/>
        </w:rPr>
        <w:t xml:space="preserve"> prime minister; the European Union has a new Arctic policy and plans for building its own icebreaker; and at the end of January, NATO held a conference in Iceland about its future mission in the </w:t>
      </w:r>
      <w:proofErr w:type="spellStart"/>
      <w:r>
        <w:rPr>
          <w:sz w:val="16"/>
        </w:rPr>
        <w:t>Arctic.Even</w:t>
      </w:r>
      <w:proofErr w:type="spellEnd"/>
      <w:r>
        <w:rPr>
          <w:sz w:val="16"/>
        </w:rPr>
        <w:t xml:space="preserve"> Asian countries with no Arctic coastlines are getting into the game. The Chinese sent its icebreaker, the Snow Dragon, on its third Arctic expedition last summer. Beijing successfully earned observer status to the Arctic Council and also plans to install its first long-term deep-sea monitoring system in the Arctic to keep an eye on long-term marine changes and the impacts of global warming on China's climate. South Korean and Singaporean shipyards are building massive new icebreakers and ice-strengthened tankers to navigate new Arctic routes. Japan is closely watching the shorter shipping routes opening up in the region, which will benefit Japanese businesses due to the country's northern </w:t>
      </w:r>
      <w:proofErr w:type="spellStart"/>
      <w:r>
        <w:rPr>
          <w:sz w:val="16"/>
        </w:rPr>
        <w:t>latitude.Last</w:t>
      </w:r>
      <w:proofErr w:type="spellEnd"/>
      <w:r>
        <w:rPr>
          <w:sz w:val="16"/>
        </w:rPr>
        <w:t xml:space="preserve"> May, top officials from the United States, Canada, Denmark, Norway, and Russia gathered in Greenland to declare their mutual commitment to the rule of law and to behaving peacefully in the new Arctic. At the same time, Arctic countries are closely collaborating on mapping the area's seafloor, with scientists from one country frequently sailing on icebreakers of another. On the face of it, everyone seems to be getting along </w:t>
      </w:r>
      <w:proofErr w:type="spellStart"/>
      <w:r>
        <w:rPr>
          <w:sz w:val="16"/>
        </w:rPr>
        <w:t>swimmingly.But</w:t>
      </w:r>
      <w:proofErr w:type="spellEnd"/>
      <w:r>
        <w:rPr>
          <w:sz w:val="16"/>
        </w:rPr>
        <w:t xml:space="preserve"> all of this camaraderie is at odds with the growing remilitarization of the Arctic</w:t>
      </w:r>
      <w:r w:rsidRPr="000871C7">
        <w:rPr>
          <w:sz w:val="16"/>
          <w:highlight w:val="yellow"/>
        </w:rPr>
        <w:t>.</w:t>
      </w:r>
      <w:r w:rsidRPr="000871C7">
        <w:rPr>
          <w:sz w:val="12"/>
          <w:highlight w:val="yellow"/>
        </w:rPr>
        <w:t xml:space="preserve"> </w:t>
      </w:r>
      <w:r w:rsidRPr="000871C7">
        <w:rPr>
          <w:rStyle w:val="StyleUnderline"/>
          <w:highlight w:val="yellow"/>
        </w:rPr>
        <w:t>The region is in the midst of transforming</w:t>
      </w:r>
      <w:r>
        <w:rPr>
          <w:rStyle w:val="StyleUnderline"/>
        </w:rPr>
        <w:t xml:space="preserve"> from a frozen, sleepy backwater </w:t>
      </w:r>
      <w:r w:rsidRPr="000871C7">
        <w:rPr>
          <w:rStyle w:val="StyleUnderline"/>
          <w:highlight w:val="yellow"/>
        </w:rPr>
        <w:t>into a</w:t>
      </w:r>
      <w:r>
        <w:rPr>
          <w:rStyle w:val="StyleUnderline"/>
        </w:rPr>
        <w:t xml:space="preserve"> potential </w:t>
      </w:r>
      <w:r w:rsidRPr="000871C7">
        <w:rPr>
          <w:rStyle w:val="StyleUnderline"/>
          <w:highlight w:val="yellow"/>
        </w:rPr>
        <w:t>epicenter of world affairs</w:t>
      </w:r>
      <w:r>
        <w:rPr>
          <w:rStyle w:val="StyleUnderline"/>
        </w:rPr>
        <w:t xml:space="preserve">. How this all plays out in the geopolitical development of the region is a story that is very much still being written. </w:t>
      </w:r>
      <w:r w:rsidRPr="00C9741D">
        <w:rPr>
          <w:rStyle w:val="StyleUnderline"/>
          <w:highlight w:val="yellow"/>
        </w:rPr>
        <w:t xml:space="preserve">The plot is full of characters espousing </w:t>
      </w:r>
      <w:r w:rsidRPr="00C9741D">
        <w:rPr>
          <w:rStyle w:val="StyleUnderline"/>
        </w:rPr>
        <w:t xml:space="preserve">the rhetoric of </w:t>
      </w:r>
      <w:r w:rsidRPr="00C9741D">
        <w:rPr>
          <w:rStyle w:val="StyleUnderline"/>
          <w:highlight w:val="yellow"/>
        </w:rPr>
        <w:t xml:space="preserve">cooperation yet pursuing </w:t>
      </w:r>
      <w:r w:rsidRPr="00C9741D">
        <w:rPr>
          <w:rStyle w:val="StyleUnderline"/>
        </w:rPr>
        <w:t xml:space="preserve">their </w:t>
      </w:r>
      <w:r w:rsidRPr="00C9741D">
        <w:rPr>
          <w:rStyle w:val="StyleUnderline"/>
          <w:highlight w:val="yellow"/>
        </w:rPr>
        <w:t>self-interests</w:t>
      </w:r>
      <w:r>
        <w:rPr>
          <w:rStyle w:val="StyleUnderline"/>
        </w:rPr>
        <w:t xml:space="preserve">, and the conclusion could lead in multiple </w:t>
      </w:r>
      <w:proofErr w:type="spellStart"/>
      <w:r>
        <w:rPr>
          <w:rStyle w:val="StyleUnderline"/>
        </w:rPr>
        <w:t>directions.</w:t>
      </w:r>
      <w:r>
        <w:t>The</w:t>
      </w:r>
      <w:proofErr w:type="spellEnd"/>
      <w:r>
        <w:t xml:space="preserve"> United States, however, remains largely asleep at the wheel. In the future, contests over fresh water, political instability from forced migrations, and increasingly severe pandemics due to global warming will become only more common</w:t>
      </w:r>
      <w:r>
        <w:rPr>
          <w:rStyle w:val="StyleUnderline"/>
        </w:rPr>
        <w:t>.</w:t>
      </w:r>
    </w:p>
    <w:p w:rsidR="0009472F" w:rsidRPr="00E71C4B" w:rsidRDefault="0009472F" w:rsidP="00E71C4B">
      <w:pPr>
        <w:pStyle w:val="CardIndented"/>
        <w:rPr>
          <w:u w:val="single"/>
        </w:rPr>
      </w:pPr>
    </w:p>
    <w:sectPr w:rsidR="0009472F" w:rsidRPr="00E71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FD24D6"/>
    <w:multiLevelType w:val="hybridMultilevel"/>
    <w:tmpl w:val="598CC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0A0B91"/>
    <w:multiLevelType w:val="hybridMultilevel"/>
    <w:tmpl w:val="BEBA68E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E4303F9"/>
    <w:multiLevelType w:val="hybridMultilevel"/>
    <w:tmpl w:val="B450C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166D03"/>
    <w:multiLevelType w:val="hybridMultilevel"/>
    <w:tmpl w:val="E2649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464FBB"/>
    <w:multiLevelType w:val="hybridMultilevel"/>
    <w:tmpl w:val="E0A01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C3107B"/>
    <w:multiLevelType w:val="hybridMultilevel"/>
    <w:tmpl w:val="7BA62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29E5A72"/>
    <w:multiLevelType w:val="hybridMultilevel"/>
    <w:tmpl w:val="D4F6A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7E02F2"/>
    <w:multiLevelType w:val="hybridMultilevel"/>
    <w:tmpl w:val="FF68C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660860"/>
    <w:multiLevelType w:val="hybridMultilevel"/>
    <w:tmpl w:val="0CAC9A7C"/>
    <w:lvl w:ilvl="0" w:tplc="152A53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5485037"/>
    <w:multiLevelType w:val="hybridMultilevel"/>
    <w:tmpl w:val="9E443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827A77"/>
    <w:multiLevelType w:val="hybridMultilevel"/>
    <w:tmpl w:val="09F6974A"/>
    <w:lvl w:ilvl="0" w:tplc="1FF684DA">
      <w:start w:val="5"/>
      <w:numFmt w:val="decimal"/>
      <w:lvlText w:val="%1."/>
      <w:lvlJc w:val="left"/>
      <w:pPr>
        <w:ind w:left="720" w:hanging="360"/>
      </w:pPr>
      <w:rPr>
        <w:rFonts w:eastAsiaTheme="minorHAnsi" w:cs="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671F52"/>
    <w:multiLevelType w:val="hybridMultilevel"/>
    <w:tmpl w:val="3DA66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0D294C"/>
    <w:multiLevelType w:val="hybridMultilevel"/>
    <w:tmpl w:val="D9120662"/>
    <w:lvl w:ilvl="0" w:tplc="A8E03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7"/>
  </w:num>
  <w:num w:numId="13">
    <w:abstractNumId w:val="12"/>
  </w:num>
  <w:num w:numId="14">
    <w:abstractNumId w:val="22"/>
  </w:num>
  <w:num w:numId="15">
    <w:abstractNumId w:val="23"/>
  </w:num>
  <w:num w:numId="16">
    <w:abstractNumId w:val="15"/>
  </w:num>
  <w:num w:numId="17">
    <w:abstractNumId w:val="19"/>
  </w:num>
  <w:num w:numId="18">
    <w:abstractNumId w:val="10"/>
  </w:num>
  <w:num w:numId="19">
    <w:abstractNumId w:val="26"/>
  </w:num>
  <w:num w:numId="20">
    <w:abstractNumId w:val="18"/>
  </w:num>
  <w:num w:numId="21">
    <w:abstractNumId w:val="14"/>
  </w:num>
  <w:num w:numId="22">
    <w:abstractNumId w:val="11"/>
  </w:num>
  <w:num w:numId="23">
    <w:abstractNumId w:val="24"/>
  </w:num>
  <w:num w:numId="24">
    <w:abstractNumId w:val="25"/>
  </w:num>
  <w:num w:numId="25">
    <w:abstractNumId w:val="16"/>
  </w:num>
  <w:num w:numId="26">
    <w:abstractNumId w:val="20"/>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8287804"/>
    <w:docVar w:name="VerbatimVersion" w:val="5.0"/>
  </w:docVars>
  <w:rsids>
    <w:rsidRoot w:val="00185E22"/>
    <w:rsid w:val="000139A3"/>
    <w:rsid w:val="00016484"/>
    <w:rsid w:val="0007020E"/>
    <w:rsid w:val="00070241"/>
    <w:rsid w:val="000871C7"/>
    <w:rsid w:val="0009472F"/>
    <w:rsid w:val="000C621F"/>
    <w:rsid w:val="000E3A9B"/>
    <w:rsid w:val="00100833"/>
    <w:rsid w:val="00104529"/>
    <w:rsid w:val="00114800"/>
    <w:rsid w:val="00133792"/>
    <w:rsid w:val="00154D4B"/>
    <w:rsid w:val="00177B7D"/>
    <w:rsid w:val="0018322D"/>
    <w:rsid w:val="00184A9B"/>
    <w:rsid w:val="00185E22"/>
    <w:rsid w:val="00193C88"/>
    <w:rsid w:val="001B5776"/>
    <w:rsid w:val="001D18D5"/>
    <w:rsid w:val="001E2780"/>
    <w:rsid w:val="001F2131"/>
    <w:rsid w:val="00211903"/>
    <w:rsid w:val="00251FC7"/>
    <w:rsid w:val="00252A84"/>
    <w:rsid w:val="00263AC4"/>
    <w:rsid w:val="002855A7"/>
    <w:rsid w:val="0029163E"/>
    <w:rsid w:val="002D6EAB"/>
    <w:rsid w:val="002E081A"/>
    <w:rsid w:val="002E2AEC"/>
    <w:rsid w:val="00315690"/>
    <w:rsid w:val="00325646"/>
    <w:rsid w:val="003468E3"/>
    <w:rsid w:val="003902BA"/>
    <w:rsid w:val="003A09E2"/>
    <w:rsid w:val="003B73BE"/>
    <w:rsid w:val="003C36F6"/>
    <w:rsid w:val="003C7DA7"/>
    <w:rsid w:val="003E08E7"/>
    <w:rsid w:val="003F2705"/>
    <w:rsid w:val="00407037"/>
    <w:rsid w:val="004605D6"/>
    <w:rsid w:val="0046454C"/>
    <w:rsid w:val="00476B7C"/>
    <w:rsid w:val="00476BC2"/>
    <w:rsid w:val="004C60E8"/>
    <w:rsid w:val="004E3579"/>
    <w:rsid w:val="004E510A"/>
    <w:rsid w:val="004F39E0"/>
    <w:rsid w:val="00511C95"/>
    <w:rsid w:val="00524590"/>
    <w:rsid w:val="00537BD5"/>
    <w:rsid w:val="0055661D"/>
    <w:rsid w:val="005A19A9"/>
    <w:rsid w:val="005E26CF"/>
    <w:rsid w:val="005F3648"/>
    <w:rsid w:val="005F628D"/>
    <w:rsid w:val="006065BD"/>
    <w:rsid w:val="0061492A"/>
    <w:rsid w:val="00632058"/>
    <w:rsid w:val="006537DC"/>
    <w:rsid w:val="006632C2"/>
    <w:rsid w:val="00665003"/>
    <w:rsid w:val="0069217B"/>
    <w:rsid w:val="006B1AFD"/>
    <w:rsid w:val="006B3FCE"/>
    <w:rsid w:val="006F4FE3"/>
    <w:rsid w:val="007004C2"/>
    <w:rsid w:val="007236DD"/>
    <w:rsid w:val="00723B19"/>
    <w:rsid w:val="00763488"/>
    <w:rsid w:val="007B4E82"/>
    <w:rsid w:val="007C28FF"/>
    <w:rsid w:val="007F2D39"/>
    <w:rsid w:val="007F5B66"/>
    <w:rsid w:val="00823A1C"/>
    <w:rsid w:val="00845B9D"/>
    <w:rsid w:val="00855943"/>
    <w:rsid w:val="00860984"/>
    <w:rsid w:val="008B318B"/>
    <w:rsid w:val="008B3ECB"/>
    <w:rsid w:val="008B4172"/>
    <w:rsid w:val="008C1B2E"/>
    <w:rsid w:val="008D3A8A"/>
    <w:rsid w:val="008D75B1"/>
    <w:rsid w:val="009117E5"/>
    <w:rsid w:val="0091627E"/>
    <w:rsid w:val="009163AE"/>
    <w:rsid w:val="009172B2"/>
    <w:rsid w:val="009223E2"/>
    <w:rsid w:val="00955719"/>
    <w:rsid w:val="009660A0"/>
    <w:rsid w:val="00983C57"/>
    <w:rsid w:val="009A2201"/>
    <w:rsid w:val="009C339C"/>
    <w:rsid w:val="009D449B"/>
    <w:rsid w:val="009E1922"/>
    <w:rsid w:val="00A57C7D"/>
    <w:rsid w:val="00A93661"/>
    <w:rsid w:val="00A95652"/>
    <w:rsid w:val="00AB0EC5"/>
    <w:rsid w:val="00B05AE7"/>
    <w:rsid w:val="00B10012"/>
    <w:rsid w:val="00B22378"/>
    <w:rsid w:val="00B33C6D"/>
    <w:rsid w:val="00B4508F"/>
    <w:rsid w:val="00B718E9"/>
    <w:rsid w:val="00B8057C"/>
    <w:rsid w:val="00B84803"/>
    <w:rsid w:val="00B96D6C"/>
    <w:rsid w:val="00BC0E58"/>
    <w:rsid w:val="00BE61C4"/>
    <w:rsid w:val="00BE6B84"/>
    <w:rsid w:val="00BF497F"/>
    <w:rsid w:val="00BF593B"/>
    <w:rsid w:val="00C569AE"/>
    <w:rsid w:val="00C570AA"/>
    <w:rsid w:val="00C75225"/>
    <w:rsid w:val="00C83417"/>
    <w:rsid w:val="00C922E6"/>
    <w:rsid w:val="00C9741D"/>
    <w:rsid w:val="00C979ED"/>
    <w:rsid w:val="00CD2964"/>
    <w:rsid w:val="00CD736E"/>
    <w:rsid w:val="00CE161E"/>
    <w:rsid w:val="00CF59A8"/>
    <w:rsid w:val="00D075BE"/>
    <w:rsid w:val="00D15111"/>
    <w:rsid w:val="00D325A9"/>
    <w:rsid w:val="00D36A8A"/>
    <w:rsid w:val="00D65B2C"/>
    <w:rsid w:val="00D71170"/>
    <w:rsid w:val="00D92DCC"/>
    <w:rsid w:val="00DA2518"/>
    <w:rsid w:val="00DA6538"/>
    <w:rsid w:val="00DC62C8"/>
    <w:rsid w:val="00DE7D44"/>
    <w:rsid w:val="00E12CC3"/>
    <w:rsid w:val="00E2451E"/>
    <w:rsid w:val="00E24523"/>
    <w:rsid w:val="00E458C2"/>
    <w:rsid w:val="00E531A2"/>
    <w:rsid w:val="00E71C4B"/>
    <w:rsid w:val="00ED30CF"/>
    <w:rsid w:val="00EF1157"/>
    <w:rsid w:val="00F176EF"/>
    <w:rsid w:val="00F274B8"/>
    <w:rsid w:val="00F33CAD"/>
    <w:rsid w:val="00F565ED"/>
    <w:rsid w:val="00F876BA"/>
    <w:rsid w:val="00FC52B4"/>
    <w:rsid w:val="00FE3E1F"/>
    <w:rsid w:val="00FF18A3"/>
    <w:rsid w:val="00FF2AF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9592D-0AD7-40C7-B9D5-48A08053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F4FE3"/>
    <w:rPr>
      <w:rFonts w:ascii="Calibri" w:hAnsi="Calibri" w:cs="Times New Roman"/>
    </w:rPr>
  </w:style>
  <w:style w:type="paragraph" w:styleId="Heading1">
    <w:name w:val="heading 1"/>
    <w:aliases w:val="Pocket"/>
    <w:basedOn w:val="Normal"/>
    <w:next w:val="Normal"/>
    <w:link w:val="Heading1Char"/>
    <w:autoRedefine/>
    <w:qFormat/>
    <w:rsid w:val="006F4F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4F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4F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6F4F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4F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FE3"/>
  </w:style>
  <w:style w:type="character" w:customStyle="1" w:styleId="Heading1Char">
    <w:name w:val="Heading 1 Char"/>
    <w:aliases w:val="Pocket Char"/>
    <w:basedOn w:val="DefaultParagraphFont"/>
    <w:link w:val="Heading1"/>
    <w:rsid w:val="006F4F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4F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4F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F4FE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6F4FE3"/>
    <w:rPr>
      <w:rFonts w:ascii="Calibri" w:hAnsi="Calibri"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6F4FE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6F4FE3"/>
    <w:rPr>
      <w:b w:val="0"/>
      <w:sz w:val="22"/>
      <w:u w:val="single"/>
    </w:rPr>
  </w:style>
  <w:style w:type="character" w:styleId="Hyperlink">
    <w:name w:val="Hyperlink"/>
    <w:aliases w:val="heading 1 (block title),Card Text,Important,Read,Internet Link"/>
    <w:basedOn w:val="DefaultParagraphFont"/>
    <w:uiPriority w:val="99"/>
    <w:unhideWhenUsed/>
    <w:rsid w:val="006F4FE3"/>
    <w:rPr>
      <w:color w:val="auto"/>
      <w:u w:val="none"/>
    </w:rPr>
  </w:style>
  <w:style w:type="character" w:styleId="FollowedHyperlink">
    <w:name w:val="FollowedHyperlink"/>
    <w:basedOn w:val="DefaultParagraphFont"/>
    <w:uiPriority w:val="99"/>
    <w:semiHidden/>
    <w:unhideWhenUsed/>
    <w:rsid w:val="006F4FE3"/>
    <w:rPr>
      <w:color w:val="auto"/>
      <w:u w:val="none"/>
    </w:rPr>
  </w:style>
  <w:style w:type="character" w:styleId="Strong">
    <w:name w:val="Strong"/>
    <w:basedOn w:val="DefaultParagraphFont"/>
    <w:uiPriority w:val="22"/>
    <w:qFormat/>
    <w:rsid w:val="00C570AA"/>
    <w:rPr>
      <w:b/>
      <w:bCs/>
    </w:rPr>
  </w:style>
  <w:style w:type="paragraph" w:styleId="NormalWeb">
    <w:name w:val="Normal (Web)"/>
    <w:basedOn w:val="Normal"/>
    <w:uiPriority w:val="99"/>
    <w:semiHidden/>
    <w:unhideWhenUsed/>
    <w:rsid w:val="00C570AA"/>
    <w:pPr>
      <w:spacing w:before="100" w:beforeAutospacing="1" w:after="100" w:afterAutospacing="1" w:line="240" w:lineRule="auto"/>
    </w:pPr>
    <w:rPr>
      <w:rFonts w:ascii="Times New Roman" w:eastAsia="Times New Roman" w:hAnsi="Times New Roman"/>
      <w:sz w:val="24"/>
      <w:szCs w:val="24"/>
    </w:rPr>
  </w:style>
  <w:style w:type="character" w:customStyle="1" w:styleId="underline">
    <w:name w:val="underline"/>
    <w:link w:val="textbold"/>
    <w:qFormat/>
    <w:rsid w:val="00BF497F"/>
    <w:rPr>
      <w:rFonts w:ascii="Georgia" w:hAnsi="Georgia"/>
      <w:sz w:val="24"/>
      <w:u w:val="thick"/>
    </w:rPr>
  </w:style>
  <w:style w:type="paragraph" w:customStyle="1" w:styleId="textbold">
    <w:name w:val="text bold"/>
    <w:basedOn w:val="Normal"/>
    <w:link w:val="underline"/>
    <w:qFormat/>
    <w:rsid w:val="00BF497F"/>
    <w:pPr>
      <w:ind w:left="720"/>
      <w:jc w:val="both"/>
    </w:pPr>
    <w:rPr>
      <w:rFonts w:ascii="Georgia" w:hAnsi="Georgia" w:cstheme="minorBidi"/>
      <w:sz w:val="24"/>
      <w:u w:val="thick"/>
    </w:rPr>
  </w:style>
  <w:style w:type="character" w:customStyle="1" w:styleId="StyleBold">
    <w:name w:val="Style Bold"/>
    <w:basedOn w:val="DefaultParagraphFont"/>
    <w:uiPriority w:val="9"/>
    <w:semiHidden/>
    <w:rsid w:val="003468E3"/>
    <w:rPr>
      <w:b/>
      <w:bCs/>
    </w:rPr>
  </w:style>
  <w:style w:type="paragraph" w:styleId="Header">
    <w:name w:val="header"/>
    <w:basedOn w:val="Normal"/>
    <w:link w:val="HeaderChar"/>
    <w:uiPriority w:val="99"/>
    <w:rsid w:val="003468E3"/>
    <w:pPr>
      <w:tabs>
        <w:tab w:val="center" w:pos="4680"/>
        <w:tab w:val="right" w:pos="9360"/>
      </w:tabs>
    </w:pPr>
  </w:style>
  <w:style w:type="character" w:customStyle="1" w:styleId="HeaderChar">
    <w:name w:val="Header Char"/>
    <w:basedOn w:val="DefaultParagraphFont"/>
    <w:link w:val="Header"/>
    <w:uiPriority w:val="99"/>
    <w:rsid w:val="003468E3"/>
    <w:rPr>
      <w:rFonts w:ascii="Calibri" w:hAnsi="Calibri" w:cs="Times New Roman"/>
    </w:rPr>
  </w:style>
  <w:style w:type="paragraph" w:styleId="Footer">
    <w:name w:val="footer"/>
    <w:basedOn w:val="Normal"/>
    <w:link w:val="FooterChar"/>
    <w:uiPriority w:val="99"/>
    <w:rsid w:val="003468E3"/>
    <w:pPr>
      <w:tabs>
        <w:tab w:val="center" w:pos="4680"/>
        <w:tab w:val="right" w:pos="9360"/>
      </w:tabs>
    </w:pPr>
  </w:style>
  <w:style w:type="character" w:customStyle="1" w:styleId="FooterChar">
    <w:name w:val="Footer Char"/>
    <w:basedOn w:val="DefaultParagraphFont"/>
    <w:link w:val="Footer"/>
    <w:uiPriority w:val="99"/>
    <w:rsid w:val="003468E3"/>
    <w:rPr>
      <w:rFonts w:ascii="Calibri" w:hAnsi="Calibri" w:cs="Times New Roman"/>
    </w:rPr>
  </w:style>
  <w:style w:type="character" w:customStyle="1" w:styleId="apple-converted-space">
    <w:name w:val="apple-converted-space"/>
    <w:basedOn w:val="DefaultParagraphFont"/>
    <w:rsid w:val="003468E3"/>
  </w:style>
  <w:style w:type="character" w:customStyle="1" w:styleId="cardChar">
    <w:name w:val="card Char"/>
    <w:link w:val="card"/>
    <w:locked/>
    <w:rsid w:val="003468E3"/>
    <w:rPr>
      <w:rFonts w:ascii="Times New Roman" w:eastAsia="Times New Roman" w:hAnsi="Times New Roman" w:cs="Times New Roman"/>
      <w:lang w:val="x-none"/>
    </w:rPr>
  </w:style>
  <w:style w:type="paragraph" w:customStyle="1" w:styleId="card">
    <w:name w:val="card"/>
    <w:basedOn w:val="Normal"/>
    <w:next w:val="Normal"/>
    <w:link w:val="cardChar"/>
    <w:qFormat/>
    <w:rsid w:val="003468E3"/>
    <w:pPr>
      <w:spacing w:line="254" w:lineRule="auto"/>
      <w:ind w:left="288" w:right="288"/>
    </w:pPr>
    <w:rPr>
      <w:rFonts w:ascii="Times New Roman" w:eastAsia="Times New Roman" w:hAnsi="Times New Roman"/>
      <w:lang w:val="x-none"/>
    </w:rPr>
  </w:style>
  <w:style w:type="character" w:customStyle="1" w:styleId="Box">
    <w:name w:val="Box"/>
    <w:uiPriority w:val="1"/>
    <w:qFormat/>
    <w:rsid w:val="003468E3"/>
    <w:rPr>
      <w:b/>
      <w:bCs w:val="0"/>
      <w:u w:val="single"/>
      <w:bdr w:val="single" w:sz="4" w:space="0" w:color="auto" w:frame="1"/>
    </w:rPr>
  </w:style>
  <w:style w:type="paragraph" w:customStyle="1" w:styleId="ImportantText">
    <w:name w:val="Important Text"/>
    <w:basedOn w:val="Normal"/>
    <w:next w:val="Normal"/>
    <w:link w:val="ImportantTextChar"/>
    <w:rsid w:val="003468E3"/>
    <w:pPr>
      <w:tabs>
        <w:tab w:val="left" w:pos="1440"/>
      </w:tabs>
    </w:pPr>
    <w:rPr>
      <w:rFonts w:ascii="Times New Roman" w:eastAsia="Times New Roman" w:hAnsi="Times New Roman" w:cs="Arial"/>
      <w:b/>
      <w:sz w:val="24"/>
      <w:szCs w:val="44"/>
      <w:u w:val="single"/>
      <w:bdr w:val="single" w:sz="8" w:space="0" w:color="auto"/>
    </w:rPr>
  </w:style>
  <w:style w:type="character" w:customStyle="1" w:styleId="ImportantTextChar">
    <w:name w:val="Important Text Char"/>
    <w:link w:val="ImportantText"/>
    <w:rsid w:val="003468E3"/>
    <w:rPr>
      <w:rFonts w:ascii="Times New Roman" w:eastAsia="Times New Roman" w:hAnsi="Times New Roman" w:cs="Arial"/>
      <w:b/>
      <w:sz w:val="24"/>
      <w:szCs w:val="44"/>
      <w:u w:val="single"/>
      <w:bdr w:val="single" w:sz="8" w:space="0" w:color="auto"/>
    </w:rPr>
  </w:style>
  <w:style w:type="paragraph" w:styleId="DocumentMap">
    <w:name w:val="Document Map"/>
    <w:basedOn w:val="Normal"/>
    <w:link w:val="DocumentMapChar"/>
    <w:uiPriority w:val="99"/>
    <w:semiHidden/>
    <w:unhideWhenUsed/>
    <w:rsid w:val="003468E3"/>
    <w:rPr>
      <w:rFonts w:ascii="Lucida Grande" w:hAnsi="Lucida Grande" w:cs="Lucida Grande"/>
    </w:rPr>
  </w:style>
  <w:style w:type="character" w:customStyle="1" w:styleId="DocumentMapChar">
    <w:name w:val="Document Map Char"/>
    <w:basedOn w:val="DefaultParagraphFont"/>
    <w:link w:val="DocumentMap"/>
    <w:uiPriority w:val="99"/>
    <w:semiHidden/>
    <w:rsid w:val="003468E3"/>
    <w:rPr>
      <w:rFonts w:ascii="Lucida Grande" w:hAnsi="Lucida Grande" w:cs="Lucida Grande"/>
    </w:rPr>
  </w:style>
  <w:style w:type="paragraph" w:styleId="NoSpacing">
    <w:name w:val="No Spacing"/>
    <w:uiPriority w:val="1"/>
    <w:rsid w:val="003468E3"/>
    <w:pPr>
      <w:spacing w:after="0" w:line="240" w:lineRule="auto"/>
    </w:pPr>
    <w:rPr>
      <w:rFonts w:eastAsiaTheme="minorEastAsia"/>
      <w:sz w:val="24"/>
      <w:szCs w:val="24"/>
    </w:rPr>
  </w:style>
  <w:style w:type="paragraph" w:styleId="ListParagraph">
    <w:name w:val="List Paragraph"/>
    <w:basedOn w:val="Normal"/>
    <w:uiPriority w:val="34"/>
    <w:rsid w:val="003468E3"/>
    <w:pPr>
      <w:ind w:left="720"/>
      <w:contextualSpacing/>
    </w:pPr>
  </w:style>
  <w:style w:type="character" w:styleId="PageNumber">
    <w:name w:val="page number"/>
    <w:basedOn w:val="DefaultParagraphFont"/>
    <w:uiPriority w:val="99"/>
    <w:semiHidden/>
    <w:unhideWhenUsed/>
    <w:rsid w:val="003468E3"/>
  </w:style>
  <w:style w:type="character" w:customStyle="1" w:styleId="UnderlineBold">
    <w:name w:val="Underline + Bold"/>
    <w:uiPriority w:val="1"/>
    <w:qFormat/>
    <w:rsid w:val="003468E3"/>
    <w:rPr>
      <w:rFonts w:ascii="Arial" w:hAnsi="Arial"/>
      <w:b/>
      <w:sz w:val="20"/>
      <w:u w:val="single"/>
    </w:rPr>
  </w:style>
  <w:style w:type="paragraph" w:styleId="Title">
    <w:name w:val="Title"/>
    <w:basedOn w:val="Normal"/>
    <w:next w:val="Normal"/>
    <w:link w:val="TitleChar"/>
    <w:uiPriority w:val="6"/>
    <w:qFormat/>
    <w:rsid w:val="003468E3"/>
    <w:pPr>
      <w:ind w:left="720"/>
      <w:outlineLvl w:val="0"/>
    </w:pPr>
    <w:rPr>
      <w:rFonts w:ascii="Times New Roman" w:eastAsia="Calibri" w:hAnsi="Times New Roman"/>
      <w:u w:val="single"/>
    </w:rPr>
  </w:style>
  <w:style w:type="character" w:customStyle="1" w:styleId="TitleChar">
    <w:name w:val="Title Char"/>
    <w:basedOn w:val="DefaultParagraphFont"/>
    <w:link w:val="Title"/>
    <w:uiPriority w:val="6"/>
    <w:qFormat/>
    <w:rsid w:val="003468E3"/>
    <w:rPr>
      <w:rFonts w:ascii="Times New Roman" w:eastAsia="Calibri" w:hAnsi="Times New Roman" w:cs="Times New Roman"/>
      <w:u w:val="single"/>
    </w:rPr>
  </w:style>
  <w:style w:type="paragraph" w:customStyle="1" w:styleId="evidencetext">
    <w:name w:val="evidence text"/>
    <w:basedOn w:val="Normal"/>
    <w:next w:val="Normal"/>
    <w:link w:val="evidencetextChar1"/>
    <w:qFormat/>
    <w:rsid w:val="003468E3"/>
    <w:pPr>
      <w:ind w:left="432" w:right="432"/>
    </w:pPr>
    <w:rPr>
      <w:rFonts w:ascii="Arial" w:eastAsia="Times New Roman" w:hAnsi="Arial"/>
      <w:color w:val="000000"/>
      <w:sz w:val="16"/>
      <w:lang w:val="x-none" w:eastAsia="x-none"/>
    </w:rPr>
  </w:style>
  <w:style w:type="character" w:customStyle="1" w:styleId="highlight2">
    <w:name w:val="highlight2"/>
    <w:rsid w:val="003468E3"/>
    <w:rPr>
      <w:rFonts w:ascii="Arial" w:hAnsi="Arial"/>
      <w:b/>
      <w:sz w:val="19"/>
      <w:u w:val="thick"/>
      <w:bdr w:val="none" w:sz="0" w:space="0" w:color="auto"/>
      <w:shd w:val="clear" w:color="auto" w:fill="auto"/>
    </w:rPr>
  </w:style>
  <w:style w:type="character" w:customStyle="1" w:styleId="reduce2">
    <w:name w:val="reduce2"/>
    <w:rsid w:val="003468E3"/>
    <w:rPr>
      <w:rFonts w:ascii="Arial" w:hAnsi="Arial" w:cs="Arial"/>
      <w:color w:val="000000"/>
      <w:sz w:val="12"/>
      <w:szCs w:val="22"/>
    </w:rPr>
  </w:style>
  <w:style w:type="character" w:customStyle="1" w:styleId="evidencetextChar1">
    <w:name w:val="evidence text Char1"/>
    <w:link w:val="evidencetext"/>
    <w:rsid w:val="003468E3"/>
    <w:rPr>
      <w:rFonts w:ascii="Arial" w:eastAsia="Times New Roman" w:hAnsi="Arial" w:cs="Times New Roman"/>
      <w:color w:val="000000"/>
      <w:sz w:val="16"/>
      <w:lang w:val="x-none" w:eastAsia="x-none"/>
    </w:rPr>
  </w:style>
  <w:style w:type="character" w:customStyle="1" w:styleId="Heading2Char5">
    <w:name w:val="Heading 2 Char5"/>
    <w:aliases w:val="Heading 2 Char Char2,Heading 2 Char2 Char Char2,Heading 2 Char1 Char Char Char3,Heading 2 Char Char Char Char Char2,Heading 2 Char Char1 Char Char2,Heading 2 Char2 Char4,Heading 2 Char1 Char Char4,Heading 2 Char Char Char Char4,TAG Char2"/>
    <w:rsid w:val="003468E3"/>
    <w:rPr>
      <w:rFonts w:ascii="Verdana" w:hAnsi="Verdana"/>
      <w:b/>
    </w:rPr>
  </w:style>
  <w:style w:type="character" w:customStyle="1" w:styleId="cardChar2">
    <w:name w:val="card Char2"/>
    <w:basedOn w:val="DefaultParagraphFont"/>
    <w:rsid w:val="003468E3"/>
    <w:rPr>
      <w:rFonts w:ascii="Times New Roman" w:eastAsia="Times New Roman" w:hAnsi="Times New Roman" w:cs="Times New Roman"/>
      <w:sz w:val="20"/>
      <w:szCs w:val="20"/>
    </w:rPr>
  </w:style>
  <w:style w:type="paragraph" w:customStyle="1" w:styleId="Nothing">
    <w:name w:val="Nothing"/>
    <w:link w:val="NothingChar"/>
    <w:qFormat/>
    <w:rsid w:val="008D75B1"/>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8D75B1"/>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8D75B1"/>
    <w:rPr>
      <w:rFonts w:ascii="Times New Roman" w:eastAsia="Times New Roman" w:hAnsi="Times New Roman" w:cs="Times New Roman"/>
      <w:sz w:val="20"/>
      <w:szCs w:val="24"/>
    </w:rPr>
  </w:style>
  <w:style w:type="character" w:customStyle="1" w:styleId="CardsChar">
    <w:name w:val="Cards Char"/>
    <w:link w:val="Cards"/>
    <w:rsid w:val="008D75B1"/>
    <w:rPr>
      <w:rFonts w:ascii="Times New Roman" w:eastAsia="Times New Roman" w:hAnsi="Times New Roman" w:cs="Times New Roman"/>
      <w:sz w:val="20"/>
      <w:szCs w:val="24"/>
    </w:rPr>
  </w:style>
  <w:style w:type="paragraph" w:customStyle="1" w:styleId="cardtext">
    <w:name w:val="card text"/>
    <w:basedOn w:val="Normal"/>
    <w:link w:val="cardtextChar"/>
    <w:qFormat/>
    <w:rsid w:val="00E458C2"/>
    <w:pPr>
      <w:ind w:left="288" w:right="288"/>
    </w:pPr>
  </w:style>
  <w:style w:type="character" w:customStyle="1" w:styleId="cardtextChar">
    <w:name w:val="card text Char"/>
    <w:basedOn w:val="DefaultParagraphFont"/>
    <w:link w:val="cardtext"/>
    <w:rsid w:val="00E458C2"/>
    <w:rPr>
      <w:rFonts w:ascii="Calibri" w:hAnsi="Calibri" w:cs="Times New Roman"/>
    </w:rPr>
  </w:style>
  <w:style w:type="paragraph" w:customStyle="1" w:styleId="Smalltext">
    <w:name w:val="Small text"/>
    <w:basedOn w:val="Normal"/>
    <w:link w:val="SmalltextChar"/>
    <w:rsid w:val="00D92DCC"/>
    <w:pPr>
      <w:widowControl w:val="0"/>
      <w:adjustRightInd w:val="0"/>
      <w:textAlignment w:val="baseline"/>
    </w:pPr>
    <w:rPr>
      <w:rFonts w:eastAsia="MS Mincho"/>
      <w:sz w:val="16"/>
    </w:rPr>
  </w:style>
  <w:style w:type="character" w:customStyle="1" w:styleId="SmalltextChar">
    <w:name w:val="Small text Char"/>
    <w:basedOn w:val="DefaultParagraphFont"/>
    <w:link w:val="Smalltext"/>
    <w:rsid w:val="00D92DCC"/>
    <w:rPr>
      <w:rFonts w:ascii="Calibri" w:eastAsia="MS Mincho" w:hAnsi="Calibri" w:cs="Times New Roman"/>
      <w:sz w:val="16"/>
    </w:rPr>
  </w:style>
  <w:style w:type="paragraph" w:customStyle="1" w:styleId="CardIndented">
    <w:name w:val="Card (Indented)"/>
    <w:basedOn w:val="Normal"/>
    <w:link w:val="CardIndentedChar"/>
    <w:qFormat/>
    <w:rsid w:val="00476B7C"/>
    <w:pPr>
      <w:ind w:left="288"/>
    </w:pPr>
    <w:rPr>
      <w:rFonts w:cs="Calibri"/>
    </w:rPr>
  </w:style>
  <w:style w:type="character" w:customStyle="1" w:styleId="CardIndentedChar">
    <w:name w:val="Card (Indented) Char"/>
    <w:basedOn w:val="DefaultParagraphFont"/>
    <w:link w:val="CardIndented"/>
    <w:rsid w:val="00476B7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40768">
      <w:bodyDiv w:val="1"/>
      <w:marLeft w:val="0"/>
      <w:marRight w:val="0"/>
      <w:marTop w:val="0"/>
      <w:marBottom w:val="0"/>
      <w:divBdr>
        <w:top w:val="none" w:sz="0" w:space="0" w:color="auto"/>
        <w:left w:val="none" w:sz="0" w:space="0" w:color="auto"/>
        <w:bottom w:val="none" w:sz="0" w:space="0" w:color="auto"/>
        <w:right w:val="none" w:sz="0" w:space="0" w:color="auto"/>
      </w:divBdr>
    </w:div>
    <w:div w:id="477038358">
      <w:bodyDiv w:val="1"/>
      <w:marLeft w:val="0"/>
      <w:marRight w:val="0"/>
      <w:marTop w:val="0"/>
      <w:marBottom w:val="0"/>
      <w:divBdr>
        <w:top w:val="none" w:sz="0" w:space="0" w:color="auto"/>
        <w:left w:val="none" w:sz="0" w:space="0" w:color="auto"/>
        <w:bottom w:val="none" w:sz="0" w:space="0" w:color="auto"/>
        <w:right w:val="none" w:sz="0" w:space="0" w:color="auto"/>
      </w:divBdr>
    </w:div>
    <w:div w:id="770706295">
      <w:bodyDiv w:val="1"/>
      <w:marLeft w:val="0"/>
      <w:marRight w:val="0"/>
      <w:marTop w:val="0"/>
      <w:marBottom w:val="0"/>
      <w:divBdr>
        <w:top w:val="none" w:sz="0" w:space="0" w:color="auto"/>
        <w:left w:val="none" w:sz="0" w:space="0" w:color="auto"/>
        <w:bottom w:val="none" w:sz="0" w:space="0" w:color="auto"/>
        <w:right w:val="none" w:sz="0" w:space="0" w:color="auto"/>
      </w:divBdr>
    </w:div>
    <w:div w:id="902302402">
      <w:bodyDiv w:val="1"/>
      <w:marLeft w:val="0"/>
      <w:marRight w:val="0"/>
      <w:marTop w:val="0"/>
      <w:marBottom w:val="0"/>
      <w:divBdr>
        <w:top w:val="none" w:sz="0" w:space="0" w:color="auto"/>
        <w:left w:val="none" w:sz="0" w:space="0" w:color="auto"/>
        <w:bottom w:val="none" w:sz="0" w:space="0" w:color="auto"/>
        <w:right w:val="none" w:sz="0" w:space="0" w:color="auto"/>
      </w:divBdr>
    </w:div>
    <w:div w:id="181937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moscowtimes.com/opinion/article/colder-war-the-militarization-of-the-arctic/487839.html" TargetMode="External"/><Relationship Id="rId18" Type="http://schemas.openxmlformats.org/officeDocument/2006/relationships/hyperlink" Target="http://en.wikipedia.org/wiki/Harvard_Law_School" TargetMode="External"/><Relationship Id="rId26" Type="http://schemas.openxmlformats.org/officeDocument/2006/relationships/hyperlink" Target="http://topics.nytimes.com/top/news/international/countriesandterritories/ukraine/index.html?inline=nyt-geo" TargetMode="External"/><Relationship Id="rId39" Type="http://schemas.openxmlformats.org/officeDocument/2006/relationships/hyperlink" Target="http://www.shell.com/global/future-energy/arctic/oil-spill-prevention-reponse.html" TargetMode="External"/><Relationship Id="rId21" Type="http://schemas.openxmlformats.org/officeDocument/2006/relationships/hyperlink" Target="http://en.wikipedia.org/wiki/Pulitzer_Prize_for_Explanatory_Journalism" TargetMode="External"/><Relationship Id="rId34" Type="http://schemas.openxmlformats.org/officeDocument/2006/relationships/hyperlink" Target="http://www.worldaffairsjournal.org/article/china-and-russia-axis-weak-states" TargetMode="External"/><Relationship Id="rId42" Type="http://schemas.openxmlformats.org/officeDocument/2006/relationships/hyperlink" Target="http://oilprice.com/Energy/Crude-Oil/Russias-Arctic-Prize-Wont-Be-As-Big-As-Many-Think.html" TargetMode="External"/><Relationship Id="rId47" Type="http://schemas.openxmlformats.org/officeDocument/2006/relationships/hyperlink" Target="http://en.wikipedia.org/wiki/Stratfor" TargetMode="External"/><Relationship Id="rId50" Type="http://schemas.openxmlformats.org/officeDocument/2006/relationships/hyperlink" Target="http://www.stratfor.com/analysis/20090612_russia_and_recession" TargetMode="External"/><Relationship Id="rId55" Type="http://schemas.openxmlformats.org/officeDocument/2006/relationships/hyperlink" Target="http://www.nap.edu/openbook.php?record_id=4783&amp;page=61" TargetMode="External"/><Relationship Id="rId63" Type="http://schemas.openxmlformats.org/officeDocument/2006/relationships/hyperlink" Target="http://www.scidev.net/en/news/deadly-wheat-disease-a-threat-to-world-food-secur.html" TargetMode="External"/><Relationship Id="rId68" Type="http://schemas.openxmlformats.org/officeDocument/2006/relationships/hyperlink" Target="http://www.progressive.org/news/2014/07/187791/obama-move-will-harm-oceans" TargetMode="External"/><Relationship Id="rId76" Type="http://schemas.openxmlformats.org/officeDocument/2006/relationships/hyperlink" Target="http://www.foreignaffairs.com/articles/64905/scott-g-borgerson/the-great-game-moves-north" TargetMode="External"/><Relationship Id="rId7" Type="http://schemas.openxmlformats.org/officeDocument/2006/relationships/hyperlink" Target="http://www.shell.com/global/future-energy/arctic/oil-spill-prevention-reponse.html" TargetMode="External"/><Relationship Id="rId71" Type="http://schemas.openxmlformats.org/officeDocument/2006/relationships/hyperlink" Target="http://www.ogj.com/articles/2014/07/api-survey-finds-gap-between-voters-federal-officials-on-development.html" TargetMode="External"/><Relationship Id="rId2" Type="http://schemas.openxmlformats.org/officeDocument/2006/relationships/numbering" Target="numbering.xml"/><Relationship Id="rId16" Type="http://schemas.openxmlformats.org/officeDocument/2006/relationships/hyperlink" Target="http://metronews.ca/news/world/980914/the-far-north-turf-war-who-really-rules-the-arctic/" TargetMode="External"/><Relationship Id="rId29" Type="http://schemas.openxmlformats.org/officeDocument/2006/relationships/hyperlink" Target="http://www.reuters.com/article/2014/03/04/russia-markets-idUSL6N0M10CD20140304" TargetMode="External"/><Relationship Id="rId11" Type="http://schemas.openxmlformats.org/officeDocument/2006/relationships/hyperlink" Target="file:///C:\Users\jbahr4\Downloads\APRN" TargetMode="External"/><Relationship Id="rId24" Type="http://schemas.openxmlformats.org/officeDocument/2006/relationships/hyperlink" Target="http://en.wikipedia.org/wiki/Insider_trading" TargetMode="External"/><Relationship Id="rId32" Type="http://schemas.openxmlformats.org/officeDocument/2006/relationships/hyperlink" Target="http://www.carbonbrief.org/blog/2013/11/avoiding-a-new-cold-war-the-us-militarys-arctic-strategy/" TargetMode="External"/><Relationship Id="rId37" Type="http://schemas.openxmlformats.org/officeDocument/2006/relationships/hyperlink" Target="http://www.worldaffairsjournal.org/article/superpower-symbiosis-russia-china-axis" TargetMode="External"/><Relationship Id="rId40" Type="http://schemas.openxmlformats.org/officeDocument/2006/relationships/hyperlink" Target="http://www.adn.com/article/20140130/shell-calls-2014-oil-exploration-alaskas-arctic-waters" TargetMode="External"/><Relationship Id="rId45" Type="http://schemas.openxmlformats.org/officeDocument/2006/relationships/hyperlink" Target="http://barentsobserver.com/en/arctic/2014/04/hillary-warns-against-russia-arctic-03-04" TargetMode="External"/><Relationship Id="rId53" Type="http://schemas.openxmlformats.org/officeDocument/2006/relationships/hyperlink" Target="http://www.maritimepassivesafety.com/wp-content/uploads/2014/02/implementation_plan_for_the_national_strategy_for_the_arctic_region_-_fi-1....pdf" TargetMode="External"/><Relationship Id="rId58" Type="http://schemas.openxmlformats.org/officeDocument/2006/relationships/hyperlink" Target="http://blogs.ft.com/beyond-brics/2013/11/22/russia-frees-up-lng-exports-bad-news-for-gazprom/" TargetMode="External"/><Relationship Id="rId66" Type="http://schemas.openxmlformats.org/officeDocument/2006/relationships/hyperlink" Target="http://scidevnet.wordpress" TargetMode="External"/><Relationship Id="rId74" Type="http://schemas.openxmlformats.org/officeDocument/2006/relationships/hyperlink" Target="http://www.theguardian.com/world/2014/apr/17/putin-russia-relations-obama-us-ukraine" TargetMode="External"/><Relationship Id="rId5" Type="http://schemas.openxmlformats.org/officeDocument/2006/relationships/webSettings" Target="webSettings.xml"/><Relationship Id="rId15" Type="http://schemas.openxmlformats.org/officeDocument/2006/relationships/hyperlink" Target="http://eastviewpress.net/Files/MT_FROM%20THE%20ARCHIVES_No.%203_2010_small.pdf" TargetMode="External"/><Relationship Id="rId23" Type="http://schemas.openxmlformats.org/officeDocument/2006/relationships/hyperlink" Target="http://en.wikipedia.org/wiki/Stock_market" TargetMode="External"/><Relationship Id="rId28" Type="http://schemas.openxmlformats.org/officeDocument/2006/relationships/hyperlink" Target="http://topics.nytimes.com/top/news/international/countriesandterritories/russiaandtheformersovietunion/index.html?inline=nyt-geo" TargetMode="External"/><Relationship Id="rId36" Type="http://schemas.openxmlformats.org/officeDocument/2006/relationships/hyperlink" Target="http://www.rferl.org/content/article/1079674.html" TargetMode="External"/><Relationship Id="rId49" Type="http://schemas.openxmlformats.org/officeDocument/2006/relationships/hyperlink" Target="http://www.stratfor.com/russias_window_opportunity" TargetMode="External"/><Relationship Id="rId57" Type="http://schemas.openxmlformats.org/officeDocument/2006/relationships/hyperlink" Target="http://onlinelibrary.wiley.com/doi/10.1046/j.1365-2745.2001.00528.x/full" TargetMode="External"/><Relationship Id="rId61" Type="http://schemas.openxmlformats.org/officeDocument/2006/relationships/hyperlink" Target="http://scidevnet.wordpress.com/2010/06/28/the-place-of-science-in-diplomacy-%E2%80%9Con-tap-but-not-on-top" TargetMode="External"/><Relationship Id="rId10" Type="http://schemas.openxmlformats.org/officeDocument/2006/relationships/hyperlink" Target="http://www.maritime-executive.com/article/Arctic-Shipping-is-Not-Chinas-New-Silk-Road-2014-02-14" TargetMode="External"/><Relationship Id="rId19" Type="http://schemas.openxmlformats.org/officeDocument/2006/relationships/hyperlink" Target="http://en.wikipedia.org/wiki/Columbia_University_Graduate_School_of_Journalism" TargetMode="External"/><Relationship Id="rId31" Type="http://schemas.openxmlformats.org/officeDocument/2006/relationships/hyperlink" Target="http://abcnews.go.com/Blotter/cold-cold-war-putin-talks-tough-us-artic/story?id=21110178" TargetMode="External"/><Relationship Id="rId44" Type="http://schemas.openxmlformats.org/officeDocument/2006/relationships/hyperlink" Target="http://www.theglobeandmail.com/news/politics/ottawa-upbraids-russian-envoy-will-skip-arctic-council-moscow-meeting-over-ukraine/article18032205/" TargetMode="External"/><Relationship Id="rId52" Type="http://schemas.openxmlformats.org/officeDocument/2006/relationships/hyperlink" Target="http://www.maritimepassivesafety.com/2014/02/06/francais-les-etats-unis-prennent-le-leadership-sur-la-question-des-marees-noires-en-zone-arctique/" TargetMode="External"/><Relationship Id="rId60" Type="http://schemas.openxmlformats.org/officeDocument/2006/relationships/hyperlink" Target="http://www.cfr.org/publication/3225/dont_ignore_the_russian_bear.html" TargetMode="External"/><Relationship Id="rId65" Type="http://schemas.openxmlformats.org/officeDocument/2006/relationships/hyperlink" Target="http://www.breitbart.com/Breitbart-TV/2014/07/20/Andrea-Mitchell-David-Gregory-New-Low-in-US-Russia-Relations" TargetMode="External"/><Relationship Id="rId73" Type="http://schemas.openxmlformats.org/officeDocument/2006/relationships/hyperlink" Target="http://www.ogj.com/articles/2014/07/boem-issues-rod-for-environmental-review-of-g-g-survey-off-atlantic-coast.htm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uffingtonpost.ca/2014/04/27/arctic-shipping-routes-report_n_5222172.html" TargetMode="External"/><Relationship Id="rId14" Type="http://schemas.openxmlformats.org/officeDocument/2006/relationships/hyperlink" Target="http://eprints.soas.ac.uk/15634" TargetMode="External"/><Relationship Id="rId22" Type="http://schemas.openxmlformats.org/officeDocument/2006/relationships/hyperlink" Target="http://en.wikipedia.org/wiki/The_Wall_Street_Journal" TargetMode="External"/><Relationship Id="rId27" Type="http://schemas.openxmlformats.org/officeDocument/2006/relationships/hyperlink" Target="http://topics.nytimes.com/top/reference/timestopics/people/p/vladimir_v_putin/index.html?inline=nyt-per" TargetMode="External"/><Relationship Id="rId30" Type="http://schemas.openxmlformats.org/officeDocument/2006/relationships/hyperlink" Target="http://www.theguardian.com/world/2014/apr/17/putin-russia-relations-obama-us-ukraine" TargetMode="External"/><Relationship Id="rId35" Type="http://schemas.openxmlformats.org/officeDocument/2006/relationships/hyperlink" Target="http://www.nytimes.com/2012/06/08/opinion/a-partnership-of-convenience.html?pagewanted=all&amp;_r=0)//NB" TargetMode="External"/><Relationship Id="rId43" Type="http://schemas.openxmlformats.org/officeDocument/2006/relationships/hyperlink" Target="http://www.theatlantic.com/international/archive/2014/03/the-arctic-where-the-us-and-russia-could-square-off-next/359543/" TargetMode="External"/><Relationship Id="rId48" Type="http://schemas.openxmlformats.org/officeDocument/2006/relationships/hyperlink" Target="http://www.stratfor.com/realism_russia" TargetMode="External"/><Relationship Id="rId56" Type="http://schemas.openxmlformats.org/officeDocument/2006/relationships/hyperlink" Target="http://blogs.brown.edu/leslie-lab/files/2009/09/Bernhardt-and-Leslie-2013.pdf" TargetMode="External"/><Relationship Id="rId64" Type="http://schemas.openxmlformats.org/officeDocument/2006/relationships/hyperlink" Target="http://www.scidev.net/en/news/middle-east-synchrotron-gets-the-goahead.html" TargetMode="External"/><Relationship Id="rId69" Type="http://schemas.openxmlformats.org/officeDocument/2006/relationships/hyperlink" Target="http://www.csmonitor.com/Environment/Energy-Voices/2014/0723/Democrats-at-odds-over-Big-Oil-s-bid-for-East-Coast-drilling" TargetMode="External"/><Relationship Id="rId77" Type="http://schemas.openxmlformats.org/officeDocument/2006/relationships/fontTable" Target="fontTable.xml"/><Relationship Id="rId8" Type="http://schemas.openxmlformats.org/officeDocument/2006/relationships/hyperlink" Target="http://www.bloomberg.com/news/2014-06-06/treasuries-advance-as-u-s-employment-growth-slows-in-may.html" TargetMode="External"/><Relationship Id="rId51" Type="http://schemas.openxmlformats.org/officeDocument/2006/relationships/hyperlink" Target="http://www.stratfor.com/coming_era_russias_dark_rider" TargetMode="External"/><Relationship Id="rId72" Type="http://schemas.openxmlformats.org/officeDocument/2006/relationships/hyperlink" Target="http://www.api.org/news-and-media/news/newsitems/2014/july-2014/~/media/Files/News/2014/14-July/What-America-Is-Thinking-Production-and-Offshore-Drilling-July-2014-IS.pdf" TargetMode="External"/><Relationship Id="rId3" Type="http://schemas.openxmlformats.org/officeDocument/2006/relationships/styles" Target="styles.xml"/><Relationship Id="rId12" Type="http://schemas.openxmlformats.org/officeDocument/2006/relationships/hyperlink" Target="http://www.alaskapublic.org/2014/05/07/arctic-may-not-be-that-busy-report-says-2/" TargetMode="External"/><Relationship Id="rId17" Type="http://schemas.openxmlformats.org/officeDocument/2006/relationships/hyperlink" Target="http://en.wikipedia.org/wiki/DePauw_University" TargetMode="External"/><Relationship Id="rId25" Type="http://schemas.openxmlformats.org/officeDocument/2006/relationships/hyperlink" Target="http://www.nytimes.com/2014/03/08/business/why-russia-cant-afford-another-cold-war.html?_r=0" TargetMode="External"/><Relationship Id="rId33" Type="http://schemas.openxmlformats.org/officeDocument/2006/relationships/hyperlink" Target="http://www.scmp.com/news/china/article/1465942/china-stands-benefit-russia-clashes-west-over-ukraine" TargetMode="External"/><Relationship Id="rId38" Type="http://schemas.openxmlformats.org/officeDocument/2006/relationships/hyperlink" Target="http://www.cfr.org/publication/16063/ask_the_expert.html" TargetMode="External"/><Relationship Id="rId46" Type="http://schemas.openxmlformats.org/officeDocument/2006/relationships/hyperlink" Target="http://en.wikipedia.org/wiki/Intelligence_officer" TargetMode="External"/><Relationship Id="rId59" Type="http://schemas.openxmlformats.org/officeDocument/2006/relationships/hyperlink" Target="http://www.monstersandcritics.com/news/business/features/article_1398923.php/Russia_an_island_of_stability_amid_turbulent_markets" TargetMode="External"/><Relationship Id="rId67" Type="http://schemas.openxmlformats.org/officeDocument/2006/relationships/hyperlink" Target="http://scidevnet.wordpress.com/2009/06/02/science-diplomacy-the-case-for-caution/" TargetMode="External"/><Relationship Id="rId20" Type="http://schemas.openxmlformats.org/officeDocument/2006/relationships/hyperlink" Target="http://en.wikipedia.org/wiki/Cravath,_Swaine_%26_Moore" TargetMode="External"/><Relationship Id="rId41" Type="http://schemas.openxmlformats.org/officeDocument/2006/relationships/hyperlink" Target="http://www.economist.com/news/business/21573975-worlds-biggest-gas-producer-ailing-it-should-be-broken-up-russias-wounded-giant" TargetMode="External"/><Relationship Id="rId54" Type="http://schemas.openxmlformats.org/officeDocument/2006/relationships/hyperlink" Target="http://www.uscgnews.com/go/doc/4007/2035218/U-S-Coast-Guard-hosts-executive-seminar-for-Spill-of-National-Significance" TargetMode="External"/><Relationship Id="rId62" Type="http://schemas.openxmlformats.org/officeDocument/2006/relationships/hyperlink" Target="http://scidevnet.wordpress.com/category/science-diplomacy-conference-2010/" TargetMode="External"/><Relationship Id="rId70" Type="http://schemas.openxmlformats.org/officeDocument/2006/relationships/hyperlink" Target="http://www.csmonitor.com/tags/topic/American+Petroleum+Institute" TargetMode="External"/><Relationship Id="rId75" Type="http://schemas.openxmlformats.org/officeDocument/2006/relationships/hyperlink" Target="http://www.foreignaffairs.com/articles/63222/scott-g-borgerson/arctic-meltdown" TargetMode="External"/><Relationship Id="rId1" Type="http://schemas.openxmlformats.org/officeDocument/2006/relationships/customXml" Target="../customXml/item1.xml"/><Relationship Id="rId6" Type="http://schemas.openxmlformats.org/officeDocument/2006/relationships/hyperlink" Target="http://www.adn.com/article/20140130/shell-calls-2014-oil-exploration-alaskas-arctic-wa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8036F-C9B8-405D-BD62-9AC75DE76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1036</TotalTime>
  <Pages>1</Pages>
  <Words>50788</Words>
  <Characters>289492</Characters>
  <Application>Microsoft Office Word</Application>
  <DocSecurity>0</DocSecurity>
  <Lines>2412</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dc:creator>
  <cp:keywords>5.0</cp:keywords>
  <dc:description/>
  <cp:lastModifiedBy>Microsoft account</cp:lastModifiedBy>
  <cp:revision>64</cp:revision>
  <dcterms:created xsi:type="dcterms:W3CDTF">2014-07-22T01:35:00Z</dcterms:created>
  <dcterms:modified xsi:type="dcterms:W3CDTF">2014-07-27T18:18:00Z</dcterms:modified>
</cp:coreProperties>
</file>