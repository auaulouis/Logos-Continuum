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AFC726" w14:textId="77777777" w:rsidR="00721AB3" w:rsidRDefault="00721AB3" w:rsidP="00721AB3"/>
    <w:p w14:paraId="6B9510BE" w14:textId="3392E26E" w:rsidR="000E4072" w:rsidRDefault="000E4072" w:rsidP="007C2780">
      <w:pPr>
        <w:pStyle w:val="Heading1"/>
      </w:pPr>
      <w:bookmarkStart w:id="0" w:name="_GoBack"/>
      <w:bookmarkEnd w:id="0"/>
      <w:r>
        <w:lastRenderedPageBreak/>
        <w:t xml:space="preserve">***NSA*** </w:t>
      </w:r>
    </w:p>
    <w:p w14:paraId="6175A8CE" w14:textId="36EEA2E7" w:rsidR="007C2780" w:rsidRDefault="007C2780" w:rsidP="007C2780">
      <w:pPr>
        <w:pStyle w:val="Heading1"/>
      </w:pPr>
      <w:r>
        <w:t xml:space="preserve">Will Pass </w:t>
      </w:r>
    </w:p>
    <w:p w14:paraId="79D9E337" w14:textId="77777777" w:rsidR="007C2780" w:rsidRPr="007C2780" w:rsidRDefault="007C2780" w:rsidP="007C2780"/>
    <w:p w14:paraId="0C77E3C2" w14:textId="77777777" w:rsidR="00721AB3" w:rsidRPr="00721AB3" w:rsidRDefault="00721AB3" w:rsidP="00721AB3">
      <w:pPr>
        <w:rPr>
          <w:b/>
        </w:rPr>
      </w:pPr>
      <w:r w:rsidRPr="00721AB3">
        <w:rPr>
          <w:b/>
        </w:rPr>
        <w:t xml:space="preserve">NSA reform will pass </w:t>
      </w:r>
      <w:r>
        <w:rPr>
          <w:b/>
        </w:rPr>
        <w:t xml:space="preserve">– compromise </w:t>
      </w:r>
      <w:r w:rsidR="001E5299">
        <w:rPr>
          <w:b/>
        </w:rPr>
        <w:t xml:space="preserve">reached but not guaranteed </w:t>
      </w:r>
    </w:p>
    <w:p w14:paraId="6E6952FB" w14:textId="77777777" w:rsidR="00721AB3" w:rsidRDefault="009572C6" w:rsidP="00721AB3">
      <w:r w:rsidRPr="009572C6">
        <w:rPr>
          <w:b/>
        </w:rPr>
        <w:t>Bennett &amp; Phelps 7/21</w:t>
      </w:r>
      <w:r w:rsidRPr="009572C6">
        <w:t xml:space="preserve"> (Brian Bennett - covers homeland security and immigration in Washington, D.C, Timothy Phelps - overs the Justice Department and legal affairs in Washington, D.C, "Obama, Senate make progress on NSA data-collection reform bill," July 21, 2014, www.latimes.com/nation/nationnow/la-na-nn-intelligence-data-collection-20140721-story.html</w:t>
      </w:r>
    </w:p>
    <w:p w14:paraId="59A1484A" w14:textId="77777777" w:rsidR="000A2211" w:rsidRPr="001E5299" w:rsidRDefault="00721AB3" w:rsidP="00721AB3">
      <w:pPr>
        <w:rPr>
          <w:sz w:val="16"/>
          <w:szCs w:val="22"/>
        </w:rPr>
      </w:pPr>
      <w:r w:rsidRPr="001E5299">
        <w:rPr>
          <w:sz w:val="16"/>
          <w:szCs w:val="22"/>
        </w:rPr>
        <w:t xml:space="preserve">The </w:t>
      </w:r>
      <w:r w:rsidRPr="001E5299">
        <w:rPr>
          <w:rStyle w:val="Emphasis"/>
          <w:szCs w:val="22"/>
        </w:rPr>
        <w:t>Obama</w:t>
      </w:r>
      <w:r w:rsidRPr="001E5299">
        <w:rPr>
          <w:sz w:val="16"/>
          <w:szCs w:val="22"/>
        </w:rPr>
        <w:t xml:space="preserve"> administration </w:t>
      </w:r>
      <w:r w:rsidRPr="001E5299">
        <w:rPr>
          <w:rStyle w:val="StyleBoldUnderline"/>
          <w:szCs w:val="22"/>
        </w:rPr>
        <w:t>and Senate negotiators appear close to an agreement to strengthen legislation that would curtail the bulk collection of data on Americans</w:t>
      </w:r>
      <w:proofErr w:type="gramStart"/>
      <w:r w:rsidRPr="001E5299">
        <w:rPr>
          <w:sz w:val="16"/>
          <w:szCs w:val="22"/>
        </w:rPr>
        <w:t>.</w:t>
      </w:r>
      <w:r w:rsidR="001E5299" w:rsidRPr="001E5299">
        <w:rPr>
          <w:sz w:val="12"/>
          <w:szCs w:val="22"/>
        </w:rPr>
        <w:t>¶</w:t>
      </w:r>
      <w:proofErr w:type="gramEnd"/>
      <w:r w:rsidRPr="001E5299">
        <w:rPr>
          <w:sz w:val="16"/>
          <w:szCs w:val="22"/>
        </w:rPr>
        <w:t xml:space="preserve"> </w:t>
      </w:r>
      <w:r w:rsidRPr="001E5299">
        <w:rPr>
          <w:rStyle w:val="StyleBoldUnderline"/>
          <w:szCs w:val="22"/>
        </w:rPr>
        <w:t>In May, the House passed a</w:t>
      </w:r>
      <w:r w:rsidRPr="001E5299">
        <w:rPr>
          <w:sz w:val="16"/>
          <w:szCs w:val="22"/>
        </w:rPr>
        <w:t xml:space="preserve"> watered-down version of a </w:t>
      </w:r>
      <w:r w:rsidRPr="001E5299">
        <w:rPr>
          <w:rStyle w:val="StyleBoldUnderline"/>
          <w:szCs w:val="22"/>
        </w:rPr>
        <w:t>bill</w:t>
      </w:r>
      <w:r w:rsidRPr="001E5299">
        <w:rPr>
          <w:sz w:val="16"/>
          <w:szCs w:val="22"/>
        </w:rPr>
        <w:t xml:space="preserve"> sponsored by Rep. Jim Sensenbrenner (R-Wis.) and Sen. Patrick J. Leahy (D-Vt.) to the cut back on the data collected by the National Security Agency and law enforcement agencies from phone calls, emails and other communications.</w:t>
      </w:r>
      <w:r w:rsidR="001E5299" w:rsidRPr="001E5299">
        <w:rPr>
          <w:sz w:val="12"/>
          <w:szCs w:val="22"/>
        </w:rPr>
        <w:t>¶</w:t>
      </w:r>
      <w:r w:rsidRPr="001E5299">
        <w:rPr>
          <w:sz w:val="16"/>
          <w:szCs w:val="22"/>
        </w:rPr>
        <w:t xml:space="preserve"> </w:t>
      </w:r>
      <w:r w:rsidRPr="001E5299">
        <w:rPr>
          <w:rStyle w:val="StyleBoldUnderline"/>
        </w:rPr>
        <w:t>The administration raised last-minute objections to some provisions in the House bill, raising the ire of privacy groups</w:t>
      </w:r>
      <w:r w:rsidRPr="001E5299">
        <w:rPr>
          <w:sz w:val="16"/>
          <w:szCs w:val="22"/>
        </w:rPr>
        <w:t>. Leahy, chairman of the Senate Judiciary Committee, vowed to work on improvements to put some of the muscle back in the bill before a Senate vote</w:t>
      </w:r>
      <w:proofErr w:type="gramStart"/>
      <w:r w:rsidRPr="001E5299">
        <w:rPr>
          <w:sz w:val="16"/>
          <w:szCs w:val="22"/>
        </w:rPr>
        <w:t>.</w:t>
      </w:r>
      <w:r w:rsidR="001E5299" w:rsidRPr="001E5299">
        <w:rPr>
          <w:sz w:val="12"/>
          <w:szCs w:val="22"/>
        </w:rPr>
        <w:t>¶</w:t>
      </w:r>
      <w:proofErr w:type="gramEnd"/>
      <w:r w:rsidRPr="001E5299">
        <w:rPr>
          <w:sz w:val="16"/>
          <w:szCs w:val="22"/>
        </w:rPr>
        <w:t xml:space="preserve"> </w:t>
      </w:r>
      <w:r w:rsidRPr="001E5299">
        <w:rPr>
          <w:rStyle w:val="StyleBoldUnderline"/>
          <w:szCs w:val="22"/>
        </w:rPr>
        <w:t xml:space="preserve">According to an administration official familiar with the discussions, </w:t>
      </w:r>
      <w:r w:rsidRPr="001E5299">
        <w:rPr>
          <w:rStyle w:val="Emphasis"/>
          <w:szCs w:val="22"/>
        </w:rPr>
        <w:t>a compromise was reached</w:t>
      </w:r>
      <w:r w:rsidRPr="001E5299">
        <w:rPr>
          <w:rStyle w:val="StyleBoldUnderline"/>
          <w:szCs w:val="22"/>
        </w:rPr>
        <w:t xml:space="preserve"> over the weekend.</w:t>
      </w:r>
      <w:r w:rsidR="001E5299" w:rsidRPr="001E5299">
        <w:rPr>
          <w:rStyle w:val="StyleBoldUnderline"/>
          <w:sz w:val="12"/>
          <w:szCs w:val="22"/>
          <w:u w:val="none"/>
        </w:rPr>
        <w:t>¶</w:t>
      </w:r>
      <w:r w:rsidRPr="001E5299">
        <w:rPr>
          <w:sz w:val="16"/>
          <w:szCs w:val="22"/>
        </w:rPr>
        <w:t xml:space="preserve"> As part of the deal, the intelligence community agreed to a stricter definition of the search terms the NSA may use to seek data from telephone companies that might be useful in connecting the dots between known terrorists, said the official who would not be identified talking about ongoing negotiations.</w:t>
      </w:r>
      <w:r w:rsidR="001E5299" w:rsidRPr="001E5299">
        <w:rPr>
          <w:sz w:val="12"/>
          <w:szCs w:val="22"/>
        </w:rPr>
        <w:t>¶</w:t>
      </w:r>
      <w:r w:rsidRPr="001E5299">
        <w:rPr>
          <w:sz w:val="16"/>
          <w:szCs w:val="22"/>
        </w:rPr>
        <w:t xml:space="preserve"> Privacy advocates thought the definition for selection terms in the House bill created a loophole for NSA to continue its broad surveillance.</w:t>
      </w:r>
      <w:r w:rsidR="001E5299" w:rsidRPr="001E5299">
        <w:rPr>
          <w:sz w:val="12"/>
          <w:szCs w:val="22"/>
        </w:rPr>
        <w:t>¶</w:t>
      </w:r>
      <w:r w:rsidRPr="001E5299">
        <w:rPr>
          <w:sz w:val="16"/>
          <w:szCs w:val="22"/>
        </w:rPr>
        <w:t xml:space="preserve"> Intelligence officials also agreed to be more transparent about U.S. government snooping and consented to strengthening the role of a newly created public advocate, who would participate in Foreign Intelligence Surveillance Court proceedings, the official said.</w:t>
      </w:r>
      <w:r w:rsidR="001E5299" w:rsidRPr="001E5299">
        <w:rPr>
          <w:sz w:val="12"/>
          <w:szCs w:val="22"/>
        </w:rPr>
        <w:t>¶</w:t>
      </w:r>
      <w:r w:rsidRPr="001E5299">
        <w:rPr>
          <w:sz w:val="16"/>
          <w:szCs w:val="22"/>
        </w:rPr>
        <w:t xml:space="preserve"> </w:t>
      </w:r>
      <w:r w:rsidRPr="001E5299">
        <w:rPr>
          <w:rStyle w:val="StyleBoldUnderline"/>
          <w:szCs w:val="22"/>
        </w:rPr>
        <w:t>Privacy advocates said negotiations took a turn for the better when the FBI and the Justice Department joined representatives from the NSA</w:t>
      </w:r>
      <w:r w:rsidRPr="001E5299">
        <w:rPr>
          <w:sz w:val="16"/>
          <w:szCs w:val="22"/>
        </w:rPr>
        <w:t xml:space="preserve">, and the Office of the Director of National Intelligence in the negotiations with Leahy’s staff, </w:t>
      </w:r>
      <w:r w:rsidRPr="001E5299">
        <w:rPr>
          <w:rStyle w:val="StyleBoldUnderline"/>
          <w:szCs w:val="22"/>
        </w:rPr>
        <w:t>making it easier for all stakeholders in the administration to reach a consensus.</w:t>
      </w:r>
      <w:r w:rsidR="001E5299" w:rsidRPr="001E5299">
        <w:rPr>
          <w:rStyle w:val="StyleBoldUnderline"/>
          <w:sz w:val="12"/>
          <w:szCs w:val="22"/>
          <w:u w:val="none"/>
        </w:rPr>
        <w:t>¶</w:t>
      </w:r>
      <w:r w:rsidRPr="001E5299">
        <w:rPr>
          <w:sz w:val="16"/>
          <w:szCs w:val="22"/>
        </w:rPr>
        <w:t xml:space="preserve"> Leahy's office said Monday that negotiations are continuing and passage of a strengthened bill is possible this month.</w:t>
      </w:r>
      <w:r w:rsidR="001E5299" w:rsidRPr="001E5299">
        <w:rPr>
          <w:sz w:val="12"/>
          <w:szCs w:val="22"/>
        </w:rPr>
        <w:t>¶</w:t>
      </w:r>
      <w:r w:rsidRPr="001E5299">
        <w:rPr>
          <w:sz w:val="16"/>
          <w:szCs w:val="22"/>
        </w:rPr>
        <w:t xml:space="preserve"> “Sen. Leahy believes that </w:t>
      </w:r>
      <w:r w:rsidRPr="001E5299">
        <w:rPr>
          <w:rStyle w:val="StyleBoldUnderline"/>
          <w:szCs w:val="22"/>
        </w:rPr>
        <w:t>Congress must act to protect Americans’ privacy without further delay</w:t>
      </w:r>
      <w:r w:rsidRPr="001E5299">
        <w:rPr>
          <w:sz w:val="16"/>
          <w:szCs w:val="22"/>
        </w:rPr>
        <w:t>,” his office said in a statement.</w:t>
      </w:r>
      <w:r w:rsidR="001E5299" w:rsidRPr="001E5299">
        <w:rPr>
          <w:sz w:val="12"/>
          <w:szCs w:val="22"/>
        </w:rPr>
        <w:t>¶</w:t>
      </w:r>
      <w:r w:rsidRPr="001E5299">
        <w:rPr>
          <w:sz w:val="16"/>
          <w:szCs w:val="22"/>
        </w:rPr>
        <w:t xml:space="preserve"> Quick </w:t>
      </w:r>
      <w:r w:rsidRPr="001E5299">
        <w:rPr>
          <w:rStyle w:val="StyleBoldUnderline"/>
        </w:rPr>
        <w:t>passage will depend on whether the Senate Democratic and Republican leaders can agree</w:t>
      </w:r>
      <w:r w:rsidRPr="001E5299">
        <w:rPr>
          <w:sz w:val="16"/>
          <w:szCs w:val="22"/>
        </w:rPr>
        <w:t xml:space="preserve"> to find time on the Senate floor next week for the altered proposal, according to administration and congressional sources.</w:t>
      </w:r>
    </w:p>
    <w:p w14:paraId="1B5F284F" w14:textId="77777777" w:rsidR="00721AB3" w:rsidRDefault="00721AB3" w:rsidP="00721AB3"/>
    <w:p w14:paraId="2A9F8111" w14:textId="72AA739A" w:rsidR="00CA191E" w:rsidRPr="00CA191E" w:rsidRDefault="00CA191E" w:rsidP="00CA191E">
      <w:pPr>
        <w:rPr>
          <w:b/>
        </w:rPr>
      </w:pPr>
      <w:r w:rsidRPr="00CA191E">
        <w:rPr>
          <w:b/>
        </w:rPr>
        <w:t xml:space="preserve">Will pass – PC key to overcome final hurdles </w:t>
      </w:r>
    </w:p>
    <w:p w14:paraId="1637B86A" w14:textId="2472C17D" w:rsidR="00CA191E" w:rsidRDefault="007C2780" w:rsidP="00CA191E">
      <w:proofErr w:type="spellStart"/>
      <w:r w:rsidRPr="007C2780">
        <w:rPr>
          <w:b/>
        </w:rPr>
        <w:t>Tummarello</w:t>
      </w:r>
      <w:proofErr w:type="spellEnd"/>
      <w:r w:rsidRPr="007C2780">
        <w:rPr>
          <w:b/>
        </w:rPr>
        <w:t xml:space="preserve"> 7/22</w:t>
      </w:r>
      <w:r w:rsidRPr="007C2780">
        <w:t xml:space="preserve"> (Kate, tech report for The Hill, "Senator 'within inches' of NSA reform deal," July 22, 2014, thehill.com/policy/technology/213030-leahy-administration-within-inches-of-surveillance-reform-deal</w:t>
      </w:r>
      <w:r>
        <w:t xml:space="preserve">) </w:t>
      </w:r>
    </w:p>
    <w:p w14:paraId="7079F634" w14:textId="0BDCA480" w:rsidR="0061612B" w:rsidRPr="00CA191E" w:rsidRDefault="0061612B" w:rsidP="0061612B">
      <w:pPr>
        <w:rPr>
          <w:sz w:val="16"/>
        </w:rPr>
      </w:pPr>
      <w:r w:rsidRPr="00CA191E">
        <w:rPr>
          <w:sz w:val="16"/>
        </w:rPr>
        <w:t xml:space="preserve">Senate Judiciary Chairman Patrick </w:t>
      </w:r>
      <w:r w:rsidRPr="0061612B">
        <w:rPr>
          <w:rStyle w:val="StyleBoldUnderline"/>
        </w:rPr>
        <w:t>Leahy</w:t>
      </w:r>
      <w:r w:rsidRPr="00CA191E">
        <w:rPr>
          <w:sz w:val="16"/>
        </w:rPr>
        <w:t xml:space="preserve"> (D-Vt.) </w:t>
      </w:r>
      <w:r w:rsidRPr="0061612B">
        <w:rPr>
          <w:rStyle w:val="StyleBoldUnderline"/>
        </w:rPr>
        <w:t>is close to an agreement with Obama</w:t>
      </w:r>
      <w:r w:rsidRPr="00CA191E">
        <w:rPr>
          <w:sz w:val="16"/>
        </w:rPr>
        <w:t xml:space="preserve"> administration </w:t>
      </w:r>
      <w:r w:rsidRPr="0061612B">
        <w:rPr>
          <w:rStyle w:val="StyleBoldUnderline"/>
        </w:rPr>
        <w:t>on how to rein in government surveillance</w:t>
      </w:r>
      <w:proofErr w:type="gramStart"/>
      <w:r w:rsidRPr="00CA191E">
        <w:rPr>
          <w:sz w:val="16"/>
        </w:rPr>
        <w:t>.</w:t>
      </w:r>
      <w:r w:rsidR="00CA191E" w:rsidRPr="00CA191E">
        <w:rPr>
          <w:sz w:val="12"/>
        </w:rPr>
        <w:t>¶</w:t>
      </w:r>
      <w:proofErr w:type="gramEnd"/>
      <w:r w:rsidR="00CA191E" w:rsidRPr="00CA191E">
        <w:rPr>
          <w:sz w:val="16"/>
        </w:rPr>
        <w:t xml:space="preserve"> </w:t>
      </w:r>
      <w:r w:rsidRPr="0061612B">
        <w:rPr>
          <w:rStyle w:val="StyleBoldUnderline"/>
        </w:rPr>
        <w:t>Leahy said</w:t>
      </w:r>
      <w:r w:rsidRPr="00CA191E">
        <w:rPr>
          <w:sz w:val="16"/>
        </w:rPr>
        <w:t xml:space="preserve"> on Tuesday that </w:t>
      </w:r>
      <w:r w:rsidRPr="0061612B">
        <w:rPr>
          <w:rStyle w:val="Emphasis"/>
        </w:rPr>
        <w:t xml:space="preserve">he is “impressed” with the administration’s efforts to work towards a compromise. </w:t>
      </w:r>
      <w:r w:rsidR="00CA191E" w:rsidRPr="00CA191E">
        <w:rPr>
          <w:rStyle w:val="Emphasis"/>
          <w:b w:val="0"/>
          <w:sz w:val="12"/>
          <w:u w:val="none"/>
        </w:rPr>
        <w:t>¶</w:t>
      </w:r>
      <w:r w:rsidR="00CA191E" w:rsidRPr="00CA191E">
        <w:rPr>
          <w:sz w:val="16"/>
        </w:rPr>
        <w:t xml:space="preserve"> </w:t>
      </w:r>
      <w:r w:rsidRPr="00CA191E">
        <w:rPr>
          <w:sz w:val="16"/>
        </w:rPr>
        <w:t xml:space="preserve">“A whole lot of </w:t>
      </w:r>
      <w:r w:rsidRPr="0061612B">
        <w:rPr>
          <w:rStyle w:val="StyleBoldUnderline"/>
        </w:rPr>
        <w:t>people are coming together</w:t>
      </w:r>
      <w:r w:rsidRPr="00CA191E">
        <w:rPr>
          <w:sz w:val="16"/>
        </w:rPr>
        <w:t xml:space="preserve">, from the </w:t>
      </w:r>
      <w:r w:rsidRPr="0061612B">
        <w:rPr>
          <w:rStyle w:val="StyleBoldUnderline"/>
        </w:rPr>
        <w:t>intelligence agencies, law enforcement, the administration,</w:t>
      </w:r>
      <w:r w:rsidRPr="00CA191E">
        <w:rPr>
          <w:sz w:val="16"/>
        </w:rPr>
        <w:t>” he said</w:t>
      </w:r>
      <w:proofErr w:type="gramStart"/>
      <w:r w:rsidRPr="00CA191E">
        <w:rPr>
          <w:sz w:val="16"/>
        </w:rPr>
        <w:t>.</w:t>
      </w:r>
      <w:r w:rsidR="00CA191E" w:rsidRPr="00CA191E">
        <w:rPr>
          <w:sz w:val="12"/>
        </w:rPr>
        <w:t>¶</w:t>
      </w:r>
      <w:proofErr w:type="gramEnd"/>
      <w:r w:rsidR="00CA191E" w:rsidRPr="00CA191E">
        <w:rPr>
          <w:sz w:val="16"/>
        </w:rPr>
        <w:t xml:space="preserve"> </w:t>
      </w:r>
      <w:r w:rsidRPr="00CA191E">
        <w:rPr>
          <w:sz w:val="16"/>
        </w:rPr>
        <w:t xml:space="preserve">According to an aide to Leahy, </w:t>
      </w:r>
      <w:r w:rsidRPr="0061612B">
        <w:rPr>
          <w:rStyle w:val="StyleBoldUnderline"/>
        </w:rPr>
        <w:t xml:space="preserve">the senator and the administration are “within inches” of an agreement </w:t>
      </w:r>
      <w:r w:rsidRPr="00CA191E">
        <w:rPr>
          <w:sz w:val="16"/>
        </w:rPr>
        <w:t xml:space="preserve">on legislation. </w:t>
      </w:r>
      <w:r w:rsidRPr="0061612B">
        <w:rPr>
          <w:rStyle w:val="StyleBoldUnderline"/>
        </w:rPr>
        <w:t>If a deal is reached, the bill could head straight to the Senate floor</w:t>
      </w:r>
      <w:r w:rsidRPr="00CA191E">
        <w:rPr>
          <w:sz w:val="16"/>
        </w:rPr>
        <w:t>, the aide said</w:t>
      </w:r>
      <w:proofErr w:type="gramStart"/>
      <w:r w:rsidRPr="00CA191E">
        <w:rPr>
          <w:sz w:val="16"/>
        </w:rPr>
        <w:t>.</w:t>
      </w:r>
      <w:r w:rsidR="00CA191E" w:rsidRPr="00CA191E">
        <w:rPr>
          <w:sz w:val="12"/>
        </w:rPr>
        <w:t>¶</w:t>
      </w:r>
      <w:proofErr w:type="gramEnd"/>
      <w:r w:rsidR="00CA191E" w:rsidRPr="00CA191E">
        <w:rPr>
          <w:sz w:val="16"/>
        </w:rPr>
        <w:t xml:space="preserve"> </w:t>
      </w:r>
      <w:r w:rsidRPr="0061612B">
        <w:rPr>
          <w:rStyle w:val="StyleBoldUnderline"/>
        </w:rPr>
        <w:t>Leahy’s negotiations</w:t>
      </w:r>
      <w:r w:rsidRPr="00CA191E">
        <w:rPr>
          <w:sz w:val="16"/>
        </w:rPr>
        <w:t xml:space="preserve"> with the administration on surveillance reform </w:t>
      </w:r>
      <w:r w:rsidRPr="0061612B">
        <w:rPr>
          <w:rStyle w:val="StyleBoldUnderline"/>
        </w:rPr>
        <w:t xml:space="preserve">come after the House passed its reform bill </w:t>
      </w:r>
      <w:r w:rsidRPr="00CA191E">
        <w:rPr>
          <w:sz w:val="16"/>
        </w:rPr>
        <w:t>— the USA Freedom Act — earlier this year.</w:t>
      </w:r>
      <w:r w:rsidR="00CA191E" w:rsidRPr="00CA191E">
        <w:rPr>
          <w:sz w:val="12"/>
        </w:rPr>
        <w:t>¶</w:t>
      </w:r>
      <w:r w:rsidR="00CA191E" w:rsidRPr="00CA191E">
        <w:rPr>
          <w:sz w:val="16"/>
        </w:rPr>
        <w:t xml:space="preserve"> </w:t>
      </w:r>
      <w:r w:rsidRPr="00CA191E">
        <w:rPr>
          <w:sz w:val="16"/>
        </w:rPr>
        <w:t>That bill is sponsored in the Senate by Leahy and was sponsored in the House by Patriot Act author Jim Sensenbrenner (R-Wis.).</w:t>
      </w:r>
      <w:r w:rsidR="00CA191E" w:rsidRPr="00CA191E">
        <w:rPr>
          <w:sz w:val="12"/>
        </w:rPr>
        <w:t>¶</w:t>
      </w:r>
      <w:r w:rsidR="00CA191E" w:rsidRPr="00CA191E">
        <w:rPr>
          <w:sz w:val="16"/>
        </w:rPr>
        <w:t xml:space="preserve"> </w:t>
      </w:r>
      <w:r w:rsidRPr="00CA191E">
        <w:rPr>
          <w:sz w:val="16"/>
        </w:rPr>
        <w:t>A National Security Council spokesperson praised the “significant progress” on the USA Freedom Act.</w:t>
      </w:r>
      <w:r w:rsidR="00CA191E" w:rsidRPr="00CA191E">
        <w:rPr>
          <w:sz w:val="12"/>
        </w:rPr>
        <w:t>¶</w:t>
      </w:r>
      <w:r w:rsidR="00CA191E" w:rsidRPr="00CA191E">
        <w:rPr>
          <w:sz w:val="16"/>
        </w:rPr>
        <w:t xml:space="preserve"> </w:t>
      </w:r>
      <w:r w:rsidRPr="0061612B">
        <w:rPr>
          <w:rStyle w:val="StyleBoldUnderline"/>
        </w:rPr>
        <w:t>Since the House’s passage</w:t>
      </w:r>
      <w:r w:rsidRPr="00CA191E">
        <w:rPr>
          <w:sz w:val="16"/>
        </w:rPr>
        <w:t xml:space="preserve"> of a compromise version of the bill in May, the </w:t>
      </w:r>
      <w:r w:rsidRPr="0061612B">
        <w:rPr>
          <w:rStyle w:val="StyleBoldUnderline"/>
        </w:rPr>
        <w:t>Obama</w:t>
      </w:r>
      <w:r w:rsidRPr="00CA191E">
        <w:rPr>
          <w:sz w:val="16"/>
        </w:rPr>
        <w:t xml:space="preserve"> administration </w:t>
      </w:r>
      <w:r w:rsidRPr="0061612B">
        <w:rPr>
          <w:rStyle w:val="StyleBoldUnderline"/>
        </w:rPr>
        <w:t>has been “actively engaged” with lawmakers, privacy advocates and companies “to secure</w:t>
      </w:r>
      <w:r w:rsidRPr="00CA191E">
        <w:rPr>
          <w:sz w:val="16"/>
        </w:rPr>
        <w:t xml:space="preserve"> </w:t>
      </w:r>
      <w:r w:rsidRPr="0061612B">
        <w:rPr>
          <w:rStyle w:val="StyleBoldUnderline"/>
        </w:rPr>
        <w:t>Senate passage and the enactment of this critical legislation</w:t>
      </w:r>
      <w:r w:rsidRPr="00CA191E">
        <w:rPr>
          <w:sz w:val="16"/>
        </w:rPr>
        <w:t>,” the spokesperson said in a statement to The Hill.</w:t>
      </w:r>
      <w:r w:rsidR="00CA191E" w:rsidRPr="00CA191E">
        <w:rPr>
          <w:sz w:val="12"/>
        </w:rPr>
        <w:t>¶</w:t>
      </w:r>
      <w:r w:rsidR="00CA191E" w:rsidRPr="00CA191E">
        <w:rPr>
          <w:sz w:val="16"/>
        </w:rPr>
        <w:t xml:space="preserve"> </w:t>
      </w:r>
      <w:r w:rsidRPr="00CA191E">
        <w:rPr>
          <w:sz w:val="16"/>
        </w:rPr>
        <w:t>“</w:t>
      </w:r>
      <w:r w:rsidRPr="0061612B">
        <w:rPr>
          <w:rStyle w:val="Emphasis"/>
        </w:rPr>
        <w:t>These efforts have yielded significant progress</w:t>
      </w:r>
      <w:r w:rsidRPr="0061612B">
        <w:rPr>
          <w:rStyle w:val="StyleBoldUnderline"/>
        </w:rPr>
        <w:t xml:space="preserve"> on issues vital to those stakeholders</w:t>
      </w:r>
      <w:r w:rsidRPr="00CA191E">
        <w:rPr>
          <w:sz w:val="16"/>
        </w:rPr>
        <w:t>,” the spokesperson added.</w:t>
      </w:r>
      <w:r w:rsidR="00CA191E" w:rsidRPr="00CA191E">
        <w:rPr>
          <w:sz w:val="12"/>
        </w:rPr>
        <w:t>¶</w:t>
      </w:r>
      <w:r w:rsidR="00CA191E" w:rsidRPr="00CA191E">
        <w:rPr>
          <w:sz w:val="16"/>
        </w:rPr>
        <w:t xml:space="preserve"> </w:t>
      </w:r>
      <w:r w:rsidRPr="00CA191E">
        <w:rPr>
          <w:sz w:val="16"/>
        </w:rPr>
        <w:t>“</w:t>
      </w:r>
      <w:r w:rsidRPr="00CA191E">
        <w:rPr>
          <w:rStyle w:val="Emphasis"/>
        </w:rPr>
        <w:t>While there are a number of additional steps that must take place</w:t>
      </w:r>
      <w:r w:rsidRPr="00CA191E">
        <w:rPr>
          <w:sz w:val="16"/>
        </w:rPr>
        <w:t xml:space="preserve"> </w:t>
      </w:r>
      <w:r w:rsidRPr="00CA191E">
        <w:rPr>
          <w:rStyle w:val="StyleBoldUnderline"/>
        </w:rPr>
        <w:t>before this critical bill becomes law, we are encouraged by the recent progress in the Senate, and</w:t>
      </w:r>
      <w:r w:rsidRPr="00CA191E">
        <w:rPr>
          <w:sz w:val="16"/>
        </w:rPr>
        <w:t xml:space="preserve"> we </w:t>
      </w:r>
      <w:r w:rsidRPr="00CA191E">
        <w:rPr>
          <w:rStyle w:val="StyleBoldUnderline"/>
        </w:rPr>
        <w:t>are dedicated to achieving this Presidential priority of meaningful reform</w:t>
      </w:r>
      <w:r w:rsidRPr="00CA191E">
        <w:rPr>
          <w:sz w:val="16"/>
        </w:rPr>
        <w:t xml:space="preserve"> that both increases transparency and enhances privacy protections while maintaining national security.”</w:t>
      </w:r>
      <w:r w:rsidR="00CA191E" w:rsidRPr="00CA191E">
        <w:rPr>
          <w:sz w:val="12"/>
        </w:rPr>
        <w:t>¶</w:t>
      </w:r>
      <w:r w:rsidR="00CA191E" w:rsidRPr="00CA191E">
        <w:rPr>
          <w:sz w:val="16"/>
        </w:rPr>
        <w:t xml:space="preserve"> </w:t>
      </w:r>
      <w:r w:rsidRPr="00CA191E">
        <w:rPr>
          <w:sz w:val="16"/>
        </w:rPr>
        <w:t>When the USA Freedom Act was initially introduced, tech companies and privacy advocates rallied around it, calling it a needed step in the right directions after leaks from former government contractor Edward Snowden raised concerns about government surveillance</w:t>
      </w:r>
      <w:proofErr w:type="gramStart"/>
      <w:r w:rsidRPr="00CA191E">
        <w:rPr>
          <w:sz w:val="16"/>
        </w:rPr>
        <w:t>.</w:t>
      </w:r>
      <w:r w:rsidR="00CA191E" w:rsidRPr="00CA191E">
        <w:rPr>
          <w:sz w:val="12"/>
        </w:rPr>
        <w:t>¶</w:t>
      </w:r>
      <w:proofErr w:type="gramEnd"/>
      <w:r w:rsidR="00CA191E" w:rsidRPr="00CA191E">
        <w:rPr>
          <w:sz w:val="16"/>
        </w:rPr>
        <w:t xml:space="preserve"> </w:t>
      </w:r>
      <w:r w:rsidRPr="00CA191E">
        <w:rPr>
          <w:sz w:val="16"/>
        </w:rPr>
        <w:t>But many — including some of the bill’s original cosponsors — pulled their support for the bill as it made its way to the House floor, citing concerns that it had been “watered down” through eleventh-hour negotiations between the administration and House leadership.</w:t>
      </w:r>
      <w:r w:rsidR="00CA191E" w:rsidRPr="00CA191E">
        <w:rPr>
          <w:sz w:val="12"/>
        </w:rPr>
        <w:t>¶</w:t>
      </w:r>
      <w:r w:rsidR="00CA191E" w:rsidRPr="00CA191E">
        <w:rPr>
          <w:sz w:val="16"/>
        </w:rPr>
        <w:t xml:space="preserve"> </w:t>
      </w:r>
      <w:r w:rsidRPr="00CA191E">
        <w:rPr>
          <w:sz w:val="16"/>
        </w:rPr>
        <w:t>Since the House passed its USA Freedom bill, Leahy has pledged to increase transparency measures and privacy protections and said he hopes to move a bill this summer.</w:t>
      </w:r>
      <w:r w:rsidR="00CA191E" w:rsidRPr="00CA191E">
        <w:rPr>
          <w:sz w:val="12"/>
        </w:rPr>
        <w:t>¶</w:t>
      </w:r>
      <w:r w:rsidR="00CA191E" w:rsidRPr="00CA191E">
        <w:rPr>
          <w:sz w:val="16"/>
        </w:rPr>
        <w:t xml:space="preserve"> </w:t>
      </w:r>
      <w:r w:rsidRPr="00CA191E">
        <w:rPr>
          <w:sz w:val="16"/>
        </w:rPr>
        <w:t xml:space="preserve">The </w:t>
      </w:r>
      <w:r w:rsidRPr="00CA191E">
        <w:rPr>
          <w:rStyle w:val="StyleBoldUnderline"/>
        </w:rPr>
        <w:t>Leahy</w:t>
      </w:r>
      <w:r w:rsidRPr="00CA191E">
        <w:rPr>
          <w:sz w:val="16"/>
        </w:rPr>
        <w:t xml:space="preserve"> aide echoed his commitments, saying that the senator </w:t>
      </w:r>
      <w:r w:rsidRPr="00CA191E">
        <w:rPr>
          <w:rStyle w:val="StyleBoldUnderline"/>
        </w:rPr>
        <w:t xml:space="preserve">hopes to move the bill </w:t>
      </w:r>
      <w:r w:rsidRPr="00CA191E">
        <w:rPr>
          <w:rStyle w:val="Emphasis"/>
        </w:rPr>
        <w:t>before the August recess</w:t>
      </w:r>
      <w:r w:rsidRPr="00CA191E">
        <w:rPr>
          <w:sz w:val="16"/>
        </w:rPr>
        <w:t xml:space="preserve"> </w:t>
      </w:r>
      <w:r w:rsidRPr="00CA191E">
        <w:rPr>
          <w:rStyle w:val="StyleBoldUnderline"/>
        </w:rPr>
        <w:t>and has been encouraged by conversations with the administration</w:t>
      </w:r>
      <w:r w:rsidRPr="00CA191E">
        <w:rPr>
          <w:sz w:val="16"/>
        </w:rPr>
        <w:t xml:space="preserve"> after seeing the negative response to the House-passed USA Freedom.</w:t>
      </w:r>
      <w:r w:rsidR="00CA191E" w:rsidRPr="00CA191E">
        <w:rPr>
          <w:sz w:val="12"/>
        </w:rPr>
        <w:t>¶</w:t>
      </w:r>
      <w:r w:rsidR="00CA191E" w:rsidRPr="00CA191E">
        <w:rPr>
          <w:sz w:val="16"/>
        </w:rPr>
        <w:t xml:space="preserve"> </w:t>
      </w:r>
      <w:r w:rsidRPr="00CA191E">
        <w:rPr>
          <w:sz w:val="16"/>
        </w:rPr>
        <w:t>“</w:t>
      </w:r>
      <w:r w:rsidRPr="00CA191E">
        <w:rPr>
          <w:rStyle w:val="StyleBoldUnderline"/>
        </w:rPr>
        <w:t>I’m far more encouraged that we can finally come up with</w:t>
      </w:r>
      <w:r w:rsidRPr="00CA191E">
        <w:rPr>
          <w:sz w:val="16"/>
        </w:rPr>
        <w:t xml:space="preserve"> some </w:t>
      </w:r>
      <w:r w:rsidRPr="00CA191E">
        <w:rPr>
          <w:rStyle w:val="StyleBoldUnderline"/>
        </w:rPr>
        <w:t>legislation</w:t>
      </w:r>
      <w:r w:rsidRPr="00CA191E">
        <w:rPr>
          <w:sz w:val="16"/>
        </w:rPr>
        <w:t xml:space="preserve"> that will do two things,” Leahy said Tuesday.</w:t>
      </w:r>
      <w:r w:rsidR="00CA191E" w:rsidRPr="00CA191E">
        <w:rPr>
          <w:sz w:val="12"/>
        </w:rPr>
        <w:t>¶</w:t>
      </w:r>
      <w:r w:rsidR="00CA191E" w:rsidRPr="00CA191E">
        <w:rPr>
          <w:sz w:val="16"/>
        </w:rPr>
        <w:t xml:space="preserve"> </w:t>
      </w:r>
      <w:r w:rsidRPr="00CA191E">
        <w:rPr>
          <w:sz w:val="16"/>
        </w:rPr>
        <w:t>The bill will create “clear cut guidelines of what [intelligence agencies] can and cannot do” and “let the American people know that their privacy is going to be protected,” he said.</w:t>
      </w:r>
    </w:p>
    <w:p w14:paraId="11E7249A" w14:textId="77777777" w:rsidR="0061612B" w:rsidRDefault="0061612B" w:rsidP="0061612B"/>
    <w:p w14:paraId="2A5E5AEE" w14:textId="24109D24" w:rsidR="0061612B" w:rsidRDefault="0061612B" w:rsidP="0061612B"/>
    <w:p w14:paraId="365F816B" w14:textId="5B896126" w:rsidR="00FB387E" w:rsidRDefault="00FB387E" w:rsidP="00FB387E">
      <w:pPr>
        <w:pStyle w:val="Heading2"/>
      </w:pPr>
      <w:r>
        <w:t xml:space="preserve">A2: Backdoor Searches </w:t>
      </w:r>
    </w:p>
    <w:p w14:paraId="4060C4BF" w14:textId="77777777" w:rsidR="00FB387E" w:rsidRDefault="00FB387E" w:rsidP="00FB387E">
      <w:pPr>
        <w:rPr>
          <w:b/>
        </w:rPr>
      </w:pPr>
      <w:r>
        <w:rPr>
          <w:b/>
        </w:rPr>
        <w:t xml:space="preserve">Backdoor searches debate resolved – house amendment </w:t>
      </w:r>
    </w:p>
    <w:p w14:paraId="5B68BA56" w14:textId="77777777" w:rsidR="00FB387E" w:rsidRPr="00FB387E" w:rsidRDefault="00FB387E" w:rsidP="00FB387E">
      <w:proofErr w:type="spellStart"/>
      <w:r w:rsidRPr="00FB387E">
        <w:rPr>
          <w:b/>
        </w:rPr>
        <w:t>Tummarello</w:t>
      </w:r>
      <w:proofErr w:type="spellEnd"/>
      <w:r w:rsidRPr="00FB387E">
        <w:rPr>
          <w:b/>
        </w:rPr>
        <w:t xml:space="preserve"> 7/29</w:t>
      </w:r>
      <w:r w:rsidRPr="00FB387E">
        <w:t xml:space="preserve"> (Kate, tech report for The Hill, “Key Senate Dems push for stronger NSA reform,” July 29, 2014, </w:t>
      </w:r>
      <w:hyperlink r:id="rId6" w:history="1">
        <w:r w:rsidRPr="00FB387E">
          <w:rPr>
            <w:rStyle w:val="Hyperlink"/>
          </w:rPr>
          <w:t>http://thehill.com/policy/technology/213689-key-senate-dems-push-for-stronger-nsa-reform</w:t>
        </w:r>
      </w:hyperlink>
      <w:r w:rsidRPr="00FB387E">
        <w:t xml:space="preserve">) </w:t>
      </w:r>
    </w:p>
    <w:p w14:paraId="5BC1651C" w14:textId="77777777" w:rsidR="00FB387E" w:rsidRPr="00FB387E" w:rsidRDefault="00FB387E" w:rsidP="00FB387E">
      <w:pPr>
        <w:rPr>
          <w:b/>
        </w:rPr>
      </w:pPr>
      <w:r w:rsidRPr="000E5221">
        <w:rPr>
          <w:sz w:val="16"/>
        </w:rPr>
        <w:t>Two of the Senate's most vocal critics of the National Security Agency are pledging to toughen up a new bill reforming the nation's surveillance programs</w:t>
      </w:r>
      <w:proofErr w:type="gramStart"/>
      <w:r w:rsidRPr="000E5221">
        <w:rPr>
          <w:sz w:val="16"/>
        </w:rPr>
        <w:t>.</w:t>
      </w:r>
      <w:r w:rsidRPr="000E5221">
        <w:rPr>
          <w:sz w:val="12"/>
        </w:rPr>
        <w:t>¶</w:t>
      </w:r>
      <w:proofErr w:type="gramEnd"/>
      <w:r w:rsidRPr="000E5221">
        <w:rPr>
          <w:sz w:val="16"/>
        </w:rPr>
        <w:t xml:space="preserve"> Sens. Ron Wyden (D-Ore.) and Mark Udall (D-Colo.) praised Senate Judiciary Committee Chairman Patrick Leahy's (D-Vt.) bill but said it does not go far enough.</w:t>
      </w:r>
      <w:r w:rsidRPr="000E5221">
        <w:rPr>
          <w:sz w:val="12"/>
        </w:rPr>
        <w:t>¶</w:t>
      </w:r>
      <w:r w:rsidRPr="000E5221">
        <w:rPr>
          <w:sz w:val="16"/>
        </w:rPr>
        <w:t xml:space="preserve"> They said Leahy's USA Freedom Act was a “vast improvement” over the House version, but they argued it did not do enough to protect U.S. citizens from being spied on through a foreign intelligence authority.</w:t>
      </w:r>
      <w:r w:rsidRPr="000E5221">
        <w:rPr>
          <w:sz w:val="12"/>
        </w:rPr>
        <w:t>¶</w:t>
      </w:r>
      <w:r w:rsidRPr="000E5221">
        <w:rPr>
          <w:sz w:val="16"/>
        </w:rPr>
        <w:t xml:space="preserve"> While intelligence officials say that authority is aimed only at foreigners located abroad, privacy advocates worry it could be used to target U.S. citizens while skirting Fourth Amendment protections.</w:t>
      </w:r>
      <w:r w:rsidRPr="000E5221">
        <w:rPr>
          <w:sz w:val="12"/>
        </w:rPr>
        <w:t>¶</w:t>
      </w:r>
      <w:r w:rsidRPr="000E5221">
        <w:rPr>
          <w:sz w:val="16"/>
        </w:rPr>
        <w:t xml:space="preserve"> </w:t>
      </w:r>
      <w:r w:rsidRPr="000E5221">
        <w:rPr>
          <w:rStyle w:val="StyleBoldUnderline"/>
        </w:rPr>
        <w:t>Wyden and Udall</w:t>
      </w:r>
      <w:r w:rsidRPr="000E5221">
        <w:rPr>
          <w:sz w:val="16"/>
        </w:rPr>
        <w:t xml:space="preserve"> also complained that the bill lacks provisions to end the backdoor and warrantless searches of personal electronic communications.</w:t>
      </w:r>
      <w:r w:rsidRPr="000E5221">
        <w:rPr>
          <w:sz w:val="12"/>
        </w:rPr>
        <w:t>¶</w:t>
      </w:r>
      <w:r w:rsidRPr="000E5221">
        <w:rPr>
          <w:sz w:val="16"/>
        </w:rPr>
        <w:t xml:space="preserve"> They </w:t>
      </w:r>
      <w:r w:rsidRPr="000E5221">
        <w:rPr>
          <w:rStyle w:val="StyleBoldUnderline"/>
        </w:rPr>
        <w:t>pointed to a</w:t>
      </w:r>
      <w:r w:rsidRPr="000E5221">
        <w:rPr>
          <w:sz w:val="16"/>
        </w:rPr>
        <w:t xml:space="preserve"> recent </w:t>
      </w:r>
      <w:r w:rsidRPr="000E5221">
        <w:rPr>
          <w:rStyle w:val="StyleBoldUnderline"/>
        </w:rPr>
        <w:t>report</w:t>
      </w:r>
      <w:r w:rsidRPr="000E5221">
        <w:rPr>
          <w:sz w:val="16"/>
        </w:rPr>
        <w:t xml:space="preserve"> from the director of national intelligence “</w:t>
      </w:r>
      <w:r w:rsidRPr="000E5221">
        <w:rPr>
          <w:rStyle w:val="StyleBoldUnderline"/>
        </w:rPr>
        <w:t>that the NSA, CIA and FBI conduct warrantless searches of communications of Americans</w:t>
      </w:r>
      <w:r w:rsidRPr="000E5221">
        <w:rPr>
          <w:sz w:val="16"/>
        </w:rPr>
        <w:t xml:space="preserve"> that are swept up under this authority.”</w:t>
      </w:r>
      <w:r w:rsidRPr="000E5221">
        <w:rPr>
          <w:sz w:val="12"/>
        </w:rPr>
        <w:t>¶</w:t>
      </w:r>
      <w:r w:rsidRPr="000E5221">
        <w:rPr>
          <w:sz w:val="16"/>
        </w:rPr>
        <w:t xml:space="preserve"> While </w:t>
      </w:r>
      <w:r w:rsidRPr="000E5221">
        <w:rPr>
          <w:rStyle w:val="StyleBoldUnderline"/>
        </w:rPr>
        <w:t>the House-passed USA Freedom Act did not address those searches</w:t>
      </w:r>
      <w:r w:rsidRPr="000E5221">
        <w:rPr>
          <w:sz w:val="16"/>
        </w:rPr>
        <w:t xml:space="preserve">, </w:t>
      </w:r>
      <w:r w:rsidRPr="000E5221">
        <w:rPr>
          <w:rStyle w:val="Emphasis"/>
        </w:rPr>
        <w:t>the House approved an amendment</w:t>
      </w:r>
      <w:r w:rsidRPr="000E5221">
        <w:rPr>
          <w:rStyle w:val="StyleBoldUnderline"/>
        </w:rPr>
        <w:t xml:space="preserve"> </w:t>
      </w:r>
      <w:r w:rsidRPr="000E5221">
        <w:rPr>
          <w:sz w:val="16"/>
        </w:rPr>
        <w:t xml:space="preserve">to the defense-funding </w:t>
      </w:r>
      <w:r w:rsidRPr="000E5221">
        <w:rPr>
          <w:rStyle w:val="StyleBoldUnderline"/>
        </w:rPr>
        <w:t>bill that would keep intelligence agencies from conducting warrantless searches of U.S. citizens' communications</w:t>
      </w:r>
      <w:proofErr w:type="gramStart"/>
      <w:r w:rsidRPr="000E5221">
        <w:rPr>
          <w:sz w:val="16"/>
        </w:rPr>
        <w:t>.</w:t>
      </w:r>
      <w:r w:rsidRPr="000E5221">
        <w:rPr>
          <w:sz w:val="12"/>
        </w:rPr>
        <w:t>¶</w:t>
      </w:r>
      <w:proofErr w:type="gramEnd"/>
      <w:r w:rsidRPr="000E5221">
        <w:rPr>
          <w:sz w:val="16"/>
        </w:rPr>
        <w:t xml:space="preserve"> Wyden and Udall pledged to work to have those kinds of limits put into the bill as it moves forward.</w:t>
      </w:r>
      <w:r w:rsidRPr="000E5221">
        <w:rPr>
          <w:sz w:val="12"/>
        </w:rPr>
        <w:t>¶</w:t>
      </w:r>
      <w:r w:rsidRPr="000E5221">
        <w:rPr>
          <w:sz w:val="16"/>
        </w:rPr>
        <w:t xml:space="preserve"> "Congress needs to close this loophole, and </w:t>
      </w:r>
      <w:r w:rsidRPr="000E5221">
        <w:rPr>
          <w:rStyle w:val="StyleBoldUnderline"/>
        </w:rPr>
        <w:t>we look forward to working</w:t>
      </w:r>
      <w:r w:rsidRPr="000E5221">
        <w:rPr>
          <w:sz w:val="16"/>
        </w:rPr>
        <w:t xml:space="preserve"> with Chairman Leahy and our colleagues </w:t>
      </w:r>
      <w:r w:rsidRPr="000E5221">
        <w:rPr>
          <w:rStyle w:val="StyleBoldUnderline"/>
        </w:rPr>
        <w:t>to address this issue when the bill comes before the full U.S. Senate</w:t>
      </w:r>
      <w:r w:rsidRPr="000E5221">
        <w:rPr>
          <w:sz w:val="16"/>
        </w:rPr>
        <w:t>,” they said.</w:t>
      </w:r>
    </w:p>
    <w:p w14:paraId="15C256D2" w14:textId="77777777" w:rsidR="00FB387E" w:rsidRPr="00FB387E" w:rsidRDefault="00FB387E" w:rsidP="00FB387E"/>
    <w:p w14:paraId="2C692560" w14:textId="455AF2A1" w:rsidR="0061612B" w:rsidRDefault="00AA5B80" w:rsidP="00AA5B80">
      <w:pPr>
        <w:pStyle w:val="Heading1"/>
      </w:pPr>
      <w:r>
        <w:t xml:space="preserve">Won’t Pass </w:t>
      </w:r>
    </w:p>
    <w:p w14:paraId="624D2A41" w14:textId="77777777" w:rsidR="00AA5B80" w:rsidRDefault="00AA5B80" w:rsidP="00AA5B80"/>
    <w:p w14:paraId="4359DCD4" w14:textId="7BAEAC81" w:rsidR="00AA5B80" w:rsidRPr="00AA5B80" w:rsidRDefault="00AA5B80" w:rsidP="00AA5B80">
      <w:pPr>
        <w:rPr>
          <w:b/>
        </w:rPr>
      </w:pPr>
      <w:r w:rsidRPr="00AA5B80">
        <w:rPr>
          <w:b/>
        </w:rPr>
        <w:t xml:space="preserve">Won’t pass – assumes PC </w:t>
      </w:r>
    </w:p>
    <w:p w14:paraId="15ABD247" w14:textId="45886E49" w:rsidR="00AA5B80" w:rsidRDefault="001B2977" w:rsidP="001B2977">
      <w:proofErr w:type="spellStart"/>
      <w:r w:rsidRPr="001B2977">
        <w:rPr>
          <w:b/>
        </w:rPr>
        <w:t>Hattem</w:t>
      </w:r>
      <w:proofErr w:type="spellEnd"/>
      <w:r w:rsidRPr="001B2977">
        <w:rPr>
          <w:b/>
        </w:rPr>
        <w:t xml:space="preserve"> 7/31</w:t>
      </w:r>
      <w:r>
        <w:t xml:space="preserve"> (Julian, </w:t>
      </w:r>
      <w:r w:rsidRPr="00490FF9">
        <w:t xml:space="preserve">Washington Correspondent and syndicated columnist on Congressional </w:t>
      </w:r>
      <w:proofErr w:type="gramStart"/>
      <w:r w:rsidRPr="00490FF9">
        <w:t>Politics</w:t>
      </w:r>
      <w:r>
        <w:t xml:space="preserve"> ,</w:t>
      </w:r>
      <w:proofErr w:type="gramEnd"/>
      <w:r>
        <w:t xml:space="preserve">“Privacy advocates hail Senate ‘first step’ on NSA reform,” July 31, 2014, </w:t>
      </w:r>
      <w:hyperlink r:id="rId7" w:history="1">
        <w:r w:rsidRPr="002020A5">
          <w:rPr>
            <w:rStyle w:val="Hyperlink"/>
          </w:rPr>
          <w:t>http://thehill.com/policy/technology/213901-privacy-advocates-hail-senate-first-step-on-nsa-reform</w:t>
        </w:r>
      </w:hyperlink>
      <w:r>
        <w:t xml:space="preserve">) </w:t>
      </w:r>
    </w:p>
    <w:p w14:paraId="0BD52B16" w14:textId="3B9AF947" w:rsidR="00AA5B80" w:rsidRPr="00AA5B80" w:rsidRDefault="00AA5B80" w:rsidP="00AA5B80">
      <w:pPr>
        <w:rPr>
          <w:sz w:val="16"/>
        </w:rPr>
      </w:pPr>
      <w:r w:rsidRPr="00AA5B80">
        <w:rPr>
          <w:sz w:val="16"/>
        </w:rPr>
        <w:t>For critics of the NSA, Leahy’s surveillance reform bill was a significant improvement over the version passed by the House earlier this year, which opponents said had been gutted by the time it hit the floor</w:t>
      </w:r>
      <w:proofErr w:type="gramStart"/>
      <w:r w:rsidRPr="00AA5B80">
        <w:rPr>
          <w:sz w:val="16"/>
        </w:rPr>
        <w:t>.</w:t>
      </w:r>
      <w:r w:rsidRPr="00AA5B80">
        <w:rPr>
          <w:sz w:val="12"/>
        </w:rPr>
        <w:t>¶</w:t>
      </w:r>
      <w:proofErr w:type="gramEnd"/>
      <w:r w:rsidRPr="00AA5B80">
        <w:rPr>
          <w:sz w:val="16"/>
        </w:rPr>
        <w:t xml:space="preserve"> </w:t>
      </w:r>
      <w:r w:rsidRPr="00AA5B80">
        <w:rPr>
          <w:rStyle w:val="StyleBoldUnderline"/>
        </w:rPr>
        <w:t>Tech companies have</w:t>
      </w:r>
      <w:r w:rsidRPr="00AA5B80">
        <w:rPr>
          <w:sz w:val="16"/>
        </w:rPr>
        <w:t xml:space="preserve"> also </w:t>
      </w:r>
      <w:r w:rsidRPr="00AA5B80">
        <w:rPr>
          <w:rStyle w:val="StyleBoldUnderline"/>
        </w:rPr>
        <w:t>backed Leahy’s measure</w:t>
      </w:r>
      <w:r w:rsidRPr="00AA5B80">
        <w:rPr>
          <w:sz w:val="16"/>
        </w:rPr>
        <w:t xml:space="preserve">, </w:t>
      </w:r>
      <w:r w:rsidRPr="00AA5B80">
        <w:rPr>
          <w:rStyle w:val="StyleBoldUnderline"/>
        </w:rPr>
        <w:t>and 13 senators</w:t>
      </w:r>
      <w:r w:rsidRPr="00AA5B80">
        <w:rPr>
          <w:sz w:val="16"/>
        </w:rPr>
        <w:t xml:space="preserve"> from both sides of the aisle </w:t>
      </w:r>
      <w:r w:rsidRPr="00AA5B80">
        <w:rPr>
          <w:rStyle w:val="StyleBoldUnderline"/>
        </w:rPr>
        <w:t>have signed</w:t>
      </w:r>
      <w:r w:rsidRPr="00AA5B80">
        <w:rPr>
          <w:sz w:val="16"/>
        </w:rPr>
        <w:t xml:space="preserve"> on as co-sponsors, including divergent voices like Sens. Ted Cruz (R-Texas), Al Franken (D-Minn.) and Ed Markey (D-Mass.).</w:t>
      </w:r>
      <w:r w:rsidRPr="00AA5B80">
        <w:rPr>
          <w:sz w:val="12"/>
        </w:rPr>
        <w:t>¶</w:t>
      </w:r>
      <w:r w:rsidRPr="00AA5B80">
        <w:rPr>
          <w:sz w:val="16"/>
        </w:rPr>
        <w:t xml:space="preserve"> </w:t>
      </w:r>
      <w:r w:rsidRPr="00AA5B80">
        <w:rPr>
          <w:rStyle w:val="Emphasis"/>
        </w:rPr>
        <w:t>Still, the path forward is uncertain</w:t>
      </w:r>
      <w:r w:rsidRPr="00AA5B80">
        <w:rPr>
          <w:sz w:val="16"/>
        </w:rPr>
        <w:t>.</w:t>
      </w:r>
      <w:r w:rsidRPr="00AA5B80">
        <w:rPr>
          <w:sz w:val="12"/>
        </w:rPr>
        <w:t>¶</w:t>
      </w:r>
      <w:r w:rsidRPr="00AA5B80">
        <w:rPr>
          <w:sz w:val="16"/>
        </w:rPr>
        <w:t xml:space="preserve"> Sens. Ron </w:t>
      </w:r>
      <w:r w:rsidRPr="00AA5B80">
        <w:rPr>
          <w:rStyle w:val="StyleBoldUnderline"/>
        </w:rPr>
        <w:t>Wyden</w:t>
      </w:r>
      <w:r w:rsidRPr="00AA5B80">
        <w:rPr>
          <w:sz w:val="16"/>
        </w:rPr>
        <w:t xml:space="preserve"> (D-Ore.) </w:t>
      </w:r>
      <w:r w:rsidRPr="00AA5B80">
        <w:rPr>
          <w:rStyle w:val="StyleBoldUnderline"/>
        </w:rPr>
        <w:t>and</w:t>
      </w:r>
      <w:r w:rsidRPr="00AA5B80">
        <w:rPr>
          <w:sz w:val="16"/>
        </w:rPr>
        <w:t xml:space="preserve"> Mark </w:t>
      </w:r>
      <w:r w:rsidRPr="00AA5B80">
        <w:rPr>
          <w:rStyle w:val="StyleBoldUnderline"/>
        </w:rPr>
        <w:t>Udall</w:t>
      </w:r>
      <w:r w:rsidRPr="00AA5B80">
        <w:rPr>
          <w:sz w:val="16"/>
        </w:rPr>
        <w:t xml:space="preserve"> (D-Colo</w:t>
      </w:r>
      <w:r w:rsidRPr="00AA5B80">
        <w:rPr>
          <w:rStyle w:val="Emphasis"/>
        </w:rPr>
        <w:t>.), two of the Senate’s largest critics</w:t>
      </w:r>
      <w:r w:rsidRPr="00AA5B80">
        <w:rPr>
          <w:sz w:val="16"/>
        </w:rPr>
        <w:t xml:space="preserve"> </w:t>
      </w:r>
      <w:r w:rsidRPr="00AA5B80">
        <w:rPr>
          <w:rStyle w:val="StyleBoldUnderline"/>
        </w:rPr>
        <w:t>of the NSA, declined to co-sponsor the bill and have urged it to go further to end “backdoor” searches of Americans through a law targeting foreigners</w:t>
      </w:r>
      <w:r w:rsidRPr="00AA5B80">
        <w:rPr>
          <w:sz w:val="16"/>
        </w:rPr>
        <w:t xml:space="preserve">. </w:t>
      </w:r>
      <w:r w:rsidRPr="00AA5B80">
        <w:rPr>
          <w:sz w:val="12"/>
        </w:rPr>
        <w:t>¶</w:t>
      </w:r>
      <w:r w:rsidRPr="00AA5B80">
        <w:rPr>
          <w:sz w:val="16"/>
        </w:rPr>
        <w:t xml:space="preserve"> Additionally, </w:t>
      </w:r>
      <w:r w:rsidRPr="00AA5B80">
        <w:rPr>
          <w:rStyle w:val="StyleBoldUnderline"/>
        </w:rPr>
        <w:t>more hawkish lawmakers like</w:t>
      </w:r>
      <w:r w:rsidRPr="00AA5B80">
        <w:rPr>
          <w:sz w:val="16"/>
        </w:rPr>
        <w:t xml:space="preserve"> Sens. Dianne </w:t>
      </w:r>
      <w:r w:rsidRPr="00AA5B80">
        <w:rPr>
          <w:rStyle w:val="StyleBoldUnderline"/>
        </w:rPr>
        <w:t>Feinstein</w:t>
      </w:r>
      <w:r w:rsidRPr="00AA5B80">
        <w:rPr>
          <w:sz w:val="16"/>
        </w:rPr>
        <w:t xml:space="preserve"> (D-Calif.) </w:t>
      </w:r>
      <w:r w:rsidRPr="00AA5B80">
        <w:rPr>
          <w:rStyle w:val="StyleBoldUnderline"/>
        </w:rPr>
        <w:t>and</w:t>
      </w:r>
      <w:r w:rsidRPr="00AA5B80">
        <w:rPr>
          <w:sz w:val="16"/>
        </w:rPr>
        <w:t xml:space="preserve"> Saxby </w:t>
      </w:r>
      <w:r w:rsidRPr="00AA5B80">
        <w:rPr>
          <w:rStyle w:val="StyleBoldUnderline"/>
        </w:rPr>
        <w:t>Chambliss</w:t>
      </w:r>
      <w:r w:rsidRPr="00AA5B80">
        <w:rPr>
          <w:sz w:val="16"/>
        </w:rPr>
        <w:t xml:space="preserve"> (R-Ga.), the leaders of the Senate Intelligence Committee, </w:t>
      </w:r>
      <w:r w:rsidRPr="00AA5B80">
        <w:rPr>
          <w:rStyle w:val="StyleBoldUnderline"/>
        </w:rPr>
        <w:t>have been reluctant to get on board</w:t>
      </w:r>
      <w:r w:rsidRPr="00AA5B80">
        <w:rPr>
          <w:sz w:val="16"/>
        </w:rPr>
        <w:t xml:space="preserve">, </w:t>
      </w:r>
      <w:r w:rsidRPr="00AA5B80">
        <w:rPr>
          <w:rStyle w:val="Emphasis"/>
        </w:rPr>
        <w:t>even though the Obama administration has seemed to largely support the bill</w:t>
      </w:r>
      <w:r w:rsidRPr="00AA5B80">
        <w:rPr>
          <w:sz w:val="16"/>
        </w:rPr>
        <w:t>.</w:t>
      </w:r>
    </w:p>
    <w:p w14:paraId="0BE28FA3" w14:textId="77777777" w:rsidR="00AA5B80" w:rsidRDefault="00AA5B80" w:rsidP="00AA5B80"/>
    <w:p w14:paraId="10EEB35D" w14:textId="77777777" w:rsidR="00C258CE" w:rsidRDefault="00C258CE" w:rsidP="007B19E8"/>
    <w:p w14:paraId="052A18B1" w14:textId="18AE075D" w:rsidR="006425B0" w:rsidRDefault="006425B0" w:rsidP="007B19E8">
      <w:pPr>
        <w:rPr>
          <w:b/>
        </w:rPr>
      </w:pPr>
      <w:r>
        <w:rPr>
          <w:b/>
        </w:rPr>
        <w:t xml:space="preserve">Won’t pass – multiple hurdles </w:t>
      </w:r>
    </w:p>
    <w:p w14:paraId="16DC3370" w14:textId="40E9C641" w:rsidR="006425B0" w:rsidRPr="006425B0" w:rsidRDefault="00C9794E" w:rsidP="007B19E8">
      <w:proofErr w:type="spellStart"/>
      <w:r>
        <w:rPr>
          <w:b/>
        </w:rPr>
        <w:t>Hattem</w:t>
      </w:r>
      <w:proofErr w:type="spellEnd"/>
      <w:r>
        <w:rPr>
          <w:b/>
        </w:rPr>
        <w:t xml:space="preserve"> 7/29 </w:t>
      </w:r>
      <w:r>
        <w:t xml:space="preserve">(Julian, </w:t>
      </w:r>
      <w:r w:rsidRPr="00490FF9">
        <w:t>Washington Correspondent and syndicated columnist on Congressional Politics</w:t>
      </w:r>
      <w:r>
        <w:t>, “</w:t>
      </w:r>
      <w:r w:rsidRPr="00C9794E">
        <w:t>Senators aim to curb NSA spying</w:t>
      </w:r>
      <w:r>
        <w:t>,” July 29, 2014</w:t>
      </w:r>
      <w:proofErr w:type="gramStart"/>
      <w:r>
        <w:t xml:space="preserve">,  </w:t>
      </w:r>
      <w:proofErr w:type="gramEnd"/>
      <w:r w:rsidR="00B604CE">
        <w:fldChar w:fldCharType="begin"/>
      </w:r>
      <w:r w:rsidR="00B604CE">
        <w:instrText xml:space="preserve"> HYPERLINK "http://thehill.com/policy/technology/213629-leahy-unveils-historic-nsa-reform-bill" </w:instrText>
      </w:r>
      <w:r w:rsidR="00B604CE">
        <w:fldChar w:fldCharType="separate"/>
      </w:r>
      <w:r w:rsidR="006425B0" w:rsidRPr="002020A5">
        <w:rPr>
          <w:rStyle w:val="Hyperlink"/>
        </w:rPr>
        <w:t>http://thehill.com/policy/technology/213629-leahy-unveils-historic-nsa-reform-bill</w:t>
      </w:r>
      <w:r w:rsidR="00B604CE">
        <w:rPr>
          <w:rStyle w:val="Hyperlink"/>
        </w:rPr>
        <w:fldChar w:fldCharType="end"/>
      </w:r>
      <w:r w:rsidR="006425B0">
        <w:t xml:space="preserve">) </w:t>
      </w:r>
    </w:p>
    <w:p w14:paraId="704A824F" w14:textId="57C92239" w:rsidR="007B19E8" w:rsidRPr="00637AAC" w:rsidRDefault="007B19E8" w:rsidP="007B19E8">
      <w:pPr>
        <w:rPr>
          <w:sz w:val="16"/>
        </w:rPr>
      </w:pPr>
      <w:r w:rsidRPr="00637AAC">
        <w:rPr>
          <w:sz w:val="16"/>
        </w:rPr>
        <w:t>Senators from opposite ends of the political spectrum joined forces Tuesday to introduce sweeping legislation that would limit the National Security Agency’s controversial spying programs</w:t>
      </w:r>
      <w:proofErr w:type="gramStart"/>
      <w:r w:rsidRPr="00637AAC">
        <w:rPr>
          <w:sz w:val="16"/>
        </w:rPr>
        <w:t>.</w:t>
      </w:r>
      <w:r w:rsidR="00637AAC" w:rsidRPr="00637AAC">
        <w:rPr>
          <w:sz w:val="12"/>
        </w:rPr>
        <w:t>¶</w:t>
      </w:r>
      <w:proofErr w:type="gramEnd"/>
      <w:r w:rsidR="00637AAC" w:rsidRPr="00637AAC">
        <w:rPr>
          <w:sz w:val="16"/>
        </w:rPr>
        <w:t xml:space="preserve"> </w:t>
      </w:r>
      <w:r w:rsidRPr="00C258CE">
        <w:rPr>
          <w:rStyle w:val="StyleBoldUnderline"/>
        </w:rPr>
        <w:t>The USA Freedom Act’s sponsors include</w:t>
      </w:r>
      <w:r w:rsidRPr="00637AAC">
        <w:rPr>
          <w:sz w:val="16"/>
        </w:rPr>
        <w:t xml:space="preserve"> prominent liberals such as Sens. Patrick </w:t>
      </w:r>
      <w:r w:rsidRPr="00C258CE">
        <w:rPr>
          <w:rStyle w:val="StyleBoldUnderline"/>
        </w:rPr>
        <w:t>Leahy</w:t>
      </w:r>
      <w:r w:rsidRPr="00637AAC">
        <w:rPr>
          <w:sz w:val="16"/>
        </w:rPr>
        <w:t xml:space="preserve"> (D-Vt.), Al </w:t>
      </w:r>
      <w:r w:rsidRPr="00C258CE">
        <w:rPr>
          <w:rStyle w:val="StyleBoldUnderline"/>
        </w:rPr>
        <w:t>Franken</w:t>
      </w:r>
      <w:r w:rsidRPr="00637AAC">
        <w:rPr>
          <w:sz w:val="16"/>
        </w:rPr>
        <w:t xml:space="preserve"> (D-Minn.) and Ed </w:t>
      </w:r>
      <w:r w:rsidRPr="00C258CE">
        <w:rPr>
          <w:rStyle w:val="StyleBoldUnderline"/>
        </w:rPr>
        <w:t>Markey</w:t>
      </w:r>
      <w:r w:rsidRPr="00637AAC">
        <w:rPr>
          <w:sz w:val="16"/>
        </w:rPr>
        <w:t xml:space="preserve"> (D-Mass.), </w:t>
      </w:r>
      <w:r w:rsidRPr="00C258CE">
        <w:rPr>
          <w:rStyle w:val="StyleBoldUnderline"/>
        </w:rPr>
        <w:t>and Tea Party conservatives</w:t>
      </w:r>
      <w:r w:rsidRPr="00637AAC">
        <w:rPr>
          <w:sz w:val="16"/>
        </w:rPr>
        <w:t xml:space="preserve"> such as Sens. Ted </w:t>
      </w:r>
      <w:r w:rsidRPr="00C258CE">
        <w:rPr>
          <w:rStyle w:val="StyleBoldUnderline"/>
        </w:rPr>
        <w:t>Cruz</w:t>
      </w:r>
      <w:r w:rsidRPr="00637AAC">
        <w:rPr>
          <w:sz w:val="16"/>
        </w:rPr>
        <w:t xml:space="preserve"> (R-Texas) </w:t>
      </w:r>
      <w:r w:rsidRPr="00C258CE">
        <w:rPr>
          <w:rStyle w:val="StyleBoldUnderline"/>
        </w:rPr>
        <w:t>and</w:t>
      </w:r>
      <w:r w:rsidRPr="00637AAC">
        <w:rPr>
          <w:sz w:val="16"/>
        </w:rPr>
        <w:t xml:space="preserve"> Mike </w:t>
      </w:r>
      <w:r w:rsidRPr="00C258CE">
        <w:rPr>
          <w:rStyle w:val="StyleBoldUnderline"/>
        </w:rPr>
        <w:t>Lee</w:t>
      </w:r>
      <w:r w:rsidRPr="00637AAC">
        <w:rPr>
          <w:sz w:val="16"/>
        </w:rPr>
        <w:t xml:space="preserve"> (R-Utah).</w:t>
      </w:r>
      <w:r w:rsidR="00637AAC" w:rsidRPr="00637AAC">
        <w:rPr>
          <w:sz w:val="12"/>
        </w:rPr>
        <w:t>¶</w:t>
      </w:r>
      <w:r w:rsidR="00637AAC" w:rsidRPr="00637AAC">
        <w:rPr>
          <w:sz w:val="16"/>
        </w:rPr>
        <w:t xml:space="preserve"> </w:t>
      </w:r>
      <w:r w:rsidRPr="00637AAC">
        <w:rPr>
          <w:sz w:val="16"/>
        </w:rPr>
        <w:t>The bill, which was spearheaded by Leahy, would restrict the NSA to narrow, targeted searches of records about people’s phone calls while pulling back the curtain on the government’s spying regime.</w:t>
      </w:r>
      <w:r w:rsidR="00637AAC" w:rsidRPr="00637AAC">
        <w:rPr>
          <w:sz w:val="12"/>
        </w:rPr>
        <w:t>¶</w:t>
      </w:r>
      <w:r w:rsidR="00637AAC" w:rsidRPr="00637AAC">
        <w:rPr>
          <w:sz w:val="16"/>
        </w:rPr>
        <w:t xml:space="preserve"> </w:t>
      </w:r>
      <w:r w:rsidRPr="00C258CE">
        <w:rPr>
          <w:rStyle w:val="Emphasis"/>
        </w:rPr>
        <w:t>Not everyone is on board</w:t>
      </w:r>
      <w:r w:rsidRPr="00637AAC">
        <w:rPr>
          <w:sz w:val="16"/>
        </w:rPr>
        <w:t xml:space="preserve">, however. </w:t>
      </w:r>
      <w:r w:rsidRPr="00C258CE">
        <w:rPr>
          <w:rStyle w:val="StyleBoldUnderline"/>
        </w:rPr>
        <w:t xml:space="preserve">Senators on both sides of the surveillance debate lodged criticism, and the bill faces an </w:t>
      </w:r>
      <w:r w:rsidRPr="00C258CE">
        <w:rPr>
          <w:rStyle w:val="Emphasis"/>
        </w:rPr>
        <w:t>uncertain path forward</w:t>
      </w:r>
      <w:r w:rsidRPr="00C258CE">
        <w:rPr>
          <w:rStyle w:val="StyleBoldUnderline"/>
        </w:rPr>
        <w:t xml:space="preserve"> with time dwindling</w:t>
      </w:r>
      <w:r w:rsidRPr="00637AAC">
        <w:rPr>
          <w:sz w:val="16"/>
        </w:rPr>
        <w:t xml:space="preserve"> before the end of the congressional calendar</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 xml:space="preserve">Sens. Ron </w:t>
      </w:r>
      <w:r w:rsidRPr="00C258CE">
        <w:rPr>
          <w:rStyle w:val="StyleBoldUnderline"/>
        </w:rPr>
        <w:t>Wyden</w:t>
      </w:r>
      <w:r w:rsidRPr="00637AAC">
        <w:rPr>
          <w:sz w:val="16"/>
        </w:rPr>
        <w:t xml:space="preserve"> (D-Ore.) </w:t>
      </w:r>
      <w:r w:rsidRPr="00C258CE">
        <w:rPr>
          <w:rStyle w:val="StyleBoldUnderline"/>
        </w:rPr>
        <w:t>and</w:t>
      </w:r>
      <w:r w:rsidRPr="00637AAC">
        <w:rPr>
          <w:sz w:val="16"/>
        </w:rPr>
        <w:t xml:space="preserve"> Mark </w:t>
      </w:r>
      <w:r w:rsidRPr="00C258CE">
        <w:rPr>
          <w:rStyle w:val="StyleBoldUnderline"/>
        </w:rPr>
        <w:t>Udall</w:t>
      </w:r>
      <w:r w:rsidRPr="00637AAC">
        <w:rPr>
          <w:sz w:val="16"/>
        </w:rPr>
        <w:t xml:space="preserve"> (D-Colo.) </w:t>
      </w:r>
      <w:r w:rsidRPr="00C258CE">
        <w:rPr>
          <w:rStyle w:val="StyleBoldUnderline"/>
        </w:rPr>
        <w:t>are</w:t>
      </w:r>
      <w:r w:rsidRPr="00637AAC">
        <w:rPr>
          <w:sz w:val="16"/>
        </w:rPr>
        <w:t xml:space="preserve"> among the senators </w:t>
      </w:r>
      <w:r w:rsidRPr="00C258CE">
        <w:rPr>
          <w:rStyle w:val="StyleBoldUnderline"/>
        </w:rPr>
        <w:t>pushing</w:t>
      </w:r>
      <w:r w:rsidRPr="00637AAC">
        <w:rPr>
          <w:sz w:val="16"/>
        </w:rPr>
        <w:t xml:space="preserve"> </w:t>
      </w:r>
      <w:r w:rsidRPr="00C258CE">
        <w:rPr>
          <w:rStyle w:val="StyleBoldUnderline"/>
        </w:rPr>
        <w:t>to go</w:t>
      </w:r>
      <w:r w:rsidRPr="00637AAC">
        <w:rPr>
          <w:sz w:val="16"/>
        </w:rPr>
        <w:t xml:space="preserve"> even </w:t>
      </w:r>
      <w:r w:rsidRPr="00C258CE">
        <w:rPr>
          <w:rStyle w:val="StyleBoldUnderline"/>
        </w:rPr>
        <w:t>further</w:t>
      </w:r>
      <w:r w:rsidRPr="00637AAC">
        <w:rPr>
          <w:sz w:val="16"/>
        </w:rPr>
        <w:t xml:space="preserve"> with legislation.</w:t>
      </w:r>
      <w:r w:rsidR="00637AAC" w:rsidRPr="00637AAC">
        <w:rPr>
          <w:sz w:val="12"/>
        </w:rPr>
        <w:t>¶</w:t>
      </w:r>
      <w:r w:rsidR="00637AAC" w:rsidRPr="00637AAC">
        <w:rPr>
          <w:sz w:val="16"/>
        </w:rPr>
        <w:t xml:space="preserve"> </w:t>
      </w:r>
      <w:r w:rsidRPr="00637AAC">
        <w:rPr>
          <w:sz w:val="16"/>
        </w:rPr>
        <w:t xml:space="preserve">In a statement on Tuesday, </w:t>
      </w:r>
      <w:r w:rsidRPr="00C258CE">
        <w:rPr>
          <w:rStyle w:val="StyleBoldUnderline"/>
        </w:rPr>
        <w:t>they said</w:t>
      </w:r>
      <w:r w:rsidRPr="00637AAC">
        <w:rPr>
          <w:sz w:val="16"/>
        </w:rPr>
        <w:t xml:space="preserve"> that </w:t>
      </w:r>
      <w:r w:rsidRPr="00C258CE">
        <w:rPr>
          <w:rStyle w:val="StyleBoldUnderline"/>
        </w:rPr>
        <w:t>the bill</w:t>
      </w:r>
      <w:r w:rsidRPr="00637AAC">
        <w:rPr>
          <w:sz w:val="16"/>
        </w:rPr>
        <w:t xml:space="preserve"> was a “vast improvement” over the bill that passed the House earlier this year, but that it “</w:t>
      </w:r>
      <w:r w:rsidRPr="00C258CE">
        <w:rPr>
          <w:rStyle w:val="StyleBoldUnderline"/>
        </w:rPr>
        <w:t>lacks important provisions” restricting the U.S. from conducting warrantless “backdoor” searches</w:t>
      </w:r>
      <w:r w:rsidRPr="00637AAC">
        <w:rPr>
          <w:sz w:val="16"/>
        </w:rPr>
        <w:t xml:space="preserve"> of Americans’ communications through a legal authority only meant to target foreigners.</w:t>
      </w:r>
      <w:r w:rsidR="00637AAC" w:rsidRPr="00637AAC">
        <w:rPr>
          <w:sz w:val="12"/>
        </w:rPr>
        <w:t>¶</w:t>
      </w:r>
      <w:r w:rsidR="00637AAC" w:rsidRPr="00637AAC">
        <w:rPr>
          <w:sz w:val="16"/>
        </w:rPr>
        <w:t xml:space="preserve"> </w:t>
      </w:r>
      <w:r w:rsidRPr="00637AAC">
        <w:rPr>
          <w:sz w:val="16"/>
        </w:rPr>
        <w:t>Sen. Martin Heinrich (D-N.M.), who has frequently lined up with the two western Democrats on the Intelligence Committee, shared his concern about the searches but nonetheless agreed to co-sponsor the Leahy bill on Tuesday.</w:t>
      </w:r>
      <w:r w:rsidR="00637AAC" w:rsidRPr="00637AAC">
        <w:rPr>
          <w:sz w:val="12"/>
        </w:rPr>
        <w:t>¶</w:t>
      </w:r>
      <w:r w:rsidR="00637AAC" w:rsidRPr="00637AAC">
        <w:rPr>
          <w:sz w:val="16"/>
        </w:rPr>
        <w:t xml:space="preserve"> </w:t>
      </w:r>
      <w:r w:rsidRPr="00637AAC">
        <w:rPr>
          <w:sz w:val="16"/>
        </w:rPr>
        <w:t>“It’s a half a loaf,” he told The Hill. “I just think that it’s probably what we can get done in this Congress and I will continue to fight ... for what isn’t in this legislation.”</w:t>
      </w:r>
      <w:r w:rsidR="00637AAC" w:rsidRPr="00637AAC">
        <w:rPr>
          <w:sz w:val="12"/>
        </w:rPr>
        <w:t>¶</w:t>
      </w:r>
      <w:r w:rsidR="00637AAC" w:rsidRPr="00637AAC">
        <w:rPr>
          <w:sz w:val="16"/>
        </w:rPr>
        <w:t xml:space="preserve"> </w:t>
      </w:r>
      <w:r w:rsidRPr="00637AAC">
        <w:rPr>
          <w:sz w:val="16"/>
        </w:rPr>
        <w:t xml:space="preserve">Sen. Rand </w:t>
      </w:r>
      <w:r w:rsidRPr="00637AAC">
        <w:rPr>
          <w:rStyle w:val="StyleBoldUnderline"/>
        </w:rPr>
        <w:t>Paul</w:t>
      </w:r>
      <w:r w:rsidRPr="00637AAC">
        <w:rPr>
          <w:sz w:val="16"/>
        </w:rPr>
        <w:t xml:space="preserve"> (R-Ky.), a frequent critic of government spying, </w:t>
      </w:r>
      <w:r w:rsidRPr="00637AAC">
        <w:rPr>
          <w:rStyle w:val="StyleBoldUnderline"/>
        </w:rPr>
        <w:t>was notably absent from the list of sponsors</w:t>
      </w:r>
      <w:r w:rsidRPr="00637AAC">
        <w:rPr>
          <w:sz w:val="16"/>
        </w:rPr>
        <w:t xml:space="preserve"> for the bill</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 xml:space="preserve">More </w:t>
      </w:r>
      <w:r w:rsidRPr="00637AAC">
        <w:rPr>
          <w:rStyle w:val="StyleBoldUnderline"/>
        </w:rPr>
        <w:t>hawkish senators who have defended the NSA’s bulk collection of phone records are likely to fight the legislation.</w:t>
      </w:r>
      <w:r w:rsidR="00637AAC" w:rsidRPr="00637AAC">
        <w:rPr>
          <w:rStyle w:val="StyleBoldUnderline"/>
          <w:sz w:val="12"/>
          <w:u w:val="none"/>
        </w:rPr>
        <w:t>¶</w:t>
      </w:r>
      <w:r w:rsidR="00637AAC" w:rsidRPr="00637AAC">
        <w:rPr>
          <w:sz w:val="16"/>
        </w:rPr>
        <w:t xml:space="preserve"> </w:t>
      </w:r>
      <w:r w:rsidRPr="00637AAC">
        <w:rPr>
          <w:sz w:val="16"/>
        </w:rPr>
        <w:t xml:space="preserve">Senate Intelligence Committee Chairwoman Dianne </w:t>
      </w:r>
      <w:r w:rsidRPr="00637AAC">
        <w:rPr>
          <w:rStyle w:val="StyleBoldUnderline"/>
        </w:rPr>
        <w:t>Feinstein</w:t>
      </w:r>
      <w:r w:rsidRPr="00637AAC">
        <w:rPr>
          <w:sz w:val="16"/>
        </w:rPr>
        <w:t xml:space="preserve"> (D-Calif.) did not have an immediate reaction to the bill on Tuesday, but </w:t>
      </w:r>
      <w:r w:rsidRPr="00637AAC">
        <w:rPr>
          <w:rStyle w:val="StyleBoldUnderline"/>
        </w:rPr>
        <w:t>has pushed</w:t>
      </w:r>
      <w:r w:rsidRPr="00637AAC">
        <w:rPr>
          <w:sz w:val="16"/>
        </w:rPr>
        <w:t xml:space="preserve"> in the past </w:t>
      </w:r>
      <w:r w:rsidRPr="00637AAC">
        <w:rPr>
          <w:rStyle w:val="StyleBoldUnderline"/>
        </w:rPr>
        <w:t>for a controversial provision to require that phone companies keep subscribers’ records for a specific amount of time so they can later be searched by the government. Leahy’s bill does not include</w:t>
      </w:r>
      <w:r w:rsidRPr="00637AAC">
        <w:rPr>
          <w:sz w:val="16"/>
        </w:rPr>
        <w:t xml:space="preserve"> </w:t>
      </w:r>
      <w:r w:rsidRPr="00637AAC">
        <w:rPr>
          <w:rStyle w:val="StyleBoldUnderline"/>
        </w:rPr>
        <w:t>that</w:t>
      </w:r>
      <w:r w:rsidRPr="00637AAC">
        <w:rPr>
          <w:sz w:val="16"/>
        </w:rPr>
        <w:t xml:space="preserve"> requirement</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 xml:space="preserve">Earlier this week, Intelligence Committee Vice Chairman Saxby </w:t>
      </w:r>
      <w:r w:rsidRPr="00637AAC">
        <w:rPr>
          <w:rStyle w:val="StyleBoldUnderline"/>
        </w:rPr>
        <w:t>Chambliss</w:t>
      </w:r>
      <w:r w:rsidRPr="00637AAC">
        <w:rPr>
          <w:sz w:val="16"/>
        </w:rPr>
        <w:t xml:space="preserve"> (R-Ga.) </w:t>
      </w:r>
      <w:r w:rsidRPr="00637AAC">
        <w:rPr>
          <w:rStyle w:val="StyleBoldUnderline"/>
        </w:rPr>
        <w:t>said</w:t>
      </w:r>
      <w:r w:rsidRPr="00637AAC">
        <w:rPr>
          <w:sz w:val="16"/>
        </w:rPr>
        <w:t xml:space="preserve"> that </w:t>
      </w:r>
      <w:r w:rsidRPr="00637AAC">
        <w:rPr>
          <w:rStyle w:val="StyleBoldUnderline"/>
        </w:rPr>
        <w:t>differences</w:t>
      </w:r>
      <w:r w:rsidRPr="00637AAC">
        <w:rPr>
          <w:sz w:val="16"/>
        </w:rPr>
        <w:t xml:space="preserve"> between the Senate and House versions of the NSA legislation “</w:t>
      </w:r>
      <w:r w:rsidRPr="006425B0">
        <w:rPr>
          <w:rStyle w:val="Emphasis"/>
        </w:rPr>
        <w:t>are going to make it very difficult for that bill to go anywhere</w:t>
      </w:r>
      <w:r w:rsidRPr="00637AAC">
        <w:rPr>
          <w:sz w:val="16"/>
        </w:rPr>
        <w:t>.”</w:t>
      </w:r>
      <w:r w:rsidR="00637AAC" w:rsidRPr="00637AAC">
        <w:rPr>
          <w:sz w:val="12"/>
        </w:rPr>
        <w:t>¶</w:t>
      </w:r>
      <w:r w:rsidR="00637AAC" w:rsidRPr="00637AAC">
        <w:rPr>
          <w:sz w:val="16"/>
        </w:rPr>
        <w:t xml:space="preserve"> </w:t>
      </w:r>
      <w:r w:rsidRPr="00637AAC">
        <w:rPr>
          <w:sz w:val="16"/>
        </w:rPr>
        <w:t>Before unveiling his bill on Tuesday, Leahy had spent months negotiating with lawmakers as well as privacy advocates, the Obama administration and tech companies</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Though he may not have won over lawmakers such as Chambliss and Feinstein, Leahy’s outreach seemed to have garnered some support from the White House.</w:t>
      </w:r>
      <w:r w:rsidR="00637AAC" w:rsidRPr="00637AAC">
        <w:rPr>
          <w:sz w:val="12"/>
        </w:rPr>
        <w:t>¶</w:t>
      </w:r>
      <w:r w:rsidR="00637AAC" w:rsidRPr="00637AAC">
        <w:rPr>
          <w:sz w:val="16"/>
        </w:rPr>
        <w:t xml:space="preserve"> </w:t>
      </w:r>
      <w:r w:rsidRPr="00637AAC">
        <w:rPr>
          <w:sz w:val="16"/>
        </w:rPr>
        <w:t>National Security Council spokesman Ned Price said in a statement to The Hill that Leahy “has done remarkable work reflecting the equities of intelligence professionals while crafting privacy enhancements, and these efforts have yielded significant progress on issues vital to those stakeholders.”</w:t>
      </w:r>
      <w:r w:rsidR="00637AAC" w:rsidRPr="00637AAC">
        <w:rPr>
          <w:sz w:val="12"/>
        </w:rPr>
        <w:t>¶</w:t>
      </w:r>
      <w:r w:rsidR="00637AAC" w:rsidRPr="00637AAC">
        <w:rPr>
          <w:sz w:val="16"/>
        </w:rPr>
        <w:t xml:space="preserve"> </w:t>
      </w:r>
      <w:r w:rsidRPr="00637AAC">
        <w:rPr>
          <w:sz w:val="16"/>
        </w:rPr>
        <w:t>Price did call for “a number of additional steps that must take place before this critical bill becomes law,” however, which could point to some changes in the coming weeks</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For civil libertarians, the bill is likely the best hope for reining in the spy agency this year, after the House passed a compromise version that they argue was gutted before it hit the floor.</w:t>
      </w:r>
      <w:r w:rsidR="00637AAC" w:rsidRPr="00637AAC">
        <w:rPr>
          <w:sz w:val="12"/>
        </w:rPr>
        <w:t>¶</w:t>
      </w:r>
      <w:r w:rsidR="00637AAC" w:rsidRPr="00637AAC">
        <w:rPr>
          <w:sz w:val="16"/>
        </w:rPr>
        <w:t xml:space="preserve"> </w:t>
      </w:r>
      <w:r w:rsidRPr="00637AAC">
        <w:rPr>
          <w:sz w:val="16"/>
        </w:rPr>
        <w:t xml:space="preserve">Critics fear the House bill, which passed 303-121 in May, would allow agents to search for a broad array of records, such as anyone in a specific zip code or every Verizon subscriber. </w:t>
      </w:r>
      <w:r w:rsidRPr="00637AAC">
        <w:rPr>
          <w:rStyle w:val="StyleBoldUnderline"/>
        </w:rPr>
        <w:t>Tech firms and privacy advocates who originally backed the bill ended up withdrawing</w:t>
      </w:r>
      <w:r w:rsidRPr="00637AAC">
        <w:rPr>
          <w:sz w:val="16"/>
        </w:rPr>
        <w:t xml:space="preserve"> their </w:t>
      </w:r>
      <w:r w:rsidRPr="00637AAC">
        <w:rPr>
          <w:rStyle w:val="StyleBoldUnderline"/>
        </w:rPr>
        <w:t>support</w:t>
      </w:r>
      <w:r w:rsidRPr="00637AAC">
        <w:rPr>
          <w:sz w:val="16"/>
        </w:rPr>
        <w:t xml:space="preserve"> before it passed the chamber</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The new Senate version would require agents use a more narrow “specific selection term” to search for people’s data. It would also add new transparency measures and bring a team of civil liberties advocates to the secretive court overseeing surveillance programs</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“If we can enact this bill, get it signed into law, it would represent the most significant reform of government surveillance authorities since Congress passed the USA Patriot Act,” Leahy said on the Senate floor.</w:t>
      </w:r>
      <w:r w:rsidR="00637AAC" w:rsidRPr="00637AAC">
        <w:rPr>
          <w:sz w:val="12"/>
        </w:rPr>
        <w:t>¶</w:t>
      </w:r>
      <w:r w:rsidR="00637AAC" w:rsidRPr="00637AAC">
        <w:rPr>
          <w:sz w:val="16"/>
        </w:rPr>
        <w:t xml:space="preserve"> </w:t>
      </w:r>
      <w:r w:rsidRPr="00637AAC">
        <w:rPr>
          <w:sz w:val="16"/>
        </w:rPr>
        <w:t>“It is an historic opportunity,” he added. “We would be derelict in our duty to this country if we passed up that opportunity.”</w:t>
      </w:r>
      <w:r w:rsidR="00637AAC" w:rsidRPr="00637AAC">
        <w:rPr>
          <w:sz w:val="12"/>
        </w:rPr>
        <w:t>¶</w:t>
      </w:r>
      <w:r w:rsidR="00637AAC" w:rsidRPr="00637AAC">
        <w:rPr>
          <w:sz w:val="16"/>
        </w:rPr>
        <w:t xml:space="preserve"> </w:t>
      </w:r>
      <w:r w:rsidRPr="00637AAC">
        <w:rPr>
          <w:sz w:val="16"/>
        </w:rPr>
        <w:t>To speed up the chances that the senators can cast a vote this year and then haggle out the details with the House, Leahy said that he would skip the committee markup and bring the bill straight to the Senate floor</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One way or another, Congress has to pass some kind of NSA bill.</w:t>
      </w:r>
      <w:r w:rsidR="00637AAC" w:rsidRPr="00637AAC">
        <w:rPr>
          <w:sz w:val="12"/>
        </w:rPr>
        <w:t>¶</w:t>
      </w:r>
      <w:r w:rsidR="00637AAC" w:rsidRPr="00637AAC">
        <w:rPr>
          <w:sz w:val="16"/>
        </w:rPr>
        <w:t xml:space="preserve"> </w:t>
      </w:r>
      <w:r w:rsidRPr="00637AAC">
        <w:rPr>
          <w:sz w:val="16"/>
        </w:rPr>
        <w:t>The legal authority for the agency’s phone records program expires next June. Without reauthorization, that leaves the possibility that the program could be cut off entirely, an outcome that intelligence officials have said would leave the nation vulnerable to attacks</w:t>
      </w:r>
      <w:proofErr w:type="gramStart"/>
      <w:r w:rsidRPr="00637AAC">
        <w:rPr>
          <w:sz w:val="16"/>
        </w:rPr>
        <w:t>.</w:t>
      </w:r>
      <w:r w:rsidR="00637AAC" w:rsidRPr="00637AAC">
        <w:rPr>
          <w:sz w:val="12"/>
        </w:rPr>
        <w:t>¶</w:t>
      </w:r>
      <w:proofErr w:type="gramEnd"/>
      <w:r w:rsidR="00637AAC" w:rsidRPr="00637AAC">
        <w:rPr>
          <w:sz w:val="16"/>
        </w:rPr>
        <w:t xml:space="preserve"> </w:t>
      </w:r>
      <w:r w:rsidRPr="00637AAC">
        <w:rPr>
          <w:sz w:val="16"/>
        </w:rPr>
        <w:t>The looming deadline could force lawmakers to put their heads together over the August recess and find a way to advance the bill before the end of the year.</w:t>
      </w:r>
      <w:r w:rsidR="00637AAC" w:rsidRPr="00637AAC">
        <w:rPr>
          <w:sz w:val="12"/>
        </w:rPr>
        <w:t>¶</w:t>
      </w:r>
      <w:r w:rsidR="00637AAC" w:rsidRPr="00637AAC">
        <w:rPr>
          <w:sz w:val="16"/>
        </w:rPr>
        <w:t xml:space="preserve"> </w:t>
      </w:r>
      <w:r w:rsidRPr="00637AAC">
        <w:rPr>
          <w:sz w:val="16"/>
        </w:rPr>
        <w:t>“We cannot let this opportunity go by,” Leahy said.</w:t>
      </w:r>
    </w:p>
    <w:p w14:paraId="7576170B" w14:textId="77777777" w:rsidR="007B19E8" w:rsidRDefault="007B19E8" w:rsidP="007B19E8"/>
    <w:p w14:paraId="51F2D2FD" w14:textId="77777777" w:rsidR="000E4072" w:rsidRDefault="000E4072" w:rsidP="001D3CD9">
      <w:pPr>
        <w:rPr>
          <w:b/>
        </w:rPr>
      </w:pPr>
    </w:p>
    <w:p w14:paraId="4B2B7840" w14:textId="0F75FC59" w:rsidR="000E4072" w:rsidRDefault="000E4072" w:rsidP="000E4072">
      <w:pPr>
        <w:pStyle w:val="Heading1"/>
      </w:pPr>
      <w:r>
        <w:t xml:space="preserve">Iran Thumper </w:t>
      </w:r>
    </w:p>
    <w:p w14:paraId="6D9F330A" w14:textId="77777777" w:rsidR="000E4072" w:rsidRDefault="000E4072" w:rsidP="000E4072"/>
    <w:p w14:paraId="15B6E014" w14:textId="3B334CD2" w:rsidR="000E4072" w:rsidRDefault="00F50001" w:rsidP="000E4072">
      <w:pPr>
        <w:rPr>
          <w:b/>
        </w:rPr>
      </w:pPr>
      <w:r>
        <w:rPr>
          <w:b/>
        </w:rPr>
        <w:t>Iran negotiations thump</w:t>
      </w:r>
      <w:r w:rsidR="000E4072">
        <w:rPr>
          <w:b/>
        </w:rPr>
        <w:t xml:space="preserve"> the DA </w:t>
      </w:r>
    </w:p>
    <w:p w14:paraId="23BF1B49" w14:textId="77777777" w:rsidR="000E4072" w:rsidRPr="000E4072" w:rsidRDefault="000E4072" w:rsidP="000E4072">
      <w:pPr>
        <w:rPr>
          <w:b/>
        </w:rPr>
      </w:pPr>
      <w:r w:rsidRPr="000E4072">
        <w:rPr>
          <w:b/>
        </w:rPr>
        <w:t xml:space="preserve">Lee 7/16 </w:t>
      </w:r>
      <w:r w:rsidRPr="000E4072">
        <w:t>(Carol, White House Correspondent since 2008, "Obama Still Hoping Iran Investment Pays Off," July 16, 2014, blogs.wsj.com/washwire/2014/07/16/obama-still-hoping-iran-investment-pays-off/)</w:t>
      </w:r>
      <w:r>
        <w:rPr>
          <w:b/>
        </w:rPr>
        <w:t xml:space="preserve"> </w:t>
      </w:r>
    </w:p>
    <w:p w14:paraId="758685F3" w14:textId="61A4472B" w:rsidR="000E4072" w:rsidRPr="00F50001" w:rsidRDefault="000E4072" w:rsidP="000E4072">
      <w:pPr>
        <w:rPr>
          <w:sz w:val="14"/>
        </w:rPr>
      </w:pPr>
      <w:r w:rsidRPr="00AF51CE">
        <w:rPr>
          <w:rStyle w:val="StyleBoldUnderline"/>
        </w:rPr>
        <w:t>The U.S. is trying to broker</w:t>
      </w:r>
      <w:r w:rsidRPr="00F50001">
        <w:rPr>
          <w:sz w:val="14"/>
        </w:rPr>
        <w:t xml:space="preserve"> a trio of high-stakes </w:t>
      </w:r>
      <w:r w:rsidRPr="00AF51CE">
        <w:rPr>
          <w:rStyle w:val="StyleBoldUnderline"/>
        </w:rPr>
        <w:t>foreign-policy deals over the next few days</w:t>
      </w:r>
      <w:r w:rsidRPr="00F50001">
        <w:rPr>
          <w:sz w:val="14"/>
        </w:rPr>
        <w:t xml:space="preserve">, </w:t>
      </w:r>
      <w:r w:rsidRPr="00AF51CE">
        <w:rPr>
          <w:rStyle w:val="StyleBoldUnderline"/>
        </w:rPr>
        <w:t>but</w:t>
      </w:r>
      <w:r w:rsidRPr="00F50001">
        <w:rPr>
          <w:sz w:val="14"/>
        </w:rPr>
        <w:t xml:space="preserve"> </w:t>
      </w:r>
      <w:r w:rsidRPr="00AF51CE">
        <w:rPr>
          <w:rStyle w:val="StyleBoldUnderline"/>
        </w:rPr>
        <w:t>just</w:t>
      </w:r>
      <w:r w:rsidRPr="00F50001">
        <w:rPr>
          <w:sz w:val="14"/>
        </w:rPr>
        <w:t xml:space="preserve"> one of them – </w:t>
      </w:r>
      <w:r w:rsidRPr="00AF51CE">
        <w:rPr>
          <w:rStyle w:val="StyleBoldUnderline"/>
        </w:rPr>
        <w:t>a nuclear agreement with Iran – is of</w:t>
      </w:r>
      <w:r w:rsidRPr="00F50001">
        <w:rPr>
          <w:sz w:val="14"/>
        </w:rPr>
        <w:t xml:space="preserve"> particular </w:t>
      </w:r>
      <w:r w:rsidRPr="00AF51CE">
        <w:rPr>
          <w:rStyle w:val="StyleBoldUnderline"/>
        </w:rPr>
        <w:t>importance to</w:t>
      </w:r>
      <w:r w:rsidRPr="00F50001">
        <w:rPr>
          <w:sz w:val="14"/>
        </w:rPr>
        <w:t xml:space="preserve"> President Barack </w:t>
      </w:r>
      <w:r w:rsidRPr="00AF51CE">
        <w:rPr>
          <w:rStyle w:val="StyleBoldUnderline"/>
        </w:rPr>
        <w:t>Obama</w:t>
      </w:r>
      <w:proofErr w:type="gramStart"/>
      <w:r w:rsidRPr="00F50001">
        <w:rPr>
          <w:sz w:val="14"/>
        </w:rPr>
        <w:t>.</w:t>
      </w:r>
      <w:r w:rsidR="00F50001" w:rsidRPr="00F50001">
        <w:rPr>
          <w:sz w:val="12"/>
        </w:rPr>
        <w:t>¶</w:t>
      </w:r>
      <w:proofErr w:type="gramEnd"/>
      <w:r w:rsidRPr="00F50001">
        <w:rPr>
          <w:sz w:val="14"/>
        </w:rPr>
        <w:t xml:space="preserve"> For Mr. Obama, a deal with Iran is one of the only major planks in his foreign-policy agenda that is still within reach. Middle East peace talks, for instance, have so collapsed that the president is now merely seeking a ceasefire to quash the current flare up of violence between Israel and Hamas</w:t>
      </w:r>
      <w:proofErr w:type="gramStart"/>
      <w:r w:rsidRPr="00F50001">
        <w:rPr>
          <w:sz w:val="14"/>
        </w:rPr>
        <w:t>.</w:t>
      </w:r>
      <w:r w:rsidR="00F50001" w:rsidRPr="00F50001">
        <w:rPr>
          <w:sz w:val="12"/>
        </w:rPr>
        <w:t>¶</w:t>
      </w:r>
      <w:proofErr w:type="gramEnd"/>
      <w:r w:rsidRPr="00F50001">
        <w:rPr>
          <w:sz w:val="14"/>
        </w:rPr>
        <w:t xml:space="preserve"> And </w:t>
      </w:r>
      <w:r w:rsidRPr="00650253">
        <w:rPr>
          <w:rStyle w:val="StyleBoldUnderline"/>
        </w:rPr>
        <w:t>unlike the two other efforts</w:t>
      </w:r>
      <w:r w:rsidRPr="00F50001">
        <w:rPr>
          <w:sz w:val="14"/>
        </w:rPr>
        <w:t xml:space="preserve"> the administration is pursuing this week – </w:t>
      </w:r>
      <w:r w:rsidRPr="00650253">
        <w:rPr>
          <w:rStyle w:val="StyleBoldUnderline"/>
        </w:rPr>
        <w:t xml:space="preserve">a ceasefire between Israel and Hamas and a new coordinated package of U.S. and European sanctions against Russia over its intervention in Ukraine – the Iran negotiations are a rare place where Mr. </w:t>
      </w:r>
      <w:r w:rsidRPr="000E4072">
        <w:rPr>
          <w:rStyle w:val="StyleBoldUnderline"/>
        </w:rPr>
        <w:t>Obama is shaping events rather than reacting to them.</w:t>
      </w:r>
      <w:r w:rsidR="00F50001" w:rsidRPr="00F50001">
        <w:rPr>
          <w:rStyle w:val="StyleBoldUnderline"/>
          <w:sz w:val="12"/>
          <w:u w:val="none"/>
        </w:rPr>
        <w:t>¶</w:t>
      </w:r>
      <w:r w:rsidRPr="00F50001">
        <w:rPr>
          <w:sz w:val="14"/>
        </w:rPr>
        <w:t xml:space="preserve"> From Ukraine and Russia to Syria, Israel, Gaza and Iraq, and even the crisis at the southern U.S. border – all of the issues flaring up in recent weeks have put the president in a reactive, not proactive position. Iran, on the other hand, is a piece of the foreign policy portfolio Mr. Obama has sought to shape since entering the White House in 2009</w:t>
      </w:r>
      <w:proofErr w:type="gramStart"/>
      <w:r w:rsidRPr="00F50001">
        <w:rPr>
          <w:sz w:val="14"/>
        </w:rPr>
        <w:t>.</w:t>
      </w:r>
      <w:r w:rsidR="00F50001" w:rsidRPr="00F50001">
        <w:rPr>
          <w:sz w:val="12"/>
        </w:rPr>
        <w:t>¶</w:t>
      </w:r>
      <w:proofErr w:type="gramEnd"/>
      <w:r w:rsidRPr="00F50001">
        <w:rPr>
          <w:sz w:val="14"/>
        </w:rPr>
        <w:t xml:space="preserve"> So it’s hard to imagine talks would get this close to the July 20 deadline and the White House would end negotiations without adding time on the clock.</w:t>
      </w:r>
      <w:r w:rsidR="00F50001" w:rsidRPr="00F50001">
        <w:rPr>
          <w:sz w:val="12"/>
        </w:rPr>
        <w:t>¶</w:t>
      </w:r>
      <w:r w:rsidRPr="00F50001">
        <w:rPr>
          <w:sz w:val="14"/>
        </w:rPr>
        <w:t xml:space="preserve"> Mr. </w:t>
      </w:r>
      <w:r w:rsidRPr="00650253">
        <w:rPr>
          <w:rStyle w:val="StyleBoldUnderline"/>
        </w:rPr>
        <w:t>Obama has invested a tremendous amount of personal time</w:t>
      </w:r>
      <w:r w:rsidRPr="00F50001">
        <w:rPr>
          <w:sz w:val="14"/>
        </w:rPr>
        <w:t xml:space="preserve"> in rapprochement </w:t>
      </w:r>
      <w:r w:rsidRPr="00650253">
        <w:rPr>
          <w:rStyle w:val="StyleBoldUnderline"/>
        </w:rPr>
        <w:t>with Tehran</w:t>
      </w:r>
      <w:r w:rsidRPr="00F50001">
        <w:rPr>
          <w:sz w:val="14"/>
        </w:rPr>
        <w:t>.</w:t>
      </w:r>
      <w:r w:rsidR="00F50001" w:rsidRPr="00F50001">
        <w:rPr>
          <w:sz w:val="12"/>
        </w:rPr>
        <w:t>¶</w:t>
      </w:r>
      <w:r w:rsidRPr="00F50001">
        <w:rPr>
          <w:sz w:val="14"/>
        </w:rPr>
        <w:t xml:space="preserve"> He pursued secret backchannel U.S.-Iran talks knowing they would strain relations with key allies, including Israel and Saudi Arabia, once they became public. And h</w:t>
      </w:r>
      <w:r w:rsidRPr="00650253">
        <w:rPr>
          <w:rStyle w:val="StyleBoldUnderline"/>
        </w:rPr>
        <w:t xml:space="preserve">e’s </w:t>
      </w:r>
      <w:r w:rsidRPr="000E4072">
        <w:rPr>
          <w:rStyle w:val="Emphasis"/>
        </w:rPr>
        <w:t>burned domestic political capital to keep Iran talks going</w:t>
      </w:r>
      <w:r w:rsidRPr="00650253">
        <w:rPr>
          <w:rStyle w:val="StyleBoldUnderline"/>
        </w:rPr>
        <w:t xml:space="preserve"> by holding off members of his own</w:t>
      </w:r>
      <w:r w:rsidRPr="00F50001">
        <w:rPr>
          <w:sz w:val="14"/>
        </w:rPr>
        <w:t xml:space="preserve"> political </w:t>
      </w:r>
      <w:r w:rsidRPr="00650253">
        <w:rPr>
          <w:rStyle w:val="StyleBoldUnderline"/>
        </w:rPr>
        <w:t>party who want additional sanctions</w:t>
      </w:r>
      <w:r w:rsidRPr="00F50001">
        <w:rPr>
          <w:sz w:val="14"/>
        </w:rPr>
        <w:t xml:space="preserve"> against Tehran</w:t>
      </w:r>
      <w:proofErr w:type="gramStart"/>
      <w:r w:rsidRPr="00F50001">
        <w:rPr>
          <w:sz w:val="14"/>
        </w:rPr>
        <w:t>.</w:t>
      </w:r>
      <w:r w:rsidR="00F50001" w:rsidRPr="00F50001">
        <w:rPr>
          <w:sz w:val="12"/>
        </w:rPr>
        <w:t>¶</w:t>
      </w:r>
      <w:proofErr w:type="gramEnd"/>
      <w:r w:rsidRPr="00F50001">
        <w:rPr>
          <w:sz w:val="14"/>
        </w:rPr>
        <w:t xml:space="preserve"> Inside the White House </w:t>
      </w:r>
      <w:r w:rsidRPr="00650253">
        <w:rPr>
          <w:rStyle w:val="StyleBoldUnderline"/>
        </w:rPr>
        <w:t>the Iran issue is treated as a</w:t>
      </w:r>
      <w:r w:rsidRPr="00F50001">
        <w:rPr>
          <w:sz w:val="14"/>
        </w:rPr>
        <w:t xml:space="preserve"> coveted </w:t>
      </w:r>
      <w:r w:rsidRPr="00650253">
        <w:rPr>
          <w:rStyle w:val="StyleBoldUnderline"/>
        </w:rPr>
        <w:t>part of</w:t>
      </w:r>
      <w:r w:rsidRPr="00F50001">
        <w:rPr>
          <w:sz w:val="14"/>
        </w:rPr>
        <w:t xml:space="preserve"> Mr. </w:t>
      </w:r>
      <w:r w:rsidRPr="00650253">
        <w:rPr>
          <w:rStyle w:val="StyleBoldUnderline"/>
        </w:rPr>
        <w:t xml:space="preserve">Obama’s would-be </w:t>
      </w:r>
      <w:r w:rsidRPr="00F50001">
        <w:rPr>
          <w:rStyle w:val="StyleBoldUnderline"/>
        </w:rPr>
        <w:t>presidential legacy</w:t>
      </w:r>
      <w:r w:rsidRPr="00F50001">
        <w:rPr>
          <w:sz w:val="14"/>
        </w:rPr>
        <w:t xml:space="preserve">. </w:t>
      </w:r>
      <w:r w:rsidRPr="00650253">
        <w:rPr>
          <w:rStyle w:val="StyleBoldUnderline"/>
        </w:rPr>
        <w:t>A</w:t>
      </w:r>
      <w:r w:rsidRPr="00F50001">
        <w:rPr>
          <w:sz w:val="14"/>
        </w:rPr>
        <w:t xml:space="preserve">n Iran </w:t>
      </w:r>
      <w:r w:rsidRPr="00650253">
        <w:rPr>
          <w:rStyle w:val="StyleBoldUnderline"/>
        </w:rPr>
        <w:t>deal is</w:t>
      </w:r>
      <w:r w:rsidRPr="00F50001">
        <w:rPr>
          <w:sz w:val="14"/>
        </w:rPr>
        <w:t xml:space="preserve">, essentially, </w:t>
      </w:r>
      <w:r w:rsidRPr="00650253">
        <w:rPr>
          <w:rStyle w:val="StyleBoldUnderline"/>
        </w:rPr>
        <w:t>viewed as the</w:t>
      </w:r>
      <w:r w:rsidRPr="00F50001">
        <w:rPr>
          <w:sz w:val="14"/>
        </w:rPr>
        <w:t xml:space="preserve"> Obama </w:t>
      </w:r>
      <w:r w:rsidRPr="00650253">
        <w:rPr>
          <w:rStyle w:val="StyleBoldUnderline"/>
        </w:rPr>
        <w:t>foreign policy brass ring</w:t>
      </w:r>
      <w:r w:rsidRPr="00F50001">
        <w:rPr>
          <w:sz w:val="14"/>
        </w:rPr>
        <w:t>. Administration officials half-jokingly muse about Mr. Obama flying on Air Force One from Tel Aviv to Tehran before leaving office in 2017</w:t>
      </w:r>
      <w:proofErr w:type="gramStart"/>
      <w:r w:rsidRPr="00F50001">
        <w:rPr>
          <w:sz w:val="14"/>
        </w:rPr>
        <w:t>.</w:t>
      </w:r>
      <w:r w:rsidR="00F50001" w:rsidRPr="00F50001">
        <w:rPr>
          <w:sz w:val="12"/>
        </w:rPr>
        <w:t>¶</w:t>
      </w:r>
      <w:proofErr w:type="gramEnd"/>
      <w:r w:rsidRPr="00F50001">
        <w:rPr>
          <w:sz w:val="14"/>
        </w:rPr>
        <w:t xml:space="preserve"> White House press secretary Josh Earnest told reporters Tuesday that Mr. Obama will decide on a path forward in coming days, after discussing the issue with Secretary of State John Kerry, who’s said talks in Vienna had made progress but significant gaps remain, and consulting lawmakers in Congress.</w:t>
      </w:r>
      <w:r w:rsidR="00F50001" w:rsidRPr="00F50001">
        <w:rPr>
          <w:sz w:val="12"/>
        </w:rPr>
        <w:t>¶</w:t>
      </w:r>
      <w:r w:rsidRPr="00F50001">
        <w:rPr>
          <w:sz w:val="14"/>
        </w:rPr>
        <w:t xml:space="preserve"> “I’m not in a position to speculate about which path will be taken at this point,” Mr. Earnest said, “but that will be the subject of a number of discussions in the days ahead.”</w:t>
      </w:r>
      <w:r w:rsidR="00F50001" w:rsidRPr="00F50001">
        <w:rPr>
          <w:sz w:val="12"/>
        </w:rPr>
        <w:t>¶</w:t>
      </w:r>
      <w:r w:rsidRPr="00F50001">
        <w:rPr>
          <w:sz w:val="14"/>
        </w:rPr>
        <w:t xml:space="preserve"> </w:t>
      </w:r>
      <w:proofErr w:type="gramStart"/>
      <w:r w:rsidRPr="00F50001">
        <w:rPr>
          <w:sz w:val="14"/>
        </w:rPr>
        <w:t>Despite</w:t>
      </w:r>
      <w:proofErr w:type="gramEnd"/>
      <w:r w:rsidRPr="00F50001">
        <w:rPr>
          <w:sz w:val="14"/>
        </w:rPr>
        <w:t xml:space="preserve"> the discussions, one thing is certain: this is purely Mr. Obama’s call.</w:t>
      </w:r>
    </w:p>
    <w:p w14:paraId="3C5EA398" w14:textId="77777777" w:rsidR="000E4072" w:rsidRDefault="000E4072" w:rsidP="000E4072"/>
    <w:p w14:paraId="23E50E0C" w14:textId="77777777" w:rsidR="00041E32" w:rsidRDefault="00041E32" w:rsidP="000E4072">
      <w:pPr>
        <w:pStyle w:val="Heading1"/>
      </w:pPr>
    </w:p>
    <w:p w14:paraId="25055DBF" w14:textId="59EA1C50" w:rsidR="000E4072" w:rsidRDefault="000E4072" w:rsidP="000E4072">
      <w:pPr>
        <w:pStyle w:val="Heading1"/>
      </w:pPr>
      <w:r>
        <w:t>***IRAN***</w:t>
      </w:r>
    </w:p>
    <w:p w14:paraId="054CFE2F" w14:textId="77777777" w:rsidR="000E4072" w:rsidRDefault="000E4072" w:rsidP="001D3CD9">
      <w:pPr>
        <w:rPr>
          <w:b/>
        </w:rPr>
      </w:pPr>
    </w:p>
    <w:p w14:paraId="2D5C1522" w14:textId="610AD2C7" w:rsidR="007A0791" w:rsidRDefault="007A0791" w:rsidP="000E4072">
      <w:pPr>
        <w:pStyle w:val="Heading1"/>
      </w:pPr>
      <w:r>
        <w:t xml:space="preserve">Yes Sanctions </w:t>
      </w:r>
    </w:p>
    <w:p w14:paraId="47D45D53" w14:textId="77777777" w:rsidR="007A0791" w:rsidRDefault="007A0791" w:rsidP="007A0791">
      <w:pPr>
        <w:rPr>
          <w:b/>
        </w:rPr>
      </w:pPr>
    </w:p>
    <w:p w14:paraId="77450F01" w14:textId="77777777" w:rsidR="007A0791" w:rsidRDefault="007A0791" w:rsidP="007A0791">
      <w:pPr>
        <w:rPr>
          <w:b/>
        </w:rPr>
      </w:pPr>
      <w:r>
        <w:rPr>
          <w:b/>
        </w:rPr>
        <w:t xml:space="preserve">Yes sanctions – assumes interim deal </w:t>
      </w:r>
    </w:p>
    <w:p w14:paraId="2F5D9D17" w14:textId="77777777" w:rsidR="007A0791" w:rsidRPr="00321EE0" w:rsidRDefault="007A0791" w:rsidP="007A0791">
      <w:r w:rsidRPr="007A0791">
        <w:rPr>
          <w:b/>
        </w:rPr>
        <w:t>Argus 7/29</w:t>
      </w:r>
      <w:r w:rsidRPr="007A0791">
        <w:t xml:space="preserve"> ("Key US lawmaker holds off on new Iran sanctions," July 29, 2014, </w:t>
      </w:r>
      <w:hyperlink r:id="rId8" w:history="1">
        <w:r w:rsidRPr="002020A5">
          <w:rPr>
            <w:rStyle w:val="Hyperlink"/>
          </w:rPr>
          <w:t>www.argusmedia.com/News/Article?id=918277</w:t>
        </w:r>
      </w:hyperlink>
      <w:r>
        <w:t xml:space="preserve">) </w:t>
      </w:r>
    </w:p>
    <w:p w14:paraId="35603B6C" w14:textId="77777777" w:rsidR="007A0791" w:rsidRPr="00321EE0" w:rsidRDefault="007A0791" w:rsidP="007A0791">
      <w:pPr>
        <w:rPr>
          <w:sz w:val="16"/>
        </w:rPr>
      </w:pPr>
      <w:r w:rsidRPr="00321EE0">
        <w:rPr>
          <w:sz w:val="16"/>
        </w:rPr>
        <w:t xml:space="preserve">Washington, 29 July (Argus) — </w:t>
      </w:r>
      <w:r w:rsidRPr="00267CBA">
        <w:rPr>
          <w:rStyle w:val="StyleBoldUnderline"/>
        </w:rPr>
        <w:t>Senate Foreign Relations Committee chairman</w:t>
      </w:r>
      <w:r w:rsidRPr="00321EE0">
        <w:rPr>
          <w:sz w:val="16"/>
        </w:rPr>
        <w:t xml:space="preserve"> Robert </w:t>
      </w:r>
      <w:r w:rsidRPr="00267CBA">
        <w:rPr>
          <w:rStyle w:val="StyleBoldUnderline"/>
        </w:rPr>
        <w:t>Menendez</w:t>
      </w:r>
      <w:r w:rsidRPr="00321EE0">
        <w:rPr>
          <w:sz w:val="16"/>
        </w:rPr>
        <w:t xml:space="preserve"> (D-New Jersey) said today he </w:t>
      </w:r>
      <w:r w:rsidRPr="00267CBA">
        <w:rPr>
          <w:rStyle w:val="StyleBoldUnderline"/>
        </w:rPr>
        <w:t>will oppose any effort by</w:t>
      </w:r>
      <w:r w:rsidRPr="00321EE0">
        <w:rPr>
          <w:sz w:val="16"/>
        </w:rPr>
        <w:t xml:space="preserve"> President Barack </w:t>
      </w:r>
      <w:r w:rsidRPr="00267CBA">
        <w:rPr>
          <w:rStyle w:val="StyleBoldUnderline"/>
        </w:rPr>
        <w:t>Obama's administration to extend negotiations with Iran beyond 24 November</w:t>
      </w:r>
      <w:proofErr w:type="gramStart"/>
      <w:r w:rsidRPr="00321EE0">
        <w:rPr>
          <w:sz w:val="16"/>
        </w:rPr>
        <w:t>.</w:t>
      </w:r>
      <w:r w:rsidRPr="00321EE0">
        <w:rPr>
          <w:sz w:val="12"/>
        </w:rPr>
        <w:t>¶</w:t>
      </w:r>
      <w:proofErr w:type="gramEnd"/>
      <w:r w:rsidRPr="00321EE0">
        <w:rPr>
          <w:sz w:val="16"/>
        </w:rPr>
        <w:t xml:space="preserve"> And </w:t>
      </w:r>
      <w:r w:rsidRPr="00267CBA">
        <w:rPr>
          <w:rStyle w:val="StyleBoldUnderline"/>
        </w:rPr>
        <w:t>he promised to pursue additional sanctions</w:t>
      </w:r>
      <w:r w:rsidRPr="00321EE0">
        <w:rPr>
          <w:sz w:val="16"/>
        </w:rPr>
        <w:t xml:space="preserve"> against Tehran if the six global powers and Iran cannot reach a comprehensive nuclear agreement by that date.</w:t>
      </w:r>
      <w:r w:rsidRPr="00321EE0">
        <w:rPr>
          <w:sz w:val="12"/>
        </w:rPr>
        <w:t>¶</w:t>
      </w:r>
      <w:r w:rsidRPr="00321EE0">
        <w:rPr>
          <w:sz w:val="16"/>
        </w:rPr>
        <w:t xml:space="preserve"> "I do not support another extension of negotiations," Menendez said. "</w:t>
      </w:r>
      <w:r w:rsidRPr="00267CBA">
        <w:rPr>
          <w:rStyle w:val="StyleBoldUnderline"/>
        </w:rPr>
        <w:t>At that point, Iran will have exhausted its opportunity to put real concessions on the table</w:t>
      </w:r>
      <w:r w:rsidRPr="00321EE0">
        <w:rPr>
          <w:sz w:val="16"/>
        </w:rPr>
        <w:t xml:space="preserve">. And </w:t>
      </w:r>
      <w:r w:rsidRPr="00267CBA">
        <w:rPr>
          <w:rStyle w:val="StyleBoldUnderline"/>
        </w:rPr>
        <w:t>I will be prepared to move forward with additional sanctions."</w:t>
      </w:r>
      <w:r w:rsidRPr="00321EE0">
        <w:rPr>
          <w:rStyle w:val="StyleBoldUnderline"/>
          <w:sz w:val="12"/>
          <w:u w:val="none"/>
        </w:rPr>
        <w:t>¶</w:t>
      </w:r>
      <w:r w:rsidRPr="00321EE0">
        <w:rPr>
          <w:sz w:val="16"/>
        </w:rPr>
        <w:t xml:space="preserve"> But undersecretary of state for political affairs Wendy Sherman, appearing before Menendez's committee, refused to promise lawmakers that the US will not agree to continue the talks beyond that date. And Sherman would not commit to seek Congress' approval before reaching a comprehensive agreement with Iran or providing any new sanctions relief</w:t>
      </w:r>
      <w:proofErr w:type="gramStart"/>
      <w:r w:rsidRPr="00321EE0">
        <w:rPr>
          <w:sz w:val="16"/>
        </w:rPr>
        <w:t>.</w:t>
      </w:r>
      <w:r w:rsidRPr="00321EE0">
        <w:rPr>
          <w:sz w:val="12"/>
        </w:rPr>
        <w:t>¶</w:t>
      </w:r>
      <w:proofErr w:type="gramEnd"/>
      <w:r w:rsidRPr="00321EE0">
        <w:rPr>
          <w:sz w:val="16"/>
        </w:rPr>
        <w:t xml:space="preserve"> "I have learned in negotiations that it is very difficult to say what will happen at any given period of time," Sherman said.</w:t>
      </w:r>
      <w:r w:rsidRPr="00321EE0">
        <w:rPr>
          <w:sz w:val="12"/>
        </w:rPr>
        <w:t>¶</w:t>
      </w:r>
      <w:r w:rsidRPr="00321EE0">
        <w:rPr>
          <w:sz w:val="16"/>
        </w:rPr>
        <w:t xml:space="preserve"> Ranking Republican Bob Corker (Tennessee) told Sherman "in essence, you said today there is no deadline."</w:t>
      </w:r>
      <w:r w:rsidRPr="00321EE0">
        <w:rPr>
          <w:sz w:val="12"/>
        </w:rPr>
        <w:t>¶</w:t>
      </w:r>
      <w:r w:rsidRPr="00321EE0">
        <w:rPr>
          <w:sz w:val="16"/>
        </w:rPr>
        <w:t xml:space="preserve"> </w:t>
      </w:r>
      <w:r w:rsidRPr="00321EE0">
        <w:rPr>
          <w:rStyle w:val="StyleBoldUnderline"/>
        </w:rPr>
        <w:t>Negotiators</w:t>
      </w:r>
      <w:r w:rsidRPr="00321EE0">
        <w:rPr>
          <w:sz w:val="16"/>
        </w:rPr>
        <w:t xml:space="preserve"> from the US and five other global powers </w:t>
      </w:r>
      <w:r w:rsidRPr="00321EE0">
        <w:rPr>
          <w:rStyle w:val="StyleBoldUnderline"/>
        </w:rPr>
        <w:t>reached an agreement</w:t>
      </w:r>
      <w:r w:rsidRPr="00321EE0">
        <w:rPr>
          <w:sz w:val="16"/>
        </w:rPr>
        <w:t xml:space="preserve"> with Iran on 19 July </w:t>
      </w:r>
      <w:r w:rsidRPr="00321EE0">
        <w:rPr>
          <w:rStyle w:val="StyleBoldUnderline"/>
        </w:rPr>
        <w:t>to extend</w:t>
      </w:r>
      <w:r w:rsidRPr="00321EE0">
        <w:rPr>
          <w:sz w:val="16"/>
        </w:rPr>
        <w:t xml:space="preserve"> what was supposed to be six-months of </w:t>
      </w:r>
      <w:r w:rsidRPr="00321EE0">
        <w:rPr>
          <w:rStyle w:val="StyleBoldUnderline"/>
        </w:rPr>
        <w:t>negotiations</w:t>
      </w:r>
      <w:r w:rsidRPr="00321EE0">
        <w:rPr>
          <w:sz w:val="16"/>
        </w:rPr>
        <w:t xml:space="preserve"> by another four months, in hopes of reaching a comprehensive deal on Iran's nuclear program</w:t>
      </w:r>
      <w:proofErr w:type="gramStart"/>
      <w:r w:rsidRPr="00321EE0">
        <w:rPr>
          <w:sz w:val="16"/>
        </w:rPr>
        <w:t>.</w:t>
      </w:r>
      <w:r w:rsidRPr="00321EE0">
        <w:rPr>
          <w:sz w:val="12"/>
        </w:rPr>
        <w:t>¶</w:t>
      </w:r>
      <w:proofErr w:type="gramEnd"/>
      <w:r w:rsidRPr="00321EE0">
        <w:rPr>
          <w:sz w:val="16"/>
        </w:rPr>
        <w:t xml:space="preserve"> But </w:t>
      </w:r>
      <w:r w:rsidRPr="00321EE0">
        <w:rPr>
          <w:rStyle w:val="StyleBoldUnderline"/>
        </w:rPr>
        <w:t>lawmakers from both major parties are growing increasingly impatient</w:t>
      </w:r>
      <w:r w:rsidRPr="00321EE0">
        <w:rPr>
          <w:sz w:val="16"/>
        </w:rPr>
        <w:t>. Corker and five other Senate Republicans introduced a bill on 23 July that would set a 28 November deadline for the talks and require congressional review of any potential deal.</w:t>
      </w:r>
    </w:p>
    <w:p w14:paraId="6A26795D" w14:textId="77777777" w:rsidR="007A0791" w:rsidRDefault="007A0791" w:rsidP="007A0791"/>
    <w:p w14:paraId="6B9CDB86" w14:textId="7A67D8E4" w:rsidR="0048558C" w:rsidRDefault="0048558C" w:rsidP="007A0791">
      <w:pPr>
        <w:rPr>
          <w:b/>
        </w:rPr>
      </w:pPr>
      <w:r>
        <w:rPr>
          <w:b/>
        </w:rPr>
        <w:t xml:space="preserve">Sanctions coming – proposed SISA act </w:t>
      </w:r>
    </w:p>
    <w:p w14:paraId="7B8A0ED4" w14:textId="564EC269" w:rsidR="0048558C" w:rsidRPr="00643C20" w:rsidRDefault="00643C20" w:rsidP="007A0791">
      <w:r w:rsidRPr="00643C20">
        <w:t xml:space="preserve">The Journal 7/25 ("Cruz files for sanctions against Iran, Safeguard America Act," July 25, 2014, The Journal </w:t>
      </w:r>
      <w:hyperlink r:id="rId9" w:history="1">
        <w:r w:rsidRPr="00643C20">
          <w:rPr>
            <w:rStyle w:val="Hyperlink"/>
          </w:rPr>
          <w:t>www.yourhoustonnews.com/pearland/opinion/cruz-files-for-sanctions-against-iran-safeguard-america-act/article_9312fa9c-eac2-5180-853f-aee35b506431.html?mode=story</w:t>
        </w:r>
      </w:hyperlink>
      <w:r w:rsidRPr="00643C20">
        <w:t xml:space="preserve">) </w:t>
      </w:r>
    </w:p>
    <w:p w14:paraId="46DF6E66" w14:textId="4FA442A0" w:rsidR="00B5537E" w:rsidRDefault="00B5537E" w:rsidP="00B5537E">
      <w:pPr>
        <w:rPr>
          <w:sz w:val="16"/>
        </w:rPr>
      </w:pPr>
      <w:r w:rsidRPr="0048558C">
        <w:rPr>
          <w:sz w:val="16"/>
        </w:rPr>
        <w:t xml:space="preserve">WASHINGTON, DC -- U.S. Sen. Ted </w:t>
      </w:r>
      <w:r w:rsidRPr="00B5537E">
        <w:rPr>
          <w:rStyle w:val="StyleBoldUnderline"/>
        </w:rPr>
        <w:t>Cruz</w:t>
      </w:r>
      <w:r w:rsidRPr="0048558C">
        <w:rPr>
          <w:sz w:val="16"/>
        </w:rPr>
        <w:t xml:space="preserve">, R-Texas, </w:t>
      </w:r>
      <w:r w:rsidRPr="00B5537E">
        <w:rPr>
          <w:rStyle w:val="StyleBoldUnderline"/>
        </w:rPr>
        <w:t>filed legislation to impose sanctions against Iran to help safeguard America</w:t>
      </w:r>
      <w:proofErr w:type="gramStart"/>
      <w:r w:rsidRPr="0048558C">
        <w:rPr>
          <w:sz w:val="16"/>
        </w:rPr>
        <w:t>.</w:t>
      </w:r>
      <w:r w:rsidR="0048558C" w:rsidRPr="0048558C">
        <w:rPr>
          <w:sz w:val="12"/>
        </w:rPr>
        <w:t>¶</w:t>
      </w:r>
      <w:proofErr w:type="gramEnd"/>
      <w:r w:rsidR="0048558C" w:rsidRPr="0048558C">
        <w:rPr>
          <w:sz w:val="16"/>
        </w:rPr>
        <w:t xml:space="preserve"> </w:t>
      </w:r>
      <w:r w:rsidRPr="0048558C">
        <w:rPr>
          <w:sz w:val="16"/>
        </w:rPr>
        <w:t xml:space="preserve">“The </w:t>
      </w:r>
      <w:r w:rsidRPr="00B5537E">
        <w:rPr>
          <w:rStyle w:val="StyleBoldUnderline"/>
        </w:rPr>
        <w:t>recent extension of negotiations</w:t>
      </w:r>
      <w:r w:rsidRPr="0048558C">
        <w:rPr>
          <w:sz w:val="16"/>
        </w:rPr>
        <w:t xml:space="preserve"> over Iran's nuclear program and further relaxation of economic sanctions </w:t>
      </w:r>
      <w:r w:rsidRPr="00B5537E">
        <w:rPr>
          <w:rStyle w:val="StyleBoldUnderline"/>
        </w:rPr>
        <w:t>is confirmation that</w:t>
      </w:r>
      <w:r w:rsidRPr="0048558C">
        <w:rPr>
          <w:sz w:val="16"/>
        </w:rPr>
        <w:t xml:space="preserve"> the </w:t>
      </w:r>
      <w:r w:rsidRPr="00B5537E">
        <w:rPr>
          <w:rStyle w:val="StyleBoldUnderline"/>
        </w:rPr>
        <w:t>Obama</w:t>
      </w:r>
      <w:r w:rsidRPr="0048558C">
        <w:rPr>
          <w:sz w:val="16"/>
        </w:rPr>
        <w:t xml:space="preserve"> Administration</w:t>
      </w:r>
      <w:r w:rsidRPr="00B5537E">
        <w:rPr>
          <w:rStyle w:val="StyleBoldUnderline"/>
        </w:rPr>
        <w:t>'s</w:t>
      </w:r>
      <w:r w:rsidRPr="0048558C">
        <w:rPr>
          <w:sz w:val="16"/>
        </w:rPr>
        <w:t xml:space="preserve"> p</w:t>
      </w:r>
      <w:r w:rsidRPr="00B5537E">
        <w:rPr>
          <w:rStyle w:val="StyleBoldUnderline"/>
        </w:rPr>
        <w:t>olicy of tempting Tehran to curb its nuclear ambitions through preemptive concessions is</w:t>
      </w:r>
      <w:r w:rsidRPr="0048558C">
        <w:rPr>
          <w:sz w:val="16"/>
        </w:rPr>
        <w:t xml:space="preserve"> indeed a historic mistake,” said Sen. Cruz. “The Iranians still have not taken any serious steps to rein in their nuclear program. The 19,000 centrifuges are still spinning. Not one pound of enriched uranium has left Iran. Research and development of ICBMs continues unchecked. And, Iran continues to operate the world's most extensive and sophisticated state-sponsored terrorist network</w:t>
      </w:r>
      <w:proofErr w:type="gramStart"/>
      <w:r w:rsidRPr="0048558C">
        <w:rPr>
          <w:sz w:val="16"/>
        </w:rPr>
        <w:t>.</w:t>
      </w:r>
      <w:r w:rsidR="0048558C" w:rsidRPr="0048558C">
        <w:rPr>
          <w:sz w:val="12"/>
        </w:rPr>
        <w:t>¶</w:t>
      </w:r>
      <w:proofErr w:type="gramEnd"/>
      <w:r w:rsidR="0048558C" w:rsidRPr="0048558C">
        <w:rPr>
          <w:sz w:val="16"/>
        </w:rPr>
        <w:t xml:space="preserve"> </w:t>
      </w:r>
      <w:r w:rsidRPr="0048558C">
        <w:rPr>
          <w:sz w:val="16"/>
        </w:rPr>
        <w:t>“</w:t>
      </w:r>
      <w:r w:rsidRPr="00B5537E">
        <w:rPr>
          <w:rStyle w:val="StyleBoldUnderline"/>
        </w:rPr>
        <w:t xml:space="preserve">It is well past time to reverse this </w:t>
      </w:r>
      <w:r w:rsidRPr="0048558C">
        <w:rPr>
          <w:sz w:val="16"/>
        </w:rPr>
        <w:t xml:space="preserve">potentially </w:t>
      </w:r>
      <w:r w:rsidRPr="00B5537E">
        <w:rPr>
          <w:rStyle w:val="StyleBoldUnderline"/>
        </w:rPr>
        <w:t>disastrous course</w:t>
      </w:r>
      <w:r w:rsidRPr="0048558C">
        <w:rPr>
          <w:sz w:val="16"/>
        </w:rPr>
        <w:t>,” he said. “A nuclear-armed Iran poses an intolerable existential threat to the United States and our allies; we cannot let this misguided diplomatic process drift on endlessly while they plot our destruction. I urge my colleagues on both sides of the aisle to join me in urging President Obama to reverse course before it is too late.”</w:t>
      </w:r>
      <w:r w:rsidR="0048558C" w:rsidRPr="0048558C">
        <w:rPr>
          <w:sz w:val="12"/>
        </w:rPr>
        <w:t>¶</w:t>
      </w:r>
      <w:r w:rsidR="0048558C" w:rsidRPr="0048558C">
        <w:rPr>
          <w:sz w:val="16"/>
        </w:rPr>
        <w:t xml:space="preserve"> </w:t>
      </w:r>
      <w:r w:rsidRPr="0048558C">
        <w:rPr>
          <w:sz w:val="16"/>
        </w:rPr>
        <w:t xml:space="preserve">Senator </w:t>
      </w:r>
      <w:r w:rsidRPr="00B5537E">
        <w:rPr>
          <w:rStyle w:val="StyleBoldUnderline"/>
        </w:rPr>
        <w:t>Cruz is a</w:t>
      </w:r>
      <w:r w:rsidRPr="0048558C">
        <w:rPr>
          <w:sz w:val="16"/>
        </w:rPr>
        <w:t xml:space="preserve"> proud original </w:t>
      </w:r>
      <w:r w:rsidRPr="00B5537E">
        <w:rPr>
          <w:rStyle w:val="StyleBoldUnderline"/>
        </w:rPr>
        <w:t>co-sponsor of the Kirk-Menendez legislation that provides a path to reinstate and expand sanctions</w:t>
      </w:r>
      <w:proofErr w:type="gramStart"/>
      <w:r w:rsidRPr="00B5537E">
        <w:rPr>
          <w:rStyle w:val="StyleBoldUnderline"/>
        </w:rPr>
        <w:t>.</w:t>
      </w:r>
      <w:r w:rsidR="0048558C" w:rsidRPr="0048558C">
        <w:rPr>
          <w:rStyle w:val="StyleBoldUnderline"/>
          <w:sz w:val="12"/>
          <w:u w:val="none"/>
        </w:rPr>
        <w:t>¶</w:t>
      </w:r>
      <w:proofErr w:type="gramEnd"/>
      <w:r w:rsidR="0048558C" w:rsidRPr="0048558C">
        <w:rPr>
          <w:sz w:val="16"/>
        </w:rPr>
        <w:t xml:space="preserve"> </w:t>
      </w:r>
      <w:r w:rsidRPr="0048558C">
        <w:rPr>
          <w:sz w:val="16"/>
        </w:rPr>
        <w:t>Given the Obama Administration’s decision to extend negotiations allowing the Iranians an additional four months and $2.8 billion to finance their network, however, the SISA Act of 2014 provides for an immediate reimplementation of sanctions, additional enforcement mechanisms, and an end to the failed negotiations.</w:t>
      </w:r>
      <w:r w:rsidR="0048558C" w:rsidRPr="0048558C">
        <w:rPr>
          <w:sz w:val="12"/>
        </w:rPr>
        <w:t>¶</w:t>
      </w:r>
      <w:r w:rsidR="0048558C" w:rsidRPr="0048558C">
        <w:rPr>
          <w:sz w:val="16"/>
        </w:rPr>
        <w:t xml:space="preserve"> </w:t>
      </w:r>
      <w:r w:rsidRPr="0048558C">
        <w:rPr>
          <w:sz w:val="16"/>
        </w:rPr>
        <w:t xml:space="preserve">Specifically, </w:t>
      </w:r>
      <w:r w:rsidRPr="0048558C">
        <w:rPr>
          <w:rStyle w:val="StyleBoldUnderline"/>
        </w:rPr>
        <w:t>the SISA Act</w:t>
      </w:r>
      <w:r w:rsidRPr="0048558C">
        <w:rPr>
          <w:sz w:val="16"/>
        </w:rPr>
        <w:t xml:space="preserve"> of 2014:</w:t>
      </w:r>
      <w:r w:rsidR="0048558C" w:rsidRPr="0048558C">
        <w:rPr>
          <w:sz w:val="12"/>
        </w:rPr>
        <w:t>¶</w:t>
      </w:r>
      <w:r w:rsidR="0048558C" w:rsidRPr="0048558C">
        <w:rPr>
          <w:sz w:val="16"/>
        </w:rPr>
        <w:t xml:space="preserve"> </w:t>
      </w:r>
      <w:r w:rsidRPr="0048558C">
        <w:rPr>
          <w:rStyle w:val="StyleBoldUnderline"/>
        </w:rPr>
        <w:t>Re-imposes all previous sanctions</w:t>
      </w:r>
      <w:r w:rsidRPr="0048558C">
        <w:rPr>
          <w:sz w:val="16"/>
        </w:rPr>
        <w:t xml:space="preserve"> that the Obama Administration relaxed.</w:t>
      </w:r>
      <w:r w:rsidR="0048558C" w:rsidRPr="0048558C">
        <w:rPr>
          <w:sz w:val="12"/>
        </w:rPr>
        <w:t>¶</w:t>
      </w:r>
      <w:r w:rsidR="0048558C" w:rsidRPr="0048558C">
        <w:rPr>
          <w:sz w:val="16"/>
        </w:rPr>
        <w:t xml:space="preserve"> </w:t>
      </w:r>
      <w:r w:rsidRPr="0048558C">
        <w:rPr>
          <w:rStyle w:val="StyleBoldUnderline"/>
        </w:rPr>
        <w:t>Expands sanctions</w:t>
      </w:r>
      <w:r w:rsidRPr="0048558C">
        <w:rPr>
          <w:sz w:val="16"/>
        </w:rPr>
        <w:t xml:space="preserve"> related to the petrochemical and automotive sector.</w:t>
      </w:r>
      <w:r w:rsidR="0048558C" w:rsidRPr="0048558C">
        <w:rPr>
          <w:sz w:val="12"/>
        </w:rPr>
        <w:t>¶</w:t>
      </w:r>
      <w:r w:rsidR="0048558C" w:rsidRPr="0048558C">
        <w:rPr>
          <w:sz w:val="16"/>
        </w:rPr>
        <w:t xml:space="preserve"> </w:t>
      </w:r>
      <w:r w:rsidRPr="0048558C">
        <w:rPr>
          <w:rStyle w:val="StyleBoldUnderline"/>
        </w:rPr>
        <w:t>Prohibits funding for negotiations with Iran</w:t>
      </w:r>
      <w:r w:rsidRPr="0048558C">
        <w:rPr>
          <w:sz w:val="16"/>
        </w:rPr>
        <w:t xml:space="preserve"> unless congressional approval is reached.</w:t>
      </w:r>
      <w:r w:rsidR="0048558C" w:rsidRPr="0048558C">
        <w:rPr>
          <w:sz w:val="12"/>
        </w:rPr>
        <w:t>¶</w:t>
      </w:r>
      <w:r w:rsidR="0048558C" w:rsidRPr="0048558C">
        <w:rPr>
          <w:sz w:val="16"/>
        </w:rPr>
        <w:t xml:space="preserve"> </w:t>
      </w:r>
      <w:r w:rsidRPr="0048558C">
        <w:rPr>
          <w:rStyle w:val="StyleBoldUnderline"/>
        </w:rPr>
        <w:t>Gives Iran a clear path towards their removal</w:t>
      </w:r>
      <w:r w:rsidRPr="0048558C">
        <w:rPr>
          <w:sz w:val="16"/>
        </w:rPr>
        <w:t>: dismantling their nuclear program in its entirety; removing all centrifuges, relinquishing enriched uranium, and ceasing all research and development of the ICBM program.</w:t>
      </w:r>
      <w:r w:rsidR="0048558C" w:rsidRPr="0048558C">
        <w:rPr>
          <w:sz w:val="12"/>
        </w:rPr>
        <w:t>¶</w:t>
      </w:r>
      <w:r w:rsidR="0048558C" w:rsidRPr="0048558C">
        <w:rPr>
          <w:sz w:val="16"/>
        </w:rPr>
        <w:t xml:space="preserve"> </w:t>
      </w:r>
      <w:r w:rsidRPr="0048558C">
        <w:rPr>
          <w:rStyle w:val="StyleBoldUnderline"/>
        </w:rPr>
        <w:t>Requires Iran to renounce its state-sponsorship of terrorism</w:t>
      </w:r>
      <w:r w:rsidRPr="0048558C">
        <w:rPr>
          <w:sz w:val="16"/>
        </w:rPr>
        <w:t>.</w:t>
      </w:r>
    </w:p>
    <w:p w14:paraId="7253AB65" w14:textId="77777777" w:rsidR="00A90D03" w:rsidRDefault="00A90D03" w:rsidP="00B5537E">
      <w:pPr>
        <w:rPr>
          <w:sz w:val="16"/>
        </w:rPr>
      </w:pPr>
    </w:p>
    <w:p w14:paraId="3BA96AE0" w14:textId="77777777" w:rsidR="00A90D03" w:rsidRDefault="00A90D03" w:rsidP="00A90D03">
      <w:pPr>
        <w:rPr>
          <w:b/>
        </w:rPr>
      </w:pPr>
      <w:r>
        <w:rPr>
          <w:b/>
        </w:rPr>
        <w:t xml:space="preserve">Sanctions pressure renewed post interim deal </w:t>
      </w:r>
    </w:p>
    <w:p w14:paraId="6D75E6D8" w14:textId="77777777" w:rsidR="00A90D03" w:rsidRPr="00392514" w:rsidRDefault="00A90D03" w:rsidP="00A90D03">
      <w:pPr>
        <w:rPr>
          <w:b/>
        </w:rPr>
      </w:pPr>
      <w:r w:rsidRPr="00CC69D5">
        <w:rPr>
          <w:b/>
        </w:rPr>
        <w:t xml:space="preserve">Wong 7/22 </w:t>
      </w:r>
      <w:r w:rsidRPr="00CC69D5">
        <w:t>(Kristina, "Inhofe calls for return of Iran sanctions," July 22, 2014, thehill.com/policy/defense/212987-inhofe-calls-for-return-of-iran-sanctions)</w:t>
      </w:r>
      <w:r>
        <w:rPr>
          <w:b/>
        </w:rPr>
        <w:t xml:space="preserve"> </w:t>
      </w:r>
    </w:p>
    <w:p w14:paraId="5F25D3A5" w14:textId="77777777" w:rsidR="00A90D03" w:rsidRPr="00392514" w:rsidRDefault="00A90D03" w:rsidP="00A90D03">
      <w:pPr>
        <w:rPr>
          <w:sz w:val="16"/>
        </w:rPr>
      </w:pPr>
      <w:r w:rsidRPr="00392514">
        <w:rPr>
          <w:sz w:val="16"/>
        </w:rPr>
        <w:t xml:space="preserve">Sen. James </w:t>
      </w:r>
      <w:r w:rsidRPr="00392514">
        <w:rPr>
          <w:rStyle w:val="StyleBoldUnderline"/>
        </w:rPr>
        <w:t>Inhofe</w:t>
      </w:r>
      <w:r w:rsidRPr="00392514">
        <w:rPr>
          <w:sz w:val="16"/>
        </w:rPr>
        <w:t xml:space="preserve"> (R-Okla.) </w:t>
      </w:r>
      <w:r w:rsidRPr="00392514">
        <w:rPr>
          <w:rStyle w:val="StyleBoldUnderline"/>
        </w:rPr>
        <w:t>called</w:t>
      </w:r>
      <w:r w:rsidRPr="00392514">
        <w:rPr>
          <w:sz w:val="16"/>
        </w:rPr>
        <w:t xml:space="preserve"> on Tuesday </w:t>
      </w:r>
      <w:r w:rsidRPr="00392514">
        <w:rPr>
          <w:rStyle w:val="StyleBoldUnderline"/>
        </w:rPr>
        <w:t>for the U.S. to reinstate sanctions on Iran</w:t>
      </w:r>
      <w:r w:rsidRPr="00392514">
        <w:rPr>
          <w:sz w:val="16"/>
        </w:rPr>
        <w:t xml:space="preserve"> immediately </w:t>
      </w:r>
      <w:r w:rsidRPr="00392514">
        <w:rPr>
          <w:rStyle w:val="StyleBoldUnderline"/>
        </w:rPr>
        <w:t>and add additional economic penalties</w:t>
      </w:r>
      <w:proofErr w:type="gramStart"/>
      <w:r w:rsidRPr="00392514">
        <w:rPr>
          <w:sz w:val="16"/>
        </w:rPr>
        <w:t>.</w:t>
      </w:r>
      <w:r w:rsidRPr="00392514">
        <w:rPr>
          <w:sz w:val="12"/>
        </w:rPr>
        <w:t>¶</w:t>
      </w:r>
      <w:proofErr w:type="gramEnd"/>
      <w:r w:rsidRPr="00392514">
        <w:rPr>
          <w:sz w:val="16"/>
        </w:rPr>
        <w:t xml:space="preserve"> "We should immediately reinstate the full sanctions — and consider additional sanctions — and </w:t>
      </w:r>
      <w:r w:rsidRPr="00392514">
        <w:rPr>
          <w:rStyle w:val="StyleBoldUnderline"/>
        </w:rPr>
        <w:t>I have supported legislation to do just that</w:t>
      </w:r>
      <w:r w:rsidRPr="00392514">
        <w:rPr>
          <w:sz w:val="16"/>
        </w:rPr>
        <w:t xml:space="preserve">," </w:t>
      </w:r>
      <w:r w:rsidRPr="00392514">
        <w:rPr>
          <w:rStyle w:val="StyleBoldUnderline"/>
        </w:rPr>
        <w:t>Inhofe said</w:t>
      </w:r>
      <w:r w:rsidRPr="00392514">
        <w:rPr>
          <w:sz w:val="16"/>
        </w:rPr>
        <w:t xml:space="preserve"> at the Christians United for Israel Summit.</w:t>
      </w:r>
      <w:r w:rsidRPr="00392514">
        <w:rPr>
          <w:sz w:val="12"/>
        </w:rPr>
        <w:t>¶</w:t>
      </w:r>
      <w:r w:rsidRPr="00392514">
        <w:rPr>
          <w:sz w:val="16"/>
        </w:rPr>
        <w:t xml:space="preserve"> His remarks follow the Obama administration's announcement on Friday that international negotiators were extending talks with Iran to end its nuclear program until Nov. 24.</w:t>
      </w:r>
      <w:r w:rsidRPr="00392514">
        <w:rPr>
          <w:sz w:val="12"/>
        </w:rPr>
        <w:t>¶</w:t>
      </w:r>
      <w:r w:rsidRPr="00392514">
        <w:rPr>
          <w:sz w:val="16"/>
        </w:rPr>
        <w:t xml:space="preserve"> An interim agreement that lifted some sanctions on Iran will be extended as well, which has drawn criticism from lawmakers who say Iran is playing for time.</w:t>
      </w:r>
      <w:r w:rsidRPr="00392514">
        <w:rPr>
          <w:sz w:val="12"/>
        </w:rPr>
        <w:t>¶</w:t>
      </w:r>
      <w:r w:rsidRPr="00392514">
        <w:rPr>
          <w:sz w:val="16"/>
        </w:rPr>
        <w:t xml:space="preserve"> "I am convinced that Iran won't stop its pursuit of a nuclear weapon, and a means to deliver it, which our public intelligence reports say will be achieved by 2015," Inhofe said.</w:t>
      </w:r>
      <w:r w:rsidRPr="00392514">
        <w:rPr>
          <w:sz w:val="12"/>
        </w:rPr>
        <w:t>¶</w:t>
      </w:r>
      <w:r w:rsidRPr="00392514">
        <w:rPr>
          <w:sz w:val="16"/>
        </w:rPr>
        <w:t xml:space="preserve"> "What is </w:t>
      </w:r>
      <w:r w:rsidRPr="00392514">
        <w:rPr>
          <w:rStyle w:val="StyleBoldUnderline"/>
        </w:rPr>
        <w:t>Obama</w:t>
      </w:r>
      <w:r w:rsidRPr="00392514">
        <w:rPr>
          <w:sz w:val="16"/>
        </w:rPr>
        <w:t xml:space="preserve"> doing? He's offering a nuclear agreement with Iran that </w:t>
      </w:r>
      <w:r w:rsidRPr="00392514">
        <w:rPr>
          <w:rStyle w:val="StyleBoldUnderline"/>
        </w:rPr>
        <w:t>has undermined years of bipartisan sanctions that were working," he added</w:t>
      </w:r>
      <w:proofErr w:type="gramStart"/>
      <w:r w:rsidRPr="00392514">
        <w:rPr>
          <w:sz w:val="16"/>
        </w:rPr>
        <w:t>.</w:t>
      </w:r>
      <w:r w:rsidRPr="00392514">
        <w:rPr>
          <w:sz w:val="12"/>
        </w:rPr>
        <w:t>¶</w:t>
      </w:r>
      <w:proofErr w:type="gramEnd"/>
      <w:r w:rsidRPr="00392514">
        <w:rPr>
          <w:sz w:val="16"/>
        </w:rPr>
        <w:t xml:space="preserve"> </w:t>
      </w:r>
      <w:r w:rsidRPr="00392514">
        <w:rPr>
          <w:rStyle w:val="StyleBoldUnderline"/>
        </w:rPr>
        <w:t>Inhofe, ranking member of the Senate Armed Services Committee</w:t>
      </w:r>
      <w:r w:rsidRPr="00392514">
        <w:rPr>
          <w:sz w:val="16"/>
        </w:rPr>
        <w:t xml:space="preserve">, also </w:t>
      </w:r>
      <w:r w:rsidRPr="00392514">
        <w:rPr>
          <w:rStyle w:val="StyleBoldUnderline"/>
        </w:rPr>
        <w:t>criticized the administration for allowing Iran to keep</w:t>
      </w:r>
      <w:r w:rsidRPr="00392514">
        <w:rPr>
          <w:sz w:val="16"/>
        </w:rPr>
        <w:t xml:space="preserve"> 19,000 </w:t>
      </w:r>
      <w:r w:rsidRPr="00392514">
        <w:rPr>
          <w:rStyle w:val="StyleBoldUnderline"/>
        </w:rPr>
        <w:t>centrifuges as part of the</w:t>
      </w:r>
      <w:r w:rsidRPr="00392514">
        <w:rPr>
          <w:sz w:val="16"/>
        </w:rPr>
        <w:t xml:space="preserve"> </w:t>
      </w:r>
      <w:r w:rsidRPr="00392514">
        <w:rPr>
          <w:rStyle w:val="StyleBoldUnderline"/>
        </w:rPr>
        <w:t>interim deal.</w:t>
      </w:r>
      <w:r w:rsidRPr="00392514">
        <w:rPr>
          <w:sz w:val="12"/>
        </w:rPr>
        <w:t>¶</w:t>
      </w:r>
      <w:r w:rsidRPr="00392514">
        <w:rPr>
          <w:sz w:val="16"/>
        </w:rPr>
        <w:t xml:space="preserve"> "This was all in exchange for a promise by Iran to briefly pause only its nuclear enrichment activities — meanwhile development of other key components of a nuclear weapon continue unabated. Iran is building a bomb and Obama is releasing sanctions," he said.</w:t>
      </w:r>
    </w:p>
    <w:p w14:paraId="0EE32905" w14:textId="77777777" w:rsidR="00A90D03" w:rsidRPr="0048558C" w:rsidRDefault="00A90D03" w:rsidP="00B5537E">
      <w:pPr>
        <w:rPr>
          <w:sz w:val="16"/>
        </w:rPr>
      </w:pPr>
    </w:p>
    <w:p w14:paraId="75C011BC" w14:textId="238B55D1" w:rsidR="000E4072" w:rsidRDefault="00B604CE" w:rsidP="000E4072">
      <w:pPr>
        <w:pStyle w:val="Heading1"/>
      </w:pPr>
      <w:r>
        <w:t>Obama Spending PC Now</w:t>
      </w:r>
    </w:p>
    <w:p w14:paraId="64755022" w14:textId="77777777" w:rsidR="000E4072" w:rsidRPr="000E4072" w:rsidRDefault="000E4072" w:rsidP="000E4072"/>
    <w:p w14:paraId="4D1ADD5C" w14:textId="7EACD08C" w:rsidR="00AA5B80" w:rsidRDefault="00B604CE" w:rsidP="001D3CD9">
      <w:pPr>
        <w:rPr>
          <w:b/>
        </w:rPr>
      </w:pPr>
      <w:r>
        <w:rPr>
          <w:b/>
        </w:rPr>
        <w:t xml:space="preserve">Obama spending PC now – key to effective negotiations </w:t>
      </w:r>
    </w:p>
    <w:p w14:paraId="3BCB00AD" w14:textId="55FC7A76" w:rsidR="000E4072" w:rsidRPr="000E4072" w:rsidRDefault="000E4072" w:rsidP="001D3CD9">
      <w:pPr>
        <w:rPr>
          <w:b/>
        </w:rPr>
      </w:pPr>
      <w:r w:rsidRPr="000E4072">
        <w:rPr>
          <w:b/>
        </w:rPr>
        <w:t xml:space="preserve">Lee 7/16 </w:t>
      </w:r>
      <w:r w:rsidRPr="000E4072">
        <w:t>(Carol, White House Correspondent since 2008, "Obama Still Hoping Iran Investment Pays Off," July 16, 2014, blogs.wsj.com/washwire/2014/07/16/obama-still-hoping-iran-investment-pays-off/)</w:t>
      </w:r>
      <w:r>
        <w:rPr>
          <w:b/>
        </w:rPr>
        <w:t xml:space="preserve"> </w:t>
      </w:r>
    </w:p>
    <w:p w14:paraId="001C6DF2" w14:textId="429F23E2" w:rsidR="00AF51CE" w:rsidRPr="000E4072" w:rsidRDefault="00AF51CE" w:rsidP="00AF51CE">
      <w:pPr>
        <w:rPr>
          <w:sz w:val="16"/>
        </w:rPr>
      </w:pPr>
      <w:r w:rsidRPr="00AF51CE">
        <w:rPr>
          <w:rStyle w:val="StyleBoldUnderline"/>
        </w:rPr>
        <w:t>The U.S. is trying to broker</w:t>
      </w:r>
      <w:r w:rsidRPr="000E4072">
        <w:rPr>
          <w:sz w:val="16"/>
        </w:rPr>
        <w:t xml:space="preserve"> a trio of high-stakes </w:t>
      </w:r>
      <w:r w:rsidRPr="00AF51CE">
        <w:rPr>
          <w:rStyle w:val="StyleBoldUnderline"/>
        </w:rPr>
        <w:t>foreign-policy deals over the next few days</w:t>
      </w:r>
      <w:r w:rsidRPr="000E4072">
        <w:rPr>
          <w:sz w:val="16"/>
        </w:rPr>
        <w:t xml:space="preserve">, </w:t>
      </w:r>
      <w:r w:rsidRPr="00AF51CE">
        <w:rPr>
          <w:rStyle w:val="StyleBoldUnderline"/>
        </w:rPr>
        <w:t>but</w:t>
      </w:r>
      <w:r w:rsidRPr="000E4072">
        <w:rPr>
          <w:sz w:val="16"/>
        </w:rPr>
        <w:t xml:space="preserve"> </w:t>
      </w:r>
      <w:r w:rsidRPr="00AF51CE">
        <w:rPr>
          <w:rStyle w:val="StyleBoldUnderline"/>
        </w:rPr>
        <w:t>just</w:t>
      </w:r>
      <w:r w:rsidRPr="000E4072">
        <w:rPr>
          <w:sz w:val="16"/>
        </w:rPr>
        <w:t xml:space="preserve"> one of them – </w:t>
      </w:r>
      <w:r w:rsidRPr="00AF51CE">
        <w:rPr>
          <w:rStyle w:val="StyleBoldUnderline"/>
        </w:rPr>
        <w:t>a nuclear agreement with Iran – is of</w:t>
      </w:r>
      <w:r w:rsidRPr="000E4072">
        <w:rPr>
          <w:sz w:val="16"/>
        </w:rPr>
        <w:t xml:space="preserve"> particular </w:t>
      </w:r>
      <w:r w:rsidRPr="00AF51CE">
        <w:rPr>
          <w:rStyle w:val="StyleBoldUnderline"/>
        </w:rPr>
        <w:t>importance to</w:t>
      </w:r>
      <w:r w:rsidRPr="000E4072">
        <w:rPr>
          <w:sz w:val="16"/>
        </w:rPr>
        <w:t xml:space="preserve"> President Barack </w:t>
      </w:r>
      <w:r w:rsidRPr="00AF51CE">
        <w:rPr>
          <w:rStyle w:val="StyleBoldUnderline"/>
        </w:rPr>
        <w:t>Obama</w:t>
      </w:r>
      <w:proofErr w:type="gramStart"/>
      <w:r w:rsidRPr="000E4072">
        <w:rPr>
          <w:sz w:val="16"/>
        </w:rPr>
        <w:t>.</w:t>
      </w:r>
      <w:r w:rsidR="000E4072" w:rsidRPr="000E4072">
        <w:rPr>
          <w:sz w:val="12"/>
        </w:rPr>
        <w:t>¶</w:t>
      </w:r>
      <w:proofErr w:type="gramEnd"/>
      <w:r w:rsidR="000E4072" w:rsidRPr="000E4072">
        <w:rPr>
          <w:sz w:val="16"/>
        </w:rPr>
        <w:t xml:space="preserve"> </w:t>
      </w:r>
      <w:r w:rsidRPr="000E4072">
        <w:rPr>
          <w:sz w:val="16"/>
        </w:rPr>
        <w:t>For Mr. Obama, a deal with Iran is one of the only major planks in his foreign-policy agenda that is still within reach. Middle East peace talks, for instance, have so collapsed that the president is now merely seeking a ceasefire to quash the current flare up of violence between Israel and Hamas</w:t>
      </w:r>
      <w:proofErr w:type="gramStart"/>
      <w:r w:rsidRPr="000E4072">
        <w:rPr>
          <w:sz w:val="16"/>
        </w:rPr>
        <w:t>.</w:t>
      </w:r>
      <w:r w:rsidR="000E4072" w:rsidRPr="000E4072">
        <w:rPr>
          <w:sz w:val="12"/>
        </w:rPr>
        <w:t>¶</w:t>
      </w:r>
      <w:proofErr w:type="gramEnd"/>
      <w:r w:rsidR="000E4072" w:rsidRPr="000E4072">
        <w:rPr>
          <w:sz w:val="16"/>
        </w:rPr>
        <w:t xml:space="preserve"> </w:t>
      </w:r>
      <w:r w:rsidRPr="000E4072">
        <w:rPr>
          <w:sz w:val="16"/>
        </w:rPr>
        <w:t xml:space="preserve">And </w:t>
      </w:r>
      <w:r w:rsidRPr="00650253">
        <w:rPr>
          <w:rStyle w:val="StyleBoldUnderline"/>
        </w:rPr>
        <w:t>unlike the two other efforts</w:t>
      </w:r>
      <w:r w:rsidRPr="000E4072">
        <w:rPr>
          <w:sz w:val="16"/>
        </w:rPr>
        <w:t xml:space="preserve"> the administration is pursuing this week – </w:t>
      </w:r>
      <w:r w:rsidRPr="00650253">
        <w:rPr>
          <w:rStyle w:val="StyleBoldUnderline"/>
        </w:rPr>
        <w:t xml:space="preserve">a ceasefire between Israel and Hamas and a new coordinated package of U.S. and European sanctions against Russia over its intervention in Ukraine – the Iran negotiations are a rare place where Mr. </w:t>
      </w:r>
      <w:r w:rsidRPr="00650253">
        <w:rPr>
          <w:rStyle w:val="Emphasis"/>
        </w:rPr>
        <w:t>Obama is shaping events rather than reacting to them.</w:t>
      </w:r>
      <w:r w:rsidR="000E4072" w:rsidRPr="000E4072">
        <w:rPr>
          <w:rStyle w:val="Emphasis"/>
          <w:b w:val="0"/>
          <w:sz w:val="12"/>
          <w:u w:val="none"/>
        </w:rPr>
        <w:t>¶</w:t>
      </w:r>
      <w:r w:rsidR="000E4072" w:rsidRPr="000E4072">
        <w:rPr>
          <w:sz w:val="16"/>
        </w:rPr>
        <w:t xml:space="preserve"> </w:t>
      </w:r>
      <w:r w:rsidRPr="000E4072">
        <w:rPr>
          <w:sz w:val="16"/>
        </w:rPr>
        <w:t xml:space="preserve">From Ukraine and Russia to Syria, Israel, Gaza and Iraq, and even the crisis at the southern U.S. border – all of the </w:t>
      </w:r>
      <w:r w:rsidRPr="00650253">
        <w:rPr>
          <w:rStyle w:val="StyleBoldUnderline"/>
        </w:rPr>
        <w:t>issues</w:t>
      </w:r>
      <w:r w:rsidRPr="000E4072">
        <w:rPr>
          <w:sz w:val="16"/>
        </w:rPr>
        <w:t xml:space="preserve"> flaring up in recent weeks </w:t>
      </w:r>
      <w:r w:rsidRPr="00650253">
        <w:rPr>
          <w:rStyle w:val="StyleBoldUnderline"/>
        </w:rPr>
        <w:t>have put the president in a reactive, not proactive position.</w:t>
      </w:r>
      <w:r w:rsidRPr="000E4072">
        <w:rPr>
          <w:sz w:val="16"/>
        </w:rPr>
        <w:t xml:space="preserve"> Iran, on the other hand, is a piece of the foreign policy portfolio Mr. Obama has sought to shape since entering the White House in 2009</w:t>
      </w:r>
      <w:proofErr w:type="gramStart"/>
      <w:r w:rsidRPr="000E4072">
        <w:rPr>
          <w:sz w:val="16"/>
        </w:rPr>
        <w:t>.</w:t>
      </w:r>
      <w:r w:rsidR="000E4072" w:rsidRPr="000E4072">
        <w:rPr>
          <w:sz w:val="12"/>
        </w:rPr>
        <w:t>¶</w:t>
      </w:r>
      <w:proofErr w:type="gramEnd"/>
      <w:r w:rsidR="000E4072" w:rsidRPr="000E4072">
        <w:rPr>
          <w:sz w:val="16"/>
        </w:rPr>
        <w:t xml:space="preserve"> </w:t>
      </w:r>
      <w:r w:rsidRPr="000E4072">
        <w:rPr>
          <w:sz w:val="16"/>
        </w:rPr>
        <w:t>So it’s hard to imagine talks would get this close to the July 20 deadline and the White House would end negotiations without adding time on the clock.</w:t>
      </w:r>
      <w:r w:rsidR="000E4072" w:rsidRPr="000E4072">
        <w:rPr>
          <w:sz w:val="12"/>
        </w:rPr>
        <w:t>¶</w:t>
      </w:r>
      <w:r w:rsidR="000E4072" w:rsidRPr="000E4072">
        <w:rPr>
          <w:sz w:val="16"/>
        </w:rPr>
        <w:t xml:space="preserve"> </w:t>
      </w:r>
      <w:r w:rsidRPr="000E4072">
        <w:rPr>
          <w:sz w:val="16"/>
        </w:rPr>
        <w:t xml:space="preserve">Mr. </w:t>
      </w:r>
      <w:r w:rsidRPr="00650253">
        <w:rPr>
          <w:rStyle w:val="StyleBoldUnderline"/>
        </w:rPr>
        <w:t>Obama has invested a tremendous amount of personal time</w:t>
      </w:r>
      <w:r w:rsidRPr="000E4072">
        <w:rPr>
          <w:sz w:val="16"/>
        </w:rPr>
        <w:t xml:space="preserve"> in rapprochement </w:t>
      </w:r>
      <w:r w:rsidRPr="00650253">
        <w:rPr>
          <w:rStyle w:val="StyleBoldUnderline"/>
        </w:rPr>
        <w:t>with Tehran</w:t>
      </w:r>
      <w:r w:rsidRPr="000E4072">
        <w:rPr>
          <w:sz w:val="16"/>
        </w:rPr>
        <w:t>.</w:t>
      </w:r>
      <w:r w:rsidR="000E4072" w:rsidRPr="000E4072">
        <w:rPr>
          <w:sz w:val="12"/>
        </w:rPr>
        <w:t>¶</w:t>
      </w:r>
      <w:r w:rsidR="000E4072" w:rsidRPr="000E4072">
        <w:rPr>
          <w:sz w:val="16"/>
        </w:rPr>
        <w:t xml:space="preserve"> </w:t>
      </w:r>
      <w:r w:rsidRPr="000E4072">
        <w:rPr>
          <w:sz w:val="16"/>
        </w:rPr>
        <w:t>He pursued secret backchannel U.S.-Iran talks knowing they would strain relations with key allies, including Israel and Saudi Arabia, once they became public. And h</w:t>
      </w:r>
      <w:r w:rsidRPr="00650253">
        <w:rPr>
          <w:rStyle w:val="StyleBoldUnderline"/>
        </w:rPr>
        <w:t>e’s burned domestic political capital to keep Iran talks going by holding off members of his own</w:t>
      </w:r>
      <w:r w:rsidRPr="000E4072">
        <w:rPr>
          <w:sz w:val="16"/>
        </w:rPr>
        <w:t xml:space="preserve"> political </w:t>
      </w:r>
      <w:r w:rsidRPr="00650253">
        <w:rPr>
          <w:rStyle w:val="StyleBoldUnderline"/>
        </w:rPr>
        <w:t>party who want additional sanctions</w:t>
      </w:r>
      <w:r w:rsidRPr="000E4072">
        <w:rPr>
          <w:sz w:val="16"/>
        </w:rPr>
        <w:t xml:space="preserve"> against Tehran</w:t>
      </w:r>
      <w:proofErr w:type="gramStart"/>
      <w:r w:rsidRPr="000E4072">
        <w:rPr>
          <w:sz w:val="16"/>
        </w:rPr>
        <w:t>.</w:t>
      </w:r>
      <w:r w:rsidR="000E4072" w:rsidRPr="000E4072">
        <w:rPr>
          <w:sz w:val="12"/>
        </w:rPr>
        <w:t>¶</w:t>
      </w:r>
      <w:proofErr w:type="gramEnd"/>
      <w:r w:rsidR="000E4072" w:rsidRPr="000E4072">
        <w:rPr>
          <w:sz w:val="16"/>
        </w:rPr>
        <w:t xml:space="preserve"> </w:t>
      </w:r>
      <w:r w:rsidRPr="000E4072">
        <w:rPr>
          <w:sz w:val="16"/>
        </w:rPr>
        <w:t xml:space="preserve">Inside the White House </w:t>
      </w:r>
      <w:r w:rsidRPr="00650253">
        <w:rPr>
          <w:rStyle w:val="StyleBoldUnderline"/>
        </w:rPr>
        <w:t>the Iran issue is treated as a</w:t>
      </w:r>
      <w:r w:rsidRPr="000E4072">
        <w:rPr>
          <w:sz w:val="16"/>
        </w:rPr>
        <w:t xml:space="preserve"> coveted </w:t>
      </w:r>
      <w:r w:rsidRPr="00650253">
        <w:rPr>
          <w:rStyle w:val="StyleBoldUnderline"/>
        </w:rPr>
        <w:t>part of</w:t>
      </w:r>
      <w:r w:rsidRPr="000E4072">
        <w:rPr>
          <w:sz w:val="16"/>
        </w:rPr>
        <w:t xml:space="preserve"> Mr. </w:t>
      </w:r>
      <w:r w:rsidRPr="00650253">
        <w:rPr>
          <w:rStyle w:val="StyleBoldUnderline"/>
        </w:rPr>
        <w:t xml:space="preserve">Obama’s would-be </w:t>
      </w:r>
      <w:r w:rsidRPr="00650253">
        <w:rPr>
          <w:rStyle w:val="Emphasis"/>
        </w:rPr>
        <w:t>presidential legacy</w:t>
      </w:r>
      <w:r w:rsidRPr="000E4072">
        <w:rPr>
          <w:sz w:val="16"/>
        </w:rPr>
        <w:t xml:space="preserve">. </w:t>
      </w:r>
      <w:r w:rsidRPr="00650253">
        <w:rPr>
          <w:rStyle w:val="StyleBoldUnderline"/>
        </w:rPr>
        <w:t>A</w:t>
      </w:r>
      <w:r w:rsidRPr="000E4072">
        <w:rPr>
          <w:sz w:val="16"/>
        </w:rPr>
        <w:t xml:space="preserve">n Iran </w:t>
      </w:r>
      <w:r w:rsidRPr="00650253">
        <w:rPr>
          <w:rStyle w:val="StyleBoldUnderline"/>
        </w:rPr>
        <w:t>deal is</w:t>
      </w:r>
      <w:r w:rsidRPr="000E4072">
        <w:rPr>
          <w:sz w:val="16"/>
        </w:rPr>
        <w:t xml:space="preserve">, essentially, </w:t>
      </w:r>
      <w:r w:rsidRPr="00650253">
        <w:rPr>
          <w:rStyle w:val="StyleBoldUnderline"/>
        </w:rPr>
        <w:t>viewed as the</w:t>
      </w:r>
      <w:r w:rsidRPr="000E4072">
        <w:rPr>
          <w:sz w:val="16"/>
        </w:rPr>
        <w:t xml:space="preserve"> Obama </w:t>
      </w:r>
      <w:r w:rsidRPr="00650253">
        <w:rPr>
          <w:rStyle w:val="StyleBoldUnderline"/>
        </w:rPr>
        <w:t>foreign policy brass ring</w:t>
      </w:r>
      <w:r w:rsidRPr="000E4072">
        <w:rPr>
          <w:sz w:val="16"/>
        </w:rPr>
        <w:t>. Administration officials half-jokingly muse about Mr. Obama flying on Air Force One from Tel Aviv to Tehran before leaving office in 2017</w:t>
      </w:r>
      <w:proofErr w:type="gramStart"/>
      <w:r w:rsidRPr="000E4072">
        <w:rPr>
          <w:sz w:val="16"/>
        </w:rPr>
        <w:t>.</w:t>
      </w:r>
      <w:r w:rsidR="000E4072" w:rsidRPr="000E4072">
        <w:rPr>
          <w:sz w:val="12"/>
        </w:rPr>
        <w:t>¶</w:t>
      </w:r>
      <w:proofErr w:type="gramEnd"/>
      <w:r w:rsidR="000E4072" w:rsidRPr="000E4072">
        <w:rPr>
          <w:sz w:val="16"/>
        </w:rPr>
        <w:t xml:space="preserve"> </w:t>
      </w:r>
      <w:r w:rsidRPr="000E4072">
        <w:rPr>
          <w:sz w:val="16"/>
        </w:rPr>
        <w:t>White House press secretary Josh Earnest told reporters Tuesday that Mr. Obama will decide on a path forward in coming days, after discussing the issue with Secretary of State John Kerry, who’s said talks in Vienna had made progress but significant gaps remain, and consulting lawmakers in Congress.</w:t>
      </w:r>
      <w:r w:rsidR="000E4072" w:rsidRPr="000E4072">
        <w:rPr>
          <w:sz w:val="12"/>
        </w:rPr>
        <w:t>¶</w:t>
      </w:r>
      <w:r w:rsidR="000E4072" w:rsidRPr="000E4072">
        <w:rPr>
          <w:sz w:val="16"/>
        </w:rPr>
        <w:t xml:space="preserve"> </w:t>
      </w:r>
      <w:r w:rsidRPr="000E4072">
        <w:rPr>
          <w:sz w:val="16"/>
        </w:rPr>
        <w:t>“I’m not in a position to speculate about which path will be taken at this point,” Mr. Earnest said, “but that will be the subject of a number of discussions in the days ahead.”</w:t>
      </w:r>
      <w:r w:rsidR="000E4072" w:rsidRPr="000E4072">
        <w:rPr>
          <w:sz w:val="12"/>
        </w:rPr>
        <w:t>¶</w:t>
      </w:r>
      <w:r w:rsidR="000E4072" w:rsidRPr="000E4072">
        <w:rPr>
          <w:sz w:val="16"/>
        </w:rPr>
        <w:t xml:space="preserve"> </w:t>
      </w:r>
      <w:proofErr w:type="gramStart"/>
      <w:r w:rsidRPr="000E4072">
        <w:rPr>
          <w:sz w:val="16"/>
        </w:rPr>
        <w:t>Despite</w:t>
      </w:r>
      <w:proofErr w:type="gramEnd"/>
      <w:r w:rsidRPr="000E4072">
        <w:rPr>
          <w:sz w:val="16"/>
        </w:rPr>
        <w:t xml:space="preserve"> the discussions, one thing is certain: this is purely Mr. Obama’s call.</w:t>
      </w:r>
    </w:p>
    <w:p w14:paraId="65E68F2C" w14:textId="77777777" w:rsidR="00650253" w:rsidRDefault="00650253" w:rsidP="00AF51CE"/>
    <w:p w14:paraId="3658A343" w14:textId="77777777" w:rsidR="00C30198" w:rsidRDefault="00C30198" w:rsidP="00C30198"/>
    <w:p w14:paraId="0F368723" w14:textId="77777777" w:rsidR="00600A9B" w:rsidRDefault="00600A9B" w:rsidP="006311AF"/>
    <w:p w14:paraId="39EB0176" w14:textId="7DB7DE49" w:rsidR="00600A9B" w:rsidRDefault="00D975C4" w:rsidP="00164DA5">
      <w:pPr>
        <w:pStyle w:val="Heading1"/>
      </w:pPr>
      <w:r>
        <w:t>No Sanctions</w:t>
      </w:r>
    </w:p>
    <w:p w14:paraId="66605B79" w14:textId="77777777" w:rsidR="00164DA5" w:rsidRPr="00164DA5" w:rsidRDefault="00164DA5" w:rsidP="00164DA5"/>
    <w:p w14:paraId="61DAB6C8" w14:textId="15315ACE" w:rsidR="007E44F2" w:rsidRDefault="00D975C4" w:rsidP="006311AF">
      <w:pPr>
        <w:rPr>
          <w:b/>
        </w:rPr>
      </w:pPr>
      <w:r>
        <w:rPr>
          <w:b/>
        </w:rPr>
        <w:t xml:space="preserve">No sanctions </w:t>
      </w:r>
      <w:r w:rsidR="007E44F2">
        <w:rPr>
          <w:b/>
        </w:rPr>
        <w:t xml:space="preserve">– </w:t>
      </w:r>
      <w:r w:rsidR="007E44F2" w:rsidRPr="007E44F2">
        <w:rPr>
          <w:b/>
          <w:u w:val="single"/>
        </w:rPr>
        <w:t>Reid</w:t>
      </w:r>
      <w:r w:rsidR="007E44F2">
        <w:rPr>
          <w:b/>
        </w:rPr>
        <w:t xml:space="preserve"> blocking prevents senate vote on a sanctions bill – PC not key </w:t>
      </w:r>
    </w:p>
    <w:p w14:paraId="6B65162E" w14:textId="178BB9B7" w:rsidR="00600A9B" w:rsidRDefault="00164DA5" w:rsidP="00600A9B">
      <w:r w:rsidRPr="00164DA5">
        <w:rPr>
          <w:b/>
        </w:rPr>
        <w:t>Rubin 8/4</w:t>
      </w:r>
      <w:r w:rsidRPr="00164DA5">
        <w:t xml:space="preserve"> (Jennifer, </w:t>
      </w:r>
      <w:r>
        <w:t>c</w:t>
      </w:r>
      <w:r w:rsidRPr="00164DA5">
        <w:t xml:space="preserve">overs a range of domestic and foreign policy issues and provides insight into the conservative movement and the Republican Party, "Harry Reid’s reign of paralysis," August 4, 2014, </w:t>
      </w:r>
      <w:hyperlink r:id="rId10" w:history="1">
        <w:r w:rsidRPr="002020A5">
          <w:rPr>
            <w:rStyle w:val="Hyperlink"/>
          </w:rPr>
          <w:t>www.washingtonpost.com/blogs/right-turn/wp/2014/08/04/harry-reids-reign-of-paralysis/</w:t>
        </w:r>
      </w:hyperlink>
      <w:r>
        <w:t xml:space="preserve">) </w:t>
      </w:r>
    </w:p>
    <w:p w14:paraId="0091CAF5" w14:textId="7F82746E" w:rsidR="003711DE" w:rsidRPr="004A7976" w:rsidRDefault="00600A9B" w:rsidP="003711DE">
      <w:pPr>
        <w:rPr>
          <w:sz w:val="16"/>
        </w:rPr>
      </w:pPr>
      <w:r w:rsidRPr="00600A9B">
        <w:rPr>
          <w:rStyle w:val="StyleBoldUnderline"/>
        </w:rPr>
        <w:t>The Senate has not voted on jobs bills</w:t>
      </w:r>
      <w:r w:rsidRPr="007E44F2">
        <w:rPr>
          <w:sz w:val="16"/>
        </w:rPr>
        <w:t xml:space="preserve"> sent by the House, any “fix” for </w:t>
      </w:r>
      <w:proofErr w:type="spellStart"/>
      <w:r w:rsidRPr="007E44F2">
        <w:rPr>
          <w:sz w:val="16"/>
        </w:rPr>
        <w:t>Obamacare</w:t>
      </w:r>
      <w:proofErr w:type="spellEnd"/>
      <w:r w:rsidRPr="007E44F2">
        <w:rPr>
          <w:sz w:val="16"/>
        </w:rPr>
        <w:t xml:space="preserve"> or a domestic energy development bill. </w:t>
      </w:r>
      <w:r w:rsidRPr="00600A9B">
        <w:rPr>
          <w:rStyle w:val="StyleBoldUnderline"/>
        </w:rPr>
        <w:t>The Senate will not take up a real vote on the Keystone XL pipeline</w:t>
      </w:r>
      <w:r w:rsidRPr="00600A9B">
        <w:rPr>
          <w:rStyle w:val="Emphasis"/>
        </w:rPr>
        <w:t>. It will not take up Iran sanctions</w:t>
      </w:r>
      <w:r w:rsidRPr="007E44F2">
        <w:rPr>
          <w:sz w:val="16"/>
        </w:rPr>
        <w:t xml:space="preserve">. It did pass Veterans Affairs legislation and Iron Dome funding, not exactly difficult votes. Other than that, not much of consequence has gone on in the Senate, but not because of Republican objections. The GOP would love to take up many of these subjects, debate them and offer amendments; it is </w:t>
      </w:r>
      <w:r w:rsidRPr="00600A9B">
        <w:rPr>
          <w:rStyle w:val="StyleBoldUnderline"/>
        </w:rPr>
        <w:t>Reid</w:t>
      </w:r>
      <w:r w:rsidRPr="007E44F2">
        <w:rPr>
          <w:sz w:val="16"/>
        </w:rPr>
        <w:t xml:space="preserve"> who either </w:t>
      </w:r>
      <w:r w:rsidRPr="00600A9B">
        <w:rPr>
          <w:rStyle w:val="StyleBoldUnderline"/>
        </w:rPr>
        <w:t>won’t take up meaty issues or won’t allow any minority amendments</w:t>
      </w:r>
      <w:r w:rsidRPr="007E44F2">
        <w:rPr>
          <w:sz w:val="16"/>
        </w:rPr>
        <w:t>, a practice he has taken further than any modern Senate leader. Speaking to the press on Tuesday, Senate Minority Leader Mitch McConnell (R-Ky.) said succinctly: “Well, if you look at the last six years, the president and his people, I think, believed they got just about everything they wanted legislatively the first two years.”</w:t>
      </w:r>
      <w:r w:rsidR="007E44F2" w:rsidRPr="007E44F2">
        <w:rPr>
          <w:sz w:val="12"/>
        </w:rPr>
        <w:t>¶</w:t>
      </w:r>
      <w:r w:rsidR="007E44F2" w:rsidRPr="007E44F2">
        <w:rPr>
          <w:sz w:val="16"/>
        </w:rPr>
        <w:t xml:space="preserve"> </w:t>
      </w:r>
      <w:proofErr w:type="gramStart"/>
      <w:r w:rsidRPr="007E44F2">
        <w:rPr>
          <w:sz w:val="16"/>
        </w:rPr>
        <w:t>In</w:t>
      </w:r>
      <w:proofErr w:type="gramEnd"/>
      <w:r w:rsidRPr="007E44F2">
        <w:rPr>
          <w:sz w:val="16"/>
        </w:rPr>
        <w:t xml:space="preserve"> essence, </w:t>
      </w:r>
      <w:r w:rsidRPr="007E44F2">
        <w:rPr>
          <w:rStyle w:val="StyleBoldUnderline"/>
        </w:rPr>
        <w:t>the Senate has become an adjunct of the White House</w:t>
      </w:r>
      <w:r w:rsidRPr="007E44F2">
        <w:rPr>
          <w:sz w:val="16"/>
        </w:rPr>
        <w:t xml:space="preserve">. Reid’s side comes up with no innovative (or even non-innovative) initiatives of its own and doesn’t allow any from the GOP. </w:t>
      </w:r>
      <w:r w:rsidRPr="007E44F2">
        <w:rPr>
          <w:rStyle w:val="StyleBoldUnderline"/>
        </w:rPr>
        <w:t>It changed the Senate rules to rubber-stamp Obama appointees and won’t allow votes on things that will make the White House uncomfortable.</w:t>
      </w:r>
      <w:r w:rsidRPr="007E44F2">
        <w:rPr>
          <w:sz w:val="16"/>
        </w:rPr>
        <w:t xml:space="preserve"> It is not that the Senate has been unproductive; that would be an improvement. Rather, it has been counterproductive time and again. It propagates nasty partisanship. “</w:t>
      </w:r>
      <w:r w:rsidRPr="007E44F2">
        <w:rPr>
          <w:rStyle w:val="StyleBoldUnderline"/>
        </w:rPr>
        <w:t>The Senate</w:t>
      </w:r>
      <w:r w:rsidRPr="007E44F2">
        <w:rPr>
          <w:sz w:val="16"/>
        </w:rPr>
        <w:t xml:space="preserve"> majority </w:t>
      </w:r>
      <w:r w:rsidRPr="007E44F2">
        <w:rPr>
          <w:rStyle w:val="StyleBoldUnderline"/>
        </w:rPr>
        <w:t>did not want the president to be challenged on anything</w:t>
      </w:r>
      <w:r w:rsidRPr="007E44F2">
        <w:rPr>
          <w:sz w:val="16"/>
        </w:rPr>
        <w:t>, which of course leaves him free to pursue his agenda through the bureaucracy, all of whom work for him,” McConnell said. He pointed out, “And of course that serves the president’s purpose because it gives him a Congress to run against and it gives him the freedom of his bureaucrats to pursue his agenda, largely unimpeded by the kind of restrictions on the spending process that Congress would normally write in to appropriation bills if they ever passed them.”</w:t>
      </w:r>
      <w:r w:rsidR="004A7976">
        <w:rPr>
          <w:sz w:val="16"/>
        </w:rPr>
        <w:t xml:space="preserve"> </w:t>
      </w:r>
    </w:p>
    <w:p w14:paraId="272E4609" w14:textId="77777777" w:rsidR="003711DE" w:rsidRPr="00AA5B80" w:rsidRDefault="003711DE" w:rsidP="003711DE"/>
    <w:sectPr w:rsidR="003711DE" w:rsidRPr="00AA5B80" w:rsidSect="008955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818"/>
    <w:rsid w:val="00041E32"/>
    <w:rsid w:val="00050D0E"/>
    <w:rsid w:val="000634E0"/>
    <w:rsid w:val="0006637D"/>
    <w:rsid w:val="000A0E34"/>
    <w:rsid w:val="000A2211"/>
    <w:rsid w:val="000E4072"/>
    <w:rsid w:val="000E5221"/>
    <w:rsid w:val="001113D0"/>
    <w:rsid w:val="00145F2B"/>
    <w:rsid w:val="00155FC2"/>
    <w:rsid w:val="001636B0"/>
    <w:rsid w:val="00164DA5"/>
    <w:rsid w:val="001A70C3"/>
    <w:rsid w:val="001B2977"/>
    <w:rsid w:val="001D3CD9"/>
    <w:rsid w:val="001D5F59"/>
    <w:rsid w:val="001E5299"/>
    <w:rsid w:val="001F220B"/>
    <w:rsid w:val="00220CF7"/>
    <w:rsid w:val="00240D7C"/>
    <w:rsid w:val="00267CBA"/>
    <w:rsid w:val="0029511A"/>
    <w:rsid w:val="00296052"/>
    <w:rsid w:val="002D01A8"/>
    <w:rsid w:val="00321EE0"/>
    <w:rsid w:val="003711DE"/>
    <w:rsid w:val="0037467E"/>
    <w:rsid w:val="00392514"/>
    <w:rsid w:val="003A567C"/>
    <w:rsid w:val="0048558C"/>
    <w:rsid w:val="004A7976"/>
    <w:rsid w:val="004B3BEE"/>
    <w:rsid w:val="00560914"/>
    <w:rsid w:val="005B20E2"/>
    <w:rsid w:val="00600A9B"/>
    <w:rsid w:val="0061612B"/>
    <w:rsid w:val="006311AF"/>
    <w:rsid w:val="00637AAC"/>
    <w:rsid w:val="006410E1"/>
    <w:rsid w:val="006425B0"/>
    <w:rsid w:val="00643C20"/>
    <w:rsid w:val="00646E10"/>
    <w:rsid w:val="00650253"/>
    <w:rsid w:val="00687D5C"/>
    <w:rsid w:val="006E7C5C"/>
    <w:rsid w:val="006F4A08"/>
    <w:rsid w:val="00707460"/>
    <w:rsid w:val="0071263F"/>
    <w:rsid w:val="00721AB3"/>
    <w:rsid w:val="00782623"/>
    <w:rsid w:val="007A0791"/>
    <w:rsid w:val="007B19E8"/>
    <w:rsid w:val="007C2780"/>
    <w:rsid w:val="007E44F2"/>
    <w:rsid w:val="00851924"/>
    <w:rsid w:val="00855D40"/>
    <w:rsid w:val="008934FB"/>
    <w:rsid w:val="00895574"/>
    <w:rsid w:val="008F36E5"/>
    <w:rsid w:val="00927613"/>
    <w:rsid w:val="009312C8"/>
    <w:rsid w:val="009572C6"/>
    <w:rsid w:val="00970FCB"/>
    <w:rsid w:val="009E619C"/>
    <w:rsid w:val="00A0687D"/>
    <w:rsid w:val="00A65AFD"/>
    <w:rsid w:val="00A90D03"/>
    <w:rsid w:val="00AA1911"/>
    <w:rsid w:val="00AA5B80"/>
    <w:rsid w:val="00AC2930"/>
    <w:rsid w:val="00AC5E8B"/>
    <w:rsid w:val="00AF51CE"/>
    <w:rsid w:val="00B5537E"/>
    <w:rsid w:val="00B604CE"/>
    <w:rsid w:val="00B673C4"/>
    <w:rsid w:val="00B679CF"/>
    <w:rsid w:val="00B7201B"/>
    <w:rsid w:val="00B81818"/>
    <w:rsid w:val="00B81C7D"/>
    <w:rsid w:val="00BC483A"/>
    <w:rsid w:val="00C135AB"/>
    <w:rsid w:val="00C258CE"/>
    <w:rsid w:val="00C30198"/>
    <w:rsid w:val="00C8612D"/>
    <w:rsid w:val="00C9794E"/>
    <w:rsid w:val="00CA191E"/>
    <w:rsid w:val="00CA360A"/>
    <w:rsid w:val="00CC5678"/>
    <w:rsid w:val="00CC69D5"/>
    <w:rsid w:val="00CD637D"/>
    <w:rsid w:val="00D56249"/>
    <w:rsid w:val="00D56CE8"/>
    <w:rsid w:val="00D975C4"/>
    <w:rsid w:val="00DF6ECA"/>
    <w:rsid w:val="00E14D85"/>
    <w:rsid w:val="00E30B71"/>
    <w:rsid w:val="00E359AC"/>
    <w:rsid w:val="00E74549"/>
    <w:rsid w:val="00E95120"/>
    <w:rsid w:val="00ED2837"/>
    <w:rsid w:val="00F50001"/>
    <w:rsid w:val="00F54E3C"/>
    <w:rsid w:val="00F76E91"/>
    <w:rsid w:val="00F817B6"/>
    <w:rsid w:val="00F84441"/>
    <w:rsid w:val="00F84CF8"/>
    <w:rsid w:val="00FB22A5"/>
    <w:rsid w:val="00FB38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0FC94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81818"/>
    <w:rPr>
      <w:rFonts w:ascii="Calibri" w:hAnsi="Calibri"/>
      <w:sz w:val="22"/>
    </w:rPr>
  </w:style>
  <w:style w:type="paragraph" w:styleId="Heading1">
    <w:name w:val="heading 1"/>
    <w:aliases w:val="Pocket"/>
    <w:basedOn w:val="Normal"/>
    <w:next w:val="Normal"/>
    <w:link w:val="Heading1Char"/>
    <w:uiPriority w:val="9"/>
    <w:qFormat/>
    <w:rsid w:val="00B818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8181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8181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8181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8181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8181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8181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81818"/>
    <w:rPr>
      <w:rFonts w:asciiTheme="majorHAnsi" w:eastAsiaTheme="majorEastAsia" w:hAnsiTheme="majorHAnsi" w:cstheme="majorBidi"/>
      <w:b/>
      <w:bCs/>
      <w:iCs/>
      <w:sz w:val="26"/>
    </w:rPr>
  </w:style>
  <w:style w:type="character" w:styleId="Emphasis">
    <w:name w:val="Emphasis"/>
    <w:basedOn w:val="DefaultParagraphFont"/>
    <w:uiPriority w:val="7"/>
    <w:qFormat/>
    <w:rsid w:val="00B81818"/>
    <w:rPr>
      <w:rFonts w:ascii="Calibri" w:hAnsi="Calibri"/>
      <w:b/>
      <w:i w:val="0"/>
      <w:iCs/>
      <w:sz w:val="22"/>
      <w:u w:val="single"/>
      <w:bdr w:val="single" w:sz="18" w:space="0" w:color="auto"/>
    </w:rPr>
  </w:style>
  <w:style w:type="paragraph" w:styleId="NoSpacing">
    <w:name w:val="No Spacing"/>
    <w:uiPriority w:val="1"/>
    <w:rsid w:val="00B81818"/>
  </w:style>
  <w:style w:type="character" w:customStyle="1" w:styleId="StyleStyleBold12pt">
    <w:name w:val="Style Style Bold + 12 pt"/>
    <w:aliases w:val="Cite"/>
    <w:basedOn w:val="DefaultParagraphFont"/>
    <w:uiPriority w:val="1"/>
    <w:qFormat/>
    <w:rsid w:val="00B81818"/>
    <w:rPr>
      <w:b/>
      <w:sz w:val="26"/>
      <w:u w:val="none"/>
    </w:rPr>
  </w:style>
  <w:style w:type="character" w:customStyle="1" w:styleId="StyleBoldUnderline">
    <w:name w:val="Style Bold Underline"/>
    <w:aliases w:val="Underline"/>
    <w:basedOn w:val="DefaultParagraphFont"/>
    <w:uiPriority w:val="1"/>
    <w:qFormat/>
    <w:rsid w:val="00B81818"/>
    <w:rPr>
      <w:b w:val="0"/>
      <w:sz w:val="22"/>
      <w:u w:val="single"/>
    </w:rPr>
  </w:style>
  <w:style w:type="paragraph" w:styleId="DocumentMap">
    <w:name w:val="Document Map"/>
    <w:basedOn w:val="Normal"/>
    <w:link w:val="DocumentMapChar"/>
    <w:uiPriority w:val="99"/>
    <w:semiHidden/>
    <w:unhideWhenUsed/>
    <w:rsid w:val="00B81818"/>
    <w:rPr>
      <w:rFonts w:ascii="Lucida Grande" w:hAnsi="Lucida Grande" w:cs="Lucida Grande"/>
    </w:rPr>
  </w:style>
  <w:style w:type="character" w:customStyle="1" w:styleId="DocumentMapChar">
    <w:name w:val="Document Map Char"/>
    <w:basedOn w:val="DefaultParagraphFont"/>
    <w:link w:val="DocumentMap"/>
    <w:uiPriority w:val="99"/>
    <w:semiHidden/>
    <w:rsid w:val="00B81818"/>
    <w:rPr>
      <w:rFonts w:ascii="Lucida Grande" w:hAnsi="Lucida Grande" w:cs="Lucida Grande"/>
      <w:sz w:val="22"/>
    </w:rPr>
  </w:style>
  <w:style w:type="paragraph" w:styleId="ListParagraph">
    <w:name w:val="List Paragraph"/>
    <w:basedOn w:val="Normal"/>
    <w:uiPriority w:val="34"/>
    <w:rsid w:val="00B81818"/>
    <w:pPr>
      <w:ind w:left="720"/>
      <w:contextualSpacing/>
    </w:pPr>
  </w:style>
  <w:style w:type="paragraph" w:styleId="Header">
    <w:name w:val="header"/>
    <w:basedOn w:val="Normal"/>
    <w:link w:val="HeaderChar"/>
    <w:uiPriority w:val="99"/>
    <w:unhideWhenUsed/>
    <w:rsid w:val="00B81818"/>
    <w:pPr>
      <w:tabs>
        <w:tab w:val="center" w:pos="4320"/>
        <w:tab w:val="right" w:pos="8640"/>
      </w:tabs>
    </w:pPr>
  </w:style>
  <w:style w:type="character" w:customStyle="1" w:styleId="HeaderChar">
    <w:name w:val="Header Char"/>
    <w:basedOn w:val="DefaultParagraphFont"/>
    <w:link w:val="Header"/>
    <w:uiPriority w:val="99"/>
    <w:rsid w:val="00B81818"/>
    <w:rPr>
      <w:rFonts w:ascii="Calibri" w:hAnsi="Calibri"/>
      <w:sz w:val="22"/>
    </w:rPr>
  </w:style>
  <w:style w:type="paragraph" w:styleId="Footer">
    <w:name w:val="footer"/>
    <w:basedOn w:val="Normal"/>
    <w:link w:val="FooterChar"/>
    <w:uiPriority w:val="99"/>
    <w:unhideWhenUsed/>
    <w:rsid w:val="00B81818"/>
    <w:pPr>
      <w:tabs>
        <w:tab w:val="center" w:pos="4320"/>
        <w:tab w:val="right" w:pos="8640"/>
      </w:tabs>
    </w:pPr>
  </w:style>
  <w:style w:type="character" w:customStyle="1" w:styleId="FooterChar">
    <w:name w:val="Footer Char"/>
    <w:basedOn w:val="DefaultParagraphFont"/>
    <w:link w:val="Footer"/>
    <w:uiPriority w:val="99"/>
    <w:rsid w:val="00B81818"/>
    <w:rPr>
      <w:rFonts w:ascii="Calibri" w:hAnsi="Calibri"/>
      <w:sz w:val="22"/>
    </w:rPr>
  </w:style>
  <w:style w:type="character" w:styleId="PageNumber">
    <w:name w:val="page number"/>
    <w:basedOn w:val="DefaultParagraphFont"/>
    <w:uiPriority w:val="99"/>
    <w:semiHidden/>
    <w:unhideWhenUsed/>
    <w:rsid w:val="00B81818"/>
  </w:style>
  <w:style w:type="character" w:styleId="Hyperlink">
    <w:name w:val="Hyperlink"/>
    <w:basedOn w:val="DefaultParagraphFont"/>
    <w:uiPriority w:val="99"/>
    <w:unhideWhenUsed/>
    <w:rsid w:val="00B81818"/>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81818"/>
    <w:rPr>
      <w:rFonts w:ascii="Calibri" w:hAnsi="Calibri"/>
      <w:sz w:val="22"/>
    </w:rPr>
  </w:style>
  <w:style w:type="paragraph" w:styleId="Heading1">
    <w:name w:val="heading 1"/>
    <w:aliases w:val="Pocket"/>
    <w:basedOn w:val="Normal"/>
    <w:next w:val="Normal"/>
    <w:link w:val="Heading1Char"/>
    <w:uiPriority w:val="9"/>
    <w:qFormat/>
    <w:rsid w:val="00B818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8181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8181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8181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8181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8181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8181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81818"/>
    <w:rPr>
      <w:rFonts w:asciiTheme="majorHAnsi" w:eastAsiaTheme="majorEastAsia" w:hAnsiTheme="majorHAnsi" w:cstheme="majorBidi"/>
      <w:b/>
      <w:bCs/>
      <w:iCs/>
      <w:sz w:val="26"/>
    </w:rPr>
  </w:style>
  <w:style w:type="character" w:styleId="Emphasis">
    <w:name w:val="Emphasis"/>
    <w:basedOn w:val="DefaultParagraphFont"/>
    <w:uiPriority w:val="7"/>
    <w:qFormat/>
    <w:rsid w:val="00B81818"/>
    <w:rPr>
      <w:rFonts w:ascii="Calibri" w:hAnsi="Calibri"/>
      <w:b/>
      <w:i w:val="0"/>
      <w:iCs/>
      <w:sz w:val="22"/>
      <w:u w:val="single"/>
      <w:bdr w:val="single" w:sz="18" w:space="0" w:color="auto"/>
    </w:rPr>
  </w:style>
  <w:style w:type="paragraph" w:styleId="NoSpacing">
    <w:name w:val="No Spacing"/>
    <w:uiPriority w:val="1"/>
    <w:rsid w:val="00B81818"/>
  </w:style>
  <w:style w:type="character" w:customStyle="1" w:styleId="StyleStyleBold12pt">
    <w:name w:val="Style Style Bold + 12 pt"/>
    <w:aliases w:val="Cite"/>
    <w:basedOn w:val="DefaultParagraphFont"/>
    <w:uiPriority w:val="1"/>
    <w:qFormat/>
    <w:rsid w:val="00B81818"/>
    <w:rPr>
      <w:b/>
      <w:sz w:val="26"/>
      <w:u w:val="none"/>
    </w:rPr>
  </w:style>
  <w:style w:type="character" w:customStyle="1" w:styleId="StyleBoldUnderline">
    <w:name w:val="Style Bold Underline"/>
    <w:aliases w:val="Underline"/>
    <w:basedOn w:val="DefaultParagraphFont"/>
    <w:uiPriority w:val="1"/>
    <w:qFormat/>
    <w:rsid w:val="00B81818"/>
    <w:rPr>
      <w:b w:val="0"/>
      <w:sz w:val="22"/>
      <w:u w:val="single"/>
    </w:rPr>
  </w:style>
  <w:style w:type="paragraph" w:styleId="DocumentMap">
    <w:name w:val="Document Map"/>
    <w:basedOn w:val="Normal"/>
    <w:link w:val="DocumentMapChar"/>
    <w:uiPriority w:val="99"/>
    <w:semiHidden/>
    <w:unhideWhenUsed/>
    <w:rsid w:val="00B81818"/>
    <w:rPr>
      <w:rFonts w:ascii="Lucida Grande" w:hAnsi="Lucida Grande" w:cs="Lucida Grande"/>
    </w:rPr>
  </w:style>
  <w:style w:type="character" w:customStyle="1" w:styleId="DocumentMapChar">
    <w:name w:val="Document Map Char"/>
    <w:basedOn w:val="DefaultParagraphFont"/>
    <w:link w:val="DocumentMap"/>
    <w:uiPriority w:val="99"/>
    <w:semiHidden/>
    <w:rsid w:val="00B81818"/>
    <w:rPr>
      <w:rFonts w:ascii="Lucida Grande" w:hAnsi="Lucida Grande" w:cs="Lucida Grande"/>
      <w:sz w:val="22"/>
    </w:rPr>
  </w:style>
  <w:style w:type="paragraph" w:styleId="ListParagraph">
    <w:name w:val="List Paragraph"/>
    <w:basedOn w:val="Normal"/>
    <w:uiPriority w:val="34"/>
    <w:rsid w:val="00B81818"/>
    <w:pPr>
      <w:ind w:left="720"/>
      <w:contextualSpacing/>
    </w:pPr>
  </w:style>
  <w:style w:type="paragraph" w:styleId="Header">
    <w:name w:val="header"/>
    <w:basedOn w:val="Normal"/>
    <w:link w:val="HeaderChar"/>
    <w:uiPriority w:val="99"/>
    <w:unhideWhenUsed/>
    <w:rsid w:val="00B81818"/>
    <w:pPr>
      <w:tabs>
        <w:tab w:val="center" w:pos="4320"/>
        <w:tab w:val="right" w:pos="8640"/>
      </w:tabs>
    </w:pPr>
  </w:style>
  <w:style w:type="character" w:customStyle="1" w:styleId="HeaderChar">
    <w:name w:val="Header Char"/>
    <w:basedOn w:val="DefaultParagraphFont"/>
    <w:link w:val="Header"/>
    <w:uiPriority w:val="99"/>
    <w:rsid w:val="00B81818"/>
    <w:rPr>
      <w:rFonts w:ascii="Calibri" w:hAnsi="Calibri"/>
      <w:sz w:val="22"/>
    </w:rPr>
  </w:style>
  <w:style w:type="paragraph" w:styleId="Footer">
    <w:name w:val="footer"/>
    <w:basedOn w:val="Normal"/>
    <w:link w:val="FooterChar"/>
    <w:uiPriority w:val="99"/>
    <w:unhideWhenUsed/>
    <w:rsid w:val="00B81818"/>
    <w:pPr>
      <w:tabs>
        <w:tab w:val="center" w:pos="4320"/>
        <w:tab w:val="right" w:pos="8640"/>
      </w:tabs>
    </w:pPr>
  </w:style>
  <w:style w:type="character" w:customStyle="1" w:styleId="FooterChar">
    <w:name w:val="Footer Char"/>
    <w:basedOn w:val="DefaultParagraphFont"/>
    <w:link w:val="Footer"/>
    <w:uiPriority w:val="99"/>
    <w:rsid w:val="00B81818"/>
    <w:rPr>
      <w:rFonts w:ascii="Calibri" w:hAnsi="Calibri"/>
      <w:sz w:val="22"/>
    </w:rPr>
  </w:style>
  <w:style w:type="character" w:styleId="PageNumber">
    <w:name w:val="page number"/>
    <w:basedOn w:val="DefaultParagraphFont"/>
    <w:uiPriority w:val="99"/>
    <w:semiHidden/>
    <w:unhideWhenUsed/>
    <w:rsid w:val="00B81818"/>
  </w:style>
  <w:style w:type="character" w:styleId="Hyperlink">
    <w:name w:val="Hyperlink"/>
    <w:basedOn w:val="DefaultParagraphFont"/>
    <w:uiPriority w:val="99"/>
    <w:unhideWhenUsed/>
    <w:rsid w:val="00B818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argusmedia.com/News/Article?id=918277" TargetMode="External"/><Relationship Id="rId13" Type="http://schemas.openxmlformats.org/officeDocument/2006/relationships/customXml" Target="../customXml/item1.xml"/><Relationship Id="rId3" Type="http://schemas.microsoft.com/office/2007/relationships/stylesWithEffects" Target="stylesWithEffects.xml"/><Relationship Id="rId12" Type="http://schemas.openxmlformats.org/officeDocument/2006/relationships/theme" Target="theme/theme1.xml"/><Relationship Id="rId7" Type="http://schemas.openxmlformats.org/officeDocument/2006/relationships/hyperlink" Target="http://thehill.com/policy/technology/213901-privacy-advocates-hail-senate-first-step-on-nsa-reform" TargetMode="External"/><Relationship Id="rId2" Type="http://schemas.openxmlformats.org/officeDocument/2006/relationships/styles" Target="styles.xml"/><Relationship Id="rId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hehill.com/policy/technology/213689-key-senate-dems-push-for-stronger-nsa-reform"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www.washingtonpost.com/blogs/right-turn/wp/2014/08/04/harry-reids-reign-of-paralysis/" TargetMode="External"/><Relationship Id="rId4" Type="http://schemas.openxmlformats.org/officeDocument/2006/relationships/settings" Target="settings.xml"/><Relationship Id="rId9" Type="http://schemas.openxmlformats.org/officeDocument/2006/relationships/hyperlink" Target="http://www.yourhoustonnews.com/pearland/opinion/cruz-files-for-sanctions-against-iran-safeguard-america-act/article_9312fa9c-eac2-5180-853f-aee35b506431.html?mode=story"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ul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A471D9-3CF9-4273-8511-BB938B603A09}"/>
</file>

<file path=customXml/itemProps2.xml><?xml version="1.0" encoding="utf-8"?>
<ds:datastoreItem xmlns:ds="http://schemas.openxmlformats.org/officeDocument/2006/customXml" ds:itemID="{03BB6BCF-D960-4431-BA4C-80A117F5F61D}"/>
</file>

<file path=customXml/itemProps3.xml><?xml version="1.0" encoding="utf-8"?>
<ds:datastoreItem xmlns:ds="http://schemas.openxmlformats.org/officeDocument/2006/customXml" ds:itemID="{8BA9A0B2-7249-44A4-8E7C-5C16BA9ED120}"/>
</file>

<file path=docProps/app.xml><?xml version="1.0" encoding="utf-8"?>
<Properties xmlns="http://schemas.openxmlformats.org/officeDocument/2006/extended-properties" xmlns:vt="http://schemas.openxmlformats.org/officeDocument/2006/docPropsVTypes">
  <Template>Debate.dotm</Template>
  <TotalTime>61</TotalTime>
  <Pages>14</Pages>
  <Words>4413</Words>
  <Characters>25159</Characters>
  <Application>Microsoft Macintosh Word</Application>
  <DocSecurity>0</DocSecurity>
  <Lines>209</Lines>
  <Paragraphs>59</Paragraphs>
  <ScaleCrop>false</ScaleCrop>
  <Company/>
  <LinksUpToDate>false</LinksUpToDate>
  <CharactersWithSpaces>29513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Cheng</dc:creator>
  <cp:keywords/>
  <dc:description/>
  <cp:lastModifiedBy>Paula Cheng</cp:lastModifiedBy>
  <cp:revision>28</cp:revision>
  <dcterms:created xsi:type="dcterms:W3CDTF">2014-08-04T17:49:00Z</dcterms:created>
  <dcterms:modified xsi:type="dcterms:W3CDTF">2014-08-04T20:03:00Z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