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9CF574" w14:textId="77777777" w:rsidR="004A0341" w:rsidRDefault="004A0341" w:rsidP="004A0341">
      <w:pPr>
        <w:pStyle w:val="Heading1"/>
      </w:pPr>
      <w:r>
        <w:t>**Environment Disads**</w:t>
      </w:r>
    </w:p>
    <w:p w14:paraId="5A936016" w14:textId="77777777" w:rsidR="00C94031" w:rsidRDefault="00C94031" w:rsidP="00C94031"/>
    <w:p w14:paraId="62DA035B" w14:textId="77777777" w:rsidR="00C94031" w:rsidRDefault="004A0341" w:rsidP="004A0341">
      <w:pPr>
        <w:pStyle w:val="Heading1"/>
      </w:pPr>
      <w:r>
        <w:lastRenderedPageBreak/>
        <w:t>-- Bio</w:t>
      </w:r>
      <w:bookmarkStart w:id="0" w:name="_GoBack"/>
      <w:bookmarkEnd w:id="0"/>
      <w:r>
        <w:t xml:space="preserve">diversity DA </w:t>
      </w:r>
    </w:p>
    <w:p w14:paraId="60BFB251" w14:textId="77777777" w:rsidR="004A0341" w:rsidRDefault="004A0341" w:rsidP="004A0341">
      <w:pPr>
        <w:pStyle w:val="Heading3"/>
      </w:pPr>
      <w:r>
        <w:t xml:space="preserve">1NC </w:t>
      </w:r>
    </w:p>
    <w:p w14:paraId="5BA33ADC" w14:textId="41CD12A1" w:rsidR="00932201" w:rsidRDefault="00932201" w:rsidP="00932201">
      <w:pPr>
        <w:pStyle w:val="Heading4"/>
      </w:pPr>
      <w:r>
        <w:t>Marine biodiversity is flourishing now</w:t>
      </w:r>
    </w:p>
    <w:p w14:paraId="2015FA04" w14:textId="77777777" w:rsidR="00932201" w:rsidRDefault="00932201" w:rsidP="00932201">
      <w:r>
        <w:t>California Marine Protected Areas Educational Resources no date</w:t>
      </w:r>
    </w:p>
    <w:p w14:paraId="06253B1B" w14:textId="77777777" w:rsidR="00932201" w:rsidRDefault="00932201" w:rsidP="00932201">
      <w:r>
        <w:t xml:space="preserve">(California Marine Protected Areas Educational Resources, no date, “Marine Protected Areas Success Stories”, </w:t>
      </w:r>
      <w:r w:rsidRPr="0043772E">
        <w:t>http://www.californiampas.org/pages/about/largescalestudy.html</w:t>
      </w:r>
      <w:r>
        <w:t>, 7/7/14, AG)</w:t>
      </w:r>
    </w:p>
    <w:p w14:paraId="5D593181" w14:textId="77777777" w:rsidR="00932201" w:rsidRDefault="00932201" w:rsidP="00932201">
      <w:r>
        <w:t>A brief perusal of this website uncovers numerous case studies highlighting the ecological and economic successes of MPAs. However, compilations of data from a large number of studies worldwide can showcase the true potential of MPAs in ways smaller-scale studies cannot, as well as helping resource managers to identify common elements crucial for MPA success</w:t>
      </w:r>
      <w:proofErr w:type="gramStart"/>
      <w:r>
        <w:t>.</w:t>
      </w:r>
      <w:r w:rsidRPr="0043772E">
        <w:rPr>
          <w:sz w:val="12"/>
        </w:rPr>
        <w:t>¶</w:t>
      </w:r>
      <w:proofErr w:type="gramEnd"/>
      <w:r w:rsidRPr="0043772E">
        <w:rPr>
          <w:sz w:val="12"/>
        </w:rPr>
        <w:t xml:space="preserve"> </w:t>
      </w:r>
      <w:r w:rsidRPr="007A3418">
        <w:rPr>
          <w:rStyle w:val="StyleBoldUnderline"/>
        </w:rPr>
        <w:t>The adoption and establishment of MPAs is increasing exponentially around the world</w:t>
      </w:r>
      <w:r>
        <w:t xml:space="preserve">, but questions remain as to how these conservation measures are translating into on the ground (or rather, under the water) benefits. Earlier this year, 25 scientists from around the world published the most comprehensive review to-date comparing fish communities inside and outside of MPAs. Using information from over 170,000 underwater surveys performed by volunteer divers with the Reef Life Survey program, the scientists assembled a massive dataset containing details on 964 sites located inside and outside of 87 MPAs spanning one-third of the world’s marine </w:t>
      </w:r>
      <w:proofErr w:type="spellStart"/>
      <w:r>
        <w:t>ecoregions</w:t>
      </w:r>
      <w:proofErr w:type="spellEnd"/>
      <w:proofErr w:type="gramStart"/>
      <w:r>
        <w:t>.</w:t>
      </w:r>
      <w:r w:rsidRPr="0043772E">
        <w:rPr>
          <w:sz w:val="12"/>
        </w:rPr>
        <w:t>¶</w:t>
      </w:r>
      <w:proofErr w:type="gramEnd"/>
      <w:r w:rsidRPr="0043772E">
        <w:rPr>
          <w:sz w:val="12"/>
        </w:rPr>
        <w:t xml:space="preserve"> </w:t>
      </w:r>
      <w:r>
        <w:t xml:space="preserve">The “Coral Triangle”, a portion of the Western Pacific that includes the waters surrounding the island nations of the Philippines, Malaysia, and Papua New Guinea, hosted the highest number of fish species. However, large fishes (&gt;250mm) were more common in isolated islands than in those where fishing occurs. This is potentially because fishing targets large fish over smaller species. The remote areas of French Polynesia and the Line Islands had the greatest biomass of large fish as well as large numbers of heavily fished sharks, groupers, and jacks. Many of the MPAs in this study are inadequately enforced, but </w:t>
      </w:r>
      <w:r w:rsidRPr="007A3418">
        <w:rPr>
          <w:rStyle w:val="StyleBoldUnderline"/>
        </w:rPr>
        <w:t>MPAs still showed improvements as compared with fished areas. This trend may be driven by the extraordinarily high abundances of fished species in remote protected areas that are removed from human population centers and thus experience less fishing pressure.</w:t>
      </w:r>
      <w:r>
        <w:t xml:space="preserve"> </w:t>
      </w:r>
      <w:r w:rsidRPr="007A3418">
        <w:rPr>
          <w:rStyle w:val="StyleBoldUnderline"/>
        </w:rPr>
        <w:t>On average, MPAs contained 36% more species of large fish, 35% more large fish, and 101% more sharks</w:t>
      </w:r>
      <w:proofErr w:type="gramStart"/>
      <w:r w:rsidRPr="007A3418">
        <w:rPr>
          <w:rStyle w:val="StyleBoldUnderline"/>
        </w:rPr>
        <w:t>.</w:t>
      </w:r>
      <w:r w:rsidRPr="0043772E">
        <w:rPr>
          <w:sz w:val="12"/>
        </w:rPr>
        <w:t>¶</w:t>
      </w:r>
      <w:proofErr w:type="gramEnd"/>
      <w:r w:rsidRPr="0043772E">
        <w:rPr>
          <w:sz w:val="12"/>
        </w:rPr>
        <w:t xml:space="preserve"> </w:t>
      </w:r>
      <w:r>
        <w:t>The scientists identified 5 key features of successful MPAs, which they dubbed “NEOLI”: No-take reserve, well Enforced, Old (at least 10 years), Large (&gt; 100 km2), and Isolated from other suitable habitat. MPAs with only 1 or 2 NEOLI features were not distinguishable from fished areas, but those with at least 4 showed high levels of recovery.</w:t>
      </w:r>
    </w:p>
    <w:p w14:paraId="11D66DC8" w14:textId="77777777" w:rsidR="00932201" w:rsidRDefault="00932201" w:rsidP="00932201"/>
    <w:p w14:paraId="721CF8F4" w14:textId="2459CE0B" w:rsidR="00932201" w:rsidRDefault="00932201" w:rsidP="00932201">
      <w:pPr>
        <w:pStyle w:val="Heading4"/>
      </w:pPr>
      <w:r>
        <w:t xml:space="preserve">Ocean Development Hurts Biodiversity - </w:t>
      </w:r>
    </w:p>
    <w:p w14:paraId="5C878CD1" w14:textId="02FCFD56" w:rsidR="00932201" w:rsidRDefault="00932201" w:rsidP="00932201">
      <w:r>
        <w:t>Bernard 8</w:t>
      </w:r>
    </w:p>
    <w:p w14:paraId="57322895" w14:textId="77777777" w:rsidR="00932201" w:rsidRPr="00E236CA" w:rsidRDefault="00932201" w:rsidP="00932201">
      <w:r>
        <w:t xml:space="preserve">(Anthony Bernard, SARVA, </w:t>
      </w:r>
      <w:proofErr w:type="gramStart"/>
      <w:r>
        <w:t>n/a</w:t>
      </w:r>
      <w:proofErr w:type="gramEnd"/>
      <w:r>
        <w:t>, “</w:t>
      </w:r>
      <w:r w:rsidRPr="00E236CA">
        <w:t>Coasts and oceans - biodiversity risk and vulnerability</w:t>
      </w:r>
      <w:r>
        <w:t xml:space="preserve">”, </w:t>
      </w:r>
      <w:hyperlink r:id="rId8" w:history="1">
        <w:r w:rsidRPr="0066518B">
          <w:rPr>
            <w:rStyle w:val="Hyperlink"/>
          </w:rPr>
          <w:t>http://www.sarva.org.za/enews/issues/05/08.php</w:t>
        </w:r>
      </w:hyperlink>
      <w:r>
        <w:t>, 7/14/14, AG)</w:t>
      </w:r>
    </w:p>
    <w:p w14:paraId="3A4BC33B" w14:textId="77777777" w:rsidR="00932201" w:rsidRDefault="00932201" w:rsidP="00932201">
      <w:r w:rsidRPr="00E236CA">
        <w:rPr>
          <w:rStyle w:val="StyleBoldUnderline"/>
        </w:rPr>
        <w:t>South Africa has an extremely rich marine and coastal biodiversity</w:t>
      </w:r>
      <w:r>
        <w:t xml:space="preserve"> - from the kelp forests along the south-western coastline to the high-latitude coral reefs in the north of KwaZulu-Natal. </w:t>
      </w:r>
      <w:r w:rsidRPr="00E236CA">
        <w:rPr>
          <w:rStyle w:val="StyleBoldUnderline"/>
        </w:rPr>
        <w:t>In the marine and coastal environment 47 per cent of the 136 habitat types are considered threatened, with one per cent critically endangered and seven per cent endangered</w:t>
      </w:r>
      <w:r>
        <w:t>. In response, only six per cent of the habitat types are well protected and 45 per cent (including 13 critically endangered habitats) have no protection at all</w:t>
      </w:r>
      <w:proofErr w:type="gramStart"/>
      <w:r w:rsidRPr="00E236CA">
        <w:rPr>
          <w:rStyle w:val="StyleBoldUnderline"/>
        </w:rPr>
        <w:t>.¶</w:t>
      </w:r>
      <w:proofErr w:type="gramEnd"/>
      <w:r w:rsidRPr="00E236CA">
        <w:rPr>
          <w:rStyle w:val="StyleBoldUnderline"/>
        </w:rPr>
        <w:t xml:space="preserve"> Pressures are more intense along the coast and inshore where people have easy access, and as a result far more of the coastal habitats are threatened compared to the offshore habitats. </w:t>
      </w:r>
      <w:r w:rsidRPr="00E236CA">
        <w:rPr>
          <w:rStyle w:val="Emphasis"/>
        </w:rPr>
        <w:t xml:space="preserve">Coastal development is the largest threat to coastal ecosystems, </w:t>
      </w:r>
      <w:r w:rsidRPr="00E236CA">
        <w:rPr>
          <w:rStyle w:val="StyleBoldUnderline"/>
        </w:rPr>
        <w:t>while fishing is the largest impact on the inshore and offshore ecosystems</w:t>
      </w:r>
      <w:proofErr w:type="gramStart"/>
      <w:r w:rsidRPr="00E236CA">
        <w:rPr>
          <w:rStyle w:val="StyleBoldUnderline"/>
        </w:rPr>
        <w:t>.¶</w:t>
      </w:r>
      <w:proofErr w:type="gramEnd"/>
      <w:r w:rsidRPr="00E236CA">
        <w:rPr>
          <w:rStyle w:val="StyleBoldUnderline"/>
        </w:rPr>
        <w:t xml:space="preserve"> It is estimated that one quarter of South Africa's population lives within 30 km of the coast and a fifth of the coastline has development within 100 </w:t>
      </w:r>
      <w:proofErr w:type="spellStart"/>
      <w:r w:rsidRPr="00E236CA">
        <w:rPr>
          <w:rStyle w:val="StyleBoldUnderline"/>
        </w:rPr>
        <w:t>metres</w:t>
      </w:r>
      <w:proofErr w:type="spellEnd"/>
      <w:r w:rsidRPr="00E236CA">
        <w:rPr>
          <w:rStyle w:val="StyleBoldUnderline"/>
        </w:rPr>
        <w:t xml:space="preserve"> of the water edge.</w:t>
      </w:r>
      <w:r>
        <w:t xml:space="preserve"> Inappropriate coastal development places people and property at risk from sea-storms and sea level rise, while at the same time compromising the ecosystem's ability to buffer against global warming and natural disasters.</w:t>
      </w:r>
    </w:p>
    <w:p w14:paraId="6A3E4654" w14:textId="77777777" w:rsidR="00932201" w:rsidRDefault="00932201" w:rsidP="00932201"/>
    <w:p w14:paraId="040E25EE" w14:textId="77777777" w:rsidR="00932201" w:rsidRDefault="00932201" w:rsidP="00932201">
      <w:pPr>
        <w:pStyle w:val="Heading4"/>
      </w:pPr>
      <w:r>
        <w:t>Biodiversity loss would lead to extinction.</w:t>
      </w:r>
    </w:p>
    <w:p w14:paraId="2DD1BDA1" w14:textId="77777777" w:rsidR="00932201" w:rsidRPr="0032726D" w:rsidRDefault="00932201" w:rsidP="00932201">
      <w:pPr>
        <w:rPr>
          <w:rStyle w:val="StyleStyleBold12pt"/>
        </w:rPr>
      </w:pPr>
      <w:proofErr w:type="spellStart"/>
      <w:r>
        <w:rPr>
          <w:rStyle w:val="StyleStyleBold12pt"/>
        </w:rPr>
        <w:t>Baten</w:t>
      </w:r>
      <w:proofErr w:type="spellEnd"/>
      <w:r>
        <w:rPr>
          <w:rStyle w:val="StyleStyleBold12pt"/>
        </w:rPr>
        <w:t xml:space="preserve"> + </w:t>
      </w:r>
      <w:proofErr w:type="spellStart"/>
      <w:r>
        <w:rPr>
          <w:rStyle w:val="StyleStyleBold12pt"/>
        </w:rPr>
        <w:t>Rahman</w:t>
      </w:r>
      <w:proofErr w:type="spellEnd"/>
      <w:r>
        <w:rPr>
          <w:rStyle w:val="StyleStyleBold12pt"/>
        </w:rPr>
        <w:t xml:space="preserve">, staff writers @ The Daily Star, 10 </w:t>
      </w:r>
      <w:r w:rsidRPr="0032726D">
        <w:t>(</w:t>
      </w:r>
      <w:proofErr w:type="spellStart"/>
      <w:r>
        <w:t>Mohhammed</w:t>
      </w:r>
      <w:proofErr w:type="spellEnd"/>
      <w:r>
        <w:t xml:space="preserve"> and </w:t>
      </w:r>
      <w:proofErr w:type="spellStart"/>
      <w:r>
        <w:t>Mizanur</w:t>
      </w:r>
      <w:proofErr w:type="spellEnd"/>
      <w:r>
        <w:t xml:space="preserve">, 6/12/10, “Biodiversity for life and livelihood”, The Daily Star, </w:t>
      </w:r>
      <w:hyperlink r:id="rId9" w:history="1">
        <w:r w:rsidRPr="00B7789F">
          <w:rPr>
            <w:rStyle w:val="Hyperlink"/>
          </w:rPr>
          <w:t>http://archive.thedailystar.net/newDesign/news-details.php?nid=142290</w:t>
        </w:r>
      </w:hyperlink>
      <w:r>
        <w:t>, accessed 7/1/14, KW)</w:t>
      </w:r>
    </w:p>
    <w:p w14:paraId="62649CBB" w14:textId="77777777" w:rsidR="00932201" w:rsidRPr="0032726D" w:rsidRDefault="00932201" w:rsidP="00932201">
      <w:r w:rsidRPr="0032726D">
        <w:t>Human being is probably the most intelligent among the million species. He has tamed the nature by his knowledge and comparative physical advantages. However</w:t>
      </w:r>
      <w:r w:rsidRPr="0032726D">
        <w:rPr>
          <w:rStyle w:val="StyleBoldUnderline"/>
        </w:rPr>
        <w:t>, in his reckless consumption spree for the sake of development and prosperity, humans have used different species in such a way that many of those have already become extinct and some others are under threat of extinction</w:t>
      </w:r>
      <w:proofErr w:type="gramStart"/>
      <w:r w:rsidRPr="0032726D">
        <w:t>.</w:t>
      </w:r>
      <w:r w:rsidRPr="0032726D">
        <w:rPr>
          <w:sz w:val="12"/>
        </w:rPr>
        <w:t>¶</w:t>
      </w:r>
      <w:proofErr w:type="gramEnd"/>
      <w:r w:rsidRPr="0032726D">
        <w:rPr>
          <w:sz w:val="12"/>
        </w:rPr>
        <w:t xml:space="preserve"> </w:t>
      </w:r>
      <w:r w:rsidRPr="0032726D">
        <w:t xml:space="preserve">At present, </w:t>
      </w:r>
      <w:r w:rsidRPr="0032726D">
        <w:rPr>
          <w:rStyle w:val="StyleBoldUnderline"/>
        </w:rPr>
        <w:t>humans have intensified use and production of some so-called economically valuable species ignoring others' contribution.</w:t>
      </w:r>
      <w:r w:rsidRPr="0032726D">
        <w:t xml:space="preserve"> Lately</w:t>
      </w:r>
      <w:r w:rsidRPr="0032726D">
        <w:rPr>
          <w:rStyle w:val="StyleBoldUnderline"/>
        </w:rPr>
        <w:t>, humans have started to understand significance of ecosystem services generated by different species and estimated that 60% of the ecosystem services, accessed, are in decline due to unsustainable human actions</w:t>
      </w:r>
      <w:r w:rsidRPr="0032726D">
        <w:t xml:space="preserve"> (MA, 2005). Millennium Ecosystem Assessment warned that the cost of failure to halt biodiversity loss on land alone in last 10 years is estimated to be $ 500 billion and </w:t>
      </w:r>
      <w:r w:rsidRPr="0032726D">
        <w:rPr>
          <w:rStyle w:val="StyleBoldUnderline"/>
        </w:rPr>
        <w:t>if the current trend of biodiversity loss continues then in near future the humanity itself will face extinction</w:t>
      </w:r>
      <w:proofErr w:type="gramStart"/>
      <w:r w:rsidRPr="0032726D">
        <w:t>.</w:t>
      </w:r>
      <w:r w:rsidRPr="0032726D">
        <w:rPr>
          <w:sz w:val="12"/>
        </w:rPr>
        <w:t>¶</w:t>
      </w:r>
      <w:proofErr w:type="gramEnd"/>
      <w:r w:rsidRPr="0032726D">
        <w:rPr>
          <w:sz w:val="12"/>
        </w:rPr>
        <w:t xml:space="preserve"> </w:t>
      </w:r>
      <w:r w:rsidRPr="0032726D">
        <w:t xml:space="preserve">We do not have another planet to depend on, except this mother earth. The earth is still livable and beautiful because it has many species, </w:t>
      </w:r>
      <w:proofErr w:type="gramStart"/>
      <w:r w:rsidRPr="0032726D">
        <w:t>who</w:t>
      </w:r>
      <w:proofErr w:type="gramEnd"/>
      <w:r w:rsidRPr="0032726D">
        <w:t xml:space="preserve"> perform different functions to keep the earth functioning. All the species have been created for serving and supporting human beings as argued by many religions. </w:t>
      </w:r>
      <w:r w:rsidRPr="0032726D">
        <w:rPr>
          <w:rStyle w:val="StyleBoldUnderline"/>
        </w:rPr>
        <w:t>Biodiversity loss, therefore, will eventually lead to human extinction</w:t>
      </w:r>
      <w:r w:rsidRPr="0032726D">
        <w:t xml:space="preserve">. We have to protect all the species for our own sake, for keeping the world </w:t>
      </w:r>
      <w:proofErr w:type="spellStart"/>
      <w:r w:rsidRPr="0032726D">
        <w:t>colourful</w:t>
      </w:r>
      <w:proofErr w:type="spellEnd"/>
      <w:r w:rsidRPr="0032726D">
        <w:t xml:space="preserve"> and, above all, surviving.</w:t>
      </w:r>
    </w:p>
    <w:p w14:paraId="667250DE" w14:textId="77777777" w:rsidR="00932201" w:rsidRPr="00932201" w:rsidRDefault="00932201" w:rsidP="00932201"/>
    <w:p w14:paraId="3528BBB9" w14:textId="77777777" w:rsidR="004A0341" w:rsidRDefault="004A0341" w:rsidP="004A0341">
      <w:pPr>
        <w:pStyle w:val="Heading3"/>
      </w:pPr>
      <w:r>
        <w:t>UQ – Marine Biodiversity Stable</w:t>
      </w:r>
    </w:p>
    <w:p w14:paraId="56919DC3" w14:textId="77777777" w:rsidR="005012A7" w:rsidRDefault="005012A7" w:rsidP="005012A7"/>
    <w:p w14:paraId="544A5487" w14:textId="77777777" w:rsidR="005012A7" w:rsidRDefault="005012A7" w:rsidP="005012A7">
      <w:pPr>
        <w:pStyle w:val="Heading4"/>
      </w:pPr>
      <w:r>
        <w:t>Biodiversity high now—previous studies used the wrong methodology</w:t>
      </w:r>
    </w:p>
    <w:p w14:paraId="4299AD0A" w14:textId="77777777" w:rsidR="005012A7" w:rsidRDefault="005012A7" w:rsidP="005012A7">
      <w:pPr>
        <w:rPr>
          <w:rStyle w:val="StyleStyleBold12pt"/>
        </w:rPr>
      </w:pPr>
      <w:proofErr w:type="spellStart"/>
      <w:r>
        <w:rPr>
          <w:rStyle w:val="StyleStyleBold12pt"/>
        </w:rPr>
        <w:t>Malmquist</w:t>
      </w:r>
      <w:proofErr w:type="spellEnd"/>
      <w:r>
        <w:rPr>
          <w:rStyle w:val="StyleStyleBold12pt"/>
        </w:rPr>
        <w:t>, P</w:t>
      </w:r>
      <w:r w:rsidRPr="00AB7BB2">
        <w:rPr>
          <w:rStyle w:val="StyleStyleBold12pt"/>
        </w:rPr>
        <w:t xml:space="preserve">h.D. in Earth Science from the University </w:t>
      </w:r>
      <w:r>
        <w:rPr>
          <w:rStyle w:val="StyleStyleBold12pt"/>
        </w:rPr>
        <w:t>of California, 13</w:t>
      </w:r>
    </w:p>
    <w:p w14:paraId="1C9024FD" w14:textId="77777777" w:rsidR="005012A7" w:rsidRPr="002F328B" w:rsidRDefault="005012A7" w:rsidP="005012A7">
      <w:r w:rsidRPr="002F328B">
        <w:t>(David, 9/25/13, Virginia Institute of Marine Science, “Global study reveals new hotspots of fish biodiversity,” http://www.vims.edu/newsandevents/topstories/functional_diversity.php, 7/14/14, SM)</w:t>
      </w:r>
    </w:p>
    <w:p w14:paraId="60E7B4E8" w14:textId="77777777" w:rsidR="005012A7" w:rsidRPr="009413A9" w:rsidRDefault="005012A7" w:rsidP="005012A7">
      <w:pPr>
        <w:rPr>
          <w:sz w:val="16"/>
        </w:rPr>
      </w:pPr>
      <w:r w:rsidRPr="009413A9">
        <w:rPr>
          <w:sz w:val="16"/>
        </w:rPr>
        <w:t>Teeming with species, tropical coral reefs have been long thought to be the areas of greatest biodiversity for fishes and other marine life—and thus most deserving of resources for conservation</w:t>
      </w:r>
      <w:proofErr w:type="gramStart"/>
      <w:r w:rsidRPr="009413A9">
        <w:rPr>
          <w:sz w:val="16"/>
        </w:rPr>
        <w:t>.</w:t>
      </w:r>
      <w:r w:rsidRPr="009413A9">
        <w:rPr>
          <w:sz w:val="12"/>
        </w:rPr>
        <w:t>¶</w:t>
      </w:r>
      <w:proofErr w:type="gramEnd"/>
      <w:r w:rsidRPr="009413A9">
        <w:rPr>
          <w:sz w:val="16"/>
        </w:rPr>
        <w:t xml:space="preserve"> But </w:t>
      </w:r>
      <w:r w:rsidRPr="009413A9">
        <w:rPr>
          <w:rStyle w:val="StyleBoldUnderline"/>
        </w:rPr>
        <w:t>a new global study of reef fishes reveals a surprise: when measured by factors other than the traditional species count</w:t>
      </w:r>
      <w:r w:rsidRPr="009413A9">
        <w:rPr>
          <w:sz w:val="16"/>
        </w:rPr>
        <w:t>—instead using features such as a species’ role in an ecosystem or the number of individuals within a species—</w:t>
      </w:r>
      <w:r w:rsidRPr="009413A9">
        <w:rPr>
          <w:rStyle w:val="StyleBoldUnderline"/>
        </w:rPr>
        <w:t>new hotspots of biodiversity emerge, including some nutrient-rich, temperate waters.</w:t>
      </w:r>
      <w:r w:rsidRPr="009413A9">
        <w:rPr>
          <w:sz w:val="12"/>
        </w:rPr>
        <w:t>¶</w:t>
      </w:r>
      <w:r w:rsidRPr="009413A9">
        <w:rPr>
          <w:sz w:val="16"/>
        </w:rPr>
        <w:t xml:space="preserve"> The study, by an international team of researchers including graduate student Jon </w:t>
      </w:r>
      <w:proofErr w:type="spellStart"/>
      <w:r w:rsidRPr="009413A9">
        <w:rPr>
          <w:sz w:val="16"/>
        </w:rPr>
        <w:t>Lefcheck</w:t>
      </w:r>
      <w:proofErr w:type="spellEnd"/>
      <w:r w:rsidRPr="009413A9">
        <w:rPr>
          <w:sz w:val="16"/>
        </w:rPr>
        <w:t xml:space="preserve"> and Professor Emmett Duffy of the Virginia Institute of Marine Science, appears in this week’s issue of the journal Nature.</w:t>
      </w:r>
      <w:r w:rsidRPr="009413A9">
        <w:rPr>
          <w:sz w:val="12"/>
        </w:rPr>
        <w:t>¶</w:t>
      </w:r>
      <w:r w:rsidRPr="009413A9">
        <w:rPr>
          <w:sz w:val="16"/>
        </w:rPr>
        <w:t xml:space="preserve"> Led by Dr. Rick Stuart-Smith of the University of Tasmania’s Institute for Marine and Antarctic Studies, the study team also includes researchers from Stockholm University, the University of Bologna, Stanford University, the Natural Products and Agrobiology Institute in Tenerife, Spain, the Wildlife Conservation Society’s Indonesia Marine Program, the University of Dundee, the Pontifical Catholic University of Chile, and the University of Portsmouth.</w:t>
      </w:r>
      <w:r w:rsidRPr="009413A9">
        <w:rPr>
          <w:sz w:val="12"/>
        </w:rPr>
        <w:t>¶</w:t>
      </w:r>
      <w:r w:rsidRPr="009413A9">
        <w:rPr>
          <w:sz w:val="16"/>
        </w:rPr>
        <w:t xml:space="preserve"> The study is based on information collected through the Reef Life Survey program, a "citizen science" initiative developed in Tasmania. The RLS program now operates worldwide, training recreational SCUBA divers to survey numbers of reef animals and supporting their research endeavors</w:t>
      </w:r>
      <w:proofErr w:type="gramStart"/>
      <w:r w:rsidRPr="009413A9">
        <w:rPr>
          <w:sz w:val="16"/>
        </w:rPr>
        <w:t>.</w:t>
      </w:r>
      <w:r w:rsidRPr="009413A9">
        <w:rPr>
          <w:sz w:val="12"/>
        </w:rPr>
        <w:t>¶</w:t>
      </w:r>
      <w:proofErr w:type="gramEnd"/>
      <w:r w:rsidRPr="009413A9">
        <w:rPr>
          <w:sz w:val="16"/>
        </w:rPr>
        <w:t xml:space="preserve"> Stuart-Smith and fellow RLS founder Graham Edgar, also a University of Tasmania professor, highlight the central role the volunteer divers played in contributing to the new study. “The assistance of over 100 dedicated divers has allowed us to look at ecological patterns and processes impossible for scientific dive teams to cover,” says Edgar</w:t>
      </w:r>
      <w:proofErr w:type="gramStart"/>
      <w:r w:rsidRPr="009413A9">
        <w:rPr>
          <w:sz w:val="16"/>
        </w:rPr>
        <w:t>.</w:t>
      </w:r>
      <w:r w:rsidRPr="009413A9">
        <w:rPr>
          <w:sz w:val="12"/>
        </w:rPr>
        <w:t>¶</w:t>
      </w:r>
      <w:proofErr w:type="gramEnd"/>
      <w:r w:rsidRPr="009413A9">
        <w:rPr>
          <w:sz w:val="16"/>
        </w:rPr>
        <w:t xml:space="preserve"> Species richness</w:t>
      </w:r>
      <w:r w:rsidRPr="009413A9">
        <w:rPr>
          <w:sz w:val="12"/>
        </w:rPr>
        <w:t>¶</w:t>
      </w:r>
      <w:r w:rsidRPr="009413A9">
        <w:rPr>
          <w:sz w:val="16"/>
        </w:rPr>
        <w:t xml:space="preserve"> </w:t>
      </w:r>
      <w:r w:rsidRPr="009413A9">
        <w:rPr>
          <w:rStyle w:val="StyleBoldUnderline"/>
        </w:rPr>
        <w:t>The number of different species in an ecosystem—what researchers call “species richness”—has dominated the scientific view of global biodiversity patterns</w:t>
      </w:r>
      <w:r w:rsidRPr="009413A9">
        <w:rPr>
          <w:sz w:val="16"/>
        </w:rPr>
        <w:t xml:space="preserve"> since the days of Darwin and Linnaeus. It has also long been used as a biological basis for management of imperiled ecosystems</w:t>
      </w:r>
      <w:proofErr w:type="gramStart"/>
      <w:r w:rsidRPr="009413A9">
        <w:rPr>
          <w:sz w:val="16"/>
        </w:rPr>
        <w:t>.</w:t>
      </w:r>
      <w:r w:rsidRPr="009413A9">
        <w:rPr>
          <w:sz w:val="12"/>
        </w:rPr>
        <w:t>¶</w:t>
      </w:r>
      <w:proofErr w:type="gramEnd"/>
      <w:r w:rsidRPr="009413A9">
        <w:rPr>
          <w:sz w:val="16"/>
        </w:rPr>
        <w:t xml:space="preserve"> But, says </w:t>
      </w:r>
      <w:proofErr w:type="spellStart"/>
      <w:r w:rsidRPr="009413A9">
        <w:rPr>
          <w:sz w:val="16"/>
        </w:rPr>
        <w:t>Lefcheck</w:t>
      </w:r>
      <w:proofErr w:type="spellEnd"/>
      <w:r w:rsidRPr="009413A9">
        <w:rPr>
          <w:sz w:val="16"/>
        </w:rPr>
        <w:t>, ”</w:t>
      </w:r>
      <w:r w:rsidRPr="009413A9">
        <w:rPr>
          <w:rStyle w:val="StyleBoldUnderline"/>
        </w:rPr>
        <w:t>Just counting species is a really coarse way of understanding diversity. By gathering information on the animal’s traits</w:t>
      </w:r>
      <w:r w:rsidRPr="009413A9">
        <w:rPr>
          <w:sz w:val="16"/>
        </w:rPr>
        <w:t>—what they eat, how they move, where they live—</w:t>
      </w:r>
      <w:r w:rsidRPr="009413A9">
        <w:rPr>
          <w:rStyle w:val="StyleBoldUnderline"/>
        </w:rPr>
        <w:t>we can understand more about how dissimilar they are. Dissimilarity is the essence of diversity</w:t>
      </w:r>
      <w:r w:rsidRPr="009413A9">
        <w:rPr>
          <w:sz w:val="16"/>
        </w:rPr>
        <w:t>.”</w:t>
      </w:r>
      <w:r w:rsidRPr="009413A9">
        <w:rPr>
          <w:sz w:val="12"/>
        </w:rPr>
        <w:t>¶</w:t>
      </w:r>
      <w:r w:rsidRPr="009413A9">
        <w:rPr>
          <w:sz w:val="16"/>
        </w:rPr>
        <w:t xml:space="preserve"> Species density (a relative measure of species richness) decreases </w:t>
      </w:r>
      <w:proofErr w:type="spellStart"/>
      <w:r w:rsidRPr="009413A9">
        <w:rPr>
          <w:sz w:val="16"/>
        </w:rPr>
        <w:t>poleward</w:t>
      </w:r>
      <w:proofErr w:type="spellEnd"/>
      <w:r w:rsidRPr="009413A9">
        <w:rPr>
          <w:sz w:val="16"/>
        </w:rPr>
        <w:t xml:space="preserve">. </w:t>
      </w:r>
      <w:r w:rsidRPr="009413A9">
        <w:rPr>
          <w:rStyle w:val="StyleBoldUnderline"/>
        </w:rPr>
        <w:t>Functional diversity is highest in the Tropical Eastern Pacific and at dispersed hotspots at a range of latitudes</w:t>
      </w:r>
      <w:r w:rsidRPr="009413A9">
        <w:rPr>
          <w:sz w:val="16"/>
        </w:rPr>
        <w:t xml:space="preserve">. Color classifications differ between maps due to different ranges and distributions of diversity values. Minimum and maximum observed values are provided in the key for each plot as effective numbers per 500 square meters. Click for larger </w:t>
      </w:r>
      <w:proofErr w:type="spellStart"/>
      <w:proofErr w:type="gramStart"/>
      <w:r w:rsidRPr="009413A9">
        <w:rPr>
          <w:sz w:val="16"/>
        </w:rPr>
        <w:t>version.Species</w:t>
      </w:r>
      <w:proofErr w:type="spellEnd"/>
      <w:proofErr w:type="gramEnd"/>
      <w:r w:rsidRPr="009413A9">
        <w:rPr>
          <w:sz w:val="16"/>
        </w:rPr>
        <w:t xml:space="preserve"> density (a relative measure of species richness) decreases </w:t>
      </w:r>
      <w:proofErr w:type="spellStart"/>
      <w:r w:rsidRPr="009413A9">
        <w:rPr>
          <w:sz w:val="16"/>
        </w:rPr>
        <w:t>poleward</w:t>
      </w:r>
      <w:proofErr w:type="spellEnd"/>
      <w:r w:rsidRPr="009413A9">
        <w:rPr>
          <w:sz w:val="16"/>
        </w:rPr>
        <w:t>. Functional diversity is highest in the Tropical Eastern Pacific and at dispersed hotspots at a range of latitudes. Color classifications differ between maps due to different ranges and distributions of diversity values. Minimum and maximum observed values are provided in the key for each plot as effective numbers per 500 square meters. Click for larger version</w:t>
      </w:r>
      <w:proofErr w:type="gramStart"/>
      <w:r w:rsidRPr="009413A9">
        <w:rPr>
          <w:sz w:val="16"/>
        </w:rPr>
        <w:t>.</w:t>
      </w:r>
      <w:r w:rsidRPr="009413A9">
        <w:rPr>
          <w:sz w:val="12"/>
        </w:rPr>
        <w:t>¶</w:t>
      </w:r>
      <w:proofErr w:type="gramEnd"/>
      <w:r w:rsidRPr="009413A9">
        <w:rPr>
          <w:sz w:val="16"/>
        </w:rPr>
        <w:t xml:space="preserve"> </w:t>
      </w:r>
      <w:proofErr w:type="spellStart"/>
      <w:r w:rsidRPr="009413A9">
        <w:rPr>
          <w:sz w:val="16"/>
        </w:rPr>
        <w:t>Lefcheck</w:t>
      </w:r>
      <w:proofErr w:type="spellEnd"/>
      <w:r w:rsidRPr="009413A9">
        <w:rPr>
          <w:sz w:val="16"/>
        </w:rPr>
        <w:t xml:space="preserve"> illustrates the team’s new approach to studying biodiversity by reference to a tide pool. “Consider a pool with a fish, a bird, and a crab,” he says. “Now consider one with three fishes. Which is more diverse? Intuitively, we know it’s the one with the fish, bird, and crab. But until recently, ecologists treated each of them as equally diverse, since they both have the same number of species.”</w:t>
      </w:r>
      <w:r w:rsidRPr="009413A9">
        <w:rPr>
          <w:sz w:val="12"/>
        </w:rPr>
        <w:t>¶</w:t>
      </w:r>
      <w:r w:rsidRPr="009413A9">
        <w:rPr>
          <w:sz w:val="16"/>
        </w:rPr>
        <w:t xml:space="preserve"> “</w:t>
      </w:r>
      <w:r w:rsidRPr="009413A9">
        <w:rPr>
          <w:rStyle w:val="StyleBoldUnderline"/>
        </w:rPr>
        <w:t>Most biodiversity censuses simply count species because it’s relatively easy to do</w:t>
      </w:r>
      <w:r w:rsidRPr="009413A9">
        <w:rPr>
          <w:sz w:val="16"/>
        </w:rPr>
        <w:t>,” says Duffy. “But to understand how species help ecosystems work, we need to know how abundant they are and what they're doing. That sounds obvious but such data are much harder to get. Ours is the first study to do this comprehensively, and we find that the extra knowledge paints a very different map of global diversity.”</w:t>
      </w:r>
    </w:p>
    <w:p w14:paraId="34140E8F" w14:textId="77777777" w:rsidR="005012A7" w:rsidRPr="009413A9" w:rsidRDefault="005012A7" w:rsidP="005012A7">
      <w:pPr>
        <w:rPr>
          <w:sz w:val="16"/>
        </w:rPr>
      </w:pPr>
    </w:p>
    <w:p w14:paraId="2B5E1B4E" w14:textId="77777777" w:rsidR="005012A7" w:rsidRPr="005012A7" w:rsidRDefault="005012A7" w:rsidP="005012A7"/>
    <w:p w14:paraId="76B66A11" w14:textId="77777777" w:rsidR="004A0341" w:rsidRDefault="004A0341" w:rsidP="004A0341">
      <w:pPr>
        <w:pStyle w:val="Heading4"/>
      </w:pPr>
      <w:r>
        <w:t>Current MPA’s are in place and are sufficient</w:t>
      </w:r>
    </w:p>
    <w:p w14:paraId="4F10016A" w14:textId="77777777" w:rsidR="004A0341" w:rsidRDefault="004A0341" w:rsidP="004A0341">
      <w:r>
        <w:t>NOAA no date</w:t>
      </w:r>
    </w:p>
    <w:p w14:paraId="3413276F" w14:textId="77777777" w:rsidR="004A0341" w:rsidRDefault="004A0341" w:rsidP="004A0341">
      <w:r>
        <w:t xml:space="preserve">(Ocean Service, NOAA, no date, “Marine Protected Areas”, </w:t>
      </w:r>
      <w:hyperlink r:id="rId10" w:history="1">
        <w:r w:rsidRPr="001551BA">
          <w:rPr>
            <w:rStyle w:val="Hyperlink"/>
          </w:rPr>
          <w:t>http://oceanservice.noaa.gov/ecosystems/mpa/</w:t>
        </w:r>
      </w:hyperlink>
      <w:r>
        <w:t>, 7/7/14, AG)</w:t>
      </w:r>
    </w:p>
    <w:p w14:paraId="5DDCA4B0" w14:textId="77777777" w:rsidR="004A0341" w:rsidRPr="00B51271" w:rsidRDefault="004A0341" w:rsidP="004A0341">
      <w:pPr>
        <w:rPr>
          <w:rStyle w:val="StyleBoldUnderline"/>
        </w:rPr>
      </w:pPr>
      <w:r w:rsidRPr="00B51271">
        <w:t xml:space="preserve">Marine protected areas (MPAs) are areas of the oceans or Great Lakes that are protected for a conservation purpose. If you have ever gone fishing in central California, diving in the Florida Keys, or boating in Thunder Bay, you have visited one of these MPAs. </w:t>
      </w:r>
      <w:r w:rsidRPr="00B51271">
        <w:rPr>
          <w:rStyle w:val="StyleBoldUnderline"/>
        </w:rPr>
        <w:t>In the United States, there are over 1,600 MPAs spanning a range of habitats, including the open ocean, coastal areas, inter-tidal zones, estuaries, and the Great Lakes. Nearly all of these areas allow multiple uses. About 41 percent of U.S. marine waters are protected in some way, with three percent in highly protected in no-take MPAs to protect sensitive species and habitats. There are many different types of MPAs including national marine sanctuaries and national estuarine research reserves</w:t>
      </w:r>
      <w:proofErr w:type="gramStart"/>
      <w:r w:rsidRPr="00B51271">
        <w:rPr>
          <w:rStyle w:val="StyleBoldUnderline"/>
        </w:rPr>
        <w:t>.¶</w:t>
      </w:r>
      <w:proofErr w:type="gramEnd"/>
      <w:r w:rsidRPr="00B51271">
        <w:rPr>
          <w:rStyle w:val="StyleBoldUnderline"/>
        </w:rPr>
        <w:t xml:space="preserve"> The 13 national marine sanctuaries, managed directly by NOS, and the 28 national estuarine research reserves, managed by states in partnership with NOS, are conserved areas that are also hubs for recreation, research, and education.</w:t>
      </w:r>
      <w:r>
        <w:t xml:space="preserve"> Other types of MPAs include national parks, national wildlife refuges, and state areas for the protection of habitat, fish, and wildlife. </w:t>
      </w:r>
      <w:r w:rsidRPr="00B51271">
        <w:rPr>
          <w:rStyle w:val="StyleBoldUnderline"/>
        </w:rPr>
        <w:t xml:space="preserve">The National System of MPAs is helping to weave all of these areas together into </w:t>
      </w:r>
      <w:proofErr w:type="gramStart"/>
      <w:r w:rsidRPr="00B51271">
        <w:rPr>
          <w:rStyle w:val="StyleBoldUnderline"/>
        </w:rPr>
        <w:t>an</w:t>
      </w:r>
      <w:proofErr w:type="gramEnd"/>
      <w:r w:rsidRPr="00B51271">
        <w:rPr>
          <w:rStyle w:val="StyleBoldUnderline"/>
        </w:rPr>
        <w:t xml:space="preserve"> effective network that can protect species that move through various habitats during different life stages, and that can meet common challenges faced by MPA programs.</w:t>
      </w:r>
    </w:p>
    <w:p w14:paraId="74A6EC32" w14:textId="77777777" w:rsidR="004A0341" w:rsidRDefault="004A0341" w:rsidP="004A0341"/>
    <w:p w14:paraId="42C02875" w14:textId="77777777" w:rsidR="004A0341" w:rsidRDefault="004A0341" w:rsidP="004A0341">
      <w:pPr>
        <w:pStyle w:val="Heading4"/>
      </w:pPr>
      <w:r w:rsidRPr="009F4732">
        <w:t>MPA’s have been in effect since 2003 and continue to develop</w:t>
      </w:r>
    </w:p>
    <w:p w14:paraId="60DCF8BA" w14:textId="77777777" w:rsidR="004A0341" w:rsidRDefault="004A0341" w:rsidP="004A0341">
      <w:r>
        <w:t>OSPAR Commission ‘14</w:t>
      </w:r>
    </w:p>
    <w:p w14:paraId="183EEAD0" w14:textId="77777777" w:rsidR="004A0341" w:rsidRDefault="004A0341" w:rsidP="004A0341">
      <w:r>
        <w:t>(OSPAR Commission, 7/8/14, “</w:t>
      </w:r>
      <w:r w:rsidRPr="009F4732">
        <w:t>OSPAR Network of Marine Protected Areas</w:t>
      </w:r>
      <w:r>
        <w:t xml:space="preserve">”, </w:t>
      </w:r>
      <w:hyperlink r:id="rId11" w:history="1">
        <w:r w:rsidRPr="001551BA">
          <w:rPr>
            <w:rStyle w:val="Hyperlink"/>
          </w:rPr>
          <w:t>http://www.ospar.org/content/content.asp?menu=00700302210000_000000_000000</w:t>
        </w:r>
      </w:hyperlink>
      <w:r>
        <w:t>, 7/7/14, AG)</w:t>
      </w:r>
    </w:p>
    <w:p w14:paraId="40C2EEFA" w14:textId="77777777" w:rsidR="004A0341" w:rsidRDefault="004A0341" w:rsidP="004A0341">
      <w:r w:rsidRPr="009F4732">
        <w:rPr>
          <w:rStyle w:val="StyleBoldUnderline"/>
        </w:rPr>
        <w:t xml:space="preserve">At the Ministerial Meeting in </w:t>
      </w:r>
      <w:proofErr w:type="spellStart"/>
      <w:r w:rsidRPr="009F4732">
        <w:rPr>
          <w:rStyle w:val="StyleBoldUnderline"/>
        </w:rPr>
        <w:t>Sintra</w:t>
      </w:r>
      <w:proofErr w:type="spellEnd"/>
      <w:r w:rsidRPr="009F4732">
        <w:rPr>
          <w:rStyle w:val="StyleBoldUnderline"/>
        </w:rPr>
        <w:t xml:space="preserve"> in 1998, OSPAR Ministers agreed to promote the establishment of a network of marine protected areas</w:t>
      </w:r>
      <w:r>
        <w:t xml:space="preserve"> and following a period of preparatory work, </w:t>
      </w:r>
      <w:r w:rsidRPr="009F4732">
        <w:rPr>
          <w:rStyle w:val="StyleBoldUnderline"/>
        </w:rPr>
        <w:t>the 2003 OSPAR Ministerial Meeting in Bremen adopted Recommendation 2003/3 on a network of marine protected areas with the purpose of establishing an ecologically coherent network of well-managed MPAs</w:t>
      </w:r>
      <w:r>
        <w:t xml:space="preserve"> in the North-East Atlantic by 2010.</w:t>
      </w:r>
      <w:r w:rsidRPr="009F4732">
        <w:rPr>
          <w:rStyle w:val="StyleBoldUnderline"/>
        </w:rPr>
        <w:t>The aims of the OSPAR network of MPAs are</w:t>
      </w:r>
      <w:proofErr w:type="gramStart"/>
      <w:r w:rsidRPr="009F4732">
        <w:rPr>
          <w:rStyle w:val="StyleBoldUnderline"/>
        </w:rPr>
        <w:t>:¶</w:t>
      </w:r>
      <w:proofErr w:type="gramEnd"/>
      <w:r w:rsidRPr="009F4732">
        <w:rPr>
          <w:rStyle w:val="StyleBoldUnderline"/>
        </w:rPr>
        <w:t xml:space="preserve"> to protect, conserve and restore species, habitats and ecological processes which have been adversely affected by human activities;¶ to prevent degradation of, and damage to, species, habitats and ecological processes, following the precautionary principle;¶ to protect and conserve areas that best represent the range of species, habitats and ecological processes in the maritime area.¶</w:t>
      </w:r>
      <w:r w:rsidRPr="009F4732">
        <w:rPr>
          <w:sz w:val="12"/>
        </w:rPr>
        <w:t xml:space="preserve"> </w:t>
      </w:r>
      <w:r>
        <w:t xml:space="preserve">The progress made by Contracting Parties in identifying, selecting and establishing MPAs as components of the OSPAR network is </w:t>
      </w:r>
      <w:proofErr w:type="spellStart"/>
      <w:r>
        <w:t>summarised</w:t>
      </w:r>
      <w:proofErr w:type="spellEnd"/>
      <w:r>
        <w:t xml:space="preserve"> in the latest progress report on the network and a map describing the network. Fuller details of the sites that Contracting Parties have reported to OSPAR are held in the OSPAR MPA database.</w:t>
      </w:r>
    </w:p>
    <w:p w14:paraId="1156B641" w14:textId="77777777" w:rsidR="004A0341" w:rsidRDefault="004A0341" w:rsidP="004A0341"/>
    <w:p w14:paraId="469A8F63" w14:textId="77777777" w:rsidR="004A0341" w:rsidRDefault="004A0341" w:rsidP="004A0341">
      <w:pPr>
        <w:pStyle w:val="Heading4"/>
      </w:pPr>
      <w:r>
        <w:t>MPA’s have passed</w:t>
      </w:r>
    </w:p>
    <w:p w14:paraId="327BB683" w14:textId="77777777" w:rsidR="004A0341" w:rsidRDefault="004A0341" w:rsidP="004A0341">
      <w:r>
        <w:t>California Department of Fish and Wildlife 2013</w:t>
      </w:r>
    </w:p>
    <w:p w14:paraId="4F15887F" w14:textId="77777777" w:rsidR="004A0341" w:rsidRPr="00B94914" w:rsidRDefault="004A0341" w:rsidP="004A0341">
      <w:r>
        <w:t>(California Department of Fish and Wildlife, 5/7/13, “</w:t>
      </w:r>
      <w:r w:rsidRPr="00B94914">
        <w:t>California Marine Protected Areas Overview</w:t>
      </w:r>
      <w:r>
        <w:t xml:space="preserve">”, </w:t>
      </w:r>
      <w:hyperlink r:id="rId12" w:history="1">
        <w:r w:rsidRPr="001551BA">
          <w:rPr>
            <w:rStyle w:val="Hyperlink"/>
          </w:rPr>
          <w:t>http://www.dfg.ca.gov/marine/mpa/overview.asp</w:t>
        </w:r>
      </w:hyperlink>
      <w:r>
        <w:t>, 7/7/14, AG)</w:t>
      </w:r>
    </w:p>
    <w:p w14:paraId="08223FDD" w14:textId="77777777" w:rsidR="004A0341" w:rsidRDefault="004A0341" w:rsidP="004A0341">
      <w:r w:rsidRPr="00B94914">
        <w:rPr>
          <w:rStyle w:val="StyleBoldUnderline"/>
        </w:rPr>
        <w:t>Passed by the California State Legislature in 1999, the Marine Life Protection Act (MLPA) required the California Department of Fish and Wildlife to redesign its system of marine protected areas (MPAs) to increase its coherence and effectiveness at protecting the state's marine life, habitats, and ecosystems.</w:t>
      </w:r>
      <w:r w:rsidRPr="00B94914">
        <w:t xml:space="preserve"> For the purposes of MPA planning, a public-private partnership commonly referred to as the MLPA Initiative was established, and the state was split into five distinct regions (four coastal and the San Francisco Bay) each of which had its own MPA planning process. </w:t>
      </w:r>
      <w:r w:rsidRPr="00B94914">
        <w:rPr>
          <w:rStyle w:val="StyleBoldUnderline"/>
        </w:rPr>
        <w:t>All four coastal regions have completed these individual planning processes. As a result the coastal portion of California’s MPA network is now in effect statewide.</w:t>
      </w:r>
      <w:r w:rsidRPr="00B94914">
        <w:t xml:space="preserve"> Options for a planning process in the fifth and final region, the San Francisco Bay, have been developed for consideration at a future date.</w:t>
      </w:r>
    </w:p>
    <w:p w14:paraId="24F8BEF4" w14:textId="77777777" w:rsidR="004A0341" w:rsidRDefault="004A0341" w:rsidP="004A0341"/>
    <w:p w14:paraId="75C25CEC" w14:textId="77777777" w:rsidR="004A0341" w:rsidRDefault="004A0341" w:rsidP="004A0341">
      <w:pPr>
        <w:pStyle w:val="Heading4"/>
      </w:pPr>
      <w:r>
        <w:t>MPA’s Work</w:t>
      </w:r>
    </w:p>
    <w:p w14:paraId="3C73B21C" w14:textId="77777777" w:rsidR="004A0341" w:rsidRDefault="004A0341" w:rsidP="004A0341">
      <w:r>
        <w:t>WAITT Foundation no date</w:t>
      </w:r>
    </w:p>
    <w:p w14:paraId="3D84B70F" w14:textId="77777777" w:rsidR="004A0341" w:rsidRPr="00A708CC" w:rsidRDefault="004A0341" w:rsidP="004A0341">
      <w:r>
        <w:t xml:space="preserve">(WAITT Foundation, no date, “Marine Protected Areas”, </w:t>
      </w:r>
      <w:hyperlink r:id="rId13" w:history="1">
        <w:r w:rsidRPr="001551BA">
          <w:rPr>
            <w:rStyle w:val="Hyperlink"/>
          </w:rPr>
          <w:t>http://waittfoundation.org/marine-protected-areas</w:t>
        </w:r>
      </w:hyperlink>
      <w:r>
        <w:t>, 7/7/14, AG)</w:t>
      </w:r>
    </w:p>
    <w:p w14:paraId="276FA0F4" w14:textId="77777777" w:rsidR="004A0341" w:rsidRDefault="004A0341" w:rsidP="004A0341">
      <w:pPr>
        <w:rPr>
          <w:rStyle w:val="StyleBoldUnderline"/>
        </w:rPr>
      </w:pPr>
      <w:r w:rsidRPr="00A708CC">
        <w:rPr>
          <w:rStyle w:val="StyleBoldUnderline"/>
        </w:rPr>
        <w:t xml:space="preserve">Research shows that protected ocean areas not only harbor more fish, they harbor older and bigger fish that can produce up to 200 times as many offspring as younger ones. More importantly, these safe havens have a spillover effect as abundant marine life begins to repopulate depleted species that migrate out to places beyond the borders of the reserve. These reserves provide a healthier habitat and more diverse life than unprotected areas. </w:t>
      </w:r>
      <w:r>
        <w:t>These healthy, intact ecosystems will become even more important as the ocean is stressed by global warming and ocean acidification</w:t>
      </w:r>
      <w:proofErr w:type="gramStart"/>
      <w:r>
        <w:t>.</w:t>
      </w:r>
      <w:r w:rsidRPr="00A708CC">
        <w:rPr>
          <w:sz w:val="12"/>
        </w:rPr>
        <w:t>¶</w:t>
      </w:r>
      <w:proofErr w:type="gramEnd"/>
      <w:r w:rsidRPr="00A708CC">
        <w:rPr>
          <w:sz w:val="12"/>
        </w:rPr>
        <w:t xml:space="preserve"> </w:t>
      </w:r>
      <w:r w:rsidRPr="00A708CC">
        <w:rPr>
          <w:rStyle w:val="StyleBoldUnderline"/>
        </w:rPr>
        <w:t xml:space="preserve">In a scientific survey of more than 100 marine reserves worldwide by </w:t>
      </w:r>
      <w:r>
        <w:t xml:space="preserve">the Partnership for Interdisciplinary Studies of Coastal Oceans </w:t>
      </w:r>
      <w:r w:rsidRPr="00A708CC">
        <w:rPr>
          <w:rStyle w:val="StyleBoldUnderline"/>
        </w:rPr>
        <w:t>(PISCO),</w:t>
      </w:r>
      <w:r>
        <w:t xml:space="preserve"> scientists found:</w:t>
      </w:r>
      <w:r w:rsidRPr="00A708CC">
        <w:rPr>
          <w:sz w:val="12"/>
        </w:rPr>
        <w:t xml:space="preserve">¶ </w:t>
      </w:r>
      <w:r>
        <w:t>- 446% average increase in biomass of animals and plants</w:t>
      </w:r>
      <w:r w:rsidRPr="00A708CC">
        <w:rPr>
          <w:sz w:val="12"/>
        </w:rPr>
        <w:t xml:space="preserve">¶ </w:t>
      </w:r>
      <w:r>
        <w:t xml:space="preserve">- </w:t>
      </w:r>
      <w:r w:rsidRPr="00A708CC">
        <w:rPr>
          <w:rStyle w:val="StyleBoldUnderline"/>
        </w:rPr>
        <w:t>166% average increase in number of plants or animals¶</w:t>
      </w:r>
      <w:r w:rsidRPr="00A708CC">
        <w:rPr>
          <w:sz w:val="12"/>
        </w:rPr>
        <w:t xml:space="preserve"> </w:t>
      </w:r>
      <w:r>
        <w:t xml:space="preserve">- </w:t>
      </w:r>
      <w:r w:rsidRPr="00A708CC">
        <w:rPr>
          <w:rStyle w:val="StyleBoldUnderline"/>
        </w:rPr>
        <w:t>1,000% increase in biomass and populations density of heavily fished species</w:t>
      </w:r>
      <w:r w:rsidRPr="00A708CC">
        <w:rPr>
          <w:sz w:val="12"/>
        </w:rPr>
        <w:t xml:space="preserve">¶ </w:t>
      </w:r>
      <w:r>
        <w:t>- 28% average increase in body size of animals</w:t>
      </w:r>
      <w:r w:rsidRPr="00A708CC">
        <w:rPr>
          <w:sz w:val="12"/>
        </w:rPr>
        <w:t xml:space="preserve">¶ </w:t>
      </w:r>
      <w:r>
        <w:t xml:space="preserve">- </w:t>
      </w:r>
      <w:r w:rsidRPr="00A708CC">
        <w:rPr>
          <w:rStyle w:val="StyleBoldUnderline"/>
        </w:rPr>
        <w:t>21% average increase in species density</w:t>
      </w:r>
    </w:p>
    <w:p w14:paraId="007E76B4" w14:textId="77777777" w:rsidR="004A0341" w:rsidRDefault="004A0341" w:rsidP="004A0341">
      <w:pPr>
        <w:rPr>
          <w:rStyle w:val="StyleBoldUnderline"/>
        </w:rPr>
      </w:pPr>
    </w:p>
    <w:p w14:paraId="0E9C8480" w14:textId="77777777" w:rsidR="004A0341" w:rsidRDefault="004A0341" w:rsidP="004A0341">
      <w:pPr>
        <w:pStyle w:val="Heading4"/>
      </w:pPr>
      <w:r>
        <w:t>MPA’s Successful</w:t>
      </w:r>
    </w:p>
    <w:p w14:paraId="2593E351" w14:textId="77777777" w:rsidR="004A0341" w:rsidRDefault="004A0341" w:rsidP="004A0341">
      <w:r>
        <w:t>California Marine Protected Areas Educational Resources no date</w:t>
      </w:r>
    </w:p>
    <w:p w14:paraId="35845DF9" w14:textId="77777777" w:rsidR="004A0341" w:rsidRPr="0043772E" w:rsidRDefault="004A0341" w:rsidP="004A0341">
      <w:r>
        <w:t>(</w:t>
      </w:r>
      <w:r w:rsidRPr="0043772E">
        <w:t>California Marine Protected Areas Educational Resources</w:t>
      </w:r>
      <w:r>
        <w:t>, no date, “</w:t>
      </w:r>
      <w:r w:rsidRPr="0043772E">
        <w:t>Marine Protected Areas Success Stories</w:t>
      </w:r>
      <w:r>
        <w:t xml:space="preserve">”, </w:t>
      </w:r>
      <w:hyperlink r:id="rId14" w:history="1">
        <w:r w:rsidRPr="001551BA">
          <w:rPr>
            <w:rStyle w:val="Hyperlink"/>
          </w:rPr>
          <w:t>http://www.californiampas.org/pages/about/success.html</w:t>
        </w:r>
      </w:hyperlink>
      <w:r>
        <w:t>, 7/7/14, AG)</w:t>
      </w:r>
    </w:p>
    <w:p w14:paraId="3215FCDA" w14:textId="77777777" w:rsidR="004A0341" w:rsidRDefault="004A0341" w:rsidP="004A0341">
      <w:r w:rsidRPr="0043772E">
        <w:rPr>
          <w:rStyle w:val="StyleBoldUnderline"/>
        </w:rPr>
        <w:t>Around the globe, from kelp forests to coral reefs, underwater parks are showing signs of success. While marine protected areas management is still in its infancy, our understanding of how the ocean rebounds is growing rapidly.</w:t>
      </w:r>
      <w:r w:rsidRPr="0043772E">
        <w:t xml:space="preserve"> Many factors influence how recovery in a particular location occurs. Of course the level of protection offered is a huge factor; partial protection offers less ecological benefits than full protection. In all cases, recovery takes time. Many species take years to reach maturity and reproduce, hence the longer that a protected area has been in effect, the benefits of protection increase. </w:t>
      </w:r>
      <w:r w:rsidRPr="0043772E">
        <w:rPr>
          <w:rStyle w:val="StyleBoldUnderline"/>
        </w:rPr>
        <w:t>California’s marine protected areas are relatively young, but positive benefits are already being detected.</w:t>
      </w:r>
      <w:r w:rsidRPr="0043772E">
        <w:t xml:space="preserve"> Below are success stories from MPAs around the world, which provide exciting evidence of what Californians can look forward to.</w:t>
      </w:r>
    </w:p>
    <w:p w14:paraId="1091FBD5" w14:textId="77777777" w:rsidR="004A0341" w:rsidRDefault="004A0341" w:rsidP="004A0341"/>
    <w:p w14:paraId="4D2A5FD0" w14:textId="77777777" w:rsidR="004A0341" w:rsidRDefault="004A0341" w:rsidP="004A0341"/>
    <w:p w14:paraId="6DAA9669" w14:textId="77777777" w:rsidR="004A0341" w:rsidRDefault="004A0341" w:rsidP="004A0341">
      <w:pPr>
        <w:pStyle w:val="Heading4"/>
      </w:pPr>
      <w:r>
        <w:t>Norwegian Reserves Prove Successful</w:t>
      </w:r>
    </w:p>
    <w:p w14:paraId="445930E8" w14:textId="77777777" w:rsidR="004A0341" w:rsidRDefault="004A0341" w:rsidP="004A0341">
      <w:r>
        <w:t>California Marine Protected Areas Educational Resources no date</w:t>
      </w:r>
    </w:p>
    <w:p w14:paraId="2CB60A60" w14:textId="77777777" w:rsidR="004A0341" w:rsidRDefault="004A0341" w:rsidP="004A0341">
      <w:r>
        <w:t xml:space="preserve">(California Marine Protected Areas Educational Resources, no date, “Marine Protected Areas Success Stories”, </w:t>
      </w:r>
      <w:r w:rsidRPr="001C57CA">
        <w:t>http://www.californiampas.org/pages/about/lobsterreserve.html</w:t>
      </w:r>
      <w:r>
        <w:t>, 7/7/14, AG)</w:t>
      </w:r>
    </w:p>
    <w:p w14:paraId="5EB8D366" w14:textId="77777777" w:rsidR="004A0341" w:rsidRDefault="004A0341" w:rsidP="004A0341">
      <w:r w:rsidRPr="001A6AE6">
        <w:t xml:space="preserve">Enter the European lobster! </w:t>
      </w:r>
      <w:r w:rsidRPr="001C57CA">
        <w:rPr>
          <w:rStyle w:val="StyleBoldUnderline"/>
        </w:rPr>
        <w:t xml:space="preserve">Much like the lobsters found on both the west and east coast of the United States, </w:t>
      </w:r>
      <w:proofErr w:type="gramStart"/>
      <w:r w:rsidRPr="001C57CA">
        <w:rPr>
          <w:rStyle w:val="StyleBoldUnderline"/>
        </w:rPr>
        <w:t>lobsters</w:t>
      </w:r>
      <w:proofErr w:type="gramEnd"/>
      <w:r w:rsidRPr="001C57CA">
        <w:rPr>
          <w:rStyle w:val="StyleBoldUnderline"/>
        </w:rPr>
        <w:t xml:space="preserve"> are </w:t>
      </w:r>
      <w:proofErr w:type="gramStart"/>
      <w:r w:rsidRPr="001C57CA">
        <w:rPr>
          <w:rStyle w:val="StyleBoldUnderline"/>
        </w:rPr>
        <w:t>a favorite target</w:t>
      </w:r>
      <w:proofErr w:type="gramEnd"/>
      <w:r w:rsidRPr="001C57CA">
        <w:rPr>
          <w:rStyle w:val="StyleBoldUnderline"/>
        </w:rPr>
        <w:t xml:space="preserve"> for recreational and commercial fishers along European coastlines, and in the early 2000’s their populations were beginning to decline. In 2006, a series of small MPAs were established along the Norwegian coast, and by 2010 the densities of adult lobsters had tripled and the average individual size of lobsters had increased</w:t>
      </w:r>
      <w:r w:rsidRPr="001A6AE6">
        <w:t>. The no-take lobster reserves were clearly benefitting the lobsters protected within their borders, but what about the lobster populations outside?</w:t>
      </w:r>
    </w:p>
    <w:p w14:paraId="7392D7AD" w14:textId="0CA8EF5F" w:rsidR="004A0341" w:rsidRDefault="00710763" w:rsidP="00710763">
      <w:pPr>
        <w:pStyle w:val="Heading3"/>
      </w:pPr>
      <w:r>
        <w:t>Link – Generic – Development Bad</w:t>
      </w:r>
    </w:p>
    <w:p w14:paraId="47F3D233" w14:textId="77777777" w:rsidR="00710763" w:rsidRDefault="00710763" w:rsidP="00710763">
      <w:pPr>
        <w:pStyle w:val="Heading4"/>
      </w:pPr>
      <w:r>
        <w:t xml:space="preserve">Coastal development destroys habitats </w:t>
      </w:r>
    </w:p>
    <w:p w14:paraId="6FD3BB54" w14:textId="77777777" w:rsidR="00710763" w:rsidRDefault="00710763" w:rsidP="00710763">
      <w:r>
        <w:t>National Geographic</w:t>
      </w:r>
    </w:p>
    <w:p w14:paraId="28C66653" w14:textId="77777777" w:rsidR="00710763" w:rsidRDefault="00710763" w:rsidP="00710763">
      <w:r>
        <w:t xml:space="preserve">(National Geographic, </w:t>
      </w:r>
      <w:proofErr w:type="gramStart"/>
      <w:r>
        <w:t>n/a</w:t>
      </w:r>
      <w:proofErr w:type="gramEnd"/>
      <w:r>
        <w:t xml:space="preserve">, “Marine Habitat Destruction”, </w:t>
      </w:r>
      <w:hyperlink r:id="rId15" w:history="1">
        <w:r w:rsidRPr="0066518B">
          <w:rPr>
            <w:rStyle w:val="Hyperlink"/>
          </w:rPr>
          <w:t>http://ocean.nationalgeographic.com/ocean/critical-issues-marine-habitat-destruction/</w:t>
        </w:r>
      </w:hyperlink>
      <w:r>
        <w:t>, 7/14/14, AG)</w:t>
      </w:r>
    </w:p>
    <w:p w14:paraId="5E504BB4" w14:textId="77777777" w:rsidR="00710763" w:rsidRDefault="00710763" w:rsidP="00710763">
      <w:r w:rsidRPr="006C0EB6">
        <w:rPr>
          <w:rStyle w:val="StyleBoldUnderline"/>
        </w:rPr>
        <w:t>Wetlands are dredged and filled in to accommodate urban, industrial, and agricultural development. Cities, factories, and farms create waste, pollution, and chemical effluent and runoff that can wreak havoc on reefs, sea grasses, birds, and fish. ¶ Inland dams decrease natural nutrient-rich runoff, cut off fish migration routes, and curb freshwater flow, increasing the salinity of coastal waters</w:t>
      </w:r>
      <w:r>
        <w:t xml:space="preserve">. Deforestation far from shore creates erosion, sending silt into shallow waters that can block the sunlight coral reefs need to thrive. </w:t>
      </w:r>
      <w:r w:rsidRPr="006C0EB6">
        <w:rPr>
          <w:sz w:val="12"/>
        </w:rPr>
        <w:t xml:space="preserve">¶ </w:t>
      </w:r>
      <w:r w:rsidRPr="006C0EB6">
        <w:rPr>
          <w:rStyle w:val="StyleBoldUnderline"/>
        </w:rPr>
        <w:t xml:space="preserve">Destructive fishing techniques like bottom trawling, dynamiting, and poisoning destroy habitats near shore as well as in the deep sea. ¶ Tourism brings millions of boaters, snorkelers, and scuba divers into direct contact with fragile wetland and reef ecosystems. </w:t>
      </w:r>
      <w:r>
        <w:t xml:space="preserve">Container ships and tankers can damage habitat with their hulls and anchors. </w:t>
      </w:r>
      <w:r w:rsidRPr="006C0EB6">
        <w:rPr>
          <w:rStyle w:val="StyleBoldUnderline"/>
        </w:rPr>
        <w:t>Spills of crude oil and other substances kill thousands of birds and fish and leave a toxic environment that can persist for years</w:t>
      </w:r>
      <w:r>
        <w:t>.</w:t>
      </w:r>
    </w:p>
    <w:p w14:paraId="49751228" w14:textId="77777777" w:rsidR="00710763" w:rsidRDefault="00710763" w:rsidP="00710763"/>
    <w:p w14:paraId="2B46533D" w14:textId="77777777" w:rsidR="00710763" w:rsidRDefault="00710763" w:rsidP="00710763">
      <w:pPr>
        <w:pStyle w:val="Heading4"/>
      </w:pPr>
      <w:r w:rsidRPr="00B35C25">
        <w:t>Coastal developments for tourists destroy biodiversity</w:t>
      </w:r>
    </w:p>
    <w:p w14:paraId="43F4024F" w14:textId="77777777" w:rsidR="00710763" w:rsidRDefault="00710763" w:rsidP="00710763">
      <w:r>
        <w:t xml:space="preserve">WWF </w:t>
      </w:r>
    </w:p>
    <w:p w14:paraId="03095E8E" w14:textId="77777777" w:rsidR="00710763" w:rsidRPr="00B35C25" w:rsidRDefault="00710763" w:rsidP="00710763">
      <w:r>
        <w:t xml:space="preserve">(WWF, </w:t>
      </w:r>
      <w:proofErr w:type="gramStart"/>
      <w:r>
        <w:t>n/a</w:t>
      </w:r>
      <w:proofErr w:type="gramEnd"/>
      <w:r>
        <w:t xml:space="preserve">, “Coastal Development Problems: Tourism”, </w:t>
      </w:r>
      <w:hyperlink r:id="rId16" w:history="1">
        <w:r w:rsidRPr="0066518B">
          <w:rPr>
            <w:rStyle w:val="Hyperlink"/>
          </w:rPr>
          <w:t>http://wwf.panda.org/about_our_earth/blue_planet/problems/tourism/tourism_pressure/</w:t>
        </w:r>
      </w:hyperlink>
      <w:r>
        <w:t>, 7/14/14, AG)</w:t>
      </w:r>
    </w:p>
    <w:p w14:paraId="197D1680" w14:textId="77777777" w:rsidR="00710763" w:rsidRDefault="00710763" w:rsidP="00710763">
      <w:pPr>
        <w:rPr>
          <w:rStyle w:val="StyleBoldUnderline"/>
        </w:rPr>
      </w:pPr>
      <w:r w:rsidRPr="00B35C25">
        <w:rPr>
          <w:rStyle w:val="StyleBoldUnderline"/>
        </w:rPr>
        <w:t>Massive influxes of tourists</w:t>
      </w:r>
      <w:r>
        <w:t xml:space="preserve">, often to a relatively small area, </w:t>
      </w:r>
      <w:r w:rsidRPr="00B35C25">
        <w:rPr>
          <w:rStyle w:val="StyleBoldUnderline"/>
        </w:rPr>
        <w:t>have a huge impact</w:t>
      </w:r>
      <w:r>
        <w:t xml:space="preserve">. They add to the pollution, waste, and water needs of the local population, </w:t>
      </w:r>
      <w:r w:rsidRPr="00B35C25">
        <w:rPr>
          <w:rStyle w:val="StyleBoldUnderline"/>
        </w:rPr>
        <w:t xml:space="preserve">putting local infrastructure and habitats under enormous pressure. </w:t>
      </w:r>
      <w:r>
        <w:t>For example, 85% of the 1.8 million people who visit Australia's Great Barrier Reef are concentrated in two small areas, Cairns and the Whitsunday Islands, which together have a human population of just 130,000 or so</w:t>
      </w:r>
      <w:proofErr w:type="gramStart"/>
      <w:r>
        <w:t>.</w:t>
      </w:r>
      <w:r w:rsidRPr="00B35C25">
        <w:rPr>
          <w:sz w:val="12"/>
        </w:rPr>
        <w:t>¶</w:t>
      </w:r>
      <w:proofErr w:type="gramEnd"/>
      <w:r>
        <w:rPr>
          <w:sz w:val="12"/>
        </w:rPr>
        <w:t xml:space="preserve"> </w:t>
      </w:r>
      <w:r w:rsidRPr="00B35C25">
        <w:rPr>
          <w:rStyle w:val="StyleBoldUnderline"/>
        </w:rPr>
        <w:t xml:space="preserve">In many areas, massive new tourist developments have been built - including airports, marinas, resorts, and golf courses. Overdevelopment for tourism has the same problems as other coastal developments, but often has a greater </w:t>
      </w:r>
      <w:proofErr w:type="gramStart"/>
      <w:r w:rsidRPr="00B35C25">
        <w:rPr>
          <w:rStyle w:val="StyleBoldUnderline"/>
        </w:rPr>
        <w:t>impact</w:t>
      </w:r>
      <w:proofErr w:type="gramEnd"/>
      <w:r w:rsidRPr="00B35C25">
        <w:rPr>
          <w:rStyle w:val="StyleBoldUnderline"/>
        </w:rPr>
        <w:t xml:space="preserve"> as the tourist developments are located at or near fragile marine ecosystems.</w:t>
      </w:r>
      <w:r>
        <w:t xml:space="preserve"> </w:t>
      </w:r>
      <w:r w:rsidRPr="00B35C25">
        <w:rPr>
          <w:rStyle w:val="StyleBoldUnderline"/>
        </w:rPr>
        <w:t>For example</w:t>
      </w:r>
      <w:proofErr w:type="gramStart"/>
      <w:r w:rsidRPr="00B35C25">
        <w:rPr>
          <w:rStyle w:val="StyleBoldUnderline"/>
        </w:rPr>
        <w:t>:¶</w:t>
      </w:r>
      <w:proofErr w:type="gramEnd"/>
      <w:r w:rsidRPr="00B35C25">
        <w:rPr>
          <w:rStyle w:val="StyleBoldUnderline"/>
        </w:rPr>
        <w:t xml:space="preserve"> mangrove forests and </w:t>
      </w:r>
      <w:proofErr w:type="spellStart"/>
      <w:r w:rsidRPr="00B35C25">
        <w:rPr>
          <w:rStyle w:val="StyleBoldUnderline"/>
        </w:rPr>
        <w:t>seagrass</w:t>
      </w:r>
      <w:proofErr w:type="spellEnd"/>
      <w:r w:rsidRPr="00B35C25">
        <w:rPr>
          <w:rStyle w:val="StyleBoldUnderline"/>
        </w:rPr>
        <w:t xml:space="preserve"> meadows have been removed to create open beaches¶ tourist developments such as piers and other structures have been built directly on top of coral reefs¶ nesting sites for endangered marine turtles have been destroyed and disturbed by large numbers of tourists on the beaches</w:t>
      </w:r>
      <w:r w:rsidRPr="00B35C25">
        <w:rPr>
          <w:sz w:val="12"/>
        </w:rPr>
        <w:t xml:space="preserve">¶ </w:t>
      </w:r>
      <w:r>
        <w:t>Careless resorts, operators, and tourists</w:t>
      </w:r>
      <w:r w:rsidRPr="00B35C25">
        <w:rPr>
          <w:sz w:val="12"/>
        </w:rPr>
        <w:t xml:space="preserve">¶ </w:t>
      </w:r>
      <w:r>
        <w:t xml:space="preserve">The damage doesn't end with the construction of tourist facilities. </w:t>
      </w:r>
      <w:r w:rsidRPr="00B35C25">
        <w:rPr>
          <w:rStyle w:val="StyleBoldUnderline"/>
        </w:rPr>
        <w:t>¶ Some resorts empty their sewage and other wastes directly into water surrounding coral reefs and other sensitive marine habitats</w:t>
      </w:r>
      <w:proofErr w:type="gramStart"/>
      <w:r>
        <w:t>.</w:t>
      </w:r>
      <w:r w:rsidRPr="00B35C25">
        <w:rPr>
          <w:sz w:val="12"/>
        </w:rPr>
        <w:t>¶</w:t>
      </w:r>
      <w:proofErr w:type="gramEnd"/>
      <w:r w:rsidRPr="00B35C25">
        <w:rPr>
          <w:sz w:val="12"/>
        </w:rPr>
        <w:t xml:space="preserve"> </w:t>
      </w:r>
      <w:r>
        <w:t xml:space="preserve">Recreational activities also have a huge impact. For example, </w:t>
      </w:r>
      <w:r w:rsidRPr="00B35C25">
        <w:rPr>
          <w:rStyle w:val="StyleBoldUnderline"/>
        </w:rPr>
        <w:t>careless boating, diving, snorkeling, and fishing have substantially damaged coral reefs in many parts of the world, through people touching reefs, stirring up sediment, and dropping anchors.</w:t>
      </w:r>
      <w:r>
        <w:t xml:space="preserve"> </w:t>
      </w:r>
      <w:r w:rsidRPr="00B35C25">
        <w:rPr>
          <w:rStyle w:val="StyleBoldUnderline"/>
        </w:rPr>
        <w:t>¶ Marine animals such as whale sharks, seals, dugongs, dolphins, whales, and birds are also disturbed by increased numbers of boats, and by people approaching too closely</w:t>
      </w:r>
      <w:proofErr w:type="gramStart"/>
      <w:r>
        <w:t>.</w:t>
      </w:r>
      <w:r w:rsidRPr="00B35C25">
        <w:rPr>
          <w:sz w:val="12"/>
        </w:rPr>
        <w:t>¶</w:t>
      </w:r>
      <w:proofErr w:type="gramEnd"/>
      <w:r w:rsidRPr="00B35C25">
        <w:rPr>
          <w:sz w:val="12"/>
        </w:rPr>
        <w:t xml:space="preserve"> </w:t>
      </w:r>
      <w:r>
        <w:t xml:space="preserve">Tourism can also add to the consumption of seafood in an area, putting pressure on local fish populations and sometimes contributing to overfishing. </w:t>
      </w:r>
      <w:r w:rsidRPr="00B35C25">
        <w:rPr>
          <w:sz w:val="12"/>
        </w:rPr>
        <w:t xml:space="preserve">¶ </w:t>
      </w:r>
      <w:r>
        <w:t>Collection of corals, shells, and other marine souvenirs - either by individual tourists, or local people who then sell the souvenirs to tourists - also has a detrimental effect on the local environment</w:t>
      </w:r>
      <w:proofErr w:type="gramStart"/>
      <w:r>
        <w:t>.</w:t>
      </w:r>
      <w:r w:rsidRPr="00B35C25">
        <w:rPr>
          <w:sz w:val="12"/>
        </w:rPr>
        <w:t>¶</w:t>
      </w:r>
      <w:proofErr w:type="gramEnd"/>
      <w:r w:rsidRPr="00B35C25">
        <w:rPr>
          <w:sz w:val="12"/>
        </w:rPr>
        <w:t xml:space="preserve"> </w:t>
      </w:r>
      <w:r>
        <w:t>Floating towns</w:t>
      </w:r>
      <w:r w:rsidRPr="00B35C25">
        <w:rPr>
          <w:sz w:val="12"/>
        </w:rPr>
        <w:t xml:space="preserve">¶ </w:t>
      </w:r>
      <w:r w:rsidRPr="00B35C25">
        <w:rPr>
          <w:rStyle w:val="StyleBoldUnderline"/>
        </w:rPr>
        <w:t>The increased popularity of cruise ships has also adversely affected the marine environment. Carrying up to 4,000 passengers and crew, these enormous floating towns are a major source of marine pollution through the dumping of garbage and untreated sewage at sea, and the release of other shipping-related pollutants.</w:t>
      </w:r>
    </w:p>
    <w:p w14:paraId="6ED4E6B8" w14:textId="77777777" w:rsidR="00710763" w:rsidRDefault="00710763" w:rsidP="00710763">
      <w:pPr>
        <w:rPr>
          <w:rStyle w:val="StyleBoldUnderline"/>
        </w:rPr>
      </w:pPr>
    </w:p>
    <w:p w14:paraId="5B3F6D67" w14:textId="77777777" w:rsidR="00710763" w:rsidRDefault="00710763" w:rsidP="00710763"/>
    <w:p w14:paraId="2B54F969" w14:textId="77777777" w:rsidR="00710763" w:rsidRDefault="00710763" w:rsidP="00710763">
      <w:pPr>
        <w:pStyle w:val="Heading4"/>
      </w:pPr>
      <w:r>
        <w:t>Tourism Development hurts biodiversity</w:t>
      </w:r>
    </w:p>
    <w:p w14:paraId="75F107AF" w14:textId="77777777" w:rsidR="00710763" w:rsidRDefault="00710763" w:rsidP="00710763">
      <w:r>
        <w:t>Coastal Learn</w:t>
      </w:r>
    </w:p>
    <w:p w14:paraId="3AC0BCE9" w14:textId="77777777" w:rsidR="00710763" w:rsidRPr="007B7037" w:rsidRDefault="00710763" w:rsidP="00710763">
      <w:r>
        <w:t xml:space="preserve">(Coastal Learn, </w:t>
      </w:r>
      <w:proofErr w:type="gramStart"/>
      <w:r>
        <w:t>n/a</w:t>
      </w:r>
      <w:proofErr w:type="gramEnd"/>
      <w:r>
        <w:t xml:space="preserve">, “Sustainable Tourism”, </w:t>
      </w:r>
      <w:hyperlink r:id="rId17" w:history="1">
        <w:r w:rsidRPr="0066518B">
          <w:rPr>
            <w:rStyle w:val="Hyperlink"/>
          </w:rPr>
          <w:t>http://www.biodiversity.ru/coastlearn/tourism-eng/why_problems.html</w:t>
        </w:r>
      </w:hyperlink>
      <w:r>
        <w:t>, 7/14/14, AG)</w:t>
      </w:r>
    </w:p>
    <w:p w14:paraId="0F1C05B2" w14:textId="77777777" w:rsidR="00710763" w:rsidRDefault="00710763" w:rsidP="00710763">
      <w:r>
        <w:t xml:space="preserve">Destruction of habitats: </w:t>
      </w:r>
      <w:r w:rsidRPr="001268F3">
        <w:rPr>
          <w:rStyle w:val="StyleBoldUnderline"/>
        </w:rPr>
        <w:t>Important coastal habitats are frequently degraded by tourism development. F</w:t>
      </w:r>
      <w:r>
        <w:t xml:space="preserve">or example, coastal wetlands are often drained and filled due to lack of more suitable sites for construction of tourism facilities and infrastructure. These </w:t>
      </w:r>
      <w:r w:rsidRPr="001268F3">
        <w:rPr>
          <w:rStyle w:val="StyleBoldUnderline"/>
        </w:rPr>
        <w:t>activities can cause severe disturbance and degradation of the local ecosystem, even destruction in the long term</w:t>
      </w:r>
      <w:proofErr w:type="gramStart"/>
      <w:r>
        <w:t>.</w:t>
      </w:r>
      <w:r w:rsidRPr="007B7037">
        <w:rPr>
          <w:sz w:val="12"/>
        </w:rPr>
        <w:t>¶</w:t>
      </w:r>
      <w:proofErr w:type="gramEnd"/>
      <w:r w:rsidRPr="007B7037">
        <w:rPr>
          <w:sz w:val="12"/>
        </w:rPr>
        <w:t xml:space="preserve"> </w:t>
      </w:r>
      <w:r>
        <w:t xml:space="preserve">Marine habitat deterioration: </w:t>
      </w:r>
      <w:r w:rsidRPr="001268F3">
        <w:rPr>
          <w:rStyle w:val="StyleBoldUnderline"/>
        </w:rPr>
        <w:t xml:space="preserve">In marine areas, many tourist activities occur in or around fragile ecosystems. Anchoring, </w:t>
      </w:r>
      <w:proofErr w:type="spellStart"/>
      <w:r w:rsidRPr="001268F3">
        <w:rPr>
          <w:rStyle w:val="StyleBoldUnderline"/>
        </w:rPr>
        <w:t>snorkelling</w:t>
      </w:r>
      <w:proofErr w:type="spellEnd"/>
      <w:r w:rsidRPr="001268F3">
        <w:rPr>
          <w:rStyle w:val="StyleBoldUnderline"/>
        </w:rPr>
        <w:t xml:space="preserve">, sport fishing or littering are some of the activities that can cause direct harm to species </w:t>
      </w:r>
      <w:r>
        <w:t xml:space="preserve">(e.g. marine mammals) </w:t>
      </w:r>
      <w:r w:rsidRPr="001268F3">
        <w:rPr>
          <w:rStyle w:val="StyleBoldUnderline"/>
        </w:rPr>
        <w:t>or degradation of marine habitats</w:t>
      </w:r>
      <w:r>
        <w:t xml:space="preserve"> such as </w:t>
      </w:r>
      <w:proofErr w:type="spellStart"/>
      <w:r>
        <w:t>Posidonia</w:t>
      </w:r>
      <w:proofErr w:type="spellEnd"/>
      <w:r>
        <w:t xml:space="preserve"> beds, with subsequent impacts on coastal erosion and fisheries</w:t>
      </w:r>
      <w:proofErr w:type="gramStart"/>
      <w:r>
        <w:t>.</w:t>
      </w:r>
      <w:r w:rsidRPr="007B7037">
        <w:rPr>
          <w:sz w:val="12"/>
        </w:rPr>
        <w:t>¶</w:t>
      </w:r>
      <w:proofErr w:type="gramEnd"/>
      <w:r w:rsidRPr="007B7037">
        <w:rPr>
          <w:sz w:val="12"/>
        </w:rPr>
        <w:t xml:space="preserve"> </w:t>
      </w:r>
      <w:r>
        <w:t xml:space="preserve">Competition for natural resources: </w:t>
      </w:r>
      <w:r w:rsidRPr="001268F3">
        <w:rPr>
          <w:rStyle w:val="StyleBoldUnderline"/>
        </w:rPr>
        <w:t xml:space="preserve">Tourists and wildlife can end up competing for scarce natural resources, such as water, forest areas, dunes, etc. </w:t>
      </w:r>
      <w:r>
        <w:t xml:space="preserve">For example the </w:t>
      </w:r>
      <w:proofErr w:type="spellStart"/>
      <w:r>
        <w:t>Coto</w:t>
      </w:r>
      <w:proofErr w:type="spellEnd"/>
      <w:r>
        <w:t xml:space="preserve"> </w:t>
      </w:r>
      <w:proofErr w:type="spellStart"/>
      <w:r>
        <w:t>Doñana</w:t>
      </w:r>
      <w:proofErr w:type="spellEnd"/>
      <w:r>
        <w:t xml:space="preserve"> National Park in south-west Spain, home of endangered species such as the imperial eagle (Aquila </w:t>
      </w:r>
      <w:proofErr w:type="spellStart"/>
      <w:r>
        <w:t>heliaca</w:t>
      </w:r>
      <w:proofErr w:type="spellEnd"/>
      <w:r>
        <w:t xml:space="preserve">) and </w:t>
      </w:r>
      <w:r w:rsidRPr="001268F3">
        <w:rPr>
          <w:rStyle w:val="StyleBoldUnderline"/>
        </w:rPr>
        <w:t xml:space="preserve">the Spanish Lynx </w:t>
      </w:r>
      <w:r>
        <w:t xml:space="preserve">(Lynx </w:t>
      </w:r>
      <w:proofErr w:type="spellStart"/>
      <w:r>
        <w:t>pardina</w:t>
      </w:r>
      <w:proofErr w:type="spellEnd"/>
      <w:r>
        <w:t xml:space="preserve">), </w:t>
      </w:r>
      <w:r w:rsidRPr="001268F3">
        <w:rPr>
          <w:rStyle w:val="StyleBoldUnderline"/>
        </w:rPr>
        <w:t>is now threatened by water extraction for the tourist sector</w:t>
      </w:r>
      <w:proofErr w:type="gramStart"/>
      <w:r w:rsidRPr="001268F3">
        <w:rPr>
          <w:rStyle w:val="StyleBoldUnderline"/>
        </w:rPr>
        <w:t>.¶</w:t>
      </w:r>
      <w:proofErr w:type="gramEnd"/>
      <w:r w:rsidRPr="007B7037">
        <w:rPr>
          <w:sz w:val="12"/>
        </w:rPr>
        <w:t xml:space="preserve"> </w:t>
      </w:r>
      <w:r>
        <w:t xml:space="preserve">Import of invading species: </w:t>
      </w:r>
      <w:r w:rsidRPr="001268F3">
        <w:rPr>
          <w:rStyle w:val="StyleBoldUnderline"/>
        </w:rPr>
        <w:t>Tourists and suppliers, often unknowingly, can bring in species</w:t>
      </w:r>
      <w:r>
        <w:t xml:space="preserve"> (insects, wild and cultivated plants and diseases) </w:t>
      </w:r>
      <w:r w:rsidRPr="001268F3">
        <w:rPr>
          <w:rStyle w:val="StyleBoldUnderline"/>
        </w:rPr>
        <w:t>that are not native to the local environment and that can cause enormous disruption and even destruction of ecosystems</w:t>
      </w:r>
      <w:r>
        <w:t>.</w:t>
      </w:r>
      <w:r w:rsidRPr="007B7037">
        <w:rPr>
          <w:sz w:val="12"/>
        </w:rPr>
        <w:t xml:space="preserve">¶ </w:t>
      </w:r>
      <w:r>
        <w:t xml:space="preserve">Trampling: </w:t>
      </w:r>
      <w:r w:rsidRPr="001268F3">
        <w:rPr>
          <w:rStyle w:val="StyleBoldUnderline"/>
        </w:rPr>
        <w:t>Tourists using the same trail over and over again, trampling the vegetation and soil, eventually causing damage that can lead to loss of biodiversity and other impacts</w:t>
      </w:r>
      <w:r w:rsidRPr="007B7037">
        <w:t>. Such damage can be even more extensive when visitors frequently stray off established trails.</w:t>
      </w:r>
    </w:p>
    <w:p w14:paraId="41134958" w14:textId="77777777" w:rsidR="00710763" w:rsidRDefault="00710763" w:rsidP="00710763"/>
    <w:p w14:paraId="04BAC875" w14:textId="77777777" w:rsidR="00710763" w:rsidRPr="00710763" w:rsidRDefault="00710763" w:rsidP="00710763"/>
    <w:p w14:paraId="63691011" w14:textId="77777777" w:rsidR="004A0341" w:rsidRPr="0086570B" w:rsidRDefault="004A0341" w:rsidP="004A0341"/>
    <w:p w14:paraId="509A3EB5" w14:textId="77777777" w:rsidR="004A0341" w:rsidRDefault="004A0341" w:rsidP="00AD62D6">
      <w:pPr>
        <w:pStyle w:val="Heading3"/>
      </w:pPr>
      <w:r>
        <w:t>Link – Oil Drilling</w:t>
      </w:r>
    </w:p>
    <w:p w14:paraId="48647A1F" w14:textId="77777777" w:rsidR="004A0341" w:rsidRDefault="004A0341" w:rsidP="004A0341">
      <w:pPr>
        <w:pStyle w:val="Heading4"/>
      </w:pPr>
      <w:r>
        <w:t>Oil drilling harms the environment</w:t>
      </w:r>
    </w:p>
    <w:p w14:paraId="51ADE555" w14:textId="77777777" w:rsidR="004A0341" w:rsidRDefault="004A0341" w:rsidP="00C94031">
      <w:pPr>
        <w:rPr>
          <w:rStyle w:val="StyleStyleBold12pt"/>
        </w:rPr>
      </w:pPr>
      <w:r>
        <w:rPr>
          <w:rStyle w:val="StyleStyleBold12pt"/>
        </w:rPr>
        <w:t>Rainforest Foundation US, 2008</w:t>
      </w:r>
    </w:p>
    <w:p w14:paraId="1743C134" w14:textId="77777777" w:rsidR="004A0341" w:rsidRPr="00692F33" w:rsidRDefault="004A0341" w:rsidP="00C94031">
      <w:pPr>
        <w:rPr>
          <w:sz w:val="16"/>
          <w:szCs w:val="16"/>
        </w:rPr>
      </w:pPr>
      <w:r w:rsidRPr="00692F33">
        <w:rPr>
          <w:sz w:val="16"/>
          <w:szCs w:val="16"/>
        </w:rPr>
        <w:t xml:space="preserve">(Rainforest Foundation US, 08/18/08, Rainforest Foundation US, “The Effects of Oil Drilling”, </w:t>
      </w:r>
      <w:hyperlink r:id="rId18" w:history="1">
        <w:r w:rsidRPr="00692F33">
          <w:rPr>
            <w:rStyle w:val="Hyperlink"/>
            <w:sz w:val="16"/>
            <w:szCs w:val="16"/>
          </w:rPr>
          <w:t>http://rainforestfoundation.org/effects-oil-drilling-0</w:t>
        </w:r>
      </w:hyperlink>
      <w:r w:rsidRPr="00692F33">
        <w:rPr>
          <w:sz w:val="16"/>
          <w:szCs w:val="16"/>
        </w:rPr>
        <w:t>, 7/5/14, SJ)</w:t>
      </w:r>
    </w:p>
    <w:p w14:paraId="1D579AC5" w14:textId="77777777" w:rsidR="004A0341" w:rsidRDefault="004A0341" w:rsidP="00C94031">
      <w:pPr>
        <w:rPr>
          <w:sz w:val="10"/>
        </w:rPr>
      </w:pPr>
      <w:r w:rsidRPr="00735059">
        <w:rPr>
          <w:sz w:val="10"/>
        </w:rPr>
        <w:t xml:space="preserve">Environmental Effects of Oil Drilling: Oil drilling has many harmful ecological and environmental effects. The </w:t>
      </w:r>
      <w:r w:rsidRPr="00BF0802">
        <w:rPr>
          <w:rStyle w:val="StyleBoldUnderline"/>
        </w:rPr>
        <w:t>process of drilling and extracting oil is complex and leaves many</w:t>
      </w:r>
      <w:r w:rsidRPr="006253C4">
        <w:rPr>
          <w:rStyle w:val="Emphasis"/>
        </w:rPr>
        <w:t xml:space="preserve"> </w:t>
      </w:r>
      <w:r w:rsidRPr="00BF0802">
        <w:rPr>
          <w:rStyle w:val="StyleBoldUnderline"/>
        </w:rPr>
        <w:t>opportunities for error or accidents</w:t>
      </w:r>
      <w:r w:rsidRPr="00735059">
        <w:rPr>
          <w:sz w:val="10"/>
        </w:rPr>
        <w:t xml:space="preserve">, the likes of which FEDIQUEP team members have witnessed firsthand. The </w:t>
      </w:r>
      <w:r w:rsidRPr="00BF0802">
        <w:rPr>
          <w:rStyle w:val="StyleBoldUnderline"/>
        </w:rPr>
        <w:t>piping</w:t>
      </w:r>
      <w:r w:rsidRPr="00735059">
        <w:rPr>
          <w:sz w:val="10"/>
        </w:rPr>
        <w:t xml:space="preserve"> used to transport and extract oil </w:t>
      </w:r>
      <w:r w:rsidRPr="00BF0802">
        <w:rPr>
          <w:rStyle w:val="StyleBoldUnderline"/>
        </w:rPr>
        <w:t xml:space="preserve">is made of metals, which can corrode. This corrosion causes pipes to rupture contaminates the land and waters </w:t>
      </w:r>
      <w:r w:rsidRPr="00735059">
        <w:rPr>
          <w:sz w:val="10"/>
        </w:rPr>
        <w:t xml:space="preserve">which surround it. If the pipes do not rupture, </w:t>
      </w:r>
      <w:r w:rsidRPr="00BF0802">
        <w:rPr>
          <w:rStyle w:val="StyleBoldUnderline"/>
        </w:rPr>
        <w:t>contamination is</w:t>
      </w:r>
      <w:r w:rsidRPr="00735059">
        <w:rPr>
          <w:sz w:val="10"/>
        </w:rPr>
        <w:t xml:space="preserve"> still </w:t>
      </w:r>
      <w:r w:rsidRPr="00BF0802">
        <w:rPr>
          <w:rStyle w:val="StyleBoldUnderline"/>
        </w:rPr>
        <w:t>eminent via the large waste pits, often left unlined and open. Dust particles left from drilling may coat the surrounding areas</w:t>
      </w:r>
      <w:r w:rsidRPr="00735059">
        <w:rPr>
          <w:sz w:val="10"/>
        </w:rPr>
        <w:t xml:space="preserve">, and </w:t>
      </w:r>
      <w:r w:rsidRPr="00BF0802">
        <w:rPr>
          <w:rStyle w:val="StyleBoldUnderline"/>
        </w:rPr>
        <w:t>flames from burning the natural gas found in oil fields cause air pollution</w:t>
      </w:r>
      <w:r w:rsidRPr="00735059">
        <w:rPr>
          <w:sz w:val="10"/>
        </w:rPr>
        <w:t xml:space="preserve">. Lastly, </w:t>
      </w:r>
      <w:r w:rsidRPr="00BF0802">
        <w:rPr>
          <w:rStyle w:val="StyleBoldUnderline"/>
        </w:rPr>
        <w:t>oil spills, accidents, and illegal dumping of oil barrels and produced water lead to devastating ecological and health consequences that can last for decades</w:t>
      </w:r>
      <w:r w:rsidRPr="00735059">
        <w:rPr>
          <w:sz w:val="10"/>
        </w:rPr>
        <w:t xml:space="preserve">. Many of </w:t>
      </w:r>
      <w:r w:rsidRPr="00BF0802">
        <w:rPr>
          <w:rStyle w:val="StyleBoldUnderline"/>
        </w:rPr>
        <w:t>these chemicals are detrimental or deadly to animals. Entire ecosystems can dissolve as a result</w:t>
      </w:r>
      <w:r w:rsidRPr="00735059">
        <w:rPr>
          <w:sz w:val="10"/>
        </w:rPr>
        <w:t xml:space="preserve"> of oil contamination. Health Effects on Indigenous Communities: “There's a stream where we always go to fish, and it's always had oil on top. We catch fish there and eat them. The fish drink the water, and since we eat them, the oil must get into us that way," a member of an indigenous community located near an oil site explained (from an interview with NPR). </w:t>
      </w:r>
      <w:r w:rsidRPr="00BF0802">
        <w:rPr>
          <w:rStyle w:val="StyleBoldUnderline"/>
        </w:rPr>
        <w:t xml:space="preserve">As a result of toxic ingestion, many people suffer from skin </w:t>
      </w:r>
      <w:proofErr w:type="gramStart"/>
      <w:r w:rsidRPr="00BF0802">
        <w:rPr>
          <w:rStyle w:val="StyleBoldUnderline"/>
        </w:rPr>
        <w:t>rashes which</w:t>
      </w:r>
      <w:proofErr w:type="gramEnd"/>
      <w:r w:rsidRPr="00BF0802">
        <w:rPr>
          <w:rStyle w:val="StyleBoldUnderline"/>
        </w:rPr>
        <w:t xml:space="preserve"> require daily injections to prevent swelling, and chronic headaches. Fainting spells, vomiting, chronic diarrhea, headaches and unknown skin infections</w:t>
      </w:r>
      <w:r w:rsidRPr="00735059">
        <w:rPr>
          <w:sz w:val="10"/>
        </w:rPr>
        <w:t xml:space="preserve"> are common </w:t>
      </w:r>
      <w:r w:rsidRPr="00BF0802">
        <w:rPr>
          <w:rStyle w:val="StyleBoldUnderline"/>
        </w:rPr>
        <w:t>symptoms for those impacted by oil extraction. Long term</w:t>
      </w:r>
      <w:r w:rsidRPr="00735059">
        <w:rPr>
          <w:sz w:val="10"/>
        </w:rPr>
        <w:t xml:space="preserve"> health </w:t>
      </w:r>
      <w:r w:rsidRPr="00BF0802">
        <w:rPr>
          <w:rStyle w:val="StyleBoldUnderline"/>
        </w:rPr>
        <w:t>effects include: lung disease, liver and kidney damage, damage to the nervous system, malformation, brain damage, miscarriages and many other</w:t>
      </w:r>
      <w:r w:rsidRPr="00735059">
        <w:rPr>
          <w:sz w:val="10"/>
        </w:rPr>
        <w:t xml:space="preserve"> </w:t>
      </w:r>
      <w:proofErr w:type="spellStart"/>
      <w:r w:rsidRPr="00735059">
        <w:rPr>
          <w:sz w:val="10"/>
        </w:rPr>
        <w:t>devestating</w:t>
      </w:r>
      <w:proofErr w:type="spellEnd"/>
      <w:r w:rsidRPr="00735059">
        <w:rPr>
          <w:sz w:val="10"/>
        </w:rPr>
        <w:t xml:space="preserve"> </w:t>
      </w:r>
      <w:r w:rsidRPr="00BF0802">
        <w:rPr>
          <w:rStyle w:val="StyleBoldUnderline"/>
        </w:rPr>
        <w:t>chronic conditions</w:t>
      </w:r>
      <w:r w:rsidRPr="00735059">
        <w:rPr>
          <w:sz w:val="10"/>
        </w:rPr>
        <w:t xml:space="preserve">. What makes oil so dangerous? </w:t>
      </w:r>
      <w:r w:rsidRPr="00BF0802">
        <w:rPr>
          <w:rStyle w:val="StyleBoldUnderline"/>
        </w:rPr>
        <w:t>Water produced by oil drilling, or “produced water”, contains</w:t>
      </w:r>
      <w:r w:rsidRPr="00735059">
        <w:rPr>
          <w:sz w:val="10"/>
        </w:rPr>
        <w:t xml:space="preserve"> arsenic, as well as cadmium, mercury, lead, zinc and copper. </w:t>
      </w:r>
      <w:r w:rsidRPr="00BF0802">
        <w:rPr>
          <w:rStyle w:val="StyleBoldUnderline"/>
        </w:rPr>
        <w:t>These heavy metals are toxic to humans and animals, even in</w:t>
      </w:r>
      <w:r w:rsidRPr="00735059">
        <w:rPr>
          <w:sz w:val="10"/>
        </w:rPr>
        <w:t xml:space="preserve"> proportionally </w:t>
      </w:r>
      <w:r w:rsidRPr="00BF0802">
        <w:rPr>
          <w:rStyle w:val="StyleBoldUnderline"/>
        </w:rPr>
        <w:t>miniscule concentrations.</w:t>
      </w:r>
      <w:r w:rsidRPr="00735059">
        <w:rPr>
          <w:sz w:val="10"/>
        </w:rPr>
        <w:t xml:space="preserve"> In the mining regions of Peru and elsewhere, </w:t>
      </w:r>
      <w:r w:rsidRPr="00BF0802">
        <w:rPr>
          <w:rStyle w:val="StyleBoldUnderline"/>
        </w:rPr>
        <w:t>heavy metal concentrations were</w:t>
      </w:r>
      <w:r w:rsidRPr="00735059">
        <w:rPr>
          <w:sz w:val="10"/>
        </w:rPr>
        <w:t xml:space="preserve"> well </w:t>
      </w:r>
      <w:r w:rsidRPr="00BF0802">
        <w:rPr>
          <w:rStyle w:val="StyleBoldUnderline"/>
        </w:rPr>
        <w:t>above the World Health Organization’s critical levels. These chemicals and metals are</w:t>
      </w:r>
      <w:r w:rsidRPr="00735059">
        <w:rPr>
          <w:sz w:val="10"/>
        </w:rPr>
        <w:t xml:space="preserve"> not only </w:t>
      </w:r>
      <w:r w:rsidRPr="00BF0802">
        <w:rPr>
          <w:rStyle w:val="StyleBoldUnderline"/>
        </w:rPr>
        <w:t>toxic</w:t>
      </w:r>
      <w:r w:rsidRPr="00735059">
        <w:rPr>
          <w:sz w:val="10"/>
        </w:rPr>
        <w:t xml:space="preserve"> to humans, but </w:t>
      </w:r>
      <w:r w:rsidRPr="00BF0802">
        <w:rPr>
          <w:rStyle w:val="StyleBoldUnderline"/>
        </w:rPr>
        <w:t>to animals as well</w:t>
      </w:r>
      <w:r w:rsidRPr="00735059">
        <w:rPr>
          <w:sz w:val="10"/>
        </w:rPr>
        <w:t xml:space="preserve">. This is important not only when questioning the survival of hundreds of species who may come into contact with contaminated water, air or land, but also in the question of human health. </w:t>
      </w:r>
      <w:proofErr w:type="gramStart"/>
      <w:r w:rsidRPr="00735059">
        <w:rPr>
          <w:sz w:val="10"/>
        </w:rPr>
        <w:t xml:space="preserve">Mercury, cadmium, arsenic, and lead </w:t>
      </w:r>
      <w:proofErr w:type="spellStart"/>
      <w:r w:rsidRPr="00735059">
        <w:rPr>
          <w:sz w:val="10"/>
        </w:rPr>
        <w:t>bioaccumulate</w:t>
      </w:r>
      <w:proofErr w:type="spellEnd"/>
      <w:r w:rsidRPr="00735059">
        <w:rPr>
          <w:sz w:val="10"/>
        </w:rPr>
        <w:t xml:space="preserve"> in living organisms.</w:t>
      </w:r>
      <w:proofErr w:type="gramEnd"/>
      <w:r w:rsidRPr="00735059">
        <w:rPr>
          <w:sz w:val="10"/>
        </w:rPr>
        <w:t xml:space="preserve"> In other words, if consumed over time, the concentration of the chemical increases in comparison to the concentration in the surrounding environment. Mercury, for example, will accumulate in the </w:t>
      </w:r>
      <w:proofErr w:type="gramStart"/>
      <w:r w:rsidRPr="00735059">
        <w:rPr>
          <w:sz w:val="10"/>
        </w:rPr>
        <w:t>organisms</w:t>
      </w:r>
      <w:proofErr w:type="gramEnd"/>
      <w:r w:rsidRPr="00735059">
        <w:rPr>
          <w:sz w:val="10"/>
        </w:rPr>
        <w:t xml:space="preserve"> tissues faster than it can be excreted. Indigenous peoples have been fishing their ancestral lands and rivers for generations. Only now, the waters are toxic and the fish they are consuming have been feeding upon other organisms that have been </w:t>
      </w:r>
      <w:proofErr w:type="spellStart"/>
      <w:r w:rsidRPr="00735059">
        <w:rPr>
          <w:sz w:val="10"/>
        </w:rPr>
        <w:t>bioaccumulating</w:t>
      </w:r>
      <w:proofErr w:type="spellEnd"/>
      <w:r w:rsidRPr="00735059">
        <w:rPr>
          <w:sz w:val="10"/>
        </w:rPr>
        <w:t xml:space="preserve"> metals. Thus, the further up the food chain you travel, the higher the metal concentrations. Humans have enjoyed the glory of being at the top of the food chain, but if you were to reside in a region contaminated by oil drilling processes, that enjoyment would not last long. The </w:t>
      </w:r>
      <w:proofErr w:type="gramStart"/>
      <w:r w:rsidRPr="00735059">
        <w:rPr>
          <w:sz w:val="10"/>
        </w:rPr>
        <w:t>effects of the toxins intensifies</w:t>
      </w:r>
      <w:proofErr w:type="gramEnd"/>
      <w:r w:rsidRPr="00735059">
        <w:rPr>
          <w:sz w:val="10"/>
        </w:rPr>
        <w:t xml:space="preserve"> as you travel up the food web. This means that predators and carnivores- often rare and critical to rainforest ecosystems- as well as </w:t>
      </w:r>
      <w:proofErr w:type="gramStart"/>
      <w:r w:rsidRPr="00735059">
        <w:rPr>
          <w:sz w:val="10"/>
        </w:rPr>
        <w:t>humans,</w:t>
      </w:r>
      <w:proofErr w:type="gramEnd"/>
      <w:r w:rsidRPr="00735059">
        <w:rPr>
          <w:sz w:val="10"/>
        </w:rPr>
        <w:t xml:space="preserve"> are in danger. So when indigenous people continue to rely on their lands and waterways for sustenance, they risk their lives. However they have no other option. Indigenous groups have been relying upon rainforests for their survival and livelihoods for hundreds of </w:t>
      </w:r>
      <w:proofErr w:type="gramStart"/>
      <w:r w:rsidRPr="00735059">
        <w:rPr>
          <w:sz w:val="10"/>
        </w:rPr>
        <w:t>years .</w:t>
      </w:r>
      <w:proofErr w:type="gramEnd"/>
      <w:r w:rsidRPr="00735059">
        <w:rPr>
          <w:sz w:val="10"/>
        </w:rPr>
        <w:t xml:space="preserve"> Until recently, their ancestral lands have been left largely untouched and unharmed, allowing them to fish and hunt and live in accordance with nature. Now, oil companies have left them with no choice but to fish oil-filled waters and farm toxic lands.</w:t>
      </w:r>
    </w:p>
    <w:p w14:paraId="44D937DB" w14:textId="77777777" w:rsidR="004A0341" w:rsidRDefault="004A0341" w:rsidP="00C94031">
      <w:pPr>
        <w:rPr>
          <w:sz w:val="10"/>
        </w:rPr>
      </w:pPr>
    </w:p>
    <w:p w14:paraId="5C40A08D" w14:textId="77777777" w:rsidR="004A0341" w:rsidRDefault="004A0341" w:rsidP="004A0341">
      <w:pPr>
        <w:pStyle w:val="Heading4"/>
      </w:pPr>
      <w:r w:rsidRPr="00487E31">
        <w:t>Negative Effects Of Offshore Oil Drilling</w:t>
      </w:r>
    </w:p>
    <w:p w14:paraId="365C32D1" w14:textId="77777777" w:rsidR="004A0341" w:rsidRDefault="004A0341" w:rsidP="004A0341">
      <w:r w:rsidRPr="00C31D09">
        <w:rPr>
          <w:rStyle w:val="StyleStyleBold12pt"/>
        </w:rPr>
        <w:t>University of Pennsylvania, 14</w:t>
      </w:r>
    </w:p>
    <w:p w14:paraId="0A163D7E" w14:textId="77777777" w:rsidR="004A0341" w:rsidRPr="00C31D09" w:rsidRDefault="004A0341" w:rsidP="004A0341">
      <w:r w:rsidRPr="00C31D09">
        <w:t xml:space="preserve">(7/06/14, University of Pennsylvania, “Negative Effects of Offshore Drilling,” </w:t>
      </w:r>
      <w:hyperlink r:id="rId19" w:history="1">
        <w:r w:rsidRPr="00C31D09">
          <w:t>http://webcache.googleusercontent.com/search?q=cache:BXzNcmPAgqgJ:www.pitt.edu/~slt59/Assign3.html+negative+side+effects+offshore+drilling&amp;cd=4&amp;hl=en&amp;ct=clnk&amp;gl=us</w:t>
        </w:r>
      </w:hyperlink>
      <w:r w:rsidRPr="00C31D09">
        <w:t>, 7/06/14, TH)</w:t>
      </w:r>
    </w:p>
    <w:p w14:paraId="1241BBC8" w14:textId="77777777" w:rsidR="004A0341" w:rsidRDefault="004A0341" w:rsidP="004A0341">
      <w:pPr>
        <w:rPr>
          <w:rStyle w:val="StyleBoldUnderline"/>
        </w:rPr>
      </w:pPr>
    </w:p>
    <w:p w14:paraId="7ECD9330" w14:textId="77777777" w:rsidR="004A0341" w:rsidRDefault="004A0341" w:rsidP="004A0341">
      <w:r w:rsidRPr="00C31D09">
        <w:rPr>
          <w:rStyle w:val="StyleBoldUnderline"/>
        </w:rPr>
        <w:t>One of the main issues of offshore drilling is the damaging effect that it has on our environment. Something that many people do not know is that when oil is drilled from the ocean floor, oil is not the only thing that comes up. Mercury, arsenic, and lead are also brought up and are let back into the waters of the ocean</w:t>
      </w:r>
      <w:r w:rsidRPr="00C31D09">
        <w:t xml:space="preserve"> [8]. This is a serious problem to the sea life that inhabits those waters because </w:t>
      </w:r>
      <w:r w:rsidRPr="00C31D09">
        <w:rPr>
          <w:rStyle w:val="StyleBoldUnderline"/>
        </w:rPr>
        <w:t>all three things can be very deadly</w:t>
      </w:r>
      <w:r w:rsidRPr="00C31D09">
        <w:t xml:space="preserve">. In addition, </w:t>
      </w:r>
      <w:r w:rsidRPr="00C31D09">
        <w:rPr>
          <w:rStyle w:val="StyleBoldUnderline"/>
        </w:rPr>
        <w:t>seismic waves are used to find oil in the ocean, but they also confuse whales and harm the sea mammals</w:t>
      </w:r>
      <w:r w:rsidRPr="00C31D09">
        <w:t xml:space="preserve"> [8]. </w:t>
      </w:r>
      <w:r w:rsidRPr="00C31D09">
        <w:rPr>
          <w:rStyle w:val="StyleBoldUnderline"/>
        </w:rPr>
        <w:t>Offshore drilling also harms the environment indirectly</w:t>
      </w:r>
      <w:r w:rsidRPr="00C31D09">
        <w:t xml:space="preserve">. Drilling off of coasts requires a lot of setup and special equipment. </w:t>
      </w:r>
      <w:r w:rsidRPr="00C31D09">
        <w:rPr>
          <w:rStyle w:val="StyleBoldUnderline"/>
        </w:rPr>
        <w:t>Canals that are constructed to transfer the oil often cause erosion and other damage to the environment</w:t>
      </w:r>
      <w:r w:rsidRPr="00C31D09">
        <w:t xml:space="preserve"> [8]. These environmental issues are direct and indirect results of our government's offshore drilling.</w:t>
      </w:r>
    </w:p>
    <w:p w14:paraId="2F9486BC" w14:textId="77777777" w:rsidR="004A0341" w:rsidRDefault="004A0341" w:rsidP="00C94031">
      <w:pPr>
        <w:rPr>
          <w:sz w:val="10"/>
        </w:rPr>
      </w:pPr>
    </w:p>
    <w:p w14:paraId="70019C28" w14:textId="77777777" w:rsidR="004A0341" w:rsidRDefault="004A0341" w:rsidP="00C94031">
      <w:pPr>
        <w:rPr>
          <w:sz w:val="10"/>
        </w:rPr>
      </w:pPr>
    </w:p>
    <w:p w14:paraId="08D09DC6" w14:textId="77777777" w:rsidR="004A0341" w:rsidRDefault="004A0341" w:rsidP="004A0341">
      <w:pPr>
        <w:pStyle w:val="Heading4"/>
      </w:pPr>
      <w:r>
        <w:t>Oil harms the ocean and its species while also destroying storm buffers</w:t>
      </w:r>
    </w:p>
    <w:p w14:paraId="4641767E" w14:textId="77777777" w:rsidR="004A0341" w:rsidRDefault="004A0341" w:rsidP="00C94031">
      <w:pPr>
        <w:rPr>
          <w:rStyle w:val="StyleStyleBold12pt"/>
        </w:rPr>
      </w:pPr>
      <w:r>
        <w:rPr>
          <w:rStyle w:val="StyleStyleBold12pt"/>
        </w:rPr>
        <w:t>Horton, B.S. in Environmental Science, 2013</w:t>
      </w:r>
    </w:p>
    <w:p w14:paraId="586B9723" w14:textId="77777777" w:rsidR="004A0341" w:rsidRPr="00AF4616" w:rsidRDefault="004A0341" w:rsidP="00C94031">
      <w:pPr>
        <w:rPr>
          <w:sz w:val="16"/>
          <w:szCs w:val="16"/>
        </w:rPr>
      </w:pPr>
      <w:r w:rsidRPr="00AF4616">
        <w:rPr>
          <w:sz w:val="16"/>
          <w:szCs w:val="16"/>
        </w:rPr>
        <w:t>(Jennifer, 09/09/13, How Stuff Works</w:t>
      </w:r>
      <w:proofErr w:type="gramStart"/>
      <w:r w:rsidRPr="00AF4616">
        <w:rPr>
          <w:sz w:val="16"/>
          <w:szCs w:val="16"/>
        </w:rPr>
        <w:t>?,</w:t>
      </w:r>
      <w:proofErr w:type="gramEnd"/>
      <w:r w:rsidRPr="00AF4616">
        <w:rPr>
          <w:sz w:val="16"/>
          <w:szCs w:val="16"/>
        </w:rPr>
        <w:t xml:space="preserve"> “Why is offshore drilling so controversial?”, </w:t>
      </w:r>
      <w:hyperlink r:id="rId20" w:history="1">
        <w:r w:rsidRPr="00AF4616">
          <w:rPr>
            <w:rStyle w:val="Hyperlink"/>
            <w:sz w:val="16"/>
            <w:szCs w:val="16"/>
          </w:rPr>
          <w:t>http://science.howstuffworks.com/environmental/energy/offshore-drilling-controversy2.htm</w:t>
        </w:r>
      </w:hyperlink>
      <w:r w:rsidRPr="00AF4616">
        <w:rPr>
          <w:sz w:val="16"/>
          <w:szCs w:val="16"/>
        </w:rPr>
        <w:t>, 7/5/14, SJ)</w:t>
      </w:r>
    </w:p>
    <w:p w14:paraId="329211FA" w14:textId="77777777" w:rsidR="004A0341" w:rsidRDefault="004A0341" w:rsidP="00C94031">
      <w:pPr>
        <w:rPr>
          <w:sz w:val="10"/>
        </w:rPr>
      </w:pPr>
      <w:r w:rsidRPr="00542968">
        <w:rPr>
          <w:sz w:val="10"/>
        </w:rPr>
        <w:t xml:space="preserve">Any time oil drilling is </w:t>
      </w:r>
      <w:proofErr w:type="gramStart"/>
      <w:r w:rsidRPr="00542968">
        <w:rPr>
          <w:sz w:val="10"/>
        </w:rPr>
        <w:t>mentioned,</w:t>
      </w:r>
      <w:proofErr w:type="gramEnd"/>
      <w:r w:rsidRPr="00542968">
        <w:rPr>
          <w:sz w:val="10"/>
        </w:rPr>
        <w:t xml:space="preserve"> you know there's going to be talk of its environmental impacts. When it comes to offshore oil drilling, that talk is even more heated, since you're not just digging underground but also thousands of feet underwater. </w:t>
      </w:r>
      <w:r w:rsidRPr="00BF0802">
        <w:rPr>
          <w:rStyle w:val="StyleBoldUnderline"/>
        </w:rPr>
        <w:t>Whenever oil is recovered from the ocean floor, other chemicals and toxic substances come up</w:t>
      </w:r>
      <w:r>
        <w:rPr>
          <w:rStyle w:val="StyleBoldUnderline"/>
        </w:rPr>
        <w:t xml:space="preserve"> </w:t>
      </w:r>
      <w:r w:rsidRPr="00542968">
        <w:rPr>
          <w:sz w:val="10"/>
        </w:rPr>
        <w:t xml:space="preserve">too -- things like mercury, lead and arsenic </w:t>
      </w:r>
      <w:r w:rsidRPr="00BF0802">
        <w:rPr>
          <w:rStyle w:val="StyleBoldUnderline"/>
        </w:rPr>
        <w:t>that are often released back into the ocean</w:t>
      </w:r>
      <w:r w:rsidRPr="00542968">
        <w:rPr>
          <w:sz w:val="10"/>
        </w:rPr>
        <w:t xml:space="preserve">. In addition, </w:t>
      </w:r>
      <w:r w:rsidRPr="00BF0802">
        <w:rPr>
          <w:rStyle w:val="StyleBoldUnderline"/>
        </w:rPr>
        <w:t>seismic waves used to locate oil can harm sea mammals and disorient whales</w:t>
      </w:r>
      <w:r w:rsidRPr="00542968">
        <w:rPr>
          <w:sz w:val="10"/>
        </w:rPr>
        <w:t xml:space="preserve">. ExxonMobil recently had to suspend exploration efforts near Madagascar after more than 100 whales beached </w:t>
      </w:r>
      <w:proofErr w:type="gramStart"/>
      <w:r w:rsidRPr="00542968">
        <w:rPr>
          <w:sz w:val="10"/>
        </w:rPr>
        <w:t>themselves</w:t>
      </w:r>
      <w:proofErr w:type="gramEnd"/>
      <w:r w:rsidRPr="00542968">
        <w:rPr>
          <w:sz w:val="10"/>
        </w:rPr>
        <w:t xml:space="preserve"> [source: Nixon]. The infrastructure required to drill wells and transport offshore oil can be equally </w:t>
      </w:r>
      <w:r w:rsidRPr="00BF0802">
        <w:rPr>
          <w:rStyle w:val="StyleBoldUnderline"/>
        </w:rPr>
        <w:t>devastating. A series of canals built across Louisiana wetlands to transport oil has led to erosion</w:t>
      </w:r>
      <w:r w:rsidRPr="00542968">
        <w:rPr>
          <w:sz w:val="10"/>
        </w:rPr>
        <w:t xml:space="preserve">. Along with the destruction of the state's marshland caused by drilling efforts, </w:t>
      </w:r>
      <w:r w:rsidRPr="00BF0802">
        <w:rPr>
          <w:rStyle w:val="StyleBoldUnderline"/>
        </w:rPr>
        <w:t>the canals have removed an important storm buffer, possibly contributing to the damage caused by Hurricane Katrina</w:t>
      </w:r>
      <w:r w:rsidRPr="00542968">
        <w:rPr>
          <w:sz w:val="10"/>
        </w:rPr>
        <w:t xml:space="preserve">. The petrochemical plants built nearby add to the negative effects [source: Jervis]. Not so fast, say supporters of offshore drilling: Improvements in technology and better government oversight have made drilling inherently safe. In fact, since 1975, offshore drilling has had a 99.999 percent safety record [source: EIA]. The amount spilled has decreased from 3.6 million barrels in the 1970s to less than 500,000 in the '90s. Believe it or not, more oil actually spills into U.S. waters from natural sources and municipal and industrial waste than it does than from offshore oil and gas drilling. As far as the toxic chemicals are concerned, specialists say most of them are at insignificant levels since </w:t>
      </w:r>
      <w:proofErr w:type="gramStart"/>
      <w:r w:rsidRPr="00542968">
        <w:rPr>
          <w:sz w:val="10"/>
        </w:rPr>
        <w:t>discharges are regulated by state and federal laws</w:t>
      </w:r>
      <w:proofErr w:type="gramEnd"/>
      <w:r w:rsidRPr="00542968">
        <w:rPr>
          <w:sz w:val="10"/>
        </w:rPr>
        <w:t xml:space="preserve">. The mercury released, for example, isn't enough to be absorbed by fish [source: Jervis]. Despite the improvements, detractors of oil drilling remain unconvinced. Although offshore operations themselves may not be involved in as many spills as they used to be, marine transportation of the oil they recover accounts for one-third of oil spills worldwide. The Mineral Management Service predicts there will be no </w:t>
      </w:r>
      <w:proofErr w:type="gramStart"/>
      <w:r w:rsidRPr="00542968">
        <w:rPr>
          <w:sz w:val="10"/>
        </w:rPr>
        <w:t>less than one oil</w:t>
      </w:r>
      <w:proofErr w:type="gramEnd"/>
      <w:r w:rsidRPr="00542968">
        <w:rPr>
          <w:sz w:val="10"/>
        </w:rPr>
        <w:t xml:space="preserve"> spill a year of 1,000 barrels or more in the Gulf of Mexico over the next 40 years. A spill of 10,000 barrels or more can be expected every three to four years [source: Jervis]. And while the 99.999 percent safety record sounds nice, that 0.001 percent can be pretty horrific for people living in the vicinity. A 1969 accident at a Santa Barbara, Calif., </w:t>
      </w:r>
      <w:proofErr w:type="gramStart"/>
      <w:r w:rsidRPr="00542968">
        <w:rPr>
          <w:sz w:val="10"/>
        </w:rPr>
        <w:t>well spewed</w:t>
      </w:r>
      <w:proofErr w:type="gramEnd"/>
      <w:r w:rsidRPr="00542968">
        <w:rPr>
          <w:sz w:val="10"/>
        </w:rPr>
        <w:t xml:space="preserve"> oil all over the beaches and into the water, effectively making any chances of future access to that state's offshore areas highly unlikely. Likewise, the effects of the infamous Exxon Valdez spill back in 1989 are still seen today. Whether the United States will decide to risk more of its coastline for promises of price relief remains to be seen -- one thing you can count on, though, is that people won't stop arguing about it any time soon. For more on the offshore drilling debate, immerse yourself in the links on the next page.</w:t>
      </w:r>
    </w:p>
    <w:p w14:paraId="28C86BC1" w14:textId="77777777" w:rsidR="004A0341" w:rsidRDefault="004A0341" w:rsidP="00C94031">
      <w:pPr>
        <w:rPr>
          <w:sz w:val="10"/>
        </w:rPr>
      </w:pPr>
    </w:p>
    <w:p w14:paraId="2BDA8CFA" w14:textId="77777777" w:rsidR="004A0341" w:rsidRDefault="004A0341" w:rsidP="004A0341">
      <w:pPr>
        <w:pStyle w:val="Heading4"/>
      </w:pPr>
      <w:r>
        <w:t>Oil harms the ocean and its species while also destroying storm buffers</w:t>
      </w:r>
    </w:p>
    <w:p w14:paraId="7A5F1FB2" w14:textId="77777777" w:rsidR="004A0341" w:rsidRDefault="004A0341" w:rsidP="00C94031">
      <w:pPr>
        <w:rPr>
          <w:rStyle w:val="StyleStyleBold12pt"/>
        </w:rPr>
      </w:pPr>
      <w:r>
        <w:rPr>
          <w:rStyle w:val="StyleStyleBold12pt"/>
        </w:rPr>
        <w:t>Horton, B.S. in Environmental Science, 2013</w:t>
      </w:r>
    </w:p>
    <w:p w14:paraId="2E4FD771" w14:textId="77777777" w:rsidR="004A0341" w:rsidRPr="00AF4616" w:rsidRDefault="004A0341" w:rsidP="00C94031">
      <w:pPr>
        <w:rPr>
          <w:sz w:val="16"/>
          <w:szCs w:val="16"/>
        </w:rPr>
      </w:pPr>
      <w:r w:rsidRPr="00AF4616">
        <w:rPr>
          <w:sz w:val="16"/>
          <w:szCs w:val="16"/>
        </w:rPr>
        <w:t>(Jennifer, 09/09/13, How Stuff Works</w:t>
      </w:r>
      <w:proofErr w:type="gramStart"/>
      <w:r w:rsidRPr="00AF4616">
        <w:rPr>
          <w:sz w:val="16"/>
          <w:szCs w:val="16"/>
        </w:rPr>
        <w:t>?,</w:t>
      </w:r>
      <w:proofErr w:type="gramEnd"/>
      <w:r w:rsidRPr="00AF4616">
        <w:rPr>
          <w:sz w:val="16"/>
          <w:szCs w:val="16"/>
        </w:rPr>
        <w:t xml:space="preserve"> “Why is offshore drilling so controversial?”, </w:t>
      </w:r>
      <w:hyperlink r:id="rId21" w:history="1">
        <w:r w:rsidRPr="00AF4616">
          <w:rPr>
            <w:rStyle w:val="Hyperlink"/>
            <w:sz w:val="16"/>
            <w:szCs w:val="16"/>
          </w:rPr>
          <w:t>http://science.howstuffworks.com/environmental/energy/offshore-drilling-controversy2.htm</w:t>
        </w:r>
      </w:hyperlink>
      <w:r w:rsidRPr="00AF4616">
        <w:rPr>
          <w:sz w:val="16"/>
          <w:szCs w:val="16"/>
        </w:rPr>
        <w:t>, 7/5/14, SJ)</w:t>
      </w:r>
    </w:p>
    <w:p w14:paraId="4808D38E" w14:textId="77777777" w:rsidR="004A0341" w:rsidRDefault="004A0341" w:rsidP="00C94031">
      <w:pPr>
        <w:rPr>
          <w:sz w:val="10"/>
        </w:rPr>
      </w:pPr>
      <w:r w:rsidRPr="00542968">
        <w:rPr>
          <w:sz w:val="10"/>
        </w:rPr>
        <w:t xml:space="preserve">Any time oil drilling is </w:t>
      </w:r>
      <w:proofErr w:type="gramStart"/>
      <w:r w:rsidRPr="00542968">
        <w:rPr>
          <w:sz w:val="10"/>
        </w:rPr>
        <w:t>mentioned,</w:t>
      </w:r>
      <w:proofErr w:type="gramEnd"/>
      <w:r w:rsidRPr="00542968">
        <w:rPr>
          <w:sz w:val="10"/>
        </w:rPr>
        <w:t xml:space="preserve"> you know there's going to be talk of its environmental impacts. When it comes to offshore oil drilling, that talk is even more heated, since you're not just digging underground but also thousands of feet underwater. </w:t>
      </w:r>
      <w:r w:rsidRPr="00BF0802">
        <w:rPr>
          <w:rStyle w:val="StyleBoldUnderline"/>
        </w:rPr>
        <w:t>Whenever oil is recovered from the ocean floor, other chemicals and toxic substances come up</w:t>
      </w:r>
      <w:r>
        <w:rPr>
          <w:rStyle w:val="StyleBoldUnderline"/>
        </w:rPr>
        <w:t xml:space="preserve"> </w:t>
      </w:r>
      <w:r w:rsidRPr="00542968">
        <w:rPr>
          <w:sz w:val="10"/>
        </w:rPr>
        <w:t xml:space="preserve">too -- things like mercury, lead and arsenic </w:t>
      </w:r>
      <w:r w:rsidRPr="00BF0802">
        <w:rPr>
          <w:rStyle w:val="StyleBoldUnderline"/>
        </w:rPr>
        <w:t>that are often released back into the ocean</w:t>
      </w:r>
      <w:r w:rsidRPr="00542968">
        <w:rPr>
          <w:sz w:val="10"/>
        </w:rPr>
        <w:t xml:space="preserve">. In addition, </w:t>
      </w:r>
      <w:r w:rsidRPr="00BF0802">
        <w:rPr>
          <w:rStyle w:val="StyleBoldUnderline"/>
        </w:rPr>
        <w:t>seismic waves used to locate oil can harm sea mammals and disorient whales</w:t>
      </w:r>
      <w:r w:rsidRPr="00542968">
        <w:rPr>
          <w:sz w:val="10"/>
        </w:rPr>
        <w:t xml:space="preserve">. ExxonMobil recently had to suspend exploration efforts near Madagascar after more than 100 whales beached </w:t>
      </w:r>
      <w:proofErr w:type="gramStart"/>
      <w:r w:rsidRPr="00542968">
        <w:rPr>
          <w:sz w:val="10"/>
        </w:rPr>
        <w:t>themselves</w:t>
      </w:r>
      <w:proofErr w:type="gramEnd"/>
      <w:r w:rsidRPr="00542968">
        <w:rPr>
          <w:sz w:val="10"/>
        </w:rPr>
        <w:t xml:space="preserve"> [source: Nixon]. The infrastructure required to drill wells and transport offshore oil can be equally </w:t>
      </w:r>
      <w:r w:rsidRPr="00BF0802">
        <w:rPr>
          <w:rStyle w:val="StyleBoldUnderline"/>
        </w:rPr>
        <w:t>devastating. A series of canals built across Louisiana wetlands to transport oil has led to erosion</w:t>
      </w:r>
      <w:r w:rsidRPr="00542968">
        <w:rPr>
          <w:sz w:val="10"/>
        </w:rPr>
        <w:t xml:space="preserve">. Along with the destruction of the state's marshland caused by drilling efforts, </w:t>
      </w:r>
      <w:r w:rsidRPr="00BF0802">
        <w:rPr>
          <w:rStyle w:val="StyleBoldUnderline"/>
        </w:rPr>
        <w:t>the canals have removed an important storm buffer, possibly contributing to the damage caused by Hurricane Katrina</w:t>
      </w:r>
      <w:r w:rsidRPr="00542968">
        <w:rPr>
          <w:sz w:val="10"/>
        </w:rPr>
        <w:t xml:space="preserve">. The petrochemical plants built nearby add to the negative effects [source: Jervis]. Not so fast, say supporters of offshore drilling: Improvements in technology and better government oversight have made drilling inherently safe. In fact, since 1975, offshore drilling has had a 99.999 percent safety record [source: EIA]. The amount spilled has decreased from 3.6 million barrels in the 1970s to less than 500,000 in the '90s. Believe it or not, more oil actually spills into U.S. waters from natural sources and municipal and industrial waste than it does than from offshore oil and gas drilling. As far as the toxic chemicals are concerned, specialists say most of them are at insignificant levels since </w:t>
      </w:r>
      <w:proofErr w:type="gramStart"/>
      <w:r w:rsidRPr="00542968">
        <w:rPr>
          <w:sz w:val="10"/>
        </w:rPr>
        <w:t>discharges are regulated by state and federal laws</w:t>
      </w:r>
      <w:proofErr w:type="gramEnd"/>
      <w:r w:rsidRPr="00542968">
        <w:rPr>
          <w:sz w:val="10"/>
        </w:rPr>
        <w:t xml:space="preserve">. The mercury released, for example, isn't enough to be absorbed by fish [source: Jervis]. Despite the improvements, detractors of oil drilling remain unconvinced. Although offshore operations themselves may not be involved in as many spills as they used to be, marine transportation of the oil they recover accounts for one-third of oil spills worldwide. The Mineral Management Service predicts there will be no </w:t>
      </w:r>
      <w:proofErr w:type="gramStart"/>
      <w:r w:rsidRPr="00542968">
        <w:rPr>
          <w:sz w:val="10"/>
        </w:rPr>
        <w:t>less than one oil</w:t>
      </w:r>
      <w:proofErr w:type="gramEnd"/>
      <w:r w:rsidRPr="00542968">
        <w:rPr>
          <w:sz w:val="10"/>
        </w:rPr>
        <w:t xml:space="preserve"> spill a year of 1,000 barrels or more in the Gulf of Mexico over the next 40 years. A spill of 10,000 barrels or more can be expected every three to four years [source: Jervis]. And while the 99.999 percent safety record sounds nice, that 0.001 percent can be pretty horrific for people living in the vicinity. A 1969 accident at a Santa Barbara, Calif., </w:t>
      </w:r>
      <w:proofErr w:type="gramStart"/>
      <w:r w:rsidRPr="00542968">
        <w:rPr>
          <w:sz w:val="10"/>
        </w:rPr>
        <w:t>well spewed</w:t>
      </w:r>
      <w:proofErr w:type="gramEnd"/>
      <w:r w:rsidRPr="00542968">
        <w:rPr>
          <w:sz w:val="10"/>
        </w:rPr>
        <w:t xml:space="preserve"> oil all over the beaches and into the water, effectively making any chances of future access to that state's offshore areas highly unlikely. Likewise, the effects of the infamous Exxon Valdez spill back in 1989 are still seen today. Whether the United States will decide to risk more of its coastline for promises of price relief remains to be seen -- one thing you can count on, though, is that people won't stop arguing about it any time soon. For more on the offshore drilling debate, immerse yourself in the links on the next page.</w:t>
      </w:r>
    </w:p>
    <w:p w14:paraId="15A8CFB2" w14:textId="77777777" w:rsidR="004A0341" w:rsidRDefault="004A0341" w:rsidP="00C94031">
      <w:pPr>
        <w:rPr>
          <w:sz w:val="10"/>
        </w:rPr>
      </w:pPr>
    </w:p>
    <w:p w14:paraId="0834A2BB" w14:textId="77777777" w:rsidR="004A0341" w:rsidRDefault="004A0341" w:rsidP="004A0341">
      <w:pPr>
        <w:pStyle w:val="Heading4"/>
      </w:pPr>
      <w:r>
        <w:t xml:space="preserve">Offshore Drilling Will Destroy The Environment </w:t>
      </w:r>
    </w:p>
    <w:p w14:paraId="665382D9" w14:textId="77777777" w:rsidR="004A0341" w:rsidRDefault="004A0341" w:rsidP="004A0341">
      <w:pPr>
        <w:rPr>
          <w:rStyle w:val="StyleStyleBold12pt"/>
        </w:rPr>
      </w:pPr>
      <w:r w:rsidRPr="00487E31">
        <w:rPr>
          <w:rStyle w:val="StyleStyleBold12pt"/>
        </w:rPr>
        <w:t>Health Research Funding, 14</w:t>
      </w:r>
    </w:p>
    <w:p w14:paraId="2CCFB166" w14:textId="77777777" w:rsidR="004A0341" w:rsidRPr="00487E31" w:rsidRDefault="004A0341" w:rsidP="004A0341">
      <w:r w:rsidRPr="00487E31">
        <w:t xml:space="preserve">(HRF, 4/29/14, HRF, “Offshore Drilling Pros and Cons” </w:t>
      </w:r>
      <w:hyperlink r:id="rId22" w:history="1">
        <w:r w:rsidRPr="00487E31">
          <w:t>http://healthresearchfunding.org/offshore-drilling-pros-cons/</w:t>
        </w:r>
      </w:hyperlink>
      <w:r w:rsidRPr="00487E31">
        <w:t>, 7/06/14, TH)</w:t>
      </w:r>
    </w:p>
    <w:p w14:paraId="36D5657B" w14:textId="77777777" w:rsidR="004A0341" w:rsidRDefault="004A0341" w:rsidP="004A0341"/>
    <w:p w14:paraId="33A2E7D7" w14:textId="77777777" w:rsidR="004A0341" w:rsidRDefault="004A0341" w:rsidP="004A0341">
      <w:r>
        <w:t>It is true that offshore drilling has so many benefits to offer in economy and material needs of a country. However, this industry has disadvantages also that can establish negative effects in the lives of many people when not prevented. Here are the cons of offshore drilling</w:t>
      </w:r>
      <w:proofErr w:type="gramStart"/>
      <w:r>
        <w:t>:</w:t>
      </w:r>
      <w:r w:rsidRPr="00487E31">
        <w:rPr>
          <w:sz w:val="12"/>
        </w:rPr>
        <w:t>¶</w:t>
      </w:r>
      <w:proofErr w:type="gramEnd"/>
      <w:r w:rsidRPr="00487E31">
        <w:rPr>
          <w:sz w:val="12"/>
        </w:rPr>
        <w:t xml:space="preserve"> </w:t>
      </w:r>
      <w:r>
        <w:t xml:space="preserve">It increases the national budget of a nation. But in return, </w:t>
      </w:r>
      <w:r w:rsidRPr="00487E31">
        <w:rPr>
          <w:rStyle w:val="StyleBoldUnderline"/>
        </w:rPr>
        <w:t>it will destroy the environment through contamination of water. Oil spills are one of the most dangerous effects of this industry in the nature. Soon, clean drinking waters will be replaced with contaminated water that can kill several individuals when not prevented</w:t>
      </w:r>
      <w:proofErr w:type="gramStart"/>
      <w:r w:rsidRPr="00487E31">
        <w:rPr>
          <w:rStyle w:val="StyleBoldUnderline"/>
        </w:rPr>
        <w:t>.</w:t>
      </w:r>
      <w:r w:rsidRPr="00487E31">
        <w:rPr>
          <w:rStyle w:val="StyleBoldUnderline"/>
          <w:sz w:val="12"/>
        </w:rPr>
        <w:t>¶</w:t>
      </w:r>
      <w:proofErr w:type="gramEnd"/>
      <w:r w:rsidRPr="00487E31">
        <w:rPr>
          <w:rStyle w:val="StyleBoldUnderline"/>
          <w:sz w:val="12"/>
        </w:rPr>
        <w:t xml:space="preserve"> </w:t>
      </w:r>
      <w:r>
        <w:t>The facilities that are needed in offshore drilling are very expensive. It needs a huge amount of investment in order to complete its necessities for its operations. Those nations who do not have huge budgets for new industries won’t be able to establish offshore drilling</w:t>
      </w:r>
      <w:proofErr w:type="gramStart"/>
      <w:r>
        <w:t>.</w:t>
      </w:r>
      <w:r w:rsidRPr="00487E31">
        <w:rPr>
          <w:sz w:val="12"/>
        </w:rPr>
        <w:t>¶</w:t>
      </w:r>
      <w:proofErr w:type="gramEnd"/>
      <w:r w:rsidRPr="00487E31">
        <w:rPr>
          <w:sz w:val="12"/>
        </w:rPr>
        <w:t xml:space="preserve"> </w:t>
      </w:r>
      <w:r>
        <w:t>Pollution is another disadvantage of this industry. Since its main product is petroleum, therefore it is the main root of the existence of air pollution in this world nowadays</w:t>
      </w:r>
      <w:proofErr w:type="gramStart"/>
      <w:r>
        <w:t>.</w:t>
      </w:r>
      <w:r w:rsidRPr="00487E31">
        <w:rPr>
          <w:sz w:val="12"/>
        </w:rPr>
        <w:t>¶</w:t>
      </w:r>
      <w:proofErr w:type="gramEnd"/>
      <w:r w:rsidRPr="00487E31">
        <w:rPr>
          <w:sz w:val="12"/>
        </w:rPr>
        <w:t xml:space="preserve"> </w:t>
      </w:r>
      <w:r>
        <w:t>Several nations will no longer engage in international petroleum distribution dependency if the facilities of offshore drilling are available in their countries to promote domestic oil production.</w:t>
      </w:r>
      <w:r w:rsidRPr="00487E31">
        <w:rPr>
          <w:sz w:val="12"/>
        </w:rPr>
        <w:t xml:space="preserve">¶ </w:t>
      </w:r>
      <w:r>
        <w:t>Not all countries are rich in natural resources like oil or petroleum. Therefore, offshore drilling cannot provide equal supplies of petroleum in the different parts of the globe every day.</w:t>
      </w:r>
    </w:p>
    <w:p w14:paraId="0BA4F9E0" w14:textId="77777777" w:rsidR="004A0341" w:rsidRDefault="004A0341" w:rsidP="004A0341"/>
    <w:p w14:paraId="5312C6E3" w14:textId="77777777" w:rsidR="004A0341" w:rsidRDefault="004A0341" w:rsidP="004A0341">
      <w:pPr>
        <w:pStyle w:val="Heading4"/>
      </w:pPr>
      <w:r w:rsidRPr="008E4FF7">
        <w:t>Environmental Damages Of Oil Drilling</w:t>
      </w:r>
    </w:p>
    <w:p w14:paraId="1264DB5E" w14:textId="77777777" w:rsidR="004A0341" w:rsidRDefault="004A0341" w:rsidP="004A0341">
      <w:pPr>
        <w:rPr>
          <w:rStyle w:val="StyleStyleBold12pt"/>
        </w:rPr>
      </w:pPr>
      <w:r w:rsidRPr="008E4FF7">
        <w:rPr>
          <w:rStyle w:val="StyleStyleBold12pt"/>
        </w:rPr>
        <w:t>Southern Environmental Law Center, 14</w:t>
      </w:r>
    </w:p>
    <w:p w14:paraId="42406403" w14:textId="77777777" w:rsidR="004A0341" w:rsidRPr="00FC2A03" w:rsidRDefault="004A0341" w:rsidP="004A0341">
      <w:r w:rsidRPr="00FC2A03">
        <w:t>(Southern Environmental Law Center, 4/16/14, Southern Environmental Law Center, “Offshore Oil Drilling” 7/06/14, TH)</w:t>
      </w:r>
    </w:p>
    <w:p w14:paraId="3B49B024" w14:textId="77777777" w:rsidR="004A0341" w:rsidRDefault="004A0341" w:rsidP="004A0341">
      <w:pPr>
        <w:rPr>
          <w:rStyle w:val="StyleBoldUnderline"/>
        </w:rPr>
      </w:pPr>
    </w:p>
    <w:p w14:paraId="14F721E2" w14:textId="77777777" w:rsidR="004A0341" w:rsidRDefault="004A0341" w:rsidP="004A0341">
      <w:pPr>
        <w:rPr>
          <w:rStyle w:val="StyleBoldUnderline"/>
        </w:rPr>
      </w:pPr>
      <w:r w:rsidRPr="008E4FF7">
        <w:rPr>
          <w:rStyle w:val="StyleBoldUnderline"/>
        </w:rPr>
        <w:t>In February 2014, the Bureau of Ocean Energy Management released its final environmental impact statement on the plan to open up the Atlantic coast to seismic surveys for oil and gas.</w:t>
      </w:r>
      <w:r>
        <w:t xml:space="preserve"> The head of the agency anticipates that applications to conduct seismic testing could be received by the end of the year. Not only are the </w:t>
      </w:r>
      <w:r w:rsidRPr="008E4FF7">
        <w:rPr>
          <w:rStyle w:val="StyleBoldUnderline"/>
        </w:rPr>
        <w:t>air gun blasts used in seismic testing harmful to marine life such as the critically endangered North American right whale</w:t>
      </w:r>
      <w:r>
        <w:t>, allowing seismic testing opens the door to risky oil drilling—under the same lax assessments of risks and precautions that led to the BP Deep-water Horizon oil spill in the Gulf of Mexico</w:t>
      </w:r>
      <w:proofErr w:type="gramStart"/>
      <w:r>
        <w:t>.</w:t>
      </w:r>
      <w:r w:rsidRPr="00FC2A03">
        <w:rPr>
          <w:sz w:val="12"/>
        </w:rPr>
        <w:t>¶</w:t>
      </w:r>
      <w:proofErr w:type="gramEnd"/>
      <w:r w:rsidRPr="00FC2A03">
        <w:rPr>
          <w:sz w:val="12"/>
        </w:rPr>
        <w:t xml:space="preserve"> </w:t>
      </w:r>
      <w:r w:rsidRPr="008E4FF7">
        <w:rPr>
          <w:rStyle w:val="StyleBoldUnderline"/>
        </w:rPr>
        <w:t xml:space="preserve">Despite the BP oil spill in the Gulf, the federal regulatory agency and oil companies continue operations </w:t>
      </w:r>
      <w:r>
        <w:t xml:space="preserve">based on their same claims that there is no significant risk of, or thus impacts from, such oil spills. SELC challenged the agency's cursory environmental review as illegal and irresponsible in light of the BP blowout and oil spill, and its harmful impacts in the Gulf of Mexico. </w:t>
      </w:r>
      <w:r w:rsidRPr="008E4FF7">
        <w:rPr>
          <w:rStyle w:val="StyleBoldUnderline"/>
        </w:rPr>
        <w:t>In December 2011, SELC filed suit challenging the agency’s continued sales of oil and gas leases in the Gulf, which still are conducted without adequate environmental analysis and without regard for lessons learned from the BP disaster.</w:t>
      </w:r>
    </w:p>
    <w:p w14:paraId="67DB958B" w14:textId="77777777" w:rsidR="00A045A2" w:rsidRDefault="00A045A2" w:rsidP="004A0341">
      <w:pPr>
        <w:rPr>
          <w:rStyle w:val="StyleBoldUnderline"/>
        </w:rPr>
      </w:pPr>
    </w:p>
    <w:p w14:paraId="0B8FC780" w14:textId="67ED98A4" w:rsidR="00A045A2" w:rsidRDefault="00A045A2" w:rsidP="009B2FB8">
      <w:pPr>
        <w:pStyle w:val="Heading3"/>
      </w:pPr>
      <w:r>
        <w:t xml:space="preserve">Link – Drilling Bad </w:t>
      </w:r>
    </w:p>
    <w:p w14:paraId="25E53E96" w14:textId="77777777" w:rsidR="00A045A2" w:rsidRDefault="00A045A2" w:rsidP="00A045A2">
      <w:pPr>
        <w:pStyle w:val="Heading4"/>
      </w:pPr>
      <w:r>
        <w:t xml:space="preserve">Drilling muds contaminate delicate ocean ecosystems </w:t>
      </w:r>
    </w:p>
    <w:p w14:paraId="669EC619" w14:textId="77777777" w:rsidR="00A045A2" w:rsidRPr="00654871" w:rsidRDefault="00A045A2" w:rsidP="00A045A2">
      <w:pPr>
        <w:rPr>
          <w:rStyle w:val="StyleStyleBold12pt"/>
        </w:rPr>
      </w:pPr>
      <w:r w:rsidRPr="00654871">
        <w:rPr>
          <w:rStyle w:val="StyleStyleBold12pt"/>
        </w:rPr>
        <w:t>Oceana, 12</w:t>
      </w:r>
    </w:p>
    <w:p w14:paraId="7422A377" w14:textId="77777777" w:rsidR="00A045A2" w:rsidRDefault="00A045A2" w:rsidP="00A045A2">
      <w:r>
        <w:t>(Oceana, 12, Oceana, “Impacts of Offshore Drilling”, http://oceana.org/en/our-work/stop-ocean-pollution/oil-pollution/learn-act/impacts-of-offshore-drilling, 7/05/14, TH)</w:t>
      </w:r>
    </w:p>
    <w:p w14:paraId="6FE60C21" w14:textId="77777777" w:rsidR="00A045A2" w:rsidRPr="00A045A2" w:rsidRDefault="00A045A2" w:rsidP="00A045A2">
      <w:pPr>
        <w:rPr>
          <w:b/>
          <w:u w:val="single"/>
        </w:rPr>
      </w:pPr>
      <w:r w:rsidRPr="005A38A4">
        <w:rPr>
          <w:rStyle w:val="StyleBoldUnderline"/>
        </w:rPr>
        <w:t>Drilling muds are used for</w:t>
      </w:r>
      <w:r>
        <w:t xml:space="preserve"> the </w:t>
      </w:r>
      <w:r w:rsidRPr="005A38A4">
        <w:rPr>
          <w:rStyle w:val="StyleBoldUnderline"/>
        </w:rPr>
        <w:t>lubrication and cooling of the drill bit and pipe</w:t>
      </w:r>
      <w:r>
        <w:t xml:space="preserve">. The </w:t>
      </w:r>
      <w:r w:rsidRPr="005A38A4">
        <w:rPr>
          <w:rStyle w:val="StyleBoldUnderline"/>
        </w:rPr>
        <w:t>muds also remove the cuttings</w:t>
      </w:r>
      <w:r>
        <w:t xml:space="preserve"> that come from the bottom of the oil well </w:t>
      </w:r>
      <w:r w:rsidRPr="005A38A4">
        <w:rPr>
          <w:rStyle w:val="StyleBoldUnderline"/>
        </w:rPr>
        <w:t>and help prevent blowouts by acting as a sealant.</w:t>
      </w:r>
      <w:r>
        <w:t xml:space="preserve"> There are different types of drilling muds used in oil drilling operations, but </w:t>
      </w:r>
      <w:r w:rsidRPr="005A38A4">
        <w:rPr>
          <w:rStyle w:val="StyleBoldUnderline"/>
        </w:rPr>
        <w:t>all release toxic chemicals that can affect marine life</w:t>
      </w:r>
      <w:r>
        <w:t xml:space="preserve">. </w:t>
      </w:r>
      <w:r w:rsidRPr="005A38A4">
        <w:rPr>
          <w:rStyle w:val="StyleBoldUnderline"/>
        </w:rPr>
        <w:t>One drilling platform</w:t>
      </w:r>
      <w:r>
        <w:t xml:space="preserve"> normally drills between seventy and one hundred wells and </w:t>
      </w:r>
      <w:r w:rsidRPr="005A38A4">
        <w:rPr>
          <w:rStyle w:val="StyleBoldUnderline"/>
        </w:rPr>
        <w:t>discharges more than 90,000 metric tons of drilling fluids and metal cuttings into the ocean.</w:t>
      </w:r>
    </w:p>
    <w:p w14:paraId="676C5096" w14:textId="77777777" w:rsidR="00A045A2" w:rsidRDefault="00A045A2" w:rsidP="00A045A2">
      <w:pPr>
        <w:pStyle w:val="Heading4"/>
      </w:pPr>
      <w:r>
        <w:t xml:space="preserve">Exploration for oil hurts marine species </w:t>
      </w:r>
    </w:p>
    <w:p w14:paraId="415C7B69" w14:textId="77777777" w:rsidR="00A045A2" w:rsidRDefault="00A045A2" w:rsidP="00A045A2">
      <w:pPr>
        <w:rPr>
          <w:rStyle w:val="StyleStyleBold12pt"/>
        </w:rPr>
      </w:pPr>
      <w:r w:rsidRPr="00525471">
        <w:rPr>
          <w:rStyle w:val="StyleStyleBold12pt"/>
        </w:rPr>
        <w:t>Oceana, 12</w:t>
      </w:r>
    </w:p>
    <w:p w14:paraId="13F73AB9" w14:textId="77777777" w:rsidR="00A045A2" w:rsidRPr="00525471" w:rsidRDefault="00A045A2" w:rsidP="00A045A2">
      <w:r w:rsidRPr="00525471">
        <w:t xml:space="preserve">(Oceana, 12, Oceana, “Impacts of Offshore Drilling”, </w:t>
      </w:r>
      <w:hyperlink r:id="rId23" w:history="1">
        <w:r w:rsidRPr="00525471">
          <w:t>http://oceana.org/en/our-work/stop-ocean-pollution/oil-pollution/learn-act/impacts-of-offshore-drilling</w:t>
        </w:r>
      </w:hyperlink>
      <w:r w:rsidRPr="00525471">
        <w:t>, 7/05/14, TH)</w:t>
      </w:r>
    </w:p>
    <w:p w14:paraId="0E947AF1" w14:textId="77777777" w:rsidR="00A045A2" w:rsidRDefault="00A045A2" w:rsidP="00A045A2"/>
    <w:p w14:paraId="713D17B6" w14:textId="77777777" w:rsidR="00A045A2" w:rsidRDefault="00A045A2" w:rsidP="00A045A2">
      <w:r>
        <w:t xml:space="preserve">Factors other than pollutants can affect marine wildlife as well. </w:t>
      </w:r>
      <w:r w:rsidRPr="005A38A4">
        <w:rPr>
          <w:rStyle w:val="StyleBoldUnderline"/>
        </w:rPr>
        <w:t>Exploration for offshore oil</w:t>
      </w:r>
      <w:r>
        <w:t xml:space="preserve"> involves firing air guns which send a strong shock across the seabed that </w:t>
      </w:r>
      <w:r w:rsidRPr="005A38A4">
        <w:rPr>
          <w:rStyle w:val="StyleBoldUnderline"/>
        </w:rPr>
        <w:t>can decrease fish catch, damage the hearing capacity of various marine species and may lead to marine mammal stranding’s</w:t>
      </w:r>
      <w:proofErr w:type="gramStart"/>
      <w:r w:rsidRPr="005A38A4">
        <w:rPr>
          <w:rStyle w:val="StyleBoldUnderline"/>
        </w:rPr>
        <w:t>.</w:t>
      </w:r>
      <w:r w:rsidRPr="005A38A4">
        <w:rPr>
          <w:rStyle w:val="StyleBoldUnderline"/>
          <w:sz w:val="12"/>
        </w:rPr>
        <w:t>¶</w:t>
      </w:r>
      <w:proofErr w:type="gramEnd"/>
      <w:r w:rsidRPr="005A38A4">
        <w:rPr>
          <w:sz w:val="12"/>
        </w:rPr>
        <w:t xml:space="preserve"> </w:t>
      </w:r>
      <w:r w:rsidRPr="005A38A4">
        <w:rPr>
          <w:rStyle w:val="StyleBoldUnderline"/>
        </w:rPr>
        <w:t>More drilling muds and fluids are discharged into the ocean during exploratory drilling</w:t>
      </w:r>
      <w:r>
        <w:t xml:space="preserve"> than in developmental drilling </w:t>
      </w:r>
      <w:r w:rsidRPr="005A38A4">
        <w:rPr>
          <w:rStyle w:val="StyleBoldUnderline"/>
        </w:rPr>
        <w:t>because exploratory wells are generally deeper, drilled slower and are larger in diameter</w:t>
      </w:r>
      <w:r>
        <w:t xml:space="preserve">. </w:t>
      </w:r>
      <w:r w:rsidRPr="005A38A4">
        <w:rPr>
          <w:rStyle w:val="StyleBoldUnderline"/>
        </w:rPr>
        <w:t>The drilling waste, including metal cuttings, from exploratory drilling is generally dumped in the ocean, rather than being brought back up to the platform.</w:t>
      </w:r>
    </w:p>
    <w:p w14:paraId="4FC388BE" w14:textId="77777777" w:rsidR="00A045A2" w:rsidRDefault="00A045A2" w:rsidP="00A045A2"/>
    <w:p w14:paraId="266A7993" w14:textId="77777777" w:rsidR="00A045A2" w:rsidRDefault="00A045A2" w:rsidP="00A045A2">
      <w:pPr>
        <w:rPr>
          <w:rStyle w:val="StyleBoldUnderline"/>
        </w:rPr>
      </w:pPr>
    </w:p>
    <w:p w14:paraId="5DC6C861" w14:textId="77777777" w:rsidR="00A045A2" w:rsidRPr="0026472F" w:rsidRDefault="00A045A2" w:rsidP="00A045A2">
      <w:pPr>
        <w:pStyle w:val="Heading4"/>
      </w:pPr>
      <w:r>
        <w:t xml:space="preserve">Arctic oil drilling crushes the ecosystem - </w:t>
      </w:r>
    </w:p>
    <w:p w14:paraId="2E02121F" w14:textId="77777777" w:rsidR="00A045A2" w:rsidRDefault="00A045A2" w:rsidP="00A045A2">
      <w:pPr>
        <w:rPr>
          <w:rStyle w:val="StyleStyleBold12pt"/>
        </w:rPr>
      </w:pPr>
      <w:r>
        <w:rPr>
          <w:rStyle w:val="StyleStyleBold12pt"/>
        </w:rPr>
        <w:t xml:space="preserve">Van </w:t>
      </w:r>
      <w:proofErr w:type="spellStart"/>
      <w:r w:rsidRPr="00566AAE">
        <w:rPr>
          <w:rStyle w:val="StyleStyleBold12pt"/>
        </w:rPr>
        <w:t>Noppen</w:t>
      </w:r>
      <w:proofErr w:type="spellEnd"/>
      <w:r w:rsidRPr="00566AAE">
        <w:rPr>
          <w:rStyle w:val="StyleStyleBold12pt"/>
        </w:rPr>
        <w:t>, President of Huffington Post Green, 13</w:t>
      </w:r>
    </w:p>
    <w:p w14:paraId="207E03C8" w14:textId="77777777" w:rsidR="00A045A2" w:rsidRPr="00A045A2" w:rsidRDefault="00A045A2" w:rsidP="00A045A2">
      <w:pPr>
        <w:rPr>
          <w:rStyle w:val="StyleBoldUnderline"/>
          <w:b w:val="0"/>
          <w:u w:val="none"/>
        </w:rPr>
      </w:pPr>
      <w:r w:rsidRPr="00566AAE">
        <w:t xml:space="preserve">(Trip, 12/05/13, Huffington Post Green, “Expanding Oil </w:t>
      </w:r>
      <w:proofErr w:type="gramStart"/>
      <w:r w:rsidRPr="00566AAE">
        <w:t>Drilling</w:t>
      </w:r>
      <w:proofErr w:type="gramEnd"/>
      <w:r w:rsidRPr="00566AAE">
        <w:t xml:space="preserve"> in the Arctic? Bad idea”, </w:t>
      </w:r>
      <w:hyperlink r:id="rId24" w:history="1">
        <w:r w:rsidRPr="00566AAE">
          <w:t>http://www.huffingtonpost.com/trip-van-noppen/expanding-oil-drilling-in_b_4373519.html</w:t>
        </w:r>
      </w:hyperlink>
      <w:r w:rsidRPr="00566AAE">
        <w:t>, 7/05/14, TH)</w:t>
      </w:r>
    </w:p>
    <w:p w14:paraId="1D63E54D" w14:textId="77777777" w:rsidR="00A045A2" w:rsidRDefault="00A045A2" w:rsidP="00A045A2">
      <w:r w:rsidRPr="0026472F">
        <w:rPr>
          <w:rStyle w:val="StyleBoldUnderline"/>
        </w:rPr>
        <w:t>The Arctic Ocean is unique and globally important. Scientists call it one of the most productive ocean ecosystems in the world, providing a sustainable food source for</w:t>
      </w:r>
      <w:r w:rsidRPr="0026472F">
        <w:t xml:space="preserve"> not only the local communities, but for many fish-lovers here in </w:t>
      </w:r>
      <w:r w:rsidRPr="0026472F">
        <w:rPr>
          <w:rStyle w:val="StyleBoldUnderline"/>
        </w:rPr>
        <w:t>the U.S</w:t>
      </w:r>
      <w:r w:rsidRPr="0026472F">
        <w:t xml:space="preserve">. </w:t>
      </w:r>
      <w:r w:rsidRPr="0026472F">
        <w:rPr>
          <w:rStyle w:val="StyleBoldUnderline"/>
        </w:rPr>
        <w:t>Its vast pristine waters and ice provide nutrients and essential habitat for a multitude of organisms, ranging from walruses to ice seals to whales to millions of seabirds to the top predator mammal, the polar bear. It supports iconic wildlife and vibrant indigenous cultures already under tremendous stress and suffering the effects of climate change</w:t>
      </w:r>
      <w:proofErr w:type="gramStart"/>
      <w:r w:rsidRPr="0026472F">
        <w:rPr>
          <w:rStyle w:val="StyleBoldUnderline"/>
        </w:rPr>
        <w:t>.</w:t>
      </w:r>
      <w:r w:rsidRPr="0015499E">
        <w:rPr>
          <w:rStyle w:val="StyleBoldUnderline"/>
          <w:sz w:val="12"/>
        </w:rPr>
        <w:t>¶</w:t>
      </w:r>
      <w:proofErr w:type="gramEnd"/>
      <w:r w:rsidRPr="0015499E">
        <w:rPr>
          <w:sz w:val="12"/>
        </w:rPr>
        <w:t xml:space="preserve"> </w:t>
      </w:r>
      <w:r w:rsidRPr="0026472F">
        <w:rPr>
          <w:rStyle w:val="StyleBoldUnderline"/>
        </w:rPr>
        <w:t>The failures of Shell Oil's drilling efforts last year demonstrate that industry is not ready to handle Arctic offshore conditions</w:t>
      </w:r>
      <w:r w:rsidRPr="0026472F">
        <w:t>. Basic information is missing to assess the impacts of drilling in the Arctic Ocean, let alone responsibly manage it. And no technology currently exists to clean up oil spilled in frozen seas</w:t>
      </w:r>
      <w:proofErr w:type="gramStart"/>
      <w:r w:rsidRPr="0026472F">
        <w:t>.</w:t>
      </w:r>
      <w:r w:rsidRPr="0015499E">
        <w:rPr>
          <w:sz w:val="12"/>
        </w:rPr>
        <w:t>¶</w:t>
      </w:r>
      <w:proofErr w:type="gramEnd"/>
      <w:r w:rsidRPr="0015499E">
        <w:rPr>
          <w:sz w:val="12"/>
        </w:rPr>
        <w:t xml:space="preserve"> </w:t>
      </w:r>
      <w:r w:rsidRPr="0026472F">
        <w:t xml:space="preserve">And at the same time it is considering new lease sales in the Arctic Ocean, </w:t>
      </w:r>
      <w:r w:rsidRPr="0026472F">
        <w:rPr>
          <w:rStyle w:val="StyleBoldUnderline"/>
        </w:rPr>
        <w:t>the Bureau of Ocean Energy Management is reviewing a new proposal from Shell Oil to conduct exploration drilling in the Chukchi Sea in 2014. Yes -- this is the same multi-national oil company that blew it so badly last year in the Arctic Ocean, losing control of not one, but two different oil rigs</w:t>
      </w:r>
      <w:r w:rsidRPr="0026472F">
        <w:t>, running one of them into an island off the Coast of Alaska, incurring $1.1 million for violations of the Clean Air Act, and remains the subject of multiple investigations relating to its operations</w:t>
      </w:r>
      <w:proofErr w:type="gramStart"/>
      <w:r w:rsidRPr="0026472F">
        <w:t>.</w:t>
      </w:r>
      <w:r w:rsidRPr="0015499E">
        <w:rPr>
          <w:sz w:val="12"/>
        </w:rPr>
        <w:t>¶</w:t>
      </w:r>
      <w:proofErr w:type="gramEnd"/>
      <w:r w:rsidRPr="0015499E">
        <w:rPr>
          <w:sz w:val="12"/>
        </w:rPr>
        <w:t xml:space="preserve"> </w:t>
      </w:r>
      <w:r w:rsidRPr="0026472F">
        <w:rPr>
          <w:rStyle w:val="StyleBoldUnderline"/>
        </w:rPr>
        <w:t>Shell's drilling effort last year demonstrated one thing with vivid clarity -- even the largest, most profitable oil company in the world cannot mobilize and operate safely in the Arctic Ocean</w:t>
      </w:r>
      <w:r w:rsidRPr="0026472F">
        <w:t>. Big Oil's track record speaks for itself and has no business drilling in the Arctic Ocean. Drilling for oil in the Arctic Ocean is the very definition of a risky addiction. It also takes take us in the wrong direction when it comes to addressing the challenges of climate change. President Obama can make a generational commitment to reduce our country's dependence on dirty fuels and embrace his role as a global leader in the effort to combat climate change by leaving the oil in the ground and preventing oil drilling in the pristine waters of the Arctic Ocean.</w:t>
      </w:r>
    </w:p>
    <w:p w14:paraId="1C60860E" w14:textId="77777777" w:rsidR="00A045A2" w:rsidRDefault="00A045A2" w:rsidP="00A045A2"/>
    <w:p w14:paraId="3E037AB6" w14:textId="77777777" w:rsidR="00A045A2" w:rsidRDefault="00A045A2" w:rsidP="00A045A2">
      <w:pPr>
        <w:pStyle w:val="Heading4"/>
      </w:pPr>
      <w:r w:rsidRPr="001B38E2">
        <w:t>Offshore Oil Rigs Cause Environmental Harm</w:t>
      </w:r>
    </w:p>
    <w:p w14:paraId="268777BA" w14:textId="77777777" w:rsidR="00A045A2" w:rsidRPr="0015499E" w:rsidRDefault="00A045A2" w:rsidP="00A045A2">
      <w:pPr>
        <w:rPr>
          <w:rStyle w:val="StyleStyleBold12pt"/>
        </w:rPr>
      </w:pPr>
      <w:r w:rsidRPr="0015499E">
        <w:rPr>
          <w:rStyle w:val="StyleStyleBold12pt"/>
        </w:rPr>
        <w:t xml:space="preserve">Chase </w:t>
      </w:r>
      <w:proofErr w:type="gramStart"/>
      <w:r w:rsidRPr="0015499E">
        <w:rPr>
          <w:rStyle w:val="StyleStyleBold12pt"/>
        </w:rPr>
        <w:t>et</w:t>
      </w:r>
      <w:proofErr w:type="gramEnd"/>
      <w:r w:rsidRPr="0015499E">
        <w:rPr>
          <w:rStyle w:val="StyleStyleBold12pt"/>
        </w:rPr>
        <w:t xml:space="preserve"> all, NRDC, 09</w:t>
      </w:r>
    </w:p>
    <w:p w14:paraId="3608EBB8" w14:textId="77777777" w:rsidR="00A045A2" w:rsidRDefault="00A045A2" w:rsidP="00A045A2">
      <w:pPr>
        <w:rPr>
          <w:rStyle w:val="StyleBoldUnderline"/>
        </w:rPr>
      </w:pPr>
      <w:r>
        <w:t xml:space="preserve">(Alison, Melissa </w:t>
      </w:r>
      <w:proofErr w:type="spellStart"/>
      <w:r>
        <w:t>Waage</w:t>
      </w:r>
      <w:proofErr w:type="spellEnd"/>
      <w:r>
        <w:t>, 09/09, NRDC, “</w:t>
      </w:r>
      <w:r w:rsidRPr="007802F6">
        <w:t>Protecting Our Ocean and Coastal Economies: Avoid Unnecessary Risks from Offshore Drilling</w:t>
      </w:r>
      <w:r>
        <w:t xml:space="preserve">” </w:t>
      </w:r>
      <w:hyperlink r:id="rId25" w:history="1">
        <w:r w:rsidRPr="00BC6B25">
          <w:rPr>
            <w:rStyle w:val="Hyperlink"/>
          </w:rPr>
          <w:t>http://www.nrdc.org/oceans/offshore/files/offshore.pdf</w:t>
        </w:r>
      </w:hyperlink>
      <w:r>
        <w:t>, 7/05/14, TH)</w:t>
      </w:r>
    </w:p>
    <w:p w14:paraId="0F47C0D2" w14:textId="77777777" w:rsidR="00A045A2" w:rsidRDefault="00A045A2" w:rsidP="00A045A2">
      <w:pPr>
        <w:rPr>
          <w:rStyle w:val="StyleBoldUnderline"/>
        </w:rPr>
      </w:pPr>
    </w:p>
    <w:p w14:paraId="4EBCFCFF" w14:textId="77777777" w:rsidR="00A045A2" w:rsidRDefault="00A045A2" w:rsidP="00A045A2">
      <w:r w:rsidRPr="001B38E2">
        <w:rPr>
          <w:rStyle w:val="StyleBoldUnderline"/>
        </w:rPr>
        <w:t>Healthy oceans are critically important to marine life and to coastal communities</w:t>
      </w:r>
      <w:r w:rsidRPr="001B38E2">
        <w:t xml:space="preserve"> whose economies rely on tourism and fishing. </w:t>
      </w:r>
      <w:r w:rsidRPr="001B38E2">
        <w:rPr>
          <w:rStyle w:val="StyleBoldUnderline"/>
        </w:rPr>
        <w:t>Opening</w:t>
      </w:r>
      <w:r w:rsidRPr="001B38E2">
        <w:t xml:space="preserve"> up new </w:t>
      </w:r>
      <w:r w:rsidRPr="001B38E2">
        <w:rPr>
          <w:rStyle w:val="StyleBoldUnderline"/>
        </w:rPr>
        <w:t>offshore areas to drilling risks permanent damage to our oceans and beaches without reducing our dependence on oil</w:t>
      </w:r>
      <w:r w:rsidRPr="001B38E2">
        <w:t xml:space="preserve">. </w:t>
      </w:r>
      <w:r w:rsidRPr="001B38E2">
        <w:rPr>
          <w:rStyle w:val="StyleBoldUnderline"/>
        </w:rPr>
        <w:t>When oil spills occur they can bring catastrophic harm to marine life</w:t>
      </w:r>
      <w:r w:rsidRPr="001B38E2">
        <w:t xml:space="preserve"> and devastating losses for local businesses. </w:t>
      </w:r>
      <w:r w:rsidRPr="001B38E2">
        <w:rPr>
          <w:rStyle w:val="StyleBoldUnderline"/>
        </w:rPr>
        <w:t>Even routine exploration and drilling activities bring harm to many marine species.</w:t>
      </w:r>
      <w:r w:rsidRPr="001B38E2">
        <w:t xml:space="preserve"> </w:t>
      </w:r>
      <w:r w:rsidRPr="001B38E2">
        <w:rPr>
          <w:rStyle w:val="StyleBoldUnderline"/>
        </w:rPr>
        <w:t>The Administration and Congress must work together to assess the environmental impacts of offshore drilling before making key decisions about offshore oil</w:t>
      </w:r>
      <w:r w:rsidRPr="001B38E2">
        <w:t xml:space="preserve"> and gas activities in new areas or Alaska.</w:t>
      </w:r>
    </w:p>
    <w:p w14:paraId="4342B221" w14:textId="77777777" w:rsidR="00A045A2" w:rsidRDefault="00A045A2" w:rsidP="00A045A2">
      <w:pPr>
        <w:pStyle w:val="Heading4"/>
      </w:pPr>
      <w:r w:rsidRPr="0015499E">
        <w:t xml:space="preserve">Offshore oil Rigs Cause The Environment and Economy Harm </w:t>
      </w:r>
    </w:p>
    <w:p w14:paraId="70B8809D" w14:textId="77777777" w:rsidR="00A045A2" w:rsidRPr="0015499E" w:rsidRDefault="00A045A2" w:rsidP="00A045A2">
      <w:pPr>
        <w:rPr>
          <w:rStyle w:val="StyleStyleBold12pt"/>
        </w:rPr>
      </w:pPr>
      <w:r w:rsidRPr="0015499E">
        <w:rPr>
          <w:rStyle w:val="StyleStyleBold12pt"/>
        </w:rPr>
        <w:t xml:space="preserve">Chase </w:t>
      </w:r>
      <w:proofErr w:type="gramStart"/>
      <w:r w:rsidRPr="0015499E">
        <w:rPr>
          <w:rStyle w:val="StyleStyleBold12pt"/>
        </w:rPr>
        <w:t>et</w:t>
      </w:r>
      <w:proofErr w:type="gramEnd"/>
      <w:r w:rsidRPr="0015499E">
        <w:rPr>
          <w:rStyle w:val="StyleStyleBold12pt"/>
        </w:rPr>
        <w:t xml:space="preserve"> all, NRDC, 09</w:t>
      </w:r>
    </w:p>
    <w:p w14:paraId="712B0510" w14:textId="77777777" w:rsidR="00A045A2" w:rsidRDefault="00A045A2" w:rsidP="00A045A2">
      <w:pPr>
        <w:rPr>
          <w:rStyle w:val="StyleBoldUnderline"/>
        </w:rPr>
      </w:pPr>
      <w:r>
        <w:t xml:space="preserve">(Alison, Melissa </w:t>
      </w:r>
      <w:proofErr w:type="spellStart"/>
      <w:r>
        <w:t>Waage</w:t>
      </w:r>
      <w:proofErr w:type="spellEnd"/>
      <w:r>
        <w:t>, 09/09, NRDC, “</w:t>
      </w:r>
      <w:r w:rsidRPr="007802F6">
        <w:t>Protecting Our Ocean and Coastal Economies: Avoid Unnecessary Risks from Offshore Drilling</w:t>
      </w:r>
      <w:r>
        <w:t xml:space="preserve">” </w:t>
      </w:r>
      <w:hyperlink r:id="rId26" w:history="1">
        <w:r w:rsidRPr="00BC6B25">
          <w:rPr>
            <w:rStyle w:val="Hyperlink"/>
          </w:rPr>
          <w:t>http://www.nrdc.org/oceans/offshore/files/offshore.pdf</w:t>
        </w:r>
      </w:hyperlink>
      <w:r>
        <w:t>, 7/05/14, TH)</w:t>
      </w:r>
    </w:p>
    <w:p w14:paraId="1A6E24BC" w14:textId="77777777" w:rsidR="00A045A2" w:rsidRDefault="00A045A2" w:rsidP="00A045A2">
      <w:pPr>
        <w:rPr>
          <w:rStyle w:val="StyleBoldUnderline"/>
        </w:rPr>
      </w:pPr>
    </w:p>
    <w:p w14:paraId="0E8405C2" w14:textId="77777777" w:rsidR="00A045A2" w:rsidRDefault="00A045A2" w:rsidP="00A045A2">
      <w:pPr>
        <w:rPr>
          <w:rStyle w:val="StyleBoldUnderline"/>
        </w:rPr>
      </w:pPr>
      <w:r w:rsidRPr="0015499E">
        <w:rPr>
          <w:rStyle w:val="StyleBoldUnderline"/>
        </w:rPr>
        <w:t>Expanded offshore drilling poses the risk of oil spills ruining our beaches from Florida to Maine and along the Pacific Coast, bringing harm to</w:t>
      </w:r>
      <w:r>
        <w:t xml:space="preserve"> those who live, work, and vacation along the coasts, as well as harming </w:t>
      </w:r>
      <w:r w:rsidRPr="0015499E">
        <w:rPr>
          <w:rStyle w:val="StyleBoldUnderline"/>
        </w:rPr>
        <w:t>habitats critical to plants and animals</w:t>
      </w:r>
      <w:proofErr w:type="gramStart"/>
      <w:r w:rsidRPr="0015499E">
        <w:rPr>
          <w:rStyle w:val="StyleBoldUnderline"/>
        </w:rPr>
        <w:t>.</w:t>
      </w:r>
      <w:r w:rsidRPr="0015499E">
        <w:rPr>
          <w:sz w:val="12"/>
        </w:rPr>
        <w:t>¶</w:t>
      </w:r>
      <w:proofErr w:type="gramEnd"/>
      <w:r w:rsidRPr="0015499E">
        <w:rPr>
          <w:sz w:val="12"/>
        </w:rPr>
        <w:t xml:space="preserve"> </w:t>
      </w:r>
      <w:r w:rsidRPr="0015499E">
        <w:rPr>
          <w:rStyle w:val="StyleBoldUnderline"/>
        </w:rPr>
        <w:t>Oil spills can quickly traverse vast distances. For example, when powered by the Gulf of Mexico’s Loop Current, an oil spill in the eastern Gulf of Mexico could affect Florida’s Panhandle beaches and even travel around the Florida Keys to wreak havoc on estuaries and beaches from the Everglades to Cape Canaveral</w:t>
      </w:r>
      <w:r>
        <w:t>.1 Contamination from the massive 1989 Exxon Valdez oil spill reached shorelines nearly 600 miles away; if the spill had occurred on the East Coast, it would have extended from Massachusetts to North Carolina.2</w:t>
      </w:r>
      <w:r w:rsidRPr="0015499E">
        <w:rPr>
          <w:sz w:val="12"/>
        </w:rPr>
        <w:t xml:space="preserve">¶ </w:t>
      </w:r>
      <w:r>
        <w:t xml:space="preserve">In September 2008, </w:t>
      </w:r>
      <w:r w:rsidRPr="0015499E">
        <w:rPr>
          <w:rStyle w:val="StyleBoldUnderline"/>
        </w:rPr>
        <w:t>Hurricane Ike destroyed oil platforms, tanks, and pipelines throughout the Gulf of Mexico, releasing at least a half-million gallons of crude oil</w:t>
      </w:r>
      <w:r>
        <w:t>.3 During Hurricanes Katrina and Rita there were 125 spills from platforms, rigs, and pipelines on the ocean’s Outer Continental Shelf, releasing almost 685,000 gallons of petroleum products.4 Worse yet, if you include the land-based infrastructure that supports offshore</w:t>
      </w:r>
      <w:r w:rsidRPr="0015499E">
        <w:rPr>
          <w:sz w:val="12"/>
        </w:rPr>
        <w:t xml:space="preserve">¶ </w:t>
      </w:r>
      <w:r>
        <w:t xml:space="preserve">drilling, </w:t>
      </w:r>
      <w:r w:rsidRPr="0015499E">
        <w:rPr>
          <w:rStyle w:val="StyleBoldUnderline"/>
        </w:rPr>
        <w:t>the damage from these two hurricanes includes 595 spills releasing millions of gallons of oil.5</w:t>
      </w:r>
      <w:r w:rsidRPr="0015499E">
        <w:rPr>
          <w:rStyle w:val="StyleBoldUnderline"/>
          <w:sz w:val="12"/>
        </w:rPr>
        <w:t xml:space="preserve">¶ </w:t>
      </w:r>
      <w:r>
        <w:t>Oil spills exact a serious toll on coastal economies, including our approximately $35 billion commercial fishing and $60 billion ocean and coastal tourism and recreation industries.6 The damage and clean up costs following the Exxon Valdez spill were so extensive that Exxon paid</w:t>
      </w:r>
      <w:r w:rsidRPr="0015499E">
        <w:rPr>
          <w:sz w:val="12"/>
        </w:rPr>
        <w:t xml:space="preserve">¶ </w:t>
      </w:r>
      <w:r>
        <w:t>out more than one billion dollars to the federal and state governments for damages and clean up costs—and still owes fishermen, Alaska Natives, business owners, and others a billion dollars to redress the spill’s harm.7</w:t>
      </w:r>
      <w:r w:rsidRPr="0015499E">
        <w:rPr>
          <w:sz w:val="12"/>
        </w:rPr>
        <w:t xml:space="preserve">¶ </w:t>
      </w:r>
      <w:r w:rsidRPr="0015499E">
        <w:rPr>
          <w:rStyle w:val="StyleBoldUnderline"/>
        </w:rPr>
        <w:t>In another example of economic and environmental damage, a July 2008 accident between a chemical tanker and an oil barge discharged more than 270,000 gallons of fuel oil, closing a huge swath of the Lower Mississippi River to vessel traffic for several days. The Port of New Orleans, located at the center of the world’s busiest port complex, was shut down and residents were asked to conserve water when water intakes were closed to prevent c</w:t>
      </w:r>
      <w:r>
        <w:rPr>
          <w:rStyle w:val="StyleBoldUnderline"/>
        </w:rPr>
        <w:t>ontamination of drinking water.</w:t>
      </w:r>
    </w:p>
    <w:p w14:paraId="79DDA58F" w14:textId="77777777" w:rsidR="00A045A2" w:rsidRDefault="00A045A2" w:rsidP="00A045A2">
      <w:pPr>
        <w:rPr>
          <w:rStyle w:val="StyleBoldUnderline"/>
        </w:rPr>
      </w:pPr>
    </w:p>
    <w:p w14:paraId="47256718" w14:textId="77777777" w:rsidR="00A045A2" w:rsidRDefault="00A045A2" w:rsidP="00A045A2">
      <w:pPr>
        <w:rPr>
          <w:rStyle w:val="StyleBoldUnderline"/>
        </w:rPr>
      </w:pPr>
    </w:p>
    <w:p w14:paraId="00F0DF36" w14:textId="77777777" w:rsidR="00A045A2" w:rsidRDefault="00A045A2" w:rsidP="00A045A2">
      <w:pPr>
        <w:pStyle w:val="Heading4"/>
      </w:pPr>
      <w:r w:rsidRPr="007802F6">
        <w:t>Oil Spills Have Lasting Ecological Impacts</w:t>
      </w:r>
    </w:p>
    <w:p w14:paraId="33AFC5C7" w14:textId="77777777" w:rsidR="00A045A2" w:rsidRPr="0015499E" w:rsidRDefault="00A045A2" w:rsidP="00A045A2">
      <w:pPr>
        <w:rPr>
          <w:rStyle w:val="StyleStyleBold12pt"/>
        </w:rPr>
      </w:pPr>
      <w:r w:rsidRPr="0015499E">
        <w:rPr>
          <w:rStyle w:val="StyleStyleBold12pt"/>
        </w:rPr>
        <w:t xml:space="preserve">Chase </w:t>
      </w:r>
      <w:proofErr w:type="gramStart"/>
      <w:r w:rsidRPr="0015499E">
        <w:rPr>
          <w:rStyle w:val="StyleStyleBold12pt"/>
        </w:rPr>
        <w:t>et</w:t>
      </w:r>
      <w:proofErr w:type="gramEnd"/>
      <w:r w:rsidRPr="0015499E">
        <w:rPr>
          <w:rStyle w:val="StyleStyleBold12pt"/>
        </w:rPr>
        <w:t xml:space="preserve"> all, NRDC, 09</w:t>
      </w:r>
    </w:p>
    <w:p w14:paraId="79432EBE" w14:textId="77777777" w:rsidR="00A045A2" w:rsidRDefault="00A045A2" w:rsidP="00A045A2">
      <w:pPr>
        <w:rPr>
          <w:rStyle w:val="StyleBoldUnderline"/>
        </w:rPr>
      </w:pPr>
      <w:r>
        <w:t xml:space="preserve">(Alison, Melissa </w:t>
      </w:r>
      <w:proofErr w:type="spellStart"/>
      <w:r>
        <w:t>Waage</w:t>
      </w:r>
      <w:proofErr w:type="spellEnd"/>
      <w:r>
        <w:t>, 09/09, NRDC, “</w:t>
      </w:r>
      <w:r w:rsidRPr="007802F6">
        <w:t>Protecting Our Ocean and Coastal Economies: Avoid Unnecessary Risks from Offshore Drilling</w:t>
      </w:r>
      <w:r>
        <w:t xml:space="preserve">” </w:t>
      </w:r>
      <w:hyperlink r:id="rId27" w:history="1">
        <w:r w:rsidRPr="00BC6B25">
          <w:rPr>
            <w:rStyle w:val="Hyperlink"/>
          </w:rPr>
          <w:t>http://www.nrdc.org/oceans/offshore/files/offshore.pdf</w:t>
        </w:r>
      </w:hyperlink>
      <w:r>
        <w:t>, 7/05/14, TH)</w:t>
      </w:r>
    </w:p>
    <w:p w14:paraId="2165375C" w14:textId="77777777" w:rsidR="00A045A2" w:rsidRDefault="00A045A2" w:rsidP="00A045A2">
      <w:pPr>
        <w:rPr>
          <w:rStyle w:val="StyleBoldUnderline"/>
        </w:rPr>
      </w:pPr>
    </w:p>
    <w:p w14:paraId="430977BF" w14:textId="77777777" w:rsidR="00A045A2" w:rsidRDefault="00A045A2" w:rsidP="00A045A2">
      <w:r w:rsidRPr="007802F6">
        <w:rPr>
          <w:rStyle w:val="StyleBoldUnderline"/>
        </w:rPr>
        <w:t>According to the National Academy of Sciences, current cleanup methods can only remove a small fraction of the oil spilled into the ocean, leaving the remaining oil to continue affecting ocean ecosystems over time</w:t>
      </w:r>
      <w:r w:rsidRPr="007802F6">
        <w:t xml:space="preserve">.9 Scientists investigating the long-term impacts of the Exxon Valdez spill estimate that nearly 20,000 gallons of oil from that spill remain in Prince William Sound, continuing to harm threatened and endangered species and undermine their recovery.10 </w:t>
      </w:r>
      <w:r w:rsidRPr="007802F6">
        <w:rPr>
          <w:rStyle w:val="StyleBoldUnderline"/>
        </w:rPr>
        <w:t>Marine mammals, sea birds, fish, shellfish, and other sea life are extremely vulnerable to oil pollution and the long-term toxic effects can impair reproductive success for generations. Studies have shown that tiny amounts of oil—as little as one part per billion—can harm pink salmon and cause their eggs to fail.</w:t>
      </w:r>
      <w:r w:rsidRPr="007802F6">
        <w:t>11</w:t>
      </w:r>
    </w:p>
    <w:p w14:paraId="5D43C47C" w14:textId="77777777" w:rsidR="00A045A2" w:rsidRDefault="00A045A2" w:rsidP="00A045A2"/>
    <w:p w14:paraId="0BD5AAAF" w14:textId="77777777" w:rsidR="00A045A2" w:rsidRDefault="00A045A2" w:rsidP="00A045A2">
      <w:pPr>
        <w:pStyle w:val="Heading4"/>
      </w:pPr>
      <w:r w:rsidRPr="007802F6">
        <w:t>Drilling Operations are a Major Source of Pollution</w:t>
      </w:r>
    </w:p>
    <w:p w14:paraId="1F01A2B0" w14:textId="77777777" w:rsidR="00A045A2" w:rsidRPr="00C931C4" w:rsidRDefault="00A045A2" w:rsidP="00A045A2">
      <w:pPr>
        <w:rPr>
          <w:b/>
          <w:sz w:val="26"/>
        </w:rPr>
      </w:pPr>
      <w:r w:rsidRPr="0015499E">
        <w:rPr>
          <w:rStyle w:val="StyleStyleBold12pt"/>
        </w:rPr>
        <w:t xml:space="preserve">Chase </w:t>
      </w:r>
      <w:proofErr w:type="gramStart"/>
      <w:r w:rsidRPr="0015499E">
        <w:rPr>
          <w:rStyle w:val="StyleStyleBold12pt"/>
        </w:rPr>
        <w:t>et</w:t>
      </w:r>
      <w:proofErr w:type="gramEnd"/>
      <w:r w:rsidRPr="0015499E">
        <w:rPr>
          <w:rStyle w:val="StyleStyleBold12pt"/>
        </w:rPr>
        <w:t xml:space="preserve"> all, NRDC, 09</w:t>
      </w:r>
    </w:p>
    <w:p w14:paraId="1CCB0CBC" w14:textId="77777777" w:rsidR="00A045A2" w:rsidRDefault="00A045A2" w:rsidP="00A045A2">
      <w:pPr>
        <w:rPr>
          <w:rStyle w:val="StyleBoldUnderline"/>
        </w:rPr>
      </w:pPr>
      <w:r>
        <w:t xml:space="preserve">(Alison, Melissa </w:t>
      </w:r>
      <w:proofErr w:type="spellStart"/>
      <w:r>
        <w:t>Waage</w:t>
      </w:r>
      <w:proofErr w:type="spellEnd"/>
      <w:r>
        <w:t>, 09/09, NRDC, “</w:t>
      </w:r>
      <w:r w:rsidRPr="007802F6">
        <w:t>Protecting Our Ocean and Coastal Economies: Avoid Unnecessary Risks from Offshore Drilling</w:t>
      </w:r>
      <w:r>
        <w:t xml:space="preserve">” </w:t>
      </w:r>
      <w:hyperlink r:id="rId28" w:history="1">
        <w:r w:rsidRPr="00BC6B25">
          <w:rPr>
            <w:rStyle w:val="Hyperlink"/>
          </w:rPr>
          <w:t>http://www.nrdc.org/oceans/offshore/files/offshore.pdf</w:t>
        </w:r>
      </w:hyperlink>
      <w:r>
        <w:t>, 7/05/14, TH)</w:t>
      </w:r>
    </w:p>
    <w:p w14:paraId="34B4571F" w14:textId="77777777" w:rsidR="00A045A2" w:rsidRDefault="00A045A2" w:rsidP="00A045A2"/>
    <w:p w14:paraId="057F1D67" w14:textId="77777777" w:rsidR="00A045A2" w:rsidRDefault="00A045A2" w:rsidP="00A045A2">
      <w:pPr>
        <w:rPr>
          <w:rStyle w:val="StyleBoldUnderline"/>
        </w:rPr>
      </w:pPr>
      <w:r>
        <w:t xml:space="preserve">In addition to environmental damage from oil spills, </w:t>
      </w:r>
      <w:r w:rsidRPr="007802F6">
        <w:rPr>
          <w:rStyle w:val="StyleBoldUnderline"/>
        </w:rPr>
        <w:t>the routine operations associated with offshore drilling produce many toxic wastes and other forms of pollution</w:t>
      </w:r>
      <w:r>
        <w:t xml:space="preserve">. For example, </w:t>
      </w:r>
      <w:r w:rsidRPr="007802F6">
        <w:rPr>
          <w:rStyle w:val="StyleBoldUnderline"/>
        </w:rPr>
        <w:t>each drill well generates tens of thousands of gallons of waste drilling muds</w:t>
      </w:r>
      <w:r>
        <w:t xml:space="preserve"> (materials used to lubricate drill bits and maintain pressure) </w:t>
      </w:r>
      <w:r w:rsidRPr="007802F6">
        <w:rPr>
          <w:rStyle w:val="StyleBoldUnderline"/>
        </w:rPr>
        <w:t>and cuttings</w:t>
      </w:r>
      <w:r>
        <w:t xml:space="preserve">.12 </w:t>
      </w:r>
      <w:r w:rsidRPr="007802F6">
        <w:rPr>
          <w:rStyle w:val="StyleBoldUnderline"/>
        </w:rPr>
        <w:t>Drilling muds contain toxic metals such as mercury, lead, and cadmium that may bio accumulate and bio magnify in marine organisms, including in our seafood supply.</w:t>
      </w:r>
      <w:r>
        <w:t>13</w:t>
      </w:r>
      <w:r w:rsidRPr="007802F6">
        <w:rPr>
          <w:sz w:val="12"/>
        </w:rPr>
        <w:t xml:space="preserve">¶ </w:t>
      </w:r>
      <w:r w:rsidRPr="007802F6">
        <w:rPr>
          <w:rStyle w:val="StyleBoldUnderline"/>
        </w:rPr>
        <w:t>The water that is brought up from a given well along with oil and gas, referred to as “produced water,” contains its own toxic brew of benzene, arsenic, lead, toluene, and varying amounts of radioactive pollutants</w:t>
      </w:r>
      <w:r>
        <w:t xml:space="preserve">. </w:t>
      </w:r>
      <w:r w:rsidRPr="007802F6">
        <w:rPr>
          <w:rStyle w:val="StyleBoldUnderline"/>
        </w:rPr>
        <w:t>Each oil platform can discharge hundreds of thousands of gallons of this produced water daily, contaminating both local waters and those down current from the discharge.</w:t>
      </w:r>
      <w:r>
        <w:t xml:space="preserve">14 </w:t>
      </w:r>
      <w:r w:rsidRPr="007802F6">
        <w:rPr>
          <w:rStyle w:val="StyleBoldUnderline"/>
        </w:rPr>
        <w:t>An average oil and gas exploration well spews roughly 50 tons of nitrogen oxides, 13 tons of carbon monoxide, 6 tons of sulfur oxides, and 5 tons of volatile organic chemicals.15</w:t>
      </w:r>
    </w:p>
    <w:p w14:paraId="7897A36C" w14:textId="77777777" w:rsidR="00A045A2" w:rsidRDefault="00A045A2" w:rsidP="00A045A2">
      <w:pPr>
        <w:rPr>
          <w:rStyle w:val="StyleBoldUnderline"/>
        </w:rPr>
      </w:pPr>
    </w:p>
    <w:p w14:paraId="6C65707A" w14:textId="77777777" w:rsidR="00A045A2" w:rsidRDefault="00A045A2" w:rsidP="00A045A2">
      <w:pPr>
        <w:pStyle w:val="Heading4"/>
      </w:pPr>
      <w:r w:rsidRPr="007802F6">
        <w:t>Drilling Exploration Activities Harm Marine Life</w:t>
      </w:r>
    </w:p>
    <w:p w14:paraId="0A98D71C" w14:textId="77777777" w:rsidR="00A045A2" w:rsidRPr="00C931C4" w:rsidRDefault="00A045A2" w:rsidP="00A045A2">
      <w:pPr>
        <w:rPr>
          <w:b/>
          <w:sz w:val="26"/>
        </w:rPr>
      </w:pPr>
      <w:r w:rsidRPr="0015499E">
        <w:rPr>
          <w:rStyle w:val="StyleStyleBold12pt"/>
        </w:rPr>
        <w:t xml:space="preserve">Chase </w:t>
      </w:r>
      <w:proofErr w:type="gramStart"/>
      <w:r w:rsidRPr="0015499E">
        <w:rPr>
          <w:rStyle w:val="StyleStyleBold12pt"/>
        </w:rPr>
        <w:t>et</w:t>
      </w:r>
      <w:proofErr w:type="gramEnd"/>
      <w:r w:rsidRPr="0015499E">
        <w:rPr>
          <w:rStyle w:val="StyleStyleBold12pt"/>
        </w:rPr>
        <w:t xml:space="preserve"> all, NRDC, 09</w:t>
      </w:r>
    </w:p>
    <w:p w14:paraId="2480F81C" w14:textId="77777777" w:rsidR="00A045A2" w:rsidRPr="007802F6" w:rsidRDefault="00A045A2" w:rsidP="00A045A2">
      <w:pPr>
        <w:rPr>
          <w:b/>
          <w:u w:val="single"/>
        </w:rPr>
      </w:pPr>
      <w:r>
        <w:t xml:space="preserve">(Alison, Melissa </w:t>
      </w:r>
      <w:proofErr w:type="spellStart"/>
      <w:r>
        <w:t>Waage</w:t>
      </w:r>
      <w:proofErr w:type="spellEnd"/>
      <w:r>
        <w:t>, 09/09, NRDC, “</w:t>
      </w:r>
      <w:r w:rsidRPr="007802F6">
        <w:t>Protecting Our Ocean and Coastal Economies: Avoid Unnecessary Risks from Offshore Drilling</w:t>
      </w:r>
      <w:r>
        <w:t xml:space="preserve">” </w:t>
      </w:r>
      <w:hyperlink r:id="rId29" w:history="1">
        <w:r w:rsidRPr="00BC6B25">
          <w:rPr>
            <w:rStyle w:val="Hyperlink"/>
          </w:rPr>
          <w:t>http://www.nrdc.org/oceans/offshore/files/offshore.pdf</w:t>
        </w:r>
      </w:hyperlink>
      <w:r>
        <w:t>, 7/05/14, TH)</w:t>
      </w:r>
    </w:p>
    <w:p w14:paraId="02BB00B9" w14:textId="77777777" w:rsidR="00A045A2" w:rsidRDefault="00A045A2" w:rsidP="00A045A2">
      <w:pPr>
        <w:rPr>
          <w:rStyle w:val="StyleBoldUnderline"/>
        </w:rPr>
      </w:pPr>
    </w:p>
    <w:p w14:paraId="5B1775AC" w14:textId="77777777" w:rsidR="00A045A2" w:rsidRDefault="00A045A2" w:rsidP="00A045A2">
      <w:r w:rsidRPr="007802F6">
        <w:rPr>
          <w:rStyle w:val="StyleBoldUnderline"/>
        </w:rPr>
        <w:t>Seismic surveys designed to estimate the size of an oil and gas reserve generate their own environmental problems.</w:t>
      </w:r>
      <w:r w:rsidRPr="007802F6">
        <w:t xml:space="preserve"> To carry out such surveys, </w:t>
      </w:r>
      <w:r w:rsidRPr="007802F6">
        <w:rPr>
          <w:rStyle w:val="StyleBoldUnderline"/>
        </w:rPr>
        <w:t xml:space="preserve">ships tow multiple </w:t>
      </w:r>
      <w:proofErr w:type="spellStart"/>
      <w:r w:rsidRPr="007802F6">
        <w:rPr>
          <w:rStyle w:val="StyleBoldUnderline"/>
        </w:rPr>
        <w:t>airgun</w:t>
      </w:r>
      <w:proofErr w:type="spellEnd"/>
      <w:r w:rsidRPr="007802F6">
        <w:rPr>
          <w:rStyle w:val="StyleBoldUnderline"/>
        </w:rPr>
        <w:t xml:space="preserve"> arrays that emit thousands of high-decibel explosive impulses to map the seafloor</w:t>
      </w:r>
      <w:r w:rsidRPr="007802F6">
        <w:t xml:space="preserve">.16 </w:t>
      </w:r>
      <w:r w:rsidRPr="007802F6">
        <w:rPr>
          <w:rStyle w:val="StyleBoldUnderline"/>
        </w:rPr>
        <w:t>The auditory assault from seismic surveys has been found to damage or kill fish eggs and l</w:t>
      </w:r>
      <w:r>
        <w:rPr>
          <w:rStyle w:val="StyleBoldUnderline"/>
        </w:rPr>
        <w:t xml:space="preserve">arvae and to impair the hearing </w:t>
      </w:r>
      <w:r w:rsidRPr="007802F6">
        <w:rPr>
          <w:rStyle w:val="StyleBoldUnderline"/>
        </w:rPr>
        <w:t>and health of fish, making them vulnerable to predators and leaving them unable to locate prey or mates or communicate with each other</w:t>
      </w:r>
      <w:r w:rsidRPr="007802F6">
        <w:t xml:space="preserve">. </w:t>
      </w:r>
      <w:r w:rsidRPr="007802F6">
        <w:rPr>
          <w:rStyle w:val="StyleBoldUnderline"/>
        </w:rPr>
        <w:t>These disturbances disrupt and displace important migratory patterns, pushing marine life away from suitable habitats like nurseries and foraging, mating, spawning, and migratory corridors.</w:t>
      </w:r>
      <w:r w:rsidRPr="007802F6">
        <w:t>17 In addition</w:t>
      </w:r>
      <w:r w:rsidRPr="007802F6">
        <w:rPr>
          <w:rStyle w:val="StyleBoldUnderline"/>
        </w:rPr>
        <w:t>, seismic surveys have been implicated in whale beaching and stranding incidents</w:t>
      </w:r>
      <w:r w:rsidRPr="007802F6">
        <w:t>.18</w:t>
      </w:r>
    </w:p>
    <w:p w14:paraId="2E0A37BB" w14:textId="77777777" w:rsidR="00A045A2" w:rsidRDefault="00A045A2" w:rsidP="00A045A2"/>
    <w:p w14:paraId="5908CF28" w14:textId="77777777" w:rsidR="00A045A2" w:rsidRDefault="00A045A2" w:rsidP="004A0341">
      <w:pPr>
        <w:rPr>
          <w:rStyle w:val="StyleBoldUnderline"/>
        </w:rPr>
      </w:pPr>
    </w:p>
    <w:p w14:paraId="420023A6" w14:textId="77777777" w:rsidR="004A0341" w:rsidRDefault="004A0341" w:rsidP="00C94031">
      <w:pPr>
        <w:rPr>
          <w:sz w:val="10"/>
        </w:rPr>
      </w:pPr>
    </w:p>
    <w:p w14:paraId="1A646349" w14:textId="77777777" w:rsidR="004A0341" w:rsidRDefault="004A0341" w:rsidP="004A0341">
      <w:pPr>
        <w:pStyle w:val="Heading3"/>
      </w:pPr>
      <w:r>
        <w:t>Link – OTEC</w:t>
      </w:r>
    </w:p>
    <w:p w14:paraId="1841A20B" w14:textId="77777777" w:rsidR="004A0341" w:rsidRDefault="004A0341" w:rsidP="004A0341">
      <w:pPr>
        <w:pStyle w:val="Heading4"/>
      </w:pPr>
      <w:r>
        <w:t>OTEC severely damages the lives of marine animals</w:t>
      </w:r>
    </w:p>
    <w:p w14:paraId="28F22E27" w14:textId="77777777" w:rsidR="004A0341" w:rsidRDefault="004A0341" w:rsidP="004A0341">
      <w:r>
        <w:t>Vega &amp; Comfort 2011</w:t>
      </w:r>
    </w:p>
    <w:p w14:paraId="6DE163CF" w14:textId="77777777" w:rsidR="004A0341" w:rsidRDefault="004A0341" w:rsidP="004A0341">
      <w:r>
        <w:t>(</w:t>
      </w:r>
      <w:r w:rsidRPr="00BE28AD">
        <w:t>Christina M. Comfort and Luis Vega,</w:t>
      </w:r>
      <w:r>
        <w:t xml:space="preserve"> 8/11, </w:t>
      </w:r>
      <w:r w:rsidRPr="00BE28AD">
        <w:t>Hawaii National Marine Renewable Energy Center</w:t>
      </w:r>
      <w:r>
        <w:t>, “</w:t>
      </w:r>
      <w:r w:rsidRPr="00BE28AD">
        <w:t>Environmental Assessment of Ocean Thermal Energy Conversion in Hawaii</w:t>
      </w:r>
      <w:r>
        <w:t xml:space="preserve">”, </w:t>
      </w:r>
      <w:hyperlink r:id="rId30" w:history="1">
        <w:r w:rsidRPr="001551BA">
          <w:rPr>
            <w:rStyle w:val="Hyperlink"/>
          </w:rPr>
          <w:t>http://www.seaturtle.org/PDF/Ocr/ComfortCM_2011_InOceans11MTSIEEE1922September2011Kon_pxx-xx.pdf</w:t>
        </w:r>
      </w:hyperlink>
      <w:r>
        <w:t>, 7/5/14, AG)</w:t>
      </w:r>
    </w:p>
    <w:p w14:paraId="7ABEEDA3" w14:textId="77777777" w:rsidR="004A0341" w:rsidRDefault="004A0341" w:rsidP="004A0341">
      <w:r w:rsidRPr="00BE28AD">
        <w:rPr>
          <w:rStyle w:val="StyleBoldUnderline"/>
        </w:rPr>
        <w:t>The operation of OTEC will impact organisms inhabiting or moving through the area to an unknown degree. Scientists have identified a list of potential biological impacts, including nutrient redistribution, entrainment and impingement, organism attraction or avoidance, and biocide release, among others</w:t>
      </w:r>
      <w:r>
        <w:t xml:space="preserve"> [3]. To understand OTEC’s ecological impact, long-term monitoring protocols are necessary to track primary productivity, animal abundance and density, habitat use, and entrainment rates.</w:t>
      </w:r>
    </w:p>
    <w:p w14:paraId="09AF86B8" w14:textId="77777777" w:rsidR="004A0341" w:rsidRDefault="004A0341" w:rsidP="004A0341">
      <w:r w:rsidRPr="00BE28AD">
        <w:rPr>
          <w:rStyle w:val="StyleBoldUnderline"/>
        </w:rPr>
        <w:t>As with any offshore operation, the plant is likely to attract fish and seabirds, noise may interfere with animal communication, and lubricants or anti-</w:t>
      </w:r>
      <w:proofErr w:type="spellStart"/>
      <w:r w:rsidRPr="00BE28AD">
        <w:rPr>
          <w:rStyle w:val="StyleBoldUnderline"/>
        </w:rPr>
        <w:t>biofouling</w:t>
      </w:r>
      <w:proofErr w:type="spellEnd"/>
      <w:r w:rsidRPr="00BE28AD">
        <w:rPr>
          <w:rStyle w:val="StyleBoldUnderline"/>
        </w:rPr>
        <w:t xml:space="preserve"> chemicals may enter the ocean.</w:t>
      </w:r>
      <w:r>
        <w:t xml:space="preserve"> Specifically concerning OTEC, </w:t>
      </w:r>
      <w:r w:rsidRPr="00BE28AD">
        <w:rPr>
          <w:rStyle w:val="StyleBoldUnderline"/>
        </w:rPr>
        <w:t>the redistribution of millions of cubic meters of water per day will change stratification, salinity, oxygen, and nutrient levels near the site.</w:t>
      </w:r>
      <w:r>
        <w:t xml:space="preserve"> Some organisms base their behavior on certain temperature or salinity gradients, e.g. [10], </w:t>
      </w:r>
      <w:proofErr w:type="gramStart"/>
      <w:r>
        <w:t>while others may be affected by increased nutrient levels</w:t>
      </w:r>
      <w:proofErr w:type="gramEnd"/>
      <w:r>
        <w:t xml:space="preserve"> [18]. Additionally, </w:t>
      </w:r>
      <w:r w:rsidRPr="00BE28AD">
        <w:rPr>
          <w:rStyle w:val="StyleBoldUnderline"/>
        </w:rPr>
        <w:t>plankton and small nekton will be entrained in the water flow in both the shallow and deep intake pipes, and will likely suffer high mortality rates due to rapid temperature and pressure changes</w:t>
      </w:r>
      <w:r>
        <w:t xml:space="preserve"> [4]. </w:t>
      </w:r>
      <w:r w:rsidRPr="00BE28AD">
        <w:rPr>
          <w:rStyle w:val="StyleBoldUnderline"/>
        </w:rPr>
        <w:t>Organisms could be impinged against screens on the shallow water intakes if their burst swimming capacity does not overcome the current generated by the pipe</w:t>
      </w:r>
      <w:r>
        <w:t xml:space="preserve"> [2, 3]</w:t>
      </w:r>
    </w:p>
    <w:p w14:paraId="2DD0081A" w14:textId="77777777" w:rsidR="004A0341" w:rsidRDefault="004A0341" w:rsidP="004A0341">
      <w:pPr>
        <w:pStyle w:val="Heading4"/>
      </w:pPr>
      <w:r>
        <w:t>Risks of OTEC are immeasurable</w:t>
      </w:r>
    </w:p>
    <w:p w14:paraId="20D39D52" w14:textId="77777777" w:rsidR="004A0341" w:rsidRDefault="004A0341" w:rsidP="004A0341">
      <w:r>
        <w:t xml:space="preserve">Coastal Response Research </w:t>
      </w:r>
      <w:proofErr w:type="gramStart"/>
      <w:r>
        <w:t>Center  2012</w:t>
      </w:r>
      <w:proofErr w:type="gramEnd"/>
    </w:p>
    <w:p w14:paraId="71471E64" w14:textId="77777777" w:rsidR="004A0341" w:rsidRDefault="004A0341" w:rsidP="004A0341">
      <w:r>
        <w:t>(Coastal Response Research Center, 8/12, “Ocean Thermal Energy Conversion:</w:t>
      </w:r>
    </w:p>
    <w:p w14:paraId="5065C6BB" w14:textId="77777777" w:rsidR="004A0341" w:rsidRDefault="004A0341" w:rsidP="004A0341">
      <w:r>
        <w:t xml:space="preserve">Information Needs Assessment”, </w:t>
      </w:r>
      <w:hyperlink r:id="rId31" w:history="1">
        <w:r w:rsidRPr="001551BA">
          <w:rPr>
            <w:rStyle w:val="Hyperlink"/>
          </w:rPr>
          <w:t>http://coastalmanagement.noaa.gov/otec/docs/otecassessment.pdf</w:t>
        </w:r>
      </w:hyperlink>
      <w:r>
        <w:t>, 7/5/14, AG)</w:t>
      </w:r>
    </w:p>
    <w:p w14:paraId="6B85DD0E" w14:textId="77777777" w:rsidR="004A0341" w:rsidRDefault="004A0341" w:rsidP="004A0341">
      <w:r w:rsidRPr="00C679B8">
        <w:rPr>
          <w:rStyle w:val="StyleBoldUnderline"/>
        </w:rPr>
        <w:t>Water quality is most likely to be impacted through the discharge of seawater from the warm¶ and cold water pipes to different depths from which they originated and the displacement of water¶ removed via the intake pipes.</w:t>
      </w:r>
      <w:r>
        <w:t xml:space="preserve"> The discharge, particularly in the immediate vicinity of the OTEC</w:t>
      </w:r>
      <w:r w:rsidRPr="001F4587">
        <w:rPr>
          <w:sz w:val="12"/>
        </w:rPr>
        <w:t xml:space="preserve">¶ </w:t>
      </w:r>
      <w:r>
        <w:t>facility, is predicted to be cooler than the ambient receiving water with higher concentrations of</w:t>
      </w:r>
      <w:r w:rsidRPr="001F4587">
        <w:rPr>
          <w:sz w:val="12"/>
        </w:rPr>
        <w:t xml:space="preserve">¶ </w:t>
      </w:r>
      <w:r>
        <w:t>6</w:t>
      </w:r>
      <w:r w:rsidRPr="001F4587">
        <w:rPr>
          <w:sz w:val="12"/>
        </w:rPr>
        <w:t xml:space="preserve">¶ </w:t>
      </w:r>
      <w:r>
        <w:t xml:space="preserve">nutrients and dissolved gasses from the seawater transported from the bathypelagic zone. </w:t>
      </w:r>
      <w:r w:rsidRPr="00C679B8">
        <w:rPr>
          <w:rStyle w:val="StyleBoldUnderline"/>
        </w:rPr>
        <w:t>Water¶ quality may also be impacted from any chemical additions or erosion of the plant constituents¶ (e.g., heat exchanger, cold and warm water pipes, turbines) from OTEC operations or accidental¶ release of biocides or other potential pollutants.</w:t>
      </w:r>
      <w:r>
        <w:t xml:space="preserve"> </w:t>
      </w:r>
      <w:r w:rsidRPr="00C679B8">
        <w:rPr>
          <w:rStyle w:val="StyleBoldUnderline"/>
        </w:rPr>
        <w:t>Any impacts to biota are likely to result from¶ impingement, entrainment, secondary entrainment, attraction, avoidance, behavioral changes</w:t>
      </w:r>
      <w:proofErr w:type="gramStart"/>
      <w:r w:rsidRPr="00C679B8">
        <w:rPr>
          <w:rStyle w:val="StyleBoldUnderline"/>
        </w:rPr>
        <w:t>,¶</w:t>
      </w:r>
      <w:proofErr w:type="gramEnd"/>
      <w:r w:rsidRPr="00C679B8">
        <w:rPr>
          <w:rStyle w:val="StyleBoldUnderline"/>
        </w:rPr>
        <w:t xml:space="preserve"> shifts in predator/prey relationships, trauma, and broader ecological impacts</w:t>
      </w:r>
      <w:r>
        <w:t xml:space="preserve">. </w:t>
      </w:r>
      <w:r w:rsidRPr="00C679B8">
        <w:rPr>
          <w:rStyle w:val="StyleBoldUnderline"/>
        </w:rPr>
        <w:t>Impingement and¶ entrainment are likely to be a function of intake velocity and screen size, while attraction</w:t>
      </w:r>
      <w:proofErr w:type="gramStart"/>
      <w:r w:rsidRPr="00C679B8">
        <w:rPr>
          <w:rStyle w:val="StyleBoldUnderline"/>
        </w:rPr>
        <w:t>,¶</w:t>
      </w:r>
      <w:proofErr w:type="gramEnd"/>
      <w:r w:rsidRPr="00C679B8">
        <w:rPr>
          <w:rStyle w:val="StyleBoldUnderline"/>
        </w:rPr>
        <w:t xml:space="preserve"> repulsion, and behavioral changes are most likely the result of the presence of the OTEC facility,¶</w:t>
      </w:r>
      <w:r w:rsidRPr="001F4587">
        <w:rPr>
          <w:sz w:val="12"/>
        </w:rPr>
        <w:t xml:space="preserve"> </w:t>
      </w:r>
      <w:r>
        <w:t xml:space="preserve">and the light, noise, and EMF the facility would create. </w:t>
      </w:r>
      <w:r w:rsidRPr="00C679B8">
        <w:rPr>
          <w:rStyle w:val="StyleBoldUnderline"/>
        </w:rPr>
        <w:t xml:space="preserve">The discussions during the workshop made it clear that the size and extent of potential OTEC¶ impacts are unknown or difficult to predict, and additional information will be required prior to¶ beginning the OTEC </w:t>
      </w:r>
      <w:r>
        <w:t>licensing process in order to ensure the risk to the environment is minimized</w:t>
      </w:r>
      <w:proofErr w:type="gramStart"/>
      <w:r>
        <w:t>.</w:t>
      </w:r>
      <w:r w:rsidRPr="001F4587">
        <w:rPr>
          <w:sz w:val="12"/>
        </w:rPr>
        <w:t>¶</w:t>
      </w:r>
      <w:proofErr w:type="gramEnd"/>
      <w:r w:rsidRPr="001F4587">
        <w:rPr>
          <w:sz w:val="12"/>
        </w:rPr>
        <w:t xml:space="preserve"> </w:t>
      </w:r>
      <w:r>
        <w:t>As a follow up to this workshop, CRRC held a series of conversations with members of the OTEC</w:t>
      </w:r>
      <w:r w:rsidRPr="001F4587">
        <w:rPr>
          <w:sz w:val="12"/>
        </w:rPr>
        <w:t xml:space="preserve">¶ </w:t>
      </w:r>
      <w:r>
        <w:t>community, including representatives from federal regulatory agencies, industry, and academia, to</w:t>
      </w:r>
      <w:r w:rsidRPr="001F4587">
        <w:rPr>
          <w:sz w:val="12"/>
        </w:rPr>
        <w:t xml:space="preserve">¶ </w:t>
      </w:r>
      <w:r>
        <w:t>gain a better understanding of the information needs associated with licensing and permitting an</w:t>
      </w:r>
      <w:r w:rsidRPr="001F4587">
        <w:rPr>
          <w:sz w:val="12"/>
        </w:rPr>
        <w:t xml:space="preserve">¶ </w:t>
      </w:r>
      <w:r>
        <w:t>OTEC facility, and research that can be conducted to advance our knowledge of potential OTEC</w:t>
      </w:r>
      <w:r w:rsidRPr="001F4587">
        <w:rPr>
          <w:sz w:val="12"/>
        </w:rPr>
        <w:t xml:space="preserve">¶ </w:t>
      </w:r>
      <w:r>
        <w:t>impacts to the environment. To begin with, CRRC, over a period of nine months, oversaw a series</w:t>
      </w:r>
      <w:r w:rsidRPr="001F4587">
        <w:rPr>
          <w:sz w:val="12"/>
        </w:rPr>
        <w:t xml:space="preserve">¶ </w:t>
      </w:r>
      <w:r>
        <w:t>of conversations with regulators from several federal agencies, including NOAA National Marine</w:t>
      </w:r>
      <w:r w:rsidRPr="001F4587">
        <w:rPr>
          <w:sz w:val="12"/>
        </w:rPr>
        <w:t xml:space="preserve">¶ </w:t>
      </w:r>
      <w:r>
        <w:t>Fisheries Service (NMFS), NOAA National Ocean Service (NOS), U.S. Fish and Wildlife Service</w:t>
      </w:r>
      <w:r w:rsidRPr="001F4587">
        <w:rPr>
          <w:sz w:val="12"/>
        </w:rPr>
        <w:t xml:space="preserve">¶ </w:t>
      </w:r>
      <w:r>
        <w:t>(USFWS), Environmental Protection Agency (EPA), and U.S. Army Corps of Engineers (USACE)</w:t>
      </w:r>
      <w:r w:rsidRPr="001F4587">
        <w:rPr>
          <w:sz w:val="12"/>
        </w:rPr>
        <w:t xml:space="preserve">¶ </w:t>
      </w:r>
      <w:r>
        <w:t>to obtain a better understanding of OTEC’s information needs. In order to better determine what</w:t>
      </w:r>
      <w:r w:rsidRPr="001F4587">
        <w:rPr>
          <w:sz w:val="12"/>
        </w:rPr>
        <w:t xml:space="preserve">¶ </w:t>
      </w:r>
      <w:r>
        <w:t>data currently exists, and how some of the information needs could be fulfilled, CRRC held</w:t>
      </w:r>
      <w:r w:rsidRPr="001F4587">
        <w:rPr>
          <w:sz w:val="12"/>
        </w:rPr>
        <w:t xml:space="preserve">¶ </w:t>
      </w:r>
      <w:r>
        <w:t xml:space="preserve">additional conversations with scientists from the University of Hawaii, </w:t>
      </w:r>
      <w:proofErr w:type="spellStart"/>
      <w:r>
        <w:t>TetraTech</w:t>
      </w:r>
      <w:proofErr w:type="spellEnd"/>
      <w:r>
        <w:t>, Oak Ridge</w:t>
      </w:r>
      <w:r w:rsidRPr="001F4587">
        <w:rPr>
          <w:sz w:val="12"/>
        </w:rPr>
        <w:t xml:space="preserve">¶ </w:t>
      </w:r>
      <w:r>
        <w:t xml:space="preserve">National Labs, Alden Research Labs, </w:t>
      </w:r>
      <w:proofErr w:type="spellStart"/>
      <w:r>
        <w:t>Tenera</w:t>
      </w:r>
      <w:proofErr w:type="spellEnd"/>
      <w:r>
        <w:t xml:space="preserve"> Environmental, </w:t>
      </w:r>
      <w:proofErr w:type="spellStart"/>
      <w:r>
        <w:t>Makai</w:t>
      </w:r>
      <w:proofErr w:type="spellEnd"/>
      <w:r>
        <w:t xml:space="preserve"> Ocean Engineering, NOAA</w:t>
      </w:r>
      <w:r w:rsidRPr="001F4587">
        <w:rPr>
          <w:sz w:val="12"/>
        </w:rPr>
        <w:t xml:space="preserve">¶ </w:t>
      </w:r>
      <w:r>
        <w:t>Office of Coast Survey, NOAA Office of Oceanic and Atmospheric Research, and the Pacific</w:t>
      </w:r>
      <w:r w:rsidRPr="001F4587">
        <w:rPr>
          <w:sz w:val="12"/>
        </w:rPr>
        <w:t xml:space="preserve">¶ </w:t>
      </w:r>
      <w:r>
        <w:t>Northwest National Laboratory.</w:t>
      </w:r>
    </w:p>
    <w:p w14:paraId="097E5C39" w14:textId="77777777" w:rsidR="004A0341" w:rsidRPr="004A0341" w:rsidRDefault="004A0341" w:rsidP="004A0341"/>
    <w:p w14:paraId="4FA4AD2E" w14:textId="77777777" w:rsidR="004A0341" w:rsidRPr="00154C4C" w:rsidRDefault="004A0341" w:rsidP="004A0341">
      <w:pPr>
        <w:pStyle w:val="Heading3"/>
      </w:pPr>
      <w:r>
        <w:t xml:space="preserve">Link – Development </w:t>
      </w:r>
    </w:p>
    <w:p w14:paraId="7B949992" w14:textId="77777777" w:rsidR="004A0341" w:rsidRDefault="004A0341" w:rsidP="004A0341">
      <w:pPr>
        <w:pStyle w:val="Heading4"/>
      </w:pPr>
      <w:r>
        <w:t xml:space="preserve">Placement of cables causes loss of </w:t>
      </w:r>
      <w:proofErr w:type="spellStart"/>
      <w:r>
        <w:t>seagrass</w:t>
      </w:r>
      <w:proofErr w:type="spellEnd"/>
      <w:r>
        <w:t xml:space="preserve"> beds. </w:t>
      </w:r>
    </w:p>
    <w:p w14:paraId="0ED46A68" w14:textId="77777777" w:rsidR="004A0341" w:rsidRDefault="004A0341" w:rsidP="004A0341">
      <w:proofErr w:type="gramStart"/>
      <w:r>
        <w:rPr>
          <w:rStyle w:val="StyleStyleBold12pt"/>
        </w:rPr>
        <w:t>Michel et al., 7.</w:t>
      </w:r>
      <w:proofErr w:type="gramEnd"/>
      <w:r>
        <w:rPr>
          <w:rStyle w:val="StyleStyleBold12pt"/>
        </w:rPr>
        <w:t xml:space="preserve"> </w:t>
      </w:r>
      <w:r w:rsidRPr="007E4598">
        <w:t>(</w:t>
      </w:r>
      <w:r>
        <w:t xml:space="preserve">Jacqueline Michel, Ph.D., RPI – Benthic Resources, Space-Use Conflicts, Aesthetics; Heidi </w:t>
      </w:r>
      <w:proofErr w:type="spellStart"/>
      <w:r>
        <w:t>Dunagan</w:t>
      </w:r>
      <w:proofErr w:type="spellEnd"/>
      <w:r>
        <w:t xml:space="preserve">, M.S., RPI and James </w:t>
      </w:r>
      <w:proofErr w:type="spellStart"/>
      <w:r>
        <w:t>Hain</w:t>
      </w:r>
      <w:proofErr w:type="spellEnd"/>
      <w:r>
        <w:t>, Ph.D., Associated Scientists at Woods Hole –</w:t>
      </w:r>
    </w:p>
    <w:p w14:paraId="0602CEB5" w14:textId="77777777" w:rsidR="004A0341" w:rsidRDefault="004A0341" w:rsidP="004A0341">
      <w:r>
        <w:t xml:space="preserve">Marine Mammals and Sea Turtles; Christine Boring, M.S., RPI and William Evans, Old Bird Inc. – Flying Animals; Erin Healy, M.S., ICF International, Inc. – Current Offshore Alternative Energy </w:t>
      </w:r>
      <w:proofErr w:type="spellStart"/>
      <w:r>
        <w:t>Technologiesand</w:t>
      </w:r>
      <w:proofErr w:type="spellEnd"/>
      <w:r>
        <w:t xml:space="preserve"> Future Trends and Public Acceptance of Existing Projects-Successes and Failures; John M. Dean, Ph.D., RPI and Distinguished Professor </w:t>
      </w:r>
      <w:proofErr w:type="spellStart"/>
      <w:r>
        <w:t>Emeritis</w:t>
      </w:r>
      <w:proofErr w:type="spellEnd"/>
      <w:r>
        <w:t>, University of South Carolina –</w:t>
      </w:r>
    </w:p>
    <w:p w14:paraId="34C0AEB3" w14:textId="77777777" w:rsidR="004A0341" w:rsidRPr="007E4598" w:rsidRDefault="004A0341" w:rsidP="004A0341">
      <w:pPr>
        <w:rPr>
          <w:rStyle w:val="StyleStyleBold12pt"/>
          <w:b w:val="0"/>
          <w:bCs/>
          <w:sz w:val="16"/>
        </w:rPr>
      </w:pPr>
      <w:r>
        <w:t xml:space="preserve">Fishery Resources; Andrew </w:t>
      </w:r>
      <w:proofErr w:type="spellStart"/>
      <w:r>
        <w:t>McGillis</w:t>
      </w:r>
      <w:proofErr w:type="spellEnd"/>
      <w:r>
        <w:t xml:space="preserve">, M.S., Baird &amp; Associates, Inc. – Physical Processes; July 2007; US Department of the Interior Minerals Management Service; </w:t>
      </w:r>
      <w:hyperlink r:id="rId32" w:history="1">
        <w:r w:rsidRPr="002D467D">
          <w:rPr>
            <w:rStyle w:val="Hyperlink"/>
          </w:rPr>
          <w:t>http://tethys.pnnl.gov/publications/worldwide-synthesis-and-analysis-existing-information-regarding-environmental-effects</w:t>
        </w:r>
      </w:hyperlink>
      <w:r>
        <w:t>, accessed 7/7/14, KW)</w:t>
      </w:r>
    </w:p>
    <w:p w14:paraId="5EFAE4AA" w14:textId="77777777" w:rsidR="004A0341" w:rsidRDefault="004A0341" w:rsidP="004A0341">
      <w:r>
        <w:t xml:space="preserve">The </w:t>
      </w:r>
      <w:r w:rsidRPr="00CF3A3A">
        <w:rPr>
          <w:rStyle w:val="StyleBoldUnderline"/>
        </w:rPr>
        <w:t>laying of cable</w:t>
      </w:r>
      <w:r>
        <w:t xml:space="preserve"> may </w:t>
      </w:r>
      <w:r w:rsidRPr="00CF3A3A">
        <w:rPr>
          <w:rStyle w:val="StyleBoldUnderline"/>
        </w:rPr>
        <w:t xml:space="preserve">impact </w:t>
      </w:r>
      <w:proofErr w:type="spellStart"/>
      <w:r w:rsidRPr="00CF3A3A">
        <w:rPr>
          <w:rStyle w:val="StyleBoldUnderline"/>
        </w:rPr>
        <w:t>seagrass</w:t>
      </w:r>
      <w:proofErr w:type="spellEnd"/>
      <w:r w:rsidRPr="00CF3A3A">
        <w:rPr>
          <w:rStyle w:val="StyleBoldUnderline"/>
        </w:rPr>
        <w:t xml:space="preserve"> beds, which in turn, may affect manatee feeding¶ behavior and movement</w:t>
      </w:r>
      <w:r>
        <w:t xml:space="preserve">. </w:t>
      </w:r>
      <w:r w:rsidRPr="00CF3A3A">
        <w:rPr>
          <w:rStyle w:val="StyleBoldUnderline"/>
        </w:rPr>
        <w:t xml:space="preserve">The loss of </w:t>
      </w:r>
      <w:proofErr w:type="spellStart"/>
      <w:r w:rsidRPr="00CF3A3A">
        <w:rPr>
          <w:rStyle w:val="StyleBoldUnderline"/>
        </w:rPr>
        <w:t>seagrass</w:t>
      </w:r>
      <w:proofErr w:type="spellEnd"/>
      <w:r w:rsidRPr="00CF3A3A">
        <w:rPr>
          <w:rStyle w:val="StyleBoldUnderline"/>
        </w:rPr>
        <w:t xml:space="preserve"> beds during the laying of cable may force¶ manatees to travel greater distances for food or to forage in less desirable locations</w:t>
      </w:r>
      <w:r>
        <w:t xml:space="preserve"> (</w:t>
      </w:r>
      <w:proofErr w:type="spellStart"/>
      <w:r>
        <w:t>Haubold</w:t>
      </w:r>
      <w:proofErr w:type="spellEnd"/>
      <w:r>
        <w:t xml:space="preserve"> et</w:t>
      </w:r>
      <w:r w:rsidRPr="00CF3A3A">
        <w:rPr>
          <w:sz w:val="12"/>
        </w:rPr>
        <w:t xml:space="preserve">¶ </w:t>
      </w:r>
      <w:r>
        <w:t xml:space="preserve">al., 2006). </w:t>
      </w:r>
      <w:r w:rsidRPr="00CF3A3A">
        <w:rPr>
          <w:rStyle w:val="StyleBoldUnderline"/>
        </w:rPr>
        <w:t xml:space="preserve">The decline of </w:t>
      </w:r>
      <w:proofErr w:type="spellStart"/>
      <w:r w:rsidRPr="00CF3A3A">
        <w:rPr>
          <w:rStyle w:val="StyleBoldUnderline"/>
        </w:rPr>
        <w:t>seagrass</w:t>
      </w:r>
      <w:proofErr w:type="spellEnd"/>
      <w:r w:rsidRPr="00CF3A3A">
        <w:rPr>
          <w:rStyle w:val="StyleBoldUnderline"/>
        </w:rPr>
        <w:t xml:space="preserve"> beds in Florida waters as a result of population growth and¶ development has increased the importance of the remaining beds for manatees</w:t>
      </w:r>
      <w:r>
        <w:t>, as well as for</w:t>
      </w:r>
      <w:r w:rsidRPr="00CF3A3A">
        <w:rPr>
          <w:sz w:val="12"/>
        </w:rPr>
        <w:t xml:space="preserve">¶ </w:t>
      </w:r>
      <w:r>
        <w:t>other aquatic life. Although a cable would likely impact a small area (3 m wide along the length</w:t>
      </w:r>
      <w:r w:rsidRPr="00CF3A3A">
        <w:rPr>
          <w:sz w:val="12"/>
        </w:rPr>
        <w:t xml:space="preserve">¶ </w:t>
      </w:r>
      <w:r>
        <w:t xml:space="preserve">of the cable), </w:t>
      </w:r>
      <w:r w:rsidRPr="00CF3A3A">
        <w:rPr>
          <w:rStyle w:val="StyleBoldUnderline"/>
        </w:rPr>
        <w:t>any additional loss to the beds may have negative impacts on an already</w:t>
      </w:r>
      <w:proofErr w:type="gramStart"/>
      <w:r w:rsidRPr="00CF3A3A">
        <w:rPr>
          <w:rStyle w:val="StyleBoldUnderline"/>
        </w:rPr>
        <w:t>¶ endangered</w:t>
      </w:r>
      <w:proofErr w:type="gramEnd"/>
      <w:r w:rsidRPr="00CF3A3A">
        <w:rPr>
          <w:rStyle w:val="StyleBoldUnderline"/>
        </w:rPr>
        <w:t xml:space="preserve"> population of marine animals</w:t>
      </w:r>
      <w:r>
        <w:t>.</w:t>
      </w:r>
    </w:p>
    <w:p w14:paraId="5A232D37" w14:textId="77777777" w:rsidR="004A0341" w:rsidRDefault="004A0341" w:rsidP="004A0341"/>
    <w:p w14:paraId="128A808F" w14:textId="77777777" w:rsidR="004A0341" w:rsidRDefault="004A0341" w:rsidP="004A0341">
      <w:pPr>
        <w:pStyle w:val="Heading4"/>
      </w:pPr>
      <w:proofErr w:type="spellStart"/>
      <w:proofErr w:type="gramStart"/>
      <w:r>
        <w:t>Seagrasses</w:t>
      </w:r>
      <w:proofErr w:type="spellEnd"/>
      <w:r>
        <w:t xml:space="preserve"> key to marine biodiversity – multiple warrants.</w:t>
      </w:r>
      <w:proofErr w:type="gramEnd"/>
      <w:r>
        <w:t xml:space="preserve"> </w:t>
      </w:r>
    </w:p>
    <w:p w14:paraId="66729ECD" w14:textId="77777777" w:rsidR="004A0341" w:rsidRDefault="004A0341" w:rsidP="004A0341">
      <w:proofErr w:type="spellStart"/>
      <w:r>
        <w:rPr>
          <w:rStyle w:val="StyleStyleBold12pt"/>
        </w:rPr>
        <w:t>Orth</w:t>
      </w:r>
      <w:proofErr w:type="spellEnd"/>
      <w:r>
        <w:rPr>
          <w:rStyle w:val="StyleStyleBold12pt"/>
        </w:rPr>
        <w:t xml:space="preserve"> et al., 6 </w:t>
      </w:r>
      <w:r w:rsidRPr="008A3292">
        <w:t>(</w:t>
      </w:r>
      <w:r>
        <w:t>ROBERT J. ORTH, TIM J. B. CARRUTHERS, WILLIAM C. DENNISON, CARLOS M. DUARTE, JAMES W. FOURQUREAN, KENNETH L. HECK JR., A. RANDALL HUGHES, GARY A. KENDRICK, W. JUDSON KENWORTHY</w:t>
      </w:r>
      <w:proofErr w:type="gramStart"/>
      <w:r>
        <w:t>,SUZANNE</w:t>
      </w:r>
      <w:proofErr w:type="gramEnd"/>
      <w:r>
        <w:t xml:space="preserve"> OLYARNIK, FREDERICK T. SHORT, MICHELLE WAYCOTT, AND SUSAN L. WILLIAMS; December 2006; A Global Crisis for </w:t>
      </w:r>
      <w:proofErr w:type="spellStart"/>
      <w:r>
        <w:t>Seagrass</w:t>
      </w:r>
      <w:proofErr w:type="spellEnd"/>
    </w:p>
    <w:p w14:paraId="564308CB" w14:textId="77777777" w:rsidR="004A0341" w:rsidRPr="008A3292" w:rsidRDefault="004A0341" w:rsidP="004A0341">
      <w:pPr>
        <w:rPr>
          <w:rStyle w:val="StyleStyleBold12pt"/>
          <w:b w:val="0"/>
          <w:bCs/>
          <w:sz w:val="16"/>
        </w:rPr>
      </w:pPr>
      <w:r>
        <w:t xml:space="preserve">Ecosystems; </w:t>
      </w:r>
      <w:proofErr w:type="spellStart"/>
      <w:r>
        <w:t>BioScience</w:t>
      </w:r>
      <w:proofErr w:type="spellEnd"/>
      <w:r>
        <w:t xml:space="preserve"> Mag; Volume 56 Number 12; </w:t>
      </w:r>
      <w:proofErr w:type="spellStart"/>
      <w:proofErr w:type="gramStart"/>
      <w:r>
        <w:t>pg</w:t>
      </w:r>
      <w:proofErr w:type="spellEnd"/>
      <w:proofErr w:type="gramEnd"/>
      <w:r>
        <w:t xml:space="preserve"> 987-988; KW)</w:t>
      </w:r>
    </w:p>
    <w:p w14:paraId="64B54A48" w14:textId="77777777" w:rsidR="004A0341" w:rsidRDefault="004A0341" w:rsidP="004A0341">
      <w:proofErr w:type="spellStart"/>
      <w:r w:rsidRPr="00E503CC">
        <w:rPr>
          <w:rStyle w:val="StyleBoldUnderline"/>
        </w:rPr>
        <w:t>Seagrasses</w:t>
      </w:r>
      <w:proofErr w:type="spellEnd"/>
      <w:r>
        <w:t>—a unique group of flowering plants that</w:t>
      </w:r>
      <w:r w:rsidRPr="00E503CC">
        <w:rPr>
          <w:sz w:val="12"/>
        </w:rPr>
        <w:t xml:space="preserve">¶ </w:t>
      </w:r>
      <w:r>
        <w:t>have adapted to exist fully submersed in the sea—</w:t>
      </w:r>
      <w:r w:rsidRPr="00E503CC">
        <w:rPr>
          <w:sz w:val="12"/>
        </w:rPr>
        <w:t xml:space="preserve">¶ </w:t>
      </w:r>
      <w:r w:rsidRPr="00E503CC">
        <w:rPr>
          <w:rStyle w:val="StyleBoldUnderline"/>
        </w:rPr>
        <w:t>profoundly influence the physical, chemical, and biological environments¶ in coastal waters, acting as ecological engineers</w:t>
      </w:r>
      <w:r w:rsidRPr="00E503CC">
        <w:rPr>
          <w:sz w:val="12"/>
        </w:rPr>
        <w:t xml:space="preserve">¶ </w:t>
      </w:r>
      <w:r>
        <w:t>(</w:t>
      </w:r>
      <w:proofErr w:type="spellStart"/>
      <w:r>
        <w:t>sensuWright</w:t>
      </w:r>
      <w:proofErr w:type="spellEnd"/>
      <w:r>
        <w:t xml:space="preserve"> and Jones 2006) </w:t>
      </w:r>
      <w:r w:rsidRPr="00E503CC">
        <w:rPr>
          <w:rStyle w:val="StyleBoldUnderline"/>
        </w:rPr>
        <w:t>and providing numerous important¶ ecological services to the marine environment</w:t>
      </w:r>
      <w:r w:rsidRPr="00E503CC">
        <w:rPr>
          <w:sz w:val="12"/>
        </w:rPr>
        <w:t xml:space="preserve">¶ </w:t>
      </w:r>
      <w:r>
        <w:t>(</w:t>
      </w:r>
      <w:proofErr w:type="spellStart"/>
      <w:r>
        <w:t>Costanza</w:t>
      </w:r>
      <w:proofErr w:type="spellEnd"/>
      <w:r>
        <w:t xml:space="preserve"> et al. 1997). </w:t>
      </w:r>
      <w:proofErr w:type="spellStart"/>
      <w:r w:rsidRPr="00E503CC">
        <w:rPr>
          <w:rStyle w:val="StyleBoldUnderline"/>
        </w:rPr>
        <w:t>Seagrasses</w:t>
      </w:r>
      <w:proofErr w:type="spellEnd"/>
      <w:r w:rsidRPr="00E503CC">
        <w:rPr>
          <w:rStyle w:val="StyleBoldUnderline"/>
        </w:rPr>
        <w:t xml:space="preserve"> alter water flow, nutrient cycling</w:t>
      </w:r>
      <w:proofErr w:type="gramStart"/>
      <w:r w:rsidRPr="00E503CC">
        <w:rPr>
          <w:rStyle w:val="StyleBoldUnderline"/>
        </w:rPr>
        <w:t>,¶</w:t>
      </w:r>
      <w:proofErr w:type="gramEnd"/>
      <w:r w:rsidRPr="00E503CC">
        <w:rPr>
          <w:rStyle w:val="StyleBoldUnderline"/>
        </w:rPr>
        <w:t xml:space="preserve"> and food web structure</w:t>
      </w:r>
      <w:r>
        <w:t xml:space="preserve"> (</w:t>
      </w:r>
      <w:proofErr w:type="spellStart"/>
      <w:r>
        <w:t>Hemminga</w:t>
      </w:r>
      <w:proofErr w:type="spellEnd"/>
      <w:r>
        <w:t xml:space="preserve"> and Duarte 2000).</w:t>
      </w:r>
      <w:r w:rsidRPr="00E503CC">
        <w:rPr>
          <w:sz w:val="12"/>
        </w:rPr>
        <w:t xml:space="preserve">¶ </w:t>
      </w:r>
      <w:r w:rsidRPr="00E503CC">
        <w:rPr>
          <w:rStyle w:val="StyleBoldUnderline"/>
        </w:rPr>
        <w:t xml:space="preserve">They are an important food source for </w:t>
      </w:r>
      <w:proofErr w:type="spellStart"/>
      <w:r w:rsidRPr="00E503CC">
        <w:rPr>
          <w:rStyle w:val="StyleBoldUnderline"/>
        </w:rPr>
        <w:t>megaherbivores</w:t>
      </w:r>
      <w:proofErr w:type="spellEnd"/>
      <w:r w:rsidRPr="00E503CC">
        <w:rPr>
          <w:rStyle w:val="StyleBoldUnderline"/>
        </w:rPr>
        <w:t xml:space="preserve"> such¶ as green sea turtles, dugongs, and manatees, and provide¶ critical habitat for many animals</w:t>
      </w:r>
      <w:r>
        <w:t>, including commercially</w:t>
      </w:r>
      <w:r w:rsidRPr="00E503CC">
        <w:rPr>
          <w:sz w:val="12"/>
        </w:rPr>
        <w:t xml:space="preserve">¶ </w:t>
      </w:r>
      <w:r>
        <w:t>and recreationally important fishery species (figure 1; Beck</w:t>
      </w:r>
      <w:r w:rsidRPr="00E503CC">
        <w:rPr>
          <w:sz w:val="12"/>
        </w:rPr>
        <w:t xml:space="preserve">¶ </w:t>
      </w:r>
      <w:r>
        <w:t xml:space="preserve">et al. 2001). </w:t>
      </w:r>
      <w:r w:rsidRPr="00E503CC">
        <w:rPr>
          <w:rStyle w:val="StyleBoldUnderline"/>
        </w:rPr>
        <w:t xml:space="preserve">They also stabilize sediments and produce large¶ quantities of organic </w:t>
      </w:r>
      <w:proofErr w:type="spellStart"/>
      <w:proofErr w:type="gramStart"/>
      <w:r w:rsidRPr="00E503CC">
        <w:rPr>
          <w:rStyle w:val="StyleBoldUnderline"/>
        </w:rPr>
        <w:t>carbon</w:t>
      </w:r>
      <w:r>
        <w:t>.However</w:t>
      </w:r>
      <w:proofErr w:type="spellEnd"/>
      <w:proofErr w:type="gramEnd"/>
      <w:r>
        <w:t xml:space="preserve">, </w:t>
      </w:r>
      <w:proofErr w:type="spellStart"/>
      <w:r>
        <w:t>seagrasses</w:t>
      </w:r>
      <w:proofErr w:type="spellEnd"/>
      <w:r>
        <w:t xml:space="preserve"> and these</w:t>
      </w:r>
      <w:r w:rsidRPr="00E503CC">
        <w:rPr>
          <w:sz w:val="12"/>
        </w:rPr>
        <w:t xml:space="preserve">¶ </w:t>
      </w:r>
      <w:r>
        <w:t>associated ecosystem services are under direct threat from a</w:t>
      </w:r>
      <w:r w:rsidRPr="00E503CC">
        <w:rPr>
          <w:sz w:val="12"/>
        </w:rPr>
        <w:t xml:space="preserve">¶ </w:t>
      </w:r>
      <w:r>
        <w:t>host of anthropogenic influences.</w:t>
      </w:r>
      <w:r w:rsidRPr="008A3292">
        <w:rPr>
          <w:sz w:val="12"/>
        </w:rPr>
        <w:t xml:space="preserve">¶ </w:t>
      </w:r>
      <w:proofErr w:type="spellStart"/>
      <w:r w:rsidRPr="008A3292">
        <w:rPr>
          <w:rStyle w:val="StyleBoldUnderline"/>
        </w:rPr>
        <w:t>Seagrass</w:t>
      </w:r>
      <w:proofErr w:type="spellEnd"/>
      <w:r w:rsidRPr="008A3292">
        <w:rPr>
          <w:rStyle w:val="StyleBoldUnderline"/>
        </w:rPr>
        <w:t xml:space="preserve"> meadows have important¶ ecological roles in¶ coastal ecosystems and provide¶ high-value ecosystem¶ services</w:t>
      </w:r>
      <w:r>
        <w:t xml:space="preserve"> compared with other</w:t>
      </w:r>
      <w:r w:rsidRPr="008A3292">
        <w:rPr>
          <w:sz w:val="12"/>
        </w:rPr>
        <w:t xml:space="preserve">¶ </w:t>
      </w:r>
      <w:r>
        <w:t xml:space="preserve">marine and terrestrial </w:t>
      </w:r>
      <w:proofErr w:type="spellStart"/>
      <w:r>
        <w:t>habi</w:t>
      </w:r>
      <w:proofErr w:type="spellEnd"/>
      <w:r>
        <w:t>-</w:t>
      </w:r>
      <w:r w:rsidRPr="008A3292">
        <w:rPr>
          <w:sz w:val="12"/>
        </w:rPr>
        <w:t xml:space="preserve">¶ </w:t>
      </w:r>
      <w:r w:rsidRPr="008A3292">
        <w:t xml:space="preserve">tats (figure 4; </w:t>
      </w:r>
      <w:proofErr w:type="spellStart"/>
      <w:r w:rsidRPr="008A3292">
        <w:t>Costanza</w:t>
      </w:r>
      <w:proofErr w:type="spellEnd"/>
      <w:r w:rsidRPr="008A3292">
        <w:t xml:space="preserve"> et al. 1997). </w:t>
      </w:r>
      <w:r>
        <w:t>For example</w:t>
      </w:r>
      <w:proofErr w:type="gramStart"/>
      <w:r>
        <w:t>,</w:t>
      </w:r>
      <w:r w:rsidRPr="008A3292">
        <w:rPr>
          <w:sz w:val="12"/>
        </w:rPr>
        <w:t>¶</w:t>
      </w:r>
      <w:proofErr w:type="gramEnd"/>
      <w:r w:rsidRPr="008A3292">
        <w:rPr>
          <w:sz w:val="12"/>
        </w:rPr>
        <w:t xml:space="preserve"> </w:t>
      </w:r>
      <w:r w:rsidRPr="008A3292">
        <w:rPr>
          <w:rStyle w:val="StyleBoldUnderline"/>
        </w:rPr>
        <w:t xml:space="preserve">primary production from </w:t>
      </w:r>
      <w:proofErr w:type="spellStart"/>
      <w:r w:rsidRPr="008A3292">
        <w:rPr>
          <w:rStyle w:val="StyleBoldUnderline"/>
        </w:rPr>
        <w:t>seagrasses</w:t>
      </w:r>
      <w:proofErr w:type="spellEnd"/>
      <w:r w:rsidRPr="008A3292">
        <w:rPr>
          <w:rStyle w:val="StyleBoldUnderline"/>
        </w:rPr>
        <w:t xml:space="preserve"> and their associated¶ macro- and </w:t>
      </w:r>
      <w:proofErr w:type="spellStart"/>
      <w:r w:rsidRPr="008A3292">
        <w:rPr>
          <w:rStyle w:val="StyleBoldUnderline"/>
        </w:rPr>
        <w:t>microepiphytes</w:t>
      </w:r>
      <w:proofErr w:type="spellEnd"/>
      <w:r w:rsidRPr="008A3292">
        <w:rPr>
          <w:rStyle w:val="StyleBoldUnderline"/>
        </w:rPr>
        <w:t xml:space="preserve"> rivals or exceeds¶ that of many cultivated terrestrial ecosystems</w:t>
      </w:r>
      <w:r w:rsidRPr="008A3292">
        <w:rPr>
          <w:sz w:val="12"/>
        </w:rPr>
        <w:t xml:space="preserve">¶ </w:t>
      </w:r>
      <w:r>
        <w:t xml:space="preserve">(Duarte and </w:t>
      </w:r>
      <w:proofErr w:type="spellStart"/>
      <w:r>
        <w:t>Chiscano</w:t>
      </w:r>
      <w:proofErr w:type="spellEnd"/>
      <w:r>
        <w:t xml:space="preserve"> 1999). </w:t>
      </w:r>
      <w:proofErr w:type="spellStart"/>
      <w:r w:rsidRPr="008A3292">
        <w:rPr>
          <w:rStyle w:val="StyleBoldUnderline"/>
        </w:rPr>
        <w:t>Seagrasses</w:t>
      </w:r>
      <w:proofErr w:type="spellEnd"/>
      <w:r w:rsidRPr="008A3292">
        <w:rPr>
          <w:rStyle w:val="StyleBoldUnderline"/>
        </w:rPr>
        <w:t xml:space="preserve"> also provide¶ an enormous source of carbon to the detrital¶ pool, some of which is exported to the deep¶ sea, where it provides a critical supply of organic¶ matter in an extremely food-limited environment¶ (</w:t>
      </w:r>
      <w:proofErr w:type="spellStart"/>
      <w:r w:rsidRPr="008A3292">
        <w:rPr>
          <w:rStyle w:val="StyleBoldUnderline"/>
        </w:rPr>
        <w:t>Suchanek</w:t>
      </w:r>
      <w:proofErr w:type="spellEnd"/>
      <w:r w:rsidRPr="008A3292">
        <w:rPr>
          <w:rStyle w:val="StyleBoldUnderline"/>
        </w:rPr>
        <w:t xml:space="preserve"> et al. 1985)</w:t>
      </w:r>
      <w:proofErr w:type="gramStart"/>
      <w:r w:rsidRPr="008A3292">
        <w:rPr>
          <w:rStyle w:val="StyleBoldUnderline"/>
        </w:rPr>
        <w:t>.Much</w:t>
      </w:r>
      <w:proofErr w:type="gramEnd"/>
      <w:r w:rsidRPr="008A3292">
        <w:rPr>
          <w:rStyle w:val="StyleBoldUnderline"/>
        </w:rPr>
        <w:t xml:space="preserve"> of the excess organic¶ carbon produced is buried within </w:t>
      </w:r>
      <w:proofErr w:type="spellStart"/>
      <w:r w:rsidRPr="008A3292">
        <w:rPr>
          <w:rStyle w:val="StyleBoldUnderline"/>
        </w:rPr>
        <w:t>seagrass</w:t>
      </w:r>
      <w:proofErr w:type="spellEnd"/>
      <w:r w:rsidRPr="008A3292">
        <w:rPr>
          <w:rStyle w:val="StyleBoldUnderline"/>
        </w:rPr>
        <w:t xml:space="preserve"> sediments,¶ which are hotspots for carbon sequestration¶ in the biosphere (Duarte et al. 2005). The structural¶ components of </w:t>
      </w:r>
      <w:proofErr w:type="spellStart"/>
      <w:r w:rsidRPr="008A3292">
        <w:rPr>
          <w:rStyle w:val="StyleBoldUnderline"/>
        </w:rPr>
        <w:t>seagrass</w:t>
      </w:r>
      <w:proofErr w:type="spellEnd"/>
      <w:r w:rsidRPr="008A3292">
        <w:rPr>
          <w:rStyle w:val="StyleBoldUnderline"/>
        </w:rPr>
        <w:t xml:space="preserve"> leaves, rhizomes, and roots¶ modify currents and waves, trapping and storing¶ both sediments and nutrients, and effectively filter¶ nutrient inputs to the coastal ocean (</w:t>
      </w:r>
      <w:proofErr w:type="spellStart"/>
      <w:r w:rsidRPr="008A3292">
        <w:rPr>
          <w:rStyle w:val="StyleBoldUnderline"/>
        </w:rPr>
        <w:t>Hemminga</w:t>
      </w:r>
      <w:proofErr w:type="spellEnd"/>
      <w:r w:rsidRPr="008A3292">
        <w:rPr>
          <w:rStyle w:val="StyleBoldUnderline"/>
        </w:rPr>
        <w:t xml:space="preserve">¶ and Duarte 2000). Biodiversity in </w:t>
      </w:r>
      <w:proofErr w:type="spellStart"/>
      <w:r w:rsidRPr="008A3292">
        <w:rPr>
          <w:rStyle w:val="StyleBoldUnderline"/>
        </w:rPr>
        <w:t>seagrass</w:t>
      </w:r>
      <w:proofErr w:type="spellEnd"/>
      <w:r w:rsidRPr="008A3292">
        <w:rPr>
          <w:rStyle w:val="StyleBoldUnderline"/>
        </w:rPr>
        <w:t xml:space="preserve">¶ meadows is greater than in adjacent </w:t>
      </w:r>
      <w:proofErr w:type="spellStart"/>
      <w:r w:rsidRPr="008A3292">
        <w:rPr>
          <w:rStyle w:val="StyleBoldUnderline"/>
        </w:rPr>
        <w:t>unvegetated</w:t>
      </w:r>
      <w:proofErr w:type="spellEnd"/>
      <w:r w:rsidRPr="008A3292">
        <w:rPr>
          <w:rStyle w:val="StyleBoldUnderline"/>
        </w:rPr>
        <w:t>¶ areas, and faunal densities are orders of magnitude¶ higher inside the meadows (</w:t>
      </w:r>
      <w:proofErr w:type="spellStart"/>
      <w:r w:rsidRPr="008A3292">
        <w:rPr>
          <w:rStyle w:val="StyleBoldUnderline"/>
        </w:rPr>
        <w:t>Hemminga</w:t>
      </w:r>
      <w:proofErr w:type="spellEnd"/>
      <w:r w:rsidRPr="008A3292">
        <w:rPr>
          <w:rStyle w:val="StyleBoldUnderline"/>
        </w:rPr>
        <w:t xml:space="preserve"> and Duarte¶ 2000). They also serve as a nursery ground, often¶ to juvenile stages of economically important species¶ of finfish and shellfish</w:t>
      </w:r>
      <w:r>
        <w:t>, although the species vary</w:t>
      </w:r>
      <w:r w:rsidRPr="008A3292">
        <w:rPr>
          <w:sz w:val="12"/>
        </w:rPr>
        <w:t xml:space="preserve">¶ </w:t>
      </w:r>
      <w:r>
        <w:t>by region and climate (figure 4; Beck et al. 2001</w:t>
      </w:r>
      <w:proofErr w:type="gramStart"/>
      <w:r>
        <w:t>,</w:t>
      </w:r>
      <w:r w:rsidRPr="008A3292">
        <w:rPr>
          <w:sz w:val="12"/>
        </w:rPr>
        <w:t>¶</w:t>
      </w:r>
      <w:proofErr w:type="gramEnd"/>
      <w:r w:rsidRPr="008A3292">
        <w:rPr>
          <w:sz w:val="12"/>
        </w:rPr>
        <w:t xml:space="preserve"> </w:t>
      </w:r>
      <w:r>
        <w:t xml:space="preserve">Heck et al. 2003). </w:t>
      </w:r>
      <w:r w:rsidRPr="008A3292">
        <w:rPr>
          <w:rStyle w:val="StyleBoldUnderline"/>
        </w:rPr>
        <w:t xml:space="preserve">The large-scale loss of </w:t>
      </w:r>
      <w:proofErr w:type="spellStart"/>
      <w:r w:rsidRPr="008A3292">
        <w:rPr>
          <w:rStyle w:val="StyleBoldUnderline"/>
        </w:rPr>
        <w:t>seagrass</w:t>
      </w:r>
      <w:proofErr w:type="spellEnd"/>
      <w:r w:rsidRPr="008A3292">
        <w:rPr>
          <w:rStyle w:val="StyleBoldUnderline"/>
        </w:rPr>
        <w:t>¶ that occurred on both sides of the North Atlantic¶ Ocean in the early 1930s, a result of “eelgrass wasting¶ disease”</w:t>
      </w:r>
      <w:r>
        <w:t xml:space="preserve"> (Rasmussen 1977), </w:t>
      </w:r>
      <w:r w:rsidRPr="008A3292">
        <w:rPr>
          <w:rStyle w:val="StyleBoldUnderline"/>
        </w:rPr>
        <w:t xml:space="preserve">had many effects¶ on the </w:t>
      </w:r>
      <w:proofErr w:type="spellStart"/>
      <w:proofErr w:type="gramStart"/>
      <w:r w:rsidRPr="008A3292">
        <w:rPr>
          <w:rStyle w:val="StyleBoldUnderline"/>
        </w:rPr>
        <w:t>ecosystem.Associated</w:t>
      </w:r>
      <w:proofErr w:type="spellEnd"/>
      <w:proofErr w:type="gramEnd"/>
      <w:r w:rsidRPr="008A3292">
        <w:rPr>
          <w:rStyle w:val="StyleBoldUnderline"/>
        </w:rPr>
        <w:t xml:space="preserve"> with this loss were a¶ collapse of scallop fisheries and dramatic reductions¶ in waterfowl populations. </w:t>
      </w:r>
      <w:proofErr w:type="gramStart"/>
      <w:r w:rsidRPr="008A3292">
        <w:rPr>
          <w:rStyle w:val="StyleBoldUnderline"/>
        </w:rPr>
        <w:t>In addition, it resulted¶ in the only known case of an extinction of a marine gastropod</w:t>
      </w:r>
      <w:r w:rsidRPr="008A3292">
        <w:rPr>
          <w:sz w:val="12"/>
        </w:rPr>
        <w:t xml:space="preserve">¶ </w:t>
      </w:r>
      <w:r>
        <w:t>(Carlton et al. 1991).</w:t>
      </w:r>
      <w:proofErr w:type="gramEnd"/>
      <w:r>
        <w:t xml:space="preserve"> Finally, </w:t>
      </w:r>
      <w:r w:rsidRPr="008A3292">
        <w:rPr>
          <w:rStyle w:val="StyleBoldUnderline"/>
        </w:rPr>
        <w:t xml:space="preserve">the proximity of </w:t>
      </w:r>
      <w:proofErr w:type="spellStart"/>
      <w:r w:rsidRPr="008A3292">
        <w:rPr>
          <w:rStyle w:val="StyleBoldUnderline"/>
        </w:rPr>
        <w:t>seagrass</w:t>
      </w:r>
      <w:proofErr w:type="spellEnd"/>
      <w:r w:rsidRPr="008A3292">
        <w:rPr>
          <w:rStyle w:val="StyleBoldUnderline"/>
        </w:rPr>
        <w:t>¶ beds to other critical habitats, such as salt marshes</w:t>
      </w:r>
      <w:r>
        <w:t xml:space="preserve"> (in temperate</w:t>
      </w:r>
      <w:r w:rsidRPr="008A3292">
        <w:rPr>
          <w:sz w:val="12"/>
        </w:rPr>
        <w:t xml:space="preserve">¶ </w:t>
      </w:r>
      <w:r>
        <w:t xml:space="preserve">regions) </w:t>
      </w:r>
      <w:r w:rsidRPr="008A3292">
        <w:rPr>
          <w:rStyle w:val="StyleBoldUnderline"/>
        </w:rPr>
        <w:t xml:space="preserve">or mangroves and coral reefs </w:t>
      </w:r>
      <w:r>
        <w:t>(in tropical regions)</w:t>
      </w:r>
      <w:proofErr w:type="gramStart"/>
      <w:r>
        <w:t>,</w:t>
      </w:r>
      <w:r w:rsidRPr="008A3292">
        <w:rPr>
          <w:sz w:val="12"/>
        </w:rPr>
        <w:t>¶</w:t>
      </w:r>
      <w:proofErr w:type="gramEnd"/>
      <w:r w:rsidRPr="008A3292">
        <w:rPr>
          <w:sz w:val="12"/>
        </w:rPr>
        <w:t xml:space="preserve"> </w:t>
      </w:r>
      <w:r w:rsidRPr="008A3292">
        <w:rPr>
          <w:rStyle w:val="StyleBoldUnderline"/>
        </w:rPr>
        <w:t>facilitates trophic transfers and cross-habitat utilization¶ by fishes and invertebrates</w:t>
      </w:r>
      <w:r>
        <w:t xml:space="preserve"> (Beck et al. 2001). This provides</w:t>
      </w:r>
      <w:r w:rsidRPr="008A3292">
        <w:rPr>
          <w:sz w:val="12"/>
        </w:rPr>
        <w:t xml:space="preserve">¶ </w:t>
      </w:r>
      <w:r>
        <w:t>an energy subsidy that may be essential in maintaining the</w:t>
      </w:r>
      <w:r w:rsidRPr="008A3292">
        <w:rPr>
          <w:sz w:val="12"/>
        </w:rPr>
        <w:t xml:space="preserve">¶ </w:t>
      </w:r>
      <w:r>
        <w:t>abundance of some coral reef fish species (Valentine and</w:t>
      </w:r>
      <w:r w:rsidRPr="008A3292">
        <w:rPr>
          <w:sz w:val="12"/>
        </w:rPr>
        <w:t xml:space="preserve">¶ </w:t>
      </w:r>
      <w:r>
        <w:t>Heck 2005)</w:t>
      </w:r>
      <w:proofErr w:type="gramStart"/>
      <w:r>
        <w:t>.</w:t>
      </w:r>
      <w:r w:rsidRPr="008A3292">
        <w:rPr>
          <w:sz w:val="12"/>
        </w:rPr>
        <w:t>¶</w:t>
      </w:r>
      <w:proofErr w:type="gramEnd"/>
      <w:r w:rsidRPr="008A3292">
        <w:rPr>
          <w:sz w:val="12"/>
        </w:rPr>
        <w:t xml:space="preserve"> </w:t>
      </w:r>
      <w:r>
        <w:t xml:space="preserve">Moreover, </w:t>
      </w:r>
      <w:proofErr w:type="spellStart"/>
      <w:r>
        <w:t>seagrasses</w:t>
      </w:r>
      <w:proofErr w:type="spellEnd"/>
      <w:r>
        <w:t xml:space="preserve"> can be considered as biological sentinels,</w:t>
      </w:r>
      <w:r w:rsidRPr="008A3292">
        <w:rPr>
          <w:sz w:val="12"/>
        </w:rPr>
        <w:t xml:space="preserve">¶ </w:t>
      </w:r>
      <w:r>
        <w:t xml:space="preserve">or “coastal </w:t>
      </w:r>
      <w:proofErr w:type="spellStart"/>
      <w:r>
        <w:t>canaries.”</w:t>
      </w:r>
      <w:r w:rsidRPr="008A3292">
        <w:rPr>
          <w:rStyle w:val="StyleBoldUnderline"/>
        </w:rPr>
        <w:t>Changes</w:t>
      </w:r>
      <w:proofErr w:type="spellEnd"/>
      <w:r w:rsidRPr="008A3292">
        <w:rPr>
          <w:rStyle w:val="StyleBoldUnderline"/>
        </w:rPr>
        <w:t xml:space="preserve"> in </w:t>
      </w:r>
      <w:proofErr w:type="spellStart"/>
      <w:r w:rsidRPr="008A3292">
        <w:rPr>
          <w:rStyle w:val="StyleBoldUnderline"/>
        </w:rPr>
        <w:t>seagrass</w:t>
      </w:r>
      <w:proofErr w:type="spellEnd"/>
      <w:r w:rsidRPr="008A3292">
        <w:rPr>
          <w:rStyle w:val="StyleBoldUnderline"/>
        </w:rPr>
        <w:t xml:space="preserve"> distribution</w:t>
      </w:r>
      <w:proofErr w:type="gramStart"/>
      <w:r>
        <w:t>,</w:t>
      </w:r>
      <w:r w:rsidRPr="008A3292">
        <w:rPr>
          <w:sz w:val="12"/>
        </w:rPr>
        <w:t>¶</w:t>
      </w:r>
      <w:proofErr w:type="gramEnd"/>
      <w:r w:rsidRPr="008A3292">
        <w:rPr>
          <w:sz w:val="12"/>
        </w:rPr>
        <w:t xml:space="preserve"> </w:t>
      </w:r>
      <w:r>
        <w:t>such as a reduction in the maximum depth limit (</w:t>
      </w:r>
      <w:proofErr w:type="spellStart"/>
      <w:r>
        <w:t>Abal</w:t>
      </w:r>
      <w:proofErr w:type="spellEnd"/>
      <w:r>
        <w:t xml:space="preserve"> and</w:t>
      </w:r>
      <w:r w:rsidRPr="008A3292">
        <w:rPr>
          <w:sz w:val="12"/>
        </w:rPr>
        <w:t xml:space="preserve">¶ </w:t>
      </w:r>
      <w:r>
        <w:t>Dennison 1996</w:t>
      </w:r>
      <w:r w:rsidRPr="008A3292">
        <w:rPr>
          <w:rStyle w:val="StyleBoldUnderline"/>
        </w:rPr>
        <w:t xml:space="preserve">) or widespread </w:t>
      </w:r>
      <w:proofErr w:type="spellStart"/>
      <w:r w:rsidRPr="008A3292">
        <w:rPr>
          <w:rStyle w:val="StyleBoldUnderline"/>
        </w:rPr>
        <w:t>seagrass</w:t>
      </w:r>
      <w:proofErr w:type="spellEnd"/>
      <w:r w:rsidRPr="008A3292">
        <w:rPr>
          <w:rStyle w:val="StyleBoldUnderline"/>
        </w:rPr>
        <w:t xml:space="preserve"> loss</w:t>
      </w:r>
      <w:r>
        <w:t xml:space="preserve"> (Cambridge and</w:t>
      </w:r>
      <w:r w:rsidRPr="008A3292">
        <w:rPr>
          <w:sz w:val="12"/>
        </w:rPr>
        <w:t xml:space="preserve">¶ </w:t>
      </w:r>
      <w:proofErr w:type="spellStart"/>
      <w:r>
        <w:t>McComb</w:t>
      </w:r>
      <w:proofErr w:type="spellEnd"/>
      <w:r>
        <w:t xml:space="preserve"> 1984), </w:t>
      </w:r>
      <w:r w:rsidRPr="008A3292">
        <w:rPr>
          <w:rStyle w:val="StyleBoldUnderline"/>
        </w:rPr>
        <w:t xml:space="preserve">signal important losses of ecosystem services¶ that </w:t>
      </w:r>
      <w:proofErr w:type="spellStart"/>
      <w:r w:rsidRPr="008A3292">
        <w:rPr>
          <w:rStyle w:val="StyleBoldUnderline"/>
        </w:rPr>
        <w:t>seagrasses</w:t>
      </w:r>
      <w:proofErr w:type="spellEnd"/>
      <w:r w:rsidRPr="008A3292">
        <w:rPr>
          <w:rStyle w:val="StyleBoldUnderline"/>
        </w:rPr>
        <w:t xml:space="preserve"> provide</w:t>
      </w:r>
      <w:r>
        <w:t xml:space="preserve">. </w:t>
      </w:r>
      <w:proofErr w:type="spellStart"/>
      <w:r>
        <w:t>Seagrasses</w:t>
      </w:r>
      <w:proofErr w:type="spellEnd"/>
      <w:r>
        <w:t xml:space="preserve"> are sessile, essentially integrating</w:t>
      </w:r>
      <w:r w:rsidRPr="008A3292">
        <w:rPr>
          <w:sz w:val="12"/>
        </w:rPr>
        <w:t xml:space="preserve">¶ </w:t>
      </w:r>
      <w:r>
        <w:t>the relevant water quality attributes, such as chlorophyll</w:t>
      </w:r>
      <w:r w:rsidRPr="008A3292">
        <w:rPr>
          <w:sz w:val="12"/>
        </w:rPr>
        <w:t xml:space="preserve">¶ </w:t>
      </w:r>
      <w:r>
        <w:t>and turbidity, that affect the light reaching their leaves</w:t>
      </w:r>
      <w:proofErr w:type="gramStart"/>
      <w:r>
        <w:t>.</w:t>
      </w:r>
      <w:r w:rsidRPr="008A3292">
        <w:rPr>
          <w:sz w:val="12"/>
        </w:rPr>
        <w:t>¶</w:t>
      </w:r>
      <w:proofErr w:type="gramEnd"/>
      <w:r w:rsidRPr="008A3292">
        <w:rPr>
          <w:sz w:val="12"/>
        </w:rPr>
        <w:t xml:space="preserve"> </w:t>
      </w:r>
      <w:r>
        <w:t xml:space="preserve">Several features of </w:t>
      </w:r>
      <w:proofErr w:type="spellStart"/>
      <w:r>
        <w:t>seagrasses</w:t>
      </w:r>
      <w:proofErr w:type="spellEnd"/>
      <w:r>
        <w:t xml:space="preserve"> and </w:t>
      </w:r>
      <w:proofErr w:type="spellStart"/>
      <w:r>
        <w:t>seagrass</w:t>
      </w:r>
      <w:proofErr w:type="spellEnd"/>
      <w:r>
        <w:t xml:space="preserve"> meadows result in</w:t>
      </w:r>
      <w:r w:rsidRPr="008A3292">
        <w:rPr>
          <w:sz w:val="12"/>
        </w:rPr>
        <w:t xml:space="preserve">¶ </w:t>
      </w:r>
      <w:r>
        <w:t xml:space="preserve">their particular importance in this </w:t>
      </w:r>
      <w:proofErr w:type="spellStart"/>
      <w:r>
        <w:t>regard.The</w:t>
      </w:r>
      <w:proofErr w:type="spellEnd"/>
      <w:r>
        <w:t xml:space="preserve"> widespread distribution</w:t>
      </w:r>
      <w:r w:rsidRPr="008A3292">
        <w:rPr>
          <w:sz w:val="12"/>
        </w:rPr>
        <w:t xml:space="preserve">¶ </w:t>
      </w:r>
      <w:r>
        <w:t xml:space="preserve">of </w:t>
      </w:r>
      <w:proofErr w:type="spellStart"/>
      <w:r>
        <w:t>seagrasses</w:t>
      </w:r>
      <w:proofErr w:type="spellEnd"/>
      <w:r>
        <w:t xml:space="preserve"> throughout tropical and temperate regions</w:t>
      </w:r>
      <w:r w:rsidRPr="008A3292">
        <w:rPr>
          <w:sz w:val="12"/>
        </w:rPr>
        <w:t xml:space="preserve">¶ </w:t>
      </w:r>
      <w:r>
        <w:t>(figure 2) allows better assessment of larger-scale trends</w:t>
      </w:r>
      <w:r w:rsidRPr="008A3292">
        <w:rPr>
          <w:sz w:val="12"/>
        </w:rPr>
        <w:t xml:space="preserve">¶ </w:t>
      </w:r>
      <w:r>
        <w:t>than do other comparable coastal habitats, such as mangrove,</w:t>
      </w:r>
      <w:r w:rsidRPr="008A3292">
        <w:rPr>
          <w:sz w:val="12"/>
        </w:rPr>
        <w:t xml:space="preserve">¶ </w:t>
      </w:r>
      <w:r>
        <w:t>corals, or salt marsh plants, which are limited to only</w:t>
      </w:r>
      <w:r w:rsidRPr="008A3292">
        <w:rPr>
          <w:sz w:val="12"/>
        </w:rPr>
        <w:t xml:space="preserve">¶ </w:t>
      </w:r>
      <w:r>
        <w:t xml:space="preserve">one of these broad geographic regions. </w:t>
      </w:r>
      <w:proofErr w:type="spellStart"/>
      <w:r>
        <w:t>Seagrasses</w:t>
      </w:r>
      <w:proofErr w:type="spellEnd"/>
      <w:r>
        <w:t xml:space="preserve"> also live in</w:t>
      </w:r>
      <w:r w:rsidRPr="008A3292">
        <w:rPr>
          <w:sz w:val="12"/>
        </w:rPr>
        <w:t xml:space="preserve">¶ </w:t>
      </w:r>
      <w:r>
        <w:t>shallow, protected coastal waters, directly in the path of watershed</w:t>
      </w:r>
      <w:r w:rsidRPr="008A3292">
        <w:rPr>
          <w:sz w:val="12"/>
        </w:rPr>
        <w:t xml:space="preserve">¶ </w:t>
      </w:r>
      <w:r>
        <w:t>nutrient and sediment inputs, and are therefore highly</w:t>
      </w:r>
      <w:r w:rsidRPr="008A3292">
        <w:rPr>
          <w:sz w:val="12"/>
        </w:rPr>
        <w:t xml:space="preserve">¶ </w:t>
      </w:r>
      <w:r>
        <w:t>susceptible to these inputs (figure 4), unlike mangrove forests</w:t>
      </w:r>
      <w:r w:rsidRPr="008A3292">
        <w:rPr>
          <w:sz w:val="12"/>
        </w:rPr>
        <w:t xml:space="preserve">¶ </w:t>
      </w:r>
      <w:r>
        <w:t>(which are largely unaffected by water quality) or coral reefs</w:t>
      </w:r>
      <w:r w:rsidRPr="008A3292">
        <w:rPr>
          <w:sz w:val="12"/>
        </w:rPr>
        <w:t xml:space="preserve">¶ </w:t>
      </w:r>
      <w:r>
        <w:t xml:space="preserve">(which occur farther away from the </w:t>
      </w:r>
      <w:proofErr w:type="spellStart"/>
      <w:r>
        <w:t>imputs</w:t>
      </w:r>
      <w:proofErr w:type="spellEnd"/>
      <w:r>
        <w:t>).</w:t>
      </w:r>
    </w:p>
    <w:p w14:paraId="19EF93A3" w14:textId="77777777" w:rsidR="004A0341" w:rsidRDefault="004A0341" w:rsidP="004A0341"/>
    <w:p w14:paraId="16FF81C6" w14:textId="77777777" w:rsidR="004A0341" w:rsidRDefault="004A0341" w:rsidP="004A0341">
      <w:pPr>
        <w:pStyle w:val="Heading4"/>
      </w:pPr>
      <w:r>
        <w:t>Biodiversity loss would lead to end of human life.</w:t>
      </w:r>
    </w:p>
    <w:p w14:paraId="63224D30" w14:textId="77777777" w:rsidR="004A0341" w:rsidRPr="006B0444" w:rsidRDefault="004A0341" w:rsidP="004A0341">
      <w:pPr>
        <w:rPr>
          <w:rStyle w:val="StyleStyleBold12pt"/>
        </w:rPr>
      </w:pPr>
      <w:proofErr w:type="spellStart"/>
      <w:r>
        <w:rPr>
          <w:rStyle w:val="StyleStyleBold12pt"/>
        </w:rPr>
        <w:t>Buczynski</w:t>
      </w:r>
      <w:proofErr w:type="spellEnd"/>
      <w:r>
        <w:rPr>
          <w:rStyle w:val="StyleStyleBold12pt"/>
        </w:rPr>
        <w:t xml:space="preserve">, writer @ Care2, 10 </w:t>
      </w:r>
      <w:r w:rsidRPr="006B0444">
        <w:t>(</w:t>
      </w:r>
      <w:r>
        <w:t xml:space="preserve">Beth, 10/18/10, “UN: Loss Of Biodiversity Could Mean End Of Human Race”, Care2, </w:t>
      </w:r>
      <w:hyperlink r:id="rId33" w:history="1">
        <w:r w:rsidRPr="002C3D56">
          <w:rPr>
            <w:rStyle w:val="Hyperlink"/>
          </w:rPr>
          <w:t>http://www.care2.com/causes/un-humans-are-rapidly-destroying-the-biodiversity-ne.html</w:t>
        </w:r>
      </w:hyperlink>
      <w:r>
        <w:t>, accessed 7/12/14, KW)</w:t>
      </w:r>
    </w:p>
    <w:p w14:paraId="35F8167C" w14:textId="77777777" w:rsidR="004A0341" w:rsidRDefault="004A0341" w:rsidP="004A0341">
      <w:r w:rsidRPr="00CC1243">
        <w:rPr>
          <w:rStyle w:val="StyleBoldUnderline"/>
        </w:rPr>
        <w:t>UN officials</w:t>
      </w:r>
      <w:r>
        <w:t xml:space="preserve"> gathered at the Convention on Biological Diversity (CBD) in Japan </w:t>
      </w:r>
      <w:r w:rsidRPr="00CC1243">
        <w:rPr>
          <w:rStyle w:val="StyleBoldUnderline"/>
        </w:rPr>
        <w:t>have issued a global warning that the rapid loss of animal and plant species that has characterized the past century must end if humans are to survive</w:t>
      </w:r>
      <w:proofErr w:type="gramStart"/>
      <w:r>
        <w:t>.</w:t>
      </w:r>
      <w:r w:rsidRPr="00CC1243">
        <w:rPr>
          <w:sz w:val="12"/>
        </w:rPr>
        <w:t>¶</w:t>
      </w:r>
      <w:proofErr w:type="gramEnd"/>
      <w:r w:rsidRPr="00CC1243">
        <w:rPr>
          <w:sz w:val="12"/>
        </w:rPr>
        <w:t xml:space="preserve"> </w:t>
      </w:r>
      <w:r w:rsidRPr="00CC1243">
        <w:rPr>
          <w:rStyle w:val="StyleBoldUnderline"/>
        </w:rPr>
        <w:t xml:space="preserve">“Business as usual is no more an option for mankind,” CBD executive secretary Ahmed </w:t>
      </w:r>
      <w:proofErr w:type="spellStart"/>
      <w:r w:rsidRPr="00CC1243">
        <w:rPr>
          <w:rStyle w:val="StyleBoldUnderline"/>
        </w:rPr>
        <w:t>Djoghlaf</w:t>
      </w:r>
      <w:proofErr w:type="spellEnd"/>
      <w:r w:rsidRPr="00CC1243">
        <w:rPr>
          <w:rStyle w:val="StyleBoldUnderline"/>
        </w:rPr>
        <w:t xml:space="preserve"> said in his opening statements</w:t>
      </w:r>
      <w:r>
        <w:t>. “We need a new approach, we need to reconnect with nature and live in harmony with nature into the future.”</w:t>
      </w:r>
      <w:r w:rsidRPr="00CC1243">
        <w:rPr>
          <w:sz w:val="12"/>
        </w:rPr>
        <w:t xml:space="preserve">¶ </w:t>
      </w:r>
      <w:r>
        <w:t xml:space="preserve">As </w:t>
      </w:r>
      <w:proofErr w:type="spellStart"/>
      <w:r>
        <w:t>Djoghlaf</w:t>
      </w:r>
      <w:proofErr w:type="spellEnd"/>
      <w:r>
        <w:t xml:space="preserve"> </w:t>
      </w:r>
      <w:proofErr w:type="spellStart"/>
      <w:r>
        <w:t>acknolwedged</w:t>
      </w:r>
      <w:proofErr w:type="spellEnd"/>
      <w:r>
        <w:t xml:space="preserve"> in his opening statements, facing the fact that many countries have ignored their obligation to these goals is </w:t>
      </w:r>
      <w:proofErr w:type="spellStart"/>
      <w:r>
        <w:t>imperitive</w:t>
      </w:r>
      <w:proofErr w:type="spellEnd"/>
      <w:r>
        <w:t xml:space="preserve"> if progress is to be made in the future</w:t>
      </w:r>
      <w:proofErr w:type="gramStart"/>
      <w:r>
        <w:t>.</w:t>
      </w:r>
      <w:r w:rsidRPr="00CC1243">
        <w:rPr>
          <w:sz w:val="12"/>
        </w:rPr>
        <w:t>¶</w:t>
      </w:r>
      <w:proofErr w:type="gramEnd"/>
      <w:r w:rsidRPr="00CC1243">
        <w:rPr>
          <w:sz w:val="12"/>
        </w:rPr>
        <w:t xml:space="preserve"> </w:t>
      </w:r>
      <w:r>
        <w:t xml:space="preserve">“Let us have the courage to look in the eyes of our children and admit that we have failed, individually and collectively, to </w:t>
      </w:r>
      <w:proofErr w:type="spellStart"/>
      <w:r>
        <w:t>fulfil</w:t>
      </w:r>
      <w:proofErr w:type="spellEnd"/>
      <w:r>
        <w:t xml:space="preserve"> the Johannesburg promise made to them by the 110 Heads of State and Government to substantially reduce the loss of biodiversity by 2010,” </w:t>
      </w:r>
      <w:proofErr w:type="spellStart"/>
      <w:r>
        <w:t>Djoghlaf</w:t>
      </w:r>
      <w:proofErr w:type="spellEnd"/>
      <w:r>
        <w:t xml:space="preserve"> stated. “Let us look in the eyes of our children and admit that </w:t>
      </w:r>
      <w:r w:rsidRPr="00CC1243">
        <w:rPr>
          <w:rStyle w:val="StyleBoldUnderline"/>
        </w:rPr>
        <w:t>we continue to lose biodiversity at an unprecedented rate, thus mortgaging their future.”</w:t>
      </w:r>
      <w:r w:rsidRPr="00CC1243">
        <w:rPr>
          <w:sz w:val="12"/>
        </w:rPr>
        <w:t xml:space="preserve">¶ </w:t>
      </w:r>
      <w:r>
        <w:t xml:space="preserve">Earlier this year, </w:t>
      </w:r>
      <w:r w:rsidRPr="00CC1243">
        <w:rPr>
          <w:rStyle w:val="StyleBoldUnderline"/>
        </w:rPr>
        <w:t>the U.N. warned several eco-systems</w:t>
      </w:r>
      <w:r>
        <w:t xml:space="preserve"> including the Amazon rainforest, freshwater lakes and rivers and coral reefs </w:t>
      </w:r>
      <w:r w:rsidRPr="00CC1243">
        <w:rPr>
          <w:rStyle w:val="StyleBoldUnderline"/>
        </w:rPr>
        <w:t>are approaching a “tipping point” which, if reached, may see them never recover</w:t>
      </w:r>
      <w:proofErr w:type="gramStart"/>
      <w:r>
        <w:t>.</w:t>
      </w:r>
      <w:r w:rsidRPr="00CC1243">
        <w:rPr>
          <w:sz w:val="12"/>
        </w:rPr>
        <w:t>¶</w:t>
      </w:r>
      <w:proofErr w:type="gramEnd"/>
      <w:r w:rsidRPr="00CC1243">
        <w:rPr>
          <w:sz w:val="12"/>
        </w:rPr>
        <w:t xml:space="preserve"> </w:t>
      </w:r>
      <w:r>
        <w:t>According to a study by UC Berkeley and Penn State University researchers</w:t>
      </w:r>
      <w:r w:rsidRPr="00CC1243">
        <w:rPr>
          <w:rStyle w:val="StyleBoldUnderline"/>
        </w:rPr>
        <w:t>, between 15 and 42 percent of the mammals in North America disappeared after humans arrived</w:t>
      </w:r>
      <w:r>
        <w:t xml:space="preserve">. Compared to extinction rates demonstrated in other periods of Earth’s history, this means </w:t>
      </w:r>
      <w:r w:rsidRPr="00CC1243">
        <w:rPr>
          <w:rStyle w:val="StyleBoldUnderline"/>
        </w:rPr>
        <w:t xml:space="preserve">that North American species are already half way to </w:t>
      </w:r>
      <w:proofErr w:type="spellStart"/>
      <w:r w:rsidRPr="00CC1243">
        <w:rPr>
          <w:rStyle w:val="StyleBoldUnderline"/>
        </w:rPr>
        <w:t>to</w:t>
      </w:r>
      <w:proofErr w:type="spellEnd"/>
      <w:r w:rsidRPr="00CC1243">
        <w:rPr>
          <w:rStyle w:val="StyleBoldUnderline"/>
        </w:rPr>
        <w:t xml:space="preserve"> a sixth mass extinction, similar to the one that eliminated the dinosaurs</w:t>
      </w:r>
      <w:proofErr w:type="gramStart"/>
      <w:r w:rsidRPr="00CC1243">
        <w:rPr>
          <w:rStyle w:val="StyleBoldUnderline"/>
        </w:rPr>
        <w:t>.¶</w:t>
      </w:r>
      <w:proofErr w:type="gramEnd"/>
      <w:r w:rsidRPr="00CC1243">
        <w:rPr>
          <w:rStyle w:val="StyleBoldUnderline"/>
        </w:rPr>
        <w:t xml:space="preserve"> The same is true in many other parts of the world.</w:t>
      </w:r>
      <w:r>
        <w:t xml:space="preserve"> The third edition of the Global Biodiversity Outlook demonstrates that, today, </w:t>
      </w:r>
      <w:r w:rsidRPr="00CC1243">
        <w:rPr>
          <w:rStyle w:val="StyleBoldUnderline"/>
        </w:rPr>
        <w:t>the rate of loss of biodiversity is up to one thousand times higher than the background and historical rate of extinction</w:t>
      </w:r>
      <w:proofErr w:type="gramStart"/>
      <w:r>
        <w:t>.</w:t>
      </w:r>
      <w:r w:rsidRPr="00CC1243">
        <w:rPr>
          <w:sz w:val="12"/>
        </w:rPr>
        <w:t>¶</w:t>
      </w:r>
      <w:proofErr w:type="gramEnd"/>
      <w:r w:rsidRPr="00CC1243">
        <w:rPr>
          <w:sz w:val="12"/>
        </w:rPr>
        <w:t xml:space="preserve"> </w:t>
      </w:r>
      <w:r>
        <w:t xml:space="preserve">The Earth’s 6.8 billion humans are effectively living 50 percent beyond the planet’s </w:t>
      </w:r>
      <w:proofErr w:type="spellStart"/>
      <w:r>
        <w:t>biocapacity</w:t>
      </w:r>
      <w:proofErr w:type="spellEnd"/>
      <w:r>
        <w:t xml:space="preserve"> in 2007, according to a new assessment by the World Wildlife Fund that said by 2030 humans will effectively need the capacity of two Earths in order to survive.</w:t>
      </w:r>
    </w:p>
    <w:p w14:paraId="09836A0B" w14:textId="77777777" w:rsidR="004A0341" w:rsidRDefault="004A0341" w:rsidP="004A0341"/>
    <w:p w14:paraId="1187D70E" w14:textId="77777777" w:rsidR="004A0341" w:rsidRPr="004A0341" w:rsidRDefault="004A0341" w:rsidP="004A0341">
      <w:pPr>
        <w:pStyle w:val="Heading3"/>
      </w:pPr>
      <w:r w:rsidRPr="004A0341">
        <w:t xml:space="preserve">Link – Offshore Wind </w:t>
      </w:r>
    </w:p>
    <w:p w14:paraId="2351EA43" w14:textId="77777777" w:rsidR="004A0341" w:rsidRDefault="004A0341" w:rsidP="004A0341">
      <w:pPr>
        <w:pStyle w:val="Heading4"/>
      </w:pPr>
      <w:r>
        <w:t xml:space="preserve">Offshore wind causes deaths of marine birds. </w:t>
      </w:r>
    </w:p>
    <w:p w14:paraId="1894CC55" w14:textId="77777777" w:rsidR="004A0341" w:rsidRPr="00E65B1E" w:rsidRDefault="004A0341" w:rsidP="004A0341">
      <w:proofErr w:type="spellStart"/>
      <w:proofErr w:type="gramStart"/>
      <w:r>
        <w:rPr>
          <w:rStyle w:val="StyleStyleBold12pt"/>
        </w:rPr>
        <w:t>Hammar</w:t>
      </w:r>
      <w:proofErr w:type="spellEnd"/>
      <w:r>
        <w:rPr>
          <w:rStyle w:val="StyleStyleBold12pt"/>
        </w:rPr>
        <w:t>, 14.</w:t>
      </w:r>
      <w:proofErr w:type="gramEnd"/>
      <w:r>
        <w:rPr>
          <w:rStyle w:val="StyleStyleBold12pt"/>
        </w:rPr>
        <w:t xml:space="preserve"> </w:t>
      </w:r>
      <w:r w:rsidRPr="00E031F7">
        <w:t>(</w:t>
      </w:r>
      <w:r>
        <w:t xml:space="preserve">Linus, 2014, “Power from the Brave New Ocean Marine Renewable Energy and Ecological Risks” CHALMERS UNIVERSITY OF TECHNOLOGY, </w:t>
      </w:r>
      <w:hyperlink r:id="rId34" w:history="1">
        <w:r w:rsidRPr="008234E8">
          <w:rPr>
            <w:rStyle w:val="Hyperlink"/>
          </w:rPr>
          <w:t>http://publications.lib.chalmers.se/records/fulltext/196091/196091.pdf</w:t>
        </w:r>
      </w:hyperlink>
      <w:r>
        <w:t>, accessed 7/5/14, KW)</w:t>
      </w:r>
    </w:p>
    <w:p w14:paraId="1F6F9101" w14:textId="77777777" w:rsidR="004A0341" w:rsidRDefault="004A0341" w:rsidP="004A0341">
      <w:r w:rsidRPr="00F010DC">
        <w:rPr>
          <w:rStyle w:val="StyleBoldUnderline"/>
        </w:rPr>
        <w:t xml:space="preserve">The </w:t>
      </w:r>
      <w:proofErr w:type="gramStart"/>
      <w:r w:rsidRPr="00F010DC">
        <w:rPr>
          <w:rStyle w:val="StyleBoldUnderline"/>
        </w:rPr>
        <w:t>wing span</w:t>
      </w:r>
      <w:proofErr w:type="gramEnd"/>
      <w:r w:rsidRPr="00F010DC">
        <w:rPr>
          <w:rStyle w:val="StyleBoldUnderline"/>
        </w:rPr>
        <w:t>, or rotor diameter, of offshore wind power typically exceeds 100 m</w:t>
      </w:r>
      <w:r>
        <w:t xml:space="preserve"> and during</w:t>
      </w:r>
      <w:r w:rsidRPr="00F010DC">
        <w:rPr>
          <w:sz w:val="12"/>
        </w:rPr>
        <w:t xml:space="preserve">¶ </w:t>
      </w:r>
      <w:r>
        <w:t xml:space="preserve">normal operation </w:t>
      </w:r>
      <w:r w:rsidRPr="00F010DC">
        <w:rPr>
          <w:rStyle w:val="StyleBoldUnderline"/>
        </w:rPr>
        <w:t>blade-tip speeds measure 60-80 m/s</w:t>
      </w:r>
      <w:r>
        <w:t xml:space="preserve">. </w:t>
      </w:r>
      <w:r w:rsidRPr="00F010DC">
        <w:rPr>
          <w:rStyle w:val="StyleBoldUnderline"/>
        </w:rPr>
        <w:t>This causes a risk of collision for¶ flying animals, particularly when visibility is poor</w:t>
      </w:r>
      <w:r>
        <w:t xml:space="preserve"> (Grecian et al. 2010). It is well known that</w:t>
      </w:r>
      <w:r w:rsidRPr="00F010DC">
        <w:rPr>
          <w:sz w:val="12"/>
        </w:rPr>
        <w:t xml:space="preserve">¶ </w:t>
      </w:r>
      <w:r>
        <w:t>bats occasionally collide with onshore wind power rotor blades (NWCC 2010). At some</w:t>
      </w:r>
      <w:r w:rsidRPr="00F010DC">
        <w:rPr>
          <w:sz w:val="12"/>
        </w:rPr>
        <w:t xml:space="preserve">¶ </w:t>
      </w:r>
      <w:r>
        <w:t>onshore wind power locations the loss of migrating bats can be high during unfavorable</w:t>
      </w:r>
      <w:r w:rsidRPr="00F010DC">
        <w:rPr>
          <w:sz w:val="12"/>
        </w:rPr>
        <w:t xml:space="preserve">¶ </w:t>
      </w:r>
      <w:r>
        <w:t xml:space="preserve">conditions and there are indicia of </w:t>
      </w:r>
      <w:r w:rsidRPr="00F010DC">
        <w:rPr>
          <w:rStyle w:val="StyleBoldUnderline"/>
        </w:rPr>
        <w:t>offshore wind power posing a similar threat to bats that¶ migrate over sea</w:t>
      </w:r>
      <w:r>
        <w:t xml:space="preserve"> (Arnett and </w:t>
      </w:r>
      <w:proofErr w:type="spellStart"/>
      <w:r>
        <w:t>Baerwald</w:t>
      </w:r>
      <w:proofErr w:type="spellEnd"/>
      <w:r>
        <w:t xml:space="preserve"> 2013). </w:t>
      </w:r>
      <w:r w:rsidRPr="00F010DC">
        <w:rPr>
          <w:rStyle w:val="StyleBoldUnderline"/>
        </w:rPr>
        <w:t>Offshore wind power also poses both collision¶ risks</w:t>
      </w:r>
      <w:r>
        <w:t xml:space="preserve"> (e.g. gulls, eagles and gannets) </w:t>
      </w:r>
      <w:r w:rsidRPr="00F010DC">
        <w:rPr>
          <w:rStyle w:val="StyleBoldUnderline"/>
        </w:rPr>
        <w:t>and habitat displacement effects</w:t>
      </w:r>
      <w:r>
        <w:t xml:space="preserve"> (e.g. divers and</w:t>
      </w:r>
      <w:r w:rsidRPr="00F010DC">
        <w:rPr>
          <w:sz w:val="12"/>
        </w:rPr>
        <w:t xml:space="preserve">¶ </w:t>
      </w:r>
      <w:r>
        <w:t xml:space="preserve">scooters) </w:t>
      </w:r>
      <w:r w:rsidRPr="00F010DC">
        <w:rPr>
          <w:rStyle w:val="StyleBoldUnderline"/>
        </w:rPr>
        <w:t>to marine birds</w:t>
      </w:r>
      <w:r>
        <w:t xml:space="preserve"> (Grecian et al. 2010, Furness et al. 2013). Although collisions with</w:t>
      </w:r>
      <w:r w:rsidRPr="00F010DC">
        <w:rPr>
          <w:sz w:val="12"/>
        </w:rPr>
        <w:t xml:space="preserve">¶ </w:t>
      </w:r>
      <w:r>
        <w:t xml:space="preserve">birds occur at low rates </w:t>
      </w:r>
      <w:r w:rsidRPr="00F010DC">
        <w:rPr>
          <w:rStyle w:val="StyleBoldUnderline"/>
        </w:rPr>
        <w:t>an extensive expansion of offshore wind power</w:t>
      </w:r>
      <w:r>
        <w:t xml:space="preserve"> may </w:t>
      </w:r>
      <w:r w:rsidRPr="00F010DC">
        <w:rPr>
          <w:rStyle w:val="StyleBoldUnderline"/>
        </w:rPr>
        <w:t>cause significant¶ cumulative effects</w:t>
      </w:r>
      <w:r>
        <w:t xml:space="preserve"> (Busch et al. 2013) if migration routes are not considered during planning.</w:t>
      </w:r>
    </w:p>
    <w:p w14:paraId="161A88B7" w14:textId="77777777" w:rsidR="004A0341" w:rsidRPr="00AC58FA" w:rsidRDefault="004A0341" w:rsidP="004A0341">
      <w:pPr>
        <w:pStyle w:val="Heading4"/>
      </w:pPr>
      <w:proofErr w:type="gramStart"/>
      <w:r>
        <w:t>Birds</w:t>
      </w:r>
      <w:proofErr w:type="gramEnd"/>
      <w:r>
        <w:t xml:space="preserve"> key to marine </w:t>
      </w:r>
      <w:proofErr w:type="spellStart"/>
      <w:r>
        <w:t>biod</w:t>
      </w:r>
      <w:proofErr w:type="spellEnd"/>
      <w:r>
        <w:t xml:space="preserve">. </w:t>
      </w:r>
    </w:p>
    <w:p w14:paraId="12FB948C" w14:textId="77777777" w:rsidR="004A0341" w:rsidRPr="00A06704" w:rsidRDefault="004A0341" w:rsidP="004A0341">
      <w:proofErr w:type="spellStart"/>
      <w:r w:rsidRPr="00AC58FA">
        <w:rPr>
          <w:rStyle w:val="StyleStyleBold12pt"/>
        </w:rPr>
        <w:t>Fautin</w:t>
      </w:r>
      <w:proofErr w:type="spellEnd"/>
      <w:r w:rsidRPr="00AC58FA">
        <w:rPr>
          <w:rStyle w:val="StyleStyleBold12pt"/>
        </w:rPr>
        <w:t xml:space="preserve"> et al, 10</w:t>
      </w:r>
      <w:r>
        <w:t xml:space="preserve">. (Daphne </w:t>
      </w:r>
      <w:proofErr w:type="spellStart"/>
      <w:r>
        <w:t>Fautin</w:t>
      </w:r>
      <w:proofErr w:type="spellEnd"/>
      <w:r>
        <w:t xml:space="preserve"> (Department of Ecology and Evolutionary Biology, University of Kansas), Penelope Dalton (Washington Sea Grant, University of Washington), Lewis S. </w:t>
      </w:r>
      <w:proofErr w:type="spellStart"/>
      <w:r>
        <w:t>Incze</w:t>
      </w:r>
      <w:proofErr w:type="spellEnd"/>
      <w:r>
        <w:t xml:space="preserve"> (Aquatic Systems Group, University of Southern Maine), Jo-Ann C. Leong (Hawaii Institute of Marine Biology), Clarence </w:t>
      </w:r>
      <w:proofErr w:type="spellStart"/>
      <w:r>
        <w:t>Pautzke</w:t>
      </w:r>
      <w:proofErr w:type="spellEnd"/>
      <w:r>
        <w:t xml:space="preserve"> (North Pacific Research Board), Andrew Rosenberg (Conservation International), Paul </w:t>
      </w:r>
      <w:proofErr w:type="spellStart"/>
      <w:r>
        <w:t>Sandifer</w:t>
      </w:r>
      <w:proofErr w:type="spellEnd"/>
      <w:r>
        <w:t xml:space="preserve"> (Hollings Marine Laboratory, National Oceanic and Atmospheric Administration), George </w:t>
      </w:r>
      <w:proofErr w:type="spellStart"/>
      <w:r>
        <w:t>Sedberry</w:t>
      </w:r>
      <w:proofErr w:type="spellEnd"/>
      <w:r>
        <w:t xml:space="preserve"> (Gray's Reef National Marine Sanctuary), John W. </w:t>
      </w:r>
      <w:proofErr w:type="spellStart"/>
      <w:r>
        <w:t>Tunnell</w:t>
      </w:r>
      <w:proofErr w:type="spellEnd"/>
      <w:r>
        <w:t xml:space="preserve"> </w:t>
      </w:r>
      <w:proofErr w:type="spellStart"/>
      <w:r>
        <w:t>Jr</w:t>
      </w:r>
      <w:proofErr w:type="spellEnd"/>
      <w:r>
        <w:t xml:space="preserve"> (Harte Research Institute for Gulf of Mexico Studies, Texas A&amp;M University), Isabella Abbott (Department of Botany, University of Hawaii at </w:t>
      </w:r>
      <w:proofErr w:type="spellStart"/>
      <w:r>
        <w:t>Mānoa</w:t>
      </w:r>
      <w:proofErr w:type="spellEnd"/>
      <w:r>
        <w:t xml:space="preserve">), Russell E. </w:t>
      </w:r>
      <w:proofErr w:type="spellStart"/>
      <w:r>
        <w:t>Brainard</w:t>
      </w:r>
      <w:proofErr w:type="spellEnd"/>
      <w:r>
        <w:t xml:space="preserve"> (National Oceanic and Atmospheric Administration Fisheries, Pacific Islands Fisheries Science Center), Melissa </w:t>
      </w:r>
      <w:proofErr w:type="spellStart"/>
      <w:r>
        <w:t>Brodeur</w:t>
      </w:r>
      <w:proofErr w:type="spellEnd"/>
      <w:r>
        <w:t xml:space="preserve"> (Consortium for Ocean Leadership), Lucius G. </w:t>
      </w:r>
      <w:proofErr w:type="spellStart"/>
      <w:r>
        <w:t>Eldredge</w:t>
      </w:r>
      <w:proofErr w:type="spellEnd"/>
      <w:r>
        <w:t xml:space="preserve"> (Bishop Museum), Michael Feldman (Consortium for Ocean Leadership), Fabio </w:t>
      </w:r>
      <w:proofErr w:type="spellStart"/>
      <w:r>
        <w:t>Moretzsohn</w:t>
      </w:r>
      <w:proofErr w:type="spellEnd"/>
      <w:r>
        <w:t xml:space="preserve"> (Harte Research Institute for Gulf of Mexico Studies, Texas A&amp;M University), Peter S. Vroom (Joint Institute for Marine and Atmospheric Research), Michelle </w:t>
      </w:r>
      <w:proofErr w:type="spellStart"/>
      <w:r>
        <w:t>Wainstein</w:t>
      </w:r>
      <w:proofErr w:type="spellEnd"/>
      <w:r>
        <w:t xml:space="preserve"> (Washington Sea Grant, University of Washington), Nicholas Wolff (Aquatic Systems Group, University of Southern Maine); 8/2/10; “An Overview of Marine Biodiversity in United States Waters”; PLOS ONE; </w:t>
      </w:r>
      <w:hyperlink r:id="rId35" w:history="1">
        <w:r w:rsidRPr="00B7789F">
          <w:rPr>
            <w:rStyle w:val="Hyperlink"/>
          </w:rPr>
          <w:t>http://www.plosone.org/article/info%3Adoi%2F10.1371%2Fjournal.pone.0011914</w:t>
        </w:r>
      </w:hyperlink>
      <w:r>
        <w:t>, accessed 7/11/14, KW)</w:t>
      </w:r>
    </w:p>
    <w:p w14:paraId="587E7DF3" w14:textId="77777777" w:rsidR="004A0341" w:rsidRDefault="004A0341" w:rsidP="004A0341">
      <w:r>
        <w:t xml:space="preserve">Endemics dominate abundance assessments in many NWHI communities [163], and because </w:t>
      </w:r>
      <w:r w:rsidRPr="00F254B3">
        <w:t>many endemics have narrow habitat and physiological tolerances</w:t>
      </w:r>
      <w:r>
        <w:t xml:space="preserve">, they may fare worse under climate change than wide-ranging species [215]. The high density of some endemics may allow quick recovery from localized pulsed disturbances, but they may render the habitat vulnerable to large-scale, constant impacts like marine debris, global change factors, and fishing, contributing to the NWHI's probable low resistance and resilience. </w:t>
      </w:r>
      <w:r w:rsidRPr="00F254B3">
        <w:rPr>
          <w:rStyle w:val="StyleBoldUnderline"/>
        </w:rPr>
        <w:t>Populations of some irreplaceable species</w:t>
      </w:r>
      <w:r w:rsidRPr="001003A7">
        <w:rPr>
          <w:rStyle w:val="StyleBoldUnderline"/>
        </w:rPr>
        <w:t>, like</w:t>
      </w:r>
      <w:r>
        <w:t xml:space="preserve"> Hawaiian monk seals and some </w:t>
      </w:r>
      <w:r w:rsidRPr="001003A7">
        <w:rPr>
          <w:rStyle w:val="StyleBoldUnderline"/>
        </w:rPr>
        <w:t xml:space="preserve">seabirds </w:t>
      </w:r>
      <w:r>
        <w:t>that are already listed as critically endangered, may</w:t>
      </w:r>
      <w:r w:rsidRPr="001003A7">
        <w:rPr>
          <w:rStyle w:val="StyleBoldUnderline"/>
        </w:rPr>
        <w:t xml:space="preserve"> have larger impacts on the ecosystem than is realized at the moment</w:t>
      </w:r>
      <w:r>
        <w:t>.</w:t>
      </w:r>
    </w:p>
    <w:p w14:paraId="07B2AADF" w14:textId="77777777" w:rsidR="004A0341" w:rsidRDefault="004A0341" w:rsidP="004A0341">
      <w:pPr>
        <w:pStyle w:val="Heading4"/>
      </w:pPr>
      <w:r>
        <w:t>Offshore wind harms birds – multiple warrants.</w:t>
      </w:r>
    </w:p>
    <w:p w14:paraId="6C51ED73" w14:textId="77777777" w:rsidR="004A0341" w:rsidRPr="004349F0" w:rsidRDefault="004A0341" w:rsidP="004A0341">
      <w:pPr>
        <w:rPr>
          <w:rStyle w:val="StyleStyleBold12pt"/>
        </w:rPr>
      </w:pPr>
      <w:r>
        <w:rPr>
          <w:rStyle w:val="StyleStyleBold12pt"/>
        </w:rPr>
        <w:t xml:space="preserve">Birdlife.org, 9 </w:t>
      </w:r>
      <w:r w:rsidRPr="004349F0">
        <w:t>(</w:t>
      </w:r>
      <w:r>
        <w:t xml:space="preserve">Birdlife.org, 12/9/9, “Offshore wind farms are impacting seabirds and migrating passerines”, Birdlife.org, </w:t>
      </w:r>
      <w:hyperlink r:id="rId36" w:history="1">
        <w:r w:rsidRPr="002C3D56">
          <w:rPr>
            <w:rStyle w:val="Hyperlink"/>
          </w:rPr>
          <w:t>http://www.birdlife.org/datazone/sowb/casestudy/289</w:t>
        </w:r>
      </w:hyperlink>
      <w:r>
        <w:t>, accessed 7/12/14, KW)</w:t>
      </w:r>
    </w:p>
    <w:p w14:paraId="1E0F36B6" w14:textId="77777777" w:rsidR="004A0341" w:rsidRDefault="004A0341" w:rsidP="004A0341">
      <w:r>
        <w:t xml:space="preserve">However, there are growing concerns that offshore wind farms can have detrimental impacts on wildlife. Birds are particularly vulnerable for three reasons. Firstly, </w:t>
      </w:r>
      <w:r w:rsidRPr="004349F0">
        <w:rPr>
          <w:rStyle w:val="StyleBoldUnderline"/>
        </w:rPr>
        <w:t>seabirds are negatively impacted through the loss and modification of resting and foraging grounds. Secondly and most importantly, they are killed as a result of collisions with turbine blades: for example, significant fatalities have been reported at marine wind farms situated close to breeding colonies</w:t>
      </w:r>
      <w:r>
        <w:t xml:space="preserve"> (</w:t>
      </w:r>
      <w:proofErr w:type="spellStart"/>
      <w:r>
        <w:t>Everaert</w:t>
      </w:r>
      <w:proofErr w:type="spellEnd"/>
      <w:r>
        <w:t xml:space="preserve"> and </w:t>
      </w:r>
      <w:proofErr w:type="spellStart"/>
      <w:r>
        <w:t>Stienen</w:t>
      </w:r>
      <w:proofErr w:type="spellEnd"/>
      <w:r>
        <w:t xml:space="preserve"> 2007). Also, </w:t>
      </w:r>
      <w:r w:rsidRPr="004349F0">
        <w:rPr>
          <w:rStyle w:val="StyleBoldUnderline"/>
        </w:rPr>
        <w:t>during their seasonal migrations, huge numbers of passerines cross</w:t>
      </w:r>
      <w:r>
        <w:t xml:space="preserve"> Europe’s </w:t>
      </w:r>
      <w:r w:rsidRPr="004349F0">
        <w:rPr>
          <w:rStyle w:val="StyleBoldUnderline"/>
        </w:rPr>
        <w:t xml:space="preserve">seas mostly at night and at a low altitude. It is inevitable that birds will collide with turbines, particularly under adverse weather conditions with poor visibility </w:t>
      </w:r>
      <w:r>
        <w:t>(</w:t>
      </w:r>
      <w:proofErr w:type="spellStart"/>
      <w:r>
        <w:t>Hüppop</w:t>
      </w:r>
      <w:proofErr w:type="spellEnd"/>
      <w:r>
        <w:t xml:space="preserve"> et al. 2006). Thirdly, </w:t>
      </w:r>
      <w:r w:rsidRPr="004349F0">
        <w:rPr>
          <w:rStyle w:val="StyleBoldUnderline"/>
        </w:rPr>
        <w:t xml:space="preserve">several studies have found that offshore wind farms act as barriers to travelling seabirds. Displacement from their </w:t>
      </w:r>
      <w:proofErr w:type="spellStart"/>
      <w:r w:rsidRPr="004349F0">
        <w:rPr>
          <w:rStyle w:val="StyleBoldUnderline"/>
        </w:rPr>
        <w:t>favoured</w:t>
      </w:r>
      <w:proofErr w:type="spellEnd"/>
      <w:r w:rsidRPr="004349F0">
        <w:rPr>
          <w:rStyle w:val="StyleBoldUnderline"/>
        </w:rPr>
        <w:t xml:space="preserve"> routes is likely to increase travel distances, causing greater energy expenditure and potentially impacting the survival of nestlings by lowering provisioning rates</w:t>
      </w:r>
      <w:r>
        <w:t xml:space="preserve"> (Petersen et al. 2003, Fox et al. 2006). For example, at the </w:t>
      </w:r>
      <w:proofErr w:type="spellStart"/>
      <w:r>
        <w:t>Nysted</w:t>
      </w:r>
      <w:proofErr w:type="spellEnd"/>
      <w:r>
        <w:t xml:space="preserve"> offshore wind farm in Denmark, travelling birds (particularly </w:t>
      </w:r>
      <w:proofErr w:type="spellStart"/>
      <w:r>
        <w:t>seaduck</w:t>
      </w:r>
      <w:proofErr w:type="spellEnd"/>
      <w:r>
        <w:t xml:space="preserve">) displayed profound avoidance </w:t>
      </w:r>
      <w:proofErr w:type="spellStart"/>
      <w:r>
        <w:t>behaviour</w:t>
      </w:r>
      <w:proofErr w:type="spellEnd"/>
      <w:r>
        <w:t>, with the number of birds entering the area declining dramatically following the construction of the wind farm (</w:t>
      </w:r>
      <w:proofErr w:type="spellStart"/>
      <w:r>
        <w:t>Desholm</w:t>
      </w:r>
      <w:proofErr w:type="spellEnd"/>
      <w:r>
        <w:t xml:space="preserve"> and </w:t>
      </w:r>
      <w:proofErr w:type="spellStart"/>
      <w:r>
        <w:t>Kahlert</w:t>
      </w:r>
      <w:proofErr w:type="spellEnd"/>
      <w:r>
        <w:t xml:space="preserve"> 2005).</w:t>
      </w:r>
    </w:p>
    <w:p w14:paraId="48B2A72E" w14:textId="77777777" w:rsidR="004A0341" w:rsidRDefault="004A0341" w:rsidP="004A0341"/>
    <w:p w14:paraId="08C458FF" w14:textId="77777777" w:rsidR="004A0341" w:rsidRDefault="004A0341" w:rsidP="004A0341">
      <w:pPr>
        <w:pStyle w:val="Heading4"/>
      </w:pPr>
      <w:r>
        <w:t>Offshore wind harm bird populations.</w:t>
      </w:r>
    </w:p>
    <w:p w14:paraId="6F96D479" w14:textId="77777777" w:rsidR="004A0341" w:rsidRPr="00B32D43" w:rsidRDefault="004A0341" w:rsidP="004A0341">
      <w:pPr>
        <w:rPr>
          <w:rStyle w:val="StyleStyleBold12pt"/>
        </w:rPr>
      </w:pPr>
      <w:r>
        <w:rPr>
          <w:rStyle w:val="StyleStyleBold12pt"/>
        </w:rPr>
        <w:t xml:space="preserve">Furness et al, 13. </w:t>
      </w:r>
      <w:r w:rsidRPr="00B32D43">
        <w:t>(</w:t>
      </w:r>
      <w:r>
        <w:t xml:space="preserve">RW Furness, HM Wade, EA </w:t>
      </w:r>
      <w:proofErr w:type="spellStart"/>
      <w:r>
        <w:t>Masden</w:t>
      </w:r>
      <w:proofErr w:type="spellEnd"/>
      <w:r>
        <w:t xml:space="preserve">, 4/15/13, “Assessing vulnerability of marine bird populations to offshore wind farms.”, US National Library of Medicine, </w:t>
      </w:r>
      <w:hyperlink r:id="rId37" w:history="1">
        <w:r w:rsidRPr="002C3D56">
          <w:rPr>
            <w:rStyle w:val="Hyperlink"/>
          </w:rPr>
          <w:t>http://www.ncbi.nlm.nih.gov/pubmed/23454414</w:t>
        </w:r>
      </w:hyperlink>
      <w:r>
        <w:t>, accessed 7/12/14, KW)</w:t>
      </w:r>
    </w:p>
    <w:p w14:paraId="08621BBF" w14:textId="77777777" w:rsidR="004A0341" w:rsidRDefault="004A0341" w:rsidP="004A0341">
      <w:r w:rsidRPr="004349F0">
        <w:rPr>
          <w:rStyle w:val="StyleBoldUnderline"/>
        </w:rPr>
        <w:t>Offshore wind farms may affect bird populations through collision mortality</w:t>
      </w:r>
      <w:r>
        <w:t xml:space="preserve"> and displacement. Given the pressures to develop offshore wind farms, there is an urgent need to assess population-level impacts on protected marine birds. Here we refine an approach to assess aspects of their ecology that influence population vulnerability to wind farm impacts, also taking into account the conservation importance of each species. Flight height appears to be a key factor influencing collision mortality risk but improved data on flight heights of marine birds are needed. </w:t>
      </w:r>
      <w:r w:rsidRPr="00B32D43">
        <w:rPr>
          <w:rStyle w:val="StyleBoldUnderline"/>
        </w:rPr>
        <w:t xml:space="preserve">Collision index calculations identify populations of gulls, white-tailed eagles, northern gannets and </w:t>
      </w:r>
      <w:proofErr w:type="spellStart"/>
      <w:r w:rsidRPr="00B32D43">
        <w:rPr>
          <w:rStyle w:val="StyleBoldUnderline"/>
        </w:rPr>
        <w:t>skuas</w:t>
      </w:r>
      <w:proofErr w:type="spellEnd"/>
      <w:r w:rsidRPr="00B32D43">
        <w:rPr>
          <w:rStyle w:val="StyleBoldUnderline"/>
        </w:rPr>
        <w:t xml:space="preserve"> as of particularly high concern</w:t>
      </w:r>
      <w:r>
        <w:t xml:space="preserve"> in Scottish waters. </w:t>
      </w:r>
    </w:p>
    <w:p w14:paraId="36CF368B" w14:textId="77777777" w:rsidR="004A0341" w:rsidRPr="00F254B3" w:rsidRDefault="004A0341" w:rsidP="004A0341"/>
    <w:p w14:paraId="2B898CD9" w14:textId="77777777" w:rsidR="00141771" w:rsidRDefault="00141771" w:rsidP="00141771">
      <w:pPr>
        <w:pStyle w:val="Heading3"/>
      </w:pPr>
      <w:r>
        <w:t>Link – LNG Exports</w:t>
      </w:r>
    </w:p>
    <w:p w14:paraId="56ED1F9F" w14:textId="77777777" w:rsidR="00141771" w:rsidRDefault="00141771" w:rsidP="00141771">
      <w:pPr>
        <w:pStyle w:val="Heading4"/>
      </w:pPr>
      <w:r>
        <w:t>LNG export terminals require as much energy as coal, allows noisy pipelines/compressors, and destroys the environment</w:t>
      </w:r>
    </w:p>
    <w:p w14:paraId="61E2F8D7" w14:textId="77777777" w:rsidR="00141771" w:rsidRPr="003060D6" w:rsidRDefault="00141771" w:rsidP="00141771">
      <w:r w:rsidRPr="00851602">
        <w:rPr>
          <w:b/>
        </w:rPr>
        <w:t>Sierra Club</w:t>
      </w:r>
      <w:r>
        <w:t xml:space="preserve"> (N/A, Sierra Club, “Stop LNG Exports”,</w:t>
      </w:r>
      <w:r w:rsidRPr="00851602">
        <w:t xml:space="preserve"> </w:t>
      </w:r>
      <w:hyperlink r:id="rId38" w:history="1">
        <w:r w:rsidRPr="00B0318D">
          <w:rPr>
            <w:rStyle w:val="Hyperlink"/>
          </w:rPr>
          <w:t>http://content.sierraclub.org/naturalgas/stop-lng-exports</w:t>
        </w:r>
      </w:hyperlink>
      <w:r>
        <w:t>, accessed 7/5/14 SH)</w:t>
      </w:r>
    </w:p>
    <w:p w14:paraId="5B714764" w14:textId="77777777" w:rsidR="00141771" w:rsidRPr="00077D83" w:rsidRDefault="00141771" w:rsidP="00141771">
      <w:pPr>
        <w:rPr>
          <w:sz w:val="16"/>
        </w:rPr>
      </w:pPr>
      <w:r w:rsidRPr="00077D83">
        <w:rPr>
          <w:sz w:val="16"/>
        </w:rPr>
        <w:t xml:space="preserve">While </w:t>
      </w:r>
      <w:r w:rsidRPr="003060D6">
        <w:rPr>
          <w:rStyle w:val="StyleBoldUnderline"/>
        </w:rPr>
        <w:t>drillers</w:t>
      </w:r>
      <w:r w:rsidRPr="00077D83">
        <w:rPr>
          <w:sz w:val="16"/>
        </w:rPr>
        <w:t xml:space="preserve"> continue to carve up private property and </w:t>
      </w:r>
      <w:r w:rsidRPr="003060D6">
        <w:rPr>
          <w:rStyle w:val="StyleBoldUnderline"/>
        </w:rPr>
        <w:t>ignore basic environmental laws</w:t>
      </w:r>
      <w:r w:rsidRPr="00077D83">
        <w:rPr>
          <w:sz w:val="16"/>
        </w:rPr>
        <w:t xml:space="preserve">, the </w:t>
      </w:r>
      <w:r w:rsidRPr="00CA3800">
        <w:rPr>
          <w:rStyle w:val="StyleBoldUnderline"/>
        </w:rPr>
        <w:t>natural gas industry is pressuring local governments and coastal communities to build new pipelines and processing plants so gas can be turned into a liquid form</w:t>
      </w:r>
      <w:r w:rsidRPr="00077D83">
        <w:rPr>
          <w:sz w:val="16"/>
        </w:rPr>
        <w:t xml:space="preserve">, also known as liquefied natural gas (LNG) </w:t>
      </w:r>
      <w:r w:rsidRPr="003060D6">
        <w:rPr>
          <w:rStyle w:val="StyleBoldUnderline"/>
        </w:rPr>
        <w:t>and shipped overseas. Exporting natural gas</w:t>
      </w:r>
      <w:r w:rsidRPr="00077D83">
        <w:rPr>
          <w:sz w:val="16"/>
        </w:rPr>
        <w:t xml:space="preserve"> would</w:t>
      </w:r>
      <w:r w:rsidRPr="003060D6">
        <w:rPr>
          <w:rStyle w:val="StyleBoldUnderline"/>
        </w:rPr>
        <w:t xml:space="preserve"> increase </w:t>
      </w:r>
      <w:proofErr w:type="spellStart"/>
      <w:r w:rsidRPr="003060D6">
        <w:rPr>
          <w:rStyle w:val="StyleBoldUnderline"/>
        </w:rPr>
        <w:t>fracking</w:t>
      </w:r>
      <w:proofErr w:type="spellEnd"/>
      <w:r w:rsidRPr="003060D6">
        <w:rPr>
          <w:rStyle w:val="StyleBoldUnderline"/>
        </w:rPr>
        <w:t xml:space="preserve"> and carbon emissions, put sensitive ecological areas at risk, and do nothing to address our country's energy challenges</w:t>
      </w:r>
      <w:r w:rsidRPr="00077D83">
        <w:rPr>
          <w:sz w:val="16"/>
        </w:rPr>
        <w:t xml:space="preserve">. Natural gas </w:t>
      </w:r>
      <w:r w:rsidRPr="003060D6">
        <w:rPr>
          <w:rStyle w:val="StyleBoldUnderline"/>
        </w:rPr>
        <w:t>companies envision a network of winding pipelines and noisy, polluting compressors that connect the drills to the docks, slicing through wild lands, rivers, and backyards. Pipelines and gas wells will inevitably leak or rupture, risking lives and fouling the environment where people live and further polluting the air we breathe and the water we drink</w:t>
      </w:r>
      <w:r w:rsidRPr="00077D83">
        <w:rPr>
          <w:sz w:val="16"/>
        </w:rPr>
        <w:t xml:space="preserve">. Not only that, </w:t>
      </w:r>
      <w:r w:rsidRPr="003060D6">
        <w:rPr>
          <w:rStyle w:val="StyleBoldUnderline"/>
        </w:rPr>
        <w:t>the super-cooling process that turns fossil fuel vapor into LNG requires an immense amount of energy</w:t>
      </w:r>
      <w:r w:rsidRPr="00077D83">
        <w:rPr>
          <w:sz w:val="16"/>
        </w:rPr>
        <w:t xml:space="preserve"> -- </w:t>
      </w:r>
      <w:r w:rsidRPr="003060D6">
        <w:rPr>
          <w:rStyle w:val="StyleBoldUnderline"/>
        </w:rPr>
        <w:t>so much energy</w:t>
      </w:r>
      <w:r w:rsidRPr="00077D83">
        <w:rPr>
          <w:sz w:val="16"/>
        </w:rPr>
        <w:t xml:space="preserve">, in fact, </w:t>
      </w:r>
      <w:r w:rsidRPr="003060D6">
        <w:rPr>
          <w:rStyle w:val="StyleBoldUnderline"/>
        </w:rPr>
        <w:t>that the LNG lifecycle is as dirty as coal</w:t>
      </w:r>
      <w:r w:rsidRPr="00077D83">
        <w:rPr>
          <w:sz w:val="16"/>
        </w:rPr>
        <w:t xml:space="preserve">. The </w:t>
      </w:r>
      <w:r w:rsidRPr="003060D6">
        <w:rPr>
          <w:rStyle w:val="StyleBoldUnderline"/>
        </w:rPr>
        <w:t>industry wants to build enormous shipping terminals that would pave over fields, fill wetlands, and destroy estuaries</w:t>
      </w:r>
      <w:r w:rsidRPr="00077D83">
        <w:rPr>
          <w:sz w:val="16"/>
        </w:rPr>
        <w:t xml:space="preserve">. The </w:t>
      </w:r>
      <w:r w:rsidRPr="003060D6">
        <w:rPr>
          <w:rStyle w:val="StyleBoldUnderline"/>
        </w:rPr>
        <w:t>industry claims natural gas is the key to America’s energy independence, yet</w:t>
      </w:r>
      <w:r w:rsidRPr="00077D83">
        <w:rPr>
          <w:sz w:val="16"/>
        </w:rPr>
        <w:t xml:space="preserve"> </w:t>
      </w:r>
      <w:r w:rsidRPr="003060D6">
        <w:rPr>
          <w:rStyle w:val="StyleBoldUnderline"/>
        </w:rPr>
        <w:t>they want to export almost half of daily U.S. production</w:t>
      </w:r>
      <w:r w:rsidRPr="00077D83">
        <w:rPr>
          <w:sz w:val="16"/>
        </w:rPr>
        <w:t xml:space="preserve">, leaving our communities polluted while the gas industry profits. </w:t>
      </w:r>
      <w:r w:rsidRPr="003060D6">
        <w:rPr>
          <w:rStyle w:val="StyleBoldUnderline"/>
        </w:rPr>
        <w:t>Preventing these facilities from being built will dramatically decrease the pressure to drill for more gas and in turn prevent more destruction of our land and pollution of our water and air</w:t>
      </w:r>
      <w:r w:rsidRPr="00077D83">
        <w:rPr>
          <w:sz w:val="16"/>
        </w:rPr>
        <w:t xml:space="preserve">. The Sierra Club believes the Department of Energy should not authorize export facilities until a complete environmental assessment is completed and the flawed economic study is redone. Until then, the Sierra Club continues to intervene in each and every </w:t>
      </w:r>
      <w:hyperlink r:id="rId39" w:history="1">
        <w:r w:rsidRPr="00077D83">
          <w:rPr>
            <w:rStyle w:val="Hyperlink"/>
            <w:sz w:val="16"/>
          </w:rPr>
          <w:t>proposed LNG facility</w:t>
        </w:r>
      </w:hyperlink>
      <w:r w:rsidRPr="00077D83">
        <w:rPr>
          <w:sz w:val="16"/>
        </w:rPr>
        <w:t xml:space="preserve"> across the country</w:t>
      </w:r>
    </w:p>
    <w:p w14:paraId="23CCA7C3" w14:textId="77777777" w:rsidR="00141771" w:rsidRDefault="00141771" w:rsidP="00141771">
      <w:pPr>
        <w:pStyle w:val="Heading4"/>
      </w:pPr>
      <w:r>
        <w:t xml:space="preserve">LNG Export Terminals are net worse for the environment- emissions from transmissions and distribution systems </w:t>
      </w:r>
    </w:p>
    <w:p w14:paraId="7D4CB4E9" w14:textId="77777777" w:rsidR="00141771" w:rsidRPr="006B5615" w:rsidRDefault="00141771" w:rsidP="00141771">
      <w:r w:rsidRPr="006B5615">
        <w:t>EPA CER 13 (1/28/13, EPA’s Clean energy Report, “Environmentalists Charge LNG Exports Would Boost GHG, HAP Emissions</w:t>
      </w:r>
      <w:r>
        <w:t xml:space="preserve">”, </w:t>
      </w:r>
      <w:hyperlink r:id="rId40" w:history="1">
        <w:r w:rsidRPr="00B0318D">
          <w:rPr>
            <w:rStyle w:val="Hyperlink"/>
          </w:rPr>
          <w:t>http://cleanenergyreport.com/201301292422825/Clean-Energy-General/Public-Stories/environmentalists-charge-lng-exports-would-boost-ghg-hap-emissions/menu-id-487.html</w:t>
        </w:r>
      </w:hyperlink>
      <w:r>
        <w:t>, accessed 7/5/14 SH)</w:t>
      </w:r>
    </w:p>
    <w:p w14:paraId="02C53D05" w14:textId="77777777" w:rsidR="00141771" w:rsidRPr="008C71D8" w:rsidRDefault="00141771" w:rsidP="00141771"/>
    <w:p w14:paraId="63C28B5B" w14:textId="77777777" w:rsidR="00141771" w:rsidRDefault="00141771" w:rsidP="00141771">
      <w:r w:rsidRPr="00851602">
        <w:t xml:space="preserve">For instance, </w:t>
      </w:r>
      <w:r w:rsidRPr="008C71D8">
        <w:rPr>
          <w:rStyle w:val="StyleBoldUnderline"/>
        </w:rPr>
        <w:t>the groups say that exports of 4,380 billion cubic feet annually could lead to an additional 1,377,492 tons per year in emissions of the potent greenhouse gas (GHG) methane, as well as over 200,000 tons of additional volatile organic compound (VOC) emissions and 14,000 tons in additional hazardous air pollutants (HAPs) per year</w:t>
      </w:r>
      <w:r w:rsidRPr="00851602">
        <w:t xml:space="preserve">. That export quantity </w:t>
      </w:r>
      <w:r w:rsidRPr="008C71D8">
        <w:rPr>
          <w:rStyle w:val="StyleBoldUnderline"/>
        </w:rPr>
        <w:t>corresponds</w:t>
      </w:r>
      <w:r w:rsidRPr="00851602">
        <w:t xml:space="preserve"> to the high end of what NERA assumes the gas market could bear in its report, the comments note, </w:t>
      </w:r>
      <w:r w:rsidRPr="008C71D8">
        <w:rPr>
          <w:rStyle w:val="StyleBoldUnderline"/>
        </w:rPr>
        <w:t>and assumes a 2.4 percent fugitive emissions rate from natural gas production, which some exports say underestimates the level of leaks</w:t>
      </w:r>
      <w:r w:rsidRPr="00851602">
        <w:t>.</w:t>
      </w:r>
      <w:r>
        <w:t xml:space="preserve"> </w:t>
      </w:r>
      <w:r w:rsidRPr="00851602">
        <w:t xml:space="preserve">The groups </w:t>
      </w:r>
      <w:r w:rsidRPr="008C71D8">
        <w:rPr>
          <w:rStyle w:val="StyleBoldUnderline"/>
        </w:rPr>
        <w:t>attribute this pollution from increased oil and gas production as well as emissions from transmission and distribution systems, and argue that exporting LNG "would produce enough air pollution to diminish -- if not to entirely offset"</w:t>
      </w:r>
      <w:r w:rsidRPr="00851602">
        <w:t xml:space="preserve"> -- EPA's new source performance standards for oil and gas production. The groups cite </w:t>
      </w:r>
      <w:r w:rsidRPr="008C71D8">
        <w:rPr>
          <w:rStyle w:val="StyleBoldUnderline"/>
        </w:rPr>
        <w:t>EPA predicted emissions reductions from the standards of roughly 1 million tons of methane,</w:t>
      </w:r>
      <w:r w:rsidRPr="00851602">
        <w:t xml:space="preserve"> 190,000 tons of VOCs and 12,000 tons in HAPs, figures that a source familiar with the issue says reflect agency assumptions of such cuts in 2015.</w:t>
      </w:r>
      <w:r>
        <w:t xml:space="preserve"> </w:t>
      </w:r>
      <w:r w:rsidRPr="008C71D8">
        <w:rPr>
          <w:rStyle w:val="StyleBoldUnderline"/>
        </w:rPr>
        <w:t>Environmentalists also charge</w:t>
      </w:r>
      <w:r w:rsidRPr="00851602">
        <w:t xml:space="preserve"> that DOE must </w:t>
      </w:r>
      <w:r w:rsidRPr="008C71D8">
        <w:rPr>
          <w:rStyle w:val="StyleBoldUnderline"/>
        </w:rPr>
        <w:t>weigh potential increases in carbon dioxide</w:t>
      </w:r>
      <w:r w:rsidRPr="00851602">
        <w:t xml:space="preserve"> (CO2) emissions, </w:t>
      </w:r>
      <w:r w:rsidRPr="008C71D8">
        <w:rPr>
          <w:rStyle w:val="StyleBoldUnderline"/>
        </w:rPr>
        <w:t>arguing that LNG exports could increase natural gas prices and as a result spur increased use of coal-fired generation in the United States</w:t>
      </w:r>
      <w:r w:rsidRPr="00851602">
        <w:t xml:space="preserve">. Citing EIA data, the emissions increases could be on the order of 200 million to 1,500 million metric tons of additional CO2, groups say, </w:t>
      </w:r>
      <w:proofErr w:type="gramStart"/>
      <w:r w:rsidRPr="00851602">
        <w:t>arguing that</w:t>
      </w:r>
      <w:proofErr w:type="gramEnd"/>
      <w:r w:rsidRPr="00851602">
        <w:t xml:space="preserve"> "these </w:t>
      </w:r>
      <w:r w:rsidRPr="008C71D8">
        <w:rPr>
          <w:rStyle w:val="StyleBoldUnderline"/>
        </w:rPr>
        <w:t>increased emissions may impose hundreds of millions or billions in additional costs</w:t>
      </w:r>
      <w:r w:rsidRPr="00851602">
        <w:t>."</w:t>
      </w:r>
      <w:r>
        <w:t xml:space="preserve"> </w:t>
      </w:r>
      <w:r w:rsidRPr="00851602">
        <w:t>The groups also cite concerns about other environmental effects, including water pollution from the "hundreds or thousands" of additional natural gas wells needed to supply the exports. DOE "can and must predict" the number of wells that will be required to support such exports.</w:t>
      </w:r>
      <w:r>
        <w:t xml:space="preserve"> </w:t>
      </w:r>
      <w:r w:rsidRPr="00851602">
        <w:t>NRDC in separate</w:t>
      </w:r>
      <w:r>
        <w:t xml:space="preserve"> </w:t>
      </w:r>
      <w:hyperlink r:id="rId41" w:history="1">
        <w:r w:rsidRPr="00851602">
          <w:rPr>
            <w:rStyle w:val="Hyperlink"/>
          </w:rPr>
          <w:t>Jan. 24 comments</w:t>
        </w:r>
      </w:hyperlink>
      <w:r>
        <w:t xml:space="preserve"> </w:t>
      </w:r>
      <w:r w:rsidRPr="00851602">
        <w:t>raises similar concerns to other environmentalists about the climate impacts of LNG exports, arguing that aggressive production of shale gas could boost CO2 emissions and thereby exacerbate climate change. The group asks DOE to carefully examine the potential increased use of coal-fired power and the potential for increased exports to cause "</w:t>
      </w:r>
      <w:r>
        <w:t xml:space="preserve">expanded </w:t>
      </w:r>
      <w:proofErr w:type="spellStart"/>
      <w:r>
        <w:t>fracking</w:t>
      </w:r>
      <w:proofErr w:type="spellEnd"/>
      <w:r>
        <w:t xml:space="preserve"> that federal and state governments and communities are still unprepared to address."</w:t>
      </w:r>
    </w:p>
    <w:p w14:paraId="39691826" w14:textId="77777777" w:rsidR="00141771" w:rsidRDefault="00141771" w:rsidP="00141771">
      <w:pPr>
        <w:pStyle w:val="Heading4"/>
      </w:pPr>
      <w:r>
        <w:t>Terminals draw fresh drinking water to use it for pressure testing</w:t>
      </w:r>
    </w:p>
    <w:p w14:paraId="0FD03E7A" w14:textId="77777777" w:rsidR="00141771" w:rsidRPr="00A35F6D" w:rsidRDefault="00141771" w:rsidP="00141771">
      <w:r w:rsidRPr="009537E8">
        <w:rPr>
          <w:b/>
        </w:rPr>
        <w:t>Chesapeake Climate 13</w:t>
      </w:r>
      <w:r>
        <w:t xml:space="preserve"> (4/13, Chesapeake Climate, “The Facts: How the Proposed Cove Point Gas Plant Would Impact Southern Maryland”,</w:t>
      </w:r>
      <w:r w:rsidRPr="000571BA">
        <w:t xml:space="preserve"> </w:t>
      </w:r>
      <w:hyperlink r:id="rId42" w:history="1">
        <w:r w:rsidRPr="00411A7B">
          <w:rPr>
            <w:rStyle w:val="Hyperlink"/>
          </w:rPr>
          <w:t>http://chesapeakeclimate.org/wp/wp-content/uploads/2013/07/Cove-Point-Southern-Maryland-Impacts-Facts.pdf</w:t>
        </w:r>
      </w:hyperlink>
      <w:r>
        <w:t>, accessed 7/6/14 SH)</w:t>
      </w:r>
    </w:p>
    <w:p w14:paraId="42F98B89" w14:textId="77777777" w:rsidR="00141771" w:rsidRDefault="00141771" w:rsidP="00141771">
      <w:pPr>
        <w:rPr>
          <w:rStyle w:val="StyleBoldUnderline"/>
        </w:rPr>
      </w:pPr>
      <w:r w:rsidRPr="00A35F6D">
        <w:rPr>
          <w:rStyle w:val="StyleBoldUnderline"/>
        </w:rPr>
        <w:t>Currently</w:t>
      </w:r>
      <w:r w:rsidRPr="009537E8">
        <w:t xml:space="preserve">, Cove </w:t>
      </w:r>
      <w:proofErr w:type="spellStart"/>
      <w:r w:rsidRPr="009537E8">
        <w:t>Pointʼs</w:t>
      </w:r>
      <w:proofErr w:type="spellEnd"/>
      <w:r w:rsidRPr="009537E8">
        <w:t xml:space="preserve"> </w:t>
      </w:r>
      <w:r w:rsidRPr="00A35F6D">
        <w:rPr>
          <w:rStyle w:val="StyleBoldUnderline"/>
        </w:rPr>
        <w:t>existing import terminal draws on average of 40,000 gallons of water every day from an onsite well. With</w:t>
      </w:r>
      <w:r w:rsidRPr="009537E8">
        <w:t xml:space="preserve"> the development </w:t>
      </w:r>
      <w:r w:rsidRPr="00A35F6D">
        <w:rPr>
          <w:rStyle w:val="StyleBoldUnderline"/>
        </w:rPr>
        <w:t>of the new export facility, onsite water usage will increase by more than 500%.</w:t>
      </w:r>
      <w:r w:rsidRPr="009537E8">
        <w:t xml:space="preserve"> The </w:t>
      </w:r>
      <w:r w:rsidRPr="00A35F6D">
        <w:rPr>
          <w:rStyle w:val="StyleBoldUnderline"/>
        </w:rPr>
        <w:t>new facility will require 210,000 gallons of fresh water every day, which will be drawn from the Lower Patapsco aquifer</w:t>
      </w:r>
      <w:r>
        <w:t xml:space="preserve">. </w:t>
      </w:r>
      <w:r w:rsidRPr="009537E8">
        <w:t xml:space="preserve">How this will affect local residents is still undetermined. During construction, Dominion will need to make a one-time </w:t>
      </w:r>
      <w:r w:rsidRPr="00A35F6D">
        <w:rPr>
          <w:rStyle w:val="StyleBoldUnderline"/>
        </w:rPr>
        <w:t>300</w:t>
      </w:r>
      <w:proofErr w:type="gramStart"/>
      <w:r w:rsidRPr="00A35F6D">
        <w:rPr>
          <w:rStyle w:val="StyleBoldUnderline"/>
        </w:rPr>
        <w:t>,000 gallon</w:t>
      </w:r>
      <w:proofErr w:type="gramEnd"/>
      <w:r w:rsidRPr="00A35F6D">
        <w:rPr>
          <w:rStyle w:val="StyleBoldUnderline"/>
        </w:rPr>
        <w:t xml:space="preserve"> water withdrawal for pressure testing of the facility, drawing down even more local fresh water for industrial use.</w:t>
      </w:r>
    </w:p>
    <w:p w14:paraId="7A6AEFF7" w14:textId="77777777" w:rsidR="00141771" w:rsidRDefault="00141771" w:rsidP="00141771">
      <w:pPr>
        <w:rPr>
          <w:rStyle w:val="StyleBoldUnderline"/>
        </w:rPr>
      </w:pPr>
    </w:p>
    <w:p w14:paraId="7384D7D4" w14:textId="77777777" w:rsidR="00141771" w:rsidRDefault="00141771" w:rsidP="00141771">
      <w:pPr>
        <w:pStyle w:val="Heading4"/>
        <w:rPr>
          <w:rStyle w:val="StyleBoldUnderline"/>
          <w:b/>
          <w:sz w:val="28"/>
          <w:szCs w:val="28"/>
        </w:rPr>
      </w:pPr>
      <w:r w:rsidRPr="006401E8">
        <w:rPr>
          <w:rStyle w:val="StyleBoldUnderline"/>
          <w:b/>
          <w:sz w:val="28"/>
          <w:szCs w:val="28"/>
        </w:rPr>
        <w:t>LNG facilities emit air pollutants – nitrogen oxide, and volatile organic comp</w:t>
      </w:r>
      <w:r>
        <w:rPr>
          <w:rStyle w:val="StyleBoldUnderline"/>
          <w:b/>
          <w:sz w:val="28"/>
          <w:szCs w:val="28"/>
        </w:rPr>
        <w:t>o</w:t>
      </w:r>
      <w:r w:rsidRPr="006401E8">
        <w:rPr>
          <w:rStyle w:val="StyleBoldUnderline"/>
          <w:b/>
          <w:sz w:val="28"/>
          <w:szCs w:val="28"/>
        </w:rPr>
        <w:t>unds</w:t>
      </w:r>
      <w:r>
        <w:rPr>
          <w:rStyle w:val="StyleBoldUnderline"/>
          <w:b/>
          <w:sz w:val="28"/>
          <w:szCs w:val="28"/>
        </w:rPr>
        <w:t xml:space="preserve"> </w:t>
      </w:r>
    </w:p>
    <w:p w14:paraId="4A58DF05" w14:textId="77777777" w:rsidR="00141771" w:rsidRPr="006401E8" w:rsidRDefault="00141771" w:rsidP="00141771">
      <w:r w:rsidRPr="009537E8">
        <w:rPr>
          <w:b/>
        </w:rPr>
        <w:t>Chesapeake Climate 13</w:t>
      </w:r>
      <w:r>
        <w:t xml:space="preserve"> (4/13, Chesapeake Climate, “The Facts: How the Proposed Cove Point Gas Plant Would Impact Southern Maryland”,</w:t>
      </w:r>
      <w:r w:rsidRPr="000571BA">
        <w:t xml:space="preserve"> </w:t>
      </w:r>
      <w:hyperlink r:id="rId43" w:history="1">
        <w:r w:rsidRPr="00411A7B">
          <w:rPr>
            <w:rStyle w:val="Hyperlink"/>
          </w:rPr>
          <w:t>http://chesapeakeclimate.org/wp/wp-content/uploads/2013/07/Cove-Point-Southern-Maryland-Impacts-Facts.pdf</w:t>
        </w:r>
      </w:hyperlink>
      <w:r>
        <w:t>, accessed 7/6/14 SH)</w:t>
      </w:r>
    </w:p>
    <w:p w14:paraId="4E709829" w14:textId="77777777" w:rsidR="00141771" w:rsidRDefault="00141771" w:rsidP="00141771">
      <w:r w:rsidRPr="00A35F6D">
        <w:t xml:space="preserve">If approved, Cove </w:t>
      </w:r>
      <w:proofErr w:type="spellStart"/>
      <w:r w:rsidRPr="00A35F6D">
        <w:t>Pointʼs</w:t>
      </w:r>
      <w:proofErr w:type="spellEnd"/>
      <w:r w:rsidRPr="00A35F6D">
        <w:t xml:space="preserve"> proposed </w:t>
      </w:r>
      <w:r w:rsidRPr="00270D4F">
        <w:rPr>
          <w:rStyle w:val="StyleBoldUnderline"/>
        </w:rPr>
        <w:t>new onsite liquefaction facility would require a full utility-scale power plant (130 MW) constructed on site. It would require compressors and storage tanks that would emit additional air pollutants like nitrogen oxide and volatile organic compounds</w:t>
      </w:r>
      <w:r w:rsidRPr="00A35F6D">
        <w:t>,</w:t>
      </w:r>
      <w:r>
        <w:t xml:space="preserve"> </w:t>
      </w:r>
      <w:r w:rsidRPr="00A35F6D">
        <w:t>7</w:t>
      </w:r>
      <w:r>
        <w:t xml:space="preserve"> </w:t>
      </w:r>
      <w:r w:rsidRPr="00A35F6D">
        <w:t xml:space="preserve">thus </w:t>
      </w:r>
      <w:r w:rsidRPr="00270D4F">
        <w:rPr>
          <w:rStyle w:val="StyleBoldUnderline"/>
        </w:rPr>
        <w:t>adding ozone pollution to an area of Maryland already struggling to meet health-protective federal air pollution standards.</w:t>
      </w:r>
      <w:r>
        <w:t xml:space="preserve"> </w:t>
      </w:r>
      <w:r w:rsidRPr="00A35F6D">
        <w:t xml:space="preserve"> Maryland already has the additional burden of having the highest premature deaths due to air pollution of any</w:t>
      </w:r>
      <w:r>
        <w:t xml:space="preserve"> </w:t>
      </w:r>
      <w:r w:rsidRPr="00A35F6D">
        <w:t>other state in the country</w:t>
      </w:r>
      <w:r>
        <w:t>, according to a report by MIT.</w:t>
      </w:r>
      <w:r w:rsidRPr="00A35F6D">
        <w:t xml:space="preserve"> These additional air pollutants could result in a wide range of local environmental and health impacts. Ozone</w:t>
      </w:r>
      <w:r>
        <w:t xml:space="preserve"> </w:t>
      </w:r>
      <w:r w:rsidRPr="00A35F6D">
        <w:t>pollution, for example, has been linked to increased respiratory and cardiovascular diseases, especially in</w:t>
      </w:r>
      <w:r>
        <w:t xml:space="preserve"> </w:t>
      </w:r>
      <w:r w:rsidRPr="00A35F6D">
        <w:t>children, the elderly, and other vulnerable populations.9</w:t>
      </w:r>
      <w:r>
        <w:t xml:space="preserve"> </w:t>
      </w:r>
      <w:r w:rsidRPr="00A35F6D">
        <w:cr/>
      </w:r>
    </w:p>
    <w:p w14:paraId="508A3276" w14:textId="77777777" w:rsidR="00141771" w:rsidRDefault="00141771" w:rsidP="00141771">
      <w:pPr>
        <w:rPr>
          <w:sz w:val="16"/>
        </w:rPr>
      </w:pPr>
    </w:p>
    <w:p w14:paraId="60BEC357" w14:textId="77777777" w:rsidR="00141771" w:rsidRPr="000A5CFE" w:rsidRDefault="00141771" w:rsidP="00141771">
      <w:pPr>
        <w:pStyle w:val="Heading4"/>
        <w:rPr>
          <w:rStyle w:val="StyleBoldUnderline"/>
          <w:b/>
          <w:sz w:val="26"/>
          <w:szCs w:val="26"/>
        </w:rPr>
      </w:pPr>
      <w:r>
        <w:rPr>
          <w:rStyle w:val="StyleBoldUnderline"/>
          <w:b/>
          <w:sz w:val="26"/>
          <w:szCs w:val="26"/>
        </w:rPr>
        <w:t>LNG ship transportation</w:t>
      </w:r>
      <w:r w:rsidRPr="000A5CFE">
        <w:rPr>
          <w:rStyle w:val="StyleBoldUnderline"/>
          <w:b/>
          <w:sz w:val="26"/>
          <w:szCs w:val="26"/>
        </w:rPr>
        <w:t xml:space="preserve"> is one of the biggest safety issues- one </w:t>
      </w:r>
      <w:proofErr w:type="spellStart"/>
      <w:r w:rsidRPr="000A5CFE">
        <w:rPr>
          <w:rStyle w:val="StyleBoldUnderline"/>
          <w:b/>
          <w:sz w:val="26"/>
          <w:szCs w:val="26"/>
        </w:rPr>
        <w:t>missle</w:t>
      </w:r>
      <w:proofErr w:type="spellEnd"/>
      <w:r w:rsidRPr="000A5CFE">
        <w:rPr>
          <w:rStyle w:val="StyleBoldUnderline"/>
          <w:b/>
          <w:sz w:val="26"/>
          <w:szCs w:val="26"/>
        </w:rPr>
        <w:t xml:space="preserve"> could cause and searing hot fire</w:t>
      </w:r>
    </w:p>
    <w:p w14:paraId="1158BEB8" w14:textId="77777777" w:rsidR="00141771" w:rsidRPr="000A5CFE" w:rsidRDefault="00141771" w:rsidP="00141771">
      <w:proofErr w:type="spellStart"/>
      <w:r w:rsidRPr="000A5CFE">
        <w:rPr>
          <w:rFonts w:cs="Arial"/>
          <w:b/>
          <w:bCs/>
          <w:color w:val="333333"/>
          <w:shd w:val="clear" w:color="auto" w:fill="FFFFFF"/>
        </w:rPr>
        <w:t>Testa</w:t>
      </w:r>
      <w:proofErr w:type="spellEnd"/>
      <w:r w:rsidRPr="000A5CFE">
        <w:rPr>
          <w:rFonts w:cs="Arial"/>
          <w:b/>
          <w:bCs/>
          <w:color w:val="333333"/>
          <w:shd w:val="clear" w:color="auto" w:fill="FFFFFF"/>
        </w:rPr>
        <w:t xml:space="preserve"> reporter for </w:t>
      </w:r>
      <w:proofErr w:type="spellStart"/>
      <w:r w:rsidRPr="000A5CFE">
        <w:rPr>
          <w:rFonts w:cs="Arial"/>
          <w:b/>
          <w:bCs/>
          <w:color w:val="333333"/>
          <w:shd w:val="clear" w:color="auto" w:fill="FFFFFF"/>
        </w:rPr>
        <w:t>nbc</w:t>
      </w:r>
      <w:proofErr w:type="spellEnd"/>
      <w:r w:rsidRPr="000A5CFE">
        <w:rPr>
          <w:rFonts w:cs="Arial"/>
          <w:b/>
          <w:bCs/>
          <w:color w:val="333333"/>
          <w:shd w:val="clear" w:color="auto" w:fill="FFFFFF"/>
        </w:rPr>
        <w:t xml:space="preserve"> 04</w:t>
      </w:r>
      <w:r>
        <w:rPr>
          <w:rFonts w:cs="Arial"/>
          <w:b/>
          <w:bCs/>
          <w:color w:val="333333"/>
          <w:sz w:val="21"/>
          <w:szCs w:val="21"/>
          <w:shd w:val="clear" w:color="auto" w:fill="FFFFFF"/>
        </w:rPr>
        <w:t xml:space="preserve"> (</w:t>
      </w:r>
      <w:r w:rsidRPr="000A5CFE">
        <w:rPr>
          <w:rFonts w:cs="Arial"/>
          <w:bCs/>
          <w:color w:val="333333"/>
          <w:sz w:val="21"/>
          <w:szCs w:val="21"/>
          <w:shd w:val="clear" w:color="auto" w:fill="FFFFFF"/>
        </w:rPr>
        <w:t>Karen, 2/6/04</w:t>
      </w:r>
      <w:r>
        <w:rPr>
          <w:rFonts w:cs="Arial"/>
          <w:b/>
          <w:bCs/>
          <w:color w:val="333333"/>
          <w:sz w:val="21"/>
          <w:szCs w:val="21"/>
          <w:shd w:val="clear" w:color="auto" w:fill="FFFFFF"/>
        </w:rPr>
        <w:t xml:space="preserve">, </w:t>
      </w:r>
      <w:r w:rsidRPr="000A5CFE">
        <w:rPr>
          <w:rFonts w:cs="Arial"/>
          <w:bCs/>
          <w:color w:val="333333"/>
          <w:sz w:val="21"/>
          <w:szCs w:val="21"/>
          <w:shd w:val="clear" w:color="auto" w:fill="FFFFFF"/>
        </w:rPr>
        <w:t>NBC News</w:t>
      </w:r>
      <w:r>
        <w:rPr>
          <w:rFonts w:cs="Arial"/>
          <w:bCs/>
          <w:color w:val="333333"/>
          <w:sz w:val="21"/>
          <w:szCs w:val="21"/>
          <w:shd w:val="clear" w:color="auto" w:fill="FFFFFF"/>
        </w:rPr>
        <w:t>, ”Are Natural Gas Ships A “boat bomb” for terror?”,</w:t>
      </w:r>
      <w:r>
        <w:rPr>
          <w:rFonts w:cs="Arial"/>
          <w:b/>
          <w:bCs/>
          <w:color w:val="333333"/>
          <w:sz w:val="21"/>
          <w:szCs w:val="21"/>
          <w:shd w:val="clear" w:color="auto" w:fill="FFFFFF"/>
        </w:rPr>
        <w:t xml:space="preserve"> </w:t>
      </w:r>
      <w:hyperlink r:id="rId44" w:anchor=".U7snhfldVHQ" w:history="1">
        <w:r w:rsidRPr="004F4CDD">
          <w:rPr>
            <w:rStyle w:val="Hyperlink"/>
          </w:rPr>
          <w:t>http://www.nbcnews.com/id/4276348/ns/us_news-security/t/are-natural-gas-ships-boat-bombs-terror/#.U7snhfldVHQ</w:t>
        </w:r>
      </w:hyperlink>
      <w:r>
        <w:t>, accessed 7/7/14 SH)</w:t>
      </w:r>
    </w:p>
    <w:p w14:paraId="149951B8" w14:textId="77777777" w:rsidR="00141771" w:rsidRPr="008D2259" w:rsidRDefault="00141771" w:rsidP="00141771">
      <w:r w:rsidRPr="008D2259">
        <w:rPr>
          <w:rStyle w:val="StyleBoldUnderline"/>
        </w:rPr>
        <w:t>Ships carrying the fuel contain</w:t>
      </w:r>
      <w:r>
        <w:rPr>
          <w:rStyle w:val="StyleBoldUnderline"/>
        </w:rPr>
        <w:t xml:space="preserve"> </w:t>
      </w:r>
      <w:r w:rsidRPr="008D2259">
        <w:rPr>
          <w:rStyle w:val="StyleBoldUnderline"/>
        </w:rPr>
        <w:t>energy much more concentrated than crude oil — a fact not lost on the industry, or those who warn about the dangers of transporting it,</w:t>
      </w:r>
      <w:r w:rsidRPr="008D2259">
        <w:t xml:space="preserve"> or those who live and work nearby, although the ships have been taking this same route since 1971 without a fatal incident.</w:t>
      </w:r>
      <w:r>
        <w:t xml:space="preserve"> </w:t>
      </w:r>
      <w:r w:rsidRPr="008D2259">
        <w:t>“</w:t>
      </w:r>
      <w:r w:rsidRPr="008D2259">
        <w:rPr>
          <w:rStyle w:val="StyleBoldUnderline"/>
        </w:rPr>
        <w:t>Every day you’re thinking about it. It’s very, very dangerous</w:t>
      </w:r>
      <w:r w:rsidRPr="008D2259">
        <w:t xml:space="preserve">,” Anthony Pinto, of East Boston, said as pointed his cane across the harbor, down the Mystic River, past the Tobin Bridge to the dock for </w:t>
      </w:r>
      <w:proofErr w:type="spellStart"/>
      <w:r w:rsidRPr="008D2259">
        <w:t>Distrigas</w:t>
      </w:r>
      <w:proofErr w:type="spellEnd"/>
      <w:r w:rsidRPr="008D2259">
        <w:t>, the company that runs the area’s LNG facility.</w:t>
      </w:r>
      <w:r>
        <w:t xml:space="preserve"> </w:t>
      </w:r>
      <w:r w:rsidRPr="008D2259">
        <w:rPr>
          <w:rStyle w:val="StyleBoldUnderline"/>
        </w:rPr>
        <w:t xml:space="preserve">Some studies say an attack by a missile or boat bomb on a tanker could spill half the cargo over the water, causing a catastrophic, </w:t>
      </w:r>
      <w:proofErr w:type="spellStart"/>
      <w:r w:rsidRPr="008D2259">
        <w:rPr>
          <w:rStyle w:val="StyleBoldUnderline"/>
        </w:rPr>
        <w:t>searingly</w:t>
      </w:r>
      <w:proofErr w:type="spellEnd"/>
      <w:r w:rsidRPr="008D2259">
        <w:rPr>
          <w:rStyle w:val="StyleBoldUnderline"/>
        </w:rPr>
        <w:t xml:space="preserve"> hot fire that would burn people and buildings a half-mile away</w:t>
      </w:r>
      <w:r w:rsidRPr="008D2259">
        <w:t xml:space="preserve">. But a study paid for by the industry and used by the Coast Guard in approving a safety plan for Boston found the burn zone would be contained to a much smaller area. Not only would it be immediately doused with water from the </w:t>
      </w:r>
      <w:proofErr w:type="gramStart"/>
      <w:r w:rsidRPr="008D2259">
        <w:t>tug boats</w:t>
      </w:r>
      <w:proofErr w:type="gramEnd"/>
      <w:r w:rsidRPr="008D2259">
        <w:t>, but the ship’s design would protect more of the cargo from spilling, according to the study.</w:t>
      </w:r>
      <w:r>
        <w:t xml:space="preserve"> </w:t>
      </w:r>
      <w:r w:rsidRPr="008D2259">
        <w:rPr>
          <w:rStyle w:val="StyleBoldUnderline"/>
        </w:rPr>
        <w:t>As pressure mounts to build more terminals to supplement the nation’s shrinking supply of natural gas, U.S. Energy Secretary Spencer Abraham has asked Sandia National Laboratory to study LNG safety issues, particularly transportation.</w:t>
      </w:r>
      <w:r>
        <w:rPr>
          <w:rStyle w:val="StyleBoldUnderline"/>
        </w:rPr>
        <w:t xml:space="preserve"> </w:t>
      </w:r>
      <w:r w:rsidRPr="008D2259">
        <w:t>The industry maintains it has established rigorous safety standards in cooperation with the Coast Guard.</w:t>
      </w:r>
      <w:r>
        <w:t xml:space="preserve"> </w:t>
      </w:r>
      <w:r w:rsidRPr="008D2259">
        <w:t xml:space="preserve">Frank </w:t>
      </w:r>
      <w:proofErr w:type="spellStart"/>
      <w:r w:rsidRPr="008D2259">
        <w:t>Katulak</w:t>
      </w:r>
      <w:proofErr w:type="spellEnd"/>
      <w:r w:rsidRPr="008D2259">
        <w:t xml:space="preserve">, senior vice president of operations for </w:t>
      </w:r>
      <w:proofErr w:type="spellStart"/>
      <w:r w:rsidRPr="008D2259">
        <w:t>Distrigas</w:t>
      </w:r>
      <w:proofErr w:type="spellEnd"/>
      <w:r w:rsidRPr="008D2259">
        <w:t>, said some concerns arise from misconceptions about a relatively new form of fuel for this country.</w:t>
      </w:r>
      <w:r>
        <w:t xml:space="preserve"> </w:t>
      </w:r>
      <w:r w:rsidRPr="008D2259">
        <w:t xml:space="preserve">“We had a higher profile than perhaps we would like, I think mostly because our ships are visible to people. They see them and they’re so large and they say, ’Is this some type of a risk?'" </w:t>
      </w:r>
      <w:proofErr w:type="spellStart"/>
      <w:r w:rsidRPr="008D2259">
        <w:t>Katulak</w:t>
      </w:r>
      <w:proofErr w:type="spellEnd"/>
      <w:r w:rsidRPr="008D2259">
        <w:t xml:space="preserve"> said.</w:t>
      </w:r>
    </w:p>
    <w:p w14:paraId="58E0AE26" w14:textId="77777777" w:rsidR="00141771" w:rsidRDefault="00141771" w:rsidP="00141771"/>
    <w:p w14:paraId="3E85CB63" w14:textId="77777777" w:rsidR="00141771" w:rsidRDefault="00141771" w:rsidP="00141771">
      <w:pPr>
        <w:pStyle w:val="Heading4"/>
      </w:pPr>
      <w:r>
        <w:t>A small LNG boat explosion could burn skin half a mile away in 30 seconds</w:t>
      </w:r>
    </w:p>
    <w:p w14:paraId="2DD857CD" w14:textId="77777777" w:rsidR="00141771" w:rsidRPr="000A5CFE" w:rsidRDefault="00141771" w:rsidP="00141771">
      <w:proofErr w:type="spellStart"/>
      <w:r w:rsidRPr="000A5CFE">
        <w:rPr>
          <w:rFonts w:cs="Arial"/>
          <w:b/>
          <w:bCs/>
          <w:color w:val="333333"/>
          <w:shd w:val="clear" w:color="auto" w:fill="FFFFFF"/>
        </w:rPr>
        <w:t>Testa</w:t>
      </w:r>
      <w:proofErr w:type="spellEnd"/>
      <w:r w:rsidRPr="000A5CFE">
        <w:rPr>
          <w:rFonts w:cs="Arial"/>
          <w:b/>
          <w:bCs/>
          <w:color w:val="333333"/>
          <w:shd w:val="clear" w:color="auto" w:fill="FFFFFF"/>
        </w:rPr>
        <w:t xml:space="preserve"> reporter for </w:t>
      </w:r>
      <w:proofErr w:type="spellStart"/>
      <w:r w:rsidRPr="000A5CFE">
        <w:rPr>
          <w:rFonts w:cs="Arial"/>
          <w:b/>
          <w:bCs/>
          <w:color w:val="333333"/>
          <w:shd w:val="clear" w:color="auto" w:fill="FFFFFF"/>
        </w:rPr>
        <w:t>nbc</w:t>
      </w:r>
      <w:proofErr w:type="spellEnd"/>
      <w:r w:rsidRPr="000A5CFE">
        <w:rPr>
          <w:rFonts w:cs="Arial"/>
          <w:b/>
          <w:bCs/>
          <w:color w:val="333333"/>
          <w:shd w:val="clear" w:color="auto" w:fill="FFFFFF"/>
        </w:rPr>
        <w:t xml:space="preserve"> 04</w:t>
      </w:r>
      <w:r>
        <w:rPr>
          <w:rFonts w:cs="Arial"/>
          <w:b/>
          <w:bCs/>
          <w:color w:val="333333"/>
          <w:sz w:val="21"/>
          <w:szCs w:val="21"/>
          <w:shd w:val="clear" w:color="auto" w:fill="FFFFFF"/>
        </w:rPr>
        <w:t xml:space="preserve"> (</w:t>
      </w:r>
      <w:r w:rsidRPr="000A5CFE">
        <w:rPr>
          <w:rFonts w:cs="Arial"/>
          <w:bCs/>
          <w:color w:val="333333"/>
          <w:sz w:val="21"/>
          <w:szCs w:val="21"/>
          <w:shd w:val="clear" w:color="auto" w:fill="FFFFFF"/>
        </w:rPr>
        <w:t>Karen, 2/6/04</w:t>
      </w:r>
      <w:r>
        <w:rPr>
          <w:rFonts w:cs="Arial"/>
          <w:b/>
          <w:bCs/>
          <w:color w:val="333333"/>
          <w:sz w:val="21"/>
          <w:szCs w:val="21"/>
          <w:shd w:val="clear" w:color="auto" w:fill="FFFFFF"/>
        </w:rPr>
        <w:t xml:space="preserve">, </w:t>
      </w:r>
      <w:r w:rsidRPr="000A5CFE">
        <w:rPr>
          <w:rFonts w:cs="Arial"/>
          <w:bCs/>
          <w:color w:val="333333"/>
          <w:sz w:val="21"/>
          <w:szCs w:val="21"/>
          <w:shd w:val="clear" w:color="auto" w:fill="FFFFFF"/>
        </w:rPr>
        <w:t>NBC News</w:t>
      </w:r>
      <w:r>
        <w:rPr>
          <w:rFonts w:cs="Arial"/>
          <w:bCs/>
          <w:color w:val="333333"/>
          <w:sz w:val="21"/>
          <w:szCs w:val="21"/>
          <w:shd w:val="clear" w:color="auto" w:fill="FFFFFF"/>
        </w:rPr>
        <w:t>, ”Are Natural Gas Ships A “boat bomb” for terror?”,</w:t>
      </w:r>
      <w:r>
        <w:rPr>
          <w:rFonts w:cs="Arial"/>
          <w:b/>
          <w:bCs/>
          <w:color w:val="333333"/>
          <w:sz w:val="21"/>
          <w:szCs w:val="21"/>
          <w:shd w:val="clear" w:color="auto" w:fill="FFFFFF"/>
        </w:rPr>
        <w:t xml:space="preserve"> </w:t>
      </w:r>
      <w:hyperlink r:id="rId45" w:anchor=".U7snhfldVHQ" w:history="1">
        <w:r w:rsidRPr="004F4CDD">
          <w:rPr>
            <w:rStyle w:val="Hyperlink"/>
          </w:rPr>
          <w:t>http://www.nbcnews.com/id/4276348/ns/us_news-security/t/are-natural-gas-ships-boat-bombs-terror/#.U7snhfldVHQ</w:t>
        </w:r>
      </w:hyperlink>
      <w:r>
        <w:t>, accessed 7/7/14 SH)</w:t>
      </w:r>
    </w:p>
    <w:p w14:paraId="5FAD2E36" w14:textId="77777777" w:rsidR="00141771" w:rsidRPr="000A5CFE" w:rsidRDefault="00141771" w:rsidP="00141771"/>
    <w:p w14:paraId="11D2A630" w14:textId="77777777" w:rsidR="00141771" w:rsidRDefault="00141771" w:rsidP="00141771">
      <w:pPr>
        <w:rPr>
          <w:rStyle w:val="StyleBoldUnderline"/>
        </w:rPr>
      </w:pPr>
      <w:r w:rsidRPr="000A5CFE">
        <w:rPr>
          <w:rStyle w:val="StyleBoldUnderline"/>
        </w:rPr>
        <w:t>James Fay, a professor emeritus of mechanical engineering at the Massachusetts Institute of Technology,</w:t>
      </w:r>
      <w:r w:rsidRPr="000A5CFE">
        <w:t xml:space="preserve"> is a leading </w:t>
      </w:r>
      <w:r w:rsidRPr="000A5CFE">
        <w:rPr>
          <w:rStyle w:val="StyleBoldUnderline"/>
        </w:rPr>
        <w:t>expert on liquefied natural gas</w:t>
      </w:r>
      <w:r w:rsidRPr="000A5CFE">
        <w:t xml:space="preserve"> and former chairman of the Massachusetts Port Authority board. He </w:t>
      </w:r>
      <w:r w:rsidRPr="000A5CFE">
        <w:rPr>
          <w:rStyle w:val="StyleBoldUnderline"/>
        </w:rPr>
        <w:t>believes a boat bomb</w:t>
      </w:r>
      <w:r w:rsidRPr="000A5CFE">
        <w:t xml:space="preserve">, like the one used against the USS Cole in 2000 </w:t>
      </w:r>
      <w:r w:rsidRPr="000A5CFE">
        <w:rPr>
          <w:rStyle w:val="StyleBoldUnderline"/>
        </w:rPr>
        <w:t xml:space="preserve">would cause at least half of </w:t>
      </w:r>
      <w:proofErr w:type="gramStart"/>
      <w:r w:rsidRPr="000A5CFE">
        <w:rPr>
          <w:rStyle w:val="StyleBoldUnderline"/>
        </w:rPr>
        <w:t>the</w:t>
      </w:r>
      <w:r>
        <w:rPr>
          <w:rStyle w:val="StyleBoldUnderline"/>
        </w:rPr>
        <w:t>(</w:t>
      </w:r>
      <w:proofErr w:type="gramEnd"/>
      <w:r>
        <w:rPr>
          <w:rStyle w:val="StyleBoldUnderline"/>
        </w:rPr>
        <w:t>LNG)</w:t>
      </w:r>
      <w:r w:rsidRPr="000A5CFE">
        <w:rPr>
          <w:rStyle w:val="StyleBoldUnderline"/>
        </w:rPr>
        <w:t xml:space="preserve"> ship’s cargo to seep over the water and ignite in a raging blaze</w:t>
      </w:r>
      <w:r w:rsidRPr="000A5CFE">
        <w:t>.</w:t>
      </w:r>
      <w:r>
        <w:t xml:space="preserve"> </w:t>
      </w:r>
      <w:r w:rsidRPr="000A5CFE">
        <w:t>“There’s no doubt that with a big enough bomb you can blow a hole in the side of the vessel and</w:t>
      </w:r>
      <w:r w:rsidRPr="000A5CFE">
        <w:rPr>
          <w:rStyle w:val="StyleBoldUnderline"/>
        </w:rPr>
        <w:t xml:space="preserve"> the cargo will burn</w:t>
      </w:r>
      <w:r w:rsidRPr="000A5CFE">
        <w:t xml:space="preserve">,” Fay said. “It’s well understood that for the big fires </w:t>
      </w:r>
      <w:r w:rsidRPr="000A5CFE">
        <w:rPr>
          <w:rStyle w:val="StyleBoldUnderline"/>
        </w:rPr>
        <w:t xml:space="preserve">we’re talking about that distances like half a mile or so, you can get second-degree burns to exposed skin in about 30 seconds.” </w:t>
      </w:r>
    </w:p>
    <w:p w14:paraId="593E2760" w14:textId="77777777" w:rsidR="00141771" w:rsidRDefault="00141771" w:rsidP="00141771">
      <w:pPr>
        <w:rPr>
          <w:rStyle w:val="StyleBoldUnderline"/>
        </w:rPr>
      </w:pPr>
    </w:p>
    <w:p w14:paraId="40796099" w14:textId="77777777" w:rsidR="00141771" w:rsidRDefault="00141771" w:rsidP="00141771">
      <w:pPr>
        <w:pStyle w:val="Heading4"/>
        <w:rPr>
          <w:rStyle w:val="StyleBoldUnderline"/>
          <w:b/>
          <w:sz w:val="28"/>
          <w:szCs w:val="28"/>
        </w:rPr>
      </w:pPr>
    </w:p>
    <w:p w14:paraId="0B7B9571" w14:textId="77777777" w:rsidR="00141771" w:rsidRPr="00F83666" w:rsidRDefault="00141771" w:rsidP="00141771">
      <w:pPr>
        <w:pStyle w:val="Heading4"/>
        <w:rPr>
          <w:rStyle w:val="StyleBoldUnderline"/>
          <w:b/>
          <w:sz w:val="28"/>
          <w:szCs w:val="28"/>
        </w:rPr>
      </w:pPr>
      <w:r w:rsidRPr="00F83666">
        <w:rPr>
          <w:rStyle w:val="StyleBoldUnderline"/>
          <w:b/>
          <w:sz w:val="28"/>
          <w:szCs w:val="28"/>
        </w:rPr>
        <w:t>An LNG tanker explosion would be as powerful as 50 atomic bombs</w:t>
      </w:r>
      <w:r>
        <w:rPr>
          <w:rStyle w:val="StyleBoldUnderline"/>
          <w:b/>
          <w:sz w:val="28"/>
          <w:szCs w:val="28"/>
        </w:rPr>
        <w:t xml:space="preserve">                 </w:t>
      </w:r>
      <w:proofErr w:type="spellStart"/>
      <w:r>
        <w:t>Camilleri</w:t>
      </w:r>
      <w:proofErr w:type="spellEnd"/>
      <w:r>
        <w:t xml:space="preserve"> </w:t>
      </w:r>
      <w:r w:rsidRPr="005E71F2">
        <w:rPr>
          <w:b w:val="0"/>
        </w:rPr>
        <w:t xml:space="preserve">writer from </w:t>
      </w:r>
      <w:proofErr w:type="spellStart"/>
      <w:r w:rsidRPr="005E71F2">
        <w:rPr>
          <w:b w:val="0"/>
        </w:rPr>
        <w:t>malta</w:t>
      </w:r>
      <w:proofErr w:type="spellEnd"/>
      <w:r w:rsidRPr="005E71F2">
        <w:rPr>
          <w:b w:val="0"/>
        </w:rPr>
        <w:t xml:space="preserve"> Independent </w:t>
      </w:r>
      <w:r w:rsidRPr="005E71F2">
        <w:t>14</w:t>
      </w:r>
      <w:r w:rsidRPr="005E71F2">
        <w:rPr>
          <w:b w:val="0"/>
          <w:sz w:val="24"/>
        </w:rPr>
        <w:t>(Neil, 2/16/14, Malta Independent, “An LNG tanker explosion would be as powerful as 50 atomic bombs</w:t>
      </w:r>
      <w:r>
        <w:rPr>
          <w:b w:val="0"/>
          <w:sz w:val="24"/>
        </w:rPr>
        <w:t>”,</w:t>
      </w:r>
      <w:r w:rsidRPr="00F83666">
        <w:t xml:space="preserve"> </w:t>
      </w:r>
      <w:hyperlink r:id="rId46" w:history="1">
        <w:r w:rsidRPr="004F4CDD">
          <w:rPr>
            <w:rStyle w:val="Hyperlink"/>
            <w:b w:val="0"/>
            <w:sz w:val="24"/>
          </w:rPr>
          <w:t>http://www.independent.com.mt/articles/2014-02-16/news/lng-tanker-explosion-would-be-as-powerful-as-50-atomic-bombs-engineer-3969089542/</w:t>
        </w:r>
      </w:hyperlink>
      <w:r>
        <w:rPr>
          <w:b w:val="0"/>
          <w:sz w:val="24"/>
        </w:rPr>
        <w:t>, accessed 7/7/14 SH)</w:t>
      </w:r>
    </w:p>
    <w:p w14:paraId="1F20CAF2" w14:textId="77777777" w:rsidR="00141771" w:rsidRPr="005E71F2" w:rsidRDefault="00141771" w:rsidP="00141771"/>
    <w:p w14:paraId="481676E9" w14:textId="77777777" w:rsidR="00141771" w:rsidRPr="005E71F2" w:rsidRDefault="00141771" w:rsidP="00141771">
      <w:r w:rsidRPr="005E71F2">
        <w:rPr>
          <w:rStyle w:val="StyleBoldUnderline"/>
        </w:rPr>
        <w:t>The total energy released in the event of a liquefied natural gas tanker exploding would be as powerful as 50 atomic bombs, an engineer claimed yesterday</w:t>
      </w:r>
      <w:r w:rsidRPr="005E71F2">
        <w:t xml:space="preserve">. Stanley </w:t>
      </w:r>
      <w:proofErr w:type="spellStart"/>
      <w:r w:rsidRPr="005E71F2">
        <w:t>Zammit</w:t>
      </w:r>
      <w:proofErr w:type="spellEnd"/>
      <w:r w:rsidRPr="005E71F2">
        <w:t xml:space="preserve">, who is also a </w:t>
      </w:r>
      <w:proofErr w:type="spellStart"/>
      <w:r w:rsidRPr="005E71F2">
        <w:t>Birzebbuga</w:t>
      </w:r>
      <w:proofErr w:type="spellEnd"/>
      <w:r w:rsidRPr="005E71F2">
        <w:t xml:space="preserve"> PN local </w:t>
      </w:r>
      <w:proofErr w:type="spellStart"/>
      <w:r w:rsidRPr="005E71F2">
        <w:t>councillor</w:t>
      </w:r>
      <w:proofErr w:type="spellEnd"/>
      <w:r w:rsidRPr="005E71F2">
        <w:t xml:space="preserve">, made the claim when speaking at a press conference convened by PN MEP candidate, and human rights lawyer, Therese </w:t>
      </w:r>
      <w:proofErr w:type="spellStart"/>
      <w:r w:rsidRPr="005E71F2">
        <w:t>Comodini</w:t>
      </w:r>
      <w:proofErr w:type="spellEnd"/>
      <w:r w:rsidRPr="005E71F2">
        <w:t xml:space="preserve"> </w:t>
      </w:r>
      <w:proofErr w:type="spellStart"/>
      <w:r w:rsidRPr="005E71F2">
        <w:t>Cachia</w:t>
      </w:r>
      <w:proofErr w:type="spellEnd"/>
      <w:r w:rsidRPr="005E71F2">
        <w:t xml:space="preserve">. The information could, said </w:t>
      </w:r>
      <w:proofErr w:type="spellStart"/>
      <w:r w:rsidRPr="005E71F2">
        <w:t>Mr</w:t>
      </w:r>
      <w:proofErr w:type="spellEnd"/>
      <w:r w:rsidRPr="005E71F2">
        <w:t xml:space="preserve"> </w:t>
      </w:r>
      <w:proofErr w:type="spellStart"/>
      <w:r w:rsidRPr="005E71F2">
        <w:t>Zammit</w:t>
      </w:r>
      <w:proofErr w:type="spellEnd"/>
      <w:r w:rsidRPr="005E71F2">
        <w:t>, be easily found online.</w:t>
      </w:r>
      <w:r>
        <w:t xml:space="preserve"> </w:t>
      </w:r>
      <w:r w:rsidRPr="005E71F2">
        <w:t xml:space="preserve">He said that the residents of </w:t>
      </w:r>
      <w:proofErr w:type="spellStart"/>
      <w:r w:rsidRPr="005E71F2">
        <w:t>Birzebbuga</w:t>
      </w:r>
      <w:proofErr w:type="spellEnd"/>
      <w:r w:rsidRPr="005E71F2">
        <w:t xml:space="preserve"> and </w:t>
      </w:r>
      <w:proofErr w:type="spellStart"/>
      <w:r w:rsidRPr="005E71F2">
        <w:t>Marsaxlokk</w:t>
      </w:r>
      <w:proofErr w:type="spellEnd"/>
      <w:r w:rsidRPr="005E71F2">
        <w:t xml:space="preserve"> are not against cheaper utility rates and cleaner air, but </w:t>
      </w:r>
      <w:r w:rsidRPr="005E71F2">
        <w:rPr>
          <w:rStyle w:val="StyleBoldUnderline"/>
        </w:rPr>
        <w:t xml:space="preserve">they are very concerned over the added risk they will be facing once the floating storage unit (FSU) – a modified tanker that stores liquid gas – will be anchored in the middle of </w:t>
      </w:r>
      <w:proofErr w:type="spellStart"/>
      <w:r w:rsidRPr="005E71F2">
        <w:rPr>
          <w:rStyle w:val="StyleBoldUnderline"/>
        </w:rPr>
        <w:t>Marsaxlokk</w:t>
      </w:r>
      <w:proofErr w:type="spellEnd"/>
      <w:r w:rsidRPr="005E71F2">
        <w:rPr>
          <w:rStyle w:val="StyleBoldUnderline"/>
        </w:rPr>
        <w:t xml:space="preserve"> port. “The government has begun working on a strategic project without having a strategic plan”</w:t>
      </w:r>
      <w:r w:rsidRPr="005E71F2">
        <w:t xml:space="preserve">, said </w:t>
      </w:r>
      <w:proofErr w:type="spellStart"/>
      <w:r w:rsidRPr="005E71F2">
        <w:t>Mr</w:t>
      </w:r>
      <w:proofErr w:type="spellEnd"/>
      <w:r w:rsidRPr="005E71F2">
        <w:t xml:space="preserve"> </w:t>
      </w:r>
      <w:proofErr w:type="spellStart"/>
      <w:r w:rsidRPr="005E71F2">
        <w:t>Zammit</w:t>
      </w:r>
      <w:proofErr w:type="spellEnd"/>
      <w:r w:rsidRPr="005E71F2">
        <w:t xml:space="preserve">. “How will this project affect the local plans? Why did </w:t>
      </w:r>
      <w:proofErr w:type="spellStart"/>
      <w:r w:rsidRPr="005E71F2">
        <w:t>Enemalta</w:t>
      </w:r>
      <w:proofErr w:type="spellEnd"/>
      <w:r w:rsidRPr="005E71F2">
        <w:t xml:space="preserve"> stop considering a pipeline or an offshore storage unit? At a public meeting a few days ago, all the </w:t>
      </w:r>
      <w:proofErr w:type="spellStart"/>
      <w:r w:rsidRPr="005E71F2">
        <w:t>Enemalta</w:t>
      </w:r>
      <w:proofErr w:type="spellEnd"/>
      <w:r w:rsidRPr="005E71F2">
        <w:t xml:space="preserve"> executives said was that these would not be viable because of the government’s timeframe and budget. </w:t>
      </w:r>
      <w:r w:rsidRPr="005E71F2">
        <w:rPr>
          <w:rStyle w:val="StyleBoldUnderline"/>
        </w:rPr>
        <w:t>At this same meeting, it was confirmed that a gas cloud could ignite with devastating consequences. This project is being pushed forward too quickly and the planning is weak.</w:t>
      </w:r>
      <w:r w:rsidRPr="005E71F2">
        <w:t>”</w:t>
      </w:r>
      <w:r>
        <w:t xml:space="preserve"> </w:t>
      </w:r>
      <w:proofErr w:type="spellStart"/>
      <w:r w:rsidRPr="005E71F2">
        <w:t>Mr</w:t>
      </w:r>
      <w:proofErr w:type="spellEnd"/>
      <w:r w:rsidRPr="005E71F2">
        <w:t xml:space="preserve"> </w:t>
      </w:r>
      <w:proofErr w:type="spellStart"/>
      <w:r w:rsidRPr="005E71F2">
        <w:t>Zammit</w:t>
      </w:r>
      <w:proofErr w:type="spellEnd"/>
      <w:r w:rsidRPr="005E71F2">
        <w:t xml:space="preserve"> also referred to</w:t>
      </w:r>
      <w:r>
        <w:t xml:space="preserve"> </w:t>
      </w:r>
      <w:r w:rsidRPr="005E71F2">
        <w:t>The Malta Independent’s</w:t>
      </w:r>
      <w:r>
        <w:t xml:space="preserve"> </w:t>
      </w:r>
      <w:r w:rsidRPr="005E71F2">
        <w:t xml:space="preserve">report quoting the concerned captain of the FSU saying that the wave patterns could pose serious risks to the ship. “Who has legal jurisdiction over the ship? What if the captain decides that the ship should be moved? Will he be the one to decide?” </w:t>
      </w:r>
      <w:proofErr w:type="spellStart"/>
      <w:r w:rsidRPr="005E71F2">
        <w:t>Mr</w:t>
      </w:r>
      <w:proofErr w:type="spellEnd"/>
      <w:r w:rsidRPr="005E71F2">
        <w:t xml:space="preserve"> </w:t>
      </w:r>
      <w:proofErr w:type="spellStart"/>
      <w:r w:rsidRPr="005E71F2">
        <w:t>Zammit</w:t>
      </w:r>
      <w:proofErr w:type="spellEnd"/>
      <w:r w:rsidRPr="005E71F2">
        <w:t xml:space="preserve"> said that </w:t>
      </w:r>
      <w:r w:rsidRPr="005E71F2">
        <w:rPr>
          <w:rStyle w:val="StyleBoldUnderline"/>
        </w:rPr>
        <w:t xml:space="preserve">strong waves could </w:t>
      </w:r>
      <w:proofErr w:type="spellStart"/>
      <w:r w:rsidRPr="005E71F2">
        <w:rPr>
          <w:rStyle w:val="StyleBoldUnderline"/>
        </w:rPr>
        <w:t>jeopardise</w:t>
      </w:r>
      <w:proofErr w:type="spellEnd"/>
      <w:r w:rsidRPr="005E71F2">
        <w:rPr>
          <w:rStyle w:val="StyleBoldUnderline"/>
        </w:rPr>
        <w:t xml:space="preserve"> the LNG </w:t>
      </w:r>
      <w:proofErr w:type="spellStart"/>
      <w:r w:rsidRPr="005E71F2">
        <w:rPr>
          <w:rStyle w:val="StyleBoldUnderline"/>
        </w:rPr>
        <w:t>refuelling</w:t>
      </w:r>
      <w:proofErr w:type="spellEnd"/>
      <w:r w:rsidRPr="005E71F2">
        <w:rPr>
          <w:rStyle w:val="StyleBoldUnderline"/>
        </w:rPr>
        <w:t xml:space="preserve"> process, which is very delicate and has to be done at a temperature of minus 162 degrees Celsius</w:t>
      </w:r>
      <w:r w:rsidRPr="005E71F2">
        <w:t>.</w:t>
      </w:r>
      <w:r>
        <w:t xml:space="preserve"> </w:t>
      </w:r>
      <w:r w:rsidRPr="005E71F2">
        <w:t xml:space="preserve">He also called on the authorities to answer other relevant questions, such </w:t>
      </w:r>
      <w:r w:rsidRPr="005E71F2">
        <w:rPr>
          <w:rStyle w:val="StyleBoldUnderline"/>
        </w:rPr>
        <w:t>as how the project will affect fishermen and insurance premiums on nearby property and fishing boats</w:t>
      </w:r>
      <w:r w:rsidRPr="005E71F2">
        <w:t xml:space="preserve">. “What will happen to the National Fireworks Festival and to barbeque areas that the public can enjoy today? Ninety-one per cent of </w:t>
      </w:r>
      <w:proofErr w:type="spellStart"/>
      <w:r w:rsidRPr="005E71F2">
        <w:t>Marsaxlokk</w:t>
      </w:r>
      <w:proofErr w:type="spellEnd"/>
      <w:r w:rsidRPr="005E71F2">
        <w:t xml:space="preserve"> and </w:t>
      </w:r>
      <w:proofErr w:type="spellStart"/>
      <w:r w:rsidRPr="005E71F2">
        <w:t>Birzebbuga</w:t>
      </w:r>
      <w:proofErr w:type="spellEnd"/>
      <w:r w:rsidRPr="005E71F2">
        <w:t xml:space="preserve"> residents are against the inshore FSU. How will they be affected?”</w:t>
      </w:r>
      <w:r>
        <w:t xml:space="preserve"> </w:t>
      </w:r>
      <w:proofErr w:type="spellStart"/>
      <w:r w:rsidRPr="005E71F2">
        <w:t>Mr</w:t>
      </w:r>
      <w:proofErr w:type="spellEnd"/>
      <w:r w:rsidRPr="005E71F2">
        <w:t xml:space="preserve"> </w:t>
      </w:r>
      <w:proofErr w:type="spellStart"/>
      <w:r w:rsidRPr="005E71F2">
        <w:t>Zammit</w:t>
      </w:r>
      <w:proofErr w:type="spellEnd"/>
      <w:r w:rsidRPr="005E71F2">
        <w:t xml:space="preserve"> said that the FSU </w:t>
      </w:r>
      <w:proofErr w:type="gramStart"/>
      <w:r w:rsidRPr="005E71F2">
        <w:t>can</w:t>
      </w:r>
      <w:proofErr w:type="gramEnd"/>
      <w:r w:rsidRPr="005E71F2">
        <w:t xml:space="preserve"> be placed far away from land. He mentioned the Livorno LNG plant, where the FSU was anchored 22 miles away from the power plant. He also said that a similar project in Trieste had been scrapped because the authorities had failed to supply all the relevant information.</w:t>
      </w:r>
    </w:p>
    <w:p w14:paraId="20DCB00C" w14:textId="77777777" w:rsidR="00141771" w:rsidRDefault="00141771" w:rsidP="00141771">
      <w:pPr>
        <w:rPr>
          <w:rStyle w:val="StyleBoldUnderline"/>
        </w:rPr>
      </w:pPr>
    </w:p>
    <w:p w14:paraId="466C4943" w14:textId="77777777" w:rsidR="004A0341" w:rsidRDefault="004A0341" w:rsidP="004A0341">
      <w:pPr>
        <w:pStyle w:val="Heading3"/>
      </w:pPr>
      <w:r>
        <w:t xml:space="preserve">I/L – </w:t>
      </w:r>
      <w:proofErr w:type="spellStart"/>
      <w:r>
        <w:t>Seagrass</w:t>
      </w:r>
      <w:proofErr w:type="spellEnd"/>
      <w:r>
        <w:t xml:space="preserve"> Key </w:t>
      </w:r>
    </w:p>
    <w:p w14:paraId="43437637" w14:textId="77777777" w:rsidR="004A0341" w:rsidRDefault="004A0341" w:rsidP="004A0341">
      <w:pPr>
        <w:pStyle w:val="Heading4"/>
      </w:pPr>
      <w:proofErr w:type="spellStart"/>
      <w:r>
        <w:t>Seagrass</w:t>
      </w:r>
      <w:proofErr w:type="spellEnd"/>
      <w:r>
        <w:t xml:space="preserve"> key to fish biodiversity and are a key indicator of water quality.</w:t>
      </w:r>
    </w:p>
    <w:p w14:paraId="0E1B04E2" w14:textId="77777777" w:rsidR="004A0341" w:rsidRDefault="004A0341" w:rsidP="004A0341">
      <w:proofErr w:type="spellStart"/>
      <w:r>
        <w:rPr>
          <w:rStyle w:val="StyleStyleBold12pt"/>
        </w:rPr>
        <w:t>Orth</w:t>
      </w:r>
      <w:proofErr w:type="spellEnd"/>
      <w:r>
        <w:rPr>
          <w:rStyle w:val="StyleStyleBold12pt"/>
        </w:rPr>
        <w:t xml:space="preserve"> et al., 6 </w:t>
      </w:r>
      <w:r w:rsidRPr="008A3292">
        <w:t>(</w:t>
      </w:r>
      <w:r>
        <w:t>ROBERT J. ORTH, TIM J. B. CARRUTHERS, WILLIAM C. DENNISON, CARLOS M. DUARTE, JAMES W. FOURQUREAN, KENNETH L. HECK JR., A. RANDALL HUGHES, GARY A. KENDRICK, W. JUDSON KENWORTHY</w:t>
      </w:r>
      <w:proofErr w:type="gramStart"/>
      <w:r>
        <w:t>,SUZANNE</w:t>
      </w:r>
      <w:proofErr w:type="gramEnd"/>
      <w:r>
        <w:t xml:space="preserve"> OLYARNIK, FREDERICK T. SHORT, MICHELLE WAYCOTT, AND SUSAN L. WILLIAMS; December 2006; A Global Crisis for </w:t>
      </w:r>
      <w:proofErr w:type="spellStart"/>
      <w:r>
        <w:t>Seagrass</w:t>
      </w:r>
      <w:proofErr w:type="spellEnd"/>
    </w:p>
    <w:p w14:paraId="3D9710F8" w14:textId="77777777" w:rsidR="004A0341" w:rsidRPr="0086570B" w:rsidRDefault="004A0341" w:rsidP="004A0341">
      <w:r>
        <w:t xml:space="preserve">Ecosystems; </w:t>
      </w:r>
      <w:proofErr w:type="spellStart"/>
      <w:r>
        <w:t>BioScience</w:t>
      </w:r>
      <w:proofErr w:type="spellEnd"/>
      <w:r>
        <w:t xml:space="preserve"> Mag; Volume 56 Number 12; </w:t>
      </w:r>
      <w:proofErr w:type="spellStart"/>
      <w:proofErr w:type="gramStart"/>
      <w:r>
        <w:t>pg</w:t>
      </w:r>
      <w:proofErr w:type="spellEnd"/>
      <w:proofErr w:type="gramEnd"/>
      <w:r>
        <w:t xml:space="preserve"> 987-988; KW)</w:t>
      </w:r>
    </w:p>
    <w:p w14:paraId="6772BCC7" w14:textId="77777777" w:rsidR="004A0341" w:rsidRDefault="004A0341" w:rsidP="004A0341">
      <w:r>
        <w:t xml:space="preserve">Another feature that makes </w:t>
      </w:r>
      <w:proofErr w:type="spellStart"/>
      <w:r w:rsidRPr="0086570B">
        <w:rPr>
          <w:rStyle w:val="StyleBoldUnderline"/>
        </w:rPr>
        <w:t>seagrasses</w:t>
      </w:r>
      <w:proofErr w:type="spellEnd"/>
      <w:r w:rsidRPr="0086570B">
        <w:rPr>
          <w:rStyle w:val="StyleBoldUnderline"/>
        </w:rPr>
        <w:t xml:space="preserve"> a valuable biological¶ indicator is that they integrate environmental impacts¶ over measurable and definable timescales</w:t>
      </w:r>
      <w:r>
        <w:t xml:space="preserve"> (</w:t>
      </w:r>
      <w:proofErr w:type="spellStart"/>
      <w:r>
        <w:t>Longstaff</w:t>
      </w:r>
      <w:proofErr w:type="spellEnd"/>
      <w:r>
        <w:t xml:space="preserve"> and</w:t>
      </w:r>
      <w:r w:rsidRPr="0086570B">
        <w:rPr>
          <w:sz w:val="12"/>
        </w:rPr>
        <w:t xml:space="preserve">¶ </w:t>
      </w:r>
      <w:r>
        <w:t xml:space="preserve">Dennison 1999, </w:t>
      </w:r>
      <w:proofErr w:type="spellStart"/>
      <w:r>
        <w:t>Carruthers</w:t>
      </w:r>
      <w:proofErr w:type="spellEnd"/>
      <w:r>
        <w:t xml:space="preserve"> et al. 2002), and a number of</w:t>
      </w:r>
      <w:r w:rsidRPr="0086570B">
        <w:rPr>
          <w:sz w:val="12"/>
        </w:rPr>
        <w:t xml:space="preserve">¶ </w:t>
      </w:r>
      <w:r>
        <w:t>key examples support this concept. Increased coastal development</w:t>
      </w:r>
      <w:r w:rsidRPr="0086570B">
        <w:rPr>
          <w:sz w:val="12"/>
        </w:rPr>
        <w:t xml:space="preserve">¶ </w:t>
      </w:r>
      <w:r>
        <w:t xml:space="preserve">leading to nutrient inputs in Cockburn </w:t>
      </w:r>
      <w:proofErr w:type="spellStart"/>
      <w:r>
        <w:t>Sound</w:t>
      </w:r>
      <w:proofErr w:type="gramStart"/>
      <w:r>
        <w:t>,Australia</w:t>
      </w:r>
      <w:proofErr w:type="spellEnd"/>
      <w:proofErr w:type="gramEnd"/>
      <w:r>
        <w:t>,</w:t>
      </w:r>
      <w:r w:rsidRPr="0086570B">
        <w:rPr>
          <w:sz w:val="12"/>
        </w:rPr>
        <w:t xml:space="preserve">¶ </w:t>
      </w:r>
      <w:r>
        <w:t xml:space="preserve">led to large-scale losses of </w:t>
      </w:r>
      <w:proofErr w:type="spellStart"/>
      <w:r>
        <w:t>seagrass</w:t>
      </w:r>
      <w:proofErr w:type="spellEnd"/>
      <w:r>
        <w:t xml:space="preserve"> into the 1990s, and </w:t>
      </w:r>
      <w:proofErr w:type="spellStart"/>
      <w:r>
        <w:t>seagrasses</w:t>
      </w:r>
      <w:proofErr w:type="spellEnd"/>
      <w:r w:rsidRPr="0086570B">
        <w:rPr>
          <w:sz w:val="12"/>
        </w:rPr>
        <w:t xml:space="preserve">¶ </w:t>
      </w:r>
      <w:r>
        <w:t>remain at low levels in the area today (Walker et al.</w:t>
      </w:r>
      <w:r w:rsidRPr="0086570B">
        <w:rPr>
          <w:sz w:val="12"/>
        </w:rPr>
        <w:t xml:space="preserve">¶ </w:t>
      </w:r>
      <w:r>
        <w:t>2006</w:t>
      </w:r>
      <w:r w:rsidRPr="0086570B">
        <w:rPr>
          <w:rStyle w:val="StyleBoldUnderline"/>
        </w:rPr>
        <w:t xml:space="preserve">). The loss of </w:t>
      </w:r>
      <w:proofErr w:type="spellStart"/>
      <w:r w:rsidRPr="0086570B">
        <w:rPr>
          <w:rStyle w:val="StyleBoldUnderline"/>
        </w:rPr>
        <w:t>seagrass</w:t>
      </w:r>
      <w:proofErr w:type="spellEnd"/>
      <w:r w:rsidRPr="0086570B">
        <w:rPr>
          <w:rStyle w:val="StyleBoldUnderline"/>
        </w:rPr>
        <w:t xml:space="preserve"> led to sediment </w:t>
      </w:r>
      <w:proofErr w:type="spellStart"/>
      <w:r w:rsidRPr="0086570B">
        <w:rPr>
          <w:rStyle w:val="StyleBoldUnderline"/>
        </w:rPr>
        <w:t>resuspension</w:t>
      </w:r>
      <w:proofErr w:type="spellEnd"/>
      <w:proofErr w:type="gramStart"/>
      <w:r w:rsidRPr="0086570B">
        <w:rPr>
          <w:rStyle w:val="StyleBoldUnderline"/>
        </w:rPr>
        <w:t>,¶</w:t>
      </w:r>
      <w:proofErr w:type="gramEnd"/>
      <w:r w:rsidRPr="0086570B">
        <w:rPr>
          <w:rStyle w:val="StyleBoldUnderline"/>
        </w:rPr>
        <w:t xml:space="preserve"> hampering restoration efforts and negatively affecting fish populations.</w:t>
      </w:r>
      <w:r w:rsidRPr="0086570B">
        <w:rPr>
          <w:sz w:val="12"/>
        </w:rPr>
        <w:t xml:space="preserve">¶ </w:t>
      </w:r>
      <w:r>
        <w:t xml:space="preserve">In this region of Australia, if </w:t>
      </w:r>
      <w:proofErr w:type="spellStart"/>
      <w:r>
        <w:t>seagrass</w:t>
      </w:r>
      <w:proofErr w:type="spellEnd"/>
      <w:r>
        <w:t xml:space="preserve"> density drops</w:t>
      </w:r>
      <w:r w:rsidRPr="0086570B">
        <w:rPr>
          <w:sz w:val="12"/>
        </w:rPr>
        <w:t xml:space="preserve">¶ </w:t>
      </w:r>
      <w:r>
        <w:t>below the 25th percentile of the long-term average for two consecutive</w:t>
      </w:r>
      <w:r w:rsidRPr="0086570B">
        <w:rPr>
          <w:sz w:val="12"/>
        </w:rPr>
        <w:t xml:space="preserve">¶ </w:t>
      </w:r>
      <w:r>
        <w:t>years, remedial action is now mandated by law in confronting</w:t>
      </w:r>
      <w:r w:rsidRPr="0086570B">
        <w:rPr>
          <w:sz w:val="12"/>
        </w:rPr>
        <w:t xml:space="preserve">¶ </w:t>
      </w:r>
      <w:r>
        <w:t xml:space="preserve">diffuse sources of pollution. </w:t>
      </w:r>
      <w:r w:rsidRPr="0086570B">
        <w:rPr>
          <w:rStyle w:val="StyleBoldUnderline"/>
        </w:rPr>
        <w:t xml:space="preserve">Because of the¶ susceptibility of </w:t>
      </w:r>
      <w:proofErr w:type="spellStart"/>
      <w:r w:rsidRPr="0086570B">
        <w:rPr>
          <w:rStyle w:val="StyleBoldUnderline"/>
        </w:rPr>
        <w:t>seagrasses</w:t>
      </w:r>
      <w:proofErr w:type="spellEnd"/>
      <w:r w:rsidRPr="0086570B">
        <w:rPr>
          <w:rStyle w:val="StyleBoldUnderline"/>
        </w:rPr>
        <w:t xml:space="preserve"> to such stresses and the high level¶ of ecosystem services they provide, </w:t>
      </w:r>
      <w:proofErr w:type="spellStart"/>
      <w:r w:rsidRPr="0086570B">
        <w:rPr>
          <w:rStyle w:val="StyleBoldUnderline"/>
        </w:rPr>
        <w:t>seagrasses</w:t>
      </w:r>
      <w:proofErr w:type="spellEnd"/>
      <w:r w:rsidRPr="0086570B">
        <w:rPr>
          <w:rStyle w:val="StyleBoldUnderline"/>
        </w:rPr>
        <w:t xml:space="preserve"> are also used as¶ one of the five sensitive indicators of pollution in the US¶ National Estuarine Eutrophication Assessment</w:t>
      </w:r>
      <w:r>
        <w:t xml:space="preserve"> (Bricker et</w:t>
      </w:r>
      <w:r w:rsidRPr="0086570B">
        <w:rPr>
          <w:sz w:val="12"/>
        </w:rPr>
        <w:t xml:space="preserve">¶ </w:t>
      </w:r>
      <w:r>
        <w:t>al. 2003). And in the Chesapeake Bay, historical levels of</w:t>
      </w:r>
      <w:r w:rsidRPr="0086570B">
        <w:rPr>
          <w:sz w:val="12"/>
        </w:rPr>
        <w:t xml:space="preserve">¶ </w:t>
      </w:r>
      <w:proofErr w:type="spellStart"/>
      <w:r>
        <w:t>seagrass</w:t>
      </w:r>
      <w:proofErr w:type="spellEnd"/>
      <w:r>
        <w:t xml:space="preserve"> abundance (based on an assessment of historical</w:t>
      </w:r>
      <w:r w:rsidRPr="0086570B">
        <w:rPr>
          <w:sz w:val="12"/>
        </w:rPr>
        <w:t xml:space="preserve">¶ </w:t>
      </w:r>
      <w:r>
        <w:t xml:space="preserve">photography) </w:t>
      </w:r>
      <w:proofErr w:type="gramStart"/>
      <w:r>
        <w:t>are</w:t>
      </w:r>
      <w:proofErr w:type="gramEnd"/>
      <w:r>
        <w:t xml:space="preserve"> being used as a target for the attainment of</w:t>
      </w:r>
      <w:r w:rsidRPr="0086570B">
        <w:rPr>
          <w:sz w:val="12"/>
        </w:rPr>
        <w:t xml:space="preserve">¶ </w:t>
      </w:r>
      <w:r>
        <w:t>improved water quality from comprehensive nutrient and sediment</w:t>
      </w:r>
      <w:r w:rsidRPr="0086570B">
        <w:rPr>
          <w:sz w:val="12"/>
        </w:rPr>
        <w:t xml:space="preserve">¶ </w:t>
      </w:r>
      <w:r>
        <w:t>management strategies (</w:t>
      </w:r>
      <w:proofErr w:type="spellStart"/>
      <w:r>
        <w:t>Orth</w:t>
      </w:r>
      <w:proofErr w:type="spellEnd"/>
      <w:r>
        <w:t xml:space="preserve"> et al. 2002).</w:t>
      </w:r>
    </w:p>
    <w:p w14:paraId="3C4E10FA" w14:textId="77777777" w:rsidR="00141771" w:rsidRDefault="00141771" w:rsidP="004A0341">
      <w:pPr>
        <w:pStyle w:val="Heading3"/>
      </w:pPr>
      <w:r>
        <w:t xml:space="preserve">I/L – Birds Key </w:t>
      </w:r>
    </w:p>
    <w:p w14:paraId="30FE52A0" w14:textId="77777777" w:rsidR="00141771" w:rsidRDefault="00141771" w:rsidP="00141771">
      <w:pPr>
        <w:pStyle w:val="Heading4"/>
      </w:pPr>
      <w:r w:rsidRPr="0094645B">
        <w:t xml:space="preserve">“Clean” LNG would be powered by lots of dirty </w:t>
      </w:r>
      <w:proofErr w:type="spellStart"/>
      <w:r w:rsidRPr="0094645B">
        <w:t>fracking</w:t>
      </w:r>
      <w:proofErr w:type="spellEnd"/>
    </w:p>
    <w:p w14:paraId="27B4A3A9" w14:textId="77777777" w:rsidR="00141771" w:rsidRPr="006401E8" w:rsidRDefault="00141771" w:rsidP="00141771">
      <w:r w:rsidRPr="006401E8">
        <w:rPr>
          <w:b/>
        </w:rPr>
        <w:t xml:space="preserve">Gillis </w:t>
      </w:r>
      <w:r>
        <w:rPr>
          <w:b/>
        </w:rPr>
        <w:t xml:space="preserve">reporter </w:t>
      </w:r>
      <w:r w:rsidRPr="006401E8">
        <w:rPr>
          <w:b/>
        </w:rPr>
        <w:t>13</w:t>
      </w:r>
      <w:r w:rsidRPr="006401E8">
        <w:t>(Damian</w:t>
      </w:r>
      <w:proofErr w:type="gramStart"/>
      <w:r w:rsidRPr="006401E8">
        <w:t>,10</w:t>
      </w:r>
      <w:proofErr w:type="gramEnd"/>
      <w:r w:rsidRPr="006401E8">
        <w:t xml:space="preserve">/9/13, Commonsense Canadian, ““Clean” LNG would be powered by lots of dirty </w:t>
      </w:r>
      <w:proofErr w:type="spellStart"/>
      <w:r w:rsidRPr="006401E8">
        <w:t>fracking</w:t>
      </w:r>
      <w:proofErr w:type="spellEnd"/>
      <w:r w:rsidRPr="006401E8">
        <w:t xml:space="preserve">”, </w:t>
      </w:r>
      <w:hyperlink r:id="rId47" w:history="1">
        <w:r w:rsidRPr="006401E8">
          <w:rPr>
            <w:rStyle w:val="Hyperlink"/>
          </w:rPr>
          <w:t>http://commonsensecanadian.ca/clean-lng-powered-massive-increase-dirty-fracking/</w:t>
        </w:r>
      </w:hyperlink>
      <w:r w:rsidRPr="006401E8">
        <w:t>, accessed 7/7/14 SH)</w:t>
      </w:r>
    </w:p>
    <w:p w14:paraId="57F75493" w14:textId="77777777" w:rsidR="00141771" w:rsidRPr="006401E8" w:rsidRDefault="00141771" w:rsidP="00141771"/>
    <w:p w14:paraId="46745E7F" w14:textId="77777777" w:rsidR="00141771" w:rsidRDefault="00141771" w:rsidP="00141771">
      <w:pPr>
        <w:rPr>
          <w:rStyle w:val="StyleBoldUnderline"/>
        </w:rPr>
      </w:pPr>
      <w:r w:rsidRPr="0094645B">
        <w:rPr>
          <w:rStyle w:val="StyleBoldUnderline"/>
        </w:rPr>
        <w:t xml:space="preserve">The relatively new technique of </w:t>
      </w:r>
      <w:proofErr w:type="spellStart"/>
      <w:r w:rsidRPr="0094645B">
        <w:rPr>
          <w:rStyle w:val="StyleBoldUnderline"/>
        </w:rPr>
        <w:t>fracking</w:t>
      </w:r>
      <w:proofErr w:type="spellEnd"/>
      <w:r w:rsidRPr="0094645B">
        <w:rPr>
          <w:rStyle w:val="StyleBoldUnderline"/>
        </w:rPr>
        <w:t xml:space="preserve"> involves </w:t>
      </w:r>
      <w:proofErr w:type="spellStart"/>
      <w:r w:rsidRPr="0094645B">
        <w:rPr>
          <w:rStyle w:val="StyleBoldUnderline"/>
        </w:rPr>
        <w:t>hoovering</w:t>
      </w:r>
      <w:proofErr w:type="spellEnd"/>
      <w:r w:rsidRPr="0094645B">
        <w:rPr>
          <w:rStyle w:val="StyleBoldUnderline"/>
        </w:rPr>
        <w:t xml:space="preserve"> up enormous volumes of water out of lakes and rivers, injecting it with fine sand and largely unknown, toxic chemicals, then blasting this cocktail deep underground to crack open shale formations where gases are “trapped</w:t>
      </w:r>
      <w:r w:rsidRPr="00F83666">
        <w:t>” (as if they’re just begging to be freed!).</w:t>
      </w:r>
      <w:r>
        <w:t xml:space="preserve"> </w:t>
      </w:r>
      <w:r w:rsidRPr="0094645B">
        <w:rPr>
          <w:rStyle w:val="StyleBoldUnderline"/>
        </w:rPr>
        <w:t xml:space="preserve">Every time you hear LNG, think of one of the least efficient energy systems every invented. Think </w:t>
      </w:r>
      <w:proofErr w:type="spellStart"/>
      <w:r w:rsidRPr="0094645B">
        <w:rPr>
          <w:rStyle w:val="StyleBoldUnderline"/>
        </w:rPr>
        <w:t>fracking</w:t>
      </w:r>
      <w:proofErr w:type="spellEnd"/>
      <w:r w:rsidRPr="0094645B">
        <w:rPr>
          <w:rStyle w:val="StyleBoldUnderline"/>
        </w:rPr>
        <w:t xml:space="preserve">. Think water contamination. Think asthma. Think climate change… </w:t>
      </w:r>
      <w:r w:rsidRPr="00F83666">
        <w:t xml:space="preserve">This “game-changing” combination of technologies has, in the decade or so that it has been in widespread use, provoked a wave protests, bans and moratoriums around the world, over its </w:t>
      </w:r>
      <w:r w:rsidRPr="0094645B">
        <w:rPr>
          <w:rStyle w:val="StyleBoldUnderline"/>
        </w:rPr>
        <w:t>impacts on air, water, and human health</w:t>
      </w:r>
      <w:r w:rsidRPr="00F83666">
        <w:t>.</w:t>
      </w:r>
      <w:r>
        <w:t xml:space="preserve"> </w:t>
      </w:r>
      <w:r w:rsidRPr="00F83666">
        <w:t>In touting the economic potential of LNG terminals on BC’s coast – of which a dozen or so have been proposed, along with four major pipelines to supply them with gas from northeast BC and Alberta – the BC Liberal Government ignores the fact that they would be powered by what shale gas expert</w:t>
      </w:r>
      <w:r>
        <w:t xml:space="preserve"> </w:t>
      </w:r>
      <w:r>
        <w:fldChar w:fldCharType="begin"/>
      </w:r>
      <w:r>
        <w:instrText xml:space="preserve"> HYPERLINK "http://commonsensecanadian.ca/VIDEO-detail/bc-lng-shale-gas-expert-david-hughes-debunk-minister-coleman-math/" \t "_blank" </w:instrText>
      </w:r>
      <w:r>
        <w:fldChar w:fldCharType="separate"/>
      </w:r>
      <w:r w:rsidRPr="00F83666">
        <w:rPr>
          <w:rStyle w:val="Hyperlink"/>
        </w:rPr>
        <w:t>David Hughes</w:t>
      </w:r>
      <w:r>
        <w:rPr>
          <w:rStyle w:val="Hyperlink"/>
        </w:rPr>
        <w:fldChar w:fldCharType="end"/>
      </w:r>
      <w:r>
        <w:t xml:space="preserve"> </w:t>
      </w:r>
      <w:r w:rsidRPr="00F83666">
        <w:t xml:space="preserve">calls </w:t>
      </w:r>
      <w:r w:rsidRPr="006401E8">
        <w:rPr>
          <w:rStyle w:val="StyleBoldUnderline"/>
        </w:rPr>
        <w:t xml:space="preserve">“a very aggressive increase in the number of </w:t>
      </w:r>
      <w:proofErr w:type="spellStart"/>
      <w:r w:rsidRPr="006401E8">
        <w:rPr>
          <w:rStyle w:val="StyleBoldUnderline"/>
        </w:rPr>
        <w:t>fracked</w:t>
      </w:r>
      <w:proofErr w:type="spellEnd"/>
      <w:r w:rsidRPr="006401E8">
        <w:rPr>
          <w:rStyle w:val="StyleBoldUnderline"/>
        </w:rPr>
        <w:t xml:space="preserve"> wells in northeast BC”. LNG = Way, way more </w:t>
      </w:r>
      <w:proofErr w:type="spellStart"/>
      <w:r w:rsidRPr="006401E8">
        <w:rPr>
          <w:rStyle w:val="StyleBoldUnderline"/>
        </w:rPr>
        <w:t>fracking</w:t>
      </w:r>
      <w:proofErr w:type="spellEnd"/>
      <w:r w:rsidRPr="006401E8">
        <w:rPr>
          <w:rStyle w:val="StyleBoldUnderline"/>
        </w:rPr>
        <w:t xml:space="preserve"> Today, BC produces about 4 billion cubic feet a day of natural gas. </w:t>
      </w:r>
      <w:r w:rsidRPr="00F83666">
        <w:t>It has taken us 50 years and 39,000 wells to get to this point.</w:t>
      </w:r>
      <w:r>
        <w:t xml:space="preserve"> </w:t>
      </w:r>
      <w:r w:rsidRPr="00F83666">
        <w:t>Construction of Spectra’s Horn River gas plant in 2011 (Damien Gillis)</w:t>
      </w:r>
      <w:r>
        <w:t xml:space="preserve"> </w:t>
      </w:r>
      <w:proofErr w:type="gramStart"/>
      <w:r w:rsidRPr="00F83666">
        <w:t>The</w:t>
      </w:r>
      <w:proofErr w:type="gramEnd"/>
      <w:r w:rsidRPr="00F83666">
        <w:t xml:space="preserve"> consequences are evident whenever you fly over the Peace Valley region near Fort St. John, or the Horn River Basin, northeast of Fort Nelson. Geometrical patterns of well pads, industrial roads, seismic lines, processing plants, compressor stations and massive water pits carve up the northern Boreal landscape as far as the eye can see.</w:t>
      </w:r>
      <w:r>
        <w:t xml:space="preserve"> </w:t>
      </w:r>
      <w:r w:rsidRPr="00F83666">
        <w:t>It’s hard to imagine what a several-fold increase in all this activity would look like, but that’s precisely what would be required to power BC’s LNG industry.</w:t>
      </w:r>
      <w:r>
        <w:t xml:space="preserve"> </w:t>
      </w:r>
      <w:r w:rsidRPr="00F83666">
        <w:t xml:space="preserve">Presently, a little </w:t>
      </w:r>
      <w:proofErr w:type="gramStart"/>
      <w:r w:rsidRPr="00F83666">
        <w:t>under</w:t>
      </w:r>
      <w:proofErr w:type="gramEnd"/>
      <w:r w:rsidRPr="00F83666">
        <w:t xml:space="preserve"> half the gas coming out of BC is from </w:t>
      </w:r>
      <w:proofErr w:type="spellStart"/>
      <w:r w:rsidRPr="00F83666">
        <w:t>fracking</w:t>
      </w:r>
      <w:proofErr w:type="spellEnd"/>
      <w:r w:rsidRPr="00F83666">
        <w:t xml:space="preserve"> – the rest from “conventional” gas plays. But that balance is quickly shifting. We’ve already tapped most of the easy, lower-impact stuff and the majority of new supplies will come from shale gas.</w:t>
      </w:r>
      <w:r>
        <w:t xml:space="preserve"> </w:t>
      </w:r>
      <w:r w:rsidRPr="00F83666">
        <w:t>BC’s Minister of Natural Gas Development, Rich Coleman, recently revealed the extent of</w:t>
      </w:r>
      <w:r>
        <w:t xml:space="preserve"> </w:t>
      </w:r>
      <w:r>
        <w:fldChar w:fldCharType="begin"/>
      </w:r>
      <w:r>
        <w:instrText xml:space="preserve"> HYPERLINK "http://commonsensecanadian.ca/VIDEO-detail/bc-lng-shale-gas-expert-david-hughes-debunk-minister-coleman-math/" \t "_blank" \o "BC LNG: Shale gas expert David Hughes debunks minister’s math" </w:instrText>
      </w:r>
      <w:r>
        <w:fldChar w:fldCharType="separate"/>
      </w:r>
      <w:r w:rsidRPr="009762EB">
        <w:rPr>
          <w:rStyle w:val="StyleBoldUnderline"/>
        </w:rPr>
        <w:t>his government’s vision for “clean” LNG</w:t>
      </w:r>
      <w:r>
        <w:rPr>
          <w:rStyle w:val="StyleBoldUnderline"/>
        </w:rPr>
        <w:fldChar w:fldCharType="end"/>
      </w:r>
      <w:r w:rsidRPr="009762EB">
        <w:rPr>
          <w:rStyle w:val="StyleBoldUnderline"/>
        </w:rPr>
        <w:t>: they want to see five of these plants built, with three up and running by 2020.</w:t>
      </w:r>
      <w:r>
        <w:t xml:space="preserve"> </w:t>
      </w:r>
      <w:r w:rsidRPr="00F83666">
        <w:t xml:space="preserve">If you look at the volumes of the four pipelines proposed to supply these plants – two to </w:t>
      </w:r>
      <w:proofErr w:type="spellStart"/>
      <w:r w:rsidRPr="00F83666">
        <w:t>Kitimat</w:t>
      </w:r>
      <w:proofErr w:type="spellEnd"/>
      <w:r w:rsidRPr="00F83666">
        <w:t>, the other two to Prince Rupert – the combined capacity ranges from 10-15 billion cubic feet/day (2.5 to almost 4 times our current production).</w:t>
      </w:r>
      <w:r>
        <w:t xml:space="preserve"> </w:t>
      </w:r>
      <w:r w:rsidRPr="00F83666">
        <w:t>Minister Coleman intends to continue supplying BC’s own energy needs and our Canadian and US customers – this new LNG would come on top of</w:t>
      </w:r>
      <w:r>
        <w:t xml:space="preserve"> </w:t>
      </w:r>
      <w:r w:rsidRPr="00F83666">
        <w:t>that 4 billion cubic feet/day.</w:t>
      </w:r>
      <w:r>
        <w:t xml:space="preserve"> </w:t>
      </w:r>
      <w:r w:rsidRPr="00F83666">
        <w:t xml:space="preserve">That means a several-fold increase in gas production into the distant future. </w:t>
      </w:r>
      <w:r w:rsidRPr="009762EB">
        <w:rPr>
          <w:rStyle w:val="StyleBoldUnderline"/>
        </w:rPr>
        <w:t xml:space="preserve">Since most of that new supply would have to come from </w:t>
      </w:r>
      <w:proofErr w:type="spellStart"/>
      <w:r w:rsidRPr="009762EB">
        <w:rPr>
          <w:rStyle w:val="StyleBoldUnderline"/>
        </w:rPr>
        <w:t>fracking</w:t>
      </w:r>
      <w:proofErr w:type="spellEnd"/>
      <w:r w:rsidRPr="009762EB">
        <w:rPr>
          <w:rStyle w:val="StyleBoldUnderline"/>
        </w:rPr>
        <w:t xml:space="preserve">, you can see why a massive increase would be required to feed LNG. The impacts would extend in many directions. The 11 billion or so </w:t>
      </w:r>
      <w:proofErr w:type="spellStart"/>
      <w:r w:rsidRPr="009762EB">
        <w:rPr>
          <w:rStyle w:val="StyleBoldUnderline"/>
        </w:rPr>
        <w:t>litres</w:t>
      </w:r>
      <w:proofErr w:type="spellEnd"/>
      <w:r w:rsidRPr="009762EB">
        <w:rPr>
          <w:rStyle w:val="StyleBoldUnderline"/>
        </w:rPr>
        <w:t xml:space="preserve"> of water reported by the Oil and Gas Commission as used and contaminated for </w:t>
      </w:r>
      <w:proofErr w:type="spellStart"/>
      <w:r w:rsidRPr="009762EB">
        <w:rPr>
          <w:rStyle w:val="StyleBoldUnderline"/>
        </w:rPr>
        <w:t>fracking</w:t>
      </w:r>
      <w:proofErr w:type="spellEnd"/>
      <w:r w:rsidRPr="009762EB">
        <w:rPr>
          <w:rStyle w:val="StyleBoldUnderline"/>
        </w:rPr>
        <w:t xml:space="preserve"> each year</w:t>
      </w:r>
      <w:r w:rsidRPr="00F83666">
        <w:t xml:space="preserve"> in BC would be upped several-fold – this in a region often beset by drought conditions. </w:t>
      </w:r>
      <w:r w:rsidRPr="009762EB">
        <w:rPr>
          <w:rStyle w:val="StyleBoldUnderline"/>
        </w:rPr>
        <w:t>The potential health impacts</w:t>
      </w:r>
      <w:r w:rsidRPr="00F83666">
        <w:t xml:space="preserve"> (only now being investigated by the</w:t>
      </w:r>
      <w:r>
        <w:t xml:space="preserve"> BC government</w:t>
      </w:r>
      <w:r w:rsidRPr="009762EB">
        <w:rPr>
          <w:rStyle w:val="StyleBoldUnderline"/>
        </w:rPr>
        <w:t>) from flaring, escaped methane and even more toxic gases would also be ramped up accordingly.</w:t>
      </w:r>
    </w:p>
    <w:p w14:paraId="795A18D5" w14:textId="77777777" w:rsidR="00141771" w:rsidRPr="005777D2" w:rsidRDefault="00141771" w:rsidP="00141771">
      <w:pPr>
        <w:rPr>
          <w:rStyle w:val="StyleBoldUnderline"/>
        </w:rPr>
      </w:pPr>
    </w:p>
    <w:p w14:paraId="10779666" w14:textId="77777777" w:rsidR="00141771" w:rsidRPr="005777D2" w:rsidRDefault="00141771" w:rsidP="00141771">
      <w:r w:rsidRPr="005777D2">
        <w:rPr>
          <w:rStyle w:val="StyleBoldUnderline"/>
        </w:rPr>
        <w:t xml:space="preserve">An explosive </w:t>
      </w:r>
      <w:hyperlink r:id="rId48" w:history="1">
        <w:r w:rsidRPr="005777D2">
          <w:rPr>
            <w:rStyle w:val="StyleBoldUnderline"/>
          </w:rPr>
          <w:t>new report</w:t>
        </w:r>
      </w:hyperlink>
      <w:r w:rsidRPr="005777D2">
        <w:rPr>
          <w:rStyle w:val="StyleBoldUnderline"/>
        </w:rPr>
        <w:t xml:space="preserve"> from the U.S. Department of Energy makes clear that Liquefied Natural Gas (LNG) is likely a climate-destroying misallocation of resources. That is, if one uses estimates for methane leakage based on actual observations. This is the same conclusion I reached </w:t>
      </w:r>
      <w:hyperlink r:id="rId49" w:history="1">
        <w:r w:rsidRPr="005777D2">
          <w:rPr>
            <w:rStyle w:val="StyleBoldUnderline"/>
          </w:rPr>
          <w:t>back in 2012</w:t>
        </w:r>
      </w:hyperlink>
      <w:r w:rsidRPr="005777D2">
        <w:rPr>
          <w:rStyle w:val="StyleBoldUnderline"/>
        </w:rPr>
        <w:t>, based on Emerging analyses of how even a relatively low leakage rate in the natural gas production and delivery system negate its climate benefit</w:t>
      </w:r>
      <w:r w:rsidRPr="005777D2">
        <w:t>, and</w:t>
      </w:r>
      <w:r>
        <w:t xml:space="preserve"> </w:t>
      </w:r>
      <w:r w:rsidRPr="005777D2">
        <w:t xml:space="preserve">A 2009 EU report on how the energy-intensive </w:t>
      </w:r>
      <w:r w:rsidRPr="005777D2">
        <w:rPr>
          <w:rStyle w:val="StyleBoldUnderline"/>
        </w:rPr>
        <w:t>liquefaction process and transportation further increase LNG emissions</w:t>
      </w:r>
      <w:r w:rsidRPr="005777D2">
        <w:t>.</w:t>
      </w:r>
      <w:r>
        <w:t xml:space="preserve"> </w:t>
      </w:r>
      <w:r w:rsidRPr="005777D2">
        <w:t>Again, natural gas is</w:t>
      </w:r>
      <w:r>
        <w:t xml:space="preserve"> </w:t>
      </w:r>
      <w:hyperlink r:id="rId50" w:history="1">
        <w:r w:rsidRPr="005777D2">
          <w:rPr>
            <w:rStyle w:val="Hyperlink"/>
          </w:rPr>
          <w:t>mostly methane</w:t>
        </w:r>
      </w:hyperlink>
      <w:r w:rsidRPr="005777D2">
        <w:t>, and</w:t>
      </w:r>
      <w:r>
        <w:t xml:space="preserve"> </w:t>
      </w:r>
      <w:hyperlink r:id="rId51" w:history="1">
        <w:r w:rsidRPr="005777D2">
          <w:rPr>
            <w:rStyle w:val="Hyperlink"/>
          </w:rPr>
          <w:t>some 86 times</w:t>
        </w:r>
      </w:hyperlink>
      <w:r>
        <w:t xml:space="preserve"> </w:t>
      </w:r>
      <w:r w:rsidRPr="005777D2">
        <w:t>(to as much as</w:t>
      </w:r>
      <w:r>
        <w:t xml:space="preserve"> </w:t>
      </w:r>
      <w:hyperlink r:id="rId52" w:history="1">
        <w:r w:rsidRPr="005777D2">
          <w:rPr>
            <w:rStyle w:val="Hyperlink"/>
          </w:rPr>
          <w:t>105 times</w:t>
        </w:r>
      </w:hyperlink>
      <w:r w:rsidRPr="005777D2">
        <w:t>) better at trapping heat than carbon dioxide.</w:t>
      </w:r>
      <w:r>
        <w:t xml:space="preserve"> </w:t>
      </w:r>
      <w:r w:rsidRPr="005777D2">
        <w:t>One of the country’s leading experts on natural gas leaks told me, “</w:t>
      </w:r>
      <w:proofErr w:type="gramStart"/>
      <w:r w:rsidRPr="005777D2">
        <w:rPr>
          <w:rStyle w:val="StyleBoldUnderline"/>
        </w:rPr>
        <w:t>a</w:t>
      </w:r>
      <w:proofErr w:type="gramEnd"/>
      <w:r w:rsidRPr="005777D2">
        <w:rPr>
          <w:rStyle w:val="StyleBoldUnderline"/>
        </w:rPr>
        <w:t xml:space="preserve"> close reading of the DOE report in the context of the recent literature indicates that exporting natural gas from the U.S. as LNG is a very poor idea.</w:t>
      </w:r>
      <w:r w:rsidRPr="005777D2">
        <w:t>”</w:t>
      </w:r>
      <w:r>
        <w:t xml:space="preserve"> </w:t>
      </w:r>
      <w:r w:rsidRPr="005777D2">
        <w:t>So you may wonder why the Financial Times had</w:t>
      </w:r>
      <w:r>
        <w:t xml:space="preserve"> </w:t>
      </w:r>
      <w:hyperlink r:id="rId53" w:anchor="axzz33fytQ1bF" w:history="1">
        <w:r w:rsidRPr="005777D2">
          <w:rPr>
            <w:rStyle w:val="Hyperlink"/>
          </w:rPr>
          <w:t>this headline</w:t>
        </w:r>
      </w:hyperlink>
      <w:r>
        <w:t xml:space="preserve"> </w:t>
      </w:r>
      <w:r w:rsidRPr="005777D2">
        <w:t>on its story: “US LNG exports could help countries curb emissions.”</w:t>
      </w:r>
      <w:r>
        <w:t xml:space="preserve"> </w:t>
      </w:r>
      <w:r w:rsidRPr="005777D2">
        <w:t>To make LNG a climate winner, you’d have to assume levels of methane leakage that are a factor of 2 to 3 lower than what recent observations reveal. That is exactly what DOE’s National Energy Technology Laboratory (NETL) does in its</w:t>
      </w:r>
      <w:r>
        <w:t xml:space="preserve"> </w:t>
      </w:r>
      <w:hyperlink r:id="rId54" w:history="1">
        <w:r w:rsidRPr="005777D2">
          <w:rPr>
            <w:rStyle w:val="Hyperlink"/>
          </w:rPr>
          <w:t>analysis</w:t>
        </w:r>
      </w:hyperlink>
      <w:r w:rsidRPr="005777D2">
        <w:t>, “Life Cycle Greenhouse Gas Perspective on Exporting Liquefied Natural Gas from the United States.”</w:t>
      </w:r>
      <w:r>
        <w:t xml:space="preserve"> </w:t>
      </w:r>
      <w:r w:rsidRPr="005777D2">
        <w:t>Yes, despite multiple studies to the contrary, the DOE is asserting that the leakage rate is very low in the U.S. (but not in Russia, of course) — so low that U.S. LNG just happens to be better for Europe than its own coal:</w:t>
      </w:r>
      <w:r>
        <w:t xml:space="preserve"> </w:t>
      </w:r>
      <w:r w:rsidRPr="005777D2">
        <w:t xml:space="preserve">“The high modeled leakage rate for the U.S. LNG scenarios (1.6 percent) is still less than the breakeven percentage for the European scenario (1.9 percent), but slightly higher than the breakeven for the Asian scenario (1.4 percent)…. As previously noted, the calculated breakeven points are the most conservative, so these </w:t>
      </w:r>
      <w:r w:rsidRPr="00E9408C">
        <w:rPr>
          <w:rStyle w:val="StyleBoldUnderline"/>
        </w:rPr>
        <w:t xml:space="preserve">results do not indicate that natural gas has a higher GHG than coal on a 20-year basis in all cases.” In fact, leakage rates are almost certainly at least double that! Yes, the EPA </w:t>
      </w:r>
      <w:proofErr w:type="spellStart"/>
      <w:r w:rsidRPr="00E9408C">
        <w:rPr>
          <w:rStyle w:val="StyleBoldUnderline"/>
        </w:rPr>
        <w:t>has</w:t>
      </w:r>
      <w:hyperlink r:id="rId55" w:history="1">
        <w:r w:rsidRPr="00E9408C">
          <w:rPr>
            <w:rStyle w:val="StyleBoldUnderline"/>
          </w:rPr>
          <w:t>lowered</w:t>
        </w:r>
        <w:proofErr w:type="spellEnd"/>
        <w:r w:rsidRPr="00E9408C">
          <w:rPr>
            <w:rStyle w:val="StyleBoldUnderline"/>
          </w:rPr>
          <w:t xml:space="preserve"> its estimate to about 1.5 percent</w:t>
        </w:r>
      </w:hyperlink>
      <w:r w:rsidRPr="00E9408C">
        <w:rPr>
          <w:rStyle w:val="StyleBoldUnderline"/>
        </w:rPr>
        <w:t xml:space="preserve"> — based solely on industry-provided numbers</w:t>
      </w:r>
      <w:r w:rsidRPr="005777D2">
        <w:t>. But multiple studies in the last two years based on actual observations have made clear the EPA was simply wrong.</w:t>
      </w:r>
      <w:r>
        <w:t xml:space="preserve"> </w:t>
      </w:r>
      <w:r w:rsidRPr="005777D2">
        <w:t>Back</w:t>
      </w:r>
      <w:r>
        <w:t xml:space="preserve"> </w:t>
      </w:r>
      <w:hyperlink r:id="rId56" w:history="1">
        <w:r w:rsidRPr="005777D2">
          <w:rPr>
            <w:rStyle w:val="Hyperlink"/>
          </w:rPr>
          <w:t>in November</w:t>
        </w:r>
      </w:hyperlink>
      <w:r w:rsidRPr="005777D2">
        <w:t>, fifteen scientists from some of the leading institutions in the world — including Harvard, NOAA and Lawrence Berkeley National Lab — published a seminal observation-based study, “</w:t>
      </w:r>
      <w:hyperlink r:id="rId57" w:history="1">
        <w:r w:rsidRPr="005777D2">
          <w:rPr>
            <w:rStyle w:val="Hyperlink"/>
          </w:rPr>
          <w:t>Anthropogenic emissions of methane in the United States</w:t>
        </w:r>
      </w:hyperlink>
      <w:r w:rsidRPr="005777D2">
        <w:t>.” The authors took the unusual step of explicitly criticizing the EPA: “The US EPA recently decreased its CH4 emission factors for fossil fuel extraction and processing by 25–30% (for 1990–2011), but we find that CH4 data from across North America instead indicate the need for a larger adjustment of the</w:t>
      </w:r>
      <w:r>
        <w:t xml:space="preserve"> </w:t>
      </w:r>
      <w:r w:rsidRPr="005777D2">
        <w:t>opposite</w:t>
      </w:r>
      <w:r>
        <w:t xml:space="preserve"> </w:t>
      </w:r>
      <w:r w:rsidRPr="005777D2">
        <w:t>sign.”</w:t>
      </w:r>
      <w:r>
        <w:t xml:space="preserve"> </w:t>
      </w:r>
      <w:r w:rsidRPr="005777D2">
        <w:t>How much larger? The study found greenhouse gas emissions from “fossil fuel extraction and processing (i.e., oil and/or natural gas) are likely a factor of two or greater than cited in existing studies.” In particular, they concluded, “</w:t>
      </w:r>
      <w:r w:rsidRPr="00E9408C">
        <w:rPr>
          <w:rStyle w:val="StyleBoldUnderline"/>
        </w:rPr>
        <w:t>regional methane emissions due to fossil fuel extraction and processing could be 4.9 ± 2.6 times larger than in EDGAR, the most comprehensive global methane inventory.”</w:t>
      </w:r>
      <w:r>
        <w:t xml:space="preserve"> </w:t>
      </w:r>
      <w:r w:rsidRPr="005777D2">
        <w:t xml:space="preserve">This suggests the </w:t>
      </w:r>
      <w:r w:rsidRPr="00E9408C">
        <w:rPr>
          <w:rStyle w:val="StyleBoldUnderline"/>
        </w:rPr>
        <w:t xml:space="preserve">methane leakage rate from natural gas production is in fact 3 percent or higher. A comprehensive Stanford study from February </w:t>
      </w:r>
      <w:hyperlink r:id="rId58" w:history="1">
        <w:r w:rsidRPr="00E9408C">
          <w:rPr>
            <w:rStyle w:val="StyleBoldUnderline"/>
          </w:rPr>
          <w:t>suggested things might even be worse</w:t>
        </w:r>
      </w:hyperlink>
      <w:r w:rsidRPr="00E9408C">
        <w:rPr>
          <w:rStyle w:val="StyleBoldUnderline"/>
        </w:rPr>
        <w:t xml:space="preserve">: “A review of more than 200 earlier studies confirms that U.S. emissions of methane are considerably higher than official estimates. </w:t>
      </w:r>
      <w:r w:rsidRPr="005777D2">
        <w:t>Leaks from the nation’s natural gas system are an important part of the problem.” Their analysis finds:</w:t>
      </w:r>
      <w:r>
        <w:t xml:space="preserve"> </w:t>
      </w:r>
      <w:r w:rsidRPr="005777D2">
        <w:t>“… an excess percentage leakage of 1.8% to 5.4% of end use gas. Coupled with the current estimate of 1.8% leakage of end use gas consumed,</w:t>
      </w:r>
      <w:r>
        <w:t xml:space="preserve"> </w:t>
      </w:r>
      <w:r w:rsidRPr="005777D2">
        <w:t>this generates a high-end estimate of 7.1% gas leakage.”</w:t>
      </w:r>
      <w:r>
        <w:t xml:space="preserve"> </w:t>
      </w:r>
      <w:r w:rsidRPr="005777D2">
        <w:t>Ouch.</w:t>
      </w:r>
      <w:r>
        <w:t xml:space="preserve"> </w:t>
      </w:r>
      <w:r w:rsidRPr="005777D2">
        <w:t>After discussing the matter with the lead author, Stanford’s Adam Brandt, I wrote that given the risks to humanity from climate change, it seems conservative to take the middle of the range, 5.4%. That’s particularly conservative given that 3 separate studies by NOAA found leakage rates just from NG production of</w:t>
      </w:r>
      <w:r>
        <w:t xml:space="preserve"> </w:t>
      </w:r>
      <w:hyperlink r:id="rId59" w:history="1">
        <w:r w:rsidRPr="005777D2">
          <w:rPr>
            <w:rStyle w:val="Hyperlink"/>
          </w:rPr>
          <w:t>4%</w:t>
        </w:r>
      </w:hyperlink>
      <w:r w:rsidRPr="005777D2">
        <w:t>,</w:t>
      </w:r>
      <w:r>
        <w:t xml:space="preserve"> </w:t>
      </w:r>
      <w:hyperlink r:id="rId60" w:history="1">
        <w:r w:rsidRPr="005777D2">
          <w:rPr>
            <w:rStyle w:val="Hyperlink"/>
          </w:rPr>
          <w:t>17%</w:t>
        </w:r>
      </w:hyperlink>
      <w:r w:rsidRPr="005777D2">
        <w:t>, and</w:t>
      </w:r>
      <w:r>
        <w:t xml:space="preserve"> </w:t>
      </w:r>
      <w:hyperlink r:id="rId61" w:history="1">
        <w:r w:rsidRPr="005777D2">
          <w:rPr>
            <w:rStyle w:val="Hyperlink"/>
          </w:rPr>
          <w:t>6-12%</w:t>
        </w:r>
      </w:hyperlink>
      <w:r w:rsidRPr="005777D2">
        <w:t>!</w:t>
      </w:r>
      <w:r>
        <w:t xml:space="preserve"> </w:t>
      </w:r>
      <w:r w:rsidRPr="005777D2">
        <w:t>[In case you wondered if the Stanford study was too recent for NETL to include in its May 29 report, NETL released</w:t>
      </w:r>
      <w:r>
        <w:t xml:space="preserve"> </w:t>
      </w:r>
      <w:hyperlink r:id="rId62" w:history="1">
        <w:r w:rsidRPr="005777D2">
          <w:rPr>
            <w:rStyle w:val="Hyperlink"/>
          </w:rPr>
          <w:t>another report</w:t>
        </w:r>
      </w:hyperlink>
      <w:r>
        <w:t xml:space="preserve"> </w:t>
      </w:r>
      <w:r w:rsidRPr="005777D2">
        <w:t>on natural gas emissions the same day that cites it several times.]</w:t>
      </w:r>
      <w:r>
        <w:t xml:space="preserve"> </w:t>
      </w:r>
      <w:r w:rsidRPr="005777D2">
        <w:t>If one were to use 3 percent as the leakage rate, LNG-fueled power plants would be worse than coal from a climate perspective for decades. If you use 5.4 percent, then Figure 6.8 makes cl</w:t>
      </w:r>
      <w:r w:rsidRPr="00E9408C">
        <w:rPr>
          <w:rStyle w:val="StyleBoldUnderline"/>
        </w:rPr>
        <w:t xml:space="preserve">ear LNG-fueled power plants are worse than coal for a century! </w:t>
      </w:r>
      <w:r w:rsidRPr="005777D2">
        <w:t>Finally, the recent observation-based calculations of methane leakage are quite similar to that estimated in the much-maligned (but apparently correct) 2012</w:t>
      </w:r>
      <w:hyperlink r:id="rId63" w:history="1">
        <w:r w:rsidRPr="005777D2">
          <w:rPr>
            <w:rStyle w:val="Hyperlink"/>
          </w:rPr>
          <w:t>Cornell study</w:t>
        </w:r>
      </w:hyperlink>
      <w:r>
        <w:t xml:space="preserve"> </w:t>
      </w:r>
      <w:r w:rsidRPr="005777D2">
        <w:t xml:space="preserve">led by Cornell’s Bob </w:t>
      </w:r>
      <w:proofErr w:type="spellStart"/>
      <w:r w:rsidRPr="005777D2">
        <w:t>Howarth</w:t>
      </w:r>
      <w:proofErr w:type="spellEnd"/>
      <w:r w:rsidRPr="005777D2">
        <w:t xml:space="preserve">. So I asked </w:t>
      </w:r>
      <w:proofErr w:type="spellStart"/>
      <w:r w:rsidRPr="005777D2">
        <w:t>Howarth</w:t>
      </w:r>
      <w:proofErr w:type="spellEnd"/>
      <w:r w:rsidRPr="005777D2">
        <w:t xml:space="preserve"> for comment on NETL’s report. He replied:</w:t>
      </w:r>
      <w:r>
        <w:t xml:space="preserve"> </w:t>
      </w:r>
      <w:r w:rsidRPr="005777D2">
        <w:t>The NETL report seems determined to prove that LNG export from the US is desirable from a climate perspective, and the authors have torqued their analysis in several ways to reach this conclusion. A big omission is their failure to consider methane emissions from the LNG tankers and storage tanks: “boil off,” or the purposeful release of LNG that provides evaporative cooling to maintain the liquid status of the LNG. LNG tankers try to capture most of this boil off, but even small losses are highly significant and can make LNG a disastrous fuel from the standpoint of global warming. I find it remarkable that the NETL report does not even mention methane emissions from boil off.</w:t>
      </w:r>
      <w:r>
        <w:t xml:space="preserve"> </w:t>
      </w:r>
      <w:r w:rsidRPr="005777D2">
        <w:t>Despite these shortcomings,</w:t>
      </w:r>
      <w:r>
        <w:t xml:space="preserve"> </w:t>
      </w:r>
      <w:r w:rsidRPr="005777D2">
        <w:t xml:space="preserve">a close reading of the NETL report in the context of the recent literature indicates that exporting natural gas from the </w:t>
      </w:r>
      <w:proofErr w:type="gramStart"/>
      <w:r w:rsidRPr="005777D2">
        <w:t>US</w:t>
      </w:r>
      <w:proofErr w:type="gramEnd"/>
      <w:r w:rsidRPr="005777D2">
        <w:t xml:space="preserve"> as LNG is a very poor idea. For instance, their figure 6.9 shows that coal has a lower greenhouse gas footprint than exported LNG if the upstream methane emission rates are greater than 1.6% to 1.9%, when considered over an integrated 20-year time period following the methane emission, even when though they are ignoring the boil-off emissions. Because of risk of hitting tipping points in the climate system due to climatic warming from methane emissions over the cover few decades, this shorter time frame of analysis is critical. And current upstream methane emissions from shale and other unconventional natural gas are almost certainly greater than these break-even values of 1.6% to 1.9%, as shown by much recent literature summarized in my paper published last month (online</w:t>
      </w:r>
      <w:r>
        <w:t xml:space="preserve"> </w:t>
      </w:r>
      <w:hyperlink r:id="rId64" w:history="1">
        <w:r w:rsidRPr="005777D2">
          <w:rPr>
            <w:rStyle w:val="Hyperlink"/>
          </w:rPr>
          <w:t>here</w:t>
        </w:r>
      </w:hyperlink>
      <w:r w:rsidRPr="005777D2">
        <w:t>).</w:t>
      </w:r>
      <w:r>
        <w:t xml:space="preserve"> </w:t>
      </w:r>
      <w:r w:rsidRPr="005777D2">
        <w:t>Precisely.</w:t>
      </w:r>
      <w:r>
        <w:t xml:space="preserve"> </w:t>
      </w:r>
      <w:r w:rsidRPr="005777D2">
        <w:t>One final point: Contrary to the implication of NETL’s analysis, natural gas doesn’t just displace coal — it also displaces carbon-free sources of power such as renewable energy, nuclear power, and energy efficiency. A</w:t>
      </w:r>
      <w:r>
        <w:t xml:space="preserve"> </w:t>
      </w:r>
      <w:hyperlink r:id="rId65" w:history="1">
        <w:r w:rsidRPr="005777D2">
          <w:rPr>
            <w:rStyle w:val="Hyperlink"/>
          </w:rPr>
          <w:t xml:space="preserve">recent </w:t>
        </w:r>
        <w:proofErr w:type="spellStart"/>
        <w:r w:rsidRPr="005777D2">
          <w:rPr>
            <w:rStyle w:val="Hyperlink"/>
          </w:rPr>
          <w:t>analysis</w:t>
        </w:r>
      </w:hyperlink>
      <w:r w:rsidRPr="005777D2">
        <w:t>finds</w:t>
      </w:r>
      <w:proofErr w:type="spellEnd"/>
      <w:r w:rsidRPr="005777D2">
        <w:t xml:space="preserve"> that effect has been large enough recently to wipe out almost the entire climate benefit from increasing natural gas use in the U.S. utility sector if the leakage rate is only 1.2 percent.</w:t>
      </w:r>
      <w:r>
        <w:t xml:space="preserve"> </w:t>
      </w:r>
      <w:r w:rsidRPr="005777D2">
        <w:t>BOTTOM LINE: Investing billions of dollars in new shale gas infrastructure for domestic use is, as we’ve seen,</w:t>
      </w:r>
      <w:r>
        <w:t xml:space="preserve"> </w:t>
      </w:r>
      <w:hyperlink r:id="rId66" w:history="1">
        <w:r w:rsidRPr="005777D2">
          <w:rPr>
            <w:rStyle w:val="Hyperlink"/>
          </w:rPr>
          <w:t>a bridge to nowhere</w:t>
        </w:r>
      </w:hyperlink>
      <w:r>
        <w:t xml:space="preserve"> </w:t>
      </w:r>
      <w:r w:rsidRPr="005777D2">
        <w:t>— especially until we put in place both a CO2 price and regulations to minimize methane leakage. The extra emissions from LNG completely eliminate whatever benefit there might be of building billion-dollar export terminals and other LNG infrastructure, which in any case will last many decades, long after we need a nearly carbon-free electric grid. At best, investing billions in LNG infrastructure</w:t>
      </w:r>
      <w:r>
        <w:t xml:space="preserve"> </w:t>
      </w:r>
      <w:r w:rsidRPr="005777D2">
        <w:t>is a waste of enormous resources better utilized for deploying truly low-carbon energy. At worst, it helps accelerate the world past the 2°C (3.6°F)</w:t>
      </w:r>
      <w:r>
        <w:t xml:space="preserve"> </w:t>
      </w:r>
      <w:r w:rsidRPr="005777D2">
        <w:t>warming threshold into</w:t>
      </w:r>
      <w:r>
        <w:t xml:space="preserve"> </w:t>
      </w:r>
      <w:r w:rsidRPr="005777D2">
        <w:t>Terra incognita —</w:t>
      </w:r>
      <w:r>
        <w:t xml:space="preserve"> </w:t>
      </w:r>
      <w:hyperlink r:id="rId67" w:history="1">
        <w:r w:rsidRPr="005777D2">
          <w:rPr>
            <w:rStyle w:val="Hyperlink"/>
          </w:rPr>
          <w:t>a planet of amplifying feedbacks and multiple simultaneous catastrophic impacts</w:t>
        </w:r>
      </w:hyperlink>
      <w:r w:rsidRPr="005777D2">
        <w:t>.</w:t>
      </w:r>
    </w:p>
    <w:p w14:paraId="28A8E6A9" w14:textId="77777777" w:rsidR="00141771" w:rsidRPr="00141771" w:rsidRDefault="00141771" w:rsidP="00141771"/>
    <w:p w14:paraId="04C79651" w14:textId="77777777" w:rsidR="004A0341" w:rsidRDefault="004A0341" w:rsidP="004A0341">
      <w:pPr>
        <w:pStyle w:val="Heading4"/>
      </w:pPr>
      <w:proofErr w:type="gramStart"/>
      <w:r>
        <w:t>Birds</w:t>
      </w:r>
      <w:proofErr w:type="gramEnd"/>
      <w:r>
        <w:t xml:space="preserve"> key to marine biodiversity.</w:t>
      </w:r>
    </w:p>
    <w:p w14:paraId="77DE489C" w14:textId="77777777" w:rsidR="004A0341" w:rsidRPr="003F0404" w:rsidRDefault="004A0341" w:rsidP="004A0341">
      <w:pPr>
        <w:rPr>
          <w:rStyle w:val="StyleStyleBold12pt"/>
        </w:rPr>
      </w:pPr>
      <w:proofErr w:type="gramStart"/>
      <w:r>
        <w:rPr>
          <w:rStyle w:val="StyleStyleBold12pt"/>
        </w:rPr>
        <w:t>Birdlife.org, no date.</w:t>
      </w:r>
      <w:proofErr w:type="gramEnd"/>
      <w:r>
        <w:rPr>
          <w:rStyle w:val="StyleStyleBold12pt"/>
        </w:rPr>
        <w:t xml:space="preserve"> </w:t>
      </w:r>
      <w:r w:rsidRPr="003F0404">
        <w:t>(</w:t>
      </w:r>
      <w:r>
        <w:t xml:space="preserve">Birdlife.org, no date, “Protecting Seabirds and Marine ecosystems”, </w:t>
      </w:r>
      <w:hyperlink r:id="rId68" w:history="1">
        <w:r w:rsidRPr="002C3D56">
          <w:rPr>
            <w:rStyle w:val="Hyperlink"/>
          </w:rPr>
          <w:t>http://www.birdlife.org/europe-and-central-asia/protecting-seabirds-and-marine-ecosystems</w:t>
        </w:r>
      </w:hyperlink>
      <w:r>
        <w:t>, accessed 7/12/14, KW)</w:t>
      </w:r>
    </w:p>
    <w:p w14:paraId="4E50EB53" w14:textId="5C45FD2A" w:rsidR="004A0341" w:rsidRDefault="004A0341" w:rsidP="00932201">
      <w:r>
        <w:t xml:space="preserve">Our seas are facing unprecedented pressures from a wide range of human activities. This unsustainable use represents a major and mounting threat to the fragile balance of marine ecosystems. </w:t>
      </w:r>
      <w:r w:rsidRPr="003F0404">
        <w:rPr>
          <w:rStyle w:val="StyleBoldUnderline"/>
        </w:rPr>
        <w:t>Seabirds and their colonies are among the most visible, iconic and highly valued elements of biodiversity in the marine environment and, as such, are key indicators of the state and health of our waters</w:t>
      </w:r>
      <w:proofErr w:type="gramStart"/>
      <w:r w:rsidRPr="003F0404">
        <w:rPr>
          <w:rStyle w:val="StyleBoldUnderline"/>
        </w:rPr>
        <w:t>.</w:t>
      </w:r>
      <w:r>
        <w:rPr>
          <w:rStyle w:val="StyleBoldUnderline"/>
        </w:rPr>
        <w:t>\</w:t>
      </w:r>
      <w:proofErr w:type="gramEnd"/>
      <w:r>
        <w:t xml:space="preserve"> </w:t>
      </w:r>
    </w:p>
    <w:p w14:paraId="697E9835" w14:textId="77777777" w:rsidR="004A0341" w:rsidRDefault="004A0341" w:rsidP="004A0341">
      <w:pPr>
        <w:pStyle w:val="Heading3"/>
      </w:pPr>
      <w:r>
        <w:t xml:space="preserve">Impact – Extinction </w:t>
      </w:r>
    </w:p>
    <w:p w14:paraId="38A22BC8" w14:textId="77777777" w:rsidR="004A0341" w:rsidRDefault="004A0341" w:rsidP="004A0341">
      <w:pPr>
        <w:pStyle w:val="Heading4"/>
      </w:pPr>
      <w:r>
        <w:t>Biodiversity loss would lead to extinction.</w:t>
      </w:r>
    </w:p>
    <w:p w14:paraId="40765B2B" w14:textId="77777777" w:rsidR="004A0341" w:rsidRPr="0032726D" w:rsidRDefault="004A0341" w:rsidP="004A0341">
      <w:pPr>
        <w:rPr>
          <w:rStyle w:val="StyleStyleBold12pt"/>
        </w:rPr>
      </w:pPr>
      <w:proofErr w:type="spellStart"/>
      <w:r>
        <w:rPr>
          <w:rStyle w:val="StyleStyleBold12pt"/>
        </w:rPr>
        <w:t>Baten</w:t>
      </w:r>
      <w:proofErr w:type="spellEnd"/>
      <w:r>
        <w:rPr>
          <w:rStyle w:val="StyleStyleBold12pt"/>
        </w:rPr>
        <w:t xml:space="preserve"> + </w:t>
      </w:r>
      <w:proofErr w:type="spellStart"/>
      <w:r>
        <w:rPr>
          <w:rStyle w:val="StyleStyleBold12pt"/>
        </w:rPr>
        <w:t>Rahman</w:t>
      </w:r>
      <w:proofErr w:type="spellEnd"/>
      <w:r>
        <w:rPr>
          <w:rStyle w:val="StyleStyleBold12pt"/>
        </w:rPr>
        <w:t xml:space="preserve">, staff writers @ The Daily Star, 10 </w:t>
      </w:r>
      <w:r w:rsidRPr="0032726D">
        <w:t>(</w:t>
      </w:r>
      <w:proofErr w:type="spellStart"/>
      <w:r>
        <w:t>Mohhammed</w:t>
      </w:r>
      <w:proofErr w:type="spellEnd"/>
      <w:r>
        <w:t xml:space="preserve"> and </w:t>
      </w:r>
      <w:proofErr w:type="spellStart"/>
      <w:r>
        <w:t>Mizanur</w:t>
      </w:r>
      <w:proofErr w:type="spellEnd"/>
      <w:r>
        <w:t xml:space="preserve">, 6/12/10, “Biodiversity for life and livelihood”, The Daily Star, </w:t>
      </w:r>
      <w:hyperlink r:id="rId69" w:history="1">
        <w:r w:rsidRPr="00B7789F">
          <w:rPr>
            <w:rStyle w:val="Hyperlink"/>
          </w:rPr>
          <w:t>http://archive.thedailystar.net/newDesign/news-details.php?nid=142290</w:t>
        </w:r>
      </w:hyperlink>
      <w:r>
        <w:t>, accessed 7/1/14, KW)</w:t>
      </w:r>
    </w:p>
    <w:p w14:paraId="17944D5A" w14:textId="77777777" w:rsidR="004A0341" w:rsidRPr="0032726D" w:rsidRDefault="004A0341" w:rsidP="004A0341">
      <w:r w:rsidRPr="0032726D">
        <w:t>Human being is probably the most intelligent among the million species. He has tamed the nature by his knowledge and comparative physical advantages. However</w:t>
      </w:r>
      <w:r w:rsidRPr="0032726D">
        <w:rPr>
          <w:rStyle w:val="StyleBoldUnderline"/>
        </w:rPr>
        <w:t>, in his reckless consumption spree for the sake of development and prosperity, humans have used different species in such a way that many of those have already become extinct and some others are under threat of extinction</w:t>
      </w:r>
      <w:proofErr w:type="gramStart"/>
      <w:r w:rsidRPr="0032726D">
        <w:t>.</w:t>
      </w:r>
      <w:r w:rsidRPr="0032726D">
        <w:rPr>
          <w:sz w:val="12"/>
        </w:rPr>
        <w:t>¶</w:t>
      </w:r>
      <w:proofErr w:type="gramEnd"/>
      <w:r w:rsidRPr="0032726D">
        <w:rPr>
          <w:sz w:val="12"/>
        </w:rPr>
        <w:t xml:space="preserve"> </w:t>
      </w:r>
      <w:r w:rsidRPr="0032726D">
        <w:t xml:space="preserve">At present, </w:t>
      </w:r>
      <w:r w:rsidRPr="0032726D">
        <w:rPr>
          <w:rStyle w:val="StyleBoldUnderline"/>
        </w:rPr>
        <w:t>humans have intensified use and production of some so-called economically valuable species ignoring others' contribution.</w:t>
      </w:r>
      <w:r w:rsidRPr="0032726D">
        <w:t xml:space="preserve"> Lately</w:t>
      </w:r>
      <w:r w:rsidRPr="0032726D">
        <w:rPr>
          <w:rStyle w:val="StyleBoldUnderline"/>
        </w:rPr>
        <w:t>, humans have started to understand significance of ecosystem services generated by different species and estimated that 60% of the ecosystem services, accessed, are in decline due to unsustainable human actions</w:t>
      </w:r>
      <w:r w:rsidRPr="0032726D">
        <w:t xml:space="preserve"> (MA, 2005). Millennium Ecosystem Assessment warned that the cost of failure to halt biodiversity loss on land alone in last 10 years is estimated to be $ 500 billion and </w:t>
      </w:r>
      <w:r w:rsidRPr="0032726D">
        <w:rPr>
          <w:rStyle w:val="StyleBoldUnderline"/>
        </w:rPr>
        <w:t>if the current trend of biodiversity loss continues then in near future the humanity itself will face extinction</w:t>
      </w:r>
      <w:proofErr w:type="gramStart"/>
      <w:r w:rsidRPr="0032726D">
        <w:t>.</w:t>
      </w:r>
      <w:r w:rsidRPr="0032726D">
        <w:rPr>
          <w:sz w:val="12"/>
        </w:rPr>
        <w:t>¶</w:t>
      </w:r>
      <w:proofErr w:type="gramEnd"/>
      <w:r w:rsidRPr="0032726D">
        <w:rPr>
          <w:sz w:val="12"/>
        </w:rPr>
        <w:t xml:space="preserve"> </w:t>
      </w:r>
      <w:r w:rsidRPr="0032726D">
        <w:t xml:space="preserve">We do not have another planet to depend on, except this mother earth. The earth is still livable and beautiful because it has many species, </w:t>
      </w:r>
      <w:proofErr w:type="gramStart"/>
      <w:r w:rsidRPr="0032726D">
        <w:t>who</w:t>
      </w:r>
      <w:proofErr w:type="gramEnd"/>
      <w:r w:rsidRPr="0032726D">
        <w:t xml:space="preserve"> perform different functions to keep the earth functioning. All the species have been created for serving and supporting human beings as argued by many religions. </w:t>
      </w:r>
      <w:r w:rsidRPr="0032726D">
        <w:rPr>
          <w:rStyle w:val="StyleBoldUnderline"/>
        </w:rPr>
        <w:t>Biodiversity loss, therefore, will eventually lead to human extinction</w:t>
      </w:r>
      <w:r w:rsidRPr="0032726D">
        <w:t xml:space="preserve">. We have to protect all the species for our own sake, for keeping the world </w:t>
      </w:r>
      <w:proofErr w:type="spellStart"/>
      <w:r w:rsidRPr="0032726D">
        <w:t>colourful</w:t>
      </w:r>
      <w:proofErr w:type="spellEnd"/>
      <w:r w:rsidRPr="0032726D">
        <w:t xml:space="preserve"> and, above all, surviving.</w:t>
      </w:r>
    </w:p>
    <w:p w14:paraId="2F68292C" w14:textId="77777777" w:rsidR="004A0341" w:rsidRDefault="004A0341" w:rsidP="004A0341"/>
    <w:p w14:paraId="4A004EA8" w14:textId="77777777" w:rsidR="004A0341" w:rsidRPr="00C369B5" w:rsidRDefault="004A0341" w:rsidP="004A0341"/>
    <w:p w14:paraId="08D65C6D" w14:textId="77777777" w:rsidR="004A0341" w:rsidRPr="00206F87" w:rsidRDefault="004A0341" w:rsidP="004A0341"/>
    <w:p w14:paraId="22A46976" w14:textId="77777777" w:rsidR="004A0341" w:rsidRDefault="004A0341" w:rsidP="004A0341">
      <w:pPr>
        <w:pStyle w:val="Heading3"/>
      </w:pPr>
      <w:r>
        <w:t xml:space="preserve">Impact – Extinction </w:t>
      </w:r>
    </w:p>
    <w:p w14:paraId="186E9F9F" w14:textId="77777777" w:rsidR="004A0341" w:rsidRDefault="004A0341" w:rsidP="004A0341">
      <w:pPr>
        <w:pStyle w:val="Heading4"/>
      </w:pPr>
      <w:r>
        <w:t>Biodiversity loss would lead to end of human life.</w:t>
      </w:r>
    </w:p>
    <w:p w14:paraId="66EE62BD" w14:textId="77777777" w:rsidR="004A0341" w:rsidRPr="006B0444" w:rsidRDefault="004A0341" w:rsidP="004A0341">
      <w:pPr>
        <w:rPr>
          <w:rStyle w:val="StyleStyleBold12pt"/>
        </w:rPr>
      </w:pPr>
      <w:proofErr w:type="spellStart"/>
      <w:r>
        <w:rPr>
          <w:rStyle w:val="StyleStyleBold12pt"/>
        </w:rPr>
        <w:t>Buczynski</w:t>
      </w:r>
      <w:proofErr w:type="spellEnd"/>
      <w:r>
        <w:rPr>
          <w:rStyle w:val="StyleStyleBold12pt"/>
        </w:rPr>
        <w:t xml:space="preserve">, writer @ Care2, 10 </w:t>
      </w:r>
      <w:r w:rsidRPr="006B0444">
        <w:t>(</w:t>
      </w:r>
      <w:r>
        <w:t xml:space="preserve">Beth, 10/18/10, “UN: Loss Of Biodiversity Could Mean End Of Human Race”, Care2, </w:t>
      </w:r>
      <w:hyperlink r:id="rId70" w:history="1">
        <w:r w:rsidRPr="002C3D56">
          <w:rPr>
            <w:rStyle w:val="Hyperlink"/>
          </w:rPr>
          <w:t>http://www.care2.com/causes/un-humans-are-rapidly-destroying-the-biodiversity-ne.html</w:t>
        </w:r>
      </w:hyperlink>
      <w:r>
        <w:t>, accessed 7/12/14, KW)</w:t>
      </w:r>
    </w:p>
    <w:p w14:paraId="624ECD8A" w14:textId="77777777" w:rsidR="004A0341" w:rsidRDefault="004A0341" w:rsidP="004A0341">
      <w:r w:rsidRPr="00CC1243">
        <w:rPr>
          <w:rStyle w:val="StyleBoldUnderline"/>
        </w:rPr>
        <w:t>UN officials</w:t>
      </w:r>
      <w:r>
        <w:t xml:space="preserve"> gathered at the Convention on Biological Diversity (CBD) in Japan </w:t>
      </w:r>
      <w:r w:rsidRPr="00CC1243">
        <w:rPr>
          <w:rStyle w:val="StyleBoldUnderline"/>
        </w:rPr>
        <w:t>have issued a global warning that the rapid loss of animal and plant species that has characterized the past century must end if humans are to survive</w:t>
      </w:r>
      <w:proofErr w:type="gramStart"/>
      <w:r>
        <w:t>.</w:t>
      </w:r>
      <w:r w:rsidRPr="00CC1243">
        <w:rPr>
          <w:sz w:val="12"/>
        </w:rPr>
        <w:t>¶</w:t>
      </w:r>
      <w:proofErr w:type="gramEnd"/>
      <w:r w:rsidRPr="00CC1243">
        <w:rPr>
          <w:sz w:val="12"/>
        </w:rPr>
        <w:t xml:space="preserve"> </w:t>
      </w:r>
      <w:r w:rsidRPr="00CC1243">
        <w:rPr>
          <w:rStyle w:val="StyleBoldUnderline"/>
        </w:rPr>
        <w:t xml:space="preserve">“Business as usual is no more an option for mankind,” CBD executive secretary Ahmed </w:t>
      </w:r>
      <w:proofErr w:type="spellStart"/>
      <w:r w:rsidRPr="00CC1243">
        <w:rPr>
          <w:rStyle w:val="StyleBoldUnderline"/>
        </w:rPr>
        <w:t>Djoghlaf</w:t>
      </w:r>
      <w:proofErr w:type="spellEnd"/>
      <w:r w:rsidRPr="00CC1243">
        <w:rPr>
          <w:rStyle w:val="StyleBoldUnderline"/>
        </w:rPr>
        <w:t xml:space="preserve"> said in his opening statements</w:t>
      </w:r>
      <w:r>
        <w:t>. “We need a new approach, we need to reconnect with nature and live in harmony with nature into the future.”</w:t>
      </w:r>
      <w:r w:rsidRPr="00CC1243">
        <w:rPr>
          <w:sz w:val="12"/>
        </w:rPr>
        <w:t xml:space="preserve">¶ </w:t>
      </w:r>
      <w:r>
        <w:t xml:space="preserve">As </w:t>
      </w:r>
      <w:proofErr w:type="spellStart"/>
      <w:r>
        <w:t>Djoghlaf</w:t>
      </w:r>
      <w:proofErr w:type="spellEnd"/>
      <w:r>
        <w:t xml:space="preserve"> </w:t>
      </w:r>
      <w:proofErr w:type="spellStart"/>
      <w:r>
        <w:t>acknolwedged</w:t>
      </w:r>
      <w:proofErr w:type="spellEnd"/>
      <w:r>
        <w:t xml:space="preserve"> in his opening statements, facing the fact that many countries have ignored their obligation to these goals is </w:t>
      </w:r>
      <w:proofErr w:type="spellStart"/>
      <w:r>
        <w:t>imperitive</w:t>
      </w:r>
      <w:proofErr w:type="spellEnd"/>
      <w:r>
        <w:t xml:space="preserve"> if progress is to be made in the future</w:t>
      </w:r>
      <w:proofErr w:type="gramStart"/>
      <w:r>
        <w:t>.</w:t>
      </w:r>
      <w:r w:rsidRPr="00CC1243">
        <w:rPr>
          <w:sz w:val="12"/>
        </w:rPr>
        <w:t>¶</w:t>
      </w:r>
      <w:proofErr w:type="gramEnd"/>
      <w:r w:rsidRPr="00CC1243">
        <w:rPr>
          <w:sz w:val="12"/>
        </w:rPr>
        <w:t xml:space="preserve"> </w:t>
      </w:r>
      <w:r>
        <w:t xml:space="preserve">“Let us have the courage to look in the eyes of our children and admit that we have failed, individually and collectively, to </w:t>
      </w:r>
      <w:proofErr w:type="spellStart"/>
      <w:r>
        <w:t>fulfil</w:t>
      </w:r>
      <w:proofErr w:type="spellEnd"/>
      <w:r>
        <w:t xml:space="preserve"> the Johannesburg promise made to them by the 110 Heads of State and Government to substantially reduce the loss of biodiversity by 2010,” </w:t>
      </w:r>
      <w:proofErr w:type="spellStart"/>
      <w:r>
        <w:t>Djoghlaf</w:t>
      </w:r>
      <w:proofErr w:type="spellEnd"/>
      <w:r>
        <w:t xml:space="preserve"> stated. “Let us look in the eyes of our children and admit that </w:t>
      </w:r>
      <w:r w:rsidRPr="00CC1243">
        <w:rPr>
          <w:rStyle w:val="StyleBoldUnderline"/>
        </w:rPr>
        <w:t>we continue to lose biodiversity at an unprecedented rate, thus mortgaging their future.”</w:t>
      </w:r>
      <w:r w:rsidRPr="00CC1243">
        <w:rPr>
          <w:sz w:val="12"/>
        </w:rPr>
        <w:t xml:space="preserve">¶ </w:t>
      </w:r>
      <w:r>
        <w:t xml:space="preserve">Earlier this year, </w:t>
      </w:r>
      <w:r w:rsidRPr="00CC1243">
        <w:rPr>
          <w:rStyle w:val="StyleBoldUnderline"/>
        </w:rPr>
        <w:t>the U.N. warned several eco-systems</w:t>
      </w:r>
      <w:r>
        <w:t xml:space="preserve"> including the Amazon rainforest, freshwater lakes and rivers and coral reefs </w:t>
      </w:r>
      <w:r w:rsidRPr="00CC1243">
        <w:rPr>
          <w:rStyle w:val="StyleBoldUnderline"/>
        </w:rPr>
        <w:t>are approaching a “tipping point” which, if reached, may see them never recover</w:t>
      </w:r>
      <w:proofErr w:type="gramStart"/>
      <w:r>
        <w:t>.</w:t>
      </w:r>
      <w:r w:rsidRPr="00CC1243">
        <w:rPr>
          <w:sz w:val="12"/>
        </w:rPr>
        <w:t>¶</w:t>
      </w:r>
      <w:proofErr w:type="gramEnd"/>
      <w:r w:rsidRPr="00CC1243">
        <w:rPr>
          <w:sz w:val="12"/>
        </w:rPr>
        <w:t xml:space="preserve"> </w:t>
      </w:r>
      <w:r>
        <w:t>According to a study by UC Berkeley and Penn State University researchers</w:t>
      </w:r>
      <w:r w:rsidRPr="00CC1243">
        <w:rPr>
          <w:rStyle w:val="StyleBoldUnderline"/>
        </w:rPr>
        <w:t>, between 15 and 42 percent of the mammals in North America disappeared after humans arrived</w:t>
      </w:r>
      <w:r>
        <w:t xml:space="preserve">. Compared to extinction rates demonstrated in other periods of Earth’s history, this means </w:t>
      </w:r>
      <w:r w:rsidRPr="00CC1243">
        <w:rPr>
          <w:rStyle w:val="StyleBoldUnderline"/>
        </w:rPr>
        <w:t xml:space="preserve">that North American species are already half way to </w:t>
      </w:r>
      <w:proofErr w:type="spellStart"/>
      <w:r w:rsidRPr="00CC1243">
        <w:rPr>
          <w:rStyle w:val="StyleBoldUnderline"/>
        </w:rPr>
        <w:t>to</w:t>
      </w:r>
      <w:proofErr w:type="spellEnd"/>
      <w:r w:rsidRPr="00CC1243">
        <w:rPr>
          <w:rStyle w:val="StyleBoldUnderline"/>
        </w:rPr>
        <w:t xml:space="preserve"> a sixth mass extinction, similar to the one that eliminated the dinosaurs</w:t>
      </w:r>
      <w:proofErr w:type="gramStart"/>
      <w:r w:rsidRPr="00CC1243">
        <w:rPr>
          <w:rStyle w:val="StyleBoldUnderline"/>
        </w:rPr>
        <w:t>.¶</w:t>
      </w:r>
      <w:proofErr w:type="gramEnd"/>
      <w:r w:rsidRPr="00CC1243">
        <w:rPr>
          <w:rStyle w:val="StyleBoldUnderline"/>
        </w:rPr>
        <w:t xml:space="preserve"> The same is true in many other parts of the world.</w:t>
      </w:r>
      <w:r>
        <w:t xml:space="preserve"> The third edition of the Global Biodiversity Outlook demonstrates that, today, </w:t>
      </w:r>
      <w:r w:rsidRPr="00CC1243">
        <w:rPr>
          <w:rStyle w:val="StyleBoldUnderline"/>
        </w:rPr>
        <w:t>the rate of loss of biodiversity is up to one thousand times higher than the background and historical rate of extinction</w:t>
      </w:r>
      <w:proofErr w:type="gramStart"/>
      <w:r>
        <w:t>.</w:t>
      </w:r>
      <w:r w:rsidRPr="00CC1243">
        <w:rPr>
          <w:sz w:val="12"/>
        </w:rPr>
        <w:t>¶</w:t>
      </w:r>
      <w:proofErr w:type="gramEnd"/>
      <w:r w:rsidRPr="00CC1243">
        <w:rPr>
          <w:sz w:val="12"/>
        </w:rPr>
        <w:t xml:space="preserve"> </w:t>
      </w:r>
      <w:r>
        <w:t xml:space="preserve">The Earth’s 6.8 billion humans are effectively living 50 percent beyond the planet’s </w:t>
      </w:r>
      <w:proofErr w:type="spellStart"/>
      <w:r>
        <w:t>biocapacity</w:t>
      </w:r>
      <w:proofErr w:type="spellEnd"/>
      <w:r>
        <w:t xml:space="preserve"> in 2007, according to a new assessment by the World Wildlife Fund that said by 2030 humans will effectively need the capacity of two Earths in order to survive.</w:t>
      </w:r>
    </w:p>
    <w:p w14:paraId="04302205" w14:textId="77777777" w:rsidR="004A0341" w:rsidRPr="0086570B" w:rsidRDefault="004A0341" w:rsidP="004A0341"/>
    <w:p w14:paraId="4595C919" w14:textId="77777777" w:rsidR="004A0341" w:rsidRPr="004A0341" w:rsidRDefault="004A0341" w:rsidP="004A0341"/>
    <w:p w14:paraId="1E508F2A" w14:textId="77777777" w:rsidR="00B45FE9" w:rsidRDefault="00AD62D6" w:rsidP="00AD62D6">
      <w:pPr>
        <w:pStyle w:val="Heading3"/>
      </w:pPr>
      <w:r>
        <w:t>Impact – Now Key</w:t>
      </w:r>
    </w:p>
    <w:p w14:paraId="1390F1E3" w14:textId="77777777" w:rsidR="00AD62D6" w:rsidRPr="00AD62D6" w:rsidRDefault="00AD62D6" w:rsidP="004A0341">
      <w:pPr>
        <w:pStyle w:val="Heading4"/>
      </w:pPr>
      <w:r w:rsidRPr="00AD62D6">
        <w:t>Low Biodiversity requires attention now-We are on a fast track to a very costly and more possibly, an irreversible effect.</w:t>
      </w:r>
    </w:p>
    <w:p w14:paraId="3A9C4AB6" w14:textId="77777777" w:rsidR="00AD62D6" w:rsidRPr="001C11BD" w:rsidRDefault="00AD62D6" w:rsidP="00AD62D6">
      <w:pPr>
        <w:rPr>
          <w:rStyle w:val="StyleStyleBold12pt"/>
          <w:rFonts w:asciiTheme="minorHAnsi" w:hAnsiTheme="minorHAnsi"/>
        </w:rPr>
      </w:pPr>
      <w:r w:rsidRPr="001C11BD">
        <w:rPr>
          <w:rStyle w:val="StyleStyleBold12pt"/>
          <w:rFonts w:asciiTheme="minorHAnsi" w:hAnsiTheme="minorHAnsi"/>
        </w:rPr>
        <w:t>Shah, Writer at Global Issues, 2014</w:t>
      </w:r>
    </w:p>
    <w:p w14:paraId="18EAF944" w14:textId="77777777" w:rsidR="00AD62D6" w:rsidRPr="001C11BD" w:rsidRDefault="00AD62D6" w:rsidP="00AD62D6">
      <w:pPr>
        <w:rPr>
          <w:rFonts w:asciiTheme="minorHAnsi" w:hAnsiTheme="minorHAnsi"/>
          <w:sz w:val="16"/>
          <w:szCs w:val="16"/>
        </w:rPr>
      </w:pPr>
      <w:r w:rsidRPr="001C11BD">
        <w:rPr>
          <w:rFonts w:asciiTheme="minorHAnsi" w:hAnsiTheme="minorHAnsi"/>
          <w:sz w:val="16"/>
          <w:szCs w:val="16"/>
        </w:rPr>
        <w:t>(</w:t>
      </w:r>
      <w:proofErr w:type="spellStart"/>
      <w:r w:rsidRPr="001C11BD">
        <w:rPr>
          <w:rFonts w:asciiTheme="minorHAnsi" w:hAnsiTheme="minorHAnsi"/>
          <w:sz w:val="16"/>
          <w:szCs w:val="16"/>
        </w:rPr>
        <w:t>Anup</w:t>
      </w:r>
      <w:proofErr w:type="spellEnd"/>
      <w:r w:rsidRPr="001C11BD">
        <w:rPr>
          <w:rFonts w:asciiTheme="minorHAnsi" w:hAnsiTheme="minorHAnsi"/>
          <w:sz w:val="16"/>
          <w:szCs w:val="16"/>
        </w:rPr>
        <w:t xml:space="preserve"> Shah, 1/19/14, Global Issues, “Loss of Biodiversity and Extinctions”, http://www.globalissues.org/article/171/loss-of-biodiversity-and-extinctions#globalissues-org</w:t>
      </w:r>
    </w:p>
    <w:p w14:paraId="096974AE" w14:textId="77777777" w:rsidR="00AD62D6" w:rsidRPr="00AD62D6" w:rsidRDefault="00AD62D6" w:rsidP="00AD62D6">
      <w:pPr>
        <w:rPr>
          <w:rFonts w:asciiTheme="minorHAnsi" w:hAnsiTheme="minorHAnsi"/>
          <w:sz w:val="16"/>
          <w:szCs w:val="16"/>
        </w:rPr>
      </w:pPr>
      <w:r w:rsidRPr="001C11BD">
        <w:rPr>
          <w:rFonts w:asciiTheme="minorHAnsi" w:hAnsiTheme="minorHAnsi"/>
          <w:sz w:val="16"/>
          <w:szCs w:val="16"/>
        </w:rPr>
        <w:t>, 6/25/14, SJ)</w:t>
      </w:r>
    </w:p>
    <w:p w14:paraId="2DADFBEC" w14:textId="77777777" w:rsidR="00AD62D6" w:rsidRPr="001C11BD" w:rsidRDefault="00AD62D6" w:rsidP="00AD62D6">
      <w:pPr>
        <w:rPr>
          <w:rFonts w:asciiTheme="minorHAnsi" w:hAnsiTheme="minorHAnsi"/>
          <w:sz w:val="16"/>
        </w:rPr>
      </w:pPr>
      <w:r w:rsidRPr="001C11BD">
        <w:rPr>
          <w:rStyle w:val="StyleBoldUnderline"/>
          <w:rFonts w:asciiTheme="minorHAnsi" w:hAnsiTheme="minorHAnsi"/>
        </w:rPr>
        <w:t>If ecosystems deteriorates to an unsustainable level, then the problems resulting can be very expensive, economically, to reverse</w:t>
      </w:r>
      <w:proofErr w:type="gramStart"/>
      <w:r w:rsidRPr="001C11BD">
        <w:rPr>
          <w:rStyle w:val="StyleBoldUnderline"/>
          <w:rFonts w:asciiTheme="minorHAnsi" w:hAnsiTheme="minorHAnsi"/>
        </w:rPr>
        <w:t>.</w:t>
      </w:r>
      <w:r w:rsidRPr="001C11BD">
        <w:rPr>
          <w:rStyle w:val="StyleBoldUnderline"/>
          <w:rFonts w:asciiTheme="minorHAnsi" w:hAnsiTheme="minorHAnsi"/>
          <w:sz w:val="12"/>
        </w:rPr>
        <w:t>¶</w:t>
      </w:r>
      <w:proofErr w:type="gramEnd"/>
      <w:r w:rsidRPr="001C11BD">
        <w:rPr>
          <w:rFonts w:asciiTheme="minorHAnsi" w:hAnsiTheme="minorHAnsi"/>
          <w:sz w:val="16"/>
        </w:rPr>
        <w:t xml:space="preserve"> In Bangladesh and India, for example, logging of trees and forests means that the floods during the monsoon seasons can be very deadly. Similarly, many avalanches, and mud slides in many regions around the world that have claimed many lives, may have been made worse by the clearing of so many forests, which provide a natural barrier, that can take the brunt of such forces</w:t>
      </w:r>
      <w:proofErr w:type="gramStart"/>
      <w:r w:rsidRPr="001C11BD">
        <w:rPr>
          <w:rStyle w:val="StyleBoldUnderline"/>
          <w:rFonts w:asciiTheme="minorHAnsi" w:hAnsiTheme="minorHAnsi"/>
        </w:rPr>
        <w:t>.</w:t>
      </w:r>
      <w:r w:rsidRPr="001C11BD">
        <w:rPr>
          <w:rStyle w:val="StyleBoldUnderline"/>
          <w:rFonts w:asciiTheme="minorHAnsi" w:hAnsiTheme="minorHAnsi"/>
          <w:sz w:val="12"/>
        </w:rPr>
        <w:t>¶</w:t>
      </w:r>
      <w:proofErr w:type="gramEnd"/>
      <w:r w:rsidRPr="001C11BD">
        <w:rPr>
          <w:rStyle w:val="StyleBoldUnderline"/>
          <w:rFonts w:asciiTheme="minorHAnsi" w:hAnsiTheme="minorHAnsi"/>
        </w:rPr>
        <w:t xml:space="preserve"> As the Centre for Science and Environment mentions, factors such as climate change and environmental degradation can impact regions more so, and make the impacts of severe weather systems even worse than they already are</w:t>
      </w:r>
      <w:r w:rsidRPr="001C11BD">
        <w:rPr>
          <w:rFonts w:asciiTheme="minorHAnsi" w:hAnsiTheme="minorHAnsi"/>
          <w:sz w:val="16"/>
        </w:rPr>
        <w:t>. As they further point out, for poor regions, such as Orissa in India, this is even more of a problem</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w:t>
      </w:r>
      <w:r w:rsidRPr="001C11BD">
        <w:rPr>
          <w:rStyle w:val="StyleBoldUnderline"/>
          <w:rFonts w:asciiTheme="minorHAnsi" w:hAnsiTheme="minorHAnsi"/>
        </w:rPr>
        <w:t>Vanishing coral reefs</w:t>
      </w:r>
      <w:r w:rsidRPr="001C11BD">
        <w:rPr>
          <w:rFonts w:asciiTheme="minorHAnsi" w:hAnsiTheme="minorHAnsi"/>
          <w:sz w:val="16"/>
        </w:rPr>
        <w:t xml:space="preserve">, forests and other ecosystems </w:t>
      </w:r>
      <w:r w:rsidRPr="001C11BD">
        <w:rPr>
          <w:rStyle w:val="StyleBoldUnderline"/>
          <w:rFonts w:asciiTheme="minorHAnsi" w:hAnsiTheme="minorHAnsi"/>
        </w:rPr>
        <w:t xml:space="preserve">can </w:t>
      </w:r>
      <w:r w:rsidRPr="001C11BD">
        <w:rPr>
          <w:rFonts w:asciiTheme="minorHAnsi" w:hAnsiTheme="minorHAnsi"/>
          <w:sz w:val="16"/>
        </w:rPr>
        <w:t xml:space="preserve">all </w:t>
      </w:r>
      <w:r w:rsidRPr="001C11BD">
        <w:rPr>
          <w:rStyle w:val="StyleBoldUnderline"/>
          <w:rFonts w:asciiTheme="minorHAnsi" w:hAnsiTheme="minorHAnsi"/>
        </w:rPr>
        <w:t>take their toll and even make the effects of some natural events even worse.</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cost of the effects together with the related problems that can arise (like disease, and other illness, or rebuilding and so on) is much more costly than the maintenance and sustainable development practices that could be used instead</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As an example, and assuming a somewhat alarmist scenario, if enough trees and forests and related ecosystems vanish or deteriorate sufficiently:</w:t>
      </w:r>
      <w:r w:rsidRPr="001C11BD">
        <w:rPr>
          <w:rFonts w:asciiTheme="minorHAnsi" w:hAnsiTheme="minorHAnsi"/>
          <w:sz w:val="12"/>
        </w:rPr>
        <w:t>¶</w:t>
      </w:r>
      <w:r w:rsidRPr="001C11BD">
        <w:rPr>
          <w:rStyle w:val="StyleBoldUnderline"/>
          <w:rFonts w:asciiTheme="minorHAnsi" w:hAnsiTheme="minorHAnsi"/>
        </w:rPr>
        <w:t xml:space="preserve"> Then the oxygen-producing benefits from such ecosystems is threatened</w:t>
      </w:r>
      <w:r w:rsidRPr="001C11BD">
        <w:rPr>
          <w:rFonts w:asciiTheme="minorHAnsi" w:hAnsiTheme="minorHAnsi"/>
          <w:sz w:val="16"/>
        </w:rPr>
        <w:t>.</w:t>
      </w:r>
      <w:r w:rsidRPr="001C11BD">
        <w:rPr>
          <w:rFonts w:asciiTheme="minorHAnsi" w:hAnsiTheme="minorHAnsi"/>
          <w:sz w:val="12"/>
        </w:rPr>
        <w:t>¶</w:t>
      </w:r>
      <w:r w:rsidRPr="001C11BD">
        <w:rPr>
          <w:rStyle w:val="StyleBoldUnderline"/>
          <w:rFonts w:asciiTheme="minorHAnsi" w:hAnsiTheme="minorHAnsi"/>
        </w:rPr>
        <w:t xml:space="preserve"> The atmosphere would suffer from more pollution.</w:t>
      </w:r>
      <w:r w:rsidRPr="001C11BD">
        <w:rPr>
          <w:rStyle w:val="StyleBoldUnderline"/>
          <w:rFonts w:asciiTheme="minorHAnsi" w:hAnsiTheme="minorHAnsi"/>
          <w:sz w:val="12"/>
        </w:rPr>
        <w:t>¶</w:t>
      </w:r>
      <w:r w:rsidRPr="001C11BD">
        <w:rPr>
          <w:rStyle w:val="StyleBoldUnderline"/>
          <w:rFonts w:asciiTheme="minorHAnsi" w:hAnsiTheme="minorHAnsi"/>
        </w:rPr>
        <w:t xml:space="preserve"> The cost to tackle this and the related illnesses, problems and other cascading effects would be enormous (as it can be assumed that industrial pollution could increase, with less natural ecosystems to “soak” it up)</w:t>
      </w:r>
      <w:r w:rsidRPr="001C11BD">
        <w:rPr>
          <w:rStyle w:val="StyleBoldUnderline"/>
          <w:rFonts w:asciiTheme="minorHAnsi" w:hAnsiTheme="minorHAnsi"/>
          <w:sz w:val="12"/>
        </w:rPr>
        <w:t>¶</w:t>
      </w:r>
      <w:r w:rsidRPr="001C11BD">
        <w:rPr>
          <w:rStyle w:val="StyleBoldUnderline"/>
          <w:rFonts w:asciiTheme="minorHAnsi" w:hAnsiTheme="minorHAnsi"/>
        </w:rPr>
        <w:t xml:space="preserve"> </w:t>
      </w:r>
      <w:r w:rsidRPr="001C11BD">
        <w:rPr>
          <w:rFonts w:asciiTheme="minorHAnsi" w:hAnsiTheme="minorHAnsi"/>
          <w:sz w:val="16"/>
        </w:rPr>
        <w:t>Furthermore, other species in that ecosystem that would depend on this would be further at risk as well, which would lead to a downward spiral for that ecosystem.</w:t>
      </w:r>
      <w:r w:rsidRPr="001C11BD">
        <w:rPr>
          <w:rFonts w:asciiTheme="minorHAnsi" w:hAnsiTheme="minorHAnsi"/>
          <w:sz w:val="12"/>
        </w:rPr>
        <w:t>¶</w:t>
      </w:r>
      <w:r w:rsidRPr="001C11BD">
        <w:rPr>
          <w:rFonts w:asciiTheme="minorHAnsi" w:hAnsiTheme="minorHAnsi"/>
          <w:sz w:val="16"/>
        </w:rPr>
        <w:t xml:space="preserve"> Compare those costs to taking precautionary measures such as protecting forests and promoting more sustainable forms of development. Of course, people will argue that these situations will not occur for whatever reasons. Only when it is too late can others say “told you so” — a perhaps very nasty Catch 22</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The Economics of Ecosystems and Biodiversity (TEEB) is an organization — backed by the UN and various European governments — attempting to compile, build and make a compelling economics case for the conservation of ecosystems and biodiversity.</w:t>
      </w:r>
      <w:r w:rsidRPr="001C11BD">
        <w:rPr>
          <w:rFonts w:asciiTheme="minorHAnsi" w:hAnsiTheme="minorHAnsi"/>
          <w:sz w:val="12"/>
        </w:rPr>
        <w:t>¶</w:t>
      </w:r>
      <w:r w:rsidRPr="001C11BD">
        <w:rPr>
          <w:rFonts w:asciiTheme="minorHAnsi" w:hAnsiTheme="minorHAnsi"/>
          <w:sz w:val="16"/>
        </w:rPr>
        <w:t xml:space="preserve"> It has also attempted to put a value on the ecological services provided to humanity. It found, for example, implementing REDD (Reducing Emissions from Deforestation and Forest Degradation) could help</w:t>
      </w:r>
      <w:r w:rsidRPr="001C11BD">
        <w:rPr>
          <w:rFonts w:asciiTheme="minorHAnsi" w:hAnsiTheme="minorHAnsi"/>
          <w:sz w:val="12"/>
        </w:rPr>
        <w:t>¶</w:t>
      </w:r>
      <w:r w:rsidRPr="001C11BD">
        <w:rPr>
          <w:rFonts w:asciiTheme="minorHAnsi" w:hAnsiTheme="minorHAnsi"/>
          <w:sz w:val="16"/>
        </w:rPr>
        <w:t xml:space="preserve"> Halve deforestation by 2030, and</w:t>
      </w:r>
      <w:r w:rsidRPr="001C11BD">
        <w:rPr>
          <w:rFonts w:asciiTheme="minorHAnsi" w:hAnsiTheme="minorHAnsi"/>
          <w:sz w:val="12"/>
        </w:rPr>
        <w:t>¶</w:t>
      </w:r>
      <w:r w:rsidRPr="001C11BD">
        <w:rPr>
          <w:rFonts w:asciiTheme="minorHAnsi" w:hAnsiTheme="minorHAnsi"/>
          <w:sz w:val="16"/>
        </w:rPr>
        <w:t xml:space="preserve"> Cut emissions by 1.5 </w:t>
      </w:r>
      <w:proofErr w:type="spellStart"/>
      <w:r w:rsidRPr="001C11BD">
        <w:rPr>
          <w:rFonts w:asciiTheme="minorHAnsi" w:hAnsiTheme="minorHAnsi"/>
          <w:sz w:val="16"/>
        </w:rPr>
        <w:t>Gt</w:t>
      </w:r>
      <w:proofErr w:type="spellEnd"/>
      <w:r w:rsidRPr="001C11BD">
        <w:rPr>
          <w:rFonts w:asciiTheme="minorHAnsi" w:hAnsiTheme="minorHAnsi"/>
          <w:sz w:val="16"/>
        </w:rPr>
        <w:t xml:space="preserve"> of CO2 per year</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From a cost perspective (p.18), it is estimated that</w:t>
      </w:r>
      <w:r w:rsidRPr="001C11BD">
        <w:rPr>
          <w:rFonts w:asciiTheme="minorHAnsi" w:hAnsiTheme="minorHAnsi"/>
          <w:sz w:val="12"/>
        </w:rPr>
        <w:t>¶</w:t>
      </w:r>
      <w:r w:rsidRPr="001C11BD">
        <w:rPr>
          <w:rFonts w:asciiTheme="minorHAnsi" w:hAnsiTheme="minorHAnsi"/>
          <w:sz w:val="16"/>
        </w:rPr>
        <w:t xml:space="preserve"> It would cost from US$ 17.2 – 33 billion per year</w:t>
      </w:r>
      <w:r w:rsidRPr="001C11BD">
        <w:rPr>
          <w:rFonts w:asciiTheme="minorHAnsi" w:hAnsiTheme="minorHAnsi"/>
          <w:sz w:val="12"/>
        </w:rPr>
        <w:t>¶</w:t>
      </w:r>
      <w:r w:rsidRPr="001C11BD">
        <w:rPr>
          <w:rFonts w:asciiTheme="minorHAnsi" w:hAnsiTheme="minorHAnsi"/>
          <w:sz w:val="16"/>
        </w:rPr>
        <w:t xml:space="preserve"> The estimated benefit in reduced climate change is US$ 3.2 trillion</w:t>
      </w:r>
      <w:r w:rsidRPr="001C11BD">
        <w:rPr>
          <w:rFonts w:asciiTheme="minorHAnsi" w:hAnsiTheme="minorHAnsi"/>
          <w:sz w:val="12"/>
        </w:rPr>
        <w:t>¶</w:t>
      </w:r>
      <w:r w:rsidRPr="001C11BD">
        <w:rPr>
          <w:rFonts w:asciiTheme="minorHAnsi" w:hAnsiTheme="minorHAnsi"/>
          <w:sz w:val="16"/>
        </w:rPr>
        <w:t xml:space="preserve"> In addition, they cited </w:t>
      </w:r>
      <w:r w:rsidRPr="001C11BD">
        <w:rPr>
          <w:rStyle w:val="StyleBoldUnderline"/>
          <w:rFonts w:asciiTheme="minorHAnsi" w:hAnsiTheme="minorHAnsi"/>
        </w:rPr>
        <w:t>a</w:t>
      </w:r>
      <w:r w:rsidRPr="001C11BD">
        <w:rPr>
          <w:rFonts w:asciiTheme="minorHAnsi" w:hAnsiTheme="minorHAnsi"/>
          <w:sz w:val="16"/>
        </w:rPr>
        <w:t xml:space="preserve">nother </w:t>
      </w:r>
      <w:r w:rsidRPr="001C11BD">
        <w:rPr>
          <w:rStyle w:val="StyleBoldUnderline"/>
          <w:rFonts w:asciiTheme="minorHAnsi" w:hAnsiTheme="minorHAnsi"/>
        </w:rPr>
        <w:t xml:space="preserve">study that estimated that 3,000 listed companies around the world were responsible for over $2 trillion in environmental “externalities” (i.e. costs that have to be borne by society from ignored factors, or “social costs”). </w:t>
      </w:r>
      <w:r w:rsidRPr="001C11BD">
        <w:rPr>
          <w:rFonts w:asciiTheme="minorHAnsi" w:hAnsiTheme="minorHAnsi"/>
          <w:sz w:val="16"/>
        </w:rPr>
        <w:t>This is equivalent to 7% of their combined revenues and up to a third of their combined profits.</w:t>
      </w:r>
    </w:p>
    <w:p w14:paraId="06A655DE" w14:textId="77777777" w:rsidR="00AD62D6" w:rsidRDefault="00AD62D6" w:rsidP="00AD62D6">
      <w:pPr>
        <w:pStyle w:val="Heading3"/>
      </w:pPr>
      <w:r>
        <w:t xml:space="preserve">Impact – Spillover </w:t>
      </w:r>
    </w:p>
    <w:p w14:paraId="3638E3EA" w14:textId="77777777" w:rsidR="00AD62D6" w:rsidRPr="001C11BD" w:rsidRDefault="00AD62D6" w:rsidP="004A0341">
      <w:pPr>
        <w:pStyle w:val="Heading4"/>
      </w:pPr>
      <w:r w:rsidRPr="001C11BD">
        <w:t>Extinctions Could Have Domino Effect, Study Says</w:t>
      </w:r>
    </w:p>
    <w:p w14:paraId="3F8C5FAD" w14:textId="77777777" w:rsidR="00AD62D6" w:rsidRPr="001C11BD" w:rsidRDefault="00AD62D6" w:rsidP="00AD62D6">
      <w:pPr>
        <w:rPr>
          <w:rFonts w:asciiTheme="minorHAnsi" w:hAnsiTheme="minorHAnsi"/>
          <w:b/>
          <w:sz w:val="20"/>
          <w:szCs w:val="20"/>
        </w:rPr>
      </w:pPr>
      <w:r w:rsidRPr="001C11BD">
        <w:rPr>
          <w:rFonts w:asciiTheme="minorHAnsi" w:hAnsiTheme="minorHAnsi"/>
          <w:b/>
          <w:sz w:val="20"/>
          <w:szCs w:val="20"/>
        </w:rPr>
        <w:t>Owen 4</w:t>
      </w:r>
    </w:p>
    <w:p w14:paraId="073F3742" w14:textId="77777777" w:rsidR="00AD62D6" w:rsidRPr="001C11BD" w:rsidRDefault="00AD62D6" w:rsidP="00AD62D6">
      <w:pPr>
        <w:rPr>
          <w:rFonts w:asciiTheme="minorHAnsi" w:hAnsiTheme="minorHAnsi"/>
          <w:sz w:val="20"/>
          <w:szCs w:val="20"/>
        </w:rPr>
      </w:pPr>
      <w:r w:rsidRPr="001C11BD">
        <w:rPr>
          <w:rFonts w:asciiTheme="minorHAnsi" w:hAnsiTheme="minorHAnsi"/>
          <w:sz w:val="20"/>
          <w:szCs w:val="20"/>
        </w:rPr>
        <w:t xml:space="preserve">(James, Journalist for </w:t>
      </w:r>
      <w:proofErr w:type="spellStart"/>
      <w:r w:rsidRPr="001C11BD">
        <w:rPr>
          <w:rFonts w:asciiTheme="minorHAnsi" w:hAnsiTheme="minorHAnsi"/>
          <w:sz w:val="20"/>
          <w:szCs w:val="20"/>
        </w:rPr>
        <w:t>NatGeo</w:t>
      </w:r>
      <w:proofErr w:type="spellEnd"/>
      <w:r w:rsidRPr="001C11BD">
        <w:rPr>
          <w:rFonts w:asciiTheme="minorHAnsi" w:hAnsiTheme="minorHAnsi"/>
          <w:sz w:val="20"/>
          <w:szCs w:val="20"/>
        </w:rPr>
        <w:t xml:space="preserve">, 9/9/2004, National </w:t>
      </w:r>
      <w:proofErr w:type="spellStart"/>
      <w:r w:rsidRPr="001C11BD">
        <w:rPr>
          <w:rFonts w:asciiTheme="minorHAnsi" w:hAnsiTheme="minorHAnsi"/>
          <w:sz w:val="20"/>
          <w:szCs w:val="20"/>
        </w:rPr>
        <w:t>Geographic“Extinctions</w:t>
      </w:r>
      <w:proofErr w:type="spellEnd"/>
      <w:r w:rsidRPr="001C11BD">
        <w:rPr>
          <w:rFonts w:asciiTheme="minorHAnsi" w:hAnsiTheme="minorHAnsi"/>
          <w:sz w:val="20"/>
          <w:szCs w:val="20"/>
        </w:rPr>
        <w:t xml:space="preserve"> Could Have Domino Effect, Study Says”, http://news.nationalgeographic.com/news/2004/09/0909_040909_extinctions.html, 6/25/2014, AC)</w:t>
      </w:r>
    </w:p>
    <w:p w14:paraId="1F37966D" w14:textId="77777777" w:rsidR="00AD62D6" w:rsidRPr="001C11BD" w:rsidRDefault="00AD62D6" w:rsidP="00AD62D6">
      <w:pPr>
        <w:rPr>
          <w:rFonts w:asciiTheme="minorHAnsi" w:hAnsiTheme="minorHAnsi"/>
          <w:sz w:val="20"/>
          <w:szCs w:val="20"/>
        </w:rPr>
      </w:pPr>
    </w:p>
    <w:p w14:paraId="329296F6" w14:textId="77777777" w:rsidR="00AD62D6" w:rsidRPr="001C11BD" w:rsidRDefault="00AD62D6" w:rsidP="00AD62D6">
      <w:pPr>
        <w:rPr>
          <w:rFonts w:asciiTheme="minorHAnsi" w:hAnsiTheme="minorHAnsi" w:cs="Arial"/>
          <w:sz w:val="20"/>
          <w:szCs w:val="20"/>
        </w:rPr>
      </w:pPr>
      <w:r w:rsidRPr="001C11BD">
        <w:rPr>
          <w:rFonts w:asciiTheme="minorHAnsi" w:hAnsiTheme="minorHAnsi"/>
          <w:sz w:val="20"/>
          <w:szCs w:val="20"/>
        </w:rPr>
        <w:t xml:space="preserve">In a study released today, researchers warn that </w:t>
      </w:r>
      <w:r w:rsidRPr="001C11BD">
        <w:rPr>
          <w:rFonts w:asciiTheme="minorHAnsi" w:hAnsiTheme="minorHAnsi"/>
          <w:b/>
          <w:sz w:val="20"/>
          <w:szCs w:val="20"/>
          <w:u w:val="single"/>
        </w:rPr>
        <w:t xml:space="preserve">the loss of plants and animals currently listed as threatened or endangered </w:t>
      </w:r>
      <w:r w:rsidRPr="001C11BD">
        <w:rPr>
          <w:rFonts w:asciiTheme="minorHAnsi" w:hAnsiTheme="minorHAnsi"/>
          <w:sz w:val="20"/>
          <w:szCs w:val="20"/>
        </w:rPr>
        <w:t>could</w:t>
      </w:r>
      <w:r w:rsidRPr="001C11BD">
        <w:rPr>
          <w:rFonts w:asciiTheme="minorHAnsi" w:hAnsiTheme="minorHAnsi"/>
          <w:b/>
          <w:sz w:val="20"/>
          <w:szCs w:val="20"/>
          <w:u w:val="single"/>
        </w:rPr>
        <w:t xml:space="preserve"> have a domino effect on other species that depend on them.</w:t>
      </w:r>
      <w:r w:rsidRPr="001C11BD">
        <w:rPr>
          <w:rFonts w:asciiTheme="minorHAnsi" w:hAnsiTheme="minorHAnsi"/>
          <w:sz w:val="20"/>
          <w:szCs w:val="20"/>
        </w:rPr>
        <w:t xml:space="preserve"> The scientists estimate </w:t>
      </w:r>
      <w:r w:rsidRPr="001C11BD">
        <w:rPr>
          <w:rFonts w:asciiTheme="minorHAnsi" w:hAnsiTheme="minorHAnsi"/>
          <w:b/>
          <w:sz w:val="20"/>
          <w:szCs w:val="20"/>
          <w:u w:val="single"/>
        </w:rPr>
        <w:t>if the nearly 12,200 animals and plants worldwide currently listed as threatened or endangered were to disappear, another 6,300 "affiliate" species could also be lost.</w:t>
      </w:r>
      <w:r w:rsidRPr="001C11BD">
        <w:rPr>
          <w:rFonts w:asciiTheme="minorHAnsi" w:hAnsiTheme="minorHAnsi"/>
          <w:sz w:val="20"/>
          <w:szCs w:val="20"/>
        </w:rPr>
        <w:t xml:space="preserve"> "Many plants and animals have a diverse selection of insects, fungi, and other organisms associated with them that are uniquely adapted to their host," the researchers wrote in a study published in tomorrow's issue of Science. Such specialization makes affiliate species especially vulnerable to extinction should the host species die out, the scientists say. The researchers believe these dependent species should now be included in current extinction estimates. They add that </w:t>
      </w:r>
      <w:proofErr w:type="spellStart"/>
      <w:r w:rsidRPr="001C11BD">
        <w:rPr>
          <w:rFonts w:asciiTheme="minorHAnsi" w:hAnsiTheme="minorHAnsi"/>
          <w:b/>
          <w:sz w:val="20"/>
          <w:szCs w:val="20"/>
          <w:u w:val="single"/>
        </w:rPr>
        <w:t>coextinction</w:t>
      </w:r>
      <w:proofErr w:type="spellEnd"/>
      <w:r w:rsidRPr="001C11BD">
        <w:rPr>
          <w:rFonts w:asciiTheme="minorHAnsi" w:hAnsiTheme="minorHAnsi"/>
          <w:sz w:val="20"/>
          <w:szCs w:val="20"/>
        </w:rPr>
        <w:t xml:space="preserve"> (the loss of one species resulting from the loss of another</w:t>
      </w:r>
      <w:r w:rsidRPr="001C11BD">
        <w:rPr>
          <w:rFonts w:asciiTheme="minorHAnsi" w:hAnsiTheme="minorHAnsi"/>
          <w:b/>
          <w:sz w:val="20"/>
          <w:szCs w:val="20"/>
          <w:u w:val="single"/>
        </w:rPr>
        <w:t>) is a largely unexamined and potentially substantial contributor to the current global extinction crisis</w:t>
      </w:r>
      <w:r w:rsidRPr="001C11BD">
        <w:rPr>
          <w:rFonts w:asciiTheme="minorHAnsi" w:hAnsiTheme="minorHAnsi"/>
          <w:sz w:val="20"/>
          <w:szCs w:val="20"/>
        </w:rPr>
        <w:t xml:space="preserve">. The team used a model based on known coevolved relationships between organisms such as fig trees and the fig wasps that pollinate them, and parasitic butterflies and their host ants. The analysis identified a further 6,300 endangered species. The study also highlights </w:t>
      </w:r>
      <w:r w:rsidRPr="001C11BD">
        <w:rPr>
          <w:rFonts w:asciiTheme="minorHAnsi" w:hAnsiTheme="minorHAnsi"/>
          <w:b/>
          <w:sz w:val="20"/>
          <w:szCs w:val="20"/>
          <w:u w:val="single"/>
        </w:rPr>
        <w:t xml:space="preserve">at least 200 plants and animals that have already been lost through </w:t>
      </w:r>
      <w:proofErr w:type="spellStart"/>
      <w:r w:rsidRPr="001C11BD">
        <w:rPr>
          <w:rFonts w:asciiTheme="minorHAnsi" w:hAnsiTheme="minorHAnsi"/>
          <w:b/>
          <w:sz w:val="20"/>
          <w:szCs w:val="20"/>
          <w:u w:val="single"/>
        </w:rPr>
        <w:t>coextinction</w:t>
      </w:r>
      <w:proofErr w:type="spellEnd"/>
      <w:r w:rsidRPr="001C11BD">
        <w:rPr>
          <w:rFonts w:asciiTheme="minorHAnsi" w:hAnsiTheme="minorHAnsi"/>
          <w:sz w:val="20"/>
          <w:szCs w:val="20"/>
        </w:rPr>
        <w:t xml:space="preserve">. Co-author </w:t>
      </w:r>
      <w:proofErr w:type="spellStart"/>
      <w:r w:rsidRPr="001C11BD">
        <w:rPr>
          <w:rFonts w:asciiTheme="minorHAnsi" w:hAnsiTheme="minorHAnsi"/>
          <w:sz w:val="20"/>
          <w:szCs w:val="20"/>
        </w:rPr>
        <w:t>Navjot</w:t>
      </w:r>
      <w:proofErr w:type="spellEnd"/>
      <w:r w:rsidRPr="001C11BD">
        <w:rPr>
          <w:rFonts w:asciiTheme="minorHAnsi" w:hAnsiTheme="minorHAnsi"/>
          <w:sz w:val="20"/>
          <w:szCs w:val="20"/>
        </w:rPr>
        <w:t xml:space="preserve"> </w:t>
      </w:r>
      <w:proofErr w:type="spellStart"/>
      <w:r w:rsidRPr="001C11BD">
        <w:rPr>
          <w:rFonts w:asciiTheme="minorHAnsi" w:hAnsiTheme="minorHAnsi"/>
          <w:sz w:val="20"/>
          <w:szCs w:val="20"/>
        </w:rPr>
        <w:t>Sodhi</w:t>
      </w:r>
      <w:proofErr w:type="spellEnd"/>
      <w:r w:rsidRPr="001C11BD">
        <w:rPr>
          <w:rFonts w:asciiTheme="minorHAnsi" w:hAnsiTheme="minorHAnsi"/>
          <w:sz w:val="20"/>
          <w:szCs w:val="20"/>
        </w:rPr>
        <w:t xml:space="preserve"> says an examination of the skins of extinct animals would likely reveal many more examples of </w:t>
      </w:r>
      <w:proofErr w:type="spellStart"/>
      <w:r w:rsidRPr="001C11BD">
        <w:rPr>
          <w:rFonts w:asciiTheme="minorHAnsi" w:hAnsiTheme="minorHAnsi"/>
          <w:sz w:val="20"/>
          <w:szCs w:val="20"/>
        </w:rPr>
        <w:t>coextinct</w:t>
      </w:r>
      <w:proofErr w:type="spellEnd"/>
      <w:r w:rsidRPr="001C11BD">
        <w:rPr>
          <w:rFonts w:asciiTheme="minorHAnsi" w:hAnsiTheme="minorHAnsi"/>
          <w:sz w:val="20"/>
          <w:szCs w:val="20"/>
        </w:rPr>
        <w:t xml:space="preserve"> creatures. "A parasite on the dodo could have gone </w:t>
      </w:r>
      <w:proofErr w:type="spellStart"/>
      <w:r w:rsidRPr="001C11BD">
        <w:rPr>
          <w:rFonts w:asciiTheme="minorHAnsi" w:hAnsiTheme="minorHAnsi"/>
          <w:sz w:val="20"/>
          <w:szCs w:val="20"/>
        </w:rPr>
        <w:t>coextinct</w:t>
      </w:r>
      <w:proofErr w:type="spellEnd"/>
      <w:r w:rsidRPr="001C11BD">
        <w:rPr>
          <w:rFonts w:asciiTheme="minorHAnsi" w:hAnsiTheme="minorHAnsi"/>
          <w:sz w:val="20"/>
          <w:szCs w:val="20"/>
        </w:rPr>
        <w:t xml:space="preserve"> if the dodo was its only host bird," said </w:t>
      </w:r>
      <w:proofErr w:type="spellStart"/>
      <w:r w:rsidRPr="001C11BD">
        <w:rPr>
          <w:rFonts w:asciiTheme="minorHAnsi" w:hAnsiTheme="minorHAnsi"/>
          <w:sz w:val="20"/>
          <w:szCs w:val="20"/>
        </w:rPr>
        <w:t>Sodhi</w:t>
      </w:r>
      <w:proofErr w:type="spellEnd"/>
      <w:r w:rsidRPr="001C11BD">
        <w:rPr>
          <w:rFonts w:asciiTheme="minorHAnsi" w:hAnsiTheme="minorHAnsi"/>
          <w:sz w:val="20"/>
          <w:szCs w:val="20"/>
        </w:rPr>
        <w:t>, a biologist at the National University of Singapore. While the plight of parasitic lice and mites are unlikely to attract outpourings of public sympathy, more</w:t>
      </w:r>
      <w:r w:rsidRPr="001C11BD">
        <w:rPr>
          <w:rFonts w:asciiTheme="minorHAnsi" w:hAnsiTheme="minorHAnsi" w:cs="Arial"/>
          <w:sz w:val="20"/>
          <w:szCs w:val="20"/>
        </w:rPr>
        <w:t xml:space="preserve"> charismatic insects are also at risk.</w:t>
      </w:r>
    </w:p>
    <w:p w14:paraId="3CB61A28" w14:textId="77777777" w:rsidR="00AD62D6" w:rsidRPr="001C11BD" w:rsidRDefault="00AD62D6" w:rsidP="00AD62D6">
      <w:pPr>
        <w:rPr>
          <w:rFonts w:asciiTheme="minorHAnsi" w:hAnsiTheme="minorHAnsi" w:cs="Arial"/>
          <w:sz w:val="20"/>
          <w:szCs w:val="20"/>
        </w:rPr>
      </w:pPr>
    </w:p>
    <w:p w14:paraId="3116529D" w14:textId="77777777" w:rsidR="00AD62D6" w:rsidRPr="001C11BD" w:rsidRDefault="00AD62D6" w:rsidP="00AD62D6">
      <w:pPr>
        <w:rPr>
          <w:rFonts w:asciiTheme="minorHAnsi" w:hAnsiTheme="minorHAnsi" w:cs="Arial"/>
          <w:sz w:val="20"/>
          <w:szCs w:val="20"/>
        </w:rPr>
      </w:pPr>
    </w:p>
    <w:p w14:paraId="406C21F5" w14:textId="77777777" w:rsidR="00AD62D6" w:rsidRPr="001C11BD" w:rsidRDefault="00AD62D6" w:rsidP="004A0341">
      <w:pPr>
        <w:pStyle w:val="Heading4"/>
      </w:pPr>
      <w:r w:rsidRPr="001C11BD">
        <w:t>The extinction of other animals will threaten survival.</w:t>
      </w:r>
    </w:p>
    <w:p w14:paraId="0F5F9471" w14:textId="77777777" w:rsidR="00AD62D6" w:rsidRPr="001C11BD" w:rsidRDefault="00AD62D6" w:rsidP="00AD62D6">
      <w:pPr>
        <w:rPr>
          <w:rFonts w:asciiTheme="minorHAnsi" w:hAnsiTheme="minorHAnsi" w:cs="Arial"/>
          <w:sz w:val="20"/>
          <w:szCs w:val="20"/>
        </w:rPr>
      </w:pPr>
      <w:r w:rsidRPr="001C11BD">
        <w:rPr>
          <w:rFonts w:asciiTheme="minorHAnsi" w:hAnsiTheme="minorHAnsi" w:cs="Arial"/>
          <w:sz w:val="20"/>
          <w:szCs w:val="20"/>
        </w:rPr>
        <w:t>Diaz 6</w:t>
      </w:r>
    </w:p>
    <w:p w14:paraId="60CE5DC2" w14:textId="77777777" w:rsidR="00AD62D6" w:rsidRPr="001C11BD" w:rsidRDefault="00AD62D6" w:rsidP="00AD62D6">
      <w:pPr>
        <w:rPr>
          <w:rFonts w:asciiTheme="minorHAnsi" w:hAnsiTheme="minorHAnsi" w:cs="Arial"/>
          <w:sz w:val="20"/>
          <w:szCs w:val="20"/>
        </w:rPr>
      </w:pPr>
      <w:r w:rsidRPr="001C11BD">
        <w:rPr>
          <w:rFonts w:asciiTheme="minorHAnsi" w:hAnsiTheme="minorHAnsi" w:cs="Arial"/>
          <w:sz w:val="20"/>
          <w:szCs w:val="20"/>
        </w:rPr>
        <w:t xml:space="preserve">(Sandra, 8/15/2006, PLOS biology, “Biodiversity Loss Threatens Human Well-being”, </w:t>
      </w:r>
      <w:hyperlink r:id="rId71" w:anchor="pbio-0040277-g003" w:history="1">
        <w:r w:rsidRPr="001C11BD">
          <w:rPr>
            <w:rStyle w:val="Hyperlink"/>
            <w:rFonts w:asciiTheme="minorHAnsi" w:hAnsiTheme="minorHAnsi" w:cs="Arial"/>
            <w:sz w:val="20"/>
            <w:szCs w:val="20"/>
          </w:rPr>
          <w:t>http://www.plosbiology.org/article/info%3Adoi%2F10.1371%2Fjournal.pbio.0040277#pbio-0040277-g003</w:t>
        </w:r>
      </w:hyperlink>
      <w:r w:rsidRPr="001C11BD">
        <w:rPr>
          <w:rFonts w:asciiTheme="minorHAnsi" w:hAnsiTheme="minorHAnsi" w:cs="Arial"/>
          <w:sz w:val="20"/>
          <w:szCs w:val="20"/>
        </w:rPr>
        <w:t>, 6/25/2014, AC)</w:t>
      </w:r>
    </w:p>
    <w:p w14:paraId="67EFC9D8" w14:textId="77777777" w:rsidR="00AD62D6" w:rsidRPr="001C11BD" w:rsidRDefault="00AD62D6" w:rsidP="00AD62D6">
      <w:pPr>
        <w:rPr>
          <w:rFonts w:asciiTheme="minorHAnsi" w:hAnsiTheme="minorHAnsi" w:cs="Arial"/>
          <w:sz w:val="20"/>
          <w:szCs w:val="20"/>
        </w:rPr>
      </w:pPr>
    </w:p>
    <w:p w14:paraId="751F52A9" w14:textId="77777777" w:rsidR="00AD62D6" w:rsidRPr="001C11BD" w:rsidRDefault="00AD62D6" w:rsidP="00AD62D6">
      <w:pPr>
        <w:rPr>
          <w:rFonts w:asciiTheme="minorHAnsi" w:hAnsiTheme="minorHAnsi" w:cs="Arial"/>
          <w:sz w:val="16"/>
          <w:szCs w:val="20"/>
        </w:rPr>
      </w:pPr>
      <w:r w:rsidRPr="001C11BD">
        <w:rPr>
          <w:rFonts w:asciiTheme="minorHAnsi" w:hAnsiTheme="minorHAnsi" w:cs="Arial"/>
          <w:sz w:val="16"/>
          <w:szCs w:val="20"/>
        </w:rPr>
        <w:t xml:space="preserve">Human societies have been built on biodiversity. Many activities indispensable for human subsistence lead to biodiversity loss, and this trend is likely to continue in the future. </w:t>
      </w:r>
      <w:r w:rsidRPr="001C11BD">
        <w:rPr>
          <w:rFonts w:asciiTheme="minorHAnsi" w:hAnsiTheme="minorHAnsi" w:cs="Arial"/>
          <w:b/>
          <w:sz w:val="20"/>
          <w:szCs w:val="20"/>
          <w:u w:val="single"/>
        </w:rPr>
        <w:t>We clearly benefit from the diversity of organisms that we have learned to use for medicines, food, fibers, and other renewable resources. In addition, biodiversity has always been an integral part of the human experience, and there are many moral reasons to preserve it for its own sake.</w:t>
      </w:r>
      <w:r w:rsidRPr="001C11BD">
        <w:rPr>
          <w:rFonts w:asciiTheme="minorHAnsi" w:hAnsiTheme="minorHAnsi" w:cs="Arial"/>
          <w:sz w:val="16"/>
          <w:szCs w:val="20"/>
        </w:rPr>
        <w:t xml:space="preserve"> What has been less recognized is that </w:t>
      </w:r>
      <w:r w:rsidRPr="001C11BD">
        <w:rPr>
          <w:rFonts w:asciiTheme="minorHAnsi" w:hAnsiTheme="minorHAnsi" w:cs="Arial"/>
          <w:b/>
          <w:sz w:val="20"/>
          <w:szCs w:val="20"/>
          <w:u w:val="single"/>
        </w:rPr>
        <w:t xml:space="preserve">biodiversity </w:t>
      </w:r>
      <w:r w:rsidRPr="001C11BD">
        <w:rPr>
          <w:rFonts w:asciiTheme="minorHAnsi" w:hAnsiTheme="minorHAnsi" w:cs="Arial"/>
          <w:sz w:val="16"/>
          <w:szCs w:val="20"/>
        </w:rPr>
        <w:t xml:space="preserve">also </w:t>
      </w:r>
      <w:r w:rsidRPr="001C11BD">
        <w:rPr>
          <w:rFonts w:asciiTheme="minorHAnsi" w:hAnsiTheme="minorHAnsi" w:cs="Arial"/>
          <w:b/>
          <w:sz w:val="20"/>
          <w:szCs w:val="20"/>
          <w:u w:val="single"/>
        </w:rPr>
        <w:t xml:space="preserve">influences human </w:t>
      </w:r>
      <w:proofErr w:type="gramStart"/>
      <w:r w:rsidRPr="001C11BD">
        <w:rPr>
          <w:rFonts w:asciiTheme="minorHAnsi" w:hAnsiTheme="minorHAnsi" w:cs="Arial"/>
          <w:b/>
          <w:sz w:val="20"/>
          <w:szCs w:val="20"/>
          <w:u w:val="single"/>
        </w:rPr>
        <w:t>well-being</w:t>
      </w:r>
      <w:proofErr w:type="gramEnd"/>
      <w:r w:rsidRPr="001C11BD">
        <w:rPr>
          <w:rFonts w:asciiTheme="minorHAnsi" w:hAnsiTheme="minorHAnsi" w:cs="Arial"/>
          <w:b/>
          <w:sz w:val="20"/>
          <w:szCs w:val="20"/>
          <w:u w:val="single"/>
        </w:rPr>
        <w:t xml:space="preserve">, including the access to water and basic materials for a satisfactory life, and security </w:t>
      </w:r>
      <w:r w:rsidRPr="001C11BD">
        <w:rPr>
          <w:rFonts w:asciiTheme="minorHAnsi" w:hAnsiTheme="minorHAnsi" w:cs="Arial"/>
          <w:sz w:val="16"/>
          <w:szCs w:val="20"/>
        </w:rPr>
        <w:t xml:space="preserve">in the face </w:t>
      </w:r>
      <w:r w:rsidRPr="001C11BD">
        <w:rPr>
          <w:rFonts w:asciiTheme="minorHAnsi" w:hAnsiTheme="minorHAnsi" w:cs="Arial"/>
          <w:b/>
          <w:sz w:val="20"/>
          <w:szCs w:val="20"/>
          <w:u w:val="single"/>
        </w:rPr>
        <w:t xml:space="preserve">of environmental change, through its effects on the ecosystem processes that lie at the core of the Earth's most vital life support systems. </w:t>
      </w:r>
      <w:r w:rsidRPr="001C11BD">
        <w:rPr>
          <w:rFonts w:asciiTheme="minorHAnsi" w:hAnsiTheme="minorHAnsi" w:cs="Arial"/>
          <w:sz w:val="16"/>
          <w:szCs w:val="20"/>
        </w:rPr>
        <w:t xml:space="preserve">Three recent publications from the Millennium Ecosystem Assessment [2–4], an initiative involving more than 1,500 scientists from all over the world [5], provide an updated picture of the fundamental messages and key challenges regarding biodiversity at the global scale. Chief among them are: (a) human-induced changes in land cover at the global scale lead to clear losers and winners among species in biotic communities; (b) these changes have large impacts on ecosystem processes and, thus, </w:t>
      </w:r>
      <w:r w:rsidRPr="001C11BD">
        <w:rPr>
          <w:rFonts w:asciiTheme="minorHAnsi" w:hAnsiTheme="minorHAnsi" w:cs="Arial"/>
          <w:b/>
          <w:sz w:val="20"/>
          <w:szCs w:val="20"/>
          <w:u w:val="single"/>
        </w:rPr>
        <w:t>human well-being; and (c) such consequences will be felt disproportionately by the poor, who are most vulnerable to the loss of ecosystem services.</w:t>
      </w:r>
    </w:p>
    <w:p w14:paraId="4DB30C83" w14:textId="77777777" w:rsidR="00AD62D6" w:rsidRDefault="00AD62D6" w:rsidP="00AD62D6"/>
    <w:p w14:paraId="68F3E5D0" w14:textId="77777777" w:rsidR="00AD62D6" w:rsidRPr="00AD62D6" w:rsidRDefault="00AD62D6" w:rsidP="00AD62D6">
      <w:pPr>
        <w:pStyle w:val="Heading3"/>
      </w:pPr>
      <w:r w:rsidRPr="00AD62D6">
        <w:t xml:space="preserve">Impact – Survival </w:t>
      </w:r>
    </w:p>
    <w:p w14:paraId="6FC44FCD" w14:textId="77777777" w:rsidR="00AD62D6" w:rsidRPr="001C11BD" w:rsidRDefault="00AD62D6" w:rsidP="00AD62D6">
      <w:pPr>
        <w:rPr>
          <w:rStyle w:val="StyleStyleBold12pt"/>
          <w:rFonts w:asciiTheme="minorHAnsi" w:hAnsiTheme="minorHAnsi"/>
          <w:b w:val="0"/>
          <w:sz w:val="12"/>
        </w:rPr>
      </w:pPr>
    </w:p>
    <w:p w14:paraId="5936533F" w14:textId="77777777" w:rsidR="00AD62D6" w:rsidRPr="009B2FB8" w:rsidRDefault="00AD62D6" w:rsidP="009B2FB8">
      <w:pPr>
        <w:pStyle w:val="Heading4"/>
      </w:pPr>
      <w:r w:rsidRPr="009B2FB8">
        <w:t>Biodiversity is health-Loss of biodiversity means an increase in potential for health issues.</w:t>
      </w:r>
    </w:p>
    <w:p w14:paraId="142487C2" w14:textId="77777777" w:rsidR="00AD62D6" w:rsidRPr="001C11BD" w:rsidRDefault="00AD62D6" w:rsidP="00AD62D6">
      <w:pPr>
        <w:rPr>
          <w:rStyle w:val="StyleStyleBold12pt"/>
          <w:rFonts w:asciiTheme="minorHAnsi" w:hAnsiTheme="minorHAnsi"/>
        </w:rPr>
      </w:pPr>
      <w:r w:rsidRPr="001C11BD">
        <w:rPr>
          <w:rStyle w:val="StyleStyleBold12pt"/>
          <w:rFonts w:asciiTheme="minorHAnsi" w:hAnsiTheme="minorHAnsi"/>
        </w:rPr>
        <w:t>ASH, Deputy Director of UNEP's Division of Environmental Policy Implementation, 2005</w:t>
      </w:r>
    </w:p>
    <w:p w14:paraId="5878D838" w14:textId="77777777" w:rsidR="00AD62D6" w:rsidRPr="001C11BD" w:rsidRDefault="00AD62D6" w:rsidP="00AD62D6">
      <w:pPr>
        <w:rPr>
          <w:rFonts w:asciiTheme="minorHAnsi" w:hAnsiTheme="minorHAnsi"/>
        </w:rPr>
      </w:pPr>
      <w:r w:rsidRPr="001C11BD">
        <w:rPr>
          <w:rFonts w:asciiTheme="minorHAnsi" w:hAnsiTheme="minorHAnsi"/>
        </w:rPr>
        <w:t xml:space="preserve">(Neville, No date, Millennium Assessment, “Ecosystems and Human Well-being”, </w:t>
      </w:r>
    </w:p>
    <w:p w14:paraId="2F0BC5C5" w14:textId="77777777" w:rsidR="00AD62D6" w:rsidRPr="001C11BD" w:rsidRDefault="00AD62D6" w:rsidP="00AD62D6">
      <w:pPr>
        <w:rPr>
          <w:rFonts w:asciiTheme="minorHAnsi" w:hAnsiTheme="minorHAnsi"/>
        </w:rPr>
      </w:pPr>
      <w:hyperlink r:id="rId72" w:history="1">
        <w:r w:rsidRPr="001C11BD">
          <w:rPr>
            <w:rFonts w:asciiTheme="minorHAnsi" w:hAnsiTheme="minorHAnsi"/>
          </w:rPr>
          <w:t>http://www.millenniumassessment.org/documents/document.354.aspx.pdf</w:t>
        </w:r>
      </w:hyperlink>
      <w:r w:rsidRPr="001C11BD">
        <w:rPr>
          <w:rFonts w:asciiTheme="minorHAnsi" w:hAnsiTheme="minorHAnsi"/>
        </w:rPr>
        <w:t>, 6/25/14, SJ)</w:t>
      </w:r>
    </w:p>
    <w:p w14:paraId="71AEDFD8" w14:textId="77777777" w:rsidR="00AD62D6" w:rsidRPr="001C11BD" w:rsidRDefault="00AD62D6" w:rsidP="00AD62D6">
      <w:pPr>
        <w:rPr>
          <w:rFonts w:asciiTheme="minorHAnsi" w:hAnsiTheme="minorHAnsi"/>
        </w:rPr>
      </w:pPr>
    </w:p>
    <w:p w14:paraId="5CCE5408" w14:textId="77777777" w:rsidR="00AD62D6" w:rsidRPr="001C11BD" w:rsidRDefault="00AD62D6" w:rsidP="00AD62D6">
      <w:pPr>
        <w:rPr>
          <w:rStyle w:val="StyleStyleBold12pt"/>
          <w:rFonts w:asciiTheme="minorHAnsi" w:hAnsiTheme="minorHAnsi"/>
          <w:b w:val="0"/>
          <w:sz w:val="12"/>
        </w:rPr>
      </w:pPr>
      <w:r w:rsidRPr="001C11BD">
        <w:rPr>
          <w:rStyle w:val="StyleStyleBold12pt"/>
          <w:rFonts w:asciiTheme="minorHAnsi" w:hAnsiTheme="minorHAnsi"/>
          <w:sz w:val="12"/>
        </w:rPr>
        <w:t xml:space="preserve">An important component of health is a balanced diet. About 7,000 species of plants and several hundred species of animals have been used for human food consumption at one time or another. Some indigenous and traditional communities currently consume 200 or more species. Wild sources of food remain particularly important for the poor and landless to provide a somewhat balanced diet (C6, C8.2.2). </w:t>
      </w:r>
      <w:r w:rsidRPr="001C11BD">
        <w:rPr>
          <w:rStyle w:val="StyleBoldUnderline"/>
          <w:rFonts w:asciiTheme="minorHAnsi" w:hAnsiTheme="minorHAnsi"/>
        </w:rPr>
        <w:t>Overexploitation of marine ﬁsheries worldwide</w:t>
      </w:r>
      <w:r w:rsidRPr="001C11BD">
        <w:rPr>
          <w:rStyle w:val="StyleStyleBold12pt"/>
          <w:rFonts w:asciiTheme="minorHAnsi" w:hAnsiTheme="minorHAnsi"/>
          <w:sz w:val="12"/>
        </w:rPr>
        <w:t xml:space="preserve">, and of </w:t>
      </w:r>
      <w:proofErr w:type="spellStart"/>
      <w:r w:rsidRPr="001C11BD">
        <w:rPr>
          <w:rStyle w:val="StyleStyleBold12pt"/>
          <w:rFonts w:asciiTheme="minorHAnsi" w:hAnsiTheme="minorHAnsi"/>
          <w:sz w:val="12"/>
        </w:rPr>
        <w:t>bushmeat</w:t>
      </w:r>
      <w:proofErr w:type="spellEnd"/>
      <w:r w:rsidRPr="001C11BD">
        <w:rPr>
          <w:rStyle w:val="StyleStyleBold12pt"/>
          <w:rFonts w:asciiTheme="minorHAnsi" w:hAnsiTheme="minorHAnsi"/>
          <w:sz w:val="12"/>
        </w:rPr>
        <w:t xml:space="preserve"> in many areas of the tropics, </w:t>
      </w:r>
      <w:r w:rsidRPr="001C11BD">
        <w:rPr>
          <w:rStyle w:val="StyleBoldUnderline"/>
          <w:rFonts w:asciiTheme="minorHAnsi" w:hAnsiTheme="minorHAnsi"/>
        </w:rPr>
        <w:t xml:space="preserve">has lead to a reduction in the availability of wild-caught animal protein, with serious consequences in many countries for human health </w:t>
      </w:r>
      <w:r w:rsidRPr="001C11BD">
        <w:rPr>
          <w:rFonts w:asciiTheme="minorHAnsi" w:hAnsiTheme="minorHAnsi"/>
        </w:rPr>
        <w:t>(</w:t>
      </w:r>
      <w:r w:rsidRPr="001C11BD">
        <w:rPr>
          <w:rStyle w:val="StyleStyleBold12pt"/>
          <w:rFonts w:asciiTheme="minorHAnsi" w:hAnsiTheme="minorHAnsi"/>
          <w:sz w:val="12"/>
        </w:rPr>
        <w:t xml:space="preserve">C.4.3.4). </w:t>
      </w:r>
      <w:r w:rsidRPr="001C11BD">
        <w:rPr>
          <w:rStyle w:val="StyleBoldUnderline"/>
          <w:rFonts w:asciiTheme="minorHAnsi" w:hAnsiTheme="minorHAnsi"/>
        </w:rPr>
        <w:t>Human health, particularly risk of exposure to many infectious diseases may depend on the maintenance of biodiversity in natural ecosystems.</w:t>
      </w:r>
      <w:r w:rsidRPr="001C11BD">
        <w:rPr>
          <w:rStyle w:val="StyleStyleBold12pt"/>
          <w:rFonts w:asciiTheme="minorHAnsi" w:hAnsiTheme="minorHAnsi"/>
          <w:sz w:val="12"/>
        </w:rPr>
        <w:t xml:space="preserve"> On the one hand, a greater diversity of wildlife species might be expected to sustain a greater diversity of pathogens that can infect humans. However, evidence is accumulating that greater </w:t>
      </w:r>
      <w:r w:rsidRPr="001C11BD">
        <w:rPr>
          <w:rStyle w:val="StyleBoldUnderline"/>
          <w:rFonts w:asciiTheme="minorHAnsi" w:hAnsiTheme="minorHAnsi"/>
        </w:rPr>
        <w:t>wildlife diversity</w:t>
      </w:r>
      <w:r w:rsidRPr="001C11BD">
        <w:rPr>
          <w:rStyle w:val="StyleStyleBold12pt"/>
          <w:rFonts w:asciiTheme="minorHAnsi" w:hAnsiTheme="minorHAnsi"/>
          <w:sz w:val="12"/>
        </w:rPr>
        <w:t xml:space="preserve"> may </w:t>
      </w:r>
      <w:r w:rsidRPr="001C11BD">
        <w:rPr>
          <w:rStyle w:val="StyleBoldUnderline"/>
          <w:rFonts w:asciiTheme="minorHAnsi" w:hAnsiTheme="minorHAnsi"/>
        </w:rPr>
        <w:t>decrease the spread of many wildlife pathogens to humans.</w:t>
      </w:r>
      <w:r w:rsidRPr="001C11BD">
        <w:rPr>
          <w:rStyle w:val="StyleStyleBold12pt"/>
          <w:rFonts w:asciiTheme="minorHAnsi" w:hAnsiTheme="minorHAnsi"/>
          <w:sz w:val="12"/>
        </w:rPr>
        <w:t xml:space="preserve"> The spread of Lyme disease,</w:t>
      </w:r>
      <w:r w:rsidRPr="001C11BD">
        <w:rPr>
          <w:rFonts w:asciiTheme="minorHAnsi" w:hAnsiTheme="minorHAnsi"/>
        </w:rPr>
        <w:t xml:space="preserve"> </w:t>
      </w:r>
      <w:r w:rsidRPr="001C11BD">
        <w:rPr>
          <w:rStyle w:val="StyleStyleBold12pt"/>
          <w:rFonts w:asciiTheme="minorHAnsi" w:hAnsiTheme="minorHAnsi"/>
          <w:sz w:val="12"/>
        </w:rPr>
        <w:t>the best-studied case, seems to be decreased by the maintenance of the biotic integrity of natural ecosystems (C11, C14).</w:t>
      </w:r>
    </w:p>
    <w:p w14:paraId="727AACC4" w14:textId="77777777" w:rsidR="00AD62D6" w:rsidRPr="001C11BD" w:rsidRDefault="00AD62D6" w:rsidP="00AD62D6">
      <w:pPr>
        <w:rPr>
          <w:rStyle w:val="StyleStyleBold12pt"/>
          <w:rFonts w:asciiTheme="minorHAnsi" w:hAnsiTheme="minorHAnsi"/>
          <w:b w:val="0"/>
          <w:sz w:val="12"/>
        </w:rPr>
      </w:pPr>
    </w:p>
    <w:p w14:paraId="094CE8F3" w14:textId="77777777" w:rsidR="00AD62D6" w:rsidRDefault="00AD62D6" w:rsidP="00AD62D6">
      <w:pPr>
        <w:pStyle w:val="Heading3"/>
      </w:pPr>
      <w:r>
        <w:t xml:space="preserve">Impact – Economy </w:t>
      </w:r>
    </w:p>
    <w:p w14:paraId="6691732A" w14:textId="77777777" w:rsidR="00AD62D6" w:rsidRPr="001C11BD" w:rsidRDefault="00AD62D6" w:rsidP="004A0341">
      <w:pPr>
        <w:pStyle w:val="Heading4"/>
      </w:pPr>
      <w:r w:rsidRPr="001C11BD">
        <w:t xml:space="preserve">Biodiversity promotes wealth-it aids </w:t>
      </w:r>
      <w:proofErr w:type="gramStart"/>
      <w:r w:rsidRPr="001C11BD">
        <w:t>areas which</w:t>
      </w:r>
      <w:proofErr w:type="gramEnd"/>
      <w:r w:rsidRPr="001C11BD">
        <w:t xml:space="preserve"> require much resource. </w:t>
      </w:r>
    </w:p>
    <w:p w14:paraId="74FBF7A2" w14:textId="77777777" w:rsidR="00AD62D6" w:rsidRPr="001C11BD" w:rsidRDefault="00AD62D6" w:rsidP="00AD62D6">
      <w:pPr>
        <w:rPr>
          <w:rStyle w:val="StyleStyleBold12pt"/>
          <w:rFonts w:asciiTheme="minorHAnsi" w:hAnsiTheme="minorHAnsi"/>
        </w:rPr>
      </w:pPr>
      <w:r w:rsidRPr="001C11BD">
        <w:rPr>
          <w:rStyle w:val="StyleStyleBold12pt"/>
          <w:rFonts w:asciiTheme="minorHAnsi" w:hAnsiTheme="minorHAnsi"/>
        </w:rPr>
        <w:t>Shah, Writer at Global Issues, 2014</w:t>
      </w:r>
    </w:p>
    <w:p w14:paraId="0157F8D8" w14:textId="77777777" w:rsidR="00AD62D6" w:rsidRPr="001C11BD" w:rsidRDefault="00AD62D6" w:rsidP="00AD62D6">
      <w:pPr>
        <w:rPr>
          <w:rFonts w:asciiTheme="minorHAnsi" w:hAnsiTheme="minorHAnsi"/>
          <w:sz w:val="16"/>
          <w:szCs w:val="16"/>
        </w:rPr>
      </w:pPr>
      <w:r w:rsidRPr="001C11BD">
        <w:rPr>
          <w:rFonts w:asciiTheme="minorHAnsi" w:hAnsiTheme="minorHAnsi"/>
          <w:sz w:val="16"/>
          <w:szCs w:val="16"/>
        </w:rPr>
        <w:t>(</w:t>
      </w:r>
      <w:proofErr w:type="spellStart"/>
      <w:r w:rsidRPr="001C11BD">
        <w:rPr>
          <w:rFonts w:asciiTheme="minorHAnsi" w:hAnsiTheme="minorHAnsi"/>
          <w:sz w:val="16"/>
          <w:szCs w:val="16"/>
        </w:rPr>
        <w:t>Anup</w:t>
      </w:r>
      <w:proofErr w:type="spellEnd"/>
      <w:r w:rsidRPr="001C11BD">
        <w:rPr>
          <w:rFonts w:asciiTheme="minorHAnsi" w:hAnsiTheme="minorHAnsi"/>
          <w:sz w:val="16"/>
          <w:szCs w:val="16"/>
        </w:rPr>
        <w:t xml:space="preserve"> Shah, 1/19/14, Global Issues, “Why is Biodiversity important? Who cares?</w:t>
      </w:r>
      <w:proofErr w:type="gramStart"/>
      <w:r w:rsidRPr="001C11BD">
        <w:rPr>
          <w:rFonts w:asciiTheme="minorHAnsi" w:hAnsiTheme="minorHAnsi"/>
          <w:sz w:val="16"/>
          <w:szCs w:val="16"/>
        </w:rPr>
        <w:t>”,</w:t>
      </w:r>
      <w:proofErr w:type="gramEnd"/>
      <w:r w:rsidRPr="001C11BD">
        <w:rPr>
          <w:rFonts w:asciiTheme="minorHAnsi" w:hAnsiTheme="minorHAnsi"/>
          <w:sz w:val="16"/>
          <w:szCs w:val="16"/>
        </w:rPr>
        <w:t xml:space="preserve"> http://www.globalissues.org/article/170/why-is-biodiversity-important-who-cares#Moreimportantthanhumanuseorbiologicalinterest, 6/25/14, SJ)</w:t>
      </w:r>
    </w:p>
    <w:p w14:paraId="26F214AB" w14:textId="77777777" w:rsidR="00AD62D6" w:rsidRPr="001C11BD" w:rsidRDefault="00AD62D6" w:rsidP="00AD62D6">
      <w:pPr>
        <w:rPr>
          <w:rFonts w:asciiTheme="minorHAnsi" w:hAnsiTheme="minorHAnsi"/>
          <w:sz w:val="16"/>
        </w:rPr>
      </w:pPr>
    </w:p>
    <w:p w14:paraId="300F9F51" w14:textId="77777777" w:rsidR="00AD62D6" w:rsidRPr="001C11BD" w:rsidRDefault="00AD62D6" w:rsidP="00AD62D6">
      <w:pPr>
        <w:rPr>
          <w:rFonts w:asciiTheme="minorHAnsi" w:hAnsiTheme="minorHAnsi"/>
          <w:sz w:val="16"/>
        </w:rPr>
      </w:pPr>
      <w:r w:rsidRPr="001C11BD">
        <w:rPr>
          <w:rFonts w:asciiTheme="minorHAnsi" w:hAnsiTheme="minorHAnsi"/>
          <w:sz w:val="16"/>
        </w:rPr>
        <w:t>It was noted earlier that ecosystems provide many services to us, for free</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Although some dislike the thought of trying to put an economic value on biodiversity (some things are just priceless), there have been attempts to do so in order for people to understand the magnitude of the issue: how important the environment is to humanity and what costs and benefits there can be in doing (or not doing) something.</w:t>
      </w:r>
      <w:r w:rsidRPr="001C11BD">
        <w:rPr>
          <w:rFonts w:asciiTheme="minorHAnsi" w:hAnsiTheme="minorHAnsi"/>
          <w:sz w:val="12"/>
        </w:rPr>
        <w:t>¶</w:t>
      </w:r>
      <w:r w:rsidRPr="001C11BD">
        <w:rPr>
          <w:rFonts w:asciiTheme="minorHAnsi" w:hAnsiTheme="minorHAnsi"/>
          <w:sz w:val="16"/>
        </w:rPr>
        <w:t xml:space="preserve"> The Economics of Ecosystems and Biodiversity (TEEB) is an organization — backed by the UN and various European governments — attempting to compile, build and make a compelling economics case for the conservation of ecosystems and biodiversity.</w:t>
      </w:r>
      <w:r w:rsidRPr="001C11BD">
        <w:rPr>
          <w:rFonts w:asciiTheme="minorHAnsi" w:hAnsiTheme="minorHAnsi"/>
          <w:sz w:val="12"/>
        </w:rPr>
        <w:t>¶</w:t>
      </w:r>
      <w:r w:rsidRPr="001C11BD">
        <w:rPr>
          <w:rFonts w:asciiTheme="minorHAnsi" w:hAnsiTheme="minorHAnsi"/>
          <w:sz w:val="16"/>
        </w:rPr>
        <w:t xml:space="preserve"> In a recent report, The Economics of Ecosystems and Biodiversity for National and International Policy Makers 2009, TEEB provided the following example of sectors dependent on genetic resources:</w:t>
      </w:r>
      <w:r w:rsidRPr="001C11BD">
        <w:rPr>
          <w:rFonts w:asciiTheme="minorHAnsi" w:hAnsiTheme="minorHAnsi"/>
          <w:sz w:val="12"/>
        </w:rPr>
        <w:t>¶</w:t>
      </w:r>
      <w:r w:rsidRPr="001C11BD">
        <w:rPr>
          <w:rFonts w:asciiTheme="minorHAnsi" w:hAnsiTheme="minorHAnsi"/>
          <w:sz w:val="16"/>
        </w:rPr>
        <w:t xml:space="preserve"> Table: Example of market sectors dependent on genetic resources</w:t>
      </w:r>
      <w:r w:rsidRPr="001C11BD">
        <w:rPr>
          <w:rFonts w:asciiTheme="minorHAnsi" w:hAnsiTheme="minorHAnsi"/>
          <w:sz w:val="12"/>
        </w:rPr>
        <w:t>¶</w:t>
      </w:r>
      <w:r w:rsidRPr="001C11BD">
        <w:rPr>
          <w:rFonts w:asciiTheme="minorHAnsi" w:hAnsiTheme="minorHAnsi"/>
          <w:sz w:val="16"/>
        </w:rPr>
        <w:t xml:space="preserve"> Sector Size of Market Comment</w:t>
      </w:r>
      <w:r w:rsidRPr="001C11BD">
        <w:rPr>
          <w:rFonts w:asciiTheme="minorHAnsi" w:hAnsiTheme="minorHAnsi"/>
          <w:sz w:val="12"/>
        </w:rPr>
        <w:t>¶</w:t>
      </w:r>
      <w:r w:rsidRPr="001C11BD">
        <w:rPr>
          <w:rFonts w:asciiTheme="minorHAnsi" w:hAnsiTheme="minorHAnsi"/>
          <w:sz w:val="16"/>
        </w:rPr>
        <w:t xml:space="preserve"> The Economics of Ecosystems and Biodiversity for National and International Policy Makers 2009 PDF formatted document, p.17</w:t>
      </w:r>
      <w:r w:rsidRPr="001C11BD">
        <w:rPr>
          <w:rFonts w:asciiTheme="minorHAnsi" w:hAnsiTheme="minorHAnsi"/>
          <w:sz w:val="12"/>
        </w:rPr>
        <w:t>¶</w:t>
      </w:r>
      <w:r w:rsidRPr="001C11BD">
        <w:rPr>
          <w:rFonts w:asciiTheme="minorHAnsi" w:hAnsiTheme="minorHAnsi"/>
          <w:sz w:val="16"/>
        </w:rPr>
        <w:t xml:space="preserve"> Pharmaceutical US$ 640 bn. (2006) 25-50% derived from genetic resources</w:t>
      </w:r>
      <w:r w:rsidRPr="001C11BD">
        <w:rPr>
          <w:rFonts w:asciiTheme="minorHAnsi" w:hAnsiTheme="minorHAnsi"/>
          <w:sz w:val="12"/>
        </w:rPr>
        <w:t>¶</w:t>
      </w:r>
      <w:r w:rsidRPr="001C11BD">
        <w:rPr>
          <w:rFonts w:asciiTheme="minorHAnsi" w:hAnsiTheme="minorHAnsi"/>
          <w:sz w:val="16"/>
        </w:rPr>
        <w:t xml:space="preserve"> Biotechnology US$ 70 bn. (2006) from public companies alone Many products derived from genetic resources (enzymes, microorganisms)</w:t>
      </w:r>
      <w:r w:rsidRPr="001C11BD">
        <w:rPr>
          <w:rFonts w:asciiTheme="minorHAnsi" w:hAnsiTheme="minorHAnsi"/>
          <w:sz w:val="12"/>
        </w:rPr>
        <w:t>¶</w:t>
      </w:r>
      <w:r w:rsidRPr="001C11BD">
        <w:rPr>
          <w:rFonts w:asciiTheme="minorHAnsi" w:hAnsiTheme="minorHAnsi"/>
          <w:sz w:val="16"/>
        </w:rPr>
        <w:t xml:space="preserve"> Agricultural seeds US$ 30 bn. (2006) All derived from genetic resources</w:t>
      </w:r>
      <w:r w:rsidRPr="001C11BD">
        <w:rPr>
          <w:rFonts w:asciiTheme="minorHAnsi" w:hAnsiTheme="minorHAnsi"/>
          <w:sz w:val="12"/>
        </w:rPr>
        <w:t>¶</w:t>
      </w:r>
      <w:r w:rsidRPr="001C11BD">
        <w:rPr>
          <w:rFonts w:asciiTheme="minorHAnsi" w:hAnsiTheme="minorHAnsi"/>
          <w:sz w:val="16"/>
        </w:rPr>
        <w:t xml:space="preserve"> Personal care, Botanical and food &amp; Beverage industries US$ 22 bn. (2006) for herbal supplements</w:t>
      </w:r>
      <w:r w:rsidRPr="001C11BD">
        <w:rPr>
          <w:rFonts w:asciiTheme="minorHAnsi" w:hAnsiTheme="minorHAnsi"/>
          <w:sz w:val="12"/>
        </w:rPr>
        <w:t>¶</w:t>
      </w:r>
      <w:r w:rsidRPr="001C11BD">
        <w:rPr>
          <w:rFonts w:asciiTheme="minorHAnsi" w:hAnsiTheme="minorHAnsi"/>
          <w:sz w:val="16"/>
        </w:rPr>
        <w:t xml:space="preserve"> US$ 12 bn. (2006) for personal care</w:t>
      </w:r>
      <w:r w:rsidRPr="001C11BD">
        <w:rPr>
          <w:rFonts w:asciiTheme="minorHAnsi" w:hAnsiTheme="minorHAnsi"/>
          <w:sz w:val="12"/>
        </w:rPr>
        <w:t>¶</w:t>
      </w:r>
      <w:r w:rsidRPr="001C11BD">
        <w:rPr>
          <w:rFonts w:asciiTheme="minorHAnsi" w:hAnsiTheme="minorHAnsi"/>
          <w:sz w:val="16"/>
        </w:rPr>
        <w:t xml:space="preserve"> US$ 31 bn. (2006) for food products</w:t>
      </w:r>
      <w:r w:rsidRPr="001C11BD">
        <w:rPr>
          <w:rFonts w:asciiTheme="minorHAnsi" w:hAnsiTheme="minorHAnsi"/>
          <w:sz w:val="12"/>
        </w:rPr>
        <w:t>¶</w:t>
      </w:r>
      <w:r w:rsidRPr="001C11BD">
        <w:rPr>
          <w:rFonts w:asciiTheme="minorHAnsi" w:hAnsiTheme="minorHAnsi"/>
          <w:sz w:val="16"/>
        </w:rPr>
        <w:t xml:space="preserve"> Some products derived from genetic resources. </w:t>
      </w:r>
      <w:proofErr w:type="gramStart"/>
      <w:r w:rsidRPr="001C11BD">
        <w:rPr>
          <w:rFonts w:asciiTheme="minorHAnsi" w:hAnsiTheme="minorHAnsi"/>
          <w:sz w:val="16"/>
        </w:rPr>
        <w:t>represents</w:t>
      </w:r>
      <w:proofErr w:type="gramEnd"/>
      <w:r w:rsidRPr="001C11BD">
        <w:rPr>
          <w:rFonts w:asciiTheme="minorHAnsi" w:hAnsiTheme="minorHAnsi"/>
          <w:sz w:val="16"/>
        </w:rPr>
        <w:t xml:space="preserve"> ‘natural’ component of the market.</w:t>
      </w:r>
      <w:r w:rsidRPr="001C11BD">
        <w:rPr>
          <w:rFonts w:asciiTheme="minorHAnsi" w:hAnsiTheme="minorHAnsi"/>
          <w:sz w:val="12"/>
        </w:rPr>
        <w:t>¶</w:t>
      </w:r>
      <w:r w:rsidRPr="001C11BD">
        <w:rPr>
          <w:rFonts w:asciiTheme="minorHAnsi" w:hAnsiTheme="minorHAnsi"/>
          <w:sz w:val="16"/>
        </w:rPr>
        <w:t xml:space="preserve"> In addition, it is estimated that implementing REDD (Reducing Emissions from Deforestation and Forest Degradation) could help</w:t>
      </w:r>
      <w:r w:rsidRPr="001C11BD">
        <w:rPr>
          <w:rFonts w:asciiTheme="minorHAnsi" w:hAnsiTheme="minorHAnsi"/>
          <w:sz w:val="12"/>
        </w:rPr>
        <w:t>¶</w:t>
      </w:r>
      <w:r w:rsidRPr="001C11BD">
        <w:rPr>
          <w:rFonts w:asciiTheme="minorHAnsi" w:hAnsiTheme="minorHAnsi"/>
          <w:sz w:val="16"/>
        </w:rPr>
        <w:t xml:space="preserve"> Halve deforestation by 2030, and</w:t>
      </w:r>
      <w:r w:rsidRPr="001C11BD">
        <w:rPr>
          <w:rFonts w:asciiTheme="minorHAnsi" w:hAnsiTheme="minorHAnsi"/>
          <w:sz w:val="12"/>
        </w:rPr>
        <w:t>¶</w:t>
      </w:r>
      <w:r w:rsidRPr="001C11BD">
        <w:rPr>
          <w:rFonts w:asciiTheme="minorHAnsi" w:hAnsiTheme="minorHAnsi"/>
          <w:sz w:val="16"/>
        </w:rPr>
        <w:t xml:space="preserve"> Cut emissions by 1.5 </w:t>
      </w:r>
      <w:proofErr w:type="spellStart"/>
      <w:r w:rsidRPr="001C11BD">
        <w:rPr>
          <w:rFonts w:asciiTheme="minorHAnsi" w:hAnsiTheme="minorHAnsi"/>
          <w:sz w:val="16"/>
        </w:rPr>
        <w:t>Gt</w:t>
      </w:r>
      <w:proofErr w:type="spellEnd"/>
      <w:r w:rsidRPr="001C11BD">
        <w:rPr>
          <w:rFonts w:asciiTheme="minorHAnsi" w:hAnsiTheme="minorHAnsi"/>
          <w:sz w:val="16"/>
        </w:rPr>
        <w:t xml:space="preserve"> of CO2 per year.</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From a cost perspective (p.18), it is estimated that</w:t>
      </w:r>
      <w:r w:rsidRPr="001C11BD">
        <w:rPr>
          <w:rStyle w:val="StyleBoldUnderline"/>
          <w:rFonts w:asciiTheme="minorHAnsi" w:hAnsiTheme="minorHAnsi"/>
          <w:sz w:val="12"/>
        </w:rPr>
        <w:t>¶</w:t>
      </w:r>
      <w:r w:rsidRPr="001C11BD">
        <w:rPr>
          <w:rStyle w:val="StyleBoldUnderline"/>
          <w:rFonts w:asciiTheme="minorHAnsi" w:hAnsiTheme="minorHAnsi"/>
        </w:rPr>
        <w:t xml:space="preserve"> It would cost from US$ 17.2 – 33 billion per year</w:t>
      </w:r>
      <w:r w:rsidRPr="001C11BD">
        <w:rPr>
          <w:rStyle w:val="StyleBoldUnderline"/>
          <w:rFonts w:asciiTheme="minorHAnsi" w:hAnsiTheme="minorHAnsi"/>
          <w:sz w:val="12"/>
        </w:rPr>
        <w:t>¶</w:t>
      </w:r>
      <w:r w:rsidRPr="001C11BD">
        <w:rPr>
          <w:rStyle w:val="StyleBoldUnderline"/>
          <w:rFonts w:asciiTheme="minorHAnsi" w:hAnsiTheme="minorHAnsi"/>
        </w:rPr>
        <w:t xml:space="preserve"> The estimated benefit in reduced climate change is US$ 3.2 trillion</w:t>
      </w:r>
      <w:r w:rsidRPr="001C11BD">
        <w:rPr>
          <w:rStyle w:val="StyleBoldUnderline"/>
          <w:rFonts w:asciiTheme="minorHAnsi" w:hAnsiTheme="minorHAnsi"/>
          <w:sz w:val="12"/>
        </w:rPr>
        <w:t>¶</w:t>
      </w:r>
      <w:r w:rsidRPr="001C11BD">
        <w:rPr>
          <w:rStyle w:val="StyleBoldUnderline"/>
          <w:rFonts w:asciiTheme="minorHAnsi" w:hAnsiTheme="minorHAnsi"/>
        </w:rPr>
        <w:t xml:space="preserve"> </w:t>
      </w:r>
      <w:r w:rsidRPr="001C11BD">
        <w:rPr>
          <w:rFonts w:asciiTheme="minorHAnsi" w:hAnsiTheme="minorHAnsi"/>
          <w:sz w:val="16"/>
        </w:rPr>
        <w:t xml:space="preserve">The above would be a good return on the initial investment. By contrast, </w:t>
      </w:r>
      <w:r w:rsidRPr="001C11BD">
        <w:rPr>
          <w:rStyle w:val="StyleBoldUnderline"/>
          <w:rFonts w:asciiTheme="minorHAnsi" w:hAnsiTheme="minorHAnsi"/>
        </w:rPr>
        <w:t xml:space="preserve">waiting 10 more years could reduce the net benefit </w:t>
      </w:r>
      <w:r w:rsidRPr="001C11BD">
        <w:rPr>
          <w:rFonts w:asciiTheme="minorHAnsi" w:hAnsiTheme="minorHAnsi"/>
          <w:sz w:val="16"/>
        </w:rPr>
        <w:t>of halving deforestation by US$ 500 billion</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In addition, they cited </w:t>
      </w:r>
      <w:r w:rsidRPr="001C11BD">
        <w:rPr>
          <w:rStyle w:val="StyleBoldUnderline"/>
          <w:rFonts w:asciiTheme="minorHAnsi" w:hAnsiTheme="minorHAnsi"/>
        </w:rPr>
        <w:t xml:space="preserve">another study </w:t>
      </w:r>
      <w:r w:rsidRPr="001C11BD">
        <w:rPr>
          <w:rFonts w:asciiTheme="minorHAnsi" w:hAnsiTheme="minorHAnsi"/>
          <w:sz w:val="16"/>
        </w:rPr>
        <w:t>that estimated that 3,000 listed companies around the world were responsible for over $2 trillion in environmental “externalities” (i.e. costs that have to be borne by society from ignored factors, or “social costs”). This is equivalent to 7% of their combined revenues and up to a third of their combined profits</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w:t>
      </w:r>
      <w:r w:rsidRPr="001C11BD">
        <w:rPr>
          <w:rStyle w:val="StyleBoldUnderline"/>
          <w:rFonts w:asciiTheme="minorHAnsi" w:hAnsiTheme="minorHAnsi"/>
        </w:rPr>
        <w:t>The BBC notes that biodiversity is fundamental to economics. For example</w:t>
      </w:r>
      <w:proofErr w:type="gramStart"/>
      <w:r w:rsidRPr="001C11BD">
        <w:rPr>
          <w:rStyle w:val="StyleBoldUnderline"/>
          <w:rFonts w:asciiTheme="minorHAnsi" w:hAnsiTheme="minorHAnsi"/>
        </w:rPr>
        <w:t>,</w:t>
      </w:r>
      <w:r w:rsidRPr="001C11BD">
        <w:rPr>
          <w:rStyle w:val="StyleBoldUnderline"/>
          <w:rFonts w:asciiTheme="minorHAnsi" w:hAnsiTheme="minorHAnsi"/>
          <w:sz w:val="12"/>
        </w:rPr>
        <w:t>¶</w:t>
      </w:r>
      <w:proofErr w:type="gramEnd"/>
      <w:r w:rsidRPr="001C11BD">
        <w:rPr>
          <w:rStyle w:val="StyleBoldUnderline"/>
          <w:rFonts w:asciiTheme="minorHAnsi" w:hAnsiTheme="minorHAnsi"/>
        </w:rPr>
        <w:t xml:space="preserve"> The G8 nations, together with 5 major emerging economies — China, India, South Africa, Brazil, Mexico — use almost three-quarters of the Earth’s </w:t>
      </w:r>
      <w:proofErr w:type="spellStart"/>
      <w:r w:rsidRPr="001C11BD">
        <w:rPr>
          <w:rStyle w:val="StyleBoldUnderline"/>
          <w:rFonts w:asciiTheme="minorHAnsi" w:hAnsiTheme="minorHAnsi"/>
        </w:rPr>
        <w:t>biocapacity</w:t>
      </w:r>
      <w:proofErr w:type="spellEnd"/>
      <w:r w:rsidRPr="001C11BD">
        <w:rPr>
          <w:rStyle w:val="StyleBoldUnderline"/>
          <w:rFonts w:asciiTheme="minorHAnsi" w:hAnsiTheme="minorHAnsi"/>
          <w:sz w:val="12"/>
        </w:rPr>
        <w:t>¶</w:t>
      </w:r>
      <w:r w:rsidRPr="001C11BD">
        <w:rPr>
          <w:rStyle w:val="StyleBoldUnderline"/>
          <w:rFonts w:asciiTheme="minorHAnsi" w:hAnsiTheme="minorHAnsi"/>
        </w:rPr>
        <w:t xml:space="preserve"> An estimated 40% of world trade is based on biological products or processes.</w:t>
      </w:r>
      <w:r w:rsidRPr="001C11BD">
        <w:rPr>
          <w:rStyle w:val="StyleBoldUnderline"/>
          <w:rFonts w:asciiTheme="minorHAnsi" w:hAnsiTheme="minorHAnsi"/>
          <w:sz w:val="12"/>
        </w:rPr>
        <w:t>¶</w:t>
      </w:r>
      <w:r w:rsidRPr="001C11BD">
        <w:rPr>
          <w:rStyle w:val="StyleBoldUnderline"/>
          <w:rFonts w:asciiTheme="minorHAnsi" w:hAnsiTheme="minorHAnsi"/>
        </w:rPr>
        <w:t xml:space="preserve"> Despite these free benefits, it has long been recognized that we tend to ignore or underestimate the value of those services. So much so that economic measures such as GDP often ignores environmental costs</w:t>
      </w:r>
      <w:proofErr w:type="gramStart"/>
      <w:r w:rsidRPr="001C11BD">
        <w:rPr>
          <w:rStyle w:val="StyleBoldUnderline"/>
          <w:rFonts w:asciiTheme="minorHAnsi" w:hAnsiTheme="minorHAnsi"/>
        </w:rPr>
        <w:t>.</w:t>
      </w:r>
      <w:r w:rsidRPr="001C11BD">
        <w:rPr>
          <w:rStyle w:val="StyleBoldUnderline"/>
          <w:rFonts w:asciiTheme="minorHAnsi" w:hAnsiTheme="minorHAnsi"/>
          <w:sz w:val="12"/>
        </w:rPr>
        <w:t>¶</w:t>
      </w:r>
      <w:proofErr w:type="gramEnd"/>
      <w:r w:rsidRPr="001C11BD">
        <w:rPr>
          <w:rStyle w:val="StyleBoldUnderline"/>
          <w:rFonts w:asciiTheme="minorHAnsi" w:hAnsiTheme="minorHAnsi"/>
        </w:rPr>
        <w:t xml:space="preserve"> The economic benefits of protecting the environment are well-understood, even if seemingly rarely practiced:</w:t>
      </w:r>
      <w:r w:rsidRPr="001C11BD">
        <w:rPr>
          <w:rStyle w:val="StyleBoldUnderline"/>
          <w:rFonts w:asciiTheme="minorHAnsi" w:hAnsiTheme="minorHAnsi"/>
          <w:sz w:val="12"/>
        </w:rPr>
        <w:t>¶</w:t>
      </w:r>
      <w:r w:rsidRPr="001C11BD">
        <w:rPr>
          <w:rStyle w:val="StyleBoldUnderline"/>
          <w:rFonts w:asciiTheme="minorHAnsi" w:hAnsiTheme="minorHAnsi"/>
        </w:rPr>
        <w:t xml:space="preserve"> </w:t>
      </w:r>
      <w:r w:rsidRPr="001C11BD">
        <w:rPr>
          <w:rFonts w:asciiTheme="minorHAnsi" w:hAnsiTheme="minorHAnsi"/>
          <w:sz w:val="16"/>
        </w:rPr>
        <w:t>Numerous studies also show that investments in protected areas generate a cost-benefit ratio of one to 25 and even one to 100 in some cases, [</w:t>
      </w:r>
      <w:proofErr w:type="spellStart"/>
      <w:r w:rsidRPr="001C11BD">
        <w:rPr>
          <w:rFonts w:asciiTheme="minorHAnsi" w:hAnsiTheme="minorHAnsi"/>
          <w:sz w:val="16"/>
        </w:rPr>
        <w:t>Pavan</w:t>
      </w:r>
      <w:proofErr w:type="spellEnd"/>
      <w:r w:rsidRPr="001C11BD">
        <w:rPr>
          <w:rFonts w:asciiTheme="minorHAnsi" w:hAnsiTheme="minorHAnsi"/>
          <w:sz w:val="16"/>
        </w:rPr>
        <w:t xml:space="preserve"> </w:t>
      </w:r>
      <w:proofErr w:type="spellStart"/>
      <w:r w:rsidRPr="001C11BD">
        <w:rPr>
          <w:rFonts w:asciiTheme="minorHAnsi" w:hAnsiTheme="minorHAnsi"/>
          <w:sz w:val="16"/>
        </w:rPr>
        <w:t>Sukhdev</w:t>
      </w:r>
      <w:proofErr w:type="spellEnd"/>
      <w:r w:rsidRPr="001C11BD">
        <w:rPr>
          <w:rFonts w:asciiTheme="minorHAnsi" w:hAnsiTheme="minorHAnsi"/>
          <w:sz w:val="16"/>
        </w:rPr>
        <w:t xml:space="preserve">, from TEEB] said. </w:t>
      </w:r>
      <w:r w:rsidRPr="001C11BD">
        <w:rPr>
          <w:rStyle w:val="StyleBoldUnderline"/>
          <w:rFonts w:asciiTheme="minorHAnsi" w:hAnsiTheme="minorHAnsi"/>
        </w:rPr>
        <w:t>Planting and protecting nearly 12,000 hectares of mangroves in Vietnam costs just over a million dollars but saved annual expenditures on dyke maintenance of well over seven million dollars</w:t>
      </w:r>
      <w:proofErr w:type="gramStart"/>
      <w:r w:rsidRPr="001C11BD">
        <w:rPr>
          <w:rStyle w:val="StyleBoldUnderline"/>
          <w:rFonts w:asciiTheme="minorHAnsi" w:hAnsiTheme="minorHAnsi"/>
        </w:rPr>
        <w:t>.</w:t>
      </w:r>
      <w:r w:rsidRPr="001C11BD">
        <w:rPr>
          <w:rStyle w:val="StyleBoldUnderline"/>
          <w:rFonts w:asciiTheme="minorHAnsi" w:hAnsiTheme="minorHAnsi"/>
          <w:sz w:val="12"/>
        </w:rPr>
        <w:t>¶</w:t>
      </w:r>
      <w:proofErr w:type="gramEnd"/>
      <w:r w:rsidRPr="001C11BD">
        <w:rPr>
          <w:rStyle w:val="StyleBoldUnderline"/>
          <w:rFonts w:asciiTheme="minorHAnsi" w:hAnsiTheme="minorHAnsi"/>
        </w:rPr>
        <w:t xml:space="preserve"> </w:t>
      </w:r>
      <w:r w:rsidRPr="001C11BD">
        <w:rPr>
          <w:rFonts w:asciiTheme="minorHAnsi" w:hAnsiTheme="minorHAnsi"/>
          <w:sz w:val="16"/>
        </w:rPr>
        <w:t>— Stephen Leahy, Environment: Save At Least Half the Planet, or Lose It All, Inter Press Service, November 17, 2009</w:t>
      </w:r>
      <w:r w:rsidRPr="001C11BD">
        <w:rPr>
          <w:rFonts w:asciiTheme="minorHAnsi" w:hAnsiTheme="minorHAnsi"/>
          <w:sz w:val="12"/>
        </w:rPr>
        <w:t>¶</w:t>
      </w:r>
      <w:r w:rsidRPr="001C11BD">
        <w:rPr>
          <w:rFonts w:asciiTheme="minorHAnsi" w:hAnsiTheme="minorHAnsi"/>
          <w:sz w:val="16"/>
        </w:rPr>
        <w:t xml:space="preserve"> It has perhaps taken about a decade or so — and a severe enough global financial crisis that has hit the heart of this way of thinking — to change this mentality (in which time, more greenhouse gases have been emitted — inefficiently).</w:t>
      </w:r>
      <w:r w:rsidRPr="001C11BD">
        <w:rPr>
          <w:rFonts w:asciiTheme="minorHAnsi" w:hAnsiTheme="minorHAnsi"/>
          <w:sz w:val="12"/>
        </w:rPr>
        <w:t>¶</w:t>
      </w:r>
      <w:r w:rsidRPr="001C11BD">
        <w:rPr>
          <w:rFonts w:asciiTheme="minorHAnsi" w:hAnsiTheme="minorHAnsi"/>
          <w:sz w:val="16"/>
        </w:rPr>
        <w:t xml:space="preserve"> Economists talk of the price signal that is fundamental to capitalism; the ability for prices to indicate when a resource is becoming scarcer. At such a time, markets mobilize automatically to address this by looking for ways to bring down costs. As a result, </w:t>
      </w:r>
      <w:r w:rsidRPr="001C11BD">
        <w:rPr>
          <w:rStyle w:val="StyleBoldUnderline"/>
          <w:rFonts w:asciiTheme="minorHAnsi" w:hAnsiTheme="minorHAnsi"/>
        </w:rPr>
        <w:t xml:space="preserve">resources are </w:t>
      </w:r>
      <w:r w:rsidRPr="001C11BD">
        <w:rPr>
          <w:rFonts w:asciiTheme="minorHAnsi" w:hAnsiTheme="minorHAnsi"/>
          <w:sz w:val="16"/>
        </w:rPr>
        <w:t xml:space="preserve">supposedly </w:t>
      </w:r>
      <w:r w:rsidRPr="001C11BD">
        <w:rPr>
          <w:rStyle w:val="StyleBoldUnderline"/>
          <w:rFonts w:asciiTheme="minorHAnsi" w:hAnsiTheme="minorHAnsi"/>
        </w:rPr>
        <w:t>infinite</w:t>
      </w:r>
      <w:r w:rsidRPr="001C11BD">
        <w:rPr>
          <w:rFonts w:asciiTheme="minorHAnsi" w:hAnsiTheme="minorHAnsi"/>
          <w:sz w:val="16"/>
        </w:rPr>
        <w:t>. For example, if energy costs go up, businesses will look for a way to minimize such costs for themselves, and it is in such a time that alternatives come about and/or existing resources last longer because they are used more efficiently. “Running out of resources” should therefore be averted</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However, it has long been argued that prices don’t truly reflect the full cost of things, so either the signal is incorrect, or comes too late. The price signal also implies the poorest often pay the heaviest costs. For example, commercially over-fishing a region may mean fish from that area becomes harder to catch and more expensive, possibly allowing that ecosystem time to recover (though that is not guaranteed, either). However, while commercial entities can exploit resources elsewhere, local fishermen will go out of business and the poorer will likely go hungry (as also detailed on this site’s section on biodiversity). This then has an impact on various local social, political and economic issues</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In addition to that, other related measurements, such as GNP are therefore flawed, and even reward unproductive or inefficient behavior (e.g. “Efficiently” producing unhealthy food — and the unhealthy consumer culture to go with it — may profit the food industry and a private health sector that has to deal with it, all of which require more use of resources. More examples are discussed on this site’s section on consumption and consumerism)</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Our continued inefficient pumping of greenhouse gases into the environment without factoring the enormous cost as the climate already begins to change is perhaps an example where price signals may come too late, or at a time when there is already significant impact to many people. Resources that could be available more indefinitely, become finite because of our inability or unwillingness to change</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Markets fail to capture most ecosystem service values. Existing price signals only reflect - at best - the share of total value that relates to provisioning services like food, fuel or water and their prices may be distorted. Even these services often bypass markets where carried out as part of community management of shared resources. The values of other ecosystem services are generally not reflected in markets apart from a few exceptions (such as tourism)</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This is mainly explained by the fact that many ecosystem services are ‘public goods’ or ‘common goods’: they are often open access in character and non-rival in their consumption. In addition, </w:t>
      </w:r>
      <w:proofErr w:type="gramStart"/>
      <w:r w:rsidRPr="001C11BD">
        <w:rPr>
          <w:rFonts w:asciiTheme="minorHAnsi" w:hAnsiTheme="minorHAnsi"/>
          <w:sz w:val="16"/>
        </w:rPr>
        <w:t>their benefits are felt differently by people in different places and over different timescales</w:t>
      </w:r>
      <w:proofErr w:type="gramEnd"/>
      <w:r w:rsidRPr="001C11BD">
        <w:rPr>
          <w:rFonts w:asciiTheme="minorHAnsi" w:hAnsiTheme="minorHAnsi"/>
          <w:sz w:val="16"/>
        </w:rPr>
        <w:t xml:space="preserve">. Private and public decisions affecting biodiversity rarely consider benefits beyond the immediate geographical area…. They can also overlook local public benefits … in favor of private </w:t>
      </w:r>
      <w:proofErr w:type="gramStart"/>
      <w:r w:rsidRPr="001C11BD">
        <w:rPr>
          <w:rFonts w:asciiTheme="minorHAnsi" w:hAnsiTheme="minorHAnsi"/>
          <w:sz w:val="16"/>
        </w:rPr>
        <w:t>benefits …,</w:t>
      </w:r>
      <w:proofErr w:type="gramEnd"/>
      <w:r w:rsidRPr="001C11BD">
        <w:rPr>
          <w:rFonts w:asciiTheme="minorHAnsi" w:hAnsiTheme="minorHAnsi"/>
          <w:sz w:val="16"/>
        </w:rPr>
        <w:t xml:space="preserve"> even when local livelihoods are at stake, or focus on short-term gains to the detriment of the sustained supply of benefits over time….</w:t>
      </w:r>
      <w:r w:rsidRPr="001C11BD">
        <w:rPr>
          <w:rFonts w:asciiTheme="minorHAnsi" w:hAnsiTheme="minorHAnsi"/>
          <w:sz w:val="12"/>
        </w:rPr>
        <w:t>¶</w:t>
      </w:r>
      <w:r w:rsidRPr="001C11BD">
        <w:rPr>
          <w:rFonts w:asciiTheme="minorHAnsi" w:hAnsiTheme="minorHAnsi"/>
          <w:sz w:val="16"/>
        </w:rPr>
        <w:t xml:space="preserve"> Benefits that are felt with a long-term horizon (e.g. from climate regulation) are frequently ignored. This systematic under-valuation of ecosystem services and failure to capture the values is one of the main causes underlying today’s biodiversity crisis. Values that are not overtly part of a financial equation are too often ignored</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 The Economics of Ecosystems and Biodiversity for National and International Policy Makers 2009 PDF formatted document, p.10 (Emphasis original)</w:t>
      </w:r>
      <w:r w:rsidRPr="001C11BD">
        <w:rPr>
          <w:rFonts w:asciiTheme="minorHAnsi" w:hAnsiTheme="minorHAnsi"/>
          <w:sz w:val="12"/>
        </w:rPr>
        <w:t>¶</w:t>
      </w:r>
      <w:r w:rsidRPr="001C11BD">
        <w:rPr>
          <w:rFonts w:asciiTheme="minorHAnsi" w:hAnsiTheme="minorHAnsi"/>
          <w:sz w:val="16"/>
        </w:rPr>
        <w:t xml:space="preserve"> In effect, as TEEB, and many others before have argued, a key challenge will be adapting our economic systems to integrate sustainability and human well-being as well as other environmental factors to give us truer costs (after all, market systems are supposed to work when there is full availability of information).</w:t>
      </w:r>
      <w:r w:rsidRPr="001C11BD">
        <w:rPr>
          <w:rFonts w:asciiTheme="minorHAnsi" w:hAnsiTheme="minorHAnsi"/>
          <w:sz w:val="12"/>
        </w:rPr>
        <w:t>¶</w:t>
      </w:r>
      <w:r w:rsidRPr="001C11BD">
        <w:rPr>
          <w:rFonts w:asciiTheme="minorHAnsi" w:hAnsiTheme="minorHAnsi"/>
          <w:sz w:val="16"/>
        </w:rPr>
        <w:t xml:space="preserve"> Think of some of the effects this could have:</w:t>
      </w:r>
      <w:r w:rsidRPr="001C11BD">
        <w:rPr>
          <w:rFonts w:asciiTheme="minorHAnsi" w:hAnsiTheme="minorHAnsi"/>
          <w:sz w:val="12"/>
        </w:rPr>
        <w:t>¶</w:t>
      </w:r>
      <w:r w:rsidRPr="001C11BD">
        <w:rPr>
          <w:rFonts w:asciiTheme="minorHAnsi" w:hAnsiTheme="minorHAnsi"/>
          <w:sz w:val="16"/>
        </w:rPr>
        <w:t xml:space="preserve"> Some industrial meat production, which is very harmful for the environment, may become more expensive</w:t>
      </w:r>
      <w:r w:rsidRPr="001C11BD">
        <w:rPr>
          <w:rFonts w:asciiTheme="minorHAnsi" w:hAnsiTheme="minorHAnsi"/>
          <w:sz w:val="12"/>
        </w:rPr>
        <w:t>¶</w:t>
      </w:r>
      <w:r w:rsidRPr="001C11BD">
        <w:rPr>
          <w:rFonts w:asciiTheme="minorHAnsi" w:hAnsiTheme="minorHAnsi"/>
          <w:sz w:val="16"/>
        </w:rPr>
        <w:t xml:space="preserve"> For example, as mentioned in the previous link, if water used by the meat industry in the United States were not subsidized by taxpayers, common hamburger meat would cost $35 a pound.</w:t>
      </w:r>
      <w:r w:rsidRPr="001C11BD">
        <w:rPr>
          <w:rFonts w:asciiTheme="minorHAnsi" w:hAnsiTheme="minorHAnsi"/>
          <w:sz w:val="12"/>
        </w:rPr>
        <w:t>¶</w:t>
      </w:r>
      <w:r w:rsidRPr="001C11BD">
        <w:rPr>
          <w:rFonts w:asciiTheme="minorHAnsi" w:hAnsiTheme="minorHAnsi"/>
          <w:sz w:val="16"/>
        </w:rPr>
        <w:t xml:space="preserve"> Instead of regulation to change people’s habits, markets would automatically reflect these true costs; consumers can then make better informed choices about what to consume, e.g. by reducing their meat consumption or demand more ecologically sustainable alternatives at reasonable cost.</w:t>
      </w:r>
      <w:r w:rsidRPr="001C11BD">
        <w:rPr>
          <w:rFonts w:asciiTheme="minorHAnsi" w:hAnsiTheme="minorHAnsi"/>
          <w:sz w:val="12"/>
        </w:rPr>
        <w:t>¶</w:t>
      </w:r>
      <w:r w:rsidRPr="001C11BD">
        <w:rPr>
          <w:rFonts w:asciiTheme="minorHAnsi" w:hAnsiTheme="minorHAnsi"/>
          <w:sz w:val="16"/>
        </w:rPr>
        <w:t xml:space="preserve"> A reduction in meat production could protect forests or help reduce clearance of forests for cattle ranches, which would have a knock-on benefit for climate change concerns.</w:t>
      </w:r>
      <w:r w:rsidRPr="001C11BD">
        <w:rPr>
          <w:rFonts w:asciiTheme="minorHAnsi" w:hAnsiTheme="minorHAnsi"/>
          <w:sz w:val="12"/>
        </w:rPr>
        <w:t>¶</w:t>
      </w:r>
      <w:r w:rsidRPr="001C11BD">
        <w:rPr>
          <w:rFonts w:asciiTheme="minorHAnsi" w:hAnsiTheme="minorHAnsi"/>
          <w:sz w:val="16"/>
        </w:rPr>
        <w:t xml:space="preserve"> Appropriate investment in renewable energy could threaten the fossil fuel industry though they are trying to adapt to that (perhaps slowly, and after initial resistance). But at the same time, governments that are able to use renewable sources are less likely to find themselves spending so many resources in geopolitical areas (e.g. politics, military, terrorist response to Western presence in Middle East, </w:t>
      </w:r>
      <w:proofErr w:type="spellStart"/>
      <w:r w:rsidRPr="001C11BD">
        <w:rPr>
          <w:rFonts w:asciiTheme="minorHAnsi" w:hAnsiTheme="minorHAnsi"/>
          <w:sz w:val="16"/>
        </w:rPr>
        <w:t>etc</w:t>
      </w:r>
      <w:proofErr w:type="spellEnd"/>
      <w:r w:rsidRPr="001C11BD">
        <w:rPr>
          <w:rFonts w:asciiTheme="minorHAnsi" w:hAnsiTheme="minorHAnsi"/>
          <w:sz w:val="16"/>
        </w:rPr>
        <w:t>) to protect or secure access to fossil fuels</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“Cradle to cradle” type of design — where products are designed to be produced and recycled or disposed of more sustainably — could considerably reduce costs for producers and consumers alike, and possibly reduce stress on associated ecosystems.</w:t>
      </w:r>
      <w:r w:rsidRPr="001C11BD">
        <w:rPr>
          <w:rFonts w:asciiTheme="minorHAnsi" w:hAnsiTheme="minorHAnsi"/>
          <w:sz w:val="12"/>
        </w:rPr>
        <w:t>¶</w:t>
      </w:r>
      <w:r w:rsidRPr="001C11BD">
        <w:rPr>
          <w:rFonts w:asciiTheme="minorHAnsi" w:hAnsiTheme="minorHAnsi"/>
          <w:sz w:val="16"/>
        </w:rPr>
        <w:t xml:space="preserve"> Land that is used to produce unhealthy or marginally nutritious items (e.g. tobacco, sugar, possibly tea and coffee) could be used for more useful or healthier alternatives, possibly even helping address obesity and other issues. (For example, while factoring in environmental costs could make healthy produce more expensive too, expanding production of healthier foods could help contain costs rises to some extent.)</w:t>
      </w:r>
      <w:r w:rsidRPr="001C11BD">
        <w:rPr>
          <w:rFonts w:asciiTheme="minorHAnsi" w:hAnsiTheme="minorHAnsi"/>
          <w:sz w:val="12"/>
        </w:rPr>
        <w:t>¶</w:t>
      </w:r>
      <w:r w:rsidRPr="001C11BD">
        <w:rPr>
          <w:rFonts w:asciiTheme="minorHAnsi" w:hAnsiTheme="minorHAnsi"/>
          <w:sz w:val="16"/>
        </w:rPr>
        <w:t xml:space="preserve"> </w:t>
      </w:r>
      <w:proofErr w:type="gramStart"/>
      <w:r w:rsidRPr="001C11BD">
        <w:rPr>
          <w:rFonts w:asciiTheme="minorHAnsi" w:hAnsiTheme="minorHAnsi"/>
          <w:sz w:val="16"/>
        </w:rPr>
        <w:t>etc</w:t>
      </w:r>
      <w:proofErr w:type="gramEnd"/>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How much would such accounting save? It is hard to know, but there is a lot of waste in the existing system. In the mid-1990s, the Institute for Economic Democracy calculated that as much as half the American economy constituted of wasted labor, wealth and resources (book: World’s Wasted Wealth, II — see sample chapter)</w:t>
      </w:r>
      <w:proofErr w:type="gramStart"/>
      <w:r w:rsidRPr="001C11BD">
        <w:rPr>
          <w:rFonts w:asciiTheme="minorHAnsi" w:hAnsiTheme="minorHAnsi"/>
          <w:sz w:val="16"/>
        </w:rPr>
        <w:t>.</w:t>
      </w:r>
      <w:r w:rsidRPr="001C11BD">
        <w:rPr>
          <w:rFonts w:asciiTheme="minorHAnsi" w:hAnsiTheme="minorHAnsi"/>
          <w:sz w:val="12"/>
        </w:rPr>
        <w:t>¶</w:t>
      </w:r>
      <w:proofErr w:type="gramEnd"/>
      <w:r w:rsidRPr="001C11BD">
        <w:rPr>
          <w:rFonts w:asciiTheme="minorHAnsi" w:hAnsiTheme="minorHAnsi"/>
          <w:sz w:val="16"/>
        </w:rPr>
        <w:t xml:space="preserve"> Naturally, those who benefit from the current system may be hostile to such changes, especially if it may mean they might lose out.</w:t>
      </w:r>
      <w:r w:rsidRPr="001C11BD">
        <w:rPr>
          <w:rFonts w:asciiTheme="minorHAnsi" w:hAnsiTheme="minorHAnsi"/>
          <w:sz w:val="12"/>
        </w:rPr>
        <w:t>¶</w:t>
      </w:r>
      <w:r w:rsidRPr="001C11BD">
        <w:rPr>
          <w:rFonts w:asciiTheme="minorHAnsi" w:hAnsiTheme="minorHAnsi"/>
          <w:sz w:val="16"/>
        </w:rPr>
        <w:t xml:space="preserve"> This is a clear case of inter-related issues: the health of the environment is strongly tried to our economic choices (i.e. how we use resources), but addressing core short-comings in our economic systems is a crucial political challenge.</w:t>
      </w:r>
      <w:r w:rsidRPr="001C11BD">
        <w:rPr>
          <w:rFonts w:asciiTheme="minorHAnsi" w:hAnsiTheme="minorHAnsi"/>
          <w:sz w:val="12"/>
        </w:rPr>
        <w:t>¶</w:t>
      </w:r>
      <w:r w:rsidRPr="001C11BD">
        <w:rPr>
          <w:rFonts w:asciiTheme="minorHAnsi" w:hAnsiTheme="minorHAnsi"/>
          <w:sz w:val="16"/>
        </w:rPr>
        <w:t xml:space="preserve"> </w:t>
      </w:r>
    </w:p>
    <w:p w14:paraId="625FB86F" w14:textId="77777777" w:rsidR="00AD62D6" w:rsidRDefault="00AD62D6" w:rsidP="00AD62D6">
      <w:pPr>
        <w:pStyle w:val="Heading3"/>
      </w:pPr>
      <w:r>
        <w:t xml:space="preserve">Impact – Food Security </w:t>
      </w:r>
    </w:p>
    <w:p w14:paraId="0D335FE5" w14:textId="77777777" w:rsidR="00AD62D6" w:rsidRPr="001C11BD" w:rsidRDefault="00AD62D6" w:rsidP="004A0341">
      <w:pPr>
        <w:pStyle w:val="Heading4"/>
      </w:pPr>
      <w:r w:rsidRPr="001C11BD">
        <w:t>Biodiversity ensures food security</w:t>
      </w:r>
    </w:p>
    <w:p w14:paraId="06F27CA8" w14:textId="77777777" w:rsidR="00AD62D6" w:rsidRPr="001C11BD" w:rsidRDefault="00AD62D6" w:rsidP="00AD62D6">
      <w:pPr>
        <w:rPr>
          <w:rStyle w:val="StyleStyleBold12pt"/>
          <w:rFonts w:asciiTheme="minorHAnsi" w:hAnsiTheme="minorHAnsi"/>
        </w:rPr>
      </w:pPr>
      <w:r w:rsidRPr="001C11BD">
        <w:rPr>
          <w:rStyle w:val="StyleStyleBold12pt"/>
          <w:rFonts w:asciiTheme="minorHAnsi" w:hAnsiTheme="minorHAnsi"/>
        </w:rPr>
        <w:t>ASH, Deputy Director of UNEP's Division of Environmental Policy Implementation, 2005</w:t>
      </w:r>
    </w:p>
    <w:p w14:paraId="1FA4EFCE" w14:textId="77777777" w:rsidR="00AD62D6" w:rsidRPr="001C11BD" w:rsidRDefault="00AD62D6" w:rsidP="00AD62D6">
      <w:pPr>
        <w:rPr>
          <w:rFonts w:asciiTheme="minorHAnsi" w:hAnsiTheme="minorHAnsi"/>
        </w:rPr>
      </w:pPr>
      <w:r w:rsidRPr="001C11BD">
        <w:rPr>
          <w:rFonts w:asciiTheme="minorHAnsi" w:hAnsiTheme="minorHAnsi"/>
        </w:rPr>
        <w:t xml:space="preserve">(Neville, No date, Millennium Assessment, “Ecosystems and Human Well-being”, </w:t>
      </w:r>
    </w:p>
    <w:p w14:paraId="15908336" w14:textId="77777777" w:rsidR="00AD62D6" w:rsidRPr="001C11BD" w:rsidRDefault="00AD62D6" w:rsidP="00AD62D6">
      <w:pPr>
        <w:rPr>
          <w:rFonts w:asciiTheme="minorHAnsi" w:hAnsiTheme="minorHAnsi"/>
        </w:rPr>
      </w:pPr>
      <w:hyperlink r:id="rId73" w:history="1">
        <w:r w:rsidRPr="001C11BD">
          <w:rPr>
            <w:rFonts w:asciiTheme="minorHAnsi" w:hAnsiTheme="minorHAnsi"/>
          </w:rPr>
          <w:t>http://www.millenniumassessment.org/documents/document.354.aspx.pdf</w:t>
        </w:r>
      </w:hyperlink>
      <w:r w:rsidRPr="001C11BD">
        <w:rPr>
          <w:rFonts w:asciiTheme="minorHAnsi" w:hAnsiTheme="minorHAnsi"/>
        </w:rPr>
        <w:t>, 6/25/14, SJ)</w:t>
      </w:r>
    </w:p>
    <w:p w14:paraId="64066C22" w14:textId="77777777" w:rsidR="00AD62D6" w:rsidRPr="001C11BD" w:rsidRDefault="00AD62D6" w:rsidP="00AD62D6">
      <w:pPr>
        <w:rPr>
          <w:rFonts w:asciiTheme="minorHAnsi" w:hAnsiTheme="minorHAnsi"/>
        </w:rPr>
      </w:pPr>
    </w:p>
    <w:p w14:paraId="656F330F" w14:textId="77777777" w:rsidR="00AD62D6" w:rsidRPr="001C11BD" w:rsidRDefault="00AD62D6" w:rsidP="00AD62D6">
      <w:pPr>
        <w:rPr>
          <w:rStyle w:val="StyleStyleBold12pt"/>
          <w:rFonts w:asciiTheme="minorHAnsi" w:hAnsiTheme="minorHAnsi"/>
          <w:b w:val="0"/>
          <w:sz w:val="14"/>
        </w:rPr>
      </w:pPr>
      <w:proofErr w:type="gramStart"/>
      <w:r w:rsidRPr="001C11BD">
        <w:rPr>
          <w:rStyle w:val="StyleBoldUnderline"/>
          <w:rFonts w:asciiTheme="minorHAnsi" w:hAnsiTheme="minorHAnsi"/>
        </w:rPr>
        <w:t>Biological diversity is used by many rural communities</w:t>
      </w:r>
      <w:proofErr w:type="gramEnd"/>
      <w:r w:rsidRPr="001C11BD">
        <w:rPr>
          <w:rStyle w:val="StyleBoldUnderline"/>
          <w:rFonts w:asciiTheme="minorHAnsi" w:hAnsiTheme="minorHAnsi"/>
        </w:rPr>
        <w:t xml:space="preserve"> directly as an insurance and coping mechanism to increase flexibility.</w:t>
      </w:r>
      <w:r w:rsidRPr="001C11BD">
        <w:rPr>
          <w:rStyle w:val="StyleStyleBold12pt"/>
          <w:rFonts w:asciiTheme="minorHAnsi" w:hAnsiTheme="minorHAnsi"/>
          <w:sz w:val="14"/>
        </w:rPr>
        <w:t xml:space="preserve"> Biological diversity is </w:t>
      </w:r>
      <w:r w:rsidRPr="001C11BD">
        <w:rPr>
          <w:rStyle w:val="StyleBoldUnderline"/>
          <w:rFonts w:asciiTheme="minorHAnsi" w:hAnsiTheme="minorHAnsi"/>
        </w:rPr>
        <w:t>used</w:t>
      </w:r>
      <w:r w:rsidRPr="001C11BD">
        <w:rPr>
          <w:rStyle w:val="StyleStyleBold12pt"/>
          <w:rFonts w:asciiTheme="minorHAnsi" w:hAnsiTheme="minorHAnsi"/>
          <w:sz w:val="14"/>
        </w:rPr>
        <w:t xml:space="preserve"> by many rural communities directly </w:t>
      </w:r>
      <w:r w:rsidRPr="001C11BD">
        <w:rPr>
          <w:rStyle w:val="StyleBoldUnderline"/>
          <w:rFonts w:asciiTheme="minorHAnsi" w:hAnsiTheme="minorHAnsi"/>
        </w:rPr>
        <w:t xml:space="preserve">as </w:t>
      </w:r>
      <w:proofErr w:type="gramStart"/>
      <w:r w:rsidRPr="001C11BD">
        <w:rPr>
          <w:rStyle w:val="StyleBoldUnderline"/>
          <w:rFonts w:asciiTheme="minorHAnsi" w:hAnsiTheme="minorHAnsi"/>
        </w:rPr>
        <w:t>an insurance</w:t>
      </w:r>
      <w:proofErr w:type="gramEnd"/>
      <w:r w:rsidRPr="001C11BD">
        <w:rPr>
          <w:rStyle w:val="StyleBoldUnderline"/>
          <w:rFonts w:asciiTheme="minorHAnsi" w:hAnsiTheme="minorHAnsi"/>
        </w:rPr>
        <w:t xml:space="preserve"> and coping mechanism to increase uncertainty, shocks, and surprises.</w:t>
      </w:r>
      <w:r w:rsidRPr="001C11BD">
        <w:rPr>
          <w:rStyle w:val="StyleStyleBold12pt"/>
          <w:rFonts w:asciiTheme="minorHAnsi" w:hAnsiTheme="minorHAnsi"/>
          <w:sz w:val="14"/>
        </w:rPr>
        <w:t xml:space="preserve"> </w:t>
      </w:r>
      <w:r w:rsidRPr="001C11BD">
        <w:rPr>
          <w:rStyle w:val="StyleBoldUnderline"/>
          <w:rFonts w:asciiTheme="minorHAnsi" w:hAnsiTheme="minorHAnsi"/>
        </w:rPr>
        <w:t>The</w:t>
      </w:r>
      <w:r w:rsidRPr="001C11BD">
        <w:rPr>
          <w:rStyle w:val="StyleStyleBold12pt"/>
          <w:rFonts w:asciiTheme="minorHAnsi" w:hAnsiTheme="minorHAnsi"/>
          <w:sz w:val="14"/>
        </w:rPr>
        <w:t xml:space="preserve"> availability of this biological </w:t>
      </w:r>
      <w:r w:rsidRPr="001C11BD">
        <w:rPr>
          <w:rStyle w:val="StyleBoldUnderline"/>
          <w:rFonts w:asciiTheme="minorHAnsi" w:hAnsiTheme="minorHAnsi"/>
        </w:rPr>
        <w:t>“safety net” has increased the security and resilience of some local communities to external economic and ecological perturbations, shocks, or surprises</w:t>
      </w:r>
      <w:r w:rsidRPr="001C11BD">
        <w:rPr>
          <w:rStyle w:val="StyleStyleBold12pt"/>
          <w:rFonts w:asciiTheme="minorHAnsi" w:hAnsiTheme="minorHAnsi"/>
          <w:sz w:val="14"/>
        </w:rPr>
        <w:t xml:space="preserve"> (C6.2.2, C8.2). In a world where ﬂuctuating commodity prices are more the norm than the exception, economic entitlements of the poor are increasingly becoming precarious. </w:t>
      </w:r>
      <w:r w:rsidRPr="001C11BD">
        <w:rPr>
          <w:rStyle w:val="StyleBoldUnderline"/>
          <w:rFonts w:asciiTheme="minorHAnsi" w:hAnsiTheme="minorHAnsi"/>
        </w:rPr>
        <w:t>The availability of an ecosystem-based food security net during times when economic entitlements are insufficient to purchase adequate nourishment in the market provides an important insurance program</w:t>
      </w:r>
      <w:r w:rsidRPr="001C11BD">
        <w:rPr>
          <w:rStyle w:val="StyleStyleBold12pt"/>
          <w:rFonts w:asciiTheme="minorHAnsi" w:hAnsiTheme="minorHAnsi"/>
          <w:sz w:val="14"/>
        </w:rPr>
        <w:t xml:space="preserve"> (C8.1, C6.7). Coping mechanisms based on indigenous plants are particularly important for the most vulnerable people, who have little access to formal employment, land, or market opportunities (C6). For example, investigations of two </w:t>
      </w:r>
      <w:proofErr w:type="spellStart"/>
      <w:r w:rsidRPr="001C11BD">
        <w:rPr>
          <w:rStyle w:val="StyleStyleBold12pt"/>
          <w:rFonts w:asciiTheme="minorHAnsi" w:hAnsiTheme="minorHAnsi"/>
          <w:sz w:val="14"/>
        </w:rPr>
        <w:t>dryland</w:t>
      </w:r>
      <w:proofErr w:type="spellEnd"/>
      <w:r w:rsidRPr="001C11BD">
        <w:rPr>
          <w:rStyle w:val="StyleStyleBold12pt"/>
          <w:rFonts w:asciiTheme="minorHAnsi" w:hAnsiTheme="minorHAnsi"/>
          <w:sz w:val="14"/>
        </w:rPr>
        <w:t xml:space="preserve"> sites in Kenya and Tanzania report local communities using wild indigenous plants to provide alternative sources of food when harvests failed or when sudden expenses had to be met (such as a hospital bill). (See Table 2.1.) Another pathway through which biodiversity can improve food security is the adoption of farming practices that maintain and make use of agricultural biodiversity. Biodiversity is im</w:t>
      </w:r>
      <w:r w:rsidRPr="001C11BD">
        <w:rPr>
          <w:rFonts w:asciiTheme="minorHAnsi" w:hAnsiTheme="minorHAnsi"/>
          <w:sz w:val="14"/>
        </w:rPr>
        <w:t>por</w:t>
      </w:r>
      <w:r w:rsidRPr="001C11BD">
        <w:rPr>
          <w:rStyle w:val="StyleStyleBold12pt"/>
          <w:rFonts w:asciiTheme="minorHAnsi" w:hAnsiTheme="minorHAnsi"/>
          <w:sz w:val="14"/>
        </w:rPr>
        <w:t xml:space="preserve">tant to maintaining agricultural production. Wild relatives of domestic crops provide genetic variability that can be crucial for overcoming outbreaks of pests and pathogens and new environmental stresses. Many agricultural communities consider increased local diversity a critical factor for the long-term productivity </w:t>
      </w:r>
      <w:proofErr w:type="spellStart"/>
      <w:r w:rsidRPr="001C11BD">
        <w:rPr>
          <w:rStyle w:val="StyleStyleBold12pt"/>
          <w:rFonts w:asciiTheme="minorHAnsi" w:hAnsiTheme="minorHAnsi"/>
          <w:sz w:val="14"/>
        </w:rPr>
        <w:t>ty</w:t>
      </w:r>
      <w:proofErr w:type="spellEnd"/>
      <w:r w:rsidRPr="001C11BD">
        <w:rPr>
          <w:rStyle w:val="StyleStyleBold12pt"/>
          <w:rFonts w:asciiTheme="minorHAnsi" w:hAnsiTheme="minorHAnsi"/>
          <w:sz w:val="14"/>
        </w:rPr>
        <w:t xml:space="preserve"> and viability of their agricultural systems. For example, interweaving multiple varieties of rice in the same paddy has been shown to increase productivity by lowering the loss from pests and pathogens</w:t>
      </w:r>
    </w:p>
    <w:p w14:paraId="7606B710" w14:textId="77777777" w:rsidR="00AD62D6" w:rsidRDefault="00AD62D6" w:rsidP="00AD62D6">
      <w:pPr>
        <w:rPr>
          <w:rStyle w:val="StyleStyleBold12pt"/>
          <w:rFonts w:asciiTheme="minorHAnsi" w:hAnsiTheme="minorHAnsi"/>
          <w:b w:val="0"/>
          <w:sz w:val="14"/>
        </w:rPr>
      </w:pPr>
    </w:p>
    <w:p w14:paraId="7AA9E13D" w14:textId="77777777" w:rsidR="00AD62D6" w:rsidRPr="001C11BD" w:rsidRDefault="00AD62D6" w:rsidP="004A0341">
      <w:pPr>
        <w:pStyle w:val="Heading4"/>
        <w:rPr>
          <w:rStyle w:val="StyleStyleBold12pt"/>
          <w:rFonts w:asciiTheme="minorHAnsi" w:hAnsiTheme="minorHAnsi"/>
          <w:b/>
          <w:szCs w:val="26"/>
        </w:rPr>
      </w:pPr>
      <w:r w:rsidRPr="001C11BD">
        <w:rPr>
          <w:rStyle w:val="StyleStyleBold12pt"/>
          <w:rFonts w:asciiTheme="minorHAnsi" w:hAnsiTheme="minorHAnsi"/>
          <w:szCs w:val="26"/>
        </w:rPr>
        <w:t>Biodiversity key to nutrition</w:t>
      </w:r>
    </w:p>
    <w:p w14:paraId="6232C7E3" w14:textId="77777777" w:rsidR="00AD62D6" w:rsidRPr="001C11BD" w:rsidRDefault="00AD62D6" w:rsidP="00AD62D6">
      <w:pPr>
        <w:rPr>
          <w:rStyle w:val="StyleStyleBold12pt"/>
          <w:rFonts w:asciiTheme="minorHAnsi" w:hAnsiTheme="minorHAnsi"/>
        </w:rPr>
      </w:pPr>
      <w:r w:rsidRPr="001C11BD">
        <w:rPr>
          <w:rStyle w:val="StyleStyleBold12pt"/>
          <w:rFonts w:asciiTheme="minorHAnsi" w:hAnsiTheme="minorHAnsi"/>
        </w:rPr>
        <w:t>WHO, 2014</w:t>
      </w:r>
    </w:p>
    <w:p w14:paraId="512B2A81" w14:textId="77777777" w:rsidR="00AD62D6" w:rsidRPr="001C11BD" w:rsidRDefault="00AD62D6" w:rsidP="00AD62D6">
      <w:pPr>
        <w:rPr>
          <w:rFonts w:asciiTheme="minorHAnsi" w:hAnsiTheme="minorHAnsi"/>
        </w:rPr>
      </w:pPr>
      <w:r w:rsidRPr="001C11BD">
        <w:rPr>
          <w:rFonts w:asciiTheme="minorHAnsi" w:hAnsiTheme="minorHAnsi"/>
        </w:rPr>
        <w:t xml:space="preserve">(WHO, WHO, “Biodiversity”, </w:t>
      </w:r>
      <w:hyperlink r:id="rId74" w:history="1">
        <w:r w:rsidRPr="001C11BD">
          <w:rPr>
            <w:rStyle w:val="Hyperlink"/>
            <w:rFonts w:asciiTheme="minorHAnsi" w:hAnsiTheme="minorHAnsi"/>
          </w:rPr>
          <w:t>http://www.who.int/globalchange/ecosystems/biodiversity/en/</w:t>
        </w:r>
      </w:hyperlink>
      <w:r w:rsidRPr="001C11BD">
        <w:rPr>
          <w:rFonts w:asciiTheme="minorHAnsi" w:hAnsiTheme="minorHAnsi"/>
        </w:rPr>
        <w:t>, 6/25/15, SJ)</w:t>
      </w:r>
    </w:p>
    <w:p w14:paraId="000A64F1" w14:textId="77777777" w:rsidR="00AD62D6" w:rsidRPr="001C11BD" w:rsidRDefault="00AD62D6" w:rsidP="00AD62D6">
      <w:pPr>
        <w:rPr>
          <w:rStyle w:val="StyleStyleBold12pt"/>
          <w:rFonts w:asciiTheme="minorHAnsi" w:hAnsiTheme="minorHAnsi"/>
          <w:b w:val="0"/>
          <w:sz w:val="14"/>
        </w:rPr>
      </w:pPr>
      <w:r w:rsidRPr="001C11BD">
        <w:rPr>
          <w:rStyle w:val="StyleBoldUnderline"/>
          <w:rFonts w:asciiTheme="minorHAnsi" w:hAnsiTheme="minorHAnsi"/>
        </w:rPr>
        <w:t>Biodiversity plays a crucial role in human nutrition</w:t>
      </w:r>
      <w:r w:rsidRPr="001C11BD">
        <w:rPr>
          <w:rStyle w:val="StyleStyleBold12pt"/>
          <w:rFonts w:asciiTheme="minorHAnsi" w:hAnsiTheme="minorHAnsi"/>
          <w:sz w:val="14"/>
        </w:rPr>
        <w:t xml:space="preserve"> through its influence on world food production, as </w:t>
      </w:r>
      <w:r w:rsidRPr="001C11BD">
        <w:rPr>
          <w:rStyle w:val="StyleBoldUnderline"/>
          <w:rFonts w:asciiTheme="minorHAnsi" w:hAnsiTheme="minorHAnsi"/>
        </w:rPr>
        <w:t>it ensures the sustainable productivity of soils and provides the genetic resources for all crops, livestock, and marine species harvested for food</w:t>
      </w:r>
      <w:r w:rsidRPr="001C11BD">
        <w:rPr>
          <w:rStyle w:val="StyleStyleBold12pt"/>
          <w:rFonts w:asciiTheme="minorHAnsi" w:hAnsiTheme="minorHAnsi"/>
          <w:sz w:val="14"/>
        </w:rPr>
        <w:t>. Access to a sufficiency of a nutritious variety of food is a fundamental determinant of health. Nutrition and biodiversity are linked at many levels: the ecosystem, with food production as an ecosystem service</w:t>
      </w:r>
      <w:proofErr w:type="gramStart"/>
      <w:r w:rsidRPr="001C11BD">
        <w:rPr>
          <w:rStyle w:val="StyleStyleBold12pt"/>
          <w:rFonts w:asciiTheme="minorHAnsi" w:hAnsiTheme="minorHAnsi"/>
          <w:sz w:val="14"/>
        </w:rPr>
        <w:t>;</w:t>
      </w:r>
      <w:proofErr w:type="gramEnd"/>
      <w:r w:rsidRPr="001C11BD">
        <w:rPr>
          <w:rStyle w:val="StyleStyleBold12pt"/>
          <w:rFonts w:asciiTheme="minorHAnsi" w:hAnsiTheme="minorHAnsi"/>
          <w:sz w:val="14"/>
        </w:rPr>
        <w:t xml:space="preserve"> the species in the ecosystem and the genetic diversity within species. Nutritional composition between foods and among varieties/cultivars/breeds of the same food can differ dramatically, affecting micronutrient availability in the diet</w:t>
      </w:r>
      <w:r w:rsidRPr="001C11BD">
        <w:rPr>
          <w:rStyle w:val="StyleBoldUnderline"/>
          <w:rFonts w:asciiTheme="minorHAnsi" w:hAnsiTheme="minorHAnsi"/>
        </w:rPr>
        <w:t>. Healthy local diets, with adequate average levels of nutrients intake, necessitates maintenance of high biodiversity levels</w:t>
      </w:r>
      <w:r w:rsidRPr="001C11BD">
        <w:rPr>
          <w:rStyle w:val="StyleStyleBold12pt"/>
          <w:rFonts w:asciiTheme="minorHAnsi" w:hAnsiTheme="minorHAnsi"/>
          <w:sz w:val="14"/>
        </w:rPr>
        <w:t>. Intensified and enhanced food production through irrigation, use of fertilizer, plant protection (pesticides) or the introduction of crop varieties and cropping patterns affect biodiversity, and thus impact global nutritional status and human health. Habitat simplification, species loss and species succession often enhance communities vulnerabilities as a function of environmental receptivity to ill health.</w:t>
      </w:r>
    </w:p>
    <w:p w14:paraId="29CF2F5E" w14:textId="77777777" w:rsidR="00AD62D6" w:rsidRPr="001C11BD" w:rsidRDefault="00AD62D6" w:rsidP="00AD62D6">
      <w:pPr>
        <w:rPr>
          <w:rStyle w:val="StyleStyleBold12pt"/>
          <w:rFonts w:asciiTheme="minorHAnsi" w:hAnsiTheme="minorHAnsi"/>
          <w:b w:val="0"/>
          <w:sz w:val="14"/>
        </w:rPr>
      </w:pPr>
    </w:p>
    <w:p w14:paraId="0C58FD5F" w14:textId="77777777" w:rsidR="00AD62D6" w:rsidRPr="00AD62D6" w:rsidRDefault="00AD62D6" w:rsidP="00AD62D6"/>
    <w:p w14:paraId="4CFCECEB" w14:textId="77777777" w:rsidR="00AD62D6" w:rsidRPr="00AD62D6" w:rsidRDefault="00AD62D6" w:rsidP="00AD62D6">
      <w:pPr>
        <w:pStyle w:val="Heading3"/>
      </w:pPr>
      <w:r w:rsidRPr="00AD62D6">
        <w:t xml:space="preserve">Impact – AT: Reversible </w:t>
      </w:r>
    </w:p>
    <w:p w14:paraId="1E19D12F" w14:textId="512EDFB9" w:rsidR="00AD62D6" w:rsidRPr="00AD62D6" w:rsidRDefault="0095170C" w:rsidP="0095170C">
      <w:pPr>
        <w:pStyle w:val="Heading4"/>
      </w:pPr>
      <w:r>
        <w:t xml:space="preserve">It’s not reversible - </w:t>
      </w:r>
    </w:p>
    <w:p w14:paraId="5F7ABB6F" w14:textId="77777777" w:rsidR="00AD62D6" w:rsidRPr="001C11BD" w:rsidRDefault="00AD62D6" w:rsidP="00AD62D6">
      <w:pPr>
        <w:rPr>
          <w:rStyle w:val="StyleStyleBold12pt"/>
          <w:rFonts w:asciiTheme="minorHAnsi" w:hAnsiTheme="minorHAnsi"/>
        </w:rPr>
      </w:pPr>
      <w:r w:rsidRPr="001C11BD">
        <w:rPr>
          <w:rStyle w:val="StyleStyleBold12pt"/>
          <w:rFonts w:asciiTheme="minorHAnsi" w:hAnsiTheme="minorHAnsi"/>
        </w:rPr>
        <w:t>ASH, Deputy Director of UNEP's Division of Environmental Policy Implementation, 2005</w:t>
      </w:r>
    </w:p>
    <w:p w14:paraId="0275767B" w14:textId="77777777" w:rsidR="00AD62D6" w:rsidRPr="001C11BD" w:rsidRDefault="00AD62D6" w:rsidP="00AD62D6">
      <w:pPr>
        <w:rPr>
          <w:rFonts w:asciiTheme="minorHAnsi" w:hAnsiTheme="minorHAnsi"/>
        </w:rPr>
      </w:pPr>
      <w:r w:rsidRPr="001C11BD">
        <w:rPr>
          <w:rFonts w:asciiTheme="minorHAnsi" w:hAnsiTheme="minorHAnsi"/>
        </w:rPr>
        <w:t xml:space="preserve">(Neville, No date, Millennium Assessment, “Ecosystems and Human Well-being”, </w:t>
      </w:r>
    </w:p>
    <w:p w14:paraId="6F4F0866" w14:textId="77777777" w:rsidR="00AD62D6" w:rsidRPr="001C11BD" w:rsidRDefault="00AD62D6" w:rsidP="00AD62D6">
      <w:pPr>
        <w:rPr>
          <w:rFonts w:asciiTheme="minorHAnsi" w:hAnsiTheme="minorHAnsi"/>
        </w:rPr>
      </w:pPr>
      <w:hyperlink r:id="rId75" w:history="1">
        <w:r w:rsidRPr="001C11BD">
          <w:rPr>
            <w:rFonts w:asciiTheme="minorHAnsi" w:hAnsiTheme="minorHAnsi"/>
          </w:rPr>
          <w:t>http://www.millenniumassessment.org/documents/document.354.aspx.pdf</w:t>
        </w:r>
      </w:hyperlink>
      <w:r w:rsidRPr="001C11BD">
        <w:rPr>
          <w:rFonts w:asciiTheme="minorHAnsi" w:hAnsiTheme="minorHAnsi"/>
        </w:rPr>
        <w:t>, 6/25/14, SJ)</w:t>
      </w:r>
    </w:p>
    <w:p w14:paraId="46022858" w14:textId="77777777" w:rsidR="00AD62D6" w:rsidRPr="001C11BD" w:rsidRDefault="00AD62D6" w:rsidP="00AD62D6">
      <w:pPr>
        <w:rPr>
          <w:rFonts w:asciiTheme="minorHAnsi" w:hAnsiTheme="minorHAnsi"/>
        </w:rPr>
      </w:pPr>
    </w:p>
    <w:p w14:paraId="5BD2891D" w14:textId="77777777" w:rsidR="004A0341" w:rsidRDefault="00AD62D6" w:rsidP="004A0341">
      <w:pPr>
        <w:rPr>
          <w:rStyle w:val="StyleStyleBold12pt"/>
          <w:rFonts w:asciiTheme="minorHAnsi" w:hAnsiTheme="minorHAnsi"/>
          <w:sz w:val="12"/>
        </w:rPr>
      </w:pPr>
      <w:r w:rsidRPr="001C11BD">
        <w:rPr>
          <w:rStyle w:val="StyleStyleBold12pt"/>
          <w:rFonts w:asciiTheme="minorHAnsi" w:hAnsiTheme="minorHAnsi"/>
          <w:sz w:val="12"/>
        </w:rPr>
        <w:t xml:space="preserve">Freedom of choice and action within the MA context refers to individuals having control over what happens and being able to achieve what they value (CF3). </w:t>
      </w:r>
      <w:r w:rsidRPr="001C11BD">
        <w:rPr>
          <w:rStyle w:val="StyleBoldUnderline"/>
          <w:rFonts w:asciiTheme="minorHAnsi" w:hAnsiTheme="minorHAnsi"/>
        </w:rPr>
        <w:t>Loss of biodiversity often means a loss of choices.</w:t>
      </w:r>
      <w:r w:rsidRPr="001C11BD">
        <w:rPr>
          <w:rStyle w:val="StyleStyleBold12pt"/>
          <w:rFonts w:asciiTheme="minorHAnsi" w:hAnsiTheme="minorHAnsi"/>
          <w:sz w:val="12"/>
        </w:rPr>
        <w:t xml:space="preserve"> Local ﬁshers depend on mangroves as breeding grounds for local ﬁsh populations. Loss of mangroves translates to a loss in control over the local ﬁsh stock and a livelihood they have been pursuing for many generations and that they value. Another example is high-diversity agricultural systems. </w:t>
      </w:r>
      <w:r w:rsidRPr="001C11BD">
        <w:rPr>
          <w:rStyle w:val="StyleBoldUnderline"/>
          <w:rFonts w:asciiTheme="minorHAnsi" w:hAnsiTheme="minorHAnsi"/>
        </w:rPr>
        <w:t>These systems normally produce less cash</w:t>
      </w:r>
      <w:r w:rsidRPr="001C11BD">
        <w:rPr>
          <w:rStyle w:val="StyleStyleBold12pt"/>
          <w:rFonts w:asciiTheme="minorHAnsi" w:hAnsiTheme="minorHAnsi"/>
          <w:sz w:val="12"/>
        </w:rPr>
        <w:t xml:space="preserve"> than monoculture cash crops, but farmers have some control over their entitlements because of spreading risk through diversity. </w:t>
      </w:r>
      <w:r w:rsidRPr="001C11BD">
        <w:rPr>
          <w:rStyle w:val="StyleBoldUnderline"/>
          <w:rFonts w:asciiTheme="minorHAnsi" w:hAnsiTheme="minorHAnsi"/>
        </w:rPr>
        <w:t xml:space="preserve">High diversity of </w:t>
      </w:r>
      <w:r w:rsidRPr="001C11BD">
        <w:rPr>
          <w:rFonts w:asciiTheme="minorHAnsi" w:hAnsiTheme="minorHAnsi"/>
        </w:rPr>
        <w:t>genotypes, populations, species, functional types, and spatial patches</w:t>
      </w:r>
      <w:r w:rsidRPr="001C11BD">
        <w:rPr>
          <w:rStyle w:val="StyleBoldUnderline"/>
          <w:rFonts w:asciiTheme="minorHAnsi" w:hAnsiTheme="minorHAnsi"/>
        </w:rPr>
        <w:t xml:space="preserve"> decreases the negative effects </w:t>
      </w:r>
      <w:r w:rsidRPr="001C11BD">
        <w:rPr>
          <w:rFonts w:asciiTheme="minorHAnsi" w:hAnsiTheme="minorHAnsi"/>
        </w:rPr>
        <w:t>of pests and pathogens on crops</w:t>
      </w:r>
      <w:r w:rsidRPr="001C11BD">
        <w:rPr>
          <w:rStyle w:val="StyleBoldUnderline"/>
          <w:rFonts w:asciiTheme="minorHAnsi" w:hAnsiTheme="minorHAnsi"/>
        </w:rPr>
        <w:t xml:space="preserve"> and keeps open possibilities for </w:t>
      </w:r>
      <w:r w:rsidRPr="001C11BD">
        <w:rPr>
          <w:rFonts w:asciiTheme="minorHAnsi" w:hAnsiTheme="minorHAnsi"/>
        </w:rPr>
        <w:t>agrarian</w:t>
      </w:r>
      <w:r w:rsidRPr="001C11BD">
        <w:rPr>
          <w:rStyle w:val="StyleBoldUnderline"/>
          <w:rFonts w:asciiTheme="minorHAnsi" w:hAnsiTheme="minorHAnsi"/>
        </w:rPr>
        <w:t xml:space="preserve"> communities to develop </w:t>
      </w:r>
      <w:r w:rsidRPr="001C11BD">
        <w:rPr>
          <w:rFonts w:asciiTheme="minorHAnsi" w:hAnsiTheme="minorHAnsi"/>
        </w:rPr>
        <w:t>crops</w:t>
      </w:r>
      <w:r w:rsidRPr="001C11BD">
        <w:rPr>
          <w:rStyle w:val="StyleBoldUnderline"/>
          <w:rFonts w:asciiTheme="minorHAnsi" w:hAnsiTheme="minorHAnsi"/>
        </w:rPr>
        <w:t xml:space="preserve"> suited to future environmental challenges and to increase their resilience to climate variability and market ﬂuctuations (C11).</w:t>
      </w:r>
      <w:r w:rsidRPr="001C11BD">
        <w:rPr>
          <w:rStyle w:val="StyleStyleBold12pt"/>
          <w:rFonts w:asciiTheme="minorHAnsi" w:hAnsiTheme="minorHAnsi"/>
          <w:sz w:val="12"/>
        </w:rPr>
        <w:t xml:space="preserve"> Another dimension of choices relates to the future. </w:t>
      </w:r>
      <w:r w:rsidRPr="001C11BD">
        <w:rPr>
          <w:rStyle w:val="StyleBoldUnderline"/>
          <w:rFonts w:asciiTheme="minorHAnsi" w:hAnsiTheme="minorHAnsi"/>
        </w:rPr>
        <w:t>The loss of biodiversity</w:t>
      </w:r>
      <w:r w:rsidRPr="001C11BD">
        <w:rPr>
          <w:rStyle w:val="StyleStyleBold12pt"/>
          <w:rFonts w:asciiTheme="minorHAnsi" w:hAnsiTheme="minorHAnsi"/>
          <w:sz w:val="12"/>
        </w:rPr>
        <w:t xml:space="preserve"> </w:t>
      </w:r>
      <w:r w:rsidRPr="001C11BD">
        <w:rPr>
          <w:rStyle w:val="StyleBoldUnderline"/>
          <w:rFonts w:asciiTheme="minorHAnsi" w:hAnsiTheme="minorHAnsi"/>
        </w:rPr>
        <w:t>in some instances is irreversible</w:t>
      </w:r>
      <w:r w:rsidRPr="001C11BD">
        <w:rPr>
          <w:rStyle w:val="StyleStyleBold12pt"/>
          <w:rFonts w:asciiTheme="minorHAnsi" w:hAnsiTheme="minorHAnsi"/>
          <w:sz w:val="12"/>
        </w:rPr>
        <w:t xml:space="preserve">, and the value individuals place on keeping biodiversity for future generations— the option value—can be signiﬁcant (CF6, C2). </w:t>
      </w:r>
      <w:r w:rsidRPr="001C11BD">
        <w:rPr>
          <w:rStyle w:val="StyleBoldUnderline"/>
          <w:rFonts w:asciiTheme="minorHAnsi" w:hAnsiTheme="minorHAnsi"/>
        </w:rPr>
        <w:t xml:space="preserve">The notion of having choices available irrespective of whether any of them will be actually picked is an essential constituent of the freedom aspect of </w:t>
      </w:r>
      <w:proofErr w:type="gramStart"/>
      <w:r w:rsidRPr="001C11BD">
        <w:rPr>
          <w:rStyle w:val="StyleBoldUnderline"/>
          <w:rFonts w:asciiTheme="minorHAnsi" w:hAnsiTheme="minorHAnsi"/>
        </w:rPr>
        <w:t>well-being</w:t>
      </w:r>
      <w:proofErr w:type="gramEnd"/>
      <w:r w:rsidRPr="001C11BD">
        <w:rPr>
          <w:rStyle w:val="StyleBoldUnderline"/>
          <w:rFonts w:asciiTheme="minorHAnsi" w:hAnsiTheme="minorHAnsi"/>
        </w:rPr>
        <w:t>.</w:t>
      </w:r>
      <w:r w:rsidRPr="001C11BD">
        <w:rPr>
          <w:rStyle w:val="StyleStyleBold12pt"/>
          <w:rFonts w:asciiTheme="minorHAnsi" w:hAnsiTheme="minorHAnsi"/>
          <w:sz w:val="12"/>
        </w:rPr>
        <w:t xml:space="preserve"> However, putting a monetary ﬁgure on option values is notoriously difﬁcult. We can only postulate on the needs and desires of future generations, some of which can be very different from today’s aspirations.</w:t>
      </w:r>
    </w:p>
    <w:p w14:paraId="36E312E0" w14:textId="77777777" w:rsidR="004A0341" w:rsidRPr="004A0341" w:rsidRDefault="004A0341" w:rsidP="004A0341">
      <w:pPr>
        <w:pStyle w:val="Heading3"/>
      </w:pPr>
      <w:r w:rsidRPr="004A0341">
        <w:t>AT: Drilling Now</w:t>
      </w:r>
      <w:r>
        <w:t xml:space="preserve"> </w:t>
      </w:r>
    </w:p>
    <w:p w14:paraId="4057E016" w14:textId="77777777" w:rsidR="004A0341" w:rsidRDefault="004A0341" w:rsidP="004A0341">
      <w:pPr>
        <w:pStyle w:val="Heading4"/>
      </w:pPr>
      <w:r w:rsidRPr="00CE44DF">
        <w:t>No Offshore Drilling In Eastern Gulf Of Mexico Or East Coast For Seven Years</w:t>
      </w:r>
    </w:p>
    <w:p w14:paraId="063C7520" w14:textId="77777777" w:rsidR="004A0341" w:rsidRPr="00CE44DF" w:rsidRDefault="004A0341" w:rsidP="004A0341">
      <w:pPr>
        <w:rPr>
          <w:rStyle w:val="StyleStyleBold12pt"/>
        </w:rPr>
      </w:pPr>
      <w:r w:rsidRPr="00CE44DF">
        <w:rPr>
          <w:rStyle w:val="StyleStyleBold12pt"/>
        </w:rPr>
        <w:t>Huffington Post Green, 10</w:t>
      </w:r>
    </w:p>
    <w:p w14:paraId="58660AE4" w14:textId="77777777" w:rsidR="004A0341" w:rsidRPr="00CE44DF" w:rsidRDefault="004A0341" w:rsidP="004A0341">
      <w:r>
        <w:t>(Huffington Post Green, 12/01/10, Huffington Post Green, “</w:t>
      </w:r>
      <w:r w:rsidRPr="00CE44DF">
        <w:t>Obama Administration: No Offshore Drilling In Eastern Gulf Of Mexico Or East Coast For Seven Years Because Of BP Oil Spill</w:t>
      </w:r>
      <w:r>
        <w:t xml:space="preserve">” </w:t>
      </w:r>
      <w:hyperlink r:id="rId76" w:history="1">
        <w:r w:rsidRPr="00D17E3F">
          <w:rPr>
            <w:rStyle w:val="Hyperlink"/>
          </w:rPr>
          <w:t>http://www.huffingtonpost.com/2010/12/01/obama-administration-no-o_n_790407.html#</w:t>
        </w:r>
      </w:hyperlink>
      <w:r>
        <w:t>, 7/07/14, TH)</w:t>
      </w:r>
    </w:p>
    <w:p w14:paraId="5DBCA47E" w14:textId="77777777" w:rsidR="004A0341" w:rsidRDefault="004A0341" w:rsidP="004A0341">
      <w:pPr>
        <w:rPr>
          <w:rStyle w:val="StyleBoldUnderline"/>
        </w:rPr>
      </w:pPr>
    </w:p>
    <w:p w14:paraId="28FF638C" w14:textId="77777777" w:rsidR="004A0341" w:rsidRPr="00305682" w:rsidRDefault="004A0341" w:rsidP="004A0341">
      <w:r w:rsidRPr="00305682">
        <w:t xml:space="preserve">WASHINGTON — </w:t>
      </w:r>
      <w:r w:rsidRPr="00305682">
        <w:rPr>
          <w:rStyle w:val="StyleBoldUnderline"/>
        </w:rPr>
        <w:t>Pointing to the BP blowout and risks of a new environmental disaster, the Obama administration reversed itself Wednesday and promised not to pursue offshore drilling in the eastern Gulf of Mexico or anywhere else along the nation's East Coast</w:t>
      </w:r>
      <w:proofErr w:type="gramStart"/>
      <w:r w:rsidRPr="00305682">
        <w:rPr>
          <w:rStyle w:val="StyleBoldUnderline"/>
        </w:rPr>
        <w:t>.</w:t>
      </w:r>
      <w:r w:rsidRPr="00CE44DF">
        <w:rPr>
          <w:rStyle w:val="StyleBoldUnderline"/>
          <w:sz w:val="12"/>
        </w:rPr>
        <w:t>¶</w:t>
      </w:r>
      <w:proofErr w:type="gramEnd"/>
      <w:r w:rsidRPr="00CE44DF">
        <w:rPr>
          <w:sz w:val="12"/>
        </w:rPr>
        <w:t xml:space="preserve"> </w:t>
      </w:r>
      <w:r w:rsidRPr="00305682">
        <w:rPr>
          <w:rStyle w:val="StyleBoldUnderline"/>
        </w:rPr>
        <w:t>The decision was generally hailed in Florida,</w:t>
      </w:r>
      <w:r w:rsidRPr="00305682">
        <w:t xml:space="preserve"> which depends on tourists drawn by the state's white beaches, but criticized by the oil industry, which said the administration was stifling crucial U.S. energy production and costing recession-battered jobseekers golden opportunities for new work.</w:t>
      </w:r>
      <w:r w:rsidRPr="00CE44DF">
        <w:rPr>
          <w:sz w:val="12"/>
        </w:rPr>
        <w:t xml:space="preserve">¶ </w:t>
      </w:r>
      <w:r w:rsidRPr="00305682">
        <w:rPr>
          <w:rStyle w:val="StyleBoldUnderline"/>
        </w:rPr>
        <w:t>The administration had backed a major expansion of offshore drilling earlier this year</w:t>
      </w:r>
      <w:r w:rsidRPr="00305682">
        <w:t>, in part to gain support for comprehensive climate legislation in Congress, one of President Barack Obama's top legislative goals.</w:t>
      </w:r>
      <w:r w:rsidRPr="00CE44DF">
        <w:rPr>
          <w:sz w:val="12"/>
        </w:rPr>
        <w:t xml:space="preserve">¶ </w:t>
      </w:r>
      <w:r w:rsidRPr="00305682">
        <w:t xml:space="preserve">With </w:t>
      </w:r>
      <w:r w:rsidRPr="00305682">
        <w:rPr>
          <w:rStyle w:val="StyleBoldUnderline"/>
        </w:rPr>
        <w:t>that bill now off the table</w:t>
      </w:r>
      <w:r w:rsidRPr="00305682">
        <w:t>, the president stands much to gain politically by saying no to powerful oil interests, particularly in Florida, which is expected to be a crucial swing state in the 2012 election campaign.</w:t>
      </w:r>
      <w:r w:rsidRPr="00CE44DF">
        <w:rPr>
          <w:sz w:val="12"/>
        </w:rPr>
        <w:t xml:space="preserve">¶ </w:t>
      </w:r>
      <w:r w:rsidRPr="00305682">
        <w:t xml:space="preserve">Interior Secretary Ken Salazar denied politics played any role, saying the </w:t>
      </w:r>
      <w:r w:rsidRPr="00305682">
        <w:rPr>
          <w:rStyle w:val="StyleBoldUnderline"/>
        </w:rPr>
        <w:t>BP spill taught officials a number of lessons, "most importantly that we need to proceed with caution and focus on creating a more stringent regulatory regime."</w:t>
      </w:r>
      <w:r w:rsidRPr="00CE44DF">
        <w:rPr>
          <w:rStyle w:val="StyleBoldUnderline"/>
          <w:sz w:val="12"/>
        </w:rPr>
        <w:t>¶</w:t>
      </w:r>
      <w:r w:rsidRPr="00CE44DF">
        <w:rPr>
          <w:sz w:val="12"/>
        </w:rPr>
        <w:t xml:space="preserve"> </w:t>
      </w:r>
      <w:r w:rsidRPr="00305682">
        <w:rPr>
          <w:rStyle w:val="StyleBoldUnderline"/>
        </w:rPr>
        <w:t>The new drilling focus would be on areas with leases that are currently active in the central and western Gulf of Mexico</w:t>
      </w:r>
      <w:proofErr w:type="gramStart"/>
      <w:r w:rsidRPr="00305682">
        <w:rPr>
          <w:rStyle w:val="StyleBoldUnderline"/>
        </w:rPr>
        <w:t>.</w:t>
      </w:r>
      <w:r w:rsidRPr="00CE44DF">
        <w:rPr>
          <w:rStyle w:val="StyleBoldUnderline"/>
          <w:sz w:val="12"/>
        </w:rPr>
        <w:t>¶</w:t>
      </w:r>
      <w:proofErr w:type="gramEnd"/>
      <w:r w:rsidRPr="00CE44DF">
        <w:rPr>
          <w:sz w:val="12"/>
        </w:rPr>
        <w:t xml:space="preserve"> </w:t>
      </w:r>
      <w:r w:rsidRPr="00305682">
        <w:t>"In the Gulf and the Atlantic we are adjusting our strategy," Salazar said. "We believe the most appropriate course of action is to focus development on areas with existing leases and not expand to new areas at this time."</w:t>
      </w:r>
      <w:r w:rsidRPr="00CE44DF">
        <w:rPr>
          <w:sz w:val="12"/>
        </w:rPr>
        <w:t xml:space="preserve">¶ </w:t>
      </w:r>
      <w:r w:rsidRPr="00305682">
        <w:rPr>
          <w:rStyle w:val="StyleBoldUnderline"/>
        </w:rPr>
        <w:t>Under the revised plan, the Interior Department will not propose any new oil drilling in waters in the Atlantic Ocean and eastern Gulf for at least the next seven years</w:t>
      </w:r>
      <w:r w:rsidRPr="00305682">
        <w:t>. Already planned lease sales in the Gulf of Mexico, expected in March and August, will be delayed until late 2011 or early 2012, Salazar said</w:t>
      </w:r>
      <w:proofErr w:type="gramStart"/>
      <w:r w:rsidRPr="00305682">
        <w:t>.</w:t>
      </w:r>
      <w:r w:rsidRPr="00CE44DF">
        <w:rPr>
          <w:sz w:val="12"/>
        </w:rPr>
        <w:t>¶</w:t>
      </w:r>
      <w:proofErr w:type="gramEnd"/>
      <w:r w:rsidRPr="00CE44DF">
        <w:rPr>
          <w:sz w:val="12"/>
        </w:rPr>
        <w:t xml:space="preserve"> </w:t>
      </w:r>
      <w:r w:rsidRPr="00CE44DF">
        <w:rPr>
          <w:rStyle w:val="StyleBoldUnderline"/>
        </w:rPr>
        <w:t>The administration's previous plan – announced last March, three weeks before the April BP spill – would have authorized officials to explore the potential for drilling from Delaware to central Florida, plus the northern waters of Alaska. The new plan allows potential drilling in Alaska, but officials said they will move cautiously before approving any leases</w:t>
      </w:r>
      <w:proofErr w:type="gramStart"/>
      <w:r w:rsidRPr="00CE44DF">
        <w:rPr>
          <w:rStyle w:val="StyleBoldUnderline"/>
        </w:rPr>
        <w:t>.</w:t>
      </w:r>
      <w:r w:rsidRPr="00CE44DF">
        <w:rPr>
          <w:rStyle w:val="StyleBoldUnderline"/>
          <w:sz w:val="12"/>
        </w:rPr>
        <w:t>¶</w:t>
      </w:r>
      <w:proofErr w:type="gramEnd"/>
      <w:r w:rsidRPr="00CE44DF">
        <w:rPr>
          <w:sz w:val="12"/>
        </w:rPr>
        <w:t xml:space="preserve"> </w:t>
      </w:r>
      <w:r w:rsidRPr="00305682">
        <w:t>The eastern Gulf – an area stretching from 125 to 300 miles off Florida's coast – was singled out for protection by Congress in 2006 as part of a deal with Florida lawmakers that made available 8.3 million acres to oil and gas development in the east-central Gulf. Under that agreement, the protected region is to remain off limits to energy development until 2022.</w:t>
      </w:r>
    </w:p>
    <w:p w14:paraId="689AA94E" w14:textId="77777777" w:rsidR="004A0341" w:rsidRDefault="004A0341" w:rsidP="004A0341"/>
    <w:p w14:paraId="105DFF10" w14:textId="77777777" w:rsidR="004A0341" w:rsidRDefault="004A0341" w:rsidP="004A0341">
      <w:pPr>
        <w:pStyle w:val="Heading4"/>
      </w:pPr>
      <w:r>
        <w:t xml:space="preserve">U.S. Dependence On Oil From Saudi Arabia Has Increase Exponentially </w:t>
      </w:r>
    </w:p>
    <w:p w14:paraId="010EC79B" w14:textId="77777777" w:rsidR="004A0341" w:rsidRPr="00EF3ED5" w:rsidRDefault="004A0341" w:rsidP="004A0341">
      <w:pPr>
        <w:rPr>
          <w:rStyle w:val="StyleStyleBold12pt"/>
        </w:rPr>
      </w:pPr>
      <w:r w:rsidRPr="00EF3ED5">
        <w:rPr>
          <w:rStyle w:val="StyleStyleBold12pt"/>
        </w:rPr>
        <w:t>Krauss, Bureau Chief: Canada, 12</w:t>
      </w:r>
    </w:p>
    <w:p w14:paraId="2F0C4107" w14:textId="77777777" w:rsidR="004A0341" w:rsidRPr="002B2226" w:rsidRDefault="004A0341" w:rsidP="004A0341">
      <w:r>
        <w:t>(Clifford, 8/18/12, New York Times, “</w:t>
      </w:r>
      <w:r w:rsidRPr="00EF3ED5">
        <w:t>U.S. Reliance on Oil From Saudi Arabia Is Growing Again</w:t>
      </w:r>
      <w:r>
        <w:t xml:space="preserve">” </w:t>
      </w:r>
      <w:hyperlink r:id="rId77" w:history="1">
        <w:r w:rsidRPr="00D17E3F">
          <w:rPr>
            <w:rStyle w:val="Hyperlink"/>
          </w:rPr>
          <w:t>http://www.nytimes.com/2012/08/17/business/energy-environment/us-reliance-on-saudi-oil-is-growing-again.html?pagewanted=all&amp;_r=0</w:t>
        </w:r>
      </w:hyperlink>
      <w:r>
        <w:t>, 7/07/14, TH)</w:t>
      </w:r>
    </w:p>
    <w:p w14:paraId="04277A78" w14:textId="77777777" w:rsidR="004A0341" w:rsidRDefault="004A0341" w:rsidP="004A0341">
      <w:r>
        <w:t xml:space="preserve">HOUSTON — </w:t>
      </w:r>
      <w:r w:rsidRPr="002B2226">
        <w:rPr>
          <w:rStyle w:val="StyleBoldUnderline"/>
        </w:rPr>
        <w:t>The United States is increasing its dependence on oil from Saudi Arabia, raising its imports from the kingdom by more than 20 percent this year</w:t>
      </w:r>
      <w:r>
        <w:t>, even as fears of military conflict in the tinderbox Persian Gulf region grow</w:t>
      </w:r>
      <w:proofErr w:type="gramStart"/>
      <w:r>
        <w:t>.</w:t>
      </w:r>
      <w:r w:rsidRPr="002B2226">
        <w:rPr>
          <w:sz w:val="12"/>
        </w:rPr>
        <w:t>¶</w:t>
      </w:r>
      <w:proofErr w:type="gramEnd"/>
      <w:r w:rsidRPr="002B2226">
        <w:rPr>
          <w:sz w:val="12"/>
        </w:rPr>
        <w:t xml:space="preserve"> </w:t>
      </w:r>
      <w:r>
        <w:t>Multimedia</w:t>
      </w:r>
      <w:r w:rsidRPr="002B2226">
        <w:rPr>
          <w:sz w:val="12"/>
        </w:rPr>
        <w:t xml:space="preserve">¶ </w:t>
      </w:r>
      <w:r w:rsidRPr="002B2226">
        <w:rPr>
          <w:rStyle w:val="StyleBoldUnderline"/>
        </w:rPr>
        <w:t>The increase in Saudi oil exports to the United States began slowly last summer and has picked up pace this year. Until then, the United States had decreased its dependence on foreign oil and from the Gulf in particular</w:t>
      </w:r>
      <w:proofErr w:type="gramStart"/>
      <w:r w:rsidRPr="002B2226">
        <w:rPr>
          <w:rStyle w:val="StyleBoldUnderline"/>
        </w:rPr>
        <w:t>.</w:t>
      </w:r>
      <w:r w:rsidRPr="002B2226">
        <w:rPr>
          <w:rStyle w:val="StyleBoldUnderline"/>
          <w:sz w:val="12"/>
        </w:rPr>
        <w:t>¶</w:t>
      </w:r>
      <w:proofErr w:type="gramEnd"/>
      <w:r w:rsidRPr="002B2226">
        <w:rPr>
          <w:sz w:val="12"/>
        </w:rPr>
        <w:t xml:space="preserve"> </w:t>
      </w:r>
      <w:r>
        <w:t>This reversal is driven in part by the battle over Iran’s nuclear program. The United States tightened sanctions that hampered Iran’s ability to sell crude, the lifeline of its troubled economy, and Saudi Arabia agreed to increase production to help guarantee that the price did not skyrocket. While prices have remained relatively stable, and Tehran’s treasury has been squeezed, the United States is left increasingly vulnerable to a region in turmoil.</w:t>
      </w:r>
    </w:p>
    <w:p w14:paraId="79921329" w14:textId="77777777" w:rsidR="004A0341" w:rsidRDefault="004A0341" w:rsidP="004A0341"/>
    <w:p w14:paraId="73F611FA" w14:textId="77777777" w:rsidR="004A0341" w:rsidRDefault="004A0341" w:rsidP="004A0341">
      <w:pPr>
        <w:pStyle w:val="Heading4"/>
      </w:pPr>
      <w:r>
        <w:t xml:space="preserve">U.S. Can’t Manage To Lower It’s Dependence On Oil From Saudi Arabia </w:t>
      </w:r>
    </w:p>
    <w:p w14:paraId="421C92A4" w14:textId="77777777" w:rsidR="004A0341" w:rsidRPr="00EF3ED5" w:rsidRDefault="004A0341" w:rsidP="004A0341">
      <w:pPr>
        <w:rPr>
          <w:rStyle w:val="StyleStyleBold12pt"/>
        </w:rPr>
      </w:pPr>
      <w:r w:rsidRPr="00EF3ED5">
        <w:rPr>
          <w:rStyle w:val="StyleStyleBold12pt"/>
        </w:rPr>
        <w:t>Krauss, Bureau Chief: Canada, 12</w:t>
      </w:r>
    </w:p>
    <w:p w14:paraId="5D3269EE" w14:textId="77777777" w:rsidR="004A0341" w:rsidRPr="002B2226" w:rsidRDefault="004A0341" w:rsidP="004A0341">
      <w:r>
        <w:t>(Clifford, 8/18/12, New York Times, “</w:t>
      </w:r>
      <w:r w:rsidRPr="00EF3ED5">
        <w:t>U.S. Reliance on Oil From Saudi Arabia Is Growing Again</w:t>
      </w:r>
      <w:r>
        <w:t xml:space="preserve">” </w:t>
      </w:r>
      <w:hyperlink r:id="rId78" w:history="1">
        <w:r w:rsidRPr="00D17E3F">
          <w:rPr>
            <w:rStyle w:val="Hyperlink"/>
          </w:rPr>
          <w:t>http://www.nytimes.com/2012/08/17/business/energy-environment/us-reliance-on-saudi-oil-is-growing-again.html?pagewanted=all&amp;_r=0</w:t>
        </w:r>
      </w:hyperlink>
      <w:r>
        <w:t>, 7/07/14, TH)</w:t>
      </w:r>
    </w:p>
    <w:p w14:paraId="7216ACD2" w14:textId="77777777" w:rsidR="004A0341" w:rsidRDefault="004A0341" w:rsidP="004A0341">
      <w:pPr>
        <w:rPr>
          <w:rStyle w:val="StyleBoldUnderline"/>
        </w:rPr>
      </w:pPr>
    </w:p>
    <w:p w14:paraId="6AF0DA90" w14:textId="77777777" w:rsidR="004A0341" w:rsidRDefault="004A0341" w:rsidP="004A0341">
      <w:pPr>
        <w:rPr>
          <w:sz w:val="12"/>
        </w:rPr>
      </w:pPr>
      <w:r w:rsidRPr="002B2226">
        <w:rPr>
          <w:rStyle w:val="StyleBoldUnderline"/>
        </w:rPr>
        <w:t>The development underscores how difficult it is for the United States to lower its dependence on foreign oil — especially the heavy grades of crude that Saudi Arabia exports — even as domestic oil production is soaring.</w:t>
      </w:r>
      <w:r>
        <w:t xml:space="preserve"> It is a development that has alarmed conservative and liberal foreign policy experts alike, especially with oil prices and Mideast tensions rising in recent weeks</w:t>
      </w:r>
      <w:proofErr w:type="gramStart"/>
      <w:r>
        <w:t>.</w:t>
      </w:r>
      <w:r w:rsidRPr="00EF3ED5">
        <w:rPr>
          <w:sz w:val="12"/>
        </w:rPr>
        <w:t>¶</w:t>
      </w:r>
      <w:proofErr w:type="gramEnd"/>
      <w:r w:rsidRPr="00EF3ED5">
        <w:rPr>
          <w:sz w:val="12"/>
        </w:rPr>
        <w:t xml:space="preserve"> </w:t>
      </w:r>
      <w:r>
        <w:t xml:space="preserve">“At a time when there is a rising chance of either a nuclear Iran or an Israeli strike on Iran’s nuclear facilities, </w:t>
      </w:r>
      <w:r w:rsidRPr="002B2226">
        <w:rPr>
          <w:rStyle w:val="StyleBoldUnderline"/>
        </w:rPr>
        <w:t xml:space="preserve">we should be trying to reduce our reliance on oil going through the Strait of Hormuz and not increasing it,” said Michael </w:t>
      </w:r>
      <w:proofErr w:type="spellStart"/>
      <w:r w:rsidRPr="002B2226">
        <w:rPr>
          <w:rStyle w:val="StyleBoldUnderline"/>
        </w:rPr>
        <w:t>Makovsky</w:t>
      </w:r>
      <w:proofErr w:type="spellEnd"/>
      <w:r w:rsidRPr="002B2226">
        <w:rPr>
          <w:rStyle w:val="StyleBoldUnderline"/>
        </w:rPr>
        <w:t>, a former Defense Department official who worked on Middle East issues in the George W. Bush administration.</w:t>
      </w:r>
      <w:r w:rsidRPr="00EF3ED5">
        <w:rPr>
          <w:rStyle w:val="StyleBoldUnderline"/>
          <w:sz w:val="12"/>
        </w:rPr>
        <w:t xml:space="preserve">¶ </w:t>
      </w:r>
      <w:r>
        <w:t>Senior Iranian officials have repeatedly threatened to close the Strait of Hormuz, the narrow neck through which most Gulf oil is shipped, and the Iranian navy has held maneuvers to back up the threats. Most analysts say it is doubtful the Iranians would take such an extreme measure because that would block exports vital to the country’s economy, but the United States Navy has been preparing for such a contingency</w:t>
      </w:r>
      <w:proofErr w:type="gramStart"/>
      <w:r>
        <w:t>.</w:t>
      </w:r>
      <w:r w:rsidRPr="00EF3ED5">
        <w:rPr>
          <w:sz w:val="12"/>
        </w:rPr>
        <w:t>¶</w:t>
      </w:r>
      <w:proofErr w:type="gramEnd"/>
      <w:r w:rsidRPr="00EF3ED5">
        <w:rPr>
          <w:sz w:val="12"/>
        </w:rPr>
        <w:t xml:space="preserve"> </w:t>
      </w:r>
      <w:r>
        <w:t>Many oil experts say that the increasing dependency is probably going to last only a couple of years, or until more Canadian and Gulf of Mexico production comes on line.</w:t>
      </w:r>
      <w:r w:rsidRPr="00EF3ED5">
        <w:rPr>
          <w:sz w:val="12"/>
        </w:rPr>
        <w:t xml:space="preserve">¶ </w:t>
      </w:r>
      <w:r>
        <w:t>“Until we have the ability to access more Canadian heavy oil through improved infrastructure, the vulnerability will remain,” said David L. Goldwyn, former State Department coordinator for international energy affairs in the Obama administration. “The potential for an obstruction of the Strait of Hormuz therefore poses a physical threat to U.S. supply as well as a potential price shock on a global level.”</w:t>
      </w:r>
      <w:r w:rsidRPr="00EF3ED5">
        <w:rPr>
          <w:sz w:val="12"/>
        </w:rPr>
        <w:t xml:space="preserve">¶ </w:t>
      </w:r>
      <w:r>
        <w:t>Obama administration officials said they were not overly worried for several reasons. In the event of a crisis, the United States could always dip into strategic petroleum reserves; domestic production continues to climb; and Gulf of Mexico refineries could be adjusted to use higher-quality, sweeter crude oil imported from other countries</w:t>
      </w:r>
      <w:proofErr w:type="gramStart"/>
      <w:r>
        <w:t>.</w:t>
      </w:r>
      <w:r w:rsidRPr="00EF3ED5">
        <w:rPr>
          <w:sz w:val="12"/>
        </w:rPr>
        <w:t>¶</w:t>
      </w:r>
      <w:proofErr w:type="gramEnd"/>
      <w:r w:rsidRPr="00EF3ED5">
        <w:rPr>
          <w:sz w:val="12"/>
        </w:rPr>
        <w:t xml:space="preserve"> </w:t>
      </w:r>
      <w:r>
        <w:t xml:space="preserve">“There are going to be tensions in the Middle East whether that oil is going to the United States or going to somewhere else,” said Adam </w:t>
      </w:r>
      <w:proofErr w:type="spellStart"/>
      <w:r>
        <w:t>Sieminski</w:t>
      </w:r>
      <w:proofErr w:type="spellEnd"/>
      <w:r>
        <w:t>, administrator of the Energy Department’s Energy Information Administration. “And if oil prices go up because of a problem in the Middle East, that causes a problem for the world in general and not one that is specific to the United States.”</w:t>
      </w:r>
      <w:r w:rsidRPr="00EF3ED5">
        <w:rPr>
          <w:sz w:val="12"/>
        </w:rPr>
        <w:t xml:space="preserve">¶ </w:t>
      </w:r>
      <w:r>
        <w:t>In the United States, several oil refining companies have found it necessary to buy more crude from Saudi Arabia and Kuwait to make up for declining production from Mexico and Venezuela, insufficient pipeline connections between the United States and Canadian oil sands fields, and the fallout from the 2010 BP disaster, which led to a yearlong drilling moratorium in the Gulf of Mexico</w:t>
      </w:r>
      <w:proofErr w:type="gramStart"/>
      <w:r>
        <w:t>.</w:t>
      </w:r>
      <w:r w:rsidRPr="00EF3ED5">
        <w:rPr>
          <w:sz w:val="12"/>
        </w:rPr>
        <w:t>¶</w:t>
      </w:r>
      <w:proofErr w:type="gramEnd"/>
      <w:r w:rsidRPr="00EF3ED5">
        <w:rPr>
          <w:sz w:val="12"/>
        </w:rPr>
        <w:t xml:space="preserve"> </w:t>
      </w:r>
      <w:r>
        <w:t>“As refiners, we buy from wherever the supply is readily available and where we can get the best price,” said Bill Day, a spokesman for Valero Energy, the largest domestic refiner.</w:t>
      </w:r>
      <w:r w:rsidRPr="00EF3ED5">
        <w:rPr>
          <w:sz w:val="12"/>
        </w:rPr>
        <w:t xml:space="preserve">¶ </w:t>
      </w:r>
      <w:r w:rsidRPr="002B2226">
        <w:rPr>
          <w:rStyle w:val="StyleBoldUnderline"/>
        </w:rPr>
        <w:t>The United States imported a daily average of more than 1.45 million barrels of Saudi crude over the first five months of this year, compared to a daily average of roughly 1.15 million barrels over the same period last year</w:t>
      </w:r>
      <w:r>
        <w:t>, according to Energy Department estimates. Similar increases have come from Kuwait and Iraq, even while total OPEC and non-OPEC imports declined. The United States has imported little Iranian oil in recent years</w:t>
      </w:r>
      <w:proofErr w:type="gramStart"/>
      <w:r>
        <w:t>.</w:t>
      </w:r>
      <w:r w:rsidRPr="00EF3ED5">
        <w:rPr>
          <w:sz w:val="12"/>
        </w:rPr>
        <w:t>¶</w:t>
      </w:r>
      <w:proofErr w:type="gramEnd"/>
      <w:r w:rsidRPr="00EF3ED5">
        <w:rPr>
          <w:sz w:val="12"/>
        </w:rPr>
        <w:t xml:space="preserve"> </w:t>
      </w:r>
      <w:r w:rsidRPr="002B2226">
        <w:rPr>
          <w:rStyle w:val="StyleBoldUnderline"/>
        </w:rPr>
        <w:t>In recent years, United States oil imports have been trending lower,</w:t>
      </w:r>
      <w:r>
        <w:t xml:space="preserve"> although total imports are little changed from the end of last year. But the big change came in imports from the Persian Gulf, spiking to 2.6 million barrels a day in May from 1.9 million barrels a day last December, now roughly 23 percent of total imports, compared with about 17 percent before</w:t>
      </w:r>
      <w:proofErr w:type="gramStart"/>
      <w:r>
        <w:t>.</w:t>
      </w:r>
      <w:r w:rsidRPr="00EF3ED5">
        <w:rPr>
          <w:sz w:val="12"/>
        </w:rPr>
        <w:t>¶</w:t>
      </w:r>
      <w:proofErr w:type="gramEnd"/>
      <w:r w:rsidRPr="00EF3ED5">
        <w:rPr>
          <w:sz w:val="12"/>
        </w:rPr>
        <w:t xml:space="preserve"> </w:t>
      </w:r>
      <w:r w:rsidRPr="002B2226">
        <w:rPr>
          <w:rStyle w:val="StyleBoldUnderline"/>
        </w:rPr>
        <w:t>Domestic oil production has been surging the last three years and is up 10 percent this year.</w:t>
      </w:r>
      <w:r>
        <w:t xml:space="preserve"> But most of the new production is coming from shale oil fields in North Dakota and Texas that produce high-quality sweet grades. Many of the refineries on the Gulf of Mexico coast are designed to refine the heavier oils that the United States has traditionally imported from Venezuela, Mexico and Canada</w:t>
      </w:r>
      <w:proofErr w:type="gramStart"/>
      <w:r>
        <w:t>.</w:t>
      </w:r>
      <w:r w:rsidRPr="00EF3ED5">
        <w:rPr>
          <w:sz w:val="12"/>
        </w:rPr>
        <w:t>¶</w:t>
      </w:r>
      <w:proofErr w:type="gramEnd"/>
      <w:r w:rsidRPr="00EF3ED5">
        <w:rPr>
          <w:sz w:val="12"/>
        </w:rPr>
        <w:t xml:space="preserve"> </w:t>
      </w:r>
      <w:r>
        <w:t>Mexican and Venezuelan production has been sliding the last few years, and much of that oil has been replaced by Canadian oil from oil sands. While Canadian production has been increasing rapidly in recent years, there is not enough pipeline capacity</w:t>
      </w:r>
      <w:proofErr w:type="gramStart"/>
      <w:r>
        <w:t>.</w:t>
      </w:r>
      <w:r w:rsidRPr="00EF3ED5">
        <w:rPr>
          <w:sz w:val="12"/>
        </w:rPr>
        <w:t>¶</w:t>
      </w:r>
      <w:proofErr w:type="gramEnd"/>
      <w:r w:rsidRPr="00EF3ED5">
        <w:rPr>
          <w:sz w:val="12"/>
        </w:rPr>
        <w:t xml:space="preserve"> </w:t>
      </w:r>
      <w:r w:rsidRPr="002B2226">
        <w:rPr>
          <w:rStyle w:val="StyleBoldUnderline"/>
        </w:rPr>
        <w:t>There are also echoes from the disastrous BP Gulf of Mexico well explosion and spill in 2010, which led to a federal moratorium on Gulf drilling. Before the accident, Gulf oil production was 1.75 million barrels a day, and it was projected to increase to 2.2 million barrels a day by this year</w:t>
      </w:r>
      <w:proofErr w:type="gramStart"/>
      <w:r w:rsidRPr="002B2226">
        <w:rPr>
          <w:rStyle w:val="StyleBoldUnderline"/>
        </w:rPr>
        <w:t>.</w:t>
      </w:r>
      <w:r w:rsidRPr="00EF3ED5">
        <w:rPr>
          <w:rStyle w:val="StyleBoldUnderline"/>
          <w:sz w:val="12"/>
        </w:rPr>
        <w:t>¶</w:t>
      </w:r>
      <w:proofErr w:type="gramEnd"/>
      <w:r w:rsidRPr="00EF3ED5">
        <w:rPr>
          <w:rStyle w:val="StyleBoldUnderline"/>
          <w:sz w:val="12"/>
        </w:rPr>
        <w:t xml:space="preserve"> </w:t>
      </w:r>
      <w:r w:rsidRPr="002B2226">
        <w:rPr>
          <w:rStyle w:val="StyleBoldUnderline"/>
        </w:rPr>
        <w:t>Instead, because of the yearlong halt on new drilling, production is about 700,000 barrels a day</w:t>
      </w:r>
      <w:r>
        <w:t xml:space="preserve"> </w:t>
      </w:r>
      <w:r w:rsidRPr="002B2226">
        <w:rPr>
          <w:rStyle w:val="StyleBoldUnderline"/>
        </w:rPr>
        <w:t>lower than forecast.</w:t>
      </w:r>
      <w:r>
        <w:t xml:space="preserve"> Much of that oil is heavy and is being replaced by Saudi imports, experts said</w:t>
      </w:r>
      <w:proofErr w:type="gramStart"/>
      <w:r>
        <w:t>.</w:t>
      </w:r>
      <w:r w:rsidRPr="00EF3ED5">
        <w:rPr>
          <w:sz w:val="12"/>
        </w:rPr>
        <w:t>¶</w:t>
      </w:r>
      <w:proofErr w:type="gramEnd"/>
      <w:r w:rsidRPr="00EF3ED5">
        <w:rPr>
          <w:sz w:val="12"/>
        </w:rPr>
        <w:t xml:space="preserve"> </w:t>
      </w:r>
    </w:p>
    <w:p w14:paraId="34FDC445" w14:textId="77777777" w:rsidR="004A0341" w:rsidRDefault="004A0341" w:rsidP="004A0341">
      <w:pPr>
        <w:rPr>
          <w:sz w:val="12"/>
        </w:rPr>
      </w:pPr>
    </w:p>
    <w:p w14:paraId="065F4B95" w14:textId="77777777" w:rsidR="004A0341" w:rsidRDefault="004A0341" w:rsidP="004A0341">
      <w:pPr>
        <w:rPr>
          <w:sz w:val="12"/>
        </w:rPr>
      </w:pPr>
    </w:p>
    <w:p w14:paraId="10E355AB" w14:textId="77777777" w:rsidR="004A0341" w:rsidRDefault="004A0341" w:rsidP="004A0341">
      <w:pPr>
        <w:pStyle w:val="Heading4"/>
      </w:pPr>
      <w:r w:rsidRPr="00CD64EE">
        <w:t>Bureau of Land Management Holds Back Oil Drilling Applications</w:t>
      </w:r>
    </w:p>
    <w:p w14:paraId="7C5A3FFC" w14:textId="77777777" w:rsidR="004A0341" w:rsidRPr="00701867" w:rsidRDefault="004A0341" w:rsidP="004A0341">
      <w:pPr>
        <w:rPr>
          <w:rStyle w:val="StyleStyleBold12pt"/>
        </w:rPr>
      </w:pPr>
      <w:proofErr w:type="spellStart"/>
      <w:r w:rsidRPr="00701867">
        <w:rPr>
          <w:rStyle w:val="StyleStyleBold12pt"/>
        </w:rPr>
        <w:t>Rolley</w:t>
      </w:r>
      <w:proofErr w:type="spellEnd"/>
      <w:r w:rsidRPr="00701867">
        <w:rPr>
          <w:rStyle w:val="StyleStyleBold12pt"/>
        </w:rPr>
        <w:t>, Staff Writer, 14</w:t>
      </w:r>
    </w:p>
    <w:p w14:paraId="2D558F99" w14:textId="77777777" w:rsidR="004A0341" w:rsidRPr="00CD64EE" w:rsidRDefault="004A0341" w:rsidP="004A0341">
      <w:r>
        <w:t>(Sam, 7/02/14, Personal Liberty Digest, “</w:t>
      </w:r>
      <w:r w:rsidRPr="00701867">
        <w:t>Feds Stalling On 3,500 Federal Oil And Gas Drilling Permits</w:t>
      </w:r>
      <w:r>
        <w:t xml:space="preserve">” </w:t>
      </w:r>
      <w:hyperlink r:id="rId79" w:history="1">
        <w:r w:rsidRPr="00D17E3F">
          <w:rPr>
            <w:rStyle w:val="Hyperlink"/>
          </w:rPr>
          <w:t>http://personalliberty.com/feds-stalling-3500-federal-oil-gas-drilling-permits/</w:t>
        </w:r>
      </w:hyperlink>
      <w:r>
        <w:t>, 7/07/14, TH)</w:t>
      </w:r>
    </w:p>
    <w:p w14:paraId="4672AD89" w14:textId="77777777" w:rsidR="004A0341" w:rsidRDefault="004A0341" w:rsidP="004A0341">
      <w:pPr>
        <w:rPr>
          <w:rStyle w:val="StyleBoldUnderline"/>
        </w:rPr>
      </w:pPr>
    </w:p>
    <w:p w14:paraId="38782927" w14:textId="77777777" w:rsidR="004A0341" w:rsidRDefault="004A0341" w:rsidP="004A0341">
      <w:pPr>
        <w:rPr>
          <w:rStyle w:val="StyleBoldUnderline"/>
        </w:rPr>
      </w:pPr>
      <w:r w:rsidRPr="00A7117A">
        <w:rPr>
          <w:rStyle w:val="StyleBoldUnderline"/>
        </w:rPr>
        <w:t>A report from the Interior Department’s inspector general reveals that the Bureau of Land Management is holding back U.S. domestic energy production by stalling on a backlog of at least 3,500 applications to drill oil and gas wells on Federal lands</w:t>
      </w:r>
      <w:proofErr w:type="gramStart"/>
      <w:r w:rsidRPr="00A7117A">
        <w:rPr>
          <w:rStyle w:val="StyleBoldUnderline"/>
        </w:rPr>
        <w:t>.</w:t>
      </w:r>
      <w:r w:rsidRPr="00CD64EE">
        <w:rPr>
          <w:sz w:val="12"/>
        </w:rPr>
        <w:t>¶</w:t>
      </w:r>
      <w:proofErr w:type="gramEnd"/>
      <w:r w:rsidRPr="00CD64EE">
        <w:rPr>
          <w:sz w:val="12"/>
        </w:rPr>
        <w:t xml:space="preserve"> </w:t>
      </w:r>
      <w:r w:rsidRPr="00A7117A">
        <w:rPr>
          <w:rStyle w:val="StyleBoldUnderline"/>
        </w:rPr>
        <w:t>“Oil and gas production is a major activity on Federal and Indian lands, with annual royalty revenues averaging $3 billion since fiscal year 2011</w:t>
      </w:r>
      <w:r>
        <w:t>,” the report explains. “</w:t>
      </w:r>
      <w:r w:rsidRPr="00A7117A">
        <w:rPr>
          <w:rStyle w:val="StyleBoldUnderline"/>
        </w:rPr>
        <w:t>About 92,000 oil and gas wells currently exist on Federal lands,</w:t>
      </w:r>
      <w:r>
        <w:t xml:space="preserve"> and industry drills over 3,000 new wells annually.”</w:t>
      </w:r>
      <w:r w:rsidRPr="00CD64EE">
        <w:rPr>
          <w:sz w:val="12"/>
        </w:rPr>
        <w:t xml:space="preserve">¶ </w:t>
      </w:r>
      <w:r w:rsidRPr="00A7117A">
        <w:rPr>
          <w:rStyle w:val="StyleBoldUnderline"/>
        </w:rPr>
        <w:t>BLM officials usually shuffle about 5,000 new drilling permits through a multiple-agency bureaucratic approval process each year. Each of the permits, according to the report, takes an average of 7.5 months to go through the process</w:t>
      </w:r>
      <w:proofErr w:type="gramStart"/>
      <w:r w:rsidRPr="00A7117A">
        <w:rPr>
          <w:rStyle w:val="StyleBoldUnderline"/>
        </w:rPr>
        <w:t>.</w:t>
      </w:r>
      <w:r w:rsidRPr="00CD64EE">
        <w:rPr>
          <w:rStyle w:val="StyleBoldUnderline"/>
          <w:sz w:val="12"/>
        </w:rPr>
        <w:t>¶</w:t>
      </w:r>
      <w:proofErr w:type="gramEnd"/>
      <w:r w:rsidRPr="00CD64EE">
        <w:rPr>
          <w:rStyle w:val="StyleBoldUnderline"/>
          <w:sz w:val="12"/>
        </w:rPr>
        <w:t xml:space="preserve"> </w:t>
      </w:r>
      <w:r>
        <w:t>Because BLM lacks an efficient system for tracking the progress of the applications, some of the backlogged oil and gas permits are in danger of being delayed indefinitely.</w:t>
      </w:r>
      <w:r w:rsidRPr="00CD64EE">
        <w:rPr>
          <w:sz w:val="12"/>
        </w:rPr>
        <w:t xml:space="preserve">¶ </w:t>
      </w:r>
      <w:r>
        <w:t xml:space="preserve">“We found that </w:t>
      </w:r>
      <w:r w:rsidRPr="00CD64EE">
        <w:rPr>
          <w:rStyle w:val="StyleBoldUnderline"/>
        </w:rPr>
        <w:t>neither BLM nor the operator can predict when the permit will be approved</w:t>
      </w:r>
      <w:r>
        <w:t xml:space="preserve">. </w:t>
      </w:r>
      <w:r w:rsidRPr="00CD64EE">
        <w:rPr>
          <w:rStyle w:val="StyleBoldUnderline"/>
        </w:rPr>
        <w:t>Target dates for completion of individual [applications for a permit to drill] are rarely set and enforced,</w:t>
      </w:r>
      <w:r>
        <w:t xml:space="preserve"> and consequently, the review may continue indefinitely,” the IG report states</w:t>
      </w:r>
      <w:proofErr w:type="gramStart"/>
      <w:r>
        <w:t>.</w:t>
      </w:r>
      <w:r w:rsidRPr="00CD64EE">
        <w:rPr>
          <w:sz w:val="12"/>
        </w:rPr>
        <w:t>¶</w:t>
      </w:r>
      <w:proofErr w:type="gramEnd"/>
      <w:r w:rsidRPr="00CD64EE">
        <w:rPr>
          <w:sz w:val="12"/>
        </w:rPr>
        <w:t xml:space="preserve"> </w:t>
      </w:r>
      <w:r>
        <w:t>“</w:t>
      </w:r>
      <w:r w:rsidRPr="00CD64EE">
        <w:rPr>
          <w:rStyle w:val="StyleBoldUnderline"/>
        </w:rPr>
        <w:t>This adversely affects developing the Nation’s domestic energy resources</w:t>
      </w:r>
      <w:r>
        <w:t>,” the IG continues. “Specifically, the Federal Government and Indian mineral owners risk losing royalties from delayed oil and gas production. Industry officials informed us that delays cause some wells not to be drilled, resulting in additional lost production and royalties.”</w:t>
      </w:r>
      <w:r w:rsidRPr="00CD64EE">
        <w:rPr>
          <w:sz w:val="12"/>
        </w:rPr>
        <w:t xml:space="preserve">¶ </w:t>
      </w:r>
      <w:proofErr w:type="gramStart"/>
      <w:r>
        <w:t>The</w:t>
      </w:r>
      <w:proofErr w:type="gramEnd"/>
      <w:r>
        <w:t xml:space="preserve"> report offers that permit approval times have improved slightly in recent years but production of coal, oil and natural gas has been falling since President Barack Obama took office in 2009. A report issued last month found that production on Federal lands is down 15 percent under Obama’s watch and a total of 21 percent since 2003</w:t>
      </w:r>
      <w:proofErr w:type="gramStart"/>
      <w:r>
        <w:t>.</w:t>
      </w:r>
      <w:r w:rsidRPr="00CD64EE">
        <w:rPr>
          <w:sz w:val="12"/>
        </w:rPr>
        <w:t>¶</w:t>
      </w:r>
      <w:proofErr w:type="gramEnd"/>
      <w:r w:rsidRPr="00CD64EE">
        <w:rPr>
          <w:sz w:val="12"/>
        </w:rPr>
        <w:t xml:space="preserve"> </w:t>
      </w:r>
      <w:r>
        <w:t>“</w:t>
      </w:r>
      <w:r w:rsidRPr="00CD64EE">
        <w:rPr>
          <w:rStyle w:val="StyleBoldUnderline"/>
        </w:rPr>
        <w:t>The Obama Administration is restricting American energy production wherever and whenever possible and these new numbers from EIA are further proof of that</w:t>
      </w:r>
      <w:r>
        <w:t xml:space="preserve">,” Representative Doc Hastings said in a statement about the report. “President Obama has imposed a </w:t>
      </w:r>
      <w:proofErr w:type="spellStart"/>
      <w:r>
        <w:t>defacto</w:t>
      </w:r>
      <w:proofErr w:type="spellEnd"/>
      <w:r>
        <w:t xml:space="preserve"> [sic] drilling moratorium on new offshore drilling, canceled both onshore and offshore lease sales, and imposed layer upon layer of red-tape to make it harder to develop our energy resources.”</w:t>
      </w:r>
      <w:r w:rsidRPr="00CD64EE">
        <w:rPr>
          <w:sz w:val="12"/>
        </w:rPr>
        <w:t xml:space="preserve">¶ </w:t>
      </w:r>
      <w:proofErr w:type="gramStart"/>
      <w:r w:rsidRPr="00CD64EE">
        <w:rPr>
          <w:rStyle w:val="StyleBoldUnderline"/>
        </w:rPr>
        <w:t>A</w:t>
      </w:r>
      <w:proofErr w:type="gramEnd"/>
      <w:r w:rsidRPr="00CD64EE">
        <w:rPr>
          <w:rStyle w:val="StyleBoldUnderline"/>
        </w:rPr>
        <w:t xml:space="preserve"> lack of Federal motivation to streamline the drilling permit process is likely a facet of that “</w:t>
      </w:r>
      <w:proofErr w:type="spellStart"/>
      <w:r w:rsidRPr="00CD64EE">
        <w:rPr>
          <w:rStyle w:val="StyleBoldUnderline"/>
        </w:rPr>
        <w:t>defacto</w:t>
      </w:r>
      <w:proofErr w:type="spellEnd"/>
      <w:r w:rsidRPr="00CD64EE">
        <w:rPr>
          <w:rStyle w:val="StyleBoldUnderline"/>
        </w:rPr>
        <w:t xml:space="preserve"> [sic] drilling moratorium</w:t>
      </w:r>
      <w:r>
        <w:t xml:space="preserve">.” </w:t>
      </w:r>
      <w:r w:rsidRPr="00CD64EE">
        <w:rPr>
          <w:rStyle w:val="StyleBoldUnderline"/>
        </w:rPr>
        <w:t>While the BLM permit process takes an average of 228 days, GOP lawmakers have noted that most States issue drilling permits in less than 80 days. In Texas, for instance, it takes only five days for most permits to be approved; and a permit in North Dakota can be completed in 25 days.</w:t>
      </w:r>
      <w:r>
        <w:t xml:space="preserve"> Those States account for roughly half of the United States’ total domestic oil production</w:t>
      </w:r>
      <w:proofErr w:type="gramStart"/>
      <w:r>
        <w:t>.</w:t>
      </w:r>
      <w:r w:rsidRPr="00CD64EE">
        <w:rPr>
          <w:sz w:val="12"/>
        </w:rPr>
        <w:t>¶</w:t>
      </w:r>
      <w:proofErr w:type="gramEnd"/>
      <w:r w:rsidRPr="00CD64EE">
        <w:rPr>
          <w:sz w:val="12"/>
        </w:rPr>
        <w:t xml:space="preserve"> </w:t>
      </w:r>
      <w:r>
        <w:t>The IG reports that there is definitely room for improvement at the Federal level.</w:t>
      </w:r>
      <w:r w:rsidRPr="00CD64EE">
        <w:rPr>
          <w:sz w:val="12"/>
        </w:rPr>
        <w:t xml:space="preserve">¶ </w:t>
      </w:r>
      <w:r>
        <w:t>“Based on many factors such as available staff, natural resource issues unique to each region, and the complexities of the drilling and surface use plans, the length will likely vary among field offices and individual wells within the same office,” the new report says. “</w:t>
      </w:r>
      <w:r w:rsidRPr="00CD64EE">
        <w:rPr>
          <w:rStyle w:val="StyleBoldUnderline"/>
        </w:rPr>
        <w:t>Nevertheless, we concluded that BLM has opportunities to improve the efficiency and speed of the Federal and Indian [drilling application approvals].”</w:t>
      </w:r>
    </w:p>
    <w:p w14:paraId="74CF8279" w14:textId="77777777" w:rsidR="004A0341" w:rsidRDefault="004A0341" w:rsidP="004A0341">
      <w:pPr>
        <w:rPr>
          <w:rStyle w:val="StyleBoldUnderline"/>
        </w:rPr>
      </w:pPr>
    </w:p>
    <w:p w14:paraId="57CD5CD5" w14:textId="77777777" w:rsidR="004A0341" w:rsidRDefault="004A0341" w:rsidP="004A0341">
      <w:pPr>
        <w:pStyle w:val="Heading4"/>
      </w:pPr>
      <w:r w:rsidRPr="00117EFE">
        <w:t>Fossil Fuel Sales Dropping</w:t>
      </w:r>
    </w:p>
    <w:p w14:paraId="7C6F4166" w14:textId="77777777" w:rsidR="004A0341" w:rsidRPr="00117EFE" w:rsidRDefault="004A0341" w:rsidP="004A0341">
      <w:pPr>
        <w:rPr>
          <w:rStyle w:val="StyleStyleBold12pt"/>
        </w:rPr>
      </w:pPr>
      <w:r w:rsidRPr="00117EFE">
        <w:rPr>
          <w:rStyle w:val="StyleStyleBold12pt"/>
        </w:rPr>
        <w:t>Kohl, Managing Editor: Energy and Capital, 14</w:t>
      </w:r>
    </w:p>
    <w:p w14:paraId="532CE715" w14:textId="77777777" w:rsidR="004A0341" w:rsidRPr="00117EFE" w:rsidRDefault="004A0341" w:rsidP="004A0341">
      <w:r>
        <w:t>(Keith, 6/27/14, Energy and Capital, “</w:t>
      </w:r>
      <w:r w:rsidRPr="00117EFE">
        <w:t>Don't Squander an Oil Fortune</w:t>
      </w:r>
      <w:r>
        <w:t xml:space="preserve">”, </w:t>
      </w:r>
      <w:hyperlink r:id="rId80" w:history="1">
        <w:r w:rsidRPr="00D17E3F">
          <w:rPr>
            <w:rStyle w:val="Hyperlink"/>
          </w:rPr>
          <w:t>http://www.energyandcapital.com/articles/us-oil/4482</w:t>
        </w:r>
      </w:hyperlink>
      <w:r>
        <w:t>, 7/07/14, TH)</w:t>
      </w:r>
    </w:p>
    <w:p w14:paraId="7CA9E25F" w14:textId="77777777" w:rsidR="004A0341" w:rsidRDefault="004A0341" w:rsidP="004A0341">
      <w:pPr>
        <w:rPr>
          <w:rStyle w:val="StyleBoldUnderline"/>
        </w:rPr>
      </w:pPr>
    </w:p>
    <w:p w14:paraId="1C5E5D3C" w14:textId="77777777" w:rsidR="004A0341" w:rsidRPr="009D341D" w:rsidRDefault="004A0341" w:rsidP="004A0341">
      <w:pPr>
        <w:rPr>
          <w:rStyle w:val="StyleBoldUnderline"/>
        </w:rPr>
      </w:pPr>
      <w:r w:rsidRPr="009D341D">
        <w:rPr>
          <w:rStyle w:val="StyleBoldUnderline"/>
        </w:rPr>
        <w:t>We got another bitter taste of just how inefficient our government can be</w:t>
      </w:r>
      <w:r w:rsidRPr="009D341D">
        <w:t xml:space="preserve"> after </w:t>
      </w:r>
      <w:r w:rsidRPr="009D341D">
        <w:rPr>
          <w:rStyle w:val="StyleBoldUnderline"/>
        </w:rPr>
        <w:t>the EIA reported that sales of fossil fuels from federal and Native American lands decreased by 7% during the FY 2013.</w:t>
      </w:r>
    </w:p>
    <w:p w14:paraId="6B2B910C" w14:textId="77777777" w:rsidR="004A0341" w:rsidRPr="009D341D" w:rsidRDefault="004A0341" w:rsidP="004A0341">
      <w:r w:rsidRPr="009D341D">
        <w:t xml:space="preserve">Despite the slim production increase last year, </w:t>
      </w:r>
      <w:r w:rsidRPr="009D341D">
        <w:rPr>
          <w:rStyle w:val="StyleBoldUnderline"/>
        </w:rPr>
        <w:t>production from oil, coal, and natural gas dropped 21% between 2003 and 2013.</w:t>
      </w:r>
      <w:r w:rsidRPr="009D341D">
        <w:t xml:space="preserve"> (I also can't help but note that about three-quarters of this decline happened on the most recent administration's watch.)</w:t>
      </w:r>
    </w:p>
    <w:p w14:paraId="016879CA" w14:textId="77777777" w:rsidR="004A0341" w:rsidRPr="009D341D" w:rsidRDefault="004A0341" w:rsidP="004A0341">
      <w:r w:rsidRPr="009D341D">
        <w:rPr>
          <w:rStyle w:val="StyleBoldUnderline"/>
        </w:rPr>
        <w:t>There was even a decrease in oil production in the federal waters of the Gulf of Mexico</w:t>
      </w:r>
      <w:r w:rsidRPr="009D341D">
        <w:t xml:space="preserve">, where most private offshore drillers have been making a comeback ever since BP's </w:t>
      </w:r>
      <w:proofErr w:type="spellStart"/>
      <w:r w:rsidRPr="009D341D">
        <w:t>Macondo</w:t>
      </w:r>
      <w:proofErr w:type="spellEnd"/>
      <w:r w:rsidRPr="009D341D">
        <w:t xml:space="preserve"> incident and the drilling moratorium that soon followed.</w:t>
      </w:r>
    </w:p>
    <w:p w14:paraId="2014FAC0" w14:textId="77777777" w:rsidR="004A0341" w:rsidRPr="009D341D" w:rsidRDefault="004A0341" w:rsidP="004A0341">
      <w:pPr>
        <w:rPr>
          <w:rStyle w:val="StyleBoldUnderline"/>
        </w:rPr>
      </w:pPr>
      <w:r w:rsidRPr="009D341D">
        <w:t>Estimates from Wood Mackenzie show that ultra-</w:t>
      </w:r>
      <w:proofErr w:type="spellStart"/>
      <w:r w:rsidRPr="009D341D">
        <w:t>deepwater</w:t>
      </w:r>
      <w:proofErr w:type="spellEnd"/>
      <w:r w:rsidRPr="009D341D">
        <w:t xml:space="preserve"> production from the Gulf will reach 1.5 million barrels per day this year — a 15% year-over-year increase. And yet </w:t>
      </w:r>
      <w:r w:rsidRPr="009D341D">
        <w:rPr>
          <w:rStyle w:val="StyleBoldUnderline"/>
        </w:rPr>
        <w:t>government sales in the Gulf of Mexico are still in a slump.</w:t>
      </w:r>
    </w:p>
    <w:p w14:paraId="5FE44C59" w14:textId="77777777" w:rsidR="004A0341" w:rsidRPr="009D341D" w:rsidRDefault="004A0341" w:rsidP="004A0341">
      <w:r w:rsidRPr="009D341D">
        <w:t>Of course, there's also the most ironic part of the EIA's report... our government's war on coal. You see, it's only a matter of time before the U.S. government realizes that the latest regulations against coal-fired power plants will come back to haunt them.</w:t>
      </w:r>
    </w:p>
    <w:p w14:paraId="5451EB4E" w14:textId="77777777" w:rsidR="004A0341" w:rsidRPr="009D341D" w:rsidRDefault="004A0341" w:rsidP="004A0341">
      <w:r w:rsidRPr="009D341D">
        <w:t xml:space="preserve">As it turns out, 51% of all fossil fuel sales from federal </w:t>
      </w:r>
      <w:r>
        <w:t>lands last year were from coal!</w:t>
      </w:r>
    </w:p>
    <w:p w14:paraId="65BCDFF5" w14:textId="77777777" w:rsidR="004A0341" w:rsidRDefault="004A0341" w:rsidP="004A0341"/>
    <w:p w14:paraId="19E8A4EE" w14:textId="77777777" w:rsidR="004A0341" w:rsidRDefault="004A0341" w:rsidP="004A0341"/>
    <w:p w14:paraId="0D0BF9A8" w14:textId="77777777" w:rsidR="004A0341" w:rsidRDefault="004A0341" w:rsidP="004A0341">
      <w:pPr>
        <w:pStyle w:val="Heading4"/>
      </w:pPr>
      <w:r>
        <w:t xml:space="preserve">Ban On Oil Drilling In </w:t>
      </w:r>
      <w:proofErr w:type="spellStart"/>
      <w:r>
        <w:t>Tranquillon</w:t>
      </w:r>
      <w:proofErr w:type="spellEnd"/>
      <w:r>
        <w:t xml:space="preserve"> Ridge Proposed </w:t>
      </w:r>
    </w:p>
    <w:p w14:paraId="1F75688B" w14:textId="77777777" w:rsidR="004A0341" w:rsidRPr="00EA0CCF" w:rsidRDefault="004A0341" w:rsidP="004A0341">
      <w:pPr>
        <w:rPr>
          <w:rStyle w:val="StyleStyleBold12pt"/>
        </w:rPr>
      </w:pPr>
      <w:proofErr w:type="spellStart"/>
      <w:r w:rsidRPr="00EA0CCF">
        <w:rPr>
          <w:rStyle w:val="StyleStyleBold12pt"/>
        </w:rPr>
        <w:t>Brugger</w:t>
      </w:r>
      <w:proofErr w:type="spellEnd"/>
      <w:r w:rsidRPr="00EA0CCF">
        <w:rPr>
          <w:rStyle w:val="StyleStyleBold12pt"/>
        </w:rPr>
        <w:t>, Santa Barbara Independent, 14</w:t>
      </w:r>
    </w:p>
    <w:p w14:paraId="76384D0C" w14:textId="77777777" w:rsidR="004A0341" w:rsidRDefault="004A0341" w:rsidP="004A0341">
      <w:r>
        <w:t xml:space="preserve">(Kelsey, 6/26/14, Santa Barbara Independent, “Teeing Off on </w:t>
      </w:r>
      <w:proofErr w:type="spellStart"/>
      <w:r>
        <w:t>Tranquillon</w:t>
      </w:r>
      <w:proofErr w:type="spellEnd"/>
      <w:r>
        <w:t xml:space="preserve"> Ridge</w:t>
      </w:r>
    </w:p>
    <w:p w14:paraId="68F0BA2C" w14:textId="77777777" w:rsidR="004A0341" w:rsidRPr="00EA0CCF" w:rsidRDefault="004A0341" w:rsidP="004A0341">
      <w:r>
        <w:t xml:space="preserve">Jackson Floats Bill to Ban Offshore Drilling” </w:t>
      </w:r>
      <w:hyperlink r:id="rId81" w:history="1">
        <w:r w:rsidRPr="00D17E3F">
          <w:rPr>
            <w:rStyle w:val="Hyperlink"/>
          </w:rPr>
          <w:t>http://www.independent.com/news/2014/jun/26/teeing-off-tranquillon-ridge/</w:t>
        </w:r>
      </w:hyperlink>
      <w:r>
        <w:t xml:space="preserve">, 7/07/14, TH) </w:t>
      </w:r>
    </w:p>
    <w:p w14:paraId="76230AB7" w14:textId="77777777" w:rsidR="004A0341" w:rsidRDefault="004A0341" w:rsidP="004A0341">
      <w:pPr>
        <w:rPr>
          <w:rStyle w:val="StyleBoldUnderline"/>
        </w:rPr>
      </w:pPr>
    </w:p>
    <w:p w14:paraId="395EFB6D" w14:textId="77777777" w:rsidR="004A0341" w:rsidRDefault="004A0341" w:rsidP="004A0341">
      <w:r w:rsidRPr="00117EFE">
        <w:rPr>
          <w:rStyle w:val="StyleBoldUnderline"/>
        </w:rPr>
        <w:t xml:space="preserve">A bill to ban offshore oil drilling in </w:t>
      </w:r>
      <w:proofErr w:type="spellStart"/>
      <w:r w:rsidRPr="00117EFE">
        <w:rPr>
          <w:rStyle w:val="StyleBoldUnderline"/>
        </w:rPr>
        <w:t>Tranquillon</w:t>
      </w:r>
      <w:proofErr w:type="spellEnd"/>
      <w:r w:rsidRPr="00117EFE">
        <w:rPr>
          <w:rStyle w:val="StyleBoldUnderline"/>
        </w:rPr>
        <w:t xml:space="preserve"> Ridge state waters was announced last week by State Senator Hannah-Beth Jackson</w:t>
      </w:r>
      <w:r>
        <w:t>. Senate Bill 1096 was prompted by an assessment released last month from the Air Force Civil Engineer Center that reopened the possibility of drilling at Vandenberg Air Force Base ​— ​an idea that seemed just about dead for years. If it passes, the measure would mark another chapter in a controversial tale steeped with environmentalism, politics, and money</w:t>
      </w:r>
      <w:proofErr w:type="gramStart"/>
      <w:r>
        <w:t>.</w:t>
      </w:r>
      <w:r w:rsidRPr="00EA0CCF">
        <w:rPr>
          <w:sz w:val="12"/>
        </w:rPr>
        <w:t>¶</w:t>
      </w:r>
      <w:proofErr w:type="gramEnd"/>
      <w:r w:rsidRPr="00EA0CCF">
        <w:rPr>
          <w:sz w:val="12"/>
        </w:rPr>
        <w:t xml:space="preserve"> </w:t>
      </w:r>
      <w:proofErr w:type="spellStart"/>
      <w:r>
        <w:t>T</w:t>
      </w:r>
      <w:r w:rsidRPr="00117EFE">
        <w:rPr>
          <w:rStyle w:val="StyleBoldUnderline"/>
        </w:rPr>
        <w:t>ranquillon</w:t>
      </w:r>
      <w:proofErr w:type="spellEnd"/>
      <w:r w:rsidRPr="00117EFE">
        <w:rPr>
          <w:rStyle w:val="StyleBoldUnderline"/>
        </w:rPr>
        <w:t xml:space="preserve"> Ridge, or T-Ridge, is a deep-sea oil field beneath state and federal waters</w:t>
      </w:r>
      <w:r>
        <w:t xml:space="preserve">. Two decades ago, </w:t>
      </w:r>
      <w:r w:rsidRPr="00117EFE">
        <w:rPr>
          <w:rStyle w:val="StyleBoldUnderline"/>
        </w:rPr>
        <w:t>the California Coastal Sanctuary Act banned new offshore oil and gas leases three miles out (in state waters), but an exception exists when petroleum from state reserves is being drained by federal operations. Now, Jackson argues this “loophole” needs to be closed</w:t>
      </w:r>
      <w:r>
        <w:t xml:space="preserve"> to protect an ecosystem so sensitive it was designated as a marine protected area in 2007. “The state can’t on the one hand say this warrants the top protection, but put this area at risk [on the other],” said Linda </w:t>
      </w:r>
      <w:proofErr w:type="spellStart"/>
      <w:r>
        <w:t>Krop</w:t>
      </w:r>
      <w:proofErr w:type="spellEnd"/>
      <w:r>
        <w:t>, chief counsel for the Environmental Defense Center (EDC), which sponsored the bill</w:t>
      </w:r>
      <w:proofErr w:type="gramStart"/>
      <w:r>
        <w:t>.</w:t>
      </w:r>
      <w:r w:rsidRPr="00EA0CCF">
        <w:rPr>
          <w:sz w:val="12"/>
        </w:rPr>
        <w:t>¶</w:t>
      </w:r>
      <w:proofErr w:type="gramEnd"/>
      <w:r w:rsidRPr="00EA0CCF">
        <w:rPr>
          <w:sz w:val="12"/>
        </w:rPr>
        <w:t xml:space="preserve"> </w:t>
      </w:r>
      <w:r w:rsidRPr="00EA0CCF">
        <w:rPr>
          <w:rStyle w:val="StyleBoldUnderline"/>
        </w:rPr>
        <w:t>Bob Nunn, president of the most prominent player from the oil industry, Sunset Exploration, argued the exception is deliberately being mischaracterized as a backdoor “loophole” even though it was intentionally written into the law “so California could protect itself.” Nunn argued the state, not the feds, should be reaping the economic benefits of a project Sunset</w:t>
      </w:r>
      <w:r>
        <w:t xml:space="preserve"> formally proposed in 2007 that was estimated to recover between 90 and 200 million barrels of oil. Though royalty rates are negotiated ​— ​one-sixth is standard ​— ​</w:t>
      </w:r>
      <w:r w:rsidRPr="00EA0CCF">
        <w:rPr>
          <w:rStyle w:val="StyleBoldUnderline"/>
        </w:rPr>
        <w:t>Nunn estimated the state would receive $3 billion-$4 billion dollars in taxes, and Santa Barbara County would receive $300 million-$400 million over the project’s 20- to 30-year lifespan.</w:t>
      </w:r>
      <w:r>
        <w:t xml:space="preserve"> According to Kevin </w:t>
      </w:r>
      <w:proofErr w:type="spellStart"/>
      <w:r>
        <w:t>Drude</w:t>
      </w:r>
      <w:proofErr w:type="spellEnd"/>
      <w:r>
        <w:t>, deputy director of the county’s Energy Division, the application was unable to be processed because the county requires a signature from the landowners ​— ​military officials ​— ​who were unwilling to do so at that time</w:t>
      </w:r>
      <w:proofErr w:type="gramStart"/>
      <w:r>
        <w:t>.</w:t>
      </w:r>
      <w:r w:rsidRPr="00EA0CCF">
        <w:rPr>
          <w:sz w:val="12"/>
        </w:rPr>
        <w:t>¶</w:t>
      </w:r>
      <w:proofErr w:type="gramEnd"/>
      <w:r w:rsidRPr="00EA0CCF">
        <w:rPr>
          <w:sz w:val="12"/>
        </w:rPr>
        <w:t xml:space="preserve"> </w:t>
      </w:r>
    </w:p>
    <w:p w14:paraId="0BE062A3" w14:textId="77777777" w:rsidR="004A0341" w:rsidRDefault="004A0341" w:rsidP="004A0341"/>
    <w:p w14:paraId="3A34B91E" w14:textId="1050C078" w:rsidR="004A0341" w:rsidRDefault="0095170C" w:rsidP="0095170C">
      <w:pPr>
        <w:pStyle w:val="Heading3"/>
      </w:pPr>
      <w:r>
        <w:t xml:space="preserve">AT: LNG Now </w:t>
      </w:r>
    </w:p>
    <w:p w14:paraId="2F30A467" w14:textId="77777777" w:rsidR="0095170C" w:rsidRDefault="0095170C" w:rsidP="0095170C"/>
    <w:p w14:paraId="781FDB28" w14:textId="77777777" w:rsidR="0095170C" w:rsidRDefault="0095170C" w:rsidP="0095170C">
      <w:pPr>
        <w:pStyle w:val="Heading4"/>
      </w:pPr>
      <w:r>
        <w:t xml:space="preserve">Limited </w:t>
      </w:r>
      <w:proofErr w:type="spellStart"/>
      <w:r>
        <w:t>fracking</w:t>
      </w:r>
      <w:proofErr w:type="spellEnd"/>
      <w:r>
        <w:t xml:space="preserve"> now- States like New Jersey are starting to limit </w:t>
      </w:r>
      <w:proofErr w:type="spellStart"/>
      <w:r>
        <w:t>fracking</w:t>
      </w:r>
      <w:proofErr w:type="spellEnd"/>
      <w:r>
        <w:t xml:space="preserve"> and put bans on </w:t>
      </w:r>
      <w:proofErr w:type="spellStart"/>
      <w:r>
        <w:t>fracking</w:t>
      </w:r>
      <w:proofErr w:type="spellEnd"/>
      <w:r>
        <w:t xml:space="preserve"> waste dumping</w:t>
      </w:r>
    </w:p>
    <w:p w14:paraId="79278244" w14:textId="77777777" w:rsidR="0095170C" w:rsidRDefault="0095170C" w:rsidP="0095170C">
      <w:r w:rsidRPr="00EE3913">
        <w:rPr>
          <w:b/>
        </w:rPr>
        <w:t xml:space="preserve">Johnson </w:t>
      </w:r>
      <w:r w:rsidRPr="00EE3913">
        <w:t xml:space="preserve">reporter for The Star-Ledger's Statehouse </w:t>
      </w:r>
      <w:r w:rsidRPr="00EE3913">
        <w:rPr>
          <w:b/>
        </w:rPr>
        <w:t>14</w:t>
      </w:r>
      <w:r w:rsidRPr="00EE3913">
        <w:t xml:space="preserve"> (Brent, 5/12/14, New Jersey.com, </w:t>
      </w:r>
      <w:r>
        <w:t>“</w:t>
      </w:r>
      <w:r w:rsidRPr="00EE3913">
        <w:t xml:space="preserve">NJ Senate approves bill that would ban </w:t>
      </w:r>
      <w:proofErr w:type="spellStart"/>
      <w:r w:rsidRPr="00EE3913">
        <w:t>fracking</w:t>
      </w:r>
      <w:proofErr w:type="spellEnd"/>
      <w:r w:rsidRPr="00EE3913">
        <w:t xml:space="preserve"> waste</w:t>
      </w:r>
      <w:r>
        <w:t xml:space="preserve">” </w:t>
      </w:r>
      <w:hyperlink r:id="rId82" w:history="1">
        <w:r w:rsidRPr="00EC7524">
          <w:rPr>
            <w:rStyle w:val="Hyperlink"/>
          </w:rPr>
          <w:t>http://www.nj.com/politics/index.ssf/2014/05/nj_senate_approves_bill_that_would_ban_fracking_w</w:t>
        </w:r>
      </w:hyperlink>
      <w:r w:rsidRPr="00EE3913">
        <w:t>aste.html</w:t>
      </w:r>
      <w:r>
        <w:t>, accessed 7/7/14 SH)</w:t>
      </w:r>
    </w:p>
    <w:p w14:paraId="7BBD6AE7" w14:textId="77777777" w:rsidR="0095170C" w:rsidRPr="00EE3913" w:rsidRDefault="0095170C" w:rsidP="0095170C">
      <w:r>
        <w:t xml:space="preserve"> </w:t>
      </w:r>
      <w:proofErr w:type="gramStart"/>
      <w:r w:rsidRPr="00BC4B55">
        <w:rPr>
          <w:sz w:val="16"/>
        </w:rPr>
        <w:t>years</w:t>
      </w:r>
      <w:proofErr w:type="gramEnd"/>
      <w:r w:rsidRPr="00BC4B55">
        <w:rPr>
          <w:sz w:val="16"/>
        </w:rPr>
        <w:t xml:space="preserve"> after Gov. Chris Christie vetoed a similar measure, </w:t>
      </w:r>
      <w:r w:rsidRPr="00BC4B55">
        <w:rPr>
          <w:rStyle w:val="StyleBoldUnderline"/>
        </w:rPr>
        <w:t xml:space="preserve">state lawmakers are advancing a bill that would ban the dumping of </w:t>
      </w:r>
      <w:proofErr w:type="spellStart"/>
      <w:r w:rsidRPr="00BC4B55">
        <w:rPr>
          <w:rStyle w:val="StyleBoldUnderline"/>
        </w:rPr>
        <w:t>fracking</w:t>
      </w:r>
      <w:proofErr w:type="spellEnd"/>
      <w:r w:rsidRPr="00BC4B55">
        <w:rPr>
          <w:rStyle w:val="StyleBoldUnderline"/>
        </w:rPr>
        <w:t xml:space="preserve"> waste in New Jersey. The state Senate voted 33-4 today to pass bipartisan legislation that would prohibit companies from treating, discharging, disposing, and storing waste from hydraulic fracturing</w:t>
      </w:r>
      <w:r w:rsidRPr="00BC4B55">
        <w:rPr>
          <w:sz w:val="16"/>
        </w:rPr>
        <w:t xml:space="preserve"> — </w:t>
      </w:r>
      <w:r w:rsidRPr="00BC4B55">
        <w:rPr>
          <w:rStyle w:val="StyleBoldUnderline"/>
        </w:rPr>
        <w:t>the controversial practice of pumping water, sand, and chemicals deep underground to harvest natural gas</w:t>
      </w:r>
      <w:r w:rsidRPr="00BC4B55">
        <w:rPr>
          <w:sz w:val="16"/>
        </w:rPr>
        <w:t>. "This is one of the major environmental issues facing our state," said Sen. Robert Gordon (D-Bergen), a co-sponsor of the bill (</w:t>
      </w:r>
      <w:hyperlink r:id="rId83" w:history="1">
        <w:r w:rsidRPr="00BC4B55">
          <w:rPr>
            <w:rStyle w:val="Hyperlink"/>
            <w:sz w:val="16"/>
          </w:rPr>
          <w:t>S1041</w:t>
        </w:r>
      </w:hyperlink>
      <w:r w:rsidRPr="00BC4B55">
        <w:rPr>
          <w:sz w:val="16"/>
        </w:rPr>
        <w:t>). "</w:t>
      </w:r>
      <w:proofErr w:type="spellStart"/>
      <w:r w:rsidRPr="00BC4B55">
        <w:rPr>
          <w:sz w:val="16"/>
        </w:rPr>
        <w:t>Fracking</w:t>
      </w:r>
      <w:proofErr w:type="spellEnd"/>
      <w:r w:rsidRPr="00BC4B55">
        <w:rPr>
          <w:sz w:val="16"/>
        </w:rPr>
        <w:t xml:space="preserve"> has provided America with greater energy independence. On the other hand, there are risks to our water system because of the process." </w:t>
      </w:r>
      <w:proofErr w:type="spellStart"/>
      <w:r w:rsidRPr="00BC4B55">
        <w:rPr>
          <w:sz w:val="16"/>
        </w:rPr>
        <w:t>Fracking</w:t>
      </w:r>
      <w:proofErr w:type="spellEnd"/>
      <w:r w:rsidRPr="00BC4B55">
        <w:rPr>
          <w:sz w:val="16"/>
        </w:rPr>
        <w:t xml:space="preserve"> has becoming more prominent in recent years, causing U.S. energy production to spike. But critics fear it could pollute drinking water supplies. </w:t>
      </w:r>
      <w:r w:rsidRPr="00BC4B55">
        <w:rPr>
          <w:rStyle w:val="StyleBoldUnderline"/>
        </w:rPr>
        <w:t xml:space="preserve">France has banned the practice, and last month President Obama's administration announced it's considering tighter regulations. </w:t>
      </w:r>
      <w:r w:rsidRPr="00BC4B55">
        <w:rPr>
          <w:sz w:val="16"/>
        </w:rPr>
        <w:t xml:space="preserve">Though </w:t>
      </w:r>
      <w:proofErr w:type="spellStart"/>
      <w:r w:rsidRPr="00BC4B55">
        <w:rPr>
          <w:rStyle w:val="StyleBoldUnderline"/>
        </w:rPr>
        <w:t>fracking</w:t>
      </w:r>
      <w:proofErr w:type="spellEnd"/>
      <w:r w:rsidRPr="00BC4B55">
        <w:rPr>
          <w:rStyle w:val="StyleBoldUnderline"/>
        </w:rPr>
        <w:t xml:space="preserve"> isn't practiced in New Jersey</w:t>
      </w:r>
      <w:r w:rsidRPr="00BC4B55">
        <w:rPr>
          <w:sz w:val="16"/>
        </w:rPr>
        <w:t xml:space="preserve">, it does take place in neighboring Pennsylvania. Environmentalists say companies have transported </w:t>
      </w:r>
      <w:proofErr w:type="spellStart"/>
      <w:r w:rsidRPr="00BC4B55">
        <w:rPr>
          <w:sz w:val="16"/>
        </w:rPr>
        <w:t>fracking</w:t>
      </w:r>
      <w:proofErr w:type="spellEnd"/>
      <w:r w:rsidRPr="00BC4B55">
        <w:rPr>
          <w:sz w:val="16"/>
        </w:rPr>
        <w:t xml:space="preserve"> waste over the border to three New Jersey sites willing to accept it, in Carteret, Elizabeth, and Pennsville. </w:t>
      </w:r>
      <w:r w:rsidRPr="00BC4B55">
        <w:rPr>
          <w:rStyle w:val="StyleBoldUnderline"/>
        </w:rPr>
        <w:t>This bill would make that illegal</w:t>
      </w:r>
      <w:r w:rsidRPr="00BC4B55">
        <w:rPr>
          <w:sz w:val="16"/>
        </w:rPr>
        <w:t xml:space="preserve">. Gordon added that companies could one day begin </w:t>
      </w:r>
      <w:proofErr w:type="spellStart"/>
      <w:r w:rsidRPr="00BC4B55">
        <w:rPr>
          <w:sz w:val="16"/>
        </w:rPr>
        <w:t>fracking</w:t>
      </w:r>
      <w:proofErr w:type="spellEnd"/>
      <w:r w:rsidRPr="00BC4B55">
        <w:rPr>
          <w:sz w:val="16"/>
        </w:rPr>
        <w:t xml:space="preserve"> in New Jersey because there are gas deposits in the western part of the state. Christie has twice vetoed legislation aiming to crack down on </w:t>
      </w:r>
      <w:proofErr w:type="spellStart"/>
      <w:r w:rsidRPr="00BC4B55">
        <w:rPr>
          <w:sz w:val="16"/>
        </w:rPr>
        <w:t>fracking</w:t>
      </w:r>
      <w:proofErr w:type="spellEnd"/>
      <w:r w:rsidRPr="00BC4B55">
        <w:rPr>
          <w:sz w:val="16"/>
        </w:rPr>
        <w:t xml:space="preserve">. In 2011, he conditionally vetoed a bill that would have banned the practice outright in the state. In 2012, he vetoed </w:t>
      </w:r>
      <w:proofErr w:type="gramStart"/>
      <w:r w:rsidRPr="00BC4B55">
        <w:rPr>
          <w:sz w:val="16"/>
        </w:rPr>
        <w:t>a</w:t>
      </w:r>
      <w:proofErr w:type="gramEnd"/>
      <w:r w:rsidRPr="00BC4B55">
        <w:rPr>
          <w:sz w:val="16"/>
        </w:rPr>
        <w:t xml:space="preserve"> earlier version of the dumping bill. The Republican governor </w:t>
      </w:r>
      <w:hyperlink r:id="rId84" w:history="1">
        <w:r w:rsidRPr="00BC4B55">
          <w:rPr>
            <w:rStyle w:val="Hyperlink"/>
            <w:sz w:val="16"/>
          </w:rPr>
          <w:t>said the latter measure</w:t>
        </w:r>
      </w:hyperlink>
      <w:r w:rsidRPr="00BC4B55">
        <w:rPr>
          <w:sz w:val="16"/>
        </w:rPr>
        <w:t xml:space="preserve"> was "premature in view of our collective understanding of </w:t>
      </w:r>
      <w:proofErr w:type="spellStart"/>
      <w:r w:rsidRPr="00BC4B55">
        <w:rPr>
          <w:sz w:val="16"/>
        </w:rPr>
        <w:t>fracking</w:t>
      </w:r>
      <w:proofErr w:type="spellEnd"/>
      <w:r w:rsidRPr="00BC4B55">
        <w:rPr>
          <w:sz w:val="16"/>
        </w:rPr>
        <w:t>, its waste, and the potential for future advances in these developing and emerging areas." He also said it violated the constitutional commerce law that says states shouldn't pass laws that discriminate against one another. Sen. Christopher "Kip" Bateman (R-Somerset), another sponsor, said the new measure is nearly identical to the old one. The Assembly would still need to pass the legislation before it lands on Christie's desk. "I'm hoping the second time, he reconsiders," Bateman said. "</w:t>
      </w:r>
      <w:r w:rsidRPr="00BC4B55">
        <w:rPr>
          <w:rStyle w:val="StyleBoldUnderline"/>
        </w:rPr>
        <w:t xml:space="preserve">There are too many unanswered questions about </w:t>
      </w:r>
      <w:proofErr w:type="spellStart"/>
      <w:r w:rsidRPr="00BC4B55">
        <w:rPr>
          <w:rStyle w:val="StyleBoldUnderline"/>
        </w:rPr>
        <w:t>fracking</w:t>
      </w:r>
      <w:proofErr w:type="spellEnd"/>
      <w:r w:rsidRPr="00BC4B55">
        <w:rPr>
          <w:rStyle w:val="StyleBoldUnderline"/>
        </w:rPr>
        <w:t>."</w:t>
      </w:r>
      <w:r w:rsidRPr="00BC4B55">
        <w:rPr>
          <w:sz w:val="16"/>
        </w:rPr>
        <w:t xml:space="preserve"> Kevin Roberts, a spokesman for Christie, said: "If and when a final version of legislation reaches his desk, it will be carefully reviewed in the 45 days period he has prior to taking any action</w:t>
      </w:r>
      <w:r w:rsidRPr="00BC4B55">
        <w:rPr>
          <w:rStyle w:val="StyleBoldUnderline"/>
        </w:rPr>
        <w:t>." Environmentalists praised the Senate for passing the bill today. "This is a victory for clean water,"</w:t>
      </w:r>
      <w:r w:rsidRPr="00BC4B55">
        <w:rPr>
          <w:sz w:val="16"/>
        </w:rPr>
        <w:t xml:space="preserve"> said Jeff </w:t>
      </w:r>
      <w:proofErr w:type="spellStart"/>
      <w:r w:rsidRPr="00BC4B55">
        <w:rPr>
          <w:sz w:val="16"/>
        </w:rPr>
        <w:t>Tittel</w:t>
      </w:r>
      <w:proofErr w:type="spellEnd"/>
      <w:r w:rsidRPr="00BC4B55">
        <w:rPr>
          <w:sz w:val="16"/>
        </w:rPr>
        <w:t>, president of the New Jersey chapter of the Sierra Club. "New Jersey has enough water pollution. We don't need to bring more in from other states.</w:t>
      </w:r>
    </w:p>
    <w:p w14:paraId="2CBB1808" w14:textId="77777777" w:rsidR="0095170C" w:rsidRDefault="0095170C" w:rsidP="0095170C"/>
    <w:p w14:paraId="2095A4FA" w14:textId="77777777" w:rsidR="0095170C" w:rsidRDefault="0095170C" w:rsidP="0095170C">
      <w:pPr>
        <w:pStyle w:val="Heading4"/>
      </w:pPr>
      <w:r>
        <w:t xml:space="preserve">Vermont was first to ban </w:t>
      </w:r>
      <w:proofErr w:type="spellStart"/>
      <w:r>
        <w:t>fracking</w:t>
      </w:r>
      <w:proofErr w:type="spellEnd"/>
      <w:r>
        <w:t xml:space="preserve"> setting an example for other states </w:t>
      </w:r>
    </w:p>
    <w:p w14:paraId="27E6DBE5" w14:textId="77777777" w:rsidR="0095170C" w:rsidRPr="00305B2F" w:rsidRDefault="0095170C" w:rsidP="0095170C">
      <w:pPr>
        <w:rPr>
          <w:sz w:val="20"/>
          <w:szCs w:val="20"/>
        </w:rPr>
      </w:pPr>
      <w:r w:rsidRPr="00305B2F">
        <w:rPr>
          <w:b/>
        </w:rPr>
        <w:t xml:space="preserve">Huffington Post 12 </w:t>
      </w:r>
      <w:r w:rsidRPr="00305B2F">
        <w:rPr>
          <w:sz w:val="20"/>
          <w:szCs w:val="20"/>
        </w:rPr>
        <w:t>(Huffington Post, 05/16/2012 “</w:t>
      </w:r>
      <w:proofErr w:type="spellStart"/>
      <w:r w:rsidRPr="00305B2F">
        <w:rPr>
          <w:sz w:val="20"/>
          <w:szCs w:val="20"/>
        </w:rPr>
        <w:t>Fracking</w:t>
      </w:r>
      <w:proofErr w:type="spellEnd"/>
      <w:r w:rsidRPr="00305B2F">
        <w:rPr>
          <w:sz w:val="20"/>
          <w:szCs w:val="20"/>
        </w:rPr>
        <w:t xml:space="preserve"> Ban: Green Mountain State Is First In U.S. To Restrict Gas Drilling Technique” </w:t>
      </w:r>
      <w:hyperlink r:id="rId85" w:history="1">
        <w:r w:rsidRPr="00305B2F">
          <w:rPr>
            <w:rStyle w:val="Hyperlink"/>
            <w:sz w:val="20"/>
            <w:szCs w:val="20"/>
          </w:rPr>
          <w:t>http://www.huffingtonpost.com/2012/05/17/vermont-fracking-ban-first_n_1522098.html</w:t>
        </w:r>
      </w:hyperlink>
      <w:r>
        <w:rPr>
          <w:sz w:val="20"/>
          <w:szCs w:val="20"/>
        </w:rPr>
        <w:t>, accessed 7/7/14 SH)</w:t>
      </w:r>
    </w:p>
    <w:p w14:paraId="5E8EA832" w14:textId="77777777" w:rsidR="0095170C" w:rsidRPr="00305B2F" w:rsidRDefault="0095170C" w:rsidP="0095170C">
      <w:pPr>
        <w:rPr>
          <w:sz w:val="16"/>
        </w:rPr>
      </w:pPr>
      <w:proofErr w:type="spellStart"/>
      <w:proofErr w:type="gramStart"/>
      <w:r w:rsidRPr="00EE3913">
        <w:rPr>
          <w:rStyle w:val="StyleBoldUnderline"/>
        </w:rPr>
        <w:t>dnesday</w:t>
      </w:r>
      <w:proofErr w:type="spellEnd"/>
      <w:proofErr w:type="gramEnd"/>
      <w:r w:rsidRPr="00EE3913">
        <w:rPr>
          <w:rStyle w:val="StyleBoldUnderline"/>
        </w:rPr>
        <w:t xml:space="preserve"> signed into law the nation's first ban on a hotly debated natural gas drilling technique that involves blasting chemical-laced water deep into the ground</w:t>
      </w:r>
      <w:r w:rsidRPr="00305B2F">
        <w:rPr>
          <w:sz w:val="16"/>
        </w:rPr>
        <w:t xml:space="preserve">. The Democrat, surrounded at a Statehouse ceremony by environmentalists and </w:t>
      </w:r>
      <w:proofErr w:type="spellStart"/>
      <w:r w:rsidRPr="00EE3913">
        <w:rPr>
          <w:rStyle w:val="StyleBoldUnderline"/>
        </w:rPr>
        <w:t>Twinfield</w:t>
      </w:r>
      <w:proofErr w:type="spellEnd"/>
      <w:r w:rsidRPr="00EE3913">
        <w:rPr>
          <w:rStyle w:val="StyleBoldUnderline"/>
        </w:rPr>
        <w:t xml:space="preserve"> Union School students who pushed for the ban, said the law </w:t>
      </w:r>
      <w:proofErr w:type="gramStart"/>
      <w:r w:rsidRPr="00EE3913">
        <w:rPr>
          <w:rStyle w:val="StyleBoldUnderline"/>
        </w:rPr>
        <w:t>may</w:t>
      </w:r>
      <w:proofErr w:type="gramEnd"/>
      <w:r w:rsidRPr="00EE3913">
        <w:rPr>
          <w:rStyle w:val="StyleBoldUnderline"/>
        </w:rPr>
        <w:t xml:space="preserve"> help Vermont set an example for other states. The ban may be largely symbolic, though, because there is believed to be little to no natural gas or oil beneath the surface in Vermont</w:t>
      </w:r>
      <w:r w:rsidRPr="00305B2F">
        <w:rPr>
          <w:sz w:val="16"/>
        </w:rPr>
        <w:t xml:space="preserve">. The gas drilling technique, called hydraulic fracturing, or </w:t>
      </w:r>
      <w:proofErr w:type="spellStart"/>
      <w:r w:rsidRPr="00305B2F">
        <w:rPr>
          <w:sz w:val="16"/>
        </w:rPr>
        <w:t>fracking</w:t>
      </w:r>
      <w:proofErr w:type="spellEnd"/>
      <w:r w:rsidRPr="00305B2F">
        <w:rPr>
          <w:sz w:val="16"/>
        </w:rPr>
        <w:t xml:space="preserve">, involves the high-pressure injection of water and chemicals into the ground to split rock apart and release natural gas or oil. It's being used extensively in the rapidly expanding natural gas industry in several states. </w:t>
      </w:r>
      <w:r w:rsidRPr="00EE3913">
        <w:rPr>
          <w:rStyle w:val="StyleBoldUnderline"/>
        </w:rPr>
        <w:t>Critics have blamed the practice for contaminating drinking water wells of some residents living near the drilling operations</w:t>
      </w:r>
      <w:r w:rsidRPr="00305B2F">
        <w:rPr>
          <w:sz w:val="16"/>
        </w:rPr>
        <w:t xml:space="preserve">, but natural gas industry officials dispute those claims. </w:t>
      </w:r>
      <w:proofErr w:type="spellStart"/>
      <w:r w:rsidRPr="00305B2F">
        <w:rPr>
          <w:sz w:val="16"/>
        </w:rPr>
        <w:t>Shumlin</w:t>
      </w:r>
      <w:proofErr w:type="spellEnd"/>
      <w:r w:rsidRPr="00305B2F">
        <w:rPr>
          <w:sz w:val="16"/>
        </w:rPr>
        <w:t xml:space="preserve"> said the increased amounts of natural gas obtainable through hydraulic fracturing were not worth the risk to drinking water supplies. In the coming generation or two, "drinking water will be more valuable than oil or natural gas," </w:t>
      </w:r>
      <w:proofErr w:type="spellStart"/>
      <w:r w:rsidRPr="00305B2F">
        <w:rPr>
          <w:sz w:val="16"/>
        </w:rPr>
        <w:t>Shumlin</w:t>
      </w:r>
      <w:proofErr w:type="spellEnd"/>
      <w:r w:rsidRPr="00305B2F">
        <w:rPr>
          <w:sz w:val="16"/>
        </w:rPr>
        <w:t xml:space="preserve"> said. "Human beings survived for thousands and thousands of years without oil and without natural gas," he said. "We have never known humanity or life on this plant to survive without clean water." </w:t>
      </w:r>
      <w:proofErr w:type="spellStart"/>
      <w:r w:rsidRPr="00305B2F">
        <w:rPr>
          <w:sz w:val="16"/>
        </w:rPr>
        <w:t>Shumlin</w:t>
      </w:r>
      <w:proofErr w:type="spellEnd"/>
      <w:r w:rsidRPr="00305B2F">
        <w:rPr>
          <w:sz w:val="16"/>
        </w:rPr>
        <w:t xml:space="preserve"> then appeared to contradict himself, saying </w:t>
      </w:r>
      <w:r w:rsidRPr="00305B2F">
        <w:rPr>
          <w:rStyle w:val="StyleBoldUnderline"/>
        </w:rPr>
        <w:t>other states should emulate Vermont's ban on hydraulic fracturing</w:t>
      </w:r>
      <w:r w:rsidRPr="00305B2F">
        <w:rPr>
          <w:sz w:val="16"/>
        </w:rPr>
        <w:t xml:space="preserve"> but also should be the "guinea pigs" for testing the process. </w:t>
      </w:r>
      <w:r w:rsidRPr="00305B2F">
        <w:rPr>
          <w:rStyle w:val="StyleBoldUnderline"/>
        </w:rPr>
        <w:t>"I hope other states will follow us,"</w:t>
      </w:r>
      <w:r w:rsidRPr="00305B2F">
        <w:rPr>
          <w:sz w:val="16"/>
        </w:rPr>
        <w:t xml:space="preserve"> he said. "The science on </w:t>
      </w:r>
      <w:proofErr w:type="spellStart"/>
      <w:r w:rsidRPr="00305B2F">
        <w:rPr>
          <w:sz w:val="16"/>
        </w:rPr>
        <w:t>fracking</w:t>
      </w:r>
      <w:proofErr w:type="spellEnd"/>
      <w:r w:rsidRPr="00305B2F">
        <w:rPr>
          <w:sz w:val="16"/>
        </w:rPr>
        <w:t xml:space="preserve"> is uncertain at best. Let the other states be the guinea pigs. Let the Green Mountain State </w:t>
      </w:r>
      <w:proofErr w:type="gramStart"/>
      <w:r w:rsidRPr="00305B2F">
        <w:rPr>
          <w:sz w:val="16"/>
        </w:rPr>
        <w:t>preserve</w:t>
      </w:r>
      <w:proofErr w:type="gramEnd"/>
      <w:r w:rsidRPr="00305B2F">
        <w:rPr>
          <w:sz w:val="16"/>
        </w:rPr>
        <w:t xml:space="preserve"> its clean water, its lakes, its rivers and its quality of life." The Vermont Public Interest Research Group's executive director, Paul Burns, who spoke at the bill signing, said that he had traveled Tuesday to a rally in Albany, N.Y., put on by critics of hydraulic fracturing and that the crowd there was buoyed by the Vermont action. </w:t>
      </w:r>
      <w:r w:rsidRPr="00305B2F">
        <w:rPr>
          <w:rStyle w:val="StyleBoldUnderline"/>
        </w:rPr>
        <w:t>New York is one of the states, along with Pennsylvania, Ohio and West Virginia, where gas drillers have flocked</w:t>
      </w:r>
      <w:r w:rsidRPr="00305B2F">
        <w:rPr>
          <w:sz w:val="16"/>
        </w:rPr>
        <w:t xml:space="preserve"> because of the Marcellus Shale, a massive underground rock formation estimated to contain 84 trillion cubic feet of recoverable natural gas, enough to supply the nation's gas-burning electrical plants for more than a decade. Industry groups panned the Vermont ban. The American Petroleum Institute said Vermont was pursuing an "irresponsible path that ignores three major needs: jobs, government revenue and energy security." America's Natural Gas Alliance said the Vermont law was "poor policy that ignores fact, science and technology." It said natural gas is being produced "safely and responsibly."</w:t>
      </w:r>
    </w:p>
    <w:p w14:paraId="21D7755C" w14:textId="77777777" w:rsidR="0095170C" w:rsidRDefault="0095170C" w:rsidP="0095170C"/>
    <w:p w14:paraId="61BE132D" w14:textId="77777777" w:rsidR="0095170C" w:rsidRPr="00781D11" w:rsidRDefault="0095170C" w:rsidP="0095170C">
      <w:pPr>
        <w:rPr>
          <w:b/>
        </w:rPr>
      </w:pPr>
      <w:r w:rsidRPr="00781D11">
        <w:rPr>
          <w:b/>
        </w:rPr>
        <w:t xml:space="preserve">Germany plans to ban </w:t>
      </w:r>
      <w:proofErr w:type="spellStart"/>
      <w:r w:rsidRPr="00781D11">
        <w:rPr>
          <w:b/>
        </w:rPr>
        <w:t>fracking</w:t>
      </w:r>
      <w:proofErr w:type="spellEnd"/>
      <w:r w:rsidRPr="00781D11">
        <w:rPr>
          <w:b/>
        </w:rPr>
        <w:t>, however they still import 90% of their gas. A U.S LNG boom would mean Russia will import more</w:t>
      </w:r>
      <w:r>
        <w:rPr>
          <w:b/>
        </w:rPr>
        <w:t xml:space="preserve"> and </w:t>
      </w:r>
      <w:proofErr w:type="spellStart"/>
      <w:r>
        <w:rPr>
          <w:b/>
        </w:rPr>
        <w:t>fracking</w:t>
      </w:r>
      <w:proofErr w:type="spellEnd"/>
      <w:r>
        <w:rPr>
          <w:b/>
        </w:rPr>
        <w:t xml:space="preserve"> will increase</w:t>
      </w:r>
    </w:p>
    <w:p w14:paraId="53F28D7F" w14:textId="77777777" w:rsidR="0095170C" w:rsidRDefault="0095170C" w:rsidP="0095170C">
      <w:r>
        <w:t xml:space="preserve">Wall Street Journal 14 </w:t>
      </w:r>
      <w:proofErr w:type="gramStart"/>
      <w:r>
        <w:t>( 7</w:t>
      </w:r>
      <w:proofErr w:type="gramEnd"/>
      <w:r>
        <w:t xml:space="preserve">/8/14,Wall Street Journal, “Germany’s </w:t>
      </w:r>
      <w:proofErr w:type="spellStart"/>
      <w:r>
        <w:t>Fracking</w:t>
      </w:r>
      <w:proofErr w:type="spellEnd"/>
      <w:r>
        <w:t xml:space="preserve"> Retreat”, </w:t>
      </w:r>
      <w:hyperlink r:id="rId86" w:history="1">
        <w:r w:rsidRPr="004E50EC">
          <w:rPr>
            <w:rStyle w:val="Hyperlink"/>
          </w:rPr>
          <w:t>http://online.wsj.com/articles/germany-bans-fracking-1404763231</w:t>
        </w:r>
      </w:hyperlink>
      <w:r>
        <w:t>, accessed 7/8/14 SH)</w:t>
      </w:r>
    </w:p>
    <w:p w14:paraId="1B2B2D69" w14:textId="77777777" w:rsidR="0095170C" w:rsidRDefault="0095170C" w:rsidP="0095170C">
      <w:r w:rsidRPr="000A3B05">
        <w:t xml:space="preserve">Modern environmentalism is sometimes likened to a medieval religion, in which articles of faith remain binding on believers even when contradicted by reason and evidence. A case in point is </w:t>
      </w:r>
      <w:r w:rsidRPr="000A3B05">
        <w:rPr>
          <w:rStyle w:val="StyleBoldUnderline"/>
        </w:rPr>
        <w:t xml:space="preserve">an astounding German proposal to ban </w:t>
      </w:r>
      <w:proofErr w:type="spellStart"/>
      <w:r w:rsidRPr="000A3B05">
        <w:rPr>
          <w:rStyle w:val="StyleBoldUnderline"/>
        </w:rPr>
        <w:t>fracking</w:t>
      </w:r>
      <w:proofErr w:type="spellEnd"/>
      <w:r w:rsidRPr="000A3B05">
        <w:rPr>
          <w:rStyle w:val="StyleBoldUnderline"/>
        </w:rPr>
        <w:t xml:space="preserve"> at just the moment when the need to diversify Europe's gas supplies has never been greater. "There will be no </w:t>
      </w:r>
      <w:proofErr w:type="spellStart"/>
      <w:r w:rsidRPr="000A3B05">
        <w:rPr>
          <w:rStyle w:val="StyleBoldUnderline"/>
        </w:rPr>
        <w:t>fracking</w:t>
      </w:r>
      <w:proofErr w:type="spellEnd"/>
      <w:r w:rsidRPr="000A3B05">
        <w:rPr>
          <w:rStyle w:val="StyleBoldUnderline"/>
        </w:rPr>
        <w:t xml:space="preserve"> for economic purposes in Germany in the near future,"</w:t>
      </w:r>
      <w:r w:rsidRPr="000A3B05">
        <w:t xml:space="preserve"> German Environment Minister Barbara Hendricks announced at a press conference on Friday. Under her proposal, developed jointly with fellow Social Democrat and Economics Minister </w:t>
      </w:r>
      <w:proofErr w:type="spellStart"/>
      <w:r w:rsidRPr="000A3B05">
        <w:t>Sigmar</w:t>
      </w:r>
      <w:proofErr w:type="spellEnd"/>
      <w:r w:rsidRPr="000A3B05">
        <w:t xml:space="preserve"> Gabriel, most forms of </w:t>
      </w:r>
      <w:r w:rsidRPr="000A3B05">
        <w:rPr>
          <w:rStyle w:val="StyleBoldUnderline"/>
        </w:rPr>
        <w:t xml:space="preserve">hydraulic </w:t>
      </w:r>
      <w:proofErr w:type="spellStart"/>
      <w:r w:rsidRPr="000A3B05">
        <w:rPr>
          <w:rStyle w:val="StyleBoldUnderline"/>
        </w:rPr>
        <w:t>fracking</w:t>
      </w:r>
      <w:proofErr w:type="spellEnd"/>
      <w:r w:rsidRPr="000A3B05">
        <w:t>—the process of extracting gas by injecting water and sand mixed with a small amount of chemical additives into rocks deep underground—</w:t>
      </w:r>
      <w:r w:rsidRPr="000A3B05">
        <w:rPr>
          <w:rStyle w:val="StyleBoldUnderline"/>
        </w:rPr>
        <w:t>will be prohibited until 2021. Germany currently imports 90% of its gas supply</w:t>
      </w:r>
      <w:r w:rsidRPr="000A3B05">
        <w:t>. Yet the country has up to 2.3 trillion cubic meters of domestic shale gas, according to the Federal Institute for Geosciences and Natural Resources</w:t>
      </w:r>
      <w:r w:rsidRPr="000A3B05">
        <w:rPr>
          <w:rStyle w:val="StyleBoldUnderline"/>
        </w:rPr>
        <w:t xml:space="preserve">. </w:t>
      </w:r>
      <w:r w:rsidRPr="000A3B05">
        <w:t xml:space="preserve">"The size of these non-conventional deposits therefore exceeds Germany's conventional natural gas reserves," according to German natural-gas producer </w:t>
      </w:r>
      <w:proofErr w:type="spellStart"/>
      <w:r w:rsidRPr="000A3B05">
        <w:t>Wintershall</w:t>
      </w:r>
      <w:proofErr w:type="spellEnd"/>
      <w:r w:rsidRPr="000A3B05">
        <w:t>. "And they could continue supplying Germany for up to 100 years with gas assuming the import rate stays the same."</w:t>
      </w:r>
      <w:r>
        <w:t xml:space="preserve"> </w:t>
      </w:r>
      <w:hyperlink r:id="rId87" w:history="1">
        <w:r w:rsidRPr="000A3B05">
          <w:rPr>
            <w:rStyle w:val="Hyperlink"/>
          </w:rPr>
          <w:t>Enlarge Image</w:t>
        </w:r>
      </w:hyperlink>
      <w:r>
        <w:t xml:space="preserve">. </w:t>
      </w:r>
      <w:r w:rsidRPr="000A3B05">
        <w:t xml:space="preserve">Environmentalists and citizens protest against </w:t>
      </w:r>
      <w:proofErr w:type="spellStart"/>
      <w:r w:rsidRPr="000A3B05">
        <w:t>fracking</w:t>
      </w:r>
      <w:proofErr w:type="spellEnd"/>
      <w:r w:rsidRPr="000A3B05">
        <w:t xml:space="preserve"> with a banner reading 'Hands off our ground water' in </w:t>
      </w:r>
      <w:proofErr w:type="spellStart"/>
      <w:r w:rsidRPr="000A3B05">
        <w:t>Saal</w:t>
      </w:r>
      <w:proofErr w:type="spellEnd"/>
      <w:r w:rsidRPr="000A3B05">
        <w:t>, Germany in May 2014.</w:t>
      </w:r>
      <w:r>
        <w:t xml:space="preserve"> </w:t>
      </w:r>
      <w:r w:rsidRPr="000A3B05">
        <w:t xml:space="preserve">European </w:t>
      </w:r>
      <w:proofErr w:type="spellStart"/>
      <w:r w:rsidRPr="000A3B05">
        <w:t>Pressphoto</w:t>
      </w:r>
      <w:proofErr w:type="spellEnd"/>
      <w:r w:rsidRPr="000A3B05">
        <w:t xml:space="preserve"> Agency</w:t>
      </w:r>
      <w:r>
        <w:t xml:space="preserve"> </w:t>
      </w:r>
      <w:r w:rsidRPr="000A3B05">
        <w:t xml:space="preserve">Germany already possesses much of the infrastructure needed to efficiently produce and distribute shale gas. The country's 438,000 kilometers of pipelines cover much of Europe, according to a report by the global law firm Vinson &amp; Elkins, which specializes in energy matters. And Germans are </w:t>
      </w:r>
      <w:proofErr w:type="spellStart"/>
      <w:r w:rsidRPr="000A3B05">
        <w:t>fracking</w:t>
      </w:r>
      <w:proofErr w:type="spellEnd"/>
      <w:r w:rsidRPr="000A3B05">
        <w:t xml:space="preserve"> pioneers, having used </w:t>
      </w:r>
      <w:proofErr w:type="spellStart"/>
      <w:r w:rsidRPr="000A3B05">
        <w:t>fracking</w:t>
      </w:r>
      <w:proofErr w:type="spellEnd"/>
      <w:r w:rsidRPr="000A3B05">
        <w:t xml:space="preserve"> technology to extract tight gas in sand and silt areas since the 1960s.</w:t>
      </w:r>
      <w:r>
        <w:t xml:space="preserve"> </w:t>
      </w:r>
      <w:r w:rsidRPr="000A3B05">
        <w:t xml:space="preserve">The proposed move comes in response to widespread green hysteria over claims that </w:t>
      </w:r>
      <w:proofErr w:type="spellStart"/>
      <w:r w:rsidRPr="000A3B05">
        <w:t>fracking</w:t>
      </w:r>
      <w:proofErr w:type="spellEnd"/>
      <w:r w:rsidRPr="000A3B05">
        <w:t xml:space="preserve"> poisons groundwater with methane gas. Yet as the U.S. has developed its </w:t>
      </w:r>
      <w:proofErr w:type="spellStart"/>
      <w:r w:rsidRPr="000A3B05">
        <w:t>fracking</w:t>
      </w:r>
      <w:proofErr w:type="spellEnd"/>
      <w:r w:rsidRPr="000A3B05">
        <w:t xml:space="preserve"> industry, it has become clear that most groundwater pollution is caused by faulty wells, regardless of drilling method. And even the Obama Administration's activist Environmental Protection Agency has downwardly revised its estimates of </w:t>
      </w:r>
      <w:proofErr w:type="spellStart"/>
      <w:r w:rsidRPr="000A3B05">
        <w:t>fracking</w:t>
      </w:r>
      <w:proofErr w:type="spellEnd"/>
      <w:r w:rsidRPr="000A3B05">
        <w:t>-related methane emissions.</w:t>
      </w:r>
      <w:r>
        <w:t xml:space="preserve"> </w:t>
      </w:r>
      <w:r w:rsidRPr="000A3B05">
        <w:t>German Chancellor</w:t>
      </w:r>
      <w:r>
        <w:t xml:space="preserve"> </w:t>
      </w:r>
      <w:hyperlink r:id="rId88" w:history="1">
        <w:r w:rsidRPr="000A3B05">
          <w:rPr>
            <w:rStyle w:val="Hyperlink"/>
          </w:rPr>
          <w:t>Angela Merkel</w:t>
        </w:r>
      </w:hyperlink>
      <w:r>
        <w:t xml:space="preserve"> </w:t>
      </w:r>
      <w:r w:rsidRPr="000A3B05">
        <w:t>and her Christian Democrats have yet to weigh in on the proposed ban. If enacted, it would leave Germany at the mercy of</w:t>
      </w:r>
      <w:r>
        <w:t xml:space="preserve"> </w:t>
      </w:r>
      <w:hyperlink r:id="rId89" w:history="1">
        <w:r w:rsidRPr="000A3B05">
          <w:rPr>
            <w:rStyle w:val="Hyperlink"/>
          </w:rPr>
          <w:t>Vladimir Putin</w:t>
        </w:r>
      </w:hyperlink>
      <w:r w:rsidRPr="000A3B05">
        <w:t>, who has repeatedly used Europe's energy dependence on Russia to the Kremlin's geopolitical advantage. Remind us again how increasing Europe's dependence on a petro-despot helps the environment?</w:t>
      </w:r>
    </w:p>
    <w:p w14:paraId="41E5DA8F" w14:textId="00A16F47" w:rsidR="00E70418" w:rsidRDefault="00E70418" w:rsidP="00E70418">
      <w:pPr>
        <w:pStyle w:val="Heading3"/>
      </w:pPr>
      <w:r>
        <w:t xml:space="preserve">AT: </w:t>
      </w:r>
      <w:proofErr w:type="spellStart"/>
      <w:r>
        <w:t>BioD</w:t>
      </w:r>
      <w:proofErr w:type="spellEnd"/>
      <w:r>
        <w:t xml:space="preserve"> Low – Warming</w:t>
      </w:r>
    </w:p>
    <w:p w14:paraId="4C36BA4E" w14:textId="7622022F" w:rsidR="00E70418" w:rsidRDefault="00E70418" w:rsidP="00E70418">
      <w:pPr>
        <w:pStyle w:val="Heading4"/>
      </w:pPr>
      <w:r>
        <w:t xml:space="preserve">Warming isn’t harming biodiversity </w:t>
      </w:r>
    </w:p>
    <w:p w14:paraId="6A960F10" w14:textId="77777777" w:rsidR="00E70418" w:rsidRDefault="00E70418" w:rsidP="00E70418">
      <w:proofErr w:type="spellStart"/>
      <w:r>
        <w:t>Botkin</w:t>
      </w:r>
      <w:proofErr w:type="spellEnd"/>
      <w:r>
        <w:t xml:space="preserve"> 2010</w:t>
      </w:r>
    </w:p>
    <w:p w14:paraId="19CCBE1E" w14:textId="77777777" w:rsidR="00E70418" w:rsidRDefault="00E70418" w:rsidP="00E70418">
      <w:r>
        <w:t xml:space="preserve">(Daniel </w:t>
      </w:r>
      <w:proofErr w:type="spellStart"/>
      <w:r>
        <w:t>Botkin</w:t>
      </w:r>
      <w:proofErr w:type="spellEnd"/>
      <w:r>
        <w:t xml:space="preserve">, </w:t>
      </w:r>
      <w:proofErr w:type="spellStart"/>
      <w:r>
        <w:t>Greenhaven</w:t>
      </w:r>
      <w:proofErr w:type="spellEnd"/>
      <w:r>
        <w:t xml:space="preserve"> Press, 2010, “Global Warming Does Not Threaten Biodiversity”, </w:t>
      </w:r>
      <w:hyperlink r:id="rId90" w:history="1">
        <w:r w:rsidRPr="0066518B">
          <w:rPr>
            <w:rStyle w:val="Hyperlink"/>
          </w:rPr>
          <w:t>http://ic.galegroup.com/ic/ovic/ViewpointsDetailsPage/ViewpointsDetailsWindow?displayGroupName=Viewpoints&amp;prodId=OVIC&amp;action=e&amp;windowstate=normal&amp;catId=&amp;documentId=GALE%7CEJ3010602210&amp;mode=view&amp;userGroupName=bhs&amp;jsid=f0cb4566ae3c34fa1c3ae77a3d11c6d8</w:t>
        </w:r>
      </w:hyperlink>
      <w:r>
        <w:t>, 7/14/14, AG)</w:t>
      </w:r>
    </w:p>
    <w:p w14:paraId="5EA64E8D" w14:textId="77777777" w:rsidR="00E70418" w:rsidRPr="00104125" w:rsidRDefault="00E70418" w:rsidP="00E70418">
      <w:r w:rsidRPr="00104125">
        <w:t>Evi</w:t>
      </w:r>
      <w:r w:rsidRPr="00104125">
        <w:rPr>
          <w:rStyle w:val="StyleBoldUnderline"/>
        </w:rPr>
        <w:t>dence does not support claims that global warming poses a serious threat to biodiversity</w:t>
      </w:r>
      <w:r w:rsidRPr="00104125">
        <w:t xml:space="preserve">. In fact, the opposite is true. </w:t>
      </w:r>
      <w:r w:rsidRPr="00104125">
        <w:rPr>
          <w:rStyle w:val="StyleBoldUnderline"/>
        </w:rPr>
        <w:t>During</w:t>
      </w:r>
      <w:r w:rsidRPr="00104125">
        <w:t xml:space="preserve"> similar </w:t>
      </w:r>
      <w:r w:rsidRPr="00104125">
        <w:rPr>
          <w:rStyle w:val="StyleBoldUnderline"/>
        </w:rPr>
        <w:t>warming periods over the last 2.5 million years, few species became extinct. Moreover, studies show that global warming does not increase disease. In fact, some species, including humans, thrived during historical warming periods.</w:t>
      </w:r>
      <w:r w:rsidRPr="00104125">
        <w:t xml:space="preserve"> Unfortunately, focusing conservation efforts on reducing global warming does put biodiversity at risk, by diverting funds that would be better spent reducing habitat loss, one of the gravest threats to biodiversity.</w:t>
      </w:r>
    </w:p>
    <w:p w14:paraId="2538B441" w14:textId="77777777" w:rsidR="00E70418" w:rsidRPr="00E70418" w:rsidRDefault="00E70418" w:rsidP="00E70418"/>
    <w:p w14:paraId="60D96DA8" w14:textId="77777777" w:rsidR="0095170C" w:rsidRPr="0095170C" w:rsidRDefault="0095170C" w:rsidP="0095170C"/>
    <w:p w14:paraId="13AE8CB1" w14:textId="77777777" w:rsidR="004A0341" w:rsidRDefault="004A0341" w:rsidP="004A0341">
      <w:pPr>
        <w:pStyle w:val="Heading1"/>
      </w:pPr>
      <w:r>
        <w:t xml:space="preserve">-- Warming DA </w:t>
      </w:r>
    </w:p>
    <w:p w14:paraId="2A581F25" w14:textId="77777777" w:rsidR="004A0341" w:rsidRDefault="004A0341" w:rsidP="004A0341">
      <w:pPr>
        <w:pStyle w:val="Heading3"/>
      </w:pPr>
      <w:r>
        <w:t xml:space="preserve">1NC </w:t>
      </w:r>
    </w:p>
    <w:p w14:paraId="11AF94CD" w14:textId="77777777" w:rsidR="004A0341" w:rsidRDefault="004A0341" w:rsidP="004A0341">
      <w:pPr>
        <w:pStyle w:val="Heading4"/>
      </w:pPr>
      <w:r>
        <w:t xml:space="preserve">Ocean development and exploration cause massive disruptions in plankton -  </w:t>
      </w:r>
    </w:p>
    <w:p w14:paraId="17EC4575" w14:textId="77777777" w:rsidR="004A0341" w:rsidRPr="004C4E53" w:rsidRDefault="004A0341" w:rsidP="004A0341">
      <w:pPr>
        <w:rPr>
          <w:rStyle w:val="StyleStyleBold12pt"/>
        </w:rPr>
      </w:pPr>
      <w:r>
        <w:rPr>
          <w:rStyle w:val="StyleStyleBold12pt"/>
        </w:rPr>
        <w:t xml:space="preserve">Witt et al. 11 </w:t>
      </w:r>
      <w:r w:rsidRPr="0076675C">
        <w:t>(</w:t>
      </w:r>
      <w:r>
        <w:t xml:space="preserve">M. J. Witt Centre for Ecology and Conservation, University of Exeter, E. V. Sheehan Marine Institute, University of Plymouth, S. </w:t>
      </w:r>
      <w:proofErr w:type="spellStart"/>
      <w:r>
        <w:t>Bearhop</w:t>
      </w:r>
      <w:proofErr w:type="spellEnd"/>
      <w:r>
        <w:t xml:space="preserve"> Centre for Ecology and Conservation, University of Exeter, A. C. Broderick Centre for Ecology and Conservation, University of Exeter, D. C. Conley Marine Institute, University of Plymouth, S. P. </w:t>
      </w:r>
      <w:proofErr w:type="spellStart"/>
      <w:r>
        <w:t>Cotterell</w:t>
      </w:r>
      <w:proofErr w:type="spellEnd"/>
      <w:r>
        <w:t xml:space="preserve"> Marine Institute, University of Plymouth + Marine Biological Association of the United Kingdom, E. Crow Plymouth Marine Laboratory, W. J. Grecian Marine Institute, University of Plymouth, C. </w:t>
      </w:r>
      <w:proofErr w:type="spellStart"/>
      <w:r>
        <w:t>Halsband</w:t>
      </w:r>
      <w:proofErr w:type="spellEnd"/>
      <w:r>
        <w:t xml:space="preserve"> Centre for Ecology and Conservation, University of Exeter, D. J. Hodgson Centre for Ecology and Conservation, University of Exeter, P. </w:t>
      </w:r>
      <w:proofErr w:type="spellStart"/>
      <w:r>
        <w:t>Hosegood</w:t>
      </w:r>
      <w:proofErr w:type="spellEnd"/>
      <w:r>
        <w:t xml:space="preserve"> Marine Institute, University of Plymouth, R. </w:t>
      </w:r>
      <w:proofErr w:type="spellStart"/>
      <w:r>
        <w:t>Inger</w:t>
      </w:r>
      <w:proofErr w:type="spellEnd"/>
      <w:r>
        <w:t xml:space="preserve"> Centre for Ecology and Conservation, University of Exeter, P. I. Miller Plymouth Marine Laboratory, D. W. Sims Marine Institute, University of Plymouth + Marine Biological Association of the United Kingdom, R. C. Thompson Marine Institute, University of Plymouth, K. </w:t>
      </w:r>
      <w:proofErr w:type="spellStart"/>
      <w:r>
        <w:t>Vanstaen</w:t>
      </w:r>
      <w:proofErr w:type="spellEnd"/>
      <w:r>
        <w:t xml:space="preserve"> Centre for Environment, Fisheries and Aquaculture Science, S. C. </w:t>
      </w:r>
      <w:proofErr w:type="spellStart"/>
      <w:r>
        <w:t>Votier</w:t>
      </w:r>
      <w:proofErr w:type="spellEnd"/>
      <w:r>
        <w:t xml:space="preserve"> Marine Institute, University of Plymouth, M. J. </w:t>
      </w:r>
      <w:proofErr w:type="spellStart"/>
      <w:r>
        <w:t>Attrill</w:t>
      </w:r>
      <w:proofErr w:type="spellEnd"/>
      <w:r>
        <w:t xml:space="preserve"> Marine Institute, University of Plymouth and B. J. Godley Centre for Ecology and Conservation, University of Exeter. 12/19/11, Philosophical Transactions of the Royal Society, “Assessing wave energy effects on biodiversity: the Wave Hub experience”, </w:t>
      </w:r>
      <w:hyperlink r:id="rId91" w:history="1">
        <w:r w:rsidRPr="00834318">
          <w:rPr>
            <w:rStyle w:val="Hyperlink"/>
          </w:rPr>
          <w:t>http://rsta.royalsocietypublishing.org/content/370/1959/502.full</w:t>
        </w:r>
      </w:hyperlink>
      <w:r>
        <w:t>, accessed 7/9/14, KW)</w:t>
      </w:r>
    </w:p>
    <w:p w14:paraId="5E3149D5" w14:textId="77777777" w:rsidR="004A0341" w:rsidRDefault="004A0341" w:rsidP="004A0341">
      <w:r w:rsidRPr="004358FD">
        <w:rPr>
          <w:rStyle w:val="StyleBoldUnderline"/>
        </w:rPr>
        <w:t xml:space="preserve">Plankton may be affected </w:t>
      </w:r>
      <w:r>
        <w:t xml:space="preserve">directly or indirectly </w:t>
      </w:r>
      <w:r w:rsidRPr="004358FD">
        <w:rPr>
          <w:rStyle w:val="StyleBoldUnderline"/>
        </w:rPr>
        <w:t>during construction and operational phases of MREIs: sediment disturbance may generate phytoplankton blooms through release of extra nutrients, while local reductions in light attenuation due to increased turbidity, particularly during WEC installation, may decrease primary productivity of algae</w:t>
      </w:r>
      <w:r>
        <w:t xml:space="preserve">. Extraction of energy is </w:t>
      </w:r>
      <w:r w:rsidRPr="00186515">
        <w:rPr>
          <w:rStyle w:val="StyleBoldUnderline"/>
        </w:rPr>
        <w:t xml:space="preserve">expected to reduce surface water turbulence and may thus cause shifts in phytoplankton species composition from large diatoms to motile </w:t>
      </w:r>
      <w:proofErr w:type="spellStart"/>
      <w:r w:rsidRPr="00186515">
        <w:rPr>
          <w:rStyle w:val="StyleBoldUnderline"/>
        </w:rPr>
        <w:t>dinoflagellates</w:t>
      </w:r>
      <w:proofErr w:type="spellEnd"/>
      <w:r w:rsidRPr="00186515">
        <w:rPr>
          <w:rStyle w:val="StyleBoldUnderline"/>
        </w:rPr>
        <w:t xml:space="preserve">, which may in turn affect zooplankton grazers. A combination of reduced turbulence and decreased grazing pressure may provide </w:t>
      </w:r>
      <w:proofErr w:type="spellStart"/>
      <w:r w:rsidRPr="00186515">
        <w:rPr>
          <w:rStyle w:val="StyleBoldUnderline"/>
        </w:rPr>
        <w:t>favourable</w:t>
      </w:r>
      <w:proofErr w:type="spellEnd"/>
      <w:r w:rsidRPr="00186515">
        <w:rPr>
          <w:rStyle w:val="StyleBoldUnderline"/>
        </w:rPr>
        <w:t xml:space="preserve"> conditions for the formation of harmful algal blooms, with implications for higher trophic levels</w:t>
      </w:r>
      <w:r>
        <w:t xml:space="preserve">, including fish species. </w:t>
      </w:r>
      <w:r w:rsidRPr="00186515">
        <w:rPr>
          <w:rStyle w:val="StyleBoldUnderline"/>
        </w:rPr>
        <w:t>Toxic antifouling chemicals may induce enhanced mortality or reduced fitness of planktonic species, whereas zooplankton may also be directly affected owing to enhanced mortality when passing through moving parts of machinery</w:t>
      </w:r>
      <w:r>
        <w:t xml:space="preserve"> [51]. In addition, changes in </w:t>
      </w:r>
      <w:proofErr w:type="spellStart"/>
      <w:r>
        <w:t>behaviour</w:t>
      </w:r>
      <w:proofErr w:type="spellEnd"/>
      <w:r>
        <w:t xml:space="preserve"> and/or abundance of predators, such as fish larvae, seabirds and marine mammals, may affect mortality and fitness of their zooplankton prey.</w:t>
      </w:r>
    </w:p>
    <w:p w14:paraId="23EA504A" w14:textId="77777777" w:rsidR="004A0341" w:rsidRDefault="004A0341" w:rsidP="004A0341"/>
    <w:p w14:paraId="6F16ED8A" w14:textId="77777777" w:rsidR="004A0341" w:rsidRDefault="004A0341" w:rsidP="004A0341">
      <w:pPr>
        <w:pStyle w:val="Heading4"/>
      </w:pPr>
      <w:r>
        <w:t xml:space="preserve">Loss of plankton leads to changes in the global carbon cycle. </w:t>
      </w:r>
    </w:p>
    <w:p w14:paraId="5DA3ABFC" w14:textId="77777777" w:rsidR="004A0341" w:rsidRPr="003C3407" w:rsidRDefault="004A0341" w:rsidP="004A0341">
      <w:pPr>
        <w:rPr>
          <w:rStyle w:val="StyleStyleBold12pt"/>
        </w:rPr>
      </w:pPr>
      <w:r>
        <w:rPr>
          <w:rStyle w:val="StyleStyleBold12pt"/>
        </w:rPr>
        <w:t xml:space="preserve">CNRS, French National Center for Scientific Research, 10. </w:t>
      </w:r>
      <w:r w:rsidRPr="003C3407">
        <w:t>(</w:t>
      </w:r>
      <w:r>
        <w:t xml:space="preserve">CNRS, 5/27/10, “Could climate change and biodiversity of marine plankton in the North Atlantic affect the carbon </w:t>
      </w:r>
      <w:proofErr w:type="gramStart"/>
      <w:r>
        <w:t>cycle ?</w:t>
      </w:r>
      <w:proofErr w:type="gramEnd"/>
      <w:r>
        <w:t xml:space="preserve">”,  </w:t>
      </w:r>
      <w:hyperlink r:id="rId92" w:history="1">
        <w:r w:rsidRPr="002D467D">
          <w:rPr>
            <w:rStyle w:val="Hyperlink"/>
          </w:rPr>
          <w:t>http://www2.cnrs.fr/en/1734.htm</w:t>
        </w:r>
      </w:hyperlink>
      <w:r>
        <w:t>, accessed 7/7/14, KW)</w:t>
      </w:r>
    </w:p>
    <w:p w14:paraId="6B09CF44" w14:textId="77777777" w:rsidR="004A0341" w:rsidRDefault="004A0341" w:rsidP="004A0341">
      <w:r w:rsidRPr="00277672">
        <w:t>Observations show that 84% of global warming occurs in oceans. Numerous results already show that marine organisms respond to this rise in temperature. However, few studies have been carried out on the consequences of global climate change on the evolution of marine biodiversity on a large spatial scale</w:t>
      </w:r>
      <w:proofErr w:type="gramStart"/>
      <w:r w:rsidRPr="00277672">
        <w:t>.¶</w:t>
      </w:r>
      <w:proofErr w:type="gramEnd"/>
      <w:r w:rsidRPr="00277672">
        <w:t xml:space="preserve"> </w:t>
      </w:r>
      <w:r w:rsidRPr="00277672">
        <w:rPr>
          <w:rStyle w:val="StyleBoldUnderline"/>
        </w:rPr>
        <w:t>The Continuous Plankton Recorder program</w:t>
      </w:r>
      <w:r w:rsidRPr="00277672">
        <w:t xml:space="preserve"> based in Plymouth in the United Kingdom </w:t>
      </w:r>
      <w:r w:rsidRPr="00277672">
        <w:rPr>
          <w:rStyle w:val="StyleBoldUnderline"/>
        </w:rPr>
        <w:t>has been monitoring, every month since 1946, the presence and the abundance of nearly 450 species of plankton</w:t>
      </w:r>
      <w:r w:rsidRPr="00277672">
        <w:t xml:space="preserve"> in the North Atlantic Ocean. The team, headed by </w:t>
      </w:r>
      <w:proofErr w:type="spellStart"/>
      <w:r w:rsidRPr="00277672">
        <w:t>Grégory</w:t>
      </w:r>
      <w:proofErr w:type="spellEnd"/>
      <w:r w:rsidRPr="00277672">
        <w:t xml:space="preserve"> </w:t>
      </w:r>
      <w:proofErr w:type="spellStart"/>
      <w:r w:rsidRPr="00277672">
        <w:t>Beaugrand</w:t>
      </w:r>
      <w:proofErr w:type="spellEnd"/>
      <w:r w:rsidRPr="00277672">
        <w:t xml:space="preserve"> of the </w:t>
      </w:r>
      <w:proofErr w:type="spellStart"/>
      <w:r w:rsidRPr="00277672">
        <w:t>Laboratoire</w:t>
      </w:r>
      <w:proofErr w:type="spellEnd"/>
      <w:r w:rsidRPr="00277672">
        <w:t xml:space="preserve"> </w:t>
      </w:r>
      <w:proofErr w:type="spellStart"/>
      <w:r w:rsidRPr="00277672">
        <w:t>d'Océanologie</w:t>
      </w:r>
      <w:proofErr w:type="spellEnd"/>
      <w:r w:rsidRPr="00277672">
        <w:t xml:space="preserve"> </w:t>
      </w:r>
      <w:proofErr w:type="gramStart"/>
      <w:r w:rsidRPr="00277672">
        <w:t>et</w:t>
      </w:r>
      <w:proofErr w:type="gramEnd"/>
      <w:r w:rsidRPr="00277672">
        <w:t xml:space="preserve"> de </w:t>
      </w:r>
      <w:proofErr w:type="spellStart"/>
      <w:r w:rsidRPr="00277672">
        <w:t>Géosciences</w:t>
      </w:r>
      <w:proofErr w:type="spellEnd"/>
      <w:r w:rsidRPr="00277672">
        <w:t xml:space="preserve"> (CNRS/</w:t>
      </w:r>
      <w:proofErr w:type="spellStart"/>
      <w:r w:rsidRPr="00277672">
        <w:t>Université</w:t>
      </w:r>
      <w:proofErr w:type="spellEnd"/>
      <w:r w:rsidRPr="00277672">
        <w:t xml:space="preserve"> Lille 1/</w:t>
      </w:r>
      <w:proofErr w:type="spellStart"/>
      <w:r w:rsidRPr="00277672">
        <w:t>Université</w:t>
      </w:r>
      <w:proofErr w:type="spellEnd"/>
      <w:r w:rsidRPr="00277672">
        <w:t xml:space="preserve"> du Littoral-Côte </w:t>
      </w:r>
      <w:proofErr w:type="spellStart"/>
      <w:r w:rsidRPr="00277672">
        <w:t>d'Opale</w:t>
      </w:r>
      <w:proofErr w:type="spellEnd"/>
      <w:r w:rsidRPr="00277672">
        <w:t xml:space="preserve">, </w:t>
      </w:r>
      <w:proofErr w:type="spellStart"/>
      <w:r w:rsidRPr="00277672">
        <w:t>Wimereux</w:t>
      </w:r>
      <w:proofErr w:type="spellEnd"/>
      <w:r w:rsidRPr="00277672">
        <w:t xml:space="preserve">), has analyzed the 97 million items of data stemming from this program. </w:t>
      </w:r>
      <w:r w:rsidRPr="00277672">
        <w:rPr>
          <w:rStyle w:val="StyleBoldUnderline"/>
        </w:rPr>
        <w:t xml:space="preserve">The researchers focused on the taxonomic </w:t>
      </w:r>
      <w:proofErr w:type="gramStart"/>
      <w:r w:rsidRPr="00277672">
        <w:rPr>
          <w:rStyle w:val="StyleBoldUnderline"/>
        </w:rPr>
        <w:t>diversity(</w:t>
      </w:r>
      <w:proofErr w:type="gramEnd"/>
      <w:r w:rsidRPr="00277672">
        <w:rPr>
          <w:rStyle w:val="StyleBoldUnderline"/>
        </w:rPr>
        <w:t xml:space="preserve">1) of key groups of phytoplankton, such as </w:t>
      </w:r>
      <w:proofErr w:type="spellStart"/>
      <w:r w:rsidRPr="00277672">
        <w:rPr>
          <w:rStyle w:val="StyleBoldUnderline"/>
        </w:rPr>
        <w:t>dinoflagellates</w:t>
      </w:r>
      <w:proofErr w:type="spellEnd"/>
      <w:r w:rsidRPr="00277672">
        <w:rPr>
          <w:rStyle w:val="StyleBoldUnderline"/>
        </w:rPr>
        <w:t xml:space="preserve"> and diatoms, and zooplankton, particularly copepods that ensure the transfer between primary producers (phytoplankton) and upper trophic levels. Their analysis has evidenced for the first time that the rise in temperatures has been accompanied by an increase in the biodiversity of these plankton groups in the North Atlantic Ocean and by a 25 to 33% reduction in the average size of copepods, of which one hundred or so species live in this part of the ocean. The size of these organisms has in fact decreased from 3-4 mm to 2-3 mm on average in a number of regions situated between the temperate and polar systems. ¶ </w:t>
      </w:r>
      <w:proofErr w:type="gramStart"/>
      <w:r w:rsidRPr="00277672">
        <w:rPr>
          <w:rStyle w:val="StyleBoldUnderline"/>
        </w:rPr>
        <w:t>The</w:t>
      </w:r>
      <w:proofErr w:type="gramEnd"/>
      <w:r w:rsidRPr="00277672">
        <w:rPr>
          <w:rStyle w:val="StyleBoldUnderline"/>
        </w:rPr>
        <w:t xml:space="preserve"> researchers then focused on the consequences of this surprising evolution. They demonstrated that the decrease in the mean size of copepods, which ensure the transfer of atmospheric carbon dioxide from the surface to the bottom of the oceans through the food chain, could lead to a reduction, not yet quantifiable, in the amount of atmospheric carbon trapped by the North Atlantic Ocean, which accounts for one quarter of the total atmospheric carbon trapped by the world's oceans. Such weakening of the carbon sink in the North Atlantic Ocean, added to that predicted by biogeochemical models, namely that the rise in temperatures will increase thermal stratification of the water </w:t>
      </w:r>
      <w:proofErr w:type="gramStart"/>
      <w:r w:rsidRPr="00277672">
        <w:rPr>
          <w:rStyle w:val="StyleBoldUnderline"/>
        </w:rPr>
        <w:t>column(</w:t>
      </w:r>
      <w:proofErr w:type="gramEnd"/>
      <w:r w:rsidRPr="00277672">
        <w:rPr>
          <w:rStyle w:val="StyleBoldUnderline"/>
        </w:rPr>
        <w:t>2), will make it more difficult for nutritive salts to reach the surface from the deeper layers, eventually causing marine productivity to decline.</w:t>
      </w:r>
      <w:r w:rsidRPr="00277672">
        <w:t xml:space="preserve"> Researchers have also highlighted </w:t>
      </w:r>
      <w:r w:rsidRPr="003C3407">
        <w:rPr>
          <w:rStyle w:val="StyleBoldUnderline"/>
        </w:rPr>
        <w:t>a faster circulation of biogenic carbon from organism to organism within the trophic network, reflecting an increase in the ecosystem metabolism, which is entirely consistent with the fact that the smaller an organism, the faster it develops and dies</w:t>
      </w:r>
      <w:proofErr w:type="gramStart"/>
      <w:r w:rsidRPr="00277672">
        <w:t>.¶</w:t>
      </w:r>
      <w:proofErr w:type="gramEnd"/>
      <w:r w:rsidRPr="00277672">
        <w:t xml:space="preserve"> Finally, using data from models designed to assess the probability of cod presence based on the characteristics of their environment, </w:t>
      </w:r>
      <w:r w:rsidRPr="003C3407">
        <w:rPr>
          <w:rStyle w:val="StyleBoldUnderline"/>
        </w:rPr>
        <w:t>researchers have found that the presence of cod was inversely proportional to the taxonomic diversity of zooplankton</w:t>
      </w:r>
      <w:r w:rsidRPr="00277672">
        <w:t xml:space="preserve">. Consequently, </w:t>
      </w:r>
      <w:r w:rsidRPr="003C3407">
        <w:rPr>
          <w:rStyle w:val="StyleBoldUnderline"/>
        </w:rPr>
        <w:t>the increase in the diversity of zooplankton and its decline in size could result in reduced cod presence in the North Atlantic, a phenomenon that would amplify the effect of over-exploitation by fishing of this subarctic species</w:t>
      </w:r>
      <w:proofErr w:type="gramStart"/>
      <w:r w:rsidRPr="00277672">
        <w:t>.¶</w:t>
      </w:r>
      <w:proofErr w:type="gramEnd"/>
      <w:r w:rsidRPr="00277672">
        <w:t xml:space="preserve"> </w:t>
      </w:r>
    </w:p>
    <w:p w14:paraId="7261530B" w14:textId="77777777" w:rsidR="004A0341" w:rsidRDefault="004A0341" w:rsidP="004A0341"/>
    <w:p w14:paraId="1ABBCA34" w14:textId="77777777" w:rsidR="004A0341" w:rsidRPr="00271775" w:rsidRDefault="004A0341" w:rsidP="004A0341">
      <w:pPr>
        <w:pStyle w:val="Heading4"/>
        <w:rPr>
          <w:rStyle w:val="StyleStyleBold12pt"/>
          <w:b/>
        </w:rPr>
      </w:pPr>
      <w:r>
        <w:rPr>
          <w:rStyle w:val="StyleStyleBold12pt"/>
          <w:b/>
        </w:rPr>
        <w:t xml:space="preserve">Changes in carbon cycle cause warming </w:t>
      </w:r>
    </w:p>
    <w:p w14:paraId="3148F473" w14:textId="77777777" w:rsidR="004A0341" w:rsidRPr="00186515" w:rsidRDefault="004A0341" w:rsidP="004A0341">
      <w:pPr>
        <w:rPr>
          <w:rStyle w:val="StyleStyleBold12pt"/>
        </w:rPr>
      </w:pPr>
      <w:proofErr w:type="spellStart"/>
      <w:proofErr w:type="gramStart"/>
      <w:r>
        <w:rPr>
          <w:rStyle w:val="StyleStyleBold12pt"/>
        </w:rPr>
        <w:t>Riebeek</w:t>
      </w:r>
      <w:proofErr w:type="spellEnd"/>
      <w:r>
        <w:rPr>
          <w:rStyle w:val="StyleStyleBold12pt"/>
        </w:rPr>
        <w:t>, worker @ NASA, 11.</w:t>
      </w:r>
      <w:proofErr w:type="gramEnd"/>
      <w:r>
        <w:rPr>
          <w:rStyle w:val="StyleStyleBold12pt"/>
        </w:rPr>
        <w:t xml:space="preserve"> </w:t>
      </w:r>
      <w:r w:rsidRPr="00186515">
        <w:t>(</w:t>
      </w:r>
      <w:proofErr w:type="spellStart"/>
      <w:r w:rsidRPr="00186515">
        <w:t>Holli</w:t>
      </w:r>
      <w:proofErr w:type="spellEnd"/>
      <w:r w:rsidRPr="00186515">
        <w:t>, 6/16/11, NASA,</w:t>
      </w:r>
      <w:r>
        <w:t xml:space="preserve"> “The Carbon Cycle”</w:t>
      </w:r>
      <w:r w:rsidRPr="00186515">
        <w:t xml:space="preserve"> </w:t>
      </w:r>
      <w:hyperlink r:id="rId93" w:history="1">
        <w:r w:rsidRPr="00186515">
          <w:rPr>
            <w:rStyle w:val="Hyperlink"/>
          </w:rPr>
          <w:t>http://earthobservatory.nasa.gov/Features/CarbonCycle/</w:t>
        </w:r>
      </w:hyperlink>
      <w:r w:rsidRPr="00186515">
        <w:t>, accessed 7/11/14, KW)</w:t>
      </w:r>
    </w:p>
    <w:p w14:paraId="56D6A529" w14:textId="77777777" w:rsidR="004A0341" w:rsidRDefault="004A0341" w:rsidP="004A0341">
      <w:pPr>
        <w:rPr>
          <w:rStyle w:val="StyleBoldUnderline"/>
        </w:rPr>
      </w:pPr>
      <w:r>
        <w:t xml:space="preserve">Carbon flows between each reservoir in an exchange called the carbon cycle, which has slow and fast components. Any </w:t>
      </w:r>
      <w:r w:rsidRPr="00186515">
        <w:rPr>
          <w:rStyle w:val="StyleBoldUnderline"/>
        </w:rPr>
        <w:t>change in the cycle that shifts carbon out of one reservoir puts more carbon in the other reservoirs. Changes that put carbon gases into the atmosphere result in warmer temperatures on Earth.</w:t>
      </w:r>
    </w:p>
    <w:p w14:paraId="038AF761" w14:textId="77777777" w:rsidR="004A0341" w:rsidRDefault="004A0341" w:rsidP="004A0341">
      <w:pPr>
        <w:pStyle w:val="Heading4"/>
      </w:pPr>
      <w:r>
        <w:t xml:space="preserve">Climate change causes extinction </w:t>
      </w:r>
    </w:p>
    <w:p w14:paraId="054103C8" w14:textId="77777777" w:rsidR="004A0341" w:rsidRPr="00D87290" w:rsidRDefault="004A0341" w:rsidP="004A0341">
      <w:pPr>
        <w:rPr>
          <w:rStyle w:val="StyleStyleBold12pt"/>
        </w:rPr>
      </w:pPr>
      <w:proofErr w:type="gramStart"/>
      <w:r>
        <w:rPr>
          <w:rStyle w:val="StyleStyleBold12pt"/>
        </w:rPr>
        <w:t>Cahill et al., 12.</w:t>
      </w:r>
      <w:proofErr w:type="gramEnd"/>
      <w:r>
        <w:rPr>
          <w:rStyle w:val="StyleStyleBold12pt"/>
        </w:rPr>
        <w:t xml:space="preserve"> </w:t>
      </w:r>
      <w:r w:rsidRPr="00D87290">
        <w:t>(</w:t>
      </w:r>
      <w:r>
        <w:t>Abigail E. Cahill†, Matthew E. Aiello-</w:t>
      </w:r>
      <w:proofErr w:type="spellStart"/>
      <w:r>
        <w:t>Lammens</w:t>
      </w:r>
      <w:proofErr w:type="spellEnd"/>
      <w:r>
        <w:t xml:space="preserve">†, M. Caitlin Fisher-Reid, Xia </w:t>
      </w:r>
      <w:proofErr w:type="spellStart"/>
      <w:r>
        <w:t>Hua</w:t>
      </w:r>
      <w:proofErr w:type="spellEnd"/>
      <w:r>
        <w:t xml:space="preserve">, Caitlin J. </w:t>
      </w:r>
      <w:proofErr w:type="spellStart"/>
      <w:r>
        <w:t>Karanewsky</w:t>
      </w:r>
      <w:proofErr w:type="spellEnd"/>
      <w:r>
        <w:t xml:space="preserve">, </w:t>
      </w:r>
      <w:proofErr w:type="spellStart"/>
      <w:r>
        <w:t>Hae</w:t>
      </w:r>
      <w:proofErr w:type="spellEnd"/>
      <w:r>
        <w:t xml:space="preserve"> </w:t>
      </w:r>
      <w:proofErr w:type="spellStart"/>
      <w:r>
        <w:t>Yeong</w:t>
      </w:r>
      <w:proofErr w:type="spellEnd"/>
      <w:r>
        <w:t xml:space="preserve"> </w:t>
      </w:r>
      <w:proofErr w:type="spellStart"/>
      <w:r>
        <w:t>Ryu</w:t>
      </w:r>
      <w:proofErr w:type="spellEnd"/>
      <w:r>
        <w:t xml:space="preserve">, </w:t>
      </w:r>
      <w:proofErr w:type="spellStart"/>
      <w:r>
        <w:t>Gena</w:t>
      </w:r>
      <w:proofErr w:type="spellEnd"/>
      <w:r>
        <w:t xml:space="preserve"> C. </w:t>
      </w:r>
      <w:proofErr w:type="spellStart"/>
      <w:r>
        <w:t>Sbeglia</w:t>
      </w:r>
      <w:proofErr w:type="spellEnd"/>
      <w:r>
        <w:t xml:space="preserve">, </w:t>
      </w:r>
      <w:proofErr w:type="spellStart"/>
      <w:r>
        <w:t>Fabrizio</w:t>
      </w:r>
      <w:proofErr w:type="spellEnd"/>
      <w:r>
        <w:t xml:space="preserve"> </w:t>
      </w:r>
      <w:proofErr w:type="spellStart"/>
      <w:r>
        <w:t>Spagnolo</w:t>
      </w:r>
      <w:proofErr w:type="spellEnd"/>
      <w:r>
        <w:t xml:space="preserve">, John B. Waldron, Omar </w:t>
      </w:r>
      <w:proofErr w:type="spellStart"/>
      <w:r>
        <w:t>Warsi</w:t>
      </w:r>
      <w:proofErr w:type="spellEnd"/>
      <w:r>
        <w:t xml:space="preserve"> and John J. </w:t>
      </w:r>
      <w:proofErr w:type="spellStart"/>
      <w:r>
        <w:t>Wiens</w:t>
      </w:r>
      <w:proofErr w:type="spellEnd"/>
      <w:r>
        <w:t>*; all work at Department of Ecology and Evolution, Stony Brook University; 10/17/12; Proceedings of the Royal Society; “How does climate change cause extinction?”</w:t>
      </w:r>
      <w:hyperlink r:id="rId94" w:history="1">
        <w:r w:rsidRPr="00B7789F">
          <w:rPr>
            <w:rStyle w:val="Hyperlink"/>
          </w:rPr>
          <w:t>http://rspb.royalsocietypublishing.org/content/early/2012/10/15/rspb.2012.1890.full</w:t>
        </w:r>
      </w:hyperlink>
      <w:r>
        <w:t>, accessed 7/11/14, KW)</w:t>
      </w:r>
    </w:p>
    <w:p w14:paraId="2A3AC455" w14:textId="77777777" w:rsidR="004A0341" w:rsidRDefault="004A0341" w:rsidP="004A0341">
      <w:r>
        <w:t>(</w:t>
      </w:r>
      <w:proofErr w:type="spellStart"/>
      <w:r>
        <w:t>i</w:t>
      </w:r>
      <w:proofErr w:type="spellEnd"/>
      <w:r>
        <w:t xml:space="preserve">) Temperature (physiological tolerances) </w:t>
      </w:r>
      <w:proofErr w:type="gramStart"/>
      <w:r>
        <w:t>Many</w:t>
      </w:r>
      <w:proofErr w:type="gramEnd"/>
      <w:r>
        <w:t xml:space="preserve"> effects of anthropogenic climate change follow from an increase in temperature. </w:t>
      </w:r>
      <w:r w:rsidRPr="00D87290">
        <w:rPr>
          <w:rStyle w:val="StyleBoldUnderline"/>
        </w:rPr>
        <w:t>The most obvious proximate factor causing extinction is temperatures that exceed the physiological tolerance of the specie</w:t>
      </w:r>
      <w:r>
        <w:t xml:space="preserve">s [10,12]. </w:t>
      </w:r>
      <w:r w:rsidRPr="00D87290">
        <w:rPr>
          <w:rStyle w:val="StyleBoldUnderline"/>
        </w:rPr>
        <w:t>This factor may be most important in sessile organisms and those with limited thermoregulatory ability, and in regions and time scales in which temperature increase is greatest</w:t>
      </w:r>
      <w:proofErr w:type="gramStart"/>
      <w:r w:rsidRPr="00D87290">
        <w:rPr>
          <w:rStyle w:val="StyleBoldUnderline"/>
        </w:rPr>
        <w:t>.</w:t>
      </w:r>
      <w:r w:rsidRPr="00D87290">
        <w:rPr>
          <w:sz w:val="12"/>
        </w:rPr>
        <w:t>¶</w:t>
      </w:r>
      <w:proofErr w:type="gramEnd"/>
      <w:r w:rsidRPr="00D87290">
        <w:rPr>
          <w:sz w:val="12"/>
        </w:rPr>
        <w:t xml:space="preserve"> </w:t>
      </w:r>
      <w:r w:rsidRPr="00D87290">
        <w:rPr>
          <w:rStyle w:val="StyleBoldUnderline"/>
        </w:rPr>
        <w:t>The impacts of temperature may also be more indirect, but still related to physiological tolerances</w:t>
      </w:r>
      <w:r>
        <w:t>. For example, in spiny lizards (</w:t>
      </w:r>
      <w:proofErr w:type="spellStart"/>
      <w:r>
        <w:t>Sceloporus</w:t>
      </w:r>
      <w:proofErr w:type="spellEnd"/>
      <w:r>
        <w:t xml:space="preserve">), local extinctions seem to occur because higher temperatures restrict surface activity during the spring breeding season to a daily time window that is overly short [23]. Similarly, </w:t>
      </w:r>
      <w:r w:rsidRPr="00D87290">
        <w:rPr>
          <w:rStyle w:val="StyleBoldUnderline"/>
        </w:rPr>
        <w:t>increased air temperatures may both decrease activity time and increase energy maintenance costs, leading organisms to die from starvation rather than from overheating</w:t>
      </w:r>
      <w:r>
        <w:t xml:space="preserve"> [14]. </w:t>
      </w:r>
      <w:r w:rsidRPr="00D87290">
        <w:rPr>
          <w:rStyle w:val="StyleBoldUnderline"/>
        </w:rPr>
        <w:t>In aquatic organisms, increased water temperatures may lead to increased metabolic demand for oxygen while reducing the oxygen content of the water</w:t>
      </w:r>
      <w:r>
        <w:t xml:space="preserve"> [24]. </w:t>
      </w:r>
      <w:r w:rsidRPr="00D87290">
        <w:rPr>
          <w:rStyle w:val="StyleBoldUnderline"/>
        </w:rPr>
        <w:t>Variability in temperature may also be an important proximate cause of extinction [25], including both extreme events and large differences over the course of a year</w:t>
      </w:r>
      <w:r>
        <w:t>. In temperate and polar latitudes, a</w:t>
      </w:r>
      <w:r w:rsidRPr="00D87290">
        <w:rPr>
          <w:rStyle w:val="StyleBoldUnderline"/>
        </w:rPr>
        <w:t xml:space="preserve"> mismatch between photoperiod cues and temperature may be important, with fixed photoperiod responses leading to activity patterns that are inappropriate for the changed climate</w:t>
      </w:r>
      <w:r>
        <w:t xml:space="preserve"> [26]. Here, both low and high temperatures could increase mortality rates and lead to population extinction.</w:t>
      </w:r>
    </w:p>
    <w:p w14:paraId="2B8ABEF5" w14:textId="77777777" w:rsidR="004A0341" w:rsidRDefault="004A0341" w:rsidP="004A0341"/>
    <w:p w14:paraId="04CC7AD3" w14:textId="77777777" w:rsidR="004A0341" w:rsidRDefault="004A0341" w:rsidP="004A0341">
      <w:pPr>
        <w:pStyle w:val="Heading3"/>
      </w:pPr>
      <w:r>
        <w:t>Link – Generic</w:t>
      </w:r>
    </w:p>
    <w:p w14:paraId="33909E82" w14:textId="77777777" w:rsidR="004A0341" w:rsidRDefault="004A0341" w:rsidP="004A0341">
      <w:pPr>
        <w:pStyle w:val="Heading4"/>
      </w:pPr>
      <w:r>
        <w:t>Increased turbulence in water and increase of sediment during construction negatively impact plankton.</w:t>
      </w:r>
    </w:p>
    <w:p w14:paraId="4E1DC15C" w14:textId="77777777" w:rsidR="004A0341" w:rsidRPr="00BC4C87" w:rsidRDefault="004A0341" w:rsidP="004A0341">
      <w:pPr>
        <w:rPr>
          <w:rStyle w:val="StyleStyleBold12pt"/>
        </w:rPr>
      </w:pPr>
      <w:proofErr w:type="spellStart"/>
      <w:r>
        <w:rPr>
          <w:rStyle w:val="StyleStyleBold12pt"/>
        </w:rPr>
        <w:t>Mollis</w:t>
      </w:r>
      <w:proofErr w:type="spellEnd"/>
      <w:r>
        <w:rPr>
          <w:rStyle w:val="StyleStyleBold12pt"/>
        </w:rPr>
        <w:t xml:space="preserve">, Secretary of State of Rhode Island, 13. </w:t>
      </w:r>
      <w:r w:rsidRPr="00BC4C87">
        <w:t>(</w:t>
      </w:r>
      <w:r>
        <w:t xml:space="preserve">Ralph, 4/9/13, Ocean Special Area Management Plan, “Chapter 8: Renewable Energy and Other Offshore Development” </w:t>
      </w:r>
      <w:hyperlink r:id="rId95" w:history="1">
        <w:r w:rsidRPr="002C3D56">
          <w:rPr>
            <w:rStyle w:val="Hyperlink"/>
          </w:rPr>
          <w:t>http://sos.ri.gov/documents/archives/regdocs/released/pdf/CRMC/7238.pdf</w:t>
        </w:r>
      </w:hyperlink>
      <w:r>
        <w:t>, accessed 7/12/14, KW)</w:t>
      </w:r>
    </w:p>
    <w:p w14:paraId="668FC1FB" w14:textId="77777777" w:rsidR="004A0341" w:rsidRDefault="004A0341" w:rsidP="004A0341">
      <w:r>
        <w:t>In addition to the disturbance of sediments</w:t>
      </w:r>
      <w:r w:rsidRPr="00BC4C87">
        <w:rPr>
          <w:rStyle w:val="StyleBoldUnderline"/>
        </w:rPr>
        <w:t>, construction of the foundation substructure ¶ and the installation of cables may result in increased turbidity in the water column. This ¶ may in turn affect primary production of phytoplankton</w:t>
      </w:r>
      <w:r>
        <w:t xml:space="preserve"> and the food chain; however, </w:t>
      </w:r>
      <w:r w:rsidRPr="00BC4C87">
        <w:rPr>
          <w:sz w:val="12"/>
        </w:rPr>
        <w:t xml:space="preserve">¶ </w:t>
      </w:r>
      <w:r>
        <w:t>been completed (Johnson et al. 2008</w:t>
      </w:r>
      <w:r w:rsidRPr="00BC4C87">
        <w:rPr>
          <w:rStyle w:val="StyleBoldUnderline"/>
        </w:rPr>
        <w:t>). Sediment suspension</w:t>
      </w:r>
      <w:r>
        <w:t xml:space="preserve"> times will vary according </w:t>
      </w:r>
      <w:r w:rsidRPr="00BC4C87">
        <w:rPr>
          <w:sz w:val="12"/>
        </w:rPr>
        <w:t xml:space="preserve">¶ </w:t>
      </w:r>
      <w:r>
        <w:t xml:space="preserve">to particle size and currents. In Nantucket Sound, sediments were predicted to remain </w:t>
      </w:r>
      <w:r w:rsidRPr="00BC4C87">
        <w:rPr>
          <w:sz w:val="12"/>
        </w:rPr>
        <w:t xml:space="preserve">¶ </w:t>
      </w:r>
      <w:r>
        <w:t xml:space="preserve">suspended for two to eighteen hours, and the amount of sediment suspended would be </w:t>
      </w:r>
      <w:r w:rsidRPr="00BC4C87">
        <w:rPr>
          <w:sz w:val="12"/>
        </w:rPr>
        <w:t xml:space="preserve">¶ </w:t>
      </w:r>
      <w:r>
        <w:t xml:space="preserve">minimal compared with normal sediment transport within the region due to typical tidal </w:t>
      </w:r>
      <w:r w:rsidRPr="00BC4C87">
        <w:rPr>
          <w:sz w:val="12"/>
        </w:rPr>
        <w:t xml:space="preserve">¶ </w:t>
      </w:r>
      <w:r>
        <w:t xml:space="preserve">and current conditions (MMS 2009a). This </w:t>
      </w:r>
      <w:r w:rsidRPr="00BC4C87">
        <w:rPr>
          <w:rStyle w:val="StyleBoldUnderline"/>
        </w:rPr>
        <w:t>may impact the abundance of planktonic ¶ species by decreasing the availability of light in the water column. Sediment suspended ¶ during the construction or decommissioning activities and transported by local currents ¶ may result in impacts to neighboring habitats, perhaps posing a temporary risk of ¶ smothering to nearby benthic species</w:t>
      </w:r>
      <w:r>
        <w:t xml:space="preserve">. Sediment </w:t>
      </w:r>
      <w:proofErr w:type="gramStart"/>
      <w:r>
        <w:t>transport in the Ocean SAMP area will</w:t>
      </w:r>
      <w:proofErr w:type="gramEnd"/>
      <w:r>
        <w:t xml:space="preserve"> </w:t>
      </w:r>
      <w:r w:rsidRPr="00BC4C87">
        <w:rPr>
          <w:sz w:val="12"/>
        </w:rPr>
        <w:t xml:space="preserve">¶ </w:t>
      </w:r>
      <w:r>
        <w:t xml:space="preserve">need to be further modeled to predict the potential effects to turbidity from construction </w:t>
      </w:r>
      <w:r w:rsidRPr="00BC4C87">
        <w:rPr>
          <w:sz w:val="12"/>
        </w:rPr>
        <w:t xml:space="preserve">¶ </w:t>
      </w:r>
      <w:r>
        <w:t xml:space="preserve">of offshore wind turbines. </w:t>
      </w:r>
    </w:p>
    <w:p w14:paraId="3411B90A" w14:textId="77777777" w:rsidR="004A0341" w:rsidRDefault="004A0341" w:rsidP="004A0341"/>
    <w:p w14:paraId="26F47BF7" w14:textId="77777777" w:rsidR="004A0341" w:rsidRDefault="004A0341" w:rsidP="004A0341">
      <w:pPr>
        <w:pStyle w:val="Heading4"/>
      </w:pPr>
      <w:r>
        <w:t>Construction changes water quality and impacts plankton.</w:t>
      </w:r>
    </w:p>
    <w:p w14:paraId="0C448993" w14:textId="77777777" w:rsidR="004A0341" w:rsidRPr="00BC4C87" w:rsidRDefault="004A0341" w:rsidP="004A0341">
      <w:pPr>
        <w:rPr>
          <w:b/>
          <w:bCs/>
          <w:sz w:val="24"/>
        </w:rPr>
      </w:pPr>
      <w:proofErr w:type="spellStart"/>
      <w:r>
        <w:rPr>
          <w:rStyle w:val="StyleStyleBold12pt"/>
        </w:rPr>
        <w:t>Mollis</w:t>
      </w:r>
      <w:proofErr w:type="spellEnd"/>
      <w:r>
        <w:rPr>
          <w:rStyle w:val="StyleStyleBold12pt"/>
        </w:rPr>
        <w:t xml:space="preserve">, Secretary of State of Rhode Island, 13. </w:t>
      </w:r>
      <w:r w:rsidRPr="00BC4C87">
        <w:t>(</w:t>
      </w:r>
      <w:r>
        <w:t xml:space="preserve">Ralph, 4/9/13, Ocean Special Area Management Plan, “Chapter 8: Renewable Energy and Other Offshore Development”, </w:t>
      </w:r>
      <w:hyperlink r:id="rId96" w:history="1">
        <w:r w:rsidRPr="002C3D56">
          <w:rPr>
            <w:rStyle w:val="Hyperlink"/>
          </w:rPr>
          <w:t>http://sos.ri.gov/documents/archives/regdocs/released/pdf/CRMC/7238.pdf</w:t>
        </w:r>
      </w:hyperlink>
      <w:r>
        <w:t>, accessed 7/12/14, KW)</w:t>
      </w:r>
    </w:p>
    <w:p w14:paraId="3C5E93E2" w14:textId="77777777" w:rsidR="004A0341" w:rsidRPr="00BC4C87" w:rsidRDefault="004A0341" w:rsidP="004A0341">
      <w:pPr>
        <w:rPr>
          <w:rStyle w:val="StyleBoldUnderline"/>
        </w:rPr>
      </w:pPr>
      <w:r w:rsidRPr="00BC4C87">
        <w:rPr>
          <w:rStyle w:val="StyleBoldUnderline"/>
        </w:rPr>
        <w:t>Wastewater, trash, and other debris can be generated at offshore energy sites by human ¶ activities associated with the facility (in construction and maintenance processes)</w:t>
      </w:r>
      <w:r>
        <w:t xml:space="preserve">. The </w:t>
      </w:r>
      <w:r w:rsidRPr="00BC4C87">
        <w:rPr>
          <w:sz w:val="12"/>
        </w:rPr>
        <w:t xml:space="preserve">¶ </w:t>
      </w:r>
      <w:r>
        <w:t xml:space="preserve">platforms may hold hazardous materials such as fuel, oils, greases, and coolants. The </w:t>
      </w:r>
      <w:r w:rsidRPr="00BC4C87">
        <w:rPr>
          <w:sz w:val="12"/>
        </w:rPr>
        <w:t xml:space="preserve">¶ </w:t>
      </w:r>
      <w:r>
        <w:t xml:space="preserve">discharge of these contaminants into the water column </w:t>
      </w:r>
      <w:r w:rsidRPr="00BC4C87">
        <w:rPr>
          <w:rStyle w:val="StyleBoldUnderline"/>
        </w:rPr>
        <w:t>could affect the water quality ¶ around the facility</w:t>
      </w:r>
      <w:r>
        <w:t xml:space="preserve">. Large-scale offshore renewable energy projects are likely to have one </w:t>
      </w:r>
      <w:r w:rsidRPr="00BC4C87">
        <w:rPr>
          <w:sz w:val="12"/>
        </w:rPr>
        <w:t xml:space="preserve">¶ </w:t>
      </w:r>
      <w:r>
        <w:t xml:space="preserve">or more transformers, which will contain dielectric fluid, such as mineral oil, which could </w:t>
      </w:r>
      <w:r w:rsidRPr="00BC4C87">
        <w:rPr>
          <w:sz w:val="12"/>
        </w:rPr>
        <w:t xml:space="preserve">¶ </w:t>
      </w:r>
      <w:r>
        <w:t xml:space="preserve">pose a threat to water quality through leakage or in the event of a collision (MMS 2009a). </w:t>
      </w:r>
      <w:r w:rsidRPr="00BC4C87">
        <w:rPr>
          <w:sz w:val="12"/>
        </w:rPr>
        <w:t xml:space="preserve">¶ </w:t>
      </w:r>
      <w:r>
        <w:t xml:space="preserve">Vessels traveling to and from the platforms may dump gray water or sewage, or may </w:t>
      </w:r>
      <w:r w:rsidRPr="00BC4C87">
        <w:rPr>
          <w:sz w:val="12"/>
        </w:rPr>
        <w:t xml:space="preserve">¶ </w:t>
      </w:r>
      <w:r>
        <w:t xml:space="preserve">release plastics and other debris (Johnson et al. 2008). </w:t>
      </w:r>
      <w:r w:rsidRPr="00BC4C87">
        <w:rPr>
          <w:rStyle w:val="StyleBoldUnderline"/>
          <w:sz w:val="12"/>
        </w:rPr>
        <w:t xml:space="preserve">¶ </w:t>
      </w:r>
      <w:r w:rsidRPr="00BC4C87">
        <w:rPr>
          <w:rStyle w:val="StyleBoldUnderline"/>
        </w:rPr>
        <w:t>Water quality may also be impacted during the construction process by re-suspending ¶ bottom sediments, increasing the sedimentation within the water column.</w:t>
      </w:r>
      <w:r>
        <w:t xml:space="preserve"> </w:t>
      </w:r>
      <w:r w:rsidRPr="00BC4C87">
        <w:rPr>
          <w:rStyle w:val="StyleBoldUnderline"/>
        </w:rPr>
        <w:t>This may ¶ impact the abundance of planktonic species, and could lead to eutrophication.</w:t>
      </w:r>
    </w:p>
    <w:p w14:paraId="135C29E2" w14:textId="77777777" w:rsidR="004A0341" w:rsidRPr="0068600B" w:rsidRDefault="004A0341" w:rsidP="004A0341"/>
    <w:p w14:paraId="51BF8257" w14:textId="77777777" w:rsidR="004A0341" w:rsidRPr="004A0341" w:rsidRDefault="004A0341" w:rsidP="004A0341"/>
    <w:p w14:paraId="3AF82922" w14:textId="77777777" w:rsidR="004A0341" w:rsidRDefault="004A0341" w:rsidP="004A0341">
      <w:pPr>
        <w:rPr>
          <w:rStyle w:val="StyleBoldUnderline"/>
        </w:rPr>
      </w:pPr>
    </w:p>
    <w:p w14:paraId="5D4EDBE9" w14:textId="77777777" w:rsidR="004A0341" w:rsidRPr="004A0341" w:rsidRDefault="004A0341" w:rsidP="004A0341">
      <w:pPr>
        <w:pStyle w:val="Heading3"/>
      </w:pPr>
      <w:r>
        <w:t xml:space="preserve">Link - OTEC </w:t>
      </w:r>
    </w:p>
    <w:p w14:paraId="35575C53" w14:textId="77777777" w:rsidR="004A0341" w:rsidRPr="004A0341" w:rsidRDefault="004A0341" w:rsidP="004A0341">
      <w:pPr>
        <w:pStyle w:val="Heading4"/>
      </w:pPr>
      <w:r w:rsidRPr="004A0341">
        <w:t xml:space="preserve">OTEC’s water exchange causes high losses in plankton and </w:t>
      </w:r>
      <w:proofErr w:type="gramStart"/>
      <w:r w:rsidRPr="004A0341">
        <w:t>deep sea</w:t>
      </w:r>
      <w:proofErr w:type="gramEnd"/>
      <w:r w:rsidRPr="004A0341">
        <w:t xml:space="preserve"> organisms. </w:t>
      </w:r>
    </w:p>
    <w:p w14:paraId="737DBE75" w14:textId="77777777" w:rsidR="004A0341" w:rsidRPr="00F010DC" w:rsidRDefault="004A0341" w:rsidP="004A0341">
      <w:proofErr w:type="spellStart"/>
      <w:proofErr w:type="gramStart"/>
      <w:r>
        <w:rPr>
          <w:rStyle w:val="StyleStyleBold12pt"/>
        </w:rPr>
        <w:t>Hammar</w:t>
      </w:r>
      <w:proofErr w:type="spellEnd"/>
      <w:r>
        <w:rPr>
          <w:rStyle w:val="StyleStyleBold12pt"/>
        </w:rPr>
        <w:t>, 14.</w:t>
      </w:r>
      <w:proofErr w:type="gramEnd"/>
      <w:r>
        <w:rPr>
          <w:rStyle w:val="StyleStyleBold12pt"/>
        </w:rPr>
        <w:t xml:space="preserve"> </w:t>
      </w:r>
      <w:r w:rsidRPr="00E031F7">
        <w:t>(</w:t>
      </w:r>
      <w:r>
        <w:t xml:space="preserve">Linus, 2014, CHALMERS UNIVERSITY OF TECHNOLOGY, “Power from the Brave New Ocean Marine Renewable Energy and Ecological Risks” </w:t>
      </w:r>
      <w:hyperlink r:id="rId97" w:history="1">
        <w:r w:rsidRPr="008234E8">
          <w:rPr>
            <w:rStyle w:val="Hyperlink"/>
          </w:rPr>
          <w:t>http://publications.lib.chalmers.se/records/fulltext/196091/196091.pdf</w:t>
        </w:r>
      </w:hyperlink>
      <w:r>
        <w:t>, accessed 7/5/14, KW)</w:t>
      </w:r>
    </w:p>
    <w:p w14:paraId="3A007455" w14:textId="77777777" w:rsidR="004A0341" w:rsidRPr="00013618" w:rsidRDefault="004A0341" w:rsidP="004A0341">
      <w:r w:rsidRPr="00F010DC">
        <w:rPr>
          <w:rStyle w:val="StyleBoldUnderline"/>
        </w:rPr>
        <w:t>The water exchange of OTEC may also mean that marine animals will be entrained¶ through the system and impinged at the intake screens</w:t>
      </w:r>
      <w:r w:rsidRPr="00F010DC">
        <w:t xml:space="preserve"> (</w:t>
      </w:r>
      <w:proofErr w:type="spellStart"/>
      <w:r w:rsidRPr="00F010DC">
        <w:t>Pelc</w:t>
      </w:r>
      <w:proofErr w:type="spellEnd"/>
      <w:r w:rsidRPr="00F010DC">
        <w:t xml:space="preserve"> and Fujita 2002, Comfort and</w:t>
      </w:r>
      <w:r w:rsidRPr="00F010DC">
        <w:rPr>
          <w:sz w:val="12"/>
        </w:rPr>
        <w:t xml:space="preserve">¶ </w:t>
      </w:r>
      <w:r w:rsidRPr="00F010DC">
        <w:t xml:space="preserve">Vega 2011). </w:t>
      </w:r>
      <w:r w:rsidRPr="00F010DC">
        <w:rPr>
          <w:rStyle w:val="StyleBoldUnderline"/>
        </w:rPr>
        <w:t>At the warm water intake</w:t>
      </w:r>
      <w:r w:rsidRPr="00F010DC">
        <w:t xml:space="preserve"> (at about 20 m depth) </w:t>
      </w:r>
      <w:r w:rsidRPr="00F010DC">
        <w:rPr>
          <w:rStyle w:val="StyleBoldUnderline"/>
        </w:rPr>
        <w:t xml:space="preserve">plankton, including eggs and¶ larvae, </w:t>
      </w:r>
      <w:proofErr w:type="gramStart"/>
      <w:r w:rsidRPr="00F010DC">
        <w:rPr>
          <w:rStyle w:val="StyleBoldUnderline"/>
        </w:rPr>
        <w:t>are</w:t>
      </w:r>
      <w:proofErr w:type="gramEnd"/>
      <w:r w:rsidRPr="00F010DC">
        <w:rPr>
          <w:rStyle w:val="StyleBoldUnderline"/>
        </w:rPr>
        <w:t xml:space="preserve"> likely to be entrained</w:t>
      </w:r>
      <w:r w:rsidRPr="00F010DC">
        <w:t xml:space="preserve">. Considering that the intake flow is about 400 m3/s </w:t>
      </w:r>
      <w:r w:rsidRPr="00F010DC">
        <w:rPr>
          <w:rStyle w:val="StyleBoldUnderline"/>
        </w:rPr>
        <w:t xml:space="preserve">losses can¶ </w:t>
      </w:r>
      <w:proofErr w:type="gramStart"/>
      <w:r w:rsidRPr="00F010DC">
        <w:rPr>
          <w:rStyle w:val="StyleBoldUnderline"/>
        </w:rPr>
        <w:t>be</w:t>
      </w:r>
      <w:proofErr w:type="gramEnd"/>
      <w:r w:rsidRPr="00F010DC">
        <w:rPr>
          <w:rStyle w:val="StyleBoldUnderline"/>
        </w:rPr>
        <w:t xml:space="preserve"> large</w:t>
      </w:r>
      <w:r w:rsidRPr="00F010DC">
        <w:t xml:space="preserve"> if the intake is located where abundances are high. The </w:t>
      </w:r>
      <w:proofErr w:type="gramStart"/>
      <w:r w:rsidRPr="00F010DC">
        <w:t>level of impingement depends</w:t>
      </w:r>
      <w:r w:rsidRPr="00F010DC">
        <w:rPr>
          <w:sz w:val="12"/>
        </w:rPr>
        <w:t xml:space="preserve">¶ </w:t>
      </w:r>
      <w:r w:rsidRPr="00F010DC">
        <w:t>on screen mesh</w:t>
      </w:r>
      <w:proofErr w:type="gramEnd"/>
      <w:r w:rsidRPr="00F010DC">
        <w:t xml:space="preserve"> size and intake water approach speed. With large mouthpiece diameters most</w:t>
      </w:r>
      <w:r w:rsidRPr="00F010DC">
        <w:rPr>
          <w:sz w:val="12"/>
        </w:rPr>
        <w:t xml:space="preserve">¶ </w:t>
      </w:r>
      <w:r w:rsidRPr="00F010DC">
        <w:t xml:space="preserve">fish and larger animals will be able to avoid impingement. </w:t>
      </w:r>
      <w:r w:rsidRPr="00F010DC">
        <w:rPr>
          <w:rStyle w:val="StyleBoldUnderline"/>
        </w:rPr>
        <w:t>At the cold water intake</w:t>
      </w:r>
      <w:r w:rsidRPr="00F010DC">
        <w:t>, however</w:t>
      </w:r>
      <w:proofErr w:type="gramStart"/>
      <w:r w:rsidRPr="00F010DC">
        <w:t>,</w:t>
      </w:r>
      <w:r w:rsidRPr="00F010DC">
        <w:rPr>
          <w:sz w:val="12"/>
        </w:rPr>
        <w:t>¶</w:t>
      </w:r>
      <w:proofErr w:type="gramEnd"/>
      <w:r w:rsidRPr="00F010DC">
        <w:rPr>
          <w:sz w:val="12"/>
        </w:rPr>
        <w:t xml:space="preserve"> </w:t>
      </w:r>
      <w:r w:rsidRPr="00F010DC">
        <w:rPr>
          <w:rStyle w:val="StyleBoldUnderline"/>
        </w:rPr>
        <w:t>screens cannot be easily maintained and are therefore rarely considered</w:t>
      </w:r>
      <w:r w:rsidRPr="00F010DC">
        <w:t xml:space="preserve">. Here, </w:t>
      </w:r>
      <w:r w:rsidRPr="00F010DC">
        <w:rPr>
          <w:rStyle w:val="StyleBoldUnderline"/>
        </w:rPr>
        <w:t>deep sea¶ organisms of any size may easily be entrained</w:t>
      </w:r>
      <w:r w:rsidRPr="00F010DC">
        <w:t>. Samples from an OTEC pilot plant deep water</w:t>
      </w:r>
      <w:r w:rsidRPr="00F010DC">
        <w:rPr>
          <w:sz w:val="12"/>
        </w:rPr>
        <w:t xml:space="preserve">¶ </w:t>
      </w:r>
      <w:r w:rsidRPr="00F010DC">
        <w:t xml:space="preserve">intake have shown </w:t>
      </w:r>
      <w:r w:rsidRPr="00F010DC">
        <w:rPr>
          <w:rStyle w:val="StyleBoldUnderline"/>
        </w:rPr>
        <w:t xml:space="preserve">entrainment of anglerfish and several other </w:t>
      </w:r>
      <w:proofErr w:type="gramStart"/>
      <w:r w:rsidRPr="00F010DC">
        <w:rPr>
          <w:rStyle w:val="StyleBoldUnderline"/>
        </w:rPr>
        <w:t>deep sea</w:t>
      </w:r>
      <w:proofErr w:type="gramEnd"/>
      <w:r w:rsidRPr="00F010DC">
        <w:rPr>
          <w:rStyle w:val="StyleBoldUnderline"/>
        </w:rPr>
        <w:t xml:space="preserve"> animals</w:t>
      </w:r>
      <w:r w:rsidRPr="00F010DC">
        <w:t xml:space="preserve"> (Comfort and</w:t>
      </w:r>
      <w:r w:rsidRPr="00F010DC">
        <w:rPr>
          <w:sz w:val="12"/>
        </w:rPr>
        <w:t xml:space="preserve">¶ </w:t>
      </w:r>
      <w:r w:rsidRPr="00F010DC">
        <w:t xml:space="preserve">Vega 2011). Without effective </w:t>
      </w:r>
      <w:proofErr w:type="gramStart"/>
      <w:r w:rsidRPr="00F010DC">
        <w:t>deep water</w:t>
      </w:r>
      <w:proofErr w:type="gramEnd"/>
      <w:r w:rsidRPr="00F010DC">
        <w:t xml:space="preserve"> intake screens </w:t>
      </w:r>
      <w:r w:rsidRPr="00F010DC">
        <w:rPr>
          <w:rStyle w:val="StyleBoldUnderline"/>
        </w:rPr>
        <w:t>OTEC full scale plants may have¶ unforeseen effects on deep sea fauna</w:t>
      </w:r>
      <w:r w:rsidRPr="00F010DC">
        <w:t xml:space="preserve">. Lastly, it has been argued that </w:t>
      </w:r>
      <w:r w:rsidRPr="00F010DC">
        <w:rPr>
          <w:rStyle w:val="StyleBoldUnderline"/>
        </w:rPr>
        <w:t xml:space="preserve">if ammonia or other toxic¶ solutions are used as working fluid in OTEC plants, accidental leakages may have local¶ effects </w:t>
      </w:r>
      <w:r w:rsidRPr="00F010DC">
        <w:t>(</w:t>
      </w:r>
      <w:proofErr w:type="spellStart"/>
      <w:r w:rsidRPr="00F010DC">
        <w:t>Pelc</w:t>
      </w:r>
      <w:proofErr w:type="spellEnd"/>
      <w:r w:rsidRPr="00F010DC">
        <w:t xml:space="preserve"> and Fujita 2002).</w:t>
      </w:r>
      <w:r w:rsidRPr="00013618">
        <w:t xml:space="preserve"> </w:t>
      </w:r>
    </w:p>
    <w:p w14:paraId="3E7BB506" w14:textId="77777777" w:rsidR="004A0341" w:rsidRDefault="004A0341" w:rsidP="004A0341">
      <w:pPr>
        <w:pStyle w:val="Heading3"/>
      </w:pPr>
      <w:r w:rsidRPr="004A0341">
        <w:t xml:space="preserve">Link </w:t>
      </w:r>
      <w:r>
        <w:t>– Offshore Wind</w:t>
      </w:r>
    </w:p>
    <w:p w14:paraId="2ADC8059" w14:textId="77777777" w:rsidR="004A0341" w:rsidRDefault="004A0341" w:rsidP="004A0341">
      <w:pPr>
        <w:pStyle w:val="Heading4"/>
      </w:pPr>
      <w:r>
        <w:t>Offshore wind kills plankton.</w:t>
      </w:r>
    </w:p>
    <w:p w14:paraId="68348FA6" w14:textId="77777777" w:rsidR="004A0341" w:rsidRPr="0068600B" w:rsidRDefault="004A0341" w:rsidP="004A0341">
      <w:pPr>
        <w:rPr>
          <w:rStyle w:val="StyleStyleBold12pt"/>
        </w:rPr>
      </w:pPr>
      <w:proofErr w:type="spellStart"/>
      <w:r>
        <w:rPr>
          <w:rStyle w:val="StyleStyleBold12pt"/>
        </w:rPr>
        <w:t>Wilhelmsson</w:t>
      </w:r>
      <w:proofErr w:type="spellEnd"/>
      <w:r>
        <w:rPr>
          <w:rStyle w:val="StyleStyleBold12pt"/>
        </w:rPr>
        <w:t xml:space="preserve"> et al, 10. </w:t>
      </w:r>
      <w:r w:rsidRPr="0068600B">
        <w:t>(</w:t>
      </w:r>
      <w:r>
        <w:t>Dan Wilhelmsson1</w:t>
      </w:r>
      <w:proofErr w:type="gramStart"/>
      <w:r>
        <w:t>,2</w:t>
      </w:r>
      <w:proofErr w:type="gramEnd"/>
      <w:r>
        <w:t xml:space="preserve">, </w:t>
      </w:r>
      <w:proofErr w:type="spellStart"/>
      <w:r>
        <w:t>Torleif</w:t>
      </w:r>
      <w:proofErr w:type="spellEnd"/>
      <w:r>
        <w:t xml:space="preserve"> Malm3</w:t>
      </w:r>
      <w:r w:rsidRPr="0068600B">
        <w:rPr>
          <w:sz w:val="12"/>
        </w:rPr>
        <w:t xml:space="preserve">¶ </w:t>
      </w:r>
      <w:r>
        <w:t>, Richard Thompson4</w:t>
      </w:r>
      <w:r w:rsidRPr="0068600B">
        <w:rPr>
          <w:sz w:val="12"/>
        </w:rPr>
        <w:t xml:space="preserve">¶ </w:t>
      </w:r>
      <w:r>
        <w:t>, Jeremy Tchou5</w:t>
      </w:r>
      <w:r w:rsidRPr="0068600B">
        <w:rPr>
          <w:sz w:val="12"/>
        </w:rPr>
        <w:t xml:space="preserve">¶ </w:t>
      </w:r>
      <w:r>
        <w:t xml:space="preserve">, </w:t>
      </w:r>
      <w:proofErr w:type="spellStart"/>
      <w:r>
        <w:t>Georgios</w:t>
      </w:r>
      <w:proofErr w:type="spellEnd"/>
      <w:r>
        <w:t xml:space="preserve"> </w:t>
      </w:r>
      <w:r w:rsidRPr="0068600B">
        <w:rPr>
          <w:sz w:val="12"/>
        </w:rPr>
        <w:t xml:space="preserve">¶ </w:t>
      </w:r>
      <w:r>
        <w:t>Sarantakos1</w:t>
      </w:r>
      <w:r w:rsidRPr="0068600B">
        <w:rPr>
          <w:sz w:val="12"/>
        </w:rPr>
        <w:t xml:space="preserve">¶ </w:t>
      </w:r>
      <w:r>
        <w:t>, Nadine McCormick1</w:t>
      </w:r>
      <w:r w:rsidRPr="0068600B">
        <w:rPr>
          <w:sz w:val="12"/>
        </w:rPr>
        <w:t xml:space="preserve">¶ </w:t>
      </w:r>
      <w:r>
        <w:t>, Sabrina Luitjens6</w:t>
      </w:r>
      <w:r w:rsidRPr="0068600B">
        <w:rPr>
          <w:sz w:val="12"/>
        </w:rPr>
        <w:t xml:space="preserve">¶ </w:t>
      </w:r>
      <w:r>
        <w:t>, Martin Gullström2</w:t>
      </w:r>
      <w:r w:rsidRPr="0068600B">
        <w:rPr>
          <w:sz w:val="12"/>
        </w:rPr>
        <w:t xml:space="preserve">¶ </w:t>
      </w:r>
      <w:r>
        <w:t xml:space="preserve">, </w:t>
      </w:r>
      <w:proofErr w:type="spellStart"/>
      <w:r>
        <w:t>J.K.Patterson</w:t>
      </w:r>
      <w:proofErr w:type="spellEnd"/>
      <w:r>
        <w:t xml:space="preserve"> Edwards7</w:t>
      </w:r>
      <w:r w:rsidRPr="0068600B">
        <w:rPr>
          <w:sz w:val="12"/>
        </w:rPr>
        <w:t xml:space="preserve">¶ </w:t>
      </w:r>
      <w:r>
        <w:t xml:space="preserve">, </w:t>
      </w:r>
      <w:r w:rsidRPr="0068600B">
        <w:rPr>
          <w:sz w:val="12"/>
        </w:rPr>
        <w:t xml:space="preserve">¶ </w:t>
      </w:r>
      <w:r>
        <w:t>Omar Amir8</w:t>
      </w:r>
      <w:r w:rsidRPr="0068600B">
        <w:rPr>
          <w:sz w:val="12"/>
        </w:rPr>
        <w:t xml:space="preserve">¶ </w:t>
      </w:r>
      <w:r>
        <w:t xml:space="preserve">, Alphonse Dubi8, 2010, ICUN, “Greening Blue Energy”, </w:t>
      </w:r>
      <w:hyperlink r:id="rId98" w:history="1">
        <w:r w:rsidRPr="002C3D56">
          <w:rPr>
            <w:rStyle w:val="Hyperlink"/>
          </w:rPr>
          <w:t>http://biotools.earthmind.net/files/iucn-greening-blue-energy.pdf</w:t>
        </w:r>
      </w:hyperlink>
      <w:r>
        <w:t>, accessed 7/12/14, KW)</w:t>
      </w:r>
    </w:p>
    <w:p w14:paraId="4377D1C9" w14:textId="77777777" w:rsidR="004A0341" w:rsidRDefault="004A0341" w:rsidP="004A0341">
      <w:r>
        <w:t>Deployment of wind turbines and scour protection</w:t>
      </w:r>
      <w:r w:rsidRPr="0068600B">
        <w:rPr>
          <w:sz w:val="12"/>
        </w:rPr>
        <w:t xml:space="preserve">¶ </w:t>
      </w:r>
      <w:r>
        <w:t>will result in a ~1-3% direct loss of seabed within</w:t>
      </w:r>
      <w:r w:rsidRPr="0068600B">
        <w:rPr>
          <w:sz w:val="12"/>
        </w:rPr>
        <w:t xml:space="preserve">¶ </w:t>
      </w:r>
      <w:r>
        <w:t>the farm area, with each installation claiming up</w:t>
      </w:r>
      <w:r w:rsidRPr="0068600B">
        <w:rPr>
          <w:sz w:val="12"/>
        </w:rPr>
        <w:t xml:space="preserve">¶ </w:t>
      </w:r>
      <w:r>
        <w:t>to 450 m2. The abundances of fish and crabs are</w:t>
      </w:r>
      <w:r w:rsidRPr="0068600B">
        <w:rPr>
          <w:sz w:val="12"/>
        </w:rPr>
        <w:t xml:space="preserve">¶ </w:t>
      </w:r>
      <w:r>
        <w:t>likely to increase as a result of the physical structures</w:t>
      </w:r>
      <w:r w:rsidRPr="0068600B">
        <w:rPr>
          <w:sz w:val="12"/>
        </w:rPr>
        <w:t xml:space="preserve">¶ </w:t>
      </w:r>
      <w:r>
        <w:t>added, and as a consequence densities of</w:t>
      </w:r>
      <w:r w:rsidRPr="0068600B">
        <w:rPr>
          <w:sz w:val="12"/>
        </w:rPr>
        <w:t xml:space="preserve">¶ </w:t>
      </w:r>
      <w:r>
        <w:t>benthic prey can decrease in proximity to wind turbines</w:t>
      </w:r>
      <w:proofErr w:type="gramStart"/>
      <w:r>
        <w:t>.</w:t>
      </w:r>
      <w:r w:rsidRPr="0068600B">
        <w:rPr>
          <w:sz w:val="12"/>
        </w:rPr>
        <w:t>¶</w:t>
      </w:r>
      <w:proofErr w:type="gramEnd"/>
      <w:r w:rsidRPr="0068600B">
        <w:rPr>
          <w:sz w:val="12"/>
        </w:rPr>
        <w:t xml:space="preserve"> </w:t>
      </w:r>
      <w:r>
        <w:t>The suggested radius of influence on biomass</w:t>
      </w:r>
      <w:r w:rsidRPr="0068600B">
        <w:rPr>
          <w:sz w:val="12"/>
        </w:rPr>
        <w:t xml:space="preserve">¶ </w:t>
      </w:r>
      <w:r>
        <w:t xml:space="preserve">of prey and </w:t>
      </w:r>
      <w:proofErr w:type="spellStart"/>
      <w:r>
        <w:t>macroalgae</w:t>
      </w:r>
      <w:proofErr w:type="spellEnd"/>
      <w:r>
        <w:t xml:space="preserve"> around an artificial reef</w:t>
      </w:r>
      <w:r w:rsidRPr="0068600B">
        <w:rPr>
          <w:sz w:val="12"/>
        </w:rPr>
        <w:t xml:space="preserve">¶ </w:t>
      </w:r>
      <w:r>
        <w:t>ranges between 15 m and 100 m. The entrapment</w:t>
      </w:r>
      <w:r w:rsidRPr="0068600B">
        <w:rPr>
          <w:sz w:val="12"/>
        </w:rPr>
        <w:t xml:space="preserve">¶ </w:t>
      </w:r>
      <w:r>
        <w:t>and deposition of organic matter, including material</w:t>
      </w:r>
      <w:r w:rsidRPr="0068600B">
        <w:rPr>
          <w:sz w:val="12"/>
        </w:rPr>
        <w:t xml:space="preserve">¶ </w:t>
      </w:r>
      <w:r>
        <w:t>that originates from fish and sessile organisms on</w:t>
      </w:r>
      <w:r w:rsidRPr="0068600B">
        <w:rPr>
          <w:sz w:val="12"/>
        </w:rPr>
        <w:t xml:space="preserve">¶ </w:t>
      </w:r>
      <w:r>
        <w:t>and around an artificial reef, can influence benthic</w:t>
      </w:r>
      <w:r w:rsidRPr="0068600B">
        <w:rPr>
          <w:sz w:val="12"/>
        </w:rPr>
        <w:t xml:space="preserve">¶ </w:t>
      </w:r>
      <w:r>
        <w:t xml:space="preserve">communities up to 40 m away and cause </w:t>
      </w:r>
      <w:proofErr w:type="spellStart"/>
      <w:r>
        <w:t>localised</w:t>
      </w:r>
      <w:proofErr w:type="spellEnd"/>
      <w:r w:rsidRPr="0068600B">
        <w:rPr>
          <w:sz w:val="12"/>
        </w:rPr>
        <w:t xml:space="preserve">¶ </w:t>
      </w:r>
      <w:r>
        <w:t>changes in composition of macro-invertebrate</w:t>
      </w:r>
      <w:r w:rsidRPr="0068600B">
        <w:rPr>
          <w:sz w:val="12"/>
        </w:rPr>
        <w:t xml:space="preserve">¶ </w:t>
      </w:r>
      <w:r>
        <w:t xml:space="preserve">assemblages as well as changes in </w:t>
      </w:r>
      <w:proofErr w:type="spellStart"/>
      <w:r>
        <w:t>physico</w:t>
      </w:r>
      <w:proofErr w:type="spellEnd"/>
      <w:r>
        <w:t>-chemical</w:t>
      </w:r>
      <w:r w:rsidRPr="0068600B">
        <w:rPr>
          <w:sz w:val="12"/>
        </w:rPr>
        <w:t xml:space="preserve">¶ </w:t>
      </w:r>
      <w:r>
        <w:t>and other parameters adjacent to the structure</w:t>
      </w:r>
      <w:proofErr w:type="gramStart"/>
      <w:r>
        <w:t>.</w:t>
      </w:r>
      <w:r w:rsidRPr="0068600B">
        <w:rPr>
          <w:sz w:val="12"/>
        </w:rPr>
        <w:t>¶</w:t>
      </w:r>
      <w:proofErr w:type="gramEnd"/>
      <w:r w:rsidRPr="0068600B">
        <w:rPr>
          <w:sz w:val="12"/>
        </w:rPr>
        <w:t xml:space="preserve"> </w:t>
      </w:r>
      <w:r w:rsidRPr="0068600B">
        <w:rPr>
          <w:rStyle w:val="StyleBoldUnderline"/>
        </w:rPr>
        <w:t>Filtration</w:t>
      </w:r>
      <w:r>
        <w:t xml:space="preserve"> by the large numbers of blue mussels on</w:t>
      </w:r>
      <w:r w:rsidRPr="0068600B">
        <w:rPr>
          <w:sz w:val="12"/>
        </w:rPr>
        <w:t xml:space="preserve">¶ </w:t>
      </w:r>
      <w:r>
        <w:t xml:space="preserve">the turbines </w:t>
      </w:r>
      <w:r w:rsidRPr="0068600B">
        <w:rPr>
          <w:rStyle w:val="StyleBoldUnderline"/>
        </w:rPr>
        <w:t>could</w:t>
      </w:r>
      <w:r>
        <w:t xml:space="preserve">, according to one study, </w:t>
      </w:r>
      <w:r w:rsidRPr="0068600B">
        <w:rPr>
          <w:rStyle w:val="StyleBoldUnderline"/>
        </w:rPr>
        <w:t>deplete¶ phytoplankton and, as a result, cause lower biomass¶ of filter feeding animals on the seabed up to¶ 20 m from a turbine.</w:t>
      </w:r>
      <w:r>
        <w:t xml:space="preserve"> These impacts should only be</w:t>
      </w:r>
      <w:r w:rsidRPr="0068600B">
        <w:rPr>
          <w:sz w:val="12"/>
        </w:rPr>
        <w:t xml:space="preserve">¶ </w:t>
      </w:r>
      <w:r>
        <w:t>of significance in protected habitats where vulnerable</w:t>
      </w:r>
      <w:r w:rsidRPr="0068600B">
        <w:rPr>
          <w:sz w:val="12"/>
        </w:rPr>
        <w:t xml:space="preserve">¶ </w:t>
      </w:r>
      <w:r>
        <w:t>species are present or where the scale of the</w:t>
      </w:r>
      <w:r w:rsidRPr="0068600B">
        <w:rPr>
          <w:sz w:val="12"/>
        </w:rPr>
        <w:t xml:space="preserve">¶ </w:t>
      </w:r>
      <w:r>
        <w:t>development is substantial. Wind farms also provide</w:t>
      </w:r>
      <w:r w:rsidRPr="0068600B">
        <w:rPr>
          <w:sz w:val="12"/>
        </w:rPr>
        <w:t xml:space="preserve">¶ </w:t>
      </w:r>
      <w:r>
        <w:t>hard substrata (including shallow sections) to</w:t>
      </w:r>
      <w:r w:rsidRPr="0068600B">
        <w:rPr>
          <w:sz w:val="12"/>
        </w:rPr>
        <w:t xml:space="preserve">¶ </w:t>
      </w:r>
      <w:r>
        <w:t>areas otherwise often dominated by sedimentary</w:t>
      </w:r>
      <w:r w:rsidRPr="0068600B">
        <w:rPr>
          <w:sz w:val="12"/>
        </w:rPr>
        <w:t xml:space="preserve">¶ </w:t>
      </w:r>
      <w:r>
        <w:t>seabed and thus change the dispersal patterns and</w:t>
      </w:r>
      <w:r w:rsidRPr="0068600B">
        <w:rPr>
          <w:sz w:val="12"/>
        </w:rPr>
        <w:t xml:space="preserve">¶ </w:t>
      </w:r>
      <w:r>
        <w:t>distribution of reef dwelling species.</w:t>
      </w:r>
    </w:p>
    <w:p w14:paraId="66B7D6DF" w14:textId="77777777" w:rsidR="004A0341" w:rsidRDefault="004A0341" w:rsidP="004A0341"/>
    <w:p w14:paraId="35BB1476" w14:textId="77777777" w:rsidR="004A0341" w:rsidRPr="00013618" w:rsidRDefault="004A0341" w:rsidP="004A0341">
      <w:pPr>
        <w:pStyle w:val="Heading4"/>
        <w:rPr>
          <w:rStyle w:val="StyleStyleBold12pt"/>
          <w:b/>
          <w:bCs w:val="0"/>
        </w:rPr>
      </w:pPr>
      <w:r w:rsidRPr="00013618">
        <w:rPr>
          <w:rStyle w:val="StyleStyleBold12pt"/>
          <w:b/>
        </w:rPr>
        <w:t>OTEC kills open ocean plankton</w:t>
      </w:r>
    </w:p>
    <w:p w14:paraId="650CB879" w14:textId="77777777" w:rsidR="004A0341" w:rsidRDefault="004A0341" w:rsidP="004A0341">
      <w:r w:rsidRPr="00277672">
        <w:rPr>
          <w:rStyle w:val="Heading4Char"/>
        </w:rPr>
        <w:t xml:space="preserve"> </w:t>
      </w:r>
      <w:proofErr w:type="gramStart"/>
      <w:r w:rsidRPr="00277672">
        <w:rPr>
          <w:rStyle w:val="Heading4Char"/>
        </w:rPr>
        <w:t>Office of Ocean Minerals and Energy, 82.</w:t>
      </w:r>
      <w:proofErr w:type="gramEnd"/>
      <w:r>
        <w:t xml:space="preserve"> (June 1982, US Dept. of Commerce, “Ocean Thermal Energy Conversion Environmental Effects Assessment Program Plan” </w:t>
      </w:r>
      <w:hyperlink r:id="rId99" w:history="1">
        <w:r w:rsidRPr="002D467D">
          <w:rPr>
            <w:rStyle w:val="Hyperlink"/>
          </w:rPr>
          <w:t>http://www.gpo.gov/fdsys/pkg/CZIC-td195-e4-u55-1982/html/CZIC-td195-e4-u55-1982.htm</w:t>
        </w:r>
      </w:hyperlink>
      <w:r>
        <w:t>, accessed 7/7/14, KW)</w:t>
      </w:r>
    </w:p>
    <w:p w14:paraId="340DF058" w14:textId="77777777" w:rsidR="004A0341" w:rsidRDefault="004A0341" w:rsidP="004A0341">
      <w:pPr>
        <w:rPr>
          <w:rStyle w:val="StyleBoldUnderline"/>
        </w:rPr>
      </w:pPr>
      <w:r w:rsidRPr="00277672">
        <w:rPr>
          <w:rStyle w:val="StyleBoldUnderline"/>
        </w:rPr>
        <w:t>The potential for detrimental impacts exists for all the organism exposed¶ to OTEC</w:t>
      </w:r>
      <w:r>
        <w:t>-induced changes in distribution of temperature and salinity. However</w:t>
      </w:r>
      <w:proofErr w:type="gramStart"/>
      <w:r>
        <w:t>,</w:t>
      </w:r>
      <w:r w:rsidRPr="00277672">
        <w:rPr>
          <w:sz w:val="12"/>
        </w:rPr>
        <w:t>¶</w:t>
      </w:r>
      <w:proofErr w:type="gramEnd"/>
      <w:r>
        <w:rPr>
          <w:sz w:val="12"/>
        </w:rPr>
        <w:t xml:space="preserve"> </w:t>
      </w:r>
      <w:r w:rsidRPr="00277672">
        <w:rPr>
          <w:rStyle w:val="StyleBoldUnderline"/>
        </w:rPr>
        <w:t xml:space="preserve">this potential is especially great for the </w:t>
      </w:r>
      <w:proofErr w:type="spellStart"/>
      <w:r w:rsidRPr="00277672">
        <w:rPr>
          <w:rStyle w:val="StyleBoldUnderline"/>
        </w:rPr>
        <w:t>cpen</w:t>
      </w:r>
      <w:proofErr w:type="spellEnd"/>
      <w:r w:rsidRPr="00277672">
        <w:rPr>
          <w:rStyle w:val="StyleBoldUnderline"/>
        </w:rPr>
        <w:t>-ocean plankton. Because of¶ their requirement for deep, cold water, OTEC facilities will be sited in the¶ open ocean or in coastal areas where open ocean waters come close to shore</w:t>
      </w:r>
      <w:proofErr w:type="gramStart"/>
      <w:r w:rsidRPr="00277672">
        <w:rPr>
          <w:rStyle w:val="StyleBoldUnderline"/>
        </w:rPr>
        <w:t>.¶</w:t>
      </w:r>
      <w:proofErr w:type="gramEnd"/>
      <w:r w:rsidRPr="00277672">
        <w:rPr>
          <w:rStyle w:val="StyleBoldUnderline"/>
        </w:rPr>
        <w:t xml:space="preserve"> Yet the open ocean organisms are well known to have very narrow tolerance¶ limits for changes in the properties of their environment. Thus, </w:t>
      </w:r>
      <w:proofErr w:type="gramStart"/>
      <w:r w:rsidRPr="00277672">
        <w:rPr>
          <w:rStyle w:val="StyleBoldUnderline"/>
        </w:rPr>
        <w:t>there</w:t>
      </w:r>
      <w:proofErr w:type="gramEnd"/>
      <w:r w:rsidRPr="00277672">
        <w:rPr>
          <w:rStyle w:val="StyleBoldUnderline"/>
        </w:rPr>
        <w:t xml:space="preserve"> is¶ concern that the OTEC facilities may cause large detrimental impacts on the¶ open-ocean planktonic community.</w:t>
      </w:r>
    </w:p>
    <w:p w14:paraId="15CA3983" w14:textId="77777777" w:rsidR="004A0341" w:rsidRDefault="004A0341" w:rsidP="004A0341"/>
    <w:p w14:paraId="0A0D0C64" w14:textId="7839FCE1" w:rsidR="004A0341" w:rsidRDefault="006503C0" w:rsidP="006503C0">
      <w:pPr>
        <w:pStyle w:val="Heading3"/>
      </w:pPr>
      <w:r>
        <w:t>Link – LNG Exports</w:t>
      </w:r>
    </w:p>
    <w:p w14:paraId="63A73853" w14:textId="77777777" w:rsidR="006503C0" w:rsidRDefault="006503C0" w:rsidP="006503C0">
      <w:pPr>
        <w:pStyle w:val="Heading4"/>
      </w:pPr>
      <w:r>
        <w:t xml:space="preserve">More LNG exports cause more problems than solutions- Higher domestic prices, </w:t>
      </w:r>
      <w:proofErr w:type="spellStart"/>
      <w:r>
        <w:t>fracking</w:t>
      </w:r>
      <w:proofErr w:type="spellEnd"/>
      <w:r>
        <w:t>, water contamination, and warming</w:t>
      </w:r>
    </w:p>
    <w:p w14:paraId="2128BA45" w14:textId="77777777" w:rsidR="006503C0" w:rsidRDefault="006503C0" w:rsidP="006503C0">
      <w:proofErr w:type="spellStart"/>
      <w:r w:rsidRPr="0031616D">
        <w:rPr>
          <w:b/>
          <w:sz w:val="24"/>
        </w:rPr>
        <w:t>Brune</w:t>
      </w:r>
      <w:proofErr w:type="spellEnd"/>
      <w:r w:rsidRPr="0031616D">
        <w:rPr>
          <w:b/>
          <w:sz w:val="24"/>
        </w:rPr>
        <w:t xml:space="preserve"> Director of RAN 13</w:t>
      </w:r>
      <w:r>
        <w:t xml:space="preserve"> (Michel, 5/30/13, Eco Watch, ”Top 5 Reasons LNG Exports Are a Very Bad Idea”, </w:t>
      </w:r>
      <w:hyperlink r:id="rId100" w:history="1">
        <w:r w:rsidRPr="00B0318D">
          <w:rPr>
            <w:rStyle w:val="Hyperlink"/>
          </w:rPr>
          <w:t>http://ecowatch.com/2013/05/30/5-reasons-lng-exports-very-bad-idea/</w:t>
        </w:r>
      </w:hyperlink>
      <w:r>
        <w:t>, accessed 7/5/13 SH)</w:t>
      </w:r>
    </w:p>
    <w:p w14:paraId="327EB50B" w14:textId="77777777" w:rsidR="006503C0" w:rsidRDefault="006503C0" w:rsidP="006503C0"/>
    <w:p w14:paraId="41F447E1" w14:textId="77777777" w:rsidR="006503C0" w:rsidRDefault="006503C0" w:rsidP="006503C0">
      <w:pPr>
        <w:rPr>
          <w:rStyle w:val="StyleBoldUnderline"/>
        </w:rPr>
      </w:pPr>
      <w:r w:rsidRPr="00F35732">
        <w:rPr>
          <w:rStyle w:val="StyleBoldUnderline"/>
        </w:rPr>
        <w:t>Most Americans have probably heard about the “boom” in natural gas, with</w:t>
      </w:r>
      <w:r w:rsidRPr="00077D83">
        <w:rPr>
          <w:sz w:val="16"/>
        </w:rPr>
        <w:t xml:space="preserve"> </w:t>
      </w:r>
      <w:r w:rsidRPr="00F35732">
        <w:rPr>
          <w:rStyle w:val="StyleBoldUnderline"/>
        </w:rPr>
        <w:t>U.S. production up by one-third since 2005.</w:t>
      </w:r>
      <w:r w:rsidRPr="00077D83">
        <w:rPr>
          <w:sz w:val="16"/>
        </w:rPr>
        <w:t xml:space="preserve"> Besides historically low natural gas prices, </w:t>
      </w:r>
      <w:r w:rsidRPr="00F35732">
        <w:rPr>
          <w:rStyle w:val="StyleBoldUnderline"/>
        </w:rPr>
        <w:t xml:space="preserve">one consequence is that companies like Exxon Mobil are now pushing the federal government to approve permits for more than 20 </w:t>
      </w:r>
      <w:r>
        <w:fldChar w:fldCharType="begin"/>
      </w:r>
      <w:r>
        <w:instrText xml:space="preserve"> HYPERLINK "http://ecowatch.com/p/energy/fracking-2/lng/" \t "_blank" </w:instrText>
      </w:r>
      <w:r>
        <w:fldChar w:fldCharType="separate"/>
      </w:r>
      <w:r w:rsidRPr="00F35732">
        <w:rPr>
          <w:rStyle w:val="StyleBoldUnderline"/>
        </w:rPr>
        <w:t>liquefied natural gas</w:t>
      </w:r>
      <w:r>
        <w:rPr>
          <w:rStyle w:val="StyleBoldUnderline"/>
        </w:rPr>
        <w:fldChar w:fldCharType="end"/>
      </w:r>
      <w:r w:rsidRPr="00F35732">
        <w:rPr>
          <w:rStyle w:val="StyleBoldUnderline"/>
        </w:rPr>
        <w:t>(LNG) export terminals</w:t>
      </w:r>
      <w:r w:rsidRPr="00077D83">
        <w:rPr>
          <w:sz w:val="16"/>
        </w:rPr>
        <w:t>. Big fossil fuel’s goal is to sell U.S. natural gas overseas, where it can fetch a higher price</w:t>
      </w:r>
      <w:r w:rsidRPr="00F35732">
        <w:rPr>
          <w:rStyle w:val="StyleBoldUnderline"/>
        </w:rPr>
        <w:t>. Is that really such a good idea</w:t>
      </w:r>
      <w:r w:rsidRPr="00077D83">
        <w:rPr>
          <w:sz w:val="16"/>
        </w:rPr>
        <w:t xml:space="preserve">? Future generations will be incredulous that we ever debated the wisdom of increasing LNG exports. The permits that the Department of Energy is considering would export as much as 45 percent of current U.S. gas production. </w:t>
      </w:r>
      <w:r w:rsidRPr="00F35732">
        <w:rPr>
          <w:rStyle w:val="StyleBoldUnderline"/>
        </w:rPr>
        <w:t xml:space="preserve">Once the terminals are built, trade agreements like the Trans Pacific Partnership (TPP) </w:t>
      </w:r>
      <w:proofErr w:type="gramStart"/>
      <w:r w:rsidRPr="00F35732">
        <w:rPr>
          <w:rStyle w:val="StyleBoldUnderline"/>
        </w:rPr>
        <w:t>currently being</w:t>
      </w:r>
      <w:proofErr w:type="gramEnd"/>
      <w:r w:rsidRPr="00F35732">
        <w:rPr>
          <w:rStyle w:val="StyleBoldUnderline"/>
        </w:rPr>
        <w:t xml:space="preserve"> negotiated could make it difficult to impossible to </w:t>
      </w:r>
      <w:r>
        <w:fldChar w:fldCharType="begin"/>
      </w:r>
      <w:r>
        <w:instrText xml:space="preserve"> HYPERLINK "http://ecowatch.com/2013/natural-gas-exports-economy/" \t "_blank" </w:instrText>
      </w:r>
      <w:r>
        <w:fldChar w:fldCharType="separate"/>
      </w:r>
      <w:r w:rsidRPr="00F35732">
        <w:rPr>
          <w:rStyle w:val="StyleBoldUnderline"/>
        </w:rPr>
        <w:t>limit how much gas</w:t>
      </w:r>
      <w:r>
        <w:rPr>
          <w:rStyle w:val="StyleBoldUnderline"/>
        </w:rPr>
        <w:fldChar w:fldCharType="end"/>
      </w:r>
      <w:r w:rsidRPr="00F35732">
        <w:rPr>
          <w:rStyle w:val="StyleBoldUnderline"/>
        </w:rPr>
        <w:t xml:space="preserve"> we actually export. The result will be higher domestic prices as well a lot more </w:t>
      </w:r>
      <w:r>
        <w:fldChar w:fldCharType="begin"/>
      </w:r>
      <w:r>
        <w:instrText xml:space="preserve"> HYPERLINK "http://ecowatch.com/2013/stopping-lng-exports-key-to-preventing-spread-fracking/" \t "_blank" </w:instrText>
      </w:r>
      <w:r>
        <w:fldChar w:fldCharType="separate"/>
      </w:r>
      <w:r w:rsidRPr="00F35732">
        <w:rPr>
          <w:rStyle w:val="StyleBoldUnderline"/>
        </w:rPr>
        <w:t>drilling for natural gas</w:t>
      </w:r>
      <w:r>
        <w:rPr>
          <w:rStyle w:val="StyleBoldUnderline"/>
        </w:rPr>
        <w:fldChar w:fldCharType="end"/>
      </w:r>
      <w:r w:rsidRPr="00F35732">
        <w:rPr>
          <w:rStyle w:val="StyleBoldUnderline"/>
        </w:rPr>
        <w:t xml:space="preserve">—primarily by </w:t>
      </w:r>
      <w:r>
        <w:fldChar w:fldCharType="begin"/>
      </w:r>
      <w:r>
        <w:instrText xml:space="preserve"> HYPERLINK "http://ecowatch.com/p/energy/fracking-2/" \t "_blank" </w:instrText>
      </w:r>
      <w:r>
        <w:fldChar w:fldCharType="separate"/>
      </w:r>
      <w:proofErr w:type="spellStart"/>
      <w:r w:rsidRPr="00F35732">
        <w:rPr>
          <w:rStyle w:val="StyleBoldUnderline"/>
        </w:rPr>
        <w:t>fracking</w:t>
      </w:r>
      <w:proofErr w:type="spellEnd"/>
      <w:r>
        <w:rPr>
          <w:rStyle w:val="StyleBoldUnderline"/>
        </w:rPr>
        <w:fldChar w:fldCharType="end"/>
      </w:r>
      <w:r w:rsidRPr="00077D83">
        <w:rPr>
          <w:sz w:val="16"/>
        </w:rPr>
        <w:t xml:space="preserve">. So far, </w:t>
      </w:r>
      <w:r w:rsidRPr="00F35732">
        <w:rPr>
          <w:rStyle w:val="StyleBoldUnderline"/>
        </w:rPr>
        <w:t>the Department of Energy has failed to consider the environmental and health consequences of such a radical increase in natural gas drilling</w:t>
      </w:r>
      <w:r w:rsidRPr="00077D83">
        <w:rPr>
          <w:sz w:val="16"/>
        </w:rPr>
        <w:t xml:space="preserve">. They really should, because both the </w:t>
      </w:r>
      <w:r w:rsidRPr="00F35732">
        <w:rPr>
          <w:rStyle w:val="StyleBoldUnderline"/>
        </w:rPr>
        <w:t>potential risks and</w:t>
      </w:r>
      <w:r w:rsidRPr="00077D83">
        <w:rPr>
          <w:sz w:val="16"/>
        </w:rPr>
        <w:t xml:space="preserve"> the known </w:t>
      </w:r>
      <w:r w:rsidRPr="00F35732">
        <w:rPr>
          <w:rStyle w:val="StyleBoldUnderline"/>
        </w:rPr>
        <w:t>harms are enormous</w:t>
      </w:r>
      <w:r w:rsidRPr="00077D83">
        <w:rPr>
          <w:sz w:val="16"/>
        </w:rPr>
        <w:t>. Here are five environmental reasons why LNG exports are a very bad idea</w:t>
      </w:r>
      <w:proofErr w:type="gramStart"/>
      <w:r w:rsidRPr="00077D83">
        <w:rPr>
          <w:sz w:val="16"/>
        </w:rPr>
        <w:t>:</w:t>
      </w:r>
      <w:r w:rsidRPr="00077D83">
        <w:rPr>
          <w:rFonts w:ascii="MS Gothic" w:eastAsia="MS Gothic" w:hAnsi="MS Gothic" w:cs="MS Gothic" w:hint="eastAsia"/>
          <w:sz w:val="16"/>
        </w:rPr>
        <w:t> </w:t>
      </w:r>
      <w:proofErr w:type="gramEnd"/>
      <w:r w:rsidRPr="00077D83">
        <w:rPr>
          <w:rFonts w:ascii="MS Gothic" w:eastAsia="MS Gothic" w:hAnsi="MS Gothic" w:cs="MS Gothic" w:hint="eastAsia"/>
          <w:sz w:val="16"/>
        </w:rPr>
        <w:t> </w:t>
      </w:r>
      <w:r w:rsidRPr="00077D83">
        <w:rPr>
          <w:sz w:val="16"/>
        </w:rPr>
        <w:t xml:space="preserve"> </w:t>
      </w:r>
      <w:r w:rsidRPr="00F35732">
        <w:rPr>
          <w:rStyle w:val="StyleBoldUnderline"/>
        </w:rPr>
        <w:t>1. The current shale-gas rush</w:t>
      </w:r>
      <w:r w:rsidRPr="00077D83">
        <w:rPr>
          <w:sz w:val="16"/>
        </w:rPr>
        <w:t xml:space="preserve"> has </w:t>
      </w:r>
      <w:r w:rsidRPr="00F35732">
        <w:rPr>
          <w:rStyle w:val="StyleBoldUnderline"/>
        </w:rPr>
        <w:t>already had serious effects on our air quality</w:t>
      </w:r>
      <w:r w:rsidRPr="00077D83">
        <w:rPr>
          <w:sz w:val="16"/>
        </w:rPr>
        <w:t xml:space="preserve">. As the Department of Energy’s own </w:t>
      </w:r>
      <w:r>
        <w:fldChar w:fldCharType="begin"/>
      </w:r>
      <w:r>
        <w:instrText xml:space="preserve"> HYPERLINK "http://action.sierraclub.org/site/R?i=Xw9fu9xmFUb7NdqVnBonbA" \t "_blank" </w:instrText>
      </w:r>
      <w:r>
        <w:fldChar w:fldCharType="separate"/>
      </w:r>
      <w:r w:rsidRPr="00077D83">
        <w:rPr>
          <w:rStyle w:val="Hyperlink"/>
          <w:sz w:val="16"/>
        </w:rPr>
        <w:t>Shale Gas Subcommittee reported</w:t>
      </w:r>
      <w:r>
        <w:rPr>
          <w:rStyle w:val="Hyperlink"/>
          <w:sz w:val="16"/>
        </w:rPr>
        <w:fldChar w:fldCharType="end"/>
      </w:r>
      <w:r w:rsidRPr="00077D83">
        <w:rPr>
          <w:sz w:val="16"/>
        </w:rPr>
        <w:t>: “Significant air quality impacts from oil and gas operations in Wyoming, Colorado, Utah and Texas are well documented, and air quality issues are of increasing concern in the Marcellus region (in parts of Ohio, Pennsylvania, West Virginia and New York).”</w:t>
      </w:r>
      <w:r w:rsidRPr="00077D83">
        <w:rPr>
          <w:rFonts w:ascii="MS Gothic" w:eastAsia="MS Gothic" w:hAnsi="MS Gothic" w:cs="MS Gothic" w:hint="eastAsia"/>
          <w:sz w:val="16"/>
        </w:rPr>
        <w:t>  </w:t>
      </w:r>
      <w:r w:rsidRPr="00077D83">
        <w:rPr>
          <w:sz w:val="16"/>
        </w:rPr>
        <w:t xml:space="preserve"> </w:t>
      </w:r>
      <w:r w:rsidRPr="00F35732">
        <w:rPr>
          <w:rStyle w:val="StyleBoldUnderline"/>
        </w:rPr>
        <w:t>Because of natural gas drilling, parts of rural Wyoming now have smog worse than that of downtown Los Angeles. This air pollution doesn’t just spoil the view—it’s been linked to respiratory disease, heart failure, and premature death</w:t>
      </w:r>
      <w:proofErr w:type="gramStart"/>
      <w:r w:rsidRPr="00077D83">
        <w:rPr>
          <w:sz w:val="16"/>
        </w:rPr>
        <w:t>.</w:t>
      </w:r>
      <w:r w:rsidRPr="00077D83">
        <w:rPr>
          <w:rFonts w:ascii="MS Gothic" w:eastAsia="MS Gothic" w:hAnsi="MS Gothic" w:cs="MS Gothic" w:hint="eastAsia"/>
          <w:sz w:val="16"/>
        </w:rPr>
        <w:t> </w:t>
      </w:r>
      <w:proofErr w:type="gramEnd"/>
      <w:r w:rsidRPr="00077D83">
        <w:rPr>
          <w:rFonts w:ascii="MS Gothic" w:eastAsia="MS Gothic" w:hAnsi="MS Gothic" w:cs="MS Gothic" w:hint="eastAsia"/>
          <w:sz w:val="16"/>
        </w:rPr>
        <w:t> </w:t>
      </w:r>
      <w:r w:rsidRPr="00077D83">
        <w:rPr>
          <w:sz w:val="16"/>
        </w:rPr>
        <w:t xml:space="preserve"> </w:t>
      </w:r>
      <w:r w:rsidRPr="00F35732">
        <w:rPr>
          <w:rStyle w:val="StyleBoldUnderline"/>
        </w:rPr>
        <w:t xml:space="preserve">2. Increased </w:t>
      </w:r>
      <w:proofErr w:type="spellStart"/>
      <w:r w:rsidRPr="00F35732">
        <w:rPr>
          <w:rStyle w:val="StyleBoldUnderline"/>
        </w:rPr>
        <w:t>fracking</w:t>
      </w:r>
      <w:proofErr w:type="spellEnd"/>
      <w:r w:rsidRPr="00F35732">
        <w:rPr>
          <w:rStyle w:val="StyleBoldUnderline"/>
        </w:rPr>
        <w:t xml:space="preserve"> will endanger and further strain increasingly </w:t>
      </w:r>
      <w:r>
        <w:fldChar w:fldCharType="begin"/>
      </w:r>
      <w:r>
        <w:instrText xml:space="preserve"> HYPERLINK "http://ecowatch.com/2013/fracking-rules-leave-drought-ridden-states-dry/" \t "_blank" </w:instrText>
      </w:r>
      <w:r>
        <w:fldChar w:fldCharType="separate"/>
      </w:r>
      <w:r w:rsidRPr="00F35732">
        <w:rPr>
          <w:rStyle w:val="StyleBoldUnderline"/>
        </w:rPr>
        <w:t>scarce water resources</w:t>
      </w:r>
      <w:r>
        <w:rPr>
          <w:rStyle w:val="StyleBoldUnderline"/>
        </w:rPr>
        <w:fldChar w:fldCharType="end"/>
      </w:r>
      <w:r w:rsidRPr="00F35732">
        <w:rPr>
          <w:rStyle w:val="StyleBoldUnderline"/>
        </w:rPr>
        <w:t xml:space="preserve">. A single </w:t>
      </w:r>
      <w:proofErr w:type="spellStart"/>
      <w:r w:rsidRPr="00F35732">
        <w:rPr>
          <w:rStyle w:val="StyleBoldUnderline"/>
        </w:rPr>
        <w:t>fracking</w:t>
      </w:r>
      <w:proofErr w:type="spellEnd"/>
      <w:r w:rsidRPr="00F35732">
        <w:rPr>
          <w:rStyle w:val="StyleBoldUnderline"/>
        </w:rPr>
        <w:t xml:space="preserve"> well can require up to 5 million gallons of water</w:t>
      </w:r>
      <w:r w:rsidRPr="00077D83">
        <w:rPr>
          <w:sz w:val="16"/>
        </w:rPr>
        <w:t xml:space="preserve">. And because that </w:t>
      </w:r>
      <w:r w:rsidRPr="00F35732">
        <w:rPr>
          <w:rStyle w:val="StyleBoldUnderline"/>
        </w:rPr>
        <w:t xml:space="preserve">water is contaminated during the </w:t>
      </w:r>
      <w:proofErr w:type="spellStart"/>
      <w:r w:rsidRPr="00F35732">
        <w:rPr>
          <w:rStyle w:val="StyleBoldUnderline"/>
        </w:rPr>
        <w:t>fracking</w:t>
      </w:r>
      <w:proofErr w:type="spellEnd"/>
      <w:r w:rsidRPr="00F35732">
        <w:rPr>
          <w:rStyle w:val="StyleBoldUnderline"/>
        </w:rPr>
        <w:t xml:space="preserve"> process, most of it must be considered toxic waste and can never be used for human consumption again.</w:t>
      </w:r>
      <w:r w:rsidRPr="00077D83">
        <w:rPr>
          <w:sz w:val="16"/>
        </w:rPr>
        <w:t xml:space="preserve"> Meanwhile, contamination of surface and groundwater sources from spills and leaks remains an ever-present risk</w:t>
      </w:r>
      <w:proofErr w:type="gramStart"/>
      <w:r w:rsidRPr="00077D83">
        <w:rPr>
          <w:sz w:val="16"/>
        </w:rPr>
        <w:t>.</w:t>
      </w:r>
      <w:r w:rsidRPr="00077D83">
        <w:rPr>
          <w:rFonts w:ascii="MS Gothic" w:eastAsia="MS Gothic" w:hAnsi="MS Gothic" w:cs="MS Gothic" w:hint="eastAsia"/>
          <w:sz w:val="16"/>
        </w:rPr>
        <w:t> </w:t>
      </w:r>
      <w:proofErr w:type="gramEnd"/>
      <w:r w:rsidRPr="00077D83">
        <w:rPr>
          <w:rFonts w:ascii="MS Gothic" w:eastAsia="MS Gothic" w:hAnsi="MS Gothic" w:cs="MS Gothic" w:hint="eastAsia"/>
          <w:sz w:val="16"/>
        </w:rPr>
        <w:t> </w:t>
      </w:r>
      <w:r w:rsidRPr="00077D83">
        <w:rPr>
          <w:sz w:val="16"/>
        </w:rPr>
        <w:t xml:space="preserve"> </w:t>
      </w:r>
      <w:r w:rsidRPr="00F35732">
        <w:rPr>
          <w:rStyle w:val="StyleBoldUnderline"/>
        </w:rPr>
        <w:t>3. Intense gas production can transform entire regions</w:t>
      </w:r>
      <w:r w:rsidRPr="00077D83">
        <w:rPr>
          <w:sz w:val="16"/>
        </w:rPr>
        <w:t xml:space="preserve">—and not for the better. </w:t>
      </w:r>
      <w:r w:rsidRPr="00F35732">
        <w:rPr>
          <w:rStyle w:val="StyleBoldUnderline"/>
        </w:rPr>
        <w:t>We’re talking hundreds of thousands of new wells, along with a vast infrastructure of roads, pipelines and support facilities</w:t>
      </w:r>
      <w:r w:rsidRPr="00077D83">
        <w:rPr>
          <w:sz w:val="16"/>
        </w:rPr>
        <w:t xml:space="preserve">. Pennsylvania’s forests have already been </w:t>
      </w:r>
      <w:r>
        <w:fldChar w:fldCharType="begin"/>
      </w:r>
      <w:r>
        <w:instrText xml:space="preserve"> HYPERLINK "http://stateimpact.npr.org/pennsylvania/drilling/" \t "_blank" </w:instrText>
      </w:r>
      <w:r>
        <w:fldChar w:fldCharType="separate"/>
      </w:r>
      <w:r w:rsidRPr="00077D83">
        <w:rPr>
          <w:rStyle w:val="Hyperlink"/>
          <w:sz w:val="16"/>
        </w:rPr>
        <w:t xml:space="preserve">decimated by </w:t>
      </w:r>
      <w:proofErr w:type="spellStart"/>
      <w:r w:rsidRPr="00077D83">
        <w:rPr>
          <w:rStyle w:val="Hyperlink"/>
          <w:sz w:val="16"/>
        </w:rPr>
        <w:t>fracking</w:t>
      </w:r>
      <w:proofErr w:type="spellEnd"/>
      <w:r w:rsidRPr="00077D83">
        <w:rPr>
          <w:rStyle w:val="Hyperlink"/>
          <w:sz w:val="16"/>
        </w:rPr>
        <w:t xml:space="preserve"> wells</w:t>
      </w:r>
      <w:r>
        <w:rPr>
          <w:rStyle w:val="Hyperlink"/>
          <w:sz w:val="16"/>
        </w:rPr>
        <w:fldChar w:fldCharType="end"/>
      </w:r>
      <w:r w:rsidRPr="00077D83">
        <w:rPr>
          <w:sz w:val="16"/>
        </w:rPr>
        <w:t xml:space="preserve">—we could see that pattern repeated from New York to Monterey. </w:t>
      </w:r>
      <w:r w:rsidRPr="00077D83">
        <w:rPr>
          <w:rFonts w:ascii="MS Gothic" w:eastAsia="MS Gothic" w:hAnsi="MS Gothic" w:cs="MS Gothic" w:hint="eastAsia"/>
          <w:sz w:val="16"/>
        </w:rPr>
        <w:t>  </w:t>
      </w:r>
      <w:r w:rsidRPr="00F35732">
        <w:rPr>
          <w:rStyle w:val="StyleBoldUnderline"/>
        </w:rPr>
        <w:t>4. Higher natural gas prices could help revive the fortunes of the declining coal-fired power industr</w:t>
      </w:r>
      <w:r w:rsidRPr="00077D83">
        <w:rPr>
          <w:sz w:val="16"/>
        </w:rPr>
        <w:t>y. At a time when we should be working to move as fast as possible beyond all fossil fuels</w:t>
      </w:r>
      <w:r w:rsidRPr="00F35732">
        <w:rPr>
          <w:rStyle w:val="StyleBoldUnderline"/>
        </w:rPr>
        <w:t>, burning more coal is beyond crazy</w:t>
      </w:r>
      <w:r w:rsidRPr="00077D83">
        <w:rPr>
          <w:sz w:val="16"/>
        </w:rPr>
        <w:t>—it’s suicidal</w:t>
      </w:r>
      <w:proofErr w:type="gramStart"/>
      <w:r w:rsidRPr="00077D83">
        <w:rPr>
          <w:sz w:val="16"/>
        </w:rPr>
        <w:t>.</w:t>
      </w:r>
      <w:r w:rsidRPr="00077D83">
        <w:rPr>
          <w:rFonts w:ascii="MS Gothic" w:eastAsia="MS Gothic" w:hAnsi="MS Gothic" w:cs="MS Gothic" w:hint="eastAsia"/>
          <w:sz w:val="16"/>
        </w:rPr>
        <w:t> </w:t>
      </w:r>
      <w:proofErr w:type="gramEnd"/>
      <w:r w:rsidRPr="00077D83">
        <w:rPr>
          <w:rFonts w:ascii="MS Gothic" w:eastAsia="MS Gothic" w:hAnsi="MS Gothic" w:cs="MS Gothic" w:hint="eastAsia"/>
          <w:sz w:val="16"/>
        </w:rPr>
        <w:t> </w:t>
      </w:r>
      <w:r w:rsidRPr="00077D83">
        <w:rPr>
          <w:sz w:val="16"/>
        </w:rPr>
        <w:t xml:space="preserve"> 5. Which brings us to what may be the most important reason we shouldn’t ramp up gas production so we can </w:t>
      </w:r>
      <w:r>
        <w:fldChar w:fldCharType="begin"/>
      </w:r>
      <w:r>
        <w:instrText xml:space="preserve"> HYPERLINK "http://ecowatch.com/2013/fugitive-methane-emissions-climate-implications-oshale-gas-exports/" \t "_blank" </w:instrText>
      </w:r>
      <w:r>
        <w:fldChar w:fldCharType="separate"/>
      </w:r>
      <w:r w:rsidRPr="00077D83">
        <w:rPr>
          <w:rStyle w:val="Hyperlink"/>
          <w:sz w:val="16"/>
        </w:rPr>
        <w:t>export LNG</w:t>
      </w:r>
      <w:r>
        <w:rPr>
          <w:rStyle w:val="Hyperlink"/>
          <w:sz w:val="16"/>
        </w:rPr>
        <w:fldChar w:fldCharType="end"/>
      </w:r>
      <w:r w:rsidRPr="00077D83">
        <w:rPr>
          <w:sz w:val="16"/>
        </w:rPr>
        <w:t xml:space="preserve">: </w:t>
      </w:r>
      <w:r w:rsidRPr="00F35732">
        <w:rPr>
          <w:rStyle w:val="StyleBoldUnderline"/>
        </w:rPr>
        <w:t xml:space="preserve">Increased use of any fossil fuel is the wrong move if we want to limit </w:t>
      </w:r>
      <w:r>
        <w:fldChar w:fldCharType="begin"/>
      </w:r>
      <w:r>
        <w:instrText xml:space="preserve"> HYPERLINK "http://ecowatch.com/p/air/climate-change-air/" \t "_blank" </w:instrText>
      </w:r>
      <w:r>
        <w:fldChar w:fldCharType="separate"/>
      </w:r>
      <w:r w:rsidRPr="00F35732">
        <w:rPr>
          <w:rStyle w:val="StyleBoldUnderline"/>
        </w:rPr>
        <w:t>climate disruption</w:t>
      </w:r>
      <w:r>
        <w:rPr>
          <w:rStyle w:val="StyleBoldUnderline"/>
        </w:rPr>
        <w:fldChar w:fldCharType="end"/>
      </w:r>
      <w:r w:rsidRPr="00077D83">
        <w:rPr>
          <w:sz w:val="16"/>
        </w:rPr>
        <w:t>. The International Energy Agency estimates that to have a shot at keeping global warming within a range that is potentially survivable, we need to keep two-thirds of our known oil, coal and natural gas reserves in the ground</w:t>
      </w:r>
      <w:proofErr w:type="gramStart"/>
      <w:r w:rsidRPr="00077D83">
        <w:rPr>
          <w:sz w:val="16"/>
        </w:rPr>
        <w:t>.</w:t>
      </w:r>
      <w:r w:rsidRPr="00077D83">
        <w:rPr>
          <w:rFonts w:ascii="MS Gothic" w:eastAsia="MS Gothic" w:hAnsi="MS Gothic" w:cs="MS Gothic" w:hint="eastAsia"/>
          <w:sz w:val="16"/>
        </w:rPr>
        <w:t> </w:t>
      </w:r>
      <w:proofErr w:type="gramEnd"/>
      <w:r w:rsidRPr="00077D83">
        <w:rPr>
          <w:rFonts w:ascii="MS Gothic" w:eastAsia="MS Gothic" w:hAnsi="MS Gothic" w:cs="MS Gothic" w:hint="eastAsia"/>
          <w:sz w:val="16"/>
        </w:rPr>
        <w:t> </w:t>
      </w:r>
      <w:r w:rsidRPr="00077D83">
        <w:rPr>
          <w:sz w:val="16"/>
        </w:rPr>
        <w:t xml:space="preserve"> </w:t>
      </w:r>
      <w:r w:rsidRPr="00F35732">
        <w:rPr>
          <w:rStyle w:val="StyleBoldUnderline"/>
        </w:rPr>
        <w:t xml:space="preserve">LNG export terminals are the latest example of how the </w:t>
      </w:r>
      <w:proofErr w:type="spellStart"/>
      <w:r w:rsidRPr="00F35732">
        <w:rPr>
          <w:rStyle w:val="StyleBoldUnderline"/>
        </w:rPr>
        <w:t>Obam</w:t>
      </w:r>
      <w:proofErr w:type="spellEnd"/>
    </w:p>
    <w:p w14:paraId="53765742" w14:textId="77777777" w:rsidR="006503C0" w:rsidRDefault="006503C0" w:rsidP="006503C0">
      <w:proofErr w:type="gramStart"/>
      <w:r w:rsidRPr="00F35732">
        <w:rPr>
          <w:rStyle w:val="StyleBoldUnderline"/>
        </w:rPr>
        <w:t>a</w:t>
      </w:r>
      <w:proofErr w:type="gramEnd"/>
      <w:r w:rsidRPr="00F35732">
        <w:rPr>
          <w:rStyle w:val="StyleBoldUnderline"/>
        </w:rPr>
        <w:t xml:space="preserve"> administration’s “all of the above” energy approach is misguided and fundamentally at odds with its stated priority of fighting climate change</w:t>
      </w:r>
      <w:r w:rsidRPr="00F35732">
        <w:t>. How can we justify taking a huge additional percentage of U.S. fossil fuel reserves and selling them overseas for profit at the expense of countless future generations? Then again, people once made economic arguments for perpetuating the slave trade and other morally repugnant enterprises. They were profoundly wrong. Let’s not give history a reason to say the same of us</w:t>
      </w:r>
    </w:p>
    <w:p w14:paraId="7DFE549E" w14:textId="77777777" w:rsidR="006503C0" w:rsidRDefault="006503C0" w:rsidP="006503C0"/>
    <w:p w14:paraId="210122D8" w14:textId="77777777" w:rsidR="006503C0" w:rsidRPr="00843F19" w:rsidRDefault="006503C0" w:rsidP="006503C0">
      <w:pPr>
        <w:rPr>
          <w:sz w:val="28"/>
          <w:szCs w:val="28"/>
        </w:rPr>
      </w:pPr>
      <w:r w:rsidRPr="00843F19">
        <w:rPr>
          <w:rStyle w:val="Heading4Char"/>
          <w:sz w:val="28"/>
          <w:szCs w:val="28"/>
        </w:rPr>
        <w:t xml:space="preserve">The process of making LNG is worse than burning coal- releases methane during </w:t>
      </w:r>
      <w:proofErr w:type="spellStart"/>
      <w:r w:rsidRPr="00843F19">
        <w:rPr>
          <w:rStyle w:val="Heading4Char"/>
          <w:sz w:val="28"/>
          <w:szCs w:val="28"/>
        </w:rPr>
        <w:t>fracking</w:t>
      </w:r>
      <w:proofErr w:type="spellEnd"/>
      <w:r w:rsidRPr="00843F19">
        <w:rPr>
          <w:sz w:val="28"/>
          <w:szCs w:val="28"/>
        </w:rPr>
        <w:t xml:space="preserve"> </w:t>
      </w:r>
    </w:p>
    <w:p w14:paraId="43A26C3F" w14:textId="77777777" w:rsidR="006503C0" w:rsidRDefault="006503C0" w:rsidP="006503C0">
      <w:pPr>
        <w:rPr>
          <w:sz w:val="16"/>
        </w:rPr>
      </w:pPr>
      <w:r w:rsidRPr="00077D83">
        <w:rPr>
          <w:sz w:val="16"/>
        </w:rPr>
        <w:t>The Week 11 (4/13/11, The Week,” Natural gas: As bad for the environment is coal?</w:t>
      </w:r>
      <w:proofErr w:type="gramStart"/>
      <w:r w:rsidRPr="00077D83">
        <w:rPr>
          <w:sz w:val="16"/>
        </w:rPr>
        <w:t>”,</w:t>
      </w:r>
      <w:proofErr w:type="gramEnd"/>
      <w:r w:rsidRPr="00077D83">
        <w:rPr>
          <w:sz w:val="16"/>
        </w:rPr>
        <w:t xml:space="preserve"> </w:t>
      </w:r>
      <w:hyperlink r:id="rId101" w:history="1">
        <w:r w:rsidRPr="00077D83">
          <w:rPr>
            <w:rStyle w:val="Hyperlink"/>
            <w:sz w:val="16"/>
          </w:rPr>
          <w:t>http://theweek.com/article/index/214172/natural-gas-as-bad-for-the-environment-as-coal</w:t>
        </w:r>
      </w:hyperlink>
      <w:r w:rsidRPr="00077D83">
        <w:rPr>
          <w:sz w:val="16"/>
        </w:rPr>
        <w:t>, accessed 7/5/14 SH)</w:t>
      </w:r>
      <w:r w:rsidRPr="00077D83">
        <w:rPr>
          <w:sz w:val="16"/>
        </w:rPr>
        <w:br/>
      </w:r>
      <w:r w:rsidRPr="00843F19">
        <w:rPr>
          <w:rStyle w:val="StyleBoldUnderline"/>
        </w:rPr>
        <w:t xml:space="preserve">Natural gas has been widely hailed as a cleaner alternative to fossil fuels, but a new study by Cornell University researchers suggests </w:t>
      </w:r>
      <w:hyperlink r:id="rId102" w:history="1">
        <w:r w:rsidRPr="00843F19">
          <w:rPr>
            <w:rStyle w:val="StyleBoldUnderline"/>
          </w:rPr>
          <w:t>it's not as green as many people think</w:t>
        </w:r>
      </w:hyperlink>
      <w:r w:rsidRPr="00843F19">
        <w:rPr>
          <w:rStyle w:val="StyleBoldUnderline"/>
        </w:rPr>
        <w:t>.</w:t>
      </w:r>
      <w:r w:rsidRPr="00077D83">
        <w:rPr>
          <w:sz w:val="16"/>
        </w:rPr>
        <w:t xml:space="preserve"> Using hyped, unconventional sources of </w:t>
      </w:r>
      <w:r w:rsidRPr="00843F19">
        <w:rPr>
          <w:rStyle w:val="StyleBoldUnderline"/>
        </w:rPr>
        <w:t>natural gas</w:t>
      </w:r>
      <w:r w:rsidRPr="00077D83">
        <w:rPr>
          <w:sz w:val="16"/>
        </w:rPr>
        <w:t xml:space="preserve">, such as that extracted from shale formations, say researchers, </w:t>
      </w:r>
      <w:r w:rsidRPr="00843F19">
        <w:rPr>
          <w:rStyle w:val="StyleBoldUnderline"/>
        </w:rPr>
        <w:t xml:space="preserve">could do more to heat up the planet than mining and burning coal. </w:t>
      </w:r>
      <w:r w:rsidRPr="00077D83">
        <w:rPr>
          <w:sz w:val="16"/>
        </w:rPr>
        <w:t xml:space="preserve">Does natural gas really deserve its green reputation? A brief guide: Doesn't natural gas burn cleaner than coal? Absolutely. Researchers don't dispute that burning natural gas is cleaner than burning other fossil fuels. Natural gas emits 30 percent less carbon dioxide than oil, according to the </w:t>
      </w:r>
      <w:hyperlink r:id="rId103" w:history="1">
        <w:r w:rsidRPr="00077D83">
          <w:rPr>
            <w:rStyle w:val="Hyperlink"/>
            <w:sz w:val="16"/>
          </w:rPr>
          <w:t>Union of Concerned Scientists</w:t>
        </w:r>
      </w:hyperlink>
      <w:r w:rsidRPr="00077D83">
        <w:rPr>
          <w:sz w:val="16"/>
        </w:rPr>
        <w:t xml:space="preserve">, and 43 percent less than coal. </w:t>
      </w:r>
      <w:r w:rsidRPr="00843F19">
        <w:rPr>
          <w:rStyle w:val="StyleBoldUnderline"/>
        </w:rPr>
        <w:t xml:space="preserve">The problem with natural gas — particularly unconventional shale-gas extraction — comes before it even gets to the power plant. </w:t>
      </w:r>
      <w:r w:rsidRPr="00077D83">
        <w:rPr>
          <w:sz w:val="16"/>
        </w:rPr>
        <w:t>How so</w:t>
      </w:r>
      <w:r w:rsidRPr="00843F19">
        <w:rPr>
          <w:rStyle w:val="StyleBoldUnderline"/>
        </w:rPr>
        <w:t>? Huge amounts of methane, the chief component of natural gas, escape when the fuel is pulled from the ground. To tap previously inaccessible pockets of gas trapped in shale deposits, energy companies use hydraulic-fracturing, or "</w:t>
      </w:r>
      <w:proofErr w:type="spellStart"/>
      <w:r w:rsidRPr="00843F19">
        <w:rPr>
          <w:rStyle w:val="StyleBoldUnderline"/>
        </w:rPr>
        <w:t>fracking</w:t>
      </w:r>
      <w:proofErr w:type="spellEnd"/>
      <w:r w:rsidRPr="00077D83">
        <w:rPr>
          <w:sz w:val="16"/>
        </w:rPr>
        <w:t xml:space="preserve">" — a high-pressure injection of water, sand, and chemicals </w:t>
      </w:r>
      <w:r w:rsidRPr="00843F19">
        <w:rPr>
          <w:rStyle w:val="StyleBoldUnderline"/>
        </w:rPr>
        <w:t>— to break up the shale and free the gas</w:t>
      </w:r>
      <w:r w:rsidRPr="00077D83">
        <w:rPr>
          <w:sz w:val="16"/>
        </w:rPr>
        <w:t xml:space="preserve">. In the process, researchers say, as much as </w:t>
      </w:r>
      <w:hyperlink r:id="rId104" w:history="1">
        <w:r w:rsidRPr="00843F19">
          <w:rPr>
            <w:rStyle w:val="StyleBoldUnderline"/>
          </w:rPr>
          <w:t>7.9 percent of the underground methane seeps out</w:t>
        </w:r>
      </w:hyperlink>
      <w:r w:rsidRPr="00843F19">
        <w:rPr>
          <w:rStyle w:val="StyleBoldUnderline"/>
        </w:rPr>
        <w:t xml:space="preserve"> or is intentionally vented.</w:t>
      </w:r>
      <w:r w:rsidRPr="00077D83">
        <w:rPr>
          <w:sz w:val="16"/>
        </w:rPr>
        <w:t xml:space="preserve"> Is that really so bad? </w:t>
      </w:r>
      <w:r w:rsidRPr="00843F19">
        <w:rPr>
          <w:rStyle w:val="StyleBoldUnderline"/>
        </w:rPr>
        <w:t xml:space="preserve">Cornell's scientists say </w:t>
      </w:r>
      <w:hyperlink r:id="rId105" w:history="1">
        <w:r w:rsidRPr="00843F19">
          <w:rPr>
            <w:rStyle w:val="StyleBoldUnderline"/>
          </w:rPr>
          <w:t>methane is a much more powerful greenhouse gas</w:t>
        </w:r>
      </w:hyperlink>
      <w:r w:rsidRPr="00843F19">
        <w:rPr>
          <w:rStyle w:val="StyleBoldUnderline"/>
        </w:rPr>
        <w:t xml:space="preserve"> than carbon dioxide and that</w:t>
      </w:r>
      <w:r w:rsidRPr="00077D83">
        <w:rPr>
          <w:sz w:val="16"/>
        </w:rPr>
        <w:t xml:space="preserve"> "the footprint for shale gas is </w:t>
      </w:r>
      <w:hyperlink r:id="rId106" w:history="1">
        <w:r w:rsidRPr="00077D83">
          <w:rPr>
            <w:rStyle w:val="Hyperlink"/>
            <w:sz w:val="16"/>
          </w:rPr>
          <w:t>greater</w:t>
        </w:r>
      </w:hyperlink>
      <w:r w:rsidRPr="00077D83">
        <w:rPr>
          <w:sz w:val="16"/>
        </w:rPr>
        <w:t xml:space="preserve"> than that for conventional gas or oil when viewed on any time horizon." Does the natural gas industry buy these numbers? No</w:t>
      </w:r>
      <w:r w:rsidRPr="00843F19">
        <w:rPr>
          <w:rStyle w:val="StyleBoldUnderline"/>
        </w:rPr>
        <w:t>. Natural gas producers say the Cornell study relies on data that even the researchers themselves have conceded is incomplete. Industry executives point out that if they let 7.9 percent of shale gas simply float into the atmosphere, they would be losing $6 billion a year</w:t>
      </w:r>
      <w:r w:rsidRPr="00077D83">
        <w:rPr>
          <w:sz w:val="16"/>
        </w:rPr>
        <w:t xml:space="preserve">. "These are huge numbers," says Range Resources' Mark D. Whitley, </w:t>
      </w:r>
      <w:hyperlink r:id="rId107" w:history="1">
        <w:r w:rsidRPr="00077D83">
          <w:rPr>
            <w:rStyle w:val="Hyperlink"/>
            <w:sz w:val="16"/>
          </w:rPr>
          <w:t>as quoted in The New York Times</w:t>
        </w:r>
      </w:hyperlink>
      <w:r w:rsidRPr="00077D83">
        <w:rPr>
          <w:sz w:val="16"/>
        </w:rPr>
        <w:t xml:space="preserve">. "That the industry would let what amounts to trillions of cubic feet of gas get away from us doesn't make any sense. That's not the business that we're in." </w:t>
      </w:r>
    </w:p>
    <w:p w14:paraId="491F7412" w14:textId="77777777" w:rsidR="006503C0" w:rsidRDefault="006503C0" w:rsidP="006503C0">
      <w:pPr>
        <w:rPr>
          <w:sz w:val="16"/>
        </w:rPr>
      </w:pPr>
    </w:p>
    <w:p w14:paraId="56B49F71" w14:textId="77777777" w:rsidR="006503C0" w:rsidRDefault="006503C0" w:rsidP="006503C0">
      <w:pPr>
        <w:pStyle w:val="Heading4"/>
        <w:rPr>
          <w:rStyle w:val="StyleBoldUnderline"/>
          <w:b/>
          <w:sz w:val="24"/>
        </w:rPr>
      </w:pPr>
      <w:r w:rsidRPr="000571BA">
        <w:rPr>
          <w:rStyle w:val="StyleBoldUnderline"/>
          <w:b/>
          <w:sz w:val="24"/>
        </w:rPr>
        <w:t>Export Terminals create traffic problems</w:t>
      </w:r>
      <w:r>
        <w:rPr>
          <w:rStyle w:val="StyleBoldUnderline"/>
          <w:b/>
          <w:sz w:val="24"/>
        </w:rPr>
        <w:t>- increase of ships and trucks travel</w:t>
      </w:r>
    </w:p>
    <w:p w14:paraId="6A55A823" w14:textId="77777777" w:rsidR="006503C0" w:rsidRPr="000571BA" w:rsidRDefault="006503C0" w:rsidP="006503C0">
      <w:r w:rsidRPr="009537E8">
        <w:rPr>
          <w:b/>
        </w:rPr>
        <w:t>Chesapeake Climate 13</w:t>
      </w:r>
      <w:r>
        <w:t xml:space="preserve"> (4/13, Chesapeake Climate, “The Facts: How the Proposed Cove Point Gas Plant Would Impact Southern Maryland”,</w:t>
      </w:r>
      <w:r w:rsidRPr="000571BA">
        <w:t xml:space="preserve"> </w:t>
      </w:r>
      <w:hyperlink r:id="rId108" w:history="1">
        <w:r w:rsidRPr="00411A7B">
          <w:rPr>
            <w:rStyle w:val="Hyperlink"/>
          </w:rPr>
          <w:t>http://chesapeakeclimate.org/wp/wp-content/uploads/2013/07/Cove-Point-Southern-Maryland-Impacts-Facts.pdf</w:t>
        </w:r>
      </w:hyperlink>
      <w:r>
        <w:t>, accessed 7/6/14 SH)</w:t>
      </w:r>
    </w:p>
    <w:p w14:paraId="73202ABE" w14:textId="77777777" w:rsidR="006503C0" w:rsidRDefault="006503C0" w:rsidP="006503C0">
      <w:r w:rsidRPr="00B21136">
        <w:t xml:space="preserve"> </w:t>
      </w:r>
      <w:r w:rsidRPr="00B21136">
        <w:rPr>
          <w:rStyle w:val="StyleBoldUnderline"/>
        </w:rPr>
        <w:t xml:space="preserve">The “boom” in natural gas production in the U.S. has driven the price of gas to near historic lows. To drive up profits, the gas industry is looking to export natural gas overseas where prices are much higher. </w:t>
      </w:r>
      <w:r w:rsidRPr="00B21136">
        <w:t xml:space="preserve">Through </w:t>
      </w:r>
      <w:r w:rsidRPr="00B21136">
        <w:rPr>
          <w:rStyle w:val="StyleBoldUnderline"/>
        </w:rPr>
        <w:t>a web of pipelines, processing plants, and tankers</w:t>
      </w:r>
      <w:r w:rsidRPr="00B21136">
        <w:t>, Cove Point would send gas from the</w:t>
      </w:r>
      <w:r>
        <w:t xml:space="preserve"> </w:t>
      </w:r>
      <w:r w:rsidRPr="00B21136">
        <w:t>Marcellus shale in Appalachia to international customers in India and Japan.</w:t>
      </w:r>
      <w:r>
        <w:t xml:space="preserve"> </w:t>
      </w:r>
      <w:r w:rsidRPr="00B21136">
        <w:t>1</w:t>
      </w:r>
      <w:r>
        <w:t xml:space="preserve"> </w:t>
      </w:r>
      <w:r w:rsidRPr="00B21136">
        <w:t>The result would be higher prices</w:t>
      </w:r>
      <w:r>
        <w:t xml:space="preserve"> </w:t>
      </w:r>
      <w:r w:rsidRPr="00B21136">
        <w:t>for domestic consumers and industries, and serious impacts on the health and safety of local communities in</w:t>
      </w:r>
      <w:r>
        <w:t xml:space="preserve"> </w:t>
      </w:r>
      <w:r w:rsidRPr="00B21136">
        <w:t>Calvert County.</w:t>
      </w:r>
      <w:r>
        <w:t xml:space="preserve">  </w:t>
      </w:r>
      <w:r w:rsidRPr="00B21136">
        <w:t xml:space="preserve">Traffic Congestion and Roadway </w:t>
      </w:r>
      <w:proofErr w:type="gramStart"/>
      <w:r w:rsidRPr="00B21136">
        <w:t>Safety</w:t>
      </w:r>
      <w:r>
        <w:t xml:space="preserve"> </w:t>
      </w:r>
      <w:r w:rsidRPr="00C51D68">
        <w:rPr>
          <w:rStyle w:val="StyleBoldUnderline"/>
        </w:rPr>
        <w:t xml:space="preserve"> The</w:t>
      </w:r>
      <w:proofErr w:type="gramEnd"/>
      <w:r w:rsidRPr="00C51D68">
        <w:rPr>
          <w:rStyle w:val="StyleBoldUnderline"/>
        </w:rPr>
        <w:t xml:space="preserve"> construction of the facility would have a negative impact on local traffic flow. The volume of traffic in peak hours will increase substantially on all main roads near the facility</w:t>
      </w:r>
      <w:r w:rsidRPr="00B21136">
        <w:t xml:space="preserve">. Traffic on </w:t>
      </w:r>
      <w:proofErr w:type="spellStart"/>
      <w:r w:rsidRPr="00B21136">
        <w:t>Solomons</w:t>
      </w:r>
      <w:proofErr w:type="spellEnd"/>
      <w:r>
        <w:t xml:space="preserve"> </w:t>
      </w:r>
      <w:r w:rsidRPr="00B21136">
        <w:t xml:space="preserve">Island Rd. will increase </w:t>
      </w:r>
      <w:r w:rsidRPr="000571BA">
        <w:rPr>
          <w:rStyle w:val="StyleBoldUnderline"/>
        </w:rPr>
        <w:t>over 50% in both morning and evening peak hours. Traffic on the most affected road, MD 497, or Cove Point Rd., will increase by 89%</w:t>
      </w:r>
      <w:proofErr w:type="gramStart"/>
      <w:r w:rsidRPr="000571BA">
        <w:rPr>
          <w:rStyle w:val="StyleBoldUnderline"/>
        </w:rPr>
        <w:t>.2</w:t>
      </w:r>
      <w:proofErr w:type="gramEnd"/>
      <w:r w:rsidRPr="000571BA">
        <w:rPr>
          <w:rStyle w:val="StyleBoldUnderline"/>
        </w:rPr>
        <w:t xml:space="preserve">  Increased heavy truck traffic correlates with increased traffic accidents</w:t>
      </w:r>
      <w:r w:rsidRPr="00B21136">
        <w:t>, and has the potential to delay the response times of</w:t>
      </w:r>
      <w:r>
        <w:t xml:space="preserve"> </w:t>
      </w:r>
      <w:r w:rsidRPr="00B21136">
        <w:t>emergency vehicles. Dominion has proposed to help with some road</w:t>
      </w:r>
      <w:r>
        <w:t xml:space="preserve"> </w:t>
      </w:r>
      <w:r w:rsidRPr="00B21136">
        <w:t>improvement projects</w:t>
      </w:r>
      <w:r w:rsidRPr="009537E8">
        <w:t xml:space="preserve">. </w:t>
      </w:r>
    </w:p>
    <w:p w14:paraId="2F94BD96" w14:textId="77777777" w:rsidR="006503C0" w:rsidRDefault="006503C0" w:rsidP="006503C0"/>
    <w:p w14:paraId="388382FF" w14:textId="77777777" w:rsidR="0095170C" w:rsidRDefault="0095170C" w:rsidP="0095170C">
      <w:pPr>
        <w:pStyle w:val="Heading4"/>
      </w:pPr>
      <w:r w:rsidRPr="005A6B94">
        <w:rPr>
          <w:rStyle w:val="StyleBoldUnderline"/>
          <w:b/>
        </w:rPr>
        <w:t xml:space="preserve">Fossil fuels like LNG causes global warming- more than 80% of greenhouse gas emissions </w:t>
      </w:r>
    </w:p>
    <w:p w14:paraId="28455438" w14:textId="77777777" w:rsidR="0095170C" w:rsidRPr="005A6B94" w:rsidRDefault="0095170C" w:rsidP="0095170C">
      <w:r w:rsidRPr="00BA3B97">
        <w:rPr>
          <w:b/>
        </w:rPr>
        <w:t>Center for Biological Diversity no date</w:t>
      </w:r>
      <w:r>
        <w:t xml:space="preserve"> </w:t>
      </w:r>
      <w:proofErr w:type="gramStart"/>
      <w:r>
        <w:t>( Center</w:t>
      </w:r>
      <w:proofErr w:type="gramEnd"/>
      <w:r>
        <w:t xml:space="preserve"> for Biological Diversity, “Energy and Global Warming”, </w:t>
      </w:r>
      <w:hyperlink r:id="rId109" w:history="1">
        <w:r w:rsidRPr="00AE1D16">
          <w:rPr>
            <w:rStyle w:val="Hyperlink"/>
          </w:rPr>
          <w:t>http://www.biologicaldiversity.org/programs/climate_law_institute/energy_and_global_warming/</w:t>
        </w:r>
      </w:hyperlink>
      <w:r>
        <w:t xml:space="preserve">, accessed 7/12/14 SH) </w:t>
      </w:r>
    </w:p>
    <w:p w14:paraId="06BCAB2F" w14:textId="77777777" w:rsidR="0095170C" w:rsidRDefault="0095170C" w:rsidP="0095170C">
      <w:r w:rsidRPr="001C699E">
        <w:rPr>
          <w:rStyle w:val="StyleBoldUnderline"/>
        </w:rPr>
        <w:t>Fossil fuels</w:t>
      </w:r>
      <w:r w:rsidRPr="001C699E">
        <w:t xml:space="preserve"> — coal, petroleum, and </w:t>
      </w:r>
      <w:r w:rsidRPr="001C699E">
        <w:rPr>
          <w:rStyle w:val="StyleBoldUnderline"/>
        </w:rPr>
        <w:t>natural gas</w:t>
      </w:r>
      <w:r w:rsidRPr="001C699E">
        <w:t xml:space="preserve"> — </w:t>
      </w:r>
      <w:r w:rsidRPr="001C699E">
        <w:rPr>
          <w:rStyle w:val="StyleBoldUnderline"/>
        </w:rPr>
        <w:t>are our main sources of energy, producing the vast majority of fuel, electricity, and heat used by people across the globe</w:t>
      </w:r>
      <w:r w:rsidRPr="001C699E">
        <w:t xml:space="preserve">. In 2005 a whopping 86 percent of energy used worldwide came from fossil fuel combustion, and right now in the United States, the number isn’t much lower at about 85 percent. </w:t>
      </w:r>
      <w:r w:rsidRPr="001C699E">
        <w:rPr>
          <w:rStyle w:val="StyleBoldUnderline"/>
        </w:rPr>
        <w:t xml:space="preserve">Unfortunately fossil fuels are also the primary culprit behind climate change. In the United States, they’re to blame for more than 80 percent of greenhouse gas emissions </w:t>
      </w:r>
      <w:r w:rsidRPr="001C699E">
        <w:t>— and 98 percent of CO2</w:t>
      </w:r>
      <w:r>
        <w:t xml:space="preserve"> </w:t>
      </w:r>
      <w:r w:rsidRPr="001C699E">
        <w:t>emissions alone. And while natural processes can absorb</w:t>
      </w:r>
      <w:r>
        <w:t xml:space="preserve"> </w:t>
      </w:r>
      <w:r w:rsidRPr="001C699E">
        <w:t>some</w:t>
      </w:r>
      <w:r>
        <w:t xml:space="preserve"> </w:t>
      </w:r>
      <w:r w:rsidRPr="001C699E">
        <w:t xml:space="preserve">of this CO2, </w:t>
      </w:r>
      <w:r w:rsidRPr="001C699E">
        <w:rPr>
          <w:rStyle w:val="StyleBoldUnderline"/>
        </w:rPr>
        <w:t>an estimated 4.1 billion metric tons of it</w:t>
      </w:r>
      <w:r>
        <w:rPr>
          <w:rStyle w:val="StyleBoldUnderline"/>
        </w:rPr>
        <w:t xml:space="preserve"> (C02)</w:t>
      </w:r>
      <w:r w:rsidRPr="001C699E">
        <w:rPr>
          <w:rStyle w:val="StyleBoldUnderline"/>
        </w:rPr>
        <w:t xml:space="preserve"> is added to our atmosphere each </w:t>
      </w:r>
      <w:r w:rsidRPr="005A6B94">
        <w:rPr>
          <w:rStyle w:val="StyleBoldUnderline"/>
        </w:rPr>
        <w:t>year. That number will rise dramatically</w:t>
      </w:r>
      <w:r w:rsidRPr="001C699E">
        <w:t xml:space="preserve"> if we don’t check ourselves.</w:t>
      </w:r>
      <w:r>
        <w:t xml:space="preserve"> </w:t>
      </w:r>
      <w:r w:rsidRPr="005A6B94">
        <w:rPr>
          <w:rStyle w:val="StyleBoldUnderline"/>
        </w:rPr>
        <w:t>Still</w:t>
      </w:r>
      <w:r w:rsidRPr="001C699E">
        <w:t xml:space="preserve">, the Bush administration </w:t>
      </w:r>
      <w:r w:rsidRPr="005A6B94">
        <w:rPr>
          <w:rStyle w:val="StyleBoldUnderline"/>
        </w:rPr>
        <w:t>continued to tout fossil fuels over all other energy sources</w:t>
      </w:r>
      <w:r w:rsidRPr="001C699E">
        <w:t xml:space="preserve">, supporting ridiculously low fuel economy standards, more oil drilling, </w:t>
      </w:r>
      <w:r w:rsidRPr="005A6B94">
        <w:rPr>
          <w:rStyle w:val="StyleBoldUnderline"/>
        </w:rPr>
        <w:t>new natural gas pipelines, oil shale development</w:t>
      </w:r>
      <w:r w:rsidRPr="001C699E">
        <w:t xml:space="preserve">, coal-fired power plants and coal mining, </w:t>
      </w:r>
      <w:r w:rsidRPr="005A6B94">
        <w:rPr>
          <w:rStyle w:val="StyleBoldUnderline"/>
        </w:rPr>
        <w:t>and other projects that drive global warming and harm species and habitat</w:t>
      </w:r>
      <w:r w:rsidRPr="001C699E">
        <w:t xml:space="preserve">. </w:t>
      </w:r>
    </w:p>
    <w:p w14:paraId="0EFFDE74" w14:textId="77777777" w:rsidR="0095170C" w:rsidRDefault="0095170C" w:rsidP="0095170C"/>
    <w:p w14:paraId="0905BA59" w14:textId="77777777" w:rsidR="0095170C" w:rsidRDefault="0095170C" w:rsidP="0095170C">
      <w:pPr>
        <w:pStyle w:val="Heading4"/>
      </w:pPr>
      <w:r>
        <w:t>LNG production emits 24 million tons of greenhouse gases a year- even more is expected after LNG boom</w:t>
      </w:r>
    </w:p>
    <w:p w14:paraId="3BCA9045" w14:textId="77777777" w:rsidR="0095170C" w:rsidRDefault="0095170C" w:rsidP="0095170C">
      <w:r w:rsidRPr="00BA3B97">
        <w:rPr>
          <w:b/>
        </w:rPr>
        <w:t>Center for Biological Diversity no date</w:t>
      </w:r>
      <w:r>
        <w:t xml:space="preserve"> </w:t>
      </w:r>
      <w:proofErr w:type="gramStart"/>
      <w:r>
        <w:t>( Center</w:t>
      </w:r>
      <w:proofErr w:type="gramEnd"/>
      <w:r>
        <w:t xml:space="preserve"> for Biological Diversity, “Energy and Global Warming”, </w:t>
      </w:r>
      <w:hyperlink r:id="rId110" w:history="1">
        <w:r w:rsidRPr="00AE1D16">
          <w:rPr>
            <w:rStyle w:val="Hyperlink"/>
          </w:rPr>
          <w:t>http://www.biologicaldiversity.org/programs/climate_law_institute/energy_and_global_warming/</w:t>
        </w:r>
      </w:hyperlink>
      <w:r>
        <w:t xml:space="preserve">, accessed 7/12/14 SH) </w:t>
      </w:r>
    </w:p>
    <w:p w14:paraId="650D79C9" w14:textId="77777777" w:rsidR="0095170C" w:rsidRPr="00BD39E3" w:rsidRDefault="0095170C" w:rsidP="0095170C">
      <w:pPr>
        <w:rPr>
          <w:sz w:val="16"/>
        </w:rPr>
      </w:pPr>
      <w:r w:rsidRPr="005A6B94">
        <w:rPr>
          <w:rStyle w:val="StyleBoldUnderline"/>
        </w:rPr>
        <w:t>Natural gas, which in general emits about half the CO2 of coal when burned, is often dubbed the “cleanest” of the fossil fue</w:t>
      </w:r>
      <w:r w:rsidRPr="005A6B94">
        <w:rPr>
          <w:sz w:val="16"/>
        </w:rPr>
        <w:t xml:space="preserve">l triumvirate. </w:t>
      </w:r>
      <w:r w:rsidRPr="005A6B94">
        <w:rPr>
          <w:rStyle w:val="StyleBoldUnderline"/>
        </w:rPr>
        <w:t>However, in absolute terms it’s still a huge contributor to global warming-causing emissions, and its contribution is expected to grow</w:t>
      </w:r>
      <w:r w:rsidRPr="005A6B94">
        <w:rPr>
          <w:sz w:val="16"/>
        </w:rPr>
        <w:t xml:space="preserve">. </w:t>
      </w:r>
      <w:r w:rsidRPr="005A6B94">
        <w:rPr>
          <w:rStyle w:val="StyleBoldUnderline"/>
        </w:rPr>
        <w:t>The production of liquefied natural gas,</w:t>
      </w:r>
      <w:r w:rsidRPr="005A6B94">
        <w:rPr>
          <w:sz w:val="16"/>
        </w:rPr>
        <w:t xml:space="preserve"> or LNG — natural gas that’s been “</w:t>
      </w:r>
      <w:proofErr w:type="spellStart"/>
      <w:r w:rsidRPr="005A6B94">
        <w:rPr>
          <w:sz w:val="16"/>
        </w:rPr>
        <w:t>supercooled</w:t>
      </w:r>
      <w:proofErr w:type="spellEnd"/>
      <w:r w:rsidRPr="005A6B94">
        <w:rPr>
          <w:sz w:val="16"/>
        </w:rPr>
        <w:t xml:space="preserve">” and converted to liquid for ease of storage or transport </w:t>
      </w:r>
      <w:r w:rsidRPr="005A6B94">
        <w:rPr>
          <w:rStyle w:val="StyleBoldUnderline"/>
        </w:rPr>
        <w:t>— in fact does extreme damage to our climate. Because of the tremendous energy required to liquefy, transport, and “</w:t>
      </w:r>
      <w:proofErr w:type="spellStart"/>
      <w:r w:rsidRPr="005A6B94">
        <w:rPr>
          <w:rStyle w:val="StyleBoldUnderline"/>
        </w:rPr>
        <w:t>regassify</w:t>
      </w:r>
      <w:proofErr w:type="spellEnd"/>
      <w:r w:rsidRPr="005A6B94">
        <w:rPr>
          <w:rStyle w:val="StyleBoldUnderline"/>
        </w:rPr>
        <w:t>” LNG, LNG processing from just one plant can generate more than 24 million tons of greenhouse gases per year</w:t>
      </w:r>
      <w:r w:rsidRPr="005A6B94">
        <w:rPr>
          <w:sz w:val="16"/>
        </w:rPr>
        <w:t xml:space="preserve">, equal to the annual greenhouse gas pollution from about 4.4 million cars; researchers at Carnegie Mellon University have concluded that LNG can actually produce almost as much greenhouse gas pollution as coal. </w:t>
      </w:r>
      <w:r w:rsidRPr="005A6B94">
        <w:rPr>
          <w:rStyle w:val="StyleBoldUnderline"/>
        </w:rPr>
        <w:t>Making matters worse, tanker ship traffic and facilities for LNG threaten directly harm wildlife, threatening delicate marine and estuarine species</w:t>
      </w:r>
      <w:r w:rsidRPr="005A6B94">
        <w:rPr>
          <w:sz w:val="16"/>
        </w:rPr>
        <w:t xml:space="preserve"> — </w:t>
      </w:r>
      <w:r w:rsidRPr="005A6B94">
        <w:rPr>
          <w:rStyle w:val="StyleBoldUnderline"/>
        </w:rPr>
        <w:t xml:space="preserve">from endangered whales to threatened salmon </w:t>
      </w:r>
      <w:r w:rsidRPr="005A6B94">
        <w:rPr>
          <w:sz w:val="16"/>
        </w:rPr>
        <w:t xml:space="preserve">— </w:t>
      </w:r>
      <w:r w:rsidRPr="005A6B94">
        <w:rPr>
          <w:rStyle w:val="StyleBoldUnderline"/>
        </w:rPr>
        <w:t xml:space="preserve">as well as land-dwelling species, including the endangered El Segundo blue butterfly, whose last habitat near Los Angeles is jeopardized by pipelines from a proposed LNG facility called </w:t>
      </w:r>
      <w:proofErr w:type="spellStart"/>
      <w:r w:rsidRPr="005A6B94">
        <w:rPr>
          <w:rStyle w:val="StyleBoldUnderline"/>
        </w:rPr>
        <w:t>OceanWay</w:t>
      </w:r>
      <w:proofErr w:type="spellEnd"/>
      <w:r w:rsidRPr="005A6B94">
        <w:rPr>
          <w:rStyle w:val="StyleBoldUnderline"/>
        </w:rPr>
        <w:t>.</w:t>
      </w:r>
      <w:r w:rsidRPr="005A6B94">
        <w:rPr>
          <w:sz w:val="16"/>
        </w:rPr>
        <w:t xml:space="preserve"> The Center has taken an active stance against liquefied natural gas production, stepping in to fight destructive LNG projects from Los Angeles’s </w:t>
      </w:r>
      <w:proofErr w:type="spellStart"/>
      <w:r w:rsidRPr="005A6B94">
        <w:rPr>
          <w:sz w:val="16"/>
        </w:rPr>
        <w:t>OceanWay</w:t>
      </w:r>
      <w:proofErr w:type="spellEnd"/>
      <w:r w:rsidRPr="005A6B94">
        <w:rPr>
          <w:sz w:val="16"/>
        </w:rPr>
        <w:t xml:space="preserve"> to an abandoned Chevron proposal for a Baja California LNG terminal that would have devastated habitat for endangered seabirds. We’ve also intervened to force the California Energy Commission to consider greenhouse gas emissions for the Carlsbad Energy Center Project, a proposed power plant for San Diego County that would rely on liquefied natural gas as a fossil fuel.</w:t>
      </w:r>
      <w:hyperlink r:id="rId111" w:history="1">
        <w:r w:rsidRPr="005A6B94">
          <w:rPr>
            <w:color w:val="9E4A00"/>
            <w:sz w:val="16"/>
          </w:rPr>
          <w:br/>
        </w:r>
      </w:hyperlink>
    </w:p>
    <w:p w14:paraId="5106023D" w14:textId="77777777" w:rsidR="0095170C" w:rsidRDefault="0095170C" w:rsidP="0095170C">
      <w:pPr>
        <w:pStyle w:val="Heading4"/>
      </w:pPr>
      <w:r>
        <w:t>Greenhouse gasses causes global warming- lets heat and radiation get trapped in the atmosphere</w:t>
      </w:r>
    </w:p>
    <w:p w14:paraId="6E90BF6A" w14:textId="77777777" w:rsidR="0095170C" w:rsidRPr="00BA3B97" w:rsidRDefault="0095170C" w:rsidP="0095170C">
      <w:r w:rsidRPr="0029318C">
        <w:rPr>
          <w:b/>
        </w:rPr>
        <w:t>Time for Change 7</w:t>
      </w:r>
      <w:r w:rsidRPr="00BA3B97">
        <w:t xml:space="preserve"> (1/07, Time for Change, </w:t>
      </w:r>
      <w:r>
        <w:t>“</w:t>
      </w:r>
      <w:r w:rsidRPr="00BA3B97">
        <w:t>Cause and effect for global warming</w:t>
      </w:r>
      <w:r>
        <w:t xml:space="preserve">”, </w:t>
      </w:r>
      <w:hyperlink r:id="rId112" w:history="1">
        <w:r w:rsidRPr="00AE1D16">
          <w:rPr>
            <w:rStyle w:val="Hyperlink"/>
          </w:rPr>
          <w:t>http://timeforchange.org/cause-and-effect-for-global-warming</w:t>
        </w:r>
      </w:hyperlink>
      <w:r>
        <w:t xml:space="preserve">, accessed 7/12/14 SH) </w:t>
      </w:r>
    </w:p>
    <w:p w14:paraId="420C3CDE" w14:textId="77777777" w:rsidR="0095170C" w:rsidRDefault="0095170C" w:rsidP="0095170C">
      <w:r w:rsidRPr="00BA3B97">
        <w:t xml:space="preserve">Almost </w:t>
      </w:r>
      <w:r w:rsidRPr="00BA3B97">
        <w:rPr>
          <w:rStyle w:val="StyleBoldUnderline"/>
        </w:rPr>
        <w:t xml:space="preserve">100% of the observed temperature increase over the last 50 years has been due to the increase in the atmosphere of greenhouse gas concentrations </w:t>
      </w:r>
      <w:r w:rsidRPr="00BA3B97">
        <w:t xml:space="preserve">like water </w:t>
      </w:r>
      <w:proofErr w:type="spellStart"/>
      <w:r w:rsidRPr="00BA3B97">
        <w:t>vapour</w:t>
      </w:r>
      <w:proofErr w:type="spellEnd"/>
      <w:r w:rsidRPr="00BA3B97">
        <w:t xml:space="preserve">, carbon dioxide (CO2), methane and ozone. </w:t>
      </w:r>
      <w:r w:rsidRPr="00BA3B97">
        <w:rPr>
          <w:rStyle w:val="StyleBoldUnderline"/>
        </w:rPr>
        <w:t>Greenhouse gases are those gases that contribute to the greenhouse effect</w:t>
      </w:r>
      <w:r w:rsidRPr="00BA3B97">
        <w:t xml:space="preserve"> (see below). The largest contributing source of greenhouse gas is the burning of fossil fuels leading to the emission of carbon dioxide.</w:t>
      </w:r>
      <w:r>
        <w:t xml:space="preserve"> </w:t>
      </w:r>
      <w:r w:rsidRPr="00BA3B97">
        <w:t>The greenhouse effect</w:t>
      </w:r>
      <w:r>
        <w:t xml:space="preserve"> </w:t>
      </w:r>
      <w:proofErr w:type="gramStart"/>
      <w:r w:rsidRPr="00BA3B97">
        <w:rPr>
          <w:rStyle w:val="StyleBoldUnderline"/>
        </w:rPr>
        <w:t>When</w:t>
      </w:r>
      <w:proofErr w:type="gramEnd"/>
      <w:r w:rsidRPr="00BA3B97">
        <w:rPr>
          <w:rStyle w:val="StyleBoldUnderline"/>
        </w:rPr>
        <w:t xml:space="preserve"> sunlight reaches Earth's surface some is absorbed and warms the earth and most of the rest is radiated back to the atmosphere at a longer wavelength than the sun light</w:t>
      </w:r>
      <w:r w:rsidRPr="00BA3B97">
        <w:t xml:space="preserve">. </w:t>
      </w:r>
      <w:proofErr w:type="gramStart"/>
      <w:r w:rsidRPr="00BA3B97">
        <w:t>Some of these longer wavelengths are absorbed by greenhouse gases in the atmosphere</w:t>
      </w:r>
      <w:proofErr w:type="gramEnd"/>
      <w:r w:rsidRPr="00BA3B97">
        <w:t xml:space="preserve"> before they are lost to space. </w:t>
      </w:r>
      <w:r w:rsidRPr="00BA3B97">
        <w:rPr>
          <w:rStyle w:val="StyleBoldUnderline"/>
        </w:rPr>
        <w:t xml:space="preserve">The absorption of this </w:t>
      </w:r>
      <w:proofErr w:type="spellStart"/>
      <w:r w:rsidRPr="00BA3B97">
        <w:rPr>
          <w:rStyle w:val="StyleBoldUnderline"/>
        </w:rPr>
        <w:t>longwave</w:t>
      </w:r>
      <w:proofErr w:type="spellEnd"/>
      <w:r w:rsidRPr="00BA3B97">
        <w:rPr>
          <w:rStyle w:val="StyleBoldUnderline"/>
        </w:rPr>
        <w:t xml:space="preserve"> radiant energy warms the atmosphere</w:t>
      </w:r>
      <w:r w:rsidRPr="00BA3B97">
        <w:t xml:space="preserve">. These greenhouse gases act like a mirror and reflect back to the Earth some of the heat </w:t>
      </w:r>
      <w:proofErr w:type="gramStart"/>
      <w:r w:rsidRPr="00BA3B97">
        <w:t>energy which</w:t>
      </w:r>
      <w:proofErr w:type="gramEnd"/>
      <w:r w:rsidRPr="00BA3B97">
        <w:t xml:space="preserve"> would otherwise be lost to space. The reflecting back of heat energy by the atmosphere is called the "greenhouse effect".</w:t>
      </w:r>
      <w:r>
        <w:t xml:space="preserve"> </w:t>
      </w:r>
      <w:r w:rsidRPr="00BA3B97">
        <w:t xml:space="preserve">The major natural greenhouse gases are water vapor, which causes about 36-70% of the greenhouse effect on Earth (not including clouds); carbon dioxide CO2, which causes 9-26%; methane, which causes 4-9%, and ozone, which causes 3-7%. It is not possible to state that a certain gas causes a certain percentage of the greenhouse effect, because the influences of the various gases are not </w:t>
      </w:r>
      <w:proofErr w:type="gramStart"/>
      <w:r w:rsidRPr="00BA3B97">
        <w:t>additive</w:t>
      </w:r>
      <w:proofErr w:type="gramEnd"/>
      <w:r w:rsidRPr="00BA3B97">
        <w:t xml:space="preserve">. Other greenhouse gases include, but are not limited to, nitrous oxide, sulfur hexafluoride, </w:t>
      </w:r>
      <w:proofErr w:type="spellStart"/>
      <w:r w:rsidRPr="00BA3B97">
        <w:t>hydrofluorocarbons</w:t>
      </w:r>
      <w:proofErr w:type="spellEnd"/>
      <w:r w:rsidRPr="00BA3B97">
        <w:t xml:space="preserve">, </w:t>
      </w:r>
      <w:proofErr w:type="spellStart"/>
      <w:r w:rsidRPr="00BA3B97">
        <w:t>perfluorocarbons</w:t>
      </w:r>
      <w:proofErr w:type="spellEnd"/>
      <w:r w:rsidRPr="00BA3B97">
        <w:t xml:space="preserve"> and chlorofluorocarbons.</w:t>
      </w:r>
      <w:r>
        <w:t xml:space="preserve"> </w:t>
      </w:r>
      <w:bookmarkStart w:id="1" w:name="Global_warming_causes_by_greenhouse_effe"/>
      <w:bookmarkEnd w:id="1"/>
      <w:r w:rsidRPr="00BA3B97">
        <w:rPr>
          <w:rStyle w:val="StyleBoldUnderline"/>
        </w:rPr>
        <w:t>Global warming causes by greenhouse effect Greenhouse gases in the atmosphere (see above) act like a mirror and reflect back to the Earth a part of the heat radiation, which would otherwise be lost to space</w:t>
      </w:r>
      <w:r w:rsidRPr="00BA3B97">
        <w:t>. The higher the concentration of green house gases like carbon dioxide in the atmosphere, the more heat energy is being reflected back to the Earth. The emission of carbon dioxide into the environment mainly from burning of fossil fuels (oil, gas, petrol, kerosene, etc.) has been increased dramatically over the past 50 years, see graph below.</w:t>
      </w:r>
      <w:r>
        <w:t xml:space="preserve"> </w:t>
      </w:r>
    </w:p>
    <w:p w14:paraId="6A87F81F" w14:textId="77777777" w:rsidR="0095170C" w:rsidRDefault="0095170C" w:rsidP="0095170C"/>
    <w:p w14:paraId="7D46B78B" w14:textId="77777777" w:rsidR="0095170C" w:rsidRDefault="0095170C" w:rsidP="0095170C">
      <w:pPr>
        <w:pStyle w:val="Heading4"/>
      </w:pPr>
      <w:r>
        <w:t>More than 100 million people will die of Global warming by 2030- droughts, resource loss, and economic effects</w:t>
      </w:r>
    </w:p>
    <w:p w14:paraId="1CFC3A1F" w14:textId="77777777" w:rsidR="0095170C" w:rsidRDefault="0095170C" w:rsidP="0095170C">
      <w:proofErr w:type="spellStart"/>
      <w:r w:rsidRPr="00E17811">
        <w:rPr>
          <w:b/>
        </w:rPr>
        <w:t>Koebler</w:t>
      </w:r>
      <w:proofErr w:type="spellEnd"/>
      <w:r w:rsidRPr="00E17811">
        <w:rPr>
          <w:b/>
        </w:rPr>
        <w:t xml:space="preserve"> </w:t>
      </w:r>
      <w:r>
        <w:rPr>
          <w:b/>
        </w:rPr>
        <w:t xml:space="preserve">U.S News writer </w:t>
      </w:r>
      <w:r w:rsidRPr="00E17811">
        <w:rPr>
          <w:b/>
        </w:rPr>
        <w:t>12</w:t>
      </w:r>
      <w:r w:rsidRPr="00E17811">
        <w:t xml:space="preserve"> (Jason, 9/27/12, U.S News, </w:t>
      </w:r>
      <w:r>
        <w:t>“</w:t>
      </w:r>
      <w:r w:rsidRPr="00E17811">
        <w:t>Report: 100 Million Could Die From Climate Change By 2030</w:t>
      </w:r>
      <w:r>
        <w:t>”,</w:t>
      </w:r>
      <w:r w:rsidRPr="00BD39E3">
        <w:t xml:space="preserve"> </w:t>
      </w:r>
      <w:hyperlink r:id="rId113" w:history="1">
        <w:r w:rsidRPr="00AE1D16">
          <w:rPr>
            <w:rStyle w:val="Hyperlink"/>
          </w:rPr>
          <w:t>http://www.usnews.com/news/articles/2012/09/27/report-100-million-could-die-from-climate-change-by-2030, accessed</w:t>
        </w:r>
      </w:hyperlink>
      <w:r>
        <w:t xml:space="preserve"> 7/12/14 SH)</w:t>
      </w:r>
    </w:p>
    <w:p w14:paraId="134E7D06" w14:textId="77777777" w:rsidR="0095170C" w:rsidRPr="00E17811" w:rsidRDefault="0095170C" w:rsidP="0095170C"/>
    <w:p w14:paraId="451F06C7" w14:textId="77777777" w:rsidR="0095170C" w:rsidRDefault="0095170C" w:rsidP="0095170C">
      <w:r w:rsidRPr="00E17811">
        <w:rPr>
          <w:rStyle w:val="StyleBoldUnderline"/>
        </w:rPr>
        <w:t xml:space="preserve">A </w:t>
      </w:r>
      <w:hyperlink r:id="rId114" w:history="1">
        <w:r w:rsidRPr="00E17811">
          <w:rPr>
            <w:rStyle w:val="StyleBoldUnderline"/>
          </w:rPr>
          <w:t>report</w:t>
        </w:r>
      </w:hyperlink>
      <w:r w:rsidRPr="00E17811">
        <w:rPr>
          <w:rStyle w:val="StyleBoldUnderline"/>
        </w:rPr>
        <w:t xml:space="preserve"> commissioned by the governments of more than 20 countries found that more than 100 million people </w:t>
      </w:r>
      <w:proofErr w:type="gramStart"/>
      <w:r w:rsidRPr="00E17811">
        <w:rPr>
          <w:rStyle w:val="StyleBoldUnderline"/>
        </w:rPr>
        <w:t>will</w:t>
      </w:r>
      <w:proofErr w:type="gramEnd"/>
      <w:r w:rsidRPr="00E17811">
        <w:rPr>
          <w:rStyle w:val="StyleBoldUnderline"/>
        </w:rPr>
        <w:t xml:space="preserve"> die as a result of climate change by 2030 if the world stays on its current path</w:t>
      </w:r>
      <w:r w:rsidRPr="0029318C">
        <w:t>.</w:t>
      </w:r>
      <w:r>
        <w:t xml:space="preserve"> </w:t>
      </w:r>
      <w:r w:rsidRPr="0029318C">
        <w:t xml:space="preserve">According to the second edition of the Climate Vulnerability Monitor, climate </w:t>
      </w:r>
      <w:r w:rsidRPr="00E17811">
        <w:rPr>
          <w:rStyle w:val="StyleBoldUnderline"/>
        </w:rPr>
        <w:t>change and fossil fuel use already causes nearly 4.5 million deaths each year, and could increase to about 6 million deaths per year by 2030.</w:t>
      </w:r>
      <w:r w:rsidRPr="0029318C">
        <w:t xml:space="preserve"> The report, </w:t>
      </w:r>
      <w:r w:rsidRPr="00E17811">
        <w:rPr>
          <w:rStyle w:val="StyleBoldUnderline"/>
        </w:rPr>
        <w:t>released by DARA</w:t>
      </w:r>
      <w:r w:rsidRPr="0029318C">
        <w:t xml:space="preserve">, an independent, Spanish-based non-profit, suggests that </w:t>
      </w:r>
      <w:r w:rsidRPr="00E17811">
        <w:rPr>
          <w:rStyle w:val="StyleBoldUnderline"/>
        </w:rPr>
        <w:t>time is running out for the situation to be reversed</w:t>
      </w:r>
      <w:r w:rsidRPr="0029318C">
        <w:t>.</w:t>
      </w:r>
      <w:r>
        <w:t xml:space="preserve"> </w:t>
      </w:r>
      <w:r w:rsidRPr="0029318C">
        <w:t xml:space="preserve">"There is still a window of opportunity, fast closing, to scale back pollution and tame the rising heat. But </w:t>
      </w:r>
      <w:r w:rsidRPr="00E17811">
        <w:rPr>
          <w:rStyle w:val="StyleBoldUnderline"/>
        </w:rPr>
        <w:t>the world economy is locked onto a different course: fossil fuel consumption is expected to continue its rapid growth in the coming decades,"</w:t>
      </w:r>
      <w:r w:rsidRPr="0029318C">
        <w:t xml:space="preserve"> according to the report. </w:t>
      </w:r>
      <w:r w:rsidRPr="00E17811">
        <w:rPr>
          <w:rStyle w:val="StyleBoldUnderline"/>
        </w:rPr>
        <w:t>Climate change also has economic effects: According to the report, the United States could lose more than 2 percent of its GDP as it fights crop-killing droughts and water shortages.</w:t>
      </w:r>
      <w:r>
        <w:t xml:space="preserve"> </w:t>
      </w:r>
      <w:r w:rsidRPr="0029318C">
        <w:t>But third-world countries are likely to remain the worst hit,</w:t>
      </w:r>
      <w:r w:rsidRPr="00E17811">
        <w:rPr>
          <w:rStyle w:val="StyleBoldUnderline"/>
        </w:rPr>
        <w:t xml:space="preserve"> as they will be forced to use already limited resources to fight disease and drought</w:t>
      </w:r>
      <w:r w:rsidRPr="0029318C">
        <w:t xml:space="preserve">. More than </w:t>
      </w:r>
      <w:r w:rsidRPr="00E17811">
        <w:rPr>
          <w:rStyle w:val="StyleBoldUnderline"/>
        </w:rPr>
        <w:t>90 percent of deaths caused by climate change are expected to be in third-world countries</w:t>
      </w:r>
      <w:r w:rsidRPr="0029318C">
        <w:t>.</w:t>
      </w:r>
      <w:r>
        <w:t xml:space="preserve"> </w:t>
      </w:r>
      <w:r w:rsidRPr="0029318C">
        <w:t>"Of all these losses, it is the world's poorest communities within lower and middle-income countries that are most exposed. Losses of income among these groups is already extreme," the report says. "The pressures that these combined stresses put on affected communities are immense."</w:t>
      </w:r>
      <w:r>
        <w:t xml:space="preserve"> </w:t>
      </w:r>
      <w:r w:rsidRPr="00E17811">
        <w:rPr>
          <w:rStyle w:val="StyleBoldUnderline"/>
        </w:rPr>
        <w:t>The report also says more of the world's population could become vulnerable to natural disasters and other effects of climate change: 250 million people could be forced to deal with sea-level rise, 30 million will experience more extreme weather and flooding, and 5 million people will suffer desertification</w:t>
      </w:r>
      <w:r w:rsidRPr="0029318C">
        <w:t>, the process by which fertile land becomes desert.</w:t>
      </w:r>
      <w:r>
        <w:t xml:space="preserve"> </w:t>
      </w:r>
      <w:r w:rsidRPr="0029318C">
        <w:t>"The cold calculus of a hot planet is that millions of people already suffer from the failure of the world economy to embark on a low-carbon transition," they said. "Tackling climate change is already sensible in economic terms today. [Assessing the problem] will also minimize widespread illness and mortality that inaction causes."</w:t>
      </w:r>
    </w:p>
    <w:p w14:paraId="5253D197" w14:textId="77777777" w:rsidR="0095170C" w:rsidRDefault="0095170C" w:rsidP="0095170C"/>
    <w:p w14:paraId="77BD6974" w14:textId="77777777" w:rsidR="0095170C" w:rsidRPr="006503C0" w:rsidRDefault="0095170C" w:rsidP="006503C0"/>
    <w:p w14:paraId="31A11BD7" w14:textId="77777777" w:rsidR="004A0341" w:rsidRDefault="004A0341" w:rsidP="004A0341"/>
    <w:p w14:paraId="0CB5D3D6" w14:textId="77777777" w:rsidR="004A0341" w:rsidRDefault="004A0341" w:rsidP="004A0341">
      <w:pPr>
        <w:pStyle w:val="Heading3"/>
      </w:pPr>
      <w:r>
        <w:t>Impact – Plankton K2 Biodiversity</w:t>
      </w:r>
    </w:p>
    <w:p w14:paraId="368C6C38" w14:textId="77777777" w:rsidR="004A0341" w:rsidRDefault="004A0341" w:rsidP="004A0341">
      <w:pPr>
        <w:pStyle w:val="Heading4"/>
      </w:pPr>
      <w:r>
        <w:t>Plankton key to biodiversity</w:t>
      </w:r>
    </w:p>
    <w:p w14:paraId="44207204" w14:textId="77777777" w:rsidR="004A0341" w:rsidRPr="00B77F58" w:rsidRDefault="004A0341" w:rsidP="004A0341">
      <w:pPr>
        <w:rPr>
          <w:rStyle w:val="StyleStyleBold12pt"/>
        </w:rPr>
      </w:pPr>
      <w:r>
        <w:rPr>
          <w:rStyle w:val="StyleStyleBold12pt"/>
        </w:rPr>
        <w:t xml:space="preserve">Richardson, associate professor @ University of Queensland, 8. </w:t>
      </w:r>
      <w:r w:rsidRPr="00B77F58">
        <w:t>(</w:t>
      </w:r>
      <w:r>
        <w:t xml:space="preserve">Anthony, 3/11/14, ICES Journal of Marine Science, “In hot water: zooplankton and climate change”, </w:t>
      </w:r>
      <w:hyperlink r:id="rId115" w:anchor="sec-2" w:history="1">
        <w:r w:rsidRPr="002C3D56">
          <w:rPr>
            <w:rStyle w:val="Hyperlink"/>
          </w:rPr>
          <w:t>http://icesjms.oxfordjournals.org/content/65/3/279.full#sec-2</w:t>
        </w:r>
      </w:hyperlink>
      <w:r>
        <w:t>, accessed 7/12/14, KW)</w:t>
      </w:r>
    </w:p>
    <w:p w14:paraId="2BC2DCD8" w14:textId="77777777" w:rsidR="004A0341" w:rsidRDefault="004A0341" w:rsidP="004A0341">
      <w:proofErr w:type="gramStart"/>
      <w:r w:rsidRPr="00B77F58">
        <w:rPr>
          <w:rStyle w:val="StyleBoldUnderline"/>
        </w:rPr>
        <w:t>Zooplankton are</w:t>
      </w:r>
      <w:proofErr w:type="gramEnd"/>
      <w:r w:rsidRPr="00B77F58">
        <w:rPr>
          <w:rStyle w:val="StyleBoldUnderline"/>
        </w:rPr>
        <w:t xml:space="preserve"> critical to the functioning of ocean </w:t>
      </w:r>
      <w:proofErr w:type="spellStart"/>
      <w:r w:rsidRPr="00B77F58">
        <w:rPr>
          <w:rStyle w:val="StyleBoldUnderline"/>
        </w:rPr>
        <w:t>foodwebs</w:t>
      </w:r>
      <w:proofErr w:type="spellEnd"/>
      <w:r w:rsidRPr="00B77F58">
        <w:rPr>
          <w:rStyle w:val="StyleBoldUnderline"/>
        </w:rPr>
        <w:t xml:space="preserve"> because of their sheer abundance and vital ecosystem roles</w:t>
      </w:r>
      <w:r>
        <w:t>. The most prominent</w:t>
      </w:r>
      <w:r w:rsidRPr="00B77F58">
        <w:rPr>
          <w:rStyle w:val="StyleBoldUnderline"/>
        </w:rPr>
        <w:t xml:space="preserve"> zooplankton</w:t>
      </w:r>
      <w:r>
        <w:t xml:space="preserve">, the copepods, </w:t>
      </w:r>
      <w:proofErr w:type="gramStart"/>
      <w:r w:rsidRPr="00B77F58">
        <w:rPr>
          <w:rStyle w:val="StyleBoldUnderline"/>
        </w:rPr>
        <w:t>are</w:t>
      </w:r>
      <w:proofErr w:type="gramEnd"/>
      <w:r w:rsidRPr="00B77F58">
        <w:rPr>
          <w:rStyle w:val="StyleBoldUnderline"/>
        </w:rPr>
        <w:t xml:space="preserve"> the most abundant multicellular animals on Earth, even outnumbering insects by possibly three orders of magnitude</w:t>
      </w:r>
      <w:r>
        <w:t xml:space="preserve"> (</w:t>
      </w:r>
      <w:proofErr w:type="spellStart"/>
      <w:r>
        <w:t>Schminke</w:t>
      </w:r>
      <w:proofErr w:type="spellEnd"/>
      <w:r>
        <w:t xml:space="preserve">, 2007). </w:t>
      </w:r>
      <w:r w:rsidRPr="00B77F58">
        <w:rPr>
          <w:rStyle w:val="StyleBoldUnderline"/>
        </w:rPr>
        <w:t>Zooplankton communities are highly diverse and thus perform a variety of ecosystem functions</w:t>
      </w:r>
      <w:r>
        <w:t xml:space="preserve">. Arguably, </w:t>
      </w:r>
      <w:r w:rsidRPr="00B77F58">
        <w:rPr>
          <w:rStyle w:val="StyleBoldUnderline"/>
        </w:rPr>
        <w:t xml:space="preserve">the most important role of zooplankton is as the major grazers in ocean </w:t>
      </w:r>
      <w:proofErr w:type="spellStart"/>
      <w:r w:rsidRPr="00B77F58">
        <w:rPr>
          <w:rStyle w:val="StyleBoldUnderline"/>
        </w:rPr>
        <w:t>foodwebs</w:t>
      </w:r>
      <w:proofErr w:type="spellEnd"/>
      <w:r w:rsidRPr="00B77F58">
        <w:rPr>
          <w:rStyle w:val="StyleBoldUnderline"/>
        </w:rPr>
        <w:t xml:space="preserve">, providing the principal pathway for energy from primary producers to consumers at higher trophic levels, such as fish, marine mammals, and turtles. </w:t>
      </w:r>
      <w:r>
        <w:t>Interestingly, the largest animals in the ocean, such as baleen whales, feed solely on zooplankton. This is in stark contrast with terrestrial ecosystems, where the largest animals, such as ungulates, are herbivores. There are no similar large herbivores in the ocean, presumably because the size of marine primary producers is too small for efficient grazing</w:t>
      </w:r>
      <w:proofErr w:type="gramStart"/>
      <w:r>
        <w:t>.</w:t>
      </w:r>
      <w:r w:rsidRPr="00B77F58">
        <w:rPr>
          <w:sz w:val="12"/>
        </w:rPr>
        <w:t>¶</w:t>
      </w:r>
      <w:proofErr w:type="gramEnd"/>
      <w:r w:rsidRPr="00B77F58">
        <w:rPr>
          <w:sz w:val="12"/>
        </w:rPr>
        <w:t xml:space="preserve"> </w:t>
      </w:r>
      <w:r w:rsidRPr="00B77F58">
        <w:rPr>
          <w:rStyle w:val="StyleBoldUnderline"/>
        </w:rPr>
        <w:t>Without the diverse roles performed by zooplankton, our oceans would be devoid of the large fish, mammals, and turtles that are of such immense aesthetic, social, and financial value to society.</w:t>
      </w:r>
      <w:r>
        <w:t xml:space="preserve"> In fact, </w:t>
      </w:r>
      <w:r w:rsidRPr="00B77F58">
        <w:rPr>
          <w:rStyle w:val="StyleBoldUnderline"/>
        </w:rPr>
        <w:t>much of the economic value of the oceans, estimated at US$21 trillion per annum and similar to the global gross national product</w:t>
      </w:r>
      <w:r>
        <w:t xml:space="preserve"> (</w:t>
      </w:r>
      <w:proofErr w:type="spellStart"/>
      <w:r>
        <w:t>Costanza</w:t>
      </w:r>
      <w:proofErr w:type="spellEnd"/>
      <w:r>
        <w:t xml:space="preserve"> et al., 1997), </w:t>
      </w:r>
      <w:r w:rsidRPr="00B77F58">
        <w:rPr>
          <w:rStyle w:val="StyleBoldUnderline"/>
        </w:rPr>
        <w:t>stems from critical ecosystem services, such as fishery production, nutrient cycling, and climate regulation provided by zooplankton</w:t>
      </w:r>
      <w:r>
        <w:t>.</w:t>
      </w:r>
    </w:p>
    <w:p w14:paraId="6D9F18B1" w14:textId="77777777" w:rsidR="004A0341" w:rsidRDefault="004A0341" w:rsidP="004A0341">
      <w:pPr>
        <w:pStyle w:val="Heading3"/>
      </w:pPr>
      <w:r>
        <w:t xml:space="preserve">Impact – Plankton K2 Warming </w:t>
      </w:r>
    </w:p>
    <w:p w14:paraId="0B83306C" w14:textId="77777777" w:rsidR="004A0341" w:rsidRDefault="004A0341" w:rsidP="004A0341">
      <w:pPr>
        <w:pStyle w:val="Heading4"/>
      </w:pPr>
      <w:proofErr w:type="gramStart"/>
      <w:r>
        <w:t>Plankton key to stopping climate change.</w:t>
      </w:r>
      <w:proofErr w:type="gramEnd"/>
    </w:p>
    <w:p w14:paraId="42E544EC" w14:textId="77777777" w:rsidR="004A0341" w:rsidRPr="00B77F58" w:rsidRDefault="004A0341" w:rsidP="004A0341">
      <w:pPr>
        <w:rPr>
          <w:rStyle w:val="StyleStyleBold12pt"/>
        </w:rPr>
      </w:pPr>
      <w:r>
        <w:rPr>
          <w:rStyle w:val="StyleStyleBold12pt"/>
        </w:rPr>
        <w:t xml:space="preserve">Richardson, associate professor @ University of Queensland, 8. </w:t>
      </w:r>
      <w:r w:rsidRPr="00B77F58">
        <w:t>(</w:t>
      </w:r>
      <w:r>
        <w:t xml:space="preserve">Anthony, 3/11/14, ICES Journal of Marine Science, “In hot water: zooplankton and climate change”, </w:t>
      </w:r>
      <w:hyperlink r:id="rId116" w:anchor="sec-2" w:history="1">
        <w:r w:rsidRPr="002C3D56">
          <w:rPr>
            <w:rStyle w:val="Hyperlink"/>
          </w:rPr>
          <w:t>http://icesjms.oxfordjournals.org/content/65/3/279.full#sec-2</w:t>
        </w:r>
      </w:hyperlink>
      <w:r>
        <w:t>, accessed 7/12/14, KW)</w:t>
      </w:r>
    </w:p>
    <w:p w14:paraId="7091F995" w14:textId="77777777" w:rsidR="004A0341" w:rsidRDefault="004A0341" w:rsidP="004A0341">
      <w:pPr>
        <w:rPr>
          <w:rStyle w:val="StyleBoldUnderline"/>
        </w:rPr>
      </w:pPr>
      <w:proofErr w:type="gramStart"/>
      <w:r w:rsidRPr="00B77F58">
        <w:rPr>
          <w:rStyle w:val="StyleBoldUnderline"/>
        </w:rPr>
        <w:t>Zooplankton also play</w:t>
      </w:r>
      <w:proofErr w:type="gramEnd"/>
      <w:r w:rsidRPr="00B77F58">
        <w:rPr>
          <w:rStyle w:val="StyleBoldUnderline"/>
        </w:rPr>
        <w:t xml:space="preserve"> an important role in shaping the extent and pace of climate change</w:t>
      </w:r>
      <w:r>
        <w:t>. The ocean's ability to act as a sink for CO2 relies partially on the biological pump</w:t>
      </w:r>
      <w:r w:rsidRPr="00B77F58">
        <w:rPr>
          <w:rStyle w:val="StyleBoldUnderline"/>
        </w:rPr>
        <w:t xml:space="preserve">. </w:t>
      </w:r>
      <w:proofErr w:type="gramStart"/>
      <w:r w:rsidRPr="00B77F58">
        <w:rPr>
          <w:rStyle w:val="StyleBoldUnderline"/>
        </w:rPr>
        <w:t>Zooplankton play</w:t>
      </w:r>
      <w:proofErr w:type="gramEnd"/>
      <w:r w:rsidRPr="00B77F58">
        <w:rPr>
          <w:rStyle w:val="StyleBoldUnderline"/>
        </w:rPr>
        <w:t xml:space="preserve"> a role in the biological pump because much of the CO2 that is fixed by phytoplankton, then eaten by zooplankton, eventually sinks to the seabed. Much of this carbon can be locked up in sediments and removed from the carbon cycle. Zooplankton also facilitate this process by moving large quantities of carbon from the ocean's surface to deeper layers when they dive each day into the ocean depths to avoid near-surface predatory fish.</w:t>
      </w:r>
    </w:p>
    <w:p w14:paraId="2B20BFE4" w14:textId="77777777" w:rsidR="004A0341" w:rsidRDefault="004A0341" w:rsidP="004A0341">
      <w:pPr>
        <w:rPr>
          <w:rStyle w:val="StyleBoldUnderline"/>
        </w:rPr>
      </w:pPr>
    </w:p>
    <w:p w14:paraId="226E63EC" w14:textId="77777777" w:rsidR="004A0341" w:rsidRPr="004A0341" w:rsidRDefault="004A0341" w:rsidP="004A0341">
      <w:pPr>
        <w:pStyle w:val="Heading3"/>
      </w:pPr>
      <w:r w:rsidRPr="004A0341">
        <w:t>Impact – Turns Economy</w:t>
      </w:r>
    </w:p>
    <w:p w14:paraId="7FFC2341" w14:textId="77777777" w:rsidR="004A0341" w:rsidRDefault="004A0341" w:rsidP="004A0341">
      <w:pPr>
        <w:pStyle w:val="Heading4"/>
      </w:pPr>
      <w:r>
        <w:t xml:space="preserve">Global Warming Effecting Economies World Wide </w:t>
      </w:r>
    </w:p>
    <w:p w14:paraId="06E1829B" w14:textId="77777777" w:rsidR="004A0341" w:rsidRPr="008401D8" w:rsidRDefault="004A0341" w:rsidP="004A0341">
      <w:pPr>
        <w:rPr>
          <w:rStyle w:val="StyleStyleBold12pt"/>
        </w:rPr>
      </w:pPr>
      <w:r w:rsidRPr="008401D8">
        <w:rPr>
          <w:rStyle w:val="StyleStyleBold12pt"/>
        </w:rPr>
        <w:t xml:space="preserve">Bloomberg, Writer for the Rakyat Post, 14, </w:t>
      </w:r>
    </w:p>
    <w:p w14:paraId="145C2FE1" w14:textId="77777777" w:rsidR="004A0341" w:rsidRDefault="004A0341" w:rsidP="004A0341">
      <w:r>
        <w:t>(</w:t>
      </w:r>
      <w:r w:rsidRPr="008401D8">
        <w:t xml:space="preserve">7/12/14, Rakyat Post, “Economies around the world at risk with global warming,” </w:t>
      </w:r>
      <w:hyperlink r:id="rId117" w:history="1">
        <w:r w:rsidRPr="008401D8">
          <w:t>http://www.therakyatpost.com/business/2014/07/10/economies-around-world-risk-global-warming/</w:t>
        </w:r>
      </w:hyperlink>
      <w:r w:rsidRPr="008401D8">
        <w:t>, 7/12/14, TH)</w:t>
      </w:r>
    </w:p>
    <w:p w14:paraId="2FA58DBA" w14:textId="77777777" w:rsidR="004A0341" w:rsidRDefault="004A0341" w:rsidP="004A0341"/>
    <w:p w14:paraId="7D3ADAE1" w14:textId="77777777" w:rsidR="004A0341" w:rsidRDefault="004A0341" w:rsidP="004A0341">
      <w:pPr>
        <w:rPr>
          <w:sz w:val="12"/>
        </w:rPr>
      </w:pPr>
      <w:r w:rsidRPr="00F555C2">
        <w:rPr>
          <w:rStyle w:val="StyleBoldUnderline"/>
        </w:rPr>
        <w:t>Cities from Sao Paulo to Hong Kong say climate change threatens their economies</w:t>
      </w:r>
      <w:r>
        <w:t>, and most are taking measures to protect business, according to a report today from the Carbon Disclosure Project (CDP)</w:t>
      </w:r>
      <w:proofErr w:type="gramStart"/>
      <w:r>
        <w:t>.</w:t>
      </w:r>
      <w:r w:rsidRPr="00F555C2">
        <w:rPr>
          <w:sz w:val="12"/>
        </w:rPr>
        <w:t>¶</w:t>
      </w:r>
      <w:proofErr w:type="gramEnd"/>
      <w:r w:rsidRPr="00F555C2">
        <w:rPr>
          <w:sz w:val="12"/>
        </w:rPr>
        <w:t xml:space="preserve"> </w:t>
      </w:r>
      <w:r w:rsidRPr="00F555C2">
        <w:rPr>
          <w:rStyle w:val="StyleBoldUnderline"/>
        </w:rPr>
        <w:t>About 76% of 207 cities surveyed by the non-profit group said that extreme weather and other effects of climate change put at risk the stability of their local economies</w:t>
      </w:r>
      <w:r>
        <w:t>, the CDP said.</w:t>
      </w:r>
      <w:r w:rsidRPr="00F555C2">
        <w:rPr>
          <w:sz w:val="12"/>
        </w:rPr>
        <w:t xml:space="preserve">¶ </w:t>
      </w:r>
      <w:r w:rsidRPr="00F555C2">
        <w:rPr>
          <w:rStyle w:val="StyleBoldUnderline"/>
        </w:rPr>
        <w:t>Threats include damage to transport, infrastructure and property, and the risk to human health,</w:t>
      </w:r>
      <w:r>
        <w:t xml:space="preserve"> the study said.</w:t>
      </w:r>
      <w:r w:rsidRPr="00F555C2">
        <w:rPr>
          <w:sz w:val="12"/>
        </w:rPr>
        <w:t xml:space="preserve">¶ </w:t>
      </w:r>
      <w:r w:rsidRPr="00F555C2">
        <w:rPr>
          <w:rStyle w:val="StyleBoldUnderline"/>
        </w:rPr>
        <w:t>Cities are on the front line of global warming, with rising sea levels posing a danger to coastal dwellers from New York and Miami to Bangkok.</w:t>
      </w:r>
      <w:r w:rsidRPr="00F555C2">
        <w:rPr>
          <w:rStyle w:val="StyleBoldUnderline"/>
          <w:sz w:val="12"/>
        </w:rPr>
        <w:t xml:space="preserve">¶ </w:t>
      </w:r>
      <w:r>
        <w:t xml:space="preserve">Three-quarters of threats reported by companies are also </w:t>
      </w:r>
      <w:proofErr w:type="spellStart"/>
      <w:r>
        <w:t>recognised</w:t>
      </w:r>
      <w:proofErr w:type="spellEnd"/>
      <w:r>
        <w:t xml:space="preserve"> by the cities where they operate, according to CDP, which said civic authorities are already working to protect their economies.</w:t>
      </w:r>
      <w:r w:rsidRPr="00F555C2">
        <w:rPr>
          <w:sz w:val="12"/>
        </w:rPr>
        <w:t xml:space="preserve">¶ </w:t>
      </w:r>
      <w:r>
        <w:t>“Local governments are storming ahead to protect their citizens and businesses from the impacts of climate change, but further collaboration with business is needed to increase city resilience,” said Larissa Bulla, head of CDP’s cities program.</w:t>
      </w:r>
      <w:r w:rsidRPr="00F555C2">
        <w:rPr>
          <w:sz w:val="12"/>
        </w:rPr>
        <w:t xml:space="preserve">¶ </w:t>
      </w:r>
      <w:r>
        <w:t>“Through the provision of information, policies and incentives, cities can help equip businesses to manage these risks.”</w:t>
      </w:r>
      <w:r w:rsidRPr="00F555C2">
        <w:rPr>
          <w:sz w:val="12"/>
        </w:rPr>
        <w:t xml:space="preserve">¶ </w:t>
      </w:r>
      <w:r w:rsidRPr="00F555C2">
        <w:rPr>
          <w:rStyle w:val="StyleBoldUnderline"/>
        </w:rPr>
        <w:t>The UN estimates sea levels may increase 26cm to 98cm by the end of the century</w:t>
      </w:r>
      <w:proofErr w:type="gramStart"/>
      <w:r w:rsidRPr="00F555C2">
        <w:rPr>
          <w:rStyle w:val="StyleBoldUnderline"/>
        </w:rPr>
        <w:t>.</w:t>
      </w:r>
      <w:r w:rsidRPr="00F555C2">
        <w:rPr>
          <w:rStyle w:val="StyleBoldUnderline"/>
          <w:sz w:val="12"/>
        </w:rPr>
        <w:t>¶</w:t>
      </w:r>
      <w:proofErr w:type="gramEnd"/>
      <w:r w:rsidRPr="00F555C2">
        <w:rPr>
          <w:rStyle w:val="StyleBoldUnderline"/>
          <w:sz w:val="12"/>
        </w:rPr>
        <w:t xml:space="preserve"> </w:t>
      </w:r>
      <w:r w:rsidRPr="00F555C2">
        <w:rPr>
          <w:rStyle w:val="StyleBoldUnderline"/>
        </w:rPr>
        <w:t>It also projects global average temperatures will rise by as much as 4.8 degrees Celsius by 2100, a rate far greater than at the end of the last ice age.</w:t>
      </w:r>
      <w:r w:rsidRPr="00F555C2">
        <w:rPr>
          <w:rStyle w:val="StyleBoldUnderline"/>
          <w:sz w:val="12"/>
        </w:rPr>
        <w:t xml:space="preserve">¶ </w:t>
      </w:r>
      <w:r>
        <w:t>Until the most recent period of warming, UN researchers estimate the maximum pace of temperature gains was about 1.5 degrees per thousand years.</w:t>
      </w:r>
      <w:r w:rsidRPr="00F555C2">
        <w:rPr>
          <w:sz w:val="12"/>
        </w:rPr>
        <w:t xml:space="preserve">¶ </w:t>
      </w:r>
      <w:r>
        <w:t>Home to half the world’s population and more than 80% of economic output, cities also face drought, floods and heat waves along with other risks from global warming, the CDP said.</w:t>
      </w:r>
      <w:r w:rsidRPr="00F555C2">
        <w:rPr>
          <w:sz w:val="12"/>
        </w:rPr>
        <w:t xml:space="preserve">¶ </w:t>
      </w:r>
      <w:r w:rsidRPr="00F555C2">
        <w:rPr>
          <w:rStyle w:val="StyleBoldUnderline"/>
        </w:rPr>
        <w:t>In many places, authorities are taking actions to protect businesses</w:t>
      </w:r>
      <w:r>
        <w:t xml:space="preserve"> from perceived threats, the CDP said.</w:t>
      </w:r>
      <w:r w:rsidRPr="00F555C2">
        <w:rPr>
          <w:sz w:val="12"/>
        </w:rPr>
        <w:t xml:space="preserve">¶ </w:t>
      </w:r>
      <w:r w:rsidRPr="00F555C2">
        <w:rPr>
          <w:rStyle w:val="StyleBoldUnderline"/>
        </w:rPr>
        <w:t>Hong Kong is spending US$2.7 billion (RM8.56 billion) on flood defenses</w:t>
      </w:r>
      <w:r>
        <w:t>, including underground storage tanks, widening rivers and building drainage tunnels.</w:t>
      </w:r>
      <w:r w:rsidRPr="00F555C2">
        <w:rPr>
          <w:sz w:val="12"/>
        </w:rPr>
        <w:t xml:space="preserve">¶ </w:t>
      </w:r>
      <w:r>
        <w:t xml:space="preserve">Sao Paulo is working with companies to improve water infrastructure and lessen health impacts of poor sanitation, which can be made worse by warming temperatures, </w:t>
      </w:r>
      <w:r w:rsidRPr="00F555C2">
        <w:rPr>
          <w:rStyle w:val="StyleBoldUnderline"/>
        </w:rPr>
        <w:t>CDP said.</w:t>
      </w:r>
      <w:r w:rsidRPr="00F555C2">
        <w:rPr>
          <w:rStyle w:val="StyleBoldUnderline"/>
          <w:sz w:val="12"/>
        </w:rPr>
        <w:t xml:space="preserve">¶ </w:t>
      </w:r>
      <w:r w:rsidRPr="00F555C2">
        <w:rPr>
          <w:rStyle w:val="StyleBoldUnderline"/>
        </w:rPr>
        <w:t>In total, the project identified 757 separate activities by the cities it surveyed to adapt their infrastructure to the possible effects of climate change. It said 102 of the cities had climate adaptation plans in place</w:t>
      </w:r>
      <w:proofErr w:type="gramStart"/>
      <w:r w:rsidRPr="00F555C2">
        <w:rPr>
          <w:rStyle w:val="StyleBoldUnderline"/>
        </w:rPr>
        <w:t>.</w:t>
      </w:r>
      <w:r w:rsidRPr="00F555C2">
        <w:rPr>
          <w:rStyle w:val="StyleBoldUnderline"/>
          <w:sz w:val="12"/>
        </w:rPr>
        <w:t>¶</w:t>
      </w:r>
      <w:proofErr w:type="gramEnd"/>
      <w:r w:rsidRPr="00F555C2">
        <w:rPr>
          <w:rStyle w:val="StyleBoldUnderline"/>
          <w:sz w:val="12"/>
        </w:rPr>
        <w:t xml:space="preserve"> </w:t>
      </w:r>
      <w:r>
        <w:t>The London-based CDP is a non-profit climate researcher that pushes for companies and governments to disclose their impacts on the environment.</w:t>
      </w:r>
      <w:r w:rsidRPr="00F555C2">
        <w:rPr>
          <w:sz w:val="12"/>
        </w:rPr>
        <w:t xml:space="preserve">¶ </w:t>
      </w:r>
    </w:p>
    <w:p w14:paraId="55EBE06C" w14:textId="77777777" w:rsidR="004A0341" w:rsidRDefault="004A0341" w:rsidP="004A0341">
      <w:pPr>
        <w:pStyle w:val="Heading3"/>
      </w:pPr>
      <w:r>
        <w:t>Impact – Turns Biodiversity</w:t>
      </w:r>
    </w:p>
    <w:p w14:paraId="550D84A5" w14:textId="77777777" w:rsidR="004A0341" w:rsidRDefault="004A0341" w:rsidP="004A0341">
      <w:pPr>
        <w:rPr>
          <w:sz w:val="12"/>
        </w:rPr>
      </w:pPr>
    </w:p>
    <w:p w14:paraId="02A69FFD" w14:textId="77777777" w:rsidR="004A0341" w:rsidRPr="00EC454D" w:rsidRDefault="004A0341" w:rsidP="004A0341">
      <w:pPr>
        <w:pStyle w:val="Heading4"/>
      </w:pPr>
      <w:r w:rsidRPr="00EC454D">
        <w:t xml:space="preserve">Global Warming Causes the Loss of Biodiversity </w:t>
      </w:r>
    </w:p>
    <w:p w14:paraId="4D544B8E" w14:textId="77777777" w:rsidR="004A0341" w:rsidRPr="00401EAD" w:rsidRDefault="004A0341" w:rsidP="004A0341">
      <w:pPr>
        <w:rPr>
          <w:rStyle w:val="StyleStyleBold12pt"/>
        </w:rPr>
      </w:pPr>
      <w:r w:rsidRPr="00401EAD">
        <w:rPr>
          <w:rStyle w:val="StyleStyleBold12pt"/>
        </w:rPr>
        <w:t>Shah, Founder of Global Issues, 14</w:t>
      </w:r>
    </w:p>
    <w:p w14:paraId="35E36B98" w14:textId="77777777" w:rsidR="004A0341" w:rsidRPr="00401EAD" w:rsidRDefault="004A0341" w:rsidP="004A0341">
      <w:pPr>
        <w:rPr>
          <w:rStyle w:val="StyleBoldUnderline"/>
          <w:b w:val="0"/>
          <w:u w:val="none"/>
        </w:rPr>
      </w:pPr>
      <w:r w:rsidRPr="00401EAD">
        <w:t>(</w:t>
      </w:r>
      <w:proofErr w:type="spellStart"/>
      <w:r w:rsidRPr="00401EAD">
        <w:t>Anup</w:t>
      </w:r>
      <w:proofErr w:type="spellEnd"/>
      <w:r w:rsidRPr="00401EAD">
        <w:t xml:space="preserve">, 1/19/14, Global Issues, “Climate Change Affects Biodiversity,” </w:t>
      </w:r>
      <w:hyperlink r:id="rId118" w:history="1">
        <w:r w:rsidRPr="00401EAD">
          <w:t>http://www.globalissues.org/article/172/climate-change-affects-biodiversity</w:t>
        </w:r>
      </w:hyperlink>
      <w:r w:rsidRPr="00401EAD">
        <w:t>, 7/12/14, TH)</w:t>
      </w:r>
    </w:p>
    <w:p w14:paraId="70A36B00" w14:textId="77777777" w:rsidR="004A0341" w:rsidRDefault="004A0341" w:rsidP="004A0341">
      <w:pPr>
        <w:rPr>
          <w:rStyle w:val="StyleBoldUnderline"/>
        </w:rPr>
      </w:pPr>
    </w:p>
    <w:p w14:paraId="484CD576" w14:textId="77777777" w:rsidR="004A0341" w:rsidRDefault="004A0341" w:rsidP="004A0341">
      <w:pPr>
        <w:rPr>
          <w:rStyle w:val="StyleBoldUnderline"/>
          <w:sz w:val="12"/>
        </w:rPr>
      </w:pPr>
      <w:r w:rsidRPr="00EC454D">
        <w:rPr>
          <w:rStyle w:val="StyleBoldUnderline"/>
        </w:rPr>
        <w:t>The link between climate change and biodiversity has long been established.</w:t>
      </w:r>
      <w:r>
        <w:t xml:space="preserve"> Although throughout Earth’s history the climate has always changed with ecosystems and species coming and going, </w:t>
      </w:r>
      <w:r w:rsidRPr="00EC454D">
        <w:rPr>
          <w:rStyle w:val="StyleBoldUnderline"/>
        </w:rPr>
        <w:t>rapid climate change affects ecosystems and species ability to adapt and so biodiversity loss increases</w:t>
      </w:r>
      <w:proofErr w:type="gramStart"/>
      <w:r w:rsidRPr="00EC454D">
        <w:rPr>
          <w:rStyle w:val="StyleBoldUnderline"/>
        </w:rPr>
        <w:t>.</w:t>
      </w:r>
      <w:r w:rsidRPr="00EC454D">
        <w:rPr>
          <w:rStyle w:val="StyleBoldUnderline"/>
          <w:sz w:val="12"/>
        </w:rPr>
        <w:t>¶</w:t>
      </w:r>
      <w:proofErr w:type="gramEnd"/>
      <w:r w:rsidRPr="00EC454D">
        <w:rPr>
          <w:sz w:val="12"/>
        </w:rPr>
        <w:t xml:space="preserve"> </w:t>
      </w:r>
      <w:r>
        <w:t>Biodiversity and Climate Change, Convention on Biological Diversity, December, 2009</w:t>
      </w:r>
      <w:r w:rsidRPr="00EC454D">
        <w:rPr>
          <w:sz w:val="12"/>
        </w:rPr>
        <w:t xml:space="preserve">¶ </w:t>
      </w:r>
      <w:r>
        <w:t xml:space="preserve">From a human perspective, </w:t>
      </w:r>
      <w:r w:rsidRPr="00EC454D">
        <w:rPr>
          <w:rStyle w:val="StyleBoldUnderline"/>
        </w:rPr>
        <w:t xml:space="preserve">the rapid climate change and accelerating biodiversity loss risks human security (e.g. a major change in the food chain upon which we depend, water sources may change, recede or disappear, medicines and other resources we rely on may be harder to obtain as the plants and </w:t>
      </w:r>
      <w:proofErr w:type="spellStart"/>
      <w:r w:rsidRPr="00EC454D">
        <w:rPr>
          <w:rStyle w:val="StyleBoldUnderline"/>
        </w:rPr>
        <w:t>forna</w:t>
      </w:r>
      <w:proofErr w:type="spellEnd"/>
      <w:r w:rsidRPr="00EC454D">
        <w:rPr>
          <w:rStyle w:val="StyleBoldUnderline"/>
        </w:rPr>
        <w:t xml:space="preserve"> they are derived from may reduce or disappear, etc.).</w:t>
      </w:r>
      <w:r w:rsidRPr="00EC454D">
        <w:rPr>
          <w:rStyle w:val="StyleBoldUnderline"/>
          <w:sz w:val="12"/>
        </w:rPr>
        <w:t xml:space="preserve">¶ </w:t>
      </w:r>
      <w:r>
        <w:t>The UN’s Global Biodiversity Outlook 3, in May 2010, summarized some concerns that climate change will have on ecosystems</w:t>
      </w:r>
      <w:proofErr w:type="gramStart"/>
      <w:r>
        <w:t>:</w:t>
      </w:r>
      <w:r w:rsidRPr="00EC454D">
        <w:rPr>
          <w:sz w:val="12"/>
        </w:rPr>
        <w:t>¶</w:t>
      </w:r>
      <w:proofErr w:type="gramEnd"/>
      <w:r w:rsidRPr="00EC454D">
        <w:rPr>
          <w:sz w:val="12"/>
        </w:rPr>
        <w:t xml:space="preserve"> </w:t>
      </w:r>
      <w:r w:rsidRPr="00EC454D">
        <w:rPr>
          <w:rStyle w:val="StyleBoldUnderline"/>
        </w:rPr>
        <w:t>Climate change is already having an impact on biodiversity, and is projected to become a progressively more significant threat in the coming decades.</w:t>
      </w:r>
      <w:r>
        <w:t xml:space="preserve"> </w:t>
      </w:r>
      <w:r w:rsidRPr="00EC454D">
        <w:rPr>
          <w:rStyle w:val="StyleBoldUnderline"/>
        </w:rPr>
        <w:t>Loss of Arctic sea ice threatens biodiversity across an entire biome and beyond. The related pressure of ocean acidification, resulting from higher concentrations of carbon dioxide in the atmosphere, is also already being observed</w:t>
      </w:r>
      <w:proofErr w:type="gramStart"/>
      <w:r w:rsidRPr="00EC454D">
        <w:rPr>
          <w:rStyle w:val="StyleBoldUnderline"/>
        </w:rPr>
        <w:t>.</w:t>
      </w:r>
      <w:r w:rsidRPr="00EC454D">
        <w:rPr>
          <w:rStyle w:val="StyleBoldUnderline"/>
          <w:sz w:val="12"/>
        </w:rPr>
        <w:t>¶</w:t>
      </w:r>
      <w:proofErr w:type="gramEnd"/>
      <w:r w:rsidRPr="00EC454D">
        <w:rPr>
          <w:sz w:val="12"/>
        </w:rPr>
        <w:t xml:space="preserve"> </w:t>
      </w:r>
      <w:r w:rsidRPr="00EC454D">
        <w:rPr>
          <w:rStyle w:val="StyleBoldUnderline"/>
        </w:rPr>
        <w:t>Ecosystems are already showing negative impacts under current levels of climate change</w:t>
      </w:r>
      <w:r>
        <w:t xml:space="preserve"> … which is modest compared to future projected changes…. </w:t>
      </w:r>
      <w:r w:rsidRPr="00EC454D">
        <w:rPr>
          <w:rStyle w:val="StyleBoldUnderline"/>
        </w:rPr>
        <w:t>In addition to warming temperatures, more frequent extreme weather events and changing patterns of rainfall and drought can be expected to have significant impacts on biodiversity</w:t>
      </w:r>
      <w:proofErr w:type="gramStart"/>
      <w:r w:rsidRPr="00EC454D">
        <w:rPr>
          <w:rStyle w:val="StyleBoldUnderline"/>
        </w:rPr>
        <w:t>.</w:t>
      </w:r>
      <w:r w:rsidRPr="00EC454D">
        <w:rPr>
          <w:rStyle w:val="StyleBoldUnderline"/>
          <w:sz w:val="12"/>
        </w:rPr>
        <w:t>¶</w:t>
      </w:r>
      <w:proofErr w:type="gramEnd"/>
      <w:r w:rsidRPr="00EC454D">
        <w:rPr>
          <w:sz w:val="12"/>
        </w:rPr>
        <w:t xml:space="preserve"> </w:t>
      </w:r>
      <w:r>
        <w:t>— Secretariat of the Convention on Biological Diversity (2010), Global Biodiversity Outlook 3, May, 2010, p.56</w:t>
      </w:r>
      <w:r w:rsidRPr="00EC454D">
        <w:rPr>
          <w:sz w:val="12"/>
        </w:rPr>
        <w:t xml:space="preserve">¶ </w:t>
      </w:r>
      <w:r>
        <w:t xml:space="preserve">Some species may benefit from climate change (including, from a human perspective, an increases in diseases and pests) but </w:t>
      </w:r>
      <w:r w:rsidRPr="00EC454D">
        <w:rPr>
          <w:rStyle w:val="StyleBoldUnderline"/>
        </w:rPr>
        <w:t>the rapid nature of the change suggests that most species will not find it as beneficial as most will not be able to adapt.</w:t>
      </w:r>
      <w:r w:rsidRPr="00EC454D">
        <w:rPr>
          <w:rStyle w:val="StyleBoldUnderline"/>
          <w:sz w:val="12"/>
        </w:rPr>
        <w:t xml:space="preserve">¶ </w:t>
      </w:r>
    </w:p>
    <w:p w14:paraId="46A5F073" w14:textId="77777777" w:rsidR="004A0341" w:rsidRDefault="004A0341" w:rsidP="004A0341">
      <w:pPr>
        <w:rPr>
          <w:rStyle w:val="StyleBoldUnderline"/>
          <w:sz w:val="12"/>
        </w:rPr>
      </w:pPr>
    </w:p>
    <w:p w14:paraId="67064AC9" w14:textId="77777777" w:rsidR="004A0341" w:rsidRDefault="004A0341" w:rsidP="004A0341">
      <w:pPr>
        <w:pStyle w:val="Heading4"/>
      </w:pPr>
      <w:r>
        <w:t>Climate Change Will Cause Massive Biodiversity Loss Brink Is In 2050</w:t>
      </w:r>
    </w:p>
    <w:p w14:paraId="776FE725" w14:textId="77777777" w:rsidR="004A0341" w:rsidRPr="00F92325" w:rsidRDefault="004A0341" w:rsidP="004A0341">
      <w:pPr>
        <w:rPr>
          <w:rStyle w:val="StyleStyleBold12pt"/>
        </w:rPr>
      </w:pPr>
      <w:r w:rsidRPr="00F92325">
        <w:rPr>
          <w:rStyle w:val="StyleStyleBold12pt"/>
        </w:rPr>
        <w:t>Harvard School of Public Health, Center for Health and the Global Environment, 12</w:t>
      </w:r>
    </w:p>
    <w:p w14:paraId="1B036663" w14:textId="77777777" w:rsidR="004A0341" w:rsidRPr="00F92325" w:rsidRDefault="004A0341" w:rsidP="004A0341">
      <w:r w:rsidRPr="00F92325">
        <w:t xml:space="preserve">(Harvard School of Public Health, 12, Harvard School of Public Health: Center for Health and the Global Environment, “Climate Change and Biodiversity Loss,” </w:t>
      </w:r>
      <w:hyperlink r:id="rId119" w:history="1">
        <w:r w:rsidRPr="00F92325">
          <w:t>http://www.chgeharvard.org/topic/climate-change-and-biodiversity-loss</w:t>
        </w:r>
      </w:hyperlink>
      <w:r w:rsidRPr="00F92325">
        <w:t>, 7/12/14, TH)</w:t>
      </w:r>
    </w:p>
    <w:p w14:paraId="6C7BA5D3" w14:textId="77777777" w:rsidR="004A0341" w:rsidRDefault="004A0341" w:rsidP="004A0341"/>
    <w:p w14:paraId="5E9582E4" w14:textId="77777777" w:rsidR="004A0341" w:rsidRDefault="004A0341" w:rsidP="004A0341">
      <w:r w:rsidRPr="008509BD">
        <w:rPr>
          <w:rStyle w:val="StyleBoldUnderline"/>
        </w:rPr>
        <w:t>Climate change alone is expected to threaten with extinction approximately one quarter or more of all species on land by the year 2050, surpassing even habitat loss as the biggest threat to life on land.</w:t>
      </w:r>
      <w:r>
        <w:t xml:space="preserve"> </w:t>
      </w:r>
      <w:r w:rsidRPr="008509BD">
        <w:rPr>
          <w:rStyle w:val="StyleBoldUnderline"/>
        </w:rPr>
        <w:t>Species in the oceans and in fresh water are also at great risk from climate change, especially those that live in ecosystems like coral reefs that are highly sensitive to warming temperatures,</w:t>
      </w:r>
      <w:r>
        <w:t xml:space="preserve"> but the full extent of that risk has not yet been calculated. </w:t>
      </w:r>
      <w:r w:rsidRPr="00F33EE1">
        <w:rPr>
          <w:sz w:val="12"/>
        </w:rPr>
        <w:t xml:space="preserve">¶ </w:t>
      </w:r>
      <w:r>
        <w:t>Climate change is a threat because species have evolved to live within certain temperature ranges, and when these are exceeded and a species cannot adapt to the new temperatures, or when the other species it depends on to live cannot adapt, for example its food supply, its survival is threatened</w:t>
      </w:r>
      <w:proofErr w:type="gramStart"/>
      <w:r>
        <w:t>.</w:t>
      </w:r>
      <w:r w:rsidRPr="00F33EE1">
        <w:rPr>
          <w:sz w:val="12"/>
        </w:rPr>
        <w:t>¶</w:t>
      </w:r>
      <w:proofErr w:type="gramEnd"/>
      <w:r w:rsidRPr="00F33EE1">
        <w:rPr>
          <w:sz w:val="12"/>
        </w:rPr>
        <w:t xml:space="preserve"> </w:t>
      </w:r>
      <w:r w:rsidRPr="00F92325">
        <w:rPr>
          <w:rStyle w:val="StyleBoldUnderline"/>
        </w:rPr>
        <w:t>The IPCC has predicted that by 2100, assuming that current trends in burning fossil fuels continue, the surface of the Earth will warm on average by as much as 6 degrees Celsius (around 11 degrees Fahrenheit) or more</w:t>
      </w:r>
      <w:r>
        <w:t xml:space="preserve">. It is not possible to predict how most species, including our own, and how most ecosystems, will respond to such extreme warming, but </w:t>
      </w:r>
      <w:r w:rsidRPr="00F92325">
        <w:rPr>
          <w:rStyle w:val="StyleBoldUnderline"/>
        </w:rPr>
        <w:t>the effects are likely to be catastrophic</w:t>
      </w:r>
      <w:proofErr w:type="gramStart"/>
      <w:r w:rsidRPr="00F92325">
        <w:rPr>
          <w:rStyle w:val="StyleBoldUnderline"/>
        </w:rPr>
        <w:t>.</w:t>
      </w:r>
      <w:r w:rsidRPr="00F33EE1">
        <w:rPr>
          <w:rStyle w:val="StyleBoldUnderline"/>
          <w:sz w:val="12"/>
        </w:rPr>
        <w:t>¶</w:t>
      </w:r>
      <w:proofErr w:type="gramEnd"/>
      <w:r w:rsidRPr="00F33EE1">
        <w:rPr>
          <w:rStyle w:val="StyleBoldUnderline"/>
          <w:sz w:val="12"/>
        </w:rPr>
        <w:t xml:space="preserve"> </w:t>
      </w:r>
      <w:r>
        <w:t>To put an average surface warming of 6 degrees Celsius into context, consider the following:</w:t>
      </w:r>
      <w:r w:rsidRPr="00F33EE1">
        <w:rPr>
          <w:sz w:val="12"/>
        </w:rPr>
        <w:t xml:space="preserve">¶ </w:t>
      </w:r>
      <w:r w:rsidRPr="00F92325">
        <w:rPr>
          <w:rStyle w:val="StyleBoldUnderline"/>
        </w:rPr>
        <w:t>All the changes we have seen to date that have been ascribed to global warming—the melting of glaciers, sea ice, and permafrost; the bleaching and dying of coral reefs; extreme storms and flooding, droughts, and heat waves; and major shifts in the ranges of organisms and in the timing of their biological cycles--have occurred with an average warming of the Earth’s surface</w:t>
      </w:r>
      <w:r>
        <w:t xml:space="preserve"> since the late 19th Century, when this warming (and the Industrial Revolution) began, of less than 1 degree C.</w:t>
      </w:r>
      <w:r w:rsidRPr="00F33EE1">
        <w:rPr>
          <w:sz w:val="12"/>
        </w:rPr>
        <w:t xml:space="preserve">¶ </w:t>
      </w:r>
      <w:r>
        <w:t>The average temperature of the Earth’s surface during the peak of the last Ice Age, 20,000 years ago, when large areas of North America, northern Europe and northern Asia were under a sheet of ice 2 miles and more thick, was only about 6 degrees C. cooler than it is now.</w:t>
      </w:r>
    </w:p>
    <w:p w14:paraId="28CB4CC1" w14:textId="77777777" w:rsidR="004A0341" w:rsidRDefault="004A0341" w:rsidP="004A0341"/>
    <w:p w14:paraId="1A4C5F7B" w14:textId="77777777" w:rsidR="004A0341" w:rsidRDefault="004A0341" w:rsidP="004A0341">
      <w:pPr>
        <w:pStyle w:val="Heading4"/>
      </w:pPr>
      <w:r>
        <w:t xml:space="preserve">Global Warming Negatively Impacts The Economy- Costing 1 Trillion Dollars A Year World Wide and Increasing </w:t>
      </w:r>
    </w:p>
    <w:p w14:paraId="7EF7C394" w14:textId="77777777" w:rsidR="004A0341" w:rsidRPr="00F140CE" w:rsidRDefault="004A0341" w:rsidP="004A0341">
      <w:pPr>
        <w:rPr>
          <w:rStyle w:val="StyleStyleBold12pt"/>
        </w:rPr>
      </w:pPr>
      <w:proofErr w:type="spellStart"/>
      <w:r w:rsidRPr="00F140CE">
        <w:rPr>
          <w:rStyle w:val="StyleStyleBold12pt"/>
        </w:rPr>
        <w:t>Nuccitelli</w:t>
      </w:r>
      <w:proofErr w:type="spellEnd"/>
      <w:r w:rsidRPr="00F140CE">
        <w:rPr>
          <w:rStyle w:val="StyleStyleBold12pt"/>
        </w:rPr>
        <w:t>, Environmental Scientist and Risk Assessor, 14</w:t>
      </w:r>
    </w:p>
    <w:p w14:paraId="0216F310" w14:textId="77777777" w:rsidR="004A0341" w:rsidRPr="006A01E9" w:rsidRDefault="004A0341" w:rsidP="004A0341">
      <w:r w:rsidRPr="00F140CE">
        <w:t xml:space="preserve">(Dana, 1/24/14, The </w:t>
      </w:r>
      <w:proofErr w:type="spellStart"/>
      <w:r w:rsidRPr="00F140CE">
        <w:t>Gaurdian</w:t>
      </w:r>
      <w:proofErr w:type="spellEnd"/>
      <w:r w:rsidRPr="00F140CE">
        <w:t xml:space="preserve">, “More global warming will be worse for the economy, says the Copenhagen Consensus Center,” </w:t>
      </w:r>
      <w:hyperlink r:id="rId120" w:history="1">
        <w:r w:rsidRPr="00F140CE">
          <w:t>http://www.theguardian.com/environment/climate-consensus-97-per-cent/2014/jan/24/more-global-warming-worse-economy</w:t>
        </w:r>
      </w:hyperlink>
      <w:r w:rsidRPr="00F140CE">
        <w:t>, 7/12/14, TH)</w:t>
      </w:r>
    </w:p>
    <w:p w14:paraId="45776EAD" w14:textId="77777777" w:rsidR="004A0341" w:rsidRDefault="004A0341" w:rsidP="004A0341"/>
    <w:p w14:paraId="11DDAFBB" w14:textId="77777777" w:rsidR="004A0341" w:rsidRPr="004A0341" w:rsidRDefault="004A0341" w:rsidP="004A0341">
      <w:pPr>
        <w:rPr>
          <w:rStyle w:val="StyleBoldUnderline"/>
        </w:rPr>
      </w:pPr>
      <w:r w:rsidRPr="00F33EE1">
        <w:rPr>
          <w:rStyle w:val="StyleBoldUnderline"/>
        </w:rPr>
        <w:t>A report from the think tank is consistent with previous research showing that more warming will cost the economy</w:t>
      </w:r>
      <w:r w:rsidRPr="00F33EE1">
        <w:t xml:space="preserve"> </w:t>
      </w:r>
      <w:r w:rsidRPr="00F33EE1">
        <w:rPr>
          <w:rStyle w:val="StyleBoldUnderline"/>
        </w:rPr>
        <w:t>The Copenhagen Consensus Center</w:t>
      </w:r>
      <w:r>
        <w:t xml:space="preserve"> (oddly, located in Massachusetts) is a think tank headed by Bjorn </w:t>
      </w:r>
      <w:proofErr w:type="spellStart"/>
      <w:r>
        <w:t>Lomborg</w:t>
      </w:r>
      <w:proofErr w:type="spellEnd"/>
      <w:r>
        <w:t xml:space="preserve"> that advocates for what they consider "the best ways for governments and philanthropists to spend aid and development money." The group </w:t>
      </w:r>
      <w:r w:rsidRPr="00F33EE1">
        <w:rPr>
          <w:rStyle w:val="StyleBoldUnderline"/>
        </w:rPr>
        <w:t>recently released a report that attempts to quantify the economic damage caused by various global problems, including climate change. Regarding climate change and its costs, the group states</w:t>
      </w:r>
      <w:proofErr w:type="gramStart"/>
      <w:r w:rsidRPr="00F33EE1">
        <w:rPr>
          <w:rStyle w:val="StyleBoldUnderline"/>
        </w:rPr>
        <w:t>,</w:t>
      </w:r>
      <w:r w:rsidRPr="006A01E9">
        <w:rPr>
          <w:rStyle w:val="StyleBoldUnderline"/>
          <w:sz w:val="12"/>
        </w:rPr>
        <w:t>¶</w:t>
      </w:r>
      <w:proofErr w:type="gramEnd"/>
      <w:r w:rsidRPr="006A01E9">
        <w:rPr>
          <w:sz w:val="12"/>
        </w:rPr>
        <w:t xml:space="preserve"> </w:t>
      </w:r>
      <w:r w:rsidRPr="00F33EE1">
        <w:rPr>
          <w:rStyle w:val="StyleBoldUnderline"/>
        </w:rPr>
        <w:t>"Climate change is real and man-made ... After year 2070, global warming will become a net cost to the world, justifying cost-effective climate action."</w:t>
      </w:r>
      <w:r w:rsidRPr="006A01E9">
        <w:rPr>
          <w:rStyle w:val="StyleBoldUnderline"/>
          <w:sz w:val="12"/>
        </w:rPr>
        <w:t xml:space="preserve">¶ </w:t>
      </w:r>
      <w:r>
        <w:t xml:space="preserve">The climate change section was written by Richard </w:t>
      </w:r>
      <w:proofErr w:type="spellStart"/>
      <w:r>
        <w:t>Tol</w:t>
      </w:r>
      <w:proofErr w:type="spellEnd"/>
      <w:r>
        <w:t xml:space="preserve">, who is one among several economists who have developed what are known as "integrated assessment models," which combine climate and economic modeling to estimate the costs of climate change. </w:t>
      </w:r>
      <w:r w:rsidRPr="00F33EE1">
        <w:rPr>
          <w:rStyle w:val="StyleBoldUnderline"/>
        </w:rPr>
        <w:t>The Copenhagen Consensus Center climate costs report focuses on the impacts to global gross domestic product (GDP),</w:t>
      </w:r>
      <w:r>
        <w:t xml:space="preserve"> and the results from </w:t>
      </w:r>
      <w:proofErr w:type="spellStart"/>
      <w:r>
        <w:t>Tol's</w:t>
      </w:r>
      <w:proofErr w:type="spellEnd"/>
      <w:r>
        <w:t xml:space="preserve"> FUND model are illustrated in the figure below (averages are the black curves)</w:t>
      </w:r>
      <w:proofErr w:type="gramStart"/>
      <w:r>
        <w:t>.</w:t>
      </w:r>
      <w:r w:rsidRPr="006A01E9">
        <w:rPr>
          <w:sz w:val="12"/>
        </w:rPr>
        <w:t>¶</w:t>
      </w:r>
      <w:proofErr w:type="gramEnd"/>
      <w:r w:rsidRPr="006A01E9">
        <w:rPr>
          <w:sz w:val="12"/>
        </w:rPr>
        <w:t xml:space="preserve"> </w:t>
      </w:r>
      <w:r w:rsidRPr="00F33EE1">
        <w:rPr>
          <w:rStyle w:val="StyleBoldUnderline"/>
        </w:rPr>
        <w:t>The global average, minimum and maximum total annual economic impact of climate change in the 20th and 21st century. From the Copenhagen Consensus Center report</w:t>
      </w:r>
      <w:proofErr w:type="gramStart"/>
      <w:r w:rsidRPr="00F33EE1">
        <w:rPr>
          <w:rStyle w:val="StyleBoldUnderline"/>
        </w:rPr>
        <w:t>.</w:t>
      </w:r>
      <w:r w:rsidRPr="006A01E9">
        <w:rPr>
          <w:rStyle w:val="StyleBoldUnderline"/>
          <w:sz w:val="12"/>
        </w:rPr>
        <w:t>¶</w:t>
      </w:r>
      <w:proofErr w:type="gramEnd"/>
      <w:r w:rsidRPr="006A01E9">
        <w:rPr>
          <w:rStyle w:val="StyleBoldUnderline"/>
          <w:sz w:val="12"/>
        </w:rPr>
        <w:t xml:space="preserve"> </w:t>
      </w:r>
      <w:r w:rsidRPr="00F33EE1">
        <w:rPr>
          <w:rStyle w:val="StyleBoldUnderline"/>
        </w:rPr>
        <w:t>This figure is based on a scenario in which the average global surface temperature warms by approximately 3.6°C between 1900 and 2100, which is a scenario that would require fairly modest efforts to reduce greenhouse gas emissions.</w:t>
      </w:r>
      <w:r w:rsidRPr="006A01E9">
        <w:rPr>
          <w:rStyle w:val="StyleBoldUnderline"/>
          <w:sz w:val="12"/>
        </w:rPr>
        <w:t>¶</w:t>
      </w:r>
      <w:r w:rsidRPr="006A01E9">
        <w:rPr>
          <w:sz w:val="12"/>
        </w:rPr>
        <w:t xml:space="preserve"> </w:t>
      </w:r>
      <w:r w:rsidRPr="00F33EE1">
        <w:rPr>
          <w:rStyle w:val="StyleBoldUnderline"/>
        </w:rPr>
        <w:t>The modeled economic benefits from climate change come from factors like more carbon dioxide in the atmosphere "fertilizing" agriculture and fewer cold-related deaths. However, there's evidence that we're approaching the point where negative climate-related impacts on plant life offset the benefits from fertilization, and there will be more heat-related deaths in a warmer world</w:t>
      </w:r>
      <w:proofErr w:type="gramStart"/>
      <w:r w:rsidRPr="00F33EE1">
        <w:rPr>
          <w:rStyle w:val="StyleBoldUnderline"/>
        </w:rPr>
        <w:t>.</w:t>
      </w:r>
      <w:r w:rsidRPr="006A01E9">
        <w:rPr>
          <w:rStyle w:val="StyleBoldUnderline"/>
          <w:sz w:val="12"/>
        </w:rPr>
        <w:t>¶</w:t>
      </w:r>
      <w:proofErr w:type="gramEnd"/>
      <w:r w:rsidRPr="006A01E9">
        <w:rPr>
          <w:sz w:val="12"/>
        </w:rPr>
        <w:t xml:space="preserve"> </w:t>
      </w:r>
      <w:r w:rsidRPr="00F33EE1">
        <w:rPr>
          <w:rStyle w:val="StyleBoldUnderline"/>
        </w:rPr>
        <w:t>In the figure above, while the annual impact on the global economy from climate change remains positive until the late 21st century, the solid black curve begins to turn downward after 2025. This means that according to this report, after that date, climate change will have less and less of an annual economic benefit, until it eventually becomes a drag on the global economy.</w:t>
      </w:r>
      <w:r>
        <w:t xml:space="preserve"> Thus to maximize the impact on the economy, we would stabilize global temperatures at 2025 levels (about 1°C warmer than 1900)</w:t>
      </w:r>
      <w:proofErr w:type="gramStart"/>
      <w:r>
        <w:t>.</w:t>
      </w:r>
      <w:r w:rsidRPr="006A01E9">
        <w:rPr>
          <w:sz w:val="12"/>
        </w:rPr>
        <w:t>¶</w:t>
      </w:r>
      <w:proofErr w:type="gramEnd"/>
      <w:r w:rsidRPr="006A01E9">
        <w:rPr>
          <w:sz w:val="12"/>
        </w:rPr>
        <w:t xml:space="preserve"> </w:t>
      </w:r>
      <w:r>
        <w:t>However, we're committed to global warming beyond 1°C from the greenhouse gases we've already emitted. Hence any further human greenhouse gas emissions from here on out will cost us money, according to the Copenhagen Consensus Center Report</w:t>
      </w:r>
      <w:proofErr w:type="gramStart"/>
      <w:r>
        <w:t>.</w:t>
      </w:r>
      <w:r w:rsidRPr="006A01E9">
        <w:rPr>
          <w:sz w:val="12"/>
        </w:rPr>
        <w:t>¶</w:t>
      </w:r>
      <w:proofErr w:type="gramEnd"/>
      <w:r w:rsidRPr="006A01E9">
        <w:rPr>
          <w:sz w:val="12"/>
        </w:rPr>
        <w:t xml:space="preserve"> </w:t>
      </w:r>
      <w:r>
        <w:t>The report also notes that some troubling consequences are overlooked when focusing on the global average economic impact.</w:t>
      </w:r>
      <w:r w:rsidRPr="006A01E9">
        <w:rPr>
          <w:sz w:val="12"/>
        </w:rPr>
        <w:t xml:space="preserve">¶ </w:t>
      </w:r>
      <w:r>
        <w:t>"Most countries benefitted from climate change until 1980, but after that the trend is negative for poor countries and positive for rich countries. The global average impact was positive in the 20th century. In the 21st century, impacts turn negative in most countries, rich and poor."</w:t>
      </w:r>
      <w:r w:rsidRPr="006A01E9">
        <w:rPr>
          <w:sz w:val="12"/>
        </w:rPr>
        <w:t xml:space="preserve">¶ </w:t>
      </w:r>
      <w:proofErr w:type="gramStart"/>
      <w:r>
        <w:t>While</w:t>
      </w:r>
      <w:proofErr w:type="gramEnd"/>
      <w:r>
        <w:t xml:space="preserve"> climate change has continued to increase global average GDP, this has come at the expense of the rich getting richer and the poor getting poorer. This isn't a surprise, given that the poorest countries, who contribute the least to the climate problem, are the most vulnerable to climate change. The report attempts to account for this disparity with an "equity-weighted" economic impact of climate change, illustrated by the black dotted line in the above figure, and concludes</w:t>
      </w:r>
      <w:proofErr w:type="gramStart"/>
      <w:r>
        <w:t>,</w:t>
      </w:r>
      <w:r w:rsidRPr="006A01E9">
        <w:rPr>
          <w:sz w:val="12"/>
        </w:rPr>
        <w:t>¶</w:t>
      </w:r>
      <w:proofErr w:type="gramEnd"/>
      <w:r w:rsidRPr="006A01E9">
        <w:rPr>
          <w:sz w:val="12"/>
        </w:rPr>
        <w:t xml:space="preserve"> </w:t>
      </w:r>
      <w:r>
        <w:t>"the maximum impact of climate change occurs 45 years earlier [in 1980] when equity weighted."</w:t>
      </w:r>
      <w:r w:rsidRPr="006A01E9">
        <w:rPr>
          <w:sz w:val="12"/>
        </w:rPr>
        <w:t xml:space="preserve">¶ </w:t>
      </w:r>
      <w:r w:rsidRPr="00F33EE1">
        <w:rPr>
          <w:rStyle w:val="StyleBoldUnderline"/>
        </w:rPr>
        <w:t>Thus if we weight the impact of climate change on GDP to account for the adverse impact to the economies of poorer countries, according to this report, we reached peak climate economic benefit in 1980. After about 2015, the dotted curve declines steeply</w:t>
      </w:r>
      <w:proofErr w:type="gramStart"/>
      <w:r w:rsidRPr="00F33EE1">
        <w:rPr>
          <w:rStyle w:val="StyleBoldUnderline"/>
        </w:rPr>
        <w:t>.</w:t>
      </w:r>
      <w:r w:rsidRPr="006A01E9">
        <w:rPr>
          <w:rStyle w:val="StyleBoldUnderline"/>
          <w:sz w:val="12"/>
        </w:rPr>
        <w:t>¶</w:t>
      </w:r>
      <w:proofErr w:type="gramEnd"/>
      <w:r w:rsidRPr="006A01E9">
        <w:rPr>
          <w:rStyle w:val="StyleBoldUnderline"/>
          <w:sz w:val="12"/>
        </w:rPr>
        <w:t xml:space="preserve"> </w:t>
      </w:r>
      <w:r>
        <w:t>One shortcoming of the Copenhagen Consensus Center Report is that it only considers one scenario in which we take modest steps to reduce our greenhouse gas emissions, and uses only one integrated assessment model. But what do the results look like when considering other scenarios and models? Economist Chris Hope of the University of Cambridge has another integrated assessment model, PAGE, with which he has run a similar analysis of the cost of climate change under a business-as-usual scenario and a low emissions scenario</w:t>
      </w:r>
      <w:proofErr w:type="gramStart"/>
      <w:r>
        <w:t>.</w:t>
      </w:r>
      <w:r w:rsidRPr="006A01E9">
        <w:rPr>
          <w:sz w:val="12"/>
        </w:rPr>
        <w:t>¶</w:t>
      </w:r>
      <w:proofErr w:type="gramEnd"/>
      <w:r w:rsidRPr="006A01E9">
        <w:rPr>
          <w:sz w:val="12"/>
        </w:rPr>
        <w:t xml:space="preserve"> </w:t>
      </w:r>
      <w:r>
        <w:t>Annual global climate change costs (in trillions of dollars) in low emissions (purple) and business as usual (A1B; red) scenarios. The dashed lines represent the 5% and 95% probability range. Annual global climate change costs (in trillions of dollars) in low emissions (purple) and business as usual (A1B; red) scenarios. The dashed lines represent the 5% and 95% probability range</w:t>
      </w:r>
      <w:proofErr w:type="gramStart"/>
      <w:r>
        <w:t>.</w:t>
      </w:r>
      <w:r w:rsidRPr="006A01E9">
        <w:rPr>
          <w:sz w:val="12"/>
        </w:rPr>
        <w:t>¶</w:t>
      </w:r>
      <w:proofErr w:type="gramEnd"/>
      <w:r w:rsidRPr="006A01E9">
        <w:rPr>
          <w:sz w:val="12"/>
        </w:rPr>
        <w:t xml:space="preserve"> </w:t>
      </w:r>
      <w:r>
        <w:t xml:space="preserve">In the PAGE model (which is equity-weighted), climate change is already a drag on the global economy today. </w:t>
      </w:r>
      <w:r w:rsidRPr="00F33EE1">
        <w:rPr>
          <w:rStyle w:val="StyleBoldUnderline"/>
        </w:rPr>
        <w:t>According to the model's average result (solid lines), we're able to keep the annual global costs of climate change below $1 trillion until 2050</w:t>
      </w:r>
      <w:r>
        <w:t xml:space="preserve"> through adaptation measures, because there's not a big difference in temperature changes between the low and high emissions scenarios until mid-century. After that point, the costs of climate change differ dramatically between the two scenarios. However, achieving the low emissions scenario will require immediate, significant actions to reduce our greenhouse gas emissions</w:t>
      </w:r>
      <w:proofErr w:type="gramStart"/>
      <w:r>
        <w:t>.</w:t>
      </w:r>
      <w:r w:rsidRPr="006A01E9">
        <w:rPr>
          <w:sz w:val="12"/>
        </w:rPr>
        <w:t>¶</w:t>
      </w:r>
      <w:proofErr w:type="gramEnd"/>
      <w:r w:rsidRPr="006A01E9">
        <w:rPr>
          <w:sz w:val="12"/>
        </w:rPr>
        <w:t xml:space="preserve"> </w:t>
      </w:r>
      <w:r>
        <w:t xml:space="preserve">Prominent Yale economist William </w:t>
      </w:r>
      <w:proofErr w:type="spellStart"/>
      <w:r>
        <w:t>Nordhaus</w:t>
      </w:r>
      <w:proofErr w:type="spellEnd"/>
      <w:r>
        <w:t xml:space="preserve"> also runs an integrated assessment model called DICE. In a 2013 paper in the Journal of Economic Literature, Nicholas Stern compared the results of all three models</w:t>
      </w:r>
      <w:proofErr w:type="gramStart"/>
      <w:r>
        <w:t>.</w:t>
      </w:r>
      <w:r w:rsidRPr="006A01E9">
        <w:rPr>
          <w:sz w:val="12"/>
        </w:rPr>
        <w:t>¶</w:t>
      </w:r>
      <w:proofErr w:type="gramEnd"/>
      <w:r w:rsidRPr="006A01E9">
        <w:rPr>
          <w:sz w:val="12"/>
        </w:rPr>
        <w:t xml:space="preserve"> </w:t>
      </w:r>
      <w:r>
        <w:t>Annual Consumption Loss as a Fraction of Global GDP in 2100 due to an Increase in Annual Global Temperature in the DICE, FUND, and PAGE Models, from Stern (2013). Annual Consumption Loss as a Fraction of Global GDP in 2100 due to an Increase in Annual Global Temperature in the DICE, FUND, and PAGE Models, from Stern (2013)</w:t>
      </w:r>
      <w:proofErr w:type="gramStart"/>
      <w:r>
        <w:t>.</w:t>
      </w:r>
      <w:r w:rsidRPr="006A01E9">
        <w:rPr>
          <w:sz w:val="12"/>
        </w:rPr>
        <w:t>¶</w:t>
      </w:r>
      <w:proofErr w:type="gramEnd"/>
      <w:r w:rsidRPr="006A01E9">
        <w:rPr>
          <w:sz w:val="12"/>
        </w:rPr>
        <w:t xml:space="preserve"> </w:t>
      </w:r>
      <w:proofErr w:type="spellStart"/>
      <w:r>
        <w:t>Nordhaus</w:t>
      </w:r>
      <w:proofErr w:type="spellEnd"/>
      <w:r>
        <w:t>' DICE model agrees well with Hope's PAGE model regarding the negative impacts of climate change on the global economy for 0 to 2°C average global surface warming, after which they only disagree on just how quickly climate change will badly hurt the economy. In his paper, Stern also warned against underestimating the dangers of climate change</w:t>
      </w:r>
      <w:proofErr w:type="gramStart"/>
      <w:r>
        <w:t>,</w:t>
      </w:r>
      <w:r w:rsidRPr="006A01E9">
        <w:rPr>
          <w:sz w:val="12"/>
        </w:rPr>
        <w:t>¶</w:t>
      </w:r>
      <w:proofErr w:type="gramEnd"/>
      <w:r w:rsidRPr="006A01E9">
        <w:rPr>
          <w:sz w:val="12"/>
        </w:rPr>
        <w:t xml:space="preserve"> </w:t>
      </w:r>
      <w:r>
        <w:t>"There are very strong grounds for arguing that [integrated assessment models] grossly underestimate the risks of climate change, not simply because of the limitations of climate and impact models ... but because of the further assumptions built into the economic modeling on growth, damages and risks, which come close to assuming directly that the impacts and costs will be modest, and close to excluding the possibility of catastrophic outcomes."</w:t>
      </w:r>
      <w:r w:rsidRPr="006A01E9">
        <w:rPr>
          <w:sz w:val="12"/>
        </w:rPr>
        <w:t xml:space="preserve">¶ </w:t>
      </w:r>
      <w:proofErr w:type="gramStart"/>
      <w:r>
        <w:t>It</w:t>
      </w:r>
      <w:proofErr w:type="gramEnd"/>
      <w:r>
        <w:t>'s also worth noting that the impacts of climate change can't just be measured in terms of their effect on the global economy. You can put a price tag on the extinction of numerous species, and integrated assessment models account for the costs of these types of factors, but does that adequately reflect their true value? People tend to value social and cultural factors highly</w:t>
      </w:r>
      <w:proofErr w:type="gramStart"/>
      <w:r>
        <w:t>.</w:t>
      </w:r>
      <w:r w:rsidRPr="006A01E9">
        <w:rPr>
          <w:sz w:val="12"/>
        </w:rPr>
        <w:t>¶</w:t>
      </w:r>
      <w:proofErr w:type="gramEnd"/>
      <w:r w:rsidRPr="006A01E9">
        <w:rPr>
          <w:sz w:val="12"/>
        </w:rPr>
        <w:t xml:space="preserve"> </w:t>
      </w:r>
      <w:r>
        <w:t xml:space="preserve">Robert F. Kennedy once said that GDP measures everything "except that which makes life worthwhile." In Nature, Robert </w:t>
      </w:r>
      <w:proofErr w:type="spellStart"/>
      <w:r>
        <w:t>Costanza</w:t>
      </w:r>
      <w:proofErr w:type="spellEnd"/>
      <w:r>
        <w:t xml:space="preserve"> and colleagues recently wrote that "if a business used GDP-style accounting, it would aim to maximize gross revenue – even at the expense of profitability, efficiency, sustainability or flexibility," and suggested alternatives, like adjusting economic measures to reflect social and environmental factors</w:t>
      </w:r>
      <w:proofErr w:type="gramStart"/>
      <w:r>
        <w:t>.</w:t>
      </w:r>
      <w:r w:rsidRPr="006A01E9">
        <w:rPr>
          <w:sz w:val="12"/>
        </w:rPr>
        <w:t>¶</w:t>
      </w:r>
      <w:proofErr w:type="gramEnd"/>
      <w:r w:rsidRPr="006A01E9">
        <w:rPr>
          <w:sz w:val="12"/>
        </w:rPr>
        <w:t xml:space="preserve"> </w:t>
      </w:r>
      <w:r>
        <w:t xml:space="preserve">Nevertheless, even by purely economic measures, </w:t>
      </w:r>
      <w:r w:rsidRPr="006A01E9">
        <w:rPr>
          <w:rStyle w:val="StyleBoldUnderline"/>
        </w:rPr>
        <w:t>we've reached the point where additional greenhouse gas emissions will have less economic benefit (or more economic cost, depending on which model is used), and when accounting for the disproportionately negative impact on poorer countries, we reached that point over three decades ago.</w:t>
      </w:r>
      <w:r w:rsidRPr="006A01E9">
        <w:rPr>
          <w:rStyle w:val="StyleBoldUnderline"/>
          <w:sz w:val="12"/>
        </w:rPr>
        <w:t xml:space="preserve">¶ </w:t>
      </w:r>
      <w:r w:rsidRPr="006A01E9">
        <w:rPr>
          <w:rStyle w:val="StyleBoldUnderline"/>
        </w:rPr>
        <w:t>One thing that all of these economic analyses agree on is that more global warming will be worse for the economy.</w:t>
      </w:r>
    </w:p>
    <w:p w14:paraId="00AB4AFD" w14:textId="77777777" w:rsidR="004A0341" w:rsidRDefault="004A0341" w:rsidP="004A0341">
      <w:pPr>
        <w:rPr>
          <w:rStyle w:val="StyleBoldUnderline"/>
          <w:sz w:val="12"/>
        </w:rPr>
      </w:pPr>
    </w:p>
    <w:p w14:paraId="46688C46" w14:textId="77777777" w:rsidR="004A0341" w:rsidRDefault="004A0341" w:rsidP="004A0341">
      <w:pPr>
        <w:rPr>
          <w:rStyle w:val="StyleBoldUnderline"/>
          <w:sz w:val="12"/>
        </w:rPr>
      </w:pPr>
    </w:p>
    <w:p w14:paraId="33DA3465" w14:textId="77777777" w:rsidR="004A0341" w:rsidRDefault="004A0341" w:rsidP="004A0341">
      <w:pPr>
        <w:rPr>
          <w:rStyle w:val="StyleBoldUnderline"/>
          <w:sz w:val="12"/>
        </w:rPr>
      </w:pPr>
    </w:p>
    <w:p w14:paraId="5518D943" w14:textId="77777777" w:rsidR="004A0341" w:rsidRDefault="004A0341" w:rsidP="004A0341">
      <w:pPr>
        <w:pStyle w:val="Heading4"/>
      </w:pPr>
      <w:r w:rsidRPr="00401EAD">
        <w:t xml:space="preserve">Global Warming Cause the Displacement of Animals and Thus the Disruption of Ecosystems </w:t>
      </w:r>
    </w:p>
    <w:p w14:paraId="3553BFA0" w14:textId="77777777" w:rsidR="004A0341" w:rsidRPr="00723BD8" w:rsidRDefault="004A0341" w:rsidP="004A0341">
      <w:pPr>
        <w:rPr>
          <w:rStyle w:val="StyleStyleBold12pt"/>
        </w:rPr>
      </w:pPr>
      <w:r w:rsidRPr="00723BD8">
        <w:rPr>
          <w:rStyle w:val="StyleStyleBold12pt"/>
        </w:rPr>
        <w:t>Australian Academy Of Science, Sponsored by the Australian Government Department of the Environment and Water Resources, 14</w:t>
      </w:r>
    </w:p>
    <w:p w14:paraId="68EB2042" w14:textId="77777777" w:rsidR="004A0341" w:rsidRPr="00723BD8" w:rsidRDefault="004A0341" w:rsidP="004A0341">
      <w:r>
        <w:t>(Australian Academy Of Science, March 2014, Australian Academy Of Science, “</w:t>
      </w:r>
      <w:r w:rsidRPr="00723BD8">
        <w:t>IMPACT OF GLOBAL WARMING ON BIODIVERSITY</w:t>
      </w:r>
      <w:r>
        <w:t xml:space="preserve">,” </w:t>
      </w:r>
      <w:hyperlink r:id="rId121" w:history="1">
        <w:r w:rsidRPr="001D68E5">
          <w:rPr>
            <w:rStyle w:val="Hyperlink"/>
          </w:rPr>
          <w:t>http://www.sciencearchive.org.au/nova/091/091key.html</w:t>
        </w:r>
      </w:hyperlink>
      <w:r>
        <w:t>, 7/12/14, TH)</w:t>
      </w:r>
    </w:p>
    <w:p w14:paraId="1F417A97" w14:textId="77777777" w:rsidR="004A0341" w:rsidRDefault="004A0341" w:rsidP="004A0341">
      <w:pPr>
        <w:rPr>
          <w:rStyle w:val="StyleBoldUnderline"/>
          <w:sz w:val="12"/>
        </w:rPr>
      </w:pPr>
    </w:p>
    <w:p w14:paraId="2E08BAF0" w14:textId="77777777" w:rsidR="004A0341" w:rsidRDefault="004A0341" w:rsidP="004A0341"/>
    <w:p w14:paraId="1FF858FD" w14:textId="77777777" w:rsidR="004A0341" w:rsidRDefault="004A0341" w:rsidP="004A0341">
      <w:r>
        <w:t>Shifts in climatic envelopes</w:t>
      </w:r>
      <w:r w:rsidRPr="00401EAD">
        <w:rPr>
          <w:sz w:val="12"/>
        </w:rPr>
        <w:t xml:space="preserve">¶ </w:t>
      </w:r>
      <w:r w:rsidRPr="00401EAD">
        <w:rPr>
          <w:rStyle w:val="StyleBoldUnderline"/>
        </w:rPr>
        <w:t>To estimate the effect of climate change on species, scientists use what they call a climatic envelope (sometimes also referred to as a bioclimatic envelope),</w:t>
      </w:r>
      <w:r>
        <w:t xml:space="preserve"> which is the range of temperatures, rainfall and other climate-related parameters in which a species currently exists</w:t>
      </w:r>
      <w:proofErr w:type="gramStart"/>
      <w:r>
        <w:t>.</w:t>
      </w:r>
      <w:r w:rsidRPr="00401EAD">
        <w:rPr>
          <w:sz w:val="12"/>
        </w:rPr>
        <w:t>¶</w:t>
      </w:r>
      <w:proofErr w:type="gramEnd"/>
      <w:r w:rsidRPr="00401EAD">
        <w:rPr>
          <w:sz w:val="12"/>
        </w:rPr>
        <w:t xml:space="preserve"> </w:t>
      </w:r>
      <w:r w:rsidRPr="00401EAD">
        <w:rPr>
          <w:rStyle w:val="StyleBoldUnderline"/>
        </w:rPr>
        <w:t xml:space="preserve">As the climate warms, the geographic location of climatic envelopes will shift significantly, </w:t>
      </w:r>
      <w:r>
        <w:t xml:space="preserve">possibly </w:t>
      </w:r>
      <w:r w:rsidRPr="00401EAD">
        <w:rPr>
          <w:rStyle w:val="StyleBoldUnderline"/>
        </w:rPr>
        <w:t>even to the extent that species can no longer survive in their current locations</w:t>
      </w:r>
      <w:r>
        <w:t xml:space="preserve">. Such species will need to follow their climatic envelopes by migrating to cooler and moister environments, usually uphill or southwards in the southern hemisphere. Marine species will also need to adapt to warmer ocean temperatures. </w:t>
      </w:r>
      <w:r w:rsidRPr="00401EAD">
        <w:rPr>
          <w:rStyle w:val="StyleBoldUnderline"/>
        </w:rPr>
        <w:t>There are several well documented cases of climate-induced shifts in the distribution of plants and animals in the northern hemisphere,</w:t>
      </w:r>
      <w:r>
        <w:t xml:space="preserve"> but less information is available for southern hemisphere species</w:t>
      </w:r>
      <w:proofErr w:type="gramStart"/>
      <w:r>
        <w:t>.</w:t>
      </w:r>
      <w:r w:rsidRPr="00401EAD">
        <w:rPr>
          <w:sz w:val="12"/>
        </w:rPr>
        <w:t>¶</w:t>
      </w:r>
      <w:proofErr w:type="gramEnd"/>
      <w:r w:rsidRPr="00401EAD">
        <w:rPr>
          <w:sz w:val="12"/>
        </w:rPr>
        <w:t xml:space="preserve"> </w:t>
      </w:r>
      <w:r>
        <w:t>While there is evidence consistent with the idea that the distribution of some animals like flying foxes and birds are responding to warmer temperatures in Australia, it is often difficult to separate the effects of climate from other influences upon habitats, especially when historical data in Australia are limited.</w:t>
      </w:r>
      <w:r w:rsidRPr="00401EAD">
        <w:rPr>
          <w:sz w:val="12"/>
        </w:rPr>
        <w:t xml:space="preserve">¶ </w:t>
      </w:r>
      <w:r w:rsidRPr="00401EAD">
        <w:rPr>
          <w:rStyle w:val="StyleBoldUnderline"/>
        </w:rPr>
        <w:t xml:space="preserve">In many cases, however, such migration might not be possible because of </w:t>
      </w:r>
      <w:proofErr w:type="spellStart"/>
      <w:r w:rsidRPr="00401EAD">
        <w:rPr>
          <w:rStyle w:val="StyleBoldUnderline"/>
        </w:rPr>
        <w:t>unfavourable</w:t>
      </w:r>
      <w:proofErr w:type="spellEnd"/>
      <w:r w:rsidRPr="00401EAD">
        <w:rPr>
          <w:rStyle w:val="StyleBoldUnderline"/>
        </w:rPr>
        <w:t xml:space="preserve"> environmental parameters, geographical or human-made barriers and competition from species already in an area.</w:t>
      </w:r>
      <w:r>
        <w:t xml:space="preserve"> The mountain pygmy possum is particularly vulnerable to a loss of habitat linked to global warming (Box 1: Giant problem for pygmy possum)</w:t>
      </w:r>
      <w:proofErr w:type="gramStart"/>
      <w:r>
        <w:t>.</w:t>
      </w:r>
      <w:r w:rsidRPr="00401EAD">
        <w:rPr>
          <w:sz w:val="12"/>
        </w:rPr>
        <w:t>¶</w:t>
      </w:r>
      <w:proofErr w:type="gramEnd"/>
      <w:r w:rsidRPr="00401EAD">
        <w:rPr>
          <w:sz w:val="12"/>
        </w:rPr>
        <w:t xml:space="preserve"> </w:t>
      </w:r>
      <w:r>
        <w:t xml:space="preserve">As human activities, particularly agriculture but also settlement and industrial development, have expanded over the last few centuries, natural vegetation – such as forests, grasslands and heathlands – has been cleared in large swathes. Once-extensive plant communities have been reduced in size and broken into smaller patches. This habitat reduction and fragmentation poses a problem because it limits the ability of many species to migrate to </w:t>
      </w:r>
      <w:proofErr w:type="spellStart"/>
      <w:r>
        <w:t>favourable</w:t>
      </w:r>
      <w:proofErr w:type="spellEnd"/>
      <w:r>
        <w:t xml:space="preserve"> conditions. Species on mountain-tops, islands and peninsulas will have a similar problem</w:t>
      </w:r>
      <w:proofErr w:type="gramStart"/>
      <w:r>
        <w:t>.</w:t>
      </w:r>
      <w:r w:rsidRPr="00401EAD">
        <w:rPr>
          <w:sz w:val="12"/>
        </w:rPr>
        <w:t>¶</w:t>
      </w:r>
      <w:proofErr w:type="gramEnd"/>
      <w:r w:rsidRPr="00401EAD">
        <w:rPr>
          <w:sz w:val="12"/>
        </w:rPr>
        <w:t xml:space="preserve"> </w:t>
      </w:r>
      <w:r w:rsidRPr="00401EAD">
        <w:rPr>
          <w:rStyle w:val="StyleBoldUnderline"/>
        </w:rPr>
        <w:t>In general, those species with restricted climatic envelopes, small populations and limited ability to migrate are most likely to suffer in the face of rapid climate change. An estimated 25% of Australian eucalypts</w:t>
      </w:r>
      <w:r>
        <w:t xml:space="preserve">, for example, </w:t>
      </w:r>
      <w:r w:rsidRPr="00401EAD">
        <w:rPr>
          <w:rStyle w:val="StyleBoldUnderline"/>
        </w:rPr>
        <w:t>have distributions spanning areas where average annual temperature varies less than 1°C. Even a relatively small increase in average temperature will shift the climatic envelopes of such species outside their current distribution</w:t>
      </w:r>
      <w:r>
        <w:t xml:space="preserve">. </w:t>
      </w:r>
      <w:proofErr w:type="spellStart"/>
      <w:r>
        <w:t>Modelling</w:t>
      </w:r>
      <w:proofErr w:type="spellEnd"/>
      <w:r>
        <w:t xml:space="preserve"> suggests that by 2070, the majority of species in our protected nature reserves and national parks will encounter novel climatic conditions that they have not experienced in their historical past.</w:t>
      </w:r>
    </w:p>
    <w:p w14:paraId="157AA68C" w14:textId="77777777" w:rsidR="004A0341" w:rsidRDefault="004A0341" w:rsidP="004A0341">
      <w:pPr>
        <w:pStyle w:val="Heading4"/>
      </w:pPr>
      <w:r>
        <w:t>Global Warming Also Negatively Impacts Species Physiologically</w:t>
      </w:r>
    </w:p>
    <w:p w14:paraId="1D540B06" w14:textId="77777777" w:rsidR="004A0341" w:rsidRPr="00723BD8" w:rsidRDefault="004A0341" w:rsidP="004A0341">
      <w:pPr>
        <w:rPr>
          <w:rStyle w:val="StyleStyleBold12pt"/>
        </w:rPr>
      </w:pPr>
      <w:r w:rsidRPr="00723BD8">
        <w:rPr>
          <w:rStyle w:val="StyleStyleBold12pt"/>
        </w:rPr>
        <w:t>Australian Academy Of Science, Sponsored by the Australian Government Department of the Environment and Water Resources, 14</w:t>
      </w:r>
    </w:p>
    <w:p w14:paraId="3C37A791" w14:textId="77777777" w:rsidR="004A0341" w:rsidRPr="00723BD8" w:rsidRDefault="004A0341" w:rsidP="004A0341">
      <w:r>
        <w:t>(Australian Academy Of Science, March 2014, Australian Academy Of Science, “</w:t>
      </w:r>
      <w:r w:rsidRPr="00723BD8">
        <w:t>IMPACT OF GLOBAL WARMING ON BIODIVERSITY</w:t>
      </w:r>
      <w:r>
        <w:t xml:space="preserve">,” </w:t>
      </w:r>
      <w:hyperlink r:id="rId122" w:history="1">
        <w:r w:rsidRPr="001D68E5">
          <w:rPr>
            <w:rStyle w:val="Hyperlink"/>
          </w:rPr>
          <w:t>http://www.sciencearchive.org.au/nova/091/091key.html</w:t>
        </w:r>
      </w:hyperlink>
      <w:r>
        <w:t>, 7/12/14, TH)</w:t>
      </w:r>
    </w:p>
    <w:p w14:paraId="3E243CF8" w14:textId="77777777" w:rsidR="004A0341" w:rsidRDefault="004A0341" w:rsidP="004A0341"/>
    <w:p w14:paraId="0F43C106" w14:textId="77777777" w:rsidR="004A0341" w:rsidRPr="00AD27EB" w:rsidRDefault="004A0341" w:rsidP="004A0341">
      <w:pPr>
        <w:rPr>
          <w:rStyle w:val="StyleBoldUnderline"/>
        </w:rPr>
      </w:pPr>
      <w:r>
        <w:t>Vulnerable species - green ringtail possums</w:t>
      </w:r>
      <w:r w:rsidRPr="00AD27EB">
        <w:rPr>
          <w:sz w:val="12"/>
        </w:rPr>
        <w:t xml:space="preserve">¶ </w:t>
      </w:r>
      <w:proofErr w:type="gramStart"/>
      <w:r w:rsidRPr="00401EAD">
        <w:rPr>
          <w:rStyle w:val="StyleBoldUnderline"/>
        </w:rPr>
        <w:t>A</w:t>
      </w:r>
      <w:proofErr w:type="gramEnd"/>
      <w:r w:rsidRPr="00401EAD">
        <w:rPr>
          <w:rStyle w:val="StyleBoldUnderline"/>
        </w:rPr>
        <w:t xml:space="preserve"> number of species will be affected physiologically by global warming.</w:t>
      </w:r>
      <w:r>
        <w:t xml:space="preserve"> There is </w:t>
      </w:r>
      <w:r w:rsidRPr="00401EAD">
        <w:rPr>
          <w:rStyle w:val="StyleBoldUnderline"/>
        </w:rPr>
        <w:t>evidence that some species are physiologically vulnerable to temperature spikes.</w:t>
      </w:r>
      <w:r>
        <w:t xml:space="preserve"> For example, </w:t>
      </w:r>
      <w:r w:rsidRPr="00AD27EB">
        <w:rPr>
          <w:rStyle w:val="StyleBoldUnderline"/>
        </w:rPr>
        <w:t>the green</w:t>
      </w:r>
      <w:r>
        <w:t xml:space="preserve"> </w:t>
      </w:r>
      <w:r w:rsidRPr="00AD27EB">
        <w:rPr>
          <w:rStyle w:val="StyleBoldUnderline"/>
        </w:rPr>
        <w:t>ringtail possum, an endemic species of Queensland's tropical rainforests, cannot control its body</w:t>
      </w:r>
      <w:r>
        <w:t xml:space="preserve"> </w:t>
      </w:r>
      <w:r w:rsidRPr="00AD27EB">
        <w:rPr>
          <w:rStyle w:val="StyleBoldUnderline"/>
        </w:rPr>
        <w:t xml:space="preserve">temperature when the ambient temperature rises above 30ºC. An extended </w:t>
      </w:r>
      <w:proofErr w:type="spellStart"/>
      <w:r w:rsidRPr="00AD27EB">
        <w:rPr>
          <w:rStyle w:val="StyleBoldUnderline"/>
        </w:rPr>
        <w:t>heatwave</w:t>
      </w:r>
      <w:proofErr w:type="spellEnd"/>
      <w:r w:rsidRPr="00AD27EB">
        <w:rPr>
          <w:rStyle w:val="StyleBoldUnderline"/>
        </w:rPr>
        <w:t xml:space="preserve"> in</w:t>
      </w:r>
      <w:r>
        <w:t xml:space="preserve"> </w:t>
      </w:r>
      <w:r w:rsidRPr="00AD27EB">
        <w:rPr>
          <w:rStyle w:val="StyleBoldUnderline"/>
        </w:rPr>
        <w:t>north Queensland could kill off a large part of its population.</w:t>
      </w:r>
      <w:r>
        <w:t xml:space="preserve"> </w:t>
      </w:r>
      <w:r w:rsidRPr="00AD27EB">
        <w:rPr>
          <w:rStyle w:val="StyleBoldUnderline"/>
        </w:rPr>
        <w:t>Nor is that the only threat faced</w:t>
      </w:r>
      <w:r>
        <w:t xml:space="preserve"> </w:t>
      </w:r>
      <w:r w:rsidRPr="00AD27EB">
        <w:rPr>
          <w:rStyle w:val="StyleBoldUnderline"/>
        </w:rPr>
        <w:t>by green ringtail possums and other species in the country's tropical rainforests. The distribution of these forests is already severely limited by rainfall and temperature, and relatively small changes in either could have a dramatic effect.</w:t>
      </w:r>
    </w:p>
    <w:p w14:paraId="3550CF3C" w14:textId="77777777" w:rsidR="004A0341" w:rsidRDefault="004A0341" w:rsidP="004A0341"/>
    <w:p w14:paraId="782AF248" w14:textId="77777777" w:rsidR="004A0341" w:rsidRDefault="004A0341" w:rsidP="004A0341">
      <w:pPr>
        <w:pStyle w:val="Heading3"/>
      </w:pPr>
      <w:r>
        <w:t>Impact – Coral Reefs</w:t>
      </w:r>
    </w:p>
    <w:p w14:paraId="229DAAEB" w14:textId="77777777" w:rsidR="004A0341" w:rsidRDefault="004A0341" w:rsidP="004A0341">
      <w:pPr>
        <w:pStyle w:val="Heading4"/>
      </w:pPr>
      <w:r>
        <w:t xml:space="preserve">Global Warming Causes Coral Bleaching </w:t>
      </w:r>
    </w:p>
    <w:p w14:paraId="15B2CF77" w14:textId="77777777" w:rsidR="004A0341" w:rsidRPr="00723BD8" w:rsidRDefault="004A0341" w:rsidP="004A0341">
      <w:pPr>
        <w:rPr>
          <w:rStyle w:val="StyleStyleBold12pt"/>
        </w:rPr>
      </w:pPr>
      <w:r w:rsidRPr="00723BD8">
        <w:rPr>
          <w:rStyle w:val="StyleStyleBold12pt"/>
        </w:rPr>
        <w:t>Australian Academy Of Science, Sponsored by the Australian Government Department of the Environment and Water Resources, 14</w:t>
      </w:r>
    </w:p>
    <w:p w14:paraId="07CDD6C2" w14:textId="77777777" w:rsidR="004A0341" w:rsidRPr="00723BD8" w:rsidRDefault="004A0341" w:rsidP="004A0341">
      <w:r>
        <w:t>(Australian Academy Of Science, March 2014, Australian Academy Of Science, “</w:t>
      </w:r>
      <w:r w:rsidRPr="00723BD8">
        <w:t>IMPACT OF GLOBAL WARMING ON BIODIVERSITY</w:t>
      </w:r>
      <w:r>
        <w:t xml:space="preserve">,” </w:t>
      </w:r>
      <w:hyperlink r:id="rId123" w:history="1">
        <w:r w:rsidRPr="001D68E5">
          <w:rPr>
            <w:rStyle w:val="Hyperlink"/>
          </w:rPr>
          <w:t>http://www.sciencearchive.org.au/nova/091/091key.html</w:t>
        </w:r>
      </w:hyperlink>
      <w:r>
        <w:t>, 7/12/14, TH)</w:t>
      </w:r>
    </w:p>
    <w:p w14:paraId="7EB491BC" w14:textId="77777777" w:rsidR="004A0341" w:rsidRDefault="004A0341" w:rsidP="004A0341"/>
    <w:p w14:paraId="7047E184" w14:textId="77777777" w:rsidR="004A0341" w:rsidRPr="00AD27EB" w:rsidRDefault="004A0341" w:rsidP="004A0341">
      <w:pPr>
        <w:rPr>
          <w:rStyle w:val="StyleBoldUnderline"/>
        </w:rPr>
      </w:pPr>
      <w:r>
        <w:t>Coral bleaching</w:t>
      </w:r>
      <w:r w:rsidRPr="00AD27EB">
        <w:rPr>
          <w:sz w:val="12"/>
        </w:rPr>
        <w:t xml:space="preserve">¶ </w:t>
      </w:r>
      <w:r w:rsidRPr="00AD27EB">
        <w:rPr>
          <w:rStyle w:val="StyleBoldUnderline"/>
        </w:rPr>
        <w:t>Warmer sea surface temperatures are blamed for an increase in a phenomenon called coral bleaching.</w:t>
      </w:r>
      <w:r>
        <w:t xml:space="preserve"> </w:t>
      </w:r>
      <w:r w:rsidRPr="00AD27EB">
        <w:rPr>
          <w:rStyle w:val="StyleBoldUnderline"/>
        </w:rPr>
        <w:t xml:space="preserve">This is a whitening of coral caused when the coral expels their </w:t>
      </w:r>
      <w:proofErr w:type="spellStart"/>
      <w:r w:rsidRPr="00AD27EB">
        <w:rPr>
          <w:rStyle w:val="StyleBoldUnderline"/>
        </w:rPr>
        <w:t>zooxanthellae</w:t>
      </w:r>
      <w:proofErr w:type="spellEnd"/>
      <w:r w:rsidRPr="00AD27EB">
        <w:rPr>
          <w:rStyle w:val="StyleBoldUnderline"/>
        </w:rPr>
        <w:t>,</w:t>
      </w:r>
      <w:r>
        <w:t xml:space="preserve"> a symbiotic </w:t>
      </w:r>
      <w:proofErr w:type="spellStart"/>
      <w:r>
        <w:t>photosynthesising</w:t>
      </w:r>
      <w:proofErr w:type="spellEnd"/>
      <w:r>
        <w:t xml:space="preserve"> algae that lives within the coral tissues and </w:t>
      </w:r>
      <w:r w:rsidRPr="00AD27EB">
        <w:rPr>
          <w:rStyle w:val="StyleBoldUnderline"/>
        </w:rPr>
        <w:t>provides it with essential nutrients.</w:t>
      </w:r>
      <w:r>
        <w:t xml:space="preserve"> The </w:t>
      </w:r>
      <w:proofErr w:type="spellStart"/>
      <w:r>
        <w:t>zooxanthellae</w:t>
      </w:r>
      <w:proofErr w:type="spellEnd"/>
      <w:r>
        <w:t xml:space="preserve"> also give corals their spectacular range of </w:t>
      </w:r>
      <w:proofErr w:type="spellStart"/>
      <w:r>
        <w:t>colours</w:t>
      </w:r>
      <w:proofErr w:type="spellEnd"/>
      <w:r>
        <w:t xml:space="preserve">. </w:t>
      </w:r>
      <w:proofErr w:type="spellStart"/>
      <w:r w:rsidRPr="00AD27EB">
        <w:rPr>
          <w:rStyle w:val="StyleBoldUnderline"/>
        </w:rPr>
        <w:t>Zooxanthellae</w:t>
      </w:r>
      <w:proofErr w:type="spellEnd"/>
      <w:r w:rsidRPr="00AD27EB">
        <w:rPr>
          <w:rStyle w:val="StyleBoldUnderline"/>
        </w:rPr>
        <w:t xml:space="preserve"> are expelled when the coral is under stress from environmental factors such as</w:t>
      </w:r>
      <w:r>
        <w:t xml:space="preserve"> </w:t>
      </w:r>
      <w:r w:rsidRPr="00AD27EB">
        <w:rPr>
          <w:rStyle w:val="StyleBoldUnderline"/>
        </w:rPr>
        <w:t xml:space="preserve">abnormally high water temperatures and/or pollution. Since the </w:t>
      </w:r>
      <w:proofErr w:type="spellStart"/>
      <w:r w:rsidRPr="00AD27EB">
        <w:rPr>
          <w:rStyle w:val="StyleBoldUnderline"/>
        </w:rPr>
        <w:t>zooxanthellae</w:t>
      </w:r>
      <w:proofErr w:type="spellEnd"/>
      <w:r w:rsidRPr="00AD27EB">
        <w:rPr>
          <w:rStyle w:val="StyleBoldUnderline"/>
        </w:rPr>
        <w:t xml:space="preserve"> provide nutrients</w:t>
      </w:r>
      <w:r>
        <w:t xml:space="preserve"> </w:t>
      </w:r>
      <w:r w:rsidRPr="00AD27EB">
        <w:rPr>
          <w:rStyle w:val="StyleBoldUnderline"/>
        </w:rPr>
        <w:t>to the coral, their loss can affect coral growth and make coral more vulnerable to</w:t>
      </w:r>
      <w:r>
        <w:t xml:space="preserve"> </w:t>
      </w:r>
      <w:r w:rsidRPr="00AD27EB">
        <w:rPr>
          <w:rStyle w:val="StyleBoldUnderline"/>
        </w:rPr>
        <w:t>disease.</w:t>
      </w:r>
      <w:r>
        <w:t xml:space="preserve"> Major bleaching events took place on the Great Barrier Reef in 1998, 2002 and 2006, causing a significant die-off of corals in some locations. </w:t>
      </w:r>
      <w:r w:rsidRPr="00AD27EB">
        <w:rPr>
          <w:rStyle w:val="StyleBoldUnderline"/>
        </w:rPr>
        <w:t>Ocean acidification poses yet another challenge for corals because it decreases the ability of corals to build new skeletons.</w:t>
      </w:r>
    </w:p>
    <w:p w14:paraId="10A3677D" w14:textId="77777777" w:rsidR="004A0341" w:rsidRDefault="004A0341" w:rsidP="004A0341"/>
    <w:p w14:paraId="67C5D47D" w14:textId="77777777" w:rsidR="004A0341" w:rsidRDefault="004A0341" w:rsidP="004A0341">
      <w:pPr>
        <w:pStyle w:val="Heading3"/>
      </w:pPr>
      <w:r>
        <w:t xml:space="preserve">Impact – Natural Disasters </w:t>
      </w:r>
    </w:p>
    <w:p w14:paraId="2B75B473" w14:textId="77777777" w:rsidR="004A0341" w:rsidRDefault="004A0341" w:rsidP="004A0341">
      <w:pPr>
        <w:pStyle w:val="Heading4"/>
      </w:pPr>
      <w:r>
        <w:t xml:space="preserve">Global Warming Causes More Intense Natural Disasters </w:t>
      </w:r>
    </w:p>
    <w:p w14:paraId="5D986EFA" w14:textId="77777777" w:rsidR="004A0341" w:rsidRPr="00723BD8" w:rsidRDefault="004A0341" w:rsidP="004A0341">
      <w:pPr>
        <w:rPr>
          <w:rStyle w:val="StyleStyleBold12pt"/>
        </w:rPr>
      </w:pPr>
      <w:r w:rsidRPr="00723BD8">
        <w:rPr>
          <w:rStyle w:val="StyleStyleBold12pt"/>
        </w:rPr>
        <w:t>Australian Academy Of Science, Sponsored by the Australian Government Department of the Environment and Water Resources, 14</w:t>
      </w:r>
    </w:p>
    <w:p w14:paraId="3BE6466F" w14:textId="77777777" w:rsidR="004A0341" w:rsidRPr="00723BD8" w:rsidRDefault="004A0341" w:rsidP="004A0341">
      <w:r>
        <w:t>(Australian Academy Of Science, March 2014, Australian Academy Of Science, “</w:t>
      </w:r>
      <w:r w:rsidRPr="00723BD8">
        <w:t>IMPACT OF GLOBAL WARMING ON BIODIVERSITY</w:t>
      </w:r>
      <w:r>
        <w:t xml:space="preserve">,” </w:t>
      </w:r>
      <w:hyperlink r:id="rId124" w:history="1">
        <w:r w:rsidRPr="001D68E5">
          <w:rPr>
            <w:rStyle w:val="Hyperlink"/>
          </w:rPr>
          <w:t>http://www.sciencearchive.org.au/nova/091/091key.html</w:t>
        </w:r>
      </w:hyperlink>
      <w:r>
        <w:t>, 7/12/14, TH)</w:t>
      </w:r>
    </w:p>
    <w:p w14:paraId="0C28F375" w14:textId="77777777" w:rsidR="004A0341" w:rsidRDefault="004A0341" w:rsidP="004A0341"/>
    <w:p w14:paraId="1A108EE5" w14:textId="77777777" w:rsidR="004A0341" w:rsidRDefault="004A0341" w:rsidP="004A0341">
      <w:r w:rsidRPr="00AD27EB">
        <w:rPr>
          <w:rStyle w:val="StyleBoldUnderline"/>
        </w:rPr>
        <w:t>Predicted changes in the intensity, frequency and extent of disturbances such as fire, cyclone,</w:t>
      </w:r>
      <w:r>
        <w:t xml:space="preserve"> </w:t>
      </w:r>
      <w:r w:rsidRPr="00AD27EB">
        <w:rPr>
          <w:rStyle w:val="StyleBoldUnderline"/>
        </w:rPr>
        <w:t xml:space="preserve">drought and flood will place existing vegetation under stress and </w:t>
      </w:r>
      <w:proofErr w:type="spellStart"/>
      <w:r w:rsidRPr="00AD27EB">
        <w:rPr>
          <w:rStyle w:val="StyleBoldUnderline"/>
        </w:rPr>
        <w:t>favour</w:t>
      </w:r>
      <w:proofErr w:type="spellEnd"/>
      <w:r w:rsidRPr="00AD27EB">
        <w:rPr>
          <w:rStyle w:val="StyleBoldUnderline"/>
        </w:rPr>
        <w:t xml:space="preserve"> species able to rapidly </w:t>
      </w:r>
      <w:proofErr w:type="spellStart"/>
      <w:r w:rsidRPr="00AD27EB">
        <w:rPr>
          <w:rStyle w:val="StyleBoldUnderline"/>
        </w:rPr>
        <w:t>colonise</w:t>
      </w:r>
      <w:proofErr w:type="spellEnd"/>
      <w:r w:rsidRPr="00AD27EB">
        <w:rPr>
          <w:rStyle w:val="StyleBoldUnderline"/>
        </w:rPr>
        <w:t xml:space="preserve"> denuded areas.</w:t>
      </w:r>
      <w:r>
        <w:t xml:space="preserve"> In many cases this will mean the spread of alien 'weed' species and major changes in the distribution and abundance of many indigenous species. </w:t>
      </w:r>
      <w:proofErr w:type="spellStart"/>
      <w:r w:rsidRPr="00AD27EB">
        <w:rPr>
          <w:rStyle w:val="StyleBoldUnderline"/>
        </w:rPr>
        <w:t>Heatwaves</w:t>
      </w:r>
      <w:proofErr w:type="spellEnd"/>
      <w:r w:rsidRPr="00AD27EB">
        <w:rPr>
          <w:rStyle w:val="StyleBoldUnderline"/>
        </w:rPr>
        <w:t xml:space="preserve"> may affect the biodiversity of marine ecosystems, as seen in the summer of 2010-11 in</w:t>
      </w:r>
      <w:r>
        <w:rPr>
          <w:rStyle w:val="StyleBoldUnderline"/>
        </w:rPr>
        <w:t xml:space="preserve"> </w:t>
      </w:r>
      <w:r w:rsidRPr="00AD27EB">
        <w:rPr>
          <w:rStyle w:val="StyleBoldUnderline"/>
        </w:rPr>
        <w:t>southwest Western Australia.</w:t>
      </w:r>
      <w:r>
        <w:t xml:space="preserve"> Extended periods of warmer sea temperatures resulted in the </w:t>
      </w:r>
      <w:proofErr w:type="gramStart"/>
      <w:r>
        <w:t>shut-down</w:t>
      </w:r>
      <w:proofErr w:type="gramEnd"/>
      <w:r>
        <w:t xml:space="preserve"> of the abalone industry, and the migration of whale sharks and manta rays further south and east than usual.</w:t>
      </w:r>
    </w:p>
    <w:p w14:paraId="0846B44C" w14:textId="77777777" w:rsidR="004A0341" w:rsidRDefault="004A0341" w:rsidP="004A0341"/>
    <w:p w14:paraId="1B7F7791" w14:textId="5D9D92D7" w:rsidR="004A0341" w:rsidRDefault="003B2EBB" w:rsidP="003B2EBB">
      <w:pPr>
        <w:pStyle w:val="Heading1"/>
      </w:pPr>
      <w:r>
        <w:t>**AFF**</w:t>
      </w:r>
    </w:p>
    <w:p w14:paraId="4B26401A" w14:textId="57FD8EBE" w:rsidR="003B2EBB" w:rsidRPr="003B2EBB" w:rsidRDefault="003B2EBB" w:rsidP="003B2EBB">
      <w:pPr>
        <w:pStyle w:val="Heading2"/>
      </w:pPr>
      <w:r>
        <w:t xml:space="preserve">--AT: </w:t>
      </w:r>
      <w:proofErr w:type="spellStart"/>
      <w:r>
        <w:t>BioDiversity</w:t>
      </w:r>
      <w:proofErr w:type="spellEnd"/>
      <w:r>
        <w:t xml:space="preserve"> DA </w:t>
      </w:r>
    </w:p>
    <w:p w14:paraId="011739FF" w14:textId="731890B9" w:rsidR="003B2EBB" w:rsidRDefault="003B2EBB" w:rsidP="003B2EBB">
      <w:pPr>
        <w:pStyle w:val="Heading3"/>
      </w:pPr>
      <w:r>
        <w:t xml:space="preserve">Marine Biodiversity Low </w:t>
      </w:r>
    </w:p>
    <w:p w14:paraId="21B45F1C" w14:textId="77777777" w:rsidR="00A44F32" w:rsidRDefault="00A44F32" w:rsidP="00A44F32"/>
    <w:p w14:paraId="7416D954" w14:textId="77777777" w:rsidR="00A44F32" w:rsidRDefault="00A44F32" w:rsidP="00A44F32">
      <w:pPr>
        <w:pStyle w:val="Heading4"/>
      </w:pPr>
      <w:proofErr w:type="gramStart"/>
      <w:r>
        <w:t>Biodiversity losses occurring in the status quo.</w:t>
      </w:r>
      <w:proofErr w:type="gramEnd"/>
      <w:r>
        <w:t xml:space="preserve"> </w:t>
      </w:r>
    </w:p>
    <w:p w14:paraId="2B9C56AA" w14:textId="77777777" w:rsidR="00A44F32" w:rsidRPr="00DA7CFC" w:rsidRDefault="00A44F32" w:rsidP="00A44F32">
      <w:pPr>
        <w:rPr>
          <w:rStyle w:val="StyleStyleBold12pt"/>
        </w:rPr>
      </w:pPr>
      <w:proofErr w:type="gramStart"/>
      <w:r>
        <w:rPr>
          <w:rStyle w:val="StyleStyleBold12pt"/>
        </w:rPr>
        <w:t>Shah, writer @ Global Issues, 14.</w:t>
      </w:r>
      <w:proofErr w:type="gramEnd"/>
      <w:r>
        <w:rPr>
          <w:rStyle w:val="StyleStyleBold12pt"/>
        </w:rPr>
        <w:t xml:space="preserve"> </w:t>
      </w:r>
      <w:r w:rsidRPr="00DA7CFC">
        <w:t>(</w:t>
      </w:r>
      <w:proofErr w:type="spellStart"/>
      <w:r>
        <w:t>Anup</w:t>
      </w:r>
      <w:proofErr w:type="spellEnd"/>
      <w:r>
        <w:t xml:space="preserve">, 1/19/14, Global Issues, “Loss of Biodiversity and Extinctions”, </w:t>
      </w:r>
      <w:hyperlink r:id="rId125" w:history="1">
        <w:r w:rsidRPr="001D1A64">
          <w:rPr>
            <w:rStyle w:val="Hyperlink"/>
          </w:rPr>
          <w:t>http://www.globalissues.org/article/171/loss-of-biodiversity-and-extinctions</w:t>
        </w:r>
      </w:hyperlink>
      <w:r>
        <w:t>, accessed 7/14/14, KW)</w:t>
      </w:r>
    </w:p>
    <w:p w14:paraId="27B58802" w14:textId="77777777" w:rsidR="00A44F32" w:rsidRDefault="00A44F32" w:rsidP="00A44F32">
      <w:r>
        <w:t xml:space="preserve">The International Union for Conservation of Nature (IUCN) notes in a video that </w:t>
      </w:r>
      <w:r w:rsidRPr="00DA7CFC">
        <w:rPr>
          <w:rStyle w:val="StyleBoldUnderline"/>
        </w:rPr>
        <w:t>many species are threatened with extinction</w:t>
      </w:r>
      <w:r>
        <w:t>. In addition</w:t>
      </w:r>
      <w:proofErr w:type="gramStart"/>
      <w:r>
        <w:t>,</w:t>
      </w:r>
      <w:r w:rsidRPr="00DA7CFC">
        <w:rPr>
          <w:sz w:val="12"/>
        </w:rPr>
        <w:t>¶</w:t>
      </w:r>
      <w:proofErr w:type="gramEnd"/>
      <w:r w:rsidRPr="00DA7CFC">
        <w:rPr>
          <w:sz w:val="12"/>
        </w:rPr>
        <w:t xml:space="preserve"> </w:t>
      </w:r>
      <w:r w:rsidRPr="00DA7CFC">
        <w:rPr>
          <w:rStyle w:val="StyleBoldUnderline"/>
        </w:rPr>
        <w:t>At threat of extinction are</w:t>
      </w:r>
      <w:r w:rsidRPr="00DA7CFC">
        <w:rPr>
          <w:sz w:val="12"/>
        </w:rPr>
        <w:t xml:space="preserve">¶ </w:t>
      </w:r>
      <w:r>
        <w:t>1 out of 8 birds</w:t>
      </w:r>
      <w:r w:rsidRPr="00DA7CFC">
        <w:rPr>
          <w:sz w:val="12"/>
        </w:rPr>
        <w:t xml:space="preserve">¶ </w:t>
      </w:r>
      <w:r>
        <w:t>1 out of 4 mammals</w:t>
      </w:r>
      <w:r w:rsidRPr="00DA7CFC">
        <w:rPr>
          <w:sz w:val="12"/>
        </w:rPr>
        <w:t xml:space="preserve">¶ </w:t>
      </w:r>
      <w:r>
        <w:t>1 out of 4 conifers</w:t>
      </w:r>
      <w:r w:rsidRPr="00DA7CFC">
        <w:rPr>
          <w:sz w:val="12"/>
        </w:rPr>
        <w:t xml:space="preserve">¶ </w:t>
      </w:r>
      <w:r>
        <w:t>1 out of 3 amphibians</w:t>
      </w:r>
      <w:r w:rsidRPr="00DA7CFC">
        <w:rPr>
          <w:sz w:val="12"/>
        </w:rPr>
        <w:t xml:space="preserve">¶ </w:t>
      </w:r>
      <w:r w:rsidRPr="00DA7CFC">
        <w:rPr>
          <w:rStyle w:val="StyleBoldUnderline"/>
        </w:rPr>
        <w:t>6 out of 7 marine turtles</w:t>
      </w:r>
      <w:r w:rsidRPr="00DA7CFC">
        <w:rPr>
          <w:sz w:val="12"/>
        </w:rPr>
        <w:t xml:space="preserve">¶ </w:t>
      </w:r>
      <w:r>
        <w:t>75% of genetic diversity of agricultural crops has been lost</w:t>
      </w:r>
      <w:r w:rsidRPr="00DA7CFC">
        <w:rPr>
          <w:sz w:val="12"/>
        </w:rPr>
        <w:t xml:space="preserve">¶ </w:t>
      </w:r>
      <w:r w:rsidRPr="00DA7CFC">
        <w:rPr>
          <w:rStyle w:val="StyleBoldUnderline"/>
        </w:rPr>
        <w:t>75% of the world’s fisheries are fully or over exploited¶ Up to 70% of the world’s known species risk extinction if the global temperatures rise by more than 3.5°C¶ 1/3rd of reef-building corals around the world are threatened with extinction</w:t>
      </w:r>
      <w:r w:rsidRPr="00DA7CFC">
        <w:rPr>
          <w:sz w:val="12"/>
        </w:rPr>
        <w:t xml:space="preserve">¶ </w:t>
      </w:r>
      <w:r>
        <w:t>Over 350 million people suffer from severe water scarcity</w:t>
      </w:r>
      <w:r w:rsidRPr="00DA7CFC">
        <w:rPr>
          <w:sz w:val="12"/>
        </w:rPr>
        <w:t xml:space="preserve">¶ </w:t>
      </w:r>
      <w:r>
        <w:t>As explained in the UN’s 3rd Global Biodiversity Outlook</w:t>
      </w:r>
      <w:r w:rsidRPr="00DA7CFC">
        <w:rPr>
          <w:rStyle w:val="StyleBoldUnderline"/>
        </w:rPr>
        <w:t>, the rate of biodiversity loss has not been reduced because the 5 principle pressures on biodiversity are persistent, even intensifying:¶ Habitat loss and degradation¶ Climate change¶ Excessive nutrient load and other forms of pollution¶ Over-exploitation and unsustainable use¶ Invasive alien species¶ Extinction risks out pace any conservation successes.</w:t>
      </w:r>
      <w:r>
        <w:t xml:space="preserve"> Amphibians are the most at risk, while </w:t>
      </w:r>
      <w:r w:rsidRPr="00DA7CFC">
        <w:rPr>
          <w:rStyle w:val="StyleBoldUnderline"/>
        </w:rPr>
        <w:t>corals have had a dramatic increase in risk of extinction in recent years</w:t>
      </w:r>
      <w:proofErr w:type="gramStart"/>
      <w:r>
        <w:t>.</w:t>
      </w:r>
      <w:r w:rsidRPr="00DA7CFC">
        <w:rPr>
          <w:sz w:val="12"/>
        </w:rPr>
        <w:t>¶</w:t>
      </w:r>
      <w:proofErr w:type="gramEnd"/>
      <w:r w:rsidRPr="00DA7CFC">
        <w:rPr>
          <w:sz w:val="12"/>
        </w:rPr>
        <w:t xml:space="preserve"> </w:t>
      </w:r>
      <w:r w:rsidRPr="00DA7CFC">
        <w:rPr>
          <w:rStyle w:val="StyleBoldUnderline"/>
        </w:rPr>
        <w:t>The reasons vary from overuse of resource by humans, climate change, fragmented habitats, habitat destruction, ocean acidification and more</w:t>
      </w:r>
      <w:r>
        <w:t>.</w:t>
      </w:r>
      <w:r w:rsidRPr="00DA7CFC">
        <w:rPr>
          <w:sz w:val="12"/>
        </w:rPr>
        <w:t xml:space="preserve">¶ </w:t>
      </w:r>
      <w:r>
        <w:t>The world environmental situation is likely to be further aggravated by the increasingly rapid, large scale global extinction of species. It occurred in the 20th century at a rate that was a thousand times higher than the average rate during the preceding 65 million years. This is likely to destabilize various ecosystems including agricultural systems</w:t>
      </w:r>
      <w:proofErr w:type="gramStart"/>
      <w:r>
        <w:t>.</w:t>
      </w:r>
      <w:r w:rsidRPr="00DA7CFC">
        <w:rPr>
          <w:sz w:val="12"/>
        </w:rPr>
        <w:t>¶</w:t>
      </w:r>
      <w:proofErr w:type="gramEnd"/>
      <w:r w:rsidRPr="00DA7CFC">
        <w:rPr>
          <w:sz w:val="12"/>
        </w:rPr>
        <w:t xml:space="preserve"> </w:t>
      </w:r>
      <w:r>
        <w:t xml:space="preserve">…In a slow extinction, various balancing mechanisms can develop. </w:t>
      </w:r>
      <w:proofErr w:type="spellStart"/>
      <w:r>
        <w:t>Noone</w:t>
      </w:r>
      <w:proofErr w:type="spellEnd"/>
      <w:r>
        <w:t xml:space="preserve"> knows what will be the result of this extremely rapid extinction rate. What is known, for sure, is that the world ecological system has been kept in balance through a very complex and multifaceted interaction between a huge </w:t>
      </w:r>
      <w:proofErr w:type="gramStart"/>
      <w:r>
        <w:t>number</w:t>
      </w:r>
      <w:proofErr w:type="gramEnd"/>
      <w:r>
        <w:t xml:space="preserve"> of species. This rapid extinction is therefore likely to precipitate collapses of ecosystems at a global scale. This is predicted to create large-scale agricultural problems, threatening food supplies to hundreds of millions of people. </w:t>
      </w:r>
      <w:r w:rsidRPr="00DA7CFC">
        <w:rPr>
          <w:rStyle w:val="StyleBoldUnderline"/>
        </w:rPr>
        <w:t>This ecological prediction does not take into consideration the effects of global warming which will further aggravate the situation</w:t>
      </w:r>
      <w:proofErr w:type="gramStart"/>
      <w:r w:rsidRPr="00DA7CFC">
        <w:rPr>
          <w:rStyle w:val="StyleBoldUnderline"/>
        </w:rPr>
        <w:t>.¶</w:t>
      </w:r>
      <w:proofErr w:type="gramEnd"/>
      <w:r w:rsidRPr="00DA7CFC">
        <w:rPr>
          <w:rStyle w:val="StyleBoldUnderline"/>
        </w:rPr>
        <w:t xml:space="preserve"> Industrialized fishing has contributed importantly to mass extinction due to repeatedly failed attempts at limiting the fishing.¶ A new global study concludes that 90 percent of all large fishes have disappeared from the world’s oceans in the past half century, the devastating result of industrial fishing. The study, which took 10 years to complete and was published in the international journal Nature, paints a grim picture of the Earth’s current populations of such species as sharks, swordfish, tuna and marlin</w:t>
      </w:r>
      <w:proofErr w:type="gramStart"/>
      <w:r w:rsidRPr="00DA7CFC">
        <w:rPr>
          <w:rStyle w:val="StyleBoldUnderline"/>
        </w:rPr>
        <w:t>.¶</w:t>
      </w:r>
      <w:proofErr w:type="gramEnd"/>
      <w:r w:rsidRPr="00DA7CFC">
        <w:rPr>
          <w:rStyle w:val="StyleBoldUnderline"/>
        </w:rPr>
        <w:t xml:space="preserve"> …The loss of predatory fishes is likely to cause multiple complex imbalances in marine ecology.¶ Another cause for extensive fish extinction is the destruction of coral reefs. This is caused by a combination of causes, including warming of oceans, damage from fishing tools and a harmful infection of coral organisms promoted by ocean pollution.</w:t>
      </w:r>
      <w:r>
        <w:t xml:space="preserve"> It will take hundreds of thousands of years to restore what is now being destroyed in a few decades</w:t>
      </w:r>
      <w:proofErr w:type="gramStart"/>
      <w:r>
        <w:t>.</w:t>
      </w:r>
      <w:r w:rsidRPr="00DA7CFC">
        <w:rPr>
          <w:sz w:val="12"/>
        </w:rPr>
        <w:t>¶</w:t>
      </w:r>
      <w:proofErr w:type="gramEnd"/>
      <w:r w:rsidRPr="00DA7CFC">
        <w:rPr>
          <w:sz w:val="12"/>
        </w:rPr>
        <w:t xml:space="preserve"> </w:t>
      </w:r>
      <w:r>
        <w:t xml:space="preserve">…According to the most comprehensive study done so far in this field, </w:t>
      </w:r>
      <w:r w:rsidRPr="00DA7CFC">
        <w:rPr>
          <w:rStyle w:val="StyleBoldUnderline"/>
        </w:rPr>
        <w:t>over a million species will be lost in the coming 50 years. The most important cause was found to be climate change</w:t>
      </w:r>
      <w:proofErr w:type="gramStart"/>
      <w:r>
        <w:t>.</w:t>
      </w:r>
      <w:r w:rsidRPr="00DA7CFC">
        <w:rPr>
          <w:sz w:val="12"/>
        </w:rPr>
        <w:t>¶</w:t>
      </w:r>
      <w:proofErr w:type="gramEnd"/>
      <w:r w:rsidRPr="00DA7CFC">
        <w:rPr>
          <w:sz w:val="12"/>
        </w:rPr>
        <w:t xml:space="preserve"> </w:t>
      </w:r>
      <w:r>
        <w:t>…NOTE: The above presentation encompasses only the most important and burning global environmental problems. There are several additional ones, especially in the field of chemical pollution that contribute to harm the environment or upset the ecological balance.</w:t>
      </w:r>
    </w:p>
    <w:p w14:paraId="7A2F7CCE" w14:textId="77777777" w:rsidR="00A44F32" w:rsidRDefault="00A44F32" w:rsidP="00A44F32"/>
    <w:p w14:paraId="0AD3E100" w14:textId="77777777" w:rsidR="00A44F32" w:rsidRDefault="00A44F32" w:rsidP="00A44F32">
      <w:pPr>
        <w:pStyle w:val="Heading4"/>
      </w:pPr>
      <w:r>
        <w:t>Climate change is killing biodiversity now.</w:t>
      </w:r>
    </w:p>
    <w:p w14:paraId="7D6B81B5" w14:textId="77777777" w:rsidR="00A44F32" w:rsidRPr="00DA7CFC" w:rsidRDefault="00A44F32" w:rsidP="00A44F32">
      <w:r>
        <w:rPr>
          <w:rStyle w:val="StyleStyleBold12pt"/>
        </w:rPr>
        <w:t xml:space="preserve">Shah, writer @ Global Issues, 14 </w:t>
      </w:r>
      <w:r w:rsidRPr="00DA7CFC">
        <w:t>(</w:t>
      </w:r>
      <w:proofErr w:type="spellStart"/>
      <w:r>
        <w:t>Anup</w:t>
      </w:r>
      <w:proofErr w:type="spellEnd"/>
      <w:r>
        <w:t xml:space="preserve">, 1/19/14, Global Issues, “Climate Change Affects Biodiversity”, </w:t>
      </w:r>
      <w:hyperlink r:id="rId126" w:history="1">
        <w:r w:rsidRPr="001D1A64">
          <w:rPr>
            <w:rStyle w:val="Hyperlink"/>
          </w:rPr>
          <w:t>http://www.globalissues.org/article/172/climate-change-affects-biodiversity</w:t>
        </w:r>
      </w:hyperlink>
      <w:r>
        <w:t>, accessed 7/14/14, KW)</w:t>
      </w:r>
    </w:p>
    <w:p w14:paraId="205BEC40" w14:textId="77777777" w:rsidR="00A44F32" w:rsidRPr="00DA7CFC" w:rsidRDefault="00A44F32" w:rsidP="00A44F32">
      <w:pPr>
        <w:rPr>
          <w:rStyle w:val="StyleBoldUnderline"/>
        </w:rPr>
      </w:pPr>
      <w:r w:rsidRPr="00DA7CFC">
        <w:rPr>
          <w:rStyle w:val="StyleBoldUnderline"/>
        </w:rPr>
        <w:t>The link between climate change and biodiversity has long been established</w:t>
      </w:r>
      <w:r>
        <w:t xml:space="preserve">. Although throughout Earth’s history the climate has always changed with ecosystems and species coming and going, </w:t>
      </w:r>
      <w:r w:rsidRPr="00DA7CFC">
        <w:rPr>
          <w:rStyle w:val="StyleBoldUnderline"/>
        </w:rPr>
        <w:t>rapid climate change affects ecosystems and species ability to adapt and so biodiversity loss increases</w:t>
      </w:r>
      <w:proofErr w:type="gramStart"/>
      <w:r>
        <w:t>.</w:t>
      </w:r>
      <w:r w:rsidRPr="00DA7CFC">
        <w:rPr>
          <w:sz w:val="12"/>
        </w:rPr>
        <w:t>¶</w:t>
      </w:r>
      <w:proofErr w:type="gramEnd"/>
      <w:r w:rsidRPr="00DA7CFC">
        <w:rPr>
          <w:sz w:val="12"/>
        </w:rPr>
        <w:t xml:space="preserve"> </w:t>
      </w:r>
      <w:r>
        <w:t>Biodiversity and Climate Change, Convention on Biological Diversity, December, 2009</w:t>
      </w:r>
      <w:r w:rsidRPr="00DA7CFC">
        <w:rPr>
          <w:sz w:val="12"/>
        </w:rPr>
        <w:t xml:space="preserve">¶ </w:t>
      </w:r>
      <w:r w:rsidRPr="00DA7CFC">
        <w:rPr>
          <w:rStyle w:val="StyleBoldUnderline"/>
        </w:rPr>
        <w:t>Climate change is already having an impact on biodiversity, and is projected to become a progressively more significant threat in the coming decades. Loss of Arctic sea ice threatens biodiversity across an entire biome and beyond. The related pressure of ocean acidification, resulting from higher concentrations of carbon dioxide in the atmosphere, is also already being observed</w:t>
      </w:r>
      <w:proofErr w:type="gramStart"/>
      <w:r w:rsidRPr="00DA7CFC">
        <w:rPr>
          <w:rStyle w:val="StyleBoldUnderline"/>
        </w:rPr>
        <w:t>.¶</w:t>
      </w:r>
      <w:proofErr w:type="gramEnd"/>
      <w:r w:rsidRPr="00DA7CFC">
        <w:rPr>
          <w:rStyle w:val="StyleBoldUnderline"/>
        </w:rPr>
        <w:t xml:space="preserve"> Ecosystems are already showing negative impacts under current levels of climate change … which is modest compared to future projected changes…. In addition to warming temperatures, more frequent extreme weather events and changing patterns of rainfall and drought can be expected to have significant impacts on biodiversity.</w:t>
      </w:r>
    </w:p>
    <w:p w14:paraId="1FB16906" w14:textId="77777777" w:rsidR="00A44F32" w:rsidRPr="00A44F32" w:rsidRDefault="00A44F32" w:rsidP="00A44F32"/>
    <w:p w14:paraId="64F2C7C4" w14:textId="77777777" w:rsidR="004A0341" w:rsidRDefault="004A0341" w:rsidP="004A0341">
      <w:pPr>
        <w:pStyle w:val="Heading4"/>
      </w:pPr>
      <w:r>
        <w:t>Oceans are in serious danger</w:t>
      </w:r>
    </w:p>
    <w:p w14:paraId="50E6A622" w14:textId="77777777" w:rsidR="004A0341" w:rsidRDefault="004A0341" w:rsidP="004A0341">
      <w:proofErr w:type="spellStart"/>
      <w:r>
        <w:t>Rannals</w:t>
      </w:r>
      <w:proofErr w:type="spellEnd"/>
      <w:r>
        <w:t xml:space="preserve"> 13</w:t>
      </w:r>
    </w:p>
    <w:p w14:paraId="3B8050D3" w14:textId="77777777" w:rsidR="004A0341" w:rsidRDefault="004A0341" w:rsidP="004A0341">
      <w:r>
        <w:t xml:space="preserve">(Lee </w:t>
      </w:r>
      <w:proofErr w:type="spellStart"/>
      <w:r>
        <w:t>Rannals</w:t>
      </w:r>
      <w:proofErr w:type="spellEnd"/>
      <w:r>
        <w:t xml:space="preserve">, 10/3/13, Red Orbit, “Earth’s Oceans In Greater Danger Than We Thought, Says IPSO Report”, </w:t>
      </w:r>
      <w:hyperlink r:id="rId127" w:history="1">
        <w:r w:rsidRPr="0066518B">
          <w:rPr>
            <w:rStyle w:val="Hyperlink"/>
          </w:rPr>
          <w:t>http://www.redorbit.com/news/science/1112965914/earths-oceans-in-greater-danger-than-we-thought-100313/</w:t>
        </w:r>
      </w:hyperlink>
      <w:r>
        <w:t>, 7/12/14, AG)</w:t>
      </w:r>
    </w:p>
    <w:p w14:paraId="44A98CC3" w14:textId="77777777" w:rsidR="004A0341" w:rsidRDefault="004A0341" w:rsidP="004A0341">
      <w:r>
        <w:t xml:space="preserve"> “</w:t>
      </w:r>
      <w:r w:rsidRPr="00457B11">
        <w:rPr>
          <w:rStyle w:val="StyleBoldUnderline"/>
        </w:rPr>
        <w:t>The health of the ocean is spiraling downwards far more rapidly than we had thought</w:t>
      </w:r>
      <w:r>
        <w:t xml:space="preserve">. We are seeing greater change, happening faster, and </w:t>
      </w:r>
      <w:r w:rsidRPr="00457B11">
        <w:rPr>
          <w:rStyle w:val="StyleBoldUnderline"/>
        </w:rPr>
        <w:t>the effects are more imminent than previously anticipated</w:t>
      </w:r>
      <w:r>
        <w:t>,” Professor Alex Rogers of Somerville College and Scientific Director of IPSO said in a statement. “</w:t>
      </w:r>
      <w:r w:rsidRPr="00457B11">
        <w:rPr>
          <w:rStyle w:val="StyleBoldUnderline"/>
        </w:rPr>
        <w:t>The situation should be of the gravest concern to everyone since everyone will be affected by changes in the ability of the ocean to support life on Earth</w:t>
      </w:r>
      <w:r>
        <w:t>.”</w:t>
      </w:r>
      <w:r w:rsidRPr="00457B11">
        <w:rPr>
          <w:sz w:val="12"/>
        </w:rPr>
        <w:t xml:space="preserve">¶ </w:t>
      </w:r>
      <w:r>
        <w:t xml:space="preserve">Researchers wrote in the journal Marine Pollution Bulletin that </w:t>
      </w:r>
      <w:r w:rsidRPr="00457B11">
        <w:rPr>
          <w:rStyle w:val="StyleBoldUnderline"/>
        </w:rPr>
        <w:t>ocean oxygen content will decline by somewhere between one and seven percent by the year 2100</w:t>
      </w:r>
      <w:r>
        <w:t xml:space="preserve">. They said this is occurring because the broad trend of decreasing oxygen levels in the tropical oceans and areas of the North Pacific over the last 50 years. </w:t>
      </w:r>
      <w:r w:rsidRPr="00457B11">
        <w:rPr>
          <w:rStyle w:val="StyleBoldUnderline"/>
        </w:rPr>
        <w:t>Oxygen level decline is also due in part to the dramatic increase in coastal eutrophication, which is caused by an increased nutrient runoff from agriculture and sewage</w:t>
      </w:r>
      <w:proofErr w:type="gramStart"/>
      <w:r w:rsidRPr="00457B11">
        <w:rPr>
          <w:rStyle w:val="StyleBoldUnderline"/>
        </w:rPr>
        <w:t>.</w:t>
      </w:r>
      <w:r w:rsidRPr="00457B11">
        <w:rPr>
          <w:sz w:val="12"/>
        </w:rPr>
        <w:t>¶</w:t>
      </w:r>
      <w:proofErr w:type="gramEnd"/>
      <w:r w:rsidRPr="00457B11">
        <w:rPr>
          <w:sz w:val="12"/>
        </w:rPr>
        <w:t xml:space="preserve"> </w:t>
      </w:r>
      <w:r w:rsidRPr="00457B11">
        <w:rPr>
          <w:rStyle w:val="StyleBoldUnderline"/>
        </w:rPr>
        <w:t>Ocean life is also being threatened by greater levels of acidification,</w:t>
      </w:r>
      <w:r>
        <w:t xml:space="preserve"> researchers said. The study found that </w:t>
      </w:r>
      <w:r w:rsidRPr="00457B11">
        <w:rPr>
          <w:rStyle w:val="StyleBoldUnderline"/>
        </w:rPr>
        <w:t>carbon dioxide concentrations will rise to 450 and 500 ppm by sometime between 2030 and 2050, which will likely result in the extinction of some species and an overall decline in biodiversity</w:t>
      </w:r>
      <w:proofErr w:type="gramStart"/>
      <w:r>
        <w:t>.</w:t>
      </w:r>
      <w:r w:rsidRPr="00457B11">
        <w:rPr>
          <w:sz w:val="12"/>
        </w:rPr>
        <w:t>¶</w:t>
      </w:r>
      <w:proofErr w:type="gramEnd"/>
      <w:r w:rsidRPr="00457B11">
        <w:rPr>
          <w:sz w:val="12"/>
        </w:rPr>
        <w:t xml:space="preserve"> </w:t>
      </w:r>
      <w:r>
        <w:t xml:space="preserve">The team said a “deadly trio” of acidification, </w:t>
      </w:r>
      <w:proofErr w:type="spellStart"/>
      <w:r>
        <w:t>deoxygenation</w:t>
      </w:r>
      <w:proofErr w:type="spellEnd"/>
      <w:r>
        <w:t xml:space="preserve"> and warming is seriously affecting how productive and efficient the ocean is. If things do not change, the IPSO warns that many organisms will find themselves in unsuitable environments, which could have cascading consequences for marine ecosystems, including altered food web dynamics and the expansion of pathogens</w:t>
      </w:r>
      <w:proofErr w:type="gramStart"/>
      <w:r>
        <w:t>.</w:t>
      </w:r>
      <w:r w:rsidRPr="00457B11">
        <w:rPr>
          <w:sz w:val="12"/>
        </w:rPr>
        <w:t>¶</w:t>
      </w:r>
      <w:proofErr w:type="gramEnd"/>
      <w:r w:rsidRPr="00457B11">
        <w:rPr>
          <w:sz w:val="12"/>
        </w:rPr>
        <w:t xml:space="preserve"> </w:t>
      </w:r>
      <w:r>
        <w:t xml:space="preserve">“What these latest reports make absolutely clear is that deferring action will increase costs in the future and lead to even greater, perhaps irreversible, losses,” International Union for Conservation of Nature’s Dan </w:t>
      </w:r>
      <w:proofErr w:type="spellStart"/>
      <w:r>
        <w:t>Laffoley</w:t>
      </w:r>
      <w:proofErr w:type="spellEnd"/>
      <w:r>
        <w:t xml:space="preserve"> said in a statement.</w:t>
      </w:r>
      <w:r w:rsidRPr="00457B11">
        <w:rPr>
          <w:sz w:val="12"/>
        </w:rPr>
        <w:t xml:space="preserve">¶ </w:t>
      </w:r>
      <w:r>
        <w:t xml:space="preserve">“The UN climate report confirmed that </w:t>
      </w:r>
      <w:r w:rsidRPr="00457B11">
        <w:rPr>
          <w:rStyle w:val="StyleBoldUnderline"/>
        </w:rPr>
        <w:t>the ocean is bearing the brunt of human-induced changes to our planet</w:t>
      </w:r>
      <w:r>
        <w:t>. These findings give us more cause for alarm – but also a roadmap for action. We must use it.”</w:t>
      </w:r>
    </w:p>
    <w:p w14:paraId="3789F413" w14:textId="77777777" w:rsidR="004A0341" w:rsidRDefault="004A0341" w:rsidP="004A0341"/>
    <w:p w14:paraId="42655192" w14:textId="77777777" w:rsidR="004A0341" w:rsidRDefault="004A0341" w:rsidP="004A0341">
      <w:pPr>
        <w:pStyle w:val="Heading4"/>
      </w:pPr>
      <w:r>
        <w:t>Humans cause mass destruction on oceans</w:t>
      </w:r>
    </w:p>
    <w:p w14:paraId="43F7319E" w14:textId="77777777" w:rsidR="004A0341" w:rsidRDefault="004A0341" w:rsidP="004A0341">
      <w:r>
        <w:t>PPO 2010</w:t>
      </w:r>
    </w:p>
    <w:p w14:paraId="7D376398" w14:textId="77777777" w:rsidR="004A0341" w:rsidRPr="003F454F" w:rsidRDefault="004A0341" w:rsidP="004A0341">
      <w:r>
        <w:t>(PPO, 2010, “Protect Planet Ocean</w:t>
      </w:r>
      <w:r w:rsidRPr="003F454F">
        <w:rPr>
          <w:sz w:val="12"/>
        </w:rPr>
        <w:t xml:space="preserve">¶ </w:t>
      </w:r>
      <w:r>
        <w:t>is about</w:t>
      </w:r>
      <w:r w:rsidRPr="003F454F">
        <w:rPr>
          <w:sz w:val="12"/>
        </w:rPr>
        <w:t xml:space="preserve">¶ </w:t>
      </w:r>
      <w:r>
        <w:t xml:space="preserve">Marine Conservation”, </w:t>
      </w:r>
      <w:hyperlink r:id="rId128" w:history="1">
        <w:r w:rsidRPr="0066518B">
          <w:rPr>
            <w:rStyle w:val="Hyperlink"/>
          </w:rPr>
          <w:t>http://www.protectplanetocean.org/collections/introduction/introbox/humanimpact/introduction-item.html</w:t>
        </w:r>
      </w:hyperlink>
      <w:r>
        <w:t>, 7/12/14, AG)</w:t>
      </w:r>
    </w:p>
    <w:p w14:paraId="50F4BF52" w14:textId="77777777" w:rsidR="004A0341" w:rsidRDefault="004A0341" w:rsidP="004A0341">
      <w:r>
        <w:t>O</w:t>
      </w:r>
      <w:r w:rsidRPr="003F454F">
        <w:rPr>
          <w:rStyle w:val="StyleBoldUnderline"/>
        </w:rPr>
        <w:t>ceans around the world are becoming degraded. Evidence shows that human activities, including intense fishing around the world, are altering ocean ecosystems beyond their natural state.</w:t>
      </w:r>
      <w:r>
        <w:t xml:space="preserve"> According to numerous scientific studies, fish, shellfish, and other important species are declining in many places. </w:t>
      </w:r>
      <w:r w:rsidRPr="003F454F">
        <w:rPr>
          <w:rStyle w:val="StyleBoldUnderline"/>
        </w:rPr>
        <w:t>These changes are impairing the ocean’s capacity to provide food, protect livelihoods, maintain clean water, and recover from environmental stresses like severe storms</w:t>
      </w:r>
      <w:proofErr w:type="gramStart"/>
      <w:r w:rsidRPr="003F454F">
        <w:rPr>
          <w:rStyle w:val="StyleBoldUnderline"/>
        </w:rPr>
        <w:t>.</w:t>
      </w:r>
      <w:r w:rsidRPr="003F454F">
        <w:rPr>
          <w:sz w:val="12"/>
        </w:rPr>
        <w:t>¶</w:t>
      </w:r>
      <w:proofErr w:type="gramEnd"/>
      <w:r>
        <w:rPr>
          <w:sz w:val="12"/>
        </w:rPr>
        <w:t xml:space="preserve"> </w:t>
      </w:r>
      <w:r w:rsidRPr="003F454F">
        <w:rPr>
          <w:sz w:val="12"/>
        </w:rPr>
        <w:t xml:space="preserve">¶ </w:t>
      </w:r>
      <w:r>
        <w:t xml:space="preserve">A recent study which has mapped the total human impact on the seas for the first time has revealed that the picture is far worse than the scientists imagined. </w:t>
      </w:r>
      <w:r w:rsidRPr="003F454F">
        <w:rPr>
          <w:rStyle w:val="StyleBoldUnderline"/>
        </w:rPr>
        <w:t>40% of the world's oceans have been heavily affected by human activities, including fishing, coastal development and pollution from shipping</w:t>
      </w:r>
      <w:r>
        <w:t xml:space="preserve">. The most severely affected areas are the North Sea, South and East China Seas, </w:t>
      </w:r>
      <w:proofErr w:type="spellStart"/>
      <w:r>
        <w:t>Carribean</w:t>
      </w:r>
      <w:proofErr w:type="spellEnd"/>
      <w:r>
        <w:t>, Mediterranean, Red Sea, the Gulf, the Bering Sea, the East Coast of North America and the Western Pacific</w:t>
      </w:r>
      <w:proofErr w:type="gramStart"/>
      <w:r>
        <w:t>.</w:t>
      </w:r>
      <w:r w:rsidRPr="003F454F">
        <w:rPr>
          <w:sz w:val="12"/>
        </w:rPr>
        <w:t>¶</w:t>
      </w:r>
      <w:proofErr w:type="gramEnd"/>
      <w:r>
        <w:rPr>
          <w:sz w:val="12"/>
        </w:rPr>
        <w:t xml:space="preserve"> </w:t>
      </w:r>
      <w:r w:rsidRPr="003F454F">
        <w:rPr>
          <w:sz w:val="12"/>
        </w:rPr>
        <w:t xml:space="preserve">¶ </w:t>
      </w:r>
      <w:r>
        <w:t>Scientists compiled data on the impact of 17 human activities across 20 ecosystems to compile a map of impacts at a global scale. One of the scientists behind the study commented that; "</w:t>
      </w:r>
      <w:r w:rsidRPr="003F454F">
        <w:rPr>
          <w:rStyle w:val="StyleBoldUnderline"/>
        </w:rPr>
        <w:t>the message for policy-makers is clear... Conservation action that cuts across the whole set of human impacts is needed right now in many places around the globe".</w:t>
      </w:r>
    </w:p>
    <w:p w14:paraId="585C856E" w14:textId="77777777" w:rsidR="004A0341" w:rsidRDefault="004A0341" w:rsidP="004A0341"/>
    <w:p w14:paraId="7077A23A" w14:textId="5C8610BA" w:rsidR="004A0341" w:rsidRDefault="003B2EBB" w:rsidP="004A0341">
      <w:pPr>
        <w:pStyle w:val="Heading4"/>
      </w:pPr>
      <w:r>
        <w:t xml:space="preserve">Tons of threats to biodiversity now – overfishing, pollution, invasive species </w:t>
      </w:r>
    </w:p>
    <w:p w14:paraId="38978009" w14:textId="77777777" w:rsidR="004A0341" w:rsidRDefault="004A0341" w:rsidP="004A0341">
      <w:proofErr w:type="spellStart"/>
      <w:r>
        <w:t>Universirty</w:t>
      </w:r>
      <w:proofErr w:type="spellEnd"/>
      <w:r>
        <w:t xml:space="preserve"> of </w:t>
      </w:r>
      <w:proofErr w:type="spellStart"/>
      <w:r>
        <w:t>Walkato</w:t>
      </w:r>
      <w:proofErr w:type="spellEnd"/>
      <w:r>
        <w:t xml:space="preserve"> 2009</w:t>
      </w:r>
    </w:p>
    <w:p w14:paraId="2717A194" w14:textId="77777777" w:rsidR="004A0341" w:rsidRPr="00D46E28" w:rsidRDefault="004A0341" w:rsidP="004A0341">
      <w:r>
        <w:t xml:space="preserve">(University of </w:t>
      </w:r>
      <w:proofErr w:type="spellStart"/>
      <w:r>
        <w:t>Walkato</w:t>
      </w:r>
      <w:proofErr w:type="spellEnd"/>
      <w:r>
        <w:t xml:space="preserve">, 8/10/09, “Human Impacts on Marine Environments”, </w:t>
      </w:r>
      <w:hyperlink r:id="rId129" w:history="1">
        <w:r w:rsidRPr="0066518B">
          <w:rPr>
            <w:rStyle w:val="Hyperlink"/>
          </w:rPr>
          <w:t>http://www.sciencelearn.org.nz/Contexts/Life-in-the-Sea/Science-Ideas-and-Concepts/Human-impacts-on-marine-environments</w:t>
        </w:r>
      </w:hyperlink>
      <w:r>
        <w:t>, 7/12/14, AG)</w:t>
      </w:r>
    </w:p>
    <w:p w14:paraId="509E691B" w14:textId="77777777" w:rsidR="004A0341" w:rsidRDefault="004A0341" w:rsidP="004A0341">
      <w:r w:rsidRPr="00243276">
        <w:rPr>
          <w:rStyle w:val="StyleBoldUnderline"/>
        </w:rPr>
        <w:t>Throughout human existence we have relied on the oceans – for food, as a waste dump, for recreation, for economic opportunities</w:t>
      </w:r>
      <w:r>
        <w:t xml:space="preserve"> and so on. However, it’s not only our activities in the marine environment that affect life in the sea – it’s also the things we do on land</w:t>
      </w:r>
      <w:proofErr w:type="gramStart"/>
      <w:r w:rsidRPr="00243276">
        <w:rPr>
          <w:rStyle w:val="StyleBoldUnderline"/>
        </w:rPr>
        <w:t>.¶</w:t>
      </w:r>
      <w:proofErr w:type="gramEnd"/>
      <w:r w:rsidRPr="00243276">
        <w:rPr>
          <w:rStyle w:val="StyleBoldUnderline"/>
        </w:rPr>
        <w:t xml:space="preserve"> With more than half the world’s population now living within 100 </w:t>
      </w:r>
      <w:proofErr w:type="spellStart"/>
      <w:r w:rsidRPr="00243276">
        <w:rPr>
          <w:rStyle w:val="StyleBoldUnderline"/>
        </w:rPr>
        <w:t>kilometres</w:t>
      </w:r>
      <w:proofErr w:type="spellEnd"/>
      <w:r w:rsidRPr="00243276">
        <w:rPr>
          <w:rStyle w:val="StyleBoldUnderline"/>
        </w:rPr>
        <w:t xml:space="preserve"> of the coast, it’s not surprising that our activities are taking their toll. Human impacts have increased along with our rapid population growth, substantial developments in technology and significant changes in land use. Over-fishing, pollution and introduced species are affecting life in the sea </w:t>
      </w:r>
      <w:r>
        <w:t>– and New Zealand is no exception</w:t>
      </w:r>
      <w:proofErr w:type="gramStart"/>
      <w:r>
        <w:t>!</w:t>
      </w:r>
      <w:r w:rsidRPr="00D46E28">
        <w:rPr>
          <w:sz w:val="12"/>
        </w:rPr>
        <w:t>¶</w:t>
      </w:r>
      <w:proofErr w:type="gramEnd"/>
      <w:r w:rsidRPr="00D46E28">
        <w:rPr>
          <w:sz w:val="12"/>
        </w:rPr>
        <w:t xml:space="preserve"> </w:t>
      </w:r>
      <w:r>
        <w:t>Fisheries</w:t>
      </w:r>
      <w:r w:rsidRPr="00D46E28">
        <w:rPr>
          <w:sz w:val="12"/>
        </w:rPr>
        <w:t xml:space="preserve">¶ </w:t>
      </w:r>
      <w:r>
        <w:t xml:space="preserve">Humans living near the coast have probably always used the ocean as a source of food. However, </w:t>
      </w:r>
      <w:r w:rsidRPr="00243276">
        <w:rPr>
          <w:rStyle w:val="StyleBoldUnderline"/>
        </w:rPr>
        <w:t>with advances in fishing equipment, larger ships and new tracking technologies, many fish stocks around the world have reduced significantly. Fish stocks on continental shelf areas are now widely considered to be fully or over exploited. Aside from reducing fish stocks, unsustainable fishing practices can have other negative impacts on the marine environment.</w:t>
      </w:r>
      <w:r>
        <w:t xml:space="preserve"> For example, some fishing techniques such as dredging and trawling can cause widespread damage to marine habitats and organisms living on the sea floor. These techniques also often capture non-target species (known as </w:t>
      </w:r>
      <w:proofErr w:type="spellStart"/>
      <w:r>
        <w:t>bycatch</w:t>
      </w:r>
      <w:proofErr w:type="spellEnd"/>
      <w:r>
        <w:t>) that are then discarded</w:t>
      </w:r>
      <w:proofErr w:type="gramStart"/>
      <w:r>
        <w:t>.</w:t>
      </w:r>
      <w:r w:rsidRPr="00D46E28">
        <w:rPr>
          <w:sz w:val="12"/>
        </w:rPr>
        <w:t>¶</w:t>
      </w:r>
      <w:proofErr w:type="gramEnd"/>
      <w:r w:rsidRPr="00D46E28">
        <w:rPr>
          <w:sz w:val="12"/>
        </w:rPr>
        <w:t xml:space="preserve"> </w:t>
      </w:r>
      <w:r>
        <w:t xml:space="preserve">In New Zealand, fisheries are managed by a quota system that sets catch limits for commercially important species and aims at sustainable management of our fish stocks. The Royal Forest and Bird Protection Society (NZ) publishes the Best Fish Guide to try and encourage us to make more sustainable choices when purchasing seafood. The list evaluates fish stocks and </w:t>
      </w:r>
      <w:proofErr w:type="spellStart"/>
      <w:r>
        <w:t>bycatch</w:t>
      </w:r>
      <w:proofErr w:type="spellEnd"/>
      <w:r>
        <w:t xml:space="preserve"> levels and the fishing methods used</w:t>
      </w:r>
      <w:proofErr w:type="gramStart"/>
      <w:r>
        <w:t>.</w:t>
      </w:r>
      <w:r w:rsidRPr="00D46E28">
        <w:rPr>
          <w:sz w:val="12"/>
        </w:rPr>
        <w:t>¶</w:t>
      </w:r>
      <w:proofErr w:type="gramEnd"/>
      <w:r w:rsidRPr="00D46E28">
        <w:rPr>
          <w:sz w:val="12"/>
        </w:rPr>
        <w:t xml:space="preserve"> </w:t>
      </w:r>
      <w:r>
        <w:t>Pollution</w:t>
      </w:r>
      <w:r w:rsidRPr="00D46E28">
        <w:rPr>
          <w:sz w:val="12"/>
        </w:rPr>
        <w:t>¶</w:t>
      </w:r>
      <w:r>
        <w:rPr>
          <w:sz w:val="12"/>
        </w:rPr>
        <w:t xml:space="preserve"> </w:t>
      </w:r>
      <w:r>
        <w:t xml:space="preserve">A NASA image of a phytoplankton bloom around the South Island. </w:t>
      </w:r>
      <w:r w:rsidRPr="00D46E28">
        <w:rPr>
          <w:sz w:val="12"/>
        </w:rPr>
        <w:t xml:space="preserve">¶ </w:t>
      </w:r>
      <w:r>
        <w:t>Image: Phytoplankton bloom</w:t>
      </w:r>
      <w:r w:rsidRPr="00D46E28">
        <w:rPr>
          <w:sz w:val="12"/>
        </w:rPr>
        <w:t xml:space="preserve">¶ </w:t>
      </w:r>
      <w:proofErr w:type="gramStart"/>
      <w:r w:rsidRPr="00850E70">
        <w:rPr>
          <w:rStyle w:val="StyleBoldUnderline"/>
        </w:rPr>
        <w:t>Our</w:t>
      </w:r>
      <w:proofErr w:type="gramEnd"/>
      <w:r w:rsidRPr="00850E70">
        <w:rPr>
          <w:rStyle w:val="StyleBoldUnderline"/>
        </w:rPr>
        <w:t xml:space="preserve"> oceans have long been used as an intentional dumping ground for all sorts of waste including sewage, industrial run-off and chemicals.</w:t>
      </w:r>
      <w:r>
        <w:t xml:space="preserve"> In more recent times, policy changes in many countries have reflected the view that the ocean does not have an infinite capacity to absorb our waste. However, </w:t>
      </w:r>
      <w:r w:rsidRPr="00850E70">
        <w:rPr>
          <w:rStyle w:val="StyleBoldUnderline"/>
        </w:rPr>
        <w:t>marine pollution remains a major problem and threatens life in the sea at all levels</w:t>
      </w:r>
      <w:proofErr w:type="gramStart"/>
      <w:r>
        <w:t>.</w:t>
      </w:r>
      <w:r w:rsidRPr="00D46E28">
        <w:rPr>
          <w:sz w:val="12"/>
        </w:rPr>
        <w:t>¶</w:t>
      </w:r>
      <w:proofErr w:type="gramEnd"/>
      <w:r w:rsidRPr="00D46E28">
        <w:rPr>
          <w:sz w:val="12"/>
        </w:rPr>
        <w:t xml:space="preserve"> </w:t>
      </w:r>
      <w:r>
        <w:t xml:space="preserve">Some marine pollution may be accidental, for example, oil spills caused by tanker accidents. Some may be indirect, when pollutants from our communities flow out to sea via </w:t>
      </w:r>
      <w:proofErr w:type="spellStart"/>
      <w:r>
        <w:t>stormwater</w:t>
      </w:r>
      <w:proofErr w:type="spellEnd"/>
      <w:r>
        <w:t xml:space="preserve"> drains and rivers. Some effects may not be immediately obvious, for example, bioaccumulation – the process where levels of toxic chemicals in organisms increase as they eat each other at each successive trophic level in the food web</w:t>
      </w:r>
      <w:proofErr w:type="gramStart"/>
      <w:r>
        <w:t>.</w:t>
      </w:r>
      <w:r w:rsidRPr="00D46E28">
        <w:rPr>
          <w:sz w:val="12"/>
        </w:rPr>
        <w:t>¶</w:t>
      </w:r>
      <w:proofErr w:type="gramEnd"/>
      <w:r w:rsidRPr="00D46E28">
        <w:rPr>
          <w:sz w:val="12"/>
        </w:rPr>
        <w:t xml:space="preserve"> </w:t>
      </w:r>
      <w:r w:rsidRPr="00850E70">
        <w:rPr>
          <w:rStyle w:val="StyleBoldUnderline"/>
        </w:rPr>
        <w:t>All marine pollution has the potential to seriously damage marine habitats and life in the sea. Scientists are concerned that marine pollution places extra stress on organisms that are already threatened or endangered</w:t>
      </w:r>
      <w:proofErr w:type="gramStart"/>
      <w:r w:rsidRPr="00850E70">
        <w:rPr>
          <w:rStyle w:val="StyleBoldUnderline"/>
        </w:rPr>
        <w:t>.¶</w:t>
      </w:r>
      <w:proofErr w:type="gramEnd"/>
      <w:r w:rsidRPr="00D46E28">
        <w:rPr>
          <w:sz w:val="12"/>
        </w:rPr>
        <w:t xml:space="preserve"> </w:t>
      </w:r>
      <w:r>
        <w:t>Eutrophication</w:t>
      </w:r>
      <w:r w:rsidRPr="00D46E28">
        <w:rPr>
          <w:sz w:val="12"/>
        </w:rPr>
        <w:t xml:space="preserve">¶ </w:t>
      </w:r>
      <w:r>
        <w:t xml:space="preserve">Eutrophication is the result of a particular type of marine pollution. It is caused by the release of excess nutrients into coastal areas via streams and rivers. These nutrients come from </w:t>
      </w:r>
      <w:proofErr w:type="spellStart"/>
      <w:r>
        <w:t>fertilisers</w:t>
      </w:r>
      <w:proofErr w:type="spellEnd"/>
      <w:r>
        <w:t xml:space="preserve"> used in intensive farming practices on land. Additional nutrients in the sea can lead to excessive phytoplankton growth that results in ‘blooms’. When these large numbers of organisms die, the sharp increase in decomposition of the dead organisms by oxygen-using bacteria depletes oxygen levels. In some cases, this can result in the death by oxygen starvation of large numbers of other organisms such as fish</w:t>
      </w:r>
      <w:proofErr w:type="gramStart"/>
      <w:r>
        <w:t>.</w:t>
      </w:r>
      <w:r w:rsidRPr="00D46E28">
        <w:rPr>
          <w:sz w:val="12"/>
        </w:rPr>
        <w:t>¶</w:t>
      </w:r>
      <w:proofErr w:type="gramEnd"/>
      <w:r w:rsidRPr="00D46E28">
        <w:rPr>
          <w:sz w:val="12"/>
        </w:rPr>
        <w:t xml:space="preserve"> </w:t>
      </w:r>
      <w:r>
        <w:t>Introduced species</w:t>
      </w:r>
      <w:r w:rsidRPr="00D46E28">
        <w:rPr>
          <w:sz w:val="12"/>
        </w:rPr>
        <w:t xml:space="preserve">¶ </w:t>
      </w:r>
      <w:r>
        <w:t>Since the arrival of humans in New Zealand, introduced species in our terrestrial ecosystems have contributed to a significant loss of biodiversity. Introduced species also present a threat to our marine environment. It is not always easy to monitor or prevent the introduction of unwanted marine organisms, and visiting ships may introduce them accidentally on their hulls, in ballast water or on equipment</w:t>
      </w:r>
      <w:proofErr w:type="gramStart"/>
      <w:r>
        <w:t>.</w:t>
      </w:r>
      <w:r w:rsidRPr="00D46E28">
        <w:rPr>
          <w:sz w:val="12"/>
        </w:rPr>
        <w:t>¶</w:t>
      </w:r>
      <w:proofErr w:type="gramEnd"/>
      <w:r w:rsidRPr="00D46E28">
        <w:rPr>
          <w:sz w:val="12"/>
        </w:rPr>
        <w:t xml:space="preserve"> </w:t>
      </w:r>
      <w:r>
        <w:t xml:space="preserve">Not all introduced species will spread or even survive, but once established, they may be difficult or impossible to remove. For example, the Japanese seaweed, </w:t>
      </w:r>
      <w:proofErr w:type="spellStart"/>
      <w:r>
        <w:t>wakame</w:t>
      </w:r>
      <w:proofErr w:type="spellEnd"/>
      <w:r>
        <w:t xml:space="preserve"> </w:t>
      </w:r>
      <w:proofErr w:type="spellStart"/>
      <w:r>
        <w:t>Undaria</w:t>
      </w:r>
      <w:proofErr w:type="spellEnd"/>
      <w:r>
        <w:t xml:space="preserve"> </w:t>
      </w:r>
      <w:proofErr w:type="spellStart"/>
      <w:r>
        <w:t>pinnatifida</w:t>
      </w:r>
      <w:proofErr w:type="spellEnd"/>
      <w:r>
        <w:t>, which probably arrived in 1987, is now widespread. Scientists are still monitoring its impact on our native marine organisms</w:t>
      </w:r>
      <w:proofErr w:type="gramStart"/>
      <w:r>
        <w:t>.</w:t>
      </w:r>
      <w:r w:rsidRPr="00D46E28">
        <w:rPr>
          <w:sz w:val="12"/>
        </w:rPr>
        <w:t>¶</w:t>
      </w:r>
      <w:proofErr w:type="gramEnd"/>
      <w:r w:rsidRPr="00D46E28">
        <w:rPr>
          <w:sz w:val="12"/>
        </w:rPr>
        <w:t xml:space="preserve"> </w:t>
      </w:r>
      <w:r>
        <w:t>Biosecurity New Zealand provides information about the prevention of marine pests and maintains a list of high-risk organisms.</w:t>
      </w:r>
    </w:p>
    <w:p w14:paraId="68330F71" w14:textId="77777777" w:rsidR="004A0341" w:rsidRDefault="004A0341" w:rsidP="004A0341"/>
    <w:p w14:paraId="09E44BB4" w14:textId="1DB20E31" w:rsidR="004A0341" w:rsidRDefault="003B2EBB" w:rsidP="004A0341">
      <w:pPr>
        <w:pStyle w:val="Heading4"/>
      </w:pPr>
      <w:r>
        <w:t xml:space="preserve">The oceans are polluted and eco-systems are dying now </w:t>
      </w:r>
    </w:p>
    <w:p w14:paraId="1638F037" w14:textId="77777777" w:rsidR="004A0341" w:rsidRDefault="004A0341" w:rsidP="004A0341">
      <w:r>
        <w:t>WWF no date</w:t>
      </w:r>
    </w:p>
    <w:p w14:paraId="21642DD2" w14:textId="77777777" w:rsidR="004A0341" w:rsidRPr="00EF321B" w:rsidRDefault="004A0341" w:rsidP="004A0341">
      <w:r>
        <w:t xml:space="preserve">(WWF, N/A, “Marine Problems: Pollution”, </w:t>
      </w:r>
      <w:hyperlink r:id="rId130" w:history="1">
        <w:r w:rsidRPr="0066518B">
          <w:rPr>
            <w:rStyle w:val="Hyperlink"/>
          </w:rPr>
          <w:t>http://wwf.panda.org/about_our_earth/blue_planet/problems/pollution/</w:t>
        </w:r>
      </w:hyperlink>
      <w:r>
        <w:t>, 7/12/14, AG)</w:t>
      </w:r>
    </w:p>
    <w:p w14:paraId="1B3EA1D7" w14:textId="77777777" w:rsidR="004A0341" w:rsidRDefault="004A0341" w:rsidP="004A0341">
      <w:r>
        <w:t xml:space="preserve">From plastic bags to pesticides - most of </w:t>
      </w:r>
      <w:r w:rsidRPr="00BC45D8">
        <w:rPr>
          <w:rStyle w:val="StyleBoldUnderline"/>
        </w:rPr>
        <w:t>the waste we produce on land eventually reaches the oceans,</w:t>
      </w:r>
      <w:r>
        <w:t xml:space="preserve"> either through deliberate dumping or from run-off through drains and rivers. This includes</w:t>
      </w:r>
      <w:proofErr w:type="gramStart"/>
      <w:r>
        <w:t>:</w:t>
      </w:r>
      <w:r w:rsidRPr="00EF321B">
        <w:rPr>
          <w:sz w:val="12"/>
        </w:rPr>
        <w:t>¶</w:t>
      </w:r>
      <w:proofErr w:type="gramEnd"/>
      <w:r w:rsidRPr="00EF321B">
        <w:rPr>
          <w:sz w:val="12"/>
        </w:rPr>
        <w:t xml:space="preserve"> </w:t>
      </w:r>
      <w:r>
        <w:t>Oil</w:t>
      </w:r>
      <w:r w:rsidRPr="00EF321B">
        <w:rPr>
          <w:sz w:val="12"/>
        </w:rPr>
        <w:t xml:space="preserve">¶ </w:t>
      </w:r>
      <w:r w:rsidRPr="00BC45D8">
        <w:rPr>
          <w:rStyle w:val="StyleBoldUnderline"/>
        </w:rPr>
        <w:t>Oil spills cause huge damage to the marine environment - but in fact are responsible for only around 12% of the oil entering the seas each year</w:t>
      </w:r>
      <w:r>
        <w:t xml:space="preserve">. According to a study by the US National Research Council, </w:t>
      </w:r>
      <w:r w:rsidRPr="00BC45D8">
        <w:rPr>
          <w:rStyle w:val="StyleBoldUnderline"/>
        </w:rPr>
        <w:t>36% comes down drains and rivers as waste and runoff from cities and industry</w:t>
      </w:r>
      <w:proofErr w:type="gramStart"/>
      <w:r w:rsidRPr="00BC45D8">
        <w:rPr>
          <w:rStyle w:val="StyleBoldUnderline"/>
        </w:rPr>
        <w:t>.</w:t>
      </w:r>
      <w:r w:rsidRPr="00EF321B">
        <w:rPr>
          <w:sz w:val="12"/>
        </w:rPr>
        <w:t>¶</w:t>
      </w:r>
      <w:proofErr w:type="gramEnd"/>
      <w:r w:rsidRPr="00EF321B">
        <w:rPr>
          <w:sz w:val="12"/>
        </w:rPr>
        <w:t xml:space="preserve"> </w:t>
      </w:r>
      <w:r>
        <w:t>Fertilizers</w:t>
      </w:r>
      <w:r w:rsidRPr="00EF321B">
        <w:rPr>
          <w:sz w:val="12"/>
        </w:rPr>
        <w:t xml:space="preserve">¶ </w:t>
      </w:r>
      <w:r>
        <w:t xml:space="preserve">Fertilizer runoff from farms and lawns is a huge problem for coastal areas. The extra nutrients cause eutrophication - flourishing of algal blooms that deplete the water's dissolved oxygen and suffocate other marine life. </w:t>
      </w:r>
      <w:r w:rsidRPr="00EF321B">
        <w:rPr>
          <w:sz w:val="12"/>
        </w:rPr>
        <w:t xml:space="preserve">¶ </w:t>
      </w:r>
      <w:r w:rsidRPr="00BC45D8">
        <w:rPr>
          <w:rStyle w:val="StyleBoldUnderline"/>
        </w:rPr>
        <w:t>Eutrophication has created enormous dead zones in several parts of the world</w:t>
      </w:r>
      <w:r>
        <w:t>, including the Gulf of Mexico and the Baltic Sea</w:t>
      </w:r>
      <w:proofErr w:type="gramStart"/>
      <w:r>
        <w:t>.</w:t>
      </w:r>
      <w:r w:rsidRPr="00EF321B">
        <w:rPr>
          <w:sz w:val="12"/>
        </w:rPr>
        <w:t>¶</w:t>
      </w:r>
      <w:proofErr w:type="gramEnd"/>
      <w:r w:rsidRPr="00EF321B">
        <w:rPr>
          <w:sz w:val="12"/>
        </w:rPr>
        <w:t xml:space="preserve"> </w:t>
      </w:r>
      <w:r>
        <w:t>Seas of garbage</w:t>
      </w:r>
      <w:r w:rsidRPr="00EF321B">
        <w:rPr>
          <w:sz w:val="12"/>
        </w:rPr>
        <w:t xml:space="preserve">¶ </w:t>
      </w:r>
      <w:r w:rsidRPr="00BC45D8">
        <w:rPr>
          <w:rStyle w:val="StyleBoldUnderline"/>
        </w:rPr>
        <w:t>Solid garbage also makes its way to the ocean. Plastic bags, balloons, glass bottles, shoes, packaging material</w:t>
      </w:r>
      <w:r>
        <w:t xml:space="preserve"> – if not disposed of correctly, almost </w:t>
      </w:r>
      <w:r w:rsidRPr="00BC45D8">
        <w:rPr>
          <w:rStyle w:val="StyleBoldUnderline"/>
        </w:rPr>
        <w:t>everything we throw away can reach the sea</w:t>
      </w:r>
      <w:proofErr w:type="gramStart"/>
      <w:r>
        <w:t>.</w:t>
      </w:r>
      <w:r w:rsidRPr="00EF321B">
        <w:rPr>
          <w:sz w:val="12"/>
        </w:rPr>
        <w:t>¶</w:t>
      </w:r>
      <w:proofErr w:type="gramEnd"/>
      <w:r w:rsidRPr="00EF321B">
        <w:rPr>
          <w:sz w:val="12"/>
        </w:rPr>
        <w:t xml:space="preserve"> </w:t>
      </w:r>
      <w:r>
        <w:t xml:space="preserve">Plastic garbage, which decomposes very slowly, is often mistaken for food by marine animals. </w:t>
      </w:r>
      <w:r w:rsidRPr="00BC45D8">
        <w:rPr>
          <w:rStyle w:val="StyleBoldUnderline"/>
        </w:rPr>
        <w:t xml:space="preserve">High concentrations of plastic material, particularly plastic bags, have been found blocking the breathing passages and stomachs of many marine species, including whales, dolphins, seals, puffins, and turtles. </w:t>
      </w:r>
      <w:r>
        <w:t>Plastic six-pack rings for drink bottles can also choke marine animals</w:t>
      </w:r>
      <w:proofErr w:type="gramStart"/>
      <w:r>
        <w:t>.</w:t>
      </w:r>
      <w:r w:rsidRPr="00EF321B">
        <w:rPr>
          <w:sz w:val="12"/>
        </w:rPr>
        <w:t>¶</w:t>
      </w:r>
      <w:proofErr w:type="gramEnd"/>
      <w:r w:rsidRPr="00EF321B">
        <w:rPr>
          <w:sz w:val="12"/>
        </w:rPr>
        <w:t xml:space="preserve"> </w:t>
      </w:r>
      <w:r w:rsidRPr="00BC45D8">
        <w:rPr>
          <w:rStyle w:val="StyleBoldUnderline"/>
        </w:rPr>
        <w:t>This garbage can also come back to shore, where it pollutes beaches and other coastal habitats</w:t>
      </w:r>
      <w:r>
        <w:t>.</w:t>
      </w:r>
      <w:r w:rsidRPr="00EF321B">
        <w:rPr>
          <w:sz w:val="12"/>
        </w:rPr>
        <w:t xml:space="preserve">¶ </w:t>
      </w:r>
      <w:r>
        <w:t>Sewage disposal</w:t>
      </w:r>
      <w:r w:rsidRPr="00EF321B">
        <w:rPr>
          <w:sz w:val="12"/>
        </w:rPr>
        <w:t xml:space="preserve">¶ </w:t>
      </w:r>
      <w:r w:rsidRPr="00BC45D8">
        <w:rPr>
          <w:rStyle w:val="StyleBoldUnderline"/>
        </w:rPr>
        <w:t>In many parts of the world, sewage flows untreated, or under-treated, into the ocean.</w:t>
      </w:r>
      <w:r>
        <w:t xml:space="preserve"> For example, 80% of urban sewage discharged into the Mediterranean Sea is untreated</w:t>
      </w:r>
      <w:proofErr w:type="gramStart"/>
      <w:r>
        <w:t>.</w:t>
      </w:r>
      <w:r w:rsidRPr="00EF321B">
        <w:rPr>
          <w:sz w:val="12"/>
        </w:rPr>
        <w:t>¶</w:t>
      </w:r>
      <w:proofErr w:type="gramEnd"/>
      <w:r w:rsidRPr="00EF321B">
        <w:rPr>
          <w:sz w:val="12"/>
        </w:rPr>
        <w:t xml:space="preserve"> </w:t>
      </w:r>
      <w:r>
        <w:t xml:space="preserve">This sewage can also lead to eutrophication. In addition, </w:t>
      </w:r>
      <w:r w:rsidRPr="00BC45D8">
        <w:rPr>
          <w:rStyle w:val="StyleBoldUnderline"/>
        </w:rPr>
        <w:t>it can cause human disease and lead to beach closures</w:t>
      </w:r>
      <w:proofErr w:type="gramStart"/>
      <w:r>
        <w:t>.</w:t>
      </w:r>
      <w:r w:rsidRPr="00EF321B">
        <w:rPr>
          <w:sz w:val="12"/>
        </w:rPr>
        <w:t>¶</w:t>
      </w:r>
      <w:proofErr w:type="gramEnd"/>
      <w:r w:rsidRPr="00EF321B">
        <w:rPr>
          <w:sz w:val="12"/>
        </w:rPr>
        <w:t xml:space="preserve"> </w:t>
      </w:r>
      <w:r>
        <w:t>Toxic chemicals</w:t>
      </w:r>
      <w:r w:rsidRPr="00EF321B">
        <w:rPr>
          <w:sz w:val="12"/>
        </w:rPr>
        <w:t xml:space="preserve">¶ </w:t>
      </w:r>
      <w:r w:rsidRPr="00BC45D8">
        <w:rPr>
          <w:rStyle w:val="StyleBoldUnderline"/>
        </w:rPr>
        <w:t>Almost every marine organism, from the tiniest plankton to whales and polar bears, is contaminated with man-made chemicals, such as pesticides and chemicals used in common consumer products</w:t>
      </w:r>
      <w:r>
        <w:t>.</w:t>
      </w:r>
      <w:r w:rsidRPr="00EF321B">
        <w:rPr>
          <w:sz w:val="12"/>
        </w:rPr>
        <w:t xml:space="preserve">¶ </w:t>
      </w:r>
      <w:r>
        <w:t xml:space="preserve">Some of these chemicals enter the sea through deliberate dumping. For centuries, </w:t>
      </w:r>
      <w:r w:rsidRPr="004E5FB6">
        <w:rPr>
          <w:rStyle w:val="StyleBoldUnderline"/>
        </w:rPr>
        <w:t>the oceans have been a convenient dumping ground for waste generated on land</w:t>
      </w:r>
      <w:r>
        <w:t xml:space="preserve">. This continued until the 1970s, with dumping at sea the accepted </w:t>
      </w:r>
      <w:proofErr w:type="spellStart"/>
      <w:r>
        <w:t>practise</w:t>
      </w:r>
      <w:proofErr w:type="spellEnd"/>
      <w:r>
        <w:t xml:space="preserve"> for disposal of nearly everything, including toxic material such as pesticides, chemical weapons, and radioactive waste</w:t>
      </w:r>
      <w:proofErr w:type="gramStart"/>
      <w:r>
        <w:t>.</w:t>
      </w:r>
      <w:r w:rsidRPr="00EF321B">
        <w:rPr>
          <w:sz w:val="12"/>
        </w:rPr>
        <w:t>¶</w:t>
      </w:r>
      <w:proofErr w:type="gramEnd"/>
      <w:r w:rsidRPr="00EF321B">
        <w:rPr>
          <w:sz w:val="12"/>
        </w:rPr>
        <w:t xml:space="preserve"> </w:t>
      </w:r>
      <w:r>
        <w:t xml:space="preserve">Dumping of the most toxic materials was banned by the London Dumping Convention in 1972, and an amended treaty in 1996 (the London Convention) further restricted what could be dumped at sea. However, </w:t>
      </w:r>
      <w:r w:rsidRPr="004E5FB6">
        <w:rPr>
          <w:rStyle w:val="StyleBoldUnderline"/>
        </w:rPr>
        <w:t>there are still the problems of already-dumped toxic material, and even the disposal of permitted substances at sea can be a substantial environmental hazard</w:t>
      </w:r>
      <w:proofErr w:type="gramStart"/>
      <w:r>
        <w:t>.</w:t>
      </w:r>
      <w:r w:rsidRPr="00EF321B">
        <w:rPr>
          <w:sz w:val="12"/>
        </w:rPr>
        <w:t>¶</w:t>
      </w:r>
      <w:proofErr w:type="gramEnd"/>
      <w:r w:rsidRPr="00EF321B">
        <w:rPr>
          <w:sz w:val="12"/>
        </w:rPr>
        <w:t xml:space="preserve"> </w:t>
      </w:r>
      <w:r>
        <w:t>Chemicals also enter the sea from land-based activities. Chemicals can escape into water, soil, and air during their manufacture, use, or disposal, as well as from accidental leaks or fires in products containing these chemicals. Once in the environment, they can travel for long distances in air and water, including ocean currents</w:t>
      </w:r>
      <w:proofErr w:type="gramStart"/>
      <w:r>
        <w:t>.</w:t>
      </w:r>
      <w:r w:rsidRPr="00EF321B">
        <w:rPr>
          <w:sz w:val="12"/>
        </w:rPr>
        <w:t>¶</w:t>
      </w:r>
      <w:proofErr w:type="gramEnd"/>
      <w:r w:rsidRPr="00EF321B">
        <w:rPr>
          <w:sz w:val="12"/>
        </w:rPr>
        <w:t xml:space="preserve"> </w:t>
      </w:r>
      <w:r w:rsidRPr="004E5FB6">
        <w:rPr>
          <w:rStyle w:val="StyleBoldUnderline"/>
        </w:rPr>
        <w:t>People once assumed that the ocean was so large that all pollutants would be diluted and dispersed to safe levels. But in reality, they have not disappeared - and some toxic man-made chemicals have even become more concentrated as they have entered the food chain.</w:t>
      </w:r>
      <w:r>
        <w:t xml:space="preserve"> </w:t>
      </w:r>
      <w:r w:rsidRPr="00EF321B">
        <w:rPr>
          <w:sz w:val="12"/>
        </w:rPr>
        <w:t xml:space="preserve">¶ </w:t>
      </w:r>
      <w:r>
        <w:t xml:space="preserve">Tiny animals at the bottom of the food chain, such as plankton in the oceans, absorb the chemicals as they feed. Because they do not break down easily, </w:t>
      </w:r>
      <w:r w:rsidRPr="004E5FB6">
        <w:rPr>
          <w:rStyle w:val="StyleBoldUnderline"/>
        </w:rPr>
        <w:t>the chemicals accumulate in these organisms, becoming much more concentrated in their bodies than in the surrounding water or soil.</w:t>
      </w:r>
      <w:r>
        <w:t xml:space="preserve"> </w:t>
      </w:r>
      <w:proofErr w:type="gramStart"/>
      <w:r>
        <w:t>These organisms are eaten by small animals</w:t>
      </w:r>
      <w:proofErr w:type="gramEnd"/>
      <w:r>
        <w:t>, and the concentration rises again. These animals are in turn eaten by larger animals, which can travel large distances with their even further increased chemical load</w:t>
      </w:r>
      <w:proofErr w:type="gramStart"/>
      <w:r>
        <w:t>.</w:t>
      </w:r>
      <w:r w:rsidRPr="00EF321B">
        <w:rPr>
          <w:sz w:val="12"/>
        </w:rPr>
        <w:t>¶</w:t>
      </w:r>
      <w:proofErr w:type="gramEnd"/>
      <w:r w:rsidRPr="00EF321B">
        <w:rPr>
          <w:sz w:val="12"/>
        </w:rPr>
        <w:t xml:space="preserve"> </w:t>
      </w:r>
      <w:r>
        <w:t>Animals higher up the food chain, such as seals, can have contamination levels millions of times higher than the water in which they live. And polar bears, which feed on seals, can have contamination levels up to 3 billion times higher than their environment</w:t>
      </w:r>
      <w:proofErr w:type="gramStart"/>
      <w:r>
        <w:t>.</w:t>
      </w:r>
      <w:r w:rsidRPr="00EF321B">
        <w:rPr>
          <w:sz w:val="12"/>
        </w:rPr>
        <w:t>¶</w:t>
      </w:r>
      <w:proofErr w:type="gramEnd"/>
      <w:r w:rsidRPr="00EF321B">
        <w:rPr>
          <w:sz w:val="12"/>
        </w:rPr>
        <w:t xml:space="preserve"> </w:t>
      </w:r>
      <w:r>
        <w:t>People become contaminated either directly from household products or by eating contaminated seafood and animal fats</w:t>
      </w:r>
      <w:r w:rsidRPr="004E5FB6">
        <w:rPr>
          <w:rStyle w:val="StyleBoldUnderline"/>
        </w:rPr>
        <w:t xml:space="preserve">.¶ Evidence is mounting that a number of man-made chemicals can cause serious health problems - including cancer, damage to the immune system, </w:t>
      </w:r>
      <w:proofErr w:type="spellStart"/>
      <w:r w:rsidRPr="004E5FB6">
        <w:rPr>
          <w:rStyle w:val="StyleBoldUnderline"/>
        </w:rPr>
        <w:t>behavioural</w:t>
      </w:r>
      <w:proofErr w:type="spellEnd"/>
      <w:r w:rsidRPr="004E5FB6">
        <w:rPr>
          <w:rStyle w:val="StyleBoldUnderline"/>
        </w:rPr>
        <w:t xml:space="preserve"> problems, and reduced fertility</w:t>
      </w:r>
      <w:r>
        <w:t>.</w:t>
      </w:r>
    </w:p>
    <w:p w14:paraId="4CD372B2" w14:textId="25E48746" w:rsidR="004A0341" w:rsidRDefault="003B2EBB" w:rsidP="003B2EBB">
      <w:pPr>
        <w:pStyle w:val="Heading3"/>
      </w:pPr>
      <w:r>
        <w:t xml:space="preserve">Conservation Key </w:t>
      </w:r>
    </w:p>
    <w:p w14:paraId="66E3FC57" w14:textId="77777777" w:rsidR="004A0341" w:rsidRDefault="004A0341" w:rsidP="004A0341">
      <w:pPr>
        <w:pStyle w:val="Heading4"/>
      </w:pPr>
      <w:r>
        <w:t>We need conservation programs to reverse damage to oceans caused by humanity</w:t>
      </w:r>
    </w:p>
    <w:p w14:paraId="5354821A" w14:textId="77777777" w:rsidR="004A0341" w:rsidRDefault="004A0341" w:rsidP="004A0341">
      <w:proofErr w:type="spellStart"/>
      <w:r>
        <w:t>O’neill</w:t>
      </w:r>
      <w:proofErr w:type="spellEnd"/>
      <w:r>
        <w:t xml:space="preserve"> 2008</w:t>
      </w:r>
    </w:p>
    <w:p w14:paraId="6C0FF9E2" w14:textId="77777777" w:rsidR="004A0341" w:rsidRPr="0052758E" w:rsidRDefault="004A0341" w:rsidP="004A0341">
      <w:pPr>
        <w:rPr>
          <w:szCs w:val="22"/>
        </w:rPr>
      </w:pPr>
      <w:r>
        <w:t xml:space="preserve">(Ian </w:t>
      </w:r>
      <w:proofErr w:type="spellStart"/>
      <w:r>
        <w:t>O’neill</w:t>
      </w:r>
      <w:proofErr w:type="spellEnd"/>
      <w:r>
        <w:t>, 2/14/08, Universe Today, “Human Damage to World Oceans Mapped, 40% “Strongly Impacted”</w:t>
      </w:r>
      <w:r>
        <w:rPr>
          <w:sz w:val="12"/>
        </w:rPr>
        <w:t xml:space="preserve">, </w:t>
      </w:r>
      <w:hyperlink r:id="rId131" w:history="1">
        <w:r w:rsidRPr="0066518B">
          <w:rPr>
            <w:rStyle w:val="Hyperlink"/>
            <w:sz w:val="16"/>
            <w:szCs w:val="16"/>
          </w:rPr>
          <w:t>http://www.universetoday.com/12830/human-damage-to-world-oceans-mapped-40-strongly-impacted/</w:t>
        </w:r>
      </w:hyperlink>
      <w:r>
        <w:rPr>
          <w:sz w:val="16"/>
          <w:szCs w:val="16"/>
        </w:rPr>
        <w:t xml:space="preserve">, </w:t>
      </w:r>
      <w:r>
        <w:rPr>
          <w:szCs w:val="22"/>
        </w:rPr>
        <w:t>7/12/14, AG)</w:t>
      </w:r>
    </w:p>
    <w:p w14:paraId="3BF23628" w14:textId="77777777" w:rsidR="004A0341" w:rsidRDefault="004A0341" w:rsidP="004A0341">
      <w:pPr>
        <w:rPr>
          <w:sz w:val="12"/>
        </w:rPr>
      </w:pPr>
      <w:r w:rsidRPr="0052758E">
        <w:rPr>
          <w:rStyle w:val="StyleBoldUnderline"/>
        </w:rPr>
        <w:t>If we needed any more proof that we as a race are damaging the worlds oceans</w:t>
      </w:r>
      <w:r>
        <w:t xml:space="preserve">, for the first time, </w:t>
      </w:r>
      <w:r w:rsidRPr="0052758E">
        <w:rPr>
          <w:rStyle w:val="StyleBoldUnderline"/>
        </w:rPr>
        <w:t>our impact has been mapped by new study to be published in Science</w:t>
      </w:r>
      <w:r>
        <w:t xml:space="preserve">. It makes for uncomfortable viewing. Taking 17 known types of human impact on marine ecosystems, this new research suggests that </w:t>
      </w:r>
      <w:r w:rsidRPr="004F4999">
        <w:rPr>
          <w:rStyle w:val="StyleBoldUnderline"/>
        </w:rPr>
        <w:t>only 4% of the oceans are relatively untouched, whilst 40% are strongly impacted by human activity.</w:t>
      </w:r>
      <w:r>
        <w:t xml:space="preserve"> The </w:t>
      </w:r>
      <w:proofErr w:type="spellStart"/>
      <w:r>
        <w:t>mostÂ</w:t>
      </w:r>
      <w:proofErr w:type="spellEnd"/>
      <w:r>
        <w:t xml:space="preserve"> impacted marine ecosystems include the North Sea, the South and East China Seas, the Caribbean, the Mediterranean, the Red Sea, the Gulf, the Bering Sea, the East coast of North America and in much of the western Pacific</w:t>
      </w:r>
      <w:proofErr w:type="gramStart"/>
      <w:r>
        <w:t>.</w:t>
      </w:r>
      <w:r w:rsidRPr="003067DA">
        <w:rPr>
          <w:sz w:val="12"/>
        </w:rPr>
        <w:t>¶</w:t>
      </w:r>
      <w:proofErr w:type="gramEnd"/>
      <w:r w:rsidRPr="003067DA">
        <w:rPr>
          <w:sz w:val="12"/>
        </w:rPr>
        <w:t xml:space="preserve"> </w:t>
      </w:r>
      <w:r>
        <w:t xml:space="preserve">The new, high-resolution map of predominantly yellow regions and red dots could be mistaken for a global temperature map. However, this map is the first of its kind, mapping damaging human activity in the </w:t>
      </w:r>
      <w:proofErr w:type="gramStart"/>
      <w:r>
        <w:t>worlds</w:t>
      </w:r>
      <w:proofErr w:type="gramEnd"/>
      <w:r>
        <w:t xml:space="preserve"> oceans. </w:t>
      </w:r>
      <w:r w:rsidRPr="004F4999">
        <w:rPr>
          <w:rStyle w:val="StyleBoldUnderline"/>
        </w:rPr>
        <w:t>At first glance it is obvious that most of the oceans have been affected in some way by the continued onslaught of human activity, with only the Polar Regions holding some of the most pristine and untouched seas.</w:t>
      </w:r>
      <w:r>
        <w:t xml:space="preserve"> These are about the only portions of the map where the reach of human activity cannot grasp, but </w:t>
      </w:r>
      <w:r w:rsidRPr="004F4999">
        <w:rPr>
          <w:rStyle w:val="StyleBoldUnderline"/>
        </w:rPr>
        <w:t>as global warming increases, the protective ice-sheets are likely to reveal more sea for humankind to exploit</w:t>
      </w:r>
      <w:proofErr w:type="gramStart"/>
      <w:r w:rsidRPr="004F4999">
        <w:rPr>
          <w:rStyle w:val="StyleBoldUnderline"/>
        </w:rPr>
        <w:t>.</w:t>
      </w:r>
      <w:r w:rsidRPr="003067DA">
        <w:rPr>
          <w:sz w:val="12"/>
        </w:rPr>
        <w:t>¶</w:t>
      </w:r>
      <w:proofErr w:type="gramEnd"/>
      <w:r w:rsidRPr="003067DA">
        <w:rPr>
          <w:sz w:val="12"/>
        </w:rPr>
        <w:t xml:space="preserve"> </w:t>
      </w:r>
      <w:r>
        <w:t xml:space="preserve">This new research was released today at the AAAS Annual Meeting and will be published in the February 15th issue of Science. The scientists behind this study are attending a special </w:t>
      </w:r>
      <w:proofErr w:type="gramStart"/>
      <w:r>
        <w:t>three day</w:t>
      </w:r>
      <w:proofErr w:type="gramEnd"/>
      <w:r>
        <w:t xml:space="preserve"> seminar on “Managing Threats to Marine Ecosystems”. </w:t>
      </w:r>
      <w:r w:rsidRPr="004F4999">
        <w:rPr>
          <w:rStyle w:val="StyleBoldUnderline"/>
        </w:rPr>
        <w:t>Although this work highlights the concerns about damage to our oceans, it may also aid future efforts to preserve areas of low human impact and will help us identify the worst affected regions</w:t>
      </w:r>
      <w:proofErr w:type="gramStart"/>
      <w:r w:rsidRPr="004F4999">
        <w:rPr>
          <w:rStyle w:val="StyleBoldUnderline"/>
        </w:rPr>
        <w:t>.</w:t>
      </w:r>
      <w:r w:rsidRPr="003067DA">
        <w:rPr>
          <w:sz w:val="12"/>
        </w:rPr>
        <w:t>¶</w:t>
      </w:r>
      <w:proofErr w:type="gramEnd"/>
      <w:r w:rsidRPr="003067DA">
        <w:rPr>
          <w:sz w:val="12"/>
        </w:rPr>
        <w:t xml:space="preserve"> </w:t>
      </w:r>
      <w:r>
        <w:t xml:space="preserve">“Whether one is interested in protecting ocean wilderness, assessing which human activities have the greatest impact, or prioritizing which ecosystem types need management intervention, our results provide a strong framework for doing so.” – Kimberly </w:t>
      </w:r>
      <w:proofErr w:type="spellStart"/>
      <w:r>
        <w:t>Selkoe</w:t>
      </w:r>
      <w:proofErr w:type="spellEnd"/>
      <w:r>
        <w:t xml:space="preserve"> of the National Center for Ecological Analysis and Synthesis (NCEAS) in Santa Barbara, CA and the University of Hawaii.</w:t>
      </w:r>
      <w:r w:rsidRPr="003067DA">
        <w:rPr>
          <w:sz w:val="12"/>
        </w:rPr>
        <w:t xml:space="preserve">¶ </w:t>
      </w:r>
      <w:r>
        <w:t xml:space="preserve">The map was created by dividing the Earths oceans into a grid of 1kmÃ—1km squares. The 17 contributing human factors were </w:t>
      </w:r>
      <w:proofErr w:type="spellStart"/>
      <w:r>
        <w:t>identifiedÂ</w:t>
      </w:r>
      <w:proofErr w:type="spellEnd"/>
      <w:r>
        <w:t xml:space="preserve"> (including fishing, coastal development, </w:t>
      </w:r>
      <w:proofErr w:type="spellStart"/>
      <w:r>
        <w:t>fertiliser</w:t>
      </w:r>
      <w:proofErr w:type="spellEnd"/>
      <w:r>
        <w:t xml:space="preserve"> runoff and pollution from shipping traffic) and the extent at which each grid-point was influenced by each contributing factor was calculated. An “impact score” was then allocated at each location to rate how 20 different types of ecosystem are affected by each factor. It was found that an astonishingly high 41% of the oceans had medium-high to high impact ratings. 0.5% had very high impact ratings, representing 2.2 million square km (850,000 square miles)</w:t>
      </w:r>
      <w:proofErr w:type="gramStart"/>
      <w:r>
        <w:t>.</w:t>
      </w:r>
      <w:r w:rsidRPr="003067DA">
        <w:rPr>
          <w:sz w:val="12"/>
        </w:rPr>
        <w:t>¶</w:t>
      </w:r>
      <w:proofErr w:type="gramEnd"/>
      <w:r w:rsidRPr="003067DA">
        <w:rPr>
          <w:sz w:val="12"/>
        </w:rPr>
        <w:t xml:space="preserve"> </w:t>
      </w:r>
    </w:p>
    <w:p w14:paraId="69D1A693" w14:textId="3A07B780" w:rsidR="00710763" w:rsidRDefault="00710763" w:rsidP="00710763">
      <w:pPr>
        <w:pStyle w:val="Heading3"/>
      </w:pPr>
      <w:r>
        <w:t>Link – Turn</w:t>
      </w:r>
    </w:p>
    <w:p w14:paraId="55177254" w14:textId="77777777" w:rsidR="00710763" w:rsidRPr="00710763" w:rsidRDefault="00710763" w:rsidP="00710763">
      <w:pPr>
        <w:pStyle w:val="Heading4"/>
      </w:pPr>
      <w:proofErr w:type="gramStart"/>
      <w:r w:rsidRPr="00710763">
        <w:t>Marine Ecosystems resilient to Environmental Variability.</w:t>
      </w:r>
      <w:proofErr w:type="gramEnd"/>
      <w:r w:rsidRPr="00710763">
        <w:t xml:space="preserve"> </w:t>
      </w:r>
    </w:p>
    <w:p w14:paraId="7F89EFA1" w14:textId="77777777" w:rsidR="00710763" w:rsidRPr="00710763" w:rsidRDefault="00710763" w:rsidP="00710763">
      <w:r w:rsidRPr="00710763">
        <w:rPr>
          <w:rStyle w:val="StyleStyleBold12pt"/>
          <w:sz w:val="22"/>
        </w:rPr>
        <w:t>University of Southampton,</w:t>
      </w:r>
      <w:r w:rsidRPr="00710763">
        <w:t xml:space="preserve"> </w:t>
      </w:r>
      <w:r w:rsidRPr="00710763">
        <w:rPr>
          <w:b/>
        </w:rPr>
        <w:t>13</w:t>
      </w:r>
      <w:r w:rsidRPr="00710763">
        <w:t xml:space="preserve"> (December 1, 2013, </w:t>
      </w:r>
      <w:proofErr w:type="spellStart"/>
      <w:r w:rsidRPr="00710763">
        <w:t>ScienceDaily</w:t>
      </w:r>
      <w:proofErr w:type="spellEnd"/>
      <w:r w:rsidRPr="00710763">
        <w:t xml:space="preserve">, “Marine reserves enhance resilience to climate change”, </w:t>
      </w:r>
      <w:hyperlink r:id="rId132" w:history="1">
        <w:r w:rsidRPr="00710763">
          <w:rPr>
            <w:rStyle w:val="Hyperlink"/>
          </w:rPr>
          <w:t>http://www.sciencedaily.com/releases/2013/12/131201174331.htm</w:t>
        </w:r>
      </w:hyperlink>
      <w:r w:rsidRPr="00710763">
        <w:t>, 7/14/14, ML)</w:t>
      </w:r>
    </w:p>
    <w:p w14:paraId="69BB0200" w14:textId="77777777" w:rsidR="00710763" w:rsidRPr="00710763" w:rsidRDefault="00710763" w:rsidP="00710763"/>
    <w:p w14:paraId="4648A66C" w14:textId="77777777" w:rsidR="00710763" w:rsidRPr="00710763" w:rsidRDefault="00710763" w:rsidP="00710763">
      <w:pPr>
        <w:rPr>
          <w:rStyle w:val="StyleBoldUnderline"/>
        </w:rPr>
      </w:pPr>
      <w:r w:rsidRPr="00710763">
        <w:t xml:space="preserve">The </w:t>
      </w:r>
      <w:r w:rsidRPr="00710763">
        <w:rPr>
          <w:rStyle w:val="StyleBoldUnderline"/>
        </w:rPr>
        <w:t>researchers looked at different types of fish community responses to both short- and long-term environmental variability</w:t>
      </w:r>
      <w:r w:rsidRPr="00710763">
        <w:t xml:space="preserve">. They found that </w:t>
      </w:r>
      <w:r w:rsidRPr="00710763">
        <w:rPr>
          <w:rStyle w:val="StyleBoldUnderline"/>
        </w:rPr>
        <w:t xml:space="preserve">marine reserves have the potential to build community resilience through mechanisms that promote species and functional stability, and resist </w:t>
      </w:r>
      <w:proofErr w:type="spellStart"/>
      <w:r w:rsidRPr="00710763">
        <w:rPr>
          <w:rStyle w:val="StyleBoldUnderline"/>
        </w:rPr>
        <w:t>colonisation</w:t>
      </w:r>
      <w:proofErr w:type="spellEnd"/>
      <w:r w:rsidRPr="00710763">
        <w:rPr>
          <w:rStyle w:val="StyleBoldUnderline"/>
        </w:rPr>
        <w:t xml:space="preserve"> by warm water vagrants.</w:t>
      </w:r>
      <w:r w:rsidRPr="00710763">
        <w:t xml:space="preserve"> In addition, some ecological signals were consistently noted in both the reserve and fished sites, such as in increase in the number of herbivorous fish. Their results therefore suggest that persistent long-term warming in southeast Australia will lead to major changes in the structure and function of shallow reef fish communities. "What I found most striking about this work," comments lead author </w:t>
      </w:r>
      <w:proofErr w:type="spellStart"/>
      <w:r w:rsidRPr="00710763">
        <w:t>Dr</w:t>
      </w:r>
      <w:proofErr w:type="spellEnd"/>
      <w:r w:rsidRPr="00710763">
        <w:t xml:space="preserve"> Amanda Bates from the University of Southampton, "is that marine reserves have an important role to play in understanding ecological change in the absence of fishing -- the knowledge that we have gained was only possible because the long-term data on fish species were available from a marine reserve." The authors took advantage of </w:t>
      </w:r>
      <w:r w:rsidRPr="00710763">
        <w:rPr>
          <w:rStyle w:val="StyleBoldUnderline"/>
        </w:rPr>
        <w:t>a two decade long data series of fish abundance from the Maria Island Marine Reserve,</w:t>
      </w:r>
      <w:r w:rsidRPr="00710763">
        <w:t xml:space="preserve"> collected by </w:t>
      </w:r>
      <w:proofErr w:type="spellStart"/>
      <w:r w:rsidRPr="00710763">
        <w:t>Dr</w:t>
      </w:r>
      <w:proofErr w:type="spellEnd"/>
      <w:r w:rsidRPr="00710763">
        <w:t xml:space="preserve"> Neville Barrett and Professor Graham Edgar since 1992 with support from the Tasmanian Parks and Wildlife Service. The study focused on how </w:t>
      </w:r>
      <w:r w:rsidRPr="00710763">
        <w:rPr>
          <w:rStyle w:val="StyleBoldUnderline"/>
        </w:rPr>
        <w:t>the biodiversity and biological characteristics of fish communities changed in the marine reserve following a sustained period of sea warming in comparison to nearby sites open to fishing.</w:t>
      </w:r>
    </w:p>
    <w:p w14:paraId="6C2550B4" w14:textId="77777777" w:rsidR="00710763" w:rsidRPr="00710763" w:rsidRDefault="00710763" w:rsidP="00710763">
      <w:pPr>
        <w:rPr>
          <w:rStyle w:val="StyleBoldUnderline"/>
        </w:rPr>
      </w:pPr>
    </w:p>
    <w:p w14:paraId="6E95F090" w14:textId="77777777" w:rsidR="00710763" w:rsidRPr="00710763" w:rsidRDefault="00710763" w:rsidP="00710763">
      <w:pPr>
        <w:pStyle w:val="Heading4"/>
        <w:rPr>
          <w:rStyle w:val="StyleBoldUnderline"/>
          <w:b/>
        </w:rPr>
      </w:pPr>
      <w:proofErr w:type="spellStart"/>
      <w:r w:rsidRPr="00710763">
        <w:rPr>
          <w:rStyle w:val="StyleBoldUnderline"/>
        </w:rPr>
        <w:t>Marince</w:t>
      </w:r>
      <w:proofErr w:type="spellEnd"/>
      <w:r w:rsidRPr="00710763">
        <w:rPr>
          <w:rStyle w:val="StyleBoldUnderline"/>
        </w:rPr>
        <w:t xml:space="preserve"> Ecosystems Resilient to Climate Change</w:t>
      </w:r>
    </w:p>
    <w:p w14:paraId="093AC92A" w14:textId="77777777" w:rsidR="00710763" w:rsidRPr="00710763" w:rsidRDefault="00710763" w:rsidP="00710763">
      <w:pPr>
        <w:pStyle w:val="Heading4"/>
        <w:rPr>
          <w:rStyle w:val="StyleBoldUnderline"/>
        </w:rPr>
      </w:pPr>
      <w:r w:rsidRPr="00710763">
        <w:rPr>
          <w:rStyle w:val="StyleStyleBold12pt"/>
          <w:b/>
          <w:sz w:val="22"/>
        </w:rPr>
        <w:t>New York Times, 13</w:t>
      </w:r>
      <w:r w:rsidRPr="00710763">
        <w:rPr>
          <w:rStyle w:val="StyleBoldUnderline"/>
        </w:rPr>
        <w:t xml:space="preserve"> (December 3, 2013, New York Times, “Sustaining Resilience at Sea”, </w:t>
      </w:r>
      <w:hyperlink r:id="rId133" w:history="1">
        <w:r w:rsidRPr="00710763">
          <w:rPr>
            <w:rStyle w:val="Hyperlink"/>
            <w:b w:val="0"/>
          </w:rPr>
          <w:t>http://www.nytimes.com/2013/12/04/opinion/sustaining-resilience-at-sea.html?_r=0</w:t>
        </w:r>
      </w:hyperlink>
      <w:r w:rsidRPr="00710763">
        <w:rPr>
          <w:rStyle w:val="StyleBoldUnderline"/>
        </w:rPr>
        <w:t>, 7/14/14, ML)</w:t>
      </w:r>
    </w:p>
    <w:p w14:paraId="2F4405AF" w14:textId="77777777" w:rsidR="00710763" w:rsidRPr="00710763" w:rsidRDefault="00710763" w:rsidP="00710763"/>
    <w:p w14:paraId="5F9AD19B" w14:textId="77777777" w:rsidR="00710763" w:rsidRPr="00710763" w:rsidRDefault="00710763" w:rsidP="00710763">
      <w:r w:rsidRPr="00710763">
        <w:rPr>
          <w:rStyle w:val="StyleBoldUnderline"/>
        </w:rPr>
        <w:t>New research indicates that marine reserves may have an even greater importance than scientists previously supposed.</w:t>
      </w:r>
      <w:r w:rsidRPr="00710763">
        <w:t xml:space="preserve"> A study recently published in Nature Climate Change found that </w:t>
      </w:r>
      <w:r w:rsidRPr="00710763">
        <w:rPr>
          <w:rStyle w:val="StyleBoldUnderline"/>
        </w:rPr>
        <w:t xml:space="preserve">marine reserves do more than merely shelter species that live within them. By enhancing the resilience of marine communities, reserves help ward off some of the effects of climate change, </w:t>
      </w:r>
      <w:r w:rsidRPr="00710763">
        <w:t xml:space="preserve">including invasion by species from warmer waters.  The study was based on research conducted at the Maria Island Marine Reserve, just off the coast of Tasmania. Though the reserve was only established in 1991, data on marine life there had been collected for more than 70 years. Comparing the reserve’s ecosystem with similar but unprotected waters where fishing was allowed, scientists found greater long-term and short-term stability. </w:t>
      </w:r>
      <w:r w:rsidRPr="00710763">
        <w:rPr>
          <w:rStyle w:val="StyleBoldUnderline"/>
        </w:rPr>
        <w:t>The overall health of the ecosystem helped create what the authors of the study called “a feedback mechanism to promote stability.” The scientists found a substantial increase in the number of large-bodied fish and much less fluctuation</w:t>
      </w:r>
      <w:r w:rsidRPr="00710763">
        <w:t xml:space="preserve">, year to year, in the population of smaller fish.  This is a reminder of something that all too easily goes unnoticed. How </w:t>
      </w:r>
      <w:r w:rsidRPr="00710763">
        <w:rPr>
          <w:rStyle w:val="StyleBoldUnderline"/>
        </w:rPr>
        <w:t>species will endure the effects of global warming depends less on the individual species than the overall health of the ecosystem it belongs to.</w:t>
      </w:r>
      <w:r w:rsidRPr="00710763">
        <w:t xml:space="preserve"> This study also suggested another essential service that marine reserves provide. By giving us a view into a relatively unaltered past — since the 1940s in the case of Maria Island — they show how healthy ecosystems function, which will be increasingly valuable as climate change disorders them.</w:t>
      </w:r>
    </w:p>
    <w:p w14:paraId="516808A4" w14:textId="77777777" w:rsidR="00710763" w:rsidRPr="00710763" w:rsidRDefault="00710763" w:rsidP="00710763"/>
    <w:p w14:paraId="1F20538C" w14:textId="77777777" w:rsidR="00710763" w:rsidRPr="00710763" w:rsidRDefault="00710763" w:rsidP="00710763">
      <w:pPr>
        <w:pStyle w:val="Heading4"/>
      </w:pPr>
      <w:r w:rsidRPr="00710763">
        <w:t>Turn- Human development actually helps biodiversity</w:t>
      </w:r>
    </w:p>
    <w:p w14:paraId="3631DEC7" w14:textId="77777777" w:rsidR="00710763" w:rsidRPr="00710763" w:rsidRDefault="00710763" w:rsidP="00710763">
      <w:r w:rsidRPr="00710763">
        <w:rPr>
          <w:rStyle w:val="StyleStyleBold12pt"/>
          <w:sz w:val="22"/>
        </w:rPr>
        <w:t>Roberts, 13</w:t>
      </w:r>
      <w:r w:rsidRPr="00710763">
        <w:t xml:space="preserve">, (October 2, 2013, Nature Publishing Group, “The </w:t>
      </w:r>
      <w:proofErr w:type="spellStart"/>
      <w:r w:rsidRPr="00710763">
        <w:t>Anthropocene</w:t>
      </w:r>
      <w:proofErr w:type="spellEnd"/>
      <w:r w:rsidRPr="00710763">
        <w:t xml:space="preserve"> could raise biological diversity”, </w:t>
      </w:r>
      <w:hyperlink r:id="rId134" w:history="1">
        <w:r w:rsidRPr="00710763">
          <w:rPr>
            <w:rStyle w:val="Hyperlink"/>
          </w:rPr>
          <w:t>http://www.nature.com/news/the-anthropocene-could-raise-biological-diversity-1.13863</w:t>
        </w:r>
      </w:hyperlink>
      <w:r w:rsidRPr="00710763">
        <w:t>, 7/14/14, ML)</w:t>
      </w:r>
    </w:p>
    <w:p w14:paraId="323C459F" w14:textId="77777777" w:rsidR="00710763" w:rsidRPr="00710763" w:rsidRDefault="00710763" w:rsidP="00710763"/>
    <w:p w14:paraId="4D47A99F" w14:textId="77777777" w:rsidR="00710763" w:rsidRDefault="00710763" w:rsidP="00710763">
      <w:r w:rsidRPr="00710763">
        <w:rPr>
          <w:rStyle w:val="StyleBoldUnderline"/>
        </w:rPr>
        <w:t>Human development</w:t>
      </w:r>
      <w:r w:rsidRPr="00710763">
        <w:t xml:space="preserve"> — dubbed the age of the </w:t>
      </w:r>
      <w:proofErr w:type="spellStart"/>
      <w:r w:rsidRPr="00710763">
        <w:t>Anthropocene</w:t>
      </w:r>
      <w:proofErr w:type="spellEnd"/>
      <w:r w:rsidRPr="00710763">
        <w:t xml:space="preserve"> — </w:t>
      </w:r>
      <w:r w:rsidRPr="00710763">
        <w:rPr>
          <w:rStyle w:val="StyleBoldUnderline"/>
        </w:rPr>
        <w:t>boosts biodiversity</w:t>
      </w:r>
      <w:r w:rsidRPr="00710763">
        <w:t xml:space="preserve"> in other ways too. </w:t>
      </w:r>
      <w:r w:rsidRPr="00710763">
        <w:rPr>
          <w:rStyle w:val="StyleBoldUnderline"/>
        </w:rPr>
        <w:t>New anthropogenic habitats</w:t>
      </w:r>
      <w:r w:rsidRPr="00710763">
        <w:t xml:space="preserve">, such as farmland and cities, usually </w:t>
      </w:r>
      <w:r w:rsidRPr="00710763">
        <w:rPr>
          <w:rStyle w:val="StyleBoldUnderline"/>
        </w:rPr>
        <w:t>support fewer species than the original ones, but they contain some that were previously rare or absent</w:t>
      </w:r>
      <w:r w:rsidRPr="00710763">
        <w:t xml:space="preserve">. </w:t>
      </w:r>
      <w:r w:rsidRPr="00710763">
        <w:rPr>
          <w:rStyle w:val="StyleBoldUnderline"/>
        </w:rPr>
        <w:t>The ensemble of new and old habitats holds more species than the original vegetation</w:t>
      </w:r>
      <w:r w:rsidRPr="00710763">
        <w:t xml:space="preserve"> — </w:t>
      </w:r>
      <w:r w:rsidRPr="00710763">
        <w:rPr>
          <w:rStyle w:val="StyleBoldUnderline"/>
        </w:rPr>
        <w:t>habitat diversity is one of the strongest predictors of ecological diversity. Climate change also tends to boost regional diversity, because diversity increases with temperature and precipitation, both of which are rising</w:t>
      </w:r>
      <w:r w:rsidRPr="00710763">
        <w:t xml:space="preserve"> (on average, but not everywhere). Global-diversity gradients dictate that more warm-adapted species are available to colonize new areas than cold-adapted species retreat from those areas as the climate warms. </w:t>
      </w:r>
      <w:r w:rsidRPr="00710763">
        <w:rPr>
          <w:rStyle w:val="StyleBoldUnderline"/>
        </w:rPr>
        <w:t xml:space="preserve">Evolutionary origination is also accelerating. Populations and species have begun to evolve, diverge, hybridize and even </w:t>
      </w:r>
      <w:proofErr w:type="spellStart"/>
      <w:r w:rsidRPr="00710763">
        <w:rPr>
          <w:rStyle w:val="StyleBoldUnderline"/>
        </w:rPr>
        <w:t>speciate</w:t>
      </w:r>
      <w:proofErr w:type="spellEnd"/>
      <w:r w:rsidRPr="00710763">
        <w:rPr>
          <w:rStyle w:val="StyleBoldUnderline"/>
        </w:rPr>
        <w:t xml:space="preserve"> in new man-made surroundings. Evolutionary divergence will eventually generate large numbers of sister species on the continents and islands to which single species have been introduced</w:t>
      </w:r>
      <w:r w:rsidRPr="00710763">
        <w:t xml:space="preserve">. For example, marked reproductive incompatibility has developed in just 200 years between source populations of </w:t>
      </w:r>
      <w:proofErr w:type="spellStart"/>
      <w:r w:rsidRPr="00710763">
        <w:t>Centaurea</w:t>
      </w:r>
      <w:proofErr w:type="spellEnd"/>
      <w:r w:rsidRPr="00710763">
        <w:t xml:space="preserve"> plants in Spain and introduced populations of the same species in California. When should the citizens of California regard these plants as native?</w:t>
      </w:r>
    </w:p>
    <w:p w14:paraId="51430FD4" w14:textId="77777777" w:rsidR="00710763" w:rsidRDefault="00710763" w:rsidP="00710763"/>
    <w:p w14:paraId="69123F3A" w14:textId="77777777" w:rsidR="006E3720" w:rsidRPr="0067758B" w:rsidRDefault="006E3720" w:rsidP="006E3720">
      <w:pPr>
        <w:pStyle w:val="Heading4"/>
        <w:rPr>
          <w:rFonts w:ascii="Calibri" w:hAnsi="Calibri"/>
        </w:rPr>
      </w:pPr>
      <w:r w:rsidRPr="0067758B">
        <w:rPr>
          <w:rFonts w:ascii="Calibri" w:hAnsi="Calibri"/>
        </w:rPr>
        <w:t xml:space="preserve">Ocean development leads to enhancement of environmental measures as well as awareness that will help improve the environment. </w:t>
      </w:r>
    </w:p>
    <w:p w14:paraId="7C1080CA" w14:textId="77777777" w:rsidR="006E3720" w:rsidRPr="0067758B" w:rsidRDefault="006E3720" w:rsidP="006E3720">
      <w:pPr>
        <w:rPr>
          <w:rFonts w:ascii="Calibri" w:hAnsi="Calibri"/>
        </w:rPr>
      </w:pPr>
      <w:r w:rsidRPr="0067758B">
        <w:rPr>
          <w:rStyle w:val="StyleStyleBold12pt"/>
          <w:rFonts w:ascii="Calibri" w:hAnsi="Calibri"/>
        </w:rPr>
        <w:t>UN Conference, 2011 (</w:t>
      </w:r>
      <w:r w:rsidRPr="0067758B">
        <w:rPr>
          <w:rStyle w:val="StyleStyleBold12pt"/>
          <w:rFonts w:ascii="Calibri" w:hAnsi="Calibri"/>
          <w:b w:val="0"/>
        </w:rPr>
        <w:t>UN Conference on Sustainable Development (Rio+20), 2011, "Blueprint for Ocean and Coastal Sustainability," file:///Users/evelyn/Desktop/ocean%20dev.pdf, 7/14/14, EB)</w:t>
      </w:r>
    </w:p>
    <w:p w14:paraId="2029B4BB" w14:textId="77777777" w:rsidR="006E3720" w:rsidRPr="0067758B" w:rsidRDefault="006E3720" w:rsidP="006E3720">
      <w:pPr>
        <w:rPr>
          <w:rFonts w:ascii="Calibri" w:hAnsi="Calibri"/>
        </w:rPr>
      </w:pPr>
    </w:p>
    <w:p w14:paraId="7B071A69" w14:textId="77777777" w:rsidR="006E3720" w:rsidRPr="0067758B" w:rsidRDefault="006E3720" w:rsidP="006E3720">
      <w:pPr>
        <w:rPr>
          <w:rStyle w:val="StyleBoldUnderline"/>
          <w:rFonts w:ascii="Calibri" w:hAnsi="Calibri"/>
        </w:rPr>
      </w:pPr>
      <w:r w:rsidRPr="0067758B">
        <w:rPr>
          <w:rStyle w:val="StyleBoldUnderline"/>
          <w:rFonts w:ascii="Calibri" w:hAnsi="Calibri"/>
        </w:rPr>
        <w:t xml:space="preserve">SIDS </w:t>
      </w:r>
      <w:proofErr w:type="gramStart"/>
      <w:r w:rsidRPr="0067758B">
        <w:rPr>
          <w:rStyle w:val="StyleBoldUnderline"/>
          <w:rFonts w:ascii="Calibri" w:hAnsi="Calibri"/>
        </w:rPr>
        <w:t>expect</w:t>
      </w:r>
      <w:proofErr w:type="gramEnd"/>
      <w:r w:rsidRPr="0067758B">
        <w:rPr>
          <w:rStyle w:val="StyleBoldUnderline"/>
          <w:rFonts w:ascii="Calibri" w:hAnsi="Calibri"/>
        </w:rPr>
        <w:t xml:space="preserve"> Rio+20 to provide support for</w:t>
      </w:r>
      <w:r w:rsidRPr="0067758B">
        <w:rPr>
          <w:rFonts w:ascii="Calibri" w:hAnsi="Calibri"/>
        </w:rPr>
        <w:t xml:space="preserve"> sustainable </w:t>
      </w:r>
      <w:r w:rsidRPr="0067758B">
        <w:rPr>
          <w:rStyle w:val="StyleBoldUnderline"/>
          <w:rFonts w:ascii="Calibri" w:hAnsi="Calibri"/>
        </w:rPr>
        <w:t>ocean development</w:t>
      </w:r>
      <w:r w:rsidRPr="0067758B">
        <w:rPr>
          <w:rFonts w:ascii="Calibri" w:hAnsi="Calibri"/>
        </w:rPr>
        <w:t xml:space="preserve"> and protection of resources. </w:t>
      </w:r>
      <w:r w:rsidRPr="0067758B">
        <w:rPr>
          <w:rStyle w:val="StyleBoldUnderline"/>
          <w:rFonts w:ascii="Calibri" w:hAnsi="Calibri"/>
        </w:rPr>
        <w:t>Measures could include actions to reduce fishing overcapacity, to establish MPAs, enhance and support local coastal management efforts, improve wastewater treatment as well as solid waste management and recycling.</w:t>
      </w:r>
      <w:r w:rsidRPr="0067758B">
        <w:rPr>
          <w:rFonts w:ascii="Calibri" w:hAnsi="Calibri"/>
        </w:rPr>
        <w:t xml:space="preserve"> Significantly, capacity development could take place through SIDS-SIDS partnerships based on the sharing and consolidation of unique SIDS approaches to coastal management; such as the Pacific Locally Managed Marine Areas (LMMA) network, </w:t>
      </w:r>
      <w:r w:rsidRPr="0067758B">
        <w:rPr>
          <w:rStyle w:val="StyleBoldUnderline"/>
          <w:rFonts w:ascii="Calibri" w:hAnsi="Calibri"/>
        </w:rPr>
        <w:t>the recognition and transmission of local and indigenous knowledge and customary management of the coastal environment</w:t>
      </w:r>
      <w:r w:rsidRPr="0067758B">
        <w:rPr>
          <w:rFonts w:ascii="Calibri" w:hAnsi="Calibri"/>
        </w:rPr>
        <w:t xml:space="preserve">, and community participation in scientific coastal monitoring, management and decision-making as practiced in UNESCO’s </w:t>
      </w:r>
      <w:proofErr w:type="spellStart"/>
      <w:r w:rsidRPr="0067758B">
        <w:rPr>
          <w:rFonts w:ascii="Calibri" w:hAnsi="Calibri"/>
        </w:rPr>
        <w:t>Sandwatch</w:t>
      </w:r>
      <w:proofErr w:type="spellEnd"/>
      <w:r w:rsidRPr="0067758B">
        <w:rPr>
          <w:rFonts w:ascii="Calibri" w:hAnsi="Calibri"/>
        </w:rPr>
        <w:t xml:space="preserve"> </w:t>
      </w:r>
      <w:proofErr w:type="spellStart"/>
      <w:r w:rsidRPr="0067758B">
        <w:rPr>
          <w:rFonts w:ascii="Calibri" w:hAnsi="Calibri"/>
        </w:rPr>
        <w:t>programme</w:t>
      </w:r>
      <w:proofErr w:type="spellEnd"/>
      <w:r w:rsidRPr="0067758B">
        <w:rPr>
          <w:rFonts w:ascii="Calibri" w:hAnsi="Calibri"/>
        </w:rPr>
        <w:t xml:space="preserve">. </w:t>
      </w:r>
      <w:r w:rsidRPr="0067758B">
        <w:rPr>
          <w:rStyle w:val="StyleBoldUnderline"/>
          <w:rFonts w:ascii="Calibri" w:hAnsi="Calibri"/>
        </w:rPr>
        <w:t>Greater understanding is required</w:t>
      </w:r>
      <w:r w:rsidRPr="0067758B">
        <w:rPr>
          <w:rFonts w:ascii="Calibri" w:hAnsi="Calibri"/>
        </w:rPr>
        <w:t xml:space="preserve"> of the opportunities associated with economic sectors of particular importance to SIDS economies, such as fisheries, tourism, renewable ocean energy, and waste management. Awareness of where the opportunities lie to identify and reinforce appropriate and useful practices in the SIDS context, and – with a point of departure anchored in SIDS – </w:t>
      </w:r>
      <w:proofErr w:type="gramStart"/>
      <w:r w:rsidRPr="0067758B">
        <w:rPr>
          <w:rFonts w:ascii="Calibri" w:hAnsi="Calibri"/>
        </w:rPr>
        <w:t>advance</w:t>
      </w:r>
      <w:proofErr w:type="gramEnd"/>
      <w:r w:rsidRPr="0067758B">
        <w:rPr>
          <w:rFonts w:ascii="Calibri" w:hAnsi="Calibri"/>
        </w:rPr>
        <w:t xml:space="preserve"> the development of green SIDS societies. </w:t>
      </w:r>
      <w:r w:rsidRPr="0067758B">
        <w:rPr>
          <w:rStyle w:val="StyleBoldUnderline"/>
          <w:rFonts w:ascii="Calibri" w:hAnsi="Calibri"/>
        </w:rPr>
        <w:t>This</w:t>
      </w:r>
      <w:r w:rsidRPr="0067758B">
        <w:rPr>
          <w:rFonts w:ascii="Calibri" w:hAnsi="Calibri"/>
        </w:rPr>
        <w:t xml:space="preserve">, in turn, </w:t>
      </w:r>
      <w:r w:rsidRPr="0067758B">
        <w:rPr>
          <w:rStyle w:val="StyleBoldUnderline"/>
          <w:rFonts w:ascii="Calibri" w:hAnsi="Calibri"/>
        </w:rPr>
        <w:t>will contribute towards planning within the global ocean community for a transition from non-sustainable to sustainable approaches. This will help with poverty reduction, food security, and provide long-term benefits.</w:t>
      </w:r>
    </w:p>
    <w:p w14:paraId="5A8D1BFD" w14:textId="77777777" w:rsidR="006E3720" w:rsidRPr="0067758B" w:rsidRDefault="006E3720" w:rsidP="006E3720">
      <w:pPr>
        <w:rPr>
          <w:rStyle w:val="StyleBoldUnderline"/>
          <w:rFonts w:ascii="Calibri" w:hAnsi="Calibri"/>
        </w:rPr>
      </w:pPr>
    </w:p>
    <w:p w14:paraId="14C31468" w14:textId="77777777" w:rsidR="00710763" w:rsidRPr="00FD7C0D" w:rsidRDefault="00710763" w:rsidP="00710763"/>
    <w:p w14:paraId="2AF04CB1" w14:textId="77777777" w:rsidR="00710763" w:rsidRPr="00710763" w:rsidRDefault="00710763" w:rsidP="00710763"/>
    <w:p w14:paraId="186959F5" w14:textId="2A34E39E" w:rsidR="00831C43" w:rsidRDefault="00831C43" w:rsidP="00831C43">
      <w:pPr>
        <w:pStyle w:val="Heading3"/>
      </w:pPr>
      <w:r>
        <w:t xml:space="preserve">AT: </w:t>
      </w:r>
      <w:proofErr w:type="gramStart"/>
      <w:r>
        <w:t>OTEC  Link</w:t>
      </w:r>
      <w:proofErr w:type="gramEnd"/>
    </w:p>
    <w:p w14:paraId="4A0CDFAB" w14:textId="77777777" w:rsidR="00831C43" w:rsidRDefault="00831C43" w:rsidP="00831C43">
      <w:pPr>
        <w:pStyle w:val="Heading4"/>
      </w:pPr>
      <w:r>
        <w:t xml:space="preserve">Studies can solve for your impact. </w:t>
      </w:r>
    </w:p>
    <w:p w14:paraId="6AED7098" w14:textId="77777777" w:rsidR="00831C43" w:rsidRPr="0062715A" w:rsidRDefault="00831C43" w:rsidP="00831C43">
      <w:pPr>
        <w:rPr>
          <w:rStyle w:val="StyleStyleBold12pt"/>
        </w:rPr>
      </w:pPr>
      <w:proofErr w:type="spellStart"/>
      <w:r>
        <w:rPr>
          <w:rStyle w:val="StyleStyleBold12pt"/>
        </w:rPr>
        <w:t>Kinner</w:t>
      </w:r>
      <w:proofErr w:type="spellEnd"/>
      <w:r>
        <w:rPr>
          <w:rStyle w:val="StyleStyleBold12pt"/>
        </w:rPr>
        <w:t xml:space="preserve">, Coastal Response Research Center, 12. </w:t>
      </w:r>
      <w:r w:rsidRPr="0062715A">
        <w:t>(</w:t>
      </w:r>
      <w:r>
        <w:t xml:space="preserve">Nancy, September 2012, University of New Hampshire, </w:t>
      </w:r>
      <w:hyperlink r:id="rId135" w:history="1">
        <w:r w:rsidRPr="008234E8">
          <w:rPr>
            <w:rStyle w:val="Hyperlink"/>
          </w:rPr>
          <w:t>http://coastalmanagement.noaa.gov/otec/docs/otecassessment.pdf</w:t>
        </w:r>
      </w:hyperlink>
      <w:r>
        <w:t>, accessed 7/5/14, KW)</w:t>
      </w:r>
    </w:p>
    <w:p w14:paraId="32057061" w14:textId="77777777" w:rsidR="00831C43" w:rsidRPr="0006115E" w:rsidRDefault="00831C43" w:rsidP="00831C43">
      <w:pPr>
        <w:rPr>
          <w:rStyle w:val="StyleBoldUnderline"/>
        </w:rPr>
      </w:pPr>
      <w:r>
        <w:t xml:space="preserve">Throughout the course of conversations with regulators, industry, and academia, it became clear </w:t>
      </w:r>
      <w:r w:rsidRPr="0006115E">
        <w:rPr>
          <w:sz w:val="12"/>
        </w:rPr>
        <w:t xml:space="preserve">¶ </w:t>
      </w:r>
      <w:r>
        <w:t xml:space="preserve">that </w:t>
      </w:r>
      <w:r w:rsidRPr="0006115E">
        <w:rPr>
          <w:rStyle w:val="StyleBoldUnderline"/>
        </w:rPr>
        <w:t>while there is much data available that may be useful in the analysis of impacts from an OTEC ¶ facility, in many cases it is not specific enough or was collected with another purpose in mind and ¶ may not hold up to the scrutiny required for certain regulatory authorities</w:t>
      </w:r>
      <w:r>
        <w:t xml:space="preserve">. </w:t>
      </w:r>
      <w:r w:rsidRPr="0006115E">
        <w:rPr>
          <w:rStyle w:val="StyleBoldUnderline"/>
        </w:rPr>
        <w:t>The duration and frequency of ¶ sampling should vary with the parameter and the expected confidence in the results</w:t>
      </w:r>
      <w:r>
        <w:t xml:space="preserve">. However, </w:t>
      </w:r>
      <w:r w:rsidRPr="0006115E">
        <w:rPr>
          <w:sz w:val="12"/>
        </w:rPr>
        <w:t xml:space="preserve">¶ </w:t>
      </w:r>
      <w:r>
        <w:t xml:space="preserve">most experts </w:t>
      </w:r>
      <w:r w:rsidRPr="0006115E">
        <w:rPr>
          <w:rStyle w:val="StyleBoldUnderline"/>
        </w:rPr>
        <w:t>seemed to agree that a minimum baseline of one year for chemical, physical, ¶ biological data is required to answer the questions posed by proposing to construct and operate an ¶ OTEC facility</w:t>
      </w:r>
      <w:r>
        <w:t xml:space="preserve">. However, </w:t>
      </w:r>
      <w:r w:rsidRPr="0006115E">
        <w:rPr>
          <w:rStyle w:val="StyleBoldUnderline"/>
        </w:rPr>
        <w:t xml:space="preserve">how much time constitutes minimum baseline information will greatly ¶ vary based on target species, location, and variability in the system. Early discussions with those ¶ agencies that have that have a role in permitting an OTEC facility will help determine if the ¶ information one plans to collect and analyze is sufficient to meet those agencies’ needs in ¶ determining impacts and if any established regulatory thresholds are exceeded. </w:t>
      </w:r>
      <w:r w:rsidRPr="0006115E">
        <w:rPr>
          <w:rStyle w:val="StyleBoldUnderline"/>
        </w:rPr>
        <w:cr/>
      </w:r>
    </w:p>
    <w:p w14:paraId="15B50824" w14:textId="77777777" w:rsidR="00831C43" w:rsidRDefault="00831C43" w:rsidP="00831C43">
      <w:pPr>
        <w:pStyle w:val="Heading4"/>
      </w:pPr>
      <w:r>
        <w:t>Good site selection means no impact.</w:t>
      </w:r>
    </w:p>
    <w:p w14:paraId="5D060AD1" w14:textId="77777777" w:rsidR="00831C43" w:rsidRPr="0006115E" w:rsidRDefault="00831C43" w:rsidP="00831C43">
      <w:pPr>
        <w:rPr>
          <w:rStyle w:val="StyleStyleBold12pt"/>
        </w:rPr>
      </w:pPr>
      <w:proofErr w:type="gramStart"/>
      <w:r>
        <w:rPr>
          <w:rStyle w:val="StyleStyleBold12pt"/>
        </w:rPr>
        <w:t>Energy.gov, 13.</w:t>
      </w:r>
      <w:proofErr w:type="gramEnd"/>
      <w:r>
        <w:rPr>
          <w:rStyle w:val="StyleStyleBold12pt"/>
        </w:rPr>
        <w:t xml:space="preserve"> </w:t>
      </w:r>
      <w:r w:rsidRPr="0006115E">
        <w:t>(</w:t>
      </w:r>
      <w:r>
        <w:t xml:space="preserve">Office of Energy </w:t>
      </w:r>
      <w:proofErr w:type="spellStart"/>
      <w:r>
        <w:t>Efficincy</w:t>
      </w:r>
      <w:proofErr w:type="spellEnd"/>
      <w:r>
        <w:t xml:space="preserve"> and Renewable Energy, 8/16/13, </w:t>
      </w:r>
      <w:hyperlink r:id="rId136" w:history="1">
        <w:r w:rsidRPr="008234E8">
          <w:rPr>
            <w:rStyle w:val="Hyperlink"/>
          </w:rPr>
          <w:t>http://energy.gov/eere/energybasics/articles/ocean-thermal-energy-conversion-basics accessed 7/5/14</w:t>
        </w:r>
      </w:hyperlink>
      <w:r>
        <w:t>, KW)</w:t>
      </w:r>
    </w:p>
    <w:p w14:paraId="4BD9E78A" w14:textId="77777777" w:rsidR="00831C43" w:rsidRPr="0006115E" w:rsidRDefault="00831C43" w:rsidP="00831C43">
      <w:r>
        <w:t xml:space="preserve">In general, </w:t>
      </w:r>
      <w:r w:rsidRPr="0006115E">
        <w:rPr>
          <w:rStyle w:val="StyleBoldUnderline"/>
        </w:rPr>
        <w:t>careful site selection is key to keeping the environmental effects of OTEC minimal</w:t>
      </w:r>
      <w:r>
        <w:t xml:space="preserve">. OTEC experts believe that </w:t>
      </w:r>
      <w:r w:rsidRPr="0006115E">
        <w:rPr>
          <w:rStyle w:val="StyleBoldUnderline"/>
        </w:rPr>
        <w:t>appropriate spacing of plants</w:t>
      </w:r>
      <w:r>
        <w:t xml:space="preserve"> throughout tropical oceans </w:t>
      </w:r>
      <w:r w:rsidRPr="0006115E">
        <w:rPr>
          <w:rStyle w:val="StyleBoldUnderline"/>
        </w:rPr>
        <w:t>can nearly eliminate any potential negative effects on ocean temperatures and marine life.</w:t>
      </w:r>
    </w:p>
    <w:p w14:paraId="01947D64" w14:textId="77777777" w:rsidR="00831C43" w:rsidRDefault="00831C43" w:rsidP="00831C43"/>
    <w:p w14:paraId="389B1A27" w14:textId="77777777" w:rsidR="00831C43" w:rsidRDefault="00831C43" w:rsidP="00831C43">
      <w:pPr>
        <w:pStyle w:val="Heading4"/>
        <w:rPr>
          <w:rStyle w:val="StyleBoldUnderline"/>
          <w:b/>
          <w:bCs w:val="0"/>
          <w:sz w:val="26"/>
        </w:rPr>
      </w:pPr>
      <w:r w:rsidRPr="000D13C6">
        <w:rPr>
          <w:rStyle w:val="StyleBoldUnderline"/>
          <w:sz w:val="26"/>
        </w:rPr>
        <w:t xml:space="preserve">Platforms created by (insert renewable type here) increase ocean biodiversity. </w:t>
      </w:r>
    </w:p>
    <w:p w14:paraId="3147262F" w14:textId="77777777" w:rsidR="00831C43" w:rsidRDefault="00831C43" w:rsidP="00831C43">
      <w:proofErr w:type="gramStart"/>
      <w:r>
        <w:rPr>
          <w:rStyle w:val="StyleStyleBold12pt"/>
        </w:rPr>
        <w:t>Michel et al., 7.</w:t>
      </w:r>
      <w:proofErr w:type="gramEnd"/>
      <w:r>
        <w:rPr>
          <w:rStyle w:val="StyleStyleBold12pt"/>
        </w:rPr>
        <w:t xml:space="preserve"> </w:t>
      </w:r>
      <w:r w:rsidRPr="007E4598">
        <w:t>(</w:t>
      </w:r>
      <w:r>
        <w:t xml:space="preserve">Jacqueline Michel, Ph.D., RPI – Benthic Resources, Space-Use Conflicts, Aesthetics; Heidi </w:t>
      </w:r>
      <w:proofErr w:type="spellStart"/>
      <w:r>
        <w:t>Dunagan</w:t>
      </w:r>
      <w:proofErr w:type="spellEnd"/>
      <w:r>
        <w:t xml:space="preserve">, M.S., RPI and James </w:t>
      </w:r>
      <w:proofErr w:type="spellStart"/>
      <w:r>
        <w:t>Hain</w:t>
      </w:r>
      <w:proofErr w:type="spellEnd"/>
      <w:r>
        <w:t>, Ph.D., Associated Scientists at Woods Hole –</w:t>
      </w:r>
    </w:p>
    <w:p w14:paraId="11909A1D" w14:textId="77777777" w:rsidR="00831C43" w:rsidRDefault="00831C43" w:rsidP="00831C43">
      <w:r>
        <w:t xml:space="preserve">Marine Mammals and Sea Turtles; Christine Boring, M.S., RPI and William Evans, Old Bird Inc. – Flying Animals; Erin Healy, M.S., ICF International, Inc. – Current Offshore Alternative Energy </w:t>
      </w:r>
      <w:proofErr w:type="spellStart"/>
      <w:r>
        <w:t>Technologiesand</w:t>
      </w:r>
      <w:proofErr w:type="spellEnd"/>
      <w:r>
        <w:t xml:space="preserve"> Future Trends and Public Acceptance of Existing Projects-Successes and Failures; John M. Dean, Ph.D., RPI and Distinguished Professor </w:t>
      </w:r>
      <w:proofErr w:type="spellStart"/>
      <w:r>
        <w:t>Emeritis</w:t>
      </w:r>
      <w:proofErr w:type="spellEnd"/>
      <w:r>
        <w:t>, University of South Carolina –</w:t>
      </w:r>
    </w:p>
    <w:p w14:paraId="7375177C" w14:textId="77777777" w:rsidR="00831C43" w:rsidRPr="000D13C6" w:rsidRDefault="00831C43" w:rsidP="00831C43">
      <w:r>
        <w:t xml:space="preserve">Fishery Resources; Andrew </w:t>
      </w:r>
      <w:proofErr w:type="spellStart"/>
      <w:r>
        <w:t>McGillis</w:t>
      </w:r>
      <w:proofErr w:type="spellEnd"/>
      <w:r>
        <w:t xml:space="preserve">, M.S., Baird &amp; Associates, Inc. – Physical Processes; July 2007; US Department of the Interior Minerals Management Service; </w:t>
      </w:r>
      <w:hyperlink r:id="rId137" w:history="1">
        <w:r w:rsidRPr="002D467D">
          <w:rPr>
            <w:rStyle w:val="Hyperlink"/>
          </w:rPr>
          <w:t>http://tethys.pnnl.gov/publications/worldwide-synthesis-and-analysis-existing-information-regarding-environmental-effects</w:t>
        </w:r>
      </w:hyperlink>
      <w:r>
        <w:t>, accessed 7/7/14, KW)</w:t>
      </w:r>
    </w:p>
    <w:p w14:paraId="6E12DECA" w14:textId="77777777" w:rsidR="00831C43" w:rsidRDefault="00831C43" w:rsidP="00831C43">
      <w:pPr>
        <w:rPr>
          <w:rStyle w:val="StyleBoldUnderline"/>
        </w:rPr>
      </w:pPr>
      <w:r>
        <w:t>The biggest habitat change would come from introduction of hard substrates and the resulting</w:t>
      </w:r>
      <w:r w:rsidRPr="000D13C6">
        <w:rPr>
          <w:sz w:val="12"/>
        </w:rPr>
        <w:t xml:space="preserve">¶ </w:t>
      </w:r>
      <w:r>
        <w:t>associated fouling communities on both foundations and scour protection in areas of soft</w:t>
      </w:r>
      <w:r w:rsidRPr="000D13C6">
        <w:rPr>
          <w:sz w:val="12"/>
        </w:rPr>
        <w:t xml:space="preserve">¶ </w:t>
      </w:r>
      <w:r>
        <w:t>sediments. Schroeder et al. (2000) described in quantitative terms the use of oil and gas</w:t>
      </w:r>
      <w:r w:rsidRPr="000D13C6">
        <w:rPr>
          <w:sz w:val="12"/>
        </w:rPr>
        <w:t xml:space="preserve">¶ </w:t>
      </w:r>
      <w:r w:rsidRPr="000D13C6">
        <w:rPr>
          <w:rStyle w:val="StyleBoldUnderline"/>
        </w:rPr>
        <w:t>production platforms and their potential utility for fish assemblages in southern California¶ waters</w:t>
      </w:r>
      <w:r>
        <w:t>. The researchers found the habitat value and species richness were lower on platforms</w:t>
      </w:r>
      <w:r w:rsidRPr="000D13C6">
        <w:rPr>
          <w:sz w:val="12"/>
        </w:rPr>
        <w:t xml:space="preserve">¶ </w:t>
      </w:r>
      <w:r>
        <w:t xml:space="preserve">than natural reefs, but </w:t>
      </w:r>
      <w:r w:rsidRPr="000D13C6">
        <w:rPr>
          <w:rStyle w:val="StyleBoldUnderline"/>
        </w:rPr>
        <w:t>platforms did support a greater abundance and diversity of rockfish</w:t>
      </w:r>
      <w:r w:rsidRPr="000D13C6">
        <w:rPr>
          <w:sz w:val="12"/>
        </w:rPr>
        <w:t xml:space="preserve">¶ </w:t>
      </w:r>
      <w:r>
        <w:t>(</w:t>
      </w:r>
      <w:proofErr w:type="spellStart"/>
      <w:r>
        <w:t>Sebastes</w:t>
      </w:r>
      <w:proofErr w:type="spellEnd"/>
      <w:r>
        <w:t xml:space="preserve"> spp.) juveniles. Because this fish family is at risk on the Pacific coast, this is an</w:t>
      </w:r>
      <w:r w:rsidRPr="000D13C6">
        <w:rPr>
          <w:sz w:val="12"/>
        </w:rPr>
        <w:t xml:space="preserve">¶ </w:t>
      </w:r>
      <w:r>
        <w:t xml:space="preserve">important finding on the role of artificial structures. They also found that </w:t>
      </w:r>
      <w:r w:rsidRPr="000D13C6">
        <w:rPr>
          <w:rStyle w:val="StyleBoldUnderline"/>
        </w:rPr>
        <w:t>the variability in¶ platform habitat values and species richness was large compared to natural reef values, which¶ demonstrates the highly site-specific nature of structures and fish populations</w:t>
      </w:r>
      <w:r>
        <w:t xml:space="preserve">. Ambrose and </w:t>
      </w:r>
      <w:r w:rsidRPr="000D13C6">
        <w:rPr>
          <w:sz w:val="12"/>
        </w:rPr>
        <w:t xml:space="preserve">¶ </w:t>
      </w:r>
      <w:proofErr w:type="spellStart"/>
      <w:r>
        <w:t>Swarbrick</w:t>
      </w:r>
      <w:proofErr w:type="spellEnd"/>
      <w:r>
        <w:t xml:space="preserve"> (1989) compared artificial and natural reefs and found significant differences in the</w:t>
      </w:r>
      <w:r w:rsidRPr="000D13C6">
        <w:rPr>
          <w:sz w:val="12"/>
        </w:rPr>
        <w:t xml:space="preserve">¶ </w:t>
      </w:r>
      <w:r>
        <w:t xml:space="preserve">fish community structure. Wilson, Pierce, and Miller (2003) found that </w:t>
      </w:r>
      <w:r w:rsidRPr="000D13C6">
        <w:rPr>
          <w:rStyle w:val="StyleBoldUnderline"/>
        </w:rPr>
        <w:t>many reef-dwelling¶ fishes become established in the structural complex of oil and gas platforms, and biomass¶ increases can be very large.</w:t>
      </w:r>
    </w:p>
    <w:p w14:paraId="64F9D734" w14:textId="77777777" w:rsidR="00831C43" w:rsidRPr="00D17C4E" w:rsidRDefault="00831C43" w:rsidP="00831C43"/>
    <w:p w14:paraId="1CACBF55" w14:textId="77777777" w:rsidR="00831C43" w:rsidRPr="00831C43" w:rsidRDefault="00831C43" w:rsidP="00831C43"/>
    <w:p w14:paraId="56147B77" w14:textId="77777777" w:rsidR="004A0341" w:rsidRDefault="004A0341" w:rsidP="004A0341"/>
    <w:p w14:paraId="7DDEC106" w14:textId="25A3327D" w:rsidR="004A0341" w:rsidRPr="003B2EBB" w:rsidRDefault="003B2EBB" w:rsidP="003B2EBB">
      <w:pPr>
        <w:pStyle w:val="Heading3"/>
      </w:pPr>
      <w:r w:rsidRPr="003B2EBB">
        <w:t xml:space="preserve">No Impact </w:t>
      </w:r>
    </w:p>
    <w:p w14:paraId="65A01151" w14:textId="77777777" w:rsidR="004A0341" w:rsidRDefault="004A0341" w:rsidP="004A0341">
      <w:pPr>
        <w:pStyle w:val="Heading4"/>
      </w:pPr>
      <w:r>
        <w:t xml:space="preserve">No impact to biodiversity loss. </w:t>
      </w:r>
    </w:p>
    <w:p w14:paraId="48C5404B" w14:textId="77777777" w:rsidR="004A0341" w:rsidRPr="003A38E9" w:rsidRDefault="004A0341" w:rsidP="004A0341">
      <w:pPr>
        <w:rPr>
          <w:rStyle w:val="StyleStyleBold12pt"/>
        </w:rPr>
      </w:pPr>
      <w:r>
        <w:rPr>
          <w:rStyle w:val="StyleStyleBold12pt"/>
        </w:rPr>
        <w:t xml:space="preserve">Davidson, 2k </w:t>
      </w:r>
      <w:r w:rsidRPr="003A38E9">
        <w:t>(</w:t>
      </w:r>
      <w:r>
        <w:t xml:space="preserve">Carol, 2000, “Economic Growth and the Environment: Alternatives to the Limits Paradigm”, </w:t>
      </w:r>
      <w:proofErr w:type="spellStart"/>
      <w:r>
        <w:t>BioScience</w:t>
      </w:r>
      <w:proofErr w:type="spellEnd"/>
      <w:r>
        <w:t xml:space="preserve"> Magazine, </w:t>
      </w:r>
      <w:hyperlink r:id="rId138" w:history="1">
        <w:r w:rsidRPr="002C3D56">
          <w:rPr>
            <w:rStyle w:val="Hyperlink"/>
          </w:rPr>
          <w:t>http://bioscience.oxfordjournals.org/content/50/5/433.full</w:t>
        </w:r>
      </w:hyperlink>
      <w:r>
        <w:t>, accessed 7/12/14, KW)</w:t>
      </w:r>
    </w:p>
    <w:p w14:paraId="52405E5A" w14:textId="77777777" w:rsidR="004A0341" w:rsidRDefault="004A0341" w:rsidP="004A0341">
      <w:r>
        <w:t>The original rivet metaphor (Ehrlich and Ehrlich 1981) referred to species extinction and biodiversity loss as a limit to human population and the economy</w:t>
      </w:r>
      <w:r w:rsidRPr="003A38E9">
        <w:rPr>
          <w:rStyle w:val="StyleBoldUnderline"/>
        </w:rPr>
        <w:t>. A wave of species extinctions is occurring that is unprecedented in human history</w:t>
      </w:r>
      <w:r>
        <w:t xml:space="preserve"> (Wilson 1988, 1992, Reid and Miller 1989). The decline of biodiversity represents irreplaceable and incalculable losses to future generations of humans. Is biodiversity loss a case of limits, as suggested by the rivet metaphor, or is it a continuum of degradation with local tears, as suggested by the tapestry metaphor? In the rivet metaphor</w:t>
      </w:r>
      <w:r w:rsidRPr="003A38E9">
        <w:rPr>
          <w:rStyle w:val="StyleBoldUnderline"/>
        </w:rPr>
        <w:t>, it is not the loss of species by itself that is the proposed limit but rather some sort of ecosystem collapse that would be triggered by the species loss. But it is unclear that biodiversity loss will lead to ecosystem collapse</w:t>
      </w:r>
      <w:r>
        <w:t xml:space="preserve">. Research in this area is still in its infancy, and </w:t>
      </w:r>
      <w:r w:rsidRPr="003A38E9">
        <w:rPr>
          <w:rStyle w:val="StyleBoldUnderline"/>
        </w:rPr>
        <w:t>results from the limited experimental studies are mixed</w:t>
      </w:r>
      <w:r>
        <w:t>. Some studies show a positive relationship between diversity and some aspect of ecosystem function, such as the rate of nitrogen cycling (</w:t>
      </w:r>
      <w:proofErr w:type="spellStart"/>
      <w:r>
        <w:t>Kareiva</w:t>
      </w:r>
      <w:proofErr w:type="spellEnd"/>
      <w:r>
        <w:t xml:space="preserve"> 1996, </w:t>
      </w:r>
      <w:proofErr w:type="spellStart"/>
      <w:r>
        <w:t>Tilman</w:t>
      </w:r>
      <w:proofErr w:type="spellEnd"/>
      <w:r>
        <w:t xml:space="preserve"> et al. 1996). Others support the redundant species concept (Lawton and Brown 1993, </w:t>
      </w:r>
      <w:proofErr w:type="spellStart"/>
      <w:r>
        <w:t>Andren</w:t>
      </w:r>
      <w:proofErr w:type="spellEnd"/>
      <w:r>
        <w:t xml:space="preserve"> et al. 1995), which holds that above some low number, additional </w:t>
      </w:r>
      <w:r w:rsidRPr="003A38E9">
        <w:rPr>
          <w:rStyle w:val="StyleBoldUnderline"/>
        </w:rPr>
        <w:t>species are redundant in terms of ecosystem function</w:t>
      </w:r>
      <w:r>
        <w:t>. Still other studies support the idiosyncratic species model (Lawton 1994), in which loss of some species reduces some aspect of ecosystem function, whereas loss of others may increase that aspect of ecosystem function.</w:t>
      </w:r>
    </w:p>
    <w:p w14:paraId="7D428E4A" w14:textId="77777777" w:rsidR="00831C43" w:rsidRDefault="00831C43" w:rsidP="004A0341"/>
    <w:p w14:paraId="710A9C80" w14:textId="77777777" w:rsidR="00831C43" w:rsidRDefault="00831C43" w:rsidP="00831C43">
      <w:pPr>
        <w:pStyle w:val="Heading4"/>
      </w:pPr>
      <w:r>
        <w:t>Ocean species resilient—no impact from CO2</w:t>
      </w:r>
    </w:p>
    <w:p w14:paraId="3F22C905" w14:textId="77777777" w:rsidR="00831C43" w:rsidRDefault="00831C43" w:rsidP="00831C43">
      <w:pPr>
        <w:rPr>
          <w:rStyle w:val="StyleStyleBold12pt"/>
        </w:rPr>
      </w:pPr>
      <w:r>
        <w:rPr>
          <w:rStyle w:val="StyleStyleBold12pt"/>
        </w:rPr>
        <w:t xml:space="preserve">Jones et al, Research Associate @ Oregon State University Department of Microbiology, Iglesias-Rodriguez, </w:t>
      </w:r>
      <w:r w:rsidRPr="00454803">
        <w:rPr>
          <w:rStyle w:val="StyleStyleBold12pt"/>
        </w:rPr>
        <w:t>B.Sc. in Biology &amp; Biochemistry</w:t>
      </w:r>
      <w:r>
        <w:rPr>
          <w:rStyle w:val="StyleStyleBold12pt"/>
        </w:rPr>
        <w:t>, 13</w:t>
      </w:r>
    </w:p>
    <w:p w14:paraId="34869BA9" w14:textId="77777777" w:rsidR="00831C43" w:rsidRPr="00454803" w:rsidRDefault="00831C43" w:rsidP="00831C43">
      <w:r w:rsidRPr="00454803">
        <w:t>(</w:t>
      </w:r>
      <w:proofErr w:type="spellStart"/>
      <w:r w:rsidRPr="00454803">
        <w:t>Bethan</w:t>
      </w:r>
      <w:proofErr w:type="spellEnd"/>
      <w:r w:rsidRPr="00454803">
        <w:t xml:space="preserve"> M., M. Debora, 4/15/13, Paul J. </w:t>
      </w:r>
      <w:proofErr w:type="spellStart"/>
      <w:r w:rsidRPr="00454803">
        <w:t>Skipp</w:t>
      </w:r>
      <w:proofErr w:type="spellEnd"/>
      <w:r w:rsidRPr="00454803">
        <w:t xml:space="preserve">, Richard J. Edwards, </w:t>
      </w:r>
      <w:proofErr w:type="spellStart"/>
      <w:r w:rsidRPr="00454803">
        <w:t>Mervyn</w:t>
      </w:r>
      <w:proofErr w:type="spellEnd"/>
      <w:r w:rsidRPr="00454803">
        <w:t xml:space="preserve"> J. Greaves, Jeremy R. Young, Henry </w:t>
      </w:r>
      <w:proofErr w:type="spellStart"/>
      <w:r w:rsidRPr="00454803">
        <w:t>Elderfield</w:t>
      </w:r>
      <w:proofErr w:type="spellEnd"/>
      <w:r w:rsidRPr="00454803">
        <w:t xml:space="preserve">, C. David O’Connor, </w:t>
      </w:r>
      <w:proofErr w:type="spellStart"/>
      <w:r w:rsidRPr="00454803">
        <w:t>ScienceDaily</w:t>
      </w:r>
      <w:proofErr w:type="spellEnd"/>
      <w:r w:rsidRPr="00454803">
        <w:t xml:space="preserve">, “Ocean's future not so bleak? Resilience found in shelled plants exposed to ocean acidification,” </w:t>
      </w:r>
      <w:hyperlink r:id="rId139" w:history="1">
        <w:r w:rsidRPr="00454803">
          <w:t>http://www.sciencedaily.com/releases/2013/04/130415100903.htm</w:t>
        </w:r>
      </w:hyperlink>
      <w:r w:rsidRPr="00454803">
        <w:t>, 7/14/14, SM)</w:t>
      </w:r>
    </w:p>
    <w:p w14:paraId="2B0E69E1" w14:textId="77777777" w:rsidR="00831C43" w:rsidRDefault="00831C43" w:rsidP="00831C43">
      <w:pPr>
        <w:rPr>
          <w:sz w:val="16"/>
        </w:rPr>
      </w:pPr>
      <w:r w:rsidRPr="0053674C">
        <w:rPr>
          <w:rStyle w:val="StyleBoldUnderline"/>
        </w:rPr>
        <w:t xml:space="preserve">Marine scientists have long understood the detrimental effect of fossil fuel emissions on marine ecosystems. But a group led by a UC Santa Barbara professor has found a point of resilience in a microscopic shelled plant with a massive environmental impact, </w:t>
      </w:r>
      <w:r w:rsidRPr="0053674C">
        <w:rPr>
          <w:rStyle w:val="Emphasis"/>
        </w:rPr>
        <w:t>which suggests the future of ocean life may not be so bleak</w:t>
      </w:r>
      <w:proofErr w:type="gramStart"/>
      <w:r w:rsidRPr="00454803">
        <w:rPr>
          <w:sz w:val="16"/>
        </w:rPr>
        <w:t>.</w:t>
      </w:r>
      <w:r w:rsidRPr="00454803">
        <w:rPr>
          <w:sz w:val="12"/>
        </w:rPr>
        <w:t>¶</w:t>
      </w:r>
      <w:proofErr w:type="gramEnd"/>
      <w:r w:rsidRPr="00454803">
        <w:rPr>
          <w:sz w:val="16"/>
        </w:rPr>
        <w:t xml:space="preserve"> As fossil fuel emissions increase, so does the amount of carbon dioxide oceans absorb and dissolve, lowering their pH levels. "As pH declines, there is this concern that marine species that have shells may start dissolving or may have more difficulty making calcium carbonate, the chalky substance that they use to build shells," said Debora Iglesias-Rodriguez, a professor in UCSB's Department of Ecology, Evolution and Marine Biology</w:t>
      </w:r>
      <w:proofErr w:type="gramStart"/>
      <w:r w:rsidRPr="00454803">
        <w:rPr>
          <w:sz w:val="16"/>
        </w:rPr>
        <w:t>.</w:t>
      </w:r>
      <w:r w:rsidRPr="00454803">
        <w:rPr>
          <w:sz w:val="12"/>
        </w:rPr>
        <w:t>¶</w:t>
      </w:r>
      <w:proofErr w:type="gramEnd"/>
      <w:r w:rsidRPr="00454803">
        <w:rPr>
          <w:sz w:val="16"/>
        </w:rPr>
        <w:t xml:space="preserve"> Iglesias-Rodriguez and postdoctoral researcher </w:t>
      </w:r>
      <w:proofErr w:type="spellStart"/>
      <w:r w:rsidRPr="00454803">
        <w:rPr>
          <w:sz w:val="16"/>
        </w:rPr>
        <w:t>Bethan</w:t>
      </w:r>
      <w:proofErr w:type="spellEnd"/>
      <w:r w:rsidRPr="00454803">
        <w:rPr>
          <w:sz w:val="16"/>
        </w:rPr>
        <w:t xml:space="preserve"> Jones, who is now at Rutgers University, led a large-scale study on the effects of ocean acidification on these tiny plants that can only be seen under the microscope. Their research, funded by the European Project on Ocean Acidification, is published in the journal </w:t>
      </w:r>
      <w:proofErr w:type="spellStart"/>
      <w:r w:rsidRPr="00454803">
        <w:rPr>
          <w:sz w:val="16"/>
        </w:rPr>
        <w:t>PLoS</w:t>
      </w:r>
      <w:proofErr w:type="spellEnd"/>
      <w:r w:rsidRPr="00454803">
        <w:rPr>
          <w:sz w:val="16"/>
        </w:rPr>
        <w:t xml:space="preserve"> ONE and breaks with traditional notions about the vitality of </w:t>
      </w:r>
      <w:proofErr w:type="spellStart"/>
      <w:r w:rsidRPr="00454803">
        <w:rPr>
          <w:sz w:val="16"/>
        </w:rPr>
        <w:t>calcifiers</w:t>
      </w:r>
      <w:proofErr w:type="spellEnd"/>
      <w:r w:rsidRPr="00454803">
        <w:rPr>
          <w:sz w:val="16"/>
        </w:rPr>
        <w:t>, or creatures that make shells, in future ocean conditions</w:t>
      </w:r>
      <w:proofErr w:type="gramStart"/>
      <w:r w:rsidRPr="00454803">
        <w:rPr>
          <w:sz w:val="16"/>
        </w:rPr>
        <w:t>.</w:t>
      </w:r>
      <w:r w:rsidRPr="00454803">
        <w:rPr>
          <w:sz w:val="12"/>
        </w:rPr>
        <w:t>¶</w:t>
      </w:r>
      <w:proofErr w:type="gramEnd"/>
      <w:r w:rsidRPr="00454803">
        <w:rPr>
          <w:sz w:val="16"/>
        </w:rPr>
        <w:t xml:space="preserve"> "The story years ago was that ocean acidification was going to be bad, really bad for </w:t>
      </w:r>
      <w:proofErr w:type="spellStart"/>
      <w:r w:rsidRPr="00454803">
        <w:rPr>
          <w:sz w:val="16"/>
        </w:rPr>
        <w:t>calcifiers</w:t>
      </w:r>
      <w:proofErr w:type="spellEnd"/>
      <w:r w:rsidRPr="00454803">
        <w:rPr>
          <w:sz w:val="16"/>
        </w:rPr>
        <w:t xml:space="preserve">," said Iglesias-Rodriguez, whose team discovered that one species of the tiny single celled marine </w:t>
      </w:r>
      <w:proofErr w:type="spellStart"/>
      <w:r w:rsidRPr="00454803">
        <w:rPr>
          <w:sz w:val="16"/>
        </w:rPr>
        <w:t>coccolithophore</w:t>
      </w:r>
      <w:proofErr w:type="spellEnd"/>
      <w:r w:rsidRPr="00454803">
        <w:rPr>
          <w:sz w:val="16"/>
        </w:rPr>
        <w:t xml:space="preserve">, </w:t>
      </w:r>
      <w:proofErr w:type="spellStart"/>
      <w:r w:rsidRPr="00454803">
        <w:rPr>
          <w:sz w:val="16"/>
        </w:rPr>
        <w:t>Emiliania</w:t>
      </w:r>
      <w:proofErr w:type="spellEnd"/>
      <w:r w:rsidRPr="00454803">
        <w:rPr>
          <w:sz w:val="16"/>
        </w:rPr>
        <w:t xml:space="preserve"> </w:t>
      </w:r>
      <w:proofErr w:type="spellStart"/>
      <w:r w:rsidRPr="00454803">
        <w:rPr>
          <w:sz w:val="16"/>
        </w:rPr>
        <w:t>huxleyi</w:t>
      </w:r>
      <w:proofErr w:type="spellEnd"/>
      <w:r w:rsidRPr="00454803">
        <w:rPr>
          <w:sz w:val="16"/>
        </w:rPr>
        <w:t xml:space="preserve">, actually had bigger shells in high carbon dioxide seawater conditions. While the team acknowledges that calcification tends to decline with acidification, "we now know that </w:t>
      </w:r>
      <w:r w:rsidRPr="00454803">
        <w:rPr>
          <w:rStyle w:val="StyleBoldUnderline"/>
        </w:rPr>
        <w:t>there are variable responses in sea corals, in sea urchins, in all shelled organisms that we find in the sea</w:t>
      </w:r>
      <w:r w:rsidRPr="00454803">
        <w:rPr>
          <w:sz w:val="16"/>
        </w:rPr>
        <w:t>."</w:t>
      </w:r>
      <w:r w:rsidRPr="00454803">
        <w:rPr>
          <w:sz w:val="12"/>
        </w:rPr>
        <w:t>¶</w:t>
      </w:r>
      <w:r w:rsidRPr="00454803">
        <w:rPr>
          <w:sz w:val="16"/>
        </w:rPr>
        <w:t xml:space="preserve"> These E. </w:t>
      </w:r>
      <w:proofErr w:type="spellStart"/>
      <w:r w:rsidRPr="00454803">
        <w:rPr>
          <w:sz w:val="16"/>
        </w:rPr>
        <w:t>huxleyi</w:t>
      </w:r>
      <w:proofErr w:type="spellEnd"/>
      <w:r w:rsidRPr="00454803">
        <w:rPr>
          <w:sz w:val="16"/>
        </w:rPr>
        <w:t xml:space="preserve"> are a large army of </w:t>
      </w:r>
      <w:proofErr w:type="gramStart"/>
      <w:r w:rsidRPr="00454803">
        <w:rPr>
          <w:sz w:val="16"/>
        </w:rPr>
        <w:t>ocean-regulating</w:t>
      </w:r>
      <w:proofErr w:type="gramEnd"/>
      <w:r w:rsidRPr="00454803">
        <w:rPr>
          <w:sz w:val="16"/>
        </w:rPr>
        <w:t xml:space="preserve"> shell producers that create oxygen as they process carbon by photosynthesis and fortify the ocean food chain. As one of Earth's main vaults for environmentally harmful carbon emissions, their survival affects organisms inside and outside the marine system. However, as increasing levels of atmospheric carbon dioxide causes seawater to slide down the pH scale toward acidic levels, this environment could become less hospitable</w:t>
      </w:r>
      <w:proofErr w:type="gramStart"/>
      <w:r w:rsidRPr="00454803">
        <w:rPr>
          <w:sz w:val="16"/>
        </w:rPr>
        <w:t>.</w:t>
      </w:r>
      <w:r w:rsidRPr="00454803">
        <w:rPr>
          <w:sz w:val="12"/>
        </w:rPr>
        <w:t>¶</w:t>
      </w:r>
      <w:proofErr w:type="gramEnd"/>
      <w:r w:rsidRPr="00454803">
        <w:rPr>
          <w:sz w:val="16"/>
        </w:rPr>
        <w:t xml:space="preserve"> The UCSB study incorporated an approach known as shotgun proteomics to uncover how E. </w:t>
      </w:r>
      <w:proofErr w:type="spellStart"/>
      <w:r w:rsidRPr="00454803">
        <w:rPr>
          <w:sz w:val="16"/>
        </w:rPr>
        <w:t>huxleyi's</w:t>
      </w:r>
      <w:proofErr w:type="spellEnd"/>
      <w:r w:rsidRPr="00454803">
        <w:rPr>
          <w:sz w:val="16"/>
        </w:rPr>
        <w:t xml:space="preserve"> biochemistry could change in future high carbon dioxide conditions, which were set at four times the current levels for the study. This approach casts a wider investigative net that looks at all changes and influences in the environment as opposed to looking at individual processes like photosynthesis</w:t>
      </w:r>
      <w:proofErr w:type="gramStart"/>
      <w:r w:rsidRPr="00454803">
        <w:rPr>
          <w:sz w:val="16"/>
        </w:rPr>
        <w:t>.</w:t>
      </w:r>
      <w:r w:rsidRPr="00454803">
        <w:rPr>
          <w:sz w:val="12"/>
        </w:rPr>
        <w:t>¶</w:t>
      </w:r>
      <w:proofErr w:type="gramEnd"/>
      <w:r w:rsidRPr="00454803">
        <w:rPr>
          <w:sz w:val="16"/>
        </w:rPr>
        <w:t xml:space="preserve"> Shotgun proteomics examines the type, abundance, and alterations in proteins to understand how a cell's machinery is conditioned by ocean acidification. "There is no perfect approach," said Iglesias-Rodriguez. "They all have their caveats, but we think that this is a way of extracting a lot of information from this system."</w:t>
      </w:r>
      <w:r w:rsidRPr="00454803">
        <w:rPr>
          <w:sz w:val="12"/>
        </w:rPr>
        <w:t>¶</w:t>
      </w:r>
      <w:r w:rsidRPr="00454803">
        <w:rPr>
          <w:sz w:val="16"/>
        </w:rPr>
        <w:t xml:space="preserve"> To mirror natural ocean conditions, the team used over half a ton of seawater to grow the E. </w:t>
      </w:r>
      <w:proofErr w:type="spellStart"/>
      <w:r w:rsidRPr="00454803">
        <w:rPr>
          <w:sz w:val="16"/>
        </w:rPr>
        <w:t>huxleyi</w:t>
      </w:r>
      <w:proofErr w:type="spellEnd"/>
      <w:r w:rsidRPr="00454803">
        <w:rPr>
          <w:sz w:val="16"/>
        </w:rPr>
        <w:t xml:space="preserve"> and bubbled in carbon dioxide to recreate both present day and high future carbon levels. It took more than six months for the team to grow enough plants to accumulate and analyze sufficient proteins</w:t>
      </w:r>
      <w:proofErr w:type="gramStart"/>
      <w:r w:rsidRPr="00454803">
        <w:rPr>
          <w:sz w:val="16"/>
        </w:rPr>
        <w:t>.</w:t>
      </w:r>
      <w:r w:rsidRPr="00454803">
        <w:rPr>
          <w:sz w:val="12"/>
        </w:rPr>
        <w:t>¶</w:t>
      </w:r>
      <w:proofErr w:type="gramEnd"/>
      <w:r w:rsidRPr="00454803">
        <w:rPr>
          <w:sz w:val="16"/>
        </w:rPr>
        <w:t xml:space="preserve"> The team found that E. </w:t>
      </w:r>
      <w:proofErr w:type="spellStart"/>
      <w:r w:rsidRPr="00454803">
        <w:rPr>
          <w:sz w:val="16"/>
        </w:rPr>
        <w:t>huxleyi</w:t>
      </w:r>
      <w:proofErr w:type="spellEnd"/>
      <w:r w:rsidRPr="00454803">
        <w:rPr>
          <w:sz w:val="16"/>
        </w:rPr>
        <w:t xml:space="preserve"> cells exposed to higher carbon dioxide conditions were larger and contained more shell than those grown in current conditions. However, they also found that these larger cells grow slower than those under current carbon dioxide conditions. Aside from slower growth, </w:t>
      </w:r>
      <w:r w:rsidRPr="00454803">
        <w:rPr>
          <w:rStyle w:val="StyleBoldUnderline"/>
        </w:rPr>
        <w:t>the higher carbon dioxide levels did not seem to affect the cells even at the biochemical level, as measured by the shotgun proteomic approach</w:t>
      </w:r>
      <w:proofErr w:type="gramStart"/>
      <w:r w:rsidRPr="00454803">
        <w:rPr>
          <w:rStyle w:val="StyleBoldUnderline"/>
        </w:rPr>
        <w:t>.</w:t>
      </w:r>
      <w:r w:rsidRPr="00454803">
        <w:rPr>
          <w:sz w:val="12"/>
        </w:rPr>
        <w:t>¶</w:t>
      </w:r>
      <w:proofErr w:type="gramEnd"/>
      <w:r w:rsidRPr="00454803">
        <w:rPr>
          <w:sz w:val="16"/>
        </w:rPr>
        <w:t xml:space="preserve"> "The E. </w:t>
      </w:r>
      <w:proofErr w:type="spellStart"/>
      <w:r w:rsidRPr="00454803">
        <w:rPr>
          <w:sz w:val="16"/>
        </w:rPr>
        <w:t>huxleyi</w:t>
      </w:r>
      <w:proofErr w:type="spellEnd"/>
      <w:r w:rsidRPr="00454803">
        <w:rPr>
          <w:sz w:val="16"/>
        </w:rPr>
        <w:t xml:space="preserve"> increased the amount of calcite they had because they kept calcifying but slowed down division rates," said Iglesias-Rodriguez. "You get fewer cells but they look as healthy as those under current ocean conditions, so the shells are not simply dissolving away."</w:t>
      </w:r>
      <w:r w:rsidRPr="00454803">
        <w:rPr>
          <w:sz w:val="12"/>
        </w:rPr>
        <w:t>¶</w:t>
      </w:r>
      <w:r w:rsidRPr="00454803">
        <w:rPr>
          <w:sz w:val="16"/>
        </w:rPr>
        <w:t xml:space="preserve"> </w:t>
      </w:r>
      <w:proofErr w:type="gramStart"/>
      <w:r w:rsidRPr="00454803">
        <w:rPr>
          <w:sz w:val="16"/>
        </w:rPr>
        <w:t>The</w:t>
      </w:r>
      <w:proofErr w:type="gramEnd"/>
      <w:r w:rsidRPr="00454803">
        <w:rPr>
          <w:sz w:val="16"/>
        </w:rPr>
        <w:t xml:space="preserve"> team stresses that while representatives of this species seem to have biochemical mechanisms to tolerate even very high levels of carbon dioxide, slower growth could become problematic. If other species grow faster, E. </w:t>
      </w:r>
      <w:proofErr w:type="spellStart"/>
      <w:r w:rsidRPr="00454803">
        <w:rPr>
          <w:sz w:val="16"/>
        </w:rPr>
        <w:t>huxleyi</w:t>
      </w:r>
      <w:proofErr w:type="spellEnd"/>
      <w:r w:rsidRPr="00454803">
        <w:rPr>
          <w:sz w:val="16"/>
        </w:rPr>
        <w:t xml:space="preserve"> could be outnumbered in some areas</w:t>
      </w:r>
      <w:proofErr w:type="gramStart"/>
      <w:r w:rsidRPr="00454803">
        <w:rPr>
          <w:sz w:val="16"/>
        </w:rPr>
        <w:t>.</w:t>
      </w:r>
      <w:r w:rsidRPr="00454803">
        <w:rPr>
          <w:sz w:val="12"/>
        </w:rPr>
        <w:t>¶</w:t>
      </w:r>
      <w:proofErr w:type="gramEnd"/>
      <w:r w:rsidRPr="00454803">
        <w:rPr>
          <w:sz w:val="16"/>
        </w:rPr>
        <w:t xml:space="preserve"> "</w:t>
      </w:r>
      <w:r w:rsidRPr="00454803">
        <w:rPr>
          <w:rStyle w:val="StyleBoldUnderline"/>
        </w:rPr>
        <w:t>The cells in this experiment seemed to tolerate future ocean conditions</w:t>
      </w:r>
      <w:r w:rsidRPr="00454803">
        <w:rPr>
          <w:sz w:val="16"/>
        </w:rPr>
        <w:t>," said Jones. "However, what will happen to this species in the future is still an open question. Perhaps the grow-slow outcome may end up being their downfall as other species could simply outgrow and replace them."</w:t>
      </w:r>
    </w:p>
    <w:p w14:paraId="63009B27" w14:textId="77777777" w:rsidR="00831C43" w:rsidRDefault="00831C43" w:rsidP="00831C43">
      <w:pPr>
        <w:pStyle w:val="Heading4"/>
      </w:pPr>
      <w:r>
        <w:t>Ecosystems are resilient—can adapt to changing conditions</w:t>
      </w:r>
    </w:p>
    <w:p w14:paraId="294D0CC6" w14:textId="77777777" w:rsidR="00831C43" w:rsidRDefault="00831C43" w:rsidP="00831C43">
      <w:pPr>
        <w:rPr>
          <w:rStyle w:val="StyleStyleBold12pt"/>
        </w:rPr>
      </w:pPr>
      <w:r>
        <w:rPr>
          <w:rStyle w:val="StyleStyleBold12pt"/>
        </w:rPr>
        <w:t>Jones, Oregon State University geoscientist, 12</w:t>
      </w:r>
    </w:p>
    <w:p w14:paraId="0BEFC719" w14:textId="77777777" w:rsidR="00831C43" w:rsidRPr="008B7F27" w:rsidRDefault="00831C43" w:rsidP="00831C43">
      <w:r w:rsidRPr="008B7F27">
        <w:t xml:space="preserve">(Julia, 4/6/12, Oregon State University, “Study: Impact of warming climate doesn’t always translate to </w:t>
      </w:r>
      <w:proofErr w:type="spellStart"/>
      <w:r w:rsidRPr="008B7F27">
        <w:t>streamflow</w:t>
      </w:r>
      <w:proofErr w:type="spellEnd"/>
      <w:r w:rsidRPr="008B7F27">
        <w:t xml:space="preserve">,” </w:t>
      </w:r>
      <w:hyperlink r:id="rId140" w:history="1">
        <w:r w:rsidRPr="008B7F27">
          <w:t>http://oregonstate.edu/ua/ncs/archives/2012/apr/study-impact-warming-climate-doesn%E2%80%99t-always-translate-streamflow</w:t>
        </w:r>
      </w:hyperlink>
      <w:r w:rsidRPr="008B7F27">
        <w:t>, 7/14/14, SM)</w:t>
      </w:r>
    </w:p>
    <w:p w14:paraId="08B5C248" w14:textId="77777777" w:rsidR="00831C43" w:rsidRDefault="00831C43" w:rsidP="00831C43">
      <w:pPr>
        <w:rPr>
          <w:sz w:val="16"/>
        </w:rPr>
      </w:pPr>
      <w:r w:rsidRPr="008B7F27">
        <w:rPr>
          <w:sz w:val="16"/>
        </w:rPr>
        <w:t xml:space="preserve">An analysis of 35 headwater basins in the United States and Canada found that the impact of warmer air temperatures on </w:t>
      </w:r>
      <w:proofErr w:type="spellStart"/>
      <w:r w:rsidRPr="008B7F27">
        <w:rPr>
          <w:sz w:val="16"/>
        </w:rPr>
        <w:t>streamflow</w:t>
      </w:r>
      <w:proofErr w:type="spellEnd"/>
      <w:r w:rsidRPr="008B7F27">
        <w:rPr>
          <w:sz w:val="16"/>
        </w:rPr>
        <w:t xml:space="preserve"> rates was less than expected in many locations, suggesting that some </w:t>
      </w:r>
      <w:r w:rsidRPr="008B7F27">
        <w:rPr>
          <w:rStyle w:val="StyleBoldUnderline"/>
        </w:rPr>
        <w:t>ecosystems may be resilient to certain aspects of climate change</w:t>
      </w:r>
      <w:proofErr w:type="gramStart"/>
      <w:r w:rsidRPr="008B7F27">
        <w:rPr>
          <w:sz w:val="16"/>
        </w:rPr>
        <w:t>.</w:t>
      </w:r>
      <w:r w:rsidRPr="008B7F27">
        <w:rPr>
          <w:sz w:val="12"/>
        </w:rPr>
        <w:t>¶</w:t>
      </w:r>
      <w:proofErr w:type="gramEnd"/>
      <w:r w:rsidRPr="008B7F27">
        <w:rPr>
          <w:sz w:val="16"/>
        </w:rPr>
        <w:t xml:space="preserve"> The study was just published in a special issue of the journal </w:t>
      </w:r>
      <w:proofErr w:type="spellStart"/>
      <w:r w:rsidRPr="008B7F27">
        <w:rPr>
          <w:sz w:val="16"/>
        </w:rPr>
        <w:t>BioScience</w:t>
      </w:r>
      <w:proofErr w:type="spellEnd"/>
      <w:r w:rsidRPr="008B7F27">
        <w:rPr>
          <w:sz w:val="16"/>
        </w:rPr>
        <w:t>, in which the Long-Term Ecological Research (LTER) network of 26 sites around the country funded by the National Science Foundation is featured.</w:t>
      </w:r>
      <w:r w:rsidRPr="008B7F27">
        <w:rPr>
          <w:sz w:val="12"/>
        </w:rPr>
        <w:t>¶</w:t>
      </w:r>
      <w:r w:rsidRPr="008B7F27">
        <w:rPr>
          <w:sz w:val="16"/>
        </w:rPr>
        <w:t xml:space="preserve"> Lead author Julia Jones, an Oregon State University geoscientist, said that air temperatures increased significantly at 17 of the 19 sites that had 20- to 60-year climate records, but </w:t>
      </w:r>
      <w:proofErr w:type="spellStart"/>
      <w:r w:rsidRPr="008B7F27">
        <w:rPr>
          <w:sz w:val="16"/>
        </w:rPr>
        <w:t>streamflow</w:t>
      </w:r>
      <w:proofErr w:type="spellEnd"/>
      <w:r w:rsidRPr="008B7F27">
        <w:rPr>
          <w:sz w:val="16"/>
        </w:rPr>
        <w:t xml:space="preserve"> changes correlated with temperature changes in only seven of those study sites. In fact, water flow decreased only at sites with winter snow and ice, and there was less impact in warmer, more arid ecosystems</w:t>
      </w:r>
      <w:proofErr w:type="gramStart"/>
      <w:r w:rsidRPr="008B7F27">
        <w:rPr>
          <w:sz w:val="16"/>
        </w:rPr>
        <w:t>.</w:t>
      </w:r>
      <w:r w:rsidRPr="008B7F27">
        <w:rPr>
          <w:sz w:val="12"/>
        </w:rPr>
        <w:t>¶</w:t>
      </w:r>
      <w:proofErr w:type="gramEnd"/>
      <w:r w:rsidRPr="008B7F27">
        <w:rPr>
          <w:sz w:val="16"/>
        </w:rPr>
        <w:t xml:space="preserve"> “</w:t>
      </w:r>
      <w:r w:rsidRPr="008B7F27">
        <w:rPr>
          <w:rStyle w:val="StyleBoldUnderline"/>
        </w:rPr>
        <w:t>It appears that ecosystems may have some capacity for resilience and adapt to changing conditions,” said Jones, a professor in OSU’s College of Earth, Ocean, and Atmospheric Sciences. “Various ecosystem processes may contribute to that resilience.</w:t>
      </w:r>
      <w:r w:rsidRPr="008B7F27">
        <w:rPr>
          <w:sz w:val="16"/>
        </w:rPr>
        <w:t xml:space="preserve"> In Pacific Northwest forests, for example, one hypothesis is that trees control the </w:t>
      </w:r>
      <w:proofErr w:type="spellStart"/>
      <w:r w:rsidRPr="008B7F27">
        <w:rPr>
          <w:sz w:val="16"/>
        </w:rPr>
        <w:t>stomatal</w:t>
      </w:r>
      <w:proofErr w:type="spellEnd"/>
      <w:r w:rsidRPr="008B7F27">
        <w:rPr>
          <w:sz w:val="16"/>
        </w:rPr>
        <w:t xml:space="preserve"> openings on their leaves and adjust their water use in response to the amount of water in the soil</w:t>
      </w:r>
      <w:proofErr w:type="gramStart"/>
      <w:r w:rsidRPr="008B7F27">
        <w:rPr>
          <w:sz w:val="16"/>
        </w:rPr>
        <w:t>.</w:t>
      </w:r>
      <w:r w:rsidRPr="008B7F27">
        <w:rPr>
          <w:sz w:val="12"/>
        </w:rPr>
        <w:t>¶</w:t>
      </w:r>
      <w:proofErr w:type="gramEnd"/>
      <w:r w:rsidRPr="008B7F27">
        <w:rPr>
          <w:sz w:val="16"/>
        </w:rPr>
        <w:t xml:space="preserve"> </w:t>
      </w:r>
    </w:p>
    <w:p w14:paraId="3FEB0079" w14:textId="77777777" w:rsidR="00831C43" w:rsidRDefault="00831C43" w:rsidP="00831C43">
      <w:pPr>
        <w:pStyle w:val="Heading4"/>
      </w:pPr>
      <w:r>
        <w:t xml:space="preserve">Marine ecosystems resilient—adaptability </w:t>
      </w:r>
    </w:p>
    <w:p w14:paraId="357E0444" w14:textId="77777777" w:rsidR="00831C43" w:rsidRDefault="00831C43" w:rsidP="00831C43">
      <w:pPr>
        <w:rPr>
          <w:rStyle w:val="StyleStyleBold12pt"/>
        </w:rPr>
      </w:pPr>
      <w:r>
        <w:rPr>
          <w:rStyle w:val="StyleStyleBold12pt"/>
        </w:rPr>
        <w:t xml:space="preserve">Kennedy et al, Ph.D. in Biological Science @ University of Rhode Island, </w:t>
      </w:r>
      <w:proofErr w:type="spellStart"/>
      <w:r>
        <w:rPr>
          <w:rStyle w:val="StyleStyleBold12pt"/>
        </w:rPr>
        <w:t>Twilley</w:t>
      </w:r>
      <w:proofErr w:type="spellEnd"/>
      <w:r>
        <w:rPr>
          <w:rStyle w:val="StyleStyleBold12pt"/>
        </w:rPr>
        <w:t>, Ph.D. @ University of Florida, 02</w:t>
      </w:r>
    </w:p>
    <w:p w14:paraId="3E76642B" w14:textId="77777777" w:rsidR="00831C43" w:rsidRPr="00910C2A" w:rsidRDefault="00831C43" w:rsidP="00831C43">
      <w:r w:rsidRPr="00910C2A">
        <w:t xml:space="preserve">(Victor S., Robert R., August 02, Joan A. </w:t>
      </w:r>
      <w:proofErr w:type="spellStart"/>
      <w:r w:rsidRPr="00910C2A">
        <w:t>Kleypas</w:t>
      </w:r>
      <w:proofErr w:type="spellEnd"/>
      <w:r w:rsidRPr="00910C2A">
        <w:t xml:space="preserve">, James H. Cowan, Jr., Steven R. Hare, PEW Center on Global Climate Change, “Coastal and Marine Ecosystems &amp; Global Climate Change,” </w:t>
      </w:r>
      <w:hyperlink r:id="rId141" w:history="1">
        <w:r w:rsidRPr="00910C2A">
          <w:t>http://www.c2es.org/docUploads/marine_ecosystems.pdf</w:t>
        </w:r>
      </w:hyperlink>
      <w:r w:rsidRPr="00910C2A">
        <w:t>, 7/14/14, SM)</w:t>
      </w:r>
    </w:p>
    <w:p w14:paraId="5EED99B0" w14:textId="77777777" w:rsidR="00831C43" w:rsidRPr="00910C2A" w:rsidRDefault="00831C43" w:rsidP="00831C43">
      <w:pPr>
        <w:rPr>
          <w:sz w:val="16"/>
        </w:rPr>
      </w:pPr>
      <w:r w:rsidRPr="00910C2A">
        <w:rPr>
          <w:sz w:val="16"/>
        </w:rPr>
        <w:t>D. Other Perspectives on Climate Change</w:t>
      </w:r>
      <w:r w:rsidRPr="00910C2A">
        <w:rPr>
          <w:sz w:val="12"/>
        </w:rPr>
        <w:t>¶</w:t>
      </w:r>
      <w:r w:rsidRPr="00910C2A">
        <w:rPr>
          <w:sz w:val="16"/>
        </w:rPr>
        <w:t xml:space="preserve"> </w:t>
      </w:r>
      <w:r w:rsidRPr="00910C2A">
        <w:rPr>
          <w:rStyle w:val="StyleBoldUnderline"/>
        </w:rPr>
        <w:t>There is evidence that marine organisms and ecosystems are resilient</w:t>
      </w:r>
      <w:r w:rsidRPr="00910C2A">
        <w:rPr>
          <w:rStyle w:val="StyleBoldUnderline"/>
          <w:b w:val="0"/>
          <w:sz w:val="12"/>
          <w:u w:val="none"/>
        </w:rPr>
        <w:t>¶</w:t>
      </w:r>
      <w:r w:rsidRPr="00910C2A">
        <w:rPr>
          <w:rStyle w:val="StyleBoldUnderline"/>
        </w:rPr>
        <w:t xml:space="preserve"> to environmental change</w:t>
      </w:r>
      <w:r w:rsidRPr="00910C2A">
        <w:rPr>
          <w:sz w:val="16"/>
        </w:rPr>
        <w:t xml:space="preserve">. Steele (1991) hypothesized that the </w:t>
      </w:r>
      <w:r w:rsidRPr="00910C2A">
        <w:rPr>
          <w:rStyle w:val="StyleBoldUnderline"/>
        </w:rPr>
        <w:t>biological components of marine</w:t>
      </w:r>
      <w:r w:rsidRPr="00910C2A">
        <w:rPr>
          <w:rStyle w:val="StyleBoldUnderline"/>
          <w:b w:val="0"/>
          <w:sz w:val="12"/>
          <w:u w:val="none"/>
        </w:rPr>
        <w:t>¶</w:t>
      </w:r>
      <w:r w:rsidRPr="00910C2A">
        <w:rPr>
          <w:rStyle w:val="StyleBoldUnderline"/>
        </w:rPr>
        <w:t xml:space="preserve"> systems are tightly coupled to physical factors, allowing them to respond quickly to rapid environmental</w:t>
      </w:r>
      <w:r w:rsidRPr="00910C2A">
        <w:rPr>
          <w:rStyle w:val="StyleBoldUnderline"/>
          <w:b w:val="0"/>
          <w:sz w:val="12"/>
          <w:u w:val="none"/>
        </w:rPr>
        <w:t>¶</w:t>
      </w:r>
      <w:r w:rsidRPr="00910C2A">
        <w:rPr>
          <w:rStyle w:val="StyleBoldUnderline"/>
        </w:rPr>
        <w:t xml:space="preserve"> change and thus rendering them ecologically adaptable. Some species also have wide genetic variability</w:t>
      </w:r>
      <w:r w:rsidRPr="00910C2A">
        <w:rPr>
          <w:rStyle w:val="StyleBoldUnderline"/>
          <w:b w:val="0"/>
          <w:sz w:val="12"/>
          <w:u w:val="none"/>
        </w:rPr>
        <w:t>¶</w:t>
      </w:r>
      <w:r w:rsidRPr="00910C2A">
        <w:rPr>
          <w:rStyle w:val="StyleBoldUnderline"/>
        </w:rPr>
        <w:t xml:space="preserve"> throughout their range, which may allow for adaptation to climate change. </w:t>
      </w:r>
      <w:r w:rsidRPr="00910C2A">
        <w:rPr>
          <w:sz w:val="12"/>
        </w:rPr>
        <w:t>¶</w:t>
      </w:r>
      <w:r w:rsidRPr="00910C2A">
        <w:rPr>
          <w:sz w:val="16"/>
        </w:rPr>
        <w:t xml:space="preserve"> </w:t>
      </w:r>
      <w:proofErr w:type="gramStart"/>
      <w:r w:rsidRPr="00910C2A">
        <w:rPr>
          <w:sz w:val="16"/>
        </w:rPr>
        <w:t>There</w:t>
      </w:r>
      <w:proofErr w:type="gramEnd"/>
      <w:r w:rsidRPr="00910C2A">
        <w:rPr>
          <w:sz w:val="16"/>
        </w:rPr>
        <w:t xml:space="preserve"> are at least two schools of thought among physiologists and ecologists who have </w:t>
      </w:r>
      <w:r w:rsidRPr="00910C2A">
        <w:rPr>
          <w:sz w:val="12"/>
        </w:rPr>
        <w:t>¶</w:t>
      </w:r>
      <w:r w:rsidRPr="00910C2A">
        <w:rPr>
          <w:sz w:val="16"/>
        </w:rPr>
        <w:t xml:space="preserve"> considered possible effects of climate warming on the survival of marine animals (</w:t>
      </w:r>
      <w:proofErr w:type="spellStart"/>
      <w:r w:rsidRPr="00910C2A">
        <w:rPr>
          <w:sz w:val="16"/>
        </w:rPr>
        <w:t>Culotta</w:t>
      </w:r>
      <w:proofErr w:type="spellEnd"/>
      <w:r w:rsidRPr="00910C2A">
        <w:rPr>
          <w:sz w:val="16"/>
        </w:rPr>
        <w:t>, 1994). Some</w:t>
      </w:r>
      <w:r w:rsidRPr="00910C2A">
        <w:rPr>
          <w:sz w:val="12"/>
        </w:rPr>
        <w:t>¶</w:t>
      </w:r>
      <w:r w:rsidRPr="00910C2A">
        <w:rPr>
          <w:sz w:val="16"/>
        </w:rPr>
        <w:t xml:space="preserve"> believe that </w:t>
      </w:r>
      <w:r w:rsidRPr="00910C2A">
        <w:rPr>
          <w:rStyle w:val="StyleBoldUnderline"/>
        </w:rPr>
        <w:t>marine systems experience fewer extinctions of species compared to terrestrial systems</w:t>
      </w:r>
      <w:r w:rsidRPr="00910C2A">
        <w:rPr>
          <w:rStyle w:val="StyleBoldUnderline"/>
          <w:b w:val="0"/>
          <w:sz w:val="12"/>
          <w:u w:val="none"/>
        </w:rPr>
        <w:t>¶</w:t>
      </w:r>
      <w:r w:rsidRPr="00910C2A">
        <w:rPr>
          <w:rStyle w:val="StyleBoldUnderline"/>
        </w:rPr>
        <w:t xml:space="preserve"> because large numbers of marine species have wide geographic temperature ranges as well as greater</w:t>
      </w:r>
      <w:r w:rsidRPr="00910C2A">
        <w:rPr>
          <w:rStyle w:val="StyleBoldUnderline"/>
          <w:b w:val="0"/>
          <w:sz w:val="12"/>
          <w:u w:val="none"/>
        </w:rPr>
        <w:t>¶</w:t>
      </w:r>
      <w:r w:rsidRPr="00910C2A">
        <w:rPr>
          <w:rStyle w:val="StyleBoldUnderline"/>
        </w:rPr>
        <w:t xml:space="preserve"> capacity to migrate to new habitats through their larvae that drift in the water column.</w:t>
      </w:r>
      <w:r w:rsidRPr="00910C2A">
        <w:rPr>
          <w:sz w:val="16"/>
        </w:rPr>
        <w:t xml:space="preserve"> Others counter</w:t>
      </w:r>
      <w:r w:rsidRPr="00910C2A">
        <w:rPr>
          <w:sz w:val="12"/>
        </w:rPr>
        <w:t>¶</w:t>
      </w:r>
      <w:r w:rsidRPr="00910C2A">
        <w:rPr>
          <w:sz w:val="16"/>
        </w:rPr>
        <w:t xml:space="preserve"> that the seeming lack of evidence for recent marine extinctions is a result of limited information on </w:t>
      </w:r>
      <w:r w:rsidRPr="00910C2A">
        <w:rPr>
          <w:sz w:val="12"/>
        </w:rPr>
        <w:t>¶</w:t>
      </w:r>
      <w:r w:rsidRPr="00910C2A">
        <w:rPr>
          <w:sz w:val="16"/>
        </w:rPr>
        <w:t xml:space="preserve"> biodiversity, that not all marine species have drifting larvae, and that many larvae are short-lived or</w:t>
      </w:r>
      <w:r w:rsidRPr="00910C2A">
        <w:rPr>
          <w:sz w:val="12"/>
        </w:rPr>
        <w:t>¶</w:t>
      </w:r>
      <w:r w:rsidRPr="00910C2A">
        <w:rPr>
          <w:sz w:val="16"/>
        </w:rPr>
        <w:t xml:space="preserve"> remain relatively close to the parental population before becoming juveniles. </w:t>
      </w:r>
    </w:p>
    <w:p w14:paraId="5C2DED7F" w14:textId="77777777" w:rsidR="00831C43" w:rsidRPr="008B7F27" w:rsidRDefault="00831C43" w:rsidP="00831C43">
      <w:pPr>
        <w:rPr>
          <w:sz w:val="16"/>
        </w:rPr>
      </w:pPr>
    </w:p>
    <w:p w14:paraId="15ADA066" w14:textId="77777777" w:rsidR="00710763" w:rsidRDefault="00710763" w:rsidP="00710763">
      <w:pPr>
        <w:pStyle w:val="Heading4"/>
      </w:pPr>
      <w:r>
        <w:t>Ocean species resilient—no impact from CO2</w:t>
      </w:r>
    </w:p>
    <w:p w14:paraId="40EF2AEB" w14:textId="77777777" w:rsidR="00710763" w:rsidRDefault="00710763" w:rsidP="00710763">
      <w:pPr>
        <w:rPr>
          <w:rStyle w:val="StyleStyleBold12pt"/>
        </w:rPr>
      </w:pPr>
      <w:r>
        <w:rPr>
          <w:rStyle w:val="StyleStyleBold12pt"/>
        </w:rPr>
        <w:t xml:space="preserve">Jones et al, Research Associate @ Oregon State University Department of Microbiology, Iglesias-Rodriguez, </w:t>
      </w:r>
      <w:r w:rsidRPr="00454803">
        <w:rPr>
          <w:rStyle w:val="StyleStyleBold12pt"/>
        </w:rPr>
        <w:t>B.Sc. in Biology &amp; Biochemistry</w:t>
      </w:r>
      <w:r>
        <w:rPr>
          <w:rStyle w:val="StyleStyleBold12pt"/>
        </w:rPr>
        <w:t>, 13</w:t>
      </w:r>
    </w:p>
    <w:p w14:paraId="324E4640" w14:textId="77777777" w:rsidR="00710763" w:rsidRPr="00454803" w:rsidRDefault="00710763" w:rsidP="00710763">
      <w:r w:rsidRPr="00454803">
        <w:t>(</w:t>
      </w:r>
      <w:proofErr w:type="spellStart"/>
      <w:r w:rsidRPr="00454803">
        <w:t>Bethan</w:t>
      </w:r>
      <w:proofErr w:type="spellEnd"/>
      <w:r w:rsidRPr="00454803">
        <w:t xml:space="preserve"> M., M. Debora, 4/15/13, Paul J. </w:t>
      </w:r>
      <w:proofErr w:type="spellStart"/>
      <w:r w:rsidRPr="00454803">
        <w:t>Skipp</w:t>
      </w:r>
      <w:proofErr w:type="spellEnd"/>
      <w:r w:rsidRPr="00454803">
        <w:t xml:space="preserve">, Richard J. Edwards, </w:t>
      </w:r>
      <w:proofErr w:type="spellStart"/>
      <w:r w:rsidRPr="00454803">
        <w:t>Mervyn</w:t>
      </w:r>
      <w:proofErr w:type="spellEnd"/>
      <w:r w:rsidRPr="00454803">
        <w:t xml:space="preserve"> J. Greaves, Jeremy R. Young, Henry </w:t>
      </w:r>
      <w:proofErr w:type="spellStart"/>
      <w:r w:rsidRPr="00454803">
        <w:t>Elderfield</w:t>
      </w:r>
      <w:proofErr w:type="spellEnd"/>
      <w:r w:rsidRPr="00454803">
        <w:t xml:space="preserve">, C. David O’Connor, </w:t>
      </w:r>
      <w:proofErr w:type="spellStart"/>
      <w:r w:rsidRPr="00454803">
        <w:t>ScienceDaily</w:t>
      </w:r>
      <w:proofErr w:type="spellEnd"/>
      <w:r w:rsidRPr="00454803">
        <w:t>, “Ocean's future not so bleak? Resilience found in shelled plants exposed to ocean acidification,” http://www.sciencedaily.com/releases/2013/04/130415100903.htm, 7/14/14, SM)</w:t>
      </w:r>
    </w:p>
    <w:p w14:paraId="7FE9C6A9" w14:textId="77777777" w:rsidR="00710763" w:rsidRDefault="00710763" w:rsidP="00710763">
      <w:pPr>
        <w:rPr>
          <w:sz w:val="16"/>
        </w:rPr>
      </w:pPr>
      <w:r w:rsidRPr="0053674C">
        <w:rPr>
          <w:rStyle w:val="StyleBoldUnderline"/>
        </w:rPr>
        <w:t xml:space="preserve">Marine scientists have long understood the detrimental effect of fossil fuel emissions on marine ecosystems. But a group led by a UC Santa Barbara professor has found a point of resilience in a microscopic shelled plant with a massive environmental impact, </w:t>
      </w:r>
      <w:r w:rsidRPr="0053674C">
        <w:rPr>
          <w:rStyle w:val="Emphasis"/>
        </w:rPr>
        <w:t>which suggests the future of ocean life may not be so bleak</w:t>
      </w:r>
      <w:proofErr w:type="gramStart"/>
      <w:r w:rsidRPr="00454803">
        <w:rPr>
          <w:sz w:val="16"/>
        </w:rPr>
        <w:t>.</w:t>
      </w:r>
      <w:r w:rsidRPr="00454803">
        <w:rPr>
          <w:sz w:val="12"/>
        </w:rPr>
        <w:t>¶</w:t>
      </w:r>
      <w:proofErr w:type="gramEnd"/>
      <w:r w:rsidRPr="00454803">
        <w:rPr>
          <w:sz w:val="16"/>
        </w:rPr>
        <w:t xml:space="preserve"> As fossil fuel emissions increase, so does the amount of carbon dioxide oceans absorb and dissolve, lowering their pH levels. "As pH declines, there is this concern that marine species that have shells may start dissolving or may have more difficulty making calcium carbonate, the chalky substance that they use to build shells," said Debora Iglesias-Rodriguez, a professor in UCSB's Department of Ecology, Evolution and Marine Biology</w:t>
      </w:r>
      <w:proofErr w:type="gramStart"/>
      <w:r w:rsidRPr="00454803">
        <w:rPr>
          <w:sz w:val="16"/>
        </w:rPr>
        <w:t>.</w:t>
      </w:r>
      <w:r w:rsidRPr="00454803">
        <w:rPr>
          <w:sz w:val="12"/>
        </w:rPr>
        <w:t>¶</w:t>
      </w:r>
      <w:proofErr w:type="gramEnd"/>
      <w:r w:rsidRPr="00454803">
        <w:rPr>
          <w:sz w:val="16"/>
        </w:rPr>
        <w:t xml:space="preserve"> Iglesias-Rodriguez and postdoctoral researcher </w:t>
      </w:r>
      <w:proofErr w:type="spellStart"/>
      <w:r w:rsidRPr="00454803">
        <w:rPr>
          <w:sz w:val="16"/>
        </w:rPr>
        <w:t>Bethan</w:t>
      </w:r>
      <w:proofErr w:type="spellEnd"/>
      <w:r w:rsidRPr="00454803">
        <w:rPr>
          <w:sz w:val="16"/>
        </w:rPr>
        <w:t xml:space="preserve"> Jones, who is now at Rutgers University, led a large-scale study on the effects of ocean acidification on these tiny plants that can only be seen under the microscope. Their research, funded by the European Project on Ocean Acidification, is published in the journal </w:t>
      </w:r>
      <w:proofErr w:type="spellStart"/>
      <w:r w:rsidRPr="00454803">
        <w:rPr>
          <w:sz w:val="16"/>
        </w:rPr>
        <w:t>PLoS</w:t>
      </w:r>
      <w:proofErr w:type="spellEnd"/>
      <w:r w:rsidRPr="00454803">
        <w:rPr>
          <w:sz w:val="16"/>
        </w:rPr>
        <w:t xml:space="preserve"> ONE and breaks with traditional notions about the vitality of </w:t>
      </w:r>
      <w:proofErr w:type="spellStart"/>
      <w:r w:rsidRPr="00454803">
        <w:rPr>
          <w:sz w:val="16"/>
        </w:rPr>
        <w:t>calcifiers</w:t>
      </w:r>
      <w:proofErr w:type="spellEnd"/>
      <w:r w:rsidRPr="00454803">
        <w:rPr>
          <w:sz w:val="16"/>
        </w:rPr>
        <w:t>, or creatures that make shells, in future ocean conditions</w:t>
      </w:r>
      <w:proofErr w:type="gramStart"/>
      <w:r w:rsidRPr="00454803">
        <w:rPr>
          <w:sz w:val="16"/>
        </w:rPr>
        <w:t>.</w:t>
      </w:r>
      <w:r w:rsidRPr="00454803">
        <w:rPr>
          <w:sz w:val="12"/>
        </w:rPr>
        <w:t>¶</w:t>
      </w:r>
      <w:proofErr w:type="gramEnd"/>
      <w:r w:rsidRPr="00454803">
        <w:rPr>
          <w:sz w:val="16"/>
        </w:rPr>
        <w:t xml:space="preserve"> "The story years ago was that ocean acidification was going to be bad, really bad for </w:t>
      </w:r>
      <w:proofErr w:type="spellStart"/>
      <w:r w:rsidRPr="00454803">
        <w:rPr>
          <w:sz w:val="16"/>
        </w:rPr>
        <w:t>calcifiers</w:t>
      </w:r>
      <w:proofErr w:type="spellEnd"/>
      <w:r w:rsidRPr="00454803">
        <w:rPr>
          <w:sz w:val="16"/>
        </w:rPr>
        <w:t xml:space="preserve">," said Iglesias-Rodriguez, whose team discovered that one species of the tiny single celled marine </w:t>
      </w:r>
      <w:proofErr w:type="spellStart"/>
      <w:r w:rsidRPr="00454803">
        <w:rPr>
          <w:sz w:val="16"/>
        </w:rPr>
        <w:t>coccolithophore</w:t>
      </w:r>
      <w:proofErr w:type="spellEnd"/>
      <w:r w:rsidRPr="00454803">
        <w:rPr>
          <w:sz w:val="16"/>
        </w:rPr>
        <w:t xml:space="preserve">, </w:t>
      </w:r>
      <w:proofErr w:type="spellStart"/>
      <w:r w:rsidRPr="00454803">
        <w:rPr>
          <w:sz w:val="16"/>
        </w:rPr>
        <w:t>Emiliania</w:t>
      </w:r>
      <w:proofErr w:type="spellEnd"/>
      <w:r w:rsidRPr="00454803">
        <w:rPr>
          <w:sz w:val="16"/>
        </w:rPr>
        <w:t xml:space="preserve"> </w:t>
      </w:r>
      <w:proofErr w:type="spellStart"/>
      <w:r w:rsidRPr="00454803">
        <w:rPr>
          <w:sz w:val="16"/>
        </w:rPr>
        <w:t>huxleyi</w:t>
      </w:r>
      <w:proofErr w:type="spellEnd"/>
      <w:r w:rsidRPr="00454803">
        <w:rPr>
          <w:sz w:val="16"/>
        </w:rPr>
        <w:t xml:space="preserve">, actually had bigger shells in high carbon dioxide seawater conditions. While the team acknowledges that calcification tends to decline with acidification, "we now know that </w:t>
      </w:r>
      <w:r w:rsidRPr="00454803">
        <w:rPr>
          <w:rStyle w:val="StyleBoldUnderline"/>
        </w:rPr>
        <w:t>there are variable responses in sea corals, in sea urchins, in all shelled organisms that we find in the sea</w:t>
      </w:r>
      <w:r w:rsidRPr="00454803">
        <w:rPr>
          <w:sz w:val="16"/>
        </w:rPr>
        <w:t>."</w:t>
      </w:r>
      <w:r w:rsidRPr="00454803">
        <w:rPr>
          <w:sz w:val="12"/>
        </w:rPr>
        <w:t>¶</w:t>
      </w:r>
      <w:r w:rsidRPr="00454803">
        <w:rPr>
          <w:sz w:val="16"/>
        </w:rPr>
        <w:t xml:space="preserve"> These E. </w:t>
      </w:r>
      <w:proofErr w:type="spellStart"/>
      <w:r w:rsidRPr="00454803">
        <w:rPr>
          <w:sz w:val="16"/>
        </w:rPr>
        <w:t>huxleyi</w:t>
      </w:r>
      <w:proofErr w:type="spellEnd"/>
      <w:r w:rsidRPr="00454803">
        <w:rPr>
          <w:sz w:val="16"/>
        </w:rPr>
        <w:t xml:space="preserve"> are a large army of </w:t>
      </w:r>
      <w:proofErr w:type="gramStart"/>
      <w:r w:rsidRPr="00454803">
        <w:rPr>
          <w:sz w:val="16"/>
        </w:rPr>
        <w:t>ocean-regulating</w:t>
      </w:r>
      <w:proofErr w:type="gramEnd"/>
      <w:r w:rsidRPr="00454803">
        <w:rPr>
          <w:sz w:val="16"/>
        </w:rPr>
        <w:t xml:space="preserve"> shell producers that create oxygen as they process carbon by photosynthesis and fortify the ocean food chain. As one of Earth's main vaults for environmentally harmful carbon emissions, their survival affects organisms inside and outside the marine system. However, as increasing levels of atmospheric carbon dioxide causes seawater to slide down the pH scale toward acidic levels, this environment could become less hospitable</w:t>
      </w:r>
      <w:proofErr w:type="gramStart"/>
      <w:r w:rsidRPr="00454803">
        <w:rPr>
          <w:sz w:val="16"/>
        </w:rPr>
        <w:t>.</w:t>
      </w:r>
      <w:r w:rsidRPr="00454803">
        <w:rPr>
          <w:sz w:val="12"/>
        </w:rPr>
        <w:t>¶</w:t>
      </w:r>
      <w:proofErr w:type="gramEnd"/>
      <w:r w:rsidRPr="00454803">
        <w:rPr>
          <w:sz w:val="16"/>
        </w:rPr>
        <w:t xml:space="preserve"> The UCSB study incorporated an approach known as shotgun proteomics to uncover how E. </w:t>
      </w:r>
      <w:proofErr w:type="spellStart"/>
      <w:r w:rsidRPr="00454803">
        <w:rPr>
          <w:sz w:val="16"/>
        </w:rPr>
        <w:t>huxleyi's</w:t>
      </w:r>
      <w:proofErr w:type="spellEnd"/>
      <w:r w:rsidRPr="00454803">
        <w:rPr>
          <w:sz w:val="16"/>
        </w:rPr>
        <w:t xml:space="preserve"> biochemistry could change in future high carbon dioxide conditions, which were set at four times the current levels for the study. This approach casts a wider investigative net that looks at all changes and influences in the environment as opposed to looking at individual processes like photosynthesis</w:t>
      </w:r>
      <w:proofErr w:type="gramStart"/>
      <w:r w:rsidRPr="00454803">
        <w:rPr>
          <w:sz w:val="16"/>
        </w:rPr>
        <w:t>.</w:t>
      </w:r>
      <w:r w:rsidRPr="00454803">
        <w:rPr>
          <w:sz w:val="12"/>
        </w:rPr>
        <w:t>¶</w:t>
      </w:r>
      <w:proofErr w:type="gramEnd"/>
      <w:r w:rsidRPr="00454803">
        <w:rPr>
          <w:sz w:val="16"/>
        </w:rPr>
        <w:t xml:space="preserve"> Shotgun proteomics examines the type, abundance, and alterations in proteins to understand how a cell's machinery is conditioned by ocean acidification. "There is no perfect approach," said Iglesias-Rodriguez. "They all have their caveats, but we think that this is a way of extracting a lot of information from this system."</w:t>
      </w:r>
      <w:r w:rsidRPr="00454803">
        <w:rPr>
          <w:sz w:val="12"/>
        </w:rPr>
        <w:t>¶</w:t>
      </w:r>
      <w:r w:rsidRPr="00454803">
        <w:rPr>
          <w:sz w:val="16"/>
        </w:rPr>
        <w:t xml:space="preserve"> To mirror natural ocean conditions, the team used over half a ton of seawater to grow the E. </w:t>
      </w:r>
      <w:proofErr w:type="spellStart"/>
      <w:r w:rsidRPr="00454803">
        <w:rPr>
          <w:sz w:val="16"/>
        </w:rPr>
        <w:t>huxleyi</w:t>
      </w:r>
      <w:proofErr w:type="spellEnd"/>
      <w:r w:rsidRPr="00454803">
        <w:rPr>
          <w:sz w:val="16"/>
        </w:rPr>
        <w:t xml:space="preserve"> and bubbled in carbon dioxide to recreate both present day and high future carbon levels. It took more than six months for the team to grow enough plants to accumulate and analyze sufficient proteins</w:t>
      </w:r>
      <w:proofErr w:type="gramStart"/>
      <w:r w:rsidRPr="00454803">
        <w:rPr>
          <w:sz w:val="16"/>
        </w:rPr>
        <w:t>.</w:t>
      </w:r>
      <w:r w:rsidRPr="00454803">
        <w:rPr>
          <w:sz w:val="12"/>
        </w:rPr>
        <w:t>¶</w:t>
      </w:r>
      <w:proofErr w:type="gramEnd"/>
      <w:r w:rsidRPr="00454803">
        <w:rPr>
          <w:sz w:val="16"/>
        </w:rPr>
        <w:t xml:space="preserve"> The team found that E. </w:t>
      </w:r>
      <w:proofErr w:type="spellStart"/>
      <w:r w:rsidRPr="00454803">
        <w:rPr>
          <w:sz w:val="16"/>
        </w:rPr>
        <w:t>huxleyi</w:t>
      </w:r>
      <w:proofErr w:type="spellEnd"/>
      <w:r w:rsidRPr="00454803">
        <w:rPr>
          <w:sz w:val="16"/>
        </w:rPr>
        <w:t xml:space="preserve"> cells exposed to higher carbon dioxide conditions were larger and contained more shell than those grown in current conditions. However, they also found that these larger cells grow slower than those under current carbon dioxide conditions. Aside from slower growth, </w:t>
      </w:r>
      <w:r w:rsidRPr="00454803">
        <w:rPr>
          <w:rStyle w:val="StyleBoldUnderline"/>
        </w:rPr>
        <w:t>the higher carbon dioxide levels did not seem to affect the cells even at the biochemical level, as measured by the shotgun proteomic approach</w:t>
      </w:r>
      <w:proofErr w:type="gramStart"/>
      <w:r w:rsidRPr="00454803">
        <w:rPr>
          <w:rStyle w:val="StyleBoldUnderline"/>
        </w:rPr>
        <w:t>.</w:t>
      </w:r>
      <w:r w:rsidRPr="00454803">
        <w:rPr>
          <w:sz w:val="12"/>
        </w:rPr>
        <w:t>¶</w:t>
      </w:r>
      <w:proofErr w:type="gramEnd"/>
      <w:r w:rsidRPr="00454803">
        <w:rPr>
          <w:sz w:val="16"/>
        </w:rPr>
        <w:t xml:space="preserve"> "The E. </w:t>
      </w:r>
      <w:proofErr w:type="spellStart"/>
      <w:r w:rsidRPr="00454803">
        <w:rPr>
          <w:sz w:val="16"/>
        </w:rPr>
        <w:t>huxleyi</w:t>
      </w:r>
      <w:proofErr w:type="spellEnd"/>
      <w:r w:rsidRPr="00454803">
        <w:rPr>
          <w:sz w:val="16"/>
        </w:rPr>
        <w:t xml:space="preserve"> increased the amount of calcite they had because they kept calcifying but slowed down division rates," said Iglesias-Rodriguez. "You get fewer cells but they look as healthy as those under current ocean conditions, so the shells are not simply dissolving away."</w:t>
      </w:r>
      <w:r w:rsidRPr="00454803">
        <w:rPr>
          <w:sz w:val="12"/>
        </w:rPr>
        <w:t>¶</w:t>
      </w:r>
      <w:r w:rsidRPr="00454803">
        <w:rPr>
          <w:sz w:val="16"/>
        </w:rPr>
        <w:t xml:space="preserve"> </w:t>
      </w:r>
      <w:proofErr w:type="gramStart"/>
      <w:r w:rsidRPr="00454803">
        <w:rPr>
          <w:sz w:val="16"/>
        </w:rPr>
        <w:t>The</w:t>
      </w:r>
      <w:proofErr w:type="gramEnd"/>
      <w:r w:rsidRPr="00454803">
        <w:rPr>
          <w:sz w:val="16"/>
        </w:rPr>
        <w:t xml:space="preserve"> team stresses that while representatives of this species seem to have biochemical mechanisms to tolerate even very high levels of carbon dioxide, slower growth could become problematic. If other species grow faster, E. </w:t>
      </w:r>
      <w:proofErr w:type="spellStart"/>
      <w:r w:rsidRPr="00454803">
        <w:rPr>
          <w:sz w:val="16"/>
        </w:rPr>
        <w:t>huxleyi</w:t>
      </w:r>
      <w:proofErr w:type="spellEnd"/>
      <w:r w:rsidRPr="00454803">
        <w:rPr>
          <w:sz w:val="16"/>
        </w:rPr>
        <w:t xml:space="preserve"> could be outnumbered in some areas</w:t>
      </w:r>
      <w:proofErr w:type="gramStart"/>
      <w:r w:rsidRPr="00454803">
        <w:rPr>
          <w:sz w:val="16"/>
        </w:rPr>
        <w:t>.</w:t>
      </w:r>
      <w:r w:rsidRPr="00454803">
        <w:rPr>
          <w:sz w:val="12"/>
        </w:rPr>
        <w:t>¶</w:t>
      </w:r>
      <w:proofErr w:type="gramEnd"/>
      <w:r w:rsidRPr="00454803">
        <w:rPr>
          <w:sz w:val="16"/>
        </w:rPr>
        <w:t xml:space="preserve"> "</w:t>
      </w:r>
      <w:r w:rsidRPr="00454803">
        <w:rPr>
          <w:rStyle w:val="StyleBoldUnderline"/>
        </w:rPr>
        <w:t>The cells in this experiment seemed to tolerate future ocean conditions</w:t>
      </w:r>
      <w:r w:rsidRPr="00454803">
        <w:rPr>
          <w:sz w:val="16"/>
        </w:rPr>
        <w:t>," said Jones. "However, what will happen to this species in the future is still an open question. Perhaps the grow-slow outcome may end up being their downfall as other species could simply outgrow and replace them."</w:t>
      </w:r>
    </w:p>
    <w:p w14:paraId="46773130" w14:textId="77777777" w:rsidR="00710763" w:rsidRDefault="00710763" w:rsidP="00710763">
      <w:pPr>
        <w:pStyle w:val="Heading4"/>
      </w:pPr>
      <w:r>
        <w:t>Ecosystems are resilient—can adapt to changing conditions</w:t>
      </w:r>
    </w:p>
    <w:p w14:paraId="65A6D893" w14:textId="77777777" w:rsidR="00710763" w:rsidRDefault="00710763" w:rsidP="00710763">
      <w:pPr>
        <w:rPr>
          <w:rStyle w:val="StyleStyleBold12pt"/>
        </w:rPr>
      </w:pPr>
      <w:r>
        <w:rPr>
          <w:rStyle w:val="StyleStyleBold12pt"/>
        </w:rPr>
        <w:t>Jones, Oregon State University geoscientist, 12</w:t>
      </w:r>
    </w:p>
    <w:p w14:paraId="4CCF6CF2" w14:textId="77777777" w:rsidR="00710763" w:rsidRPr="008B7F27" w:rsidRDefault="00710763" w:rsidP="00710763">
      <w:r w:rsidRPr="008B7F27">
        <w:t xml:space="preserve">(Julia, 4/6/12, Oregon State University, “Study: Impact of warming climate doesn’t always translate to </w:t>
      </w:r>
      <w:proofErr w:type="spellStart"/>
      <w:r w:rsidRPr="008B7F27">
        <w:t>streamflow</w:t>
      </w:r>
      <w:proofErr w:type="spellEnd"/>
      <w:r w:rsidRPr="008B7F27">
        <w:t>,” http://oregonstate.edu/ua/ncs/archives/2012/apr/study-impact-warming-climate-doesn%E2%80%99t-always-translate-streamflow, 7/14/14, SM)</w:t>
      </w:r>
    </w:p>
    <w:p w14:paraId="4C936F2F" w14:textId="77777777" w:rsidR="00710763" w:rsidRDefault="00710763" w:rsidP="00710763">
      <w:pPr>
        <w:rPr>
          <w:sz w:val="16"/>
        </w:rPr>
      </w:pPr>
      <w:r w:rsidRPr="008B7F27">
        <w:rPr>
          <w:sz w:val="16"/>
        </w:rPr>
        <w:t xml:space="preserve">An analysis of 35 headwater basins in the United States and Canada found that the impact of warmer air temperatures on </w:t>
      </w:r>
      <w:proofErr w:type="spellStart"/>
      <w:r w:rsidRPr="008B7F27">
        <w:rPr>
          <w:sz w:val="16"/>
        </w:rPr>
        <w:t>streamflow</w:t>
      </w:r>
      <w:proofErr w:type="spellEnd"/>
      <w:r w:rsidRPr="008B7F27">
        <w:rPr>
          <w:sz w:val="16"/>
        </w:rPr>
        <w:t xml:space="preserve"> rates was less than expected in many locations, suggesting that some </w:t>
      </w:r>
      <w:r w:rsidRPr="008B7F27">
        <w:rPr>
          <w:rStyle w:val="StyleBoldUnderline"/>
        </w:rPr>
        <w:t>ecosystems may be resilient to certain aspects of climate change</w:t>
      </w:r>
      <w:proofErr w:type="gramStart"/>
      <w:r w:rsidRPr="008B7F27">
        <w:rPr>
          <w:sz w:val="16"/>
        </w:rPr>
        <w:t>.</w:t>
      </w:r>
      <w:r w:rsidRPr="008B7F27">
        <w:rPr>
          <w:sz w:val="12"/>
        </w:rPr>
        <w:t>¶</w:t>
      </w:r>
      <w:proofErr w:type="gramEnd"/>
      <w:r w:rsidRPr="008B7F27">
        <w:rPr>
          <w:sz w:val="16"/>
        </w:rPr>
        <w:t xml:space="preserve"> The study was just published in a special issue of the journal </w:t>
      </w:r>
      <w:proofErr w:type="spellStart"/>
      <w:r w:rsidRPr="008B7F27">
        <w:rPr>
          <w:sz w:val="16"/>
        </w:rPr>
        <w:t>BioScience</w:t>
      </w:r>
      <w:proofErr w:type="spellEnd"/>
      <w:r w:rsidRPr="008B7F27">
        <w:rPr>
          <w:sz w:val="16"/>
        </w:rPr>
        <w:t>, in which the Long-Term Ecological Research (LTER) network of 26 sites around the country funded by the National Science Foundation is featured.</w:t>
      </w:r>
      <w:r w:rsidRPr="008B7F27">
        <w:rPr>
          <w:sz w:val="12"/>
        </w:rPr>
        <w:t>¶</w:t>
      </w:r>
      <w:r w:rsidRPr="008B7F27">
        <w:rPr>
          <w:sz w:val="16"/>
        </w:rPr>
        <w:t xml:space="preserve"> Lead author Julia Jones, an Oregon State University geoscientist, said that air temperatures increased significantly at 17 of the 19 sites that had 20- to 60-year climate records, but </w:t>
      </w:r>
      <w:proofErr w:type="spellStart"/>
      <w:r w:rsidRPr="008B7F27">
        <w:rPr>
          <w:sz w:val="16"/>
        </w:rPr>
        <w:t>streamflow</w:t>
      </w:r>
      <w:proofErr w:type="spellEnd"/>
      <w:r w:rsidRPr="008B7F27">
        <w:rPr>
          <w:sz w:val="16"/>
        </w:rPr>
        <w:t xml:space="preserve"> changes correlated with temperature changes in only seven of those study sites. In fact, water flow decreased only at sites with winter snow and ice, and there was less impact in warmer, more arid ecosystems</w:t>
      </w:r>
      <w:proofErr w:type="gramStart"/>
      <w:r w:rsidRPr="008B7F27">
        <w:rPr>
          <w:sz w:val="16"/>
        </w:rPr>
        <w:t>.</w:t>
      </w:r>
      <w:r w:rsidRPr="008B7F27">
        <w:rPr>
          <w:sz w:val="12"/>
        </w:rPr>
        <w:t>¶</w:t>
      </w:r>
      <w:proofErr w:type="gramEnd"/>
      <w:r w:rsidRPr="008B7F27">
        <w:rPr>
          <w:sz w:val="16"/>
        </w:rPr>
        <w:t xml:space="preserve"> “</w:t>
      </w:r>
      <w:r w:rsidRPr="008B7F27">
        <w:rPr>
          <w:rStyle w:val="StyleBoldUnderline"/>
        </w:rPr>
        <w:t>It appears that ecosystems may have some capacity for resilience and adapt to changing conditions,” said Jones, a professor in OSU’s College of Earth, Ocean, and Atmospheric Sciences. “Various ecosystem processes may contribute to that resilience.</w:t>
      </w:r>
      <w:r w:rsidRPr="008B7F27">
        <w:rPr>
          <w:sz w:val="16"/>
        </w:rPr>
        <w:t xml:space="preserve"> In Pacific Northwest forests, for example, one hypothesis is that trees control the </w:t>
      </w:r>
      <w:proofErr w:type="spellStart"/>
      <w:r w:rsidRPr="008B7F27">
        <w:rPr>
          <w:sz w:val="16"/>
        </w:rPr>
        <w:t>stomatal</w:t>
      </w:r>
      <w:proofErr w:type="spellEnd"/>
      <w:r w:rsidRPr="008B7F27">
        <w:rPr>
          <w:sz w:val="16"/>
        </w:rPr>
        <w:t xml:space="preserve"> openings on their leaves and adjust their water use in response to the amount of water in the soil</w:t>
      </w:r>
      <w:proofErr w:type="gramStart"/>
      <w:r w:rsidRPr="008B7F27">
        <w:rPr>
          <w:sz w:val="16"/>
        </w:rPr>
        <w:t>.</w:t>
      </w:r>
      <w:r w:rsidRPr="008B7F27">
        <w:rPr>
          <w:sz w:val="12"/>
        </w:rPr>
        <w:t>¶</w:t>
      </w:r>
      <w:proofErr w:type="gramEnd"/>
      <w:r w:rsidRPr="008B7F27">
        <w:rPr>
          <w:sz w:val="16"/>
        </w:rPr>
        <w:t xml:space="preserve"> </w:t>
      </w:r>
    </w:p>
    <w:p w14:paraId="4F1D2DCC" w14:textId="77777777" w:rsidR="00710763" w:rsidRDefault="00710763" w:rsidP="00710763">
      <w:pPr>
        <w:pStyle w:val="Heading4"/>
      </w:pPr>
      <w:r>
        <w:t xml:space="preserve">Marine ecosystems resilient—adaptability </w:t>
      </w:r>
    </w:p>
    <w:p w14:paraId="2D72CF24" w14:textId="77777777" w:rsidR="00710763" w:rsidRDefault="00710763" w:rsidP="00710763">
      <w:pPr>
        <w:rPr>
          <w:rStyle w:val="StyleStyleBold12pt"/>
        </w:rPr>
      </w:pPr>
      <w:r>
        <w:rPr>
          <w:rStyle w:val="StyleStyleBold12pt"/>
        </w:rPr>
        <w:t xml:space="preserve">Kennedy et al, Ph.D. in Biological Science @ University of Rhode Island, </w:t>
      </w:r>
      <w:proofErr w:type="spellStart"/>
      <w:r>
        <w:rPr>
          <w:rStyle w:val="StyleStyleBold12pt"/>
        </w:rPr>
        <w:t>Twilley</w:t>
      </w:r>
      <w:proofErr w:type="spellEnd"/>
      <w:r>
        <w:rPr>
          <w:rStyle w:val="StyleStyleBold12pt"/>
        </w:rPr>
        <w:t>, Ph.D. @ University of Florida, 02</w:t>
      </w:r>
    </w:p>
    <w:p w14:paraId="28815E5D" w14:textId="77777777" w:rsidR="00710763" w:rsidRPr="00910C2A" w:rsidRDefault="00710763" w:rsidP="00710763">
      <w:r w:rsidRPr="00910C2A">
        <w:t xml:space="preserve">(Victor S., Robert R., August 02, Joan A. </w:t>
      </w:r>
      <w:proofErr w:type="spellStart"/>
      <w:r w:rsidRPr="00910C2A">
        <w:t>Kleypas</w:t>
      </w:r>
      <w:proofErr w:type="spellEnd"/>
      <w:r w:rsidRPr="00910C2A">
        <w:t>, James H. Cowan, Jr., Steven R. Hare, PEW Center on Global Climate Change, “Coastal and Marine Ecosystems &amp; Global Climate Change,” http://www.c2es.org/docUploads/marine_ecosystems.pdf, 7/14/14, SM)</w:t>
      </w:r>
    </w:p>
    <w:p w14:paraId="060DD7CD" w14:textId="77777777" w:rsidR="00710763" w:rsidRPr="00910C2A" w:rsidRDefault="00710763" w:rsidP="00710763">
      <w:pPr>
        <w:rPr>
          <w:sz w:val="16"/>
        </w:rPr>
      </w:pPr>
      <w:r w:rsidRPr="00910C2A">
        <w:rPr>
          <w:sz w:val="16"/>
        </w:rPr>
        <w:t>D. Other Perspectives on Climate Change</w:t>
      </w:r>
      <w:r w:rsidRPr="00910C2A">
        <w:rPr>
          <w:sz w:val="12"/>
        </w:rPr>
        <w:t>¶</w:t>
      </w:r>
      <w:r w:rsidRPr="00910C2A">
        <w:rPr>
          <w:sz w:val="16"/>
        </w:rPr>
        <w:t xml:space="preserve"> </w:t>
      </w:r>
      <w:r w:rsidRPr="00910C2A">
        <w:rPr>
          <w:rStyle w:val="StyleBoldUnderline"/>
        </w:rPr>
        <w:t>There is evidence that marine organisms and ecosystems are resilient</w:t>
      </w:r>
      <w:r w:rsidRPr="00910C2A">
        <w:rPr>
          <w:rStyle w:val="StyleBoldUnderline"/>
          <w:b w:val="0"/>
          <w:sz w:val="12"/>
          <w:u w:val="none"/>
        </w:rPr>
        <w:t>¶</w:t>
      </w:r>
      <w:r w:rsidRPr="00910C2A">
        <w:rPr>
          <w:rStyle w:val="StyleBoldUnderline"/>
        </w:rPr>
        <w:t xml:space="preserve"> to environmental change</w:t>
      </w:r>
      <w:r w:rsidRPr="00910C2A">
        <w:rPr>
          <w:sz w:val="16"/>
        </w:rPr>
        <w:t xml:space="preserve">. Steele (1991) hypothesized that the </w:t>
      </w:r>
      <w:r w:rsidRPr="00910C2A">
        <w:rPr>
          <w:rStyle w:val="StyleBoldUnderline"/>
        </w:rPr>
        <w:t>biological components of marine</w:t>
      </w:r>
      <w:r w:rsidRPr="00910C2A">
        <w:rPr>
          <w:rStyle w:val="StyleBoldUnderline"/>
          <w:b w:val="0"/>
          <w:sz w:val="12"/>
          <w:u w:val="none"/>
        </w:rPr>
        <w:t>¶</w:t>
      </w:r>
      <w:r w:rsidRPr="00910C2A">
        <w:rPr>
          <w:rStyle w:val="StyleBoldUnderline"/>
        </w:rPr>
        <w:t xml:space="preserve"> systems are tightly coupled to physical factors, allowing them to respond quickly to rapid environmental</w:t>
      </w:r>
      <w:r w:rsidRPr="00910C2A">
        <w:rPr>
          <w:rStyle w:val="StyleBoldUnderline"/>
          <w:b w:val="0"/>
          <w:sz w:val="12"/>
          <w:u w:val="none"/>
        </w:rPr>
        <w:t>¶</w:t>
      </w:r>
      <w:r w:rsidRPr="00910C2A">
        <w:rPr>
          <w:rStyle w:val="StyleBoldUnderline"/>
        </w:rPr>
        <w:t xml:space="preserve"> change and thus rendering them ecologically adaptable. Some species also have wide genetic variability</w:t>
      </w:r>
      <w:r w:rsidRPr="00910C2A">
        <w:rPr>
          <w:rStyle w:val="StyleBoldUnderline"/>
          <w:b w:val="0"/>
          <w:sz w:val="12"/>
          <w:u w:val="none"/>
        </w:rPr>
        <w:t>¶</w:t>
      </w:r>
      <w:r w:rsidRPr="00910C2A">
        <w:rPr>
          <w:rStyle w:val="StyleBoldUnderline"/>
        </w:rPr>
        <w:t xml:space="preserve"> throughout their range, which may allow for adaptation to climate change. </w:t>
      </w:r>
      <w:r w:rsidRPr="00910C2A">
        <w:rPr>
          <w:sz w:val="12"/>
        </w:rPr>
        <w:t>¶</w:t>
      </w:r>
      <w:r w:rsidRPr="00910C2A">
        <w:rPr>
          <w:sz w:val="16"/>
        </w:rPr>
        <w:t xml:space="preserve"> </w:t>
      </w:r>
      <w:proofErr w:type="gramStart"/>
      <w:r w:rsidRPr="00910C2A">
        <w:rPr>
          <w:sz w:val="16"/>
        </w:rPr>
        <w:t>There</w:t>
      </w:r>
      <w:proofErr w:type="gramEnd"/>
      <w:r w:rsidRPr="00910C2A">
        <w:rPr>
          <w:sz w:val="16"/>
        </w:rPr>
        <w:t xml:space="preserve"> are at least two schools of thought among physiologists and ecologists who have </w:t>
      </w:r>
      <w:r w:rsidRPr="00910C2A">
        <w:rPr>
          <w:sz w:val="12"/>
        </w:rPr>
        <w:t>¶</w:t>
      </w:r>
      <w:r w:rsidRPr="00910C2A">
        <w:rPr>
          <w:sz w:val="16"/>
        </w:rPr>
        <w:t xml:space="preserve"> considered possible effects of climate warming on the survival of marine animals (</w:t>
      </w:r>
      <w:proofErr w:type="spellStart"/>
      <w:r w:rsidRPr="00910C2A">
        <w:rPr>
          <w:sz w:val="16"/>
        </w:rPr>
        <w:t>Culotta</w:t>
      </w:r>
      <w:proofErr w:type="spellEnd"/>
      <w:r w:rsidRPr="00910C2A">
        <w:rPr>
          <w:sz w:val="16"/>
        </w:rPr>
        <w:t>, 1994). Some</w:t>
      </w:r>
      <w:r w:rsidRPr="00910C2A">
        <w:rPr>
          <w:sz w:val="12"/>
        </w:rPr>
        <w:t>¶</w:t>
      </w:r>
      <w:r w:rsidRPr="00910C2A">
        <w:rPr>
          <w:sz w:val="16"/>
        </w:rPr>
        <w:t xml:space="preserve"> believe that </w:t>
      </w:r>
      <w:r w:rsidRPr="00910C2A">
        <w:rPr>
          <w:rStyle w:val="StyleBoldUnderline"/>
        </w:rPr>
        <w:t>marine systems experience fewer extinctions of species compared to terrestrial systems</w:t>
      </w:r>
      <w:r w:rsidRPr="00910C2A">
        <w:rPr>
          <w:rStyle w:val="StyleBoldUnderline"/>
          <w:b w:val="0"/>
          <w:sz w:val="12"/>
          <w:u w:val="none"/>
        </w:rPr>
        <w:t>¶</w:t>
      </w:r>
      <w:r w:rsidRPr="00910C2A">
        <w:rPr>
          <w:rStyle w:val="StyleBoldUnderline"/>
        </w:rPr>
        <w:t xml:space="preserve"> because large numbers of marine species have wide geographic temperature ranges as well as greater</w:t>
      </w:r>
      <w:r w:rsidRPr="00910C2A">
        <w:rPr>
          <w:rStyle w:val="StyleBoldUnderline"/>
          <w:b w:val="0"/>
          <w:sz w:val="12"/>
          <w:u w:val="none"/>
        </w:rPr>
        <w:t>¶</w:t>
      </w:r>
      <w:r w:rsidRPr="00910C2A">
        <w:rPr>
          <w:rStyle w:val="StyleBoldUnderline"/>
        </w:rPr>
        <w:t xml:space="preserve"> capacity to migrate to new habitats through their larvae that drift in the water column.</w:t>
      </w:r>
      <w:r w:rsidRPr="00910C2A">
        <w:rPr>
          <w:sz w:val="16"/>
        </w:rPr>
        <w:t xml:space="preserve"> Others counter</w:t>
      </w:r>
      <w:r w:rsidRPr="00910C2A">
        <w:rPr>
          <w:sz w:val="12"/>
        </w:rPr>
        <w:t>¶</w:t>
      </w:r>
      <w:r w:rsidRPr="00910C2A">
        <w:rPr>
          <w:sz w:val="16"/>
        </w:rPr>
        <w:t xml:space="preserve"> that the seeming lack of evidence for recent marine extinctions is a result of limited information on </w:t>
      </w:r>
      <w:r w:rsidRPr="00910C2A">
        <w:rPr>
          <w:sz w:val="12"/>
        </w:rPr>
        <w:t>¶</w:t>
      </w:r>
      <w:r w:rsidRPr="00910C2A">
        <w:rPr>
          <w:sz w:val="16"/>
        </w:rPr>
        <w:t xml:space="preserve"> biodiversity, that not all marine species have drifting larvae, and that many larvae are short-lived or</w:t>
      </w:r>
      <w:r w:rsidRPr="00910C2A">
        <w:rPr>
          <w:sz w:val="12"/>
        </w:rPr>
        <w:t>¶</w:t>
      </w:r>
      <w:r w:rsidRPr="00910C2A">
        <w:rPr>
          <w:sz w:val="16"/>
        </w:rPr>
        <w:t xml:space="preserve"> remain relatively close to the parental population before becoming juveniles. </w:t>
      </w:r>
    </w:p>
    <w:p w14:paraId="5C1C87EC" w14:textId="77777777" w:rsidR="00710763" w:rsidRPr="00240C20" w:rsidRDefault="00710763" w:rsidP="00710763">
      <w:pPr>
        <w:pStyle w:val="Heading4"/>
        <w:rPr>
          <w:rStyle w:val="StyleStyleBold12pt"/>
          <w:b/>
        </w:rPr>
      </w:pPr>
      <w:r>
        <w:rPr>
          <w:rStyle w:val="StyleStyleBold12pt"/>
          <w:b/>
        </w:rPr>
        <w:t>Marine species are resilient—studies prove</w:t>
      </w:r>
    </w:p>
    <w:p w14:paraId="4D974844" w14:textId="77777777" w:rsidR="00710763" w:rsidRDefault="00710763" w:rsidP="00710763">
      <w:pPr>
        <w:rPr>
          <w:rStyle w:val="StyleStyleBold12pt"/>
        </w:rPr>
      </w:pPr>
      <w:r>
        <w:rPr>
          <w:rStyle w:val="StyleStyleBold12pt"/>
        </w:rPr>
        <w:t>Plymouth University 13</w:t>
      </w:r>
    </w:p>
    <w:p w14:paraId="3FBC493F" w14:textId="77777777" w:rsidR="00710763" w:rsidRPr="00240C20" w:rsidRDefault="00710763" w:rsidP="00710763">
      <w:r w:rsidRPr="00240C20">
        <w:t>(8/26/13, Plymouth University, “New research offers insight into marine life’s ability to adapt to climate change,” http://www.plymouth.ac.uk/pages/view.asp?page=40398, 7/14/14, SM)</w:t>
      </w:r>
    </w:p>
    <w:p w14:paraId="3552C8FC" w14:textId="77777777" w:rsidR="00710763" w:rsidRPr="00240C20" w:rsidRDefault="00710763" w:rsidP="00710763">
      <w:pPr>
        <w:rPr>
          <w:sz w:val="16"/>
        </w:rPr>
      </w:pPr>
      <w:r w:rsidRPr="00240C20">
        <w:rPr>
          <w:sz w:val="16"/>
        </w:rPr>
        <w:t xml:space="preserve">Researchers have discovered that some species of </w:t>
      </w:r>
      <w:proofErr w:type="spellStart"/>
      <w:r w:rsidRPr="00240C20">
        <w:rPr>
          <w:sz w:val="16"/>
        </w:rPr>
        <w:t>polychaete</w:t>
      </w:r>
      <w:proofErr w:type="spellEnd"/>
      <w:r w:rsidRPr="00240C20">
        <w:rPr>
          <w:sz w:val="16"/>
        </w:rPr>
        <w:t xml:space="preserve"> worms are able to modify their metabolic rates to better cope with and thrive in waters high in carbon dioxide (CO2), which is otherwise poisonous to other, often </w:t>
      </w:r>
      <w:proofErr w:type="gramStart"/>
      <w:r w:rsidRPr="00240C20">
        <w:rPr>
          <w:sz w:val="16"/>
        </w:rPr>
        <w:t>closely-related</w:t>
      </w:r>
      <w:proofErr w:type="gramEnd"/>
      <w:r w:rsidRPr="00240C20">
        <w:rPr>
          <w:sz w:val="16"/>
        </w:rPr>
        <w:t xml:space="preserve"> species. </w:t>
      </w:r>
      <w:r w:rsidRPr="00240C20">
        <w:rPr>
          <w:sz w:val="12"/>
        </w:rPr>
        <w:t>¶</w:t>
      </w:r>
      <w:r w:rsidRPr="00240C20">
        <w:rPr>
          <w:sz w:val="16"/>
        </w:rPr>
        <w:t xml:space="preserve"> </w:t>
      </w:r>
      <w:proofErr w:type="gramStart"/>
      <w:r w:rsidRPr="00240C20">
        <w:rPr>
          <w:rStyle w:val="StyleBoldUnderline"/>
        </w:rPr>
        <w:t>The</w:t>
      </w:r>
      <w:proofErr w:type="gramEnd"/>
      <w:r w:rsidRPr="00240C20">
        <w:rPr>
          <w:rStyle w:val="StyleBoldUnderline"/>
        </w:rPr>
        <w:t xml:space="preserve"> study sheds new light on the robustness of some marine species and the relative resilience of marine biodiversity should atmospheric CO2 continue to cause ocean acidification</w:t>
      </w:r>
      <w:r w:rsidRPr="00240C20">
        <w:rPr>
          <w:sz w:val="16"/>
        </w:rPr>
        <w:t xml:space="preserve">. </w:t>
      </w:r>
      <w:r w:rsidRPr="00240C20">
        <w:rPr>
          <w:sz w:val="12"/>
        </w:rPr>
        <w:t>¶</w:t>
      </w:r>
      <w:r w:rsidRPr="00240C20">
        <w:rPr>
          <w:sz w:val="16"/>
        </w:rPr>
        <w:t xml:space="preserve"> A team of scientists led by Plymouth University, and including colleagues from the Naples Zoological Station in Ischia; the Marine Ecology Laboratory ENEA in La Spezia, Italy; the University of Texas Galveston; and the University of Hull, conducted a three-year research project into the potential mechanisms that </w:t>
      </w:r>
      <w:r w:rsidRPr="00240C20">
        <w:rPr>
          <w:rStyle w:val="StyleBoldUnderline"/>
        </w:rPr>
        <w:t xml:space="preserve">species of worm </w:t>
      </w:r>
      <w:proofErr w:type="spellStart"/>
      <w:r w:rsidRPr="00240C20">
        <w:rPr>
          <w:rStyle w:val="StyleBoldUnderline"/>
        </w:rPr>
        <w:t>polychaetes</w:t>
      </w:r>
      <w:proofErr w:type="spellEnd"/>
      <w:r w:rsidRPr="00240C20">
        <w:rPr>
          <w:rStyle w:val="StyleBoldUnderline"/>
        </w:rPr>
        <w:t xml:space="preserve"> use to live around the underwater CO2 vent of Ischia in Southern Italy.</w:t>
      </w:r>
      <w:r w:rsidRPr="00240C20">
        <w:rPr>
          <w:sz w:val="16"/>
        </w:rPr>
        <w:t xml:space="preserve"> </w:t>
      </w:r>
      <w:r w:rsidRPr="00240C20">
        <w:rPr>
          <w:sz w:val="12"/>
        </w:rPr>
        <w:t>¶</w:t>
      </w:r>
      <w:r w:rsidRPr="00240C20">
        <w:rPr>
          <w:sz w:val="16"/>
        </w:rPr>
        <w:t xml:space="preserve"> The researchers collected specimens found in waters </w:t>
      </w:r>
      <w:proofErr w:type="spellStart"/>
      <w:r w:rsidRPr="00240C20">
        <w:rPr>
          <w:sz w:val="16"/>
        </w:rPr>
        <w:t>characterised</w:t>
      </w:r>
      <w:proofErr w:type="spellEnd"/>
      <w:r w:rsidRPr="00240C20">
        <w:rPr>
          <w:sz w:val="16"/>
        </w:rPr>
        <w:t xml:space="preserve"> by either elevated or low levels of CO2, and placed them in specially-constructed ‘transplantation chambers’, which were then lowered into areas both within and away from the volcanic vent. </w:t>
      </w:r>
      <w:r w:rsidRPr="00240C20">
        <w:rPr>
          <w:sz w:val="12"/>
        </w:rPr>
        <w:t>¶</w:t>
      </w:r>
      <w:r w:rsidRPr="00240C20">
        <w:rPr>
          <w:sz w:val="16"/>
        </w:rPr>
        <w:t xml:space="preserve"> </w:t>
      </w:r>
      <w:proofErr w:type="gramStart"/>
      <w:r w:rsidRPr="00240C20">
        <w:rPr>
          <w:sz w:val="16"/>
        </w:rPr>
        <w:t>They</w:t>
      </w:r>
      <w:proofErr w:type="gramEnd"/>
      <w:r w:rsidRPr="00240C20">
        <w:rPr>
          <w:sz w:val="16"/>
        </w:rPr>
        <w:t xml:space="preserve"> monitored the responses of the worms and found that one of the </w:t>
      </w:r>
      <w:r w:rsidRPr="00240C20">
        <w:rPr>
          <w:rStyle w:val="StyleBoldUnderline"/>
        </w:rPr>
        <w:t>species that had been living inside the CO2 vent was physiologically and genetically adapted to the acidic conditions, whilst another was able to survive inside the vent by adjusting its metabolism</w:t>
      </w:r>
      <w:r w:rsidRPr="00240C20">
        <w:rPr>
          <w:sz w:val="16"/>
        </w:rPr>
        <w:t xml:space="preserve">. </w:t>
      </w:r>
      <w:r w:rsidRPr="00240C20">
        <w:rPr>
          <w:sz w:val="12"/>
        </w:rPr>
        <w:t>¶</w:t>
      </w:r>
      <w:r w:rsidRPr="00240C20">
        <w:rPr>
          <w:sz w:val="16"/>
        </w:rPr>
        <w:t xml:space="preserve"> Project leader </w:t>
      </w:r>
      <w:proofErr w:type="spellStart"/>
      <w:r w:rsidRPr="00240C20">
        <w:rPr>
          <w:sz w:val="16"/>
        </w:rPr>
        <w:t>Dr</w:t>
      </w:r>
      <w:proofErr w:type="spellEnd"/>
      <w:r w:rsidRPr="00240C20">
        <w:rPr>
          <w:sz w:val="16"/>
        </w:rPr>
        <w:t xml:space="preserve"> </w:t>
      </w:r>
      <w:proofErr w:type="spellStart"/>
      <w:r w:rsidRPr="00240C20">
        <w:rPr>
          <w:sz w:val="16"/>
        </w:rPr>
        <w:t>Piero</w:t>
      </w:r>
      <w:proofErr w:type="spellEnd"/>
      <w:r w:rsidRPr="00240C20">
        <w:rPr>
          <w:sz w:val="16"/>
        </w:rPr>
        <w:t xml:space="preserve"> </w:t>
      </w:r>
      <w:proofErr w:type="spellStart"/>
      <w:r w:rsidRPr="00240C20">
        <w:rPr>
          <w:sz w:val="16"/>
        </w:rPr>
        <w:t>Calosi</w:t>
      </w:r>
      <w:proofErr w:type="spellEnd"/>
      <w:r w:rsidRPr="00240C20">
        <w:rPr>
          <w:sz w:val="16"/>
        </w:rPr>
        <w:t xml:space="preserve">, of Plymouth University’s Marine Institute, said: “Previous studies have shown that single-cell algae can genetically adapt to elevated levels of carbon dioxide, but this research has demonstrated that a marine animal can physiologically and genetically adapt to chronic and elevated levels of carbon dioxide. </w:t>
      </w:r>
      <w:r w:rsidRPr="00240C20">
        <w:rPr>
          <w:sz w:val="12"/>
        </w:rPr>
        <w:t>¶</w:t>
      </w:r>
      <w:r w:rsidRPr="00240C20">
        <w:rPr>
          <w:sz w:val="16"/>
        </w:rPr>
        <w:t xml:space="preserve"> “Furthermore, </w:t>
      </w:r>
      <w:r w:rsidRPr="00240C20">
        <w:rPr>
          <w:rStyle w:val="StyleBoldUnderline"/>
        </w:rPr>
        <w:t>we show that both plasticity and adaptation are key to preventing some species’ from suffering extinction in the face of on-going ocean acidification</w:t>
      </w:r>
      <w:r w:rsidRPr="00240C20">
        <w:rPr>
          <w:sz w:val="16"/>
        </w:rPr>
        <w:t>, and that these two strategies may be largely responsible to defining the fate of marine biodiversity.”</w:t>
      </w:r>
    </w:p>
    <w:p w14:paraId="7D599734" w14:textId="77777777" w:rsidR="00831C43" w:rsidRDefault="00831C43" w:rsidP="004A0341"/>
    <w:p w14:paraId="0A708C1F" w14:textId="77777777" w:rsidR="004A0341" w:rsidRPr="003A38E9" w:rsidRDefault="004A0341" w:rsidP="004A0341"/>
    <w:p w14:paraId="1ABC4A8B" w14:textId="7F4D6A8D" w:rsidR="004A0341" w:rsidRDefault="003B2EBB" w:rsidP="004A0341">
      <w:pPr>
        <w:pStyle w:val="Heading3"/>
      </w:pPr>
      <w:r>
        <w:t xml:space="preserve">AT: Birds Impact </w:t>
      </w:r>
    </w:p>
    <w:p w14:paraId="448482B3" w14:textId="77777777" w:rsidR="004A0341" w:rsidRDefault="004A0341" w:rsidP="004A0341">
      <w:pPr>
        <w:pStyle w:val="Heading4"/>
      </w:pPr>
      <w:r>
        <w:t xml:space="preserve">Birds avoid offshore wind farms. </w:t>
      </w:r>
    </w:p>
    <w:p w14:paraId="2A96DC74" w14:textId="77777777" w:rsidR="004A0341" w:rsidRDefault="004A0341" w:rsidP="004A0341">
      <w:r>
        <w:rPr>
          <w:rStyle w:val="StyleStyleBold12pt"/>
        </w:rPr>
        <w:t xml:space="preserve">Boehlert and Gill, 10. </w:t>
      </w:r>
      <w:r w:rsidRPr="00943BD6">
        <w:t>(</w:t>
      </w:r>
      <w:r>
        <w:t xml:space="preserve">George, director of Oregon State University's Hatfield Marine Science Center and Andrew, senior lecturer @ </w:t>
      </w:r>
      <w:proofErr w:type="spellStart"/>
      <w:r>
        <w:t>Cranfield</w:t>
      </w:r>
      <w:proofErr w:type="spellEnd"/>
      <w:r>
        <w:t xml:space="preserve"> University, June 2010, “</w:t>
      </w:r>
      <w:proofErr w:type="spellStart"/>
      <w:r>
        <w:t>ENViroNmENtal</w:t>
      </w:r>
      <w:proofErr w:type="spellEnd"/>
      <w:r>
        <w:t xml:space="preserve"> </w:t>
      </w:r>
      <w:proofErr w:type="spellStart"/>
      <w:r>
        <w:t>aNd</w:t>
      </w:r>
      <w:proofErr w:type="spellEnd"/>
      <w:r>
        <w:t xml:space="preserve"> </w:t>
      </w:r>
    </w:p>
    <w:p w14:paraId="7894164B" w14:textId="77777777" w:rsidR="004A0341" w:rsidRPr="000501CF" w:rsidRDefault="004A0341" w:rsidP="004A0341">
      <w:pPr>
        <w:rPr>
          <w:rStyle w:val="StyleStyleBold12pt"/>
          <w:b w:val="0"/>
          <w:bCs/>
          <w:sz w:val="16"/>
        </w:rPr>
      </w:pPr>
      <w:r>
        <w:t xml:space="preserve">Ecological </w:t>
      </w:r>
      <w:proofErr w:type="spellStart"/>
      <w:r>
        <w:t>EffEcts</w:t>
      </w:r>
      <w:proofErr w:type="spellEnd"/>
      <w:r>
        <w:t xml:space="preserve"> of </w:t>
      </w:r>
      <w:proofErr w:type="spellStart"/>
      <w:r>
        <w:t>ocEaN</w:t>
      </w:r>
      <w:proofErr w:type="spellEnd"/>
      <w:r>
        <w:t xml:space="preserve"> </w:t>
      </w:r>
      <w:proofErr w:type="spellStart"/>
      <w:r>
        <w:t>rENEwablE</w:t>
      </w:r>
      <w:proofErr w:type="spellEnd"/>
      <w:r>
        <w:t xml:space="preserve"> </w:t>
      </w:r>
      <w:proofErr w:type="spellStart"/>
      <w:r>
        <w:t>ENErgy</w:t>
      </w:r>
      <w:proofErr w:type="spellEnd"/>
      <w:r>
        <w:t xml:space="preserve"> </w:t>
      </w:r>
      <w:proofErr w:type="spellStart"/>
      <w:r>
        <w:t>dEVElopmENt</w:t>
      </w:r>
      <w:proofErr w:type="spellEnd"/>
      <w:r>
        <w:t xml:space="preserve"> a current synthesis”, </w:t>
      </w:r>
      <w:proofErr w:type="spellStart"/>
      <w:r>
        <w:t>Oceanogrophy</w:t>
      </w:r>
      <w:proofErr w:type="spellEnd"/>
      <w:r>
        <w:t xml:space="preserve"> Magazine, </w:t>
      </w:r>
      <w:hyperlink r:id="rId142" w:history="1">
        <w:r w:rsidRPr="002C3D56">
          <w:rPr>
            <w:rStyle w:val="Hyperlink"/>
          </w:rPr>
          <w:t>http://www.tos.org/oceanography/archive/23-2_boehlert.pdf</w:t>
        </w:r>
      </w:hyperlink>
      <w:r>
        <w:t>, accessed 7/12/14, KW)</w:t>
      </w:r>
    </w:p>
    <w:p w14:paraId="64283860" w14:textId="77777777" w:rsidR="004A0341" w:rsidRDefault="004A0341" w:rsidP="004A0341">
      <w:r>
        <w:t>There is significant current interest</w:t>
      </w:r>
      <w:r w:rsidRPr="00943BD6">
        <w:rPr>
          <w:sz w:val="12"/>
        </w:rPr>
        <w:t xml:space="preserve">¶ </w:t>
      </w:r>
      <w:r>
        <w:t>in the potential effects of ORED on</w:t>
      </w:r>
      <w:r w:rsidRPr="00943BD6">
        <w:rPr>
          <w:sz w:val="12"/>
        </w:rPr>
        <w:t xml:space="preserve">¶ </w:t>
      </w:r>
      <w:r>
        <w:t>seabirds. Lighting and above-water</w:t>
      </w:r>
      <w:r w:rsidRPr="00943BD6">
        <w:rPr>
          <w:sz w:val="12"/>
        </w:rPr>
        <w:t xml:space="preserve">¶ </w:t>
      </w:r>
      <w:r>
        <w:t>structures may attract seabirds, potentially</w:t>
      </w:r>
      <w:r w:rsidRPr="00943BD6">
        <w:rPr>
          <w:sz w:val="12"/>
        </w:rPr>
        <w:t xml:space="preserve">¶ </w:t>
      </w:r>
      <w:r>
        <w:t>resulting in collisions, particularly</w:t>
      </w:r>
      <w:r w:rsidRPr="00943BD6">
        <w:rPr>
          <w:sz w:val="12"/>
        </w:rPr>
        <w:t xml:space="preserve">¶ </w:t>
      </w:r>
      <w:r>
        <w:t>at night when less is known about</w:t>
      </w:r>
      <w:r w:rsidRPr="00943BD6">
        <w:rPr>
          <w:sz w:val="12"/>
        </w:rPr>
        <w:t xml:space="preserve">¶ </w:t>
      </w:r>
      <w:r>
        <w:t>seabird distribution and behavior</w:t>
      </w:r>
      <w:proofErr w:type="gramStart"/>
      <w:r>
        <w:t>.</w:t>
      </w:r>
      <w:r w:rsidRPr="00943BD6">
        <w:rPr>
          <w:sz w:val="12"/>
        </w:rPr>
        <w:t>¶</w:t>
      </w:r>
      <w:proofErr w:type="gramEnd"/>
      <w:r w:rsidRPr="00943BD6">
        <w:rPr>
          <w:sz w:val="12"/>
        </w:rPr>
        <w:t xml:space="preserve"> </w:t>
      </w:r>
      <w:r>
        <w:t xml:space="preserve">However, </w:t>
      </w:r>
      <w:r w:rsidRPr="00943BD6">
        <w:rPr>
          <w:rStyle w:val="StyleBoldUnderline"/>
        </w:rPr>
        <w:t>evidence to date suggests that¶ birds avoid wind turbine structures¶ and are well able to navigate through¶ the array of turbines</w:t>
      </w:r>
      <w:r>
        <w:t xml:space="preserve"> (</w:t>
      </w:r>
      <w:proofErr w:type="spellStart"/>
      <w:r>
        <w:t>Desholm</w:t>
      </w:r>
      <w:proofErr w:type="spellEnd"/>
      <w:r>
        <w:t xml:space="preserve"> and</w:t>
      </w:r>
      <w:r w:rsidRPr="00943BD6">
        <w:rPr>
          <w:sz w:val="12"/>
        </w:rPr>
        <w:t xml:space="preserve">¶ </w:t>
      </w:r>
      <w:proofErr w:type="spellStart"/>
      <w:r>
        <w:t>Kahlert</w:t>
      </w:r>
      <w:proofErr w:type="spellEnd"/>
      <w:r>
        <w:t>, 2005). In contrast to onshore</w:t>
      </w:r>
      <w:r w:rsidRPr="00943BD6">
        <w:rPr>
          <w:sz w:val="12"/>
        </w:rPr>
        <w:t xml:space="preserve">¶ </w:t>
      </w:r>
      <w:proofErr w:type="spellStart"/>
      <w:r>
        <w:t>windfarms</w:t>
      </w:r>
      <w:proofErr w:type="spellEnd"/>
      <w:r>
        <w:t xml:space="preserve">, </w:t>
      </w:r>
      <w:r w:rsidRPr="00943BD6">
        <w:rPr>
          <w:rStyle w:val="StyleBoldUnderline"/>
        </w:rPr>
        <w:t xml:space="preserve">there are comparatively few¶ records of collision by </w:t>
      </w:r>
      <w:proofErr w:type="gramStart"/>
      <w:r w:rsidRPr="00943BD6">
        <w:rPr>
          <w:rStyle w:val="StyleBoldUnderline"/>
        </w:rPr>
        <w:t>seabirds</w:t>
      </w:r>
      <w:proofErr w:type="gramEnd"/>
      <w:r w:rsidRPr="00943BD6">
        <w:rPr>
          <w:rStyle w:val="StyleBoldUnderline"/>
        </w:rPr>
        <w:t xml:space="preserve"> with¶ offshore devices.</w:t>
      </w:r>
      <w:r>
        <w:t xml:space="preserve"> A possible impact may</w:t>
      </w:r>
      <w:r w:rsidRPr="00943BD6">
        <w:rPr>
          <w:sz w:val="12"/>
        </w:rPr>
        <w:t xml:space="preserve">¶ </w:t>
      </w:r>
      <w:r>
        <w:t>be related to the energy that the birds</w:t>
      </w:r>
      <w:r w:rsidRPr="00943BD6">
        <w:rPr>
          <w:sz w:val="12"/>
        </w:rPr>
        <w:t xml:space="preserve">¶ </w:t>
      </w:r>
      <w:r>
        <w:t>use in avoiding a wind farm (</w:t>
      </w:r>
      <w:proofErr w:type="spellStart"/>
      <w:r>
        <w:t>Masden</w:t>
      </w:r>
      <w:proofErr w:type="spellEnd"/>
      <w:r w:rsidRPr="00943BD6">
        <w:rPr>
          <w:sz w:val="12"/>
        </w:rPr>
        <w:t xml:space="preserve">¶ </w:t>
      </w:r>
      <w:r>
        <w:t>et al., 2009). When an organism has to</w:t>
      </w:r>
      <w:r w:rsidRPr="00943BD6">
        <w:rPr>
          <w:sz w:val="12"/>
        </w:rPr>
        <w:t xml:space="preserve">¶ </w:t>
      </w:r>
      <w:r>
        <w:t>significantly alter its path of movement</w:t>
      </w:r>
      <w:proofErr w:type="gramStart"/>
      <w:r>
        <w:t>,</w:t>
      </w:r>
      <w:r w:rsidRPr="00943BD6">
        <w:rPr>
          <w:sz w:val="12"/>
        </w:rPr>
        <w:t>¶</w:t>
      </w:r>
      <w:proofErr w:type="gramEnd"/>
      <w:r w:rsidRPr="00943BD6">
        <w:rPr>
          <w:sz w:val="12"/>
        </w:rPr>
        <w:t xml:space="preserve"> </w:t>
      </w:r>
      <w:r>
        <w:t>it expends some energy; how much</w:t>
      </w:r>
      <w:r w:rsidRPr="00943BD6">
        <w:rPr>
          <w:sz w:val="12"/>
        </w:rPr>
        <w:t xml:space="preserve">¶ </w:t>
      </w:r>
      <w:r>
        <w:t>energy it costs the organism is the effect</w:t>
      </w:r>
      <w:r w:rsidRPr="00943BD6">
        <w:rPr>
          <w:sz w:val="12"/>
        </w:rPr>
        <w:t xml:space="preserve">¶ </w:t>
      </w:r>
      <w:r>
        <w:t>that needs to be considered</w:t>
      </w:r>
      <w:r w:rsidRPr="00943BD6">
        <w:rPr>
          <w:rStyle w:val="StyleBoldUnderline"/>
        </w:rPr>
        <w:t>. In a recent¶ modeling-based study using data on¶ daily energy demand in several bird¶ species, it was determined that while¶ there is an increase in energy use by¶ large-scale migratory birds on encounter¶ with a single wind farm, they are well¶ able to cope with it.</w:t>
      </w:r>
      <w:r>
        <w:t xml:space="preserve"> However, the more</w:t>
      </w:r>
      <w:r w:rsidRPr="00943BD6">
        <w:rPr>
          <w:sz w:val="12"/>
        </w:rPr>
        <w:t xml:space="preserve">¶ </w:t>
      </w:r>
      <w:r>
        <w:t>local, diurnal migratory species have a</w:t>
      </w:r>
      <w:r w:rsidRPr="00943BD6">
        <w:rPr>
          <w:sz w:val="12"/>
        </w:rPr>
        <w:t xml:space="preserve">¶ </w:t>
      </w:r>
      <w:r>
        <w:t>proportionately greater energetic burden</w:t>
      </w:r>
      <w:proofErr w:type="gramStart"/>
      <w:r>
        <w:t>,</w:t>
      </w:r>
      <w:r w:rsidRPr="00943BD6">
        <w:rPr>
          <w:sz w:val="12"/>
        </w:rPr>
        <w:t>¶</w:t>
      </w:r>
      <w:proofErr w:type="gramEnd"/>
      <w:r w:rsidRPr="00943BD6">
        <w:rPr>
          <w:sz w:val="12"/>
        </w:rPr>
        <w:t xml:space="preserve"> </w:t>
      </w:r>
      <w:r>
        <w:t>which may then have impact on the</w:t>
      </w:r>
      <w:r w:rsidRPr="00943BD6">
        <w:rPr>
          <w:sz w:val="12"/>
        </w:rPr>
        <w:t xml:space="preserve">¶ </w:t>
      </w:r>
      <w:r>
        <w:t>time and energy they have available for</w:t>
      </w:r>
      <w:r w:rsidRPr="00943BD6">
        <w:rPr>
          <w:sz w:val="12"/>
        </w:rPr>
        <w:t xml:space="preserve">¶ </w:t>
      </w:r>
      <w:r>
        <w:t>acquiring food if the burden is prolonged</w:t>
      </w:r>
      <w:r w:rsidRPr="00943BD6">
        <w:rPr>
          <w:sz w:val="12"/>
        </w:rPr>
        <w:t xml:space="preserve">¶ </w:t>
      </w:r>
      <w:r>
        <w:t>(</w:t>
      </w:r>
      <w:proofErr w:type="spellStart"/>
      <w:r>
        <w:t>Speakman</w:t>
      </w:r>
      <w:proofErr w:type="spellEnd"/>
      <w:r>
        <w:t xml:space="preserve"> et al., 2009). The cumulative</w:t>
      </w:r>
      <w:r w:rsidRPr="00943BD6">
        <w:rPr>
          <w:sz w:val="12"/>
        </w:rPr>
        <w:t xml:space="preserve">¶ </w:t>
      </w:r>
      <w:r>
        <w:t>effect of multiple installations therefore</w:t>
      </w:r>
      <w:r w:rsidRPr="00943BD6">
        <w:rPr>
          <w:sz w:val="12"/>
        </w:rPr>
        <w:t xml:space="preserve">¶ </w:t>
      </w:r>
      <w:r>
        <w:t>requires consideration in the future.</w:t>
      </w:r>
    </w:p>
    <w:p w14:paraId="7607A1E6" w14:textId="77777777" w:rsidR="004A0341" w:rsidRDefault="004A0341" w:rsidP="004A0341"/>
    <w:p w14:paraId="1DDAEB65" w14:textId="77777777" w:rsidR="004A0341" w:rsidRDefault="004A0341" w:rsidP="004A0341">
      <w:pPr>
        <w:pStyle w:val="Heading4"/>
      </w:pPr>
      <w:r>
        <w:t xml:space="preserve">Studies prove – </w:t>
      </w:r>
      <w:proofErr w:type="gramStart"/>
      <w:r>
        <w:t>birds don’t get hit by offshore wind farms</w:t>
      </w:r>
      <w:proofErr w:type="gramEnd"/>
      <w:r>
        <w:t>.</w:t>
      </w:r>
    </w:p>
    <w:p w14:paraId="72853876" w14:textId="77777777" w:rsidR="004A0341" w:rsidRPr="000501CF" w:rsidRDefault="004A0341" w:rsidP="004A0341">
      <w:pPr>
        <w:rPr>
          <w:rStyle w:val="StyleStyleBold12pt"/>
        </w:rPr>
      </w:pPr>
      <w:proofErr w:type="spellStart"/>
      <w:r>
        <w:rPr>
          <w:rStyle w:val="StyleStyleBold12pt"/>
        </w:rPr>
        <w:t>Desholm</w:t>
      </w:r>
      <w:proofErr w:type="spellEnd"/>
      <w:r>
        <w:rPr>
          <w:rStyle w:val="StyleStyleBold12pt"/>
        </w:rPr>
        <w:t xml:space="preserve"> and </w:t>
      </w:r>
      <w:proofErr w:type="spellStart"/>
      <w:r>
        <w:rPr>
          <w:rStyle w:val="StyleStyleBold12pt"/>
        </w:rPr>
        <w:t>Kahlert</w:t>
      </w:r>
      <w:proofErr w:type="spellEnd"/>
      <w:r>
        <w:rPr>
          <w:rStyle w:val="StyleStyleBold12pt"/>
        </w:rPr>
        <w:t xml:space="preserve">, Denmark’s Department of Wildlife Ecology and Biodiversity, 5 </w:t>
      </w:r>
      <w:r w:rsidRPr="000501CF">
        <w:t>(</w:t>
      </w:r>
      <w:r>
        <w:t xml:space="preserve">Mark and Johnny, 9/22/5, “Avian collision risk at an offshore wind farm”, Biology Letters, </w:t>
      </w:r>
      <w:hyperlink r:id="rId143" w:history="1">
        <w:r w:rsidRPr="002C3D56">
          <w:rPr>
            <w:rStyle w:val="Hyperlink"/>
          </w:rPr>
          <w:t>http://rsbl.royalsocietypublishing.org/content/1/3/296.full</w:t>
        </w:r>
      </w:hyperlink>
      <w:r>
        <w:t>, accessed 7/12/14, KW)</w:t>
      </w:r>
    </w:p>
    <w:p w14:paraId="7BD3FE99" w14:textId="77777777" w:rsidR="004A0341" w:rsidRDefault="004A0341" w:rsidP="004A0341">
      <w:pPr>
        <w:rPr>
          <w:rStyle w:val="StyleBoldUnderline"/>
        </w:rPr>
      </w:pPr>
      <w:r w:rsidRPr="000501CF">
        <w:rPr>
          <w:rStyle w:val="StyleBoldUnderline"/>
        </w:rPr>
        <w:t xml:space="preserve">By tracking the spatial migration pattern of </w:t>
      </w:r>
      <w:proofErr w:type="spellStart"/>
      <w:r w:rsidRPr="000501CF">
        <w:rPr>
          <w:rStyle w:val="StyleBoldUnderline"/>
        </w:rPr>
        <w:t>waterbirds</w:t>
      </w:r>
      <w:proofErr w:type="spellEnd"/>
      <w:r w:rsidRPr="000501CF">
        <w:rPr>
          <w:rStyle w:val="StyleBoldUnderline"/>
        </w:rPr>
        <w:t xml:space="preserve"> by radar</w:t>
      </w:r>
      <w:r>
        <w:t xml:space="preserve"> (figure 1) </w:t>
      </w:r>
      <w:r w:rsidRPr="000501CF">
        <w:rPr>
          <w:rStyle w:val="StyleBoldUnderline"/>
        </w:rPr>
        <w:t xml:space="preserve">we found that the diurnal percentage of flocks entering the wind farm area decreased significantly </w:t>
      </w:r>
      <w:r>
        <w:t>(by a factor 4.5</w:t>
      </w:r>
      <w:r w:rsidRPr="000501CF">
        <w:rPr>
          <w:rStyle w:val="StyleBoldUnderline"/>
        </w:rPr>
        <w:t>) from pre-construction to initial operation</w:t>
      </w:r>
      <w:r>
        <w:t>. At night</w:t>
      </w:r>
      <w:r w:rsidRPr="000501CF">
        <w:rPr>
          <w:rStyle w:val="StyleBoldUnderline"/>
        </w:rPr>
        <w:t>, 13.8% of flocks entered the area of the initially operating turbines, but only 6.5% of those flew closer than 50</w:t>
      </w:r>
      <w:r w:rsidRPr="000501CF">
        <w:rPr>
          <w:rStyle w:val="StyleBoldUnderline"/>
          <w:rFonts w:ascii="Times New Roman" w:hAnsi="Times New Roman" w:cs="Times New Roman"/>
        </w:rPr>
        <w:t> </w:t>
      </w:r>
      <w:r w:rsidRPr="000501CF">
        <w:rPr>
          <w:rStyle w:val="StyleBoldUnderline"/>
        </w:rPr>
        <w:t>m to turbines. During the day</w:t>
      </w:r>
      <w:r>
        <w:t xml:space="preserve">, over the same period, </w:t>
      </w:r>
      <w:r w:rsidRPr="000501CF">
        <w:rPr>
          <w:rStyle w:val="StyleBoldUnderline"/>
        </w:rPr>
        <w:t>these figures were 4.5 and 12.3%, respectively. This means</w:t>
      </w:r>
      <w:r>
        <w:t xml:space="preserve">, ceteris paribus, that </w:t>
      </w:r>
      <w:r w:rsidRPr="000501CF">
        <w:rPr>
          <w:rStyle w:val="StyleBoldUnderline"/>
        </w:rPr>
        <w:t>only 0.9% of the night migrants and 0.6% of the day migrants flew close enough to the turbines to be at risk of colliding with the turbines.</w:t>
      </w:r>
    </w:p>
    <w:p w14:paraId="355A020A" w14:textId="590D0C81" w:rsidR="003B2EBB" w:rsidRDefault="003B2EBB" w:rsidP="00A44F32">
      <w:pPr>
        <w:pStyle w:val="Heading2"/>
      </w:pPr>
      <w:r w:rsidRPr="003B2EBB">
        <w:t xml:space="preserve">--AT: Warming DA </w:t>
      </w:r>
    </w:p>
    <w:p w14:paraId="729A6B84" w14:textId="77777777" w:rsidR="00831C43" w:rsidRPr="00831C43" w:rsidRDefault="00831C43" w:rsidP="00831C43"/>
    <w:p w14:paraId="50E7C49A" w14:textId="13D4E895" w:rsidR="004A0341" w:rsidRDefault="009E065C" w:rsidP="009E065C">
      <w:pPr>
        <w:pStyle w:val="Heading3"/>
      </w:pPr>
      <w:r>
        <w:t>Impact – Not Real</w:t>
      </w:r>
    </w:p>
    <w:p w14:paraId="575D119B" w14:textId="77777777" w:rsidR="009E065C" w:rsidRDefault="009E065C" w:rsidP="009E065C">
      <w:pPr>
        <w:pStyle w:val="Heading4"/>
      </w:pPr>
      <w:r>
        <w:t xml:space="preserve">No impact to global warming – multiple warrants. </w:t>
      </w:r>
    </w:p>
    <w:p w14:paraId="28794BB7" w14:textId="77777777" w:rsidR="009E065C" w:rsidRPr="006019BD" w:rsidRDefault="009E065C" w:rsidP="009E065C">
      <w:proofErr w:type="spellStart"/>
      <w:proofErr w:type="gramStart"/>
      <w:r>
        <w:rPr>
          <w:rStyle w:val="StyleStyleBold12pt"/>
        </w:rPr>
        <w:t>Delingpole</w:t>
      </w:r>
      <w:proofErr w:type="spellEnd"/>
      <w:r>
        <w:rPr>
          <w:rStyle w:val="StyleStyleBold12pt"/>
        </w:rPr>
        <w:t>, 14.</w:t>
      </w:r>
      <w:proofErr w:type="gramEnd"/>
      <w:r>
        <w:rPr>
          <w:rStyle w:val="StyleStyleBold12pt"/>
        </w:rPr>
        <w:t xml:space="preserve"> </w:t>
      </w:r>
      <w:r w:rsidRPr="006019BD">
        <w:t>(</w:t>
      </w:r>
      <w:r>
        <w:t xml:space="preserve">James, 4/4/14, “'WORLD DOING JUST FINE; GLOBAL WARMING IS GOOD; CO2 IS OUR FRIEND' SAY SCIENTISTS”, </w:t>
      </w:r>
      <w:proofErr w:type="spellStart"/>
      <w:r>
        <w:t>Breitbart</w:t>
      </w:r>
      <w:proofErr w:type="spellEnd"/>
      <w:r>
        <w:t xml:space="preserve"> News, </w:t>
      </w:r>
      <w:hyperlink r:id="rId144" w:history="1">
        <w:r w:rsidRPr="001D1A64">
          <w:rPr>
            <w:rStyle w:val="Hyperlink"/>
          </w:rPr>
          <w:t>http://www.breitbart.com/Breitbart-London/2014/04/04/World-doing-just-fine-Global-Warming-is-Good-CO2-is-our-friend-say-Scientists</w:t>
        </w:r>
      </w:hyperlink>
      <w:r>
        <w:t>, accessed 7/14/14, KW)</w:t>
      </w:r>
    </w:p>
    <w:p w14:paraId="505A6E3E" w14:textId="77777777" w:rsidR="009E065C" w:rsidRDefault="009E065C" w:rsidP="009E065C">
      <w:r>
        <w:t xml:space="preserve">The latest verdict is in on 'climate change' - and the news is good. </w:t>
      </w:r>
      <w:r w:rsidRPr="006019BD">
        <w:rPr>
          <w:rStyle w:val="StyleBoldUnderline"/>
        </w:rPr>
        <w:t>The planet is greening, the oceans are blooming, food production is up, animals are thriving and humans are doing better than ever: and all thanks to CO2 and global warming</w:t>
      </w:r>
      <w:r w:rsidRPr="006019BD">
        <w:rPr>
          <w:rStyle w:val="StyleStyleBold12pt"/>
        </w:rPr>
        <w:t xml:space="preserve"> </w:t>
      </w:r>
      <w:r>
        <w:rPr>
          <w:rStyle w:val="StyleStyleBold12pt"/>
        </w:rPr>
        <w:t>staff writer @</w:t>
      </w:r>
      <w:proofErr w:type="gramStart"/>
      <w:r w:rsidRPr="006019BD">
        <w:rPr>
          <w:rStyle w:val="StyleBoldUnderline"/>
        </w:rPr>
        <w:t>.</w:t>
      </w:r>
      <w:r w:rsidRPr="006019BD">
        <w:rPr>
          <w:sz w:val="12"/>
        </w:rPr>
        <w:t>¶</w:t>
      </w:r>
      <w:proofErr w:type="gramEnd"/>
      <w:r w:rsidRPr="006019BD">
        <w:rPr>
          <w:sz w:val="12"/>
        </w:rPr>
        <w:t xml:space="preserve"> </w:t>
      </w:r>
      <w:r>
        <w:t>So say the authors of the latest Climate Change Reconsidered report by the NIPCC - that's the Non-Governmental International Panel on Climate Change, an independent research body funded by the Heartland Institute.</w:t>
      </w:r>
      <w:r w:rsidRPr="006019BD">
        <w:rPr>
          <w:sz w:val="12"/>
        </w:rPr>
        <w:t xml:space="preserve">¶ </w:t>
      </w:r>
      <w:r>
        <w:t xml:space="preserve">The scientific team, led by atmospheric physicist Fred Singer, geographer and agronomist Craig </w:t>
      </w:r>
      <w:proofErr w:type="spellStart"/>
      <w:r>
        <w:t>Idso</w:t>
      </w:r>
      <w:proofErr w:type="spellEnd"/>
      <w:r>
        <w:t xml:space="preserve">, research physicist Sherwood B. </w:t>
      </w:r>
      <w:proofErr w:type="spellStart"/>
      <w:r>
        <w:t>Idso</w:t>
      </w:r>
      <w:proofErr w:type="spellEnd"/>
      <w:r>
        <w:t xml:space="preserve"> and marine geologist Bob Carter, has assessed </w:t>
      </w:r>
      <w:r w:rsidRPr="006019BD">
        <w:rPr>
          <w:rStyle w:val="StyleBoldUnderline"/>
        </w:rPr>
        <w:t>the peer-reviewed evidence and reached a conclusion somewhat different from the scaremongering narrative which has been promoted in the last week by the IPCC and its amen corner in the mainstream media: reports of the planet's imminent demise have been somewhat exaggerated; in fact we're doing just fine.</w:t>
      </w:r>
      <w:r w:rsidRPr="006019BD">
        <w:rPr>
          <w:sz w:val="12"/>
        </w:rPr>
        <w:t xml:space="preserve">¶ </w:t>
      </w:r>
      <w:r>
        <w:t>Here are their latest report's key findings.</w:t>
      </w:r>
      <w:r w:rsidRPr="006019BD">
        <w:rPr>
          <w:sz w:val="12"/>
        </w:rPr>
        <w:t xml:space="preserve">¶ </w:t>
      </w:r>
      <w:r>
        <w:t>Biological Impacts</w:t>
      </w:r>
      <w:r w:rsidRPr="006019BD">
        <w:rPr>
          <w:rStyle w:val="StyleBoldUnderline"/>
        </w:rPr>
        <w:t xml:space="preserve">¶ Atmospheric CO2 is not a pollutant and is greening the planet. Far from damaging food production it is helping to increase it, as are </w:t>
      </w:r>
      <w:proofErr w:type="gramStart"/>
      <w:r w:rsidRPr="006019BD">
        <w:rPr>
          <w:rStyle w:val="StyleBoldUnderline"/>
        </w:rPr>
        <w:t>rising</w:t>
      </w:r>
      <w:proofErr w:type="gramEnd"/>
      <w:r w:rsidRPr="006019BD">
        <w:rPr>
          <w:rStyle w:val="StyleBoldUnderline"/>
        </w:rPr>
        <w:t xml:space="preserve"> temperatures. Ecosystems are thriving and rising CO2 levels and temperatures pose no significant threat to aquatic life. Global warming will have a negligible effect on human morbidity and the spread of infectious diseases but will, on balance, be beneficial because cold is a deadlier threat to the human species than warmth</w:t>
      </w:r>
      <w:proofErr w:type="gramStart"/>
      <w:r>
        <w:t>.</w:t>
      </w:r>
      <w:r w:rsidRPr="006019BD">
        <w:rPr>
          <w:sz w:val="12"/>
        </w:rPr>
        <w:t>¶</w:t>
      </w:r>
      <w:proofErr w:type="gramEnd"/>
      <w:r w:rsidRPr="006019BD">
        <w:rPr>
          <w:sz w:val="12"/>
        </w:rPr>
        <w:t xml:space="preserve"> </w:t>
      </w:r>
      <w:r>
        <w:t>CO2, Plants And Soil</w:t>
      </w:r>
      <w:r w:rsidRPr="006019BD">
        <w:rPr>
          <w:sz w:val="12"/>
        </w:rPr>
        <w:t xml:space="preserve">¶ </w:t>
      </w:r>
      <w:r w:rsidRPr="006019BD">
        <w:rPr>
          <w:rStyle w:val="StyleBoldUnderline"/>
        </w:rPr>
        <w:t xml:space="preserve">Numerous studies show that CO2 is good for plants, increasing their growth-rate, reducing their reliance on water and making them less vulnerable to stress. Increased CO2 has resulted in reduced topsoil erosion, has encouraged beneficial bacteria, and improved aerial fertilization - creating more </w:t>
      </w:r>
      <w:proofErr w:type="spellStart"/>
      <w:r w:rsidRPr="006019BD">
        <w:rPr>
          <w:rStyle w:val="StyleBoldUnderline"/>
        </w:rPr>
        <w:t>plantlife</w:t>
      </w:r>
      <w:proofErr w:type="spellEnd"/>
      <w:r w:rsidRPr="006019BD">
        <w:rPr>
          <w:rStyle w:val="StyleBoldUnderline"/>
        </w:rPr>
        <w:t xml:space="preserve"> which will help sequester the carbon apparently of so much concern to environmentalists</w:t>
      </w:r>
      <w:proofErr w:type="gramStart"/>
      <w:r w:rsidRPr="006019BD">
        <w:rPr>
          <w:rStyle w:val="StyleBoldUnderline"/>
        </w:rPr>
        <w:t>.</w:t>
      </w:r>
      <w:r w:rsidRPr="006019BD">
        <w:rPr>
          <w:sz w:val="12"/>
        </w:rPr>
        <w:t>¶</w:t>
      </w:r>
      <w:proofErr w:type="gramEnd"/>
      <w:r w:rsidRPr="006019BD">
        <w:rPr>
          <w:sz w:val="12"/>
        </w:rPr>
        <w:t xml:space="preserve"> </w:t>
      </w:r>
      <w:r>
        <w:t>Plant Characteristics</w:t>
      </w:r>
      <w:r w:rsidRPr="006019BD">
        <w:rPr>
          <w:sz w:val="12"/>
        </w:rPr>
        <w:t>¶</w:t>
      </w:r>
      <w:r w:rsidRPr="006019BD">
        <w:rPr>
          <w:rStyle w:val="StyleBoldUnderline"/>
        </w:rPr>
        <w:t xml:space="preserve"> Rising CO2 will improve plant growth, development and yield. It enables plants to produce more - and larger - flowers, thus increasing productivity. It also helps plants grow more disease-resistant</w:t>
      </w:r>
      <w:proofErr w:type="gramStart"/>
      <w:r>
        <w:t>.</w:t>
      </w:r>
      <w:r w:rsidRPr="006019BD">
        <w:rPr>
          <w:sz w:val="12"/>
        </w:rPr>
        <w:t>¶</w:t>
      </w:r>
      <w:proofErr w:type="gramEnd"/>
      <w:r w:rsidRPr="006019BD">
        <w:rPr>
          <w:sz w:val="12"/>
        </w:rPr>
        <w:t xml:space="preserve"> </w:t>
      </w:r>
      <w:r>
        <w:t>Earth's Vegetative Future</w:t>
      </w:r>
      <w:r w:rsidRPr="006019BD">
        <w:rPr>
          <w:sz w:val="12"/>
        </w:rPr>
        <w:t xml:space="preserve">¶ </w:t>
      </w:r>
      <w:r w:rsidRPr="006019BD">
        <w:rPr>
          <w:rStyle w:val="StyleBoldUnderline"/>
        </w:rPr>
        <w:t>Rising CO2 has led to a greening of the planet. Agricultural production has increased dramatically across the globe in the last three decades</w:t>
      </w:r>
      <w:r>
        <w:t xml:space="preserve">, partly because of new technologies but partly also </w:t>
      </w:r>
      <w:r w:rsidRPr="006019BD">
        <w:rPr>
          <w:rStyle w:val="StyleBoldUnderline"/>
        </w:rPr>
        <w:t>because of the beneficial warmth and increased CO2</w:t>
      </w:r>
      <w:proofErr w:type="gramStart"/>
      <w:r>
        <w:t>.</w:t>
      </w:r>
      <w:r w:rsidRPr="006019BD">
        <w:rPr>
          <w:sz w:val="12"/>
        </w:rPr>
        <w:t>¶</w:t>
      </w:r>
      <w:proofErr w:type="gramEnd"/>
      <w:r w:rsidRPr="006019BD">
        <w:rPr>
          <w:sz w:val="12"/>
        </w:rPr>
        <w:t xml:space="preserve"> </w:t>
      </w:r>
      <w:r>
        <w:t>Terrestrial Animals</w:t>
      </w:r>
      <w:r w:rsidRPr="006019BD">
        <w:rPr>
          <w:sz w:val="12"/>
        </w:rPr>
        <w:t xml:space="preserve">¶ </w:t>
      </w:r>
      <w:r w:rsidRPr="006019BD">
        <w:rPr>
          <w:rStyle w:val="StyleBoldUnderline"/>
        </w:rPr>
        <w:t xml:space="preserve">There is little if any evidence to support the IPCC's predictions of species extinction which are based mainly on computer models rather than hard data. Amphibian populations will suffer little, if any, harm. Bird populations may have been affected by habitat loss - but not by "climate change" to which they are more than capable of adapting. Polar bears have survived </w:t>
      </w:r>
      <w:proofErr w:type="gramStart"/>
      <w:r w:rsidRPr="006019BD">
        <w:rPr>
          <w:rStyle w:val="StyleBoldUnderline"/>
        </w:rPr>
        <w:t>periods</w:t>
      </w:r>
      <w:proofErr w:type="gramEnd"/>
      <w:r w:rsidRPr="006019BD">
        <w:rPr>
          <w:rStyle w:val="StyleBoldUnderline"/>
        </w:rPr>
        <w:t xml:space="preserve"> climatic change considerably more extreme than the ones currently being experienced. Butterflies, insects, reptiles and mammals tend on balance to proliferate rather than be harmed by "climate change</w:t>
      </w:r>
      <w:r>
        <w:t>."</w:t>
      </w:r>
      <w:r w:rsidRPr="006019BD">
        <w:rPr>
          <w:sz w:val="12"/>
        </w:rPr>
        <w:t xml:space="preserve">¶ </w:t>
      </w:r>
      <w:r>
        <w:t>Aquatic Life</w:t>
      </w:r>
      <w:r w:rsidRPr="006019BD">
        <w:rPr>
          <w:sz w:val="12"/>
        </w:rPr>
        <w:t xml:space="preserve">¶ </w:t>
      </w:r>
      <w:r w:rsidRPr="006019BD">
        <w:rPr>
          <w:rStyle w:val="StyleBoldUnderline"/>
        </w:rPr>
        <w:t>Multiple studies from multiple oceanic regions confirm that productivity - from phytoplankton and microalgae to corals, crustaceans and fish - tends to increase with temperature. Some experts predict coral calcification will increase by about 35 per cent beyond pre-industrial levels by 2100, with no extinction of coral reefs. Laboratory studies predicting lower PH levels - "ocean acidification" - fail to capture the complexities of the real world and often contradict observations in nature</w:t>
      </w:r>
      <w:proofErr w:type="gramStart"/>
      <w:r>
        <w:t>.</w:t>
      </w:r>
      <w:r w:rsidRPr="006019BD">
        <w:rPr>
          <w:sz w:val="12"/>
        </w:rPr>
        <w:t>¶</w:t>
      </w:r>
      <w:proofErr w:type="gramEnd"/>
      <w:r w:rsidRPr="006019BD">
        <w:rPr>
          <w:sz w:val="12"/>
        </w:rPr>
        <w:t xml:space="preserve"> </w:t>
      </w:r>
      <w:r>
        <w:t>Human Health</w:t>
      </w:r>
      <w:r w:rsidRPr="006019BD">
        <w:rPr>
          <w:sz w:val="12"/>
        </w:rPr>
        <w:t xml:space="preserve">¶ </w:t>
      </w:r>
      <w:r w:rsidRPr="006019BD">
        <w:rPr>
          <w:rStyle w:val="StyleBoldUnderline"/>
        </w:rPr>
        <w:t xml:space="preserve">Warmer temperatures result in fewer deaths associated with cardiovascular disease, respiratory illness and strokes. In the US a person who dies of cold loses on average in excess of ten years of life, whereas someone who dies from heat loses likely no more than a few days or weeks of life. Between 3 and 7 per cent of the gains in longevity in the US in the last three decades </w:t>
      </w:r>
      <w:proofErr w:type="gramStart"/>
      <w:r w:rsidRPr="006019BD">
        <w:rPr>
          <w:rStyle w:val="StyleBoldUnderline"/>
        </w:rPr>
        <w:t>are the result</w:t>
      </w:r>
      <w:proofErr w:type="gramEnd"/>
      <w:r w:rsidRPr="006019BD">
        <w:rPr>
          <w:rStyle w:val="StyleBoldUnderline"/>
        </w:rPr>
        <w:t xml:space="preserve"> of people moving to warmer states. There is a large body of evidence to suggest that the spread of malaria will NOT increase as a result of global warming. Rising CO2 is increasing the nutritional value of food with consequent health benefits for humans</w:t>
      </w:r>
      <w:proofErr w:type="gramStart"/>
      <w:r>
        <w:t>.</w:t>
      </w:r>
      <w:r w:rsidRPr="006019BD">
        <w:rPr>
          <w:sz w:val="12"/>
        </w:rPr>
        <w:t>¶</w:t>
      </w:r>
      <w:proofErr w:type="gramEnd"/>
      <w:r w:rsidRPr="006019BD">
        <w:rPr>
          <w:sz w:val="12"/>
        </w:rPr>
        <w:t xml:space="preserve"> </w:t>
      </w:r>
      <w:r>
        <w:t>The report concludes:</w:t>
      </w:r>
      <w:r w:rsidRPr="006019BD">
        <w:rPr>
          <w:sz w:val="12"/>
        </w:rPr>
        <w:t xml:space="preserve">¶ </w:t>
      </w:r>
      <w:r w:rsidRPr="006019BD">
        <w:rPr>
          <w:rStyle w:val="StyleBoldUnderline"/>
        </w:rPr>
        <w:t>The impact of rising temperatures and higher atmospheric CO2 levels in the twentieth and early twenty-first centuries has not been anything like what IPCC would have us believe and its forecasts differ wildly from those sound science would suggest.</w:t>
      </w:r>
      <w:r w:rsidRPr="006019BD">
        <w:rPr>
          <w:b/>
          <w:sz w:val="12"/>
        </w:rPr>
        <w:t xml:space="preserve">¶ </w:t>
      </w:r>
      <w:r w:rsidRPr="006019BD">
        <w:rPr>
          <w:b/>
        </w:rPr>
        <w:t>Either</w:t>
      </w:r>
      <w:r>
        <w:t xml:space="preserve"> IPCC's authors purposely ignore this research because it runs counter to their thesis that any human impact on climate must be bad and therefore stopped at any cost or they are inept and have failed to conduct a proper and full scientific investigation of the pertinent literature. Either way, IPCC is misleading the scientific community, policymakers and the general public. Because the stakes are high this is a grave disservice.</w:t>
      </w:r>
    </w:p>
    <w:p w14:paraId="3844144B" w14:textId="77777777" w:rsidR="009E065C" w:rsidRDefault="009E065C" w:rsidP="009E065C"/>
    <w:p w14:paraId="26CB5DEF" w14:textId="77777777" w:rsidR="009E065C" w:rsidRDefault="009E065C" w:rsidP="009E065C">
      <w:pPr>
        <w:pStyle w:val="Heading4"/>
      </w:pPr>
      <w:proofErr w:type="gramStart"/>
      <w:r>
        <w:t>Global warming false.</w:t>
      </w:r>
      <w:proofErr w:type="gramEnd"/>
      <w:r>
        <w:t xml:space="preserve"> </w:t>
      </w:r>
    </w:p>
    <w:p w14:paraId="62DF67BF" w14:textId="77777777" w:rsidR="009E065C" w:rsidRPr="00B51EE8" w:rsidRDefault="009E065C" w:rsidP="009E065C">
      <w:pPr>
        <w:rPr>
          <w:rStyle w:val="StyleStyleBold12pt"/>
        </w:rPr>
      </w:pPr>
      <w:proofErr w:type="gramStart"/>
      <w:r>
        <w:rPr>
          <w:rStyle w:val="StyleStyleBold12pt"/>
        </w:rPr>
        <w:t>Hawkins, freelance writer, 14.</w:t>
      </w:r>
      <w:proofErr w:type="gramEnd"/>
      <w:r>
        <w:rPr>
          <w:rStyle w:val="StyleStyleBold12pt"/>
        </w:rPr>
        <w:t xml:space="preserve"> </w:t>
      </w:r>
      <w:r w:rsidRPr="00B51EE8">
        <w:t>(</w:t>
      </w:r>
      <w:r>
        <w:t xml:space="preserve">John, 2/18/14, Townhall.com, “5 Scientific Reasons That Global Warming Isn't Happening”, </w:t>
      </w:r>
      <w:hyperlink r:id="rId145" w:history="1">
        <w:r w:rsidRPr="001D1A64">
          <w:rPr>
            <w:rStyle w:val="Hyperlink"/>
          </w:rPr>
          <w:t>http://townhall.com/columnists/johnhawkins/2014/02/18/5-scientific-reasons-that-global-warming-isnt-happening-n1796423/page/full</w:t>
        </w:r>
      </w:hyperlink>
      <w:r>
        <w:t>, accessed 7/14/14, KW)</w:t>
      </w:r>
    </w:p>
    <w:p w14:paraId="2F9C06FE" w14:textId="77777777" w:rsidR="009E065C" w:rsidRDefault="009E065C" w:rsidP="009E065C">
      <w:pPr>
        <w:rPr>
          <w:rStyle w:val="StyleBoldUnderline"/>
        </w:rPr>
      </w:pPr>
      <w:r>
        <w:t xml:space="preserve">How did global warming discussions end up hinging on what's happening with polar bears, unverifiable predictions of what will happen in a hundred years, and whether people are "climate deniers" or "global warming cultists?" If this is a scientific topic, why aren't we spending more time discussing the science involved? Why aren't we talking about the evidence and the actual data involved? Why aren't we looking at the predictions that were made and seeing if they match up to the results? If this is such an open and shut case, why </w:t>
      </w:r>
      <w:r w:rsidRPr="00B51EE8">
        <w:rPr>
          <w:rStyle w:val="StyleBoldUnderline"/>
        </w:rPr>
        <w:t>are so many people who care about science skeptical</w:t>
      </w:r>
      <w:r>
        <w:t>? Many Americans have long since thought that the best scientific evidence available suggested that man wasn't causing any sort of global warming. However, now, we can go even further and suggest that the planet isn't warming at all</w:t>
      </w:r>
      <w:proofErr w:type="gramStart"/>
      <w:r>
        <w:t>.</w:t>
      </w:r>
      <w:r w:rsidRPr="006019BD">
        <w:rPr>
          <w:sz w:val="12"/>
        </w:rPr>
        <w:t>¶</w:t>
      </w:r>
      <w:proofErr w:type="gramEnd"/>
      <w:r w:rsidRPr="006019BD">
        <w:rPr>
          <w:sz w:val="12"/>
        </w:rPr>
        <w:t xml:space="preserve"> </w:t>
      </w:r>
      <w:r>
        <w:t xml:space="preserve">1) </w:t>
      </w:r>
      <w:r w:rsidRPr="00B51EE8">
        <w:rPr>
          <w:rStyle w:val="StyleBoldUnderline"/>
        </w:rPr>
        <w:t xml:space="preserve">There hasn't been any global warming since 1997: If nothing changes in the next year, we're going to have kids who graduate from high school who will have never seen any "global warming" during their lifetimes. That's right; the temperature of the planet has essentially been flat for 17 years. This isn't a controversial assertion either. Even the former Director of the Climate Research Unit (CRU) of the University of East Anglia, Phil Jones, admits that it's true. Since the planet was cooling from 1940-1975 and the upswing in temperature afterward only lasted 22 years, a </w:t>
      </w:r>
      <w:proofErr w:type="gramStart"/>
      <w:r w:rsidRPr="00B51EE8">
        <w:rPr>
          <w:rStyle w:val="StyleBoldUnderline"/>
        </w:rPr>
        <w:t>17 year</w:t>
      </w:r>
      <w:proofErr w:type="gramEnd"/>
      <w:r w:rsidRPr="00B51EE8">
        <w:rPr>
          <w:rStyle w:val="StyleBoldUnderline"/>
        </w:rPr>
        <w:t xml:space="preserve"> pause is a big deal. It also begs an obvious question: How can we be experiencing global warming if there's no actual "global warming?"¶ 2) </w:t>
      </w:r>
      <w:proofErr w:type="gramStart"/>
      <w:r w:rsidRPr="00B51EE8">
        <w:rPr>
          <w:rStyle w:val="StyleBoldUnderline"/>
        </w:rPr>
        <w:t>There</w:t>
      </w:r>
      <w:proofErr w:type="gramEnd"/>
      <w:r w:rsidRPr="00B51EE8">
        <w:rPr>
          <w:rStyle w:val="StyleBoldUnderline"/>
        </w:rPr>
        <w:t xml:space="preserve"> is no scientific consensus that global warming is occurring and caused by man: Questions are not decided by "consensus." In fact, many scientific theories that were once widely believed to be true were made irrelevant by new evidence. </w:t>
      </w:r>
      <w:r>
        <w:t>Just to name one of many, many examples, in the early seventies, scientists believed global cooling was occurring. However, once the planet started to warm up, they changed their minds. Yet</w:t>
      </w:r>
      <w:r w:rsidRPr="00B51EE8">
        <w:rPr>
          <w:rStyle w:val="StyleBoldUnderline"/>
        </w:rPr>
        <w:t>, the primary "scientific" argument for global warming is that there is a "scientific consensus" that it's occurring. Setting aside the fact that's not a scientific argument, even if that ever was true (and it really wasn't), it's certainly not true anymore. Over 31,000 scientists have signed on to a petition saying humans aren't causing global warming. More than 1000 scientists signed on to another report saying there is no global warming at all. There are tens of thousands of well-educated, mainstream scientists who do not agree that global warming is occurring at all and people who share their opinion are taking a position grounded in science</w:t>
      </w:r>
      <w:proofErr w:type="gramStart"/>
      <w:r>
        <w:t>.</w:t>
      </w:r>
      <w:r w:rsidRPr="006019BD">
        <w:rPr>
          <w:sz w:val="12"/>
        </w:rPr>
        <w:t>¶</w:t>
      </w:r>
      <w:proofErr w:type="gramEnd"/>
      <w:r w:rsidRPr="006019BD">
        <w:rPr>
          <w:sz w:val="12"/>
        </w:rPr>
        <w:t xml:space="preserve"> </w:t>
      </w:r>
      <w:r>
        <w:t xml:space="preserve">3) </w:t>
      </w:r>
      <w:r w:rsidRPr="00B51EE8">
        <w:rPr>
          <w:rStyle w:val="StyleBoldUnderline"/>
        </w:rPr>
        <w:t xml:space="preserve">Arctic ice is up 50% since 2012: </w:t>
      </w:r>
      <w:r>
        <w:t xml:space="preserve">The loss of Arctic ice has been a big talking point for people who believe global warming is occurring. Some people have even predicted that all of the Arctic ice would melt by now because of global warming. Yet, Arctic ice is up 50% since 2012. How much Arctic ice really matters is an open question since the very limited evidence we have suggests that a few decades ago, there was less ice than there is today, but </w:t>
      </w:r>
      <w:r w:rsidRPr="00B51EE8">
        <w:rPr>
          <w:rStyle w:val="StyleBoldUnderline"/>
        </w:rPr>
        <w:t>the same people who thought the drop in ice was noteworthy should at least agree that the increase is important as well</w:t>
      </w:r>
      <w:proofErr w:type="gramStart"/>
      <w:r>
        <w:t>.</w:t>
      </w:r>
      <w:r w:rsidRPr="006019BD">
        <w:rPr>
          <w:sz w:val="12"/>
        </w:rPr>
        <w:t>¶</w:t>
      </w:r>
      <w:proofErr w:type="gramEnd"/>
      <w:r w:rsidRPr="006019BD">
        <w:rPr>
          <w:sz w:val="12"/>
        </w:rPr>
        <w:t xml:space="preserve"> </w:t>
      </w:r>
      <w:r>
        <w:t xml:space="preserve">4) </w:t>
      </w:r>
      <w:r w:rsidRPr="00B51EE8">
        <w:rPr>
          <w:rStyle w:val="StyleBoldUnderline"/>
        </w:rPr>
        <w:t>Climate models showing global warming have been wrong over and over: These future projections of what global warming will do to the planet have been based on climate models. Essentially, scientists make assumptions about how much of an impact different factors will have; they guess how much of a change there will be and then they project changes over time. Unfortunately, almost all of these models showing huge temperature gains have turned out to be wrong</w:t>
      </w:r>
      <w:proofErr w:type="gramStart"/>
      <w:r w:rsidRPr="00B51EE8">
        <w:rPr>
          <w:rStyle w:val="StyleBoldUnderline"/>
        </w:rPr>
        <w:t>.¶</w:t>
      </w:r>
      <w:proofErr w:type="gramEnd"/>
      <w:r w:rsidRPr="00B51EE8">
        <w:rPr>
          <w:rStyle w:val="StyleBoldUnderline"/>
        </w:rPr>
        <w:t xml:space="preserve"> Former NASA scientist Dr. Roy Spencer says that climate models used by government agencies to create policies “have failed miserably.” Spencer analyzed 90 climate models against surface temperature and satellite temperature data, and found that more than 95 percent of the models “have over-forecast the warming trend since 1979, whether we use their own surface temperature dataset (HadCRUT4), or our satellite dataset of lower tropospheric temperatures (UAH).”</w:t>
      </w:r>
      <w:r w:rsidRPr="006019BD">
        <w:rPr>
          <w:sz w:val="12"/>
        </w:rPr>
        <w:t xml:space="preserve">¶ </w:t>
      </w:r>
      <w:proofErr w:type="gramStart"/>
      <w:r>
        <w:t>There</w:t>
      </w:r>
      <w:proofErr w:type="gramEnd"/>
      <w:r>
        <w:t xml:space="preserve">'s an old saying in programming that goes, "Garbage in, garbage out." In other words, if the assumptions and data you put into the models are faulty, </w:t>
      </w:r>
      <w:proofErr w:type="gramStart"/>
      <w:r>
        <w:t>then</w:t>
      </w:r>
      <w:proofErr w:type="gramEnd"/>
      <w:r>
        <w:t xml:space="preserve"> the results will be worthless. </w:t>
      </w:r>
      <w:r w:rsidRPr="00B51EE8">
        <w:rPr>
          <w:rStyle w:val="StyleBoldUnderline"/>
        </w:rPr>
        <w:t>If the climate models that show a dire impact because of global warming aren't reliable -- and they're not -- then the long term projections they make are meaningless</w:t>
      </w:r>
      <w:proofErr w:type="gramStart"/>
      <w:r>
        <w:t>.</w:t>
      </w:r>
      <w:r w:rsidRPr="006019BD">
        <w:rPr>
          <w:sz w:val="12"/>
        </w:rPr>
        <w:t>¶</w:t>
      </w:r>
      <w:proofErr w:type="gramEnd"/>
      <w:r w:rsidRPr="006019BD">
        <w:rPr>
          <w:sz w:val="12"/>
        </w:rPr>
        <w:t xml:space="preserve"> </w:t>
      </w:r>
      <w:r>
        <w:t>5</w:t>
      </w:r>
      <w:r w:rsidRPr="00B51EE8">
        <w:rPr>
          <w:rStyle w:val="StyleBoldUnderline"/>
        </w:rPr>
        <w:t>) Predictions about the impact of global warming have already been proven wrong: The debate over global warming has been going on long enough that we've had time to see whether some of the predictions people made about it have panned out in the real world. For example, Al Gore predicted all the Arctic ice would be gone by 2013. In 2005, the Independent ran an article saying that the Artic had entered a death spiral</w:t>
      </w:r>
      <w:proofErr w:type="gramStart"/>
      <w:r w:rsidRPr="00B51EE8">
        <w:rPr>
          <w:rStyle w:val="StyleBoldUnderline"/>
        </w:rPr>
        <w:t>.¶</w:t>
      </w:r>
      <w:proofErr w:type="gramEnd"/>
      <w:r w:rsidRPr="00B51EE8">
        <w:rPr>
          <w:rStyle w:val="StyleBoldUnderline"/>
        </w:rPr>
        <w:t xml:space="preserve"> Scientists fear that the Arctic has now entered an irreversible phase of warming which will accelerate the loss of the polar sea ice that has helped to keep the climate stable for thousands of years</w:t>
      </w:r>
      <w:r>
        <w:t>....The greatest fear is that the Arctic has reached a “tipping point” beyond which nothing can reverse the continual loss of sea ice and with it the massive land glaciers of Greenland, which will raise sea levels dramatically. Of course, the highway is still there</w:t>
      </w:r>
      <w:proofErr w:type="gramStart"/>
      <w:r>
        <w:t>.</w:t>
      </w:r>
      <w:r w:rsidRPr="006019BD">
        <w:rPr>
          <w:sz w:val="12"/>
        </w:rPr>
        <w:t>¶</w:t>
      </w:r>
      <w:proofErr w:type="gramEnd"/>
      <w:r w:rsidRPr="006019BD">
        <w:rPr>
          <w:sz w:val="12"/>
        </w:rPr>
        <w:t xml:space="preserve"> </w:t>
      </w:r>
      <w:r>
        <w:t xml:space="preserve">Meanwhile, </w:t>
      </w:r>
      <w:r w:rsidRPr="00B51EE8">
        <w:rPr>
          <w:rStyle w:val="StyleBoldUnderline"/>
        </w:rPr>
        <w:t>Arctic ice is up 50% since 2012. James Hansen of NASA fame predicted that the West Side Highway in New York would be under water by now because of global warming</w:t>
      </w:r>
      <w:proofErr w:type="gramStart"/>
      <w:r w:rsidRPr="00B51EE8">
        <w:rPr>
          <w:rStyle w:val="StyleBoldUnderline"/>
        </w:rPr>
        <w:t>.¶</w:t>
      </w:r>
      <w:proofErr w:type="gramEnd"/>
      <w:r w:rsidRPr="00B51EE8">
        <w:rPr>
          <w:rStyle w:val="StyleBoldUnderline"/>
        </w:rPr>
        <w:t xml:space="preserve"> If the climate models and the predictions about global warming aren't even close to being correct, wouldn't it be more scientific to reject hasty action based on faulty data so that we can further study the issue and find out what's really going on?</w:t>
      </w:r>
    </w:p>
    <w:p w14:paraId="53ECC047" w14:textId="77777777" w:rsidR="00E70418" w:rsidRDefault="00E70418" w:rsidP="009E065C">
      <w:pPr>
        <w:rPr>
          <w:rStyle w:val="StyleBoldUnderline"/>
        </w:rPr>
      </w:pPr>
    </w:p>
    <w:p w14:paraId="3C9933E4" w14:textId="42AB0238" w:rsidR="00E70418" w:rsidRDefault="00E70418" w:rsidP="00E70418">
      <w:pPr>
        <w:pStyle w:val="Heading3"/>
      </w:pPr>
      <w:r>
        <w:t>Impact – Not Reversible</w:t>
      </w:r>
    </w:p>
    <w:p w14:paraId="3580F8DC" w14:textId="77777777" w:rsidR="00E70418" w:rsidRDefault="00E70418" w:rsidP="00E70418">
      <w:pPr>
        <w:pStyle w:val="Heading4"/>
      </w:pPr>
      <w:r>
        <w:t>Warming is irreversible—most recent and qualified sources prove.</w:t>
      </w:r>
    </w:p>
    <w:p w14:paraId="2FD7D395" w14:textId="77777777" w:rsidR="00E70418" w:rsidRDefault="00E70418" w:rsidP="00E70418">
      <w:pPr>
        <w:rPr>
          <w:sz w:val="16"/>
          <w:szCs w:val="16"/>
        </w:rPr>
      </w:pPr>
      <w:r w:rsidRPr="00644C95">
        <w:rPr>
          <w:b/>
        </w:rPr>
        <w:t>Insurance Journal 14</w:t>
      </w:r>
      <w:r>
        <w:t xml:space="preserve"> </w:t>
      </w:r>
      <w:r w:rsidRPr="00644C95">
        <w:rPr>
          <w:sz w:val="16"/>
          <w:szCs w:val="16"/>
        </w:rPr>
        <w:t xml:space="preserve">(5/31/14, Insurance Journal, </w:t>
      </w:r>
      <w:r>
        <w:rPr>
          <w:sz w:val="16"/>
          <w:szCs w:val="16"/>
        </w:rPr>
        <w:t>“</w:t>
      </w:r>
      <w:r w:rsidRPr="00644C95">
        <w:rPr>
          <w:sz w:val="16"/>
          <w:szCs w:val="16"/>
        </w:rPr>
        <w:t>IPCC Concludes Climate Change is Irreversible, Effective Responses Needed</w:t>
      </w:r>
      <w:r>
        <w:rPr>
          <w:sz w:val="16"/>
          <w:szCs w:val="16"/>
        </w:rPr>
        <w:t xml:space="preserve">”, </w:t>
      </w:r>
      <w:hyperlink r:id="rId146" w:history="1">
        <w:r w:rsidRPr="00931C4D">
          <w:rPr>
            <w:rStyle w:val="Hyperlink"/>
            <w:sz w:val="16"/>
            <w:szCs w:val="16"/>
          </w:rPr>
          <w:t>http://www.insurancejournal.com/news/international/2014/03/31/324799.htm</w:t>
        </w:r>
      </w:hyperlink>
      <w:r>
        <w:rPr>
          <w:sz w:val="16"/>
          <w:szCs w:val="16"/>
        </w:rPr>
        <w:t>, 7/14/14, KM)</w:t>
      </w:r>
    </w:p>
    <w:p w14:paraId="05DCD5CC" w14:textId="77777777" w:rsidR="00E70418" w:rsidRPr="00644C95" w:rsidRDefault="00E70418" w:rsidP="00E70418">
      <w:pPr>
        <w:rPr>
          <w:sz w:val="16"/>
          <w:szCs w:val="16"/>
        </w:rPr>
      </w:pPr>
    </w:p>
    <w:p w14:paraId="04029E59" w14:textId="77777777" w:rsidR="00E70418" w:rsidRDefault="00E70418" w:rsidP="00E70418"/>
    <w:p w14:paraId="73816863" w14:textId="77777777" w:rsidR="00E70418" w:rsidRPr="00644C95" w:rsidRDefault="00E70418" w:rsidP="00E70418">
      <w:pPr>
        <w:rPr>
          <w:sz w:val="16"/>
          <w:szCs w:val="16"/>
        </w:rPr>
      </w:pPr>
      <w:r w:rsidRPr="00644C95">
        <w:rPr>
          <w:sz w:val="16"/>
          <w:szCs w:val="16"/>
        </w:rPr>
        <w:t>The Intergovernmental Panel on Climate Change (</w:t>
      </w:r>
      <w:r w:rsidRPr="00854CCE">
        <w:rPr>
          <w:b/>
          <w:sz w:val="20"/>
          <w:szCs w:val="16"/>
          <w:u w:val="single"/>
        </w:rPr>
        <w:t>IPCC</w:t>
      </w:r>
      <w:r w:rsidRPr="00644C95">
        <w:rPr>
          <w:sz w:val="16"/>
          <w:szCs w:val="16"/>
        </w:rPr>
        <w:t xml:space="preserve">) </w:t>
      </w:r>
      <w:r w:rsidRPr="00854CCE">
        <w:rPr>
          <w:b/>
          <w:sz w:val="20"/>
          <w:szCs w:val="16"/>
          <w:u w:val="single"/>
        </w:rPr>
        <w:t>has issued its latest report, which states</w:t>
      </w:r>
      <w:r w:rsidRPr="00854CCE">
        <w:rPr>
          <w:sz w:val="20"/>
          <w:szCs w:val="16"/>
        </w:rPr>
        <w:t xml:space="preserve"> </w:t>
      </w:r>
      <w:proofErr w:type="gramStart"/>
      <w:r w:rsidRPr="00644C95">
        <w:rPr>
          <w:sz w:val="16"/>
          <w:szCs w:val="16"/>
        </w:rPr>
        <w:t>bluntly that</w:t>
      </w:r>
      <w:proofErr w:type="gramEnd"/>
      <w:r w:rsidRPr="00644C95">
        <w:rPr>
          <w:sz w:val="16"/>
          <w:szCs w:val="16"/>
        </w:rPr>
        <w:t xml:space="preserve"> “the effects of climate change are already occurring on all continents and across the oceans. </w:t>
      </w:r>
      <w:r w:rsidRPr="00854CCE">
        <w:rPr>
          <w:b/>
          <w:sz w:val="20"/>
          <w:szCs w:val="16"/>
          <w:u w:val="single"/>
        </w:rPr>
        <w:t>The world</w:t>
      </w:r>
      <w:r w:rsidRPr="00644C95">
        <w:rPr>
          <w:sz w:val="16"/>
          <w:szCs w:val="16"/>
        </w:rPr>
        <w:t xml:space="preserve">, in many cases, </w:t>
      </w:r>
      <w:r w:rsidRPr="00854CCE">
        <w:rPr>
          <w:b/>
          <w:sz w:val="20"/>
          <w:szCs w:val="16"/>
          <w:u w:val="single"/>
        </w:rPr>
        <w:t>is ill-prepared for risks from a changing climate.</w:t>
      </w:r>
      <w:r w:rsidRPr="00854CCE">
        <w:rPr>
          <w:sz w:val="16"/>
          <w:szCs w:val="16"/>
        </w:rPr>
        <w:t>”</w:t>
      </w:r>
      <w:r>
        <w:rPr>
          <w:sz w:val="16"/>
          <w:szCs w:val="16"/>
        </w:rPr>
        <w:t xml:space="preserve"> ¶ </w:t>
      </w:r>
      <w:r w:rsidRPr="00644C95">
        <w:rPr>
          <w:sz w:val="16"/>
          <w:szCs w:val="16"/>
        </w:rPr>
        <w:t>On a more positive note the report also concludes that “there are opportunities to respond to such risks, though the risks will be difficult to manage with high levels of warming.”</w:t>
      </w:r>
      <w:r>
        <w:rPr>
          <w:sz w:val="16"/>
          <w:szCs w:val="16"/>
        </w:rPr>
        <w:t xml:space="preserve"> ¶ </w:t>
      </w:r>
      <w:r w:rsidRPr="00644C95">
        <w:rPr>
          <w:sz w:val="16"/>
          <w:szCs w:val="16"/>
        </w:rPr>
        <w:t>The report, titled Climate Change 2014: Impacts, Adaptation, and Vulnerability, from Working Group II of the IPCC, details the impacts of climate change to date, the future risks from a changing climate, and the opportunities for effective action to reduce risks.</w:t>
      </w:r>
      <w:r>
        <w:rPr>
          <w:sz w:val="16"/>
          <w:szCs w:val="16"/>
        </w:rPr>
        <w:t xml:space="preserve"> ¶ </w:t>
      </w:r>
      <w:r w:rsidRPr="00644C95">
        <w:rPr>
          <w:sz w:val="16"/>
          <w:szCs w:val="16"/>
        </w:rPr>
        <w:t xml:space="preserve">The IPCC’s press bulletin noted: “A total of </w:t>
      </w:r>
      <w:r w:rsidRPr="00854CCE">
        <w:rPr>
          <w:b/>
          <w:sz w:val="20"/>
          <w:szCs w:val="16"/>
          <w:u w:val="single"/>
        </w:rPr>
        <w:t>309 coordinating lead authors, lead authors, and review editors, drawn from 70 countries, were selected to produce the report. They enlisted the help of 436 contributing authors, and a total of 1,729 expert and government reviewers.</w:t>
      </w:r>
      <w:r w:rsidRPr="00644C95">
        <w:rPr>
          <w:sz w:val="16"/>
          <w:szCs w:val="16"/>
        </w:rPr>
        <w:t>”</w:t>
      </w:r>
      <w:r>
        <w:rPr>
          <w:sz w:val="16"/>
          <w:szCs w:val="16"/>
        </w:rPr>
        <w:t xml:space="preserve"> ¶ </w:t>
      </w:r>
      <w:proofErr w:type="gramStart"/>
      <w:r w:rsidRPr="00644C95">
        <w:rPr>
          <w:sz w:val="16"/>
          <w:szCs w:val="16"/>
        </w:rPr>
        <w:t>The</w:t>
      </w:r>
      <w:proofErr w:type="gramEnd"/>
      <w:r w:rsidRPr="00644C95">
        <w:rPr>
          <w:sz w:val="16"/>
          <w:szCs w:val="16"/>
        </w:rPr>
        <w:t xml:space="preserve"> report concludes that responding to climate change “involves making choices about risks in a changing world. The nature of the risks of climate change is increasingly clear, though climate change will also continue to produce surprises.”</w:t>
      </w:r>
      <w:r>
        <w:rPr>
          <w:sz w:val="16"/>
          <w:szCs w:val="16"/>
        </w:rPr>
        <w:t xml:space="preserve"> ¶ </w:t>
      </w:r>
      <w:r w:rsidRPr="00644C95">
        <w:rPr>
          <w:sz w:val="16"/>
          <w:szCs w:val="16"/>
        </w:rPr>
        <w:t>The report spells out the populations most vulnerable people to the effects of climate change, as well as the “industries and ecosystems” around the world that will be affected.</w:t>
      </w:r>
      <w:r>
        <w:rPr>
          <w:sz w:val="16"/>
          <w:szCs w:val="16"/>
        </w:rPr>
        <w:t xml:space="preserve"> ¶ </w:t>
      </w:r>
      <w:proofErr w:type="gramStart"/>
      <w:r w:rsidRPr="00644C95">
        <w:rPr>
          <w:sz w:val="16"/>
          <w:szCs w:val="16"/>
        </w:rPr>
        <w:t>The</w:t>
      </w:r>
      <w:proofErr w:type="gramEnd"/>
      <w:r w:rsidRPr="00644C95">
        <w:rPr>
          <w:sz w:val="16"/>
          <w:szCs w:val="16"/>
        </w:rPr>
        <w:t xml:space="preserve"> report also concludes that the “risk from a changing climate comes from vulnerability (lack of preparedness) and exposure (people or assets in harm’s way) overlapping with hazards (triggering climate events or trends). Each of these three components can be a target for smart actions to decrease risk.”</w:t>
      </w:r>
      <w:r>
        <w:rPr>
          <w:sz w:val="16"/>
          <w:szCs w:val="16"/>
        </w:rPr>
        <w:t xml:space="preserve"> ¶ </w:t>
      </w:r>
      <w:r w:rsidRPr="00644C95">
        <w:rPr>
          <w:sz w:val="16"/>
          <w:szCs w:val="16"/>
        </w:rPr>
        <w:t>Vicente Barros, Co-Chair of Working Group II, said: “We live in an era of man-made climate change. In many cases, we are not prepared for the climate-related risks that we already face. Investments in better preparation can pay dividends both for the present and for the future.”</w:t>
      </w:r>
      <w:r>
        <w:rPr>
          <w:sz w:val="16"/>
          <w:szCs w:val="16"/>
        </w:rPr>
        <w:t xml:space="preserve"> ¶ </w:t>
      </w:r>
      <w:r w:rsidRPr="00644C95">
        <w:rPr>
          <w:sz w:val="16"/>
          <w:szCs w:val="16"/>
        </w:rPr>
        <w:t>Adaptation to reduce the risks from a changing climate is now starting to occur, “but with a stronger focus on reacting to past events than on preparing for a changing future,” according to Chris Field, Co-Chair of Working Group II.</w:t>
      </w:r>
      <w:r>
        <w:rPr>
          <w:sz w:val="16"/>
          <w:szCs w:val="16"/>
        </w:rPr>
        <w:t xml:space="preserve"> ¶ </w:t>
      </w:r>
      <w:r w:rsidRPr="00644C95">
        <w:rPr>
          <w:sz w:val="16"/>
          <w:szCs w:val="16"/>
        </w:rPr>
        <w:t>“Climate-change adaptation is not an exotic agenda that has never been tried. Governments, firms, and communities around the world are building experience with adaptation,” Field added. “This experience forms a starting point for bolder, more ambitious adaptations that will be important as climate and society continue to change.”</w:t>
      </w:r>
      <w:r>
        <w:rPr>
          <w:sz w:val="16"/>
          <w:szCs w:val="16"/>
        </w:rPr>
        <w:t xml:space="preserve"> ¶ </w:t>
      </w:r>
      <w:r w:rsidRPr="00644C95">
        <w:rPr>
          <w:sz w:val="16"/>
          <w:szCs w:val="16"/>
        </w:rPr>
        <w:t>How serious the risks produced by changes in the world’s climate patterns, foreseen in the near future, may turn out to be “depend strongly on the amount of future climate change. Increasing magnitudes of warming increase the likelihood of severe and pervasive impacts that may be surprising or irreversible,” the report concludes.</w:t>
      </w:r>
      <w:r>
        <w:rPr>
          <w:sz w:val="16"/>
          <w:szCs w:val="16"/>
        </w:rPr>
        <w:t xml:space="preserve"> ¶ </w:t>
      </w:r>
      <w:r w:rsidRPr="00644C95">
        <w:rPr>
          <w:sz w:val="16"/>
          <w:szCs w:val="16"/>
        </w:rPr>
        <w:t>Field said: “</w:t>
      </w:r>
      <w:r w:rsidRPr="00854CCE">
        <w:rPr>
          <w:b/>
          <w:sz w:val="20"/>
          <w:szCs w:val="16"/>
          <w:u w:val="single"/>
        </w:rPr>
        <w:t xml:space="preserve">With high levels of warming </w:t>
      </w:r>
      <w:r w:rsidRPr="00854CCE">
        <w:rPr>
          <w:sz w:val="16"/>
          <w:szCs w:val="16"/>
        </w:rPr>
        <w:t>that result from continued growth in</w:t>
      </w:r>
      <w:r w:rsidRPr="00854CCE">
        <w:rPr>
          <w:b/>
          <w:sz w:val="20"/>
          <w:szCs w:val="16"/>
          <w:u w:val="single"/>
        </w:rPr>
        <w:t xml:space="preserve"> greenhouse gas emissions,</w:t>
      </w:r>
      <w:r w:rsidRPr="00854CCE">
        <w:rPr>
          <w:sz w:val="20"/>
          <w:szCs w:val="16"/>
        </w:rPr>
        <w:t xml:space="preserve"> </w:t>
      </w:r>
      <w:r w:rsidRPr="00644C95">
        <w:rPr>
          <w:sz w:val="16"/>
          <w:szCs w:val="16"/>
        </w:rPr>
        <w:t xml:space="preserve">risks will be challenging to manage, and </w:t>
      </w:r>
      <w:r w:rsidRPr="00854CCE">
        <w:rPr>
          <w:b/>
          <w:sz w:val="20"/>
          <w:szCs w:val="16"/>
          <w:u w:val="single"/>
        </w:rPr>
        <w:t>even serious, sustained investments in adaptation will face limits.</w:t>
      </w:r>
      <w:r w:rsidRPr="00854CCE">
        <w:rPr>
          <w:sz w:val="20"/>
          <w:szCs w:val="16"/>
        </w:rPr>
        <w:t xml:space="preserve"> </w:t>
      </w:r>
      <w:r>
        <w:rPr>
          <w:sz w:val="16"/>
          <w:szCs w:val="16"/>
        </w:rPr>
        <w:t xml:space="preserve">¶ </w:t>
      </w:r>
      <w:proofErr w:type="gramStart"/>
      <w:r w:rsidRPr="00644C95">
        <w:rPr>
          <w:sz w:val="16"/>
          <w:szCs w:val="16"/>
        </w:rPr>
        <w:t>The</w:t>
      </w:r>
      <w:proofErr w:type="gramEnd"/>
      <w:r w:rsidRPr="00644C95">
        <w:rPr>
          <w:sz w:val="16"/>
          <w:szCs w:val="16"/>
        </w:rPr>
        <w:t xml:space="preserve"> study of the changing climate has progressed significantly since the establishment of the IPCC by the World Meteorological Organization in 1988. The IPCC’s mandate is to “provide policymakers with regular assessments of the scientific basis of climate change, its impacts and future risks, and options for adaptation and mitigation.”</w:t>
      </w:r>
      <w:r>
        <w:rPr>
          <w:sz w:val="16"/>
          <w:szCs w:val="16"/>
        </w:rPr>
        <w:t xml:space="preserve"> ¶ </w:t>
      </w:r>
      <w:r w:rsidRPr="00644C95">
        <w:rPr>
          <w:sz w:val="16"/>
          <w:szCs w:val="16"/>
        </w:rPr>
        <w:t>Working Group II’s report states: “Observed impacts of climate change have already affected agriculture, human health, ecosystems on land and in the oceans, water supplies, and some people’s livelihoods. The striking feature of observed impacts is that they are occurring from the tropics to the poles, from small islands to large continents, and from the wealthiest countries to the poorest.”</w:t>
      </w:r>
      <w:r>
        <w:rPr>
          <w:sz w:val="16"/>
          <w:szCs w:val="16"/>
        </w:rPr>
        <w:t xml:space="preserve"> ¶ </w:t>
      </w:r>
      <w:r w:rsidRPr="00644C95">
        <w:rPr>
          <w:sz w:val="16"/>
          <w:szCs w:val="16"/>
        </w:rPr>
        <w:t>In line with those findings Field said: “The report concludes that people, societies, and ecosystems are vulnerable around the world, but with different vulnerability in different places. Climate change often interacts with other stresses to increase risk.</w:t>
      </w:r>
      <w:r>
        <w:rPr>
          <w:sz w:val="16"/>
          <w:szCs w:val="16"/>
        </w:rPr>
        <w:t xml:space="preserve"> ¶ </w:t>
      </w:r>
      <w:r w:rsidRPr="00644C95">
        <w:rPr>
          <w:sz w:val="16"/>
          <w:szCs w:val="16"/>
        </w:rPr>
        <w:t xml:space="preserve">Although the summary of the report doesn’t expressly use the term “tipping point” to described the </w:t>
      </w:r>
      <w:r w:rsidRPr="00854CCE">
        <w:rPr>
          <w:b/>
          <w:sz w:val="20"/>
          <w:szCs w:val="16"/>
          <w:u w:val="single"/>
        </w:rPr>
        <w:t>changes in climate</w:t>
      </w:r>
      <w:r w:rsidRPr="00644C95">
        <w:rPr>
          <w:sz w:val="16"/>
          <w:szCs w:val="16"/>
        </w:rPr>
        <w:t xml:space="preserve">, it acknowledges that in many cases they </w:t>
      </w:r>
      <w:r w:rsidRPr="00854CCE">
        <w:rPr>
          <w:b/>
          <w:sz w:val="20"/>
          <w:szCs w:val="16"/>
          <w:u w:val="single"/>
        </w:rPr>
        <w:t>are irreversible</w:t>
      </w:r>
      <w:r w:rsidRPr="00644C95">
        <w:rPr>
          <w:sz w:val="16"/>
          <w:szCs w:val="16"/>
        </w:rPr>
        <w:t xml:space="preserve">; i.e. </w:t>
      </w:r>
      <w:r w:rsidRPr="00854CCE">
        <w:rPr>
          <w:b/>
          <w:sz w:val="20"/>
          <w:szCs w:val="16"/>
          <w:u w:val="single"/>
        </w:rPr>
        <w:t>it’s too late to try and stop the climate from changing</w:t>
      </w:r>
      <w:r w:rsidRPr="00644C95">
        <w:rPr>
          <w:sz w:val="16"/>
          <w:szCs w:val="16"/>
        </w:rPr>
        <w:t>, and the world must now look to ways that it can adapt to and try to mitigate the effects caused by the phenomenon.</w:t>
      </w:r>
      <w:r>
        <w:rPr>
          <w:sz w:val="16"/>
          <w:szCs w:val="16"/>
        </w:rPr>
        <w:t xml:space="preserve"> </w:t>
      </w:r>
    </w:p>
    <w:p w14:paraId="468E96AD" w14:textId="77777777" w:rsidR="00E70418" w:rsidRDefault="00E70418" w:rsidP="00E70418"/>
    <w:p w14:paraId="6737364C" w14:textId="77777777" w:rsidR="00E70418" w:rsidRDefault="00E70418" w:rsidP="00E70418">
      <w:pPr>
        <w:pStyle w:val="Heading4"/>
      </w:pPr>
      <w:r>
        <w:t>We are already over the edge.</w:t>
      </w:r>
    </w:p>
    <w:p w14:paraId="4C2AFE71" w14:textId="77777777" w:rsidR="00E70418" w:rsidRDefault="00E70418" w:rsidP="00E70418">
      <w:proofErr w:type="spellStart"/>
      <w:r w:rsidRPr="00C913E8">
        <w:rPr>
          <w:b/>
        </w:rPr>
        <w:t>Gilkson</w:t>
      </w:r>
      <w:proofErr w:type="spellEnd"/>
      <w:r w:rsidRPr="00C913E8">
        <w:rPr>
          <w:b/>
        </w:rPr>
        <w:t xml:space="preserve">, Earth and </w:t>
      </w:r>
      <w:proofErr w:type="spellStart"/>
      <w:r w:rsidRPr="00C913E8">
        <w:rPr>
          <w:b/>
        </w:rPr>
        <w:t>paleo</w:t>
      </w:r>
      <w:proofErr w:type="spellEnd"/>
      <w:r w:rsidRPr="00C913E8">
        <w:rPr>
          <w:b/>
        </w:rPr>
        <w:t>-climate scientist @ Australian National University 14</w:t>
      </w:r>
      <w:r w:rsidRPr="00C913E8">
        <w:rPr>
          <w:sz w:val="16"/>
          <w:szCs w:val="16"/>
        </w:rPr>
        <w:t xml:space="preserve"> (Andrew, 7/14/14, The Conversation, “What climate tipping points should we be looking out for?”, </w:t>
      </w:r>
      <w:hyperlink r:id="rId147" w:history="1">
        <w:r w:rsidRPr="00C913E8">
          <w:rPr>
            <w:rStyle w:val="Hyperlink"/>
            <w:sz w:val="16"/>
            <w:szCs w:val="16"/>
          </w:rPr>
          <w:t>http://theconversation.com/what-climate-tipping-points-should-we-be-looking-out-for-27108</w:t>
        </w:r>
      </w:hyperlink>
      <w:proofErr w:type="gramStart"/>
      <w:r w:rsidRPr="00C913E8">
        <w:rPr>
          <w:sz w:val="16"/>
          <w:szCs w:val="16"/>
        </w:rPr>
        <w:t>,  7</w:t>
      </w:r>
      <w:proofErr w:type="gramEnd"/>
      <w:r w:rsidRPr="00C913E8">
        <w:rPr>
          <w:sz w:val="16"/>
          <w:szCs w:val="16"/>
        </w:rPr>
        <w:t>/14/14, KM)</w:t>
      </w:r>
    </w:p>
    <w:p w14:paraId="2870000E" w14:textId="77777777" w:rsidR="00E70418" w:rsidRDefault="00E70418" w:rsidP="00E70418"/>
    <w:p w14:paraId="6BBEEC1B" w14:textId="77777777" w:rsidR="00E70418" w:rsidRDefault="00E70418" w:rsidP="00E70418">
      <w:pPr>
        <w:rPr>
          <w:iCs/>
          <w:sz w:val="16"/>
          <w:szCs w:val="16"/>
        </w:rPr>
      </w:pPr>
      <w:r w:rsidRPr="002A026D">
        <w:rPr>
          <w:sz w:val="16"/>
          <w:szCs w:val="16"/>
        </w:rPr>
        <w:t>The crucial question</w:t>
      </w:r>
      <w:r>
        <w:rPr>
          <w:sz w:val="16"/>
          <w:szCs w:val="16"/>
        </w:rPr>
        <w:t xml:space="preserve"> ¶ </w:t>
      </w:r>
      <w:proofErr w:type="gramStart"/>
      <w:r w:rsidRPr="002A026D">
        <w:rPr>
          <w:sz w:val="16"/>
          <w:szCs w:val="16"/>
        </w:rPr>
        <w:t>So</w:t>
      </w:r>
      <w:proofErr w:type="gramEnd"/>
      <w:r w:rsidRPr="002A026D">
        <w:rPr>
          <w:sz w:val="16"/>
          <w:szCs w:val="16"/>
        </w:rPr>
        <w:t xml:space="preserve"> </w:t>
      </w:r>
      <w:r w:rsidRPr="00E1411A">
        <w:rPr>
          <w:b/>
          <w:sz w:val="20"/>
          <w:szCs w:val="16"/>
          <w:u w:val="single"/>
        </w:rPr>
        <w:t>how likely is the current climate change trend to reach a tipping point</w:t>
      </w:r>
      <w:r w:rsidRPr="002A026D">
        <w:rPr>
          <w:sz w:val="16"/>
          <w:szCs w:val="16"/>
        </w:rPr>
        <w:t>, and if so of what magnitude and on what time scale?</w:t>
      </w:r>
      <w:r>
        <w:rPr>
          <w:sz w:val="16"/>
          <w:szCs w:val="16"/>
        </w:rPr>
        <w:t xml:space="preserve"> ¶ </w:t>
      </w:r>
      <w:r w:rsidRPr="002A026D">
        <w:rPr>
          <w:sz w:val="16"/>
          <w:szCs w:val="16"/>
        </w:rPr>
        <w:t xml:space="preserve">General circulation climate </w:t>
      </w:r>
      <w:proofErr w:type="gramStart"/>
      <w:r w:rsidRPr="002A026D">
        <w:rPr>
          <w:sz w:val="16"/>
          <w:szCs w:val="16"/>
        </w:rPr>
        <w:t>models which attempt to delineate</w:t>
      </w:r>
      <w:proofErr w:type="gramEnd"/>
      <w:r w:rsidRPr="002A026D">
        <w:rPr>
          <w:sz w:val="16"/>
          <w:szCs w:val="16"/>
        </w:rPr>
        <w:t xml:space="preserve"> overall future climate trends are limited in their capacity to predict the precise timing, location and magnitude of abrupt climate and weather events with confidence.</w:t>
      </w:r>
      <w:r>
        <w:rPr>
          <w:sz w:val="16"/>
          <w:szCs w:val="16"/>
        </w:rPr>
        <w:t xml:space="preserve"> ¶ </w:t>
      </w:r>
      <w:proofErr w:type="gramStart"/>
      <w:r w:rsidRPr="002A026D">
        <w:rPr>
          <w:sz w:val="16"/>
          <w:szCs w:val="16"/>
        </w:rPr>
        <w:t>Since</w:t>
      </w:r>
      <w:proofErr w:type="gramEnd"/>
      <w:r w:rsidRPr="002A026D">
        <w:rPr>
          <w:sz w:val="16"/>
          <w:szCs w:val="16"/>
        </w:rPr>
        <w:t xml:space="preserve"> the 19th century the rise in the energy level of the atmosphere has reached a level of more than 3 degrees Celsius when the masking effects of </w:t>
      </w:r>
      <w:proofErr w:type="spellStart"/>
      <w:r w:rsidRPr="002A026D">
        <w:rPr>
          <w:sz w:val="16"/>
          <w:szCs w:val="16"/>
        </w:rPr>
        <w:t>sulphur</w:t>
      </w:r>
      <w:proofErr w:type="spellEnd"/>
      <w:r w:rsidRPr="002A026D">
        <w:rPr>
          <w:sz w:val="16"/>
          <w:szCs w:val="16"/>
        </w:rPr>
        <w:t xml:space="preserve"> aerosols are discounted. This degree of temperature rise is just under the energy rise level associated with the last glacial termination between about 16,000 and 10,000 years ago.</w:t>
      </w:r>
      <w:r>
        <w:rPr>
          <w:sz w:val="16"/>
          <w:szCs w:val="16"/>
        </w:rPr>
        <w:t xml:space="preserve"> ¶ </w:t>
      </w:r>
      <w:proofErr w:type="gramStart"/>
      <w:r w:rsidRPr="002A026D">
        <w:rPr>
          <w:sz w:val="16"/>
          <w:szCs w:val="16"/>
        </w:rPr>
        <w:t>The</w:t>
      </w:r>
      <w:proofErr w:type="gramEnd"/>
      <w:r w:rsidRPr="002A026D">
        <w:rPr>
          <w:sz w:val="16"/>
          <w:szCs w:val="16"/>
        </w:rPr>
        <w:t xml:space="preserve"> atmosphere-ocean system continued to warm following the peak El-Nino event of 1998. Most of the warming occurred in the oceans, whose mean temperature has risen by about 0.3C since 1950.</w:t>
      </w:r>
      <w:r>
        <w:rPr>
          <w:sz w:val="16"/>
          <w:szCs w:val="16"/>
        </w:rPr>
        <w:t xml:space="preserve"> ¶ </w:t>
      </w:r>
      <w:r w:rsidRPr="002A026D">
        <w:rPr>
          <w:sz w:val="16"/>
          <w:szCs w:val="16"/>
        </w:rPr>
        <w:t>The current rise in atmospheric CO</w:t>
      </w:r>
      <w:r w:rsidRPr="002A026D">
        <w:rPr>
          <w:sz w:val="16"/>
          <w:szCs w:val="16"/>
          <w:vertAlign w:val="subscript"/>
        </w:rPr>
        <w:t>2</w:t>
      </w:r>
      <w:r w:rsidRPr="002A026D">
        <w:rPr>
          <w:sz w:val="16"/>
          <w:szCs w:val="16"/>
        </w:rPr>
        <w:t xml:space="preserve"> of about 2 parts per million CO2/year, reaching 401.85 parts per million at the Mauna Loa Observatory in Hawaii in May 2014, exceeds rates observed in the geological record of the last 65 million years. </w:t>
      </w:r>
      <w:r>
        <w:rPr>
          <w:sz w:val="16"/>
          <w:szCs w:val="16"/>
        </w:rPr>
        <w:t xml:space="preserve">¶ </w:t>
      </w:r>
      <w:proofErr w:type="gramStart"/>
      <w:r w:rsidRPr="002A026D">
        <w:rPr>
          <w:sz w:val="16"/>
          <w:szCs w:val="16"/>
        </w:rPr>
        <w:t>An</w:t>
      </w:r>
      <w:proofErr w:type="gramEnd"/>
      <w:r w:rsidRPr="002A026D">
        <w:rPr>
          <w:sz w:val="16"/>
          <w:szCs w:val="16"/>
        </w:rPr>
        <w:t xml:space="preserve"> atmospheric CO</w:t>
      </w:r>
      <w:r w:rsidRPr="002A026D">
        <w:rPr>
          <w:sz w:val="16"/>
          <w:szCs w:val="16"/>
          <w:vertAlign w:val="subscript"/>
        </w:rPr>
        <w:t>2</w:t>
      </w:r>
      <w:r w:rsidRPr="002A026D">
        <w:rPr>
          <w:sz w:val="16"/>
          <w:szCs w:val="16"/>
        </w:rPr>
        <w:t xml:space="preserve"> level of 400 parts per million is estimated for the Miocene, about 16 million years ago, when mean temperatures have reached 3 to 4 degrees Celsius above those of pre-industrial temperatures. Economically available fossil fuel reserves, if used, are capable of returning the atmosphere to tropical state such as existed during the early to mid-Eocene prior to the formation of the Antarctic ice sheet about 32 million years ago.</w:t>
      </w:r>
      <w:r>
        <w:rPr>
          <w:sz w:val="16"/>
          <w:szCs w:val="16"/>
        </w:rPr>
        <w:t xml:space="preserve"> ¶ </w:t>
      </w:r>
      <w:r w:rsidRPr="002A026D">
        <w:rPr>
          <w:sz w:val="16"/>
          <w:szCs w:val="16"/>
        </w:rPr>
        <w:t xml:space="preserve">The evidence indicates that, since the mid-1980s, the Earth is shifting from a climate state that </w:t>
      </w:r>
      <w:proofErr w:type="spellStart"/>
      <w:r w:rsidRPr="002A026D">
        <w:rPr>
          <w:sz w:val="16"/>
          <w:szCs w:val="16"/>
        </w:rPr>
        <w:t>favoured</w:t>
      </w:r>
      <w:proofErr w:type="spellEnd"/>
      <w:r w:rsidRPr="002A026D">
        <w:rPr>
          <w:sz w:val="16"/>
          <w:szCs w:val="16"/>
        </w:rPr>
        <w:t xml:space="preserve"> land cultivation since about 7000 years ago to a climate state </w:t>
      </w:r>
      <w:proofErr w:type="spellStart"/>
      <w:r w:rsidRPr="002A026D">
        <w:rPr>
          <w:sz w:val="16"/>
          <w:szCs w:val="16"/>
        </w:rPr>
        <w:t>characterised</w:t>
      </w:r>
      <w:proofErr w:type="spellEnd"/>
      <w:r w:rsidRPr="002A026D">
        <w:rPr>
          <w:sz w:val="16"/>
          <w:szCs w:val="16"/>
        </w:rPr>
        <w:t xml:space="preserve"> by mean global temperatures about 2-3 degrees Celsius above pre-industrial levels.</w:t>
      </w:r>
      <w:r>
        <w:rPr>
          <w:sz w:val="16"/>
          <w:szCs w:val="16"/>
        </w:rPr>
        <w:t xml:space="preserve"> ¶ </w:t>
      </w:r>
      <w:proofErr w:type="gramStart"/>
      <w:r w:rsidRPr="002A026D">
        <w:rPr>
          <w:sz w:val="16"/>
          <w:szCs w:val="16"/>
        </w:rPr>
        <w:t>At</w:t>
      </w:r>
      <w:proofErr w:type="gramEnd"/>
      <w:r w:rsidRPr="002A026D">
        <w:rPr>
          <w:sz w:val="16"/>
          <w:szCs w:val="16"/>
        </w:rPr>
        <w:t xml:space="preserve"> this level, extreme weather events would render large parts of the continents unsuitable for agriculture. The accelerated melting of the Greenland and west Antarctic ice sheets could lead to conditions akin to those of the Pliocene, before 2.6 million years ago, when sea level were between 5 and 40 </w:t>
      </w:r>
      <w:proofErr w:type="spellStart"/>
      <w:r w:rsidRPr="002A026D">
        <w:rPr>
          <w:sz w:val="16"/>
          <w:szCs w:val="16"/>
        </w:rPr>
        <w:t>metres</w:t>
      </w:r>
      <w:proofErr w:type="spellEnd"/>
      <w:r w:rsidRPr="002A026D">
        <w:rPr>
          <w:sz w:val="16"/>
          <w:szCs w:val="16"/>
        </w:rPr>
        <w:t xml:space="preserve"> higher than at present, as estimated by the US Geological Survey.</w:t>
      </w:r>
      <w:r>
        <w:rPr>
          <w:sz w:val="16"/>
          <w:szCs w:val="16"/>
        </w:rPr>
        <w:t xml:space="preserve"> ¶ </w:t>
      </w:r>
      <w:r w:rsidRPr="00DC7DE0">
        <w:rPr>
          <w:b/>
          <w:sz w:val="20"/>
          <w:szCs w:val="20"/>
          <w:u w:val="single"/>
        </w:rPr>
        <w:t xml:space="preserve">The evidence indicates </w:t>
      </w:r>
      <w:r w:rsidRPr="002A026D">
        <w:rPr>
          <w:b/>
          <w:sz w:val="20"/>
          <w:szCs w:val="16"/>
          <w:u w:val="single"/>
        </w:rPr>
        <w:t>the climate</w:t>
      </w:r>
      <w:r w:rsidRPr="002A026D">
        <w:rPr>
          <w:sz w:val="20"/>
          <w:szCs w:val="16"/>
        </w:rPr>
        <w:t xml:space="preserve"> </w:t>
      </w:r>
      <w:r w:rsidRPr="002A026D">
        <w:rPr>
          <w:sz w:val="16"/>
          <w:szCs w:val="16"/>
        </w:rPr>
        <w:t xml:space="preserve">may be tracking toward – or </w:t>
      </w:r>
      <w:r w:rsidRPr="002A026D">
        <w:rPr>
          <w:b/>
          <w:sz w:val="20"/>
          <w:szCs w:val="16"/>
          <w:u w:val="single"/>
        </w:rPr>
        <w:t>is already crossing</w:t>
      </w:r>
      <w:r w:rsidRPr="002A026D">
        <w:rPr>
          <w:sz w:val="20"/>
          <w:szCs w:val="16"/>
        </w:rPr>
        <w:t xml:space="preserve"> </w:t>
      </w:r>
      <w:r w:rsidRPr="002A026D">
        <w:rPr>
          <w:sz w:val="16"/>
          <w:szCs w:val="16"/>
        </w:rPr>
        <w:t xml:space="preserve">– </w:t>
      </w:r>
      <w:r w:rsidRPr="002A026D">
        <w:rPr>
          <w:b/>
          <w:sz w:val="20"/>
          <w:szCs w:val="16"/>
          <w:u w:val="single"/>
        </w:rPr>
        <w:t>tipping points</w:t>
      </w:r>
      <w:r w:rsidRPr="002A026D">
        <w:rPr>
          <w:sz w:val="20"/>
          <w:szCs w:val="16"/>
        </w:rPr>
        <w:t xml:space="preserve"> </w:t>
      </w:r>
      <w:r w:rsidRPr="002A026D">
        <w:rPr>
          <w:sz w:val="16"/>
          <w:szCs w:val="16"/>
        </w:rPr>
        <w:t>whose precise nature and timing remain undefined</w:t>
      </w:r>
      <w:r w:rsidRPr="00E1411A">
        <w:rPr>
          <w:sz w:val="16"/>
          <w:szCs w:val="16"/>
        </w:rPr>
        <w:t>, depending on the extent to which ice sheet melting is retarded</w:t>
      </w:r>
      <w:r w:rsidRPr="00E1411A">
        <w:rPr>
          <w:sz w:val="20"/>
          <w:szCs w:val="16"/>
        </w:rPr>
        <w:t xml:space="preserve"> </w:t>
      </w:r>
      <w:r w:rsidRPr="002A026D">
        <w:rPr>
          <w:sz w:val="16"/>
          <w:szCs w:val="16"/>
        </w:rPr>
        <w:t xml:space="preserve">due to hysteresis. The increase in frequency and intensity of extreme weather events around the globe may represent a shift in state of the atmosphere-ocean system. </w:t>
      </w:r>
      <w:r w:rsidRPr="002A026D">
        <w:rPr>
          <w:b/>
          <w:sz w:val="20"/>
          <w:szCs w:val="16"/>
          <w:u w:val="single"/>
        </w:rPr>
        <w:t>There is no alternative</w:t>
      </w:r>
      <w:r w:rsidRPr="002A026D">
        <w:rPr>
          <w:sz w:val="20"/>
          <w:szCs w:val="16"/>
        </w:rPr>
        <w:t xml:space="preserve"> </w:t>
      </w:r>
      <w:r w:rsidRPr="002A026D">
        <w:rPr>
          <w:sz w:val="16"/>
          <w:szCs w:val="16"/>
        </w:rPr>
        <w:t>to a global effort at deep cuts of carbon emissions coupled with fast-tracked CO</w:t>
      </w:r>
      <w:r w:rsidRPr="002A026D">
        <w:rPr>
          <w:sz w:val="16"/>
          <w:szCs w:val="16"/>
          <w:vertAlign w:val="subscript"/>
        </w:rPr>
        <w:t>2</w:t>
      </w:r>
      <w:r w:rsidRPr="002A026D">
        <w:rPr>
          <w:sz w:val="16"/>
          <w:szCs w:val="16"/>
        </w:rPr>
        <w:t xml:space="preserve"> sequestration.</w:t>
      </w:r>
      <w:r>
        <w:rPr>
          <w:sz w:val="16"/>
          <w:szCs w:val="16"/>
        </w:rPr>
        <w:t xml:space="preserve"> ¶ </w:t>
      </w:r>
      <w:r w:rsidRPr="002A026D">
        <w:rPr>
          <w:sz w:val="16"/>
          <w:szCs w:val="16"/>
        </w:rPr>
        <w:t xml:space="preserve">As Professor Joachim </w:t>
      </w:r>
      <w:proofErr w:type="spellStart"/>
      <w:r w:rsidRPr="002A026D">
        <w:rPr>
          <w:sz w:val="16"/>
          <w:szCs w:val="16"/>
        </w:rPr>
        <w:t>Schellnhuber</w:t>
      </w:r>
      <w:proofErr w:type="spellEnd"/>
      <w:r w:rsidRPr="002A026D">
        <w:rPr>
          <w:sz w:val="16"/>
          <w:szCs w:val="16"/>
        </w:rPr>
        <w:t>, Germany’s climate advisor and Director of the Potsdam Climate Impacts Institute, has said:</w:t>
      </w:r>
      <w:r>
        <w:rPr>
          <w:sz w:val="16"/>
          <w:szCs w:val="16"/>
        </w:rPr>
        <w:t xml:space="preserve"> ¶ </w:t>
      </w:r>
      <w:r w:rsidRPr="002A026D">
        <w:rPr>
          <w:iCs/>
          <w:sz w:val="16"/>
          <w:szCs w:val="16"/>
        </w:rPr>
        <w:t>We’re simply talking about the very life support system of this planet.</w:t>
      </w:r>
    </w:p>
    <w:p w14:paraId="1674AB8B" w14:textId="77777777" w:rsidR="00E70418" w:rsidRDefault="00E70418" w:rsidP="00E70418">
      <w:pPr>
        <w:rPr>
          <w:iCs/>
          <w:sz w:val="16"/>
          <w:szCs w:val="16"/>
        </w:rPr>
      </w:pPr>
    </w:p>
    <w:p w14:paraId="14E59DFC" w14:textId="77777777" w:rsidR="00E70418" w:rsidRDefault="00E70418" w:rsidP="00E70418">
      <w:pPr>
        <w:pStyle w:val="Heading4"/>
      </w:pPr>
      <w:r>
        <w:t>Climate change irreversible—melting ice proves.</w:t>
      </w:r>
    </w:p>
    <w:p w14:paraId="47EA7FA6" w14:textId="77777777" w:rsidR="00E70418" w:rsidRPr="0049305C" w:rsidRDefault="00E70418" w:rsidP="00E70418">
      <w:proofErr w:type="spellStart"/>
      <w:r w:rsidRPr="0049305C">
        <w:rPr>
          <w:rStyle w:val="StyleStyleBold12pt"/>
        </w:rPr>
        <w:t>Opdyke</w:t>
      </w:r>
      <w:proofErr w:type="spellEnd"/>
      <w:r w:rsidRPr="0049305C">
        <w:rPr>
          <w:rStyle w:val="StyleStyleBold12pt"/>
        </w:rPr>
        <w:t>, Climate Researcher @ Australian National University 14</w:t>
      </w:r>
      <w:r w:rsidRPr="0049305C">
        <w:rPr>
          <w:sz w:val="16"/>
          <w:szCs w:val="16"/>
        </w:rPr>
        <w:t xml:space="preserve"> (Bradley, 5/20/14, The Conversation, “We can now only watch as West Antarctica’s ice sheets collapse”, </w:t>
      </w:r>
      <w:hyperlink r:id="rId148" w:history="1">
        <w:r w:rsidRPr="0049305C">
          <w:rPr>
            <w:rStyle w:val="Hyperlink"/>
            <w:sz w:val="16"/>
            <w:szCs w:val="16"/>
          </w:rPr>
          <w:t>https://theconversation.com/we-can-now-only-watch-as-west-antarcticas-ice-sheets-collapse-26957</w:t>
        </w:r>
      </w:hyperlink>
      <w:r w:rsidRPr="0049305C">
        <w:rPr>
          <w:sz w:val="16"/>
          <w:szCs w:val="16"/>
        </w:rPr>
        <w:t>, 7/14/14, KM)</w:t>
      </w:r>
    </w:p>
    <w:p w14:paraId="0A2FD880" w14:textId="77777777" w:rsidR="00E70418" w:rsidRDefault="00E70418" w:rsidP="00E70418">
      <w:pPr>
        <w:rPr>
          <w:iCs/>
          <w:sz w:val="16"/>
          <w:szCs w:val="16"/>
        </w:rPr>
      </w:pPr>
    </w:p>
    <w:p w14:paraId="68916E21" w14:textId="77777777" w:rsidR="00E70418" w:rsidRPr="0049305C" w:rsidRDefault="00E70418" w:rsidP="00E70418">
      <w:pPr>
        <w:rPr>
          <w:sz w:val="16"/>
          <w:szCs w:val="16"/>
        </w:rPr>
      </w:pPr>
      <w:r w:rsidRPr="009C3723">
        <w:rPr>
          <w:sz w:val="16"/>
          <w:szCs w:val="16"/>
        </w:rPr>
        <w:t xml:space="preserve">Antarctic climate science is having a moment – a worrying moment. </w:t>
      </w:r>
      <w:r w:rsidRPr="0049305C">
        <w:rPr>
          <w:rStyle w:val="StyleBoldUnderline"/>
        </w:rPr>
        <w:t>Three new studies have all concluded that the</w:t>
      </w:r>
      <w:r w:rsidRPr="009C3723">
        <w:rPr>
          <w:sz w:val="16"/>
          <w:szCs w:val="16"/>
        </w:rPr>
        <w:t xml:space="preserve"> West Antarctic </w:t>
      </w:r>
      <w:r w:rsidRPr="0049305C">
        <w:rPr>
          <w:rStyle w:val="StyleBoldUnderline"/>
        </w:rPr>
        <w:t>Ice Sheet has begun to collapse.</w:t>
      </w:r>
      <w:r w:rsidRPr="009C3723">
        <w:rPr>
          <w:sz w:val="16"/>
          <w:szCs w:val="16"/>
        </w:rPr>
        <w:t xml:space="preserve"> This collapse will impact humanity for generations to come, and the indications are that </w:t>
      </w:r>
      <w:r w:rsidRPr="0049305C">
        <w:rPr>
          <w:rStyle w:val="StyleBoldUnderline"/>
        </w:rPr>
        <w:t>it is too late to stop it.</w:t>
      </w:r>
      <w:r>
        <w:rPr>
          <w:sz w:val="16"/>
          <w:szCs w:val="16"/>
        </w:rPr>
        <w:t xml:space="preserve"> ¶ </w:t>
      </w:r>
      <w:r w:rsidRPr="009C3723">
        <w:rPr>
          <w:sz w:val="16"/>
          <w:szCs w:val="16"/>
        </w:rPr>
        <w:t xml:space="preserve">Satellite measurements compiled by UK researchers have shown that </w:t>
      </w:r>
      <w:r w:rsidRPr="0049305C">
        <w:rPr>
          <w:rStyle w:val="StyleBoldUnderline"/>
        </w:rPr>
        <w:t xml:space="preserve">Antarctica is losing 160 billion </w:t>
      </w:r>
      <w:proofErr w:type="spellStart"/>
      <w:r w:rsidRPr="0049305C">
        <w:rPr>
          <w:rStyle w:val="StyleBoldUnderline"/>
        </w:rPr>
        <w:t>tonnes</w:t>
      </w:r>
      <w:proofErr w:type="spellEnd"/>
      <w:r w:rsidRPr="0049305C">
        <w:rPr>
          <w:rStyle w:val="StyleBoldUnderline"/>
        </w:rPr>
        <w:t xml:space="preserve"> of ice per year</w:t>
      </w:r>
      <w:r w:rsidRPr="009C3723">
        <w:rPr>
          <w:sz w:val="16"/>
          <w:szCs w:val="16"/>
        </w:rPr>
        <w:t>, mainly through thinning of West Antarctica’s ice sheets.</w:t>
      </w:r>
      <w:r>
        <w:rPr>
          <w:sz w:val="16"/>
          <w:szCs w:val="16"/>
        </w:rPr>
        <w:t xml:space="preserve"> ¶ </w:t>
      </w:r>
      <w:r w:rsidRPr="009C3723">
        <w:rPr>
          <w:sz w:val="16"/>
          <w:szCs w:val="16"/>
        </w:rPr>
        <w:t xml:space="preserve">Meanwhile, a NASA-linked study has found that </w:t>
      </w:r>
      <w:r w:rsidRPr="0049305C">
        <w:rPr>
          <w:rStyle w:val="StyleBoldUnderline"/>
        </w:rPr>
        <w:t>major</w:t>
      </w:r>
      <w:r w:rsidRPr="009C3723">
        <w:rPr>
          <w:bCs/>
          <w:sz w:val="16"/>
          <w:szCs w:val="16"/>
        </w:rPr>
        <w:t xml:space="preserve"> West Antarctic </w:t>
      </w:r>
      <w:r w:rsidRPr="0049305C">
        <w:rPr>
          <w:rStyle w:val="StyleBoldUnderline"/>
        </w:rPr>
        <w:t xml:space="preserve">glaciers have retreated by several </w:t>
      </w:r>
      <w:proofErr w:type="spellStart"/>
      <w:r w:rsidRPr="0049305C">
        <w:rPr>
          <w:rStyle w:val="StyleBoldUnderline"/>
        </w:rPr>
        <w:t>kilometres</w:t>
      </w:r>
      <w:proofErr w:type="spellEnd"/>
      <w:r w:rsidRPr="009C3723">
        <w:rPr>
          <w:bCs/>
          <w:sz w:val="16"/>
          <w:szCs w:val="16"/>
        </w:rPr>
        <w:t xml:space="preserve"> over the past two decades</w:t>
      </w:r>
      <w:r w:rsidRPr="009C3723">
        <w:rPr>
          <w:sz w:val="16"/>
          <w:szCs w:val="16"/>
        </w:rPr>
        <w:t xml:space="preserve">, and researchers at the University of Washington found that one of these, </w:t>
      </w:r>
      <w:r w:rsidRPr="0049305C">
        <w:rPr>
          <w:rStyle w:val="StyleBoldUnderline"/>
        </w:rPr>
        <w:t xml:space="preserve">the </w:t>
      </w:r>
      <w:proofErr w:type="spellStart"/>
      <w:r w:rsidRPr="0049305C">
        <w:rPr>
          <w:rStyle w:val="StyleBoldUnderline"/>
        </w:rPr>
        <w:t>Thwaites</w:t>
      </w:r>
      <w:proofErr w:type="spellEnd"/>
      <w:r w:rsidRPr="0049305C">
        <w:rPr>
          <w:rStyle w:val="StyleBoldUnderline"/>
        </w:rPr>
        <w:t xml:space="preserve"> Glacier, is set to collapse</w:t>
      </w:r>
      <w:r w:rsidRPr="009C3723">
        <w:rPr>
          <w:bCs/>
          <w:sz w:val="16"/>
          <w:szCs w:val="16"/>
        </w:rPr>
        <w:t xml:space="preserve"> over the coming centuries</w:t>
      </w:r>
      <w:r w:rsidRPr="009C3723">
        <w:rPr>
          <w:sz w:val="16"/>
          <w:szCs w:val="16"/>
        </w:rPr>
        <w:t xml:space="preserve">, </w:t>
      </w:r>
      <w:r w:rsidRPr="0049305C">
        <w:rPr>
          <w:rStyle w:val="StyleBoldUnderline"/>
        </w:rPr>
        <w:t xml:space="preserve">potentially triggering 3 </w:t>
      </w:r>
      <w:proofErr w:type="spellStart"/>
      <w:r w:rsidRPr="0049305C">
        <w:rPr>
          <w:rStyle w:val="StyleBoldUnderline"/>
        </w:rPr>
        <w:t>metres</w:t>
      </w:r>
      <w:proofErr w:type="spellEnd"/>
      <w:r w:rsidRPr="0049305C">
        <w:rPr>
          <w:rStyle w:val="StyleBoldUnderline"/>
        </w:rPr>
        <w:t xml:space="preserve"> of sea level rise.</w:t>
      </w:r>
      <w:r>
        <w:rPr>
          <w:sz w:val="16"/>
          <w:szCs w:val="16"/>
        </w:rPr>
        <w:t xml:space="preserve"> ¶ </w:t>
      </w:r>
      <w:proofErr w:type="gramStart"/>
      <w:r w:rsidRPr="009C3723">
        <w:rPr>
          <w:sz w:val="16"/>
          <w:szCs w:val="16"/>
        </w:rPr>
        <w:t>The</w:t>
      </w:r>
      <w:proofErr w:type="gramEnd"/>
      <w:r w:rsidRPr="009C3723">
        <w:rPr>
          <w:sz w:val="16"/>
          <w:szCs w:val="16"/>
        </w:rPr>
        <w:t xml:space="preserve"> potential collapse of West Antarctica’s ice sheets is not just a problem for Antarctica. It will dramatically change coastlines all over the world.</w:t>
      </w:r>
      <w:r>
        <w:rPr>
          <w:sz w:val="16"/>
          <w:szCs w:val="16"/>
        </w:rPr>
        <w:t xml:space="preserve"> ¶ </w:t>
      </w:r>
      <w:proofErr w:type="gramStart"/>
      <w:r w:rsidRPr="009C3723">
        <w:rPr>
          <w:bCs/>
          <w:sz w:val="16"/>
          <w:szCs w:val="16"/>
        </w:rPr>
        <w:t>The</w:t>
      </w:r>
      <w:proofErr w:type="gramEnd"/>
      <w:r w:rsidRPr="009C3723">
        <w:rPr>
          <w:bCs/>
          <w:sz w:val="16"/>
          <w:szCs w:val="16"/>
        </w:rPr>
        <w:t xml:space="preserve"> ‘climate gorilla’</w:t>
      </w:r>
      <w:r>
        <w:rPr>
          <w:bCs/>
          <w:sz w:val="16"/>
          <w:szCs w:val="16"/>
        </w:rPr>
        <w:t xml:space="preserve"> </w:t>
      </w:r>
      <w:r>
        <w:rPr>
          <w:sz w:val="16"/>
          <w:szCs w:val="16"/>
        </w:rPr>
        <w:t xml:space="preserve">¶ </w:t>
      </w:r>
      <w:r w:rsidRPr="009C3723">
        <w:rPr>
          <w:sz w:val="16"/>
          <w:szCs w:val="16"/>
        </w:rPr>
        <w:t>Several years ago, at a science forum in Canberra, we were encouraged to imagine a “greenhouse future”. I identified the West Antarctic Ice Sheet as the 800-pound gorilla hiding in the climate closet. Why? The ends of many of the glaciers that drain this ice sheet are already significantly below sea level, and the ice sheet is not hemmed in by mountains, as Greenland’s ice sheets are.</w:t>
      </w:r>
      <w:r>
        <w:rPr>
          <w:sz w:val="16"/>
          <w:szCs w:val="16"/>
        </w:rPr>
        <w:t xml:space="preserve"> ¶ </w:t>
      </w:r>
      <w:r w:rsidRPr="009C3723">
        <w:rPr>
          <w:sz w:val="16"/>
          <w:szCs w:val="16"/>
        </w:rPr>
        <w:t xml:space="preserve">The combination of rising sea level and the warming Southern Ocean will release the ice sheet from its grounding line – the NASA study has already found that the glaciers' grounding lines are in rapid retreat. Without an anchor on land, </w:t>
      </w:r>
      <w:r w:rsidRPr="0049305C">
        <w:rPr>
          <w:rStyle w:val="StyleBoldUnderline"/>
        </w:rPr>
        <w:t>the ice sheets' collapse is inevitable and cannot be slowed.</w:t>
      </w:r>
      <w:r>
        <w:rPr>
          <w:sz w:val="16"/>
          <w:szCs w:val="16"/>
        </w:rPr>
        <w:t xml:space="preserve"> ¶ </w:t>
      </w:r>
      <w:proofErr w:type="gramStart"/>
      <w:r w:rsidRPr="0049305C">
        <w:rPr>
          <w:rStyle w:val="StyleBoldUnderline"/>
        </w:rPr>
        <w:t>The</w:t>
      </w:r>
      <w:proofErr w:type="gramEnd"/>
      <w:r w:rsidRPr="0049305C">
        <w:rPr>
          <w:rStyle w:val="StyleBoldUnderline"/>
        </w:rPr>
        <w:t xml:space="preserve"> total collapse</w:t>
      </w:r>
      <w:r w:rsidRPr="009C3723">
        <w:rPr>
          <w:sz w:val="16"/>
          <w:szCs w:val="16"/>
        </w:rPr>
        <w:t xml:space="preserve"> of the vulnerable parts of West Antarctica’s ice sheets would raise sea levels by at least 3 </w:t>
      </w:r>
      <w:proofErr w:type="spellStart"/>
      <w:r w:rsidRPr="009C3723">
        <w:rPr>
          <w:sz w:val="16"/>
          <w:szCs w:val="16"/>
        </w:rPr>
        <w:t>metres</w:t>
      </w:r>
      <w:proofErr w:type="spellEnd"/>
      <w:r w:rsidRPr="009C3723">
        <w:rPr>
          <w:sz w:val="16"/>
          <w:szCs w:val="16"/>
        </w:rPr>
        <w:t xml:space="preserve">. The </w:t>
      </w:r>
      <w:r w:rsidRPr="0049305C">
        <w:rPr>
          <w:rStyle w:val="StyleBoldUnderline"/>
        </w:rPr>
        <w:t>possibility</w:t>
      </w:r>
      <w:r w:rsidRPr="009C3723">
        <w:rPr>
          <w:sz w:val="16"/>
          <w:szCs w:val="16"/>
        </w:rPr>
        <w:t xml:space="preserve"> of this happening </w:t>
      </w:r>
      <w:r w:rsidRPr="0049305C">
        <w:rPr>
          <w:rStyle w:val="StyleBoldUnderline"/>
        </w:rPr>
        <w:t>has now moved from the hypothetical to an unfortunate reality.</w:t>
      </w:r>
      <w:r w:rsidRPr="009C3723">
        <w:rPr>
          <w:sz w:val="16"/>
          <w:szCs w:val="16"/>
        </w:rPr>
        <w:t xml:space="preserve"> The best we can now hope for is that this collapse will be slow and stately, and take centuries to unfold.</w:t>
      </w:r>
      <w:r>
        <w:rPr>
          <w:sz w:val="16"/>
          <w:szCs w:val="16"/>
        </w:rPr>
        <w:t xml:space="preserve"> ¶ </w:t>
      </w:r>
      <w:proofErr w:type="gramStart"/>
      <w:r w:rsidRPr="009C3723">
        <w:rPr>
          <w:sz w:val="16"/>
          <w:szCs w:val="16"/>
        </w:rPr>
        <w:t>If</w:t>
      </w:r>
      <w:proofErr w:type="gramEnd"/>
      <w:r w:rsidRPr="009C3723">
        <w:rPr>
          <w:sz w:val="16"/>
          <w:szCs w:val="16"/>
        </w:rPr>
        <w:t xml:space="preserve"> this is the case, then civilizations can probably adapt to the havoc this will cause to coastal communities. However, we have </w:t>
      </w:r>
      <w:r w:rsidRPr="009C3723">
        <w:rPr>
          <w:bCs/>
          <w:sz w:val="16"/>
          <w:szCs w:val="16"/>
        </w:rPr>
        <w:t>evidence from prehistoric warm periods that this could occur over decades</w:t>
      </w:r>
      <w:r w:rsidRPr="009C3723">
        <w:rPr>
          <w:sz w:val="16"/>
          <w:szCs w:val="16"/>
        </w:rPr>
        <w:t xml:space="preserve">. At this point we don’t know long it will take, but we do know that </w:t>
      </w:r>
      <w:r w:rsidRPr="0049305C">
        <w:rPr>
          <w:rStyle w:val="StyleBoldUnderline"/>
        </w:rPr>
        <w:t>the climate forcing today is much stronger than at any time in over 50 million years.</w:t>
      </w:r>
      <w:r>
        <w:rPr>
          <w:sz w:val="16"/>
          <w:szCs w:val="16"/>
        </w:rPr>
        <w:t xml:space="preserve"> ¶ </w:t>
      </w:r>
      <w:proofErr w:type="gramStart"/>
      <w:r w:rsidRPr="009C3723">
        <w:rPr>
          <w:sz w:val="16"/>
          <w:szCs w:val="16"/>
        </w:rPr>
        <w:t>Given</w:t>
      </w:r>
      <w:proofErr w:type="gramEnd"/>
      <w:r w:rsidRPr="009C3723">
        <w:rPr>
          <w:sz w:val="16"/>
          <w:szCs w:val="16"/>
        </w:rPr>
        <w:t xml:space="preserve"> we have made so little progress on limiting our global carbon emissions, the odds are that </w:t>
      </w:r>
      <w:r w:rsidRPr="0049305C">
        <w:rPr>
          <w:rStyle w:val="StyleBoldUnderline"/>
        </w:rPr>
        <w:t xml:space="preserve">ice-sheet collapse will only accelerate. </w:t>
      </w:r>
      <w:r w:rsidRPr="009C3723">
        <w:rPr>
          <w:sz w:val="16"/>
          <w:szCs w:val="16"/>
        </w:rPr>
        <w:t xml:space="preserve">Those of us who study climate history are confident that </w:t>
      </w:r>
      <w:r w:rsidRPr="0049305C">
        <w:rPr>
          <w:rStyle w:val="StyleBoldUnderline"/>
        </w:rPr>
        <w:t>once this sort of collapse begins, it will not stop.</w:t>
      </w:r>
      <w:r>
        <w:rPr>
          <w:sz w:val="16"/>
          <w:szCs w:val="16"/>
        </w:rPr>
        <w:t xml:space="preserve"> </w:t>
      </w:r>
    </w:p>
    <w:p w14:paraId="2E3ADAB4" w14:textId="77777777" w:rsidR="00E70418" w:rsidRDefault="00E70418" w:rsidP="00E70418">
      <w:pPr>
        <w:rPr>
          <w:iCs/>
          <w:sz w:val="16"/>
          <w:szCs w:val="16"/>
        </w:rPr>
      </w:pPr>
    </w:p>
    <w:p w14:paraId="22E508C1" w14:textId="77777777" w:rsidR="00E70418" w:rsidRDefault="00E70418" w:rsidP="00E70418">
      <w:pPr>
        <w:pStyle w:val="Heading4"/>
      </w:pPr>
      <w:r>
        <w:t>Climate change irreversible—glaciers are melting faster than ever.</w:t>
      </w:r>
    </w:p>
    <w:p w14:paraId="478D9407" w14:textId="77777777" w:rsidR="00E70418" w:rsidRDefault="00E70418" w:rsidP="00E70418">
      <w:pPr>
        <w:rPr>
          <w:iCs/>
          <w:sz w:val="16"/>
          <w:szCs w:val="16"/>
        </w:rPr>
      </w:pPr>
      <w:proofErr w:type="spellStart"/>
      <w:r w:rsidRPr="00E1411A">
        <w:rPr>
          <w:rStyle w:val="StyleStyleBold12pt"/>
        </w:rPr>
        <w:t>Hannam</w:t>
      </w:r>
      <w:proofErr w:type="spellEnd"/>
      <w:r w:rsidRPr="00E1411A">
        <w:rPr>
          <w:rStyle w:val="StyleStyleBold12pt"/>
        </w:rPr>
        <w:t>, Environment Editor @ Sydney Morning Herald 14</w:t>
      </w:r>
      <w:r>
        <w:rPr>
          <w:iCs/>
          <w:sz w:val="16"/>
          <w:szCs w:val="16"/>
        </w:rPr>
        <w:t xml:space="preserve"> (Peter, 7/7/14, Sydney Morning Herald, “</w:t>
      </w:r>
      <w:r w:rsidRPr="00E1411A">
        <w:rPr>
          <w:iCs/>
          <w:sz w:val="16"/>
          <w:szCs w:val="16"/>
        </w:rPr>
        <w:t>Bad news about rising sea levels as quickening Antarctic winds lead to faster ice melt</w:t>
      </w:r>
      <w:r>
        <w:rPr>
          <w:iCs/>
          <w:sz w:val="16"/>
          <w:szCs w:val="16"/>
        </w:rPr>
        <w:t xml:space="preserve">”, </w:t>
      </w:r>
      <w:hyperlink r:id="rId149" w:history="1">
        <w:r w:rsidRPr="00931C4D">
          <w:rPr>
            <w:rStyle w:val="Hyperlink"/>
            <w:iCs/>
            <w:sz w:val="16"/>
            <w:szCs w:val="16"/>
          </w:rPr>
          <w:t>http://www.smh.com.au/environment/climate-change/bad-news-about-rising-sea-levels-as-quickening-antarctic-winds-lead-to-faster-ice-melt-20140707-zsz3o.html</w:t>
        </w:r>
      </w:hyperlink>
      <w:r>
        <w:rPr>
          <w:iCs/>
          <w:sz w:val="16"/>
          <w:szCs w:val="16"/>
        </w:rPr>
        <w:t xml:space="preserve">, 7/14/14, KM) </w:t>
      </w:r>
    </w:p>
    <w:p w14:paraId="1D74A810" w14:textId="77777777" w:rsidR="00E70418" w:rsidRDefault="00E70418" w:rsidP="00E70418">
      <w:pPr>
        <w:rPr>
          <w:iCs/>
          <w:sz w:val="16"/>
          <w:szCs w:val="16"/>
        </w:rPr>
      </w:pPr>
    </w:p>
    <w:p w14:paraId="1F602749" w14:textId="77777777" w:rsidR="00E70418" w:rsidRPr="00E1411A" w:rsidRDefault="00E70418" w:rsidP="00E70418">
      <w:pPr>
        <w:widowControl w:val="0"/>
        <w:autoSpaceDE w:val="0"/>
        <w:autoSpaceDN w:val="0"/>
        <w:adjustRightInd w:val="0"/>
        <w:rPr>
          <w:rFonts w:cs="Arial"/>
          <w:sz w:val="16"/>
          <w:szCs w:val="16"/>
        </w:rPr>
      </w:pPr>
      <w:r w:rsidRPr="00E1411A">
        <w:rPr>
          <w:rFonts w:cs="Arial"/>
          <w:sz w:val="16"/>
          <w:szCs w:val="16"/>
        </w:rPr>
        <w:t>Sea levels may rise much faster than predicted because climate models have failed to account for the disruptive effects of stronger westerly winds, Australian-led research has found.</w:t>
      </w:r>
      <w:r>
        <w:rPr>
          <w:rFonts w:cs="Arial"/>
          <w:sz w:val="16"/>
          <w:szCs w:val="16"/>
        </w:rPr>
        <w:t xml:space="preserve"> </w:t>
      </w:r>
      <w:r>
        <w:rPr>
          <w:sz w:val="16"/>
          <w:szCs w:val="16"/>
        </w:rPr>
        <w:t>¶</w:t>
      </w:r>
      <w:r>
        <w:rPr>
          <w:rFonts w:cs="Arial"/>
          <w:sz w:val="16"/>
          <w:szCs w:val="16"/>
        </w:rPr>
        <w:t xml:space="preserve"> </w:t>
      </w:r>
      <w:proofErr w:type="gramStart"/>
      <w:r w:rsidRPr="00E1411A">
        <w:rPr>
          <w:rFonts w:cs="Arial"/>
          <w:sz w:val="16"/>
          <w:szCs w:val="16"/>
        </w:rPr>
        <w:t>Recent</w:t>
      </w:r>
      <w:proofErr w:type="gramEnd"/>
      <w:r w:rsidRPr="00E1411A">
        <w:rPr>
          <w:rFonts w:cs="Arial"/>
          <w:sz w:val="16"/>
          <w:szCs w:val="16"/>
        </w:rPr>
        <w:t xml:space="preserve"> studies of Antarctica have suggested the giant </w:t>
      </w:r>
      <w:r w:rsidRPr="00FD4D4C">
        <w:rPr>
          <w:rStyle w:val="StyleBoldUnderline"/>
        </w:rPr>
        <w:t>glaciers</w:t>
      </w:r>
      <w:r w:rsidRPr="00FD4D4C">
        <w:rPr>
          <w:rFonts w:cs="Arial"/>
          <w:sz w:val="20"/>
          <w:szCs w:val="16"/>
        </w:rPr>
        <w:t xml:space="preserve"> </w:t>
      </w:r>
      <w:r w:rsidRPr="00E1411A">
        <w:rPr>
          <w:rFonts w:cs="Arial"/>
          <w:sz w:val="16"/>
          <w:szCs w:val="16"/>
        </w:rPr>
        <w:t xml:space="preserve">of West Antarctica may </w:t>
      </w:r>
      <w:r w:rsidRPr="00FD4D4C">
        <w:rPr>
          <w:rStyle w:val="StyleBoldUnderline"/>
        </w:rPr>
        <w:t xml:space="preserve">have begun an irreversible melting that will raise sea levels by </w:t>
      </w:r>
      <w:r w:rsidRPr="00FD4D4C">
        <w:rPr>
          <w:sz w:val="16"/>
          <w:szCs w:val="16"/>
        </w:rPr>
        <w:t>as much as</w:t>
      </w:r>
      <w:r w:rsidRPr="00FD4D4C">
        <w:rPr>
          <w:rStyle w:val="StyleBoldUnderline"/>
        </w:rPr>
        <w:t xml:space="preserve"> 3 </w:t>
      </w:r>
      <w:proofErr w:type="spellStart"/>
      <w:r w:rsidRPr="00FD4D4C">
        <w:rPr>
          <w:rStyle w:val="StyleBoldUnderline"/>
        </w:rPr>
        <w:t>metres</w:t>
      </w:r>
      <w:proofErr w:type="spellEnd"/>
      <w:r w:rsidRPr="00E1411A">
        <w:rPr>
          <w:rFonts w:cs="Arial"/>
          <w:sz w:val="16"/>
          <w:szCs w:val="16"/>
        </w:rPr>
        <w:t xml:space="preserve"> over 200-500 years.</w:t>
      </w:r>
      <w:r>
        <w:rPr>
          <w:rFonts w:cs="Arial"/>
          <w:sz w:val="16"/>
          <w:szCs w:val="16"/>
        </w:rPr>
        <w:t xml:space="preserve"> </w:t>
      </w:r>
      <w:r>
        <w:rPr>
          <w:sz w:val="16"/>
          <w:szCs w:val="16"/>
        </w:rPr>
        <w:t>¶</w:t>
      </w:r>
      <w:r>
        <w:rPr>
          <w:rFonts w:cs="Arial"/>
          <w:sz w:val="16"/>
          <w:szCs w:val="16"/>
        </w:rPr>
        <w:t xml:space="preserve"> </w:t>
      </w:r>
      <w:r w:rsidRPr="00FD4D4C">
        <w:rPr>
          <w:rStyle w:val="StyleBoldUnderline"/>
        </w:rPr>
        <w:t>That estimate</w:t>
      </w:r>
      <w:r w:rsidRPr="00E1411A">
        <w:rPr>
          <w:rFonts w:cs="Arial"/>
          <w:sz w:val="16"/>
          <w:szCs w:val="16"/>
        </w:rPr>
        <w:t xml:space="preserve">, though, </w:t>
      </w:r>
      <w:r w:rsidRPr="00FD4D4C">
        <w:rPr>
          <w:rStyle w:val="StyleBoldUnderline"/>
        </w:rPr>
        <w:t xml:space="preserve">may prove optimistic because models had failed to account for </w:t>
      </w:r>
      <w:r w:rsidRPr="00FD4D4C">
        <w:rPr>
          <w:sz w:val="16"/>
          <w:szCs w:val="16"/>
        </w:rPr>
        <w:t>how</w:t>
      </w:r>
      <w:r w:rsidRPr="00FD4D4C">
        <w:rPr>
          <w:rStyle w:val="StyleBoldUnderline"/>
        </w:rPr>
        <w:t xml:space="preserve"> strengthening westerly winds</w:t>
      </w:r>
      <w:r w:rsidRPr="00E1411A">
        <w:rPr>
          <w:rFonts w:cs="Arial"/>
          <w:sz w:val="16"/>
          <w:szCs w:val="16"/>
        </w:rPr>
        <w:t xml:space="preserve"> in the Southern Ocean would start to impinge coastal easterlies, upsetting a delicate balance of warm and cold waters close to the Antarctic ice sheets, said Paul Spence, an oceanographer at the University of NSW’s Climate Change Research Centre.</w:t>
      </w:r>
      <w:r>
        <w:rPr>
          <w:rFonts w:cs="Arial"/>
          <w:sz w:val="16"/>
          <w:szCs w:val="16"/>
        </w:rPr>
        <w:t xml:space="preserve"> </w:t>
      </w:r>
      <w:r>
        <w:rPr>
          <w:sz w:val="16"/>
          <w:szCs w:val="16"/>
        </w:rPr>
        <w:t>¶</w:t>
      </w:r>
      <w:r>
        <w:rPr>
          <w:rFonts w:cs="Arial"/>
          <w:sz w:val="16"/>
          <w:szCs w:val="16"/>
        </w:rPr>
        <w:t xml:space="preserve"> </w:t>
      </w:r>
      <w:r w:rsidRPr="00E1411A">
        <w:rPr>
          <w:rFonts w:cs="Arial"/>
          <w:sz w:val="16"/>
          <w:szCs w:val="16"/>
        </w:rPr>
        <w:t>“It’s the first time that I looked at my science and thought, 'Oh my god, that is very concerning'!”, he said. “You hope it’s wrong and you hope it doesn’t happen.</w:t>
      </w:r>
      <w:r>
        <w:rPr>
          <w:rFonts w:cs="Arial"/>
          <w:sz w:val="16"/>
          <w:szCs w:val="16"/>
        </w:rPr>
        <w:t xml:space="preserve"> </w:t>
      </w:r>
      <w:r>
        <w:rPr>
          <w:sz w:val="16"/>
          <w:szCs w:val="16"/>
        </w:rPr>
        <w:t>¶</w:t>
      </w:r>
      <w:r w:rsidRPr="00E1411A">
        <w:rPr>
          <w:rFonts w:cs="Arial"/>
          <w:sz w:val="16"/>
          <w:szCs w:val="16"/>
        </w:rPr>
        <w:t xml:space="preserve"> “If you were buying land in Australia and wanting to pass it down to your kids or your grandchildren, I suggest it’s a couple of </w:t>
      </w:r>
      <w:proofErr w:type="spellStart"/>
      <w:r w:rsidRPr="00E1411A">
        <w:rPr>
          <w:rFonts w:cs="Arial"/>
          <w:sz w:val="16"/>
          <w:szCs w:val="16"/>
        </w:rPr>
        <w:t>metres</w:t>
      </w:r>
      <w:proofErr w:type="spellEnd"/>
      <w:r w:rsidRPr="00E1411A">
        <w:rPr>
          <w:rFonts w:cs="Arial"/>
          <w:sz w:val="16"/>
          <w:szCs w:val="16"/>
        </w:rPr>
        <w:t xml:space="preserve"> above sea-level,” </w:t>
      </w:r>
      <w:proofErr w:type="spellStart"/>
      <w:r w:rsidRPr="00E1411A">
        <w:rPr>
          <w:rFonts w:cs="Arial"/>
          <w:sz w:val="16"/>
          <w:szCs w:val="16"/>
        </w:rPr>
        <w:t>Dr</w:t>
      </w:r>
      <w:proofErr w:type="spellEnd"/>
      <w:r w:rsidRPr="00E1411A">
        <w:rPr>
          <w:rFonts w:cs="Arial"/>
          <w:sz w:val="16"/>
          <w:szCs w:val="16"/>
        </w:rPr>
        <w:t xml:space="preserve"> Spence said.</w:t>
      </w:r>
      <w:r>
        <w:rPr>
          <w:rFonts w:cs="Arial"/>
          <w:sz w:val="16"/>
          <w:szCs w:val="16"/>
        </w:rPr>
        <w:t xml:space="preserve"> </w:t>
      </w:r>
      <w:r>
        <w:rPr>
          <w:sz w:val="16"/>
          <w:szCs w:val="16"/>
        </w:rPr>
        <w:t>¶</w:t>
      </w:r>
      <w:r>
        <w:rPr>
          <w:rFonts w:cs="Arial"/>
          <w:sz w:val="16"/>
          <w:szCs w:val="16"/>
        </w:rPr>
        <w:t xml:space="preserve"> </w:t>
      </w:r>
      <w:proofErr w:type="gramStart"/>
      <w:r w:rsidRPr="00E1411A">
        <w:rPr>
          <w:rFonts w:cs="Arial"/>
          <w:sz w:val="16"/>
          <w:szCs w:val="16"/>
        </w:rPr>
        <w:t>The</w:t>
      </w:r>
      <w:proofErr w:type="gramEnd"/>
      <w:r w:rsidRPr="00E1411A">
        <w:rPr>
          <w:rFonts w:cs="Arial"/>
          <w:sz w:val="16"/>
          <w:szCs w:val="16"/>
        </w:rPr>
        <w:t xml:space="preserve"> research, published in Geophysical Research Letters, found that the coastal temperature structure was more sensitive to global warming, particularly the changes to winds, than previously identified.</w:t>
      </w:r>
      <w:r>
        <w:rPr>
          <w:rFonts w:cs="Arial"/>
          <w:sz w:val="16"/>
          <w:szCs w:val="16"/>
        </w:rPr>
        <w:t xml:space="preserve"> </w:t>
      </w:r>
      <w:r>
        <w:rPr>
          <w:sz w:val="16"/>
          <w:szCs w:val="16"/>
        </w:rPr>
        <w:t>¶</w:t>
      </w:r>
      <w:r>
        <w:rPr>
          <w:rFonts w:cs="Arial"/>
          <w:sz w:val="16"/>
          <w:szCs w:val="16"/>
        </w:rPr>
        <w:t xml:space="preserve"> </w:t>
      </w:r>
      <w:r w:rsidRPr="00E1411A">
        <w:rPr>
          <w:rFonts w:cs="Arial"/>
          <w:sz w:val="16"/>
          <w:szCs w:val="16"/>
        </w:rPr>
        <w:t>“The dynamic barrier between cold and warm water relaxes, and this relatively warm water just offshore floods into the ice-shelf regions, increasing the temperatures by 4 degrees under the ice shelf,” he said.</w:t>
      </w:r>
      <w:r>
        <w:rPr>
          <w:rFonts w:cs="Arial"/>
          <w:sz w:val="16"/>
          <w:szCs w:val="16"/>
        </w:rPr>
        <w:t xml:space="preserve"> </w:t>
      </w:r>
      <w:r>
        <w:rPr>
          <w:sz w:val="16"/>
          <w:szCs w:val="16"/>
        </w:rPr>
        <w:t>¶</w:t>
      </w:r>
      <w:r>
        <w:rPr>
          <w:rFonts w:cs="Arial"/>
          <w:sz w:val="16"/>
          <w:szCs w:val="16"/>
        </w:rPr>
        <w:t xml:space="preserve"> </w:t>
      </w:r>
      <w:r w:rsidRPr="00E1411A">
        <w:rPr>
          <w:rFonts w:cs="Arial"/>
          <w:sz w:val="16"/>
          <w:szCs w:val="16"/>
        </w:rPr>
        <w:t xml:space="preserve">“If you look at how sensitive the coastal ocean is to these changing winds, you could put a lot more heat under these ice shelves than people have previously thought,” </w:t>
      </w:r>
      <w:proofErr w:type="spellStart"/>
      <w:r w:rsidRPr="00E1411A">
        <w:rPr>
          <w:rFonts w:cs="Arial"/>
          <w:sz w:val="16"/>
          <w:szCs w:val="16"/>
        </w:rPr>
        <w:t>Dr</w:t>
      </w:r>
      <w:proofErr w:type="spellEnd"/>
      <w:r w:rsidRPr="00E1411A">
        <w:rPr>
          <w:rFonts w:cs="Arial"/>
          <w:sz w:val="16"/>
          <w:szCs w:val="16"/>
        </w:rPr>
        <w:t xml:space="preserve"> Spence said.</w:t>
      </w:r>
      <w:r>
        <w:rPr>
          <w:rFonts w:cs="Arial"/>
          <w:sz w:val="16"/>
          <w:szCs w:val="16"/>
        </w:rPr>
        <w:t xml:space="preserve"> </w:t>
      </w:r>
      <w:r>
        <w:rPr>
          <w:sz w:val="16"/>
          <w:szCs w:val="16"/>
        </w:rPr>
        <w:t>¶</w:t>
      </w:r>
      <w:r>
        <w:rPr>
          <w:rFonts w:cs="Arial"/>
          <w:sz w:val="16"/>
          <w:szCs w:val="16"/>
        </w:rPr>
        <w:t xml:space="preserve"> </w:t>
      </w:r>
      <w:r w:rsidRPr="00E1411A">
        <w:rPr>
          <w:rFonts w:cs="Arial"/>
          <w:sz w:val="16"/>
          <w:szCs w:val="16"/>
        </w:rPr>
        <w:t>A study released earlier this year by UNSW’s Matt England – also an author on this new research – found westerly winds in the Southern Ocean had quickened 10-15 per cent over the past 50 years, and shifted 2 to 5 degrees closer to the South Pole.</w:t>
      </w:r>
      <w:r>
        <w:rPr>
          <w:rFonts w:cs="Arial"/>
          <w:sz w:val="16"/>
          <w:szCs w:val="16"/>
        </w:rPr>
        <w:t xml:space="preserve"> </w:t>
      </w:r>
      <w:r>
        <w:rPr>
          <w:sz w:val="16"/>
          <w:szCs w:val="16"/>
        </w:rPr>
        <w:t>¶</w:t>
      </w:r>
      <w:r>
        <w:rPr>
          <w:rFonts w:cs="Arial"/>
          <w:sz w:val="16"/>
          <w:szCs w:val="16"/>
        </w:rPr>
        <w:t xml:space="preserve"> </w:t>
      </w:r>
      <w:proofErr w:type="gramStart"/>
      <w:r w:rsidRPr="00FD4D4C">
        <w:rPr>
          <w:rStyle w:val="StyleBoldUnderline"/>
        </w:rPr>
        <w:t>The</w:t>
      </w:r>
      <w:proofErr w:type="gramEnd"/>
      <w:r w:rsidRPr="00FD4D4C">
        <w:rPr>
          <w:rStyle w:val="StyleBoldUnderline"/>
        </w:rPr>
        <w:t xml:space="preserve"> ozone hole</w:t>
      </w:r>
      <w:r w:rsidRPr="00E1411A">
        <w:rPr>
          <w:rFonts w:cs="Arial"/>
          <w:sz w:val="16"/>
          <w:szCs w:val="16"/>
        </w:rPr>
        <w:t xml:space="preserve"> over Antarctica </w:t>
      </w:r>
      <w:r w:rsidRPr="00FD4D4C">
        <w:rPr>
          <w:rStyle w:val="StyleBoldUnderline"/>
        </w:rPr>
        <w:t>is one factor contributing to the changing winds, along with greenhouse gas emissions</w:t>
      </w:r>
      <w:r w:rsidRPr="00E1411A">
        <w:rPr>
          <w:rFonts w:cs="Arial"/>
          <w:sz w:val="16"/>
          <w:szCs w:val="16"/>
        </w:rPr>
        <w:t xml:space="preserve">, Professor England’s paper found. While the recovery of the ozone layer in coming decades </w:t>
      </w:r>
      <w:proofErr w:type="gramStart"/>
      <w:r w:rsidRPr="00E1411A">
        <w:rPr>
          <w:rFonts w:cs="Arial"/>
          <w:sz w:val="16"/>
          <w:szCs w:val="16"/>
        </w:rPr>
        <w:t>– as fewer ozone-depleting chemicals are released – will slow the wind, any slack would likely be taken up by rising levels of carbon dioxide and other greenhouse gases</w:t>
      </w:r>
      <w:proofErr w:type="gramEnd"/>
      <w:r w:rsidRPr="00E1411A">
        <w:rPr>
          <w:rFonts w:cs="Arial"/>
          <w:sz w:val="16"/>
          <w:szCs w:val="16"/>
        </w:rPr>
        <w:t>.</w:t>
      </w:r>
      <w:r>
        <w:rPr>
          <w:rFonts w:cs="Arial"/>
          <w:sz w:val="16"/>
          <w:szCs w:val="16"/>
        </w:rPr>
        <w:t xml:space="preserve"> </w:t>
      </w:r>
      <w:r>
        <w:rPr>
          <w:sz w:val="16"/>
          <w:szCs w:val="16"/>
        </w:rPr>
        <w:t>¶</w:t>
      </w:r>
      <w:r>
        <w:rPr>
          <w:rFonts w:cs="Arial"/>
          <w:sz w:val="16"/>
          <w:szCs w:val="16"/>
        </w:rPr>
        <w:t xml:space="preserve"> </w:t>
      </w:r>
      <w:proofErr w:type="spellStart"/>
      <w:r w:rsidRPr="00E1411A">
        <w:rPr>
          <w:rFonts w:cs="Arial"/>
          <w:sz w:val="16"/>
          <w:szCs w:val="16"/>
        </w:rPr>
        <w:t>Dr</w:t>
      </w:r>
      <w:proofErr w:type="spellEnd"/>
      <w:r w:rsidRPr="00E1411A">
        <w:rPr>
          <w:rFonts w:cs="Arial"/>
          <w:sz w:val="16"/>
          <w:szCs w:val="16"/>
        </w:rPr>
        <w:t xml:space="preserve"> Spence said his team’s study was based on more than 30 models used by the Intergovernmental Panel on Climate Change, and turned up results that shocked the researchers.</w:t>
      </w:r>
      <w:r>
        <w:rPr>
          <w:rFonts w:cs="Arial"/>
          <w:sz w:val="16"/>
          <w:szCs w:val="16"/>
        </w:rPr>
        <w:t xml:space="preserve"> </w:t>
      </w:r>
      <w:r>
        <w:rPr>
          <w:sz w:val="16"/>
          <w:szCs w:val="16"/>
        </w:rPr>
        <w:t>¶</w:t>
      </w:r>
      <w:r>
        <w:rPr>
          <w:rFonts w:cs="Arial"/>
          <w:sz w:val="16"/>
          <w:szCs w:val="16"/>
        </w:rPr>
        <w:t xml:space="preserve"> </w:t>
      </w:r>
      <w:proofErr w:type="gramStart"/>
      <w:r w:rsidRPr="00E1411A">
        <w:rPr>
          <w:rFonts w:cs="Arial"/>
          <w:sz w:val="16"/>
          <w:szCs w:val="16"/>
        </w:rPr>
        <w:t>The</w:t>
      </w:r>
      <w:proofErr w:type="gramEnd"/>
      <w:r w:rsidRPr="00E1411A">
        <w:rPr>
          <w:rFonts w:cs="Arial"/>
          <w:sz w:val="16"/>
          <w:szCs w:val="16"/>
        </w:rPr>
        <w:t xml:space="preserve"> new </w:t>
      </w:r>
      <w:proofErr w:type="spellStart"/>
      <w:r w:rsidRPr="00E1411A">
        <w:rPr>
          <w:rFonts w:cs="Arial"/>
          <w:sz w:val="16"/>
          <w:szCs w:val="16"/>
        </w:rPr>
        <w:t>modelling</w:t>
      </w:r>
      <w:proofErr w:type="spellEnd"/>
      <w:r w:rsidRPr="00E1411A">
        <w:rPr>
          <w:rFonts w:cs="Arial"/>
          <w:sz w:val="16"/>
          <w:szCs w:val="16"/>
        </w:rPr>
        <w:t xml:space="preserve"> shows it doesn’t take much additional wind to the system “to really, dramatically upset" conditions, he said. “</w:t>
      </w:r>
      <w:r w:rsidRPr="00FD4D4C">
        <w:rPr>
          <w:rStyle w:val="StyleBoldUnderline"/>
        </w:rPr>
        <w:t>It’s a system really dramatically ripe for change.</w:t>
      </w:r>
      <w:r w:rsidRPr="00E1411A">
        <w:rPr>
          <w:rFonts w:cs="Arial"/>
          <w:sz w:val="16"/>
          <w:szCs w:val="16"/>
        </w:rPr>
        <w:t>”</w:t>
      </w:r>
      <w:r>
        <w:rPr>
          <w:rFonts w:cs="Arial"/>
          <w:sz w:val="16"/>
          <w:szCs w:val="16"/>
        </w:rPr>
        <w:t xml:space="preserve"> </w:t>
      </w:r>
      <w:r>
        <w:rPr>
          <w:sz w:val="16"/>
          <w:szCs w:val="16"/>
        </w:rPr>
        <w:t>¶</w:t>
      </w:r>
      <w:r>
        <w:rPr>
          <w:rFonts w:cs="Arial"/>
          <w:sz w:val="16"/>
          <w:szCs w:val="16"/>
        </w:rPr>
        <w:t xml:space="preserve"> </w:t>
      </w:r>
      <w:proofErr w:type="spellStart"/>
      <w:proofErr w:type="gramStart"/>
      <w:r w:rsidRPr="00E1411A">
        <w:rPr>
          <w:rFonts w:cs="Arial"/>
          <w:sz w:val="16"/>
          <w:szCs w:val="16"/>
        </w:rPr>
        <w:t>Tas</w:t>
      </w:r>
      <w:proofErr w:type="spellEnd"/>
      <w:proofErr w:type="gramEnd"/>
      <w:r w:rsidRPr="00E1411A">
        <w:rPr>
          <w:rFonts w:cs="Arial"/>
          <w:sz w:val="16"/>
          <w:szCs w:val="16"/>
        </w:rPr>
        <w:t xml:space="preserve"> van </w:t>
      </w:r>
      <w:proofErr w:type="spellStart"/>
      <w:r w:rsidRPr="00E1411A">
        <w:rPr>
          <w:rFonts w:cs="Arial"/>
          <w:sz w:val="16"/>
          <w:szCs w:val="16"/>
        </w:rPr>
        <w:t>Ommen</w:t>
      </w:r>
      <w:proofErr w:type="spellEnd"/>
      <w:r w:rsidRPr="00E1411A">
        <w:rPr>
          <w:rFonts w:cs="Arial"/>
          <w:sz w:val="16"/>
          <w:szCs w:val="16"/>
        </w:rPr>
        <w:t>, a principal research scientist at the Australian Antarctic Division, said the research helped explain the mechanism that is causing the rapid melting of the West Antarctic glaciers now being observed.</w:t>
      </w:r>
      <w:r>
        <w:rPr>
          <w:rFonts w:cs="Arial"/>
          <w:sz w:val="16"/>
          <w:szCs w:val="16"/>
        </w:rPr>
        <w:t xml:space="preserve"> </w:t>
      </w:r>
      <w:r>
        <w:rPr>
          <w:sz w:val="16"/>
          <w:szCs w:val="16"/>
        </w:rPr>
        <w:t>¶</w:t>
      </w:r>
      <w:r>
        <w:rPr>
          <w:rFonts w:cs="Arial"/>
          <w:sz w:val="16"/>
          <w:szCs w:val="16"/>
        </w:rPr>
        <w:t xml:space="preserve"> </w:t>
      </w:r>
      <w:r w:rsidRPr="00E1411A">
        <w:rPr>
          <w:rFonts w:cs="Arial"/>
          <w:sz w:val="16"/>
          <w:szCs w:val="16"/>
        </w:rPr>
        <w:t xml:space="preserve">“This paper is a necessary first step to actually closing some the understanding gaps,” </w:t>
      </w:r>
      <w:proofErr w:type="spellStart"/>
      <w:r w:rsidRPr="00E1411A">
        <w:rPr>
          <w:rFonts w:cs="Arial"/>
          <w:sz w:val="16"/>
          <w:szCs w:val="16"/>
        </w:rPr>
        <w:t>Dr</w:t>
      </w:r>
      <w:proofErr w:type="spellEnd"/>
      <w:r w:rsidRPr="00E1411A">
        <w:rPr>
          <w:rFonts w:cs="Arial"/>
          <w:sz w:val="16"/>
          <w:szCs w:val="16"/>
        </w:rPr>
        <w:t xml:space="preserve"> van </w:t>
      </w:r>
      <w:proofErr w:type="spellStart"/>
      <w:r w:rsidRPr="00E1411A">
        <w:rPr>
          <w:rFonts w:cs="Arial"/>
          <w:sz w:val="16"/>
          <w:szCs w:val="16"/>
        </w:rPr>
        <w:t>Ommen</w:t>
      </w:r>
      <w:proofErr w:type="spellEnd"/>
      <w:r w:rsidRPr="00E1411A">
        <w:rPr>
          <w:rFonts w:cs="Arial"/>
          <w:sz w:val="16"/>
          <w:szCs w:val="16"/>
        </w:rPr>
        <w:t xml:space="preserve"> said.</w:t>
      </w:r>
      <w:r>
        <w:rPr>
          <w:rFonts w:cs="Arial"/>
          <w:sz w:val="16"/>
          <w:szCs w:val="16"/>
        </w:rPr>
        <w:t xml:space="preserve"> </w:t>
      </w:r>
      <w:r>
        <w:rPr>
          <w:sz w:val="16"/>
          <w:szCs w:val="16"/>
        </w:rPr>
        <w:t>¶</w:t>
      </w:r>
      <w:r>
        <w:rPr>
          <w:rFonts w:cs="Arial"/>
          <w:sz w:val="16"/>
          <w:szCs w:val="16"/>
        </w:rPr>
        <w:t xml:space="preserve"> </w:t>
      </w:r>
      <w:r w:rsidRPr="00E1411A">
        <w:rPr>
          <w:rFonts w:cs="Arial"/>
          <w:sz w:val="16"/>
          <w:szCs w:val="16"/>
        </w:rPr>
        <w:t xml:space="preserve">While predictions of future sea-level rise were difficult to make, “adding a few tenths of a </w:t>
      </w:r>
      <w:proofErr w:type="spellStart"/>
      <w:r w:rsidRPr="00E1411A">
        <w:rPr>
          <w:rFonts w:cs="Arial"/>
          <w:sz w:val="16"/>
          <w:szCs w:val="16"/>
        </w:rPr>
        <w:t>metre</w:t>
      </w:r>
      <w:proofErr w:type="spellEnd"/>
      <w:r w:rsidRPr="00E1411A">
        <w:rPr>
          <w:rFonts w:cs="Arial"/>
          <w:sz w:val="16"/>
          <w:szCs w:val="16"/>
        </w:rPr>
        <w:t xml:space="preserve"> from ice instability this century is a significant concern”, he said. </w:t>
      </w:r>
      <w:r>
        <w:rPr>
          <w:sz w:val="16"/>
          <w:szCs w:val="16"/>
        </w:rPr>
        <w:t>¶</w:t>
      </w:r>
      <w:r>
        <w:rPr>
          <w:rFonts w:cs="Arial"/>
          <w:sz w:val="16"/>
          <w:szCs w:val="16"/>
        </w:rPr>
        <w:t xml:space="preserve"> </w:t>
      </w:r>
      <w:r w:rsidRPr="00E1411A">
        <w:rPr>
          <w:rFonts w:cs="Arial"/>
          <w:sz w:val="16"/>
          <w:szCs w:val="16"/>
        </w:rPr>
        <w:t xml:space="preserve">Even 10 </w:t>
      </w:r>
      <w:proofErr w:type="spellStart"/>
      <w:r w:rsidRPr="00E1411A">
        <w:rPr>
          <w:rFonts w:cs="Arial"/>
          <w:sz w:val="16"/>
          <w:szCs w:val="16"/>
        </w:rPr>
        <w:t>centimetres</w:t>
      </w:r>
      <w:proofErr w:type="spellEnd"/>
      <w:r w:rsidRPr="00E1411A">
        <w:rPr>
          <w:rFonts w:cs="Arial"/>
          <w:sz w:val="16"/>
          <w:szCs w:val="16"/>
        </w:rPr>
        <w:t xml:space="preserve"> of sea-level rise tripled the flooding frequency of the world’s coastal regions, he said.</w:t>
      </w:r>
    </w:p>
    <w:p w14:paraId="46CFDB35" w14:textId="77777777" w:rsidR="00E70418" w:rsidRDefault="00E70418" w:rsidP="00E70418">
      <w:pPr>
        <w:rPr>
          <w:sz w:val="16"/>
          <w:szCs w:val="16"/>
        </w:rPr>
      </w:pPr>
    </w:p>
    <w:p w14:paraId="2F19693B" w14:textId="77777777" w:rsidR="00E70418" w:rsidRDefault="00E70418" w:rsidP="00E70418">
      <w:pPr>
        <w:pStyle w:val="Heading4"/>
      </w:pPr>
      <w:r>
        <w:t>Climate change is inevitable—energy consumption is increasing.</w:t>
      </w:r>
    </w:p>
    <w:p w14:paraId="7CE6C243" w14:textId="77777777" w:rsidR="00E70418" w:rsidRDefault="00E70418" w:rsidP="00E70418">
      <w:pPr>
        <w:rPr>
          <w:sz w:val="16"/>
          <w:szCs w:val="16"/>
        </w:rPr>
      </w:pPr>
      <w:r>
        <w:rPr>
          <w:rStyle w:val="StyleStyleBold12pt"/>
        </w:rPr>
        <w:t xml:space="preserve">Falk, Editor-in-chief @ The Week </w:t>
      </w:r>
      <w:r w:rsidRPr="00975BFB">
        <w:rPr>
          <w:rStyle w:val="StyleStyleBold12pt"/>
        </w:rPr>
        <w:t>14</w:t>
      </w:r>
      <w:r w:rsidRPr="00975BFB">
        <w:rPr>
          <w:sz w:val="16"/>
          <w:szCs w:val="16"/>
        </w:rPr>
        <w:t xml:space="preserve"> (William, 1/24/14, The Week, “Why climate change is inevitable”, </w:t>
      </w:r>
      <w:hyperlink r:id="rId150" w:history="1">
        <w:r w:rsidRPr="00975BFB">
          <w:rPr>
            <w:rStyle w:val="Hyperlink"/>
            <w:sz w:val="16"/>
            <w:szCs w:val="16"/>
          </w:rPr>
          <w:t>http://theweek.com/article/index/255504/why-climate-change-is-inevitable</w:t>
        </w:r>
      </w:hyperlink>
      <w:r w:rsidRPr="00975BFB">
        <w:rPr>
          <w:sz w:val="16"/>
          <w:szCs w:val="16"/>
        </w:rPr>
        <w:t>, 7/7/14, KM)</w:t>
      </w:r>
    </w:p>
    <w:p w14:paraId="3BB78FA2" w14:textId="77777777" w:rsidR="00E70418" w:rsidRPr="00975BFB" w:rsidRDefault="00E70418" w:rsidP="00E70418"/>
    <w:p w14:paraId="0C0E071B" w14:textId="77777777" w:rsidR="00E70418" w:rsidRDefault="00E70418" w:rsidP="00E70418">
      <w:pPr>
        <w:rPr>
          <w:sz w:val="16"/>
          <w:szCs w:val="16"/>
        </w:rPr>
      </w:pPr>
      <w:r w:rsidRPr="00C26F98">
        <w:rPr>
          <w:rStyle w:val="StyleBoldUnderline"/>
        </w:rPr>
        <w:t>Have you cut your energy consumption — and greenhouse gas emissions — by 40 percent in recent years? Didn't think so. Neither have</w:t>
      </w:r>
      <w:r w:rsidRPr="00975BFB">
        <w:rPr>
          <w:sz w:val="16"/>
          <w:szCs w:val="16"/>
        </w:rPr>
        <w:t xml:space="preserve"> I, or many of </w:t>
      </w:r>
      <w:r w:rsidRPr="00C26F98">
        <w:rPr>
          <w:rStyle w:val="StyleBoldUnderline"/>
        </w:rPr>
        <w:t>the other seven billion people on the planet.</w:t>
      </w:r>
      <w:r w:rsidRPr="00975BFB">
        <w:rPr>
          <w:sz w:val="16"/>
          <w:szCs w:val="16"/>
        </w:rPr>
        <w:t xml:space="preserve"> In a draft of their final report that was leaked last week to The New York Times, scientists on the Intergovernmental Panel on Climate Change have concluded that </w:t>
      </w:r>
      <w:r w:rsidRPr="00C26F98">
        <w:rPr>
          <w:rStyle w:val="StyleBoldUnderline"/>
        </w:rPr>
        <w:t>the world is not heeding their repeated warnings, and that mankind's heavy use of fossil fuels — and emissions of carbon dioxide — are increasing, not declining by 25 to 40 percent, as</w:t>
      </w:r>
      <w:r w:rsidRPr="00975BFB">
        <w:rPr>
          <w:sz w:val="16"/>
          <w:szCs w:val="16"/>
        </w:rPr>
        <w:t xml:space="preserve"> they </w:t>
      </w:r>
      <w:r w:rsidRPr="00C26F98">
        <w:rPr>
          <w:rStyle w:val="StyleBoldUnderline"/>
        </w:rPr>
        <w:t>recommended.</w:t>
      </w:r>
      <w:r w:rsidRPr="00975BFB">
        <w:rPr>
          <w:sz w:val="16"/>
          <w:szCs w:val="16"/>
        </w:rPr>
        <w:t xml:space="preserve"> The boom in </w:t>
      </w:r>
      <w:r w:rsidRPr="00C26F98">
        <w:rPr>
          <w:rStyle w:val="StyleBoldUnderline"/>
        </w:rPr>
        <w:t xml:space="preserve">energy consumption in India, China, and the developing world has overwhelmed some emissions reductions in Europe and the U.S. </w:t>
      </w:r>
      <w:r w:rsidRPr="000F438A">
        <w:rPr>
          <w:sz w:val="16"/>
        </w:rPr>
        <w:t>In coming years</w:t>
      </w:r>
      <w:r w:rsidRPr="00975BFB">
        <w:rPr>
          <w:sz w:val="16"/>
          <w:szCs w:val="16"/>
        </w:rPr>
        <w:t xml:space="preserve">, the IPCC glumly predicted, "the fundamental drivers of </w:t>
      </w:r>
      <w:r w:rsidRPr="000F438A">
        <w:rPr>
          <w:rStyle w:val="StyleBoldUnderline"/>
        </w:rPr>
        <w:t>emissions growth are expected to persist.</w:t>
      </w:r>
      <w:r w:rsidRPr="00975BFB">
        <w:rPr>
          <w:sz w:val="16"/>
          <w:szCs w:val="16"/>
        </w:rPr>
        <w:t>" We'll probably blow past the CO2 targets that the IPCC says will bring disastrous consequences, and see total warming exceed 3.6 degrees Fahrenheit — more than twice the warming seen so far. The climate will get way weirder.</w:t>
      </w:r>
      <w:r>
        <w:rPr>
          <w:sz w:val="16"/>
          <w:szCs w:val="16"/>
        </w:rPr>
        <w:t xml:space="preserve"> ¶ </w:t>
      </w:r>
      <w:r w:rsidRPr="00975BFB">
        <w:rPr>
          <w:sz w:val="16"/>
          <w:szCs w:val="16"/>
        </w:rPr>
        <w:t xml:space="preserve">No one should be surprised. Human beings, psychologists have found, are really terrible at assessing and responding to risks. We overreact to threats when we have already experienced painful consequences of something similar (such as terrorism), and there's a scary perpetrator to blame (such as Osama bin Laden). But </w:t>
      </w:r>
      <w:proofErr w:type="gramStart"/>
      <w:r w:rsidRPr="00975BFB">
        <w:rPr>
          <w:sz w:val="16"/>
          <w:szCs w:val="16"/>
        </w:rPr>
        <w:t>people aren't wired to make drastic, painful changes now in response to hedged predictions by scientists about a hotter, more extreme climate</w:t>
      </w:r>
      <w:proofErr w:type="gramEnd"/>
      <w:r w:rsidRPr="00975BFB">
        <w:rPr>
          <w:sz w:val="16"/>
          <w:szCs w:val="16"/>
        </w:rPr>
        <w:t xml:space="preserve"> in the year 2030 or 2050. Drive a lot less? Cut back on the use of electrical devices? Pay a lot more for energy? </w:t>
      </w:r>
      <w:r w:rsidRPr="000F438A">
        <w:rPr>
          <w:rStyle w:val="StyleBoldUnderline"/>
        </w:rPr>
        <w:t>Resistance remains strong.</w:t>
      </w:r>
      <w:r w:rsidRPr="00975BFB">
        <w:rPr>
          <w:sz w:val="16"/>
          <w:szCs w:val="16"/>
        </w:rPr>
        <w:t xml:space="preserve"> If plan A is prevent climate change through massive, collective sacrifice, let's face it: It's time to start working on plan B.</w:t>
      </w:r>
    </w:p>
    <w:p w14:paraId="113354B4" w14:textId="77777777" w:rsidR="00E70418" w:rsidRDefault="00E70418" w:rsidP="00E70418">
      <w:pPr>
        <w:rPr>
          <w:sz w:val="16"/>
          <w:szCs w:val="16"/>
        </w:rPr>
      </w:pPr>
    </w:p>
    <w:p w14:paraId="79453236" w14:textId="77777777" w:rsidR="00E70418" w:rsidRDefault="00E70418" w:rsidP="00E70418">
      <w:pPr>
        <w:pStyle w:val="Heading4"/>
      </w:pPr>
      <w:r>
        <w:t xml:space="preserve">Climate-change-induced disaster accelerates climate change. </w:t>
      </w:r>
    </w:p>
    <w:p w14:paraId="6EA443FD" w14:textId="77777777" w:rsidR="00E70418" w:rsidRPr="009F7053" w:rsidRDefault="00E70418" w:rsidP="00E70418">
      <w:r>
        <w:rPr>
          <w:rStyle w:val="StyleStyleBold12pt"/>
        </w:rPr>
        <w:t>Evans, Journalist @ Reuters</w:t>
      </w:r>
      <w:r w:rsidRPr="009F7053">
        <w:rPr>
          <w:rStyle w:val="StyleStyleBold12pt"/>
        </w:rPr>
        <w:t xml:space="preserve"> 14</w:t>
      </w:r>
      <w:r>
        <w:t xml:space="preserve"> </w:t>
      </w:r>
      <w:r w:rsidRPr="009F7053">
        <w:rPr>
          <w:sz w:val="16"/>
          <w:szCs w:val="16"/>
        </w:rPr>
        <w:t xml:space="preserve">(Robert, 5/25/14, Reuters, “Global warming not stopped, will go on for centuries – WMO”, </w:t>
      </w:r>
      <w:hyperlink r:id="rId151" w:history="1">
        <w:r w:rsidRPr="009F7053">
          <w:rPr>
            <w:rStyle w:val="Hyperlink"/>
            <w:sz w:val="16"/>
            <w:szCs w:val="16"/>
          </w:rPr>
          <w:t>http://in.reuters.com/article/2014/03/25/climatechange-temperature-idINDEEA2O00620140325</w:t>
        </w:r>
      </w:hyperlink>
      <w:r w:rsidRPr="009F7053">
        <w:rPr>
          <w:sz w:val="16"/>
          <w:szCs w:val="16"/>
        </w:rPr>
        <w:t>, 7/14/14, KM)</w:t>
      </w:r>
    </w:p>
    <w:p w14:paraId="2ED14336" w14:textId="77777777" w:rsidR="00E70418" w:rsidRDefault="00E70418" w:rsidP="00E70418">
      <w:pPr>
        <w:rPr>
          <w:sz w:val="16"/>
          <w:szCs w:val="16"/>
        </w:rPr>
      </w:pPr>
    </w:p>
    <w:p w14:paraId="2D0C43AA" w14:textId="77777777" w:rsidR="00E70418" w:rsidRDefault="00E70418" w:rsidP="00E70418">
      <w:pPr>
        <w:rPr>
          <w:sz w:val="16"/>
          <w:szCs w:val="16"/>
        </w:rPr>
      </w:pPr>
      <w:r w:rsidRPr="00834190">
        <w:rPr>
          <w:sz w:val="16"/>
          <w:szCs w:val="16"/>
        </w:rPr>
        <w:t xml:space="preserve">(Reuters) - </w:t>
      </w:r>
      <w:r w:rsidRPr="009F7053">
        <w:rPr>
          <w:rStyle w:val="StyleBoldUnderline"/>
        </w:rPr>
        <w:t>There has been no reverse in the trend of global warming</w:t>
      </w:r>
      <w:r w:rsidRPr="00834190">
        <w:rPr>
          <w:sz w:val="16"/>
          <w:szCs w:val="16"/>
        </w:rPr>
        <w:t xml:space="preserve"> and there is still consistent evidence for man-made climate change, the head of the U.N. World Meteorological </w:t>
      </w:r>
      <w:proofErr w:type="spellStart"/>
      <w:r w:rsidRPr="00834190">
        <w:rPr>
          <w:sz w:val="16"/>
          <w:szCs w:val="16"/>
        </w:rPr>
        <w:t>Organisation</w:t>
      </w:r>
      <w:proofErr w:type="spellEnd"/>
      <w:r w:rsidRPr="00834190">
        <w:rPr>
          <w:sz w:val="16"/>
          <w:szCs w:val="16"/>
        </w:rPr>
        <w:t xml:space="preserve"> (WMO) said on Monday. </w:t>
      </w:r>
      <w:r>
        <w:rPr>
          <w:sz w:val="16"/>
          <w:szCs w:val="16"/>
        </w:rPr>
        <w:t xml:space="preserve">¶ </w:t>
      </w:r>
      <w:r w:rsidRPr="00834190">
        <w:rPr>
          <w:sz w:val="16"/>
          <w:szCs w:val="16"/>
        </w:rPr>
        <w:t xml:space="preserve">A slow-down in the average pace of warming at the planet's surface this century has been cited by "climate </w:t>
      </w:r>
      <w:proofErr w:type="spellStart"/>
      <w:r w:rsidRPr="00834190">
        <w:rPr>
          <w:sz w:val="16"/>
          <w:szCs w:val="16"/>
        </w:rPr>
        <w:t>sceptics</w:t>
      </w:r>
      <w:proofErr w:type="spellEnd"/>
      <w:r w:rsidRPr="00834190">
        <w:rPr>
          <w:sz w:val="16"/>
          <w:szCs w:val="16"/>
        </w:rPr>
        <w:t xml:space="preserve">" as evidence that climate change is not happening at the potentially catastrophic rate predicted by a U.N. panel of scientists. </w:t>
      </w:r>
      <w:r>
        <w:rPr>
          <w:sz w:val="16"/>
          <w:szCs w:val="16"/>
        </w:rPr>
        <w:t xml:space="preserve">¶ </w:t>
      </w:r>
      <w:r w:rsidRPr="00834190">
        <w:rPr>
          <w:sz w:val="16"/>
          <w:szCs w:val="16"/>
        </w:rPr>
        <w:t xml:space="preserve">But U.N. weather agency chief Michel </w:t>
      </w:r>
      <w:proofErr w:type="spellStart"/>
      <w:r w:rsidRPr="00834190">
        <w:rPr>
          <w:sz w:val="16"/>
          <w:szCs w:val="16"/>
        </w:rPr>
        <w:t>Jarraud</w:t>
      </w:r>
      <w:proofErr w:type="spellEnd"/>
      <w:r w:rsidRPr="00834190">
        <w:rPr>
          <w:sz w:val="16"/>
          <w:szCs w:val="16"/>
        </w:rPr>
        <w:t xml:space="preserve"> said ocean temperatures, in particular, were rising fast, and extreme weather events, forecast by climate scientists, showed climate change was inevitable for the coming centuries. </w:t>
      </w:r>
      <w:r>
        <w:rPr>
          <w:sz w:val="16"/>
          <w:szCs w:val="16"/>
        </w:rPr>
        <w:t xml:space="preserve">¶ </w:t>
      </w:r>
      <w:r w:rsidRPr="00834190">
        <w:rPr>
          <w:sz w:val="16"/>
          <w:szCs w:val="16"/>
        </w:rPr>
        <w:t>"</w:t>
      </w:r>
      <w:r w:rsidRPr="009F7053">
        <w:rPr>
          <w:rStyle w:val="StyleBoldUnderline"/>
        </w:rPr>
        <w:t>There is no standstill in global warming</w:t>
      </w:r>
      <w:r w:rsidRPr="00834190">
        <w:rPr>
          <w:sz w:val="16"/>
          <w:szCs w:val="16"/>
        </w:rPr>
        <w:t xml:space="preserve">," </w:t>
      </w:r>
      <w:proofErr w:type="spellStart"/>
      <w:r w:rsidRPr="00834190">
        <w:rPr>
          <w:sz w:val="16"/>
          <w:szCs w:val="16"/>
        </w:rPr>
        <w:t>Jarraud</w:t>
      </w:r>
      <w:proofErr w:type="spellEnd"/>
      <w:r w:rsidRPr="00834190">
        <w:rPr>
          <w:sz w:val="16"/>
          <w:szCs w:val="16"/>
        </w:rPr>
        <w:t xml:space="preserve"> said as he presented the WMO's annual review of the world's </w:t>
      </w:r>
      <w:proofErr w:type="gramStart"/>
      <w:r w:rsidRPr="00834190">
        <w:rPr>
          <w:sz w:val="16"/>
          <w:szCs w:val="16"/>
        </w:rPr>
        <w:t>climate which</w:t>
      </w:r>
      <w:proofErr w:type="gramEnd"/>
      <w:r w:rsidRPr="00834190">
        <w:rPr>
          <w:sz w:val="16"/>
          <w:szCs w:val="16"/>
        </w:rPr>
        <w:t xml:space="preserve"> concluded that 2013 tied with 2007 as the sixth hottest year since 1850 when recording of annual figures began. </w:t>
      </w:r>
      <w:r>
        <w:rPr>
          <w:sz w:val="16"/>
          <w:szCs w:val="16"/>
        </w:rPr>
        <w:t xml:space="preserve">¶ </w:t>
      </w:r>
      <w:r w:rsidRPr="00834190">
        <w:rPr>
          <w:sz w:val="16"/>
          <w:szCs w:val="16"/>
        </w:rPr>
        <w:t>"</w:t>
      </w:r>
      <w:r w:rsidRPr="009F7053">
        <w:rPr>
          <w:rStyle w:val="StyleBoldUnderline"/>
        </w:rPr>
        <w:t>The warming of our oceans has accelerated, and at lower depths. More than 90 percent of the excess energy trapped by greenhouse gases is stored in the oceans.</w:t>
      </w:r>
      <w:r w:rsidRPr="00834190">
        <w:rPr>
          <w:sz w:val="16"/>
          <w:szCs w:val="16"/>
        </w:rPr>
        <w:t xml:space="preserve"> </w:t>
      </w:r>
      <w:r>
        <w:rPr>
          <w:sz w:val="16"/>
          <w:szCs w:val="16"/>
        </w:rPr>
        <w:t xml:space="preserve">¶ </w:t>
      </w:r>
      <w:r w:rsidRPr="00834190">
        <w:rPr>
          <w:sz w:val="16"/>
          <w:szCs w:val="16"/>
        </w:rPr>
        <w:t>"</w:t>
      </w:r>
      <w:r w:rsidRPr="009F7053">
        <w:rPr>
          <w:rStyle w:val="StyleBoldUnderline"/>
        </w:rPr>
        <w:t>Levels of these greenhouse gases are at a record, meaning that our atmosphere and oceans will continue to warm</w:t>
      </w:r>
      <w:r w:rsidRPr="00834190">
        <w:rPr>
          <w:sz w:val="16"/>
          <w:szCs w:val="16"/>
        </w:rPr>
        <w:t xml:space="preserve"> for centuries to come. </w:t>
      </w:r>
      <w:r w:rsidRPr="009F7053">
        <w:rPr>
          <w:rStyle w:val="StyleBoldUnderline"/>
        </w:rPr>
        <w:t>The laws of physics are non-negotiable</w:t>
      </w:r>
      <w:r w:rsidRPr="00834190">
        <w:rPr>
          <w:sz w:val="16"/>
          <w:szCs w:val="16"/>
        </w:rPr>
        <w:t xml:space="preserve">," </w:t>
      </w:r>
      <w:proofErr w:type="spellStart"/>
      <w:r w:rsidRPr="00834190">
        <w:rPr>
          <w:sz w:val="16"/>
          <w:szCs w:val="16"/>
        </w:rPr>
        <w:t>Jarraud</w:t>
      </w:r>
      <w:proofErr w:type="spellEnd"/>
      <w:r w:rsidRPr="00834190">
        <w:rPr>
          <w:sz w:val="16"/>
          <w:szCs w:val="16"/>
        </w:rPr>
        <w:t xml:space="preserve"> told a news conference. </w:t>
      </w:r>
      <w:r>
        <w:rPr>
          <w:sz w:val="16"/>
          <w:szCs w:val="16"/>
        </w:rPr>
        <w:t xml:space="preserve">¶ </w:t>
      </w:r>
      <w:proofErr w:type="gramStart"/>
      <w:r w:rsidRPr="00834190">
        <w:rPr>
          <w:sz w:val="16"/>
          <w:szCs w:val="16"/>
        </w:rPr>
        <w:t>The</w:t>
      </w:r>
      <w:proofErr w:type="gramEnd"/>
      <w:r w:rsidRPr="00834190">
        <w:rPr>
          <w:sz w:val="16"/>
          <w:szCs w:val="16"/>
        </w:rPr>
        <w:t xml:space="preserve"> 21-page survey said the global land and sea surface temperature in 2013 was 14.5 degrees Celsius (58.1 Fahrenheit), or 0.50C (0.90F) above the 1961-90 average. It was also 0.03C (0.05F) up on the average for 2001-2010. </w:t>
      </w:r>
      <w:r>
        <w:rPr>
          <w:sz w:val="16"/>
          <w:szCs w:val="16"/>
        </w:rPr>
        <w:t xml:space="preserve">¶ </w:t>
      </w:r>
      <w:r w:rsidRPr="00834190">
        <w:rPr>
          <w:sz w:val="16"/>
          <w:szCs w:val="16"/>
        </w:rPr>
        <w:t xml:space="preserve">The WMO's Annual Statement on the Status of the Climate, pointed to droughts, </w:t>
      </w:r>
      <w:proofErr w:type="spellStart"/>
      <w:r w:rsidRPr="00834190">
        <w:rPr>
          <w:sz w:val="16"/>
          <w:szCs w:val="16"/>
        </w:rPr>
        <w:t>heatwaves</w:t>
      </w:r>
      <w:proofErr w:type="spellEnd"/>
      <w:r w:rsidRPr="00834190">
        <w:rPr>
          <w:sz w:val="16"/>
          <w:szCs w:val="16"/>
        </w:rPr>
        <w:t xml:space="preserve">, rising seas, floods and tropical cyclones around the globe last year as evidence of what the future might hold. </w:t>
      </w:r>
      <w:r>
        <w:rPr>
          <w:sz w:val="16"/>
          <w:szCs w:val="16"/>
        </w:rPr>
        <w:t xml:space="preserve">¶ </w:t>
      </w:r>
      <w:r w:rsidRPr="00834190">
        <w:rPr>
          <w:sz w:val="16"/>
          <w:szCs w:val="16"/>
        </w:rPr>
        <w:t>FLUCTUATIONS</w:t>
      </w:r>
      <w:r>
        <w:rPr>
          <w:sz w:val="16"/>
          <w:szCs w:val="16"/>
        </w:rPr>
        <w:t xml:space="preserve"> ¶ </w:t>
      </w:r>
      <w:proofErr w:type="gramStart"/>
      <w:r w:rsidRPr="00834190">
        <w:rPr>
          <w:sz w:val="16"/>
          <w:szCs w:val="16"/>
        </w:rPr>
        <w:t>It</w:t>
      </w:r>
      <w:proofErr w:type="gramEnd"/>
      <w:r w:rsidRPr="00834190">
        <w:rPr>
          <w:sz w:val="16"/>
          <w:szCs w:val="16"/>
        </w:rPr>
        <w:t xml:space="preserve"> was issued on the eve of a conference bringing climate scientists together with officials from over 100 governments in Japan from March 25-29 to approve a report on the effects of future global warming and how these might be mitigated.</w:t>
      </w:r>
      <w:r>
        <w:rPr>
          <w:sz w:val="16"/>
          <w:szCs w:val="16"/>
        </w:rPr>
        <w:t xml:space="preserve"> ¶ </w:t>
      </w:r>
      <w:r w:rsidRPr="00834190">
        <w:rPr>
          <w:sz w:val="16"/>
          <w:szCs w:val="16"/>
        </w:rPr>
        <w:t xml:space="preserve">A draft of this report, from the Intergovernmental Panel on Climate Change (IPCC), says </w:t>
      </w:r>
      <w:r w:rsidRPr="009F7053">
        <w:rPr>
          <w:rStyle w:val="StyleBoldUnderline"/>
        </w:rPr>
        <w:t>global warming</w:t>
      </w:r>
      <w:r w:rsidRPr="00834190">
        <w:rPr>
          <w:sz w:val="16"/>
          <w:szCs w:val="16"/>
        </w:rPr>
        <w:t xml:space="preserve"> will disrupt food supplies, slow world economic growth and </w:t>
      </w:r>
      <w:r w:rsidRPr="009F7053">
        <w:rPr>
          <w:rStyle w:val="StyleBoldUnderline"/>
        </w:rPr>
        <w:t>may already be causing irreversible damage</w:t>
      </w:r>
      <w:r w:rsidRPr="00834190">
        <w:rPr>
          <w:sz w:val="16"/>
          <w:szCs w:val="16"/>
        </w:rPr>
        <w:t xml:space="preserve"> to nature. </w:t>
      </w:r>
      <w:r>
        <w:rPr>
          <w:sz w:val="16"/>
          <w:szCs w:val="16"/>
        </w:rPr>
        <w:t xml:space="preserve">¶ </w:t>
      </w:r>
      <w:r w:rsidRPr="00834190">
        <w:rPr>
          <w:sz w:val="16"/>
          <w:szCs w:val="16"/>
        </w:rPr>
        <w:t xml:space="preserve">The chair of the IPCC, </w:t>
      </w:r>
      <w:proofErr w:type="spellStart"/>
      <w:r w:rsidRPr="00834190">
        <w:rPr>
          <w:sz w:val="16"/>
          <w:szCs w:val="16"/>
        </w:rPr>
        <w:t>Rajendra</w:t>
      </w:r>
      <w:proofErr w:type="spellEnd"/>
      <w:r w:rsidRPr="00834190">
        <w:rPr>
          <w:sz w:val="16"/>
          <w:szCs w:val="16"/>
        </w:rPr>
        <w:t xml:space="preserve"> </w:t>
      </w:r>
      <w:proofErr w:type="spellStart"/>
      <w:r w:rsidRPr="00834190">
        <w:rPr>
          <w:sz w:val="16"/>
          <w:szCs w:val="16"/>
        </w:rPr>
        <w:t>Pachauri</w:t>
      </w:r>
      <w:proofErr w:type="spellEnd"/>
      <w:r w:rsidRPr="00834190">
        <w:rPr>
          <w:sz w:val="16"/>
          <w:szCs w:val="16"/>
        </w:rPr>
        <w:t>, told Reuters last week that the report made even more compelling the scientific arguments for a reduction in greenhouse gas emissions.</w:t>
      </w:r>
      <w:r>
        <w:rPr>
          <w:sz w:val="16"/>
          <w:szCs w:val="16"/>
        </w:rPr>
        <w:t xml:space="preserve"> ¶ </w:t>
      </w:r>
      <w:r w:rsidRPr="00834190">
        <w:rPr>
          <w:sz w:val="16"/>
          <w:szCs w:val="16"/>
        </w:rPr>
        <w:t>Some 200 countries have agreed to try to limit global warming to less than 2.0 degrees Celsius above pre-industrial times, largely by cutting emissions from burning fossil fuels like coal, oil and gas.</w:t>
      </w:r>
      <w:r>
        <w:rPr>
          <w:sz w:val="16"/>
          <w:szCs w:val="16"/>
        </w:rPr>
        <w:t xml:space="preserve"> ¶ </w:t>
      </w:r>
      <w:proofErr w:type="spellStart"/>
      <w:r w:rsidRPr="009F7053">
        <w:rPr>
          <w:rStyle w:val="StyleBoldUnderline"/>
        </w:rPr>
        <w:t>Sceptics</w:t>
      </w:r>
      <w:proofErr w:type="spellEnd"/>
      <w:r w:rsidRPr="009F7053">
        <w:rPr>
          <w:rStyle w:val="StyleBoldUnderline"/>
        </w:rPr>
        <w:t xml:space="preserve"> argue that changes in global weather are the product of natural fluctuations or other natural causes.</w:t>
      </w:r>
      <w:r>
        <w:rPr>
          <w:sz w:val="16"/>
          <w:szCs w:val="16"/>
        </w:rPr>
        <w:t xml:space="preserve"> ¶ </w:t>
      </w:r>
      <w:r w:rsidRPr="00834190">
        <w:rPr>
          <w:sz w:val="16"/>
          <w:szCs w:val="16"/>
        </w:rPr>
        <w:t xml:space="preserve">But such arguments were rejected by </w:t>
      </w:r>
      <w:proofErr w:type="spellStart"/>
      <w:r w:rsidRPr="00834190">
        <w:rPr>
          <w:sz w:val="16"/>
          <w:szCs w:val="16"/>
        </w:rPr>
        <w:t>Jarraud</w:t>
      </w:r>
      <w:proofErr w:type="spellEnd"/>
      <w:r w:rsidRPr="00834190">
        <w:rPr>
          <w:sz w:val="16"/>
          <w:szCs w:val="16"/>
        </w:rPr>
        <w:t>.</w:t>
      </w:r>
      <w:r>
        <w:rPr>
          <w:sz w:val="16"/>
          <w:szCs w:val="16"/>
        </w:rPr>
        <w:t xml:space="preserve"> ¶ </w:t>
      </w:r>
      <w:r w:rsidRPr="009F7053">
        <w:rPr>
          <w:rStyle w:val="StyleBoldUnderline"/>
        </w:rPr>
        <w:t>Natural phenomena like volcanoes</w:t>
      </w:r>
      <w:r w:rsidRPr="00834190">
        <w:rPr>
          <w:sz w:val="16"/>
          <w:szCs w:val="16"/>
        </w:rPr>
        <w:t xml:space="preserve"> or the El Nino/La Nina weather patterns originating in Pacific Ocean temperature changes </w:t>
      </w:r>
      <w:r w:rsidRPr="009F7053">
        <w:rPr>
          <w:rStyle w:val="StyleBoldUnderline"/>
        </w:rPr>
        <w:t>had always framed the planet's climate</w:t>
      </w:r>
      <w:r w:rsidRPr="00834190">
        <w:rPr>
          <w:sz w:val="16"/>
          <w:szCs w:val="16"/>
        </w:rPr>
        <w:t>, affecting heat levels and disasters like drought and floods, he said.</w:t>
      </w:r>
      <w:r>
        <w:rPr>
          <w:sz w:val="16"/>
          <w:szCs w:val="16"/>
        </w:rPr>
        <w:t xml:space="preserve"> ¶ </w:t>
      </w:r>
      <w:r w:rsidRPr="00834190">
        <w:rPr>
          <w:sz w:val="16"/>
          <w:szCs w:val="16"/>
        </w:rPr>
        <w:t>"</w:t>
      </w:r>
      <w:r w:rsidRPr="009F7053">
        <w:rPr>
          <w:rStyle w:val="StyleBoldUnderline"/>
        </w:rPr>
        <w:t>But many of the extreme events of 2013 were consistent with what we would expect as a result of human-induced climate change</w:t>
      </w:r>
      <w:r w:rsidRPr="00834190">
        <w:rPr>
          <w:sz w:val="16"/>
          <w:szCs w:val="16"/>
        </w:rPr>
        <w:t xml:space="preserve">," declared the WMO chief, pointing to the destruction wreaked by Typhoon </w:t>
      </w:r>
      <w:proofErr w:type="spellStart"/>
      <w:r w:rsidRPr="00834190">
        <w:rPr>
          <w:sz w:val="16"/>
          <w:szCs w:val="16"/>
        </w:rPr>
        <w:t>Haiyan</w:t>
      </w:r>
      <w:proofErr w:type="spellEnd"/>
      <w:r w:rsidRPr="00834190">
        <w:rPr>
          <w:sz w:val="16"/>
          <w:szCs w:val="16"/>
        </w:rPr>
        <w:t xml:space="preserve"> in the Philippines.</w:t>
      </w:r>
      <w:r>
        <w:rPr>
          <w:sz w:val="16"/>
          <w:szCs w:val="16"/>
        </w:rPr>
        <w:t xml:space="preserve"> ¶ </w:t>
      </w:r>
      <w:proofErr w:type="gramStart"/>
      <w:r w:rsidRPr="00834190">
        <w:rPr>
          <w:sz w:val="16"/>
          <w:szCs w:val="16"/>
        </w:rPr>
        <w:t>Another</w:t>
      </w:r>
      <w:proofErr w:type="gramEnd"/>
      <w:r w:rsidRPr="00834190">
        <w:rPr>
          <w:sz w:val="16"/>
          <w:szCs w:val="16"/>
        </w:rPr>
        <w:t xml:space="preserve"> example was the record hot summer of 2012-13 in Australia which brought huge bush fires and destruction of property. Computer simulations showed </w:t>
      </w:r>
      <w:r w:rsidRPr="009F7053">
        <w:rPr>
          <w:rStyle w:val="StyleBoldUnderline"/>
        </w:rPr>
        <w:t>the heat wave was 5 times as likely under human influence on climate</w:t>
      </w:r>
      <w:r>
        <w:rPr>
          <w:sz w:val="16"/>
          <w:szCs w:val="16"/>
        </w:rPr>
        <w:t xml:space="preserve">, </w:t>
      </w:r>
      <w:proofErr w:type="spellStart"/>
      <w:r>
        <w:rPr>
          <w:sz w:val="16"/>
          <w:szCs w:val="16"/>
        </w:rPr>
        <w:t>Jarraud</w:t>
      </w:r>
      <w:proofErr w:type="spellEnd"/>
      <w:r>
        <w:rPr>
          <w:sz w:val="16"/>
          <w:szCs w:val="16"/>
        </w:rPr>
        <w:t xml:space="preserve"> said. ¶ </w:t>
      </w:r>
      <w:r w:rsidRPr="00834190">
        <w:rPr>
          <w:sz w:val="16"/>
          <w:szCs w:val="16"/>
        </w:rPr>
        <w:t>Among other extreme events of 2013 probably due to climate change were winter freezes in the U.S. south-east and Europe, heavy rains and floods in north-east China and eastern Russia, snow across the Middle East and drought in south-east Africa.</w:t>
      </w:r>
    </w:p>
    <w:p w14:paraId="4A8C8A74" w14:textId="77777777" w:rsidR="00E70418" w:rsidRDefault="00E70418" w:rsidP="00E70418">
      <w:pPr>
        <w:rPr>
          <w:sz w:val="16"/>
          <w:szCs w:val="16"/>
        </w:rPr>
      </w:pPr>
    </w:p>
    <w:p w14:paraId="0CA858BD" w14:textId="77777777" w:rsidR="00E70418" w:rsidRDefault="00E70418" w:rsidP="00E70418">
      <w:pPr>
        <w:pStyle w:val="Heading4"/>
      </w:pPr>
      <w:r>
        <w:t xml:space="preserve">Warming is unstoppable—it is beyond our ability. </w:t>
      </w:r>
    </w:p>
    <w:p w14:paraId="316100E9" w14:textId="77777777" w:rsidR="00E70418" w:rsidRPr="002A3310" w:rsidRDefault="00E70418" w:rsidP="00E70418">
      <w:proofErr w:type="spellStart"/>
      <w:r w:rsidRPr="002A3310">
        <w:rPr>
          <w:rStyle w:val="StyleStyleBold12pt"/>
        </w:rPr>
        <w:t>Knapton</w:t>
      </w:r>
      <w:proofErr w:type="spellEnd"/>
      <w:r w:rsidRPr="002A3310">
        <w:rPr>
          <w:rStyle w:val="StyleStyleBold12pt"/>
        </w:rPr>
        <w:t>, Science Correspondent @ The Telegraph 14</w:t>
      </w:r>
      <w:r>
        <w:t xml:space="preserve"> </w:t>
      </w:r>
      <w:r w:rsidRPr="002A3310">
        <w:rPr>
          <w:sz w:val="16"/>
          <w:szCs w:val="16"/>
        </w:rPr>
        <w:t xml:space="preserve">(Sarah, 4/8/14, The Telegraph, “We should give up trying to save the world from climate change, says James Lovelock”, </w:t>
      </w:r>
      <w:hyperlink r:id="rId152" w:history="1">
        <w:r w:rsidRPr="002A3310">
          <w:rPr>
            <w:rStyle w:val="Hyperlink"/>
            <w:sz w:val="16"/>
            <w:szCs w:val="16"/>
          </w:rPr>
          <w:t>http://www.telegraph.co.uk/science/science-news/10752606/We-should-give-up-trying-to-save-the-world-from-climate-change-says-James-Lovelock.html</w:t>
        </w:r>
      </w:hyperlink>
      <w:r w:rsidRPr="002A3310">
        <w:rPr>
          <w:sz w:val="16"/>
          <w:szCs w:val="16"/>
        </w:rPr>
        <w:t>, 7/7/14, KM)</w:t>
      </w:r>
    </w:p>
    <w:p w14:paraId="716CB199" w14:textId="77777777" w:rsidR="00E70418" w:rsidRPr="002A3310" w:rsidRDefault="00E70418" w:rsidP="00E70418"/>
    <w:p w14:paraId="71E63B4E" w14:textId="77777777" w:rsidR="00E70418" w:rsidRPr="009F7053" w:rsidRDefault="00E70418" w:rsidP="00E70418">
      <w:pPr>
        <w:rPr>
          <w:sz w:val="16"/>
          <w:szCs w:val="16"/>
        </w:rPr>
      </w:pPr>
      <w:r w:rsidRPr="0051132A">
        <w:rPr>
          <w:rStyle w:val="StyleBoldUnderline"/>
        </w:rPr>
        <w:t>Saving the planet from climate change is ‘beyond our ability’ and we should stop wasting time trying to tackle global warming</w:t>
      </w:r>
      <w:r w:rsidRPr="009F7053">
        <w:rPr>
          <w:sz w:val="16"/>
          <w:szCs w:val="16"/>
        </w:rPr>
        <w:t>, a leading scientist has claimed</w:t>
      </w:r>
      <w:r>
        <w:rPr>
          <w:sz w:val="16"/>
          <w:szCs w:val="16"/>
        </w:rPr>
        <w:t xml:space="preserve">. ¶ </w:t>
      </w:r>
      <w:r w:rsidRPr="009F7053">
        <w:rPr>
          <w:sz w:val="16"/>
          <w:szCs w:val="16"/>
        </w:rPr>
        <w:t xml:space="preserve">James Lovelock, who first detected CFCs in the atmosphere and proposed the Gaia hypotheses, claims </w:t>
      </w:r>
      <w:r w:rsidRPr="002A3310">
        <w:rPr>
          <w:rStyle w:val="StyleBoldUnderline"/>
        </w:rPr>
        <w:t>society should</w:t>
      </w:r>
      <w:r w:rsidRPr="009F7053">
        <w:rPr>
          <w:sz w:val="16"/>
          <w:szCs w:val="16"/>
        </w:rPr>
        <w:t xml:space="preserve"> retreat to ‘climate-controlled cities’ and </w:t>
      </w:r>
      <w:r w:rsidRPr="002A3310">
        <w:rPr>
          <w:rStyle w:val="StyleBoldUnderline"/>
        </w:rPr>
        <w:t xml:space="preserve">give up on large expanses of </w:t>
      </w:r>
      <w:proofErr w:type="gramStart"/>
      <w:r w:rsidRPr="002A3310">
        <w:rPr>
          <w:rStyle w:val="StyleBoldUnderline"/>
        </w:rPr>
        <w:t>land which</w:t>
      </w:r>
      <w:proofErr w:type="gramEnd"/>
      <w:r w:rsidRPr="002A3310">
        <w:rPr>
          <w:rStyle w:val="StyleBoldUnderline"/>
        </w:rPr>
        <w:t xml:space="preserve"> will become uninhabitable.</w:t>
      </w:r>
      <w:r>
        <w:rPr>
          <w:sz w:val="16"/>
          <w:szCs w:val="16"/>
        </w:rPr>
        <w:t xml:space="preserve"> ¶ </w:t>
      </w:r>
      <w:r w:rsidRPr="009F7053">
        <w:rPr>
          <w:sz w:val="16"/>
          <w:szCs w:val="16"/>
        </w:rPr>
        <w:t xml:space="preserve">Lovelock, who has just published his latest book A Rough Ride To The Future, claims we should be ‘strengthening our </w:t>
      </w:r>
      <w:proofErr w:type="spellStart"/>
      <w:r w:rsidRPr="009F7053">
        <w:rPr>
          <w:sz w:val="16"/>
          <w:szCs w:val="16"/>
        </w:rPr>
        <w:t>defences</w:t>
      </w:r>
      <w:proofErr w:type="spellEnd"/>
      <w:r w:rsidRPr="009F7053">
        <w:rPr>
          <w:sz w:val="16"/>
          <w:szCs w:val="16"/>
        </w:rPr>
        <w:t xml:space="preserve"> and making a sustainable retreat.’</w:t>
      </w:r>
      <w:r>
        <w:rPr>
          <w:sz w:val="16"/>
          <w:szCs w:val="16"/>
        </w:rPr>
        <w:t xml:space="preserve"> ¶ </w:t>
      </w:r>
      <w:r w:rsidRPr="009F7053">
        <w:rPr>
          <w:sz w:val="16"/>
          <w:szCs w:val="16"/>
        </w:rPr>
        <w:t>“</w:t>
      </w:r>
      <w:r w:rsidRPr="002A3310">
        <w:rPr>
          <w:rStyle w:val="StyleBoldUnderline"/>
        </w:rPr>
        <w:t>We’re reaching an age in history where you can no longer predict the future with any hope of success.</w:t>
      </w:r>
      <w:r>
        <w:rPr>
          <w:sz w:val="16"/>
          <w:szCs w:val="16"/>
        </w:rPr>
        <w:t xml:space="preserve"> ¶ </w:t>
      </w:r>
      <w:proofErr w:type="gramStart"/>
      <w:r w:rsidRPr="002A3310">
        <w:rPr>
          <w:rStyle w:val="StyleBoldUnderline"/>
        </w:rPr>
        <w:t>We</w:t>
      </w:r>
      <w:proofErr w:type="gramEnd"/>
      <w:r w:rsidRPr="002A3310">
        <w:rPr>
          <w:rStyle w:val="StyleBoldUnderline"/>
        </w:rPr>
        <w:t xml:space="preserve"> should give up vainglorious attempts to save the world.</w:t>
      </w:r>
      <w:r>
        <w:rPr>
          <w:sz w:val="16"/>
          <w:szCs w:val="16"/>
        </w:rPr>
        <w:t>” ¶</w:t>
      </w:r>
      <w:r w:rsidRPr="009F7053">
        <w:rPr>
          <w:sz w:val="16"/>
          <w:szCs w:val="16"/>
        </w:rPr>
        <w:t xml:space="preserve"> “Britain is no longer a world power and we need to leave such schemes to the USA, Japan or China. We should spend out efforts adapting Britain to fight climate change.”</w:t>
      </w:r>
      <w:r>
        <w:rPr>
          <w:sz w:val="16"/>
          <w:szCs w:val="16"/>
        </w:rPr>
        <w:t xml:space="preserve"> ¶ </w:t>
      </w:r>
      <w:r w:rsidRPr="009F7053">
        <w:rPr>
          <w:sz w:val="16"/>
          <w:szCs w:val="16"/>
        </w:rPr>
        <w:t xml:space="preserve">The latest report from the Intergovernmental Panel on Climate Change is expected to say the world will need a ‘Plan B’ because </w:t>
      </w:r>
      <w:r w:rsidRPr="002A3310">
        <w:rPr>
          <w:rStyle w:val="StyleBoldUnderline"/>
        </w:rPr>
        <w:t>it is unlikely countries will reduce carbon emissions in time.</w:t>
      </w:r>
      <w:r>
        <w:rPr>
          <w:sz w:val="16"/>
          <w:szCs w:val="16"/>
        </w:rPr>
        <w:t xml:space="preserve"> ¶ </w:t>
      </w:r>
      <w:r w:rsidRPr="009F7053">
        <w:rPr>
          <w:sz w:val="16"/>
          <w:szCs w:val="16"/>
        </w:rPr>
        <w:t xml:space="preserve">In March the IPCC said that global warming would increase flooding, storm surges, droughts and </w:t>
      </w:r>
      <w:proofErr w:type="spellStart"/>
      <w:r w:rsidRPr="009F7053">
        <w:rPr>
          <w:sz w:val="16"/>
          <w:szCs w:val="16"/>
        </w:rPr>
        <w:t>heatwaves</w:t>
      </w:r>
      <w:proofErr w:type="spellEnd"/>
      <w:r w:rsidRPr="009F7053">
        <w:rPr>
          <w:sz w:val="16"/>
          <w:szCs w:val="16"/>
        </w:rPr>
        <w:t>.</w:t>
      </w:r>
      <w:r>
        <w:rPr>
          <w:sz w:val="16"/>
          <w:szCs w:val="16"/>
        </w:rPr>
        <w:t xml:space="preserve"> ¶ </w:t>
      </w:r>
      <w:r w:rsidRPr="009F7053">
        <w:rPr>
          <w:sz w:val="16"/>
          <w:szCs w:val="16"/>
        </w:rPr>
        <w:t>Violent conflicts and food shortages were also forecast to increase over coming decades due to rising temperatures, while a growing number of animal and marine species will face increased risk of extinction.</w:t>
      </w:r>
      <w:r>
        <w:rPr>
          <w:sz w:val="16"/>
          <w:szCs w:val="16"/>
        </w:rPr>
        <w:t xml:space="preserve"> ¶ </w:t>
      </w:r>
      <w:r w:rsidRPr="009F7053">
        <w:rPr>
          <w:sz w:val="16"/>
          <w:szCs w:val="16"/>
        </w:rPr>
        <w:t>Scientists said that by taking immediate steps to reduce carbon emissions over the coming decades, there could be a reduction in potential consequences by the end of the century.</w:t>
      </w:r>
      <w:r>
        <w:rPr>
          <w:sz w:val="16"/>
          <w:szCs w:val="16"/>
        </w:rPr>
        <w:t xml:space="preserve"> ¶ </w:t>
      </w:r>
      <w:proofErr w:type="gramStart"/>
      <w:r w:rsidRPr="009F7053">
        <w:rPr>
          <w:sz w:val="16"/>
          <w:szCs w:val="16"/>
        </w:rPr>
        <w:t>In</w:t>
      </w:r>
      <w:proofErr w:type="gramEnd"/>
      <w:r w:rsidRPr="009F7053">
        <w:rPr>
          <w:sz w:val="16"/>
          <w:szCs w:val="16"/>
        </w:rPr>
        <w:t xml:space="preserve"> his new book Lovelock writes: “</w:t>
      </w:r>
      <w:r w:rsidRPr="002A3310">
        <w:rPr>
          <w:rStyle w:val="StyleBoldUnderline"/>
        </w:rPr>
        <w:t>We may have wasted valuable time, energy and resources by trying to grapple with climate change on a global scale.</w:t>
      </w:r>
      <w:r>
        <w:rPr>
          <w:sz w:val="16"/>
          <w:szCs w:val="16"/>
        </w:rPr>
        <w:t xml:space="preserve"> ¶ </w:t>
      </w:r>
      <w:r w:rsidRPr="009F7053">
        <w:rPr>
          <w:sz w:val="16"/>
          <w:szCs w:val="16"/>
        </w:rPr>
        <w:t>“It sounds good to try to save the planet, but in reality we are not thinking of saving Gaia, we are thinking of saving Earth for us, or for our nation.</w:t>
      </w:r>
      <w:r>
        <w:rPr>
          <w:sz w:val="16"/>
          <w:szCs w:val="16"/>
        </w:rPr>
        <w:t xml:space="preserve"> ¶ </w:t>
      </w:r>
      <w:r w:rsidRPr="009F7053">
        <w:rPr>
          <w:sz w:val="16"/>
          <w:szCs w:val="16"/>
        </w:rPr>
        <w:t>“</w:t>
      </w:r>
      <w:r w:rsidRPr="002A3310">
        <w:rPr>
          <w:rStyle w:val="StyleBoldUnderline"/>
        </w:rPr>
        <w:t xml:space="preserve">The idea of ‘saving the planet’ is a foolish extravagance of romantic Northern ideologues and </w:t>
      </w:r>
      <w:r w:rsidRPr="002A3310">
        <w:rPr>
          <w:sz w:val="16"/>
          <w:szCs w:val="16"/>
        </w:rPr>
        <w:t>probably</w:t>
      </w:r>
      <w:r w:rsidRPr="002A3310">
        <w:rPr>
          <w:rStyle w:val="StyleBoldUnderline"/>
        </w:rPr>
        <w:t xml:space="preserve"> much beyond our ability.</w:t>
      </w:r>
      <w:r>
        <w:rPr>
          <w:sz w:val="16"/>
          <w:szCs w:val="16"/>
        </w:rPr>
        <w:t xml:space="preserve"> ¶ </w:t>
      </w:r>
      <w:r w:rsidRPr="009F7053">
        <w:rPr>
          <w:sz w:val="16"/>
          <w:szCs w:val="16"/>
        </w:rPr>
        <w:t xml:space="preserve">“In a changing climate cities are most less vulnerable to external heat than our individuals. If most of us lived in cities, as it seems we soon will do, the regulation of the climate of these cities might be far easier, more economic and safer option in a hot climate than the regulation by </w:t>
      </w:r>
      <w:proofErr w:type="spellStart"/>
      <w:r w:rsidRPr="009F7053">
        <w:rPr>
          <w:sz w:val="16"/>
          <w:szCs w:val="16"/>
        </w:rPr>
        <w:t>geoen</w:t>
      </w:r>
      <w:r>
        <w:rPr>
          <w:sz w:val="16"/>
          <w:szCs w:val="16"/>
        </w:rPr>
        <w:t>gineering</w:t>
      </w:r>
      <w:proofErr w:type="spellEnd"/>
      <w:r>
        <w:rPr>
          <w:sz w:val="16"/>
          <w:szCs w:val="16"/>
        </w:rPr>
        <w:t xml:space="preserve"> of the whole planet.” </w:t>
      </w:r>
    </w:p>
    <w:p w14:paraId="18CE6FFD" w14:textId="77777777" w:rsidR="00E70418" w:rsidRPr="00E70418" w:rsidRDefault="00E70418" w:rsidP="00E70418"/>
    <w:p w14:paraId="57D146DE" w14:textId="7043F50A" w:rsidR="009E065C" w:rsidRDefault="00831C43" w:rsidP="00831C43">
      <w:pPr>
        <w:pStyle w:val="Heading3"/>
      </w:pPr>
      <w:r>
        <w:t>AT: Plankton Decline</w:t>
      </w:r>
    </w:p>
    <w:p w14:paraId="7A1C80FB" w14:textId="77777777" w:rsidR="00831C43" w:rsidRDefault="00831C43" w:rsidP="00831C43">
      <w:pPr>
        <w:pStyle w:val="Heading4"/>
      </w:pPr>
      <w:r>
        <w:t xml:space="preserve">Warming causing plankton decline. </w:t>
      </w:r>
    </w:p>
    <w:p w14:paraId="328D233B" w14:textId="77777777" w:rsidR="00831C43" w:rsidRPr="008C66BB" w:rsidRDefault="00831C43" w:rsidP="00831C43">
      <w:pPr>
        <w:rPr>
          <w:rStyle w:val="StyleStyleBold12pt"/>
        </w:rPr>
      </w:pPr>
      <w:proofErr w:type="spellStart"/>
      <w:r>
        <w:rPr>
          <w:rStyle w:val="StyleStyleBold12pt"/>
        </w:rPr>
        <w:t>Romm</w:t>
      </w:r>
      <w:proofErr w:type="spellEnd"/>
      <w:r>
        <w:rPr>
          <w:rStyle w:val="StyleStyleBold12pt"/>
        </w:rPr>
        <w:t xml:space="preserve">, Fellow at American Progress, 10. </w:t>
      </w:r>
      <w:r w:rsidRPr="008C66BB">
        <w:t>(</w:t>
      </w:r>
      <w:r>
        <w:t xml:space="preserve">Joe, 6/29/10, “Climate Progress, Nature Stunner: “Global warming blamed for 40% decline in the ocean’s phytoplankton””, </w:t>
      </w:r>
      <w:hyperlink r:id="rId153" w:history="1">
        <w:r w:rsidRPr="001D1A64">
          <w:rPr>
            <w:rStyle w:val="Hyperlink"/>
          </w:rPr>
          <w:t>http://thinkprogress.org/climate/2010/07/29/206497/nature-decline-ocean-phytoplankton-global-warming-boris-worm/</w:t>
        </w:r>
      </w:hyperlink>
      <w:r>
        <w:t>, accessed 7/14/14, KW)</w:t>
      </w:r>
    </w:p>
    <w:p w14:paraId="6B8D669F" w14:textId="77777777" w:rsidR="00831C43" w:rsidRDefault="00831C43" w:rsidP="00831C43">
      <w:r>
        <w:t>“Microscopic life crucial to the marine food chain is dying out. The consequences could be catastrophic.”</w:t>
      </w:r>
      <w:r w:rsidRPr="008C66BB">
        <w:rPr>
          <w:sz w:val="12"/>
        </w:rPr>
        <w:t xml:space="preserve">¶ </w:t>
      </w:r>
      <w:r>
        <w:t xml:space="preserve">Scientists may have found </w:t>
      </w:r>
      <w:r w:rsidRPr="008C66BB">
        <w:rPr>
          <w:rStyle w:val="StyleBoldUnderline"/>
        </w:rPr>
        <w:t xml:space="preserve">the most devastating impact yet of human-caused global warming — a 40% decline in phytoplankton since 1950 linked to the rise in ocean sea surface temperatures. </w:t>
      </w:r>
      <w:r>
        <w:t>If confirmed, it may represent the single most important finding of the year in climate science</w:t>
      </w:r>
      <w:proofErr w:type="gramStart"/>
      <w:r>
        <w:t>.</w:t>
      </w:r>
      <w:r w:rsidRPr="008C66BB">
        <w:rPr>
          <w:sz w:val="12"/>
        </w:rPr>
        <w:t>¶</w:t>
      </w:r>
      <w:proofErr w:type="gramEnd"/>
      <w:r w:rsidRPr="008C66BB">
        <w:rPr>
          <w:sz w:val="12"/>
        </w:rPr>
        <w:t xml:space="preserve"> </w:t>
      </w:r>
      <w:r>
        <w:t xml:space="preserve">The headlines above are from an appropriately blunt article in The Independent about the new study in Nature, “Global phytoplankton decline over the past century” (subs. </w:t>
      </w:r>
      <w:proofErr w:type="spellStart"/>
      <w:r>
        <w:t>req’d</w:t>
      </w:r>
      <w:proofErr w:type="spellEnd"/>
      <w:r>
        <w:t xml:space="preserve">). Even the Wall Street Journal warned, “Vital Marine Plants in Steep Decline.” Seth </w:t>
      </w:r>
      <w:proofErr w:type="spellStart"/>
      <w:r>
        <w:t>Borenstein</w:t>
      </w:r>
      <w:proofErr w:type="spellEnd"/>
      <w:r>
        <w:t xml:space="preserve"> of the AP explains</w:t>
      </w:r>
      <w:r w:rsidRPr="008C66BB">
        <w:rPr>
          <w:rStyle w:val="StyleBoldUnderline"/>
        </w:rPr>
        <w:t>, “</w:t>
      </w:r>
      <w:proofErr w:type="gramStart"/>
      <w:r w:rsidRPr="008C66BB">
        <w:rPr>
          <w:rStyle w:val="StyleBoldUnderline"/>
        </w:rPr>
        <w:t>plant</w:t>
      </w:r>
      <w:proofErr w:type="gramEnd"/>
      <w:r w:rsidRPr="008C66BB">
        <w:rPr>
          <w:rStyle w:val="StyleBoldUnderline"/>
        </w:rPr>
        <w:t xml:space="preserve"> plankton found in the world’s oceans are crucial to much of life on Earth. They are the foundation of the bountiful marine food web, produce half the world’s oxygen and suck up harmful carbon dioxide.”¶</w:t>
      </w:r>
      <w:r w:rsidRPr="008C66BB">
        <w:rPr>
          <w:sz w:val="12"/>
        </w:rPr>
        <w:t xml:space="preserve"> </w:t>
      </w:r>
      <w:r>
        <w:t>We’ve known for a while that we are poisoning the oceans and that human emissions of carbon dioxide, left unchecked, would likely have devastating consequences — see “2010 Nature Geoscience study: Oceans are acidifying 10 times faster today than 55 million years ago when a mass extinction of marine species occurred.” And we’ve known those impacts might last a long, long time — see 2009 Nature Geoscience study concludes ocean dead zones “devoid of fish and seafood” are poised to expand and “remain for thousands of years.”</w:t>
      </w:r>
      <w:r w:rsidRPr="008C66BB">
        <w:rPr>
          <w:sz w:val="12"/>
        </w:rPr>
        <w:t xml:space="preserve">¶ </w:t>
      </w:r>
      <w:r>
        <w:t>But until now, conventional wisdom has been that big ocean impacts might not be seen until the second half of the century. This new research in Nature suggests we may have much less time to act than we thought if we want to save marine life — and ourselves. The study concludes</w:t>
      </w:r>
      <w:proofErr w:type="gramStart"/>
      <w:r>
        <w:t>:</w:t>
      </w:r>
      <w:r w:rsidRPr="008C66BB">
        <w:rPr>
          <w:sz w:val="12"/>
        </w:rPr>
        <w:t>¶</w:t>
      </w:r>
      <w:proofErr w:type="gramEnd"/>
      <w:r w:rsidRPr="008C66BB">
        <w:rPr>
          <w:sz w:val="12"/>
        </w:rPr>
        <w:t xml:space="preserve"> </w:t>
      </w:r>
      <w:r w:rsidRPr="008C66BB">
        <w:rPr>
          <w:rStyle w:val="StyleBoldUnderline"/>
        </w:rPr>
        <w:t xml:space="preserve">In the oceans, ubiquitous microscopic </w:t>
      </w:r>
      <w:proofErr w:type="spellStart"/>
      <w:r w:rsidRPr="008C66BB">
        <w:rPr>
          <w:rStyle w:val="StyleBoldUnderline"/>
        </w:rPr>
        <w:t>phototrophs</w:t>
      </w:r>
      <w:proofErr w:type="spellEnd"/>
      <w:r w:rsidRPr="008C66BB">
        <w:rPr>
          <w:rStyle w:val="StyleBoldUnderline"/>
        </w:rPr>
        <w:t xml:space="preserve"> (phytoplankton) account for approximately half the production of organic matter on Earth. Analyses of satellite-derived phytoplankton concentration (available since 1979) have suggested decadal-scale fluctuations linked to climate forcing, but the length of this record is insufficient to resolve longer-term trends. Here we combine available ocean transparency measurements and in situ chlorophyll observations to estimate the time dependence of phytoplankton biomass at local, regional and global scales since 1899. We observe declines in eight out of ten ocean regions, and estimate a global rate of decline of ~1% of the global median per year. Our analyses further reveal </w:t>
      </w:r>
      <w:proofErr w:type="spellStart"/>
      <w:r w:rsidRPr="008C66BB">
        <w:rPr>
          <w:rStyle w:val="StyleBoldUnderline"/>
        </w:rPr>
        <w:t>interannual</w:t>
      </w:r>
      <w:proofErr w:type="spellEnd"/>
      <w:r w:rsidRPr="008C66BB">
        <w:rPr>
          <w:rStyle w:val="StyleBoldUnderline"/>
        </w:rPr>
        <w:t xml:space="preserve"> to decadal phytoplankton fluctuations superimposed on long-term trends. These fluctuations are strongly correlated with basin-scale climate indices, whereas long-term declining trends are related to increasing sea surface temperatures</w:t>
      </w:r>
      <w:proofErr w:type="gramStart"/>
      <w:r w:rsidRPr="008C66BB">
        <w:rPr>
          <w:rStyle w:val="StyleBoldUnderline"/>
        </w:rPr>
        <w:t>.¶</w:t>
      </w:r>
      <w:proofErr w:type="gramEnd"/>
      <w:r w:rsidRPr="008C66BB">
        <w:rPr>
          <w:rStyle w:val="StyleBoldUnderline"/>
        </w:rPr>
        <w:t xml:space="preserve"> The WSJ explains, “The data are more reliable for recent decades, translating into a 40% decline since 1950.” It points out</w:t>
      </w:r>
      <w:proofErr w:type="gramStart"/>
      <w:r w:rsidRPr="008C66BB">
        <w:rPr>
          <w:rStyle w:val="StyleBoldUnderline"/>
        </w:rPr>
        <w:t>:¶</w:t>
      </w:r>
      <w:proofErr w:type="gramEnd"/>
      <w:r w:rsidRPr="008C66BB">
        <w:rPr>
          <w:rStyle w:val="StyleBoldUnderline"/>
        </w:rPr>
        <w:t xml:space="preserve"> The team investigated several factors that could have caused the decline. “We found that temperature had the best power to explain the changes,” said Boris Worm, a marine biologist at Dalhousie and co-author of the study</w:t>
      </w:r>
      <w:proofErr w:type="gramStart"/>
      <w:r w:rsidRPr="008C66BB">
        <w:rPr>
          <w:rStyle w:val="StyleBoldUnderline"/>
        </w:rPr>
        <w:t>.¶</w:t>
      </w:r>
      <w:proofErr w:type="gramEnd"/>
      <w:r w:rsidRPr="008C66BB">
        <w:rPr>
          <w:rStyle w:val="StyleBoldUnderline"/>
        </w:rPr>
        <w:t xml:space="preserve"> Marine algae live in the upper layers of the ocean but rely on nutrients that circulate up from lower layers. Rising temperatures mean the different layers mix less with each other, so fewer nutrients reach the algae.</w:t>
      </w:r>
      <w:r>
        <w:t xml:space="preserve"> However, Dr. Worm noted that algal abundance can be affected by other factors, such as shifts in predator-prey populations</w:t>
      </w:r>
      <w:proofErr w:type="gramStart"/>
      <w:r>
        <w:t>.</w:t>
      </w:r>
      <w:r w:rsidRPr="008C66BB">
        <w:rPr>
          <w:sz w:val="12"/>
        </w:rPr>
        <w:t>¶</w:t>
      </w:r>
      <w:proofErr w:type="gramEnd"/>
      <w:r w:rsidRPr="008C66BB">
        <w:rPr>
          <w:sz w:val="12"/>
        </w:rPr>
        <w:t xml:space="preserve"> </w:t>
      </w:r>
      <w:r>
        <w:t xml:space="preserve">Mike </w:t>
      </w:r>
      <w:proofErr w:type="spellStart"/>
      <w:r>
        <w:t>Behrenfeld</w:t>
      </w:r>
      <w:proofErr w:type="spellEnd"/>
      <w:r>
        <w:t xml:space="preserve">, an expert on phytoplankton at Oregon State University, said the paper was similar to a 1992 study that used </w:t>
      </w:r>
      <w:proofErr w:type="spellStart"/>
      <w:r>
        <w:t>Secchi</w:t>
      </w:r>
      <w:proofErr w:type="spellEnd"/>
      <w:r>
        <w:t xml:space="preserve"> data to show a long-term decline in marine algae in the north Pacific. “But this paper covers the globe,” he said. “And the scientists also took the next step of relating the [algal decline] to sea temperatures.”</w:t>
      </w:r>
      <w:r w:rsidRPr="008C66BB">
        <w:rPr>
          <w:sz w:val="12"/>
        </w:rPr>
        <w:t xml:space="preserve">¶ </w:t>
      </w:r>
      <w:r>
        <w:t xml:space="preserve">Yes, I know, the marine biologist is named Boris Worm. Readers may recall that last year, Worm was lead author on a major study on fisheries in Science, and the </w:t>
      </w:r>
      <w:proofErr w:type="spellStart"/>
      <w:r>
        <w:t>WashPost</w:t>
      </w:r>
      <w:proofErr w:type="spellEnd"/>
      <w:r>
        <w:t xml:space="preserve"> quoted him predicting that “if fishing continued at the same rate, all the world’s seafood stocks would collapse by 2048” (see “What’s in a name? For the </w:t>
      </w:r>
      <w:proofErr w:type="spellStart"/>
      <w:r>
        <w:t>slimehead</w:t>
      </w:r>
      <w:proofErr w:type="spellEnd"/>
      <w:r>
        <w:t xml:space="preserve"> and </w:t>
      </w:r>
      <w:proofErr w:type="spellStart"/>
      <w:r>
        <w:t>toothfish</w:t>
      </w:r>
      <w:proofErr w:type="spellEnd"/>
      <w:r>
        <w:t>, the extreme makeover leads to rampant overfishing“). And people think I’m a pessimist</w:t>
      </w:r>
      <w:proofErr w:type="gramStart"/>
      <w:r>
        <w:t>!</w:t>
      </w:r>
      <w:r w:rsidRPr="008C66BB">
        <w:rPr>
          <w:sz w:val="12"/>
        </w:rPr>
        <w:t>¶</w:t>
      </w:r>
      <w:proofErr w:type="gramEnd"/>
      <w:r w:rsidRPr="008C66BB">
        <w:rPr>
          <w:sz w:val="12"/>
        </w:rPr>
        <w:t xml:space="preserve"> </w:t>
      </w:r>
      <w:r>
        <w:t>The Independent also catches a quote from Worm:</w:t>
      </w:r>
      <w:r w:rsidRPr="008C66BB">
        <w:rPr>
          <w:sz w:val="12"/>
        </w:rPr>
        <w:t xml:space="preserve">¶ </w:t>
      </w:r>
      <w:r>
        <w:t>“</w:t>
      </w:r>
      <w:r w:rsidRPr="008C66BB">
        <w:rPr>
          <w:rStyle w:val="StyleBoldUnderline"/>
        </w:rPr>
        <w:t>If this holds up, something really serious is underway and has been underway for decades. I’ve been trying to think of a biological change that’s bigger than this and I can’t think of one,</w:t>
      </w:r>
      <w:r>
        <w:t>” said marine biologist Boris Worm of Canada’s Dalhousie University in Halifax, Nova Scotia. He said: “If real, it means that</w:t>
      </w:r>
      <w:r w:rsidRPr="008C66BB">
        <w:rPr>
          <w:rStyle w:val="StyleBoldUnderline"/>
        </w:rPr>
        <w:t xml:space="preserve"> the marine ecosystem today looks very different to what it was a few decades ago and a lot of this change is happening way out in the open, blue ocean where we cannot see it. I’m concerned about this finding.”¶ … “Phytoplankton are a critical part of our planetary life support system. They produce half of the oxygen we breathe, draw down surface CO2 and ultimately support all of our fishes.” he said</w:t>
      </w:r>
      <w:proofErr w:type="gramStart"/>
      <w:r w:rsidRPr="008C66BB">
        <w:rPr>
          <w:rStyle w:val="StyleBoldUnderline"/>
        </w:rPr>
        <w:t>.</w:t>
      </w:r>
      <w:r w:rsidRPr="008C66BB">
        <w:rPr>
          <w:sz w:val="12"/>
        </w:rPr>
        <w:t>¶</w:t>
      </w:r>
      <w:proofErr w:type="gramEnd"/>
      <w:r w:rsidRPr="008C66BB">
        <w:rPr>
          <w:sz w:val="12"/>
        </w:rPr>
        <w:t xml:space="preserve"> </w:t>
      </w:r>
      <w:r>
        <w:t>Certainly, scientists are going to have to verify this finding in the coming years, but as AP reports:</w:t>
      </w:r>
      <w:r w:rsidRPr="008C66BB">
        <w:rPr>
          <w:sz w:val="12"/>
        </w:rPr>
        <w:t xml:space="preserve">¶ </w:t>
      </w:r>
      <w:r>
        <w:t xml:space="preserve">Previous plankton research has mostly relied on satellite data that only goes back to 1978. But Worm and colleagues used a low-tech technology “” disks devised by Vatican scientist </w:t>
      </w:r>
      <w:proofErr w:type="spellStart"/>
      <w:r>
        <w:t>Pietro</w:t>
      </w:r>
      <w:proofErr w:type="spellEnd"/>
      <w:r>
        <w:t xml:space="preserve"> Angelo </w:t>
      </w:r>
      <w:proofErr w:type="spellStart"/>
      <w:r>
        <w:t>Secchi</w:t>
      </w:r>
      <w:proofErr w:type="spellEnd"/>
      <w:r>
        <w:t>, in the 19th century. These disks measure the murkiness of the ocean. The murkier the waters, the more plankton</w:t>
      </w:r>
      <w:proofErr w:type="gramStart"/>
      <w:r>
        <w:t>.</w:t>
      </w:r>
      <w:r w:rsidRPr="008C66BB">
        <w:rPr>
          <w:sz w:val="12"/>
        </w:rPr>
        <w:t>¶</w:t>
      </w:r>
      <w:proofErr w:type="gramEnd"/>
      <w:r w:rsidRPr="008C66BB">
        <w:rPr>
          <w:sz w:val="12"/>
        </w:rPr>
        <w:t xml:space="preserve"> </w:t>
      </w:r>
      <w:r>
        <w:t xml:space="preserve">It’s a proxy the scientific community has long accepted as legitimate, said Paul </w:t>
      </w:r>
      <w:proofErr w:type="spellStart"/>
      <w:r>
        <w:t>Falkowski</w:t>
      </w:r>
      <w:proofErr w:type="spellEnd"/>
      <w:r>
        <w:t xml:space="preserve"> of Rutgers University, who has used </w:t>
      </w:r>
      <w:proofErr w:type="spellStart"/>
      <w:r>
        <w:t>Secchi</w:t>
      </w:r>
      <w:proofErr w:type="spellEnd"/>
      <w:r>
        <w:t xml:space="preserve"> disk data for his work.</w:t>
      </w:r>
      <w:r w:rsidRPr="008C66BB">
        <w:rPr>
          <w:sz w:val="12"/>
        </w:rPr>
        <w:t xml:space="preserve">¶ </w:t>
      </w:r>
      <w:r>
        <w:t>He and other independent scientists said the methods and conclusions of the new study made sense.</w:t>
      </w:r>
      <w:r w:rsidRPr="008C66BB">
        <w:rPr>
          <w:sz w:val="12"/>
        </w:rPr>
        <w:t xml:space="preserve">¶ </w:t>
      </w:r>
      <w:r>
        <w:t>Recognizing the importance of the article, Nature published a second piece by two leading ocean scientists, that discussed the methodology and findings, calling the work “an impressive synthesis of the relevant data”:</w:t>
      </w:r>
      <w:r w:rsidRPr="008C66BB">
        <w:rPr>
          <w:sz w:val="12"/>
        </w:rPr>
        <w:t xml:space="preserve">¶ </w:t>
      </w:r>
      <w:r>
        <w:t>Taking great care, they created time series of phytoplankton biomass in the pelagic ocean, quantified as surface chlorophyll concentrations. They find a strong correspondence between this chlorophyll record and changes in both leading climate indices and ocean thermal conditions. They also show statistically significant long-term decreases in chlorophyll concentrations for eight of the ten ocean basins, and for the global aggregate</w:t>
      </w:r>
      <w:proofErr w:type="gramStart"/>
      <w:r>
        <w:t>.</w:t>
      </w:r>
      <w:r w:rsidRPr="008C66BB">
        <w:rPr>
          <w:sz w:val="12"/>
        </w:rPr>
        <w:t>¶</w:t>
      </w:r>
      <w:proofErr w:type="gramEnd"/>
      <w:r w:rsidRPr="008C66BB">
        <w:rPr>
          <w:sz w:val="12"/>
        </w:rPr>
        <w:t xml:space="preserve"> </w:t>
      </w:r>
      <w:r>
        <w:t>We ignore these results at our gravest peril.</w:t>
      </w:r>
    </w:p>
    <w:p w14:paraId="2AA6D9F3" w14:textId="77777777" w:rsidR="00831C43" w:rsidRDefault="00831C43" w:rsidP="00831C43">
      <w:pPr>
        <w:pStyle w:val="Heading4"/>
      </w:pPr>
      <w:proofErr w:type="gramStart"/>
      <w:r>
        <w:t>Number of plankton down 40% since 1950.</w:t>
      </w:r>
      <w:proofErr w:type="gramEnd"/>
    </w:p>
    <w:p w14:paraId="5E04003D" w14:textId="77777777" w:rsidR="00831C43" w:rsidRPr="008C66BB" w:rsidRDefault="00831C43" w:rsidP="00831C43">
      <w:pPr>
        <w:rPr>
          <w:rStyle w:val="StyleStyleBold12pt"/>
        </w:rPr>
      </w:pPr>
      <w:proofErr w:type="spellStart"/>
      <w:r>
        <w:rPr>
          <w:rStyle w:val="StyleStyleBold12pt"/>
        </w:rPr>
        <w:t>Morello</w:t>
      </w:r>
      <w:proofErr w:type="spellEnd"/>
      <w:r>
        <w:rPr>
          <w:rStyle w:val="StyleStyleBold12pt"/>
        </w:rPr>
        <w:t xml:space="preserve">, staff writer @ Scientific American, and </w:t>
      </w:r>
      <w:proofErr w:type="spellStart"/>
      <w:r>
        <w:rPr>
          <w:rStyle w:val="StyleStyleBold12pt"/>
        </w:rPr>
        <w:t>ClimateWire</w:t>
      </w:r>
      <w:proofErr w:type="spellEnd"/>
      <w:r>
        <w:rPr>
          <w:rStyle w:val="StyleStyleBold12pt"/>
        </w:rPr>
        <w:t xml:space="preserve">, 10 </w:t>
      </w:r>
      <w:r w:rsidRPr="008C66BB">
        <w:t>(</w:t>
      </w:r>
      <w:r>
        <w:t xml:space="preserve">Lauren, 7/29/10, Scientific American, “Phytoplankton Population Drops 40 Percent Since 1950”, </w:t>
      </w:r>
      <w:hyperlink r:id="rId154" w:history="1">
        <w:r w:rsidRPr="001D1A64">
          <w:rPr>
            <w:rStyle w:val="Hyperlink"/>
          </w:rPr>
          <w:t>http://www.scientificamerican.com/article/phytoplankton-population/</w:t>
        </w:r>
      </w:hyperlink>
      <w:r>
        <w:t>, accessed 7/14/14, KW)</w:t>
      </w:r>
    </w:p>
    <w:p w14:paraId="5A8A1081" w14:textId="77777777" w:rsidR="00831C43" w:rsidRDefault="00831C43" w:rsidP="00831C43">
      <w:pPr>
        <w:rPr>
          <w:rStyle w:val="StyleBoldUnderline"/>
        </w:rPr>
      </w:pPr>
      <w:r w:rsidRPr="008C66BB">
        <w:rPr>
          <w:rStyle w:val="StyleBoldUnderline"/>
        </w:rPr>
        <w:t>The microscopic plants that form the foundation of the ocean's food web are declining</w:t>
      </w:r>
      <w:r>
        <w:t>, reports a study published July 29 in Nature</w:t>
      </w:r>
      <w:proofErr w:type="gramStart"/>
      <w:r>
        <w:t>.</w:t>
      </w:r>
      <w:r w:rsidRPr="008C66BB">
        <w:rPr>
          <w:sz w:val="12"/>
        </w:rPr>
        <w:t>¶</w:t>
      </w:r>
      <w:proofErr w:type="gramEnd"/>
      <w:r w:rsidRPr="008C66BB">
        <w:rPr>
          <w:sz w:val="12"/>
        </w:rPr>
        <w:t xml:space="preserve"> </w:t>
      </w:r>
      <w:r>
        <w:t xml:space="preserve">The tiny organisms, known as </w:t>
      </w:r>
      <w:r w:rsidRPr="008C66BB">
        <w:rPr>
          <w:rStyle w:val="StyleBoldUnderline"/>
        </w:rPr>
        <w:t>phytoplankton, also gobble up carbon dioxide to produce half the world's oxygen output</w:t>
      </w:r>
      <w:r>
        <w:t>—equaling that of trees and plants on land.</w:t>
      </w:r>
      <w:r w:rsidRPr="008C66BB">
        <w:rPr>
          <w:sz w:val="12"/>
        </w:rPr>
        <w:t xml:space="preserve">¶ </w:t>
      </w:r>
      <w:r>
        <w:t xml:space="preserve">But their </w:t>
      </w:r>
      <w:r w:rsidRPr="008C66BB">
        <w:rPr>
          <w:rStyle w:val="StyleBoldUnderline"/>
        </w:rPr>
        <w:t>numbers have dwindled since the dawn of the 20th century</w:t>
      </w:r>
      <w:r>
        <w:t>, with unknown consequences for ocean ecosystems and the planet's carbon cycle.</w:t>
      </w:r>
      <w:r w:rsidRPr="008C66BB">
        <w:rPr>
          <w:sz w:val="12"/>
        </w:rPr>
        <w:t xml:space="preserve">¶ </w:t>
      </w:r>
      <w:r>
        <w:t xml:space="preserve">Researchers at Canada's Dalhousie University say </w:t>
      </w:r>
      <w:r w:rsidRPr="008C66BB">
        <w:rPr>
          <w:rStyle w:val="StyleBoldUnderline"/>
        </w:rPr>
        <w:t>the global population of phytoplankton has fallen about 40 percent since 1950. That translates to an annual drop of about 1 percent of the average plankton population between 1899 and 2008</w:t>
      </w:r>
      <w:proofErr w:type="gramStart"/>
      <w:r>
        <w:t>.</w:t>
      </w:r>
      <w:r w:rsidRPr="008C66BB">
        <w:rPr>
          <w:sz w:val="12"/>
        </w:rPr>
        <w:t>¶</w:t>
      </w:r>
      <w:proofErr w:type="gramEnd"/>
      <w:r w:rsidRPr="008C66BB">
        <w:rPr>
          <w:sz w:val="12"/>
        </w:rPr>
        <w:t xml:space="preserve"> </w:t>
      </w:r>
      <w:r w:rsidRPr="008C66BB">
        <w:rPr>
          <w:rStyle w:val="StyleBoldUnderline"/>
        </w:rPr>
        <w:t>The scientists believe that rising sea surface temperatures are to blame.¶ "It's very disturbing to think about the potential implications of a century-long decline of the base of the food chain," said lead author Daniel Boyce, a marine ecologist.¶ They include disruption to the marine food web and effects on the world's carbon cycle. In addition to consuming CO2, phytoplankton can influence how much heat is absorbed by the world's oceans, and some species emit sulfate molecules that promote cloud formation</w:t>
      </w:r>
      <w:proofErr w:type="gramStart"/>
      <w:r>
        <w:t>.</w:t>
      </w:r>
      <w:r w:rsidRPr="008C66BB">
        <w:rPr>
          <w:sz w:val="12"/>
        </w:rPr>
        <w:t>¶</w:t>
      </w:r>
      <w:proofErr w:type="gramEnd"/>
      <w:r w:rsidRPr="008C66BB">
        <w:rPr>
          <w:sz w:val="12"/>
        </w:rPr>
        <w:t xml:space="preserve"> </w:t>
      </w:r>
      <w:r>
        <w:t>A continuing mystery story</w:t>
      </w:r>
      <w:r w:rsidRPr="008C66BB">
        <w:rPr>
          <w:sz w:val="12"/>
        </w:rPr>
        <w:t xml:space="preserve">¶ </w:t>
      </w:r>
      <w:r>
        <w:t>"In some respect</w:t>
      </w:r>
      <w:r w:rsidRPr="008C66BB">
        <w:rPr>
          <w:rStyle w:val="StyleBoldUnderline"/>
        </w:rPr>
        <w:t>, these findings are the beginning of the story, not the end," Boyce said. "The first question is what will happen in the future. We looked at these trends over the past century but don't know what will happen 10 years down the road</w:t>
      </w:r>
      <w:r>
        <w:t>."</w:t>
      </w:r>
      <w:r w:rsidRPr="008C66BB">
        <w:rPr>
          <w:sz w:val="12"/>
        </w:rPr>
        <w:t xml:space="preserve">¶ </w:t>
      </w:r>
      <w:r w:rsidRPr="008C66BB">
        <w:rPr>
          <w:rStyle w:val="StyleBoldUnderline"/>
        </w:rPr>
        <w:t>The study "makes a sorely needed contribution to our knowledge of historical changes in the ocean biosphere," said David Siegel of the University of California, Santa Barbara, and Bryan Franz of NASA in an essay, also published in Nature</w:t>
      </w:r>
      <w:proofErr w:type="gramStart"/>
      <w:r w:rsidRPr="008C66BB">
        <w:rPr>
          <w:rStyle w:val="StyleBoldUnderline"/>
        </w:rPr>
        <w:t>.¶</w:t>
      </w:r>
      <w:proofErr w:type="gramEnd"/>
      <w:r w:rsidRPr="008C66BB">
        <w:rPr>
          <w:rStyle w:val="StyleBoldUnderline"/>
        </w:rPr>
        <w:t xml:space="preserve"> "Their identification of a connection between long-term global declines in phytoplankton biomass and increasing ocean temperatures does not portend well for [ocean] ecosystems in a world that is likely to be warmer," </w:t>
      </w:r>
      <w:r>
        <w:t>they wrote. "</w:t>
      </w:r>
      <w:r w:rsidRPr="008C66BB">
        <w:rPr>
          <w:rStyle w:val="StyleBoldUnderline"/>
        </w:rPr>
        <w:t>Phytoplankton productivity is the base of the food web, and all life in the sea depends on it</w:t>
      </w:r>
      <w:r>
        <w:t>."</w:t>
      </w:r>
      <w:r w:rsidRPr="008C66BB">
        <w:rPr>
          <w:sz w:val="12"/>
        </w:rPr>
        <w:t xml:space="preserve">¶ </w:t>
      </w:r>
      <w:r>
        <w:t>Boyce said he and his co-authors began their study in an attempt to get a clearer picture of how phytoplankton were faring, given that earlier studies that relied on satellite measurements produced conflicting results</w:t>
      </w:r>
      <w:proofErr w:type="gramStart"/>
      <w:r>
        <w:t>.</w:t>
      </w:r>
      <w:r w:rsidRPr="008C66BB">
        <w:rPr>
          <w:sz w:val="12"/>
        </w:rPr>
        <w:t>¶</w:t>
      </w:r>
      <w:proofErr w:type="gramEnd"/>
      <w:r w:rsidRPr="008C66BB">
        <w:rPr>
          <w:sz w:val="12"/>
        </w:rPr>
        <w:t xml:space="preserve"> </w:t>
      </w:r>
      <w:r>
        <w:t>Biggest declines at the poles</w:t>
      </w:r>
      <w:r w:rsidRPr="008C66BB">
        <w:rPr>
          <w:sz w:val="12"/>
        </w:rPr>
        <w:t xml:space="preserve">¶ </w:t>
      </w:r>
      <w:r>
        <w:t xml:space="preserve">The scientists dug back into the historical record, well past 1997, the year continuous satellite measurements began. They examined a half-million data points collected using a tool called a </w:t>
      </w:r>
      <w:proofErr w:type="spellStart"/>
      <w:r>
        <w:t>Secchi</w:t>
      </w:r>
      <w:proofErr w:type="spellEnd"/>
      <w:r>
        <w:t xml:space="preserve"> disk, as well as measurements of chlorophyll—a pigment produced by the plankton</w:t>
      </w:r>
      <w:proofErr w:type="gramStart"/>
      <w:r>
        <w:t>.</w:t>
      </w:r>
      <w:r w:rsidRPr="008C66BB">
        <w:rPr>
          <w:sz w:val="12"/>
        </w:rPr>
        <w:t>¶</w:t>
      </w:r>
      <w:proofErr w:type="gramEnd"/>
      <w:r w:rsidRPr="008C66BB">
        <w:rPr>
          <w:sz w:val="12"/>
        </w:rPr>
        <w:t xml:space="preserve"> </w:t>
      </w:r>
      <w:r>
        <w:t xml:space="preserve">The </w:t>
      </w:r>
      <w:proofErr w:type="spellStart"/>
      <w:r>
        <w:t>Secchi</w:t>
      </w:r>
      <w:proofErr w:type="spellEnd"/>
      <w:r>
        <w:t xml:space="preserve"> disk was developed in the 19th century by a Jesuit astronomer, Father </w:t>
      </w:r>
      <w:proofErr w:type="spellStart"/>
      <w:r>
        <w:t>Pietro</w:t>
      </w:r>
      <w:proofErr w:type="spellEnd"/>
      <w:r>
        <w:t xml:space="preserve"> Angelo </w:t>
      </w:r>
      <w:proofErr w:type="spellStart"/>
      <w:r>
        <w:t>Secchi</w:t>
      </w:r>
      <w:proofErr w:type="spellEnd"/>
      <w:r>
        <w:t>, when the Papal navy asked him to map the transparency of the Mediterranean Sea.</w:t>
      </w:r>
      <w:r w:rsidRPr="008C66BB">
        <w:rPr>
          <w:sz w:val="12"/>
        </w:rPr>
        <w:t xml:space="preserve">¶ </w:t>
      </w:r>
      <w:r>
        <w:t xml:space="preserve">What </w:t>
      </w:r>
      <w:proofErr w:type="spellStart"/>
      <w:r>
        <w:t>Secchi</w:t>
      </w:r>
      <w:proofErr w:type="spellEnd"/>
      <w:r>
        <w:t xml:space="preserve"> produced was a dinner plate-sized white disk that is lowered into ocean water until it cannot be seen anymore. The depth it reaches before disappearing gives a measure of water clarity</w:t>
      </w:r>
      <w:proofErr w:type="gramStart"/>
      <w:r>
        <w:t>.</w:t>
      </w:r>
      <w:r w:rsidRPr="008C66BB">
        <w:rPr>
          <w:sz w:val="12"/>
        </w:rPr>
        <w:t>¶</w:t>
      </w:r>
      <w:proofErr w:type="gramEnd"/>
      <w:r w:rsidRPr="008C66BB">
        <w:rPr>
          <w:sz w:val="12"/>
        </w:rPr>
        <w:t xml:space="preserve"> </w:t>
      </w:r>
      <w:r>
        <w:t>That can be used as a proxy for phytoplankton population in a given area, since the tiny organisms live close to the ocean's surface, where they are exposed to sunlight they use to produce energy.</w:t>
      </w:r>
      <w:r w:rsidRPr="008C66BB">
        <w:rPr>
          <w:sz w:val="12"/>
        </w:rPr>
        <w:t xml:space="preserve">¶ </w:t>
      </w:r>
      <w:r>
        <w:t xml:space="preserve">Data gathered with a </w:t>
      </w:r>
      <w:proofErr w:type="spellStart"/>
      <w:r>
        <w:t>Secchi</w:t>
      </w:r>
      <w:proofErr w:type="spellEnd"/>
      <w:r>
        <w:t xml:space="preserve"> disk are roughly as accurate as observations collected by satellites, Boyce said, although satellites have greater global reach.</w:t>
      </w:r>
      <w:r w:rsidRPr="008C66BB">
        <w:rPr>
          <w:sz w:val="12"/>
        </w:rPr>
        <w:t xml:space="preserve">¶ </w:t>
      </w:r>
      <w:r>
        <w:t xml:space="preserve">The researchers found </w:t>
      </w:r>
      <w:r w:rsidRPr="008C66BB">
        <w:rPr>
          <w:rStyle w:val="StyleBoldUnderline"/>
        </w:rPr>
        <w:t>the most notable phytoplankton declines in waters near the poles and in the tropics, as well as the open ocean.¶ They believe that rising sea temperatures are driving the decline. As surface water warms, it tends to form a distinct layer that does not mix well with cooler, nutrient-rich water below, depriving phytoplankton of some of the materials they need to turn CO2 and sunlight into energy.</w:t>
      </w:r>
    </w:p>
    <w:p w14:paraId="7DA817BA" w14:textId="77777777" w:rsidR="00831C43" w:rsidRDefault="00831C43" w:rsidP="00831C43">
      <w:pPr>
        <w:rPr>
          <w:rStyle w:val="StyleBoldUnderline"/>
        </w:rPr>
      </w:pPr>
    </w:p>
    <w:p w14:paraId="34A325DE" w14:textId="77777777" w:rsidR="00831C43" w:rsidRDefault="00831C43" w:rsidP="00831C43">
      <w:pPr>
        <w:rPr>
          <w:rStyle w:val="StyleBoldUnderline"/>
        </w:rPr>
      </w:pPr>
    </w:p>
    <w:p w14:paraId="71F093AE" w14:textId="77777777" w:rsidR="00831C43" w:rsidRDefault="00831C43" w:rsidP="00831C43">
      <w:pPr>
        <w:rPr>
          <w:rStyle w:val="StyleBoldUnderline"/>
        </w:rPr>
      </w:pPr>
    </w:p>
    <w:p w14:paraId="355E78D7" w14:textId="77777777" w:rsidR="00831C43" w:rsidRPr="008C66BB" w:rsidRDefault="00831C43" w:rsidP="00831C43">
      <w:pPr>
        <w:rPr>
          <w:rStyle w:val="StyleBoldUnderline"/>
        </w:rPr>
      </w:pPr>
    </w:p>
    <w:p w14:paraId="241C6463" w14:textId="77777777" w:rsidR="00831C43" w:rsidRPr="00831C43" w:rsidRDefault="00831C43" w:rsidP="00831C43"/>
    <w:sectPr w:rsidR="00831C43" w:rsidRPr="00831C4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4328BE" w14:textId="77777777" w:rsidR="006E3720" w:rsidRDefault="006E3720" w:rsidP="00E46E7E">
      <w:r>
        <w:separator/>
      </w:r>
    </w:p>
  </w:endnote>
  <w:endnote w:type="continuationSeparator" w:id="0">
    <w:p w14:paraId="1CE9B316" w14:textId="77777777" w:rsidR="006E3720" w:rsidRDefault="006E372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MS Gothic">
    <w:altName w:val="ＭＳ ゴシック"/>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6E28AD" w14:textId="77777777" w:rsidR="006E3720" w:rsidRDefault="006E3720" w:rsidP="00E46E7E">
      <w:r>
        <w:separator/>
      </w:r>
    </w:p>
  </w:footnote>
  <w:footnote w:type="continuationSeparator" w:id="0">
    <w:p w14:paraId="548386A1" w14:textId="77777777" w:rsidR="006E3720" w:rsidRDefault="006E372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62D6"/>
    <w:rsid w:val="000140EC"/>
    <w:rsid w:val="00015BEF"/>
    <w:rsid w:val="00016A35"/>
    <w:rsid w:val="00055E88"/>
    <w:rsid w:val="00057578"/>
    <w:rsid w:val="000C16B3"/>
    <w:rsid w:val="000C59FD"/>
    <w:rsid w:val="001408C0"/>
    <w:rsid w:val="00141771"/>
    <w:rsid w:val="00143FD7"/>
    <w:rsid w:val="001463FB"/>
    <w:rsid w:val="00186DB7"/>
    <w:rsid w:val="001D7626"/>
    <w:rsid w:val="002613DA"/>
    <w:rsid w:val="002A6513"/>
    <w:rsid w:val="002B6353"/>
    <w:rsid w:val="002B68C8"/>
    <w:rsid w:val="002F35F4"/>
    <w:rsid w:val="002F3E28"/>
    <w:rsid w:val="002F40E6"/>
    <w:rsid w:val="00303E5B"/>
    <w:rsid w:val="00313226"/>
    <w:rsid w:val="0031425E"/>
    <w:rsid w:val="00325059"/>
    <w:rsid w:val="00357719"/>
    <w:rsid w:val="00374144"/>
    <w:rsid w:val="003B2EBB"/>
    <w:rsid w:val="003B3EC7"/>
    <w:rsid w:val="003F42AF"/>
    <w:rsid w:val="00412F6D"/>
    <w:rsid w:val="0041392F"/>
    <w:rsid w:val="0042635A"/>
    <w:rsid w:val="00466B6F"/>
    <w:rsid w:val="004A0341"/>
    <w:rsid w:val="004B3188"/>
    <w:rsid w:val="004B3DB3"/>
    <w:rsid w:val="004C63B5"/>
    <w:rsid w:val="004D461E"/>
    <w:rsid w:val="004F24B9"/>
    <w:rsid w:val="005012A7"/>
    <w:rsid w:val="00517479"/>
    <w:rsid w:val="005A0BE5"/>
    <w:rsid w:val="005C0E1F"/>
    <w:rsid w:val="005E0D2B"/>
    <w:rsid w:val="005E2C99"/>
    <w:rsid w:val="006503C0"/>
    <w:rsid w:val="00672258"/>
    <w:rsid w:val="0067575B"/>
    <w:rsid w:val="00692C26"/>
    <w:rsid w:val="006E3720"/>
    <w:rsid w:val="006F2D3D"/>
    <w:rsid w:val="00700835"/>
    <w:rsid w:val="00710763"/>
    <w:rsid w:val="00726F87"/>
    <w:rsid w:val="007333B9"/>
    <w:rsid w:val="00791B7D"/>
    <w:rsid w:val="007A3515"/>
    <w:rsid w:val="007D7924"/>
    <w:rsid w:val="007E470C"/>
    <w:rsid w:val="007E5F71"/>
    <w:rsid w:val="00821415"/>
    <w:rsid w:val="00831C43"/>
    <w:rsid w:val="0083768F"/>
    <w:rsid w:val="0091595A"/>
    <w:rsid w:val="009165EA"/>
    <w:rsid w:val="00932201"/>
    <w:rsid w:val="0095170C"/>
    <w:rsid w:val="009829F2"/>
    <w:rsid w:val="00993F61"/>
    <w:rsid w:val="009B0746"/>
    <w:rsid w:val="009B2FB8"/>
    <w:rsid w:val="009C198B"/>
    <w:rsid w:val="009D207E"/>
    <w:rsid w:val="009E065C"/>
    <w:rsid w:val="009E5822"/>
    <w:rsid w:val="009E691A"/>
    <w:rsid w:val="00A045A2"/>
    <w:rsid w:val="00A074CB"/>
    <w:rsid w:val="00A369C4"/>
    <w:rsid w:val="00A44F32"/>
    <w:rsid w:val="00A47986"/>
    <w:rsid w:val="00A91A24"/>
    <w:rsid w:val="00AC0E99"/>
    <w:rsid w:val="00AD62D6"/>
    <w:rsid w:val="00AF1E67"/>
    <w:rsid w:val="00AF5046"/>
    <w:rsid w:val="00AF70D4"/>
    <w:rsid w:val="00B169A1"/>
    <w:rsid w:val="00B33E0C"/>
    <w:rsid w:val="00B45FE9"/>
    <w:rsid w:val="00B55D49"/>
    <w:rsid w:val="00B65E97"/>
    <w:rsid w:val="00B84180"/>
    <w:rsid w:val="00BB7C78"/>
    <w:rsid w:val="00BE63EA"/>
    <w:rsid w:val="00C42A3C"/>
    <w:rsid w:val="00C94031"/>
    <w:rsid w:val="00CA427C"/>
    <w:rsid w:val="00CC0DF3"/>
    <w:rsid w:val="00CD2C6D"/>
    <w:rsid w:val="00CF1A0F"/>
    <w:rsid w:val="00D36252"/>
    <w:rsid w:val="00D4330B"/>
    <w:rsid w:val="00D460F1"/>
    <w:rsid w:val="00D51B44"/>
    <w:rsid w:val="00D6085D"/>
    <w:rsid w:val="00D63472"/>
    <w:rsid w:val="00D66D57"/>
    <w:rsid w:val="00D81480"/>
    <w:rsid w:val="00DA2E40"/>
    <w:rsid w:val="00DA5BF8"/>
    <w:rsid w:val="00DC71AA"/>
    <w:rsid w:val="00DD2FAB"/>
    <w:rsid w:val="00DE627C"/>
    <w:rsid w:val="00DF1850"/>
    <w:rsid w:val="00E46E7E"/>
    <w:rsid w:val="00E70418"/>
    <w:rsid w:val="00E95631"/>
    <w:rsid w:val="00EC5EB4"/>
    <w:rsid w:val="00F1173B"/>
    <w:rsid w:val="00F45F2E"/>
    <w:rsid w:val="00F53E3A"/>
    <w:rsid w:val="00FA538E"/>
    <w:rsid w:val="00FD50BA"/>
    <w:rsid w:val="00FE4803"/>
    <w:rsid w:val="00FF22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3EACEDD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A6513"/>
    <w:rPr>
      <w:rFonts w:ascii="Arial" w:hAnsi="Arial"/>
      <w:sz w:val="22"/>
    </w:rPr>
  </w:style>
  <w:style w:type="paragraph" w:styleId="Heading1">
    <w:name w:val="heading 1"/>
    <w:aliases w:val="Pocket"/>
    <w:basedOn w:val="Normal"/>
    <w:next w:val="Normal"/>
    <w:link w:val="Heading1Char"/>
    <w:uiPriority w:val="9"/>
    <w:qFormat/>
    <w:rsid w:val="002A65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autoRedefine/>
    <w:uiPriority w:val="9"/>
    <w:unhideWhenUsed/>
    <w:qFormat/>
    <w:rsid w:val="002A6513"/>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aria"/>
    <w:basedOn w:val="Normal"/>
    <w:next w:val="Normal"/>
    <w:link w:val="Heading3Char"/>
    <w:autoRedefine/>
    <w:uiPriority w:val="9"/>
    <w:unhideWhenUsed/>
    <w:qFormat/>
    <w:rsid w:val="002A651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9"/>
    <w:unhideWhenUsed/>
    <w:qFormat/>
    <w:rsid w:val="004A0341"/>
    <w:pPr>
      <w:keepNext/>
      <w:keepLines/>
      <w:tabs>
        <w:tab w:val="left" w:pos="7110"/>
      </w:tabs>
      <w:spacing w:before="20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2A6513"/>
    <w:rPr>
      <w:rFonts w:ascii="Arial" w:hAnsi="Arial"/>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A6513"/>
    <w:rPr>
      <w:rFonts w:ascii="Arial" w:eastAsiaTheme="majorEastAsia" w:hAnsi="Arial" w:cstheme="majorBidi"/>
      <w:b/>
      <w:bCs/>
      <w:sz w:val="52"/>
      <w:szCs w:val="52"/>
    </w:rPr>
  </w:style>
  <w:style w:type="character" w:customStyle="1" w:styleId="Heading2Char">
    <w:name w:val="Heading 2 Char"/>
    <w:aliases w:val="Hat Char"/>
    <w:basedOn w:val="DefaultParagraphFont"/>
    <w:link w:val="Heading2"/>
    <w:uiPriority w:val="9"/>
    <w:rsid w:val="002A6513"/>
    <w:rPr>
      <w:rFonts w:ascii="Arial" w:eastAsiaTheme="majorEastAsia" w:hAnsi="Arial" w:cstheme="majorBidi"/>
      <w:b/>
      <w:bCs/>
      <w:sz w:val="44"/>
      <w:szCs w:val="44"/>
      <w:u w:val="double"/>
    </w:rPr>
  </w:style>
  <w:style w:type="character" w:customStyle="1" w:styleId="Heading3Char">
    <w:name w:val="Heading 3 Char"/>
    <w:aliases w:val="aria Char"/>
    <w:basedOn w:val="DefaultParagraphFont"/>
    <w:link w:val="Heading3"/>
    <w:uiPriority w:val="9"/>
    <w:rsid w:val="002A6513"/>
    <w:rPr>
      <w:rFonts w:ascii="Arial" w:eastAsiaTheme="majorEastAsia" w:hAnsi="Arial" w:cstheme="majorBidi"/>
      <w:b/>
      <w:bCs/>
      <w:sz w:val="32"/>
      <w:u w:val="single"/>
    </w:rPr>
  </w:style>
  <w:style w:type="character" w:customStyle="1" w:styleId="Heading4Char">
    <w:name w:val="Heading 4 Char"/>
    <w:aliases w:val="Tag Char"/>
    <w:basedOn w:val="DefaultParagraphFont"/>
    <w:link w:val="Heading4"/>
    <w:uiPriority w:val="9"/>
    <w:rsid w:val="004A0341"/>
    <w:rPr>
      <w:rFonts w:ascii="Arial" w:eastAsiaTheme="majorEastAsia" w:hAnsi="Arial" w:cstheme="majorBidi"/>
      <w:b/>
      <w:bCs/>
      <w:iCs/>
      <w:sz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1"/>
    <w:qFormat/>
    <w:rsid w:val="002A6513"/>
    <w:rPr>
      <w:rFonts w:ascii="Arial" w:hAnsi="Arial"/>
      <w:b/>
      <w:sz w:val="26"/>
      <w:u w:val="none"/>
    </w:rPr>
  </w:style>
  <w:style w:type="character" w:customStyle="1" w:styleId="StyleBoldUnderline">
    <w:name w:val="Style Bold Underline"/>
    <w:aliases w:val="Underline,Style Underline,Intense Emphasis1,Intense Emphasis11,apple-style-span + 6 pt,Bold,Kern at 16 pt,Intense Emphasis111,Intense Emphasis2,HHeading 3 + 12 pt,Cards + Font: 12 pt Char,Title Char,Citation Char Char Char,Style,ci"/>
    <w:basedOn w:val="DefaultParagraphFont"/>
    <w:uiPriority w:val="1"/>
    <w:qFormat/>
    <w:rsid w:val="002A6513"/>
    <w:rPr>
      <w:rFonts w:ascii="Arial" w:hAnsi="Arial"/>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A045A2"/>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A6513"/>
    <w:rPr>
      <w:rFonts w:ascii="Arial" w:hAnsi="Arial"/>
      <w:sz w:val="22"/>
    </w:rPr>
  </w:style>
  <w:style w:type="paragraph" w:styleId="Heading1">
    <w:name w:val="heading 1"/>
    <w:aliases w:val="Pocket"/>
    <w:basedOn w:val="Normal"/>
    <w:next w:val="Normal"/>
    <w:link w:val="Heading1Char"/>
    <w:uiPriority w:val="9"/>
    <w:qFormat/>
    <w:rsid w:val="002A65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autoRedefine/>
    <w:uiPriority w:val="9"/>
    <w:unhideWhenUsed/>
    <w:qFormat/>
    <w:rsid w:val="002A6513"/>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aria"/>
    <w:basedOn w:val="Normal"/>
    <w:next w:val="Normal"/>
    <w:link w:val="Heading3Char"/>
    <w:autoRedefine/>
    <w:uiPriority w:val="9"/>
    <w:unhideWhenUsed/>
    <w:qFormat/>
    <w:rsid w:val="002A651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9"/>
    <w:unhideWhenUsed/>
    <w:qFormat/>
    <w:rsid w:val="004A0341"/>
    <w:pPr>
      <w:keepNext/>
      <w:keepLines/>
      <w:tabs>
        <w:tab w:val="left" w:pos="7110"/>
      </w:tabs>
      <w:spacing w:before="20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2A6513"/>
    <w:rPr>
      <w:rFonts w:ascii="Arial" w:hAnsi="Arial"/>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A6513"/>
    <w:rPr>
      <w:rFonts w:ascii="Arial" w:eastAsiaTheme="majorEastAsia" w:hAnsi="Arial" w:cstheme="majorBidi"/>
      <w:b/>
      <w:bCs/>
      <w:sz w:val="52"/>
      <w:szCs w:val="52"/>
    </w:rPr>
  </w:style>
  <w:style w:type="character" w:customStyle="1" w:styleId="Heading2Char">
    <w:name w:val="Heading 2 Char"/>
    <w:aliases w:val="Hat Char"/>
    <w:basedOn w:val="DefaultParagraphFont"/>
    <w:link w:val="Heading2"/>
    <w:uiPriority w:val="9"/>
    <w:rsid w:val="002A6513"/>
    <w:rPr>
      <w:rFonts w:ascii="Arial" w:eastAsiaTheme="majorEastAsia" w:hAnsi="Arial" w:cstheme="majorBidi"/>
      <w:b/>
      <w:bCs/>
      <w:sz w:val="44"/>
      <w:szCs w:val="44"/>
      <w:u w:val="double"/>
    </w:rPr>
  </w:style>
  <w:style w:type="character" w:customStyle="1" w:styleId="Heading3Char">
    <w:name w:val="Heading 3 Char"/>
    <w:aliases w:val="aria Char"/>
    <w:basedOn w:val="DefaultParagraphFont"/>
    <w:link w:val="Heading3"/>
    <w:uiPriority w:val="9"/>
    <w:rsid w:val="002A6513"/>
    <w:rPr>
      <w:rFonts w:ascii="Arial" w:eastAsiaTheme="majorEastAsia" w:hAnsi="Arial" w:cstheme="majorBidi"/>
      <w:b/>
      <w:bCs/>
      <w:sz w:val="32"/>
      <w:u w:val="single"/>
    </w:rPr>
  </w:style>
  <w:style w:type="character" w:customStyle="1" w:styleId="Heading4Char">
    <w:name w:val="Heading 4 Char"/>
    <w:aliases w:val="Tag Char"/>
    <w:basedOn w:val="DefaultParagraphFont"/>
    <w:link w:val="Heading4"/>
    <w:uiPriority w:val="9"/>
    <w:rsid w:val="004A0341"/>
    <w:rPr>
      <w:rFonts w:ascii="Arial" w:eastAsiaTheme="majorEastAsia" w:hAnsi="Arial" w:cstheme="majorBidi"/>
      <w:b/>
      <w:bCs/>
      <w:iCs/>
      <w:sz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1"/>
    <w:qFormat/>
    <w:rsid w:val="002A6513"/>
    <w:rPr>
      <w:rFonts w:ascii="Arial" w:hAnsi="Arial"/>
      <w:b/>
      <w:sz w:val="26"/>
      <w:u w:val="none"/>
    </w:rPr>
  </w:style>
  <w:style w:type="character" w:customStyle="1" w:styleId="StyleBoldUnderline">
    <w:name w:val="Style Bold Underline"/>
    <w:aliases w:val="Underline,Style Underline,Intense Emphasis1,Intense Emphasis11,apple-style-span + 6 pt,Bold,Kern at 16 pt,Intense Emphasis111,Intense Emphasis2,HHeading 3 + 12 pt,Cards + Font: 12 pt Char,Title Char,Citation Char Char Char,Style,ci"/>
    <w:basedOn w:val="DefaultParagraphFont"/>
    <w:uiPriority w:val="1"/>
    <w:qFormat/>
    <w:rsid w:val="002A6513"/>
    <w:rPr>
      <w:rFonts w:ascii="Arial" w:hAnsi="Arial"/>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A045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tos.org/oceanography/archive/23-2_boehlert.pdf" TargetMode="External"/><Relationship Id="rId143" Type="http://schemas.openxmlformats.org/officeDocument/2006/relationships/hyperlink" Target="http://rsbl.royalsocietypublishing.org/content/1/3/296.full" TargetMode="External"/><Relationship Id="rId144" Type="http://schemas.openxmlformats.org/officeDocument/2006/relationships/hyperlink" Target="http://www.breitbart.com/Breitbart-London/2014/04/04/World-doing-just-fine-Global-Warming-is-Good-CO2-is-our-friend-say-Scientists" TargetMode="External"/><Relationship Id="rId145" Type="http://schemas.openxmlformats.org/officeDocument/2006/relationships/hyperlink" Target="http://townhall.com/columnists/johnhawkins/2014/02/18/5-scientific-reasons-that-global-warming-isnt-happening-n1796423/page/full" TargetMode="External"/><Relationship Id="rId146" Type="http://schemas.openxmlformats.org/officeDocument/2006/relationships/hyperlink" Target="http://www.insurancejournal.com/news/international/2014/03/31/324799.htm" TargetMode="External"/><Relationship Id="rId147" Type="http://schemas.openxmlformats.org/officeDocument/2006/relationships/hyperlink" Target="http://theconversation.com/what-climate-tipping-points-should-we-be-looking-out-for-27108" TargetMode="External"/><Relationship Id="rId148" Type="http://schemas.openxmlformats.org/officeDocument/2006/relationships/hyperlink" Target="https://theconversation.com/we-can-now-only-watch-as-west-antarcticas-ice-sheets-collapse-26957" TargetMode="External"/><Relationship Id="rId149" Type="http://schemas.openxmlformats.org/officeDocument/2006/relationships/hyperlink" Target="http://www.smh.com.au/environment/climate-change/bad-news-about-rising-sea-levels-as-quickening-antarctic-winds-lead-to-faster-ice-melt-20140707-zsz3o.html" TargetMode="External"/><Relationship Id="rId40" Type="http://schemas.openxmlformats.org/officeDocument/2006/relationships/hyperlink" Target="http://cleanenergyreport.com/201301292422825/Clean-Energy-General/Public-Stories/environmentalists-charge-lng-exports-would-boost-ghg-hap-emissions/menu-id-487.html" TargetMode="External"/><Relationship Id="rId41" Type="http://schemas.openxmlformats.org/officeDocument/2006/relationships/hyperlink" Target="http://cleanenergyreport.com/iwpfile.html?file=jan2013%2Fce01252013_nrdc.pdf" TargetMode="External"/><Relationship Id="rId42" Type="http://schemas.openxmlformats.org/officeDocument/2006/relationships/hyperlink" Target="http://chesapeakeclimate.org/wp/wp-content/uploads/2013/07/Cove-Point-Southern-Maryland-Impacts-Facts.pdf" TargetMode="External"/><Relationship Id="rId43" Type="http://schemas.openxmlformats.org/officeDocument/2006/relationships/hyperlink" Target="http://chesapeakeclimate.org/wp/wp-content/uploads/2013/07/Cove-Point-Southern-Maryland-Impacts-Facts.pdf" TargetMode="External"/><Relationship Id="rId44" Type="http://schemas.openxmlformats.org/officeDocument/2006/relationships/hyperlink" Target="http://www.nbcnews.com/id/4276348/ns/us_news-security/t/are-natural-gas-ships-boat-bombs-terror/" TargetMode="External"/><Relationship Id="rId45" Type="http://schemas.openxmlformats.org/officeDocument/2006/relationships/hyperlink" Target="http://www.nbcnews.com/id/4276348/ns/us_news-security/t/are-natural-gas-ships-boat-bombs-terror/" TargetMode="External"/><Relationship Id="rId46" Type="http://schemas.openxmlformats.org/officeDocument/2006/relationships/hyperlink" Target="http://www.independent.com.mt/articles/2014-02-16/news/lng-tanker-explosion-would-be-as-powerful-as-50-atomic-bombs-engineer-3969089542/" TargetMode="External"/><Relationship Id="rId47" Type="http://schemas.openxmlformats.org/officeDocument/2006/relationships/hyperlink" Target="http://commonsensecanadian.ca/clean-lng-powered-massive-increase-dirty-fracking/" TargetMode="External"/><Relationship Id="rId48" Type="http://schemas.openxmlformats.org/officeDocument/2006/relationships/hyperlink" Target="http://energy.gov/fe/downloads/life-cycle-greenhouse-gas-perspective-exporting-liquefied-natural-gas-united-states" TargetMode="External"/><Relationship Id="rId49" Type="http://schemas.openxmlformats.org/officeDocument/2006/relationships/hyperlink" Target="http://thinkprogress.org/climate/2012/08/16/699601/exporting-liquefied-natural-gas-lng-bad-for-climate-poor-long-term-investment/" TargetMode="External"/><Relationship Id="rId80" Type="http://schemas.openxmlformats.org/officeDocument/2006/relationships/hyperlink" Target="http://www.energyandcapital.com/articles/us-oil/4482" TargetMode="External"/><Relationship Id="rId81" Type="http://schemas.openxmlformats.org/officeDocument/2006/relationships/hyperlink" Target="http://www.independent.com/news/2014/jun/26/teeing-off-tranquillon-ridge/" TargetMode="External"/><Relationship Id="rId82" Type="http://schemas.openxmlformats.org/officeDocument/2006/relationships/hyperlink" Target="http://www.nj.com/politics/index.ssf/2014/05/nj_senate_approves_bill_that_would_ban_fracking_w" TargetMode="External"/><Relationship Id="rId83" Type="http://schemas.openxmlformats.org/officeDocument/2006/relationships/hyperlink" Target="http://www.njleg.state.nj.us/2014/Bills/S1500/1041_R1.HTM" TargetMode="External"/><Relationship Id="rId84" Type="http://schemas.openxmlformats.org/officeDocument/2006/relationships/hyperlink" Target="http://www.nj.com/business/index.ssf/2012/09/christie_banning_fracking_wast.html" TargetMode="External"/><Relationship Id="rId85" Type="http://schemas.openxmlformats.org/officeDocument/2006/relationships/hyperlink" Target="http://www.huffingtonpost.com/2012/05/17/vermont-fracking-ban-first_n_1522098.html" TargetMode="External"/><Relationship Id="rId86" Type="http://schemas.openxmlformats.org/officeDocument/2006/relationships/hyperlink" Target="http://online.wsj.com/articles/germany-bans-fracking-1404763231" TargetMode="External"/><Relationship Id="rId87" Type="http://schemas.openxmlformats.org/officeDocument/2006/relationships/hyperlink" Target="javascript://" TargetMode="External"/><Relationship Id="rId88" Type="http://schemas.openxmlformats.org/officeDocument/2006/relationships/hyperlink" Target="http://topics.wsj.com/person/M/Angela-Merkel/5351" TargetMode="External"/><Relationship Id="rId89" Type="http://schemas.openxmlformats.org/officeDocument/2006/relationships/hyperlink" Target="http://topics.wsj.com/person/P/Vladimir-Putin/6409" TargetMode="External"/><Relationship Id="rId110" Type="http://schemas.openxmlformats.org/officeDocument/2006/relationships/hyperlink" Target="http://www.biologicaldiversity.org/programs/climate_law_institute/energy_and_global_warming/" TargetMode="External"/><Relationship Id="rId111" Type="http://schemas.openxmlformats.org/officeDocument/2006/relationships/hyperlink" Target="http://www.biologicaldiversity.org/publications/papers/CBD-CEQA-white-paper.pdf" TargetMode="External"/><Relationship Id="rId112" Type="http://schemas.openxmlformats.org/officeDocument/2006/relationships/hyperlink" Target="http://timeforchange.org/cause-and-effect-for-global-warming" TargetMode="External"/><Relationship Id="rId113" Type="http://schemas.openxmlformats.org/officeDocument/2006/relationships/hyperlink" Target="http://www.usnews.com/news/articles/2012/09/27/report-100-million-could-die-from-climate-change-by-2030,%20accessed" TargetMode="External"/><Relationship Id="rId114" Type="http://schemas.openxmlformats.org/officeDocument/2006/relationships/hyperlink" Target="http://daraint.org/climate-vulnerability-monitor/climate-vulnerability-monitor-2012/report/" TargetMode="External"/><Relationship Id="rId115" Type="http://schemas.openxmlformats.org/officeDocument/2006/relationships/hyperlink" Target="http://icesjms.oxfordjournals.org/content/65/3/279.full" TargetMode="External"/><Relationship Id="rId116" Type="http://schemas.openxmlformats.org/officeDocument/2006/relationships/hyperlink" Target="http://icesjms.oxfordjournals.org/content/65/3/279.full" TargetMode="External"/><Relationship Id="rId117" Type="http://schemas.openxmlformats.org/officeDocument/2006/relationships/hyperlink" Target="http://www.therakyatpost.com/business/2014/07/10/economies-around-world-risk-global-warming/" TargetMode="External"/><Relationship Id="rId118" Type="http://schemas.openxmlformats.org/officeDocument/2006/relationships/hyperlink" Target="http://www.globalissues.org/article/172/climate-change-affects-biodiversity" TargetMode="External"/><Relationship Id="rId119" Type="http://schemas.openxmlformats.org/officeDocument/2006/relationships/hyperlink" Target="http://www.chgeharvard.org/topic/climate-change-and-biodiversity-loss" TargetMode="External"/><Relationship Id="rId150" Type="http://schemas.openxmlformats.org/officeDocument/2006/relationships/hyperlink" Target="http://theweek.com/article/index/255504/why-climate-change-is-inevitable" TargetMode="External"/><Relationship Id="rId151" Type="http://schemas.openxmlformats.org/officeDocument/2006/relationships/hyperlink" Target="http://in.reuters.com/article/2014/03/25/climatechange-temperature-idINDEEA2O00620140325" TargetMode="External"/><Relationship Id="rId152" Type="http://schemas.openxmlformats.org/officeDocument/2006/relationships/hyperlink" Target="http://www.telegraph.co.uk/science/science-news/10752606/We-should-give-up-trying-to-save-the-world-from-climate-change-says-James-Lovelock.html" TargetMode="External"/><Relationship Id="rId10" Type="http://schemas.openxmlformats.org/officeDocument/2006/relationships/hyperlink" Target="http://oceanservice.noaa.gov/ecosystems/mpa/" TargetMode="External"/><Relationship Id="rId11" Type="http://schemas.openxmlformats.org/officeDocument/2006/relationships/hyperlink" Target="http://www.ospar.org/content/content.asp?menu=00700302210000_000000_000000" TargetMode="External"/><Relationship Id="rId12" Type="http://schemas.openxmlformats.org/officeDocument/2006/relationships/hyperlink" Target="http://www.dfg.ca.gov/marine/mpa/overview.asp" TargetMode="External"/><Relationship Id="rId13" Type="http://schemas.openxmlformats.org/officeDocument/2006/relationships/hyperlink" Target="http://waittfoundation.org/marine-protected-areas" TargetMode="External"/><Relationship Id="rId14" Type="http://schemas.openxmlformats.org/officeDocument/2006/relationships/hyperlink" Target="http://www.californiampas.org/pages/about/success.html" TargetMode="External"/><Relationship Id="rId15" Type="http://schemas.openxmlformats.org/officeDocument/2006/relationships/hyperlink" Target="http://ocean.nationalgeographic.com/ocean/critical-issues-marine-habitat-destruction/" TargetMode="External"/><Relationship Id="rId16" Type="http://schemas.openxmlformats.org/officeDocument/2006/relationships/hyperlink" Target="http://wwf.panda.org/about_our_earth/blue_planet/problems/tourism/tourism_pressure/" TargetMode="External"/><Relationship Id="rId17" Type="http://schemas.openxmlformats.org/officeDocument/2006/relationships/hyperlink" Target="http://www.biodiversity.ru/coastlearn/tourism-eng/why_problems.html" TargetMode="External"/><Relationship Id="rId18" Type="http://schemas.openxmlformats.org/officeDocument/2006/relationships/hyperlink" Target="http://rainforestfoundation.org/effects-oil-drilling-0" TargetMode="External"/><Relationship Id="rId19" Type="http://schemas.openxmlformats.org/officeDocument/2006/relationships/hyperlink" Target="http://webcache.googleusercontent.com/search?q=cache:BXzNcmPAgqgJ:www.pitt.edu/~slt59/Assign3.html+negative+side+effects+offshore+drilling&amp;cd=4&amp;hl=en&amp;ct=clnk&amp;gl=us" TargetMode="External"/><Relationship Id="rId153" Type="http://schemas.openxmlformats.org/officeDocument/2006/relationships/hyperlink" Target="http://thinkprogress.org/climate/2010/07/29/206497/nature-decline-ocean-phytoplankton-global-warming-boris-worm/" TargetMode="External"/><Relationship Id="rId154" Type="http://schemas.openxmlformats.org/officeDocument/2006/relationships/hyperlink" Target="http://www.scientificamerican.com/article/phytoplankton-population/" TargetMode="External"/><Relationship Id="rId155" Type="http://schemas.openxmlformats.org/officeDocument/2006/relationships/fontTable" Target="fontTable.xml"/><Relationship Id="rId156" Type="http://schemas.openxmlformats.org/officeDocument/2006/relationships/theme" Target="theme/theme1.xml"/><Relationship Id="rId50" Type="http://schemas.openxmlformats.org/officeDocument/2006/relationships/hyperlink" Target="http://thinkprogress.org/climate/2011/04/13/207884/natural-gas-is-mostly-methane/" TargetMode="External"/><Relationship Id="rId51" Type="http://schemas.openxmlformats.org/officeDocument/2006/relationships/hyperlink" Target="http://thinkprogress.org/climate/2013/10/02/2708911/fracking-ipcc-methane/" TargetMode="External"/><Relationship Id="rId52" Type="http://schemas.openxmlformats.org/officeDocument/2006/relationships/hyperlink" Target="http://onlinelibrary.wiley.com/doi/10.1002/ese3.35/full" TargetMode="External"/><Relationship Id="rId53" Type="http://schemas.openxmlformats.org/officeDocument/2006/relationships/hyperlink" Target="http://www.ft.com/intl/cms/s/0/9aaf2a3a-e801-11e3-9af8-00144feabdc0.html" TargetMode="External"/><Relationship Id="rId54" Type="http://schemas.openxmlformats.org/officeDocument/2006/relationships/hyperlink" Target="http://energy.gov/sites/prod/files/2014/05/f16/Life%20Cycle%20GHG%20Perspective%20Report.pdf" TargetMode="External"/><Relationship Id="rId55" Type="http://schemas.openxmlformats.org/officeDocument/2006/relationships/hyperlink" Target="http://www.climatecentral.org/news/limiting-methane-leaks-critical-to-gas-climate-benefits-16020" TargetMode="External"/><Relationship Id="rId56" Type="http://schemas.openxmlformats.org/officeDocument/2006/relationships/hyperlink" Target="http://thinkprogress.org/climate/2013/11/25/2988801/study-methane-emissions-natural-gas-production/" TargetMode="External"/><Relationship Id="rId57" Type="http://schemas.openxmlformats.org/officeDocument/2006/relationships/hyperlink" Target="http://www.pnas.org/content/early/2013/11/20/1314392110.abstract" TargetMode="External"/><Relationship Id="rId58" Type="http://schemas.openxmlformats.org/officeDocument/2006/relationships/hyperlink" Target="http://news.stanford.edu/news/2014/february/methane-leaky-gas-021314.html" TargetMode="External"/><Relationship Id="rId59" Type="http://schemas.openxmlformats.org/officeDocument/2006/relationships/hyperlink" Target="http://thinkprogress.org/climate/2012/02/08/421588/high-methane-emissions-measured-over-gas-field-offset-climate-benefits-of-natural-gasquot/" TargetMode="External"/><Relationship Id="rId90" Type="http://schemas.openxmlformats.org/officeDocument/2006/relationships/hyperlink" Target="http://ic.galegroup.com/ic/ovic/ViewpointsDetailsPage/ViewpointsDetailsWindow?displayGroupName=Viewpoints&amp;prodId=OVIC&amp;action=e&amp;windowstate=normal&amp;catId=&amp;documentId=GALE%7CEJ3010602210&amp;mode=view&amp;userGroupName=bhs&amp;jsid=f0cb4566ae3c34fa1c3ae77a3d11c6d8" TargetMode="External"/><Relationship Id="rId91" Type="http://schemas.openxmlformats.org/officeDocument/2006/relationships/hyperlink" Target="http://rsta.royalsocietypublishing.org/content/370/1959/502.full" TargetMode="External"/><Relationship Id="rId92" Type="http://schemas.openxmlformats.org/officeDocument/2006/relationships/hyperlink" Target="http://www2.cnrs.fr/en/1734.htm" TargetMode="External"/><Relationship Id="rId93" Type="http://schemas.openxmlformats.org/officeDocument/2006/relationships/hyperlink" Target="http://earthobservatory.nasa.gov/Features/CarbonCycle/" TargetMode="External"/><Relationship Id="rId94" Type="http://schemas.openxmlformats.org/officeDocument/2006/relationships/hyperlink" Target="http://rspb.royalsocietypublishing.org/content/early/2012/10/15/rspb.2012.1890.full" TargetMode="External"/><Relationship Id="rId95" Type="http://schemas.openxmlformats.org/officeDocument/2006/relationships/hyperlink" Target="http://sos.ri.gov/documents/archives/regdocs/released/pdf/CRMC/7238.pdf" TargetMode="External"/><Relationship Id="rId96" Type="http://schemas.openxmlformats.org/officeDocument/2006/relationships/hyperlink" Target="http://sos.ri.gov/documents/archives/regdocs/released/pdf/CRMC/7238.pdf" TargetMode="External"/><Relationship Id="rId97" Type="http://schemas.openxmlformats.org/officeDocument/2006/relationships/hyperlink" Target="http://publications.lib.chalmers.se/records/fulltext/196091/196091.pdf" TargetMode="External"/><Relationship Id="rId98" Type="http://schemas.openxmlformats.org/officeDocument/2006/relationships/hyperlink" Target="http://biotools.earthmind.net/files/iucn-greening-blue-energy.pdf" TargetMode="External"/><Relationship Id="rId99" Type="http://schemas.openxmlformats.org/officeDocument/2006/relationships/hyperlink" Target="http://www.gpo.gov/fdsys/pkg/CZIC-td195-e4-u55-1982/html/CZIC-td195-e4-u55-1982.htm" TargetMode="External"/><Relationship Id="rId120" Type="http://schemas.openxmlformats.org/officeDocument/2006/relationships/hyperlink" Target="http://www.theguardian.com/environment/climate-consensus-97-per-cent/2014/jan/24/more-global-warming-worse-economy" TargetMode="External"/><Relationship Id="rId121" Type="http://schemas.openxmlformats.org/officeDocument/2006/relationships/hyperlink" Target="http://www.sciencearchive.org.au/nova/091/091key.html" TargetMode="External"/><Relationship Id="rId122" Type="http://schemas.openxmlformats.org/officeDocument/2006/relationships/hyperlink" Target="http://www.sciencearchive.org.au/nova/091/091key.html" TargetMode="External"/><Relationship Id="rId123" Type="http://schemas.openxmlformats.org/officeDocument/2006/relationships/hyperlink" Target="http://www.sciencearchive.org.au/nova/091/091key.html" TargetMode="External"/><Relationship Id="rId124" Type="http://schemas.openxmlformats.org/officeDocument/2006/relationships/hyperlink" Target="http://www.sciencearchive.org.au/nova/091/091key.html" TargetMode="External"/><Relationship Id="rId125" Type="http://schemas.openxmlformats.org/officeDocument/2006/relationships/hyperlink" Target="http://www.globalissues.org/article/171/loss-of-biodiversity-and-extinctions" TargetMode="External"/><Relationship Id="rId126" Type="http://schemas.openxmlformats.org/officeDocument/2006/relationships/hyperlink" Target="http://www.globalissues.org/article/172/climate-change-affects-biodiversity" TargetMode="External"/><Relationship Id="rId127" Type="http://schemas.openxmlformats.org/officeDocument/2006/relationships/hyperlink" Target="http://www.redorbit.com/news/science/1112965914/earths-oceans-in-greater-danger-than-we-thought-100313/" TargetMode="External"/><Relationship Id="rId128" Type="http://schemas.openxmlformats.org/officeDocument/2006/relationships/hyperlink" Target="http://www.protectplanetocean.org/collections/introduction/introbox/humanimpact/introduction-item.html" TargetMode="External"/><Relationship Id="rId129" Type="http://schemas.openxmlformats.org/officeDocument/2006/relationships/hyperlink" Target="http://www.sciencelearn.org.nz/Contexts/Life-in-the-Sea/Science-Ideas-and-Concepts/Human-impacts-on-marine-environments" TargetMode="External"/><Relationship Id="rId20" Type="http://schemas.openxmlformats.org/officeDocument/2006/relationships/hyperlink" Target="http://science.howstuffworks.com/environmental/energy/offshore-drilling-controversy2.htm" TargetMode="External"/><Relationship Id="rId21" Type="http://schemas.openxmlformats.org/officeDocument/2006/relationships/hyperlink" Target="http://science.howstuffworks.com/environmental/energy/offshore-drilling-controversy2.htm" TargetMode="External"/><Relationship Id="rId22" Type="http://schemas.openxmlformats.org/officeDocument/2006/relationships/hyperlink" Target="http://healthresearchfunding.org/offshore-drilling-pros-cons/" TargetMode="External"/><Relationship Id="rId23" Type="http://schemas.openxmlformats.org/officeDocument/2006/relationships/hyperlink" Target="http://oceana.org/en/our-work/stop-ocean-pollution/oil-pollution/learn-act/impacts-of-offshore-drilling" TargetMode="External"/><Relationship Id="rId24" Type="http://schemas.openxmlformats.org/officeDocument/2006/relationships/hyperlink" Target="http://www.huffingtonpost.com/trip-van-noppen/expanding-oil-drilling-in_b_4373519.html" TargetMode="External"/><Relationship Id="rId25" Type="http://schemas.openxmlformats.org/officeDocument/2006/relationships/hyperlink" Target="http://www.nrdc.org/oceans/offshore/files/offshore.pdf" TargetMode="External"/><Relationship Id="rId26" Type="http://schemas.openxmlformats.org/officeDocument/2006/relationships/hyperlink" Target="http://www.nrdc.org/oceans/offshore/files/offshore.pdf" TargetMode="External"/><Relationship Id="rId27" Type="http://schemas.openxmlformats.org/officeDocument/2006/relationships/hyperlink" Target="http://www.nrdc.org/oceans/offshore/files/offshore.pdf" TargetMode="External"/><Relationship Id="rId28" Type="http://schemas.openxmlformats.org/officeDocument/2006/relationships/hyperlink" Target="http://www.nrdc.org/oceans/offshore/files/offshore.pdf" TargetMode="External"/><Relationship Id="rId29" Type="http://schemas.openxmlformats.org/officeDocument/2006/relationships/hyperlink" Target="http://www.nrdc.org/oceans/offshore/files/offshore.pdf" TargetMode="External"/><Relationship Id="rId60" Type="http://schemas.openxmlformats.org/officeDocument/2006/relationships/hyperlink" Target="http://www.esrl.noaa.gov/csd/news/2013/140_0514.html" TargetMode="External"/><Relationship Id="rId61" Type="http://schemas.openxmlformats.org/officeDocument/2006/relationships/hyperlink" Target="http://thinkprogress.org/climate/2013/09/19/2646881/study-fracked-wells-methane-emissions-super-emitters/" TargetMode="External"/><Relationship Id="rId62" Type="http://schemas.openxmlformats.org/officeDocument/2006/relationships/hyperlink" Target="http://www.netl.doe.gov/File%20Library/Research/Oil-Gas/publications/NG_Literature_Review3_Post.pdf" TargetMode="External"/><Relationship Id="rId63" Type="http://schemas.openxmlformats.org/officeDocument/2006/relationships/hyperlink" Target="http://thinkprogress.org/romm/2011/04/12/207875/shal-gas-bridge-fuel/" TargetMode="External"/><Relationship Id="rId64" Type="http://schemas.openxmlformats.org/officeDocument/2006/relationships/hyperlink" Target="http://onlinelibrary.wiley.com/doi/10.1002/ese3.35/full" TargetMode="External"/><Relationship Id="rId65" Type="http://schemas.openxmlformats.org/officeDocument/2006/relationships/hyperlink" Target="http://co2scorecard.org/home/researchitem/28" TargetMode="External"/><Relationship Id="rId66" Type="http://schemas.openxmlformats.org/officeDocument/2006/relationships/hyperlink" Target="http://thinkprogress.org/climate/2014/02/19/3296831/natural-gas-climate-benefit/" TargetMode="External"/><Relationship Id="rId67" Type="http://schemas.openxmlformats.org/officeDocument/2006/relationships/hyperlink" Target="http://thinkprogress.org/climate/2012/10/14/1009121/science-of-global-warming-impacts-guide/" TargetMode="External"/><Relationship Id="rId68" Type="http://schemas.openxmlformats.org/officeDocument/2006/relationships/hyperlink" Target="http://www.birdlife.org/europe-and-central-asia/protecting-seabirds-and-marine-ecosystems" TargetMode="External"/><Relationship Id="rId69" Type="http://schemas.openxmlformats.org/officeDocument/2006/relationships/hyperlink" Target="http://archive.thedailystar.net/newDesign/news-details.php?nid=142290" TargetMode="External"/><Relationship Id="rId130" Type="http://schemas.openxmlformats.org/officeDocument/2006/relationships/hyperlink" Target="http://wwf.panda.org/about_our_earth/blue_planet/problems/pollution/" TargetMode="External"/><Relationship Id="rId131" Type="http://schemas.openxmlformats.org/officeDocument/2006/relationships/hyperlink" Target="http://www.universetoday.com/12830/human-damage-to-world-oceans-mapped-40-strongly-impacted/" TargetMode="External"/><Relationship Id="rId132" Type="http://schemas.openxmlformats.org/officeDocument/2006/relationships/hyperlink" Target="http://www.sciencedaily.com/releases/2013/12/131201174331.htm" TargetMode="External"/><Relationship Id="rId133" Type="http://schemas.openxmlformats.org/officeDocument/2006/relationships/hyperlink" Target="http://www.nytimes.com/2013/12/04/opinion/sustaining-resilience-at-sea.html?_r=0" TargetMode="External"/><Relationship Id="rId134" Type="http://schemas.openxmlformats.org/officeDocument/2006/relationships/hyperlink" Target="http://www.nature.com/news/the-anthropocene-could-raise-biological-diversity-1.13863" TargetMode="External"/><Relationship Id="rId135" Type="http://schemas.openxmlformats.org/officeDocument/2006/relationships/hyperlink" Target="http://coastalmanagement.noaa.gov/otec/docs/otecassessment.pdf" TargetMode="External"/><Relationship Id="rId136" Type="http://schemas.openxmlformats.org/officeDocument/2006/relationships/hyperlink" Target="http://energy.gov/eere/energybasics/articles/ocean-thermal-energy-conversion-basics%20accessed%207/5/14" TargetMode="External"/><Relationship Id="rId137" Type="http://schemas.openxmlformats.org/officeDocument/2006/relationships/hyperlink" Target="http://tethys.pnnl.gov/publications/worldwide-synthesis-and-analysis-existing-information-regarding-environmental-effects" TargetMode="External"/><Relationship Id="rId138" Type="http://schemas.openxmlformats.org/officeDocument/2006/relationships/hyperlink" Target="http://bioscience.oxfordjournals.org/content/50/5/433.full" TargetMode="External"/><Relationship Id="rId139" Type="http://schemas.openxmlformats.org/officeDocument/2006/relationships/hyperlink" Target="http://www.sciencedaily.com/releases/2013/04/130415100903.htm" TargetMode="External"/><Relationship Id="rId30" Type="http://schemas.openxmlformats.org/officeDocument/2006/relationships/hyperlink" Target="http://www.seaturtle.org/PDF/Ocr/ComfortCM_2011_InOceans11MTSIEEE1922September2011Kon_pxx-xx.pdf" TargetMode="External"/><Relationship Id="rId31" Type="http://schemas.openxmlformats.org/officeDocument/2006/relationships/hyperlink" Target="http://coastalmanagement.noaa.gov/otec/docs/otecassessment.pdf" TargetMode="External"/><Relationship Id="rId32" Type="http://schemas.openxmlformats.org/officeDocument/2006/relationships/hyperlink" Target="http://tethys.pnnl.gov/publications/worldwide-synthesis-and-analysis-existing-information-regarding-environmental-effects" TargetMode="External"/><Relationship Id="rId33" Type="http://schemas.openxmlformats.org/officeDocument/2006/relationships/hyperlink" Target="http://www.care2.com/causes/un-humans-are-rapidly-destroying-the-biodiversity-ne.html" TargetMode="External"/><Relationship Id="rId34" Type="http://schemas.openxmlformats.org/officeDocument/2006/relationships/hyperlink" Target="http://publications.lib.chalmers.se/records/fulltext/196091/196091.pdf" TargetMode="External"/><Relationship Id="rId35" Type="http://schemas.openxmlformats.org/officeDocument/2006/relationships/hyperlink" Target="http://www.plosone.org/article/info%3Adoi%2F10.1371%2Fjournal.pone.0011914" TargetMode="External"/><Relationship Id="rId36" Type="http://schemas.openxmlformats.org/officeDocument/2006/relationships/hyperlink" Target="http://www.birdlife.org/datazone/sowb/casestudy/289" TargetMode="External"/><Relationship Id="rId37" Type="http://schemas.openxmlformats.org/officeDocument/2006/relationships/hyperlink" Target="http://www.ncbi.nlm.nih.gov/pubmed/23454414" TargetMode="External"/><Relationship Id="rId38" Type="http://schemas.openxmlformats.org/officeDocument/2006/relationships/hyperlink" Target="http://content.sierraclub.org/naturalgas/stop-lng-exports" TargetMode="External"/><Relationship Id="rId39" Type="http://schemas.openxmlformats.org/officeDocument/2006/relationships/hyperlink" Target="http://www.fossil.energy.gov/programs/gasregulation/reports/summary_lng_applications.pdf" TargetMode="External"/><Relationship Id="rId70" Type="http://schemas.openxmlformats.org/officeDocument/2006/relationships/hyperlink" Target="http://www.care2.com/causes/un-humans-are-rapidly-destroying-the-biodiversity-ne.html" TargetMode="External"/><Relationship Id="rId71" Type="http://schemas.openxmlformats.org/officeDocument/2006/relationships/hyperlink" Target="http://www.plosbiology.org/article/info%3Adoi%2F10.1371%2Fjournal.pbio.0040277" TargetMode="External"/><Relationship Id="rId72" Type="http://schemas.openxmlformats.org/officeDocument/2006/relationships/hyperlink" Target="http://www.millenniumassessment.org/documents/document.354.aspx.pdf" TargetMode="External"/><Relationship Id="rId73" Type="http://schemas.openxmlformats.org/officeDocument/2006/relationships/hyperlink" Target="http://www.millenniumassessment.org/documents/document.354.aspx.pdf" TargetMode="External"/><Relationship Id="rId74" Type="http://schemas.openxmlformats.org/officeDocument/2006/relationships/hyperlink" Target="http://www.who.int/globalchange/ecosystems/biodiversity/en/" TargetMode="External"/><Relationship Id="rId75" Type="http://schemas.openxmlformats.org/officeDocument/2006/relationships/hyperlink" Target="http://www.millenniumassessment.org/documents/document.354.aspx.pdf" TargetMode="External"/><Relationship Id="rId76" Type="http://schemas.openxmlformats.org/officeDocument/2006/relationships/hyperlink" Target="http://www.huffingtonpost.com/2010/12/01/obama-administration-no-o_n_790407.html" TargetMode="External"/><Relationship Id="rId77" Type="http://schemas.openxmlformats.org/officeDocument/2006/relationships/hyperlink" Target="http://www.nytimes.com/2012/08/17/business/energy-environment/us-reliance-on-saudi-oil-is-growing-again.html?pagewanted=all&amp;_r=0" TargetMode="External"/><Relationship Id="rId78" Type="http://schemas.openxmlformats.org/officeDocument/2006/relationships/hyperlink" Target="http://www.nytimes.com/2012/08/17/business/energy-environment/us-reliance-on-saudi-oil-is-growing-again.html?pagewanted=all&amp;_r=0" TargetMode="External"/><Relationship Id="rId79" Type="http://schemas.openxmlformats.org/officeDocument/2006/relationships/hyperlink" Target="http://personalliberty.com/feds-stalling-3500-federal-oil-gas-drilling-permit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100" Type="http://schemas.openxmlformats.org/officeDocument/2006/relationships/hyperlink" Target="http://ecowatch.com/2013/05/30/5-reasons-lng-exports-very-bad-idea/" TargetMode="External"/><Relationship Id="rId101" Type="http://schemas.openxmlformats.org/officeDocument/2006/relationships/hyperlink" Target="http://theweek.com/article/index/214172/natural-gas-as-bad-for-the-environment-as-coal" TargetMode="External"/><Relationship Id="rId102" Type="http://schemas.openxmlformats.org/officeDocument/2006/relationships/hyperlink" Target="http://www.theatlantic.com/technology/archive/2011/04/washington-energy-consensus-could-be-splintered-by-shale-gas-carbon-footprint/237070/" TargetMode="External"/><Relationship Id="rId103" Type="http://schemas.openxmlformats.org/officeDocument/2006/relationships/hyperlink" Target="http://www.ucsusa.org/clean_energy/technology_and_impacts/energy_technologies/how-natural-gas-works.html" TargetMode="External"/><Relationship Id="rId104" Type="http://schemas.openxmlformats.org/officeDocument/2006/relationships/hyperlink" Target="http://www.nytimes.com/2011/04/12/business/energy-environment/12gas.html?_r=1&amp;hp" TargetMode="External"/><Relationship Id="rId105" Type="http://schemas.openxmlformats.org/officeDocument/2006/relationships/hyperlink" Target="http://www.fastcompany.com/1746489/when-natural-gas-is-dirtier-than-burning-coal" TargetMode="External"/><Relationship Id="rId106" Type="http://schemas.openxmlformats.org/officeDocument/2006/relationships/hyperlink" Target="http://www.mnn.com/earth-matters/energy/blogs/report-methane-from-fracking-has-large-greenhouse-footprint" TargetMode="External"/><Relationship Id="rId107" Type="http://schemas.openxmlformats.org/officeDocument/2006/relationships/hyperlink" Target="http://www.nytimes.com/2011/04/12/business/energy-environment/12gas.html?_r=1&amp;hp" TargetMode="External"/><Relationship Id="rId108" Type="http://schemas.openxmlformats.org/officeDocument/2006/relationships/hyperlink" Target="http://chesapeakeclimate.org/wp/wp-content/uploads/2013/07/Cove-Point-Southern-Maryland-Impacts-Facts.pdf" TargetMode="External"/><Relationship Id="rId109" Type="http://schemas.openxmlformats.org/officeDocument/2006/relationships/hyperlink" Target="http://www.biologicaldiversity.org/programs/climate_law_institute/energy_and_global_warming/" TargetMode="Externa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sarva.org.za/enews/issues/05/08.php" TargetMode="External"/><Relationship Id="rId9" Type="http://schemas.openxmlformats.org/officeDocument/2006/relationships/hyperlink" Target="http://archive.thedailystar.net/newDesign/news-details.php?nid=142290" TargetMode="External"/><Relationship Id="rId140" Type="http://schemas.openxmlformats.org/officeDocument/2006/relationships/hyperlink" Target="http://oregonstate.edu/ua/ncs/archives/2012/apr/study-impact-warming-climate-doesn%E2%80%99t-always-translate-streamflow" TargetMode="External"/><Relationship Id="rId141" Type="http://schemas.openxmlformats.org/officeDocument/2006/relationships/hyperlink" Target="http://www.c2es.org/docUploads/marine_ecosystem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ahmoczulski: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102</Pages>
  <Words>49336</Words>
  <Characters>281216</Characters>
  <Application>Microsoft Macintosh Word</Application>
  <DocSecurity>0</DocSecurity>
  <Lines>2343</Lines>
  <Paragraphs>659</Paragraphs>
  <ScaleCrop>false</ScaleCrop>
  <Company>Whitman College</Company>
  <LinksUpToDate>false</LinksUpToDate>
  <CharactersWithSpaces>329893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Moczulski</dc:creator>
  <cp:keywords/>
  <dc:description/>
  <cp:lastModifiedBy>Leah Moczulski</cp:lastModifiedBy>
  <cp:revision>2</cp:revision>
  <dcterms:created xsi:type="dcterms:W3CDTF">2014-07-14T22:56:00Z</dcterms:created>
  <dcterms:modified xsi:type="dcterms:W3CDTF">2014-07-14T22:56:00Z</dcterms:modified>
</cp:coreProperties>
</file>