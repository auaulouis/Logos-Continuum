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E23FE" w:rsidRDefault="007E23FE" w:rsidP="007E23FE">
      <w:pPr>
        <w:pStyle w:val="Heading1"/>
      </w:pPr>
      <w:r>
        <w:t>Arctic Mapping Aff—</w:t>
      </w:r>
      <w:r w:rsidR="005472A1">
        <w:t xml:space="preserve">Michigan GRAMS Lab 7wk </w:t>
      </w:r>
      <w:proofErr w:type="gramStart"/>
      <w:r w:rsidR="005472A1">
        <w:t>Seniors</w:t>
      </w:r>
      <w:proofErr w:type="gramEnd"/>
    </w:p>
    <w:p w:rsidR="00871BFF" w:rsidRPr="00FB29F1" w:rsidRDefault="00871BFF" w:rsidP="00CF2DFC">
      <w:pPr>
        <w:pStyle w:val="Heading1"/>
      </w:pPr>
      <w:r w:rsidRPr="00FB29F1">
        <w:t xml:space="preserve">1AC </w:t>
      </w:r>
    </w:p>
    <w:p w:rsidR="00871BFF" w:rsidRDefault="00871BFF" w:rsidP="007125CC">
      <w:pPr>
        <w:pStyle w:val="Heading3"/>
      </w:pPr>
      <w:r>
        <w:t>1AC—</w:t>
      </w:r>
      <w:r w:rsidRPr="00FB29F1">
        <w:t>Shipping</w:t>
      </w:r>
    </w:p>
    <w:p w:rsidR="0097381E" w:rsidRDefault="0097381E" w:rsidP="0074459C">
      <w:pPr>
        <w:pStyle w:val="Heading4"/>
      </w:pPr>
      <w:r>
        <w:t>Advantage one is shipping</w:t>
      </w:r>
    </w:p>
    <w:p w:rsidR="00493045" w:rsidRPr="00493045" w:rsidRDefault="00493045" w:rsidP="00493045">
      <w:pPr>
        <w:pStyle w:val="Heading4"/>
      </w:pPr>
      <w:r>
        <w:t>Two scenarios—</w:t>
      </w:r>
    </w:p>
    <w:p w:rsidR="00871BFF" w:rsidRPr="00FB29F1" w:rsidRDefault="00493045" w:rsidP="00E84017">
      <w:pPr>
        <w:pStyle w:val="Heading4"/>
      </w:pPr>
      <w:r>
        <w:t>A. Economy—</w:t>
      </w:r>
      <w:r w:rsidR="00EC5460">
        <w:t>Status quo shipping is</w:t>
      </w:r>
      <w:r w:rsidR="00871BFF">
        <w:t xml:space="preserve"> dangerous and unprofitable due to outdated maps and data—the plan </w:t>
      </w:r>
      <w:r w:rsidR="005D79F9">
        <w:t>is key to s</w:t>
      </w:r>
      <w:r w:rsidR="0027629C">
        <w:t>ustain development and incentivize</w:t>
      </w:r>
      <w:r w:rsidR="005D79F9">
        <w:t xml:space="preserve">s greater investment </w:t>
      </w:r>
    </w:p>
    <w:p w:rsidR="00871BFF" w:rsidRPr="00FB29F1" w:rsidRDefault="00871BFF" w:rsidP="00871BFF">
      <w:pPr>
        <w:rPr>
          <w:sz w:val="16"/>
        </w:rPr>
      </w:pPr>
      <w:r w:rsidRPr="000F62F3">
        <w:rPr>
          <w:rStyle w:val="Style13ptBold"/>
        </w:rPr>
        <w:t xml:space="preserve">Kendrick </w:t>
      </w:r>
      <w:r>
        <w:rPr>
          <w:rStyle w:val="Style13ptBold"/>
        </w:rPr>
        <w:t>6/28</w:t>
      </w:r>
      <w:r w:rsidRPr="00A91B5A">
        <w:rPr>
          <w:rStyle w:val="Style13ptBold"/>
          <w:b w:val="0"/>
        </w:rPr>
        <w:t>/14</w:t>
      </w:r>
      <w:r w:rsidR="006B7365">
        <w:rPr>
          <w:sz w:val="16"/>
        </w:rPr>
        <w:t>—</w:t>
      </w:r>
      <w:r w:rsidRPr="00FB29F1">
        <w:rPr>
          <w:sz w:val="16"/>
        </w:rPr>
        <w:t>writer for the Barents Observer, graduate of the University of Maryland’s master’s program in journalism (Lyle, “Map Shortcomings Could Hinder Northern Sea Route Growth,” Barents Observer, 6/28/14, http://barentsobserver.com/en/arctic/2014/06/map-shortcomings-could-hinder-northern-sea-route-growth-28-06)//JG</w:t>
      </w:r>
    </w:p>
    <w:p w:rsidR="004A3A5E" w:rsidRDefault="00871BFF" w:rsidP="00871BFF">
      <w:pPr>
        <w:rPr>
          <w:sz w:val="16"/>
        </w:rPr>
      </w:pPr>
      <w:r w:rsidRPr="00C21ED7">
        <w:rPr>
          <w:rStyle w:val="StyleUnderline"/>
          <w:b/>
        </w:rPr>
        <w:t>Sea ice and depth mapping deficits still exist</w:t>
      </w:r>
      <w:r w:rsidRPr="00FB29F1">
        <w:rPr>
          <w:rStyle w:val="StyleUnderline"/>
        </w:rPr>
        <w:t xml:space="preserve"> near the Northern Sea Route </w:t>
      </w:r>
      <w:r w:rsidRPr="00C21ED7">
        <w:rPr>
          <w:rStyle w:val="StyleUnderline"/>
          <w:b/>
        </w:rPr>
        <w:t>that could temper</w:t>
      </w:r>
      <w:r w:rsidRPr="00FB29F1">
        <w:rPr>
          <w:rStyle w:val="StyleUnderline"/>
        </w:rPr>
        <w:t xml:space="preserve"> </w:t>
      </w:r>
      <w:r w:rsidRPr="00C21ED7">
        <w:rPr>
          <w:rStyle w:val="StyleUnderline"/>
          <w:b/>
        </w:rPr>
        <w:t>international excitement about the prospect of extensive Arctic shipping.</w:t>
      </w:r>
      <w:r w:rsidRPr="00FB29F1">
        <w:rPr>
          <w:rStyle w:val="StyleUnderline"/>
        </w:rPr>
        <w:t xml:space="preserve"> </w:t>
      </w:r>
      <w:r w:rsidRPr="00FB29F1">
        <w:rPr>
          <w:rStyle w:val="StyleUnderline"/>
          <w:sz w:val="10"/>
        </w:rPr>
        <w:t>¶</w:t>
      </w:r>
      <w:r w:rsidRPr="00FB29F1">
        <w:rPr>
          <w:sz w:val="12"/>
        </w:rPr>
        <w:t xml:space="preserve"> </w:t>
      </w:r>
      <w:r w:rsidRPr="00FB29F1">
        <w:rPr>
          <w:sz w:val="16"/>
        </w:rPr>
        <w:t xml:space="preserve">Melting ice allowed the region to open up shipping routes in Arctic waters that are mostly under Russian control and cut significant transit time between Europe and Asia. Use of the route has steadily grown since ships began using it in 2010. </w:t>
      </w:r>
      <w:r w:rsidRPr="00FB29F1">
        <w:rPr>
          <w:sz w:val="12"/>
        </w:rPr>
        <w:t xml:space="preserve">¶ </w:t>
      </w:r>
      <w:r w:rsidRPr="00FB29F1">
        <w:rPr>
          <w:sz w:val="16"/>
        </w:rPr>
        <w:t xml:space="preserve">According to data from the Northern Sea Route Administration, four vessels used the route in 2010, 34 used it in 2011, 46 used it in 2012 and 71 used it last year. China will be releasing a guide to Arctic shipping in July for ships sailing through the Northern Sea Route to Europe. </w:t>
      </w:r>
      <w:r w:rsidRPr="00FB29F1">
        <w:rPr>
          <w:sz w:val="12"/>
        </w:rPr>
        <w:t xml:space="preserve">¶ </w:t>
      </w:r>
      <w:r w:rsidRPr="00FB29F1">
        <w:rPr>
          <w:sz w:val="16"/>
        </w:rPr>
        <w:t xml:space="preserve">But </w:t>
      </w:r>
      <w:r w:rsidRPr="00FB29F1">
        <w:rPr>
          <w:rStyle w:val="StyleUnderline"/>
        </w:rPr>
        <w:t>the current weak satellites in the area and poor sea maps are like bottlenecks preventing the kind of massive Arctic transit speculated by some,</w:t>
      </w:r>
      <w:r w:rsidRPr="00FB29F1">
        <w:rPr>
          <w:sz w:val="16"/>
        </w:rPr>
        <w:t xml:space="preserve"> said Jan-Gunnar-</w:t>
      </w:r>
      <w:proofErr w:type="spellStart"/>
      <w:r w:rsidRPr="00FB29F1">
        <w:rPr>
          <w:sz w:val="16"/>
        </w:rPr>
        <w:t>Winther</w:t>
      </w:r>
      <w:proofErr w:type="spellEnd"/>
      <w:r w:rsidRPr="00FB29F1">
        <w:rPr>
          <w:sz w:val="16"/>
        </w:rPr>
        <w:t xml:space="preserve">, director of the Norwegian Polar Institute, to the </w:t>
      </w:r>
      <w:proofErr w:type="spellStart"/>
      <w:r w:rsidRPr="00FB29F1">
        <w:rPr>
          <w:sz w:val="16"/>
        </w:rPr>
        <w:t>BarentsObserver</w:t>
      </w:r>
      <w:proofErr w:type="spellEnd"/>
      <w:r w:rsidRPr="00FB29F1">
        <w:rPr>
          <w:sz w:val="16"/>
        </w:rPr>
        <w:t xml:space="preserve">. </w:t>
      </w:r>
      <w:r w:rsidRPr="00FB29F1">
        <w:rPr>
          <w:sz w:val="12"/>
        </w:rPr>
        <w:t xml:space="preserve">¶ </w:t>
      </w:r>
      <w:r w:rsidRPr="00FB29F1">
        <w:rPr>
          <w:rStyle w:val="StyleUnderline"/>
        </w:rPr>
        <w:t>Satellite communication with ships in the High North is weak which means ship operators cannot adequately take real-time high-resolution images for other vessels to use</w:t>
      </w:r>
      <w:r w:rsidRPr="00FB29F1">
        <w:rPr>
          <w:sz w:val="16"/>
        </w:rPr>
        <w:t xml:space="preserve">, </w:t>
      </w:r>
      <w:proofErr w:type="spellStart"/>
      <w:r w:rsidRPr="00FB29F1">
        <w:rPr>
          <w:sz w:val="16"/>
        </w:rPr>
        <w:t>Winther</w:t>
      </w:r>
      <w:proofErr w:type="spellEnd"/>
      <w:r w:rsidRPr="00FB29F1">
        <w:rPr>
          <w:sz w:val="16"/>
        </w:rPr>
        <w:t xml:space="preserve"> said. </w:t>
      </w:r>
      <w:r w:rsidRPr="00FB29F1">
        <w:rPr>
          <w:sz w:val="12"/>
        </w:rPr>
        <w:t xml:space="preserve">¶ </w:t>
      </w:r>
      <w:proofErr w:type="gramStart"/>
      <w:r w:rsidRPr="00FB29F1">
        <w:rPr>
          <w:rStyle w:val="StyleUnderline"/>
        </w:rPr>
        <w:t>These</w:t>
      </w:r>
      <w:proofErr w:type="gramEnd"/>
      <w:r w:rsidRPr="00FB29F1">
        <w:rPr>
          <w:rStyle w:val="StyleUnderline"/>
        </w:rPr>
        <w:t xml:space="preserve"> kinds of images give information about sea conditions which allow efficient and safe maneuvering in water that is partly covered in ice</w:t>
      </w:r>
      <w:r w:rsidRPr="00FB29F1">
        <w:rPr>
          <w:sz w:val="16"/>
        </w:rPr>
        <w:t xml:space="preserve">, he said. </w:t>
      </w:r>
      <w:r w:rsidRPr="00FB29F1">
        <w:rPr>
          <w:sz w:val="12"/>
        </w:rPr>
        <w:t xml:space="preserve">¶ </w:t>
      </w:r>
      <w:proofErr w:type="gramStart"/>
      <w:r w:rsidRPr="00FB29F1">
        <w:rPr>
          <w:rStyle w:val="StyleUnderline"/>
        </w:rPr>
        <w:t>The</w:t>
      </w:r>
      <w:proofErr w:type="gramEnd"/>
      <w:r w:rsidRPr="00FB29F1">
        <w:rPr>
          <w:rStyle w:val="StyleUnderline"/>
        </w:rPr>
        <w:t xml:space="preserve"> area is particularly dangerous to navigate without sufficient mapping data because there is limited infrastructure for search and rescue operations. </w:t>
      </w:r>
      <w:r w:rsidRPr="00FB29F1">
        <w:rPr>
          <w:rStyle w:val="StyleUnderline"/>
          <w:sz w:val="10"/>
        </w:rPr>
        <w:t>¶</w:t>
      </w:r>
      <w:r w:rsidRPr="00FB29F1">
        <w:rPr>
          <w:sz w:val="12"/>
        </w:rPr>
        <w:t xml:space="preserve"> </w:t>
      </w:r>
      <w:r w:rsidRPr="00FB29F1">
        <w:rPr>
          <w:sz w:val="16"/>
        </w:rPr>
        <w:t xml:space="preserve">Vessels are safest on the route when following icebreakers which can help navigate frozen Arctic patches and be a first line of support in a search and rescue operation, said Gunnar Sander, an Arctic sea ice researcher with the Norwegian Polar Institute, to the </w:t>
      </w:r>
      <w:proofErr w:type="spellStart"/>
      <w:r w:rsidRPr="00FB29F1">
        <w:rPr>
          <w:sz w:val="16"/>
        </w:rPr>
        <w:t>BarentsObserver</w:t>
      </w:r>
      <w:proofErr w:type="spellEnd"/>
      <w:r w:rsidRPr="00FB29F1">
        <w:rPr>
          <w:sz w:val="16"/>
        </w:rPr>
        <w:t xml:space="preserve">. </w:t>
      </w:r>
      <w:r w:rsidRPr="00FB29F1">
        <w:rPr>
          <w:sz w:val="12"/>
        </w:rPr>
        <w:t xml:space="preserve">¶ </w:t>
      </w:r>
      <w:r w:rsidRPr="00737066">
        <w:rPr>
          <w:rStyle w:val="StyleUnderline"/>
          <w:sz w:val="16"/>
          <w:u w:val="none"/>
        </w:rPr>
        <w:t>Icebreakers are expensive but without them, vessels face much higher risks</w:t>
      </w:r>
      <w:r w:rsidRPr="00FB29F1">
        <w:rPr>
          <w:sz w:val="16"/>
        </w:rPr>
        <w:t>, he said.</w:t>
      </w:r>
      <w:r w:rsidRPr="00FB29F1">
        <w:rPr>
          <w:sz w:val="12"/>
        </w:rPr>
        <w:t xml:space="preserve">¶ </w:t>
      </w:r>
      <w:proofErr w:type="gramStart"/>
      <w:r w:rsidRPr="00FB29F1">
        <w:rPr>
          <w:sz w:val="16"/>
        </w:rPr>
        <w:t>A</w:t>
      </w:r>
      <w:proofErr w:type="gramEnd"/>
      <w:r w:rsidRPr="00FB29F1">
        <w:rPr>
          <w:sz w:val="16"/>
        </w:rPr>
        <w:t xml:space="preserve"> 138-meter tanker was stranded for several days after it struck ice during September while sailing in the </w:t>
      </w:r>
      <w:proofErr w:type="spellStart"/>
      <w:r w:rsidRPr="00FB29F1">
        <w:rPr>
          <w:sz w:val="16"/>
        </w:rPr>
        <w:t>Matisen</w:t>
      </w:r>
      <w:proofErr w:type="spellEnd"/>
      <w:r w:rsidRPr="00FB29F1">
        <w:rPr>
          <w:sz w:val="16"/>
        </w:rPr>
        <w:t xml:space="preserve"> Strait of the Northern Sea Route without an icebreaker escort. </w:t>
      </w:r>
      <w:r w:rsidRPr="00FB29F1">
        <w:rPr>
          <w:sz w:val="12"/>
        </w:rPr>
        <w:t xml:space="preserve">¶ </w:t>
      </w:r>
      <w:r w:rsidRPr="00FB29F1">
        <w:rPr>
          <w:sz w:val="16"/>
        </w:rPr>
        <w:t xml:space="preserve">The Northern Sea Route Administration had granted the tanker a permit to sail in the Kara Sea and the Laptev Sea in light ice conditions with an icebreaker escort. </w:t>
      </w:r>
      <w:r w:rsidRPr="00FB29F1">
        <w:rPr>
          <w:sz w:val="12"/>
        </w:rPr>
        <w:t xml:space="preserve">¶ </w:t>
      </w:r>
      <w:r w:rsidRPr="00FB29F1">
        <w:rPr>
          <w:sz w:val="16"/>
        </w:rPr>
        <w:t>“As far as I can judge now, the Russians have quite a good system as long as you follow the icebreakers,” Sander said.</w:t>
      </w:r>
      <w:r w:rsidRPr="00FB29F1">
        <w:rPr>
          <w:sz w:val="12"/>
        </w:rPr>
        <w:t xml:space="preserve">¶ </w:t>
      </w:r>
      <w:r w:rsidRPr="00FB29F1">
        <w:rPr>
          <w:rStyle w:val="StyleUnderline"/>
        </w:rPr>
        <w:t>In addition to ice on the water, depth data is also lacking in many parts of the Arctic Ocean</w:t>
      </w:r>
      <w:r w:rsidRPr="00FB29F1">
        <w:rPr>
          <w:sz w:val="16"/>
        </w:rPr>
        <w:t xml:space="preserve">, according to a January report on the Arctic by the World Economic Forum nonprofit organization in Switzerland. </w:t>
      </w:r>
      <w:r w:rsidRPr="00FB29F1">
        <w:rPr>
          <w:sz w:val="12"/>
        </w:rPr>
        <w:t xml:space="preserve">¶ </w:t>
      </w:r>
      <w:r w:rsidRPr="00737066">
        <w:rPr>
          <w:rStyle w:val="StyleUnderline"/>
          <w:sz w:val="16"/>
          <w:u w:val="none"/>
        </w:rPr>
        <w:t>Bathymetric mapping, or depth</w:t>
      </w:r>
      <w:r w:rsidRPr="00737066">
        <w:rPr>
          <w:rStyle w:val="StyleUnderline"/>
          <w:sz w:val="16"/>
        </w:rPr>
        <w:t xml:space="preserve"> </w:t>
      </w:r>
      <w:r w:rsidRPr="00737066">
        <w:rPr>
          <w:rStyle w:val="StyleUnderline"/>
          <w:b/>
        </w:rPr>
        <w:t xml:space="preserve">mapping, is </w:t>
      </w:r>
      <w:r w:rsidRPr="00A4039B">
        <w:rPr>
          <w:rStyle w:val="Emphasis"/>
        </w:rPr>
        <w:t>critical</w:t>
      </w:r>
      <w:r w:rsidRPr="00737066">
        <w:rPr>
          <w:rStyle w:val="StyleUnderline"/>
          <w:b/>
        </w:rPr>
        <w:t xml:space="preserve"> for monitoring ocean currents and the development of shipping lanes in the shallow waters </w:t>
      </w:r>
      <w:r w:rsidRPr="00FB29F1">
        <w:rPr>
          <w:sz w:val="16"/>
        </w:rPr>
        <w:t>near Russia’s Arctic coast, according to that report.</w:t>
      </w:r>
      <w:r w:rsidRPr="00FB29F1">
        <w:rPr>
          <w:sz w:val="12"/>
        </w:rPr>
        <w:t xml:space="preserve">¶ </w:t>
      </w:r>
      <w:r w:rsidRPr="00FB29F1">
        <w:rPr>
          <w:sz w:val="16"/>
        </w:rPr>
        <w:t xml:space="preserve">The Northern Sea Route passes through some straits which are less than 10 meters deep, according to a 2013 report for the Ministry of Foreign Affairs by a panel of Arctic researchers. </w:t>
      </w:r>
      <w:r w:rsidRPr="00FB29F1">
        <w:rPr>
          <w:sz w:val="12"/>
        </w:rPr>
        <w:t xml:space="preserve">¶ </w:t>
      </w:r>
      <w:proofErr w:type="gramStart"/>
      <w:r w:rsidRPr="00FB29F1">
        <w:rPr>
          <w:sz w:val="16"/>
        </w:rPr>
        <w:t>Large</w:t>
      </w:r>
      <w:proofErr w:type="gramEnd"/>
      <w:r w:rsidRPr="00FB29F1">
        <w:rPr>
          <w:sz w:val="16"/>
        </w:rPr>
        <w:t xml:space="preserve"> ships now mostly follow a route north of the New Siberian Islands which is at least 18 meters deep. </w:t>
      </w:r>
      <w:r w:rsidRPr="00FB29F1">
        <w:rPr>
          <w:sz w:val="12"/>
        </w:rPr>
        <w:t xml:space="preserve">¶ </w:t>
      </w:r>
      <w:proofErr w:type="gramStart"/>
      <w:r w:rsidRPr="00FB29F1">
        <w:rPr>
          <w:rStyle w:val="Emphasis"/>
        </w:rPr>
        <w:t>Many</w:t>
      </w:r>
      <w:proofErr w:type="gramEnd"/>
      <w:r w:rsidRPr="00FB29F1">
        <w:rPr>
          <w:rStyle w:val="Emphasis"/>
        </w:rPr>
        <w:t xml:space="preserve"> of the mapping deficits that could create a bottleneck effect for shipping in the area are being addressed through both widespread charting and legal measures. </w:t>
      </w:r>
      <w:r w:rsidRPr="00FB29F1">
        <w:rPr>
          <w:rStyle w:val="Emphasis"/>
          <w:sz w:val="10"/>
        </w:rPr>
        <w:t>¶</w:t>
      </w:r>
      <w:r w:rsidRPr="00FB29F1">
        <w:rPr>
          <w:sz w:val="12"/>
        </w:rPr>
        <w:t xml:space="preserve"> </w:t>
      </w:r>
      <w:r w:rsidRPr="00800FD1">
        <w:rPr>
          <w:rStyle w:val="StyleUnderline"/>
          <w:sz w:val="16"/>
          <w:u w:val="none"/>
        </w:rPr>
        <w:t>Russia is increasing its hydrographic work in the Arctic</w:t>
      </w:r>
      <w:r w:rsidRPr="00800FD1">
        <w:rPr>
          <w:sz w:val="10"/>
        </w:rPr>
        <w:t xml:space="preserve"> </w:t>
      </w:r>
      <w:r w:rsidRPr="00FB29F1">
        <w:rPr>
          <w:sz w:val="16"/>
        </w:rPr>
        <w:t xml:space="preserve">and the country has commissioned surveys for the white spots on maps that lack depth data in 2015 and 2016, said </w:t>
      </w:r>
      <w:proofErr w:type="spellStart"/>
      <w:r w:rsidRPr="00FB29F1">
        <w:rPr>
          <w:sz w:val="16"/>
        </w:rPr>
        <w:t>Vitaly</w:t>
      </w:r>
      <w:proofErr w:type="spellEnd"/>
      <w:r w:rsidRPr="00FB29F1">
        <w:rPr>
          <w:sz w:val="16"/>
        </w:rPr>
        <w:t xml:space="preserve"> </w:t>
      </w:r>
      <w:proofErr w:type="spellStart"/>
      <w:r w:rsidRPr="00FB29F1">
        <w:rPr>
          <w:sz w:val="16"/>
        </w:rPr>
        <w:t>Klyuev</w:t>
      </w:r>
      <w:proofErr w:type="spellEnd"/>
      <w:r w:rsidRPr="00FB29F1">
        <w:rPr>
          <w:sz w:val="16"/>
        </w:rPr>
        <w:t xml:space="preserve">, the deputy director of the Department of State Policy for Maritime and River Transport of Russia, in a 2012 announcement. </w:t>
      </w:r>
      <w:r w:rsidRPr="00FB29F1">
        <w:rPr>
          <w:sz w:val="12"/>
        </w:rPr>
        <w:t xml:space="preserve">¶ </w:t>
      </w:r>
      <w:r w:rsidRPr="00FB29F1">
        <w:rPr>
          <w:sz w:val="16"/>
        </w:rPr>
        <w:t xml:space="preserve">Russia is also planning to have ten Arctic search and rescue centers by next year. </w:t>
      </w:r>
      <w:r w:rsidRPr="00FB29F1">
        <w:rPr>
          <w:sz w:val="12"/>
        </w:rPr>
        <w:t xml:space="preserve">¶ </w:t>
      </w:r>
      <w:r w:rsidRPr="00FB29F1">
        <w:rPr>
          <w:sz w:val="16"/>
        </w:rPr>
        <w:t xml:space="preserve">The International Maritime Organization is developing a mandatory international safety code for ships in polar waters called the Polar Code. Mapping and charting issues will be included in the code. </w:t>
      </w:r>
      <w:r w:rsidRPr="00FB29F1">
        <w:rPr>
          <w:sz w:val="12"/>
        </w:rPr>
        <w:t xml:space="preserve">¶ </w:t>
      </w:r>
      <w:r w:rsidRPr="00FB29F1">
        <w:rPr>
          <w:sz w:val="16"/>
        </w:rPr>
        <w:t xml:space="preserve">The responsibility for how the Polar Code would be implemented would lie with the states themselves, which would give them broad discretion, said Tore </w:t>
      </w:r>
      <w:proofErr w:type="spellStart"/>
      <w:r w:rsidRPr="00FB29F1">
        <w:rPr>
          <w:sz w:val="16"/>
        </w:rPr>
        <w:t>Henriksen</w:t>
      </w:r>
      <w:proofErr w:type="spellEnd"/>
      <w:r w:rsidRPr="00FB29F1">
        <w:rPr>
          <w:sz w:val="16"/>
        </w:rPr>
        <w:t xml:space="preserve">, a professor and director of the sea law center at the University of </w:t>
      </w:r>
      <w:proofErr w:type="spellStart"/>
      <w:r w:rsidRPr="00FB29F1">
        <w:rPr>
          <w:sz w:val="16"/>
        </w:rPr>
        <w:t>Tromsø</w:t>
      </w:r>
      <w:proofErr w:type="spellEnd"/>
      <w:r w:rsidRPr="00FB29F1">
        <w:rPr>
          <w:sz w:val="16"/>
        </w:rPr>
        <w:t xml:space="preserve">, to the </w:t>
      </w:r>
      <w:proofErr w:type="spellStart"/>
      <w:r w:rsidRPr="00FB29F1">
        <w:rPr>
          <w:sz w:val="16"/>
        </w:rPr>
        <w:t>BarentsObserver</w:t>
      </w:r>
      <w:proofErr w:type="spellEnd"/>
      <w:r w:rsidRPr="00FB29F1">
        <w:rPr>
          <w:sz w:val="16"/>
        </w:rPr>
        <w:t>.</w:t>
      </w:r>
      <w:r w:rsidRPr="00FB29F1">
        <w:rPr>
          <w:sz w:val="12"/>
        </w:rPr>
        <w:t xml:space="preserve">¶ </w:t>
      </w:r>
      <w:r w:rsidRPr="00FB29F1">
        <w:rPr>
          <w:sz w:val="16"/>
        </w:rPr>
        <w:t xml:space="preserve">Despite ice melting in </w:t>
      </w:r>
      <w:r w:rsidRPr="00737066">
        <w:rPr>
          <w:u w:val="single"/>
        </w:rPr>
        <w:t>the Arctic</w:t>
      </w:r>
      <w:r w:rsidRPr="00FB29F1">
        <w:rPr>
          <w:sz w:val="16"/>
        </w:rPr>
        <w:t xml:space="preserve"> region, it </w:t>
      </w:r>
      <w:r w:rsidRPr="00FB29F1">
        <w:rPr>
          <w:rStyle w:val="StyleUnderline"/>
        </w:rPr>
        <w:t xml:space="preserve">is still a </w:t>
      </w:r>
      <w:r w:rsidRPr="00A4039B">
        <w:rPr>
          <w:rStyle w:val="Emphasis"/>
        </w:rPr>
        <w:t>serious danger</w:t>
      </w:r>
      <w:r w:rsidRPr="00FB29F1">
        <w:rPr>
          <w:rStyle w:val="StyleUnderline"/>
        </w:rPr>
        <w:t xml:space="preserve"> for shippers in the area </w:t>
      </w:r>
      <w:r w:rsidRPr="00737066">
        <w:rPr>
          <w:rStyle w:val="StyleUnderline"/>
          <w:sz w:val="16"/>
          <w:u w:val="none"/>
        </w:rPr>
        <w:t>and expensive icebreakers are the best option for safe travel,</w:t>
      </w:r>
      <w:r w:rsidRPr="00FB29F1">
        <w:rPr>
          <w:sz w:val="16"/>
        </w:rPr>
        <w:t xml:space="preserve"> Sander said.</w:t>
      </w:r>
      <w:r w:rsidRPr="00FB29F1">
        <w:rPr>
          <w:sz w:val="12"/>
        </w:rPr>
        <w:t xml:space="preserve">¶ </w:t>
      </w:r>
      <w:r w:rsidRPr="00FB29F1">
        <w:rPr>
          <w:sz w:val="16"/>
        </w:rPr>
        <w:t xml:space="preserve">“It’s completely misleading to talk about an ice-free Arctic Ocean,” Sander said. </w:t>
      </w:r>
      <w:r w:rsidRPr="00FB29F1">
        <w:rPr>
          <w:sz w:val="12"/>
        </w:rPr>
        <w:t xml:space="preserve">¶ </w:t>
      </w:r>
      <w:r w:rsidRPr="00FB29F1">
        <w:rPr>
          <w:sz w:val="16"/>
        </w:rPr>
        <w:t xml:space="preserve">While the number of ships in the region and along the route is growing, it still sees nowhere near the number of vessels as routes like the Suez Canal, which had more than 17,000 vessels last year. </w:t>
      </w:r>
    </w:p>
    <w:p w:rsidR="00871BFF" w:rsidRPr="00FB29F1" w:rsidRDefault="00871BFF" w:rsidP="00E84017">
      <w:pPr>
        <w:pStyle w:val="Heading4"/>
      </w:pPr>
      <w:r>
        <w:t>The plan massively increases shipper and navigational confidence</w:t>
      </w:r>
    </w:p>
    <w:p w:rsidR="00871BFF" w:rsidRPr="00FB29F1" w:rsidRDefault="00871BFF" w:rsidP="00871BFF">
      <w:pPr>
        <w:rPr>
          <w:sz w:val="16"/>
        </w:rPr>
      </w:pPr>
      <w:r w:rsidRPr="00626D6F">
        <w:rPr>
          <w:rStyle w:val="Style13ptBold"/>
        </w:rPr>
        <w:t>Davison 12</w:t>
      </w:r>
      <w:r w:rsidR="006B7365">
        <w:rPr>
          <w:sz w:val="16"/>
        </w:rPr>
        <w:t>—</w:t>
      </w:r>
      <w:r w:rsidRPr="00FB29F1">
        <w:rPr>
          <w:sz w:val="16"/>
        </w:rPr>
        <w:t>writer for Alaska Dispatch (Janet, “Arctic mapping to make navigating Northwest Passage safer,” Alaska Dispatch, 10/14/12, http://www.alaskadispatch.com/article/arctic-mapping-make-navigating-northwest-passage-safer)//JG</w:t>
      </w:r>
    </w:p>
    <w:p w:rsidR="00871BFF" w:rsidRPr="00ED7161" w:rsidRDefault="00871BFF" w:rsidP="00871BFF">
      <w:pPr>
        <w:rPr>
          <w:sz w:val="24"/>
          <w:u w:val="single"/>
        </w:rPr>
      </w:pPr>
      <w:r w:rsidRPr="00FB29F1">
        <w:rPr>
          <w:sz w:val="16"/>
        </w:rPr>
        <w:t xml:space="preserve">Arctic explorers may have come up empty-handed in the search for Sir John Franklin's lost shipwrecked vessels, but the research they did will help future mariners navigating the treacherous the Northwest Passage. But in a bit of Arctic irony, </w:t>
      </w:r>
      <w:r w:rsidRPr="00FB29F1">
        <w:rPr>
          <w:rStyle w:val="StyleUnderline"/>
        </w:rPr>
        <w:t xml:space="preserve">work done during the search in Nunavut will help future mariners navigating through the icy and dangerous waters </w:t>
      </w:r>
      <w:r w:rsidRPr="00FB29F1">
        <w:rPr>
          <w:sz w:val="16"/>
        </w:rPr>
        <w:t xml:space="preserve">where HMS Erebus and HMS Terror may have gone down. </w:t>
      </w:r>
      <w:proofErr w:type="spellStart"/>
      <w:r w:rsidRPr="00FB29F1">
        <w:rPr>
          <w:rStyle w:val="StyleUnderline"/>
        </w:rPr>
        <w:t>Hydrographers</w:t>
      </w:r>
      <w:proofErr w:type="spellEnd"/>
      <w:r w:rsidRPr="00FB29F1">
        <w:rPr>
          <w:rStyle w:val="StyleUnderline"/>
        </w:rPr>
        <w:t xml:space="preserve"> who were part of the search gathered enough depth and multi-beam </w:t>
      </w:r>
      <w:proofErr w:type="spellStart"/>
      <w:r w:rsidRPr="00FB29F1">
        <w:rPr>
          <w:rStyle w:val="StyleUnderline"/>
        </w:rPr>
        <w:t>sidescan</w:t>
      </w:r>
      <w:proofErr w:type="spellEnd"/>
      <w:r w:rsidRPr="00FB29F1">
        <w:rPr>
          <w:rStyle w:val="StyleUnderline"/>
        </w:rPr>
        <w:t xml:space="preserve"> sonar data to create </w:t>
      </w:r>
      <w:r w:rsidRPr="00B00BA1">
        <w:rPr>
          <w:rStyle w:val="StyleUnderline"/>
          <w:b/>
        </w:rPr>
        <w:t>a preliminary</w:t>
      </w:r>
      <w:r w:rsidRPr="00FB29F1">
        <w:rPr>
          <w:rStyle w:val="StyleUnderline"/>
        </w:rPr>
        <w:t xml:space="preserve"> electronic </w:t>
      </w:r>
      <w:r w:rsidRPr="00B00BA1">
        <w:rPr>
          <w:rStyle w:val="StyleUnderline"/>
          <w:b/>
        </w:rPr>
        <w:t>chart that expands the area for safe navigation</w:t>
      </w:r>
      <w:r w:rsidRPr="00FB29F1">
        <w:rPr>
          <w:rStyle w:val="StyleUnderline"/>
        </w:rPr>
        <w:t xml:space="preserve"> in Alexandra Strait, </w:t>
      </w:r>
      <w:r w:rsidRPr="00B00BA1">
        <w:rPr>
          <w:rStyle w:val="StyleUnderline"/>
          <w:b/>
        </w:rPr>
        <w:t>reducing travel time and saving fuel costs for vessels in the area</w:t>
      </w:r>
      <w:r w:rsidRPr="00FB29F1">
        <w:rPr>
          <w:rStyle w:val="StyleUnderline"/>
        </w:rPr>
        <w:t xml:space="preserve">. </w:t>
      </w:r>
      <w:r w:rsidRPr="00FB29F1">
        <w:rPr>
          <w:sz w:val="16"/>
        </w:rPr>
        <w:t xml:space="preserve">Andrew </w:t>
      </w:r>
      <w:proofErr w:type="spellStart"/>
      <w:r w:rsidRPr="00FB29F1">
        <w:rPr>
          <w:sz w:val="16"/>
        </w:rPr>
        <w:t>Leyzack</w:t>
      </w:r>
      <w:proofErr w:type="spellEnd"/>
      <w:r w:rsidRPr="00FB29F1">
        <w:rPr>
          <w:sz w:val="16"/>
        </w:rPr>
        <w:t xml:space="preserve">, the Canadian Hydrographic Service's </w:t>
      </w:r>
      <w:proofErr w:type="spellStart"/>
      <w:r w:rsidRPr="00FB29F1">
        <w:rPr>
          <w:sz w:val="16"/>
        </w:rPr>
        <w:t>hydrographer</w:t>
      </w:r>
      <w:proofErr w:type="spellEnd"/>
      <w:r w:rsidRPr="00FB29F1">
        <w:rPr>
          <w:sz w:val="16"/>
        </w:rPr>
        <w:t xml:space="preserve">-in-charge during the Franklin search, says this past summer's result is significant. </w:t>
      </w:r>
      <w:r w:rsidRPr="00FB29F1">
        <w:rPr>
          <w:rStyle w:val="StyleUnderline"/>
        </w:rPr>
        <w:t xml:space="preserve">Not only will it help reduce travel time for vessels around King William Island by six or seven hours, but it could also provide an alternative navigation route in case of ice in the lower Victoria Strait. </w:t>
      </w:r>
      <w:r w:rsidRPr="00FB29F1">
        <w:rPr>
          <w:sz w:val="16"/>
        </w:rPr>
        <w:t>"</w:t>
      </w:r>
      <w:r w:rsidRPr="00FB29F1">
        <w:rPr>
          <w:rStyle w:val="StyleUnderline"/>
        </w:rPr>
        <w:t>The time savings and the fuel savings are considerable,"</w:t>
      </w:r>
      <w:r w:rsidRPr="00FB29F1">
        <w:rPr>
          <w:sz w:val="16"/>
        </w:rPr>
        <w:t xml:space="preserve"> says </w:t>
      </w:r>
      <w:proofErr w:type="spellStart"/>
      <w:r w:rsidRPr="00FB29F1">
        <w:rPr>
          <w:sz w:val="16"/>
        </w:rPr>
        <w:t>Leyzack</w:t>
      </w:r>
      <w:proofErr w:type="spellEnd"/>
      <w:r w:rsidRPr="00FB29F1">
        <w:rPr>
          <w:sz w:val="16"/>
        </w:rPr>
        <w:t xml:space="preserve">, who noted </w:t>
      </w:r>
      <w:r w:rsidRPr="00FB29F1">
        <w:rPr>
          <w:rStyle w:val="StyleUnderline"/>
        </w:rPr>
        <w:t xml:space="preserve">the new route could also be useful if a vessel runs into trouble. </w:t>
      </w:r>
      <w:r w:rsidRPr="00FB29F1">
        <w:rPr>
          <w:sz w:val="16"/>
        </w:rPr>
        <w:t xml:space="preserve">"In the event of a search-and-rescue call, it just cuts off that much more time if the responding vessels could transit this route as opposed to going all the way around the Royal Geographic Society Islands." </w:t>
      </w:r>
      <w:r w:rsidRPr="00FB29F1">
        <w:rPr>
          <w:rStyle w:val="StyleUnderline"/>
        </w:rPr>
        <w:t>The new chart</w:t>
      </w:r>
      <w:r w:rsidRPr="00FB29F1">
        <w:rPr>
          <w:sz w:val="16"/>
        </w:rPr>
        <w:t xml:space="preserve"> — which </w:t>
      </w:r>
      <w:proofErr w:type="spellStart"/>
      <w:r w:rsidRPr="00FB29F1">
        <w:rPr>
          <w:sz w:val="16"/>
        </w:rPr>
        <w:t>Leyzack</w:t>
      </w:r>
      <w:proofErr w:type="spellEnd"/>
      <w:r w:rsidRPr="00FB29F1">
        <w:rPr>
          <w:sz w:val="16"/>
        </w:rPr>
        <w:t xml:space="preserve"> likens to a multi-lane highway replacing a dirt road — </w:t>
      </w:r>
      <w:r w:rsidRPr="00FB29F1">
        <w:rPr>
          <w:rStyle w:val="StyleUnderline"/>
        </w:rPr>
        <w:t xml:space="preserve">will guide ships from Victoria Strait to </w:t>
      </w:r>
      <w:proofErr w:type="spellStart"/>
      <w:r w:rsidRPr="00FB29F1">
        <w:rPr>
          <w:rStyle w:val="StyleUnderline"/>
        </w:rPr>
        <w:t>Storis</w:t>
      </w:r>
      <w:proofErr w:type="spellEnd"/>
      <w:r w:rsidRPr="00FB29F1">
        <w:rPr>
          <w:rStyle w:val="StyleUnderline"/>
        </w:rPr>
        <w:t xml:space="preserve"> Passage and comes as the Canadian Hydrographic Service faces increasing demands for mapping and updating navigational charts for the Arctic. </w:t>
      </w:r>
      <w:r w:rsidRPr="00FB29F1">
        <w:rPr>
          <w:sz w:val="16"/>
        </w:rPr>
        <w:t xml:space="preserve">Economic motivation And just as economic dreams fuelled Franklin's ultimately doomed quest to find the Northwest Passage, </w:t>
      </w:r>
      <w:r w:rsidRPr="00B00BA1">
        <w:rPr>
          <w:rStyle w:val="StyleUnderline"/>
          <w:b/>
        </w:rPr>
        <w:t>a fiscal motivation lies behind the mounting pressure for better charts</w:t>
      </w:r>
      <w:r w:rsidRPr="00FB29F1">
        <w:rPr>
          <w:rStyle w:val="StyleUnderline"/>
        </w:rPr>
        <w:t xml:space="preserve">. Interests ranging from oil and gas exploration and resource extraction to tourism want to take vessels to new areas and in greater numbers. </w:t>
      </w:r>
      <w:r w:rsidRPr="00FB29F1">
        <w:rPr>
          <w:sz w:val="16"/>
        </w:rPr>
        <w:t xml:space="preserve">Add the impact of changing climate, and retreating ice patterns, along with the desire to do what it takes to avoid shipping accidents and their associated potential environmental threats and salvage costs, and the CHS is under no illusion about the demand for its services. But don't expect charts showing every detail of the Arctic seabed north of 60 degrees latitude — an area of about seven million square </w:t>
      </w:r>
      <w:proofErr w:type="spellStart"/>
      <w:r w:rsidRPr="00FB29F1">
        <w:rPr>
          <w:sz w:val="16"/>
        </w:rPr>
        <w:t>kilometres</w:t>
      </w:r>
      <w:proofErr w:type="spellEnd"/>
      <w:r w:rsidRPr="00FB29F1">
        <w:rPr>
          <w:sz w:val="16"/>
        </w:rPr>
        <w:t xml:space="preserve"> — any time soon. "Canada has the longest coastline in the world and we have three oceans and the Great Lakes," says </w:t>
      </w:r>
      <w:proofErr w:type="spellStart"/>
      <w:r w:rsidRPr="00FB29F1">
        <w:rPr>
          <w:sz w:val="16"/>
        </w:rPr>
        <w:t>Savi</w:t>
      </w:r>
      <w:proofErr w:type="spellEnd"/>
      <w:r w:rsidRPr="00FB29F1">
        <w:rPr>
          <w:sz w:val="16"/>
        </w:rPr>
        <w:t xml:space="preserve"> Narayanan, the CHS's director general. "It is totally unrealistic to have all the areas fully charted to modern standards where any ship can go anytime." So the service has been setting priorities. </w:t>
      </w:r>
      <w:r w:rsidRPr="00FB29F1">
        <w:rPr>
          <w:rStyle w:val="StyleUnderline"/>
        </w:rPr>
        <w:t xml:space="preserve">Ten years ago, the Arctic didn't rank very high. But that's changed in the past decade, with the increased Arctic oil and gas exploration, tourism and more traffic in the northern waters. </w:t>
      </w:r>
      <w:r w:rsidRPr="00FB29F1">
        <w:rPr>
          <w:sz w:val="16"/>
        </w:rPr>
        <w:t>"</w:t>
      </w:r>
      <w:r w:rsidRPr="00FB29F1">
        <w:rPr>
          <w:rStyle w:val="StyleUnderline"/>
        </w:rPr>
        <w:t xml:space="preserve">We realized </w:t>
      </w:r>
      <w:r w:rsidRPr="00B00BA1">
        <w:rPr>
          <w:rStyle w:val="Emphasis"/>
        </w:rPr>
        <w:t xml:space="preserve">we need to have enhanced charting </w:t>
      </w:r>
      <w:r w:rsidRPr="00B00BA1">
        <w:rPr>
          <w:rStyle w:val="StyleUnderline"/>
          <w:b/>
        </w:rPr>
        <w:t>in the Arctic</w:t>
      </w:r>
      <w:r w:rsidRPr="00FB29F1">
        <w:rPr>
          <w:sz w:val="16"/>
        </w:rPr>
        <w:t xml:space="preserve">," says Narayanan. Staying inside the lines Tim Keane, vice-president of </w:t>
      </w:r>
      <w:proofErr w:type="spellStart"/>
      <w:r w:rsidRPr="00FB29F1">
        <w:rPr>
          <w:sz w:val="16"/>
        </w:rPr>
        <w:t>Enfotec</w:t>
      </w:r>
      <w:proofErr w:type="spellEnd"/>
      <w:r w:rsidRPr="00FB29F1">
        <w:rPr>
          <w:sz w:val="16"/>
        </w:rPr>
        <w:t xml:space="preserve"> Technical Services, a subsidiary of the Montreal-based bulk shipping company </w:t>
      </w:r>
      <w:proofErr w:type="spellStart"/>
      <w:r w:rsidRPr="00FB29F1">
        <w:rPr>
          <w:sz w:val="16"/>
        </w:rPr>
        <w:t>Fednav</w:t>
      </w:r>
      <w:proofErr w:type="spellEnd"/>
      <w:r w:rsidRPr="00FB29F1">
        <w:rPr>
          <w:sz w:val="16"/>
        </w:rPr>
        <w:t xml:space="preserve"> that specializes in ice analysis and vessel routing, says there are areas within the Northwest Passage where there are scant soundings. </w:t>
      </w:r>
      <w:r w:rsidRPr="00FB29F1">
        <w:rPr>
          <w:rStyle w:val="StyleUnderline"/>
        </w:rPr>
        <w:t xml:space="preserve">"It could benefit from more extensive soundings to determine exactly how much draft a ship can carry through that area." Shippers </w:t>
      </w:r>
      <w:r w:rsidRPr="00FB29F1">
        <w:rPr>
          <w:rStyle w:val="Emphasis"/>
        </w:rPr>
        <w:t>don't want to go where they have little guidance about what might lie underneath the water's surface</w:t>
      </w:r>
      <w:r w:rsidRPr="00FB29F1">
        <w:rPr>
          <w:rStyle w:val="StyleUnderline"/>
        </w:rPr>
        <w:t>. "There are vast areas where there are no surveys or nothing in any chart that would indicate that the area has been well surveyed, so you are restricted in terms of navigating</w:t>
      </w:r>
      <w:r w:rsidRPr="00FB29F1">
        <w:rPr>
          <w:sz w:val="16"/>
        </w:rPr>
        <w:t xml:space="preserve">," says Keane, whose firm works with mining developments that would require bulk shipping in the North, such as </w:t>
      </w:r>
      <w:proofErr w:type="spellStart"/>
      <w:r w:rsidRPr="00FB29F1">
        <w:rPr>
          <w:sz w:val="16"/>
        </w:rPr>
        <w:t>Baffinland's</w:t>
      </w:r>
      <w:proofErr w:type="spellEnd"/>
      <w:r w:rsidRPr="00FB29F1">
        <w:rPr>
          <w:sz w:val="16"/>
        </w:rPr>
        <w:t xml:space="preserve"> Mary River iron mine. </w:t>
      </w:r>
      <w:r w:rsidRPr="00FB29F1">
        <w:rPr>
          <w:rStyle w:val="StyleUnderline"/>
        </w:rPr>
        <w:t xml:space="preserve">"Any prudent navigator will never put </w:t>
      </w:r>
      <w:proofErr w:type="gramStart"/>
      <w:r w:rsidRPr="00FB29F1">
        <w:rPr>
          <w:rStyle w:val="StyleUnderline"/>
        </w:rPr>
        <w:t>his</w:t>
      </w:r>
      <w:r>
        <w:rPr>
          <w:rStyle w:val="StyleUnderline"/>
        </w:rPr>
        <w:t>[</w:t>
      </w:r>
      <w:proofErr w:type="gramEnd"/>
      <w:r>
        <w:rPr>
          <w:rStyle w:val="StyleUnderline"/>
        </w:rPr>
        <w:t>/her]</w:t>
      </w:r>
      <w:r w:rsidRPr="00FB29F1">
        <w:rPr>
          <w:rStyle w:val="StyleUnderline"/>
        </w:rPr>
        <w:t xml:space="preserve"> ship into a position where </w:t>
      </w:r>
      <w:r>
        <w:rPr>
          <w:rStyle w:val="StyleUnderline"/>
        </w:rPr>
        <w:t>(s)</w:t>
      </w:r>
      <w:r w:rsidRPr="00FB29F1">
        <w:rPr>
          <w:rStyle w:val="StyleUnderline"/>
        </w:rPr>
        <w:t xml:space="preserve">he's outside of a known charted area." </w:t>
      </w:r>
      <w:r w:rsidRPr="00FB29F1">
        <w:rPr>
          <w:sz w:val="16"/>
        </w:rPr>
        <w:t xml:space="preserve">For the CHS, charting priority is focusing on the main existing navigational channels. "The area where Parks Canada would like to search for the Franklin ships is also an area of high priority for charting because that is one of the navigational corridors and it's a really high-risk area because of the weather conditions and the ice conditions," says Narayanan. Only about 10 per cent of the total Arctic has been charted and surveyed to a modern standard. Twenty-five to 35 per cent of the main Arctic shipping routes are surveyed and charted to that standard, says Narayanan. (In southern Canada, almost 100 per cent of the most critical channels are charted to that level.) Changing climate Retreating Arctic ice has also influenced how the service is determining where to focus its resources. "Of course climate change is a factor in determining where we need to do charting or where the traffic will go, because we need to make sure that we provide the information ... to prevent accidents," says Narayanan. In terms of climate change, she says, the ice retreat will happen more on the Russian side of the Arctic, rather than the Canadian, because of the way the water moves in the Arctic Ocean. During this summer's Franklin search, </w:t>
      </w:r>
      <w:proofErr w:type="spellStart"/>
      <w:r w:rsidRPr="00FB29F1">
        <w:rPr>
          <w:sz w:val="16"/>
        </w:rPr>
        <w:t>hydrographers</w:t>
      </w:r>
      <w:proofErr w:type="spellEnd"/>
      <w:r w:rsidRPr="00FB29F1">
        <w:rPr>
          <w:sz w:val="16"/>
        </w:rPr>
        <w:t xml:space="preserve"> completed 266 square </w:t>
      </w:r>
      <w:proofErr w:type="spellStart"/>
      <w:r w:rsidRPr="00FB29F1">
        <w:rPr>
          <w:sz w:val="16"/>
        </w:rPr>
        <w:t>kilometres</w:t>
      </w:r>
      <w:proofErr w:type="spellEnd"/>
      <w:r w:rsidRPr="00FB29F1">
        <w:rPr>
          <w:sz w:val="16"/>
        </w:rPr>
        <w:t xml:space="preserve"> of seabed mapping using multi-beam sonar systems on two survey vessels, meeting the CHS's goal for coverage from those boats. Another 74 square </w:t>
      </w:r>
      <w:proofErr w:type="spellStart"/>
      <w:r w:rsidRPr="00FB29F1">
        <w:rPr>
          <w:sz w:val="16"/>
        </w:rPr>
        <w:t>kilometres</w:t>
      </w:r>
      <w:proofErr w:type="spellEnd"/>
      <w:r w:rsidRPr="00FB29F1">
        <w:rPr>
          <w:sz w:val="16"/>
        </w:rPr>
        <w:t xml:space="preserve"> of mapping was done from the research vessel Martin Bergmann. That was about half the area expected and largely a result of equipment breakdowns that cost about 80 hours of production time. An autonomous underwater vehicle provided by the University of Victoria covered about 4 charting. This year's CHS work was part of a three-year plan. </w:t>
      </w:r>
      <w:proofErr w:type="spellStart"/>
      <w:r w:rsidRPr="00FB29F1">
        <w:rPr>
          <w:sz w:val="16"/>
        </w:rPr>
        <w:t>Leyzack</w:t>
      </w:r>
      <w:proofErr w:type="spellEnd"/>
      <w:r w:rsidRPr="00FB29F1">
        <w:rPr>
          <w:sz w:val="16"/>
        </w:rPr>
        <w:t xml:space="preserve"> expects </w:t>
      </w:r>
      <w:proofErr w:type="spellStart"/>
      <w:r w:rsidRPr="00FB29F1">
        <w:rPr>
          <w:sz w:val="16"/>
        </w:rPr>
        <w:t>hydrographers</w:t>
      </w:r>
      <w:proofErr w:type="spellEnd"/>
      <w:r w:rsidRPr="00FB29F1">
        <w:rPr>
          <w:sz w:val="16"/>
        </w:rPr>
        <w:t xml:space="preserve"> will likely be back surveying next summer. "Each year reveals more clues regarding Canada's Arctic geography," he says. </w:t>
      </w:r>
      <w:r w:rsidRPr="00FB29F1">
        <w:rPr>
          <w:rStyle w:val="StyleUnderline"/>
        </w:rPr>
        <w:t>"With the rising number of cargo ships transiting the Northwest Passage, I think it's rather relevant that we're here doing this and gathering all the information possible about the environment ... not only with a goal to protect the environment, but also to make marine safety our top priority."</w:t>
      </w:r>
    </w:p>
    <w:p w:rsidR="00155474" w:rsidRDefault="00155474" w:rsidP="00155474">
      <w:pPr>
        <w:pStyle w:val="Heading4"/>
      </w:pPr>
      <w:r>
        <w:t>Arctic shipping not cos</w:t>
      </w:r>
      <w:r w:rsidR="0074459C">
        <w:t>t effective absent the plan—</w:t>
      </w:r>
      <w:r>
        <w:t>multiple barriers key to effective global shipping</w:t>
      </w:r>
      <w:r w:rsidR="00025F13">
        <w:t xml:space="preserve">, but effective shipping lanes in the </w:t>
      </w:r>
      <w:r w:rsidR="0067377C">
        <w:t>Arctic</w:t>
      </w:r>
      <w:r w:rsidR="00025F13">
        <w:t xml:space="preserve"> could reap huge potential benefits </w:t>
      </w:r>
    </w:p>
    <w:p w:rsidR="00155474" w:rsidRPr="0074459C" w:rsidRDefault="00155474" w:rsidP="00155474">
      <w:pPr>
        <w:rPr>
          <w:b/>
          <w:bCs/>
        </w:rPr>
      </w:pPr>
      <w:proofErr w:type="spellStart"/>
      <w:r w:rsidRPr="0075760C">
        <w:rPr>
          <w:rStyle w:val="Style13ptBold"/>
        </w:rPr>
        <w:t>Humpert</w:t>
      </w:r>
      <w:proofErr w:type="spellEnd"/>
      <w:r w:rsidRPr="0075760C">
        <w:rPr>
          <w:rStyle w:val="Style13ptBold"/>
        </w:rPr>
        <w:t xml:space="preserve"> and </w:t>
      </w:r>
      <w:proofErr w:type="spellStart"/>
      <w:r w:rsidRPr="0075760C">
        <w:rPr>
          <w:rStyle w:val="Style13ptBold"/>
        </w:rPr>
        <w:t>Raspotnik</w:t>
      </w:r>
      <w:proofErr w:type="spellEnd"/>
      <w:r w:rsidRPr="0075760C">
        <w:rPr>
          <w:rStyle w:val="Style13ptBold"/>
        </w:rPr>
        <w:t xml:space="preserve"> 12</w:t>
      </w:r>
      <w:r w:rsidR="0074459C">
        <w:rPr>
          <w:rStyle w:val="Style13ptBold"/>
        </w:rPr>
        <w:t xml:space="preserve"> </w:t>
      </w:r>
      <w:r>
        <w:t>(</w:t>
      </w:r>
      <w:proofErr w:type="spellStart"/>
      <w:r>
        <w:t>Malte</w:t>
      </w:r>
      <w:proofErr w:type="spellEnd"/>
      <w:r>
        <w:t xml:space="preserve"> </w:t>
      </w:r>
      <w:proofErr w:type="spellStart"/>
      <w:r>
        <w:t>Humpert</w:t>
      </w:r>
      <w:proofErr w:type="spellEnd"/>
      <w:r>
        <w:t xml:space="preserve">- Executive Director of The Arctic Institute, graduate studies at Georgetown University included regime change in the Arctic, energy and security issues, and economic potential of Arctic shipping routes, and Andreas </w:t>
      </w:r>
      <w:proofErr w:type="spellStart"/>
      <w:r>
        <w:t>Raspotnik</w:t>
      </w:r>
      <w:proofErr w:type="spellEnd"/>
      <w:r>
        <w:t>, Research Fellow at the University of Cologne, double PhD, “The Future of Arctic Shipping” October, 11, 2012, http://www.thearcticinstitute.org/2012/10/the-future-of-arctic-shipping.html)//HA</w:t>
      </w:r>
    </w:p>
    <w:p w:rsidR="00155474" w:rsidRPr="0074459C" w:rsidRDefault="00155474" w:rsidP="00155474">
      <w:pPr>
        <w:rPr>
          <w:sz w:val="16"/>
        </w:rPr>
      </w:pPr>
      <w:r w:rsidRPr="00290EA4">
        <w:rPr>
          <w:rStyle w:val="StyleUnderline"/>
        </w:rPr>
        <w:t>Arctic sea ice is melting rapidly</w:t>
      </w:r>
      <w:r w:rsidRPr="0074459C">
        <w:rPr>
          <w:sz w:val="16"/>
        </w:rPr>
        <w:t xml:space="preserve">, and </w:t>
      </w:r>
      <w:r w:rsidRPr="00290EA4">
        <w:rPr>
          <w:rStyle w:val="StyleUnderline"/>
        </w:rPr>
        <w:t>within the next decade the effects of</w:t>
      </w:r>
      <w:r w:rsidRPr="0074459C">
        <w:rPr>
          <w:sz w:val="16"/>
        </w:rPr>
        <w:t xml:space="preserve"> global </w:t>
      </w:r>
      <w:r w:rsidRPr="00290EA4">
        <w:rPr>
          <w:rStyle w:val="StyleUnderline"/>
        </w:rPr>
        <w:t>warming may transform the Polar region from an inaccessible</w:t>
      </w:r>
      <w:r w:rsidRPr="0074459C">
        <w:rPr>
          <w:sz w:val="16"/>
        </w:rPr>
        <w:t xml:space="preserve"> frozen desert </w:t>
      </w:r>
      <w:r w:rsidRPr="00290EA4">
        <w:rPr>
          <w:rStyle w:val="StyleUnderline"/>
        </w:rPr>
        <w:t xml:space="preserve">into a </w:t>
      </w:r>
      <w:r w:rsidRPr="0074459C">
        <w:rPr>
          <w:sz w:val="16"/>
        </w:rPr>
        <w:t>seasonally</w:t>
      </w:r>
      <w:r w:rsidRPr="00290EA4">
        <w:rPr>
          <w:rStyle w:val="StyleUnderline"/>
        </w:rPr>
        <w:t xml:space="preserve"> navigable ocean. The summer of 2011 saw a record 33 </w:t>
      </w:r>
      <w:proofErr w:type="gramStart"/>
      <w:r w:rsidRPr="00290EA4">
        <w:rPr>
          <w:rStyle w:val="StyleUnderline"/>
        </w:rPr>
        <w:t>ships,</w:t>
      </w:r>
      <w:proofErr w:type="gramEnd"/>
      <w:r w:rsidRPr="00290EA4">
        <w:rPr>
          <w:rStyle w:val="StyleUnderline"/>
        </w:rPr>
        <w:t xml:space="preserve"> carrying 850,000 tons of cargo navigate the</w:t>
      </w:r>
      <w:r w:rsidRPr="0074459C">
        <w:rPr>
          <w:sz w:val="16"/>
        </w:rPr>
        <w:t xml:space="preserve"> Northern Sea Route (</w:t>
      </w:r>
      <w:r w:rsidRPr="00290EA4">
        <w:rPr>
          <w:rStyle w:val="StyleUnderline"/>
        </w:rPr>
        <w:t>NSR</w:t>
      </w:r>
      <w:r w:rsidRPr="0074459C">
        <w:rPr>
          <w:sz w:val="16"/>
        </w:rPr>
        <w:t xml:space="preserve">) off Russia’s northern coast. </w:t>
      </w:r>
      <w:r w:rsidRPr="00290EA4">
        <w:rPr>
          <w:rStyle w:val="StyleUnderline"/>
        </w:rPr>
        <w:t>This year’s shipping season may see up to 1.5 million tons of cargo</w:t>
      </w:r>
      <w:r w:rsidRPr="0074459C">
        <w:rPr>
          <w:sz w:val="16"/>
        </w:rPr>
        <w:t xml:space="preserve">, as Germany’s Alfred Wegener Institute predicts the NSR to be ice-free and passable for ships by early summer. </w:t>
      </w:r>
      <w:r w:rsidRPr="00290EA4">
        <w:rPr>
          <w:rStyle w:val="StyleUnderline"/>
        </w:rPr>
        <w:t>The</w:t>
      </w:r>
      <w:r w:rsidRPr="0074459C">
        <w:rPr>
          <w:sz w:val="16"/>
        </w:rPr>
        <w:t xml:space="preserve"> North West Passage (</w:t>
      </w:r>
      <w:r w:rsidRPr="00290EA4">
        <w:rPr>
          <w:rStyle w:val="StyleUnderline"/>
        </w:rPr>
        <w:t>NWP</w:t>
      </w:r>
      <w:r w:rsidRPr="0074459C">
        <w:rPr>
          <w:sz w:val="16"/>
        </w:rPr>
        <w:t xml:space="preserve">), first ice-free in 2007, </w:t>
      </w:r>
      <w:r w:rsidRPr="00290EA4">
        <w:rPr>
          <w:rStyle w:val="StyleUnderline"/>
        </w:rPr>
        <w:t>and the</w:t>
      </w:r>
      <w:r w:rsidRPr="0074459C">
        <w:rPr>
          <w:sz w:val="16"/>
        </w:rPr>
        <w:t xml:space="preserve"> Transpolar Sea Route (</w:t>
      </w:r>
      <w:r w:rsidRPr="00290EA4">
        <w:rPr>
          <w:rStyle w:val="StyleUnderline"/>
        </w:rPr>
        <w:t>TSR) may also open up to shipping traffic over the coming decades</w:t>
      </w:r>
      <w:r w:rsidRPr="0074459C">
        <w:rPr>
          <w:sz w:val="16"/>
        </w:rPr>
        <w:t xml:space="preserve">. An in-depth assessment of the viability of shipping along the TSR will be published in the upcoming Arctic Yearbook 2012, which will be available from the Northern Research Forum’s website from October 2012. The </w:t>
      </w:r>
      <w:r w:rsidRPr="00290EA4">
        <w:rPr>
          <w:rStyle w:val="StyleUnderline"/>
        </w:rPr>
        <w:t>development of Arctic offshore hydrocarbon resources and related economic activities will</w:t>
      </w:r>
      <w:r w:rsidRPr="0074459C">
        <w:rPr>
          <w:sz w:val="16"/>
        </w:rPr>
        <w:t xml:space="preserve"> also </w:t>
      </w:r>
      <w:r w:rsidRPr="00290EA4">
        <w:rPr>
          <w:rStyle w:val="StyleUnderline"/>
        </w:rPr>
        <w:t xml:space="preserve">improve the integration of the Arctic economy in global trade patterns. Multi-year ice and the limited </w:t>
      </w:r>
      <w:r w:rsidRPr="0074459C">
        <w:rPr>
          <w:sz w:val="16"/>
        </w:rPr>
        <w:t>seasonal</w:t>
      </w:r>
      <w:r w:rsidRPr="00290EA4">
        <w:rPr>
          <w:rStyle w:val="StyleUnderline"/>
        </w:rPr>
        <w:t xml:space="preserve"> window for trans-Arctic voyages</w:t>
      </w:r>
      <w:r w:rsidRPr="0074459C">
        <w:rPr>
          <w:sz w:val="16"/>
        </w:rPr>
        <w:t xml:space="preserve"> however, </w:t>
      </w:r>
      <w:r w:rsidRPr="00290EA4">
        <w:rPr>
          <w:rStyle w:val="StyleUnderline"/>
        </w:rPr>
        <w:t>will</w:t>
      </w:r>
      <w:r w:rsidRPr="0074459C">
        <w:rPr>
          <w:sz w:val="16"/>
        </w:rPr>
        <w:t xml:space="preserve"> for the foreseeable future </w:t>
      </w:r>
      <w:r w:rsidRPr="00290EA4">
        <w:rPr>
          <w:rStyle w:val="StyleUnderline"/>
        </w:rPr>
        <w:t xml:space="preserve">remain formidable obstacles to the development of Arctic shipping and its economic viability. Trans-Arctic shipping routes will </w:t>
      </w:r>
      <w:r w:rsidRPr="0074459C">
        <w:rPr>
          <w:sz w:val="16"/>
        </w:rPr>
        <w:t xml:space="preserve">thus not serve as a substitute for existing shipping lanes, but will instead </w:t>
      </w:r>
      <w:r w:rsidRPr="00290EA4">
        <w:rPr>
          <w:rStyle w:val="StyleUnderline"/>
        </w:rPr>
        <w:t>provide new and additional capacity for a growing transportation volume.</w:t>
      </w:r>
      <w:r>
        <w:rPr>
          <w:rStyle w:val="StyleUnderline"/>
        </w:rPr>
        <w:t xml:space="preserve"> </w:t>
      </w:r>
      <w:proofErr w:type="gramStart"/>
      <w:r w:rsidRPr="0074459C">
        <w:rPr>
          <w:sz w:val="16"/>
        </w:rPr>
        <w:t>A navigable Arctic Ocean?</w:t>
      </w:r>
      <w:proofErr w:type="gramEnd"/>
      <w:r w:rsidRPr="0074459C">
        <w:rPr>
          <w:sz w:val="16"/>
        </w:rPr>
        <w:t xml:space="preserve"> Summer ice extent has declined by 40 percent since satellite observation began in 1979, and over the same period sea ice has thinned considerably, experiencing a decline in volume of 70 percent. Studies differ widely in their predictions of when summer sea ice will melt completely. The latest findings suggest that Arctic sea ice may have entered into a new state of low ice cover. A recent article by Valerie N. </w:t>
      </w:r>
      <w:proofErr w:type="spellStart"/>
      <w:r w:rsidRPr="0074459C">
        <w:rPr>
          <w:sz w:val="16"/>
        </w:rPr>
        <w:t>Livina</w:t>
      </w:r>
      <w:proofErr w:type="spellEnd"/>
      <w:r w:rsidRPr="0074459C">
        <w:rPr>
          <w:sz w:val="16"/>
        </w:rPr>
        <w:t xml:space="preserve"> and Timothy M. </w:t>
      </w:r>
      <w:proofErr w:type="spellStart"/>
      <w:r w:rsidRPr="0074459C">
        <w:rPr>
          <w:sz w:val="16"/>
        </w:rPr>
        <w:t>Lenton</w:t>
      </w:r>
      <w:proofErr w:type="spellEnd"/>
      <w:r w:rsidRPr="0074459C">
        <w:rPr>
          <w:sz w:val="16"/>
        </w:rPr>
        <w:t xml:space="preserve"> on the bifurcation of Arctic sea-ice cover describes it as "distinct from the normal state of seasonal sea ice variation." </w:t>
      </w:r>
      <w:r w:rsidRPr="00E87668">
        <w:rPr>
          <w:rStyle w:val="StyleUnderline"/>
        </w:rPr>
        <w:t>Arctic sea-ice may have crossed a tipping point which could soon make ice-free summers an annual feature across</w:t>
      </w:r>
      <w:r w:rsidRPr="0074459C">
        <w:rPr>
          <w:sz w:val="16"/>
        </w:rPr>
        <w:t xml:space="preserve"> most of </w:t>
      </w:r>
      <w:r w:rsidRPr="00E87668">
        <w:rPr>
          <w:rStyle w:val="StyleUnderline"/>
        </w:rPr>
        <w:t>the Arctic</w:t>
      </w:r>
      <w:r w:rsidRPr="0074459C">
        <w:rPr>
          <w:sz w:val="16"/>
        </w:rPr>
        <w:t xml:space="preserve"> Ocean. Longer ice-free periods </w:t>
      </w:r>
      <w:r w:rsidRPr="00E87668">
        <w:rPr>
          <w:rStyle w:val="StyleUnderline"/>
        </w:rPr>
        <w:t>A new study by</w:t>
      </w:r>
      <w:r w:rsidRPr="0074459C">
        <w:rPr>
          <w:sz w:val="16"/>
        </w:rPr>
        <w:t xml:space="preserve"> the National Aeronautics and Space Administration (</w:t>
      </w:r>
      <w:r w:rsidRPr="00E87668">
        <w:rPr>
          <w:rStyle w:val="StyleUnderline"/>
        </w:rPr>
        <w:t>NASA) suggests that multi-year ice</w:t>
      </w:r>
      <w:r w:rsidRPr="0074459C">
        <w:rPr>
          <w:sz w:val="16"/>
        </w:rPr>
        <w:t xml:space="preserve">, </w:t>
      </w:r>
      <w:r w:rsidRPr="00E87668">
        <w:rPr>
          <w:rStyle w:val="StyleUnderline"/>
        </w:rPr>
        <w:t>which is the oldest and thickest</w:t>
      </w:r>
      <w:r w:rsidRPr="0074459C">
        <w:rPr>
          <w:sz w:val="16"/>
        </w:rPr>
        <w:t xml:space="preserve"> Arctic sea ice and the principal obstacle to shipping in the Arctic Ocean, </w:t>
      </w:r>
      <w:r w:rsidRPr="00E87668">
        <w:rPr>
          <w:rStyle w:val="StyleUnderline"/>
        </w:rPr>
        <w:t>is disappearing at a faster rate than the younger and thinner ice. The ice-free period along the Arctic’s main shipping routes is expected to increase from around 30 days</w:t>
      </w:r>
      <w:r w:rsidRPr="0074459C">
        <w:rPr>
          <w:sz w:val="16"/>
        </w:rPr>
        <w:t xml:space="preserve"> in 2010 </w:t>
      </w:r>
      <w:r w:rsidRPr="00E87668">
        <w:rPr>
          <w:rStyle w:val="StyleUnderline"/>
        </w:rPr>
        <w:t>to more than 120 days</w:t>
      </w:r>
      <w:r w:rsidRPr="0074459C">
        <w:rPr>
          <w:sz w:val="16"/>
        </w:rPr>
        <w:t xml:space="preserve"> by the middle of the century. Furthermore, the distribution of the remaining summer ice will not be uniform across the Arctic Ocean. Studies suggest that sea ice will collect and persist longest along the northern flanks of the Canadian Archipelago and Greenland while the central and eastern part of the Arctic will see the most significant decline of ice, further </w:t>
      </w:r>
      <w:r w:rsidRPr="00E87668">
        <w:rPr>
          <w:rStyle w:val="StyleUnderline"/>
        </w:rPr>
        <w:t>extending the shipping season along the NSR. In 2011</w:t>
      </w:r>
      <w:r w:rsidRPr="0074459C">
        <w:rPr>
          <w:sz w:val="16"/>
        </w:rPr>
        <w:t xml:space="preserve"> the </w:t>
      </w:r>
      <w:r w:rsidRPr="00E87668">
        <w:rPr>
          <w:rStyle w:val="StyleUnderline"/>
        </w:rPr>
        <w:t>navigational season along the NSR lasted for 141 days</w:t>
      </w:r>
      <w:r w:rsidRPr="0074459C">
        <w:rPr>
          <w:sz w:val="16"/>
        </w:rPr>
        <w:t xml:space="preserve">, from early July until mid-November (see figure 1). Significant obstacles remain </w:t>
      </w:r>
      <w:proofErr w:type="gramStart"/>
      <w:r w:rsidRPr="0074459C">
        <w:rPr>
          <w:sz w:val="16"/>
        </w:rPr>
        <w:t>Nonetheless,</w:t>
      </w:r>
      <w:proofErr w:type="gramEnd"/>
      <w:r w:rsidRPr="0074459C">
        <w:rPr>
          <w:sz w:val="16"/>
        </w:rPr>
        <w:t xml:space="preserve"> </w:t>
      </w:r>
      <w:r w:rsidRPr="00E87668">
        <w:rPr>
          <w:rStyle w:val="StyleUnderline"/>
        </w:rPr>
        <w:t>significant obstacles to shipping remain</w:t>
      </w:r>
      <w:r w:rsidRPr="0074459C">
        <w:rPr>
          <w:sz w:val="16"/>
        </w:rPr>
        <w:t xml:space="preserve"> such as icing from sea spray, wind chill, remoteness as well as their implications for rescue and emergency operations, and the lack of reliable weather forecasts. </w:t>
      </w:r>
      <w:r w:rsidRPr="00E87668">
        <w:rPr>
          <w:rStyle w:val="StyleUnderline"/>
        </w:rPr>
        <w:t>During the winter and spring months ice conditions along Arctic shipping routes will remain heavy</w:t>
      </w:r>
      <w:r w:rsidRPr="0074459C">
        <w:rPr>
          <w:sz w:val="16"/>
        </w:rPr>
        <w:t>, and the a</w:t>
      </w:r>
      <w:r w:rsidRPr="00E87668">
        <w:rPr>
          <w:rStyle w:val="StyleUnderline"/>
        </w:rPr>
        <w:t>mount of floating sea ice and number of icebergs - a hazard to the safety of marine transport, may increase</w:t>
      </w:r>
      <w:r w:rsidRPr="0074459C">
        <w:rPr>
          <w:sz w:val="16"/>
        </w:rPr>
        <w:t xml:space="preserve"> during the early melt season as more ice floes break apart and drift across the Arctic Ocean. Shorter sailing distances </w:t>
      </w:r>
      <w:proofErr w:type="gramStart"/>
      <w:r w:rsidRPr="00E87668">
        <w:rPr>
          <w:rStyle w:val="StyleUnderline"/>
        </w:rPr>
        <w:t>Routing</w:t>
      </w:r>
      <w:proofErr w:type="gramEnd"/>
      <w:r w:rsidRPr="00E87668">
        <w:rPr>
          <w:rStyle w:val="StyleUnderline"/>
        </w:rPr>
        <w:t xml:space="preserve"> shipping traffic through the Arctic allows for shorter sailing distances resulting in shorter trips. Shipping operators can achieve cost savings through a reduction of number of days at sea, energy efficiency improvements due to slower sailing speeds, or a combination </w:t>
      </w:r>
      <w:r w:rsidRPr="0074459C">
        <w:rPr>
          <w:sz w:val="16"/>
        </w:rPr>
        <w:t xml:space="preserve">of both. </w:t>
      </w:r>
      <w:r w:rsidRPr="00E87668">
        <w:rPr>
          <w:rStyle w:val="StyleUnderline"/>
        </w:rPr>
        <w:t>Distance savings along Arctic shipping routes can be as high as 40 percent compared to</w:t>
      </w:r>
      <w:r w:rsidRPr="0074459C">
        <w:rPr>
          <w:sz w:val="16"/>
        </w:rPr>
        <w:t xml:space="preserve"> the </w:t>
      </w:r>
      <w:r w:rsidRPr="00E87668">
        <w:rPr>
          <w:rStyle w:val="StyleUnderline"/>
        </w:rPr>
        <w:t xml:space="preserve">traditional shipping lanes </w:t>
      </w:r>
      <w:r w:rsidRPr="0074459C">
        <w:rPr>
          <w:sz w:val="16"/>
        </w:rPr>
        <w:t xml:space="preserve">via the Suez Canal. </w:t>
      </w:r>
      <w:r w:rsidRPr="00E87668">
        <w:rPr>
          <w:rStyle w:val="StyleUnderline"/>
        </w:rPr>
        <w:t>Shorter sailing distances allow for considerable fuel cost savings.</w:t>
      </w:r>
      <w:r w:rsidRPr="0074459C">
        <w:rPr>
          <w:sz w:val="16"/>
        </w:rPr>
        <w:t xml:space="preserve"> The </w:t>
      </w:r>
      <w:r w:rsidRPr="00E87668">
        <w:rPr>
          <w:rStyle w:val="StyleUnderline"/>
        </w:rPr>
        <w:t>reduced number of days at sea allows a ship to make more return trips resulting in increased revenue and</w:t>
      </w:r>
      <w:r w:rsidRPr="0074459C">
        <w:rPr>
          <w:sz w:val="16"/>
        </w:rPr>
        <w:t xml:space="preserve"> potentially greater </w:t>
      </w:r>
      <w:r w:rsidRPr="00E87668">
        <w:rPr>
          <w:rStyle w:val="StyleUnderline"/>
        </w:rPr>
        <w:t>profits</w:t>
      </w:r>
      <w:r w:rsidRPr="0074459C">
        <w:rPr>
          <w:sz w:val="16"/>
        </w:rPr>
        <w:t xml:space="preserve">. Instead of realizing time savings, </w:t>
      </w:r>
      <w:r w:rsidRPr="00E87668">
        <w:rPr>
          <w:rStyle w:val="StyleUnderline"/>
        </w:rPr>
        <w:t>operators can also adopt super-slow sailing</w:t>
      </w:r>
      <w:r w:rsidRPr="0074459C">
        <w:rPr>
          <w:sz w:val="16"/>
        </w:rPr>
        <w:t xml:space="preserve">. A </w:t>
      </w:r>
      <w:r w:rsidRPr="00E87668">
        <w:rPr>
          <w:rStyle w:val="StyleUnderline"/>
        </w:rPr>
        <w:t>vessel</w:t>
      </w:r>
      <w:r w:rsidRPr="0074459C">
        <w:rPr>
          <w:sz w:val="16"/>
        </w:rPr>
        <w:t xml:space="preserve"> traveling from Murmansk to Tokyo </w:t>
      </w:r>
      <w:r w:rsidRPr="00E87668">
        <w:rPr>
          <w:rStyle w:val="StyleUnderline"/>
        </w:rPr>
        <w:t>can reduce its speed by 40 percent and still arrive</w:t>
      </w:r>
      <w:r w:rsidRPr="0074459C">
        <w:rPr>
          <w:sz w:val="16"/>
        </w:rPr>
        <w:t xml:space="preserve"> in Japan </w:t>
      </w:r>
      <w:r w:rsidRPr="00E87668">
        <w:rPr>
          <w:rStyle w:val="StyleUnderline"/>
        </w:rPr>
        <w:t xml:space="preserve">at the same time as a ship sailing at full speed traveling through the Suez Canal. Super-slow </w:t>
      </w:r>
      <w:proofErr w:type="gramStart"/>
      <w:r w:rsidRPr="00E87668">
        <w:rPr>
          <w:rStyle w:val="StyleUnderline"/>
        </w:rPr>
        <w:t>sailing can</w:t>
      </w:r>
      <w:proofErr w:type="gramEnd"/>
      <w:r w:rsidRPr="00E87668">
        <w:rPr>
          <w:rStyle w:val="StyleUnderline"/>
        </w:rPr>
        <w:t xml:space="preserve"> also double a vessel’s energy efficiency performance, resulting in a significant reduction of greenhouse-gas emissions</w:t>
      </w:r>
      <w:r w:rsidRPr="0074459C">
        <w:rPr>
          <w:sz w:val="16"/>
        </w:rPr>
        <w:t xml:space="preserve">. If a future emissions control framework was to include global maritime traffic, this </w:t>
      </w:r>
      <w:r w:rsidRPr="00E87668">
        <w:rPr>
          <w:rStyle w:val="StyleUnderline"/>
        </w:rPr>
        <w:t>reduction of emissions could thus also result in significant cost savings</w:t>
      </w:r>
      <w:r w:rsidRPr="0074459C">
        <w:rPr>
          <w:sz w:val="16"/>
        </w:rPr>
        <w:t xml:space="preserve">. Economic feasibility of Arctic shipping </w:t>
      </w:r>
      <w:r w:rsidRPr="00E87668">
        <w:rPr>
          <w:rStyle w:val="StyleUnderline"/>
        </w:rPr>
        <w:t xml:space="preserve">Global shipping operations </w:t>
      </w:r>
      <w:proofErr w:type="gramStart"/>
      <w:r w:rsidRPr="00E87668">
        <w:rPr>
          <w:rStyle w:val="StyleUnderline"/>
        </w:rPr>
        <w:t>are</w:t>
      </w:r>
      <w:proofErr w:type="gramEnd"/>
      <w:r w:rsidRPr="00E87668">
        <w:rPr>
          <w:rStyle w:val="StyleUnderline"/>
        </w:rPr>
        <w:t xml:space="preserve"> dependent on three</w:t>
      </w:r>
      <w:r w:rsidRPr="0074459C">
        <w:rPr>
          <w:sz w:val="16"/>
        </w:rPr>
        <w:t xml:space="preserve"> key </w:t>
      </w:r>
      <w:r w:rsidRPr="00E87668">
        <w:rPr>
          <w:rStyle w:val="StyleUnderline"/>
        </w:rPr>
        <w:t>factors: predictability, punctuality, and economy-of-scale, all of which are currently limited in Arctic shipping.</w:t>
      </w:r>
      <w:r w:rsidRPr="0074459C">
        <w:rPr>
          <w:sz w:val="16"/>
        </w:rPr>
        <w:t xml:space="preserve"> Consequently, the </w:t>
      </w:r>
      <w:r w:rsidRPr="00E87668">
        <w:rPr>
          <w:rStyle w:val="StyleUnderline"/>
        </w:rPr>
        <w:t>lack of</w:t>
      </w:r>
      <w:r w:rsidRPr="0074459C">
        <w:rPr>
          <w:sz w:val="16"/>
        </w:rPr>
        <w:t xml:space="preserve"> schedule </w:t>
      </w:r>
      <w:r w:rsidRPr="00E87668">
        <w:rPr>
          <w:rStyle w:val="StyleUnderline"/>
        </w:rPr>
        <w:t>reliability and highly variable transit times along the Arctic shipping routes represent major obstacles to the development of Arctic shipping.</w:t>
      </w:r>
      <w:r>
        <w:rPr>
          <w:rStyle w:val="StyleUnderline"/>
        </w:rPr>
        <w:t xml:space="preserve"> </w:t>
      </w:r>
      <w:r w:rsidRPr="0074459C">
        <w:rPr>
          <w:sz w:val="16"/>
        </w:rPr>
        <w:t xml:space="preserve">The majority of cargo ships that travel the world’s oceans operate on regular schedules, known as liner service. In total more than 6,000 ships, most of them container </w:t>
      </w:r>
      <w:proofErr w:type="gramStart"/>
      <w:r w:rsidRPr="0074459C">
        <w:rPr>
          <w:sz w:val="16"/>
        </w:rPr>
        <w:t>ships,</w:t>
      </w:r>
      <w:proofErr w:type="gramEnd"/>
      <w:r w:rsidRPr="0074459C">
        <w:rPr>
          <w:sz w:val="16"/>
        </w:rPr>
        <w:t xml:space="preserve"> follow a set route calling at a number of ports to load and unload cargo, which consequently supplies the concerned country’s hinterland. </w:t>
      </w:r>
      <w:r w:rsidRPr="000956CD">
        <w:rPr>
          <w:rStyle w:val="StyleUnderline"/>
        </w:rPr>
        <w:t xml:space="preserve">Profitability can only be achieved with large- scale shipping based on stable and </w:t>
      </w:r>
      <w:r w:rsidRPr="0074459C">
        <w:rPr>
          <w:sz w:val="16"/>
        </w:rPr>
        <w:t xml:space="preserve">predictable (year-round) </w:t>
      </w:r>
      <w:r w:rsidRPr="000956CD">
        <w:rPr>
          <w:rStyle w:val="StyleUnderline"/>
        </w:rPr>
        <w:t>operations. The ability to schedule journeys</w:t>
      </w:r>
      <w:r w:rsidRPr="0074459C">
        <w:rPr>
          <w:sz w:val="16"/>
        </w:rPr>
        <w:t xml:space="preserve"> a long time </w:t>
      </w:r>
      <w:r w:rsidRPr="000956CD">
        <w:rPr>
          <w:rStyle w:val="StyleUnderline"/>
        </w:rPr>
        <w:t>in advance and to guarantee uninterrupted service is considered key for</w:t>
      </w:r>
      <w:r w:rsidRPr="0074459C">
        <w:rPr>
          <w:sz w:val="16"/>
        </w:rPr>
        <w:t xml:space="preserve"> container </w:t>
      </w:r>
      <w:r w:rsidRPr="000956CD">
        <w:rPr>
          <w:rStyle w:val="StyleUnderline"/>
        </w:rPr>
        <w:t>ship operators</w:t>
      </w:r>
      <w:r w:rsidRPr="0074459C">
        <w:rPr>
          <w:sz w:val="16"/>
        </w:rPr>
        <w:t xml:space="preserve">. Bulk dry and wet carriers, on the other hand, follow less predictable schedules and their routes depend more on changing supply and demand of less time- sensitive items. Of the four kinds of Arctic voyages undertaken in the Arctic Ocean - destination transport, intra-Arctic transport, trans-Arctic transport and </w:t>
      </w:r>
      <w:proofErr w:type="spellStart"/>
      <w:r w:rsidRPr="0074459C">
        <w:rPr>
          <w:sz w:val="16"/>
        </w:rPr>
        <w:t>cabotage</w:t>
      </w:r>
      <w:proofErr w:type="spellEnd"/>
      <w:r w:rsidRPr="0074459C">
        <w:rPr>
          <w:sz w:val="16"/>
        </w:rPr>
        <w:t xml:space="preserve"> - </w:t>
      </w:r>
      <w:r w:rsidRPr="000956CD">
        <w:rPr>
          <w:rStyle w:val="StyleUnderline"/>
        </w:rPr>
        <w:t>trans-Arctic shipping may face the most significant hurdle to becoming part of the global trade patterns.</w:t>
      </w:r>
      <w:r w:rsidRPr="0074459C">
        <w:rPr>
          <w:sz w:val="16"/>
        </w:rPr>
        <w:t xml:space="preserve"> Draft and beam restrictions </w:t>
      </w:r>
      <w:r w:rsidRPr="008B4A5F">
        <w:rPr>
          <w:rStyle w:val="StyleUnderline"/>
        </w:rPr>
        <w:t>Arctic shipping routes</w:t>
      </w:r>
      <w:r w:rsidRPr="0074459C">
        <w:rPr>
          <w:sz w:val="16"/>
        </w:rPr>
        <w:t xml:space="preserve">, especially the NSR, </w:t>
      </w:r>
      <w:r w:rsidRPr="008B4A5F">
        <w:rPr>
          <w:rStyle w:val="StyleUnderline"/>
        </w:rPr>
        <w:t>are subject to significant draft and beam restrictions. Ships along the NSR must pass through a number of narrow and shallow straits</w:t>
      </w:r>
      <w:r w:rsidRPr="0074459C">
        <w:rPr>
          <w:sz w:val="16"/>
        </w:rPr>
        <w:t xml:space="preserve"> in the Kara and Laptev Sea. The </w:t>
      </w:r>
      <w:proofErr w:type="spellStart"/>
      <w:r w:rsidRPr="0074459C">
        <w:rPr>
          <w:sz w:val="16"/>
        </w:rPr>
        <w:t>Yugorskiy</w:t>
      </w:r>
      <w:proofErr w:type="spellEnd"/>
      <w:r w:rsidRPr="0074459C">
        <w:rPr>
          <w:sz w:val="16"/>
        </w:rPr>
        <w:t xml:space="preserve"> </w:t>
      </w:r>
      <w:proofErr w:type="spellStart"/>
      <w:r w:rsidRPr="0074459C">
        <w:rPr>
          <w:sz w:val="16"/>
        </w:rPr>
        <w:t>Shar</w:t>
      </w:r>
      <w:proofErr w:type="spellEnd"/>
      <w:r w:rsidRPr="0074459C">
        <w:rPr>
          <w:sz w:val="16"/>
        </w:rPr>
        <w:t xml:space="preserve"> Strait at the southernmost entrance from the Barents to the Kara Sea follows a channel 21 nautical miles long and 12-30 meters deep. Along the eastern section of the NSR, ships must navigate either the Dmitry Laptev Strait or the </w:t>
      </w:r>
      <w:proofErr w:type="spellStart"/>
      <w:r w:rsidRPr="0074459C">
        <w:rPr>
          <w:sz w:val="16"/>
        </w:rPr>
        <w:t>Sannikov</w:t>
      </w:r>
      <w:proofErr w:type="spellEnd"/>
      <w:r w:rsidRPr="0074459C">
        <w:rPr>
          <w:sz w:val="16"/>
        </w:rPr>
        <w:t xml:space="preserve"> Strait to pass through the New Siberian Islands and travel from the Laptev to the East Siberian </w:t>
      </w:r>
      <w:proofErr w:type="spellStart"/>
      <w:r w:rsidRPr="0074459C">
        <w:rPr>
          <w:sz w:val="16"/>
        </w:rPr>
        <w:t>Seas.The</w:t>
      </w:r>
      <w:proofErr w:type="spellEnd"/>
      <w:r w:rsidRPr="0074459C">
        <w:rPr>
          <w:sz w:val="16"/>
        </w:rPr>
        <w:t xml:space="preserve"> eastern approach of the Laptev Strait has a depth of less than 10 meters, restricting the draft of ships to less than 6.7 meters. In addition, Russia’s government only permits ships with the highest ice classification</w:t>
      </w:r>
      <w:r w:rsidR="006B7365">
        <w:rPr>
          <w:sz w:val="16"/>
        </w:rPr>
        <w:t>—</w:t>
      </w:r>
      <w:r w:rsidRPr="0074459C">
        <w:rPr>
          <w:sz w:val="16"/>
        </w:rPr>
        <w:t xml:space="preserve">1A Finnish Swedish, to sail the route. Currently, only three vessels out of more than 2,000 Panamax ships have that classification. Arctic shipping infrastructure </w:t>
      </w:r>
      <w:proofErr w:type="gramStart"/>
      <w:r w:rsidRPr="008B4A5F">
        <w:rPr>
          <w:rStyle w:val="StyleUnderline"/>
        </w:rPr>
        <w:t>A</w:t>
      </w:r>
      <w:proofErr w:type="gramEnd"/>
      <w:r w:rsidRPr="008B4A5F">
        <w:rPr>
          <w:rStyle w:val="StyleUnderline"/>
        </w:rPr>
        <w:t xml:space="preserve"> key characteristic of Arctic shipping routes is the limited number of ports of call</w:t>
      </w:r>
      <w:r w:rsidRPr="0074459C">
        <w:rPr>
          <w:sz w:val="16"/>
        </w:rPr>
        <w:t xml:space="preserve">. According to the Arctic Logistics Information Office, </w:t>
      </w:r>
      <w:r w:rsidRPr="008B4A5F">
        <w:rPr>
          <w:rStyle w:val="StyleUnderline"/>
        </w:rPr>
        <w:t xml:space="preserve">16 ports, most of them ice-covered for part of the year, are located along the NSR. </w:t>
      </w:r>
      <w:r w:rsidRPr="0074459C">
        <w:rPr>
          <w:sz w:val="16"/>
        </w:rPr>
        <w:t xml:space="preserve">The port of Murmansk and the port of Petropavlovsk on Russia’s far-east Kamchatka peninsula are considered essential for the development of the NSR. </w:t>
      </w:r>
      <w:r w:rsidRPr="008B4A5F">
        <w:rPr>
          <w:rStyle w:val="StyleUnderline"/>
        </w:rPr>
        <w:t>Both ports are expected to serve as terminals and hubs of the NSR.</w:t>
      </w:r>
      <w:r w:rsidRPr="0074459C">
        <w:rPr>
          <w:sz w:val="16"/>
        </w:rPr>
        <w:t xml:space="preserve"> In November 2011 Vladimir Putin announced a major overhaul of the entire Russian transport system with special attention to maritime traffic in the Arctic. Russia plans to build up to 10 emergency centers focused on meteorological and rescue services as well as border patrol along the </w:t>
      </w:r>
      <w:proofErr w:type="spellStart"/>
      <w:r w:rsidRPr="0074459C">
        <w:rPr>
          <w:sz w:val="16"/>
        </w:rPr>
        <w:t>NSR.The</w:t>
      </w:r>
      <w:proofErr w:type="spellEnd"/>
      <w:r w:rsidRPr="0074459C">
        <w:rPr>
          <w:sz w:val="16"/>
        </w:rPr>
        <w:t xml:space="preserve"> capacity of Russia’s seaports is scheduled to increase 50 percent by 2015 and the country plans to invest 134 rubles (€3.4 billion) into developing maritime traffic over the next 10 years. The port of </w:t>
      </w:r>
      <w:proofErr w:type="spellStart"/>
      <w:r w:rsidRPr="0074459C">
        <w:rPr>
          <w:sz w:val="16"/>
        </w:rPr>
        <w:t>Kirkenes</w:t>
      </w:r>
      <w:proofErr w:type="spellEnd"/>
      <w:r w:rsidRPr="0074459C">
        <w:rPr>
          <w:sz w:val="16"/>
        </w:rPr>
        <w:t xml:space="preserve">, Norway and the port of </w:t>
      </w:r>
      <w:proofErr w:type="spellStart"/>
      <w:r w:rsidRPr="0074459C">
        <w:rPr>
          <w:sz w:val="16"/>
        </w:rPr>
        <w:t>Vopnafjörður</w:t>
      </w:r>
      <w:proofErr w:type="spellEnd"/>
      <w:r w:rsidRPr="0074459C">
        <w:rPr>
          <w:sz w:val="16"/>
        </w:rPr>
        <w:t xml:space="preserve">, Iceland may serve as major future Arctic hubs. </w:t>
      </w:r>
      <w:r w:rsidRPr="008B4A5F">
        <w:rPr>
          <w:rStyle w:val="StyleUnderline"/>
        </w:rPr>
        <w:t>Iceland’s strategic location at the entrance and exit to the Arctic Ocean</w:t>
      </w:r>
      <w:r w:rsidRPr="0074459C">
        <w:rPr>
          <w:sz w:val="16"/>
        </w:rPr>
        <w:t xml:space="preserve"> and </w:t>
      </w:r>
      <w:proofErr w:type="spellStart"/>
      <w:r w:rsidRPr="0074459C">
        <w:rPr>
          <w:sz w:val="16"/>
        </w:rPr>
        <w:t>Vopnafjörður’s</w:t>
      </w:r>
      <w:proofErr w:type="spellEnd"/>
      <w:r w:rsidRPr="0074459C">
        <w:rPr>
          <w:sz w:val="16"/>
        </w:rPr>
        <w:t xml:space="preserve"> suitability </w:t>
      </w:r>
      <w:r w:rsidRPr="008B4A5F">
        <w:rPr>
          <w:rStyle w:val="StyleUnderline"/>
        </w:rPr>
        <w:t>as a deep-water port with depth up to 70m</w:t>
      </w:r>
      <w:r w:rsidRPr="0074459C">
        <w:rPr>
          <w:sz w:val="16"/>
        </w:rPr>
        <w:t xml:space="preserve">, may allow development into a transshipment hub. </w:t>
      </w:r>
      <w:r w:rsidRPr="008B4A5F">
        <w:rPr>
          <w:rStyle w:val="StyleUnderline"/>
        </w:rPr>
        <w:t xml:space="preserve">Future development and investment will </w:t>
      </w:r>
      <w:r w:rsidRPr="0074459C">
        <w:rPr>
          <w:sz w:val="16"/>
        </w:rPr>
        <w:t xml:space="preserve">however, </w:t>
      </w:r>
      <w:r w:rsidRPr="008B4A5F">
        <w:rPr>
          <w:rStyle w:val="StyleUnderline"/>
        </w:rPr>
        <w:t>depend significantly on</w:t>
      </w:r>
      <w:r w:rsidRPr="0074459C">
        <w:rPr>
          <w:sz w:val="16"/>
        </w:rPr>
        <w:t xml:space="preserve"> the country’s </w:t>
      </w:r>
      <w:r w:rsidRPr="008B4A5F">
        <w:rPr>
          <w:rStyle w:val="StyleUnderline"/>
        </w:rPr>
        <w:t>financial and economic situation and foreign investments</w:t>
      </w:r>
      <w:r w:rsidRPr="0074459C">
        <w:rPr>
          <w:sz w:val="16"/>
        </w:rPr>
        <w:t xml:space="preserve">. Over the past decade China has continuously increased its economic cooperation with the small island nation and China’s premier Wen </w:t>
      </w:r>
      <w:proofErr w:type="spellStart"/>
      <w:r w:rsidRPr="0074459C">
        <w:rPr>
          <w:sz w:val="16"/>
        </w:rPr>
        <w:t>Jiabao</w:t>
      </w:r>
      <w:proofErr w:type="spellEnd"/>
      <w:r w:rsidRPr="0074459C">
        <w:rPr>
          <w:sz w:val="16"/>
        </w:rPr>
        <w:t xml:space="preserve"> recently visited Iceland to further strengthen the economic ties between the two countries. A Chinese delegation also visited the Faroe Islands, a small group of islands under the sovereignty of the Kingdom of Denmark, where domestic policy makers have also identified the island’s role in future Arctic shipping as a priority. Conclusion Over the past decades </w:t>
      </w:r>
      <w:r w:rsidRPr="008B4A5F">
        <w:rPr>
          <w:rStyle w:val="StyleUnderline"/>
        </w:rPr>
        <w:t xml:space="preserve">the Arctic has witnessed a much faster than anticipated decline of sea ice </w:t>
      </w:r>
      <w:r w:rsidRPr="0074459C">
        <w:rPr>
          <w:sz w:val="16"/>
        </w:rPr>
        <w:t xml:space="preserve">and the continuation of </w:t>
      </w:r>
      <w:r w:rsidRPr="008B4A5F">
        <w:rPr>
          <w:rStyle w:val="StyleUnderline"/>
        </w:rPr>
        <w:t>this</w:t>
      </w:r>
      <w:r w:rsidRPr="0074459C">
        <w:rPr>
          <w:sz w:val="16"/>
        </w:rPr>
        <w:t xml:space="preserve"> trend </w:t>
      </w:r>
      <w:r w:rsidRPr="008B4A5F">
        <w:rPr>
          <w:rStyle w:val="StyleUnderline"/>
        </w:rPr>
        <w:t>will transform the Arctic Ocean into a navigable seaway over the coming decades</w:t>
      </w:r>
      <w:r w:rsidRPr="0074459C">
        <w:rPr>
          <w:sz w:val="16"/>
        </w:rPr>
        <w:t>. Yet due to the region’s unique navigational and economic challenges Arctic shipping will, for the foreseeable future, only be cost effective for a limited number of operators.</w:t>
      </w:r>
    </w:p>
    <w:p w:rsidR="00D049E9" w:rsidRPr="008021E5" w:rsidRDefault="00D049E9" w:rsidP="00D049E9">
      <w:pPr>
        <w:pStyle w:val="Heading4"/>
      </w:pPr>
      <w:r w:rsidRPr="008021E5">
        <w:t>Shipping key to stable food prices, trade, and world economic stability</w:t>
      </w:r>
    </w:p>
    <w:p w:rsidR="00D049E9" w:rsidRPr="00BB33A3" w:rsidRDefault="00D049E9" w:rsidP="00D049E9">
      <w:pPr>
        <w:spacing w:after="0"/>
        <w:rPr>
          <w:b/>
          <w:sz w:val="24"/>
        </w:rPr>
      </w:pPr>
      <w:proofErr w:type="spellStart"/>
      <w:r>
        <w:rPr>
          <w:b/>
        </w:rPr>
        <w:t>Mitropolous</w:t>
      </w:r>
      <w:proofErr w:type="spellEnd"/>
      <w:r w:rsidR="0074459C">
        <w:rPr>
          <w:b/>
        </w:rPr>
        <w:t xml:space="preserve"> </w:t>
      </w:r>
      <w:r w:rsidRPr="00C83442">
        <w:rPr>
          <w:b/>
        </w:rPr>
        <w:t xml:space="preserve">5 </w:t>
      </w:r>
      <w:r w:rsidRPr="00BB33A3">
        <w:rPr>
          <w:sz w:val="16"/>
        </w:rPr>
        <w:t>(</w:t>
      </w:r>
      <w:proofErr w:type="spellStart"/>
      <w:r w:rsidRPr="00BB33A3">
        <w:rPr>
          <w:sz w:val="16"/>
        </w:rPr>
        <w:t>Efthimios</w:t>
      </w:r>
      <w:proofErr w:type="spellEnd"/>
      <w:r w:rsidRPr="00BB33A3">
        <w:rPr>
          <w:sz w:val="16"/>
        </w:rPr>
        <w:t>, Secretary-General of the International Maritime Organization of the United Nations, World Maritime Day Parallel Event, 11/15, International Maritime Organization, http://www.imo.org/Newsroom/mainframe.asp?topic_id=1028&amp;doc_id=5415)</w:t>
      </w:r>
    </w:p>
    <w:p w:rsidR="00D049E9" w:rsidRDefault="00D049E9" w:rsidP="00D049E9">
      <w:r w:rsidRPr="00BB33A3">
        <w:rPr>
          <w:sz w:val="16"/>
        </w:rPr>
        <w:t xml:space="preserve">We hoped to kick-start moves towards creating a far broader awareness that </w:t>
      </w:r>
      <w:r w:rsidRPr="00C83442">
        <w:rPr>
          <w:u w:val="single"/>
        </w:rPr>
        <w:t>a healthy</w:t>
      </w:r>
      <w:r w:rsidRPr="00BB33A3">
        <w:rPr>
          <w:sz w:val="16"/>
        </w:rPr>
        <w:t xml:space="preserve"> and successful </w:t>
      </w:r>
      <w:r w:rsidRPr="00C83442">
        <w:rPr>
          <w:u w:val="single"/>
        </w:rPr>
        <w:t>shipping industry has ramifications that reach far beyond the industry itself. Global economic prosperity is dependent on trade and trade, in turn, is dependent on a safe and secure transport network. Shipping is the most important part of that global network</w:t>
      </w:r>
      <w:r w:rsidRPr="00BB33A3">
        <w:rPr>
          <w:sz w:val="16"/>
        </w:rPr>
        <w:t xml:space="preserve">, although it is rarely acknowledged as such, and seldom given the credit </w:t>
      </w:r>
      <w:proofErr w:type="gramStart"/>
      <w:r w:rsidRPr="00BB33A3">
        <w:rPr>
          <w:sz w:val="16"/>
        </w:rPr>
        <w:t>it deserves</w:t>
      </w:r>
      <w:proofErr w:type="gramEnd"/>
      <w:r w:rsidRPr="00BB33A3">
        <w:rPr>
          <w:sz w:val="16"/>
        </w:rPr>
        <w:t xml:space="preserve">. Indeed, I have long come to the sad conclusion that the contribution made by the shipping industry - and, in particular, by those who work hard, both on board ships and ashore, to make it safer and more environmentally friendly - is greatly undervalued by the public at large. You may have noticed that I used the word "sad" to brand my conclusion. I am sorry to say that there is another word I might suggest as more fitting to characterize the situation and that is the word "unfair" - in capital letters! I think it is worth pausing for a moment to consider just how vital the contribution of ships and shipping actually is. </w:t>
      </w:r>
      <w:r w:rsidRPr="00C83442">
        <w:rPr>
          <w:u w:val="single"/>
        </w:rPr>
        <w:t>More than 90 per cent of global trade is</w:t>
      </w:r>
      <w:r w:rsidRPr="00BB33A3">
        <w:rPr>
          <w:sz w:val="16"/>
        </w:rPr>
        <w:t xml:space="preserve"> reportedly </w:t>
      </w:r>
      <w:r w:rsidRPr="00C83442">
        <w:rPr>
          <w:u w:val="single"/>
        </w:rPr>
        <w:t>carried by sea</w:t>
      </w:r>
      <w:r w:rsidRPr="00BB33A3">
        <w:rPr>
          <w:sz w:val="16"/>
        </w:rPr>
        <w:t xml:space="preserve">; over the last four decades, total seaborne trade estimates have nearly quadrupled, from less than 6 thousand billion </w:t>
      </w:r>
      <w:proofErr w:type="spellStart"/>
      <w:r w:rsidRPr="00BB33A3">
        <w:rPr>
          <w:sz w:val="16"/>
        </w:rPr>
        <w:t>tonne</w:t>
      </w:r>
      <w:proofErr w:type="spellEnd"/>
      <w:r w:rsidRPr="00BB33A3">
        <w:rPr>
          <w:sz w:val="16"/>
        </w:rPr>
        <w:t xml:space="preserve">-miles in 1965 to 25 thousand billion </w:t>
      </w:r>
      <w:proofErr w:type="spellStart"/>
      <w:r w:rsidRPr="00BB33A3">
        <w:rPr>
          <w:sz w:val="16"/>
        </w:rPr>
        <w:t>tonne</w:t>
      </w:r>
      <w:proofErr w:type="spellEnd"/>
      <w:r w:rsidRPr="00BB33A3">
        <w:rPr>
          <w:sz w:val="16"/>
        </w:rPr>
        <w:t xml:space="preserve">-miles in 2003; and, according to UN figures, the operation of merchant ships in the same year contributed about US$380 billion in freight rates within the global economy, equivalent to about 5 per cent of total world trade. This year, the shipping industry is expected to transport 6.6 billion </w:t>
      </w:r>
      <w:proofErr w:type="spellStart"/>
      <w:r w:rsidRPr="00BB33A3">
        <w:rPr>
          <w:sz w:val="16"/>
        </w:rPr>
        <w:t>tonnes</w:t>
      </w:r>
      <w:proofErr w:type="spellEnd"/>
      <w:r w:rsidRPr="00BB33A3">
        <w:rPr>
          <w:sz w:val="16"/>
        </w:rPr>
        <w:t xml:space="preserve"> of cargo. If you consider this figure vis-à-vis the 6.4 billion population of the world, you will realize that this works out at more than one </w:t>
      </w:r>
      <w:proofErr w:type="spellStart"/>
      <w:r w:rsidRPr="00BB33A3">
        <w:rPr>
          <w:sz w:val="16"/>
        </w:rPr>
        <w:t>tonne</w:t>
      </w:r>
      <w:proofErr w:type="spellEnd"/>
      <w:r w:rsidRPr="00BB33A3">
        <w:rPr>
          <w:sz w:val="16"/>
        </w:rPr>
        <w:t xml:space="preserve"> of cargo for every man, woman and child on the face of the planet - even more for the richer nations. As seaborne trade continues to expand, it also brings benefits for consumers throughout the world. The transport cost element in the price of consumer goods varies from product to product and is estimated to account for around 2 per cent of the shelf price of a television set and only around 1.2 per cent of a kilo of coffee. Thanks to the growing efficiency of shipping as a mode of transport and to increased economic liberalization, the prospects for the industry's further growth continue to be strong. </w:t>
      </w:r>
      <w:r w:rsidRPr="00C83442">
        <w:rPr>
          <w:u w:val="single"/>
        </w:rPr>
        <w:t>Shipping is truly the lynchpin of the global economy. Without shipping, intercontinental trade, the bulk transport of raw materials and the import and export of affordable food and manufactured goods would simply not be possible. Shipping makes the world go round</w:t>
      </w:r>
      <w:r w:rsidRPr="00BB33A3">
        <w:rPr>
          <w:sz w:val="16"/>
        </w:rPr>
        <w:t xml:space="preserve"> and, so, let us be in no doubt about its broader significance. </w:t>
      </w:r>
      <w:r w:rsidRPr="00C83442">
        <w:rPr>
          <w:u w:val="single"/>
        </w:rPr>
        <w:t>To put it in simple terms</w:t>
      </w:r>
      <w:r w:rsidRPr="00BB33A3">
        <w:rPr>
          <w:sz w:val="16"/>
        </w:rPr>
        <w:t xml:space="preserve">, as I have done before on a number of occasions during the campaign initiated at IMO to encourage all those involved in shipping to pay more attention to its public perception, </w:t>
      </w:r>
      <w:r w:rsidRPr="00C83442">
        <w:rPr>
          <w:u w:val="single"/>
        </w:rPr>
        <w:t>without international shipping half the world would starve and the other half would freeze</w:t>
      </w:r>
      <w:r w:rsidRPr="00BB33A3">
        <w:rPr>
          <w:sz w:val="16"/>
        </w:rPr>
        <w:t>.</w:t>
      </w:r>
    </w:p>
    <w:p w:rsidR="000E6512" w:rsidRPr="000419CA" w:rsidRDefault="000E6512" w:rsidP="000E6512">
      <w:pPr>
        <w:rPr>
          <w:b/>
        </w:rPr>
      </w:pPr>
      <w:r w:rsidRPr="000419CA">
        <w:rPr>
          <w:b/>
        </w:rPr>
        <w:t>Trade prevents war, contains war, and checks escalation—solves all other impacts</w:t>
      </w:r>
    </w:p>
    <w:p w:rsidR="000E6512" w:rsidRPr="000419CA" w:rsidRDefault="000E6512" w:rsidP="000E6512">
      <w:r>
        <w:rPr>
          <w:b/>
          <w:bCs/>
        </w:rPr>
        <w:t>GRISWOLD</w:t>
      </w:r>
      <w:r w:rsidRPr="000419CA">
        <w:rPr>
          <w:b/>
          <w:bCs/>
        </w:rPr>
        <w:t xml:space="preserve"> </w:t>
      </w:r>
      <w:r>
        <w:rPr>
          <w:b/>
          <w:bCs/>
        </w:rPr>
        <w:t>20</w:t>
      </w:r>
      <w:r w:rsidRPr="000419CA">
        <w:rPr>
          <w:b/>
          <w:bCs/>
        </w:rPr>
        <w:t>11</w:t>
      </w:r>
      <w:r w:rsidRPr="000419CA">
        <w:t xml:space="preserve"> </w:t>
      </w:r>
      <w:r w:rsidRPr="00D16347">
        <w:t>(Daniel Griswold is director of the Center for Trade Policy Studies at the Cato Institute and author of Mad about Trade: Why Main Street America Should Embrace Globalization. “Free Trade and the Global Middle Class,” Hayek Society Journal Vol. 9 http://www.cato.org/pubs/articles/Hayek-Society-Journal-Griswold.pdf)</w:t>
      </w:r>
    </w:p>
    <w:p w:rsidR="000E6512" w:rsidRDefault="000E6512" w:rsidP="000E6512">
      <w:r w:rsidRPr="00D16347">
        <w:rPr>
          <w:bCs/>
          <w:u w:val="single"/>
        </w:rPr>
        <w:t>Our</w:t>
      </w:r>
      <w:r w:rsidRPr="00D16347">
        <w:t xml:space="preserve"> more </w:t>
      </w:r>
      <w:r w:rsidRPr="00D16347">
        <w:rPr>
          <w:bCs/>
          <w:u w:val="single"/>
        </w:rPr>
        <w:t>globalized world has</w:t>
      </w:r>
      <w:r w:rsidRPr="00D16347">
        <w:t xml:space="preserve"> also </w:t>
      </w:r>
      <w:r w:rsidRPr="00D16347">
        <w:rPr>
          <w:bCs/>
          <w:u w:val="single"/>
        </w:rPr>
        <w:t>yielded a “peace dividend</w:t>
      </w:r>
      <w:r w:rsidRPr="00D16347">
        <w:t xml:space="preserve">.” It may not be obvious when our daily news cycles are dominated by horrific images from the Gaza Strip, Afghanistan and Libya, but our more globalized world has somehow become a more peaceful world. </w:t>
      </w:r>
      <w:r w:rsidRPr="00D16347">
        <w:rPr>
          <w:bCs/>
          <w:u w:val="single"/>
        </w:rPr>
        <w:t>The number of civil and international wars has dropped sharply in the past 15 years, along with battle deaths</w:t>
      </w:r>
      <w:r w:rsidRPr="00D16347">
        <w:t xml:space="preserve">. The reasons behind the retreat of war are complex, but again </w:t>
      </w:r>
      <w:r w:rsidRPr="00D16347">
        <w:rPr>
          <w:bCs/>
          <w:u w:val="single"/>
        </w:rPr>
        <w:t>the spread of trade and globalization have played a key role.</w:t>
      </w:r>
      <w:r w:rsidRPr="00D16347">
        <w:t xml:space="preserve"> Trade has been seen as a friend of peace for centuries. In the 19</w:t>
      </w:r>
      <w:r w:rsidRPr="00D16347">
        <w:rPr>
          <w:bCs/>
          <w:u w:val="single"/>
          <w:vertAlign w:val="superscript"/>
        </w:rPr>
        <w:t>th</w:t>
      </w:r>
      <w:r w:rsidRPr="00D16347">
        <w:t xml:space="preserve"> century, British statesman Richard Cobden pursued free trade as a way not only to bring more affordable bread to English workers but also to promote peace with Britain’s neighbors. He negotiated the Cobden-Chevalier free trade agreement with France in 1860 that helped to cement an enduring alliance between two countries that had been bitter enemies for centuries. In the 20</w:t>
      </w:r>
      <w:r w:rsidRPr="00D16347">
        <w:rPr>
          <w:bCs/>
          <w:u w:val="single"/>
          <w:vertAlign w:val="superscript"/>
        </w:rPr>
        <w:t>th</w:t>
      </w:r>
      <w:r w:rsidRPr="00D16347">
        <w:t xml:space="preserve"> century, President Franklin Roosevelt’s secretary of state, Cordell Hull, championed lower trade barriers as a way to promote peaceful commerce and reduce international tensions. Hull had witnessed first-hand the economic nationalism and retribution after World War I. Hull believed that “</w:t>
      </w:r>
      <w:r w:rsidRPr="00D16347">
        <w:rPr>
          <w:bCs/>
          <w:u w:val="single"/>
        </w:rPr>
        <w:t>unhampered trade dovetail[s] with peace; high tariffs, trade barriers and unfair economic competition, with war</w:t>
      </w:r>
      <w:r w:rsidRPr="00D16347">
        <w:rPr>
          <w:u w:val="single"/>
        </w:rPr>
        <w:t>.” Hull was awarded the</w:t>
      </w:r>
      <w:r w:rsidRPr="00D16347">
        <w:t xml:space="preserve"> 1945 </w:t>
      </w:r>
      <w:r w:rsidRPr="00D16347">
        <w:rPr>
          <w:u w:val="single"/>
        </w:rPr>
        <w:t>Nobel Prize</w:t>
      </w:r>
      <w:r w:rsidRPr="00D16347">
        <w:t xml:space="preserve"> for Peace, in part because of his work to promote global trade. Free trade and globalization have promoted peace in three main ways. First, </w:t>
      </w:r>
      <w:r w:rsidRPr="00D16347">
        <w:rPr>
          <w:bCs/>
          <w:u w:val="single"/>
        </w:rPr>
        <w:t>trade and globalization have reinforced the trend towards democracy, and democracies tend not to pick fights with each other</w:t>
      </w:r>
      <w:r w:rsidRPr="00D16347">
        <w:t xml:space="preserve">. </w:t>
      </w:r>
      <w:r w:rsidRPr="00D16347">
        <w:rPr>
          <w:bCs/>
          <w:u w:val="single"/>
        </w:rPr>
        <w:t xml:space="preserve">A second and even more potent way </w:t>
      </w:r>
      <w:r w:rsidRPr="00D16347">
        <w:t>that trade has promoted peace</w:t>
      </w:r>
      <w:r w:rsidRPr="00D16347">
        <w:rPr>
          <w:bCs/>
          <w:u w:val="single"/>
        </w:rPr>
        <w:t xml:space="preserve"> is by raising the cost of war. As national economies become more intertwined, those nations have more to lose should war break out</w:t>
      </w:r>
      <w:r w:rsidRPr="00D16347">
        <w:t xml:space="preserve">. </w:t>
      </w:r>
      <w:r w:rsidRPr="00D16347">
        <w:rPr>
          <w:bCs/>
          <w:u w:val="single"/>
        </w:rPr>
        <w:t>War in a globalized world</w:t>
      </w:r>
      <w:r w:rsidRPr="00D16347">
        <w:t xml:space="preserve"> not only </w:t>
      </w:r>
      <w:r w:rsidRPr="00D16347">
        <w:rPr>
          <w:bCs/>
          <w:u w:val="single"/>
        </w:rPr>
        <w:t>means</w:t>
      </w:r>
      <w:r w:rsidRPr="00D16347">
        <w:t xml:space="preserve"> the loss of human lives and tax dollars, but also </w:t>
      </w:r>
      <w:r w:rsidRPr="00D16347">
        <w:rPr>
          <w:bCs/>
          <w:u w:val="single"/>
        </w:rPr>
        <w:t>ruptured trade and investment ties that impose lasting damage on the economy</w:t>
      </w:r>
      <w:r w:rsidRPr="00D16347">
        <w:t xml:space="preserve">. Trade and economic integration has helped to keep the peace in Europe for more than 60 years. More recently, </w:t>
      </w:r>
      <w:r w:rsidRPr="00D16347">
        <w:rPr>
          <w:bCs/>
          <w:u w:val="single"/>
        </w:rPr>
        <w:t>deepening economic ties between Mainland China and Taiwan are drawing those two governments closer together and helping to keep the peace.</w:t>
      </w:r>
      <w:r w:rsidRPr="00D16347">
        <w:t xml:space="preserve"> Leaders on both sides of the Taiwan </w:t>
      </w:r>
      <w:proofErr w:type="spellStart"/>
      <w:r w:rsidRPr="00D16347">
        <w:t>Straight</w:t>
      </w:r>
      <w:proofErr w:type="spellEnd"/>
      <w:r w:rsidRPr="00D16347">
        <w:t xml:space="preserve"> seem to understand that </w:t>
      </w:r>
      <w:r w:rsidRPr="00D16347">
        <w:rPr>
          <w:bCs/>
          <w:u w:val="single"/>
        </w:rPr>
        <w:t>reckless nationalism would jeopardize the dramatic economic progress that region has enjoyed</w:t>
      </w:r>
      <w:r w:rsidRPr="00D16347">
        <w:t xml:space="preserve">. A third reason why </w:t>
      </w:r>
      <w:r w:rsidRPr="00D16347">
        <w:rPr>
          <w:bCs/>
          <w:u w:val="single"/>
        </w:rPr>
        <w:t>free trade</w:t>
      </w:r>
      <w:r w:rsidRPr="00D16347">
        <w:t xml:space="preserve"> promotes peace is because it </w:t>
      </w:r>
      <w:r w:rsidRPr="00D16347">
        <w:rPr>
          <w:bCs/>
          <w:u w:val="single"/>
        </w:rPr>
        <w:t>has reduced the spoils of war</w:t>
      </w:r>
      <w:r w:rsidRPr="00D16347">
        <w:t xml:space="preserve">. </w:t>
      </w:r>
      <w:r w:rsidRPr="00D16347">
        <w:rPr>
          <w:bCs/>
          <w:u w:val="single"/>
        </w:rPr>
        <w:t>Trade allows nations to acquire wealth through production and exchange rather than conquest of territory and resources</w:t>
      </w:r>
      <w:r w:rsidRPr="00D16347">
        <w:t xml:space="preserve">. As economies develop, wealth is increasingly measured in terms of intellectual property, financial assets, and human capital. Such </w:t>
      </w:r>
      <w:r w:rsidRPr="00D16347">
        <w:rPr>
          <w:bCs/>
          <w:u w:val="single"/>
        </w:rPr>
        <w:t>assets cannot be easily seized by armies.</w:t>
      </w:r>
      <w:r w:rsidRPr="00D16347">
        <w:t xml:space="preserve"> In contrast, </w:t>
      </w:r>
      <w:r w:rsidRPr="00D16347">
        <w:rPr>
          <w:bCs/>
          <w:u w:val="single"/>
        </w:rPr>
        <w:t>hard assets such as minerals and farmland are becoming relatively less important</w:t>
      </w:r>
      <w:r w:rsidRPr="00D16347">
        <w:t xml:space="preserve"> in high-tech, service economies. </w:t>
      </w:r>
      <w:r w:rsidRPr="00D16347">
        <w:rPr>
          <w:bCs/>
          <w:u w:val="single"/>
        </w:rPr>
        <w:t>If people need resources outside their national borders</w:t>
      </w:r>
      <w:r w:rsidRPr="00D16347">
        <w:t>, say oil or timber or farm products, th</w:t>
      </w:r>
      <w:r w:rsidRPr="00D16347">
        <w:rPr>
          <w:bCs/>
          <w:u w:val="single"/>
        </w:rPr>
        <w:t>ey can acquire them peacefully by freely trading what they can produce best at home</w:t>
      </w:r>
      <w:r w:rsidRPr="00D16347">
        <w:t>. The world today is harvesting the peaceful fruit of expanding trade. The first half of the 20</w:t>
      </w:r>
      <w:r w:rsidRPr="00D16347">
        <w:rPr>
          <w:bCs/>
          <w:u w:val="single"/>
          <w:vertAlign w:val="superscript"/>
        </w:rPr>
        <w:t>th</w:t>
      </w:r>
      <w:r w:rsidRPr="00D16347">
        <w:t xml:space="preserve"> century was marred by two devastating wars among the great powers of Europe. In the ashes of World War II, the United States helped found the General Agreement on Tariffs and Trade in 1947, the precursor to the WTO that helped to spur trade between the United States and its major trading partners. As a condition to Marshall Plan aid, the U.S. government also insisted that the continental European powers, France, Germany, and Italy, eliminate trade barriers between themselves in what was to become the European Common Market. One purpose of the common market was to spur economic development, of course, but just as importantly, it was meant to tie the Europeans together economically. With six decades of hindsight, the plan must be considered a spectacular success. </w:t>
      </w:r>
      <w:r w:rsidRPr="00D16347">
        <w:rPr>
          <w:bCs/>
          <w:u w:val="single"/>
        </w:rPr>
        <w:t>The notion of another major war between France, Germany and another Western European powers is</w:t>
      </w:r>
      <w:r w:rsidRPr="00D16347">
        <w:t xml:space="preserve"> </w:t>
      </w:r>
      <w:r w:rsidRPr="00D16347">
        <w:rPr>
          <w:bCs/>
          <w:u w:val="single"/>
        </w:rPr>
        <w:t>unimaginable.</w:t>
      </w:r>
      <w:r w:rsidRPr="00D16347">
        <w:t xml:space="preserve"> Compared to past eras, </w:t>
      </w:r>
      <w:r w:rsidRPr="00D16347">
        <w:rPr>
          <w:bCs/>
          <w:u w:val="single"/>
        </w:rPr>
        <w:t>our time is one of relative world peace</w:t>
      </w:r>
      <w:r w:rsidRPr="00D16347">
        <w:t xml:space="preserve">. According to the Stockholm International Peace Research Institute, </w:t>
      </w:r>
      <w:r w:rsidRPr="00D16347">
        <w:rPr>
          <w:bCs/>
          <w:u w:val="single"/>
        </w:rPr>
        <w:t xml:space="preserve">the number of armed conflicts </w:t>
      </w:r>
      <w:r w:rsidRPr="00D16347">
        <w:t xml:space="preserve">around the world </w:t>
      </w:r>
      <w:r w:rsidRPr="00D16347">
        <w:rPr>
          <w:bCs/>
          <w:u w:val="single"/>
        </w:rPr>
        <w:t>has dropped sharply in the past two decades</w:t>
      </w:r>
      <w:r w:rsidRPr="00D16347">
        <w:t xml:space="preserve">. Virtually all the conflicts today are civil and guerilla wars. The spectacle of two governments sending armies off to fight in the battlefield has become rare. </w:t>
      </w:r>
      <w:r w:rsidRPr="00D16347">
        <w:rPr>
          <w:bCs/>
          <w:u w:val="single"/>
        </w:rPr>
        <w:t>In the decade from 1998 through 2007, only three actual wars were fought between states</w:t>
      </w:r>
      <w:r w:rsidRPr="00D16347">
        <w:t>: Eritrea-</w:t>
      </w:r>
      <w:proofErr w:type="spellStart"/>
      <w:r w:rsidRPr="00D16347">
        <w:t>Ethopia</w:t>
      </w:r>
      <w:proofErr w:type="spellEnd"/>
      <w:r w:rsidRPr="00D16347">
        <w:t xml:space="preserve"> in 1998-2000, India-Pakistan in 1998-2003, and the United States-Iraq in 2003. From 2004 through 2007, no two nations were at war with one another. </w:t>
      </w:r>
      <w:r w:rsidRPr="00D16347">
        <w:rPr>
          <w:bCs/>
          <w:u w:val="single"/>
        </w:rPr>
        <w:t>Civil wars have ended or at least ebbed</w:t>
      </w:r>
      <w:r w:rsidRPr="00D16347">
        <w:t xml:space="preserve"> in Aceh (in Indonesia), Angola, Burundi, Congo, Liberia, Nepal, Timor-Leste and Sierra Leone. Coming to the same conclusion is </w:t>
      </w:r>
      <w:r w:rsidRPr="00D16347">
        <w:rPr>
          <w:bCs/>
          <w:u w:val="single"/>
        </w:rPr>
        <w:t>the Human Security Centre</w:t>
      </w:r>
      <w:r w:rsidRPr="00D16347">
        <w:t xml:space="preserve"> at the University of British Colombia in Canada. In a 2005 report, it </w:t>
      </w:r>
      <w:r w:rsidRPr="00D16347">
        <w:rPr>
          <w:bCs/>
          <w:u w:val="single"/>
        </w:rPr>
        <w:t>documented a sharp decline in the number of armed conflicts, genocides and refugee numbers in the past 20 years</w:t>
      </w:r>
      <w:r w:rsidRPr="00D16347">
        <w:t xml:space="preserve">. </w:t>
      </w:r>
      <w:r w:rsidRPr="00D16347">
        <w:rPr>
          <w:bCs/>
          <w:u w:val="single"/>
        </w:rPr>
        <w:t>The average number of deaths per conflict has fallen from 38,000 in 1950 to 600 in 2002</w:t>
      </w:r>
      <w:r w:rsidRPr="00D16347">
        <w:t xml:space="preserve">. </w:t>
      </w:r>
      <w:r w:rsidRPr="00D16347">
        <w:rPr>
          <w:bCs/>
          <w:u w:val="single"/>
        </w:rPr>
        <w:t>Most armed conflicts in the world now take place in Sub-Saharan Africa, and the only form of political violence that has worsened in recent years is international terrorism</w:t>
      </w:r>
      <w:r w:rsidRPr="00D16347">
        <w:t xml:space="preserve">. Many causes lie behind the good news – the end of the Cold War, the spread of democracy, and peacekeeping efforts by major powers among them – but </w:t>
      </w:r>
      <w:r w:rsidRPr="00D16347">
        <w:rPr>
          <w:bCs/>
          <w:u w:val="single"/>
        </w:rPr>
        <w:t>expanding trade and globalization appear to be playing a major role in promoting world peace</w:t>
      </w:r>
      <w:r w:rsidRPr="00D16347">
        <w:t>. In a chapter from the 2005</w:t>
      </w:r>
      <w:r w:rsidRPr="00D16347">
        <w:rPr>
          <w:bCs/>
          <w:i/>
          <w:u w:val="single"/>
        </w:rPr>
        <w:t xml:space="preserve"> </w:t>
      </w:r>
      <w:r w:rsidRPr="00D16347">
        <w:t xml:space="preserve">Economic Freedom of the World Report, Dr. Erik </w:t>
      </w:r>
      <w:proofErr w:type="spellStart"/>
      <w:r w:rsidRPr="00D16347">
        <w:rPr>
          <w:bCs/>
          <w:u w:val="single"/>
        </w:rPr>
        <w:t>Gartzke</w:t>
      </w:r>
      <w:proofErr w:type="spellEnd"/>
      <w:r w:rsidRPr="00D16347">
        <w:t xml:space="preserve"> of Columbia University </w:t>
      </w:r>
      <w:r w:rsidRPr="00D16347">
        <w:rPr>
          <w:bCs/>
          <w:u w:val="single"/>
        </w:rPr>
        <w:t>compared the propensity of countries to engage in wars to their level of economic freedom</w:t>
      </w:r>
      <w:r w:rsidRPr="00D16347">
        <w:t xml:space="preserve">. He came to the conclusion that </w:t>
      </w:r>
      <w:r w:rsidRPr="00D16347">
        <w:rPr>
          <w:bCs/>
          <w:u w:val="single"/>
        </w:rPr>
        <w:t>economic freedom,</w:t>
      </w:r>
      <w:r w:rsidRPr="00D16347">
        <w:t xml:space="preserve"> including the freedom to trade, si</w:t>
      </w:r>
      <w:r w:rsidRPr="00D16347">
        <w:rPr>
          <w:bCs/>
          <w:u w:val="single"/>
        </w:rPr>
        <w:t>gnificantly decreases the probability that a country will experience a military dispute with another country. Through econometric analysis, he found that, “Making economies</w:t>
      </w:r>
      <w:r w:rsidRPr="00D16347">
        <w:t xml:space="preserve"> </w:t>
      </w:r>
      <w:r w:rsidRPr="00D16347">
        <w:rPr>
          <w:bCs/>
          <w:u w:val="single"/>
        </w:rPr>
        <w:t>freer translates into making countries more peaceful</w:t>
      </w:r>
      <w:r w:rsidRPr="00D16347">
        <w:t xml:space="preserve">. At the extremes, </w:t>
      </w:r>
      <w:r w:rsidRPr="00D16347">
        <w:rPr>
          <w:bCs/>
          <w:u w:val="single"/>
        </w:rPr>
        <w:t xml:space="preserve">the least </w:t>
      </w:r>
      <w:proofErr w:type="gramStart"/>
      <w:r w:rsidRPr="00D16347">
        <w:rPr>
          <w:bCs/>
          <w:u w:val="single"/>
        </w:rPr>
        <w:t>free</w:t>
      </w:r>
      <w:proofErr w:type="gramEnd"/>
      <w:r w:rsidRPr="00D16347">
        <w:rPr>
          <w:bCs/>
          <w:u w:val="single"/>
        </w:rPr>
        <w:t xml:space="preserve"> states are about 14 times as conflict prone as the most free.</w:t>
      </w:r>
      <w:r w:rsidRPr="00D16347">
        <w:t xml:space="preserve"> </w:t>
      </w:r>
      <w:r w:rsidRPr="00D16347">
        <w:rPr>
          <w:bCs/>
          <w:u w:val="single"/>
        </w:rPr>
        <w:t xml:space="preserve">A 2006 study for the institute for the Study of Labor </w:t>
      </w:r>
      <w:r w:rsidRPr="00D16347">
        <w:t xml:space="preserve">in Bonn, Germany, </w:t>
      </w:r>
      <w:r w:rsidRPr="00D16347">
        <w:rPr>
          <w:bCs/>
          <w:u w:val="single"/>
        </w:rPr>
        <w:t>found the same pacific effect of trade and globalization.</w:t>
      </w:r>
      <w:r w:rsidRPr="00D16347">
        <w:t xml:space="preserve"> Authors Solomon </w:t>
      </w:r>
      <w:proofErr w:type="spellStart"/>
      <w:r w:rsidRPr="00D16347">
        <w:t>Polachek</w:t>
      </w:r>
      <w:proofErr w:type="spellEnd"/>
      <w:r w:rsidRPr="00D16347">
        <w:t xml:space="preserve"> and Carlos </w:t>
      </w:r>
      <w:proofErr w:type="spellStart"/>
      <w:r w:rsidRPr="00D16347">
        <w:t>Seiglie</w:t>
      </w:r>
      <w:proofErr w:type="spellEnd"/>
      <w:r w:rsidRPr="00D16347">
        <w:t xml:space="preserve"> found that “</w:t>
      </w:r>
      <w:r w:rsidRPr="00D16347">
        <w:rPr>
          <w:u w:val="single"/>
        </w:rPr>
        <w:t>tra</w:t>
      </w:r>
      <w:r w:rsidRPr="00D16347">
        <w:rPr>
          <w:bCs/>
          <w:u w:val="single"/>
        </w:rPr>
        <w:t>ding nations cooperate more and fight less.</w:t>
      </w:r>
      <w:r w:rsidRPr="00D16347">
        <w:t xml:space="preserve">” In fact, </w:t>
      </w:r>
      <w:r w:rsidRPr="00D16347">
        <w:rPr>
          <w:bCs/>
          <w:u w:val="single"/>
        </w:rPr>
        <w:t>a doubling of trade reduces the probability that a country will be involved in a conflict by 20 percent</w:t>
      </w:r>
      <w:r w:rsidRPr="00D16347">
        <w:t xml:space="preserve">. Trade was the most important channel for peace, they found, but investment flows also had a positive effect. </w:t>
      </w:r>
      <w:r w:rsidRPr="00D16347">
        <w:rPr>
          <w:bCs/>
          <w:u w:val="single"/>
        </w:rPr>
        <w:t>A democratic form of government also proved to be a force for peace, but primarily because democracies trade more</w:t>
      </w:r>
      <w:r w:rsidRPr="00D16347">
        <w:t xml:space="preserve">. All </w:t>
      </w:r>
      <w:r w:rsidRPr="00D16347">
        <w:rPr>
          <w:bCs/>
          <w:u w:val="single"/>
        </w:rPr>
        <w:t>this</w:t>
      </w:r>
      <w:r w:rsidRPr="00D16347">
        <w:t xml:space="preserve"> </w:t>
      </w:r>
      <w:r w:rsidRPr="00D16347">
        <w:rPr>
          <w:bCs/>
          <w:u w:val="single"/>
        </w:rPr>
        <w:t>helps explain why the world’s two most conflict-prone regions</w:t>
      </w:r>
      <w:r w:rsidRPr="00D16347">
        <w:t xml:space="preserve"> – the Arab Middle East and Sub-Saharan Africa – </w:t>
      </w:r>
      <w:r w:rsidRPr="00D16347">
        <w:rPr>
          <w:bCs/>
          <w:u w:val="single"/>
        </w:rPr>
        <w:t>are also the world’s two least globally and economically integrated regions</w:t>
      </w:r>
      <w:r w:rsidRPr="00D16347">
        <w:t>. Terr</w:t>
      </w:r>
      <w:r w:rsidRPr="00D16347">
        <w:rPr>
          <w:bCs/>
          <w:u w:val="single"/>
        </w:rPr>
        <w:t>orism does not spring from poverty, but from ideological fervor and political and economic frustration</w:t>
      </w:r>
      <w:r w:rsidRPr="00D16347">
        <w:t xml:space="preserve">. </w:t>
      </w:r>
      <w:r w:rsidRPr="00D16347">
        <w:rPr>
          <w:bCs/>
          <w:u w:val="single"/>
        </w:rPr>
        <w:t>If we want to blunt the appeal of radical ideology t</w:t>
      </w:r>
      <w:r w:rsidRPr="00D16347">
        <w:t xml:space="preserve">o the next generation of Muslim children coming of age, </w:t>
      </w:r>
      <w:r w:rsidRPr="00D16347">
        <w:rPr>
          <w:bCs/>
          <w:u w:val="single"/>
        </w:rPr>
        <w:t>we can help create more economic opportunity in those societies by encouraging more trade and investment ties with the West</w:t>
      </w:r>
      <w:r w:rsidRPr="00D16347">
        <w:t xml:space="preserve">. The U.S. initiative to enact free trade agreements with certain Muslim countries, such as Morocco, Jordan, Bahrain and Oman, represent small steps in the right direction. </w:t>
      </w:r>
      <w:r w:rsidRPr="00D16347">
        <w:rPr>
          <w:bCs/>
          <w:u w:val="single"/>
        </w:rPr>
        <w:t>An</w:t>
      </w:r>
      <w:r w:rsidRPr="00D16347">
        <w:t xml:space="preserve"> even more </w:t>
      </w:r>
      <w:r w:rsidRPr="00D16347">
        <w:rPr>
          <w:bCs/>
          <w:u w:val="single"/>
        </w:rPr>
        <w:t>effective policy would be to unilaterally open Western markets to products made and grown in Muslim countries</w:t>
      </w:r>
      <w:r w:rsidRPr="00D16347">
        <w:t xml:space="preserve">. </w:t>
      </w:r>
      <w:r w:rsidRPr="00D16347">
        <w:rPr>
          <w:bCs/>
          <w:u w:val="single"/>
        </w:rPr>
        <w:t>A</w:t>
      </w:r>
      <w:r w:rsidRPr="00D16347">
        <w:t xml:space="preserve"> young man or </w:t>
      </w:r>
      <w:r w:rsidRPr="00D16347">
        <w:rPr>
          <w:bCs/>
          <w:u w:val="single"/>
        </w:rPr>
        <w:t xml:space="preserve">woman with a </w:t>
      </w:r>
      <w:r w:rsidRPr="00D16347">
        <w:t xml:space="preserve">real </w:t>
      </w:r>
      <w:r w:rsidRPr="00D16347">
        <w:rPr>
          <w:bCs/>
          <w:u w:val="single"/>
        </w:rPr>
        <w:t>job</w:t>
      </w:r>
      <w:r w:rsidRPr="00D16347">
        <w:t xml:space="preserve"> </w:t>
      </w:r>
      <w:r w:rsidRPr="00D16347">
        <w:rPr>
          <w:bCs/>
          <w:u w:val="single"/>
        </w:rPr>
        <w:t xml:space="preserve">at an export-oriented factory </w:t>
      </w:r>
      <w:r w:rsidRPr="00D16347">
        <w:t xml:space="preserve">making overcoats in Jordan or shorts in Egypt </w:t>
      </w:r>
      <w:r w:rsidRPr="00D16347">
        <w:rPr>
          <w:bCs/>
          <w:u w:val="single"/>
        </w:rPr>
        <w:t>is less vulnerable to the appeal of an Al-Qaida recruite</w:t>
      </w:r>
      <w:r w:rsidRPr="00D16347">
        <w:t xml:space="preserve">r. Of course, free trade and globalization do not guarantee peace or inoculation against terrorism, </w:t>
      </w:r>
      <w:proofErr w:type="spellStart"/>
      <w:r w:rsidRPr="00D16347">
        <w:t>anymore</w:t>
      </w:r>
      <w:proofErr w:type="spellEnd"/>
      <w:r w:rsidRPr="00D16347">
        <w:t xml:space="preserve"> than they guarantee democracy and civil liberty. Hot-blooded nationalism and ideological fervor can overwhelm cold economic calculations. Any relationship involving human beings will be messy and non-linear. There will always be exceptions and outliers in such complex relationships involving economies and governments. But </w:t>
      </w:r>
      <w:r w:rsidRPr="00D16347">
        <w:rPr>
          <w:bCs/>
          <w:u w:val="single"/>
        </w:rPr>
        <w:t>deeper trade and investment ties among nations have made it more likely that democracy and civil liberties will take root, and less likely those gains will be destroyed by civil conflict and war.</w:t>
      </w:r>
    </w:p>
    <w:p w:rsidR="00D049E9" w:rsidRPr="00062933" w:rsidRDefault="000E6512" w:rsidP="00D049E9">
      <w:pPr>
        <w:pStyle w:val="Heading4"/>
        <w:rPr>
          <w:rFonts w:cs="Arial"/>
        </w:rPr>
      </w:pPr>
      <w:r>
        <w:rPr>
          <w:rFonts w:cs="Arial"/>
        </w:rPr>
        <w:t>Economic d</w:t>
      </w:r>
      <w:r w:rsidR="00D049E9" w:rsidRPr="00062933">
        <w:rPr>
          <w:rFonts w:cs="Arial"/>
        </w:rPr>
        <w:t>ecline causes war</w:t>
      </w:r>
    </w:p>
    <w:p w:rsidR="00D049E9" w:rsidRPr="00B1592E" w:rsidRDefault="00D049E9" w:rsidP="00D049E9">
      <w:pPr>
        <w:rPr>
          <w:rStyle w:val="Style13ptBold"/>
        </w:rPr>
      </w:pPr>
      <w:r w:rsidRPr="00D049E9">
        <w:rPr>
          <w:rStyle w:val="Style13ptBold"/>
        </w:rPr>
        <w:t>Royal 10</w:t>
      </w:r>
      <w:r w:rsidR="00B1592E">
        <w:rPr>
          <w:rStyle w:val="Style13ptBold"/>
        </w:rPr>
        <w:t xml:space="preserve"> </w:t>
      </w:r>
      <w:r w:rsidR="00B1592E">
        <w:t>(</w:t>
      </w:r>
      <w:proofErr w:type="spellStart"/>
      <w:r w:rsidRPr="00062933">
        <w:t>Jedediah</w:t>
      </w:r>
      <w:proofErr w:type="spellEnd"/>
      <w:r w:rsidRPr="00062933">
        <w:t xml:space="preserve">, Director of Cooperative Threat Reduction at the U.S. Department of Defense, Economics of War and Peace: Economic, Legal, and Political Perspectives, </w:t>
      </w:r>
      <w:proofErr w:type="spellStart"/>
      <w:r w:rsidRPr="00062933">
        <w:t>pg</w:t>
      </w:r>
      <w:proofErr w:type="spellEnd"/>
      <w:r w:rsidRPr="00062933">
        <w:t xml:space="preserve"> 213-215</w:t>
      </w:r>
      <w:r w:rsidR="00B1592E">
        <w:t>)</w:t>
      </w:r>
    </w:p>
    <w:p w:rsidR="00D049E9" w:rsidRPr="00863AEC" w:rsidRDefault="00D049E9" w:rsidP="00863AEC">
      <w:pPr>
        <w:rPr>
          <w:sz w:val="16"/>
        </w:rPr>
      </w:pPr>
      <w:r w:rsidRPr="00062933">
        <w:rPr>
          <w:sz w:val="16"/>
        </w:rPr>
        <w:t xml:space="preserve">Less intuitive is how periods of </w:t>
      </w:r>
      <w:r w:rsidRPr="00062933">
        <w:rPr>
          <w:rStyle w:val="StyleUnderline"/>
          <w:highlight w:val="cyan"/>
        </w:rPr>
        <w:t>economic decline may increase the likelihood of external conflict</w:t>
      </w:r>
      <w:r w:rsidRPr="00062933">
        <w:rPr>
          <w:sz w:val="16"/>
        </w:rPr>
        <w:t xml:space="preserve">. Political science literature has contributed a moderate degree of attention to the impact of economic decline and the security and </w:t>
      </w:r>
      <w:proofErr w:type="spellStart"/>
      <w:r w:rsidRPr="00062933">
        <w:rPr>
          <w:sz w:val="16"/>
        </w:rPr>
        <w:t>defence</w:t>
      </w:r>
      <w:proofErr w:type="spellEnd"/>
      <w:r w:rsidRPr="00062933">
        <w:rPr>
          <w:sz w:val="16"/>
        </w:rPr>
        <w:t xml:space="preserve"> behaviour of interdependent states. Research in this vein has been considered at systemic, dyadic and national levels. Several notable contributions follow. First, on the systemic level, </w:t>
      </w:r>
      <w:proofErr w:type="spellStart"/>
      <w:r w:rsidRPr="00062933">
        <w:rPr>
          <w:sz w:val="16"/>
        </w:rPr>
        <w:t>Pollins</w:t>
      </w:r>
      <w:proofErr w:type="spellEnd"/>
      <w:r w:rsidRPr="00062933">
        <w:rPr>
          <w:sz w:val="16"/>
        </w:rPr>
        <w:t xml:space="preserve"> (2008) advances </w:t>
      </w:r>
      <w:proofErr w:type="spellStart"/>
      <w:r w:rsidRPr="00062933">
        <w:rPr>
          <w:sz w:val="16"/>
        </w:rPr>
        <w:t>Modelski</w:t>
      </w:r>
      <w:proofErr w:type="spellEnd"/>
      <w:r w:rsidRPr="00062933">
        <w:rPr>
          <w:sz w:val="16"/>
        </w:rPr>
        <w:t xml:space="preserve"> and Thompson's (1996) work on leadership cycle theory, finding that rhythms in the global economy are associated with the rise and fall of a pre-eminent power and the often bloody transition from one pre-eminent leader to the next. As such, exogenous shocks such as economic crises could usher in a redistribution of relative power (see also Gilpin. 1981) that leads to uncertainty about power balances, </w:t>
      </w:r>
      <w:r w:rsidRPr="00062933">
        <w:rPr>
          <w:rStyle w:val="StyleUnderline"/>
          <w:highlight w:val="cyan"/>
        </w:rPr>
        <w:t>increasing the risk of miscalculation</w:t>
      </w:r>
      <w:r w:rsidRPr="00062933">
        <w:rPr>
          <w:sz w:val="16"/>
        </w:rPr>
        <w:t xml:space="preserve"> (</w:t>
      </w:r>
      <w:proofErr w:type="spellStart"/>
      <w:r w:rsidRPr="00062933">
        <w:rPr>
          <w:sz w:val="16"/>
        </w:rPr>
        <w:t>Feaver</w:t>
      </w:r>
      <w:proofErr w:type="spellEnd"/>
      <w:r w:rsidRPr="00062933">
        <w:rPr>
          <w:sz w:val="16"/>
        </w:rPr>
        <w:t xml:space="preserve">, 1995). Alternatively, even a relatively certain redistribution of power could lead to a permissive environment for conflict as a rising power may seek to challenge a declining power (Werner. 1999). Separately, </w:t>
      </w:r>
      <w:proofErr w:type="spellStart"/>
      <w:r w:rsidRPr="00062933">
        <w:rPr>
          <w:sz w:val="16"/>
        </w:rPr>
        <w:t>Pollins</w:t>
      </w:r>
      <w:proofErr w:type="spellEnd"/>
      <w:r w:rsidRPr="00062933">
        <w:rPr>
          <w:sz w:val="16"/>
        </w:rPr>
        <w:t xml:space="preserve">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'future expectation of trade' is a significant variable in understanding economic conditions and security behaviour of states. He argues that interdependent states are likely to gain pacific benefits from trade so long as they have an optimistic view of future trade relations. However, </w:t>
      </w:r>
      <w:r w:rsidRPr="00062933">
        <w:rPr>
          <w:rStyle w:val="StyleUnderline"/>
          <w:highlight w:val="cyan"/>
        </w:rPr>
        <w:t>if the expectations of future trade decline</w:t>
      </w:r>
      <w:r w:rsidRPr="00062933">
        <w:rPr>
          <w:rStyle w:val="StyleUnderline"/>
        </w:rPr>
        <w:t xml:space="preserve">, particularly for difficult to replace items such as energy resources, </w:t>
      </w:r>
      <w:r w:rsidRPr="00062933">
        <w:rPr>
          <w:rStyle w:val="StyleUnderline"/>
          <w:highlight w:val="cyan"/>
        </w:rPr>
        <w:t>the likelihood for conflict increases</w:t>
      </w:r>
      <w:r w:rsidRPr="00062933">
        <w:rPr>
          <w:rStyle w:val="StyleUnderline"/>
        </w:rPr>
        <w:t xml:space="preserve">, as states will be inclined to use force </w:t>
      </w:r>
      <w:r w:rsidRPr="00062933">
        <w:rPr>
          <w:rStyle w:val="StyleUnderline"/>
          <w:highlight w:val="cyan"/>
        </w:rPr>
        <w:t>to gain access to</w:t>
      </w:r>
      <w:r w:rsidRPr="00062933">
        <w:rPr>
          <w:rStyle w:val="StyleUnderline"/>
        </w:rPr>
        <w:t xml:space="preserve"> those </w:t>
      </w:r>
      <w:r w:rsidRPr="00062933">
        <w:rPr>
          <w:rStyle w:val="StyleUnderline"/>
          <w:highlight w:val="cyan"/>
        </w:rPr>
        <w:t>resources. Crises could</w:t>
      </w:r>
      <w:r w:rsidRPr="00062933">
        <w:rPr>
          <w:rStyle w:val="StyleUnderline"/>
        </w:rPr>
        <w:t xml:space="preserve"> potentially be the </w:t>
      </w:r>
      <w:r w:rsidRPr="00062933">
        <w:rPr>
          <w:rStyle w:val="StyleUnderline"/>
          <w:highlight w:val="cyan"/>
        </w:rPr>
        <w:t>trigger</w:t>
      </w:r>
      <w:r w:rsidRPr="00062933">
        <w:rPr>
          <w:rStyle w:val="StyleUnderline"/>
        </w:rPr>
        <w:t xml:space="preserve"> for </w:t>
      </w:r>
      <w:r w:rsidRPr="00062933">
        <w:rPr>
          <w:rStyle w:val="StyleUnderline"/>
          <w:highlight w:val="cyan"/>
        </w:rPr>
        <w:t>decreased trade expectations</w:t>
      </w:r>
      <w:r w:rsidRPr="00062933">
        <w:rPr>
          <w:sz w:val="16"/>
        </w:rPr>
        <w:t xml:space="preserve"> either on its own or because it triggers protectionist moves by interdependent states.4 </w:t>
      </w:r>
      <w:proofErr w:type="gramStart"/>
      <w:r w:rsidRPr="00062933">
        <w:rPr>
          <w:sz w:val="16"/>
        </w:rPr>
        <w:t>Third</w:t>
      </w:r>
      <w:proofErr w:type="gramEnd"/>
      <w:r w:rsidRPr="00062933">
        <w:rPr>
          <w:sz w:val="16"/>
        </w:rPr>
        <w:t xml:space="preserve">, others have considered the link between economic decline and external armed conflict at a national level. </w:t>
      </w:r>
      <w:proofErr w:type="spellStart"/>
      <w:r w:rsidRPr="00062933">
        <w:rPr>
          <w:sz w:val="16"/>
        </w:rPr>
        <w:t>Blomberg</w:t>
      </w:r>
      <w:proofErr w:type="spellEnd"/>
      <w:r w:rsidRPr="00062933">
        <w:rPr>
          <w:sz w:val="16"/>
        </w:rPr>
        <w:t xml:space="preserve"> and Hess (2002) find a strong correlation between internal conflict and external conflict, particularly during periods of economic downturn. They write: The linkages between internal and external conflict and prosperity are strong and mutually reinforcing. Economic conflict tends to spawn internal conflict, which in turn returns the </w:t>
      </w:r>
      <w:proofErr w:type="spellStart"/>
      <w:r w:rsidRPr="00062933">
        <w:rPr>
          <w:sz w:val="16"/>
        </w:rPr>
        <w:t>favour</w:t>
      </w:r>
      <w:proofErr w:type="spellEnd"/>
      <w:r w:rsidRPr="00062933">
        <w:rPr>
          <w:sz w:val="16"/>
        </w:rPr>
        <w:t>. Moreover, the presence of a recession tends to amplify the extent to which international and external conflicts self-reinforce each other. (</w:t>
      </w:r>
      <w:proofErr w:type="spellStart"/>
      <w:r w:rsidRPr="00062933">
        <w:rPr>
          <w:sz w:val="16"/>
        </w:rPr>
        <w:t>Blomberg</w:t>
      </w:r>
      <w:proofErr w:type="spellEnd"/>
      <w:r w:rsidRPr="00062933">
        <w:rPr>
          <w:sz w:val="16"/>
        </w:rPr>
        <w:t xml:space="preserve"> &amp; Hess, 2002. p. 89) Economic decline has also been linked with an increase in the likelihood of terrorism (</w:t>
      </w:r>
      <w:proofErr w:type="spellStart"/>
      <w:r w:rsidRPr="00062933">
        <w:rPr>
          <w:sz w:val="16"/>
        </w:rPr>
        <w:t>Blomberg</w:t>
      </w:r>
      <w:proofErr w:type="spellEnd"/>
      <w:r w:rsidRPr="00062933">
        <w:rPr>
          <w:sz w:val="16"/>
        </w:rPr>
        <w:t xml:space="preserve">, Hess, &amp; </w:t>
      </w:r>
      <w:proofErr w:type="spellStart"/>
      <w:r w:rsidRPr="00062933">
        <w:rPr>
          <w:sz w:val="16"/>
        </w:rPr>
        <w:t>Weerapana</w:t>
      </w:r>
      <w:proofErr w:type="spellEnd"/>
      <w:r w:rsidRPr="00062933">
        <w:rPr>
          <w:sz w:val="16"/>
        </w:rPr>
        <w:t>, 2004), which has the capacity to spill across borders and lead to external tensions. Furthermore, crises generally reduce the popularity of a sitting government. “</w:t>
      </w:r>
      <w:r w:rsidRPr="00062933">
        <w:rPr>
          <w:rStyle w:val="StyleUnderline"/>
          <w:highlight w:val="cyan"/>
        </w:rPr>
        <w:t>Diversionary theory" suggests</w:t>
      </w:r>
      <w:r w:rsidRPr="00062933">
        <w:rPr>
          <w:rStyle w:val="StyleUnderline"/>
        </w:rPr>
        <w:t xml:space="preserve"> that, when facing unpopularity arising from economic decline, sitting </w:t>
      </w:r>
      <w:r w:rsidRPr="00062933">
        <w:rPr>
          <w:rStyle w:val="StyleUnderline"/>
          <w:highlight w:val="cyan"/>
        </w:rPr>
        <w:t>governments have</w:t>
      </w:r>
      <w:r w:rsidRPr="00062933">
        <w:rPr>
          <w:rStyle w:val="StyleUnderline"/>
        </w:rPr>
        <w:t xml:space="preserve"> increased </w:t>
      </w:r>
      <w:r w:rsidRPr="00062933">
        <w:rPr>
          <w:rStyle w:val="StyleUnderline"/>
          <w:highlight w:val="cyan"/>
        </w:rPr>
        <w:t>incentives to fabricate external military conflicts</w:t>
      </w:r>
      <w:r w:rsidRPr="00062933">
        <w:rPr>
          <w:sz w:val="16"/>
        </w:rPr>
        <w:t xml:space="preserve"> to create a 'rally around the flag' effect. Wang (1996), </w:t>
      </w:r>
      <w:proofErr w:type="spellStart"/>
      <w:r w:rsidRPr="00062933">
        <w:rPr>
          <w:sz w:val="16"/>
        </w:rPr>
        <w:t>DeRouen</w:t>
      </w:r>
      <w:proofErr w:type="spellEnd"/>
      <w:r w:rsidRPr="00062933">
        <w:rPr>
          <w:sz w:val="16"/>
        </w:rPr>
        <w:t xml:space="preserve"> (1995). </w:t>
      </w:r>
      <w:proofErr w:type="gramStart"/>
      <w:r w:rsidRPr="00062933">
        <w:rPr>
          <w:sz w:val="16"/>
        </w:rPr>
        <w:t>and</w:t>
      </w:r>
      <w:proofErr w:type="gramEnd"/>
      <w:r w:rsidRPr="00062933">
        <w:rPr>
          <w:sz w:val="16"/>
        </w:rPr>
        <w:t xml:space="preserve"> </w:t>
      </w:r>
      <w:proofErr w:type="spellStart"/>
      <w:r w:rsidRPr="00062933">
        <w:rPr>
          <w:sz w:val="16"/>
        </w:rPr>
        <w:t>Blomberg</w:t>
      </w:r>
      <w:proofErr w:type="spellEnd"/>
      <w:r w:rsidRPr="00062933">
        <w:rPr>
          <w:sz w:val="16"/>
        </w:rPr>
        <w:t xml:space="preserve">, Hess, and Thacker (2006) find supporting evidence showing that economic decline and use of force are at least indirectly correlated. </w:t>
      </w:r>
      <w:proofErr w:type="spellStart"/>
      <w:r w:rsidRPr="00062933">
        <w:rPr>
          <w:sz w:val="16"/>
        </w:rPr>
        <w:t>Gelpi</w:t>
      </w:r>
      <w:proofErr w:type="spellEnd"/>
      <w:r w:rsidRPr="00062933">
        <w:rPr>
          <w:sz w:val="16"/>
        </w:rPr>
        <w:t xml:space="preserve"> (1997), Miller (1999), and Kisangani and Pickering (2009) suggest that the tendency towards diversionary tactics are greater for democratic states than autocratic states, due to the fact that democratic leaders are generally more susceptible to being removed from office due to lack of domestic support. </w:t>
      </w:r>
      <w:proofErr w:type="spellStart"/>
      <w:r w:rsidRPr="00062933">
        <w:rPr>
          <w:sz w:val="16"/>
        </w:rPr>
        <w:t>DeRouen</w:t>
      </w:r>
      <w:proofErr w:type="spellEnd"/>
      <w:r w:rsidRPr="00062933">
        <w:rPr>
          <w:sz w:val="16"/>
        </w:rPr>
        <w:t xml:space="preserve"> (2000) has provided evidence showing that </w:t>
      </w:r>
      <w:r w:rsidRPr="00062933">
        <w:rPr>
          <w:rStyle w:val="StyleUnderline"/>
          <w:highlight w:val="cyan"/>
        </w:rPr>
        <w:t xml:space="preserve">periods of weak economic performance </w:t>
      </w:r>
      <w:r w:rsidRPr="00062933">
        <w:rPr>
          <w:rStyle w:val="StyleUnderline"/>
        </w:rPr>
        <w:t xml:space="preserve">in the United States, and thus weak Presidential popularity, </w:t>
      </w:r>
      <w:r w:rsidRPr="00062933">
        <w:rPr>
          <w:rStyle w:val="StyleUnderline"/>
          <w:highlight w:val="cyan"/>
        </w:rPr>
        <w:t>are statistically linked to an increase in</w:t>
      </w:r>
      <w:r w:rsidRPr="00062933">
        <w:rPr>
          <w:rStyle w:val="StyleUnderline"/>
        </w:rPr>
        <w:t xml:space="preserve"> the </w:t>
      </w:r>
      <w:r w:rsidRPr="00062933">
        <w:rPr>
          <w:rStyle w:val="StyleUnderline"/>
          <w:highlight w:val="cyan"/>
        </w:rPr>
        <w:t>use of force</w:t>
      </w:r>
      <w:r w:rsidRPr="00062933">
        <w:rPr>
          <w:rStyle w:val="StyleUnderline"/>
        </w:rPr>
        <w:t xml:space="preserve">. In summary, recent economic scholarship positively correlates economic integration with an increase in the frequency of economic crises, whereas political science scholarship links economic decline with external conflict </w:t>
      </w:r>
      <w:r w:rsidRPr="00062933">
        <w:rPr>
          <w:rStyle w:val="StyleUnderline"/>
          <w:highlight w:val="cyan"/>
        </w:rPr>
        <w:t>at</w:t>
      </w:r>
      <w:r w:rsidRPr="00062933">
        <w:rPr>
          <w:rStyle w:val="StyleUnderline"/>
        </w:rPr>
        <w:t xml:space="preserve"> systemic, dyadic and </w:t>
      </w:r>
      <w:r w:rsidRPr="00062933">
        <w:rPr>
          <w:rStyle w:val="StyleUnderline"/>
          <w:highlight w:val="cyan"/>
        </w:rPr>
        <w:t>national levels</w:t>
      </w:r>
      <w:r w:rsidRPr="00062933">
        <w:rPr>
          <w:sz w:val="16"/>
        </w:rPr>
        <w:t xml:space="preserve">.5 </w:t>
      </w:r>
      <w:proofErr w:type="gramStart"/>
      <w:r w:rsidRPr="00062933">
        <w:rPr>
          <w:sz w:val="16"/>
        </w:rPr>
        <w:t>This</w:t>
      </w:r>
      <w:proofErr w:type="gramEnd"/>
      <w:r w:rsidRPr="00062933">
        <w:rPr>
          <w:sz w:val="16"/>
        </w:rPr>
        <w:t xml:space="preserve"> implied connection between integration, crises and armed conflict has not featured prominently in the economic-security debate and deserves more attention. This observation is not contradictory to other perspectives that link economic interdependence with a decrease in the likelihood of external conflict, such as those mentioned in the first paragraph of this chapter. Those studies tend to focus on dyadic interdependence instead of global interdependence and do not specifically consider the occurrence of and conditions created by economic crises. As such, the view presented here should be considered ancillary to those views.</w:t>
      </w:r>
    </w:p>
    <w:p w:rsidR="00BA6358" w:rsidRDefault="00B1592E" w:rsidP="00BA6358">
      <w:pPr>
        <w:pStyle w:val="Heading4"/>
      </w:pPr>
      <w:r>
        <w:t>B</w:t>
      </w:r>
      <w:r w:rsidR="00270786">
        <w:t>. Environment—</w:t>
      </w:r>
      <w:r w:rsidR="000E6512">
        <w:t xml:space="preserve"> attempts at Arctic shipping are inevitable in the </w:t>
      </w:r>
      <w:proofErr w:type="spellStart"/>
      <w:r w:rsidR="00395EA4">
        <w:t>s</w:t>
      </w:r>
      <w:r w:rsidR="000E6512">
        <w:t>quo</w:t>
      </w:r>
      <w:proofErr w:type="spellEnd"/>
    </w:p>
    <w:p w:rsidR="00BA6358" w:rsidRPr="00B1592E" w:rsidRDefault="00BA6358" w:rsidP="00BA6358">
      <w:pPr>
        <w:rPr>
          <w:b/>
          <w:bCs/>
          <w:sz w:val="16"/>
        </w:rPr>
      </w:pPr>
      <w:r w:rsidRPr="005D79F9">
        <w:rPr>
          <w:rStyle w:val="Style13ptBold"/>
        </w:rPr>
        <w:t>National Geographic 13</w:t>
      </w:r>
      <w:r>
        <w:rPr>
          <w:rStyle w:val="Style13ptBold"/>
        </w:rPr>
        <w:t xml:space="preserve"> </w:t>
      </w:r>
      <w:r w:rsidRPr="00B1592E">
        <w:rPr>
          <w:sz w:val="16"/>
        </w:rPr>
        <w:t>National Geographic Staff, NOVEMBER 8, 2013, http://environment.nationalgeographic.com/environment/energy/great-energy-challenge/big-energy-question/arctic-what-do-we-need-to-know/)//HA</w:t>
      </w:r>
    </w:p>
    <w:p w:rsidR="00BA6358" w:rsidRPr="00BA6358" w:rsidRDefault="00BA6358" w:rsidP="00BA6358">
      <w:pPr>
        <w:rPr>
          <w:sz w:val="16"/>
        </w:rPr>
      </w:pPr>
      <w:r w:rsidRPr="00A90182">
        <w:rPr>
          <w:rStyle w:val="StyleUnderline"/>
        </w:rPr>
        <w:t>The Arctic is</w:t>
      </w:r>
      <w:r w:rsidRPr="00B1592E">
        <w:rPr>
          <w:sz w:val="16"/>
        </w:rPr>
        <w:t xml:space="preserve"> currently </w:t>
      </w:r>
      <w:r w:rsidRPr="00A90182">
        <w:rPr>
          <w:rStyle w:val="StyleUnderline"/>
        </w:rPr>
        <w:t>changing in ways we are still trying to grasp</w:t>
      </w:r>
      <w:r w:rsidRPr="00B1592E">
        <w:rPr>
          <w:sz w:val="16"/>
        </w:rPr>
        <w:t xml:space="preserve">, but it is already dramatically, undeniably different than it was just 30 years ago. </w:t>
      </w:r>
      <w:r w:rsidRPr="005D79F9">
        <w:rPr>
          <w:rStyle w:val="StyleUnderline"/>
        </w:rPr>
        <w:t>The</w:t>
      </w:r>
      <w:r w:rsidRPr="00B1592E">
        <w:rPr>
          <w:sz w:val="16"/>
        </w:rPr>
        <w:t xml:space="preserve"> white cover of sea </w:t>
      </w:r>
      <w:r w:rsidRPr="005D79F9">
        <w:rPr>
          <w:rStyle w:val="StyleUnderline"/>
        </w:rPr>
        <w:t>ice</w:t>
      </w:r>
      <w:r w:rsidRPr="00B1592E">
        <w:rPr>
          <w:sz w:val="16"/>
        </w:rPr>
        <w:t xml:space="preserve"> that blankets the Arctic </w:t>
      </w:r>
      <w:r w:rsidRPr="005D79F9">
        <w:rPr>
          <w:rStyle w:val="StyleUnderline"/>
        </w:rPr>
        <w:t xml:space="preserve">is receding dramatically </w:t>
      </w:r>
      <w:r w:rsidRPr="00B1592E">
        <w:rPr>
          <w:sz w:val="16"/>
        </w:rPr>
        <w:t xml:space="preserve">in the summer months. Satellite data show the September minimum has shrunk by more than 11 percent per decade since 1979, researchers say. </w:t>
      </w:r>
      <w:r w:rsidRPr="005D79F9">
        <w:rPr>
          <w:rStyle w:val="StyleUnderline"/>
        </w:rPr>
        <w:t>As the</w:t>
      </w:r>
      <w:r w:rsidRPr="00B1592E">
        <w:rPr>
          <w:sz w:val="16"/>
        </w:rPr>
        <w:t xml:space="preserve"> volume and frequency of </w:t>
      </w:r>
      <w:r w:rsidRPr="005D79F9">
        <w:rPr>
          <w:rStyle w:val="StyleUnderline"/>
        </w:rPr>
        <w:t>open water</w:t>
      </w:r>
      <w:r w:rsidRPr="00B1592E">
        <w:rPr>
          <w:sz w:val="16"/>
        </w:rPr>
        <w:t xml:space="preserve"> in the Arctic </w:t>
      </w:r>
      <w:r w:rsidRPr="005D79F9">
        <w:rPr>
          <w:rStyle w:val="StyleUnderline"/>
        </w:rPr>
        <w:t>grows, so too does activity by oil and gas, shipping, mining, and other industries.</w:t>
      </w:r>
      <w:r w:rsidRPr="00B1592E">
        <w:rPr>
          <w:sz w:val="16"/>
        </w:rPr>
        <w:t xml:space="preserve"> Ship transit through the Bering Strait, the gateway from the North Pacific Ocean to the Arctic, more than doubled between 2008 and 2012, and </w:t>
      </w:r>
      <w:r w:rsidRPr="005D79F9">
        <w:rPr>
          <w:rStyle w:val="StyleUnderline"/>
        </w:rPr>
        <w:t>sea traffic throughout the region continues to grow exponentially</w:t>
      </w:r>
      <w:r w:rsidRPr="00B1592E">
        <w:rPr>
          <w:sz w:val="16"/>
        </w:rPr>
        <w:t xml:space="preserve"> as it provides a shorter cargo route between Asia and Europe. At the same time, several </w:t>
      </w:r>
      <w:r w:rsidRPr="005D79F9">
        <w:rPr>
          <w:rStyle w:val="StyleUnderline"/>
        </w:rPr>
        <w:t>companies seek to mine reserves that could contain</w:t>
      </w:r>
      <w:r w:rsidRPr="00B1592E">
        <w:rPr>
          <w:sz w:val="16"/>
        </w:rPr>
        <w:t xml:space="preserve"> as much as 22 percent of </w:t>
      </w:r>
      <w:r w:rsidRPr="005D79F9">
        <w:rPr>
          <w:rStyle w:val="StyleUnderline"/>
        </w:rPr>
        <w:t>the world's undiscovered conventional oil and gas.</w:t>
      </w:r>
      <w:r w:rsidRPr="00B1592E">
        <w:rPr>
          <w:sz w:val="16"/>
        </w:rPr>
        <w:t xml:space="preserve"> (See related video: Experts use three words to describe the Arctic at The Arctic: The Science of Change live event.) </w:t>
      </w:r>
      <w:r w:rsidRPr="005D79F9">
        <w:rPr>
          <w:rStyle w:val="StyleUnderline"/>
        </w:rPr>
        <w:t>Questions</w:t>
      </w:r>
      <w:r w:rsidRPr="00B1592E">
        <w:rPr>
          <w:sz w:val="16"/>
        </w:rPr>
        <w:t xml:space="preserve">, too, </w:t>
      </w:r>
      <w:r w:rsidRPr="005D79F9">
        <w:rPr>
          <w:rStyle w:val="StyleUnderline"/>
        </w:rPr>
        <w:t>are mounting along with the activity.</w:t>
      </w:r>
      <w:r w:rsidRPr="00B1592E">
        <w:rPr>
          <w:sz w:val="16"/>
        </w:rPr>
        <w:t xml:space="preserve"> The </w:t>
      </w:r>
      <w:r w:rsidRPr="005D79F9">
        <w:rPr>
          <w:rStyle w:val="StyleUnderline"/>
        </w:rPr>
        <w:t>Arctic nations</w:t>
      </w:r>
      <w:r w:rsidRPr="00B1592E">
        <w:rPr>
          <w:sz w:val="16"/>
        </w:rPr>
        <w:t>—</w:t>
      </w:r>
      <w:r w:rsidRPr="005D79F9">
        <w:rPr>
          <w:rStyle w:val="StyleUnderline"/>
        </w:rPr>
        <w:t>the U</w:t>
      </w:r>
      <w:r w:rsidRPr="00B1592E">
        <w:rPr>
          <w:sz w:val="16"/>
        </w:rPr>
        <w:t xml:space="preserve">nited </w:t>
      </w:r>
      <w:r w:rsidRPr="005D79F9">
        <w:rPr>
          <w:rStyle w:val="StyleUnderline"/>
        </w:rPr>
        <w:t>S</w:t>
      </w:r>
      <w:r w:rsidRPr="00B1592E">
        <w:rPr>
          <w:sz w:val="16"/>
        </w:rPr>
        <w:t xml:space="preserve">tates, Canada, Russia, Denmark (including Greenland), Norway, Iceland, Finland, and Sweden—now </w:t>
      </w:r>
      <w:r w:rsidRPr="005D79F9">
        <w:rPr>
          <w:rStyle w:val="StyleUnderline"/>
        </w:rPr>
        <w:t>face unprecedented dilemmas over resource development, ecosystems protection, emergency response infrastructure, geopolitical boundaries, and</w:t>
      </w:r>
      <w:r w:rsidRPr="00B1592E">
        <w:rPr>
          <w:sz w:val="16"/>
        </w:rPr>
        <w:t xml:space="preserve"> many </w:t>
      </w:r>
      <w:r w:rsidRPr="005D79F9">
        <w:rPr>
          <w:rStyle w:val="StyleUnderline"/>
        </w:rPr>
        <w:t>other effects of a changing northern climate</w:t>
      </w:r>
      <w:r w:rsidRPr="00B1592E">
        <w:rPr>
          <w:sz w:val="16"/>
        </w:rPr>
        <w:t>.</w:t>
      </w:r>
    </w:p>
    <w:p w:rsidR="00BA6358" w:rsidRDefault="000E6512" w:rsidP="00BA6358">
      <w:pPr>
        <w:pStyle w:val="Heading4"/>
      </w:pPr>
      <w:r>
        <w:t xml:space="preserve">But absent effective charts, current shipping </w:t>
      </w:r>
      <w:r w:rsidR="00BA6358">
        <w:t>risks environmental catastrophe—navigation capabilities are key to cooperation and disaster response</w:t>
      </w:r>
    </w:p>
    <w:p w:rsidR="00BA6358" w:rsidRPr="00745D92" w:rsidRDefault="00BA6358" w:rsidP="00BA6358">
      <w:pPr>
        <w:rPr>
          <w:b/>
          <w:bCs/>
          <w:sz w:val="16"/>
        </w:rPr>
      </w:pPr>
      <w:r w:rsidRPr="00301A80">
        <w:rPr>
          <w:rStyle w:val="Style13ptBold"/>
        </w:rPr>
        <w:t>ICS 14</w:t>
      </w:r>
      <w:r>
        <w:rPr>
          <w:rStyle w:val="Style13ptBold"/>
        </w:rPr>
        <w:t xml:space="preserve"> </w:t>
      </w:r>
      <w:r w:rsidRPr="00745D92">
        <w:rPr>
          <w:sz w:val="16"/>
        </w:rPr>
        <w:t>(INTERNATIONAL CHAMBER OF SHIPPING (ICS), “Arctic Shipping Position Paper” 2014, http://www.ics-shipping.org/docs/default-source/resources/policy-tools/ics-position-paper-on-arctic-shipping.pdf?sfvrsn=12)//HA</w:t>
      </w:r>
    </w:p>
    <w:p w:rsidR="00BA6358" w:rsidRDefault="00BA6358" w:rsidP="00BA6358">
      <w:pPr>
        <w:rPr>
          <w:sz w:val="16"/>
        </w:rPr>
      </w:pPr>
      <w:r w:rsidRPr="00F81842">
        <w:rPr>
          <w:sz w:val="16"/>
        </w:rPr>
        <w:t xml:space="preserve">2. </w:t>
      </w:r>
      <w:r w:rsidRPr="00943156">
        <w:rPr>
          <w:rStyle w:val="StyleUnderline"/>
        </w:rPr>
        <w:t xml:space="preserve">Development of Arctic maritime infrastructure </w:t>
      </w:r>
      <w:r w:rsidRPr="00A90182">
        <w:rPr>
          <w:rStyle w:val="StyleUnderline"/>
        </w:rPr>
        <w:t>to support safety</w:t>
      </w:r>
      <w:r w:rsidRPr="00943156">
        <w:rPr>
          <w:rStyle w:val="StyleUnderline"/>
        </w:rPr>
        <w:t xml:space="preserve"> and environmental protection</w:t>
      </w:r>
      <w:r w:rsidRPr="00F81842">
        <w:rPr>
          <w:sz w:val="16"/>
        </w:rPr>
        <w:t xml:space="preserve"> </w:t>
      </w:r>
      <w:proofErr w:type="gramStart"/>
      <w:r w:rsidRPr="00F81842">
        <w:rPr>
          <w:sz w:val="16"/>
        </w:rPr>
        <w:t>While</w:t>
      </w:r>
      <w:proofErr w:type="gramEnd"/>
      <w:r w:rsidRPr="00F81842">
        <w:rPr>
          <w:sz w:val="16"/>
        </w:rPr>
        <w:t xml:space="preserve"> the IMO Polar Code will provide the regulatory framework, the </w:t>
      </w:r>
      <w:r w:rsidRPr="00943156">
        <w:rPr>
          <w:rStyle w:val="StyleUnderline"/>
        </w:rPr>
        <w:t xml:space="preserve">infrastructure needed to ensure safety and environmental protection in the Arctic must also be developed. This includes </w:t>
      </w:r>
      <w:r w:rsidRPr="00F81842">
        <w:rPr>
          <w:sz w:val="16"/>
        </w:rPr>
        <w:t xml:space="preserve">inter alia aids to </w:t>
      </w:r>
      <w:r w:rsidRPr="00943156">
        <w:rPr>
          <w:rStyle w:val="StyleUnderline"/>
        </w:rPr>
        <w:t>navigation</w:t>
      </w:r>
      <w:r w:rsidRPr="00F81842">
        <w:rPr>
          <w:sz w:val="16"/>
        </w:rPr>
        <w:t xml:space="preserve">, nautical charts, means of satellite communication, bunkering facilities, port reception facilities for ship’s waste, pilotage in shallow passages, possible ice-breaking assistance, as well as search and rescue infrastructure developed for defined incident scenarios and the provision of adequate ‘places of refuge’ should ships be in distress.5 In particular, a commitment is required by IMO (and IHO) Member States to conduct the necessary hydrographic surveys in order to </w:t>
      </w:r>
      <w:r w:rsidRPr="00943156">
        <w:rPr>
          <w:rStyle w:val="StyleUnderline"/>
        </w:rPr>
        <w:t>bring Arctic navigational charts up to a level acceptable to support safe navigation</w:t>
      </w:r>
      <w:r w:rsidRPr="00F81842">
        <w:rPr>
          <w:sz w:val="16"/>
        </w:rPr>
        <w:t xml:space="preserve">, as well as systems to support the real-time acquisition, analysis and transfer of meteorological, oceanographic, sea ice and iceberg data. </w:t>
      </w:r>
      <w:r w:rsidRPr="00301A80">
        <w:rPr>
          <w:rStyle w:val="StyleUnderline"/>
        </w:rPr>
        <w:t>Serious challenges related to life-saving and oil spill clean-up capability in remote or hostile waters or where sea ice potentially presents an obstacle must be</w:t>
      </w:r>
      <w:r w:rsidRPr="00F81842">
        <w:rPr>
          <w:sz w:val="16"/>
        </w:rPr>
        <w:t xml:space="preserve"> also </w:t>
      </w:r>
      <w:r w:rsidRPr="00301A80">
        <w:rPr>
          <w:rStyle w:val="StyleUnderline"/>
        </w:rPr>
        <w:t>addressed</w:t>
      </w:r>
      <w:r w:rsidRPr="00F81842">
        <w:rPr>
          <w:sz w:val="16"/>
        </w:rPr>
        <w:t>. In particular, in co-operation with IMO, this requires increased co-ordination amongst Arctic nations to promote the region’s Search and Rescue (SAR) capability, salvage capacity, and emergency pollution response. 6</w:t>
      </w:r>
    </w:p>
    <w:p w:rsidR="00A91C12" w:rsidRPr="0014630F" w:rsidRDefault="0014630F" w:rsidP="0014630F">
      <w:pPr>
        <w:pStyle w:val="Heading4"/>
      </w:pPr>
      <w:r w:rsidRPr="0014630F">
        <w:t xml:space="preserve">Biodiversity hotspots key to global biodiversity </w:t>
      </w:r>
    </w:p>
    <w:p w:rsidR="00A91C12" w:rsidRPr="00745D92" w:rsidRDefault="00F81842" w:rsidP="00A91C12">
      <w:pPr>
        <w:rPr>
          <w:b/>
          <w:bCs/>
          <w:sz w:val="16"/>
        </w:rPr>
      </w:pPr>
      <w:proofErr w:type="spellStart"/>
      <w:r>
        <w:rPr>
          <w:rStyle w:val="Style13ptBold"/>
        </w:rPr>
        <w:t>Johnsen</w:t>
      </w:r>
      <w:proofErr w:type="spellEnd"/>
      <w:r>
        <w:rPr>
          <w:rStyle w:val="Style13ptBold"/>
        </w:rPr>
        <w:t xml:space="preserve"> </w:t>
      </w:r>
      <w:proofErr w:type="gramStart"/>
      <w:r>
        <w:rPr>
          <w:rStyle w:val="Style13ptBold"/>
        </w:rPr>
        <w:t>et</w:t>
      </w:r>
      <w:proofErr w:type="gramEnd"/>
      <w:r>
        <w:rPr>
          <w:rStyle w:val="Style13ptBold"/>
        </w:rPr>
        <w:t xml:space="preserve">. </w:t>
      </w:r>
      <w:proofErr w:type="gramStart"/>
      <w:r>
        <w:rPr>
          <w:rStyle w:val="Style13ptBold"/>
        </w:rPr>
        <w:t>a</w:t>
      </w:r>
      <w:r w:rsidR="0014630F" w:rsidRPr="0014630F">
        <w:rPr>
          <w:rStyle w:val="Style13ptBold"/>
        </w:rPr>
        <w:t>l</w:t>
      </w:r>
      <w:proofErr w:type="gramEnd"/>
      <w:r w:rsidR="0014630F" w:rsidRPr="0014630F">
        <w:rPr>
          <w:rStyle w:val="Style13ptBold"/>
        </w:rPr>
        <w:t xml:space="preserve"> 10</w:t>
      </w:r>
      <w:r>
        <w:rPr>
          <w:rStyle w:val="Style13ptBold"/>
        </w:rPr>
        <w:t xml:space="preserve"> </w:t>
      </w:r>
      <w:r w:rsidR="0014630F" w:rsidRPr="00745D92">
        <w:rPr>
          <w:sz w:val="16"/>
        </w:rPr>
        <w:t>(</w:t>
      </w:r>
      <w:r w:rsidR="00A91C12" w:rsidRPr="00745D92">
        <w:rPr>
          <w:sz w:val="16"/>
        </w:rPr>
        <w:t xml:space="preserve">Kathrine I. </w:t>
      </w:r>
      <w:proofErr w:type="spellStart"/>
      <w:r w:rsidR="00A91C12" w:rsidRPr="00745D92">
        <w:rPr>
          <w:sz w:val="16"/>
        </w:rPr>
        <w:t>Johnsen</w:t>
      </w:r>
      <w:proofErr w:type="spellEnd"/>
      <w:r w:rsidR="00A91C12" w:rsidRPr="00745D92">
        <w:rPr>
          <w:sz w:val="16"/>
        </w:rPr>
        <w:t xml:space="preserve"> (Editor in Chief), </w:t>
      </w:r>
      <w:proofErr w:type="spellStart"/>
      <w:r w:rsidR="00A91C12" w:rsidRPr="00745D92">
        <w:rPr>
          <w:sz w:val="16"/>
        </w:rPr>
        <w:t>Björn</w:t>
      </w:r>
      <w:proofErr w:type="spellEnd"/>
      <w:r w:rsidR="00A91C12" w:rsidRPr="00745D92">
        <w:rPr>
          <w:sz w:val="16"/>
        </w:rPr>
        <w:t xml:space="preserve"> </w:t>
      </w:r>
      <w:proofErr w:type="spellStart"/>
      <w:r w:rsidR="00A91C12" w:rsidRPr="00745D92">
        <w:rPr>
          <w:sz w:val="16"/>
        </w:rPr>
        <w:t>Alfthan</w:t>
      </w:r>
      <w:proofErr w:type="spellEnd"/>
      <w:r w:rsidR="00A91C12" w:rsidRPr="00745D92">
        <w:rPr>
          <w:sz w:val="16"/>
        </w:rPr>
        <w:t xml:space="preserve">, Lawrence </w:t>
      </w:r>
      <w:proofErr w:type="spellStart"/>
      <w:r w:rsidR="00A91C12" w:rsidRPr="00745D92">
        <w:rPr>
          <w:sz w:val="16"/>
        </w:rPr>
        <w:t>Hislop</w:t>
      </w:r>
      <w:proofErr w:type="spellEnd"/>
      <w:r w:rsidR="00A91C12" w:rsidRPr="00745D92">
        <w:rPr>
          <w:sz w:val="16"/>
        </w:rPr>
        <w:t xml:space="preserve">, Janet F. </w:t>
      </w:r>
      <w:proofErr w:type="spellStart"/>
      <w:r w:rsidR="00A91C12" w:rsidRPr="00745D92">
        <w:rPr>
          <w:sz w:val="16"/>
        </w:rPr>
        <w:t>Skaalvik</w:t>
      </w:r>
      <w:proofErr w:type="spellEnd"/>
      <w:r w:rsidR="00A91C12" w:rsidRPr="00745D92">
        <w:rPr>
          <w:sz w:val="16"/>
        </w:rPr>
        <w:t>, “Protecting Arctic Biodiversity” UNEP, 2010, http://www.unep.org/pdf/arcticMEAreport_screen.pdf)//HA</w:t>
      </w:r>
    </w:p>
    <w:p w:rsidR="00A91C12" w:rsidRPr="00F81842" w:rsidRDefault="00A91C12" w:rsidP="00A91C12">
      <w:pPr>
        <w:rPr>
          <w:sz w:val="16"/>
        </w:rPr>
      </w:pPr>
      <w:r w:rsidRPr="00A91C12">
        <w:rPr>
          <w:rStyle w:val="Emphasis"/>
        </w:rPr>
        <w:t>The Arctic contribution to global biodiversity is significant</w:t>
      </w:r>
      <w:r w:rsidRPr="00F81842">
        <w:rPr>
          <w:sz w:val="16"/>
        </w:rPr>
        <w:t xml:space="preserve">. Although the Arctic has relatively few species compared to areas such as the tropics, </w:t>
      </w:r>
      <w:r w:rsidRPr="00A91C12">
        <w:rPr>
          <w:rStyle w:val="StyleUnderline"/>
        </w:rPr>
        <w:t xml:space="preserve">the region is </w:t>
      </w:r>
      <w:proofErr w:type="spellStart"/>
      <w:r w:rsidRPr="00A91C12">
        <w:rPr>
          <w:rStyle w:val="StyleUnderline"/>
        </w:rPr>
        <w:t>recognised</w:t>
      </w:r>
      <w:proofErr w:type="spellEnd"/>
      <w:r w:rsidRPr="00A91C12">
        <w:rPr>
          <w:rStyle w:val="StyleUnderline"/>
        </w:rPr>
        <w:t xml:space="preserve"> for its genetic diversity, reflecting the many ways</w:t>
      </w:r>
      <w:r w:rsidRPr="00F81842">
        <w:rPr>
          <w:sz w:val="16"/>
        </w:rPr>
        <w:t xml:space="preserve"> in which </w:t>
      </w:r>
      <w:r w:rsidRPr="00A91C12">
        <w:rPr>
          <w:rStyle w:val="StyleUnderline"/>
        </w:rPr>
        <w:t xml:space="preserve">species have adapted to extreme </w:t>
      </w:r>
      <w:proofErr w:type="gramStart"/>
      <w:r w:rsidRPr="00A91C12">
        <w:rPr>
          <w:rStyle w:val="StyleUnderline"/>
        </w:rPr>
        <w:t>environment2 .</w:t>
      </w:r>
      <w:proofErr w:type="gramEnd"/>
      <w:r w:rsidRPr="00A91C12">
        <w:rPr>
          <w:rStyle w:val="StyleUnderline"/>
        </w:rPr>
        <w:t xml:space="preserve"> Hundreds of migrating species</w:t>
      </w:r>
      <w:r w:rsidRPr="00F81842">
        <w:rPr>
          <w:sz w:val="16"/>
        </w:rPr>
        <w:t xml:space="preserve"> (including 279 species of </w:t>
      </w:r>
      <w:r w:rsidRPr="00A91C12">
        <w:rPr>
          <w:rStyle w:val="StyleUnderline"/>
        </w:rPr>
        <w:t xml:space="preserve">birds, and the grey and humpback whales) travel </w:t>
      </w:r>
      <w:r w:rsidRPr="00F81842">
        <w:rPr>
          <w:sz w:val="16"/>
        </w:rPr>
        <w:t xml:space="preserve">long distances </w:t>
      </w:r>
      <w:r w:rsidRPr="00A91C12">
        <w:rPr>
          <w:rStyle w:val="StyleUnderline"/>
        </w:rPr>
        <w:t xml:space="preserve">each year in order to take advantage of the short but productive Arctic </w:t>
      </w:r>
      <w:proofErr w:type="gramStart"/>
      <w:r w:rsidRPr="00A91C12">
        <w:rPr>
          <w:rStyle w:val="StyleUnderline"/>
        </w:rPr>
        <w:t>summers2</w:t>
      </w:r>
      <w:r w:rsidRPr="00F81842">
        <w:rPr>
          <w:sz w:val="16"/>
        </w:rPr>
        <w:t xml:space="preserve"> .</w:t>
      </w:r>
      <w:proofErr w:type="gramEnd"/>
      <w:r w:rsidRPr="00F81842">
        <w:rPr>
          <w:sz w:val="16"/>
        </w:rPr>
        <w:t xml:space="preserve"> </w:t>
      </w:r>
    </w:p>
    <w:p w:rsidR="006C209B" w:rsidRPr="009A2E8C" w:rsidRDefault="006C209B" w:rsidP="006C209B">
      <w:pPr>
        <w:pStyle w:val="Heading4"/>
      </w:pPr>
      <w:r>
        <w:t>Marine hotspots are ke</w:t>
      </w:r>
      <w:r w:rsidR="00395EA4">
        <w:t>y—</w:t>
      </w:r>
      <w:r>
        <w:t xml:space="preserve">the impact is extinction </w:t>
      </w:r>
    </w:p>
    <w:p w:rsidR="006C209B" w:rsidRPr="00745D92" w:rsidRDefault="006C209B" w:rsidP="006C209B">
      <w:pPr>
        <w:rPr>
          <w:b/>
        </w:rPr>
      </w:pPr>
      <w:proofErr w:type="spellStart"/>
      <w:r w:rsidRPr="009A2E8C">
        <w:rPr>
          <w:b/>
        </w:rPr>
        <w:t>Mittermeier</w:t>
      </w:r>
      <w:proofErr w:type="spellEnd"/>
      <w:r w:rsidRPr="009A2E8C">
        <w:rPr>
          <w:b/>
        </w:rPr>
        <w:t xml:space="preserve"> </w:t>
      </w:r>
      <w:r w:rsidR="00745D92">
        <w:rPr>
          <w:b/>
        </w:rPr>
        <w:t>’</w:t>
      </w:r>
      <w:r w:rsidRPr="009A2E8C">
        <w:rPr>
          <w:b/>
        </w:rPr>
        <w:t>11</w:t>
      </w:r>
      <w:r w:rsidR="00745D92">
        <w:rPr>
          <w:b/>
        </w:rPr>
        <w:t xml:space="preserve"> </w:t>
      </w:r>
      <w:r w:rsidRPr="00745D92">
        <w:rPr>
          <w:sz w:val="16"/>
        </w:rPr>
        <w:t xml:space="preserve">(et al, Dr. Russell Alan </w:t>
      </w:r>
      <w:proofErr w:type="spellStart"/>
      <w:r w:rsidRPr="00745D92">
        <w:rPr>
          <w:sz w:val="16"/>
        </w:rPr>
        <w:t>Mittermeier</w:t>
      </w:r>
      <w:proofErr w:type="spellEnd"/>
      <w:r w:rsidRPr="00745D92">
        <w:rPr>
          <w:sz w:val="16"/>
        </w:rPr>
        <w:t xml:space="preserve"> is a primatologist, herpetologist and biological anthropologist. He holds Ph.D. from Harvard in Biological Anthropology and serves as an Adjunct Professor at the State University of New York at Stony Brook. He has conducted fieldwork for over 30 years on three continents and in more than 20 countries in mainly tropical locations. He is the President of Conservation International and he is considered an expert on biological diversity. </w:t>
      </w:r>
      <w:proofErr w:type="spellStart"/>
      <w:r w:rsidRPr="00745D92">
        <w:rPr>
          <w:sz w:val="16"/>
        </w:rPr>
        <w:t>Mittermeier</w:t>
      </w:r>
      <w:proofErr w:type="spellEnd"/>
      <w:r w:rsidRPr="00745D92">
        <w:rPr>
          <w:sz w:val="16"/>
        </w:rPr>
        <w:t xml:space="preserve"> has formally discovered several monkey species. </w:t>
      </w:r>
      <w:proofErr w:type="gramStart"/>
      <w:r w:rsidRPr="00745D92">
        <w:rPr>
          <w:sz w:val="16"/>
        </w:rPr>
        <w:t>From Chapter One of the book Biodiversity Hotspots</w:t>
      </w:r>
      <w:r w:rsidR="006B7365">
        <w:rPr>
          <w:sz w:val="16"/>
        </w:rPr>
        <w:t>—</w:t>
      </w:r>
      <w:r w:rsidRPr="00745D92">
        <w:rPr>
          <w:sz w:val="16"/>
        </w:rPr>
        <w:t xml:space="preserve">F.E. </w:t>
      </w:r>
      <w:proofErr w:type="spellStart"/>
      <w:r w:rsidRPr="00745D92">
        <w:rPr>
          <w:sz w:val="16"/>
        </w:rPr>
        <w:t>Zachos</w:t>
      </w:r>
      <w:proofErr w:type="spellEnd"/>
      <w:r w:rsidRPr="00745D92">
        <w:rPr>
          <w:sz w:val="16"/>
        </w:rPr>
        <w:t xml:space="preserve"> and J.C. </w:t>
      </w:r>
      <w:proofErr w:type="spellStart"/>
      <w:r w:rsidRPr="00745D92">
        <w:rPr>
          <w:sz w:val="16"/>
        </w:rPr>
        <w:t>Habel</w:t>
      </w:r>
      <w:proofErr w:type="spellEnd"/>
      <w:r w:rsidRPr="00745D92">
        <w:rPr>
          <w:sz w:val="16"/>
        </w:rPr>
        <w:t xml:space="preserve"> (eds.), DOI 10.1007/978-3-642-20992-5_1, # Springer-</w:t>
      </w:r>
      <w:proofErr w:type="spellStart"/>
      <w:r w:rsidRPr="00745D92">
        <w:rPr>
          <w:sz w:val="16"/>
        </w:rPr>
        <w:t>Verlag</w:t>
      </w:r>
      <w:proofErr w:type="spellEnd"/>
      <w:r w:rsidRPr="00745D92">
        <w:rPr>
          <w:sz w:val="16"/>
        </w:rPr>
        <w:t xml:space="preserve"> Berlin Heidelberg 2011.</w:t>
      </w:r>
      <w:proofErr w:type="gramEnd"/>
      <w:r w:rsidRPr="00745D92">
        <w:rPr>
          <w:sz w:val="16"/>
        </w:rPr>
        <w:t xml:space="preserve"> This evidence also internally references Norman Myers, a very famous British environmentalist </w:t>
      </w:r>
      <w:proofErr w:type="spellStart"/>
      <w:r w:rsidRPr="00745D92">
        <w:rPr>
          <w:sz w:val="16"/>
        </w:rPr>
        <w:t>specialising</w:t>
      </w:r>
      <w:proofErr w:type="spellEnd"/>
      <w:r w:rsidRPr="00745D92">
        <w:rPr>
          <w:sz w:val="16"/>
        </w:rPr>
        <w:t xml:space="preserve"> in biodiversity. </w:t>
      </w:r>
      <w:proofErr w:type="gramStart"/>
      <w:r w:rsidRPr="00745D92">
        <w:rPr>
          <w:sz w:val="16"/>
        </w:rPr>
        <w:t>available</w:t>
      </w:r>
      <w:proofErr w:type="gramEnd"/>
      <w:r w:rsidRPr="00745D92">
        <w:rPr>
          <w:sz w:val="16"/>
        </w:rPr>
        <w:t xml:space="preserve"> at: http://www.academia.edu/1536096/Global_biodiversity_conservation_the_critical_role_of_hotspots)</w:t>
      </w:r>
      <w:r w:rsidR="008831E3" w:rsidRPr="00745D92">
        <w:rPr>
          <w:sz w:val="16"/>
        </w:rPr>
        <w:t>//HA</w:t>
      </w:r>
    </w:p>
    <w:p w:rsidR="006C209B" w:rsidRPr="00745D92" w:rsidRDefault="006C209B" w:rsidP="006C209B">
      <w:pPr>
        <w:rPr>
          <w:sz w:val="16"/>
        </w:rPr>
      </w:pPr>
      <w:r w:rsidRPr="008831E3">
        <w:rPr>
          <w:rStyle w:val="StyleUnderline"/>
        </w:rPr>
        <w:t xml:space="preserve">Extinction is the gravest consequence of the biodiversity crisis, since </w:t>
      </w:r>
      <w:r w:rsidRPr="008831E3">
        <w:rPr>
          <w:rStyle w:val="Emphasis"/>
        </w:rPr>
        <w:t>it is irreversible.</w:t>
      </w:r>
      <w:r w:rsidRPr="00745D92">
        <w:rPr>
          <w:sz w:val="16"/>
        </w:rPr>
        <w:t xml:space="preserve"> Human activities have elevated the rate of species extinctions to a</w:t>
      </w:r>
      <w:r w:rsidR="00745D92" w:rsidRPr="00745D92">
        <w:rPr>
          <w:sz w:val="12"/>
        </w:rPr>
        <w:t>¶</w:t>
      </w:r>
      <w:r w:rsidRPr="00745D92">
        <w:rPr>
          <w:sz w:val="16"/>
        </w:rPr>
        <w:t xml:space="preserve"> thousand or more times the natural background rate (</w:t>
      </w:r>
      <w:proofErr w:type="spellStart"/>
      <w:r w:rsidRPr="00745D92">
        <w:rPr>
          <w:sz w:val="16"/>
        </w:rPr>
        <w:t>Pimm</w:t>
      </w:r>
      <w:proofErr w:type="spellEnd"/>
      <w:r w:rsidRPr="00745D92">
        <w:rPr>
          <w:sz w:val="16"/>
        </w:rPr>
        <w:t xml:space="preserve"> et al. 1995). What are the</w:t>
      </w:r>
      <w:r w:rsidR="00745D92" w:rsidRPr="00745D92">
        <w:rPr>
          <w:sz w:val="12"/>
        </w:rPr>
        <w:t>¶</w:t>
      </w:r>
      <w:r w:rsidRPr="00745D92">
        <w:rPr>
          <w:sz w:val="16"/>
        </w:rPr>
        <w:t xml:space="preserve"> consequences of this loss? Most obvious among them may be the lost opportunity</w:t>
      </w:r>
      <w:r w:rsidR="00745D92" w:rsidRPr="00745D92">
        <w:rPr>
          <w:sz w:val="12"/>
        </w:rPr>
        <w:t>¶</w:t>
      </w:r>
      <w:r w:rsidRPr="00745D92">
        <w:rPr>
          <w:sz w:val="16"/>
        </w:rPr>
        <w:t xml:space="preserve"> for future resource use. Scientists have discovered a mere fraction of Earth’s species</w:t>
      </w:r>
      <w:r w:rsidR="00745D92" w:rsidRPr="00745D92">
        <w:rPr>
          <w:sz w:val="12"/>
        </w:rPr>
        <w:t>¶</w:t>
      </w:r>
      <w:r w:rsidRPr="00745D92">
        <w:rPr>
          <w:sz w:val="16"/>
        </w:rPr>
        <w:t xml:space="preserve"> (perhaps fewer than 10%, or even 1%) and understood the biology of even fewer</w:t>
      </w:r>
      <w:r w:rsidR="00745D92" w:rsidRPr="00745D92">
        <w:rPr>
          <w:sz w:val="12"/>
        </w:rPr>
        <w:t>¶</w:t>
      </w:r>
      <w:r w:rsidRPr="00745D92">
        <w:rPr>
          <w:sz w:val="16"/>
        </w:rPr>
        <w:t xml:space="preserve"> (Novotny et al. 2002). </w:t>
      </w:r>
      <w:r w:rsidRPr="008831E3">
        <w:rPr>
          <w:rStyle w:val="StyleUnderline"/>
        </w:rPr>
        <w:t xml:space="preserve">As species vanish, so too does the health security </w:t>
      </w:r>
      <w:r w:rsidRPr="008831E3">
        <w:rPr>
          <w:rStyle w:val="Emphasis"/>
        </w:rPr>
        <w:t>of every human.</w:t>
      </w:r>
      <w:r w:rsidRPr="00745D92">
        <w:rPr>
          <w:sz w:val="16"/>
        </w:rPr>
        <w:t xml:space="preserve"> Earth’s </w:t>
      </w:r>
      <w:r w:rsidRPr="008831E3">
        <w:rPr>
          <w:rStyle w:val="StyleUnderline"/>
        </w:rPr>
        <w:t xml:space="preserve">species </w:t>
      </w:r>
      <w:r w:rsidRPr="00745D92">
        <w:rPr>
          <w:sz w:val="16"/>
        </w:rPr>
        <w:t>are a vast genetic storehouse that may</w:t>
      </w:r>
      <w:r w:rsidRPr="008831E3">
        <w:rPr>
          <w:rStyle w:val="StyleUnderline"/>
        </w:rPr>
        <w:t xml:space="preserve"> harbor a cure for</w:t>
      </w:r>
      <w:r w:rsidR="00745D92" w:rsidRPr="00745D92">
        <w:rPr>
          <w:sz w:val="12"/>
        </w:rPr>
        <w:t>¶</w:t>
      </w:r>
      <w:r w:rsidRPr="00745D92">
        <w:rPr>
          <w:sz w:val="16"/>
        </w:rPr>
        <w:t xml:space="preserve"> cancer, malaria, or </w:t>
      </w:r>
      <w:r w:rsidRPr="008831E3">
        <w:rPr>
          <w:rStyle w:val="StyleUnderline"/>
        </w:rPr>
        <w:t>the next new pathogen</w:t>
      </w:r>
      <w:r w:rsidR="006B7365">
        <w:rPr>
          <w:sz w:val="16"/>
        </w:rPr>
        <w:t>—</w:t>
      </w:r>
      <w:r w:rsidRPr="00745D92">
        <w:rPr>
          <w:sz w:val="16"/>
        </w:rPr>
        <w:t>cures waiting to be discovered.</w:t>
      </w:r>
      <w:r w:rsidR="00745D92" w:rsidRPr="00745D92">
        <w:rPr>
          <w:sz w:val="12"/>
        </w:rPr>
        <w:t>¶</w:t>
      </w:r>
      <w:r w:rsidRPr="00745D92">
        <w:rPr>
          <w:sz w:val="16"/>
        </w:rPr>
        <w:t xml:space="preserve"> Compounds initially derived from wild species account for more than half of all</w:t>
      </w:r>
      <w:r w:rsidR="00745D92" w:rsidRPr="00745D92">
        <w:rPr>
          <w:sz w:val="12"/>
        </w:rPr>
        <w:t>¶</w:t>
      </w:r>
      <w:r w:rsidRPr="00745D92">
        <w:rPr>
          <w:sz w:val="16"/>
        </w:rPr>
        <w:t xml:space="preserve"> commercial medicines</w:t>
      </w:r>
      <w:r w:rsidR="006B7365">
        <w:rPr>
          <w:sz w:val="16"/>
        </w:rPr>
        <w:t>—</w:t>
      </w:r>
      <w:r w:rsidRPr="00745D92">
        <w:rPr>
          <w:sz w:val="16"/>
        </w:rPr>
        <w:t>even more in developing nations (</w:t>
      </w:r>
      <w:proofErr w:type="spellStart"/>
      <w:r w:rsidRPr="00745D92">
        <w:rPr>
          <w:sz w:val="16"/>
        </w:rPr>
        <w:t>Chivian</w:t>
      </w:r>
      <w:proofErr w:type="spellEnd"/>
      <w:r w:rsidRPr="00745D92">
        <w:rPr>
          <w:sz w:val="16"/>
        </w:rPr>
        <w:t xml:space="preserve"> and Bernstein</w:t>
      </w:r>
      <w:r w:rsidR="00745D92" w:rsidRPr="00745D92">
        <w:rPr>
          <w:sz w:val="12"/>
        </w:rPr>
        <w:t>¶</w:t>
      </w:r>
      <w:r w:rsidRPr="00745D92">
        <w:rPr>
          <w:sz w:val="16"/>
        </w:rPr>
        <w:t xml:space="preserve"> 2008). Natural forms, processes, and ecosystems provide blueprints and inspiration</w:t>
      </w:r>
      <w:r w:rsidR="00745D92" w:rsidRPr="00745D92">
        <w:rPr>
          <w:sz w:val="12"/>
        </w:rPr>
        <w:t>¶</w:t>
      </w:r>
      <w:r w:rsidRPr="00745D92">
        <w:rPr>
          <w:sz w:val="16"/>
        </w:rPr>
        <w:t xml:space="preserve"> for a growing </w:t>
      </w:r>
      <w:proofErr w:type="gramStart"/>
      <w:r w:rsidRPr="00745D92">
        <w:rPr>
          <w:sz w:val="16"/>
        </w:rPr>
        <w:t>array</w:t>
      </w:r>
      <w:proofErr w:type="gramEnd"/>
      <w:r w:rsidRPr="00745D92">
        <w:rPr>
          <w:sz w:val="16"/>
        </w:rPr>
        <w:t xml:space="preserve"> of new materials, energy sources, hi-tech devices, and</w:t>
      </w:r>
      <w:r w:rsidR="00745D92" w:rsidRPr="00745D92">
        <w:rPr>
          <w:sz w:val="12"/>
        </w:rPr>
        <w:t>¶</w:t>
      </w:r>
      <w:r w:rsidRPr="00745D92">
        <w:rPr>
          <w:sz w:val="16"/>
        </w:rPr>
        <w:t xml:space="preserve"> other innovations (</w:t>
      </w:r>
      <w:proofErr w:type="spellStart"/>
      <w:r w:rsidRPr="00745D92">
        <w:rPr>
          <w:sz w:val="16"/>
        </w:rPr>
        <w:t>Benyus</w:t>
      </w:r>
      <w:proofErr w:type="spellEnd"/>
      <w:r w:rsidRPr="00745D92">
        <w:rPr>
          <w:sz w:val="16"/>
        </w:rPr>
        <w:t xml:space="preserve"> 2009). The current loss of species has been compared</w:t>
      </w:r>
      <w:r w:rsidR="00745D92" w:rsidRPr="00745D92">
        <w:rPr>
          <w:sz w:val="12"/>
        </w:rPr>
        <w:t>¶</w:t>
      </w:r>
      <w:r w:rsidRPr="00745D92">
        <w:rPr>
          <w:sz w:val="16"/>
        </w:rPr>
        <w:t xml:space="preserve"> to burning down the world’s libraries without knowing the content of 90% or</w:t>
      </w:r>
      <w:r w:rsidR="00745D92" w:rsidRPr="00745D92">
        <w:rPr>
          <w:sz w:val="12"/>
        </w:rPr>
        <w:t>¶</w:t>
      </w:r>
      <w:r w:rsidRPr="00745D92">
        <w:rPr>
          <w:sz w:val="16"/>
        </w:rPr>
        <w:t xml:space="preserve"> more of the books. </w:t>
      </w:r>
      <w:r w:rsidRPr="008831E3">
        <w:rPr>
          <w:rStyle w:val="StyleUnderline"/>
        </w:rPr>
        <w:t xml:space="preserve">With loss of species, we lose the ultimate source of </w:t>
      </w:r>
      <w:r w:rsidRPr="00745D92">
        <w:rPr>
          <w:sz w:val="16"/>
        </w:rPr>
        <w:t>our crops</w:t>
      </w:r>
      <w:r w:rsidR="00745D92" w:rsidRPr="00745D92">
        <w:rPr>
          <w:sz w:val="12"/>
        </w:rPr>
        <w:t>¶</w:t>
      </w:r>
      <w:r w:rsidRPr="00745D92">
        <w:rPr>
          <w:sz w:val="16"/>
        </w:rPr>
        <w:t xml:space="preserve"> and </w:t>
      </w:r>
      <w:r w:rsidRPr="008831E3">
        <w:rPr>
          <w:rStyle w:val="StyleUnderline"/>
        </w:rPr>
        <w:t>the genes we use to improve agricultural resilience</w:t>
      </w:r>
      <w:r w:rsidRPr="00745D92">
        <w:rPr>
          <w:sz w:val="16"/>
        </w:rPr>
        <w:t>, the inspiration for</w:t>
      </w:r>
      <w:r w:rsidR="00745D92" w:rsidRPr="00745D92">
        <w:rPr>
          <w:sz w:val="12"/>
        </w:rPr>
        <w:t>¶</w:t>
      </w:r>
      <w:r w:rsidRPr="00745D92">
        <w:rPr>
          <w:sz w:val="16"/>
        </w:rPr>
        <w:t xml:space="preserve"> manufactured products, </w:t>
      </w:r>
      <w:r w:rsidRPr="008831E3">
        <w:rPr>
          <w:rStyle w:val="StyleUnderline"/>
        </w:rPr>
        <w:t xml:space="preserve">and the </w:t>
      </w:r>
      <w:r w:rsidRPr="00745D92">
        <w:rPr>
          <w:sz w:val="16"/>
        </w:rPr>
        <w:t xml:space="preserve">basis of the structure and function of the </w:t>
      </w:r>
      <w:r w:rsidRPr="008831E3">
        <w:rPr>
          <w:rStyle w:val="StyleUnderline"/>
        </w:rPr>
        <w:t>ecosystems</w:t>
      </w:r>
      <w:r w:rsidR="00745D92" w:rsidRPr="00745D92">
        <w:rPr>
          <w:rStyle w:val="StyleUnderline"/>
          <w:sz w:val="12"/>
          <w:u w:val="none"/>
        </w:rPr>
        <w:t>¶</w:t>
      </w:r>
      <w:r w:rsidRPr="008831E3">
        <w:rPr>
          <w:rStyle w:val="StyleUnderline"/>
        </w:rPr>
        <w:t xml:space="preserve"> that </w:t>
      </w:r>
      <w:r w:rsidRPr="008831E3">
        <w:rPr>
          <w:rStyle w:val="Emphasis"/>
        </w:rPr>
        <w:t>support humans and all life on Earth</w:t>
      </w:r>
      <w:r w:rsidRPr="00745D92">
        <w:rPr>
          <w:sz w:val="16"/>
        </w:rPr>
        <w:t xml:space="preserve"> (McNeely et al. 2009). </w:t>
      </w:r>
      <w:r w:rsidRPr="008831E3">
        <w:rPr>
          <w:rStyle w:val="StyleUnderline"/>
        </w:rPr>
        <w:t>Above and beyond</w:t>
      </w:r>
      <w:r w:rsidR="00745D92" w:rsidRPr="00745D92">
        <w:rPr>
          <w:rStyle w:val="StyleUnderline"/>
          <w:sz w:val="12"/>
          <w:u w:val="none"/>
        </w:rPr>
        <w:t>¶</w:t>
      </w:r>
      <w:r w:rsidRPr="008831E3">
        <w:rPr>
          <w:rStyle w:val="StyleUnderline"/>
        </w:rPr>
        <w:t xml:space="preserve"> material welfare and livelihoods, biodiversity contributes to security, resiliency,</w:t>
      </w:r>
      <w:r w:rsidR="00745D92" w:rsidRPr="00745D92">
        <w:rPr>
          <w:sz w:val="12"/>
        </w:rPr>
        <w:t>¶</w:t>
      </w:r>
      <w:r w:rsidRPr="00745D92">
        <w:rPr>
          <w:sz w:val="16"/>
        </w:rPr>
        <w:t xml:space="preserve"> and freedom of choices and actions (Millennium Ecosystem Assessment 2005).</w:t>
      </w:r>
      <w:r w:rsidR="00745D92" w:rsidRPr="00745D92">
        <w:rPr>
          <w:sz w:val="12"/>
        </w:rPr>
        <w:t>¶</w:t>
      </w:r>
      <w:r w:rsidRPr="00745D92">
        <w:rPr>
          <w:sz w:val="16"/>
        </w:rPr>
        <w:t xml:space="preserve"> Less tangible, but no less important, are the cultural, spiritual, and moral costs</w:t>
      </w:r>
      <w:r w:rsidR="00745D92" w:rsidRPr="00745D92">
        <w:rPr>
          <w:sz w:val="12"/>
        </w:rPr>
        <w:t>¶</w:t>
      </w:r>
      <w:r w:rsidRPr="00745D92">
        <w:rPr>
          <w:sz w:val="16"/>
        </w:rPr>
        <w:t xml:space="preserve"> inflicted by species extinctions. All societies value species for their own sake</w:t>
      </w:r>
      <w:proofErr w:type="gramStart"/>
      <w:r w:rsidRPr="00745D92">
        <w:rPr>
          <w:sz w:val="16"/>
        </w:rPr>
        <w:t>,</w:t>
      </w:r>
      <w:r w:rsidR="00745D92" w:rsidRPr="00745D92">
        <w:rPr>
          <w:sz w:val="12"/>
        </w:rPr>
        <w:t>¶</w:t>
      </w:r>
      <w:proofErr w:type="gramEnd"/>
      <w:r w:rsidRPr="00745D92">
        <w:rPr>
          <w:sz w:val="16"/>
        </w:rPr>
        <w:t xml:space="preserve"> and wild plants and animals are integral to the fabric of all the world’s cultures</w:t>
      </w:r>
      <w:r w:rsidR="00745D92" w:rsidRPr="00745D92">
        <w:rPr>
          <w:sz w:val="12"/>
        </w:rPr>
        <w:t>¶</w:t>
      </w:r>
      <w:r w:rsidRPr="00745D92">
        <w:rPr>
          <w:sz w:val="16"/>
        </w:rPr>
        <w:t xml:space="preserve"> (Wilson 1984). The road to </w:t>
      </w:r>
      <w:r w:rsidRPr="008831E3">
        <w:rPr>
          <w:rStyle w:val="StyleUnderline"/>
        </w:rPr>
        <w:t xml:space="preserve">extinction is made even more perilous to people by the loss of the broader ecosystems that underpin our livelihoods, communities, and </w:t>
      </w:r>
      <w:proofErr w:type="gramStart"/>
      <w:r w:rsidRPr="008831E3">
        <w:rPr>
          <w:rStyle w:val="StyleUnderline"/>
        </w:rPr>
        <w:t>economies</w:t>
      </w:r>
      <w:r w:rsidRPr="00745D92">
        <w:rPr>
          <w:sz w:val="16"/>
        </w:rPr>
        <w:t>(</w:t>
      </w:r>
      <w:proofErr w:type="gramEnd"/>
      <w:r w:rsidRPr="00745D92">
        <w:rPr>
          <w:sz w:val="16"/>
        </w:rPr>
        <w:t xml:space="preserve">McNeely et al.2009). The </w:t>
      </w:r>
      <w:r w:rsidRPr="008831E3">
        <w:rPr>
          <w:rStyle w:val="StyleUnderline"/>
        </w:rPr>
        <w:t>loss of coastal wetlands and mangrove forests,</w:t>
      </w:r>
      <w:r w:rsidRPr="00745D92">
        <w:rPr>
          <w:sz w:val="16"/>
        </w:rPr>
        <w:t xml:space="preserve"> for example, </w:t>
      </w:r>
      <w:r w:rsidRPr="008831E3">
        <w:rPr>
          <w:rStyle w:val="StyleUnderline"/>
        </w:rPr>
        <w:t>greatly exacerbates</w:t>
      </w:r>
      <w:r w:rsidRPr="00745D92">
        <w:rPr>
          <w:sz w:val="16"/>
        </w:rPr>
        <w:t xml:space="preserve"> both </w:t>
      </w:r>
      <w:r w:rsidRPr="008831E3">
        <w:rPr>
          <w:rStyle w:val="StyleUnderline"/>
        </w:rPr>
        <w:t>human mortality</w:t>
      </w:r>
      <w:r w:rsidRPr="00745D92">
        <w:rPr>
          <w:sz w:val="16"/>
        </w:rPr>
        <w:t xml:space="preserve"> and economic damage from tropical cyclones (</w:t>
      </w:r>
      <w:proofErr w:type="spellStart"/>
      <w:r w:rsidRPr="00745D92">
        <w:rPr>
          <w:sz w:val="16"/>
        </w:rPr>
        <w:t>Costanza</w:t>
      </w:r>
      <w:proofErr w:type="spellEnd"/>
      <w:r w:rsidRPr="00745D92">
        <w:rPr>
          <w:sz w:val="16"/>
        </w:rPr>
        <w:t xml:space="preserve"> et al.2008; Das and Vincent2009), while disease outbreaks such as the 2003 emergence of Severe Acute Respiratory Syndrome in East Asia have been directly connected to trade in wildlife for human consumption(Guan et al.2003). Other consequences of biodiversity loss, more subtle but equally </w:t>
      </w:r>
      <w:proofErr w:type="gramStart"/>
      <w:r w:rsidRPr="00745D92">
        <w:rPr>
          <w:sz w:val="16"/>
        </w:rPr>
        <w:t>damaging,</w:t>
      </w:r>
      <w:proofErr w:type="gramEnd"/>
      <w:r w:rsidRPr="00745D92">
        <w:rPr>
          <w:sz w:val="16"/>
        </w:rPr>
        <w:t xml:space="preserve"> include the deterioration of Earth’s natural capital. Loss of biodiversity on land in the past decade alone is estimated to be costing the global economy $500 billion annually (TEEB2009). </w:t>
      </w:r>
      <w:r w:rsidRPr="008831E3">
        <w:rPr>
          <w:rStyle w:val="StyleUnderline"/>
        </w:rPr>
        <w:t>Reduced diversity may</w:t>
      </w:r>
      <w:r w:rsidRPr="00745D92">
        <w:rPr>
          <w:sz w:val="16"/>
        </w:rPr>
        <w:t xml:space="preserve"> also </w:t>
      </w:r>
      <w:r w:rsidRPr="008831E3">
        <w:rPr>
          <w:rStyle w:val="StyleUnderline"/>
        </w:rPr>
        <w:t>reduce resilience of ecosystems</w:t>
      </w:r>
      <w:r w:rsidRPr="00745D92">
        <w:rPr>
          <w:sz w:val="16"/>
        </w:rPr>
        <w:t xml:space="preserve"> and the human communities that depend on them. For example, more diverse coral reef communities have been found to suffer less from the diseases that plague degraded reefs elsewhere (Raymundo </w:t>
      </w:r>
      <w:proofErr w:type="gramStart"/>
      <w:r w:rsidRPr="00745D92">
        <w:rPr>
          <w:sz w:val="16"/>
        </w:rPr>
        <w:t>et</w:t>
      </w:r>
      <w:proofErr w:type="gramEnd"/>
      <w:r w:rsidRPr="00745D92">
        <w:rPr>
          <w:sz w:val="16"/>
        </w:rPr>
        <w:t xml:space="preserve"> al.2009). As Earth’s climate changes, the roles of species and ecosystems will only increase in their importance to humanity (Turner </w:t>
      </w:r>
      <w:proofErr w:type="gramStart"/>
      <w:r w:rsidRPr="00745D92">
        <w:rPr>
          <w:sz w:val="16"/>
        </w:rPr>
        <w:t>et</w:t>
      </w:r>
      <w:proofErr w:type="gramEnd"/>
      <w:r w:rsidRPr="00745D92">
        <w:rPr>
          <w:sz w:val="16"/>
        </w:rPr>
        <w:t xml:space="preserve"> al.2009).</w:t>
      </w:r>
      <w:r w:rsidR="00745D92" w:rsidRPr="00745D92">
        <w:rPr>
          <w:sz w:val="12"/>
        </w:rPr>
        <w:t>¶</w:t>
      </w:r>
      <w:r w:rsidRPr="00745D92">
        <w:rPr>
          <w:sz w:val="16"/>
        </w:rPr>
        <w:t xml:space="preserve"> In many respects, conservation is local. People generally care more about </w:t>
      </w:r>
      <w:proofErr w:type="spellStart"/>
      <w:r w:rsidRPr="00745D92">
        <w:rPr>
          <w:sz w:val="16"/>
        </w:rPr>
        <w:t>trhe</w:t>
      </w:r>
      <w:proofErr w:type="spellEnd"/>
      <w:r w:rsidRPr="00745D92">
        <w:rPr>
          <w:sz w:val="16"/>
        </w:rPr>
        <w:t xml:space="preserve"> biodiversity in the place in which they live. They also depend upon these ecosystems the most</w:t>
      </w:r>
      <w:r w:rsidR="006B7365">
        <w:rPr>
          <w:sz w:val="16"/>
        </w:rPr>
        <w:t>—</w:t>
      </w:r>
      <w:r w:rsidRPr="00745D92">
        <w:rPr>
          <w:sz w:val="16"/>
        </w:rPr>
        <w:t>and, broadly speaking, it is these areas over which they have the most control. Furthermore, we believe that all biodiversity is important and that every nation, every region, and every community should do everything possible to conserve their living resources. So, what is the importance of setting global priorities?</w:t>
      </w:r>
      <w:r w:rsidRPr="008831E3">
        <w:rPr>
          <w:rStyle w:val="StyleUnderline"/>
        </w:rPr>
        <w:t xml:space="preserve"> Extinction is a global phenomenon, with impacts far beyond nearby administrative borders.</w:t>
      </w:r>
      <w:r w:rsidRPr="00745D92">
        <w:rPr>
          <w:sz w:val="16"/>
        </w:rPr>
        <w:t xml:space="preserve"> More practically, biodiversity, the threats to it, and the ability of countries to pay for its conservation vary around the world. The vast majority of the global conservation budget</w:t>
      </w:r>
      <w:r w:rsidR="006B7365">
        <w:rPr>
          <w:sz w:val="16"/>
        </w:rPr>
        <w:t>—</w:t>
      </w:r>
      <w:r w:rsidRPr="00745D92">
        <w:rPr>
          <w:sz w:val="16"/>
        </w:rPr>
        <w:t>perhaps 90%</w:t>
      </w:r>
      <w:r w:rsidR="006B7365">
        <w:rPr>
          <w:sz w:val="16"/>
        </w:rPr>
        <w:t>—</w:t>
      </w:r>
      <w:r w:rsidRPr="00745D92">
        <w:rPr>
          <w:sz w:val="16"/>
        </w:rPr>
        <w:t xml:space="preserve">originates in and is spent in economically wealthy countries (James </w:t>
      </w:r>
      <w:proofErr w:type="gramStart"/>
      <w:r w:rsidRPr="00745D92">
        <w:rPr>
          <w:sz w:val="16"/>
        </w:rPr>
        <w:t>et</w:t>
      </w:r>
      <w:proofErr w:type="gramEnd"/>
      <w:r w:rsidRPr="00745D92">
        <w:rPr>
          <w:sz w:val="16"/>
        </w:rPr>
        <w:t xml:space="preserve"> al.1999). It is thus critical that those globally ﬂexible funds available</w:t>
      </w:r>
      <w:r w:rsidR="006B7365">
        <w:rPr>
          <w:sz w:val="16"/>
        </w:rPr>
        <w:t>—</w:t>
      </w:r>
      <w:r w:rsidRPr="00745D92">
        <w:rPr>
          <w:sz w:val="16"/>
        </w:rPr>
        <w:t>in the hundreds of millions annually</w:t>
      </w:r>
      <w:r w:rsidR="006B7365">
        <w:rPr>
          <w:sz w:val="16"/>
        </w:rPr>
        <w:t>—</w:t>
      </w:r>
      <w:r w:rsidRPr="00745D92">
        <w:rPr>
          <w:sz w:val="16"/>
        </w:rPr>
        <w:t>be guided by systematic priorities if we are to move deliberately toward a global goal of reducing biodiversity loss.</w:t>
      </w:r>
      <w:r w:rsidR="00745D92" w:rsidRPr="00745D92">
        <w:rPr>
          <w:sz w:val="12"/>
        </w:rPr>
        <w:t>¶</w:t>
      </w:r>
      <w:r w:rsidRPr="00745D92">
        <w:rPr>
          <w:sz w:val="16"/>
        </w:rPr>
        <w:t xml:space="preserve"> </w:t>
      </w:r>
      <w:proofErr w:type="gramStart"/>
      <w:r w:rsidRPr="00745D92">
        <w:rPr>
          <w:sz w:val="16"/>
        </w:rPr>
        <w:t>The</w:t>
      </w:r>
      <w:proofErr w:type="gramEnd"/>
      <w:r w:rsidRPr="00745D92">
        <w:rPr>
          <w:sz w:val="16"/>
        </w:rPr>
        <w:t xml:space="preserve"> establishment of priorities for biodiversity conservation is complex, but can be framed as a single question. Given the choice, </w:t>
      </w:r>
      <w:r w:rsidRPr="008831E3">
        <w:rPr>
          <w:rStyle w:val="StyleUnderline"/>
        </w:rPr>
        <w:t>where should action toward</w:t>
      </w:r>
      <w:r w:rsidRPr="00745D92">
        <w:rPr>
          <w:sz w:val="16"/>
        </w:rPr>
        <w:t xml:space="preserve"> reducing the loss of </w:t>
      </w:r>
      <w:r w:rsidRPr="008831E3">
        <w:rPr>
          <w:rStyle w:val="StyleUnderline"/>
        </w:rPr>
        <w:t xml:space="preserve">biodiversity </w:t>
      </w:r>
      <w:r w:rsidRPr="008831E3">
        <w:rPr>
          <w:rStyle w:val="Emphasis"/>
        </w:rPr>
        <w:t>be implemented ﬁrst</w:t>
      </w:r>
      <w:r w:rsidRPr="008831E3">
        <w:rPr>
          <w:rStyle w:val="StyleUnderline"/>
        </w:rPr>
        <w:t xml:space="preserve">? </w:t>
      </w:r>
      <w:r w:rsidRPr="00745D92">
        <w:rPr>
          <w:sz w:val="16"/>
        </w:rPr>
        <w:t xml:space="preserve">The ﬁeld of conservation planning addresses </w:t>
      </w:r>
      <w:r w:rsidRPr="008831E3">
        <w:rPr>
          <w:rStyle w:val="StyleUnderline"/>
        </w:rPr>
        <w:t>this question</w:t>
      </w:r>
      <w:r w:rsidRPr="00745D92">
        <w:rPr>
          <w:sz w:val="16"/>
        </w:rPr>
        <w:t xml:space="preserve"> and </w:t>
      </w:r>
      <w:r w:rsidRPr="008831E3">
        <w:rPr>
          <w:rStyle w:val="StyleUnderline"/>
        </w:rPr>
        <w:t>revolves around</w:t>
      </w:r>
      <w:r w:rsidRPr="00745D92">
        <w:rPr>
          <w:sz w:val="16"/>
        </w:rPr>
        <w:t xml:space="preserve"> a framework of </w:t>
      </w:r>
      <w:r w:rsidRPr="008831E3">
        <w:rPr>
          <w:rStyle w:val="StyleUnderline"/>
        </w:rPr>
        <w:t>vulnerability and irreplaceability</w:t>
      </w:r>
      <w:r w:rsidRPr="00745D92">
        <w:rPr>
          <w:sz w:val="16"/>
        </w:rPr>
        <w:t xml:space="preserve"> (</w:t>
      </w:r>
      <w:proofErr w:type="spellStart"/>
      <w:r w:rsidRPr="00745D92">
        <w:rPr>
          <w:sz w:val="16"/>
        </w:rPr>
        <w:t>Margules</w:t>
      </w:r>
      <w:proofErr w:type="spellEnd"/>
      <w:r w:rsidRPr="00745D92">
        <w:rPr>
          <w:sz w:val="16"/>
        </w:rPr>
        <w:t xml:space="preserve"> and Pressey2000). Vulnerability measures the risk to the species present in a region</w:t>
      </w:r>
      <w:r w:rsidR="006B7365">
        <w:rPr>
          <w:sz w:val="16"/>
        </w:rPr>
        <w:t>—</w:t>
      </w:r>
      <w:r w:rsidRPr="00745D92">
        <w:rPr>
          <w:sz w:val="16"/>
        </w:rPr>
        <w:t xml:space="preserve">if the species and ecosystems that are highly threatened are not protected now, we will not get another chance in the future. Irreplaceability measures the extent to which spatial substitutes exist for securing biodiversity. The number of species alone is an inadequate indication of </w:t>
      </w:r>
      <w:proofErr w:type="spellStart"/>
      <w:r w:rsidRPr="00745D92">
        <w:rPr>
          <w:sz w:val="16"/>
        </w:rPr>
        <w:t>conserva-tion</w:t>
      </w:r>
      <w:proofErr w:type="spellEnd"/>
      <w:r w:rsidRPr="00745D92">
        <w:rPr>
          <w:sz w:val="16"/>
        </w:rPr>
        <w:t xml:space="preserve"> priority because several areas can share the same species. In contrast, areas with high levels of endemism are irreplaceable. We must conserve these places because the unique species they contain cannot be saved elsewhere. Put another way, biodiversity is not evenly distributed on our planet. It is heavily concentrated in certain areas, these areas have exceptionally high concentrations of endemic species found nowhere else, and many (but not all) of these areas are the areas at greatest risk of disappearing because of heavy human impact.</w:t>
      </w:r>
      <w:r w:rsidR="00745D92" w:rsidRPr="00745D92">
        <w:rPr>
          <w:sz w:val="12"/>
        </w:rPr>
        <w:t>¶</w:t>
      </w:r>
      <w:r w:rsidRPr="00745D92">
        <w:rPr>
          <w:sz w:val="16"/>
        </w:rPr>
        <w:t xml:space="preserve"> Myers’ seminal paper (Myers1988) was the ﬁrst application of the principles of irreplaceability and vulnerability to guide conservation planning on a global scale. </w:t>
      </w:r>
      <w:r w:rsidRPr="008831E3">
        <w:rPr>
          <w:rStyle w:val="StyleUnderline"/>
        </w:rPr>
        <w:t xml:space="preserve">Myers described </w:t>
      </w:r>
      <w:r w:rsidRPr="00745D92">
        <w:rPr>
          <w:sz w:val="16"/>
        </w:rPr>
        <w:t>ten tropical forest “</w:t>
      </w:r>
      <w:r w:rsidRPr="008831E3">
        <w:rPr>
          <w:rStyle w:val="StyleUnderline"/>
        </w:rPr>
        <w:t>hotspots” on the basis of extraordinary</w:t>
      </w:r>
      <w:r w:rsidRPr="00745D92">
        <w:rPr>
          <w:sz w:val="16"/>
        </w:rPr>
        <w:t xml:space="preserve"> plant </w:t>
      </w:r>
      <w:r w:rsidRPr="008831E3">
        <w:rPr>
          <w:rStyle w:val="StyleUnderline"/>
        </w:rPr>
        <w:t>endemism and</w:t>
      </w:r>
      <w:r w:rsidRPr="00745D92">
        <w:rPr>
          <w:sz w:val="16"/>
        </w:rPr>
        <w:t xml:space="preserve"> high levels of </w:t>
      </w:r>
      <w:r w:rsidRPr="008831E3">
        <w:rPr>
          <w:rStyle w:val="StyleUnderline"/>
        </w:rPr>
        <w:t>habitat loss</w:t>
      </w:r>
      <w:r w:rsidRPr="00745D92">
        <w:rPr>
          <w:sz w:val="16"/>
        </w:rPr>
        <w:t xml:space="preserve">, albeit without quantitative criteria for the designation of “hotspot” status. A subsequent analysis added eight additional hotspots, including four from Mediterranean-type ecosystems (Myers 1990).After adopting hotspots as an institutional blueprint in 1989, Conservation </w:t>
      </w:r>
      <w:proofErr w:type="spellStart"/>
      <w:r w:rsidRPr="00745D92">
        <w:rPr>
          <w:sz w:val="16"/>
        </w:rPr>
        <w:t>Interna-tional</w:t>
      </w:r>
      <w:proofErr w:type="spellEnd"/>
      <w:r w:rsidRPr="00745D92">
        <w:rPr>
          <w:sz w:val="16"/>
        </w:rPr>
        <w:t xml:space="preserve"> worked with Myers in a ﬁrst systematic update of the hotspots. It introduced two strict quantitative criteria: to qualify as a hotspot, a region had to contain at least 1,500 vascular plants as endemics (</w:t>
      </w:r>
      <w:r w:rsidR="00745D92" w:rsidRPr="00745D92">
        <w:rPr>
          <w:sz w:val="12"/>
        </w:rPr>
        <w:t>¶</w:t>
      </w:r>
      <w:r w:rsidRPr="00745D92">
        <w:rPr>
          <w:sz w:val="16"/>
        </w:rPr>
        <w:t xml:space="preserve"> &gt;</w:t>
      </w:r>
      <w:r w:rsidR="00745D92" w:rsidRPr="00745D92">
        <w:rPr>
          <w:sz w:val="12"/>
        </w:rPr>
        <w:t>¶</w:t>
      </w:r>
      <w:r w:rsidRPr="00745D92">
        <w:rPr>
          <w:sz w:val="16"/>
        </w:rPr>
        <w:t xml:space="preserve"> 0.5% of the world’s total), and it had to have 30% or less of its original vegetation (extent of historical habitat cover</w:t>
      </w:r>
      <w:proofErr w:type="gramStart"/>
      <w:r w:rsidRPr="00745D92">
        <w:rPr>
          <w:sz w:val="16"/>
        </w:rPr>
        <w:t>)remaining</w:t>
      </w:r>
      <w:proofErr w:type="gramEnd"/>
      <w:r w:rsidRPr="00745D92">
        <w:rPr>
          <w:sz w:val="16"/>
        </w:rPr>
        <w:t xml:space="preserve">. These efforts culminated in </w:t>
      </w:r>
      <w:r w:rsidRPr="008831E3">
        <w:rPr>
          <w:rStyle w:val="StyleUnderline"/>
        </w:rPr>
        <w:t>an extensive global review</w:t>
      </w:r>
      <w:r w:rsidRPr="00745D92">
        <w:rPr>
          <w:sz w:val="16"/>
        </w:rPr>
        <w:t xml:space="preserve"> (</w:t>
      </w:r>
      <w:proofErr w:type="spellStart"/>
      <w:r w:rsidRPr="00745D92">
        <w:rPr>
          <w:sz w:val="16"/>
        </w:rPr>
        <w:t>Mittermeier</w:t>
      </w:r>
      <w:proofErr w:type="spellEnd"/>
      <w:r w:rsidRPr="00745D92">
        <w:rPr>
          <w:sz w:val="16"/>
        </w:rPr>
        <w:t xml:space="preserve"> </w:t>
      </w:r>
      <w:proofErr w:type="gramStart"/>
      <w:r w:rsidRPr="00745D92">
        <w:rPr>
          <w:sz w:val="16"/>
        </w:rPr>
        <w:t>et</w:t>
      </w:r>
      <w:proofErr w:type="gramEnd"/>
      <w:r w:rsidRPr="00745D92">
        <w:rPr>
          <w:sz w:val="16"/>
        </w:rPr>
        <w:t xml:space="preserve"> al.1999) and scientiﬁc publication (Myers et al.2000) that </w:t>
      </w:r>
      <w:r w:rsidRPr="008831E3">
        <w:rPr>
          <w:rStyle w:val="StyleUnderline"/>
        </w:rPr>
        <w:t>introduced seven new hotspots</w:t>
      </w:r>
      <w:r w:rsidRPr="00745D92">
        <w:rPr>
          <w:sz w:val="16"/>
        </w:rPr>
        <w:t xml:space="preserve"> </w:t>
      </w:r>
      <w:r w:rsidRPr="008831E3">
        <w:rPr>
          <w:rStyle w:val="StyleUnderline"/>
        </w:rPr>
        <w:t>on the basis</w:t>
      </w:r>
      <w:r w:rsidRPr="00745D92">
        <w:rPr>
          <w:sz w:val="16"/>
        </w:rPr>
        <w:t xml:space="preserve"> of both the better-deﬁned criteria and </w:t>
      </w:r>
      <w:r w:rsidRPr="008831E3">
        <w:rPr>
          <w:rStyle w:val="StyleUnderline"/>
        </w:rPr>
        <w:t>new data</w:t>
      </w:r>
      <w:r w:rsidRPr="00745D92">
        <w:rPr>
          <w:sz w:val="16"/>
        </w:rPr>
        <w:t>. A second systematic update (</w:t>
      </w:r>
      <w:proofErr w:type="spellStart"/>
      <w:r w:rsidRPr="00745D92">
        <w:rPr>
          <w:sz w:val="16"/>
        </w:rPr>
        <w:t>Mittermeier</w:t>
      </w:r>
      <w:proofErr w:type="spellEnd"/>
      <w:r w:rsidRPr="00745D92">
        <w:rPr>
          <w:sz w:val="16"/>
        </w:rPr>
        <w:t xml:space="preserve"> </w:t>
      </w:r>
      <w:proofErr w:type="gramStart"/>
      <w:r w:rsidRPr="00745D92">
        <w:rPr>
          <w:sz w:val="16"/>
        </w:rPr>
        <w:t>et</w:t>
      </w:r>
      <w:proofErr w:type="gramEnd"/>
      <w:r w:rsidRPr="00745D92">
        <w:rPr>
          <w:sz w:val="16"/>
        </w:rPr>
        <w:t xml:space="preserve"> al.2004) did not change the criteria, but revisited the set of hotspots based on new data on the distribution of species and threats, as well as genuine changes in the threat status of these regions. That update redeﬁned several hotspots, such as the Eastern </w:t>
      </w:r>
      <w:proofErr w:type="spellStart"/>
      <w:r w:rsidRPr="00745D92">
        <w:rPr>
          <w:sz w:val="16"/>
        </w:rPr>
        <w:t>Afromontane</w:t>
      </w:r>
      <w:proofErr w:type="spellEnd"/>
      <w:r w:rsidRPr="00745D92">
        <w:rPr>
          <w:sz w:val="16"/>
        </w:rPr>
        <w:t xml:space="preserve"> region, and added several others that were suspected hotspots but for which sufﬁcient data either did not exist or were not accessible to conservation scientists outside of those regions. Sadly, it uncovered another region</w:t>
      </w:r>
      <w:r w:rsidR="006B7365">
        <w:rPr>
          <w:sz w:val="16"/>
        </w:rPr>
        <w:t>—</w:t>
      </w:r>
      <w:r w:rsidRPr="00745D92">
        <w:rPr>
          <w:sz w:val="16"/>
        </w:rPr>
        <w:t>the East Melanesian Islands</w:t>
      </w:r>
      <w:r w:rsidR="006B7365">
        <w:rPr>
          <w:sz w:val="16"/>
        </w:rPr>
        <w:t>—</w:t>
      </w:r>
      <w:r w:rsidRPr="00745D92">
        <w:rPr>
          <w:sz w:val="16"/>
        </w:rPr>
        <w:t xml:space="preserve">which rapid habitat destruction had in a short period of time transformed from a </w:t>
      </w:r>
      <w:proofErr w:type="spellStart"/>
      <w:r w:rsidRPr="00745D92">
        <w:rPr>
          <w:sz w:val="16"/>
        </w:rPr>
        <w:t>biodiverse</w:t>
      </w:r>
      <w:proofErr w:type="spellEnd"/>
      <w:r w:rsidRPr="00745D92">
        <w:rPr>
          <w:sz w:val="16"/>
        </w:rPr>
        <w:t xml:space="preserve"> region that failed to meet the “less than 30% of original vegetation remaining” criterion to a genuine hotspot.</w:t>
      </w:r>
    </w:p>
    <w:p w:rsidR="006C209B" w:rsidRDefault="006C209B" w:rsidP="00ED7161"/>
    <w:p w:rsidR="00ED7161" w:rsidRPr="00FB29F1" w:rsidRDefault="00ED7161" w:rsidP="00871BFF">
      <w:pPr>
        <w:rPr>
          <w:u w:val="single"/>
        </w:rPr>
      </w:pPr>
    </w:p>
    <w:p w:rsidR="00871BFF" w:rsidRDefault="00871BFF" w:rsidP="007125CC">
      <w:pPr>
        <w:pStyle w:val="Heading3"/>
      </w:pPr>
      <w:r w:rsidRPr="00FB29F1">
        <w:t>1AC—</w:t>
      </w:r>
      <w:r w:rsidR="0097381E">
        <w:t xml:space="preserve">Russia </w:t>
      </w:r>
    </w:p>
    <w:p w:rsidR="0097381E" w:rsidRPr="0097381E" w:rsidRDefault="0097381E" w:rsidP="0097381E">
      <w:pPr>
        <w:pStyle w:val="Heading4"/>
      </w:pPr>
      <w:r>
        <w:t>A</w:t>
      </w:r>
      <w:r w:rsidR="003E55F6">
        <w:t>dvantage two</w:t>
      </w:r>
      <w:r>
        <w:t xml:space="preserve"> is Russia</w:t>
      </w:r>
    </w:p>
    <w:p w:rsidR="00871BFF" w:rsidRPr="00FB29F1" w:rsidRDefault="007D2647" w:rsidP="00E84017">
      <w:pPr>
        <w:pStyle w:val="Heading4"/>
      </w:pPr>
      <w:r>
        <w:t xml:space="preserve">Militaristic </w:t>
      </w:r>
      <w:r w:rsidR="00871BFF" w:rsidRPr="00FB29F1">
        <w:t>Russia expan</w:t>
      </w:r>
      <w:r w:rsidR="00871BFF">
        <w:t>sionism into the Arctic now—</w:t>
      </w:r>
      <w:r w:rsidR="00871BFF" w:rsidRPr="00FB29F1">
        <w:t>US</w:t>
      </w:r>
      <w:r w:rsidR="00871BFF">
        <w:t xml:space="preserve"> policy and support from other A</w:t>
      </w:r>
      <w:r w:rsidR="00871BFF" w:rsidRPr="00FB29F1">
        <w:t>rctic nations key to prevent escalatory conflict</w:t>
      </w:r>
    </w:p>
    <w:p w:rsidR="00871BFF" w:rsidRPr="00FB29F1" w:rsidRDefault="00871BFF" w:rsidP="00871BFF">
      <w:pPr>
        <w:rPr>
          <w:b/>
          <w:bCs/>
        </w:rPr>
      </w:pPr>
      <w:r w:rsidRPr="007D2647">
        <w:rPr>
          <w:rStyle w:val="Style13ptBold"/>
        </w:rPr>
        <w:t>Mitchell 14</w:t>
      </w:r>
      <w:r w:rsidRPr="00E30006">
        <w:rPr>
          <w:rStyle w:val="Style13ptBold"/>
        </w:rPr>
        <w:t xml:space="preserve"> </w:t>
      </w:r>
      <w:r w:rsidRPr="00FB29F1">
        <w:rPr>
          <w:sz w:val="16"/>
        </w:rPr>
        <w:t xml:space="preserve">(Jon Mitchell, pursuing </w:t>
      </w:r>
      <w:proofErr w:type="spellStart"/>
      <w:r w:rsidRPr="00FB29F1">
        <w:rPr>
          <w:sz w:val="16"/>
        </w:rPr>
        <w:t>Masters</w:t>
      </w:r>
      <w:proofErr w:type="spellEnd"/>
      <w:r w:rsidRPr="00FB29F1">
        <w:rPr>
          <w:sz w:val="16"/>
        </w:rPr>
        <w:t xml:space="preserve"> </w:t>
      </w:r>
      <w:proofErr w:type="gramStart"/>
      <w:r w:rsidRPr="00FB29F1">
        <w:rPr>
          <w:sz w:val="16"/>
        </w:rPr>
        <w:t>degree</w:t>
      </w:r>
      <w:proofErr w:type="gramEnd"/>
      <w:r w:rsidRPr="00FB29F1">
        <w:rPr>
          <w:sz w:val="16"/>
        </w:rPr>
        <w:t xml:space="preserve"> in public policy, with a concentration in international affairs “Russia’s Territorial Ambition and Increased Military Presence in the Arctic” April 23, 2014, Foreign Policy Journal, http://www.foreignpolicyjournal.com/2014/04/23/russias-territorial-ambition-and-increased-military-presence-in-the-arctic/)//HA</w:t>
      </w:r>
    </w:p>
    <w:p w:rsidR="00871BFF" w:rsidRPr="00FB29F1" w:rsidRDefault="00871BFF" w:rsidP="00871BFF">
      <w:pPr>
        <w:rPr>
          <w:sz w:val="16"/>
        </w:rPr>
      </w:pPr>
      <w:r w:rsidRPr="00FB29F1">
        <w:rPr>
          <w:rStyle w:val="StyleUnderline"/>
        </w:rPr>
        <w:t>As the U.S.</w:t>
      </w:r>
      <w:r w:rsidRPr="00FB29F1">
        <w:rPr>
          <w:sz w:val="16"/>
        </w:rPr>
        <w:t xml:space="preserve"> and E.U. </w:t>
      </w:r>
      <w:r w:rsidRPr="00FB29F1">
        <w:rPr>
          <w:rStyle w:val="StyleUnderline"/>
        </w:rPr>
        <w:t xml:space="preserve">keep a very close eye on the situation with Russia and Ukraine, </w:t>
      </w:r>
      <w:r w:rsidRPr="004623F1">
        <w:rPr>
          <w:rStyle w:val="StyleUnderline"/>
          <w:b/>
        </w:rPr>
        <w:t xml:space="preserve">Russia is </w:t>
      </w:r>
      <w:r w:rsidRPr="00FB29F1">
        <w:rPr>
          <w:rStyle w:val="StyleUnderline"/>
        </w:rPr>
        <w:t xml:space="preserve">also </w:t>
      </w:r>
      <w:r w:rsidRPr="004623F1">
        <w:rPr>
          <w:rStyle w:val="StyleUnderline"/>
          <w:b/>
        </w:rPr>
        <w:t>increasing its presence and influence</w:t>
      </w:r>
      <w:r w:rsidRPr="00FB29F1">
        <w:rPr>
          <w:rStyle w:val="StyleUnderline"/>
        </w:rPr>
        <w:t xml:space="preserve"> </w:t>
      </w:r>
      <w:r w:rsidRPr="004623F1">
        <w:rPr>
          <w:rStyle w:val="StyleUnderline"/>
          <w:b/>
        </w:rPr>
        <w:t>elsewhere:</w:t>
      </w:r>
      <w:r w:rsidRPr="00FB29F1">
        <w:rPr>
          <w:rStyle w:val="StyleUnderline"/>
        </w:rPr>
        <w:t xml:space="preserve"> </w:t>
      </w:r>
      <w:r w:rsidRPr="004623F1">
        <w:rPr>
          <w:rStyle w:val="StyleUnderline"/>
          <w:b/>
        </w:rPr>
        <w:t>the Arctic</w:t>
      </w:r>
      <w:r w:rsidR="006B7365">
        <w:rPr>
          <w:rStyle w:val="StyleUnderline"/>
        </w:rPr>
        <w:t>—</w:t>
      </w:r>
      <w:r w:rsidRPr="00FB29F1">
        <w:rPr>
          <w:rStyle w:val="StyleUnderline"/>
        </w:rPr>
        <w:t xml:space="preserve">a melting region that is opening up prime shipping lanes and real estate with an estimated $1 trillion in hydrocarbons.[1] With the opening of two major shipping routes, the North Sea route and the Northwest Passage, </w:t>
      </w:r>
      <w:r w:rsidRPr="004623F1">
        <w:rPr>
          <w:rStyle w:val="StyleUnderline"/>
          <w:b/>
        </w:rPr>
        <w:t>the potential for</w:t>
      </w:r>
      <w:r w:rsidRPr="00FB29F1">
        <w:rPr>
          <w:sz w:val="16"/>
        </w:rPr>
        <w:t xml:space="preserve"> economic </w:t>
      </w:r>
      <w:r w:rsidRPr="004623F1">
        <w:rPr>
          <w:rStyle w:val="StyleUnderline"/>
          <w:b/>
        </w:rPr>
        <w:t>competition is fierce</w:t>
      </w:r>
      <w:r w:rsidRPr="00FB29F1">
        <w:rPr>
          <w:rStyle w:val="StyleUnderline"/>
        </w:rPr>
        <w:t xml:space="preserve">, especially among the </w:t>
      </w:r>
      <w:r w:rsidRPr="00FB29F1">
        <w:rPr>
          <w:sz w:val="16"/>
        </w:rPr>
        <w:t xml:space="preserve">eight </w:t>
      </w:r>
      <w:r w:rsidRPr="00FB29F1">
        <w:rPr>
          <w:rStyle w:val="StyleUnderline"/>
        </w:rPr>
        <w:t>members of the Arctic council: Canada</w:t>
      </w:r>
      <w:r w:rsidRPr="00FB29F1">
        <w:rPr>
          <w:sz w:val="16"/>
        </w:rPr>
        <w:t xml:space="preserve">, </w:t>
      </w:r>
      <w:r w:rsidRPr="00FB29F1">
        <w:rPr>
          <w:rStyle w:val="StyleUnderline"/>
        </w:rPr>
        <w:t>Denmark, Norway, Iceland, Finland, Sweden, Russia, and the U</w:t>
      </w:r>
      <w:r w:rsidRPr="00FB29F1">
        <w:rPr>
          <w:sz w:val="16"/>
        </w:rPr>
        <w:t xml:space="preserve">nited </w:t>
      </w:r>
      <w:r w:rsidRPr="00FB29F1">
        <w:rPr>
          <w:rStyle w:val="StyleUnderline"/>
        </w:rPr>
        <w:t>S</w:t>
      </w:r>
      <w:r w:rsidRPr="00FB29F1">
        <w:rPr>
          <w:sz w:val="16"/>
        </w:rPr>
        <w:t xml:space="preserve">tates.[2] President </w:t>
      </w:r>
      <w:r w:rsidRPr="00FB29F1">
        <w:rPr>
          <w:rStyle w:val="StyleUnderline"/>
        </w:rPr>
        <w:t>Putin made statements</w:t>
      </w:r>
      <w:r w:rsidRPr="00FB29F1">
        <w:rPr>
          <w:sz w:val="16"/>
        </w:rPr>
        <w:t xml:space="preserve"> this week </w:t>
      </w:r>
      <w:r w:rsidRPr="00FB29F1">
        <w:rPr>
          <w:rStyle w:val="StyleUnderline"/>
        </w:rPr>
        <w:t>concerning Russia’s national interests in the Arctic region: chiefly, militarization and the preparation of support elements for commercial shipping routes</w:t>
      </w:r>
      <w:r w:rsidRPr="00FB29F1">
        <w:rPr>
          <w:sz w:val="16"/>
        </w:rPr>
        <w:t xml:space="preserve">.[3] </w:t>
      </w:r>
      <w:r w:rsidRPr="00FB29F1">
        <w:rPr>
          <w:rStyle w:val="StyleUnderline"/>
        </w:rPr>
        <w:t>The Russian President called for full government funding for “socio-economic development</w:t>
      </w:r>
      <w:r w:rsidRPr="00FB29F1">
        <w:rPr>
          <w:sz w:val="16"/>
        </w:rPr>
        <w:t xml:space="preserve">” from 2017-2020, </w:t>
      </w:r>
      <w:r w:rsidRPr="00FB29F1">
        <w:rPr>
          <w:rStyle w:val="StyleUnderline"/>
        </w:rPr>
        <w:t>including a system of Russian naval bases that would be home to ships and submarines allocated specifically for the defense of national interests that involve the protection of Russian oil and gas facilities in the Arctic</w:t>
      </w:r>
      <w:r w:rsidRPr="00FB29F1">
        <w:rPr>
          <w:sz w:val="16"/>
        </w:rPr>
        <w:t xml:space="preserve">.[4] </w:t>
      </w:r>
      <w:r w:rsidRPr="00FB29F1">
        <w:rPr>
          <w:rStyle w:val="StyleUnderline"/>
        </w:rPr>
        <w:t>Russia is also attempting to accelerate the construction of more icebreakers to take part in its Arctic strategy</w:t>
      </w:r>
      <w:r w:rsidRPr="00FB29F1">
        <w:rPr>
          <w:sz w:val="16"/>
        </w:rPr>
        <w:t xml:space="preserve">.[5] </w:t>
      </w:r>
      <w:r w:rsidRPr="00FB29F1">
        <w:rPr>
          <w:rStyle w:val="StyleUnderline"/>
        </w:rPr>
        <w:t>The Russian Federation recently staked a territorial claim in the Sea of Okhotsk for 52,000 square kilometers</w:t>
      </w:r>
      <w:r w:rsidRPr="00FB29F1">
        <w:rPr>
          <w:sz w:val="16"/>
        </w:rPr>
        <w:t xml:space="preserve">,[6] </w:t>
      </w:r>
      <w:r w:rsidRPr="00FB29F1">
        <w:rPr>
          <w:rStyle w:val="StyleUnderline"/>
        </w:rPr>
        <w:t>and is</w:t>
      </w:r>
      <w:r w:rsidRPr="00FB29F1">
        <w:rPr>
          <w:sz w:val="16"/>
        </w:rPr>
        <w:t xml:space="preserve"> currently </w:t>
      </w:r>
      <w:r w:rsidRPr="00FB29F1">
        <w:rPr>
          <w:rStyle w:val="StyleUnderline"/>
        </w:rPr>
        <w:t>preparing an Arctic water claim for 1.2 million square kilometers</w:t>
      </w:r>
      <w:r w:rsidRPr="00FB29F1">
        <w:rPr>
          <w:sz w:val="16"/>
        </w:rPr>
        <w:t xml:space="preserve">.[7] </w:t>
      </w:r>
      <w:r w:rsidRPr="00FB29F1">
        <w:rPr>
          <w:rStyle w:val="StyleUnderline"/>
        </w:rPr>
        <w:t>The energy giant owns 43 of the approximate 60 hydrocarbon deposits in the Arctic Circle.</w:t>
      </w:r>
      <w:r w:rsidRPr="00FB29F1">
        <w:rPr>
          <w:sz w:val="16"/>
        </w:rPr>
        <w:t xml:space="preserve">[8] </w:t>
      </w:r>
      <w:r w:rsidRPr="00FB29F1">
        <w:rPr>
          <w:rStyle w:val="StyleUnderline"/>
        </w:rPr>
        <w:t>With Russian energy companies</w:t>
      </w:r>
      <w:r w:rsidRPr="00FB29F1">
        <w:rPr>
          <w:sz w:val="16"/>
        </w:rPr>
        <w:t xml:space="preserve"> already </w:t>
      </w:r>
      <w:r w:rsidRPr="00FB29F1">
        <w:rPr>
          <w:rStyle w:val="StyleUnderline"/>
        </w:rPr>
        <w:t>developing hydrocarbon deposits and expanding border patrols on its Arctic sea shelf</w:t>
      </w:r>
      <w:r w:rsidRPr="00FB29F1">
        <w:rPr>
          <w:sz w:val="16"/>
        </w:rPr>
        <w:t xml:space="preserve"> (in place by July 1, 2014),[9] </w:t>
      </w:r>
      <w:r w:rsidRPr="00FB29F1">
        <w:rPr>
          <w:rStyle w:val="StyleUnderline"/>
        </w:rPr>
        <w:t xml:space="preserve">Putin is actively pursuing a strong approach to the Arctic </w:t>
      </w:r>
      <w:r w:rsidRPr="00FB29F1">
        <w:rPr>
          <w:sz w:val="16"/>
        </w:rPr>
        <w:t xml:space="preserve">region. </w:t>
      </w:r>
      <w:r w:rsidRPr="00FB29F1">
        <w:rPr>
          <w:rStyle w:val="StyleUnderline"/>
        </w:rPr>
        <w:t>Russian oil fields</w:t>
      </w:r>
      <w:r w:rsidRPr="00FB29F1">
        <w:rPr>
          <w:sz w:val="16"/>
        </w:rPr>
        <w:t xml:space="preserve">, which significantly contribute to the country’s revenue, </w:t>
      </w:r>
      <w:r w:rsidRPr="00FB29F1">
        <w:rPr>
          <w:rStyle w:val="StyleUnderline"/>
        </w:rPr>
        <w:t>are in decline</w:t>
      </w:r>
      <w:r w:rsidR="006B7365">
        <w:rPr>
          <w:rStyle w:val="StyleUnderline"/>
        </w:rPr>
        <w:t>—</w:t>
      </w:r>
      <w:r w:rsidRPr="00FB29F1">
        <w:rPr>
          <w:rStyle w:val="StyleUnderline"/>
        </w:rPr>
        <w:t xml:space="preserve">forcing Russian oil companies to </w:t>
      </w:r>
      <w:r w:rsidRPr="00FB29F1">
        <w:rPr>
          <w:sz w:val="16"/>
        </w:rPr>
        <w:t xml:space="preserve">actively </w:t>
      </w:r>
      <w:r w:rsidRPr="00FB29F1">
        <w:rPr>
          <w:rStyle w:val="StyleUnderline"/>
        </w:rPr>
        <w:t>explore the Arctic region</w:t>
      </w:r>
      <w:proofErr w:type="gramStart"/>
      <w:r w:rsidRPr="00FB29F1">
        <w:rPr>
          <w:rStyle w:val="StyleUnderline"/>
        </w:rPr>
        <w:t>.</w:t>
      </w:r>
      <w:r w:rsidRPr="00FB29F1">
        <w:rPr>
          <w:sz w:val="16"/>
        </w:rPr>
        <w:t>[</w:t>
      </w:r>
      <w:proofErr w:type="gramEnd"/>
      <w:r w:rsidRPr="00FB29F1">
        <w:rPr>
          <w:sz w:val="16"/>
        </w:rPr>
        <w:t xml:space="preserve">10] While the U.S. Defense Secretary called for a peaceful and stable Arctic region with international cooperation, </w:t>
      </w:r>
      <w:r w:rsidRPr="00FB29F1">
        <w:rPr>
          <w:rStyle w:val="StyleUnderline"/>
        </w:rPr>
        <w:t>the Arctic has created increased militarization efforts, particularly by Russia</w:t>
      </w:r>
      <w:r w:rsidRPr="00FB29F1">
        <w:rPr>
          <w:sz w:val="16"/>
        </w:rPr>
        <w:t xml:space="preserve">. Already </w:t>
      </w:r>
      <w:r w:rsidRPr="00FB29F1">
        <w:rPr>
          <w:rStyle w:val="StyleUnderline"/>
        </w:rPr>
        <w:t>the Arctic has seen powerful warships of Russia’s Northern Fleet, strategic bomber patrols, and airborne troop exercises.</w:t>
      </w:r>
      <w:r w:rsidRPr="00FB29F1">
        <w:rPr>
          <w:sz w:val="16"/>
        </w:rPr>
        <w:t xml:space="preserve">[11] In fact, </w:t>
      </w:r>
      <w:r w:rsidRPr="00FB29F1">
        <w:rPr>
          <w:rStyle w:val="StyleUnderline"/>
        </w:rPr>
        <w:t xml:space="preserve">Russian military forces have been permanently stationed in the Arctic since </w:t>
      </w:r>
      <w:r w:rsidRPr="00FB29F1">
        <w:rPr>
          <w:sz w:val="16"/>
        </w:rPr>
        <w:t xml:space="preserve">summer </w:t>
      </w:r>
      <w:r w:rsidRPr="00FB29F1">
        <w:rPr>
          <w:rStyle w:val="StyleUnderline"/>
        </w:rPr>
        <w:t>2013</w:t>
      </w:r>
      <w:r w:rsidRPr="00FB29F1">
        <w:rPr>
          <w:sz w:val="16"/>
        </w:rPr>
        <w:t xml:space="preserve">.[12] According to a source in the Russian General Staff, </w:t>
      </w:r>
      <w:r w:rsidRPr="00FB29F1">
        <w:rPr>
          <w:rStyle w:val="StyleUnderline"/>
        </w:rPr>
        <w:t>a new military command titled Northern Fleet</w:t>
      </w:r>
      <w:r w:rsidR="006B7365">
        <w:rPr>
          <w:sz w:val="16"/>
        </w:rPr>
        <w:t>—</w:t>
      </w:r>
      <w:r w:rsidRPr="00FB29F1">
        <w:rPr>
          <w:sz w:val="16"/>
        </w:rPr>
        <w:t xml:space="preserve">Joint Strategic Command, </w:t>
      </w:r>
      <w:r w:rsidRPr="00FB29F1">
        <w:rPr>
          <w:rStyle w:val="StyleUnderline"/>
        </w:rPr>
        <w:t>will be created and tasked to protect Russian interests in its Arctic territories; a strategy that was approved in 2009</w:t>
      </w:r>
      <w:r w:rsidRPr="00FB29F1">
        <w:rPr>
          <w:sz w:val="16"/>
        </w:rPr>
        <w:t xml:space="preserve">.[13] Furthermore, </w:t>
      </w:r>
      <w:r w:rsidRPr="00FB29F1">
        <w:rPr>
          <w:rStyle w:val="StyleUnderline"/>
        </w:rPr>
        <w:t>weapons developers are being tasked with creating products that can face the harsh Arctic environment.</w:t>
      </w:r>
      <w:r w:rsidRPr="00FB29F1">
        <w:rPr>
          <w:sz w:val="16"/>
        </w:rPr>
        <w:t xml:space="preserve"> According to an RT report, “</w:t>
      </w:r>
      <w:r w:rsidRPr="00FB29F1">
        <w:rPr>
          <w:rStyle w:val="StyleUnderline"/>
        </w:rPr>
        <w:t>Putin ordered the head of the Russian arms industry</w:t>
      </w:r>
      <w:r w:rsidRPr="00FB29F1">
        <w:rPr>
          <w:sz w:val="16"/>
        </w:rPr>
        <w:t xml:space="preserve">, Deputy Prime Minister Dmitry </w:t>
      </w:r>
      <w:proofErr w:type="spellStart"/>
      <w:r w:rsidRPr="00FB29F1">
        <w:rPr>
          <w:sz w:val="16"/>
        </w:rPr>
        <w:t>Rogozin</w:t>
      </w:r>
      <w:proofErr w:type="spellEnd"/>
      <w:r w:rsidRPr="00FB29F1">
        <w:rPr>
          <w:sz w:val="16"/>
        </w:rPr>
        <w:t xml:space="preserve">, </w:t>
      </w:r>
      <w:r w:rsidRPr="00FB29F1">
        <w:rPr>
          <w:rStyle w:val="StyleUnderline"/>
        </w:rPr>
        <w:t>to concentrate the efforts on creation of Arctic infrastructure for the soonest deployment of troops</w:t>
      </w:r>
      <w:r w:rsidRPr="00FB29F1">
        <w:rPr>
          <w:sz w:val="16"/>
        </w:rPr>
        <w:t xml:space="preserve">. </w:t>
      </w:r>
      <w:proofErr w:type="spellStart"/>
      <w:r w:rsidRPr="00FB29F1">
        <w:rPr>
          <w:sz w:val="16"/>
        </w:rPr>
        <w:t>Rogozin</w:t>
      </w:r>
      <w:proofErr w:type="spellEnd"/>
      <w:r w:rsidRPr="00FB29F1">
        <w:rPr>
          <w:sz w:val="16"/>
        </w:rPr>
        <w:t xml:space="preserve"> reported that </w:t>
      </w:r>
      <w:r w:rsidRPr="00FB29F1">
        <w:rPr>
          <w:rStyle w:val="StyleUnderline"/>
        </w:rPr>
        <w:t>all Russian weapons systems can be produced with special features needed in the extreme North and the weapons companies were ready to supply such arms to the Defense Ministry.</w:t>
      </w:r>
      <w:r w:rsidRPr="00FB29F1">
        <w:rPr>
          <w:sz w:val="16"/>
        </w:rPr>
        <w:t xml:space="preserve">”[14] The </w:t>
      </w:r>
      <w:r w:rsidRPr="00FB29F1">
        <w:rPr>
          <w:rStyle w:val="StyleUnderline"/>
        </w:rPr>
        <w:t>“Arctic infrastructure</w:t>
      </w:r>
      <w:r w:rsidRPr="00FB29F1">
        <w:rPr>
          <w:sz w:val="16"/>
        </w:rPr>
        <w:t xml:space="preserve">” that </w:t>
      </w:r>
      <w:proofErr w:type="spellStart"/>
      <w:r w:rsidRPr="00FB29F1">
        <w:rPr>
          <w:sz w:val="16"/>
        </w:rPr>
        <w:t>Rogozin</w:t>
      </w:r>
      <w:proofErr w:type="spellEnd"/>
      <w:r w:rsidRPr="00FB29F1">
        <w:rPr>
          <w:sz w:val="16"/>
        </w:rPr>
        <w:t xml:space="preserve"> refers to </w:t>
      </w:r>
      <w:r w:rsidRPr="00FB29F1">
        <w:rPr>
          <w:rStyle w:val="StyleUnderline"/>
        </w:rPr>
        <w:t>will include Navy and Border Guard Service bases</w:t>
      </w:r>
      <w:r w:rsidRPr="00FB29F1">
        <w:rPr>
          <w:sz w:val="16"/>
        </w:rPr>
        <w:t xml:space="preserve">.[15] These bases are </w:t>
      </w:r>
      <w:r w:rsidRPr="00FB29F1">
        <w:rPr>
          <w:rStyle w:val="StyleUnderline"/>
        </w:rPr>
        <w:t>part of Putin’s aim to strengthen Russian energy companies and military positions in the Arctic region.</w:t>
      </w:r>
      <w:r w:rsidRPr="00FB29F1">
        <w:rPr>
          <w:sz w:val="16"/>
        </w:rPr>
        <w:t xml:space="preserve"> In 2013, a </w:t>
      </w:r>
      <w:r w:rsidRPr="00FB29F1">
        <w:rPr>
          <w:rStyle w:val="StyleUnderline"/>
        </w:rPr>
        <w:t>formerly closed down base was reopened</w:t>
      </w:r>
      <w:r w:rsidRPr="00FB29F1">
        <w:rPr>
          <w:sz w:val="16"/>
        </w:rPr>
        <w:t xml:space="preserve"> in the Novosibirsk Islands </w:t>
      </w:r>
      <w:r w:rsidRPr="00FB29F1">
        <w:rPr>
          <w:rStyle w:val="StyleUnderline"/>
        </w:rPr>
        <w:t>and is now home to 10 military ships and four icebreakers</w:t>
      </w:r>
      <w:r w:rsidR="006B7365">
        <w:rPr>
          <w:sz w:val="16"/>
        </w:rPr>
        <w:t>—</w:t>
      </w:r>
      <w:r w:rsidRPr="00FB29F1">
        <w:rPr>
          <w:sz w:val="16"/>
        </w:rPr>
        <w:t>a move that Reuters called “a demonstration of force.”[16] The Defense Ministry is also planning on bringing seven airstrips in the Arctic back to life</w:t>
      </w:r>
      <w:proofErr w:type="gramStart"/>
      <w:r w:rsidRPr="00FB29F1">
        <w:rPr>
          <w:sz w:val="16"/>
        </w:rPr>
        <w:t>.[</w:t>
      </w:r>
      <w:proofErr w:type="gramEnd"/>
      <w:r w:rsidRPr="00FB29F1">
        <w:rPr>
          <w:sz w:val="16"/>
        </w:rPr>
        <w:t xml:space="preserve">17] </w:t>
      </w:r>
      <w:r w:rsidRPr="00FB29F1">
        <w:rPr>
          <w:rStyle w:val="StyleUnderline"/>
        </w:rPr>
        <w:t>Russia’s militarization in the Arctic region is only a part of its increasing activity throughout the globe</w:t>
      </w:r>
      <w:r w:rsidRPr="00FB29F1">
        <w:rPr>
          <w:sz w:val="16"/>
        </w:rPr>
        <w:t xml:space="preserve">. Vice Prime Minister Dmitry </w:t>
      </w:r>
      <w:proofErr w:type="spellStart"/>
      <w:r w:rsidRPr="00FB29F1">
        <w:rPr>
          <w:sz w:val="16"/>
        </w:rPr>
        <w:t>Rogozin</w:t>
      </w:r>
      <w:proofErr w:type="spellEnd"/>
      <w:r w:rsidRPr="00FB29F1">
        <w:rPr>
          <w:sz w:val="16"/>
        </w:rPr>
        <w:t xml:space="preserve"> said, “It’s crucially important for us to set goals for our national interests in this region. If we don’t do that, we will lose the battle for resources which means we’ll also lose in a big battle for the right to have sovereignty and independence.”[18] On the contrary, </w:t>
      </w:r>
      <w:proofErr w:type="spellStart"/>
      <w:r w:rsidRPr="00FB29F1">
        <w:rPr>
          <w:sz w:val="16"/>
        </w:rPr>
        <w:t>Aleksandr</w:t>
      </w:r>
      <w:proofErr w:type="spellEnd"/>
      <w:r w:rsidRPr="00FB29F1">
        <w:rPr>
          <w:sz w:val="16"/>
        </w:rPr>
        <w:t xml:space="preserve"> </w:t>
      </w:r>
      <w:proofErr w:type="spellStart"/>
      <w:r w:rsidRPr="00FB29F1">
        <w:rPr>
          <w:sz w:val="16"/>
        </w:rPr>
        <w:t>Gorban</w:t>
      </w:r>
      <w:proofErr w:type="spellEnd"/>
      <w:r w:rsidRPr="00FB29F1">
        <w:rPr>
          <w:sz w:val="16"/>
        </w:rPr>
        <w:t>, a representative of the Russian Foreign Ministry is quoted saying that a “war for resources</w:t>
      </w:r>
      <w:proofErr w:type="gramStart"/>
      <w:r w:rsidRPr="00FB29F1">
        <w:rPr>
          <w:sz w:val="16"/>
        </w:rPr>
        <w:t>”[</w:t>
      </w:r>
      <w:proofErr w:type="gramEnd"/>
      <w:r w:rsidRPr="00FB29F1">
        <w:rPr>
          <w:sz w:val="16"/>
        </w:rPr>
        <w:t xml:space="preserve">19] in the Arctic will never happen. But </w:t>
      </w:r>
      <w:r w:rsidRPr="00FB29F1">
        <w:rPr>
          <w:rStyle w:val="StyleUnderline"/>
        </w:rPr>
        <w:t>what was once a</w:t>
      </w:r>
      <w:r w:rsidRPr="00FB29F1">
        <w:rPr>
          <w:sz w:val="16"/>
        </w:rPr>
        <w:t xml:space="preserve"> more </w:t>
      </w:r>
      <w:r w:rsidRPr="00FB29F1">
        <w:rPr>
          <w:rStyle w:val="StyleUnderline"/>
        </w:rPr>
        <w:t>hands-off region of the world that provided international cooperation and stability is now</w:t>
      </w:r>
      <w:r w:rsidRPr="00FB29F1">
        <w:rPr>
          <w:sz w:val="16"/>
        </w:rPr>
        <w:t xml:space="preserve"> turning into </w:t>
      </w:r>
      <w:r w:rsidRPr="00FB29F1">
        <w:rPr>
          <w:rStyle w:val="StyleUnderline"/>
        </w:rPr>
        <w:t>a race for sovereignty and resources claims</w:t>
      </w:r>
      <w:r w:rsidR="006B7365">
        <w:rPr>
          <w:sz w:val="16"/>
        </w:rPr>
        <w:t>—</w:t>
      </w:r>
      <w:r w:rsidRPr="00FB29F1">
        <w:rPr>
          <w:sz w:val="16"/>
        </w:rPr>
        <w:t xml:space="preserve">as evidenced not only by Russia’s increasing military presence, but also Canada and the United States. </w:t>
      </w:r>
      <w:r w:rsidRPr="00FB29F1">
        <w:rPr>
          <w:rStyle w:val="StyleUnderline"/>
        </w:rPr>
        <w:t>Canada is now allocating part of its defense budget towards armed ships that will patrol its part of the Arctic Circle</w:t>
      </w:r>
      <w:proofErr w:type="gramStart"/>
      <w:r w:rsidRPr="00FB29F1">
        <w:rPr>
          <w:sz w:val="16"/>
        </w:rPr>
        <w:t>,[</w:t>
      </w:r>
      <w:proofErr w:type="gramEnd"/>
      <w:r w:rsidRPr="00FB29F1">
        <w:rPr>
          <w:sz w:val="16"/>
        </w:rPr>
        <w:t xml:space="preserve">20] while </w:t>
      </w:r>
      <w:r w:rsidRPr="00FB29F1">
        <w:rPr>
          <w:rStyle w:val="StyleUnderline"/>
        </w:rPr>
        <w:t>the U</w:t>
      </w:r>
      <w:r w:rsidRPr="00FB29F1">
        <w:rPr>
          <w:sz w:val="16"/>
        </w:rPr>
        <w:t xml:space="preserve">nited </w:t>
      </w:r>
      <w:r w:rsidRPr="00FB29F1">
        <w:rPr>
          <w:rStyle w:val="StyleUnderline"/>
        </w:rPr>
        <w:t>S</w:t>
      </w:r>
      <w:r w:rsidRPr="00FB29F1">
        <w:rPr>
          <w:sz w:val="16"/>
        </w:rPr>
        <w:t xml:space="preserve">tates </w:t>
      </w:r>
      <w:r w:rsidRPr="00FB29F1">
        <w:rPr>
          <w:rStyle w:val="StyleUnderline"/>
        </w:rPr>
        <w:t>has planned a strategy of its own.</w:t>
      </w:r>
      <w:r w:rsidRPr="00FB29F1">
        <w:rPr>
          <w:sz w:val="16"/>
        </w:rPr>
        <w:t xml:space="preserve"> In addition to conducting military exercises with other Arctic nation members, the U.S. Navy has proposed a strategy titled The United States Navy Arctic Roadmap for 2014 to 2030 that was released in February 2014. The 2013 National Strategy for the Arctic Region, cited in the Arctic Roadmap, provides the Navy’s two specific objectives for the Arctic: 1) advance United States’ security interests; and 2) strengthen international cooperation.[21] According to the strategy, the Navy’s role will primarily be in support of search and rescue, law enforcement, and civil support operations.[22] However, this may grow to a more militarized strategy depending on the U.S. government’s view of Russia’s increased military activity in the Arctic region over the next few years. In either case, </w:t>
      </w:r>
      <w:r w:rsidRPr="00FB29F1">
        <w:rPr>
          <w:rStyle w:val="StyleUnderline"/>
        </w:rPr>
        <w:t>the U.S. is falling behind in Arctic preparation</w:t>
      </w:r>
      <w:r w:rsidRPr="00FB29F1">
        <w:rPr>
          <w:sz w:val="16"/>
        </w:rPr>
        <w:t xml:space="preserve">. It has very few operational icebreakers for the Arctic region where its only primary presence is seen through nuclear submarines and unmanned aerial vehicles, according to an RT article.[23] Until 2020, the Navy will primarily use its submarines and limited air assets in the Arctic, while its mid-term and far-term strategy emphasizes personnel, surface ships, submarines, and air assets that will be prepared for Arctic conditions and operations.[24] Despite its mid and long-term strategy, </w:t>
      </w:r>
      <w:r w:rsidRPr="00FB29F1">
        <w:rPr>
          <w:rStyle w:val="StyleUnderline"/>
        </w:rPr>
        <w:t xml:space="preserve">the U.S. will already be lagging in establishing a military presence to compete with Russia’s, who already has strategies in motion until 2020 and later. </w:t>
      </w:r>
      <w:r w:rsidRPr="00FB29F1">
        <w:rPr>
          <w:sz w:val="16"/>
        </w:rPr>
        <w:t xml:space="preserve">Last month, former Secretary of State Hillary Clinton called for a united Canadian-U.S. counterbalance to Russia’s Arctic presence, pointing out “they have been aggressively reopening military bases.”[25] While the U.S. cannot legitimately criticize Putin for opening military bases and simultaneously avoid blatant hypocrisy, it is worth noting that Russia is developing a strong military presence in a potentially competitive region. Russia’s plans to reopen bases and create an Arctic military command fosters the conclusion that Russia wants to be the first established dominant force in a new region that will host economic competition and primary shipping lanes, albeit in a harsh environment that makes it difficult to extract resources. Nicholas Cunningham aptly stated “both Russia and the West fear losing out to the other in the far north, despite what appears to be a small prize.”[26] Although the Arctic holds a mass of the world’s oil and gas deposits, the extreme environment and remote location makes it difficult to produce energy quickly and efficiently. Despite this, the Russian Federation is focused on developing disputed hydrocarbon areas that it claims are part of the country’s continental shelf. In addition, </w:t>
      </w:r>
      <w:r w:rsidRPr="00FB29F1">
        <w:rPr>
          <w:rStyle w:val="StyleUnderline"/>
        </w:rPr>
        <w:t>Russia is allocating funds and forces to the Arctic to protect its interests.</w:t>
      </w:r>
      <w:r w:rsidRPr="00FB29F1">
        <w:rPr>
          <w:sz w:val="16"/>
        </w:rPr>
        <w:t xml:space="preserve"> While the U.S. is currently lacking in natural resource development and exploitation in the Arctic Circle, it desires to display a show of strength in the cold region to compete with potential Russian domination and influence. But because the Defense Department faces constant budget cuts, preparing an Arctic naval force will be slow and difficult. For now, the United States can only show strength through nuclear submarines and drone technology. </w:t>
      </w:r>
      <w:r w:rsidRPr="00FB29F1">
        <w:rPr>
          <w:rStyle w:val="StyleUnderline"/>
        </w:rPr>
        <w:t>Putin and the Russian Federation are laying disputed claims to territories both inside and outside the Arctic while creating the foundation for a potential military buildup in the Arctic</w:t>
      </w:r>
      <w:r w:rsidR="006B7365">
        <w:rPr>
          <w:sz w:val="16"/>
        </w:rPr>
        <w:t>—</w:t>
      </w:r>
      <w:r w:rsidRPr="00FB29F1">
        <w:rPr>
          <w:sz w:val="16"/>
        </w:rPr>
        <w:t>provided that the U.S. and Canada can even allocate sufficient budgets for Arctic military expansion. One thing is sure: if the Arctic region continues to melt and open up vital shipping lanes, there must be international cooperation to provide security and rescue elements for commercial shipping. Since Russia has significant territorial claims and the most coastlines in the Arctic Circle, it would be natural for the Russian Federation to have a wide security presence in the region, but this must be coupled with international cooperation in commercial shipping lanes and by providing support elements, such as search and rescue. The United States will not be able to fully compete with a country that is heavily investing in the Arctic region</w:t>
      </w:r>
      <w:r w:rsidR="006B7365">
        <w:rPr>
          <w:sz w:val="16"/>
        </w:rPr>
        <w:t>—</w:t>
      </w:r>
      <w:r w:rsidRPr="00FB29F1">
        <w:rPr>
          <w:sz w:val="16"/>
        </w:rPr>
        <w:t xml:space="preserve">particularly due to budget constraints and lack of Arctic-prepared vessels. </w:t>
      </w:r>
      <w:r w:rsidRPr="00FB29F1">
        <w:rPr>
          <w:rStyle w:val="StyleUnderline"/>
        </w:rPr>
        <w:t>If the U.S. desires to limit Russian influence and territorial claims, it must do so by partnering with other members of the Arctic council</w:t>
      </w:r>
      <w:r w:rsidR="006B7365">
        <w:rPr>
          <w:rStyle w:val="StyleUnderline"/>
        </w:rPr>
        <w:t>—</w:t>
      </w:r>
      <w:r w:rsidRPr="00FB29F1">
        <w:rPr>
          <w:sz w:val="16"/>
        </w:rPr>
        <w:t>not by entering into a military buildup simply to dominate Russia in the Arctic.</w:t>
      </w:r>
    </w:p>
    <w:p w:rsidR="00871BFF" w:rsidRPr="00520EB1" w:rsidRDefault="00DB7C72" w:rsidP="00E93C77">
      <w:pPr>
        <w:pStyle w:val="Heading4"/>
      </w:pPr>
      <w:r>
        <w:t>We have two internal links—</w:t>
      </w:r>
    </w:p>
    <w:p w:rsidR="00871BFF" w:rsidRPr="00FB29F1" w:rsidRDefault="00871BFF" w:rsidP="00E84017">
      <w:pPr>
        <w:pStyle w:val="Heading4"/>
      </w:pPr>
      <w:r>
        <w:t xml:space="preserve">First is </w:t>
      </w:r>
      <w:r w:rsidR="00F81842">
        <w:t>civilian presence—A</w:t>
      </w:r>
      <w:r w:rsidR="008955DF">
        <w:t xml:space="preserve">rctic maritime transport and infrastructure </w:t>
      </w:r>
      <w:r w:rsidRPr="00FB29F1">
        <w:t xml:space="preserve">policies are key to prevent competition from escalating </w:t>
      </w:r>
      <w:r w:rsidR="00CF2DFC">
        <w:t>by encouraging cooperation</w:t>
      </w:r>
    </w:p>
    <w:p w:rsidR="00871BFF" w:rsidRPr="00E05582" w:rsidRDefault="00871BFF" w:rsidP="00871BFF">
      <w:pPr>
        <w:rPr>
          <w:b/>
        </w:rPr>
      </w:pPr>
      <w:r w:rsidRPr="008955DF">
        <w:rPr>
          <w:rStyle w:val="Style13ptBold"/>
        </w:rPr>
        <w:t>Higginbotham</w:t>
      </w:r>
      <w:r w:rsidRPr="008955DF">
        <w:rPr>
          <w:b/>
        </w:rPr>
        <w:t xml:space="preserve"> and </w:t>
      </w:r>
      <w:proofErr w:type="spellStart"/>
      <w:r w:rsidRPr="008955DF">
        <w:rPr>
          <w:rStyle w:val="Style13ptBold"/>
        </w:rPr>
        <w:t>Grosu</w:t>
      </w:r>
      <w:proofErr w:type="spellEnd"/>
      <w:r w:rsidRPr="00E05582">
        <w:rPr>
          <w:b/>
        </w:rPr>
        <w:t xml:space="preserve"> 14 </w:t>
      </w:r>
      <w:r w:rsidRPr="00FB29F1">
        <w:rPr>
          <w:sz w:val="16"/>
        </w:rPr>
        <w:t>(JOHN HIGGINBOTHAM a senior fellow at CIGI and Carleton University, MARINA GROSU master’s graduate in international public policy of Wilfrid Laurier University’s School of International Policy and Governance junior research fellowship at CIGI. “THE NORTHWEST TERRITORIES AND ARCTIC MARITIME DEVELOPMENT IN THE BEAUFORT AREA” MAY 2014, CIGI, http://www.cigionline.org/sites/default/files/cigi_pb_40.pdf)//HA</w:t>
      </w:r>
    </w:p>
    <w:p w:rsidR="00871BFF" w:rsidRPr="00520EB1" w:rsidRDefault="00871BFF" w:rsidP="00871BFF">
      <w:pPr>
        <w:rPr>
          <w:sz w:val="16"/>
        </w:rPr>
      </w:pPr>
      <w:r w:rsidRPr="00FB29F1">
        <w:rPr>
          <w:rStyle w:val="StyleUnderline"/>
        </w:rPr>
        <w:t>The Arctic is facing remarkable climatic and oceanic change that is triggering unprecedented opportunities and challenges for Arctic nations, as well as for countries that do not have Arctic territory but are eager to engage and invest in the region</w:t>
      </w:r>
      <w:r w:rsidRPr="00FB29F1">
        <w:rPr>
          <w:sz w:val="16"/>
        </w:rPr>
        <w:t xml:space="preserve">. For Canada and the United States, the Beaufort basin offers unique opportunities for Alaska and Canada’s Arctic territories. </w:t>
      </w:r>
      <w:r w:rsidRPr="00FB29F1">
        <w:rPr>
          <w:rStyle w:val="StyleUnderline"/>
        </w:rPr>
        <w:t>Large unexplored and unexploited oil, gas and mineral reserves, local and transpolar shipping, fishing and tourism are the main opportunities provided by the melting Arctic Ocean. International competition in attracting domestic and foreign investments for these challenging Arctic economic activities has started, with Russia</w:t>
      </w:r>
      <w:r w:rsidRPr="00FB29F1">
        <w:rPr>
          <w:sz w:val="16"/>
        </w:rPr>
        <w:t xml:space="preserve"> and Scandinavia </w:t>
      </w:r>
      <w:r w:rsidRPr="00FB29F1">
        <w:rPr>
          <w:rStyle w:val="StyleUnderline"/>
        </w:rPr>
        <w:t>leading the way. Large integrated government and private investments in maritime infrastructure, resource development and shipping projects</w:t>
      </w:r>
      <w:r w:rsidRPr="00FB29F1">
        <w:rPr>
          <w:sz w:val="16"/>
        </w:rPr>
        <w:t xml:space="preserve"> in the Arctic </w:t>
      </w:r>
      <w:r w:rsidRPr="00FB29F1">
        <w:rPr>
          <w:rStyle w:val="StyleUnderline"/>
        </w:rPr>
        <w:t>are central priorities for Russia</w:t>
      </w:r>
      <w:r w:rsidRPr="00FB29F1">
        <w:rPr>
          <w:sz w:val="16"/>
        </w:rPr>
        <w:t xml:space="preserve"> and Scandinavia. </w:t>
      </w:r>
      <w:r w:rsidRPr="00FB29F1">
        <w:rPr>
          <w:rStyle w:val="StyleUnderline"/>
        </w:rPr>
        <w:t>The international geopolitical and legal Arctic environment has</w:t>
      </w:r>
      <w:r w:rsidRPr="00FB29F1">
        <w:rPr>
          <w:sz w:val="16"/>
        </w:rPr>
        <w:t xml:space="preserve">, so far, </w:t>
      </w:r>
      <w:r w:rsidRPr="00FB29F1">
        <w:rPr>
          <w:rStyle w:val="StyleUnderline"/>
        </w:rPr>
        <w:t>been conducive to</w:t>
      </w:r>
      <w:r w:rsidRPr="00FB29F1">
        <w:rPr>
          <w:sz w:val="16"/>
        </w:rPr>
        <w:t xml:space="preserve"> cooperative </w:t>
      </w:r>
      <w:r w:rsidRPr="00FB29F1">
        <w:rPr>
          <w:rStyle w:val="StyleUnderline"/>
        </w:rPr>
        <w:t>development;</w:t>
      </w:r>
      <w:r w:rsidRPr="00FB29F1">
        <w:rPr>
          <w:sz w:val="16"/>
        </w:rPr>
        <w:t xml:space="preserve"> </w:t>
      </w:r>
      <w:r w:rsidRPr="00FB29F1">
        <w:rPr>
          <w:rStyle w:val="Emphasis"/>
        </w:rPr>
        <w:t>however, recent tensions in relations with Russia over Ukraine underline the importance of insulating</w:t>
      </w:r>
      <w:r w:rsidRPr="00FB29F1">
        <w:rPr>
          <w:sz w:val="16"/>
        </w:rPr>
        <w:t xml:space="preserve"> (as much as possible) </w:t>
      </w:r>
      <w:r w:rsidRPr="00FB29F1">
        <w:rPr>
          <w:rStyle w:val="Emphasis"/>
        </w:rPr>
        <w:t>Arctic cooperation from negative forces,</w:t>
      </w:r>
      <w:r w:rsidRPr="00FB29F1">
        <w:rPr>
          <w:sz w:val="16"/>
        </w:rPr>
        <w:t xml:space="preserve"> as well as </w:t>
      </w:r>
      <w:r w:rsidRPr="00FB29F1">
        <w:rPr>
          <w:rStyle w:val="StyleUnderline"/>
        </w:rPr>
        <w:t>examining North American preparedness for a less benign political environment should it evolve. Arctic maritime transport and infrastructure investment will play a vital role in stimulating sustainable community development, responsible resource development and more efficient resupply in both Canadian and US Arctic regions. Canada and the U</w:t>
      </w:r>
      <w:r w:rsidRPr="00FB29F1">
        <w:rPr>
          <w:sz w:val="16"/>
        </w:rPr>
        <w:t xml:space="preserve">nited </w:t>
      </w:r>
      <w:r w:rsidRPr="00FB29F1">
        <w:rPr>
          <w:rStyle w:val="StyleUnderline"/>
        </w:rPr>
        <w:t>S</w:t>
      </w:r>
      <w:r w:rsidRPr="00FB29F1">
        <w:rPr>
          <w:sz w:val="16"/>
        </w:rPr>
        <w:t xml:space="preserve">tates, </w:t>
      </w:r>
      <w:r w:rsidRPr="00FB29F1">
        <w:rPr>
          <w:rStyle w:val="StyleUnderline"/>
        </w:rPr>
        <w:t>unfortunately, have not yet forcefully tackled Arctic maritime development</w:t>
      </w:r>
      <w:r w:rsidRPr="00FB29F1">
        <w:rPr>
          <w:sz w:val="16"/>
        </w:rPr>
        <w:t xml:space="preserve">, although </w:t>
      </w:r>
      <w:r w:rsidRPr="00FB29F1">
        <w:rPr>
          <w:rStyle w:val="StyleUnderline"/>
        </w:rPr>
        <w:t>it will be essential to the overall development of our Arctic regions.</w:t>
      </w:r>
      <w:r w:rsidRPr="00FB29F1">
        <w:rPr>
          <w:sz w:val="16"/>
        </w:rPr>
        <w:t xml:space="preserve"> Canada’s High North, in particular, remains startlingly underdeveloped when compared with southern Canadian provinces and other Arctic regions.</w:t>
      </w:r>
    </w:p>
    <w:p w:rsidR="00871BFF" w:rsidRPr="00FB29F1" w:rsidRDefault="00871BFF" w:rsidP="00E84017">
      <w:pPr>
        <w:pStyle w:val="Heading4"/>
      </w:pPr>
      <w:r>
        <w:t>Second is Maritime Domain Aware</w:t>
      </w:r>
      <w:r w:rsidR="00E93C77">
        <w:t>ness—</w:t>
      </w:r>
      <w:r>
        <w:t>it</w:t>
      </w:r>
      <w:r w:rsidR="00E93C77">
        <w:t>’</w:t>
      </w:r>
      <w:r>
        <w:t>s</w:t>
      </w:r>
      <w:r w:rsidRPr="00FB29F1">
        <w:t xml:space="preserve"> collapsing </w:t>
      </w:r>
      <w:r>
        <w:t xml:space="preserve">now </w:t>
      </w:r>
      <w:r w:rsidRPr="00FB29F1">
        <w:t>due to outdated maps and charts</w:t>
      </w:r>
      <w:r w:rsidR="00DB7C72">
        <w:t>, the plan solves</w:t>
      </w:r>
    </w:p>
    <w:p w:rsidR="00871BFF" w:rsidRPr="00FB29F1" w:rsidRDefault="00871BFF" w:rsidP="00871BFF">
      <w:pPr>
        <w:rPr>
          <w:sz w:val="16"/>
        </w:rPr>
      </w:pPr>
      <w:r w:rsidRPr="00FB29F1">
        <w:rPr>
          <w:b/>
        </w:rPr>
        <w:t>Perry and Andersen 12</w:t>
      </w:r>
      <w:r w:rsidRPr="00FB29F1">
        <w:rPr>
          <w:sz w:val="16"/>
        </w:rPr>
        <w:t xml:space="preserve">—vice president and director of studies at the IFPA, research analyst at IFPA (Charles and Bobby, The Institute for Foreign Policy Analysis, Inc. (IFPA), now in its thirty-sixth year, develops innovative strategies for new security challenges. IFPA conducts studies, workshops, and conferences on </w:t>
      </w:r>
      <w:proofErr w:type="spellStart"/>
      <w:r w:rsidRPr="00FB29F1">
        <w:rPr>
          <w:sz w:val="16"/>
        </w:rPr>
        <w:t>nation¬al</w:t>
      </w:r>
      <w:proofErr w:type="spellEnd"/>
      <w:r w:rsidRPr="00FB29F1">
        <w:rPr>
          <w:sz w:val="16"/>
        </w:rPr>
        <w:t xml:space="preserve"> security and foreign policy issues and produces innovative reports, briefings, and publications, </w:t>
      </w:r>
      <w:r w:rsidRPr="00647DA2">
        <w:rPr>
          <w:i/>
          <w:sz w:val="16"/>
        </w:rPr>
        <w:t>NEW STRATEGIC DYNAMICS in the ARCTIC REGION, Implications for National Security and International Collaboration</w:t>
      </w:r>
      <w:r w:rsidRPr="00647DA2">
        <w:rPr>
          <w:sz w:val="12"/>
        </w:rPr>
        <w:t xml:space="preserve">, </w:t>
      </w:r>
      <w:r w:rsidRPr="00647DA2">
        <w:rPr>
          <w:sz w:val="16"/>
        </w:rPr>
        <w:t>http://www.ifpa.org/pdf/StrategicDynamicsArcticRegion.pdf</w:t>
      </w:r>
      <w:r w:rsidRPr="00FB29F1">
        <w:rPr>
          <w:sz w:val="16"/>
        </w:rPr>
        <w:t>/cc)</w:t>
      </w:r>
    </w:p>
    <w:p w:rsidR="00871BFF" w:rsidRDefault="00871BFF" w:rsidP="00871BFF">
      <w:pPr>
        <w:rPr>
          <w:rFonts w:eastAsia="Calibri" w:cs="Times New Roman"/>
          <w:sz w:val="16"/>
        </w:rPr>
      </w:pPr>
      <w:r w:rsidRPr="00AE0D94">
        <w:rPr>
          <w:rFonts w:eastAsia="Calibri" w:cs="Times New Roman"/>
          <w:u w:val="single"/>
        </w:rPr>
        <w:t xml:space="preserve">One </w:t>
      </w:r>
      <w:r w:rsidRPr="00AE0D94">
        <w:rPr>
          <w:rFonts w:eastAsia="Calibri" w:cs="Times New Roman"/>
          <w:b/>
          <w:u w:val="single"/>
        </w:rPr>
        <w:t>key capability gap</w:t>
      </w:r>
      <w:r w:rsidRPr="00AE0D94">
        <w:rPr>
          <w:rFonts w:eastAsia="Calibri" w:cs="Times New Roman"/>
          <w:u w:val="single"/>
        </w:rPr>
        <w:t xml:space="preserve"> that will</w:t>
      </w:r>
      <w:r w:rsidRPr="00AE0D94">
        <w:rPr>
          <w:rFonts w:eastAsia="Calibri" w:cs="Times New Roman"/>
          <w:sz w:val="16"/>
        </w:rPr>
        <w:t xml:space="preserve"> likely </w:t>
      </w:r>
      <w:r w:rsidRPr="00AE0D94">
        <w:rPr>
          <w:rFonts w:eastAsia="Calibri" w:cs="Times New Roman"/>
          <w:u w:val="single"/>
        </w:rPr>
        <w:t xml:space="preserve">continue to </w:t>
      </w:r>
      <w:r w:rsidRPr="00AE0D94">
        <w:rPr>
          <w:rFonts w:eastAsia="Calibri" w:cs="Times New Roman"/>
          <w:b/>
          <w:u w:val="single"/>
        </w:rPr>
        <w:t>hamper</w:t>
      </w:r>
      <w:r w:rsidRPr="00AE0D94">
        <w:rPr>
          <w:rFonts w:eastAsia="Calibri" w:cs="Times New Roman"/>
          <w:u w:val="single"/>
        </w:rPr>
        <w:t xml:space="preserve"> Arctic operations</w:t>
      </w:r>
      <w:r w:rsidRPr="00AE0D94">
        <w:rPr>
          <w:rFonts w:eastAsia="Calibri" w:cs="Times New Roman"/>
          <w:sz w:val="16"/>
        </w:rPr>
        <w:t xml:space="preserve"> in the coming decades </w:t>
      </w:r>
      <w:r w:rsidRPr="00AE0D94">
        <w:rPr>
          <w:rFonts w:eastAsia="Calibri" w:cs="Times New Roman"/>
          <w:u w:val="single"/>
        </w:rPr>
        <w:t xml:space="preserve">is in </w:t>
      </w:r>
      <w:r w:rsidRPr="00AE0D94">
        <w:rPr>
          <w:rFonts w:eastAsia="Calibri" w:cs="Times New Roman"/>
          <w:b/>
          <w:u w:val="single"/>
        </w:rPr>
        <w:t>maritime domain awareness</w:t>
      </w:r>
      <w:r w:rsidRPr="00AE0D94">
        <w:rPr>
          <w:rFonts w:eastAsia="Calibri" w:cs="Times New Roman"/>
          <w:sz w:val="16"/>
        </w:rPr>
        <w:t xml:space="preserve"> in the polar region. </w:t>
      </w:r>
      <w:r w:rsidRPr="00AE0D94">
        <w:rPr>
          <w:rFonts w:eastAsia="Calibri" w:cs="Times New Roman"/>
          <w:b/>
          <w:u w:val="single"/>
        </w:rPr>
        <w:t>MDA</w:t>
      </w:r>
      <w:r w:rsidRPr="00AE0D94">
        <w:rPr>
          <w:rFonts w:eastAsia="Calibri" w:cs="Times New Roman"/>
          <w:b/>
          <w:sz w:val="16"/>
        </w:rPr>
        <w:t xml:space="preserve"> - </w:t>
      </w:r>
      <w:r w:rsidRPr="00AE0D94">
        <w:rPr>
          <w:rFonts w:eastAsia="Calibri" w:cs="Times New Roman"/>
          <w:b/>
          <w:u w:val="single"/>
        </w:rPr>
        <w:t xml:space="preserve">the effective ability of U.S. forces to locate, identify, and track vessels </w:t>
      </w:r>
      <w:r w:rsidRPr="00AE0D94">
        <w:rPr>
          <w:rFonts w:eastAsia="Calibri" w:cs="Times New Roman"/>
          <w:u w:val="single"/>
        </w:rPr>
        <w:t>or any other activity</w:t>
      </w:r>
      <w:r w:rsidRPr="00AE0D94">
        <w:rPr>
          <w:rFonts w:eastAsia="Calibri" w:cs="Times New Roman"/>
          <w:b/>
          <w:u w:val="single"/>
        </w:rPr>
        <w:t xml:space="preserve"> in the maritime domain that could affect national security interests</w:t>
      </w:r>
      <w:r w:rsidRPr="00AE0D94">
        <w:rPr>
          <w:rFonts w:eastAsia="Calibri" w:cs="Times New Roman"/>
          <w:b/>
          <w:sz w:val="16"/>
        </w:rPr>
        <w:t xml:space="preserve"> - </w:t>
      </w:r>
      <w:r w:rsidRPr="00AE0D94">
        <w:rPr>
          <w:rFonts w:eastAsia="Calibri" w:cs="Times New Roman"/>
          <w:b/>
          <w:u w:val="single"/>
        </w:rPr>
        <w:t>remains extremely limited</w:t>
      </w:r>
      <w:r w:rsidRPr="00AE0D94">
        <w:rPr>
          <w:rFonts w:eastAsia="Calibri" w:cs="Times New Roman"/>
          <w:sz w:val="16"/>
        </w:rPr>
        <w:t xml:space="preserve">, largely </w:t>
      </w:r>
      <w:r w:rsidRPr="00AE0D94">
        <w:rPr>
          <w:rFonts w:eastAsia="Calibri" w:cs="Times New Roman"/>
          <w:b/>
          <w:u w:val="single"/>
        </w:rPr>
        <w:t>because of</w:t>
      </w:r>
      <w:r w:rsidRPr="00AE0D94">
        <w:rPr>
          <w:rFonts w:eastAsia="Calibri" w:cs="Times New Roman"/>
          <w:sz w:val="16"/>
        </w:rPr>
        <w:t xml:space="preserve"> the remoteness of the region, </w:t>
      </w:r>
      <w:r w:rsidRPr="00AE0D94">
        <w:rPr>
          <w:rFonts w:eastAsia="Calibri" w:cs="Times New Roman"/>
          <w:b/>
          <w:iCs/>
          <w:u w:val="single"/>
          <w:bdr w:val="single" w:sz="8" w:space="0" w:color="auto"/>
        </w:rPr>
        <w:t>inadequate Arctic Ocean and weather data</w:t>
      </w:r>
      <w:r w:rsidRPr="00AE0D94">
        <w:rPr>
          <w:rFonts w:eastAsia="Calibri" w:cs="Times New Roman"/>
          <w:sz w:val="16"/>
        </w:rPr>
        <w:t xml:space="preserve">, lack of communication and </w:t>
      </w:r>
      <w:proofErr w:type="spellStart"/>
      <w:r w:rsidRPr="00AE0D94">
        <w:rPr>
          <w:rFonts w:eastAsia="Calibri" w:cs="Times New Roman"/>
          <w:sz w:val="16"/>
        </w:rPr>
        <w:t>nav¬igation</w:t>
      </w:r>
      <w:proofErr w:type="spellEnd"/>
      <w:r w:rsidRPr="00AE0D94">
        <w:rPr>
          <w:rFonts w:eastAsia="Calibri" w:cs="Times New Roman"/>
          <w:sz w:val="16"/>
        </w:rPr>
        <w:t xml:space="preserve"> infrastructure, insufficient intelligence </w:t>
      </w:r>
      <w:proofErr w:type="spellStart"/>
      <w:r w:rsidRPr="00AE0D94">
        <w:rPr>
          <w:rFonts w:eastAsia="Calibri" w:cs="Times New Roman"/>
          <w:sz w:val="16"/>
        </w:rPr>
        <w:t>informa-tion</w:t>
      </w:r>
      <w:proofErr w:type="spellEnd"/>
      <w:r w:rsidRPr="00AE0D94">
        <w:rPr>
          <w:rFonts w:eastAsia="Calibri" w:cs="Times New Roman"/>
          <w:sz w:val="16"/>
        </w:rPr>
        <w:t xml:space="preserve">, and the lack of a consistent U.S. government presence in the High North. </w:t>
      </w:r>
      <w:r w:rsidRPr="00AE0D94">
        <w:rPr>
          <w:rFonts w:eastAsia="Calibri" w:cs="Times New Roman"/>
          <w:u w:val="single"/>
        </w:rPr>
        <w:t xml:space="preserve">Given the very limited sensor </w:t>
      </w:r>
      <w:proofErr w:type="spellStart"/>
      <w:r w:rsidRPr="00AE0D94">
        <w:rPr>
          <w:rFonts w:eastAsia="Calibri" w:cs="Times New Roman"/>
          <w:u w:val="single"/>
        </w:rPr>
        <w:t>cover¬age</w:t>
      </w:r>
      <w:proofErr w:type="spellEnd"/>
      <w:r w:rsidRPr="00AE0D94">
        <w:rPr>
          <w:rFonts w:eastAsia="Calibri" w:cs="Times New Roman"/>
          <w:u w:val="single"/>
        </w:rPr>
        <w:t xml:space="preserve"> of the area,</w:t>
      </w:r>
      <w:r w:rsidRPr="00AE0D94">
        <w:rPr>
          <w:rFonts w:eastAsia="Calibri" w:cs="Times New Roman"/>
          <w:sz w:val="16"/>
        </w:rPr>
        <w:t xml:space="preserve"> great distances from main bases, and harsh, rapidly changing atmospheric conditions, even </w:t>
      </w:r>
      <w:r w:rsidRPr="00AE0D94">
        <w:rPr>
          <w:rFonts w:eastAsia="Calibri" w:cs="Times New Roman"/>
          <w:b/>
          <w:u w:val="single"/>
        </w:rPr>
        <w:t>collecting and maintaining a basic awareness of other ships</w:t>
      </w:r>
      <w:r w:rsidRPr="00AE0D94">
        <w:rPr>
          <w:rFonts w:eastAsia="Calibri" w:cs="Times New Roman"/>
          <w:u w:val="single"/>
        </w:rPr>
        <w:t>,</w:t>
      </w:r>
      <w:r w:rsidRPr="00AE0D94">
        <w:rPr>
          <w:rFonts w:eastAsia="Calibri" w:cs="Times New Roman"/>
          <w:sz w:val="16"/>
        </w:rPr>
        <w:t xml:space="preserve"> </w:t>
      </w:r>
      <w:proofErr w:type="spellStart"/>
      <w:r w:rsidRPr="00AE0D94">
        <w:rPr>
          <w:rFonts w:eastAsia="Calibri" w:cs="Times New Roman"/>
          <w:u w:val="single"/>
        </w:rPr>
        <w:t>subma-rines</w:t>
      </w:r>
      <w:proofErr w:type="spellEnd"/>
      <w:r w:rsidRPr="00AE0D94">
        <w:rPr>
          <w:rFonts w:eastAsia="Calibri" w:cs="Times New Roman"/>
          <w:u w:val="single"/>
        </w:rPr>
        <w:t xml:space="preserve">, and aircraft in the Arctic </w:t>
      </w:r>
      <w:r w:rsidRPr="00AE0D94">
        <w:rPr>
          <w:rFonts w:eastAsia="Calibri" w:cs="Times New Roman"/>
          <w:b/>
          <w:u w:val="single"/>
        </w:rPr>
        <w:t>becomes</w:t>
      </w:r>
      <w:r w:rsidRPr="00AE0D94">
        <w:rPr>
          <w:rFonts w:eastAsia="Calibri" w:cs="Times New Roman"/>
          <w:u w:val="single"/>
        </w:rPr>
        <w:t xml:space="preserve"> a </w:t>
      </w:r>
      <w:r w:rsidRPr="00AE0D94">
        <w:rPr>
          <w:rFonts w:eastAsia="Calibri" w:cs="Times New Roman"/>
          <w:b/>
          <w:iCs/>
          <w:u w:val="single"/>
          <w:bdr w:val="single" w:sz="8" w:space="0" w:color="auto"/>
        </w:rPr>
        <w:t>nearly impossible</w:t>
      </w:r>
      <w:r w:rsidRPr="00AE0D94">
        <w:rPr>
          <w:rFonts w:eastAsia="Calibri" w:cs="Times New Roman"/>
          <w:u w:val="single"/>
        </w:rPr>
        <w:t xml:space="preserve"> task</w:t>
      </w:r>
      <w:r w:rsidRPr="00AE0D94">
        <w:rPr>
          <w:rFonts w:eastAsia="Calibri" w:cs="Times New Roman"/>
          <w:sz w:val="16"/>
        </w:rPr>
        <w:t xml:space="preserve">. Not long after the start of the Coast Guard’s 2008 summer deployment in the polar region, for instance, District 17 </w:t>
      </w:r>
      <w:r w:rsidRPr="00AE0D94">
        <w:rPr>
          <w:rFonts w:eastAsia="Calibri" w:cs="Times New Roman"/>
          <w:u w:val="single"/>
        </w:rPr>
        <w:t>officials</w:t>
      </w:r>
      <w:r w:rsidRPr="00AE0D94">
        <w:rPr>
          <w:rFonts w:eastAsia="Calibri" w:cs="Times New Roman"/>
          <w:sz w:val="16"/>
        </w:rPr>
        <w:t xml:space="preserve"> based </w:t>
      </w:r>
      <w:r w:rsidRPr="00AE0D94">
        <w:rPr>
          <w:rFonts w:eastAsia="Calibri" w:cs="Times New Roman"/>
          <w:u w:val="single"/>
        </w:rPr>
        <w:t xml:space="preserve">in Alaska complained of a </w:t>
      </w:r>
      <w:r w:rsidRPr="00AE0D94">
        <w:rPr>
          <w:rFonts w:eastAsia="Calibri" w:cs="Times New Roman"/>
          <w:b/>
          <w:u w:val="single"/>
        </w:rPr>
        <w:t>worrying lack</w:t>
      </w:r>
      <w:r w:rsidRPr="00AE0D94">
        <w:rPr>
          <w:rFonts w:eastAsia="Calibri" w:cs="Times New Roman"/>
          <w:u w:val="single"/>
        </w:rPr>
        <w:t xml:space="preserve"> of Arctic domain awareness that severely constrained the service’s ability to fully understand the risks of operating in or monitoring the</w:t>
      </w:r>
      <w:r w:rsidRPr="00AE0D94">
        <w:rPr>
          <w:rFonts w:eastAsia="Calibri" w:cs="Times New Roman"/>
          <w:sz w:val="16"/>
        </w:rPr>
        <w:t xml:space="preserve"> icy </w:t>
      </w:r>
      <w:r w:rsidRPr="00AE0D94">
        <w:rPr>
          <w:rFonts w:eastAsia="Calibri" w:cs="Times New Roman"/>
          <w:u w:val="single"/>
        </w:rPr>
        <w:t>waters around Alaska</w:t>
      </w:r>
      <w:r w:rsidRPr="00AE0D94">
        <w:rPr>
          <w:rFonts w:eastAsia="Calibri" w:cs="Times New Roman"/>
          <w:sz w:val="16"/>
        </w:rPr>
        <w:t xml:space="preserve"> and beyond. As a senior U.S. Coast Guard official pointed out after the agency’s 2008 operations, “We had almost no idea, no maritime domain awareness, of what was actually happening on the waters of the Arctic.” </w:t>
      </w:r>
      <w:r w:rsidRPr="00AE0D94">
        <w:rPr>
          <w:rFonts w:eastAsia="Calibri" w:cs="Times New Roman"/>
          <w:b/>
          <w:u w:val="single"/>
        </w:rPr>
        <w:t xml:space="preserve">A </w:t>
      </w:r>
      <w:r w:rsidRPr="00AE0D94">
        <w:rPr>
          <w:rFonts w:eastAsia="Calibri" w:cs="Times New Roman"/>
          <w:b/>
          <w:iCs/>
          <w:u w:val="single"/>
          <w:bdr w:val="single" w:sz="8" w:space="0" w:color="auto"/>
        </w:rPr>
        <w:t>major impediment</w:t>
      </w:r>
      <w:r w:rsidRPr="00AE0D94">
        <w:rPr>
          <w:rFonts w:eastAsia="Calibri" w:cs="Times New Roman"/>
          <w:b/>
          <w:u w:val="single"/>
        </w:rPr>
        <w:t xml:space="preserve"> </w:t>
      </w:r>
      <w:r w:rsidRPr="00AE0D94">
        <w:rPr>
          <w:rFonts w:eastAsia="Calibri" w:cs="Times New Roman"/>
          <w:u w:val="single"/>
        </w:rPr>
        <w:t xml:space="preserve">to achieving better domain aware-ness in the High North </w:t>
      </w:r>
      <w:r w:rsidRPr="00AE0D94">
        <w:rPr>
          <w:rFonts w:eastAsia="Calibri" w:cs="Times New Roman"/>
          <w:b/>
          <w:u w:val="single"/>
        </w:rPr>
        <w:t xml:space="preserve">is the current </w:t>
      </w:r>
      <w:r w:rsidRPr="00AE0D94">
        <w:rPr>
          <w:rFonts w:eastAsia="Calibri" w:cs="Times New Roman"/>
          <w:b/>
          <w:iCs/>
          <w:u w:val="single"/>
          <w:bdr w:val="single" w:sz="8" w:space="0" w:color="auto"/>
        </w:rPr>
        <w:t>lack of accurate data</w:t>
      </w:r>
      <w:r w:rsidRPr="00AE0D94">
        <w:rPr>
          <w:rFonts w:eastAsia="Calibri" w:cs="Times New Roman"/>
          <w:b/>
          <w:u w:val="single"/>
        </w:rPr>
        <w:t xml:space="preserve"> for Arctic navigation, including </w:t>
      </w:r>
      <w:r w:rsidRPr="00AE0D94">
        <w:rPr>
          <w:rFonts w:eastAsia="Calibri" w:cs="Times New Roman"/>
          <w:b/>
          <w:iCs/>
          <w:u w:val="single"/>
          <w:bdr w:val="single" w:sz="8" w:space="0" w:color="auto"/>
        </w:rPr>
        <w:t>nautical charts</w:t>
      </w:r>
      <w:r w:rsidRPr="00AE0D94">
        <w:rPr>
          <w:rFonts w:eastAsia="Calibri" w:cs="Times New Roman"/>
          <w:sz w:val="16"/>
        </w:rPr>
        <w:t xml:space="preserve"> for areas previously covered by ice, </w:t>
      </w:r>
      <w:r w:rsidRPr="00AE0D94">
        <w:rPr>
          <w:rFonts w:eastAsia="Calibri" w:cs="Times New Roman"/>
          <w:b/>
          <w:iCs/>
          <w:u w:val="single"/>
          <w:bdr w:val="single" w:sz="8" w:space="0" w:color="auto"/>
        </w:rPr>
        <w:t>shoreline mapping</w:t>
      </w:r>
      <w:r w:rsidRPr="00AE0D94">
        <w:rPr>
          <w:rFonts w:eastAsia="Calibri" w:cs="Times New Roman"/>
          <w:u w:val="single"/>
        </w:rPr>
        <w:t>, tides, water levels, currents, sea-ice conditions, and meteorological information</w:t>
      </w:r>
      <w:r w:rsidRPr="00AE0D94">
        <w:rPr>
          <w:rFonts w:eastAsia="Calibri" w:cs="Times New Roman"/>
          <w:sz w:val="16"/>
        </w:rPr>
        <w:t xml:space="preserve">. Experts agree that </w:t>
      </w:r>
      <w:r w:rsidRPr="00AE0D94">
        <w:rPr>
          <w:rFonts w:eastAsia="Calibri" w:cs="Times New Roman"/>
          <w:u w:val="single"/>
        </w:rPr>
        <w:t>there is still very little knowledge about the Arctic’s unique and ever-changing ocean patterns</w:t>
      </w:r>
      <w:r w:rsidRPr="00AE0D94">
        <w:rPr>
          <w:rFonts w:eastAsia="Calibri" w:cs="Times New Roman"/>
          <w:sz w:val="16"/>
        </w:rPr>
        <w:t xml:space="preserve">, especially </w:t>
      </w:r>
      <w:r w:rsidRPr="00AE0D94">
        <w:rPr>
          <w:rFonts w:eastAsia="Calibri" w:cs="Times New Roman"/>
          <w:u w:val="single"/>
        </w:rPr>
        <w:t>since only less than 5 percent of the polar area has been mapped to current standards</w:t>
      </w:r>
      <w:r w:rsidRPr="00AE0D94">
        <w:rPr>
          <w:rFonts w:eastAsia="Calibri" w:cs="Times New Roman"/>
          <w:sz w:val="16"/>
        </w:rPr>
        <w:t xml:space="preserve">.330 </w:t>
      </w:r>
      <w:r w:rsidRPr="00AE0D94">
        <w:rPr>
          <w:rFonts w:eastAsia="Calibri" w:cs="Times New Roman"/>
          <w:b/>
          <w:u w:val="single"/>
        </w:rPr>
        <w:t>Nautical charts</w:t>
      </w:r>
      <w:r w:rsidRPr="00AE0D94">
        <w:rPr>
          <w:rFonts w:eastAsia="Calibri" w:cs="Times New Roman"/>
          <w:u w:val="single"/>
        </w:rPr>
        <w:t xml:space="preserve"> of</w:t>
      </w:r>
      <w:r w:rsidRPr="00AE0D94">
        <w:rPr>
          <w:rFonts w:eastAsia="Calibri" w:cs="Times New Roman"/>
          <w:sz w:val="16"/>
        </w:rPr>
        <w:t xml:space="preserve"> the </w:t>
      </w:r>
      <w:r w:rsidRPr="00AE0D94">
        <w:rPr>
          <w:rFonts w:eastAsia="Calibri" w:cs="Times New Roman"/>
          <w:u w:val="single"/>
        </w:rPr>
        <w:t>Alaska</w:t>
      </w:r>
      <w:r w:rsidRPr="00AE0D94">
        <w:rPr>
          <w:rFonts w:eastAsia="Calibri" w:cs="Times New Roman"/>
          <w:sz w:val="16"/>
        </w:rPr>
        <w:t xml:space="preserve"> region, for example, </w:t>
      </w:r>
      <w:r w:rsidRPr="00AE0D94">
        <w:rPr>
          <w:rFonts w:eastAsia="Calibri" w:cs="Times New Roman"/>
          <w:b/>
          <w:u w:val="single"/>
        </w:rPr>
        <w:t>are of low resolution and</w:t>
      </w:r>
      <w:r w:rsidRPr="00AE0D94">
        <w:rPr>
          <w:rFonts w:eastAsia="Calibri" w:cs="Times New Roman"/>
          <w:u w:val="single"/>
        </w:rPr>
        <w:t xml:space="preserve"> mostly based on soundings </w:t>
      </w:r>
      <w:r w:rsidRPr="00AE0D94">
        <w:rPr>
          <w:rFonts w:eastAsia="Calibri" w:cs="Times New Roman"/>
          <w:b/>
          <w:u w:val="single"/>
        </w:rPr>
        <w:t>from the 1940s</w:t>
      </w:r>
      <w:r w:rsidRPr="00AE0D94">
        <w:rPr>
          <w:rFonts w:eastAsia="Calibri" w:cs="Times New Roman"/>
          <w:u w:val="single"/>
        </w:rPr>
        <w:t xml:space="preserve"> or 1950s, showing vast areas that have not been surveyed using modern instrumentation</w:t>
      </w:r>
      <w:r w:rsidRPr="00AE0D94">
        <w:rPr>
          <w:rFonts w:eastAsia="Calibri" w:cs="Times New Roman"/>
          <w:sz w:val="16"/>
        </w:rPr>
        <w:t xml:space="preserve"> or have never been surveyed at all.331 </w:t>
      </w:r>
      <w:r w:rsidRPr="00AE0D94">
        <w:rPr>
          <w:rFonts w:eastAsia="Calibri" w:cs="Times New Roman"/>
          <w:u w:val="single"/>
        </w:rPr>
        <w:t xml:space="preserve">The problem of producing reliable nautical charts for the Arctic is further compounded by America’s insufficient number of hydrographic survey vessels </w:t>
      </w:r>
      <w:r w:rsidRPr="00AE0D94">
        <w:rPr>
          <w:rFonts w:eastAsia="Calibri" w:cs="Times New Roman"/>
          <w:sz w:val="16"/>
        </w:rPr>
        <w:t>and their limited capability</w:t>
      </w:r>
      <w:r w:rsidRPr="00AE0D94">
        <w:rPr>
          <w:rFonts w:eastAsia="Calibri" w:cs="Times New Roman"/>
          <w:sz w:val="10"/>
        </w:rPr>
        <w:t xml:space="preserve"> </w:t>
      </w:r>
      <w:r w:rsidRPr="00AE0D94">
        <w:rPr>
          <w:rFonts w:eastAsia="Calibri" w:cs="Times New Roman"/>
          <w:sz w:val="16"/>
        </w:rPr>
        <w:t xml:space="preserve">when it comes to operating in and around the ice.332 </w:t>
      </w:r>
      <w:r w:rsidRPr="00AE0D94">
        <w:rPr>
          <w:rFonts w:eastAsia="Calibri" w:cs="Times New Roman"/>
          <w:u w:val="single"/>
        </w:rPr>
        <w:t>The lack of real-time information</w:t>
      </w:r>
      <w:r w:rsidRPr="00AE0D94">
        <w:rPr>
          <w:rFonts w:eastAsia="Calibri" w:cs="Times New Roman"/>
          <w:sz w:val="16"/>
        </w:rPr>
        <w:t xml:space="preserve"> on weather, ocean conditions, and ice </w:t>
      </w:r>
      <w:proofErr w:type="spellStart"/>
      <w:r w:rsidRPr="00AE0D94">
        <w:rPr>
          <w:rFonts w:eastAsia="Calibri" w:cs="Times New Roman"/>
          <w:sz w:val="16"/>
        </w:rPr>
        <w:t>char¬acterization</w:t>
      </w:r>
      <w:proofErr w:type="spellEnd"/>
      <w:r w:rsidRPr="00AE0D94">
        <w:rPr>
          <w:rFonts w:eastAsia="Calibri" w:cs="Times New Roman"/>
          <w:sz w:val="16"/>
        </w:rPr>
        <w:t xml:space="preserve"> (for example, depth or thickness) </w:t>
      </w:r>
      <w:r w:rsidRPr="00AE0D94">
        <w:rPr>
          <w:rFonts w:eastAsia="Calibri" w:cs="Times New Roman"/>
          <w:u w:val="single"/>
        </w:rPr>
        <w:t>has had a particularly negative effect on the Coast Guard’s ability to conduct routine and emergency missions in the polar region, as</w:t>
      </w:r>
      <w:r w:rsidRPr="00AE0D94">
        <w:rPr>
          <w:rFonts w:eastAsia="Calibri" w:cs="Times New Roman"/>
          <w:sz w:val="16"/>
        </w:rPr>
        <w:t xml:space="preserve"> smaller </w:t>
      </w:r>
      <w:r w:rsidRPr="00AE0D94">
        <w:rPr>
          <w:rFonts w:eastAsia="Calibri" w:cs="Times New Roman"/>
          <w:u w:val="single"/>
        </w:rPr>
        <w:t>pieces of</w:t>
      </w:r>
      <w:r w:rsidRPr="00AE0D94">
        <w:rPr>
          <w:rFonts w:eastAsia="Calibri" w:cs="Times New Roman"/>
          <w:sz w:val="16"/>
        </w:rPr>
        <w:t xml:space="preserve"> sea </w:t>
      </w:r>
      <w:r w:rsidRPr="00AE0D94">
        <w:rPr>
          <w:rFonts w:eastAsia="Calibri" w:cs="Times New Roman"/>
          <w:u w:val="single"/>
        </w:rPr>
        <w:t>ice</w:t>
      </w:r>
      <w:r w:rsidRPr="00AE0D94">
        <w:rPr>
          <w:rFonts w:eastAsia="Calibri" w:cs="Times New Roman"/>
          <w:sz w:val="16"/>
        </w:rPr>
        <w:t xml:space="preserve"> </w:t>
      </w:r>
      <w:r w:rsidRPr="00AE0D94">
        <w:rPr>
          <w:rFonts w:eastAsia="Calibri" w:cs="Times New Roman"/>
          <w:u w:val="single"/>
        </w:rPr>
        <w:t>are frequently missed by current technology</w:t>
      </w:r>
      <w:r w:rsidRPr="00AE0D94">
        <w:rPr>
          <w:rFonts w:eastAsia="Calibri" w:cs="Times New Roman"/>
          <w:sz w:val="16"/>
        </w:rPr>
        <w:t xml:space="preserve">, posing a significant threat to most ships observed in the area, including the Coast Guard’s fleet of non-icebreaking boats. For their part, icebreakers attempting to operate in the deeper reaches of the Arctic Ocean are themselves extremely vulnerable to so-called sea-ice pressure ridges, formed when massive sheets of ice collide with one another, and in the absence of reliable data, even experienced mariners may be unable to </w:t>
      </w:r>
      <w:proofErr w:type="spellStart"/>
      <w:r w:rsidRPr="00AE0D94">
        <w:rPr>
          <w:rFonts w:eastAsia="Calibri" w:cs="Times New Roman"/>
          <w:sz w:val="16"/>
        </w:rPr>
        <w:t>suf¬ficiently</w:t>
      </w:r>
      <w:proofErr w:type="spellEnd"/>
      <w:r w:rsidRPr="00AE0D94">
        <w:rPr>
          <w:rFonts w:eastAsia="Calibri" w:cs="Times New Roman"/>
          <w:sz w:val="16"/>
        </w:rPr>
        <w:t xml:space="preserve"> assess the “deceptive appearance of sea ice,” as illustrated by Coast Guard cutter Healy’s experience </w:t>
      </w:r>
      <w:proofErr w:type="spellStart"/>
      <w:r w:rsidRPr="00AE0D94">
        <w:rPr>
          <w:rFonts w:eastAsia="Calibri" w:cs="Times New Roman"/>
          <w:sz w:val="16"/>
        </w:rPr>
        <w:t>dur¬ing</w:t>
      </w:r>
      <w:proofErr w:type="spellEnd"/>
      <w:r w:rsidRPr="00AE0D94">
        <w:rPr>
          <w:rFonts w:eastAsia="Calibri" w:cs="Times New Roman"/>
          <w:sz w:val="16"/>
        </w:rPr>
        <w:t xml:space="preserve"> its summer 2008 operations off Barrow, Alaska, when it struck what to the crew appeared to be thin, first-year ice only to discover that it was a fifteen-foot thick </w:t>
      </w:r>
      <w:proofErr w:type="spellStart"/>
      <w:r w:rsidRPr="00AE0D94">
        <w:rPr>
          <w:rFonts w:eastAsia="Calibri" w:cs="Times New Roman"/>
          <w:sz w:val="16"/>
        </w:rPr>
        <w:t>ice¬berg</w:t>
      </w:r>
      <w:proofErr w:type="spellEnd"/>
      <w:r w:rsidRPr="00AE0D94">
        <w:rPr>
          <w:rFonts w:eastAsia="Calibri" w:cs="Times New Roman"/>
          <w:sz w:val="16"/>
        </w:rPr>
        <w:t xml:space="preserve"> of multi-year ice, well beyond the ship’s icebreaking capabilities.333</w:t>
      </w:r>
    </w:p>
    <w:p w:rsidR="00871BFF" w:rsidRPr="009D5D01" w:rsidRDefault="00871BFF" w:rsidP="00E84017">
      <w:pPr>
        <w:pStyle w:val="Heading4"/>
        <w:rPr>
          <w:rStyle w:val="Style13ptBold"/>
          <w:b/>
          <w:bCs w:val="0"/>
        </w:rPr>
      </w:pPr>
      <w:r>
        <w:t xml:space="preserve">High tensions in the arctic will </w:t>
      </w:r>
      <w:r w:rsidR="00E93C77">
        <w:t>escalate due to competition</w:t>
      </w:r>
      <w:r w:rsidR="0074459C">
        <w:t>, but the plan incentivizes cooperation</w:t>
      </w:r>
      <w:r w:rsidR="00E93C77">
        <w:t xml:space="preserve"> </w:t>
      </w:r>
      <w:r>
        <w:t xml:space="preserve">  </w:t>
      </w:r>
    </w:p>
    <w:p w:rsidR="00871BFF" w:rsidRPr="00E93C77" w:rsidRDefault="00871BFF" w:rsidP="00871BFF">
      <w:pPr>
        <w:rPr>
          <w:b/>
          <w:bCs/>
        </w:rPr>
      </w:pPr>
      <w:proofErr w:type="spellStart"/>
      <w:r w:rsidRPr="00776113">
        <w:rPr>
          <w:rStyle w:val="Style13ptBold"/>
        </w:rPr>
        <w:t>Aerandir</w:t>
      </w:r>
      <w:proofErr w:type="spellEnd"/>
      <w:r w:rsidRPr="00776113">
        <w:rPr>
          <w:rStyle w:val="Style13ptBold"/>
        </w:rPr>
        <w:t xml:space="preserve"> 12 </w:t>
      </w:r>
      <w:r>
        <w:rPr>
          <w:rStyle w:val="Hyperlink"/>
        </w:rPr>
        <w:t xml:space="preserve">(Mate Wesley </w:t>
      </w:r>
      <w:proofErr w:type="spellStart"/>
      <w:r>
        <w:rPr>
          <w:rStyle w:val="Hyperlink"/>
        </w:rPr>
        <w:t>Aerandir</w:t>
      </w:r>
      <w:proofErr w:type="spellEnd"/>
      <w:r>
        <w:rPr>
          <w:rStyle w:val="Hyperlink"/>
        </w:rPr>
        <w:t xml:space="preserve"> Lieutenant United States Navy B.A., “BREAKING THE ICE: POTENTIAL U.S.-RUSSIAN MARITIME CONFLICT IN THE ARCTIC” December 2012, http://www.dtic.mil/dtic/tr/fulltext/u2/a573497.pdf)//HA</w:t>
      </w:r>
    </w:p>
    <w:p w:rsidR="00871BFF" w:rsidRPr="003A3F81" w:rsidRDefault="00871BFF" w:rsidP="00871BFF">
      <w:pPr>
        <w:rPr>
          <w:rStyle w:val="Emphasis"/>
        </w:rPr>
      </w:pPr>
      <w:r w:rsidRPr="003A3F81">
        <w:rPr>
          <w:rStyle w:val="StyleUnderline"/>
        </w:rPr>
        <w:t>There is ample reason and precedent suggesting</w:t>
      </w:r>
      <w:r w:rsidRPr="00E93C77">
        <w:rPr>
          <w:sz w:val="16"/>
        </w:rPr>
        <w:t xml:space="preserve"> that </w:t>
      </w:r>
      <w:r w:rsidRPr="003A3F81">
        <w:rPr>
          <w:rStyle w:val="StyleUnderline"/>
        </w:rPr>
        <w:t xml:space="preserve">countries will resort to armed conflict to secure their interests, especially when those interests are </w:t>
      </w:r>
      <w:r w:rsidRPr="00E93C77">
        <w:rPr>
          <w:sz w:val="16"/>
        </w:rPr>
        <w:t xml:space="preserve">regarded as </w:t>
      </w:r>
      <w:r w:rsidRPr="003A3F81">
        <w:rPr>
          <w:rStyle w:val="StyleUnderline"/>
        </w:rPr>
        <w:t xml:space="preserve">vital to their national security. </w:t>
      </w:r>
      <w:r w:rsidRPr="00E93C77">
        <w:rPr>
          <w:sz w:val="16"/>
        </w:rPr>
        <w:t xml:space="preserve">While war in the Arctic appears unlikely at present, this thesis has analyzed why </w:t>
      </w:r>
      <w:r w:rsidRPr="003A3F81">
        <w:rPr>
          <w:rStyle w:val="StyleUnderline"/>
        </w:rPr>
        <w:t>an escalation of territorial and resource disputes in the Arctic</w:t>
      </w:r>
      <w:r w:rsidRPr="00E93C77">
        <w:rPr>
          <w:sz w:val="16"/>
        </w:rPr>
        <w:t xml:space="preserve"> up to and </w:t>
      </w:r>
      <w:r w:rsidRPr="003A3F81">
        <w:rPr>
          <w:rStyle w:val="Emphasis"/>
        </w:rPr>
        <w:t>including the use of force cannot and should not be ruled out. The potential for U.S</w:t>
      </w:r>
      <w:proofErr w:type="gramStart"/>
      <w:r w:rsidRPr="003A3F81">
        <w:rPr>
          <w:rStyle w:val="Emphasis"/>
        </w:rPr>
        <w:t>.-</w:t>
      </w:r>
      <w:proofErr w:type="gramEnd"/>
      <w:r w:rsidRPr="003A3F81">
        <w:rPr>
          <w:rStyle w:val="Emphasis"/>
        </w:rPr>
        <w:t xml:space="preserve"> Russian maritime conflict in the region is genuine</w:t>
      </w:r>
      <w:r w:rsidRPr="00E93C77">
        <w:rPr>
          <w:sz w:val="16"/>
        </w:rPr>
        <w:t xml:space="preserve">. A. SUMMARY OF THE THREAT </w:t>
      </w:r>
      <w:r w:rsidRPr="003A3F81">
        <w:rPr>
          <w:rStyle w:val="StyleUnderline"/>
        </w:rPr>
        <w:t>Opportunity, capability, and perceived intent</w:t>
      </w:r>
      <w:r w:rsidRPr="00E93C77">
        <w:rPr>
          <w:sz w:val="16"/>
        </w:rPr>
        <w:t xml:space="preserve"> on their own do not cause conflict, but they do </w:t>
      </w:r>
      <w:r w:rsidRPr="003A3F81">
        <w:rPr>
          <w:rStyle w:val="StyleUnderline"/>
        </w:rPr>
        <w:t>serve to increase anxiety about an apparent threat to national interests. It is when these three factors combine that the potential for conflict emerges. All that remains for a</w:t>
      </w:r>
      <w:r w:rsidRPr="00E93C77">
        <w:rPr>
          <w:sz w:val="16"/>
        </w:rPr>
        <w:t xml:space="preserve">n otherwise </w:t>
      </w:r>
      <w:r w:rsidRPr="003A3F81">
        <w:rPr>
          <w:rStyle w:val="StyleUnderline"/>
        </w:rPr>
        <w:t xml:space="preserve">benign event to quickly escalate into a militarized interstate dispute is a sufficient motive or misunderstanding. In the fog before war, an ostensibly banal event could quickly escalate into a political power play </w:t>
      </w:r>
      <w:r w:rsidRPr="00E93C77">
        <w:rPr>
          <w:sz w:val="16"/>
        </w:rPr>
        <w:t xml:space="preserve">between navies in the presence of historical mistrust, a perception of vulnerability, and nationalist sentiment. </w:t>
      </w:r>
      <w:r w:rsidRPr="003A3F81">
        <w:rPr>
          <w:rStyle w:val="StyleUnderline"/>
        </w:rPr>
        <w:t>In the Arctic, such motives include Russia’s critical reliance on hydrocarbon resources to maintain</w:t>
      </w:r>
      <w:r w:rsidRPr="00E93C77">
        <w:rPr>
          <w:sz w:val="16"/>
        </w:rPr>
        <w:t xml:space="preserve"> its political and economic </w:t>
      </w:r>
      <w:r w:rsidRPr="003A3F81">
        <w:rPr>
          <w:rStyle w:val="StyleUnderline"/>
        </w:rPr>
        <w:t>stability</w:t>
      </w:r>
      <w:r w:rsidRPr="00E93C77">
        <w:rPr>
          <w:sz w:val="16"/>
        </w:rPr>
        <w:t xml:space="preserve">, and therefore its national security. </w:t>
      </w:r>
      <w:r w:rsidRPr="003A3F81">
        <w:rPr>
          <w:rStyle w:val="StyleUnderline"/>
        </w:rPr>
        <w:t>For the U</w:t>
      </w:r>
      <w:r w:rsidRPr="00E93C77">
        <w:rPr>
          <w:sz w:val="16"/>
        </w:rPr>
        <w:t xml:space="preserve">nited </w:t>
      </w:r>
      <w:r w:rsidRPr="003A3F81">
        <w:rPr>
          <w:rStyle w:val="StyleUnderline"/>
        </w:rPr>
        <w:t>S</w:t>
      </w:r>
      <w:r w:rsidRPr="00E93C77">
        <w:rPr>
          <w:sz w:val="16"/>
        </w:rPr>
        <w:t xml:space="preserve">tates and its NATO allies, </w:t>
      </w:r>
      <w:r w:rsidRPr="003A3F81">
        <w:rPr>
          <w:rStyle w:val="StyleUnderline"/>
        </w:rPr>
        <w:t>the need to maintain and credibly defend their sovereignty and</w:t>
      </w:r>
      <w:r w:rsidRPr="00E93C77">
        <w:rPr>
          <w:sz w:val="16"/>
        </w:rPr>
        <w:t xml:space="preserve"> their own </w:t>
      </w:r>
      <w:r w:rsidRPr="003A3F81">
        <w:rPr>
          <w:rStyle w:val="StyleUnderline"/>
        </w:rPr>
        <w:t>economic interests provides ample incentive to act decisively</w:t>
      </w:r>
      <w:r w:rsidRPr="00E93C77">
        <w:rPr>
          <w:sz w:val="16"/>
        </w:rPr>
        <w:t xml:space="preserve">, if necessary. </w:t>
      </w:r>
      <w:r w:rsidRPr="003A3F81">
        <w:rPr>
          <w:rStyle w:val="StyleUnderline"/>
        </w:rPr>
        <w:t>When national security is challenged or threatened</w:t>
      </w:r>
      <w:r w:rsidRPr="00E93C77">
        <w:rPr>
          <w:sz w:val="16"/>
        </w:rPr>
        <w:t xml:space="preserve"> by another power, </w:t>
      </w:r>
      <w:r w:rsidRPr="003A3F81">
        <w:rPr>
          <w:rStyle w:val="Emphasis"/>
        </w:rPr>
        <w:t>the potential for militarized conflict can quickly become an actual conflict</w:t>
      </w:r>
      <w:r w:rsidRPr="00E93C77">
        <w:rPr>
          <w:sz w:val="16"/>
        </w:rPr>
        <w:t xml:space="preserve">. Despite the sub-zero physical climate, </w:t>
      </w:r>
      <w:r w:rsidRPr="009D5D01">
        <w:rPr>
          <w:rStyle w:val="Emphasis"/>
        </w:rPr>
        <w:t>the Arctic is a hotbed of competing interests</w:t>
      </w:r>
      <w:r w:rsidRPr="003A3F81">
        <w:rPr>
          <w:rStyle w:val="StyleUnderline"/>
        </w:rPr>
        <w:t>. Receding ice cover in the north</w:t>
      </w:r>
      <w:r w:rsidRPr="00E93C77">
        <w:rPr>
          <w:sz w:val="16"/>
        </w:rPr>
        <w:t xml:space="preserve">ern </w:t>
      </w:r>
      <w:proofErr w:type="spellStart"/>
      <w:r w:rsidRPr="00E93C77">
        <w:rPr>
          <w:sz w:val="16"/>
        </w:rPr>
        <w:t>cryosphere</w:t>
      </w:r>
      <w:proofErr w:type="spellEnd"/>
      <w:r w:rsidRPr="00E93C77">
        <w:rPr>
          <w:sz w:val="16"/>
        </w:rPr>
        <w:t xml:space="preserve"> </w:t>
      </w:r>
      <w:r w:rsidRPr="003A3F81">
        <w:rPr>
          <w:rStyle w:val="StyleUnderline"/>
        </w:rPr>
        <w:t>presents Arctic nations</w:t>
      </w:r>
      <w:r w:rsidRPr="00E93C77">
        <w:rPr>
          <w:sz w:val="16"/>
        </w:rPr>
        <w:t xml:space="preserve">, and others, </w:t>
      </w:r>
      <w:r w:rsidRPr="003A3F81">
        <w:rPr>
          <w:rStyle w:val="StyleUnderline"/>
        </w:rPr>
        <w:t>with considerable economic opportunities</w:t>
      </w:r>
      <w:r w:rsidRPr="00E93C77">
        <w:rPr>
          <w:sz w:val="16"/>
        </w:rPr>
        <w:t xml:space="preserve">. Whether to exploit a potential “treasure trove” of natural resources or simply to capitalize on time- and money-saving transportation routes, political leaders are under increasing pressure to resolve previously frozen or otherwise insignificant disputes and make these resources available as soon as possible to their constituents. </w:t>
      </w:r>
      <w:r w:rsidRPr="003A3F81">
        <w:rPr>
          <w:rStyle w:val="StyleUnderline"/>
        </w:rPr>
        <w:t>Lack of resolution is bad for business: it creates a “wild west</w:t>
      </w:r>
      <w:r w:rsidRPr="00E93C77">
        <w:rPr>
          <w:sz w:val="16"/>
        </w:rPr>
        <w:t xml:space="preserve">” (or, in this case, a no-law north) </w:t>
      </w:r>
      <w:r w:rsidRPr="003A3F81">
        <w:rPr>
          <w:rStyle w:val="StyleUnderline"/>
        </w:rPr>
        <w:t>of uncertainty as to the legal standing of enterprises and exposes countries and companies</w:t>
      </w:r>
      <w:r w:rsidRPr="00E93C77">
        <w:rPr>
          <w:sz w:val="16"/>
        </w:rPr>
        <w:t xml:space="preserve"> alike </w:t>
      </w:r>
      <w:r w:rsidRPr="003A3F81">
        <w:rPr>
          <w:rStyle w:val="StyleUnderline"/>
        </w:rPr>
        <w:t xml:space="preserve">to unnecessary harassment and possible prosecution by rival interests. </w:t>
      </w:r>
      <w:r w:rsidRPr="003A3F81">
        <w:rPr>
          <w:rStyle w:val="Emphasis"/>
        </w:rPr>
        <w:t>Increasing economic opportunities go hand-in-hand with an increased presence in the region, creating an environment for potential conflict</w:t>
      </w:r>
      <w:r w:rsidRPr="00E93C77">
        <w:rPr>
          <w:sz w:val="16"/>
        </w:rPr>
        <w:t xml:space="preserve">. </w:t>
      </w:r>
      <w:r w:rsidRPr="003A3F81">
        <w:rPr>
          <w:rStyle w:val="StyleUnderline"/>
        </w:rPr>
        <w:t>Economic expansion is triggering a</w:t>
      </w:r>
      <w:r w:rsidRPr="00E93C77">
        <w:rPr>
          <w:sz w:val="16"/>
        </w:rPr>
        <w:t>n associated</w:t>
      </w:r>
      <w:r w:rsidRPr="003A3F81">
        <w:rPr>
          <w:rStyle w:val="StyleUnderline"/>
        </w:rPr>
        <w:t xml:space="preserve"> build-up in military and law enforcement capability</w:t>
      </w:r>
      <w:r w:rsidRPr="00E93C77">
        <w:rPr>
          <w:sz w:val="16"/>
        </w:rPr>
        <w:t xml:space="preserve"> in order </w:t>
      </w:r>
      <w:r w:rsidRPr="003A3F81">
        <w:rPr>
          <w:rStyle w:val="StyleUnderline"/>
        </w:rPr>
        <w:t>to protect, defend, and regulate interests and claims. If economic encroachment were not enough to cause anxiety among the Arctic powers</w:t>
      </w:r>
      <w:r w:rsidRPr="00E93C77">
        <w:rPr>
          <w:sz w:val="16"/>
        </w:rPr>
        <w:t xml:space="preserve">, the </w:t>
      </w:r>
      <w:r w:rsidRPr="003A3F81">
        <w:rPr>
          <w:rStyle w:val="StyleUnderline"/>
        </w:rPr>
        <w:t xml:space="preserve">subsequent militarization of the Arctic has also caused alarm, making countries feel increasingly vulnerable to </w:t>
      </w:r>
      <w:r w:rsidRPr="00E93C77">
        <w:rPr>
          <w:sz w:val="16"/>
        </w:rPr>
        <w:t xml:space="preserve">conventional </w:t>
      </w:r>
      <w:r w:rsidRPr="003A3F81">
        <w:rPr>
          <w:rStyle w:val="StyleUnderline"/>
        </w:rPr>
        <w:t xml:space="preserve">military pressure </w:t>
      </w:r>
      <w:r w:rsidRPr="00E93C77">
        <w:rPr>
          <w:sz w:val="16"/>
        </w:rPr>
        <w:t xml:space="preserve">from a previously ice-obstructed front. </w:t>
      </w:r>
      <w:r w:rsidRPr="003A3F81">
        <w:rPr>
          <w:rStyle w:val="StyleUnderline"/>
        </w:rPr>
        <w:t>At present, only Russia is capable of defending its claims in the Arctic militarily.</w:t>
      </w:r>
      <w:r w:rsidRPr="00E93C77">
        <w:rPr>
          <w:sz w:val="16"/>
        </w:rPr>
        <w:t xml:space="preserve"> Given Russia’s economic dependence on hydrocarbon resources—which the Arctic promises to offer in abundance—</w:t>
      </w:r>
      <w:r w:rsidRPr="003A3F81">
        <w:rPr>
          <w:rStyle w:val="StyleUnderline"/>
        </w:rPr>
        <w:t>Moscow’s economic claims</w:t>
      </w:r>
      <w:r w:rsidRPr="00E93C77">
        <w:rPr>
          <w:sz w:val="16"/>
        </w:rPr>
        <w:t xml:space="preserve"> in excess of its recognized EEZ </w:t>
      </w:r>
      <w:r w:rsidRPr="003A3F81">
        <w:rPr>
          <w:rStyle w:val="StyleUnderline"/>
        </w:rPr>
        <w:t>are likely to encroach on, or overlap with</w:t>
      </w:r>
      <w:r w:rsidRPr="00E93C77">
        <w:rPr>
          <w:sz w:val="16"/>
        </w:rPr>
        <w:t xml:space="preserve">, the </w:t>
      </w:r>
      <w:r w:rsidRPr="003A3F81">
        <w:rPr>
          <w:rStyle w:val="StyleUnderline"/>
        </w:rPr>
        <w:t>legitimate claims of neighbors</w:t>
      </w:r>
      <w:r w:rsidRPr="00E93C77">
        <w:rPr>
          <w:sz w:val="16"/>
        </w:rPr>
        <w:t xml:space="preserve">. But it stands alone. Russia’s overwhelming might in this domain may eventually make “right” in its favor if NATO is unable to deter assertive uses of force similar to those to which the Russian Coast Guard continually subjects Japan near the Kuril Islands. Any loss in this regard would be much more damaging to NATO’s deterrence credibility than its current inaction. Unless Canada, Denmark, Norway and the United States can come together under the NATO banner and make the Arctic a centerpiece of the Alliance’s collective defense 93 agenda for the twenty-first century, they each risk standing alone in the Arctic as well, and with a significantly smaller troop-to-task capability than their geopolitical rival. Simon </w:t>
      </w:r>
      <w:proofErr w:type="spellStart"/>
      <w:r w:rsidRPr="00E93C77">
        <w:rPr>
          <w:sz w:val="16"/>
        </w:rPr>
        <w:t>Ollivant’s</w:t>
      </w:r>
      <w:proofErr w:type="spellEnd"/>
      <w:r w:rsidRPr="00E93C77">
        <w:rPr>
          <w:sz w:val="16"/>
        </w:rPr>
        <w:t xml:space="preserve"> 1984 warning of the dangers of internal dispute within the Alliance is perhaps even more salient today. Analyzing the effects of the latest developments in military technology, force dispositions, and resource and sovereignty claims on the military stability of the region, </w:t>
      </w:r>
      <w:proofErr w:type="spellStart"/>
      <w:r w:rsidRPr="00E93C77">
        <w:rPr>
          <w:sz w:val="16"/>
        </w:rPr>
        <w:t>Ollivant</w:t>
      </w:r>
      <w:proofErr w:type="spellEnd"/>
      <w:r w:rsidRPr="00E93C77">
        <w:rPr>
          <w:sz w:val="16"/>
        </w:rPr>
        <w:t xml:space="preserve"> concluded that the greatest dangers to NATO unity were an unbalanced American hegemony in the region and increased political conflict among allied members over contested economic interests in the region.207 Denmark and Canada have yet to officially resolve their dispute over Hans Island. Canada and the United States continue to argue over the legal status of the Northwest Passage and the Beaufort Sea. Either one of these disputes could undermine decades of Alliance cohesion. Meanwhile</w:t>
      </w:r>
      <w:r w:rsidRPr="003A3F81">
        <w:rPr>
          <w:rStyle w:val="StyleUnderline"/>
        </w:rPr>
        <w:t xml:space="preserve">, Russia’s actions and rhetoric in the Arctic leave no room to deduce anything but a firm and committed intent on the part of its leadership to secure its claims. There have been scant, if any, peaceful actions undertaken by the Putin </w:t>
      </w:r>
      <w:r w:rsidRPr="00E93C77">
        <w:rPr>
          <w:sz w:val="16"/>
        </w:rPr>
        <w:t xml:space="preserve">and Medvedev administrations </w:t>
      </w:r>
      <w:r w:rsidRPr="003A3F81">
        <w:rPr>
          <w:rStyle w:val="StyleUnderline"/>
        </w:rPr>
        <w:t>to back up their peace-seeking rhetoric. Calls for diplomatic resolution of territorial disputes in the Arctic and</w:t>
      </w:r>
      <w:r w:rsidRPr="00E93C77">
        <w:rPr>
          <w:sz w:val="16"/>
        </w:rPr>
        <w:t xml:space="preserve"> for </w:t>
      </w:r>
      <w:r w:rsidRPr="003A3F81">
        <w:rPr>
          <w:rStyle w:val="StyleUnderline"/>
        </w:rPr>
        <w:t>working “within existing international agreements</w:t>
      </w:r>
      <w:r w:rsidRPr="00E93C77">
        <w:rPr>
          <w:sz w:val="16"/>
        </w:rPr>
        <w:t xml:space="preserve"> and mechanisms” </w:t>
      </w:r>
      <w:r w:rsidRPr="003A3F81">
        <w:rPr>
          <w:rStyle w:val="StyleUnderline"/>
        </w:rPr>
        <w:t>have only been operationalized through agreements to cooperate on search and rescue efforts and on</w:t>
      </w:r>
      <w:r w:rsidRPr="00E93C77">
        <w:rPr>
          <w:sz w:val="16"/>
        </w:rPr>
        <w:t xml:space="preserve"> (competitive) </w:t>
      </w:r>
      <w:r w:rsidRPr="003A3F81">
        <w:rPr>
          <w:rStyle w:val="StyleUnderline"/>
        </w:rPr>
        <w:t xml:space="preserve">scientific exploration </w:t>
      </w:r>
      <w:r w:rsidRPr="00E93C77">
        <w:rPr>
          <w:sz w:val="16"/>
        </w:rPr>
        <w:t xml:space="preserve">and research for submission to the Commission on the Limits of the Continental Shelf (CLCS), a forum that has no binding authority to settle such disputes. All the while, however, </w:t>
      </w:r>
      <w:r w:rsidRPr="003A3F81">
        <w:rPr>
          <w:rStyle w:val="StyleUnderline"/>
        </w:rPr>
        <w:t>Russia’s ambitious militarization of the Arctic has been</w:t>
      </w:r>
      <w:r w:rsidRPr="00E93C77">
        <w:rPr>
          <w:sz w:val="16"/>
        </w:rPr>
        <w:t xml:space="preserve"> clearly </w:t>
      </w:r>
      <w:r w:rsidRPr="003A3F81">
        <w:rPr>
          <w:rStyle w:val="StyleUnderline"/>
        </w:rPr>
        <w:t>reinforced with explicit rhetoric proclaiming its intent to defend its national security interests</w:t>
      </w:r>
      <w:r w:rsidRPr="00E93C77">
        <w:rPr>
          <w:sz w:val="16"/>
        </w:rPr>
        <w:t xml:space="preserve">. For Russia, the natural resources in the Arctic are a national security asset of strategic importance. Canada, too, beats the drum of sovereign defense in the Arctic. Though its rhetoric is significantly less militaristic than that of Russia, it is nevertheless increasingly nationalistic. Actions, in this case, speak for themselves. The Canadians have expressed an intention to build up forces in the region to the extent necessary to defend their sovereignty. If Prime Minister Stephen Harper had his way, this build-up would be happening more quickly than it has been. Indeed, financial constraints constitute the only reason that the four NATO countries in the Arctic have not been building up their Arctic capabilities more rapidly. The bottom line is that the intent of the Arctic nations to defend their regional and broader security interests is real. The capabilities, while in some cases only planned or very slowly coming into service, are materializing, and the economic opportunity has never been greater and will only increase in the future. </w:t>
      </w:r>
      <w:r w:rsidRPr="003A3F81">
        <w:rPr>
          <w:rStyle w:val="Emphasis"/>
        </w:rPr>
        <w:t xml:space="preserve">The threat of a militarized conflict in the Arctic is therefore real as well. </w:t>
      </w:r>
    </w:p>
    <w:p w:rsidR="00871BFF" w:rsidRDefault="00871BFF" w:rsidP="00E84017">
      <w:pPr>
        <w:pStyle w:val="Heading4"/>
      </w:pPr>
      <w:r>
        <w:t xml:space="preserve">Methodological analysis proves our impact  </w:t>
      </w:r>
    </w:p>
    <w:p w:rsidR="00871BFF" w:rsidRPr="00E93C77" w:rsidRDefault="00871BFF" w:rsidP="00871BFF">
      <w:pPr>
        <w:rPr>
          <w:b/>
          <w:bCs/>
        </w:rPr>
      </w:pPr>
      <w:proofErr w:type="spellStart"/>
      <w:r w:rsidRPr="00776113">
        <w:rPr>
          <w:rStyle w:val="Style13ptBold"/>
        </w:rPr>
        <w:t>Aerandir</w:t>
      </w:r>
      <w:proofErr w:type="spellEnd"/>
      <w:r w:rsidRPr="00776113">
        <w:rPr>
          <w:rStyle w:val="Style13ptBold"/>
        </w:rPr>
        <w:t xml:space="preserve"> 12 </w:t>
      </w:r>
      <w:r>
        <w:rPr>
          <w:rStyle w:val="Hyperlink"/>
        </w:rPr>
        <w:t xml:space="preserve">(Mate Wesley </w:t>
      </w:r>
      <w:proofErr w:type="spellStart"/>
      <w:r>
        <w:rPr>
          <w:rStyle w:val="Hyperlink"/>
        </w:rPr>
        <w:t>Aerandir</w:t>
      </w:r>
      <w:proofErr w:type="spellEnd"/>
      <w:r>
        <w:rPr>
          <w:rStyle w:val="Hyperlink"/>
        </w:rPr>
        <w:t xml:space="preserve"> Lieutenant United States Navy B.A., “BREAKING THE ICE: POTENTIAL U.S.-RUSSIAN MARITIME CONFLICT IN THE ARCTIC” December 2012, http://www.dtic.mil/dtic/tr/fulltext/u2/a573497.pdf)//HA</w:t>
      </w:r>
    </w:p>
    <w:p w:rsidR="00871BFF" w:rsidRDefault="00871BFF" w:rsidP="008B4A2A">
      <w:r>
        <w:t xml:space="preserve">1. </w:t>
      </w:r>
      <w:r w:rsidRPr="009D5D01">
        <w:rPr>
          <w:rStyle w:val="StyleUnderline"/>
        </w:rPr>
        <w:t>Potential for Maritime Conflict in the Arctic Based on the methodology established</w:t>
      </w:r>
      <w:r>
        <w:t xml:space="preserve"> for this analysis, it </w:t>
      </w:r>
      <w:r w:rsidRPr="009D5D01">
        <w:rPr>
          <w:rStyle w:val="Emphasis"/>
        </w:rPr>
        <w:t>can be reasonably assessed that conflict in the Arctic is likely</w:t>
      </w:r>
      <w:r>
        <w:t xml:space="preserve">. To put this another way, </w:t>
      </w:r>
      <w:r w:rsidRPr="009D5D01">
        <w:rPr>
          <w:rStyle w:val="StyleUnderline"/>
        </w:rPr>
        <w:t>with a score of 18 out of 24 possible points, there is a 75 percent chance that maritime disputes involving the U</w:t>
      </w:r>
      <w:r>
        <w:t xml:space="preserve">nited </w:t>
      </w:r>
      <w:r w:rsidRPr="009D5D01">
        <w:rPr>
          <w:rStyle w:val="StyleUnderline"/>
        </w:rPr>
        <w:t>S</w:t>
      </w:r>
      <w:r>
        <w:t xml:space="preserve">tates </w:t>
      </w:r>
      <w:r w:rsidRPr="009D5D01">
        <w:rPr>
          <w:rStyle w:val="StyleUnderline"/>
        </w:rPr>
        <w:t>and Russia will occur in the Arctic necessitating the</w:t>
      </w:r>
      <w:r>
        <w:t xml:space="preserve"> show or </w:t>
      </w:r>
      <w:r w:rsidRPr="009D5D01">
        <w:rPr>
          <w:rStyle w:val="StyleUnderline"/>
        </w:rPr>
        <w:t>use of force to achieve a political objective. It should be reiterated that this assessment is</w:t>
      </w:r>
      <w:r>
        <w:t xml:space="preserve"> acknowledged to be an </w:t>
      </w:r>
      <w:r w:rsidRPr="009D5D01">
        <w:rPr>
          <w:rStyle w:val="StyleUnderline"/>
        </w:rPr>
        <w:t xml:space="preserve">analytically subjective conclusion </w:t>
      </w:r>
      <w:r w:rsidRPr="009D5D01">
        <w:t>and that the</w:t>
      </w:r>
      <w:r>
        <w:t xml:space="preserve"> intervals of measurement are notably coarse. </w:t>
      </w:r>
      <w:r w:rsidRPr="009D5D01">
        <w:rPr>
          <w:rStyle w:val="StyleUnderline"/>
        </w:rPr>
        <w:t>The evidence presented</w:t>
      </w:r>
      <w:r>
        <w:t xml:space="preserve"> in this analysis, however, </w:t>
      </w:r>
      <w:r w:rsidRPr="009D5D01">
        <w:rPr>
          <w:rStyle w:val="StyleUnderline"/>
        </w:rPr>
        <w:t>supports this conclusion</w:t>
      </w:r>
      <w:r>
        <w:t xml:space="preserve">. </w:t>
      </w:r>
      <w:r w:rsidRPr="009D5D01">
        <w:rPr>
          <w:rStyle w:val="Emphasis"/>
        </w:rPr>
        <w:t>Policy-makers should take care not to discount the physical indicators and declared policies of other Arctic nations when judging the seriousness of their intent to protect their various claims</w:t>
      </w:r>
      <w:r>
        <w:t xml:space="preserve"> in the region. Advocates of a “</w:t>
      </w:r>
      <w:proofErr w:type="spellStart"/>
      <w:r>
        <w:t>Pax</w:t>
      </w:r>
      <w:proofErr w:type="spellEnd"/>
      <w:r>
        <w:t xml:space="preserve"> </w:t>
      </w:r>
      <w:proofErr w:type="spellStart"/>
      <w:r>
        <w:t>Arctica</w:t>
      </w:r>
      <w:proofErr w:type="spellEnd"/>
      <w:r>
        <w:t xml:space="preserve">” involving regional cooperation ignore the more pragmatic factors underlying international relations and the actual limits of international institutions and economic incentives in restraining actors’ behavior in an anarchic system. </w:t>
      </w:r>
    </w:p>
    <w:p w:rsidR="008B4A2A" w:rsidRDefault="008B4A2A" w:rsidP="00E84017">
      <w:pPr>
        <w:pStyle w:val="Heading4"/>
      </w:pPr>
      <w:r>
        <w:t xml:space="preserve">US-Russia war causes </w:t>
      </w:r>
      <w:r w:rsidR="00395EA4">
        <w:t>extinction</w:t>
      </w:r>
    </w:p>
    <w:p w:rsidR="008B4A2A" w:rsidRPr="00395EA4" w:rsidRDefault="008B4A2A" w:rsidP="00CC6666">
      <w:pPr>
        <w:rPr>
          <w:b/>
          <w:bCs/>
          <w:sz w:val="16"/>
        </w:rPr>
      </w:pPr>
      <w:proofErr w:type="spellStart"/>
      <w:r w:rsidRPr="008B4A2A">
        <w:rPr>
          <w:rStyle w:val="Style13ptBold"/>
        </w:rPr>
        <w:t>Helfand</w:t>
      </w:r>
      <w:proofErr w:type="spellEnd"/>
      <w:r w:rsidRPr="008B4A2A">
        <w:rPr>
          <w:rStyle w:val="Style13ptBold"/>
        </w:rPr>
        <w:t xml:space="preserve"> 14</w:t>
      </w:r>
      <w:r w:rsidR="00395EA4">
        <w:rPr>
          <w:rStyle w:val="Style13ptBold"/>
        </w:rPr>
        <w:t xml:space="preserve"> </w:t>
      </w:r>
      <w:r w:rsidRPr="00395EA4">
        <w:rPr>
          <w:sz w:val="16"/>
        </w:rPr>
        <w:t xml:space="preserve">(Ira </w:t>
      </w:r>
      <w:proofErr w:type="spellStart"/>
      <w:r w:rsidRPr="00395EA4">
        <w:rPr>
          <w:sz w:val="16"/>
        </w:rPr>
        <w:t>Helfand</w:t>
      </w:r>
      <w:proofErr w:type="spellEnd"/>
      <w:r w:rsidRPr="00395EA4">
        <w:rPr>
          <w:sz w:val="16"/>
        </w:rPr>
        <w:t>, M.D, past president of Physicians for Social Responsibility, co-president of the International Physicians for the Prevention of Nuclear War. “Another View: Ukraine crisis puts focus on danger of nuclear war” May 3, 2014, http://www.desmoinesregister.com/story/opinion/columnists/2014/05/04/another-view-ukraine-crisis-danger-nuclear-war/8665185/)//HA</w:t>
      </w:r>
    </w:p>
    <w:p w:rsidR="00CC6666" w:rsidRPr="008B4A2A" w:rsidRDefault="00CC6666" w:rsidP="00CC6666">
      <w:pPr>
        <w:rPr>
          <w:sz w:val="16"/>
        </w:rPr>
      </w:pPr>
      <w:r w:rsidRPr="00CC6666">
        <w:rPr>
          <w:rStyle w:val="StyleUnderline"/>
        </w:rPr>
        <w:t>The ongoing crisis in Ukraine has made it clear that the danger of nuclear war is still with us and may be greater than at any time</w:t>
      </w:r>
      <w:r w:rsidRPr="008B4A2A">
        <w:rPr>
          <w:sz w:val="16"/>
        </w:rPr>
        <w:t xml:space="preserve"> since the height of the Cold War. What does that mean for United States nuclear policy?</w:t>
      </w:r>
      <w:r w:rsidR="008B4A2A" w:rsidRPr="008B4A2A">
        <w:rPr>
          <w:sz w:val="16"/>
        </w:rPr>
        <w:t xml:space="preserve"> </w:t>
      </w:r>
      <w:r w:rsidRPr="00CC6666">
        <w:rPr>
          <w:rStyle w:val="StyleUnderline"/>
        </w:rPr>
        <w:t>There are today more than 15,000 nuclear warheads in the world. The vast majority</w:t>
      </w:r>
      <w:r w:rsidRPr="008B4A2A">
        <w:rPr>
          <w:sz w:val="16"/>
        </w:rPr>
        <w:t xml:space="preserve">, more than 95 percent, </w:t>
      </w:r>
      <w:r w:rsidRPr="00CC6666">
        <w:rPr>
          <w:rStyle w:val="StyleUnderline"/>
        </w:rPr>
        <w:t>are in the arsenals of the U</w:t>
      </w:r>
      <w:r w:rsidRPr="008B4A2A">
        <w:rPr>
          <w:sz w:val="16"/>
        </w:rPr>
        <w:t xml:space="preserve">nited </w:t>
      </w:r>
      <w:r w:rsidRPr="00CC6666">
        <w:rPr>
          <w:rStyle w:val="StyleUnderline"/>
        </w:rPr>
        <w:t>S</w:t>
      </w:r>
      <w:r w:rsidRPr="008B4A2A">
        <w:rPr>
          <w:sz w:val="16"/>
        </w:rPr>
        <w:t xml:space="preserve">tates </w:t>
      </w:r>
      <w:r w:rsidRPr="00CC6666">
        <w:rPr>
          <w:rStyle w:val="StyleUnderline"/>
        </w:rPr>
        <w:t>and Russia</w:t>
      </w:r>
      <w:r w:rsidRPr="008B4A2A">
        <w:rPr>
          <w:sz w:val="16"/>
        </w:rPr>
        <w:t xml:space="preserve">. Some 3,000 of these </w:t>
      </w:r>
      <w:r w:rsidRPr="00CC6666">
        <w:rPr>
          <w:rStyle w:val="StyleUnderline"/>
        </w:rPr>
        <w:t>warheads are on "hair-trigger" alert.</w:t>
      </w:r>
      <w:r w:rsidRPr="008B4A2A">
        <w:rPr>
          <w:sz w:val="16"/>
        </w:rPr>
        <w:t xml:space="preserve"> They are mounted on missiles that can be fired in 15 minutes and destroy their targets around the world less than 30 minutes later.</w:t>
      </w:r>
      <w:r w:rsidR="008B4A2A" w:rsidRPr="008B4A2A">
        <w:rPr>
          <w:sz w:val="16"/>
        </w:rPr>
        <w:t xml:space="preserve"> </w:t>
      </w:r>
      <w:r w:rsidRPr="008B4A2A">
        <w:rPr>
          <w:sz w:val="16"/>
        </w:rPr>
        <w:t>During the Cold War, there was a widespread understanding of what nuclear weapons could do.</w:t>
      </w:r>
      <w:r w:rsidR="008B4A2A" w:rsidRPr="008B4A2A">
        <w:rPr>
          <w:sz w:val="16"/>
        </w:rPr>
        <w:t xml:space="preserve"> </w:t>
      </w:r>
      <w:r w:rsidRPr="008B4A2A">
        <w:rPr>
          <w:sz w:val="16"/>
        </w:rPr>
        <w:t>That is not true today.</w:t>
      </w:r>
      <w:r w:rsidR="008B4A2A" w:rsidRPr="008B4A2A">
        <w:rPr>
          <w:sz w:val="16"/>
        </w:rPr>
        <w:t xml:space="preserve"> </w:t>
      </w:r>
      <w:r w:rsidRPr="008B4A2A">
        <w:rPr>
          <w:sz w:val="16"/>
        </w:rPr>
        <w:t>Those who lived through the Cold War have put this painful information out of mind, and a generation has come of age that never learned about the terrible effects of nuclear war. This must change if we are to make rational decisions about nuclear policy.</w:t>
      </w:r>
      <w:r w:rsidR="008B4A2A" w:rsidRPr="008B4A2A">
        <w:rPr>
          <w:sz w:val="16"/>
        </w:rPr>
        <w:t xml:space="preserve"> </w:t>
      </w:r>
      <w:r w:rsidRPr="00CC6666">
        <w:rPr>
          <w:rStyle w:val="StyleUnderline"/>
        </w:rPr>
        <w:t xml:space="preserve">Over the last few years, new information has emerged that underlines the danger posed by even the limited use of nuclear weapons. </w:t>
      </w:r>
      <w:r w:rsidRPr="008B4A2A">
        <w:rPr>
          <w:sz w:val="16"/>
        </w:rPr>
        <w:t xml:space="preserve">Studies published in 2006 by Rutgers University's Alan </w:t>
      </w:r>
      <w:proofErr w:type="spellStart"/>
      <w:r w:rsidRPr="008B4A2A">
        <w:rPr>
          <w:sz w:val="16"/>
        </w:rPr>
        <w:t>Robock</w:t>
      </w:r>
      <w:proofErr w:type="spellEnd"/>
      <w:r w:rsidRPr="008B4A2A">
        <w:rPr>
          <w:sz w:val="16"/>
        </w:rPr>
        <w:t xml:space="preserve"> and his colleagues examined the effects of a "limited" nuclear war involving just 100 small nuclear weapons, the size of the Hiroshima bomb, less than 0.5 percent of the world's nuclear arsenals.</w:t>
      </w:r>
      <w:r w:rsidR="008B4A2A" w:rsidRPr="008B4A2A">
        <w:rPr>
          <w:sz w:val="16"/>
        </w:rPr>
        <w:t xml:space="preserve"> </w:t>
      </w:r>
      <w:r w:rsidRPr="008B4A2A">
        <w:rPr>
          <w:sz w:val="16"/>
        </w:rPr>
        <w:t>The specific scenario they examined involved a war between India and Pakistan. The two nations have fought three wars in the last 70 years, have come close to war on two other occasions, engage in daily skirmishes across their contested border in Kashmir, and have more than 200 nuclear weapons in their arsenals, many much larger than the weapons used in the study.</w:t>
      </w:r>
      <w:r w:rsidR="008B4A2A" w:rsidRPr="008B4A2A">
        <w:rPr>
          <w:sz w:val="16"/>
        </w:rPr>
        <w:t xml:space="preserve"> </w:t>
      </w:r>
      <w:r w:rsidRPr="008B4A2A">
        <w:rPr>
          <w:sz w:val="16"/>
        </w:rPr>
        <w:t>The effects in India and Pakistan are horrific. In the first week more than 20 million people are killed by blast, fire and radiation as the great cities of South Asia are destroyed.</w:t>
      </w:r>
      <w:r w:rsidR="008B4A2A" w:rsidRPr="008B4A2A">
        <w:rPr>
          <w:sz w:val="16"/>
        </w:rPr>
        <w:t xml:space="preserve"> </w:t>
      </w:r>
      <w:r w:rsidRPr="00CC6666">
        <w:rPr>
          <w:rStyle w:val="StyleUnderline"/>
        </w:rPr>
        <w:t xml:space="preserve">But the global impact is </w:t>
      </w:r>
      <w:r w:rsidRPr="008B4A2A">
        <w:rPr>
          <w:sz w:val="16"/>
        </w:rPr>
        <w:t>far</w:t>
      </w:r>
      <w:r w:rsidRPr="00CC6666">
        <w:rPr>
          <w:rStyle w:val="StyleUnderline"/>
        </w:rPr>
        <w:t xml:space="preserve"> worse. </w:t>
      </w:r>
      <w:proofErr w:type="gramStart"/>
      <w:r w:rsidRPr="00CC6666">
        <w:rPr>
          <w:rStyle w:val="StyleUnderline"/>
        </w:rPr>
        <w:t>As</w:t>
      </w:r>
      <w:r w:rsidRPr="008B4A2A">
        <w:rPr>
          <w:sz w:val="16"/>
        </w:rPr>
        <w:t xml:space="preserve"> the </w:t>
      </w:r>
      <w:r w:rsidRPr="00CC6666">
        <w:rPr>
          <w:rStyle w:val="StyleUnderline"/>
        </w:rPr>
        <w:t>cities burn</w:t>
      </w:r>
      <w:r w:rsidRPr="008B4A2A">
        <w:rPr>
          <w:sz w:val="16"/>
        </w:rPr>
        <w:t xml:space="preserve">, the </w:t>
      </w:r>
      <w:r w:rsidRPr="00CC6666">
        <w:rPr>
          <w:rStyle w:val="StyleUnderline"/>
        </w:rPr>
        <w:t xml:space="preserve">fires loft </w:t>
      </w:r>
      <w:r w:rsidRPr="008B4A2A">
        <w:rPr>
          <w:sz w:val="16"/>
        </w:rPr>
        <w:t xml:space="preserve">5 million </w:t>
      </w:r>
      <w:r w:rsidRPr="00CC6666">
        <w:rPr>
          <w:rStyle w:val="StyleUnderline"/>
        </w:rPr>
        <w:t>tons of soot into the upper atmosphere, blocking out sunlight</w:t>
      </w:r>
      <w:r w:rsidRPr="008B4A2A">
        <w:rPr>
          <w:sz w:val="16"/>
        </w:rPr>
        <w:t>.</w:t>
      </w:r>
      <w:proofErr w:type="gramEnd"/>
      <w:r w:rsidRPr="008B4A2A">
        <w:rPr>
          <w:sz w:val="16"/>
        </w:rPr>
        <w:t xml:space="preserve"> Across the globe, </w:t>
      </w:r>
      <w:r w:rsidRPr="00CC6666">
        <w:rPr>
          <w:rStyle w:val="StyleUnderline"/>
        </w:rPr>
        <w:t>temperatures fall an average of 1.3 degrees Celsius, and precipitation declines as less water evaporates into the cooler atmosphere</w:t>
      </w:r>
      <w:r w:rsidRPr="008B4A2A">
        <w:rPr>
          <w:sz w:val="16"/>
        </w:rPr>
        <w:t xml:space="preserve"> to fall back as rain.</w:t>
      </w:r>
      <w:r w:rsidR="008B4A2A" w:rsidRPr="008B4A2A">
        <w:rPr>
          <w:sz w:val="16"/>
        </w:rPr>
        <w:t xml:space="preserve"> </w:t>
      </w:r>
      <w:r w:rsidRPr="008B4A2A">
        <w:rPr>
          <w:sz w:val="16"/>
        </w:rPr>
        <w:t xml:space="preserve">This </w:t>
      </w:r>
      <w:r w:rsidRPr="00CC6666">
        <w:rPr>
          <w:rStyle w:val="StyleUnderline"/>
        </w:rPr>
        <w:t>climate disruption has a catastrophic impact on food production around the world</w:t>
      </w:r>
      <w:r w:rsidRPr="008B4A2A">
        <w:rPr>
          <w:sz w:val="16"/>
        </w:rPr>
        <w:t>. In Iowa, as across the entire U.S. Corn Belt, soy production declines an average of 7 percent for a full decade, and corn production declines an average of 12 percent. In China, rice production declines an average of 17 percent and the equally important wheat crop declines a staggering 31 percent.</w:t>
      </w:r>
      <w:r w:rsidR="008B4A2A" w:rsidRPr="008B4A2A">
        <w:rPr>
          <w:sz w:val="16"/>
        </w:rPr>
        <w:t xml:space="preserve"> </w:t>
      </w:r>
      <w:r w:rsidRPr="008B4A2A">
        <w:rPr>
          <w:sz w:val="16"/>
        </w:rPr>
        <w:t>"</w:t>
      </w:r>
      <w:r w:rsidRPr="00CC6666">
        <w:rPr>
          <w:rStyle w:val="StyleUnderline"/>
        </w:rPr>
        <w:t>Nuclear Famine</w:t>
      </w:r>
      <w:r w:rsidRPr="008B4A2A">
        <w:rPr>
          <w:sz w:val="16"/>
        </w:rPr>
        <w:t xml:space="preserve">," a report issued last year by Physicians for Social Responsibility, </w:t>
      </w:r>
      <w:r w:rsidRPr="00CC6666">
        <w:rPr>
          <w:rStyle w:val="StyleUnderline"/>
        </w:rPr>
        <w:t>explored the impact this decline in food production would have on human health. The world is not prepared to withstand a fall in food production of this magnitude</w:t>
      </w:r>
      <w:r w:rsidRPr="008B4A2A">
        <w:rPr>
          <w:sz w:val="16"/>
        </w:rPr>
        <w:t>. World grain reserves amount to only some 70 days of consumption and would quickly be exhausted.</w:t>
      </w:r>
      <w:r w:rsidR="008B4A2A" w:rsidRPr="008B4A2A">
        <w:rPr>
          <w:sz w:val="16"/>
        </w:rPr>
        <w:t xml:space="preserve"> </w:t>
      </w:r>
      <w:r w:rsidRPr="008B4A2A">
        <w:rPr>
          <w:sz w:val="16"/>
        </w:rPr>
        <w:t>There are already 870 million people in the developing world who are malnourished today. They get just enough food to maintain their body mass and do a little work to gather or grow food. There are also 300 million people who get adequate nutrition today but live in countries that depend on imported food.</w:t>
      </w:r>
      <w:r w:rsidR="008B4A2A" w:rsidRPr="008B4A2A">
        <w:rPr>
          <w:sz w:val="16"/>
        </w:rPr>
        <w:t xml:space="preserve"> </w:t>
      </w:r>
      <w:r w:rsidRPr="008B4A2A">
        <w:rPr>
          <w:sz w:val="16"/>
        </w:rPr>
        <w:t xml:space="preserve">All of these </w:t>
      </w:r>
      <w:r w:rsidRPr="00CC6666">
        <w:rPr>
          <w:rStyle w:val="StyleUnderline"/>
        </w:rPr>
        <w:t>people</w:t>
      </w:r>
      <w:r w:rsidRPr="008B4A2A">
        <w:rPr>
          <w:sz w:val="16"/>
        </w:rPr>
        <w:t xml:space="preserve">, more than 1 billion, many far </w:t>
      </w:r>
      <w:r w:rsidRPr="00CC6666">
        <w:rPr>
          <w:rStyle w:val="StyleUnderline"/>
        </w:rPr>
        <w:t>removed from the actual conflict, would be at risk of starvation in the event of even</w:t>
      </w:r>
      <w:r w:rsidRPr="008B4A2A">
        <w:rPr>
          <w:sz w:val="16"/>
        </w:rPr>
        <w:t xml:space="preserve"> this very "</w:t>
      </w:r>
      <w:r w:rsidRPr="00CC6666">
        <w:rPr>
          <w:rStyle w:val="StyleUnderline"/>
        </w:rPr>
        <w:t xml:space="preserve">limited" use of nuclear weapons. </w:t>
      </w:r>
      <w:r w:rsidRPr="008B4A2A">
        <w:rPr>
          <w:sz w:val="16"/>
        </w:rPr>
        <w:t>Another 1.3 billion people in China might also starve given the enormous shortfalls in Chinese grain production.</w:t>
      </w:r>
      <w:r w:rsidR="008B4A2A" w:rsidRPr="008B4A2A">
        <w:rPr>
          <w:sz w:val="16"/>
        </w:rPr>
        <w:t xml:space="preserve"> </w:t>
      </w:r>
      <w:r w:rsidRPr="008B4A2A">
        <w:rPr>
          <w:sz w:val="16"/>
        </w:rPr>
        <w:t>And no one has yet studied the effects of climate disruption on other food crops in other countries. Will U.S., Canadian and European wheat production fall as dramatically as in China?</w:t>
      </w:r>
      <w:r w:rsidR="008B4A2A" w:rsidRPr="008B4A2A">
        <w:rPr>
          <w:sz w:val="16"/>
        </w:rPr>
        <w:t xml:space="preserve"> </w:t>
      </w:r>
      <w:r w:rsidRPr="00CC6666">
        <w:rPr>
          <w:rStyle w:val="StyleUnderline"/>
        </w:rPr>
        <w:t>A famine of this magnitude is unprecedented in human history</w:t>
      </w:r>
      <w:r w:rsidRPr="008B4A2A">
        <w:rPr>
          <w:sz w:val="16"/>
        </w:rPr>
        <w:t xml:space="preserve">. Never have we faced the possible death of 15 percent to 30 percent of the human race in the course of a single decade. </w:t>
      </w:r>
      <w:r w:rsidRPr="00CC6666">
        <w:rPr>
          <w:rStyle w:val="StyleUnderline"/>
        </w:rPr>
        <w:t>Such a catastrophe</w:t>
      </w:r>
      <w:r w:rsidRPr="008B4A2A">
        <w:rPr>
          <w:sz w:val="16"/>
        </w:rPr>
        <w:t xml:space="preserve"> would not mean the extinction of our species, but it </w:t>
      </w:r>
      <w:r w:rsidRPr="00CC6666">
        <w:rPr>
          <w:rStyle w:val="StyleUnderline"/>
        </w:rPr>
        <w:t>would</w:t>
      </w:r>
      <w:r w:rsidRPr="008B4A2A">
        <w:rPr>
          <w:sz w:val="16"/>
        </w:rPr>
        <w:t xml:space="preserve"> almost certainly </w:t>
      </w:r>
      <w:r w:rsidRPr="00CC6666">
        <w:rPr>
          <w:rStyle w:val="StyleUnderline"/>
        </w:rPr>
        <w:t>bring about the end of modern civilization as we know it</w:t>
      </w:r>
      <w:r w:rsidRPr="008B4A2A">
        <w:rPr>
          <w:sz w:val="16"/>
        </w:rPr>
        <w:t>.</w:t>
      </w:r>
      <w:r w:rsidR="008B4A2A" w:rsidRPr="008B4A2A">
        <w:rPr>
          <w:sz w:val="16"/>
        </w:rPr>
        <w:t xml:space="preserve"> </w:t>
      </w:r>
      <w:r w:rsidRPr="008B4A2A">
        <w:rPr>
          <w:sz w:val="16"/>
        </w:rPr>
        <w:t>These data make clear that even the smaller nuclear weapons states, countries that might well go to war, and over whose nuclear arsenals the U.S. has no direct control, pose a threat to all mankind.</w:t>
      </w:r>
      <w:r w:rsidR="008B4A2A" w:rsidRPr="008B4A2A">
        <w:rPr>
          <w:sz w:val="16"/>
        </w:rPr>
        <w:t xml:space="preserve"> </w:t>
      </w:r>
      <w:r w:rsidRPr="008B4A2A">
        <w:rPr>
          <w:sz w:val="16"/>
        </w:rPr>
        <w:t xml:space="preserve">But </w:t>
      </w:r>
      <w:r w:rsidRPr="00CC6666">
        <w:rPr>
          <w:rStyle w:val="StyleUnderline"/>
        </w:rPr>
        <w:t>the danger posed by the U.S. and Russian arsenals is even greater</w:t>
      </w:r>
      <w:r w:rsidRPr="008B4A2A">
        <w:rPr>
          <w:sz w:val="16"/>
        </w:rPr>
        <w:t xml:space="preserve">. A single U.S. Trident submarine carries 96 warheads, each 10 to 30 times larger than the bombs used in the South Asia scenario. That means that </w:t>
      </w:r>
      <w:r w:rsidRPr="00CC6666">
        <w:rPr>
          <w:rStyle w:val="StyleUnderline"/>
        </w:rPr>
        <w:t>each Trident can cause the nuclear famine scenario many times over</w:t>
      </w:r>
      <w:r w:rsidRPr="008B4A2A">
        <w:rPr>
          <w:sz w:val="16"/>
        </w:rPr>
        <w:t>. We have 14 of them, and that is only one-third of our nuclear arsenal, which also includes land-based missiles and long-range bombers.</w:t>
      </w:r>
      <w:r w:rsidR="008B4A2A" w:rsidRPr="008B4A2A">
        <w:rPr>
          <w:sz w:val="16"/>
        </w:rPr>
        <w:t xml:space="preserve"> </w:t>
      </w:r>
      <w:r w:rsidRPr="00CC6666">
        <w:rPr>
          <w:rStyle w:val="StyleUnderline"/>
        </w:rPr>
        <w:t>The Russians have the same incomprehensible level of overkill capacity.</w:t>
      </w:r>
      <w:r w:rsidR="008B4A2A">
        <w:rPr>
          <w:rStyle w:val="StyleUnderline"/>
        </w:rPr>
        <w:t xml:space="preserve"> </w:t>
      </w:r>
      <w:r w:rsidRPr="00CC6666">
        <w:rPr>
          <w:rStyle w:val="StyleUnderline"/>
        </w:rPr>
        <w:t>What would happen if there were a large nuclear war?</w:t>
      </w:r>
      <w:r w:rsidRPr="008B4A2A">
        <w:rPr>
          <w:sz w:val="16"/>
        </w:rPr>
        <w:t xml:space="preserve"> A 2002 report by Physicians for Social Responsibility showed that </w:t>
      </w:r>
      <w:r w:rsidRPr="008B4A2A">
        <w:rPr>
          <w:rStyle w:val="StyleUnderline"/>
        </w:rPr>
        <w:t xml:space="preserve">if only 300 of the 1,500 warheads in the Russian arsenal got through to </w:t>
      </w:r>
      <w:r w:rsidRPr="008B4A2A">
        <w:rPr>
          <w:sz w:val="16"/>
        </w:rPr>
        <w:t xml:space="preserve">targets in </w:t>
      </w:r>
      <w:r w:rsidRPr="008B4A2A">
        <w:rPr>
          <w:rStyle w:val="StyleUnderline"/>
        </w:rPr>
        <w:t>the U</w:t>
      </w:r>
      <w:r w:rsidRPr="008B4A2A">
        <w:rPr>
          <w:sz w:val="16"/>
        </w:rPr>
        <w:t xml:space="preserve">nited </w:t>
      </w:r>
      <w:r w:rsidRPr="008B4A2A">
        <w:rPr>
          <w:rStyle w:val="StyleUnderline"/>
        </w:rPr>
        <w:t>S</w:t>
      </w:r>
      <w:r w:rsidRPr="008B4A2A">
        <w:rPr>
          <w:sz w:val="16"/>
        </w:rPr>
        <w:t xml:space="preserve">tates, up to </w:t>
      </w:r>
      <w:r w:rsidRPr="008B4A2A">
        <w:rPr>
          <w:rStyle w:val="StyleUnderline"/>
        </w:rPr>
        <w:t xml:space="preserve">100 million people would die in the first 30 minutes. </w:t>
      </w:r>
      <w:proofErr w:type="gramStart"/>
      <w:r w:rsidRPr="008B4A2A">
        <w:rPr>
          <w:rStyle w:val="StyleUnderline"/>
        </w:rPr>
        <w:t>The entire economic infrastructure on which we depend</w:t>
      </w:r>
      <w:r w:rsidRPr="008B4A2A">
        <w:rPr>
          <w:sz w:val="16"/>
        </w:rPr>
        <w:t xml:space="preserve"> — the public health system, banking system, communications network, food distribution system — </w:t>
      </w:r>
      <w:r w:rsidRPr="008B4A2A">
        <w:rPr>
          <w:rStyle w:val="StyleUnderline"/>
        </w:rPr>
        <w:t>would be destroyed.</w:t>
      </w:r>
      <w:proofErr w:type="gramEnd"/>
      <w:r w:rsidRPr="008B4A2A">
        <w:rPr>
          <w:rStyle w:val="StyleUnderline"/>
        </w:rPr>
        <w:t xml:space="preserve"> In the months following this attack,</w:t>
      </w:r>
      <w:r w:rsidRPr="008B4A2A">
        <w:rPr>
          <w:sz w:val="16"/>
        </w:rPr>
        <w:t xml:space="preserve"> most of </w:t>
      </w:r>
      <w:r w:rsidRPr="008B4A2A">
        <w:rPr>
          <w:rStyle w:val="StyleUnderline"/>
        </w:rPr>
        <w:t>the rest of the population would also die, from starvation, exposure to cold, epidemic disease and radiation poisoning.</w:t>
      </w:r>
      <w:r w:rsidR="008B4A2A">
        <w:rPr>
          <w:rStyle w:val="StyleUnderline"/>
        </w:rPr>
        <w:t xml:space="preserve"> </w:t>
      </w:r>
      <w:r w:rsidRPr="008B4A2A">
        <w:rPr>
          <w:rStyle w:val="StyleUnderline"/>
        </w:rPr>
        <w:t>The global climate disruption would be even more catastrophic.</w:t>
      </w:r>
      <w:r w:rsidR="008B4A2A" w:rsidRPr="008B4A2A">
        <w:rPr>
          <w:sz w:val="16"/>
        </w:rPr>
        <w:t xml:space="preserve"> </w:t>
      </w:r>
      <w:r w:rsidRPr="008B4A2A">
        <w:rPr>
          <w:sz w:val="16"/>
        </w:rPr>
        <w:t>Limited war in South Asia would drop global temperatures 1.3 degrees Celsius</w:t>
      </w:r>
      <w:r w:rsidRPr="008B4A2A">
        <w:rPr>
          <w:rStyle w:val="StyleUnderline"/>
        </w:rPr>
        <w:t>. A war between the U</w:t>
      </w:r>
      <w:r w:rsidRPr="008B4A2A">
        <w:rPr>
          <w:sz w:val="16"/>
        </w:rPr>
        <w:t xml:space="preserve">nited </w:t>
      </w:r>
      <w:r w:rsidRPr="008B4A2A">
        <w:rPr>
          <w:rStyle w:val="StyleUnderline"/>
        </w:rPr>
        <w:t>S</w:t>
      </w:r>
      <w:r w:rsidRPr="008B4A2A">
        <w:rPr>
          <w:sz w:val="16"/>
        </w:rPr>
        <w:t xml:space="preserve">tates </w:t>
      </w:r>
      <w:r w:rsidRPr="008B4A2A">
        <w:rPr>
          <w:rStyle w:val="StyleUnderline"/>
        </w:rPr>
        <w:t>and Russia,</w:t>
      </w:r>
      <w:r w:rsidRPr="008B4A2A">
        <w:rPr>
          <w:sz w:val="16"/>
        </w:rPr>
        <w:t xml:space="preserve"> using only those weapons they will still possess when the New START treaty is fully implemented in 2017, </w:t>
      </w:r>
      <w:r w:rsidRPr="008B4A2A">
        <w:rPr>
          <w:rStyle w:val="StyleUnderline"/>
        </w:rPr>
        <w:t xml:space="preserve">drops temperatures </w:t>
      </w:r>
      <w:proofErr w:type="gramStart"/>
      <w:r w:rsidRPr="008B4A2A">
        <w:rPr>
          <w:rStyle w:val="StyleUnderline"/>
        </w:rPr>
        <w:t>an</w:t>
      </w:r>
      <w:proofErr w:type="gramEnd"/>
      <w:r w:rsidRPr="008B4A2A">
        <w:rPr>
          <w:rStyle w:val="StyleUnderline"/>
        </w:rPr>
        <w:t xml:space="preserve"> average of 8 degrees Celsius</w:t>
      </w:r>
      <w:r w:rsidRPr="008B4A2A">
        <w:rPr>
          <w:sz w:val="16"/>
        </w:rPr>
        <w:t>. In the interior of Eurasia, North America and in Iowa, temperatures drop 20 to 30 degrees Celsius to a level not seen in 18,000 years — since the coldest time of the last Ice Age.</w:t>
      </w:r>
      <w:r w:rsidR="008B4A2A" w:rsidRPr="008B4A2A">
        <w:rPr>
          <w:sz w:val="16"/>
        </w:rPr>
        <w:t xml:space="preserve"> </w:t>
      </w:r>
      <w:r w:rsidRPr="008B4A2A">
        <w:rPr>
          <w:rStyle w:val="StyleUnderline"/>
        </w:rPr>
        <w:t>Agriculture stops, ecosystems collapse, the vast majority of the human race starves and many species,</w:t>
      </w:r>
      <w:r w:rsidRPr="008B4A2A">
        <w:rPr>
          <w:sz w:val="16"/>
        </w:rPr>
        <w:t xml:space="preserve"> perhaps </w:t>
      </w:r>
      <w:r w:rsidRPr="008B4A2A">
        <w:rPr>
          <w:rStyle w:val="Emphasis"/>
        </w:rPr>
        <w:t>including our own, become extinct.</w:t>
      </w:r>
      <w:r w:rsidR="008B4A2A">
        <w:rPr>
          <w:rStyle w:val="Emphasis"/>
        </w:rPr>
        <w:t xml:space="preserve"> </w:t>
      </w:r>
      <w:r w:rsidRPr="008B4A2A">
        <w:rPr>
          <w:sz w:val="16"/>
        </w:rPr>
        <w:t xml:space="preserve">As events in Ukraine have made clear, </w:t>
      </w:r>
      <w:r w:rsidRPr="008B4A2A">
        <w:rPr>
          <w:rStyle w:val="StyleUnderline"/>
        </w:rPr>
        <w:t>there is still a very real possibility that the U</w:t>
      </w:r>
      <w:r w:rsidRPr="008B4A2A">
        <w:rPr>
          <w:sz w:val="16"/>
        </w:rPr>
        <w:t xml:space="preserve">nited </w:t>
      </w:r>
      <w:r w:rsidRPr="008B4A2A">
        <w:rPr>
          <w:rStyle w:val="StyleUnderline"/>
        </w:rPr>
        <w:t>S</w:t>
      </w:r>
      <w:r w:rsidRPr="008B4A2A">
        <w:rPr>
          <w:sz w:val="16"/>
        </w:rPr>
        <w:t xml:space="preserve">tates </w:t>
      </w:r>
      <w:r w:rsidRPr="008B4A2A">
        <w:rPr>
          <w:rStyle w:val="StyleUnderline"/>
        </w:rPr>
        <w:t>and Russia may find themselves on opposite sides of an armed conflict</w:t>
      </w:r>
      <w:r w:rsidRPr="008B4A2A">
        <w:rPr>
          <w:sz w:val="16"/>
        </w:rPr>
        <w:t xml:space="preserve">, and </w:t>
      </w:r>
      <w:r w:rsidRPr="008B4A2A">
        <w:rPr>
          <w:rStyle w:val="StyleUnderline"/>
        </w:rPr>
        <w:t>that means that these vast nuclear arsenals might be used</w:t>
      </w:r>
      <w:r w:rsidRPr="008B4A2A">
        <w:rPr>
          <w:sz w:val="16"/>
        </w:rPr>
        <w:t>. Even if there is not a deliberate use of nuclear weapons, there is the danger of an accidental nuclear war.</w:t>
      </w:r>
    </w:p>
    <w:p w:rsidR="00871BFF" w:rsidRPr="00FB29F1" w:rsidRDefault="00871BFF" w:rsidP="00871BFF">
      <w:pPr>
        <w:rPr>
          <w:sz w:val="16"/>
        </w:rPr>
      </w:pPr>
    </w:p>
    <w:p w:rsidR="00871BFF" w:rsidRPr="00FB29F1" w:rsidRDefault="00871BFF" w:rsidP="007125CC">
      <w:pPr>
        <w:pStyle w:val="Heading3"/>
      </w:pPr>
      <w:r>
        <w:t>1AC—</w:t>
      </w:r>
      <w:r w:rsidRPr="00FB29F1">
        <w:t>Plan</w:t>
      </w:r>
    </w:p>
    <w:p w:rsidR="00871BFF" w:rsidRPr="00FB29F1" w:rsidRDefault="00871BFF" w:rsidP="00E84017">
      <w:pPr>
        <w:pStyle w:val="Heading4"/>
      </w:pPr>
      <w:r w:rsidRPr="00FB29F1">
        <w:t>The United States federal government should increase hydrographic mapping and surveying capabilities in the Arctic.</w:t>
      </w:r>
    </w:p>
    <w:p w:rsidR="00871BFF" w:rsidRPr="00FB29F1" w:rsidRDefault="00871BFF" w:rsidP="007125CC">
      <w:pPr>
        <w:pStyle w:val="Heading3"/>
      </w:pPr>
      <w:r>
        <w:t>1AC—</w:t>
      </w:r>
      <w:r w:rsidRPr="00FB29F1">
        <w:t>Solvency</w:t>
      </w:r>
    </w:p>
    <w:p w:rsidR="00BB6EB0" w:rsidRPr="00BB6EB0" w:rsidRDefault="00E84017" w:rsidP="00E84017">
      <w:pPr>
        <w:pStyle w:val="Heading4"/>
      </w:pPr>
      <w:r>
        <w:t>Navigation</w:t>
      </w:r>
      <w:r w:rsidR="00444985">
        <w:t>al</w:t>
      </w:r>
      <w:r>
        <w:t xml:space="preserve"> capabilities are key to a successful arc</w:t>
      </w:r>
      <w:r w:rsidR="00B67C54">
        <w:t>tic strategy—</w:t>
      </w:r>
      <w:r>
        <w:t>f</w:t>
      </w:r>
      <w:r w:rsidR="00BB6EB0">
        <w:t>ederal mapping guidelines, standard operating procedures, and vessel of opportunity protocol is vital to navig</w:t>
      </w:r>
      <w:r w:rsidR="00B67C54">
        <w:t>ation services in Arctic waters—</w:t>
      </w:r>
      <w:r w:rsidR="00444985">
        <w:t xml:space="preserve">NOAA mapping is key, but funding is necessary </w:t>
      </w:r>
    </w:p>
    <w:p w:rsidR="00871BFF" w:rsidRPr="00FB29F1" w:rsidRDefault="00871BFF" w:rsidP="00871BFF">
      <w:pPr>
        <w:rPr>
          <w:sz w:val="16"/>
        </w:rPr>
      </w:pPr>
      <w:r w:rsidRPr="00444985">
        <w:rPr>
          <w:rStyle w:val="Style13ptBold"/>
        </w:rPr>
        <w:t>Foxx 13</w:t>
      </w:r>
      <w:r w:rsidRPr="00FB29F1">
        <w:rPr>
          <w:rStyle w:val="Style13ptBold"/>
          <w:sz w:val="18"/>
        </w:rPr>
        <w:t>—</w:t>
      </w:r>
      <w:r w:rsidRPr="00FB29F1">
        <w:rPr>
          <w:sz w:val="16"/>
        </w:rPr>
        <w:t xml:space="preserve">U.S. Secretary of Transportation (Anthony, CMTS Chair, </w:t>
      </w:r>
      <w:proofErr w:type="gramStart"/>
      <w:r w:rsidRPr="00FB29F1">
        <w:rPr>
          <w:sz w:val="16"/>
        </w:rPr>
        <w:t>J.D</w:t>
      </w:r>
      <w:proofErr w:type="gramEnd"/>
      <w:r w:rsidRPr="00FB29F1">
        <w:rPr>
          <w:sz w:val="16"/>
        </w:rPr>
        <w:t>. from New York University School of Law, U.S. Arctic Marine Transportation System: Overview and Priorities for Action http://www.cmts.gov/downloads/CMTS%20U%20S%20%20Arctic%20MTS%20Report%20%2007-30-13.pdf//cc)</w:t>
      </w:r>
    </w:p>
    <w:p w:rsidR="00871BFF" w:rsidRPr="003C2122" w:rsidRDefault="00871BFF" w:rsidP="00871BFF">
      <w:pPr>
        <w:spacing w:line="240" w:lineRule="auto"/>
        <w:rPr>
          <w:rFonts w:eastAsia="Calibri" w:cs="Times New Roman"/>
          <w:sz w:val="16"/>
        </w:rPr>
      </w:pPr>
      <w:r w:rsidRPr="003C2122">
        <w:rPr>
          <w:rFonts w:eastAsia="Calibri" w:cs="Times New Roman"/>
          <w:u w:val="single"/>
        </w:rPr>
        <w:t>Arctic transits and access to Arctic resources become more feasible</w:t>
      </w:r>
      <w:r w:rsidRPr="003C2122">
        <w:rPr>
          <w:rFonts w:eastAsia="Calibri" w:cs="Times New Roman"/>
          <w:sz w:val="16"/>
        </w:rPr>
        <w:t xml:space="preserve">, </w:t>
      </w:r>
      <w:r w:rsidRPr="003C2122">
        <w:rPr>
          <w:rFonts w:eastAsia="Calibri" w:cs="Times New Roman"/>
          <w:b/>
          <w:u w:val="single"/>
        </w:rPr>
        <w:t>national security and commercial interests</w:t>
      </w:r>
      <w:r w:rsidRPr="003C2122">
        <w:rPr>
          <w:rFonts w:eastAsia="Calibri" w:cs="Times New Roman"/>
          <w:sz w:val="16"/>
        </w:rPr>
        <w:t xml:space="preserve">, including the cruise and </w:t>
      </w:r>
      <w:proofErr w:type="spellStart"/>
      <w:r w:rsidRPr="003C2122">
        <w:rPr>
          <w:rFonts w:eastAsia="Calibri" w:cs="Times New Roman"/>
          <w:sz w:val="16"/>
        </w:rPr>
        <w:t>eco¬tourism</w:t>
      </w:r>
      <w:proofErr w:type="spellEnd"/>
      <w:r w:rsidRPr="003C2122">
        <w:rPr>
          <w:rFonts w:eastAsia="Calibri" w:cs="Times New Roman"/>
          <w:sz w:val="16"/>
        </w:rPr>
        <w:t xml:space="preserve"> industry; </w:t>
      </w:r>
      <w:r w:rsidRPr="003C2122">
        <w:rPr>
          <w:rFonts w:eastAsia="Calibri" w:cs="Times New Roman"/>
          <w:u w:val="single"/>
        </w:rPr>
        <w:t>oil, gas, and mining industries</w:t>
      </w:r>
      <w:r w:rsidRPr="003C2122">
        <w:rPr>
          <w:rFonts w:eastAsia="Calibri" w:cs="Times New Roman"/>
          <w:sz w:val="16"/>
        </w:rPr>
        <w:t xml:space="preserve">; shipping; and fishing, </w:t>
      </w:r>
      <w:r w:rsidRPr="003C2122">
        <w:rPr>
          <w:rFonts w:eastAsia="Calibri" w:cs="Times New Roman"/>
          <w:b/>
          <w:u w:val="single"/>
        </w:rPr>
        <w:t xml:space="preserve">represent the </w:t>
      </w:r>
      <w:r w:rsidRPr="003C2122">
        <w:rPr>
          <w:rFonts w:eastAsia="Calibri" w:cs="Times New Roman"/>
          <w:b/>
          <w:iCs/>
          <w:u w:val="single"/>
          <w:bdr w:val="single" w:sz="8" w:space="0" w:color="auto"/>
        </w:rPr>
        <w:t>primary drivers</w:t>
      </w:r>
      <w:r w:rsidRPr="003C2122">
        <w:rPr>
          <w:rFonts w:eastAsia="Calibri" w:cs="Times New Roman"/>
          <w:b/>
          <w:u w:val="single"/>
        </w:rPr>
        <w:t xml:space="preserve"> for</w:t>
      </w:r>
      <w:r w:rsidRPr="003C2122">
        <w:rPr>
          <w:rFonts w:eastAsia="Calibri" w:cs="Times New Roman"/>
          <w:b/>
          <w:sz w:val="16"/>
        </w:rPr>
        <w:t xml:space="preserve"> </w:t>
      </w:r>
      <w:r w:rsidRPr="003C2122">
        <w:rPr>
          <w:rFonts w:eastAsia="Calibri" w:cs="Times New Roman"/>
          <w:b/>
          <w:u w:val="single"/>
        </w:rPr>
        <w:t>Federal delivery of</w:t>
      </w:r>
      <w:r w:rsidRPr="003C2122">
        <w:rPr>
          <w:rFonts w:eastAsia="Calibri" w:cs="Times New Roman"/>
          <w:b/>
          <w:sz w:val="16"/>
        </w:rPr>
        <w:t xml:space="preserve"> </w:t>
      </w:r>
      <w:r w:rsidRPr="003C2122">
        <w:rPr>
          <w:rFonts w:eastAsia="Calibri" w:cs="Times New Roman"/>
          <w:b/>
          <w:u w:val="single"/>
        </w:rPr>
        <w:t>adequate navigation services in U.S. Arctic waters</w:t>
      </w:r>
      <w:r w:rsidRPr="003C2122">
        <w:rPr>
          <w:rFonts w:eastAsia="Calibri" w:cs="Times New Roman"/>
          <w:sz w:val="16"/>
        </w:rPr>
        <w:t xml:space="preserve">. </w:t>
      </w:r>
      <w:r w:rsidRPr="003C2122">
        <w:rPr>
          <w:rFonts w:eastAsia="Calibri" w:cs="Times New Roman"/>
          <w:u w:val="single"/>
        </w:rPr>
        <w:t>Ships operating in the Arctic environment must contend with difficult weather, sea states and variable ice conditions</w:t>
      </w:r>
      <w:r w:rsidRPr="003C2122">
        <w:rPr>
          <w:rFonts w:eastAsia="Calibri" w:cs="Times New Roman"/>
          <w:sz w:val="16"/>
        </w:rPr>
        <w:t xml:space="preserve"> that can impact stability and navigation. Poor communications, navigation aids, and nautical charts exacerbate these difficulties. </w:t>
      </w:r>
      <w:r w:rsidRPr="003C2122">
        <w:rPr>
          <w:rFonts w:eastAsia="Calibri" w:cs="Times New Roman"/>
          <w:u w:val="single"/>
        </w:rPr>
        <w:t>As the agency responsible for charting all U.S. waters</w:t>
      </w:r>
      <w:r w:rsidRPr="003C2122">
        <w:rPr>
          <w:rFonts w:eastAsia="Calibri" w:cs="Times New Roman"/>
          <w:sz w:val="16"/>
        </w:rPr>
        <w:t xml:space="preserve"> in support of safe and efficient navigation and maritime commerce, </w:t>
      </w:r>
      <w:r w:rsidRPr="003C2122">
        <w:rPr>
          <w:rFonts w:eastAsia="Calibri" w:cs="Times New Roman"/>
          <w:u w:val="single"/>
        </w:rPr>
        <w:t>NOAA conducts hydrographic surveys, analyzes the data, and produces nautical charts showing water depths</w:t>
      </w:r>
      <w:r w:rsidRPr="003C2122">
        <w:rPr>
          <w:rFonts w:eastAsia="Calibri" w:cs="Times New Roman"/>
          <w:sz w:val="16"/>
        </w:rPr>
        <w:t xml:space="preserve">, aids to navigation, dangerous obstructions, shoreline, </w:t>
      </w:r>
      <w:r w:rsidRPr="003C2122">
        <w:rPr>
          <w:rFonts w:eastAsia="Calibri" w:cs="Times New Roman"/>
          <w:u w:val="single"/>
        </w:rPr>
        <w:t>and</w:t>
      </w:r>
      <w:r w:rsidRPr="003C2122">
        <w:rPr>
          <w:rFonts w:eastAsia="Calibri" w:cs="Times New Roman"/>
          <w:sz w:val="16"/>
        </w:rPr>
        <w:t xml:space="preserve"> other </w:t>
      </w:r>
      <w:r w:rsidRPr="003C2122">
        <w:rPr>
          <w:rFonts w:eastAsia="Calibri" w:cs="Times New Roman"/>
          <w:u w:val="single"/>
        </w:rPr>
        <w:t>key elements to improve a mariner's situational awareness</w:t>
      </w:r>
      <w:r w:rsidRPr="003C2122">
        <w:rPr>
          <w:rFonts w:eastAsia="Calibri" w:cs="Times New Roman"/>
          <w:sz w:val="16"/>
        </w:rPr>
        <w:t xml:space="preserve">. </w:t>
      </w:r>
      <w:r w:rsidRPr="003C2122">
        <w:rPr>
          <w:rFonts w:eastAsia="Calibri" w:cs="Times New Roman"/>
          <w:b/>
          <w:u w:val="single"/>
        </w:rPr>
        <w:t>These data are</w:t>
      </w:r>
      <w:r w:rsidRPr="003C2122">
        <w:rPr>
          <w:rFonts w:eastAsia="Calibri" w:cs="Times New Roman"/>
          <w:u w:val="single"/>
        </w:rPr>
        <w:t xml:space="preserve"> </w:t>
      </w:r>
      <w:r w:rsidRPr="003C2122">
        <w:rPr>
          <w:rFonts w:eastAsia="Calibri" w:cs="Times New Roman"/>
          <w:sz w:val="16"/>
        </w:rPr>
        <w:t xml:space="preserve">also </w:t>
      </w:r>
      <w:r w:rsidRPr="003C2122">
        <w:rPr>
          <w:rFonts w:eastAsia="Calibri" w:cs="Times New Roman"/>
          <w:b/>
          <w:u w:val="single"/>
        </w:rPr>
        <w:t>useful for</w:t>
      </w:r>
      <w:r w:rsidRPr="003C2122">
        <w:rPr>
          <w:rFonts w:eastAsia="Calibri" w:cs="Times New Roman"/>
          <w:u w:val="single"/>
        </w:rPr>
        <w:t xml:space="preserve"> </w:t>
      </w:r>
      <w:r w:rsidRPr="003C2122">
        <w:rPr>
          <w:rFonts w:eastAsia="Calibri" w:cs="Times New Roman"/>
          <w:sz w:val="16"/>
        </w:rPr>
        <w:t xml:space="preserve">many other purposes, such as </w:t>
      </w:r>
      <w:r w:rsidRPr="003C2122">
        <w:rPr>
          <w:rFonts w:eastAsia="Calibri" w:cs="Times New Roman"/>
          <w:b/>
          <w:u w:val="single"/>
        </w:rPr>
        <w:t>coastal ocean science, community climate change adaptation strategies, emergency response and coastal zone management</w:t>
      </w:r>
      <w:r w:rsidRPr="003C2122">
        <w:rPr>
          <w:rFonts w:eastAsia="Calibri" w:cs="Times New Roman"/>
          <w:sz w:val="16"/>
        </w:rPr>
        <w:t xml:space="preserve">. </w:t>
      </w:r>
      <w:r w:rsidRPr="003C2122">
        <w:rPr>
          <w:rFonts w:eastAsia="Calibri" w:cs="Times New Roman"/>
          <w:u w:val="single"/>
        </w:rPr>
        <w:t xml:space="preserve">However, </w:t>
      </w:r>
      <w:r w:rsidRPr="003C2122">
        <w:rPr>
          <w:rFonts w:eastAsia="Calibri" w:cs="Times New Roman"/>
          <w:b/>
          <w:u w:val="single"/>
        </w:rPr>
        <w:t>NOAA</w:t>
      </w:r>
      <w:r w:rsidRPr="003C2122">
        <w:rPr>
          <w:rFonts w:eastAsia="Calibri" w:cs="Times New Roman"/>
          <w:u w:val="single"/>
        </w:rPr>
        <w:t xml:space="preserve"> </w:t>
      </w:r>
      <w:r w:rsidRPr="003C2122">
        <w:rPr>
          <w:rFonts w:eastAsia="Calibri" w:cs="Times New Roman"/>
          <w:b/>
          <w:u w:val="single"/>
        </w:rPr>
        <w:t>lacks sufficient data</w:t>
      </w:r>
      <w:r w:rsidRPr="003C2122">
        <w:rPr>
          <w:rFonts w:eastAsia="Calibri" w:cs="Times New Roman"/>
          <w:u w:val="single"/>
        </w:rPr>
        <w:t xml:space="preserve"> to provide the same level of navigation services to the Arctic as in other parts of the Nation. </w:t>
      </w:r>
      <w:r w:rsidRPr="003C2122">
        <w:rPr>
          <w:rFonts w:eastAsia="Calibri" w:cs="Times New Roman"/>
          <w:b/>
          <w:u w:val="single"/>
        </w:rPr>
        <w:t xml:space="preserve">Old data are the norm, and there are </w:t>
      </w:r>
      <w:r w:rsidRPr="003C2122">
        <w:rPr>
          <w:rFonts w:eastAsia="Calibri" w:cs="Times New Roman"/>
          <w:b/>
          <w:iCs/>
          <w:u w:val="single"/>
          <w:bdr w:val="single" w:sz="8" w:space="0" w:color="auto"/>
        </w:rPr>
        <w:t>large gaps</w:t>
      </w:r>
      <w:r w:rsidRPr="003C2122">
        <w:rPr>
          <w:rFonts w:eastAsia="Calibri" w:cs="Times New Roman"/>
          <w:b/>
          <w:u w:val="single"/>
        </w:rPr>
        <w:t xml:space="preserve"> in the information that NOAA does have</w:t>
      </w:r>
      <w:r w:rsidRPr="003C2122">
        <w:rPr>
          <w:rFonts w:eastAsia="Calibri" w:cs="Times New Roman"/>
          <w:u w:val="single"/>
        </w:rPr>
        <w:t>, illustrated by empty white space on nautical charts</w:t>
      </w:r>
      <w:r w:rsidRPr="003C2122">
        <w:rPr>
          <w:rFonts w:eastAsia="Calibri" w:cs="Times New Roman"/>
          <w:sz w:val="16"/>
        </w:rPr>
        <w:t xml:space="preserve"> of the region. Stakeholder dialogues </w:t>
      </w:r>
      <w:r w:rsidRPr="003C2122">
        <w:rPr>
          <w:rFonts w:eastAsia="Calibri" w:cs="Times New Roman"/>
        </w:rPr>
        <w:t>and</w:t>
      </w:r>
      <w:r w:rsidRPr="003C2122">
        <w:rPr>
          <w:rFonts w:eastAsia="Calibri" w:cs="Times New Roman"/>
          <w:u w:val="single"/>
        </w:rPr>
        <w:t xml:space="preserve"> U.S. Coast Guard</w:t>
      </w:r>
      <w:r w:rsidRPr="003C2122">
        <w:rPr>
          <w:rFonts w:eastAsia="Calibri" w:cs="Times New Roman"/>
          <w:sz w:val="16"/>
        </w:rPr>
        <w:t xml:space="preserve"> (USCG) cutter expeditions in 2007 and 2008 validated the need for more accurate and up-to-date nautical charts in the region, as well as the shortcomings of NOAA's existing data. CHALLENGES: Overall, </w:t>
      </w:r>
      <w:r w:rsidRPr="003C2122">
        <w:rPr>
          <w:rFonts w:eastAsia="Calibri" w:cs="Times New Roman"/>
          <w:u w:val="single"/>
        </w:rPr>
        <w:t>NOAA has the capability and expertise to survey and chart Arctic waters, but is challenged by lack of resources</w:t>
      </w:r>
      <w:r w:rsidRPr="003C2122">
        <w:rPr>
          <w:rFonts w:eastAsia="Calibri" w:cs="Times New Roman"/>
          <w:sz w:val="16"/>
        </w:rPr>
        <w:t xml:space="preserve">. </w:t>
      </w:r>
      <w:r w:rsidRPr="003C2122">
        <w:rPr>
          <w:rFonts w:eastAsia="Calibri" w:cs="Times New Roman"/>
          <w:u w:val="single"/>
        </w:rPr>
        <w:t>Most Arctic waters that are charted were surveyed with obsolete technology</w:t>
      </w:r>
      <w:r w:rsidRPr="003C2122">
        <w:rPr>
          <w:rFonts w:eastAsia="Calibri" w:cs="Times New Roman"/>
        </w:rPr>
        <w:t>, some</w:t>
      </w:r>
      <w:r w:rsidRPr="003C2122">
        <w:rPr>
          <w:rFonts w:eastAsia="Calibri" w:cs="Times New Roman"/>
          <w:u w:val="single"/>
        </w:rPr>
        <w:t xml:space="preserve"> dating back to the eighteenth century</w:t>
      </w:r>
      <w:r w:rsidRPr="003C2122">
        <w:rPr>
          <w:rFonts w:eastAsia="Calibri" w:cs="Times New Roman"/>
          <w:sz w:val="16"/>
        </w:rPr>
        <w:t xml:space="preserve">, before the region was part of the United States. </w:t>
      </w:r>
      <w:r w:rsidRPr="003C2122">
        <w:rPr>
          <w:rFonts w:eastAsia="Calibri" w:cs="Times New Roman"/>
          <w:b/>
          <w:u w:val="single"/>
        </w:rPr>
        <w:t>Although a third of U.S. Arctic waters are classified as navigationally significant</w:t>
      </w:r>
      <w:r w:rsidRPr="003C2122">
        <w:rPr>
          <w:rFonts w:eastAsia="Calibri" w:cs="Times New Roman"/>
          <w:sz w:val="16"/>
        </w:rPr>
        <w:t xml:space="preserve"> (</w:t>
      </w:r>
      <w:r w:rsidRPr="003C2122">
        <w:rPr>
          <w:rFonts w:eastAsia="Calibri" w:cs="Times New Roman"/>
          <w:u w:val="single"/>
        </w:rPr>
        <w:t>roughly 242,000 square nautical miles</w:t>
      </w:r>
      <w:r w:rsidRPr="003C2122">
        <w:rPr>
          <w:rFonts w:eastAsia="Calibri" w:cs="Times New Roman"/>
          <w:sz w:val="16"/>
        </w:rPr>
        <w:t>, see Figure), only about 3200 square nautical miles (</w:t>
      </w:r>
      <w:r w:rsidRPr="003C2122">
        <w:rPr>
          <w:rFonts w:eastAsia="Calibri" w:cs="Times New Roman"/>
          <w:b/>
          <w:u w:val="single"/>
        </w:rPr>
        <w:t>less than 1 percent) have been surveyed with modern multi-beam technology</w:t>
      </w:r>
      <w:r w:rsidRPr="003C2122">
        <w:rPr>
          <w:rFonts w:eastAsia="Calibri" w:cs="Times New Roman"/>
          <w:b/>
          <w:sz w:val="16"/>
        </w:rPr>
        <w:t xml:space="preserve">. </w:t>
      </w:r>
      <w:r w:rsidRPr="003C2122">
        <w:rPr>
          <w:rFonts w:eastAsia="Calibri" w:cs="Times New Roman"/>
          <w:b/>
          <w:u w:val="single"/>
        </w:rPr>
        <w:t>Research and development</w:t>
      </w:r>
      <w:r w:rsidRPr="003C2122">
        <w:rPr>
          <w:rFonts w:eastAsia="Calibri" w:cs="Times New Roman"/>
          <w:u w:val="single"/>
        </w:rPr>
        <w:t xml:space="preserve"> into new underwater and airborne technologies able to withstand the rigors of the Arctic environment </w:t>
      </w:r>
      <w:r w:rsidRPr="003C2122">
        <w:rPr>
          <w:rFonts w:eastAsia="Calibri" w:cs="Times New Roman"/>
          <w:b/>
          <w:u w:val="single"/>
        </w:rPr>
        <w:t xml:space="preserve">will help to </w:t>
      </w:r>
      <w:r w:rsidRPr="003C2122">
        <w:rPr>
          <w:rFonts w:eastAsia="Calibri" w:cs="Times New Roman"/>
          <w:b/>
          <w:iCs/>
          <w:u w:val="single"/>
          <w:bdr w:val="single" w:sz="8" w:space="0" w:color="auto"/>
        </w:rPr>
        <w:t>fill gaps</w:t>
      </w:r>
      <w:r w:rsidRPr="003C2122">
        <w:rPr>
          <w:rFonts w:eastAsia="Calibri" w:cs="Times New Roman"/>
          <w:b/>
          <w:u w:val="single"/>
        </w:rPr>
        <w:t xml:space="preserve"> in hydrographic datasets</w:t>
      </w:r>
      <w:r w:rsidRPr="003C2122">
        <w:rPr>
          <w:rFonts w:eastAsia="Calibri" w:cs="Times New Roman"/>
          <w:u w:val="single"/>
        </w:rPr>
        <w:t>.</w:t>
      </w:r>
      <w:r w:rsidRPr="003C2122">
        <w:rPr>
          <w:rFonts w:eastAsia="Calibri" w:cs="Times New Roman"/>
          <w:sz w:val="16"/>
        </w:rPr>
        <w:t xml:space="preserve"> CURRENT ACTIVITIES: • The NOAA plans to survey about 500 square nautical miles in the Arctic each year using the NOAA ship </w:t>
      </w:r>
      <w:proofErr w:type="spellStart"/>
      <w:r w:rsidRPr="003C2122">
        <w:rPr>
          <w:rFonts w:eastAsia="Calibri" w:cs="Times New Roman"/>
          <w:sz w:val="16"/>
        </w:rPr>
        <w:t>Fairweather</w:t>
      </w:r>
      <w:proofErr w:type="spellEnd"/>
      <w:r w:rsidRPr="003C2122">
        <w:rPr>
          <w:rFonts w:eastAsia="Calibri" w:cs="Times New Roman"/>
          <w:sz w:val="16"/>
        </w:rPr>
        <w:t xml:space="preserve"> and/or contracts, with data archive/accessibility via NOAA's National Geophysical Data Center for multiple uses. • The NOAA is also developing an Arctic surveying partnership plan, where Navy, USCG, State of Alaska vessels and other ships of opportunity would acquire survey data en-route between Dutch Harbor and the Arctic Ocean to send to NOAA for analysis and charting. </w:t>
      </w:r>
      <w:r w:rsidRPr="003C2122">
        <w:rPr>
          <w:rFonts w:ascii="Times New Roman" w:eastAsia="Calibri" w:hAnsi="Times New Roman" w:cs="Times New Roman"/>
          <w:sz w:val="16"/>
        </w:rPr>
        <w:t>■</w:t>
      </w:r>
      <w:r w:rsidRPr="003C2122">
        <w:rPr>
          <w:rFonts w:eastAsia="Calibri" w:cs="Times New Roman"/>
          <w:sz w:val="16"/>
        </w:rPr>
        <w:t xml:space="preserve"> </w:t>
      </w:r>
      <w:proofErr w:type="gramStart"/>
      <w:r w:rsidRPr="003C2122">
        <w:rPr>
          <w:rFonts w:eastAsia="Calibri" w:cs="Times New Roman"/>
          <w:sz w:val="16"/>
        </w:rPr>
        <w:t>Employing</w:t>
      </w:r>
      <w:proofErr w:type="gramEnd"/>
      <w:r w:rsidRPr="003C2122">
        <w:rPr>
          <w:rFonts w:eastAsia="Calibri" w:cs="Times New Roman"/>
          <w:sz w:val="16"/>
        </w:rPr>
        <w:t xml:space="preserve"> this Integrated Ocean and Coastal Mapping (IOCM) concept would result in more accurate data along the most utilized Arctic open water routes. </w:t>
      </w:r>
      <w:r w:rsidRPr="003C2122">
        <w:rPr>
          <w:rFonts w:ascii="Times New Roman" w:eastAsia="Calibri" w:hAnsi="Times New Roman" w:cs="Times New Roman"/>
          <w:sz w:val="16"/>
        </w:rPr>
        <w:t>■</w:t>
      </w:r>
      <w:r w:rsidRPr="003C2122">
        <w:rPr>
          <w:rFonts w:eastAsia="Calibri" w:cs="Times New Roman"/>
          <w:sz w:val="16"/>
        </w:rPr>
        <w:t xml:space="preserve"> The NOAA could then focus its resources on the more challenging coastal areas in need of survey for harbors of refuge, port access and coastal community resilience. • Prioritizing survey and charting work is underway to make best use of existing resources. </w:t>
      </w:r>
      <w:r w:rsidRPr="003C2122">
        <w:rPr>
          <w:rFonts w:ascii="Times New Roman" w:eastAsia="Calibri" w:hAnsi="Times New Roman" w:cs="Times New Roman"/>
          <w:sz w:val="16"/>
        </w:rPr>
        <w:t>■</w:t>
      </w:r>
      <w:r w:rsidRPr="003C2122">
        <w:rPr>
          <w:rFonts w:eastAsia="Calibri" w:cs="Times New Roman"/>
          <w:sz w:val="16"/>
        </w:rPr>
        <w:t xml:space="preserve"> </w:t>
      </w:r>
      <w:proofErr w:type="gramStart"/>
      <w:r w:rsidRPr="003C2122">
        <w:rPr>
          <w:rFonts w:eastAsia="Calibri" w:cs="Times New Roman"/>
          <w:sz w:val="16"/>
        </w:rPr>
        <w:t>In</w:t>
      </w:r>
      <w:proofErr w:type="gramEnd"/>
      <w:r w:rsidRPr="003C2122">
        <w:rPr>
          <w:rFonts w:eastAsia="Calibri" w:cs="Times New Roman"/>
          <w:sz w:val="16"/>
        </w:rPr>
        <w:t xml:space="preserve"> 2011, NOAA conducted an assessment of the existing Arctic nautical charts to validate the demand for additional chart coverage. The NOAA produced the Arctic Nautical Charting Plan to better address user needs for larger scale charts of the region as resources are available. </w:t>
      </w:r>
      <w:r w:rsidRPr="003C2122">
        <w:rPr>
          <w:rFonts w:ascii="Times New Roman" w:eastAsia="Calibri" w:hAnsi="Times New Roman" w:cs="Times New Roman"/>
          <w:sz w:val="16"/>
        </w:rPr>
        <w:t>■</w:t>
      </w:r>
      <w:r w:rsidRPr="003C2122">
        <w:rPr>
          <w:rFonts w:eastAsia="Calibri" w:cs="Times New Roman"/>
          <w:sz w:val="16"/>
        </w:rPr>
        <w:t xml:space="preserve"> In 2012, the NOAA ship </w:t>
      </w:r>
      <w:proofErr w:type="spellStart"/>
      <w:r w:rsidRPr="003C2122">
        <w:rPr>
          <w:rFonts w:eastAsia="Calibri" w:cs="Times New Roman"/>
          <w:sz w:val="16"/>
        </w:rPr>
        <w:t>Fairweather</w:t>
      </w:r>
      <w:proofErr w:type="spellEnd"/>
      <w:r w:rsidRPr="003C2122">
        <w:rPr>
          <w:rFonts w:eastAsia="Calibri" w:cs="Times New Roman"/>
          <w:sz w:val="16"/>
        </w:rPr>
        <w:t xml:space="preserve"> completed a 30-day reconnaissance survey from Dutch Harbor through the Bering Strait and east through the Chukchi and Beaufort Seas to the U.S.- Canadian maritime boundary. The mission was to help determine future charting survey projects in the Arctic; it covered sea lanes that were last measured by Captain James Cook in 1778. </w:t>
      </w:r>
      <w:r w:rsidRPr="003C2122">
        <w:rPr>
          <w:rFonts w:ascii="Times New Roman" w:eastAsia="Calibri" w:hAnsi="Times New Roman" w:cs="Times New Roman"/>
          <w:sz w:val="16"/>
        </w:rPr>
        <w:t>■</w:t>
      </w:r>
      <w:r w:rsidRPr="003C2122">
        <w:rPr>
          <w:rFonts w:eastAsia="Calibri" w:cs="Times New Roman"/>
          <w:sz w:val="16"/>
        </w:rPr>
        <w:t xml:space="preserve"> The NOAA will also factor in the results of ongoing USCG Waterway Analysis and Management System (WAMS) assessments and Port Access Route Studies (PARS) of the Arctic region to support decisions on mapping and charting priorities. </w:t>
      </w:r>
      <w:r w:rsidRPr="003C2122">
        <w:rPr>
          <w:rFonts w:eastAsia="Calibri" w:cs="Times New Roman"/>
          <w:u w:val="single"/>
        </w:rPr>
        <w:t xml:space="preserve">FUTURE FEDERAL ACTIONS NEEDED: </w:t>
      </w:r>
      <w:r w:rsidRPr="003C2122">
        <w:rPr>
          <w:rFonts w:eastAsia="Calibri" w:cs="Times New Roman"/>
          <w:sz w:val="16"/>
        </w:rPr>
        <w:t xml:space="preserve">• </w:t>
      </w:r>
      <w:r w:rsidRPr="003C2122">
        <w:rPr>
          <w:rFonts w:eastAsia="Calibri" w:cs="Times New Roman"/>
          <w:b/>
          <w:u w:val="single"/>
        </w:rPr>
        <w:t>Establish mapping guidelines, standards, vessel of opportunity protocols, and standard operating procedures</w:t>
      </w:r>
      <w:r w:rsidRPr="003C2122">
        <w:rPr>
          <w:rFonts w:eastAsia="Calibri" w:cs="Times New Roman"/>
          <w:sz w:val="16"/>
        </w:rPr>
        <w:t xml:space="preserve"> to facilitate IOCM and acquisition of Arctic hydrographic, shoreline, habitat mapping, and water column data </w:t>
      </w:r>
      <w:r w:rsidRPr="003C2122">
        <w:rPr>
          <w:rFonts w:eastAsia="Calibri" w:cs="Times New Roman"/>
          <w:u w:val="single"/>
        </w:rPr>
        <w:t>in the Bering, Chukchi, and Beaufort Seas</w:t>
      </w:r>
      <w:r w:rsidRPr="003C2122">
        <w:rPr>
          <w:rFonts w:eastAsia="Calibri" w:cs="Times New Roman"/>
          <w:sz w:val="16"/>
        </w:rPr>
        <w:t xml:space="preserve">. • </w:t>
      </w:r>
      <w:r w:rsidRPr="003C2122">
        <w:rPr>
          <w:rFonts w:eastAsia="Calibri" w:cs="Times New Roman"/>
          <w:u w:val="single"/>
        </w:rPr>
        <w:t>Survey a minimum of 500 square nautical miles a year in U.S. Arctic waters</w:t>
      </w:r>
      <w:r w:rsidRPr="003C2122">
        <w:rPr>
          <w:rFonts w:eastAsia="Calibri" w:cs="Times New Roman"/>
          <w:sz w:val="16"/>
        </w:rPr>
        <w:t xml:space="preserve">. • </w:t>
      </w:r>
      <w:r w:rsidRPr="003C2122">
        <w:rPr>
          <w:rFonts w:eastAsia="Calibri" w:cs="Times New Roman"/>
          <w:u w:val="single"/>
        </w:rPr>
        <w:t>Update nautical charts, environmental sensitivity indices, and other Arctic feature maps with mapping data</w:t>
      </w:r>
      <w:r w:rsidRPr="003C2122">
        <w:rPr>
          <w:rFonts w:eastAsia="Calibri" w:cs="Times New Roman"/>
          <w:sz w:val="16"/>
        </w:rPr>
        <w:t xml:space="preserve"> acquired during annual field seasons. • </w:t>
      </w:r>
      <w:r w:rsidRPr="003C2122">
        <w:rPr>
          <w:rFonts w:eastAsia="Calibri" w:cs="Times New Roman"/>
          <w:u w:val="single"/>
        </w:rPr>
        <w:t>Consult coastal communities for input</w:t>
      </w:r>
      <w:r w:rsidRPr="003C2122">
        <w:rPr>
          <w:rFonts w:eastAsia="Calibri" w:cs="Times New Roman"/>
          <w:sz w:val="16"/>
        </w:rPr>
        <w:t xml:space="preserve"> to enhance Coast Pilot in Alaska. • </w:t>
      </w:r>
      <w:r w:rsidRPr="003C2122">
        <w:rPr>
          <w:rFonts w:eastAsia="Calibri" w:cs="Times New Roman"/>
          <w:u w:val="single"/>
        </w:rPr>
        <w:t>Refine</w:t>
      </w:r>
      <w:r w:rsidRPr="003C2122">
        <w:rPr>
          <w:rFonts w:eastAsia="Calibri" w:cs="Times New Roman"/>
          <w:sz w:val="16"/>
        </w:rPr>
        <w:t xml:space="preserve">, with stakeholders and traditional knowledge, </w:t>
      </w:r>
      <w:r w:rsidRPr="003C2122">
        <w:rPr>
          <w:rFonts w:eastAsia="Calibri" w:cs="Times New Roman"/>
          <w:u w:val="single"/>
        </w:rPr>
        <w:t>survey priority list of Arctic maritime regions</w:t>
      </w:r>
      <w:r w:rsidRPr="003C2122">
        <w:rPr>
          <w:rFonts w:eastAsia="Calibri" w:cs="Times New Roman"/>
          <w:sz w:val="16"/>
        </w:rPr>
        <w:t xml:space="preserve">. • </w:t>
      </w:r>
      <w:r w:rsidRPr="003C2122">
        <w:rPr>
          <w:rFonts w:eastAsia="Calibri" w:cs="Times New Roman"/>
          <w:u w:val="single"/>
        </w:rPr>
        <w:t>Conduct coordinated interagency ocean and coastal mapping operations a</w:t>
      </w:r>
      <w:r w:rsidRPr="003C2122">
        <w:rPr>
          <w:rFonts w:eastAsia="Calibri" w:cs="Times New Roman"/>
          <w:sz w:val="16"/>
        </w:rPr>
        <w:t xml:space="preserve">nd incorporate results into the Ocean and Coastal Mapping Inventory. • Conduct WAMS and PARS of the Arctic region, beginning with ongoing PARS for the Bering Strait, and incorporate into decisions on mapping and charting priorities and waterways management. • </w:t>
      </w:r>
      <w:r w:rsidRPr="003C2122">
        <w:rPr>
          <w:rFonts w:eastAsia="Calibri" w:cs="Times New Roman"/>
          <w:u w:val="single"/>
        </w:rPr>
        <w:t>Complete electronic navigational chart coverage as agreed to by the Arctic Regional Hydrographic Commission</w:t>
      </w:r>
      <w:r w:rsidRPr="003C2122">
        <w:rPr>
          <w:rFonts w:eastAsia="Calibri" w:cs="Times New Roman"/>
          <w:sz w:val="16"/>
        </w:rPr>
        <w:t xml:space="preserve">. • Should resources come available, NOAA would task the Survey Vessel Rainier to the </w:t>
      </w:r>
      <w:proofErr w:type="gramStart"/>
      <w:r w:rsidRPr="003C2122">
        <w:rPr>
          <w:rFonts w:eastAsia="Calibri" w:cs="Times New Roman"/>
          <w:sz w:val="16"/>
        </w:rPr>
        <w:t>Arctic,</w:t>
      </w:r>
      <w:proofErr w:type="gramEnd"/>
      <w:r w:rsidRPr="003C2122">
        <w:rPr>
          <w:rFonts w:eastAsia="Calibri" w:cs="Times New Roman"/>
          <w:sz w:val="16"/>
        </w:rPr>
        <w:t xml:space="preserve"> </w:t>
      </w:r>
      <w:r w:rsidRPr="003C2122">
        <w:rPr>
          <w:rFonts w:eastAsia="Calibri" w:cs="Times New Roman"/>
          <w:u w:val="single"/>
        </w:rPr>
        <w:t>use a NOAA fishery research vessel to survey, or contract for hydrographic data in the region</w:t>
      </w:r>
      <w:r w:rsidRPr="003C2122">
        <w:rPr>
          <w:rFonts w:eastAsia="Calibri" w:cs="Times New Roman"/>
          <w:sz w:val="16"/>
        </w:rPr>
        <w:t>.</w:t>
      </w:r>
    </w:p>
    <w:p w:rsidR="00871BFF" w:rsidRPr="00E84017" w:rsidRDefault="00A84E44" w:rsidP="00E84017">
      <w:pPr>
        <w:pStyle w:val="Heading4"/>
        <w:rPr>
          <w:rStyle w:val="StyleUnderline"/>
          <w:u w:val="none"/>
        </w:rPr>
      </w:pPr>
      <w:r>
        <w:rPr>
          <w:rStyle w:val="StyleUnderline"/>
          <w:u w:val="none"/>
        </w:rPr>
        <w:t xml:space="preserve">Only </w:t>
      </w:r>
      <w:r w:rsidR="00E84017" w:rsidRPr="00E84017">
        <w:rPr>
          <w:rStyle w:val="StyleUnderline"/>
          <w:u w:val="none"/>
        </w:rPr>
        <w:t xml:space="preserve">US national investment and </w:t>
      </w:r>
      <w:r>
        <w:rPr>
          <w:rStyle w:val="StyleUnderline"/>
          <w:u w:val="none"/>
        </w:rPr>
        <w:t xml:space="preserve">a </w:t>
      </w:r>
      <w:r w:rsidR="00E84017" w:rsidRPr="00E84017">
        <w:rPr>
          <w:rStyle w:val="StyleUnderline"/>
          <w:u w:val="none"/>
        </w:rPr>
        <w:t xml:space="preserve">regulatory strategy solves   </w:t>
      </w:r>
    </w:p>
    <w:p w:rsidR="00871BFF" w:rsidRPr="003C2122" w:rsidRDefault="00871BFF" w:rsidP="00871BFF">
      <w:pPr>
        <w:rPr>
          <w:rStyle w:val="StyleUnderline"/>
          <w:sz w:val="16"/>
          <w:u w:val="none"/>
        </w:rPr>
      </w:pPr>
      <w:r w:rsidRPr="003C2122">
        <w:rPr>
          <w:rStyle w:val="StyleUnderline"/>
          <w:b/>
          <w:u w:val="none"/>
        </w:rPr>
        <w:t>Slayton 5/21</w:t>
      </w:r>
      <w:r w:rsidRPr="003C2122">
        <w:rPr>
          <w:rStyle w:val="StyleUnderline"/>
          <w:u w:val="none"/>
        </w:rPr>
        <w:t xml:space="preserve">/14—Research Fellow, Hoover Institution, Stanford University and Co-Chair and Executive Director, Arctic Security Initiative </w:t>
      </w:r>
      <w:r w:rsidRPr="003C2122">
        <w:rPr>
          <w:rStyle w:val="StyleUnderline"/>
          <w:sz w:val="16"/>
          <w:u w:val="none"/>
        </w:rPr>
        <w:t xml:space="preserve">(David M, House Transportation and Infrastructure Subcommittee on Coast Guard and Maritime Transportation Hearing </w:t>
      </w:r>
      <w:r w:rsidRPr="003C2122">
        <w:rPr>
          <w:rStyle w:val="StyleUnderline"/>
          <w:i/>
          <w:sz w:val="14"/>
          <w:u w:val="none"/>
        </w:rPr>
        <w:t xml:space="preserve">Using New Ocean Technologies: Promoting Efficient Maritime Transportation and Improving Maritime Domain Awareness and Response Capability </w:t>
      </w:r>
      <w:r w:rsidRPr="003C2122">
        <w:rPr>
          <w:rStyle w:val="StyleUnderline"/>
          <w:sz w:val="16"/>
          <w:u w:val="none"/>
        </w:rPr>
        <w:t>Written Statement for the Record to the United States House of Representatives Transport, Transportation and Infrastructure Committee, Coast Guard and Maritime Transportation Sub-Committee//cc)</w:t>
      </w:r>
    </w:p>
    <w:p w:rsidR="00871BFF" w:rsidRDefault="00871BFF" w:rsidP="00871BFF">
      <w:pPr>
        <w:rPr>
          <w:rStyle w:val="StyleUnderline"/>
          <w:sz w:val="16"/>
        </w:rPr>
      </w:pPr>
      <w:r w:rsidRPr="00FB29F1">
        <w:rPr>
          <w:rStyle w:val="StyleUnderline"/>
        </w:rPr>
        <w:t>With regard to Arctic shipping, the United States should</w:t>
      </w:r>
      <w:r w:rsidRPr="00FB29F1">
        <w:rPr>
          <w:rStyle w:val="StyleUnderline"/>
          <w:sz w:val="16"/>
        </w:rPr>
        <w:t xml:space="preserve"> continue to be proactive at the IMO in </w:t>
      </w:r>
      <w:r w:rsidRPr="00FB29F1">
        <w:rPr>
          <w:rStyle w:val="StyleUnderline"/>
        </w:rPr>
        <w:t>support</w:t>
      </w:r>
      <w:r w:rsidRPr="00FB29F1">
        <w:rPr>
          <w:rStyle w:val="StyleUnderline"/>
          <w:sz w:val="16"/>
        </w:rPr>
        <w:t xml:space="preserve"> of </w:t>
      </w:r>
      <w:r w:rsidRPr="00FB29F1">
        <w:rPr>
          <w:rStyle w:val="StyleUnderline"/>
        </w:rPr>
        <w:t>a mandatory polar code that must include all commercial ships operating in polar waters</w:t>
      </w:r>
      <w:r w:rsidRPr="00FB29F1">
        <w:rPr>
          <w:rStyle w:val="StyleUnderline"/>
          <w:sz w:val="16"/>
        </w:rPr>
        <w:t xml:space="preserve">. The United States also should propose future IMO measures that focus on specific Arctic regulations, as well as developing port state control agreements with the Arctic states to enhance polar code enforcement. Timely application of a new IMO Polar Code to the U.S. maritime Arctic will require expedited regulatory implementation by the Coast Guard. </w:t>
      </w:r>
      <w:r w:rsidRPr="00FB29F1">
        <w:rPr>
          <w:rStyle w:val="StyleUnderline"/>
        </w:rPr>
        <w:t>The United States</w:t>
      </w:r>
      <w:r w:rsidRPr="00FB29F1">
        <w:rPr>
          <w:rStyle w:val="StyleUnderline"/>
          <w:sz w:val="16"/>
        </w:rPr>
        <w:t xml:space="preserve">, as one of the lead countries (along with Finland and Canada), </w:t>
      </w:r>
      <w:r w:rsidRPr="00FB29F1">
        <w:rPr>
          <w:rStyle w:val="StyleUnderline"/>
        </w:rPr>
        <w:t>should use the Arctic Council's Arctic Marine Shipping Assessment</w:t>
      </w:r>
      <w:r w:rsidRPr="00FB29F1">
        <w:rPr>
          <w:rStyle w:val="StyleUnderline"/>
          <w:sz w:val="16"/>
        </w:rPr>
        <w:t xml:space="preserve"> (AMSA) </w:t>
      </w:r>
      <w:r w:rsidRPr="00FB29F1">
        <w:rPr>
          <w:rStyle w:val="StyleUnderline"/>
        </w:rPr>
        <w:t>as a strategic guide and policy framework</w:t>
      </w:r>
      <w:r w:rsidRPr="00FB29F1">
        <w:rPr>
          <w:rStyle w:val="StyleUnderline"/>
          <w:sz w:val="16"/>
        </w:rPr>
        <w:t xml:space="preserve"> to protect the region's Arctic communities and the marine environment, and to enhance regional marine safety. </w:t>
      </w:r>
      <w:r w:rsidRPr="00FB29F1">
        <w:rPr>
          <w:rStyle w:val="StyleUnderline"/>
        </w:rPr>
        <w:t>Increased funding of NOAA for Arctic hydrographic surveying and charting is paramount if a safe maritime operating environment is to be secured, and coastal economic development can be initiated</w:t>
      </w:r>
      <w:r w:rsidRPr="00FB29F1">
        <w:rPr>
          <w:rStyle w:val="StyleUnderline"/>
          <w:sz w:val="16"/>
        </w:rPr>
        <w:t xml:space="preserve">. A comprehensive environmental observing system, a deep-draft port, and improved Search and Rescue and environmental response capacity and capability are among the critical infrastructure needs for the future of Arctic Alaska. </w:t>
      </w:r>
      <w:r w:rsidRPr="00FB29F1">
        <w:rPr>
          <w:rStyle w:val="StyleUnderline"/>
        </w:rPr>
        <w:t>Public - private partnerships must be conceived and fostered to ensure that adequate funding is available for large, maritime infrastructure projects</w:t>
      </w:r>
      <w:r w:rsidRPr="00FB29F1">
        <w:rPr>
          <w:rStyle w:val="StyleUnderline"/>
          <w:sz w:val="16"/>
        </w:rPr>
        <w:t xml:space="preserve"> such as a major port during a time of austere federal budgets. Nevertheless, </w:t>
      </w:r>
      <w:r w:rsidRPr="00FB29F1">
        <w:rPr>
          <w:rStyle w:val="StyleUnderline"/>
        </w:rPr>
        <w:t>strategic investments in Arctic infrastructure by the federal government will be required to enhance public safety and security, and advance economic opportunity in new partnerships.</w:t>
      </w:r>
      <w:r w:rsidRPr="00FB29F1">
        <w:rPr>
          <w:rStyle w:val="StyleUnderline"/>
          <w:sz w:val="16"/>
        </w:rPr>
        <w:t xml:space="preserve"> </w:t>
      </w:r>
      <w:r w:rsidRPr="00FB29F1">
        <w:rPr>
          <w:rStyle w:val="StyleUnderline"/>
        </w:rPr>
        <w:t>The U.S. federal government must better execute its legal responsibilities and implement its promise of using an integrated Arctic management approach in the region</w:t>
      </w:r>
      <w:r w:rsidRPr="00FB29F1">
        <w:rPr>
          <w:rStyle w:val="StyleUnderline"/>
          <w:sz w:val="16"/>
        </w:rPr>
        <w:t xml:space="preserve">. These challenges will necessarily require close federal-state of Alaska cooperation and greater stakeholder engagement. </w:t>
      </w:r>
      <w:r w:rsidRPr="00FB29F1">
        <w:rPr>
          <w:rStyle w:val="StyleUnderline"/>
        </w:rPr>
        <w:t>The future of Alaska and the</w:t>
      </w:r>
      <w:r w:rsidRPr="00FB29F1">
        <w:rPr>
          <w:rStyle w:val="StyleUnderline"/>
          <w:sz w:val="16"/>
        </w:rPr>
        <w:t xml:space="preserve"> future of the </w:t>
      </w:r>
      <w:r w:rsidRPr="00FB29F1">
        <w:rPr>
          <w:rStyle w:val="StyleUnderline"/>
        </w:rPr>
        <w:t>United States</w:t>
      </w:r>
      <w:r w:rsidRPr="00FB29F1">
        <w:rPr>
          <w:rStyle w:val="StyleUnderline"/>
          <w:sz w:val="16"/>
        </w:rPr>
        <w:t xml:space="preserve"> as an Arctic nation </w:t>
      </w:r>
      <w:r w:rsidRPr="00FB29F1">
        <w:rPr>
          <w:rStyle w:val="StyleUnderline"/>
        </w:rPr>
        <w:t>depend on sound strategic planning at the outset of new national initiative</w:t>
      </w:r>
      <w:r w:rsidRPr="00FB29F1">
        <w:rPr>
          <w:rStyle w:val="StyleUnderline"/>
          <w:sz w:val="16"/>
        </w:rPr>
        <w:t xml:space="preserve">s. Thus, the timely Implementation Plan of the National Strategy for the Arctic Region (2014) as a framework for federal process is essential. </w:t>
      </w:r>
      <w:r w:rsidRPr="00FB29F1">
        <w:rPr>
          <w:rStyle w:val="StyleUnderline"/>
        </w:rPr>
        <w:t>Executed in a comprehensive and integrated manner, these actions can enhance America's National Security, Economic strength and Environmental interests in its large maritime Arctic</w:t>
      </w:r>
      <w:r w:rsidRPr="00FB29F1">
        <w:rPr>
          <w:rStyle w:val="StyleUnderline"/>
          <w:sz w:val="16"/>
        </w:rPr>
        <w:t xml:space="preserve">. In closing, while the issues are many and not without challenge on many levels, the maritime industry and entrepreneurial maritime clusters of this nation afford great opportunities. </w:t>
      </w:r>
      <w:r w:rsidRPr="00FB29F1">
        <w:rPr>
          <w:rStyle w:val="StyleUnderline"/>
        </w:rPr>
        <w:t>Now is the time to approach our maritime and Arctic interests and responsibilities urgently and as a national strategic priority.</w:t>
      </w:r>
      <w:r w:rsidRPr="00FB29F1">
        <w:rPr>
          <w:rStyle w:val="StyleUnderline"/>
          <w:sz w:val="16"/>
        </w:rPr>
        <w:t xml:space="preserve"> </w:t>
      </w:r>
    </w:p>
    <w:p w:rsidR="00CF2DFC" w:rsidRDefault="00CF2DFC" w:rsidP="00CF2DFC">
      <w:pPr>
        <w:pStyle w:val="Heading1"/>
      </w:pPr>
      <w:r>
        <w:t>Case Extensions</w:t>
      </w:r>
    </w:p>
    <w:p w:rsidR="0074459C" w:rsidRPr="00E84017" w:rsidRDefault="00E72EE5" w:rsidP="000D0903">
      <w:pPr>
        <w:pStyle w:val="Heading2"/>
      </w:pPr>
      <w:r>
        <w:t>Solvency</w:t>
      </w:r>
    </w:p>
    <w:p w:rsidR="008955DF" w:rsidRDefault="008955DF" w:rsidP="00871BFF">
      <w:pPr>
        <w:rPr>
          <w:rStyle w:val="StyleUnderline"/>
        </w:rPr>
      </w:pPr>
    </w:p>
    <w:p w:rsidR="00E84017" w:rsidRDefault="00E72EE5" w:rsidP="007125CC">
      <w:pPr>
        <w:pStyle w:val="Heading3"/>
      </w:pPr>
      <w:r>
        <w:t>Mapping</w:t>
      </w:r>
    </w:p>
    <w:p w:rsidR="00DB7C72" w:rsidRPr="00FB29F1" w:rsidRDefault="00DB7C72" w:rsidP="00DB7C72">
      <w:pPr>
        <w:pStyle w:val="Heading4"/>
      </w:pPr>
      <w:r w:rsidRPr="00FB29F1">
        <w:t xml:space="preserve">Mapping is key to effective use of the Arctic—US action is key </w:t>
      </w:r>
    </w:p>
    <w:p w:rsidR="00DB7C72" w:rsidRPr="00FB29F1" w:rsidRDefault="00DB7C72" w:rsidP="00DB7C72">
      <w:pPr>
        <w:rPr>
          <w:sz w:val="16"/>
        </w:rPr>
      </w:pPr>
      <w:proofErr w:type="spellStart"/>
      <w:r w:rsidRPr="00FB29F1">
        <w:rPr>
          <w:b/>
        </w:rPr>
        <w:t>Kraska</w:t>
      </w:r>
      <w:proofErr w:type="spellEnd"/>
      <w:r w:rsidRPr="00FB29F1">
        <w:rPr>
          <w:b/>
        </w:rPr>
        <w:t xml:space="preserve"> and Baker, 14</w:t>
      </w:r>
      <w:r w:rsidR="006B7365">
        <w:rPr>
          <w:b/>
        </w:rPr>
        <w:t>—</w:t>
      </w:r>
      <w:r w:rsidRPr="00FB29F1">
        <w:rPr>
          <w:sz w:val="16"/>
        </w:rPr>
        <w:t xml:space="preserve">Mary </w:t>
      </w:r>
      <w:proofErr w:type="spellStart"/>
      <w:r w:rsidRPr="00FB29F1">
        <w:rPr>
          <w:sz w:val="16"/>
        </w:rPr>
        <w:t>Derrickson</w:t>
      </w:r>
      <w:proofErr w:type="spellEnd"/>
      <w:r w:rsidRPr="00FB29F1">
        <w:rPr>
          <w:sz w:val="16"/>
        </w:rPr>
        <w:t xml:space="preserve"> McCurdy visiting scholar at Duke University Marine Laboratory and senior fellow at the Center for Oceans Law and Policy, University of Virginia School of Law AND associate professor of law and senior fellow for Oceans and Energy at the Institute for Energy and the Environment at Vermont Law School (James and Betsy, “Emerging Arctic Security Challenges,” Center for a New American Security, March, http://www.cnas.org/sites/default/files/publications-pdf/CNAS_EmergingArcticSecurityChallenges_policybrief.pdf)//VIVIENNE</w:t>
      </w:r>
    </w:p>
    <w:p w:rsidR="00DB7C72" w:rsidRPr="00FB29F1" w:rsidRDefault="00DB7C72" w:rsidP="00DB7C72">
      <w:pPr>
        <w:rPr>
          <w:sz w:val="16"/>
        </w:rPr>
      </w:pPr>
      <w:r w:rsidRPr="00FB29F1">
        <w:rPr>
          <w:rStyle w:val="StyleUnderline"/>
        </w:rPr>
        <w:t>Increased global interest in Arctic</w:t>
      </w:r>
      <w:r w:rsidRPr="00FB29F1">
        <w:rPr>
          <w:sz w:val="16"/>
        </w:rPr>
        <w:t xml:space="preserve"> resources and </w:t>
      </w:r>
      <w:r w:rsidRPr="00FB29F1">
        <w:rPr>
          <w:rStyle w:val="StyleUnderline"/>
        </w:rPr>
        <w:t>shipping</w:t>
      </w:r>
      <w:r w:rsidRPr="00FB29F1">
        <w:rPr>
          <w:sz w:val="16"/>
        </w:rPr>
        <w:t xml:space="preserve"> routes </w:t>
      </w:r>
      <w:r w:rsidRPr="00FB29F1">
        <w:rPr>
          <w:rStyle w:val="StyleUnderline"/>
        </w:rPr>
        <w:t>will</w:t>
      </w:r>
      <w:r w:rsidRPr="00FB29F1">
        <w:rPr>
          <w:sz w:val="16"/>
        </w:rPr>
        <w:t xml:space="preserve"> directly </w:t>
      </w:r>
      <w:r w:rsidRPr="00FB29F1">
        <w:rPr>
          <w:rStyle w:val="StyleUnderline"/>
        </w:rPr>
        <w:t>affect</w:t>
      </w:r>
      <w:r w:rsidRPr="00FB29F1">
        <w:rPr>
          <w:sz w:val="16"/>
        </w:rPr>
        <w:t xml:space="preserve"> local </w:t>
      </w:r>
      <w:r w:rsidRPr="00FB29F1">
        <w:rPr>
          <w:rStyle w:val="StyleUnderline"/>
        </w:rPr>
        <w:t>communities and economies</w:t>
      </w:r>
      <w:r w:rsidRPr="00FB29F1">
        <w:rPr>
          <w:sz w:val="16"/>
        </w:rPr>
        <w:t xml:space="preserve">. </w:t>
      </w:r>
      <w:r w:rsidRPr="00FB29F1">
        <w:rPr>
          <w:rStyle w:val="StyleUnderline"/>
        </w:rPr>
        <w:t xml:space="preserve">As </w:t>
      </w:r>
      <w:r w:rsidRPr="00FB29F1">
        <w:rPr>
          <w:rStyle w:val="Emphasis"/>
        </w:rPr>
        <w:t>the United States</w:t>
      </w:r>
      <w:r w:rsidRPr="00FB29F1">
        <w:rPr>
          <w:sz w:val="16"/>
        </w:rPr>
        <w:t xml:space="preserve"> </w:t>
      </w:r>
      <w:r w:rsidRPr="00FB29F1">
        <w:rPr>
          <w:rStyle w:val="StyleUnderline"/>
        </w:rPr>
        <w:t xml:space="preserve">and its allies intensify their activity in the Arctic, they </w:t>
      </w:r>
      <w:r w:rsidRPr="00FB29F1">
        <w:rPr>
          <w:rStyle w:val="Emphasis"/>
        </w:rPr>
        <w:t>must ensure the resilience and adaptability of Northern societies</w:t>
      </w:r>
      <w:r w:rsidRPr="00FB29F1">
        <w:rPr>
          <w:sz w:val="16"/>
        </w:rPr>
        <w:t xml:space="preserve">. All eight Arctic nations will strengthen their adaptive capacity by engaging more purposefully with those who know the Arctic best and have adapted to change for millennia.23 </w:t>
      </w:r>
      <w:r w:rsidRPr="00FB29F1">
        <w:rPr>
          <w:rStyle w:val="StyleUnderline"/>
        </w:rPr>
        <w:t>Engagement with the Arctic</w:t>
      </w:r>
      <w:r w:rsidRPr="00FB29F1">
        <w:rPr>
          <w:sz w:val="16"/>
        </w:rPr>
        <w:t xml:space="preserve">’s indigenous peoples also </w:t>
      </w:r>
      <w:r w:rsidRPr="00FB29F1">
        <w:rPr>
          <w:rStyle w:val="StyleUnderline"/>
        </w:rPr>
        <w:t>provides</w:t>
      </w:r>
      <w:r w:rsidRPr="00FB29F1">
        <w:rPr>
          <w:sz w:val="16"/>
        </w:rPr>
        <w:t xml:space="preserve"> other </w:t>
      </w:r>
      <w:r w:rsidRPr="00FB29F1">
        <w:rPr>
          <w:rStyle w:val="StyleUnderline"/>
        </w:rPr>
        <w:t>countries valuable models for getting it right when harmonizing indigenous and majority interests while managing competing uses of land and sea</w:t>
      </w:r>
      <w:r w:rsidRPr="00FB29F1">
        <w:rPr>
          <w:sz w:val="16"/>
        </w:rPr>
        <w:t xml:space="preserve">.24 Educating and training those who work in the Arctic or on Arctic issues about the Arctic is critical to sustained cultural, technical and political success, which each Arctic state may define differently. Producing a skilled, home-grown work force will be critical to successful Northern development. Northern governments should focus first on educating Arctic youth, promoting engagement in the classroom, on the ice or in the field to spur innovations that Northerners will need to adapt to change. Igniting the spark of ingenuity early on can lead to new ways of </w:t>
      </w:r>
      <w:proofErr w:type="gramStart"/>
      <w:r w:rsidRPr="00FB29F1">
        <w:rPr>
          <w:sz w:val="16"/>
        </w:rPr>
        <w:t>governance,</w:t>
      </w:r>
      <w:proofErr w:type="gramEnd"/>
      <w:r w:rsidRPr="00FB29F1">
        <w:rPr>
          <w:sz w:val="16"/>
        </w:rPr>
        <w:t xml:space="preserve"> harvesting, researching and managing that provide continuity with practices that have sustained Northern societies through time. </w:t>
      </w:r>
      <w:r w:rsidRPr="00FB29F1">
        <w:rPr>
          <w:rStyle w:val="StyleUnderline"/>
        </w:rPr>
        <w:t>Training on Arctic issues is</w:t>
      </w:r>
      <w:r w:rsidRPr="00FB29F1">
        <w:rPr>
          <w:sz w:val="16"/>
        </w:rPr>
        <w:t xml:space="preserve"> also </w:t>
      </w:r>
      <w:r w:rsidRPr="00FB29F1">
        <w:rPr>
          <w:rStyle w:val="StyleUnderline"/>
        </w:rPr>
        <w:t>a driver of</w:t>
      </w:r>
      <w:r w:rsidRPr="00FB29F1">
        <w:rPr>
          <w:sz w:val="16"/>
        </w:rPr>
        <w:t xml:space="preserve">, and model for, </w:t>
      </w:r>
      <w:r w:rsidRPr="00FB29F1">
        <w:rPr>
          <w:rStyle w:val="StyleUnderline"/>
        </w:rPr>
        <w:t>circumpolar cooperation among industry, indigenous groups, scientific and educational institutions, nongovernmental organizations and governments.</w:t>
      </w:r>
      <w:r w:rsidRPr="00FB29F1">
        <w:rPr>
          <w:sz w:val="16"/>
        </w:rPr>
        <w:t xml:space="preserve"> For example, Finland can export its expertise in Arctic shipping and oil-ice interactions. Alaska has launched the first U.S. training program for ice navigators. With Russia and Norway’s comprehensive standards assessment study, Barents 2020, Norway and Russia provide a model for cooperation in developing regionally-specific offshore oil and gas standards.26 Natural and social scientists from Arctic states pursue interdisciplinary and transnational research that increasingly combines peer-to-peer collaboration with traditional knowledge holders. Education, training and research face pound-foolish budget cuts in many states across the Arctic.27 </w:t>
      </w:r>
      <w:r w:rsidRPr="00FB29F1">
        <w:rPr>
          <w:rStyle w:val="StyleUnderline"/>
        </w:rPr>
        <w:t>Governments in the region will have to invest greater resources to support Arctic studies</w:t>
      </w:r>
      <w:r w:rsidRPr="00FB29F1">
        <w:rPr>
          <w:sz w:val="16"/>
        </w:rPr>
        <w:t xml:space="preserve">, including by </w:t>
      </w:r>
      <w:r w:rsidRPr="00FB29F1">
        <w:rPr>
          <w:rStyle w:val="StyleUnderline"/>
        </w:rPr>
        <w:t xml:space="preserve">using electronic technologies to preserve and expand access to repositories of knowledge, </w:t>
      </w:r>
      <w:r w:rsidRPr="00FB29F1">
        <w:rPr>
          <w:sz w:val="16"/>
        </w:rPr>
        <w:t xml:space="preserve">sharing data and libraries </w:t>
      </w:r>
      <w:r w:rsidRPr="00FB29F1">
        <w:rPr>
          <w:rStyle w:val="StyleUnderline"/>
        </w:rPr>
        <w:t>and</w:t>
      </w:r>
      <w:r w:rsidRPr="00FB29F1">
        <w:rPr>
          <w:sz w:val="16"/>
        </w:rPr>
        <w:t xml:space="preserve"> linking geospatial, </w:t>
      </w:r>
      <w:r w:rsidRPr="00FB29F1">
        <w:rPr>
          <w:rStyle w:val="StyleUnderline"/>
        </w:rPr>
        <w:t xml:space="preserve">satellite observing systems and local </w:t>
      </w:r>
      <w:r w:rsidRPr="00FB29F1">
        <w:rPr>
          <w:rStyle w:val="Emphasis"/>
        </w:rPr>
        <w:t>knowledge bases for next-generation mapping</w:t>
      </w:r>
      <w:r w:rsidRPr="00FB29F1">
        <w:rPr>
          <w:rStyle w:val="StyleUnderline"/>
        </w:rPr>
        <w:t xml:space="preserve"> and planning tools</w:t>
      </w:r>
      <w:r w:rsidRPr="00FB29F1">
        <w:rPr>
          <w:sz w:val="16"/>
        </w:rPr>
        <w:t>.28 States should respond to financial shortfalls though more creative public and private finance that ties education to development.29</w:t>
      </w:r>
    </w:p>
    <w:p w:rsidR="00DB7C72" w:rsidRPr="00FB29F1" w:rsidRDefault="00DB7C72" w:rsidP="00DB7C72">
      <w:pPr>
        <w:pStyle w:val="Heading4"/>
      </w:pPr>
      <w:r>
        <w:t>US leadership is key</w:t>
      </w:r>
      <w:r w:rsidRPr="00FB29F1">
        <w:t>—the Arctic is a unique region</w:t>
      </w:r>
    </w:p>
    <w:p w:rsidR="00DB7C72" w:rsidRPr="00FB29F1" w:rsidRDefault="00DB7C72" w:rsidP="00DB7C72">
      <w:pPr>
        <w:rPr>
          <w:sz w:val="16"/>
        </w:rPr>
      </w:pPr>
      <w:proofErr w:type="spellStart"/>
      <w:r w:rsidRPr="00FB29F1">
        <w:rPr>
          <w:b/>
        </w:rPr>
        <w:t>Kraska</w:t>
      </w:r>
      <w:proofErr w:type="spellEnd"/>
      <w:r w:rsidRPr="00FB29F1">
        <w:rPr>
          <w:b/>
        </w:rPr>
        <w:t xml:space="preserve"> and Baker, 14</w:t>
      </w:r>
      <w:r w:rsidR="006B7365">
        <w:rPr>
          <w:b/>
        </w:rPr>
        <w:t>—</w:t>
      </w:r>
      <w:r w:rsidRPr="00FB29F1">
        <w:rPr>
          <w:sz w:val="16"/>
        </w:rPr>
        <w:t xml:space="preserve">Mary </w:t>
      </w:r>
      <w:proofErr w:type="spellStart"/>
      <w:r w:rsidRPr="00FB29F1">
        <w:rPr>
          <w:sz w:val="16"/>
        </w:rPr>
        <w:t>Derrickson</w:t>
      </w:r>
      <w:proofErr w:type="spellEnd"/>
      <w:r w:rsidRPr="00FB29F1">
        <w:rPr>
          <w:sz w:val="16"/>
        </w:rPr>
        <w:t xml:space="preserve"> McCurdy visiting scholar at Duke University Marine Laboratory and senior fellow at the Center for Oceans Law and Policy, University of Virginia School of Law AND associate professor of law and senior fellow for Oceans and Energy at the Institute for Energy and the Environment at Vermont Law School (James and Betsy, “Emerging Arctic Security Challenges,” Center for a New American Security, March, http://www.cnas.org/sites/default/files/publications-pdf/CNAS_EmergingArcticSecurityChallenges_policybrief.pdf)//VIVIENNE</w:t>
      </w:r>
    </w:p>
    <w:p w:rsidR="00DB7C72" w:rsidRPr="00DB7C72" w:rsidRDefault="00DB7C72" w:rsidP="00DB7C72">
      <w:pPr>
        <w:rPr>
          <w:u w:val="single"/>
        </w:rPr>
      </w:pPr>
      <w:r w:rsidRPr="00FB29F1">
        <w:rPr>
          <w:sz w:val="16"/>
        </w:rPr>
        <w:t xml:space="preserve">Largely because of the pace of environmental change, </w:t>
      </w:r>
      <w:r w:rsidRPr="00FB29F1">
        <w:rPr>
          <w:rStyle w:val="StyleUnderline"/>
        </w:rPr>
        <w:t>the Arctic region is moving headlong into an era of rapid dynamism. This moment offers a rare opportunity for collaboration and shared vision among the eight Arctic states</w:t>
      </w:r>
      <w:r w:rsidRPr="00FB29F1">
        <w:rPr>
          <w:sz w:val="16"/>
        </w:rPr>
        <w:t xml:space="preserve">, and </w:t>
      </w:r>
      <w:r w:rsidRPr="00FB29F1">
        <w:rPr>
          <w:rStyle w:val="Emphasis"/>
        </w:rPr>
        <w:t>the United States is poised to assume a leadership role</w:t>
      </w:r>
      <w:r w:rsidRPr="00FB29F1">
        <w:rPr>
          <w:sz w:val="16"/>
        </w:rPr>
        <w:t xml:space="preserve">. </w:t>
      </w:r>
      <w:r w:rsidRPr="00FB29F1">
        <w:rPr>
          <w:rStyle w:val="StyleUnderline"/>
        </w:rPr>
        <w:t>These nations lack conflicts of interest in the Arctic</w:t>
      </w:r>
      <w:r w:rsidRPr="00FB29F1">
        <w:rPr>
          <w:sz w:val="16"/>
        </w:rPr>
        <w:t xml:space="preserve"> Basin </w:t>
      </w:r>
      <w:r w:rsidRPr="00FB29F1">
        <w:rPr>
          <w:rStyle w:val="StyleUnderline"/>
        </w:rPr>
        <w:t>that might drive them toward discord.</w:t>
      </w:r>
      <w:r w:rsidRPr="00FB29F1">
        <w:rPr>
          <w:sz w:val="16"/>
        </w:rPr>
        <w:t xml:space="preserve"> Instead, the </w:t>
      </w:r>
      <w:r w:rsidRPr="00FB29F1">
        <w:rPr>
          <w:rStyle w:val="StyleUnderline"/>
        </w:rPr>
        <w:t>circumpolar neighbors have the space and freedom</w:t>
      </w:r>
      <w:r w:rsidR="006B7365">
        <w:rPr>
          <w:sz w:val="16"/>
        </w:rPr>
        <w:t>—</w:t>
      </w:r>
      <w:r w:rsidRPr="00FB29F1">
        <w:rPr>
          <w:sz w:val="16"/>
        </w:rPr>
        <w:t>indeed, we believe, the imperative</w:t>
      </w:r>
      <w:r w:rsidR="006B7365">
        <w:rPr>
          <w:sz w:val="16"/>
        </w:rPr>
        <w:t>—</w:t>
      </w:r>
      <w:r w:rsidRPr="00FB29F1">
        <w:rPr>
          <w:rStyle w:val="StyleUnderline"/>
        </w:rPr>
        <w:t>to pursue their collective interest in stability and prosperity</w:t>
      </w:r>
      <w:r w:rsidRPr="00FB29F1">
        <w:rPr>
          <w:sz w:val="16"/>
        </w:rPr>
        <w:t xml:space="preserve">. </w:t>
      </w:r>
      <w:r w:rsidRPr="00FB29F1">
        <w:rPr>
          <w:rStyle w:val="StyleUnderline"/>
        </w:rPr>
        <w:t>This opportunity is rare</w:t>
      </w:r>
      <w:r w:rsidRPr="00FB29F1">
        <w:rPr>
          <w:sz w:val="16"/>
        </w:rPr>
        <w:t xml:space="preserve"> among states situated </w:t>
      </w:r>
      <w:r w:rsidRPr="00FB29F1">
        <w:rPr>
          <w:rStyle w:val="StyleUnderline"/>
        </w:rPr>
        <w:t>around a shared sea</w:t>
      </w:r>
      <w:r w:rsidRPr="00FB29F1">
        <w:rPr>
          <w:sz w:val="16"/>
        </w:rPr>
        <w:t xml:space="preserve"> and stands in stark contrast with other maritime regions, such as the Eastern Mediterranean or the South China Sea, </w:t>
      </w:r>
      <w:r w:rsidRPr="00FB29F1">
        <w:rPr>
          <w:rStyle w:val="StyleUnderline"/>
        </w:rPr>
        <w:t>where states have shown less adherence to rule of law, disagreements have become linked to competition from outside the region and some states have turned toward intimidation of their neighbors to press their maritime claims</w:t>
      </w:r>
      <w:r w:rsidRPr="00FB29F1">
        <w:rPr>
          <w:sz w:val="16"/>
        </w:rPr>
        <w:t xml:space="preserve">. We do not believe the Arctic region will experience this kind of security discord because of the shared interests among its eight states. </w:t>
      </w:r>
      <w:r w:rsidRPr="00FB29F1">
        <w:rPr>
          <w:rStyle w:val="Emphasis"/>
        </w:rPr>
        <w:t xml:space="preserve">The time is ripe for the United States to exercise soft power in the Arctic. </w:t>
      </w:r>
      <w:r w:rsidRPr="00FB29F1">
        <w:rPr>
          <w:rStyle w:val="StyleUnderline"/>
        </w:rPr>
        <w:t xml:space="preserve">By devoting serious human and financial resources to national efforts and international cooperation in the region, the United States can lead and shape, rather than be shaped by, the circumstances of rapid Arctic change. </w:t>
      </w:r>
    </w:p>
    <w:p w:rsidR="00627ECA" w:rsidRDefault="00627ECA" w:rsidP="007125CC">
      <w:pPr>
        <w:pStyle w:val="Heading3"/>
      </w:pPr>
      <w:proofErr w:type="spellStart"/>
      <w:r>
        <w:t>Prereq</w:t>
      </w:r>
      <w:proofErr w:type="spellEnd"/>
    </w:p>
    <w:p w:rsidR="00E84017" w:rsidRPr="00FB29F1" w:rsidRDefault="00E84017" w:rsidP="00E84017">
      <w:pPr>
        <w:pStyle w:val="Heading4"/>
      </w:pPr>
      <w:r w:rsidRPr="00FB29F1">
        <w:t>The aff is a prerequisite</w:t>
      </w:r>
      <w:r>
        <w:t xml:space="preserve"> to any Arctic development</w:t>
      </w:r>
    </w:p>
    <w:p w:rsidR="00E84017" w:rsidRPr="00FB29F1" w:rsidRDefault="00E84017" w:rsidP="00E84017">
      <w:pPr>
        <w:rPr>
          <w:sz w:val="16"/>
          <w:szCs w:val="20"/>
        </w:rPr>
      </w:pPr>
      <w:r>
        <w:rPr>
          <w:rStyle w:val="Style13ptBold"/>
        </w:rPr>
        <w:t xml:space="preserve">GAO </w:t>
      </w:r>
      <w:r w:rsidRPr="00900DBA">
        <w:rPr>
          <w:rStyle w:val="Style13ptBold"/>
        </w:rPr>
        <w:t>14</w:t>
      </w:r>
      <w:r w:rsidRPr="00FB29F1">
        <w:rPr>
          <w:sz w:val="16"/>
          <w:szCs w:val="20"/>
        </w:rPr>
        <w:t xml:space="preserve">, (“Maritime Infrastructure: Key Issues Related to Commercial Activity in the U.S. Arctic </w:t>
      </w:r>
      <w:proofErr w:type="gramStart"/>
      <w:r w:rsidRPr="00FB29F1">
        <w:rPr>
          <w:sz w:val="16"/>
          <w:szCs w:val="20"/>
        </w:rPr>
        <w:t>Over</w:t>
      </w:r>
      <w:proofErr w:type="gramEnd"/>
      <w:r w:rsidRPr="00FB29F1">
        <w:rPr>
          <w:sz w:val="16"/>
          <w:szCs w:val="20"/>
        </w:rPr>
        <w:t xml:space="preserve"> the Next Decade,” March 2014, </w:t>
      </w:r>
      <w:hyperlink r:id="rId12" w:history="1">
        <w:r w:rsidRPr="00FB29F1">
          <w:rPr>
            <w:rStyle w:val="Hyperlink"/>
            <w:szCs w:val="20"/>
          </w:rPr>
          <w:t>http://gao.gov/assets/670/661761.pdf</w:t>
        </w:r>
      </w:hyperlink>
      <w:r w:rsidRPr="00FB29F1">
        <w:rPr>
          <w:sz w:val="16"/>
          <w:szCs w:val="20"/>
        </w:rPr>
        <w:t>, pp. 24-26)</w:t>
      </w:r>
    </w:p>
    <w:p w:rsidR="00E84017" w:rsidRDefault="00E84017" w:rsidP="00E84017">
      <w:pPr>
        <w:rPr>
          <w:sz w:val="16"/>
        </w:rPr>
      </w:pPr>
      <w:r w:rsidRPr="00FB29F1">
        <w:rPr>
          <w:sz w:val="16"/>
        </w:rPr>
        <w:t xml:space="preserve">The USCG is conducting a Waterway Analysis and Management System assessment along the western and northern coasts of Alaska in order to understand the extent and type of aids to navigation needed; however, officials we spoke with indicated that </w:t>
      </w:r>
      <w:r w:rsidRPr="00FB29F1">
        <w:rPr>
          <w:rStyle w:val="StyleUnderline"/>
        </w:rPr>
        <w:t>there were no</w:t>
      </w:r>
      <w:r w:rsidRPr="00FB29F1">
        <w:rPr>
          <w:sz w:val="16"/>
        </w:rPr>
        <w:t xml:space="preserve"> current </w:t>
      </w:r>
      <w:r w:rsidRPr="00FB29F1">
        <w:rPr>
          <w:rStyle w:val="StyleUnderline"/>
        </w:rPr>
        <w:t>plans to</w:t>
      </w:r>
      <w:r w:rsidRPr="00FB29F1">
        <w:rPr>
          <w:sz w:val="16"/>
        </w:rPr>
        <w:t xml:space="preserve"> </w:t>
      </w:r>
      <w:r w:rsidRPr="00FB29F1">
        <w:rPr>
          <w:rStyle w:val="StyleUnderline"/>
        </w:rPr>
        <w:t>expand</w:t>
      </w:r>
      <w:r w:rsidRPr="00FB29F1">
        <w:rPr>
          <w:sz w:val="16"/>
        </w:rPr>
        <w:t xml:space="preserve"> deployment of </w:t>
      </w:r>
      <w:r w:rsidRPr="00FB29F1">
        <w:rPr>
          <w:rStyle w:val="StyleUnderline"/>
        </w:rPr>
        <w:t>aids to navigation in the Arctic</w:t>
      </w:r>
      <w:r w:rsidRPr="00FB29F1">
        <w:rPr>
          <w:sz w:val="16"/>
        </w:rPr>
        <w:t xml:space="preserve"> region. According to federal government sources, there are a number of challenges to such deployment in the Arctic. First, </w:t>
      </w:r>
      <w:r w:rsidRPr="00126D4F">
        <w:rPr>
          <w:rStyle w:val="Emphasis"/>
        </w:rPr>
        <w:t xml:space="preserve">hydrographic surveying and </w:t>
      </w:r>
      <w:r w:rsidRPr="00FB29F1">
        <w:rPr>
          <w:rStyle w:val="Emphasis"/>
        </w:rPr>
        <w:t xml:space="preserve">mapping must be </w:t>
      </w:r>
      <w:r w:rsidRPr="00126D4F">
        <w:rPr>
          <w:rStyle w:val="Emphasis"/>
        </w:rPr>
        <w:t>completed before</w:t>
      </w:r>
      <w:r w:rsidRPr="00FB29F1">
        <w:rPr>
          <w:rStyle w:val="StyleUnderline"/>
        </w:rPr>
        <w:t xml:space="preserve"> the USCG can install aids to navigation</w:t>
      </w:r>
      <w:r w:rsidRPr="00FB29F1">
        <w:rPr>
          <w:sz w:val="16"/>
        </w:rPr>
        <w:t xml:space="preserve"> in an area, and as noted in table 3, </w:t>
      </w:r>
      <w:r w:rsidRPr="00FB29F1">
        <w:rPr>
          <w:rStyle w:val="StyleUnderline"/>
        </w:rPr>
        <w:t>a large amount</w:t>
      </w:r>
      <w:r w:rsidRPr="00FB29F1">
        <w:rPr>
          <w:sz w:val="16"/>
        </w:rPr>
        <w:t xml:space="preserve"> of the U.S. Arctic </w:t>
      </w:r>
      <w:r w:rsidRPr="00FB29F1">
        <w:rPr>
          <w:rStyle w:val="StyleUnderline"/>
        </w:rPr>
        <w:t>remains</w:t>
      </w:r>
      <w:r w:rsidRPr="00FB29F1">
        <w:rPr>
          <w:sz w:val="16"/>
        </w:rPr>
        <w:t xml:space="preserve"> </w:t>
      </w:r>
      <w:r w:rsidRPr="00FB29F1">
        <w:rPr>
          <w:rStyle w:val="StyleUnderline"/>
        </w:rPr>
        <w:t>uncharted or mapped</w:t>
      </w:r>
      <w:r w:rsidRPr="00FB29F1">
        <w:rPr>
          <w:sz w:val="16"/>
        </w:rPr>
        <w:t xml:space="preserve">.40 The USCG is currently in the preliminary phase of a new polar-icebreaker acquisition project including development of a formal mission need statement, a concept of operations, and an operational requirements document. Second, aids to navigation are particularly challenging to operate north of the Bering Strait due to the freeze-thaw cycle and likelihood of sustaining damage from floating sea ice. 41 </w:t>
      </w:r>
      <w:r w:rsidRPr="00FB29F1">
        <w:rPr>
          <w:rStyle w:val="StyleUnderline"/>
        </w:rPr>
        <w:t>Although</w:t>
      </w:r>
      <w:r w:rsidRPr="00FB29F1">
        <w:rPr>
          <w:sz w:val="16"/>
        </w:rPr>
        <w:t xml:space="preserve"> multiple </w:t>
      </w:r>
      <w:r w:rsidRPr="00FB29F1">
        <w:rPr>
          <w:rStyle w:val="StyleUnderline"/>
        </w:rPr>
        <w:t>studies</w:t>
      </w:r>
      <w:r w:rsidRPr="00FB29F1">
        <w:rPr>
          <w:sz w:val="16"/>
        </w:rPr>
        <w:t xml:space="preserve"> have </w:t>
      </w:r>
      <w:r w:rsidRPr="00FB29F1">
        <w:rPr>
          <w:rStyle w:val="StyleUnderline"/>
        </w:rPr>
        <w:t>pointed to a gap in</w:t>
      </w:r>
      <w:r w:rsidRPr="00FB29F1">
        <w:rPr>
          <w:sz w:val="16"/>
        </w:rPr>
        <w:t xml:space="preserve"> the nation’s </w:t>
      </w:r>
      <w:r w:rsidRPr="00FB29F1">
        <w:rPr>
          <w:rStyle w:val="StyleUnderline"/>
        </w:rPr>
        <w:t>icebreaking</w:t>
      </w:r>
      <w:r w:rsidRPr="00FB29F1">
        <w:rPr>
          <w:sz w:val="16"/>
        </w:rPr>
        <w:t xml:space="preserve"> capabilities, due to </w:t>
      </w:r>
      <w:r w:rsidRPr="00FB29F1">
        <w:rPr>
          <w:rStyle w:val="StyleUnderline"/>
        </w:rPr>
        <w:t>limited resources</w:t>
      </w:r>
      <w:r w:rsidRPr="00FB29F1">
        <w:rPr>
          <w:sz w:val="16"/>
        </w:rPr>
        <w:t xml:space="preserve">, the USCG </w:t>
      </w:r>
      <w:r w:rsidRPr="00FB29F1">
        <w:rPr>
          <w:rStyle w:val="StyleUnderline"/>
        </w:rPr>
        <w:t>balance</w:t>
      </w:r>
      <w:r w:rsidRPr="00FB29F1">
        <w:rPr>
          <w:sz w:val="16"/>
        </w:rPr>
        <w:t xml:space="preserve">s icebreaking needs </w:t>
      </w:r>
      <w:r w:rsidRPr="00FB29F1">
        <w:rPr>
          <w:rStyle w:val="StyleUnderline"/>
        </w:rPr>
        <w:t>against a variety of considerations</w:t>
      </w:r>
      <w:r w:rsidRPr="00FB29F1">
        <w:rPr>
          <w:sz w:val="16"/>
        </w:rPr>
        <w:t xml:space="preserve">. USCG </w:t>
      </w:r>
      <w:r w:rsidRPr="00FB29F1">
        <w:rPr>
          <w:rStyle w:val="StyleUnderline"/>
        </w:rPr>
        <w:t>budget requests</w:t>
      </w:r>
      <w:r w:rsidRPr="00FB29F1">
        <w:rPr>
          <w:sz w:val="16"/>
        </w:rPr>
        <w:t xml:space="preserve"> for this pre-acquisition work were $8 million in fiscal year 2013 and $2 million in fiscal year 2014. These sums </w:t>
      </w:r>
      <w:r w:rsidRPr="00FB29F1">
        <w:rPr>
          <w:rStyle w:val="StyleUnderline"/>
        </w:rPr>
        <w:t>are a fraction of</w:t>
      </w:r>
      <w:r w:rsidRPr="00FB29F1">
        <w:rPr>
          <w:sz w:val="16"/>
        </w:rPr>
        <w:t xml:space="preserve"> USCG’s </w:t>
      </w:r>
      <w:r w:rsidRPr="00FB29F1">
        <w:rPr>
          <w:rStyle w:val="StyleUnderline"/>
        </w:rPr>
        <w:t>cost estimates</w:t>
      </w:r>
      <w:r w:rsidRPr="00FB29F1">
        <w:rPr>
          <w:sz w:val="16"/>
        </w:rPr>
        <w:t xml:space="preserve">, which range from $850 million to $1 billion for one new icebreaker that USCG plans to put into service in the early 2020s. 42 The USCG operates the nation’s two functioning icebreakers, which are used in the Arctic for emergency response, research assistance, and patrols.43 </w:t>
      </w:r>
      <w:proofErr w:type="gramStart"/>
      <w:r w:rsidRPr="00FB29F1">
        <w:rPr>
          <w:sz w:val="16"/>
        </w:rPr>
        <w:t>In</w:t>
      </w:r>
      <w:proofErr w:type="gramEnd"/>
      <w:r w:rsidRPr="00FB29F1">
        <w:rPr>
          <w:sz w:val="16"/>
        </w:rPr>
        <w:t xml:space="preserve"> early 2012, the U.S. Coast Guard Cutter (USCGC) Healy escorted a Russian fuel tanker to Nome to provide the city with an unprecedented winter fuel delivery. The Russian tanker was the city’s only option after its final fall fuel shipment was cancelled due to a large storm in the Bering Sea. The USCG’s other icebreaker, the USCGC Polar Star was recently reactivated and conducted icebreaking sea trials in the U.S. Arctic during summer 2013 to make sure it was functioning properly after 3 years of extensive repairs. </w:t>
      </w:r>
      <w:r w:rsidRPr="00FB29F1">
        <w:rPr>
          <w:rStyle w:val="StyleUnderline"/>
        </w:rPr>
        <w:t>Due to the limited number</w:t>
      </w:r>
      <w:r w:rsidRPr="00FB29F1">
        <w:rPr>
          <w:sz w:val="16"/>
        </w:rPr>
        <w:t xml:space="preserve"> of icebreakers, </w:t>
      </w:r>
      <w:r w:rsidRPr="00FB29F1">
        <w:rPr>
          <w:rStyle w:val="StyleUnderline"/>
        </w:rPr>
        <w:t>the USCG</w:t>
      </w:r>
      <w:r w:rsidRPr="00FB29F1">
        <w:rPr>
          <w:sz w:val="16"/>
        </w:rPr>
        <w:t xml:space="preserve"> determines where it</w:t>
      </w:r>
      <w:r w:rsidRPr="00FB29F1">
        <w:rPr>
          <w:rStyle w:val="StyleUnderline"/>
        </w:rPr>
        <w:t xml:space="preserve"> sends its icebreakers based on risk assessments</w:t>
      </w:r>
      <w:r w:rsidRPr="00FB29F1">
        <w:rPr>
          <w:sz w:val="16"/>
        </w:rPr>
        <w:t xml:space="preserve">. In response to increasing demand, NOAA has taken several steps to improve mapping, charting, and weather information for the U.S. Arctic. In February 2013, </w:t>
      </w:r>
      <w:r w:rsidRPr="00FB29F1">
        <w:rPr>
          <w:rStyle w:val="StyleUnderline"/>
        </w:rPr>
        <w:t>NOAA released its plan to create</w:t>
      </w:r>
      <w:r w:rsidRPr="00FB29F1">
        <w:rPr>
          <w:sz w:val="16"/>
        </w:rPr>
        <w:t xml:space="preserve"> new nautical </w:t>
      </w:r>
      <w:r w:rsidRPr="00FB29F1">
        <w:rPr>
          <w:rStyle w:val="StyleUnderline"/>
        </w:rPr>
        <w:t>charts in</w:t>
      </w:r>
      <w:r w:rsidRPr="00FB29F1">
        <w:rPr>
          <w:sz w:val="16"/>
        </w:rPr>
        <w:t xml:space="preserve"> </w:t>
      </w:r>
      <w:r w:rsidRPr="00FB29F1">
        <w:rPr>
          <w:rStyle w:val="StyleUnderline"/>
        </w:rPr>
        <w:t>parts of the U.S. Arctic</w:t>
      </w:r>
      <w:r w:rsidRPr="00FB29F1">
        <w:rPr>
          <w:sz w:val="16"/>
        </w:rPr>
        <w:t xml:space="preserve">.44 In addition to NOAA’s charting efforts, the state of Alaska is undertaking a charting and mapping initiative. The state’s Department of Natural Resources is overseeing a Statewide Digital Mapping Initiative, which is developing a digital base map of the state, including the U.S. Arctic. The state dedicated $3 million for the mapping initiative in the fiscal year 2014 enacted budget. In addition, NOAA is working in partnership with the Alaska Ocean Observing System to develop an Alaska Sea Ice Atlas, which would be a weekly web-based product providing site-specific and season-specific information on sea ice in Alaskan waters, including anticipated season lengths and navigation opening dates. According to NOAA, </w:t>
      </w:r>
      <w:r w:rsidRPr="00FB29F1">
        <w:rPr>
          <w:rStyle w:val="StyleUnderline"/>
        </w:rPr>
        <w:t>a prototype will be available</w:t>
      </w:r>
      <w:r w:rsidRPr="00FB29F1">
        <w:rPr>
          <w:sz w:val="16"/>
        </w:rPr>
        <w:t xml:space="preserve"> in 2014. According to NOAA officials, </w:t>
      </w:r>
      <w:r w:rsidRPr="00FB29F1">
        <w:rPr>
          <w:rStyle w:val="StyleUnderline"/>
        </w:rPr>
        <w:t>mapping and charting</w:t>
      </w:r>
      <w:r w:rsidRPr="00FB29F1">
        <w:rPr>
          <w:sz w:val="16"/>
        </w:rPr>
        <w:t xml:space="preserve"> information for the U.S. Arctic </w:t>
      </w:r>
      <w:r w:rsidRPr="00FB29F1">
        <w:rPr>
          <w:rStyle w:val="StyleUnderline"/>
        </w:rPr>
        <w:t>has</w:t>
      </w:r>
      <w:r w:rsidRPr="00FB29F1">
        <w:rPr>
          <w:sz w:val="16"/>
        </w:rPr>
        <w:t xml:space="preserve"> generally </w:t>
      </w:r>
      <w:r w:rsidRPr="00FB29F1">
        <w:rPr>
          <w:rStyle w:val="StyleUnderline"/>
        </w:rPr>
        <w:t>not been an issue until recently</w:t>
      </w:r>
      <w:r w:rsidRPr="00FB29F1">
        <w:rPr>
          <w:sz w:val="16"/>
        </w:rPr>
        <w:t xml:space="preserve">, since historically the Arctic has been ice-locked and closed to substantial maritime activity. Although a majority of industry representatives we spoke with did not identify a need for updated nautical charts, </w:t>
      </w:r>
      <w:r w:rsidRPr="00FB29F1">
        <w:rPr>
          <w:rStyle w:val="StyleUnderline"/>
        </w:rPr>
        <w:t>officials</w:t>
      </w:r>
      <w:r w:rsidRPr="00FB29F1">
        <w:rPr>
          <w:sz w:val="16"/>
        </w:rPr>
        <w:t xml:space="preserve"> from NOAA </w:t>
      </w:r>
      <w:r w:rsidRPr="00FB29F1">
        <w:rPr>
          <w:rStyle w:val="StyleUnderline"/>
        </w:rPr>
        <w:t>stated that with increased accessibility</w:t>
      </w:r>
      <w:r w:rsidRPr="00FB29F1">
        <w:rPr>
          <w:sz w:val="16"/>
        </w:rPr>
        <w:t xml:space="preserve"> to the Arctic, </w:t>
      </w:r>
      <w:r w:rsidRPr="00FB29F1">
        <w:rPr>
          <w:rStyle w:val="StyleUnderline"/>
        </w:rPr>
        <w:t>the agency has observed</w:t>
      </w:r>
      <w:r w:rsidRPr="00FB29F1">
        <w:rPr>
          <w:sz w:val="16"/>
        </w:rPr>
        <w:t xml:space="preserve"> an </w:t>
      </w:r>
      <w:r w:rsidRPr="00FB29F1">
        <w:rPr>
          <w:rStyle w:val="StyleUnderline"/>
        </w:rPr>
        <w:t>increasing demand for updated charts</w:t>
      </w:r>
      <w:r w:rsidRPr="00FB29F1">
        <w:rPr>
          <w:sz w:val="16"/>
        </w:rPr>
        <w:t xml:space="preserve"> among multiple users, including other federal agencies. Furthermore, </w:t>
      </w:r>
      <w:r w:rsidRPr="00FB29F1">
        <w:rPr>
          <w:rStyle w:val="StyleUnderline"/>
        </w:rPr>
        <w:t>officials</w:t>
      </w:r>
      <w:r w:rsidRPr="00FB29F1">
        <w:rPr>
          <w:sz w:val="16"/>
        </w:rPr>
        <w:t xml:space="preserve"> </w:t>
      </w:r>
      <w:r w:rsidRPr="00FB29F1">
        <w:rPr>
          <w:rStyle w:val="StyleUnderline"/>
        </w:rPr>
        <w:t>noted similar</w:t>
      </w:r>
      <w:r w:rsidRPr="00FB29F1">
        <w:rPr>
          <w:sz w:val="16"/>
        </w:rPr>
        <w:t xml:space="preserve"> increased </w:t>
      </w:r>
      <w:r w:rsidRPr="00FB29F1">
        <w:rPr>
          <w:rStyle w:val="StyleUnderline"/>
        </w:rPr>
        <w:t>demand for weather and sea ice information</w:t>
      </w:r>
      <w:r w:rsidRPr="00FB29F1">
        <w:rPr>
          <w:sz w:val="16"/>
        </w:rPr>
        <w:t xml:space="preserve">. Weather forecasts in the Arctic are not as accurate as those for the rest of the United States, due to fewer observations and forecasting models. </w:t>
      </w:r>
      <w:r w:rsidRPr="00FB29F1">
        <w:rPr>
          <w:rStyle w:val="StyleUnderline"/>
        </w:rPr>
        <w:t>To meet this demand, additional observations and forecasting models are necessary to improve</w:t>
      </w:r>
      <w:r w:rsidRPr="00FB29F1">
        <w:rPr>
          <w:sz w:val="16"/>
        </w:rPr>
        <w:t xml:space="preserve"> weather and sea ice </w:t>
      </w:r>
      <w:r w:rsidRPr="00FB29F1">
        <w:rPr>
          <w:rStyle w:val="StyleUnderline"/>
        </w:rPr>
        <w:t>forecasts</w:t>
      </w:r>
      <w:r w:rsidRPr="00FB29F1">
        <w:rPr>
          <w:sz w:val="16"/>
        </w:rPr>
        <w:t xml:space="preserve"> in the challenging Arctic environment.</w:t>
      </w:r>
    </w:p>
    <w:p w:rsidR="00E84017" w:rsidRPr="00E84017" w:rsidRDefault="00627ECA" w:rsidP="000D0903">
      <w:pPr>
        <w:pStyle w:val="Heading2"/>
      </w:pPr>
      <w:r>
        <w:t xml:space="preserve">Russia </w:t>
      </w:r>
      <w:proofErr w:type="spellStart"/>
      <w:r>
        <w:t>Adv</w:t>
      </w:r>
      <w:proofErr w:type="spellEnd"/>
    </w:p>
    <w:p w:rsidR="008955DF" w:rsidRDefault="008955DF" w:rsidP="007125CC">
      <w:pPr>
        <w:pStyle w:val="Heading3"/>
      </w:pPr>
      <w:r w:rsidRPr="008955DF">
        <w:t>MDA good</w:t>
      </w:r>
    </w:p>
    <w:p w:rsidR="008955DF" w:rsidRPr="00BA1A6C" w:rsidRDefault="001D4BBA" w:rsidP="00E84017">
      <w:pPr>
        <w:pStyle w:val="Heading4"/>
      </w:pPr>
      <w:r>
        <w:t>MDA solves the economy and disaster preparedness</w:t>
      </w:r>
    </w:p>
    <w:p w:rsidR="008955DF" w:rsidRDefault="008955DF" w:rsidP="008955DF">
      <w:pPr>
        <w:rPr>
          <w:sz w:val="16"/>
        </w:rPr>
      </w:pPr>
      <w:r w:rsidRPr="007E10CB">
        <w:rPr>
          <w:rStyle w:val="Style13ptBold"/>
        </w:rPr>
        <w:t>White House 13</w:t>
      </w:r>
      <w:r>
        <w:rPr>
          <w:sz w:val="16"/>
        </w:rPr>
        <w:t xml:space="preserve"> (</w:t>
      </w:r>
      <w:r w:rsidRPr="007E10CB">
        <w:rPr>
          <w:sz w:val="16"/>
        </w:rPr>
        <w:t>The National Maritime Domain Awareness Plan</w:t>
      </w:r>
      <w:r>
        <w:rPr>
          <w:sz w:val="16"/>
        </w:rPr>
        <w:t xml:space="preserve"> for the </w:t>
      </w:r>
      <w:r w:rsidRPr="007E10CB">
        <w:rPr>
          <w:sz w:val="16"/>
        </w:rPr>
        <w:t>National Strategy for Maritime Security</w:t>
      </w:r>
      <w:r>
        <w:rPr>
          <w:sz w:val="16"/>
        </w:rPr>
        <w:t xml:space="preserve">, </w:t>
      </w:r>
      <w:r w:rsidRPr="007E10CB">
        <w:rPr>
          <w:sz w:val="16"/>
        </w:rPr>
        <w:t>http://www.whitehouse.gov/sites/default/files/docs/national_maritime_domain_awareness_plan.pdf</w:t>
      </w:r>
      <w:r>
        <w:rPr>
          <w:sz w:val="16"/>
        </w:rPr>
        <w:t>//cc)</w:t>
      </w:r>
    </w:p>
    <w:p w:rsidR="008955DF" w:rsidRDefault="008955DF" w:rsidP="008955DF">
      <w:pPr>
        <w:rPr>
          <w:b/>
          <w:sz w:val="16"/>
        </w:rPr>
      </w:pPr>
      <w:r w:rsidRPr="0027365F">
        <w:rPr>
          <w:sz w:val="16"/>
        </w:rPr>
        <w:t>The Strategic Environment</w:t>
      </w:r>
      <w:r w:rsidR="006B7365">
        <w:rPr>
          <w:sz w:val="16"/>
        </w:rPr>
        <w:t>—</w:t>
      </w:r>
      <w:r w:rsidRPr="0027365F">
        <w:rPr>
          <w:sz w:val="16"/>
        </w:rPr>
        <w:t xml:space="preserve">The World </w:t>
      </w:r>
      <w:proofErr w:type="gramStart"/>
      <w:r w:rsidRPr="0027365F">
        <w:rPr>
          <w:sz w:val="16"/>
        </w:rPr>
        <w:t>As</w:t>
      </w:r>
      <w:proofErr w:type="gramEnd"/>
      <w:r w:rsidRPr="0027365F">
        <w:rPr>
          <w:sz w:val="16"/>
        </w:rPr>
        <w:t xml:space="preserve"> It Is Covering more than 70 percent of the earth’s surface, </w:t>
      </w:r>
      <w:r w:rsidRPr="00FA5771">
        <w:rPr>
          <w:rStyle w:val="StyleUnderline"/>
          <w:b/>
        </w:rPr>
        <w:t>the maritime domain is a vital global resource</w:t>
      </w:r>
      <w:r w:rsidRPr="0027365F">
        <w:rPr>
          <w:sz w:val="16"/>
        </w:rPr>
        <w:t xml:space="preserve">, and its protection is a shared responsibility. </w:t>
      </w:r>
      <w:r w:rsidRPr="0027365F">
        <w:rPr>
          <w:rStyle w:val="StyleUnderline"/>
        </w:rPr>
        <w:t>The oceans</w:t>
      </w:r>
      <w:r w:rsidRPr="0027365F">
        <w:rPr>
          <w:sz w:val="16"/>
        </w:rPr>
        <w:t xml:space="preserve">, coasts, inland waterways, and Great Lakes </w:t>
      </w:r>
      <w:r w:rsidRPr="0027365F">
        <w:rPr>
          <w:rStyle w:val="StyleUnderline"/>
        </w:rPr>
        <w:t>provide jobs, food, energy r</w:t>
      </w:r>
      <w:r>
        <w:rPr>
          <w:rStyle w:val="StyleUnderline"/>
        </w:rPr>
        <w:t xml:space="preserve">esources, ecological services, </w:t>
      </w:r>
      <w:r w:rsidRPr="0027365F">
        <w:rPr>
          <w:rStyle w:val="StyleUnderline"/>
        </w:rPr>
        <w:t>recreation, and tourism opportunities</w:t>
      </w:r>
      <w:r w:rsidRPr="0027365F">
        <w:rPr>
          <w:sz w:val="16"/>
        </w:rPr>
        <w:t xml:space="preserve">. </w:t>
      </w:r>
      <w:r w:rsidRPr="0027365F">
        <w:rPr>
          <w:rStyle w:val="StyleUnderline"/>
        </w:rPr>
        <w:t>This domain plays a critical supporting role in our</w:t>
      </w:r>
      <w:r>
        <w:rPr>
          <w:rStyle w:val="StyleUnderline"/>
        </w:rPr>
        <w:t xml:space="preserve"> </w:t>
      </w:r>
      <w:r w:rsidRPr="0027365F">
        <w:rPr>
          <w:rStyle w:val="StyleUnderline"/>
        </w:rPr>
        <w:t>Nation’s transportation and trade, the global mobility of our Armed Forces, and the</w:t>
      </w:r>
      <w:r>
        <w:rPr>
          <w:rStyle w:val="StyleUnderline"/>
        </w:rPr>
        <w:t xml:space="preserve"> </w:t>
      </w:r>
      <w:r w:rsidRPr="0027365F">
        <w:rPr>
          <w:rStyle w:val="StyleUnderline"/>
        </w:rPr>
        <w:t>maintenance of international peace and security</w:t>
      </w:r>
      <w:r w:rsidRPr="0027365F">
        <w:rPr>
          <w:sz w:val="16"/>
        </w:rPr>
        <w:t xml:space="preserve">.9 The world’s oceans and waterways enabled exploration of new lands by our ancestors, fueled the Industrial Revolution, and currently facilitate trade and provide sustenance and clean renewable energy for people across the globe.10 These same </w:t>
      </w:r>
      <w:r w:rsidRPr="0027365F">
        <w:rPr>
          <w:rStyle w:val="StyleUnderline"/>
        </w:rPr>
        <w:t>oceans</w:t>
      </w:r>
      <w:r w:rsidRPr="0027365F">
        <w:rPr>
          <w:sz w:val="16"/>
        </w:rPr>
        <w:t xml:space="preserve">, along with our shorelines, waterways, ports, and infrastructure contiguous to our sea lines of communication </w:t>
      </w:r>
      <w:r w:rsidRPr="0027365F">
        <w:rPr>
          <w:rStyle w:val="StyleUnderline"/>
        </w:rPr>
        <w:t>offer opportunities</w:t>
      </w:r>
      <w:r w:rsidRPr="0027365F">
        <w:rPr>
          <w:sz w:val="16"/>
        </w:rPr>
        <w:t xml:space="preserve"> and avenues </w:t>
      </w:r>
      <w:r w:rsidRPr="0027365F">
        <w:rPr>
          <w:rStyle w:val="StyleUnderline"/>
        </w:rPr>
        <w:t>for</w:t>
      </w:r>
      <w:r w:rsidRPr="0027365F">
        <w:rPr>
          <w:sz w:val="16"/>
        </w:rPr>
        <w:t xml:space="preserve"> both man-made and natural </w:t>
      </w:r>
      <w:r w:rsidRPr="0027365F">
        <w:rPr>
          <w:rStyle w:val="StyleUnderline"/>
        </w:rPr>
        <w:t>threats</w:t>
      </w:r>
      <w:r>
        <w:rPr>
          <w:rStyle w:val="StyleUnderline"/>
        </w:rPr>
        <w:t xml:space="preserve"> </w:t>
      </w:r>
      <w:r w:rsidRPr="0027365F">
        <w:rPr>
          <w:rStyle w:val="StyleUnderline"/>
        </w:rPr>
        <w:t>that can harm our Nation’s security and prosperity</w:t>
      </w:r>
      <w:r w:rsidRPr="0027365F">
        <w:rPr>
          <w:sz w:val="16"/>
        </w:rPr>
        <w:t xml:space="preserve">. Because 80 percent of the world's population lives within 200 miles of a shoreline, large numbers of people are also potentially subject to maritime-related threats. </w:t>
      </w:r>
      <w:r w:rsidRPr="0027365F">
        <w:rPr>
          <w:rStyle w:val="StyleUnderline"/>
        </w:rPr>
        <w:t>The United States is a maritime nation, and the interconnectivity and stability of our</w:t>
      </w:r>
      <w:r>
        <w:rPr>
          <w:rStyle w:val="StyleUnderline"/>
        </w:rPr>
        <w:t xml:space="preserve"> </w:t>
      </w:r>
      <w:r w:rsidRPr="0027365F">
        <w:rPr>
          <w:rStyle w:val="StyleUnderline"/>
        </w:rPr>
        <w:t>national economy, commerce, and security is tied to the global maritime nature of</w:t>
      </w:r>
      <w:r>
        <w:rPr>
          <w:rStyle w:val="StyleUnderline"/>
        </w:rPr>
        <w:t xml:space="preserve"> </w:t>
      </w:r>
      <w:r w:rsidRPr="0027365F">
        <w:rPr>
          <w:rStyle w:val="StyleUnderline"/>
        </w:rPr>
        <w:t>international commerce</w:t>
      </w:r>
      <w:r w:rsidRPr="0027365F">
        <w:rPr>
          <w:sz w:val="16"/>
        </w:rPr>
        <w:t xml:space="preserve">. </w:t>
      </w:r>
      <w:r w:rsidRPr="0027365F">
        <w:rPr>
          <w:rStyle w:val="StyleUnderline"/>
        </w:rPr>
        <w:t>The maritime domain plays a critical role in the free flow of</w:t>
      </w:r>
      <w:r>
        <w:rPr>
          <w:rStyle w:val="StyleUnderline"/>
        </w:rPr>
        <w:t xml:space="preserve"> </w:t>
      </w:r>
      <w:r w:rsidRPr="0027365F">
        <w:rPr>
          <w:rStyle w:val="StyleUnderline"/>
        </w:rPr>
        <w:t>goods and services</w:t>
      </w:r>
      <w:r w:rsidRPr="0027365F">
        <w:rPr>
          <w:sz w:val="16"/>
        </w:rPr>
        <w:t xml:space="preserve">, as recognized in the National Strategy for Global Supply Chain Security (NSGSCS): </w:t>
      </w:r>
      <w:r w:rsidRPr="0027365F">
        <w:rPr>
          <w:rStyle w:val="StyleUnderline"/>
        </w:rPr>
        <w:t>International trade has been and continues to be a powerful engine of United</w:t>
      </w:r>
      <w:r>
        <w:rPr>
          <w:rStyle w:val="StyleUnderline"/>
        </w:rPr>
        <w:t xml:space="preserve"> </w:t>
      </w:r>
      <w:r w:rsidRPr="0027365F">
        <w:rPr>
          <w:rStyle w:val="StyleUnderline"/>
        </w:rPr>
        <w:t>States and global economic growth</w:t>
      </w:r>
      <w:r w:rsidRPr="0027365F">
        <w:rPr>
          <w:sz w:val="16"/>
        </w:rPr>
        <w:t xml:space="preserve">. In recent years, communications technology advances, and trade barrier and production cost reductions have contributed to global capital market expansion and new economic opportunity. </w:t>
      </w:r>
      <w:r w:rsidRPr="0027365F">
        <w:rPr>
          <w:rStyle w:val="StyleUnderline"/>
        </w:rPr>
        <w:t xml:space="preserve">The global supply chain system that supports this trade is </w:t>
      </w:r>
      <w:r w:rsidRPr="00FA5771">
        <w:rPr>
          <w:rStyle w:val="StyleUnderline"/>
          <w:b/>
        </w:rPr>
        <w:t>essential to the United States’ economy</w:t>
      </w:r>
      <w:r w:rsidRPr="0027365F">
        <w:rPr>
          <w:sz w:val="16"/>
        </w:rPr>
        <w:t xml:space="preserve"> and is a critical global asset.11 </w:t>
      </w:r>
      <w:proofErr w:type="gramStart"/>
      <w:r w:rsidRPr="0027365F">
        <w:rPr>
          <w:sz w:val="16"/>
        </w:rPr>
        <w:t>As</w:t>
      </w:r>
      <w:proofErr w:type="gramEnd"/>
      <w:r w:rsidRPr="0027365F">
        <w:rPr>
          <w:sz w:val="16"/>
        </w:rPr>
        <w:t xml:space="preserve"> global markets leverage maritime-based commerce to sustain “just-in-time” logistics, </w:t>
      </w:r>
      <w:r w:rsidRPr="0027365F">
        <w:rPr>
          <w:rStyle w:val="StyleUnderline"/>
        </w:rPr>
        <w:t>decision-makers are faced with increasingly complex security issues</w:t>
      </w:r>
      <w:r w:rsidRPr="0027365F">
        <w:rPr>
          <w:sz w:val="16"/>
        </w:rPr>
        <w:t xml:space="preserve">. Massive amounts of layered and interrelated information exist because carriers and shippers use global intermodal connections to access hundreds of thousands of shippers, subcontractors, and producers. As a result, </w:t>
      </w:r>
      <w:r w:rsidRPr="0027365F">
        <w:rPr>
          <w:rStyle w:val="StyleUnderline"/>
        </w:rPr>
        <w:t>identifying potential threats within</w:t>
      </w:r>
      <w:r w:rsidRPr="0027365F">
        <w:rPr>
          <w:sz w:val="16"/>
        </w:rPr>
        <w:t xml:space="preserve">, or emanating from, </w:t>
      </w:r>
      <w:r w:rsidRPr="0027365F">
        <w:rPr>
          <w:rStyle w:val="StyleUnderline"/>
        </w:rPr>
        <w:t>the global</w:t>
      </w:r>
      <w:r>
        <w:rPr>
          <w:rStyle w:val="StyleUnderline"/>
        </w:rPr>
        <w:t xml:space="preserve"> </w:t>
      </w:r>
      <w:r w:rsidRPr="0027365F">
        <w:rPr>
          <w:rStyle w:val="StyleUnderline"/>
        </w:rPr>
        <w:t>supply chain has become more challenging</w:t>
      </w:r>
      <w:r w:rsidRPr="0027365F">
        <w:rPr>
          <w:sz w:val="16"/>
        </w:rPr>
        <w:t xml:space="preserve"> due to difficulties in discerning illicit activity. </w:t>
      </w:r>
      <w:r w:rsidRPr="0027365F">
        <w:rPr>
          <w:rStyle w:val="StyleUnderline"/>
        </w:rPr>
        <w:t>The maritime domain provides an expansive and extremely complex pathway for global</w:t>
      </w:r>
      <w:r>
        <w:rPr>
          <w:rStyle w:val="StyleUnderline"/>
        </w:rPr>
        <w:t xml:space="preserve"> </w:t>
      </w:r>
      <w:r w:rsidRPr="0027365F">
        <w:rPr>
          <w:rStyle w:val="StyleUnderline"/>
        </w:rPr>
        <w:t>commerce. It likewise presents a broad array of potential targets, the destruction or</w:t>
      </w:r>
      <w:r>
        <w:rPr>
          <w:rStyle w:val="StyleUnderline"/>
        </w:rPr>
        <w:t xml:space="preserve"> </w:t>
      </w:r>
      <w:r w:rsidRPr="0027365F">
        <w:rPr>
          <w:rStyle w:val="StyleUnderline"/>
        </w:rPr>
        <w:t>disruption of which would inflict significant harm, both physical and economic, on the</w:t>
      </w:r>
      <w:r>
        <w:rPr>
          <w:rStyle w:val="StyleUnderline"/>
        </w:rPr>
        <w:t xml:space="preserve"> </w:t>
      </w:r>
      <w:r w:rsidRPr="0027365F">
        <w:rPr>
          <w:rStyle w:val="StyleUnderline"/>
        </w:rPr>
        <w:t>United States and our partners</w:t>
      </w:r>
      <w:r w:rsidRPr="0027365F">
        <w:rPr>
          <w:sz w:val="16"/>
        </w:rPr>
        <w:t xml:space="preserve">. The deliberate misuse of the maritime domain to commit harmful, hostile, or unlawful acts, including those against the maritime transportation system, remains an enduring threat to the safety and security of the American people, to wider U.S. national security interests, and to the interests of our international allies and private sector partners.12 </w:t>
      </w:r>
      <w:r w:rsidRPr="0027365F">
        <w:rPr>
          <w:rStyle w:val="StyleUnderline"/>
        </w:rPr>
        <w:t>The NSMS defines the spectrum of maritime domain threats facing our Nation to include</w:t>
      </w:r>
      <w:r>
        <w:rPr>
          <w:rStyle w:val="StyleUnderline"/>
        </w:rPr>
        <w:t xml:space="preserve"> </w:t>
      </w:r>
      <w:r w:rsidRPr="001D4BBA">
        <w:rPr>
          <w:rStyle w:val="StyleUnderline"/>
          <w:b/>
        </w:rPr>
        <w:t>nation-states, terrorists, transnational criminal activities and piracy, environmental destruction, and illegal seaborne immigration</w:t>
      </w:r>
      <w:r w:rsidRPr="0027365F">
        <w:rPr>
          <w:sz w:val="16"/>
        </w:rPr>
        <w:t xml:space="preserve">. This spectrum of challenges involves and affects nearly every participant within the GMCOI. These </w:t>
      </w:r>
      <w:r w:rsidRPr="0027365F">
        <w:rPr>
          <w:rStyle w:val="StyleUnderline"/>
        </w:rPr>
        <w:t>challenges to our security and</w:t>
      </w:r>
      <w:r>
        <w:rPr>
          <w:rStyle w:val="StyleUnderline"/>
        </w:rPr>
        <w:t xml:space="preserve"> </w:t>
      </w:r>
      <w:r w:rsidRPr="0027365F">
        <w:rPr>
          <w:rStyle w:val="StyleUnderline"/>
        </w:rPr>
        <w:t>economic livelihood require a new mindset</w:t>
      </w:r>
      <w:r w:rsidR="006B7365">
        <w:rPr>
          <w:sz w:val="16"/>
        </w:rPr>
        <w:t>—</w:t>
      </w:r>
      <w:r w:rsidRPr="0027365F">
        <w:rPr>
          <w:sz w:val="16"/>
        </w:rPr>
        <w:t xml:space="preserve">one </w:t>
      </w:r>
      <w:r w:rsidRPr="0027365F">
        <w:rPr>
          <w:rStyle w:val="StyleUnderline"/>
        </w:rPr>
        <w:t>that views the totality of these threats</w:t>
      </w:r>
      <w:r>
        <w:rPr>
          <w:rStyle w:val="StyleUnderline"/>
        </w:rPr>
        <w:t xml:space="preserve"> </w:t>
      </w:r>
      <w:r w:rsidRPr="0027365F">
        <w:rPr>
          <w:rStyle w:val="StyleUnderline"/>
        </w:rPr>
        <w:t>and takes all necessary actions</w:t>
      </w:r>
      <w:r w:rsidRPr="0027365F">
        <w:rPr>
          <w:sz w:val="16"/>
        </w:rPr>
        <w:t xml:space="preserve"> through an active, layered, shared defense. Additionally, the United States has an interest in working with our international partners to facilitate MDA and defend against the spectrum of maritime threats. </w:t>
      </w:r>
      <w:r w:rsidRPr="0027365F">
        <w:rPr>
          <w:rStyle w:val="StyleUnderline"/>
        </w:rPr>
        <w:t>Those who threaten our security recognize the importance of the maritime domain as a</w:t>
      </w:r>
      <w:r>
        <w:rPr>
          <w:rStyle w:val="StyleUnderline"/>
        </w:rPr>
        <w:t xml:space="preserve"> </w:t>
      </w:r>
      <w:r w:rsidRPr="0027365F">
        <w:rPr>
          <w:rStyle w:val="StyleUnderline"/>
        </w:rPr>
        <w:t>potential medium for launching attacks</w:t>
      </w:r>
      <w:r w:rsidRPr="0027365F">
        <w:rPr>
          <w:sz w:val="16"/>
        </w:rPr>
        <w:t xml:space="preserve"> and as an avenue for financial gain through the illicit movement of goods and human trafficking. The value of illicit trade around the globe in 2009 was estimated at $1.3 trillion, and the volume is increasing annually. Given that 90 percent of the world’s legitimate commerce transits through the maritime domain, it is likely that the vast majority of the world’s illicit traffic similarly touches the maritime environment.13 </w:t>
      </w:r>
      <w:proofErr w:type="gramStart"/>
      <w:r w:rsidRPr="0027365F">
        <w:rPr>
          <w:sz w:val="16"/>
        </w:rPr>
        <w:t>Finally</w:t>
      </w:r>
      <w:proofErr w:type="gramEnd"/>
      <w:r w:rsidRPr="0027365F">
        <w:rPr>
          <w:sz w:val="16"/>
        </w:rPr>
        <w:t xml:space="preserve">, natural and man-made </w:t>
      </w:r>
      <w:r w:rsidRPr="0027365F">
        <w:rPr>
          <w:rStyle w:val="StyleUnderline"/>
        </w:rPr>
        <w:t>disasters present a risk of catastrophic and costly events</w:t>
      </w:r>
      <w:r w:rsidRPr="0027365F">
        <w:rPr>
          <w:sz w:val="16"/>
        </w:rPr>
        <w:t xml:space="preserve">. In addition to the potential for loss of life, </w:t>
      </w:r>
      <w:r w:rsidRPr="0027365F">
        <w:rPr>
          <w:rStyle w:val="StyleUnderline"/>
        </w:rPr>
        <w:t>such events present a threat of severe and</w:t>
      </w:r>
      <w:r>
        <w:rPr>
          <w:rStyle w:val="StyleUnderline"/>
        </w:rPr>
        <w:t xml:space="preserve"> </w:t>
      </w:r>
      <w:r w:rsidRPr="0027365F">
        <w:rPr>
          <w:rStyle w:val="StyleUnderline"/>
        </w:rPr>
        <w:t>adverse effects upon local, national, and regional economies and substantially affect the</w:t>
      </w:r>
      <w:r>
        <w:rPr>
          <w:rStyle w:val="StyleUnderline"/>
        </w:rPr>
        <w:t xml:space="preserve"> </w:t>
      </w:r>
      <w:r w:rsidRPr="0027365F">
        <w:rPr>
          <w:rStyle w:val="StyleUnderline"/>
        </w:rPr>
        <w:t>global supply chain.</w:t>
      </w:r>
      <w:r w:rsidRPr="0027365F">
        <w:rPr>
          <w:sz w:val="16"/>
        </w:rPr>
        <w:t xml:space="preserve"> </w:t>
      </w:r>
      <w:r w:rsidRPr="00FA5771">
        <w:rPr>
          <w:rStyle w:val="StyleUnderline"/>
          <w:b/>
        </w:rPr>
        <w:t>Enhanced MDA is vital to preparing, responding, and increasing resilience in the face of future catastrophes</w:t>
      </w:r>
      <w:r w:rsidRPr="00FA5771">
        <w:rPr>
          <w:b/>
          <w:sz w:val="16"/>
        </w:rPr>
        <w:t>.</w:t>
      </w:r>
    </w:p>
    <w:p w:rsidR="00140B68" w:rsidRPr="002C26ED" w:rsidRDefault="00140B68" w:rsidP="00140B68">
      <w:pPr>
        <w:pStyle w:val="Heading4"/>
      </w:pPr>
      <w:r w:rsidRPr="002C26ED">
        <w:t>Effective MDA regulates Arctic stability and international security</w:t>
      </w:r>
    </w:p>
    <w:p w:rsidR="00140B68" w:rsidRPr="00146D55" w:rsidRDefault="00140B68" w:rsidP="00140B68">
      <w:pPr>
        <w:rPr>
          <w:sz w:val="16"/>
        </w:rPr>
      </w:pPr>
      <w:proofErr w:type="spellStart"/>
      <w:r w:rsidRPr="00F20B18">
        <w:rPr>
          <w:rStyle w:val="Style13ptBold"/>
        </w:rPr>
        <w:t>Regehr</w:t>
      </w:r>
      <w:proofErr w:type="spellEnd"/>
      <w:r w:rsidRPr="00F20B18">
        <w:rPr>
          <w:rStyle w:val="Style13ptBold"/>
        </w:rPr>
        <w:t xml:space="preserve"> 14</w:t>
      </w:r>
      <w:r>
        <w:t xml:space="preserve">—Senior Fellow in Arctic Security at the Simons Foundation, Research Fellow at the Institute of Peace and Conflict Studies, O.C. </w:t>
      </w:r>
      <w:r w:rsidRPr="00146D55">
        <w:rPr>
          <w:sz w:val="16"/>
        </w:rPr>
        <w:t xml:space="preserve">(Ernie, “Arctic Maritime Domain Awareness: A domestic and strategic imperative,” The Simons Foundation, 2-3-14, </w:t>
      </w:r>
      <w:hyperlink r:id="rId13" w:history="1">
        <w:r w:rsidRPr="00146D55">
          <w:rPr>
            <w:rStyle w:val="Hyperlink"/>
            <w:sz w:val="16"/>
          </w:rPr>
          <w:t>http://www.thesimonsfoundation.ca/sites/all/files/Arctic%20Maritime%20Domain%20Awareness-A%20domestic%20and%20strategic%20imperative-DAS,%20February%203%202014_0.pdf</w:t>
        </w:r>
      </w:hyperlink>
      <w:r w:rsidRPr="00146D55">
        <w:rPr>
          <w:sz w:val="16"/>
        </w:rPr>
        <w:t>)</w:t>
      </w:r>
    </w:p>
    <w:p w:rsidR="00140B68" w:rsidRDefault="00140B68" w:rsidP="00140B68">
      <w:pPr>
        <w:rPr>
          <w:rStyle w:val="StyleUnderline"/>
        </w:rPr>
      </w:pPr>
      <w:r w:rsidRPr="003462C3">
        <w:rPr>
          <w:rStyle w:val="StyleUnderline"/>
        </w:rPr>
        <w:t>Cooperative domain awareness as a strategic imperative</w:t>
      </w:r>
      <w:r>
        <w:rPr>
          <w:rStyle w:val="StyleUnderline"/>
        </w:rPr>
        <w:t xml:space="preserve"> </w:t>
      </w:r>
      <w:proofErr w:type="gramStart"/>
      <w:r w:rsidRPr="003462C3">
        <w:rPr>
          <w:rStyle w:val="StyleUnderline"/>
        </w:rPr>
        <w:t>The</w:t>
      </w:r>
      <w:proofErr w:type="gramEnd"/>
      <w:r w:rsidRPr="003462C3">
        <w:rPr>
          <w:rStyle w:val="StyleUnderline"/>
        </w:rPr>
        <w:t xml:space="preserve"> need for full time and reliable awareness of the Arctic maritime domain is not a matter of debate. It is part of the exercise of sovereignty and is central to meeting security and public safety objectives. It is obviously important for a host of environmental, commercial, and economic reasons as well.</w:t>
      </w:r>
      <w:r>
        <w:rPr>
          <w:rStyle w:val="StyleUnderline"/>
        </w:rPr>
        <w:t xml:space="preserve"> </w:t>
      </w:r>
      <w:r w:rsidRPr="003462C3">
        <w:rPr>
          <w:rStyle w:val="StyleUnderline"/>
        </w:rPr>
        <w:t>The international security dimension of domain awareness is critical, not because of dire or imminent national security threats to the region, but because of the value of ongoing confirmation of the absence of such threats</w:t>
      </w:r>
      <w:r w:rsidRPr="00F947E0">
        <w:rPr>
          <w:rStyle w:val="StyleUnderline"/>
          <w:sz w:val="16"/>
          <w:u w:val="none"/>
        </w:rPr>
        <w:t xml:space="preserve">. One of the primary obligations </w:t>
      </w:r>
      <w:r w:rsidRPr="00F947E0">
        <w:rPr>
          <w:sz w:val="16"/>
        </w:rPr>
        <w:t>of</w:t>
      </w:r>
      <w:r w:rsidRPr="003462C3">
        <w:rPr>
          <w:rStyle w:val="StyleUnderline"/>
        </w:rPr>
        <w:t xml:space="preserve"> neighboring states</w:t>
      </w:r>
      <w:r w:rsidRPr="00F947E0">
        <w:rPr>
          <w:rStyle w:val="StyleUnderline"/>
          <w:sz w:val="16"/>
          <w:u w:val="none"/>
        </w:rPr>
        <w:t xml:space="preserve"> toward one another is to </w:t>
      </w:r>
      <w:r w:rsidRPr="003462C3">
        <w:rPr>
          <w:rStyle w:val="StyleUnderline"/>
        </w:rPr>
        <w:t>provide credible assurances that they each prohibit and prevent events or activities within their respective jurisdictions that would pose a security threat to their neighbors or the neighborhood generally</w:t>
      </w:r>
      <w:r w:rsidRPr="00F947E0">
        <w:rPr>
          <w:rStyle w:val="StyleUnderline"/>
          <w:sz w:val="16"/>
          <w:u w:val="none"/>
        </w:rPr>
        <w:t xml:space="preserve">. For those to be credible assurances, </w:t>
      </w:r>
      <w:r w:rsidRPr="003462C3">
        <w:rPr>
          <w:rStyle w:val="StyleUnderline"/>
        </w:rPr>
        <w:t>each state obviously needs to know what is happening within its own borders and in particular it needs to be prepared to share such knowledge with appropriate authorities across borders within the region.</w:t>
      </w:r>
      <w:r>
        <w:rPr>
          <w:rStyle w:val="StyleUnderline"/>
        </w:rPr>
        <w:t xml:space="preserve"> </w:t>
      </w:r>
      <w:r w:rsidRPr="003462C3">
        <w:rPr>
          <w:rStyle w:val="StyleUnderline"/>
        </w:rPr>
        <w:t>That of course means both domain awareness and transparency</w:t>
      </w:r>
      <w:r w:rsidR="006B7365">
        <w:rPr>
          <w:rStyle w:val="StyleUnderline"/>
        </w:rPr>
        <w:t>—</w:t>
      </w:r>
      <w:r w:rsidRPr="003462C3">
        <w:rPr>
          <w:rStyle w:val="StyleUnderline"/>
        </w:rPr>
        <w:t>demonstrating the technical means of monitoring one’s own territory, along with a reasonable measure of openness to sharing the results of such monitoring in enough detail to generate confidence within the whole region</w:t>
      </w:r>
      <w:r w:rsidRPr="00F947E0">
        <w:rPr>
          <w:rStyle w:val="StyleUnderline"/>
          <w:sz w:val="16"/>
          <w:u w:val="none"/>
        </w:rPr>
        <w:t xml:space="preserve"> that current events and conditions do not constitute serious threats to security or public safety. Security and stability within any one state and in the region generally are fortified by a sense of mutual confidence in the security policies and practices of all other states within the region. The Commandant of the US Coast Guard made the point in a recent speech to the IMO: “</w:t>
      </w:r>
      <w:r w:rsidRPr="003462C3">
        <w:rPr>
          <w:rStyle w:val="StyleUnderline"/>
        </w:rPr>
        <w:t>Wherever human activity thrives, we have a shared responsibility to uphold the rule of law, ensure the safety and security of mariners, passengers and cargo, and ensure environmentally responsible maritime activity. Each sovereign state, working together with the international community as a whole, must uphold these responsibilities to ensure legitimacy of the rule of law</w:t>
      </w:r>
      <w:r w:rsidRPr="00F947E0">
        <w:rPr>
          <w:rStyle w:val="StyleUnderline"/>
          <w:sz w:val="16"/>
          <w:u w:val="none"/>
        </w:rPr>
        <w:t xml:space="preserve"> in a dynamic and challenging world.” 76 It is significant that this is a non-Pentagon observation. </w:t>
      </w:r>
      <w:r w:rsidRPr="003462C3">
        <w:rPr>
          <w:rStyle w:val="StyleUnderline"/>
        </w:rPr>
        <w:t>Hard security concerns in the Arctic,</w:t>
      </w:r>
      <w:r w:rsidRPr="00F947E0">
        <w:rPr>
          <w:rStyle w:val="StyleUnderline"/>
          <w:sz w:val="16"/>
          <w:u w:val="none"/>
        </w:rPr>
        <w:t xml:space="preserve"> leaving aside for now the particular case of Russian/American strategic relations and their respective strategic nuclear arsenals and counter measures, </w:t>
      </w:r>
      <w:r w:rsidRPr="003462C3">
        <w:rPr>
          <w:rStyle w:val="StyleUnderline"/>
        </w:rPr>
        <w:t xml:space="preserve">are not now about </w:t>
      </w:r>
      <w:proofErr w:type="spellStart"/>
      <w:r w:rsidRPr="003462C3">
        <w:rPr>
          <w:rStyle w:val="StyleUnderline"/>
        </w:rPr>
        <w:t>competin</w:t>
      </w:r>
      <w:proofErr w:type="spellEnd"/>
      <w:r w:rsidRPr="003462C3">
        <w:rPr>
          <w:rStyle w:val="StyleUnderline"/>
        </w:rPr>
        <w:t xml:space="preserve"> g military forces but about the effective regulation of civilian activity within the region so as to support constructive commerce, minimize environmental impacts that threaten to affect the entire region and beyond, maximize the capacity of states to advance public safety and to respond effectively to local threats and crises, and to convincingly ensure compliance with relevant regulations and laws</w:t>
      </w:r>
      <w:r w:rsidR="006B7365">
        <w:rPr>
          <w:rStyle w:val="StyleUnderline"/>
          <w:sz w:val="16"/>
          <w:u w:val="none"/>
        </w:rPr>
        <w:t>—</w:t>
      </w:r>
      <w:r w:rsidRPr="00146D55">
        <w:rPr>
          <w:rStyle w:val="StyleUnderline"/>
          <w:sz w:val="16"/>
          <w:u w:val="none"/>
        </w:rPr>
        <w:t xml:space="preserve">with </w:t>
      </w:r>
      <w:r w:rsidRPr="00146D55">
        <w:rPr>
          <w:rStyle w:val="StyleUnderline"/>
          <w:sz w:val="16"/>
          <w:szCs w:val="16"/>
          <w:u w:val="none"/>
        </w:rPr>
        <w:t>UNCLOS, the Law of the Sea, a critical element of the legal/diplomatic framework that downplays the military role in advancing public safety and the resolution of conflicts. In the not so distant past, when security concerns were much more directly linked to the geo strategic competition of the major powers than to local interests, Arctic security was more concerned with military competition and strategic relations</w:t>
      </w:r>
      <w:r w:rsidR="006B7365">
        <w:rPr>
          <w:rStyle w:val="StyleUnderline"/>
          <w:sz w:val="16"/>
          <w:szCs w:val="16"/>
          <w:u w:val="none"/>
        </w:rPr>
        <w:t>—</w:t>
      </w:r>
      <w:r w:rsidRPr="00146D55">
        <w:rPr>
          <w:rStyle w:val="StyleUnderline"/>
          <w:sz w:val="16"/>
          <w:szCs w:val="16"/>
          <w:u w:val="none"/>
        </w:rPr>
        <w:t xml:space="preserve">but the focus was not on competition and events within the region. Rather, the preoccupation was with strategic conditions well beyond the region. That point has been made about the Nordic states, 77 which traditionally assumed their security depended more on their links to and relationships with states outside their region than on relations with states within their region. Norway and Denmark relied on NATO; Finland relied on Russian cooperation and acceptance during the Cold War; Sweden sought a middle path, but always gave priority to strong relations with Europe and NATO. Canada’s northern security policies certainly responded much more to security needs and priorities as perceived in Washington and Brussels than in </w:t>
      </w:r>
      <w:proofErr w:type="spellStart"/>
      <w:r w:rsidRPr="00146D55">
        <w:rPr>
          <w:rStyle w:val="StyleUnderline"/>
          <w:sz w:val="16"/>
          <w:szCs w:val="16"/>
          <w:u w:val="none"/>
        </w:rPr>
        <w:t>Tuktoyaktuk</w:t>
      </w:r>
      <w:proofErr w:type="spellEnd"/>
      <w:r w:rsidRPr="00146D55">
        <w:rPr>
          <w:rStyle w:val="StyleUnderline"/>
          <w:sz w:val="16"/>
          <w:szCs w:val="16"/>
          <w:u w:val="none"/>
        </w:rPr>
        <w:t xml:space="preserve">. In the post-Cold war era that formula no longer works. The Arctic’s internal economic and political stability and the interests and safety of the people of the region have become much more directly linked to the quality of relations among states within the Arctic region itself. It is a reality recognized in the announced formation of an Arctic Eco </w:t>
      </w:r>
      <w:proofErr w:type="spellStart"/>
      <w:r w:rsidRPr="00146D55">
        <w:rPr>
          <w:rStyle w:val="StyleUnderline"/>
          <w:sz w:val="16"/>
          <w:szCs w:val="16"/>
          <w:u w:val="none"/>
        </w:rPr>
        <w:t>nomic</w:t>
      </w:r>
      <w:proofErr w:type="spellEnd"/>
      <w:r w:rsidRPr="00146D55">
        <w:rPr>
          <w:rStyle w:val="StyleUnderline"/>
          <w:sz w:val="16"/>
          <w:szCs w:val="16"/>
          <w:u w:val="none"/>
        </w:rPr>
        <w:t xml:space="preserve"> Council and Canadian Environment Minister Leona </w:t>
      </w:r>
      <w:proofErr w:type="spellStart"/>
      <w:r w:rsidRPr="00146D55">
        <w:rPr>
          <w:rStyle w:val="StyleUnderline"/>
          <w:sz w:val="16"/>
          <w:szCs w:val="16"/>
          <w:u w:val="none"/>
        </w:rPr>
        <w:t>Aglukkaq’s</w:t>
      </w:r>
      <w:proofErr w:type="spellEnd"/>
      <w:r w:rsidRPr="00146D55">
        <w:rPr>
          <w:rStyle w:val="StyleUnderline"/>
          <w:sz w:val="16"/>
          <w:szCs w:val="16"/>
          <w:u w:val="none"/>
        </w:rPr>
        <w:t xml:space="preserve"> reported comment that “Canadians living in the Arctic should be looking to their counterparts in Russia or Norway to address their economic problems rather than southern businesses.” 78 And foundational to ongoing Arctic well-being is the expectation that intra-regional relations will continue to be guided by international law and a mutual interest in a stable region that is capable of sustainable economic development and the equitable and binding resolution of conflict. The threats to a stable Arctic order, as the Canadian Naval Review recently considered them, are of the kind that might be encountered by citizens and governments on any ocean or waterway: a ship in distress, perhaps a fire on board, with the potential for widespread environmental damage, in addition to the safety of the crew and passengers (the journey last fall of the Nordic Orion through the Northwest Passage drove home the point that, were things to go wrong, the current response capacity would be rather less than adequate piracy, terrorism, or the movement of contraband; deliberate discharges of contaminates. There are two key, if rather obvious, points to be made about these kinds of threat. First, the job of responding to them is first and foremost that of non-military departments and agencies of government, even while those departments rely on </w:t>
      </w:r>
      <w:proofErr w:type="spellStart"/>
      <w:r w:rsidRPr="00146D55">
        <w:rPr>
          <w:rStyle w:val="StyleUnderline"/>
          <w:sz w:val="16"/>
          <w:szCs w:val="16"/>
          <w:u w:val="none"/>
        </w:rPr>
        <w:t>defence</w:t>
      </w:r>
      <w:proofErr w:type="spellEnd"/>
      <w:r w:rsidRPr="00146D55">
        <w:rPr>
          <w:rStyle w:val="StyleUnderline"/>
          <w:sz w:val="16"/>
          <w:szCs w:val="16"/>
          <w:u w:val="none"/>
        </w:rPr>
        <w:t xml:space="preserve"> personnel and equipment to, as a last resort (which, as one </w:t>
      </w:r>
      <w:proofErr w:type="spellStart"/>
      <w:r w:rsidRPr="00146D55">
        <w:rPr>
          <w:rStyle w:val="StyleUnderline"/>
          <w:sz w:val="16"/>
          <w:szCs w:val="16"/>
          <w:u w:val="none"/>
        </w:rPr>
        <w:t>defence</w:t>
      </w:r>
      <w:proofErr w:type="spellEnd"/>
      <w:r w:rsidRPr="00146D55">
        <w:rPr>
          <w:rStyle w:val="StyleUnderline"/>
          <w:sz w:val="16"/>
          <w:szCs w:val="16"/>
          <w:u w:val="none"/>
        </w:rPr>
        <w:t xml:space="preserve"> official put it, in the Arctic frequently means the first resort), aid civilian authorities. Second, these are not particularly “national security” threats</w:t>
      </w:r>
      <w:r w:rsidR="006B7365">
        <w:rPr>
          <w:rStyle w:val="StyleUnderline"/>
          <w:sz w:val="16"/>
          <w:szCs w:val="16"/>
          <w:u w:val="none"/>
        </w:rPr>
        <w:t>—</w:t>
      </w:r>
      <w:r w:rsidRPr="00146D55">
        <w:rPr>
          <w:rStyle w:val="StyleUnderline"/>
          <w:sz w:val="16"/>
          <w:szCs w:val="16"/>
          <w:u w:val="none"/>
        </w:rPr>
        <w:t>they are certainly not specifically directed against the state. Instead the threats are to the public safety of individuals and communities, albeit with wider implications inasmuch environmental damage doesn’t remain local and a ship passing through international waters and multiple national waters could cause damage anywhere along its route. Piracy is most connected with the high seas rather than an action against a particular state. The point again is that “maritime security” is less about state security than public safety and engages a military response only to aid civil authorities</w:t>
      </w:r>
      <w:r w:rsidR="006B7365">
        <w:rPr>
          <w:rStyle w:val="StyleUnderline"/>
          <w:sz w:val="16"/>
          <w:szCs w:val="16"/>
          <w:u w:val="none"/>
        </w:rPr>
        <w:t>—</w:t>
      </w:r>
      <w:r w:rsidRPr="00146D55">
        <w:rPr>
          <w:rStyle w:val="StyleUnderline"/>
          <w:sz w:val="16"/>
          <w:szCs w:val="16"/>
          <w:u w:val="none"/>
        </w:rPr>
        <w:t>and civil authorities depend on that aid because it is primarily the military that has the kinds of stand-by equipment and personnel with the training and skills to operate quickly in the challenging environment of the North. Nevertheless, effective national responses to such threats to public safety do make a substantial contribution to international security.</w:t>
      </w:r>
      <w:r w:rsidRPr="00146D55">
        <w:rPr>
          <w:rStyle w:val="StyleUnderline"/>
        </w:rPr>
        <w:t xml:space="preserve"> </w:t>
      </w:r>
      <w:r w:rsidRPr="003462C3">
        <w:rPr>
          <w:rStyle w:val="StyleUnderline"/>
        </w:rPr>
        <w:t>By managing maritime safety and security within their own areas of sovereignty and jurisdiction, national governments contribute to collective international security and stability</w:t>
      </w:r>
      <w:r w:rsidRPr="00F947E0">
        <w:rPr>
          <w:rStyle w:val="StyleUnderline"/>
          <w:sz w:val="16"/>
          <w:u w:val="none"/>
        </w:rPr>
        <w:t xml:space="preserve">. As the Canadian Naval Review concluded: “Most people agree that the best path to effective maritime security is based upon international cooperation, comprehensive surveillance over all waters under national jurisdiction and adjacent to </w:t>
      </w:r>
      <w:proofErr w:type="gramStart"/>
      <w:r w:rsidRPr="00F947E0">
        <w:rPr>
          <w:rStyle w:val="StyleUnderline"/>
          <w:sz w:val="16"/>
          <w:u w:val="none"/>
        </w:rPr>
        <w:t>them,</w:t>
      </w:r>
      <w:proofErr w:type="gramEnd"/>
      <w:r w:rsidRPr="00F947E0">
        <w:rPr>
          <w:rStyle w:val="StyleUnderline"/>
          <w:sz w:val="16"/>
          <w:u w:val="none"/>
        </w:rPr>
        <w:t xml:space="preserve"> and the ability to respond to real and potential threats quickly.” </w:t>
      </w:r>
      <w:r w:rsidRPr="003462C3">
        <w:rPr>
          <w:rStyle w:val="StyleUnderline"/>
        </w:rPr>
        <w:t xml:space="preserve">The most immediate and practical element of domain awareness is to be better able to facilitate early awareness of and effective responses to warning signs and potential problems and to </w:t>
      </w:r>
      <w:proofErr w:type="spellStart"/>
      <w:r w:rsidRPr="003462C3">
        <w:rPr>
          <w:rStyle w:val="StyleUnderline"/>
        </w:rPr>
        <w:t>fullblown</w:t>
      </w:r>
      <w:proofErr w:type="spellEnd"/>
      <w:r w:rsidRPr="003462C3">
        <w:rPr>
          <w:rStyle w:val="StyleUnderline"/>
        </w:rPr>
        <w:t xml:space="preserve"> crises when they ari</w:t>
      </w:r>
      <w:r w:rsidRPr="00F947E0">
        <w:rPr>
          <w:rStyle w:val="StyleUnderline"/>
          <w:sz w:val="16"/>
          <w:u w:val="none"/>
        </w:rPr>
        <w:t xml:space="preserve">se. More broadly, </w:t>
      </w:r>
      <w:r w:rsidRPr="003462C3">
        <w:rPr>
          <w:rStyle w:val="StyleUnderline"/>
        </w:rPr>
        <w:t>maritime domain is the foundation for more effective enforcement of marine regulations and thereby for the reduction of risks and</w:t>
      </w:r>
      <w:r w:rsidRPr="00F947E0">
        <w:rPr>
          <w:rStyle w:val="StyleUnderline"/>
          <w:sz w:val="16"/>
          <w:u w:val="none"/>
        </w:rPr>
        <w:t xml:space="preserve"> the incidence of </w:t>
      </w:r>
      <w:r w:rsidRPr="003462C3">
        <w:rPr>
          <w:rStyle w:val="StyleUnderline"/>
        </w:rPr>
        <w:t>crises</w:t>
      </w:r>
      <w:r w:rsidRPr="00F947E0">
        <w:rPr>
          <w:rStyle w:val="StyleUnderline"/>
          <w:sz w:val="16"/>
          <w:u w:val="none"/>
        </w:rPr>
        <w:t xml:space="preserve">, and thus to enhanced public safety. And ultimately, </w:t>
      </w:r>
      <w:r w:rsidRPr="003462C3">
        <w:rPr>
          <w:rStyle w:val="StyleUnderline"/>
        </w:rPr>
        <w:t>domain awareness achieves the most basic requirement of more traditional national security</w:t>
      </w:r>
      <w:r w:rsidRPr="00F947E0">
        <w:rPr>
          <w:rStyle w:val="StyleUnderline"/>
          <w:sz w:val="16"/>
          <w:u w:val="none"/>
        </w:rPr>
        <w:t xml:space="preserve"> inasmuch as it is timely situational awareness that makes it possible for neighboring states to provide one another with credible assurances that events within their respective jurisdictions do not pose a threat to the neighbors or the neighborhood generally. </w:t>
      </w:r>
      <w:r w:rsidRPr="003462C3">
        <w:rPr>
          <w:rStyle w:val="StyleUnderline"/>
        </w:rPr>
        <w:t xml:space="preserve">That makes mutually shared domain awareness an acknowledged and essential ingredient of Arctic stability. As such, it represents a core strategic interest of Arctic states. </w:t>
      </w:r>
    </w:p>
    <w:p w:rsidR="00140B68" w:rsidRPr="00D1473C" w:rsidRDefault="0039177A" w:rsidP="007125CC">
      <w:pPr>
        <w:pStyle w:val="Heading3"/>
      </w:pPr>
      <w:r>
        <w:t>Plan solves conflict</w:t>
      </w:r>
    </w:p>
    <w:p w:rsidR="00627ECA" w:rsidRPr="00FB29F1" w:rsidRDefault="00627ECA" w:rsidP="00627ECA">
      <w:pPr>
        <w:pStyle w:val="Heading4"/>
      </w:pPr>
      <w:r w:rsidRPr="00FB29F1">
        <w:t>Potential for arctic development increases ten</w:t>
      </w:r>
      <w:r>
        <w:t>sions with Russia and China—</w:t>
      </w:r>
      <w:r w:rsidRPr="00FB29F1">
        <w:t>development of arctic policy and shipping lanes solves</w:t>
      </w:r>
    </w:p>
    <w:p w:rsidR="00627ECA" w:rsidRPr="00163596" w:rsidRDefault="00627ECA" w:rsidP="00627ECA">
      <w:pPr>
        <w:rPr>
          <w:b/>
          <w:bCs/>
        </w:rPr>
      </w:pPr>
      <w:r w:rsidRPr="00E84017">
        <w:rPr>
          <w:rStyle w:val="Style13ptBold"/>
        </w:rPr>
        <w:t>O’Sullivan 14</w:t>
      </w:r>
      <w:r>
        <w:rPr>
          <w:rStyle w:val="Style13ptBold"/>
        </w:rPr>
        <w:t xml:space="preserve"> </w:t>
      </w:r>
      <w:r w:rsidRPr="00FB29F1">
        <w:rPr>
          <w:sz w:val="16"/>
        </w:rPr>
        <w:t>(</w:t>
      </w:r>
      <w:proofErr w:type="spellStart"/>
      <w:r w:rsidRPr="00FB29F1">
        <w:rPr>
          <w:sz w:val="16"/>
        </w:rPr>
        <w:t>Conor</w:t>
      </w:r>
      <w:proofErr w:type="spellEnd"/>
      <w:r w:rsidRPr="00FB29F1">
        <w:rPr>
          <w:sz w:val="16"/>
        </w:rPr>
        <w:t xml:space="preserve"> O’Sullivan, 2015 M.S. Candidate at NYU’s Center for Global Affairs, “Opinion: Arctic Development Could Ignite Next Great-Game Competition” Breaking Energy, April 28, 2014, http://breakingenergy.com/2014/04/28/opinion-arctic-development-could-ignite-next-great-game-competition/)//HA</w:t>
      </w:r>
    </w:p>
    <w:p w:rsidR="00627ECA" w:rsidRDefault="00627ECA" w:rsidP="00627ECA">
      <w:pPr>
        <w:rPr>
          <w:rStyle w:val="StyleUnderline"/>
        </w:rPr>
      </w:pPr>
      <w:r w:rsidRPr="00FB29F1">
        <w:rPr>
          <w:rStyle w:val="StyleUnderline"/>
        </w:rPr>
        <w:t>The development of Arctic energy resources poses the potential for an energy security competition between the Great Powers and Arctic stakeholders that will alter the geopolitical climate. The hydrocarbon reserves</w:t>
      </w:r>
      <w:r w:rsidR="006B7365">
        <w:rPr>
          <w:rStyle w:val="StyleUnderline"/>
        </w:rPr>
        <w:t>—</w:t>
      </w:r>
      <w:r w:rsidRPr="00FB29F1">
        <w:rPr>
          <w:rStyle w:val="StyleUnderline"/>
        </w:rPr>
        <w:t>25% of world deposits- available under the</w:t>
      </w:r>
      <w:r w:rsidRPr="00FB29F1">
        <w:rPr>
          <w:sz w:val="16"/>
        </w:rPr>
        <w:t xml:space="preserve"> melting </w:t>
      </w:r>
      <w:r w:rsidRPr="00FB29F1">
        <w:rPr>
          <w:rStyle w:val="StyleUnderline"/>
        </w:rPr>
        <w:t>ice caps, and undiscovered oil and gas will see states shifting</w:t>
      </w:r>
      <w:r w:rsidRPr="00FB29F1">
        <w:rPr>
          <w:sz w:val="16"/>
        </w:rPr>
        <w:t xml:space="preserve"> their </w:t>
      </w:r>
      <w:r w:rsidRPr="00FB29F1">
        <w:rPr>
          <w:rStyle w:val="StyleUnderline"/>
        </w:rPr>
        <w:t xml:space="preserve">economic and foreign policy priorities. New shipping lanes could </w:t>
      </w:r>
      <w:r w:rsidRPr="00FB29F1">
        <w:rPr>
          <w:rStyle w:val="Emphasis"/>
        </w:rPr>
        <w:t xml:space="preserve">alter the world economy </w:t>
      </w:r>
      <w:r w:rsidRPr="00FB29F1">
        <w:rPr>
          <w:rStyle w:val="StyleUnderline"/>
        </w:rPr>
        <w:t>as trade routes become faster and safer, but will also become a source of conflict. As world populations and energy consumption increases and supplies decrease, states will seek to maximize interests out of Arctic exploration. The U</w:t>
      </w:r>
      <w:r w:rsidRPr="00FB29F1">
        <w:rPr>
          <w:sz w:val="16"/>
        </w:rPr>
        <w:t xml:space="preserve">nited </w:t>
      </w:r>
      <w:r w:rsidRPr="00FB29F1">
        <w:rPr>
          <w:rStyle w:val="StyleUnderline"/>
        </w:rPr>
        <w:t>S</w:t>
      </w:r>
      <w:r w:rsidRPr="00FB29F1">
        <w:rPr>
          <w:sz w:val="16"/>
        </w:rPr>
        <w:t xml:space="preserve">tates and other Arctic Council members </w:t>
      </w:r>
      <w:r w:rsidRPr="00FB29F1">
        <w:rPr>
          <w:rStyle w:val="StyleUnderline"/>
        </w:rPr>
        <w:t xml:space="preserve">must check the exploration and production ambitions of Russia and China to prevent a great power game developing. A cohesive policy between member states and international institutions will be vital in preventing a resource competition that could have severe </w:t>
      </w:r>
      <w:r w:rsidRPr="00FB29F1">
        <w:rPr>
          <w:rStyle w:val="Emphasis"/>
        </w:rPr>
        <w:t>economic, political, military and environmental implications</w:t>
      </w:r>
      <w:r w:rsidRPr="00FB29F1">
        <w:rPr>
          <w:sz w:val="16"/>
        </w:rPr>
        <w:t xml:space="preserve">. </w:t>
      </w:r>
      <w:r w:rsidRPr="00FB29F1">
        <w:rPr>
          <w:rStyle w:val="StyleUnderline"/>
        </w:rPr>
        <w:t>The flag planting by a Russian submarine</w:t>
      </w:r>
      <w:r w:rsidRPr="00FB29F1">
        <w:rPr>
          <w:sz w:val="16"/>
        </w:rPr>
        <w:t xml:space="preserve"> in August 2007 </w:t>
      </w:r>
      <w:r w:rsidRPr="00FB29F1">
        <w:rPr>
          <w:rStyle w:val="StyleUnderline"/>
        </w:rPr>
        <w:t xml:space="preserve">underneath the Arctic seabed symbolized Russia’s intentions to use Arctic exploration as a means of securing its </w:t>
      </w:r>
      <w:r w:rsidRPr="00FB29F1">
        <w:rPr>
          <w:sz w:val="16"/>
        </w:rPr>
        <w:t>desired</w:t>
      </w:r>
      <w:r w:rsidRPr="00FB29F1">
        <w:rPr>
          <w:rStyle w:val="StyleUnderline"/>
        </w:rPr>
        <w:t xml:space="preserve"> imperial status</w:t>
      </w:r>
      <w:r w:rsidR="006B7365">
        <w:rPr>
          <w:rStyle w:val="StyleUnderline"/>
        </w:rPr>
        <w:t>—</w:t>
      </w:r>
      <w:r w:rsidRPr="00FB29F1">
        <w:rPr>
          <w:rStyle w:val="StyleUnderline"/>
        </w:rPr>
        <w:t>pursuing a zero-sum game. The Kremlin plans to establish a new international order in which it becomes a regional hegemon</w:t>
      </w:r>
      <w:r w:rsidRPr="00FB29F1">
        <w:rPr>
          <w:sz w:val="16"/>
        </w:rPr>
        <w:t xml:space="preserve">. It is my opinion that </w:t>
      </w:r>
      <w:r w:rsidRPr="00FB29F1">
        <w:rPr>
          <w:rStyle w:val="StyleUnderline"/>
        </w:rPr>
        <w:t>Russia intends to end its role as an isolated entity in international affairs, becoming closely integrated with the global economy and dictating policy. Russian officials view the Arctic as securing its energy security ambitions for the next century.</w:t>
      </w:r>
      <w:r w:rsidRPr="00FB29F1">
        <w:rPr>
          <w:sz w:val="16"/>
        </w:rPr>
        <w:t xml:space="preserve"> </w:t>
      </w:r>
      <w:r w:rsidRPr="00FB29F1">
        <w:rPr>
          <w:rStyle w:val="StyleUnderline"/>
        </w:rPr>
        <w:t>Dwindling Russian gas and energy reserves,</w:t>
      </w:r>
      <w:r w:rsidRPr="00FB29F1">
        <w:rPr>
          <w:sz w:val="16"/>
        </w:rPr>
        <w:t xml:space="preserve"> in the underdeveloped Siberian fields, and over-reliance on European imports of its natural gas has led to a push towards the </w:t>
      </w:r>
      <w:r w:rsidRPr="00FB29F1">
        <w:rPr>
          <w:rStyle w:val="StyleUnderline"/>
        </w:rPr>
        <w:t>Arctic. Russia’s jurisdictional claim over the Arctic seabed will challenge the existing international law criteria</w:t>
      </w:r>
      <w:r w:rsidRPr="00FB29F1">
        <w:rPr>
          <w:sz w:val="16"/>
        </w:rPr>
        <w:t xml:space="preserve">, the UNCLOS, </w:t>
      </w:r>
      <w:r w:rsidRPr="00FB29F1">
        <w:rPr>
          <w:rStyle w:val="StyleUnderline"/>
        </w:rPr>
        <w:t>which specifies jurisdictional authority over international waters</w:t>
      </w:r>
      <w:r w:rsidRPr="00FB29F1">
        <w:rPr>
          <w:sz w:val="16"/>
        </w:rPr>
        <w:t xml:space="preserve">. </w:t>
      </w:r>
      <w:r w:rsidRPr="00FB29F1">
        <w:rPr>
          <w:rStyle w:val="StyleUnderline"/>
        </w:rPr>
        <w:t xml:space="preserve">Arctic stakeholders must be wary of Russian intentions over Arctic development, considering the nationalistic rhetoric of the current government </w:t>
      </w:r>
      <w:r w:rsidRPr="00FB29F1">
        <w:rPr>
          <w:sz w:val="16"/>
        </w:rPr>
        <w:t xml:space="preserve">in power. </w:t>
      </w:r>
      <w:r w:rsidRPr="00FB29F1">
        <w:rPr>
          <w:rStyle w:val="StyleUnderline"/>
        </w:rPr>
        <w:t>Russia’s nationalized energy companies maintain an influence in</w:t>
      </w:r>
      <w:r w:rsidRPr="00FB29F1">
        <w:rPr>
          <w:sz w:val="16"/>
        </w:rPr>
        <w:t xml:space="preserve"> formulating </w:t>
      </w:r>
      <w:r w:rsidRPr="00FB29F1">
        <w:rPr>
          <w:rStyle w:val="StyleUnderline"/>
        </w:rPr>
        <w:t xml:space="preserve">Arctic Policy and influencing the Russian government </w:t>
      </w:r>
      <w:r w:rsidRPr="00FB29F1">
        <w:rPr>
          <w:sz w:val="16"/>
        </w:rPr>
        <w:t xml:space="preserve">to their advantage. </w:t>
      </w:r>
      <w:r w:rsidRPr="00FB29F1">
        <w:rPr>
          <w:rStyle w:val="StyleUnderline"/>
        </w:rPr>
        <w:t>Russia will</w:t>
      </w:r>
      <w:r w:rsidRPr="00FB29F1">
        <w:rPr>
          <w:sz w:val="16"/>
        </w:rPr>
        <w:t xml:space="preserve"> also </w:t>
      </w:r>
      <w:r w:rsidRPr="00FB29F1">
        <w:rPr>
          <w:rStyle w:val="StyleUnderline"/>
        </w:rPr>
        <w:t xml:space="preserve">use its energy security policy in the Arctic to become a naval superpower as new shipping lanes for trade and energy production will run along its </w:t>
      </w:r>
      <w:r w:rsidRPr="00FB29F1">
        <w:rPr>
          <w:sz w:val="16"/>
        </w:rPr>
        <w:t>extensive</w:t>
      </w:r>
      <w:r w:rsidRPr="00FB29F1">
        <w:rPr>
          <w:rStyle w:val="StyleUnderline"/>
        </w:rPr>
        <w:t xml:space="preserve"> northern coastline</w:t>
      </w:r>
      <w:r w:rsidRPr="00FB29F1">
        <w:rPr>
          <w:sz w:val="16"/>
        </w:rPr>
        <w:t xml:space="preserve">. </w:t>
      </w:r>
      <w:r w:rsidRPr="00FB29F1">
        <w:rPr>
          <w:rStyle w:val="StyleUnderline"/>
        </w:rPr>
        <w:t>Russia’s actions in Crimea and the Ukraine emphasize their willingness to revert to military action over</w:t>
      </w:r>
      <w:r w:rsidRPr="00FB29F1">
        <w:rPr>
          <w:sz w:val="16"/>
        </w:rPr>
        <w:t xml:space="preserve"> issues of </w:t>
      </w:r>
      <w:r w:rsidRPr="00FB29F1">
        <w:rPr>
          <w:rStyle w:val="StyleUnderline"/>
        </w:rPr>
        <w:t xml:space="preserve">territorial sovereignty and that the U.S. requires an assertive foreign policy with Russia. Ensuing competition over Arctic energy resources and shipping lanes will increase geopolitical competition among the Great Powers. The Bering Sea provides the U.S. with access to Arctic shipping lanes </w:t>
      </w:r>
      <w:r w:rsidRPr="00FB29F1">
        <w:rPr>
          <w:sz w:val="16"/>
        </w:rPr>
        <w:t xml:space="preserve">and </w:t>
      </w:r>
      <w:r w:rsidRPr="00FB29F1">
        <w:rPr>
          <w:rStyle w:val="StyleUnderline"/>
        </w:rPr>
        <w:t>can act as a strategic counterbalance to Russia. The U.S. Geological Survey estimates that 13% and 30% of the world’s undiscovered oil and natural gas respectively lies under the Arctic seabed</w:t>
      </w:r>
      <w:r w:rsidRPr="00FB29F1">
        <w:rPr>
          <w:sz w:val="16"/>
        </w:rPr>
        <w:t xml:space="preserve">. I believe that Arctic Council members, the Nordic States and Canada, will align with the U.S. to impose strict restrictions over extraction and production in the Arctic Ocean. </w:t>
      </w:r>
      <w:r w:rsidRPr="00FB29F1">
        <w:rPr>
          <w:rStyle w:val="Emphasis"/>
        </w:rPr>
        <w:t xml:space="preserve">International law and conventions can only be implemented if supported by U.S. diplomacy in international institutions. </w:t>
      </w:r>
      <w:r w:rsidRPr="00FB29F1">
        <w:rPr>
          <w:rStyle w:val="StyleUnderline"/>
        </w:rPr>
        <w:t>Domestic and multi-national energy companies must continue their innovation in technology to finance exploration in competition with foreign NOCs. Regional competition with its East Asian neighbors</w:t>
      </w:r>
      <w:r w:rsidRPr="00FB29F1">
        <w:rPr>
          <w:sz w:val="16"/>
        </w:rPr>
        <w:t xml:space="preserve">, South Korea and Japan, </w:t>
      </w:r>
      <w:r w:rsidRPr="00FB29F1">
        <w:rPr>
          <w:rStyle w:val="StyleUnderline"/>
        </w:rPr>
        <w:t>for energy security will lead to an assertive foreign policy from China to lead Asian exploration in the Arctic. China’s pursuance of energy resources in the Arctic and use of</w:t>
      </w:r>
      <w:r w:rsidRPr="00FB29F1">
        <w:rPr>
          <w:sz w:val="16"/>
        </w:rPr>
        <w:t xml:space="preserve"> new </w:t>
      </w:r>
      <w:r w:rsidRPr="00FB29F1">
        <w:rPr>
          <w:rStyle w:val="StyleUnderline"/>
        </w:rPr>
        <w:t>shipping lanes along Russia’s coast line will increase tensions between the two states as they strive to become naval superpowers</w:t>
      </w:r>
      <w:r w:rsidRPr="00FB29F1">
        <w:rPr>
          <w:sz w:val="16"/>
        </w:rPr>
        <w:t xml:space="preserve">. </w:t>
      </w:r>
      <w:r w:rsidRPr="00FB29F1">
        <w:rPr>
          <w:rStyle w:val="StyleUnderline"/>
        </w:rPr>
        <w:t>The Chinese government</w:t>
      </w:r>
      <w:r w:rsidRPr="00FB29F1">
        <w:rPr>
          <w:sz w:val="16"/>
        </w:rPr>
        <w:t xml:space="preserve"> has </w:t>
      </w:r>
      <w:r w:rsidRPr="00FB29F1">
        <w:rPr>
          <w:rStyle w:val="StyleUnderline"/>
        </w:rPr>
        <w:t>maintained that they have no clear agenda regarding its Arctic Policy.</w:t>
      </w:r>
      <w:r w:rsidRPr="00FB29F1">
        <w:rPr>
          <w:sz w:val="16"/>
        </w:rPr>
        <w:t xml:space="preserve"> However, </w:t>
      </w:r>
      <w:r w:rsidRPr="00FB29F1">
        <w:rPr>
          <w:rStyle w:val="StyleUnderline"/>
        </w:rPr>
        <w:t>China still harbors ambitions of becoming a regional hegemon and for energy diversification away from fossil fuels to satisfy its population and production demands. China’s application for permanent observer status in the Arctic Council signifies their intention to influence Arctic Policy despite their inferior geographic location. Access to</w:t>
      </w:r>
      <w:r w:rsidRPr="00FB29F1">
        <w:rPr>
          <w:sz w:val="16"/>
        </w:rPr>
        <w:t xml:space="preserve"> the Arctic </w:t>
      </w:r>
      <w:r w:rsidRPr="00FB29F1">
        <w:rPr>
          <w:rStyle w:val="StyleUnderline"/>
        </w:rPr>
        <w:t>shipping lanes will significantly reduce risks and costs for Chinese trade to the West via the Northern Sea Route. The U.S’s relatively superior military and economic resources and growing energy self-sufficiency means it must implement policies that will satisfy world energy security demands through Arctic development. The U</w:t>
      </w:r>
      <w:r w:rsidRPr="00FB29F1">
        <w:rPr>
          <w:sz w:val="16"/>
        </w:rPr>
        <w:t xml:space="preserve">nited </w:t>
      </w:r>
      <w:r w:rsidRPr="00FB29F1">
        <w:rPr>
          <w:rStyle w:val="StyleUnderline"/>
        </w:rPr>
        <w:t>S</w:t>
      </w:r>
      <w:r w:rsidRPr="00FB29F1">
        <w:rPr>
          <w:sz w:val="16"/>
        </w:rPr>
        <w:t xml:space="preserve">tates </w:t>
      </w:r>
      <w:r w:rsidRPr="00FB29F1">
        <w:rPr>
          <w:rStyle w:val="StyleUnderline"/>
        </w:rPr>
        <w:t>must use its clout within the Arctic Council to check the imperial ambitions of Russia and the</w:t>
      </w:r>
      <w:r w:rsidRPr="00FB29F1">
        <w:rPr>
          <w:sz w:val="16"/>
        </w:rPr>
        <w:t xml:space="preserve"> vast </w:t>
      </w:r>
      <w:r w:rsidRPr="00FB29F1">
        <w:rPr>
          <w:rStyle w:val="StyleUnderline"/>
        </w:rPr>
        <w:t xml:space="preserve">energy demands of China through effective State and Energy Department mandates. </w:t>
      </w:r>
      <w:r w:rsidRPr="00FB29F1">
        <w:rPr>
          <w:sz w:val="16"/>
        </w:rPr>
        <w:t xml:space="preserve">In my opinion, </w:t>
      </w:r>
      <w:r w:rsidRPr="00FB29F1">
        <w:rPr>
          <w:rStyle w:val="StyleUnderline"/>
        </w:rPr>
        <w:t>an inability to do this will threaten a return to Cold War geopolitics, increasing the risk of energy security competition and Great Power military conflict.</w:t>
      </w:r>
    </w:p>
    <w:p w:rsidR="005941B0" w:rsidRDefault="005941B0" w:rsidP="007125CC">
      <w:pPr>
        <w:pStyle w:val="Heading3"/>
        <w:rPr>
          <w:rStyle w:val="StyleUnderline"/>
          <w:sz w:val="28"/>
        </w:rPr>
      </w:pPr>
      <w:r w:rsidRPr="005941B0">
        <w:rPr>
          <w:rStyle w:val="StyleUnderline"/>
          <w:sz w:val="28"/>
        </w:rPr>
        <w:t>UQ—</w:t>
      </w:r>
      <w:r w:rsidR="00B42370">
        <w:rPr>
          <w:rStyle w:val="StyleUnderline"/>
          <w:sz w:val="28"/>
        </w:rPr>
        <w:t>Russia presence now</w:t>
      </w:r>
    </w:p>
    <w:p w:rsidR="00B42370" w:rsidRPr="00F60B7C" w:rsidRDefault="00B42370" w:rsidP="00B42370">
      <w:pPr>
        <w:pStyle w:val="Heading4"/>
        <w:rPr>
          <w:rStyle w:val="Style13ptBold"/>
          <w:b/>
        </w:rPr>
      </w:pPr>
      <w:r>
        <w:rPr>
          <w:rStyle w:val="Style13ptBold"/>
          <w:b/>
        </w:rPr>
        <w:t xml:space="preserve">Russia is encroaching on the </w:t>
      </w:r>
      <w:r w:rsidR="00860C7D">
        <w:rPr>
          <w:rStyle w:val="Style13ptBold"/>
          <w:b/>
        </w:rPr>
        <w:t>Arctic—resource consumption</w:t>
      </w:r>
    </w:p>
    <w:p w:rsidR="00B42370" w:rsidRPr="000C7800" w:rsidRDefault="00B42370" w:rsidP="00B42370">
      <w:pPr>
        <w:rPr>
          <w:sz w:val="16"/>
        </w:rPr>
      </w:pPr>
      <w:r w:rsidRPr="00767B20">
        <w:rPr>
          <w:rStyle w:val="Style13ptBold"/>
        </w:rPr>
        <w:t>Riddle 4/1</w:t>
      </w:r>
      <w:r>
        <w:rPr>
          <w:sz w:val="16"/>
        </w:rPr>
        <w:t>/14—master’s student at the Joint Forces Staff College (</w:t>
      </w:r>
      <w:r w:rsidRPr="000C7800">
        <w:rPr>
          <w:sz w:val="16"/>
        </w:rPr>
        <w:t>Kevin</w:t>
      </w:r>
      <w:r>
        <w:rPr>
          <w:sz w:val="16"/>
        </w:rPr>
        <w:t xml:space="preserve">, </w:t>
      </w:r>
      <w:r w:rsidRPr="00767B20">
        <w:rPr>
          <w:i/>
          <w:sz w:val="16"/>
        </w:rPr>
        <w:t xml:space="preserve">U.S. NATIONAL ARCTIC STRATEGY: PREPARING DEFENSIVE LINES OF </w:t>
      </w:r>
      <w:r>
        <w:rPr>
          <w:i/>
          <w:sz w:val="16"/>
        </w:rPr>
        <w:t>EFFORT FOR THE ARCTIC</w:t>
      </w:r>
      <w:r>
        <w:rPr>
          <w:sz w:val="16"/>
        </w:rPr>
        <w:t xml:space="preserve">, </w:t>
      </w:r>
      <w:r w:rsidRPr="000C7800">
        <w:rPr>
          <w:sz w:val="16"/>
        </w:rPr>
        <w:t>Kevin W. Riddle Commander, U.S. Coast Guard</w:t>
      </w:r>
      <w:r>
        <w:rPr>
          <w:sz w:val="16"/>
        </w:rPr>
        <w:t xml:space="preserve"> </w:t>
      </w:r>
      <w:r w:rsidRPr="003D684B">
        <w:rPr>
          <w:sz w:val="16"/>
        </w:rPr>
        <w:t>http://www.dtic.mil/dtic/tr/fulltext/u2/a600206.pdf</w:t>
      </w:r>
      <w:r>
        <w:rPr>
          <w:sz w:val="16"/>
        </w:rPr>
        <w:t>//cc)</w:t>
      </w:r>
    </w:p>
    <w:p w:rsidR="006B7365" w:rsidRDefault="00B42370" w:rsidP="008C1235">
      <w:pPr>
        <w:keepNext/>
        <w:keepLines/>
        <w:spacing w:before="40"/>
        <w:outlineLvl w:val="3"/>
        <w:rPr>
          <w:rFonts w:eastAsiaTheme="majorEastAsia" w:cstheme="majorBidi"/>
          <w:b/>
          <w:iCs/>
        </w:rPr>
      </w:pPr>
      <w:r w:rsidRPr="00E02D9D">
        <w:rPr>
          <w:sz w:val="16"/>
        </w:rPr>
        <w:t xml:space="preserve">Of the five Arctic nations, </w:t>
      </w:r>
      <w:r w:rsidRPr="00E35891">
        <w:rPr>
          <w:rStyle w:val="StyleUnderline"/>
        </w:rPr>
        <w:t>Russia arguably has more at stake in the Arctic than</w:t>
      </w:r>
      <w:r>
        <w:rPr>
          <w:rStyle w:val="StyleUnderline"/>
        </w:rPr>
        <w:t xml:space="preserve"> </w:t>
      </w:r>
      <w:r w:rsidRPr="00E35891">
        <w:rPr>
          <w:rStyle w:val="StyleUnderline"/>
        </w:rPr>
        <w:t>any other nation.</w:t>
      </w:r>
      <w:r w:rsidRPr="00E02D9D">
        <w:rPr>
          <w:sz w:val="16"/>
        </w:rPr>
        <w:t xml:space="preserve"> With approximately 3,500 miles of Arctic coastline and almost two</w:t>
      </w:r>
      <w:r>
        <w:rPr>
          <w:sz w:val="16"/>
        </w:rPr>
        <w:t xml:space="preserve"> </w:t>
      </w:r>
      <w:r w:rsidRPr="00E02D9D">
        <w:rPr>
          <w:sz w:val="16"/>
        </w:rPr>
        <w:t>million people living within Russia’s Arctic territories, Russia accounts for 34 percent of</w:t>
      </w:r>
      <w:r>
        <w:rPr>
          <w:sz w:val="16"/>
        </w:rPr>
        <w:t xml:space="preserve"> </w:t>
      </w:r>
      <w:r w:rsidRPr="00E02D9D">
        <w:rPr>
          <w:sz w:val="16"/>
        </w:rPr>
        <w:t>the Arctic landmasses and 49 percent of the Arctic population.22 Thawing of the Arctic</w:t>
      </w:r>
      <w:r>
        <w:rPr>
          <w:sz w:val="16"/>
        </w:rPr>
        <w:t xml:space="preserve"> </w:t>
      </w:r>
      <w:r w:rsidRPr="00E02D9D">
        <w:rPr>
          <w:sz w:val="16"/>
        </w:rPr>
        <w:t>ice has led Russia to look at the Arctic as “a vast marine area more open for use, and,</w:t>
      </w:r>
      <w:r>
        <w:rPr>
          <w:sz w:val="16"/>
        </w:rPr>
        <w:t xml:space="preserve"> </w:t>
      </w:r>
      <w:r w:rsidRPr="00E02D9D">
        <w:rPr>
          <w:sz w:val="16"/>
        </w:rPr>
        <w:t xml:space="preserve">potentially, integrated with the world economy.”23 Accordingly, </w:t>
      </w:r>
      <w:r w:rsidRPr="00E35891">
        <w:rPr>
          <w:rStyle w:val="StyleUnderline"/>
        </w:rPr>
        <w:t>Russian Arctic policy</w:t>
      </w:r>
      <w:r>
        <w:rPr>
          <w:rStyle w:val="StyleUnderline"/>
        </w:rPr>
        <w:t xml:space="preserve"> </w:t>
      </w:r>
      <w:r w:rsidRPr="00E35891">
        <w:rPr>
          <w:rStyle w:val="StyleUnderline"/>
        </w:rPr>
        <w:t>specifically identifies the Northern Sea Route as a national interest</w:t>
      </w:r>
      <w:r w:rsidRPr="00E02D9D">
        <w:rPr>
          <w:sz w:val="16"/>
        </w:rPr>
        <w:t xml:space="preserve"> and, in March 2010,</w:t>
      </w:r>
      <w:r>
        <w:rPr>
          <w:sz w:val="16"/>
        </w:rPr>
        <w:t xml:space="preserve"> </w:t>
      </w:r>
      <w:r w:rsidRPr="00E02D9D">
        <w:rPr>
          <w:sz w:val="16"/>
        </w:rPr>
        <w:t>Russia announced it was creating a federal agency to regulate and collect fees for use of</w:t>
      </w:r>
      <w:r>
        <w:rPr>
          <w:sz w:val="16"/>
        </w:rPr>
        <w:t xml:space="preserve"> </w:t>
      </w:r>
      <w:r w:rsidRPr="00E02D9D">
        <w:rPr>
          <w:sz w:val="16"/>
        </w:rPr>
        <w:t>the Northern Sea Route by shipping companies.</w:t>
      </w:r>
      <w:r>
        <w:rPr>
          <w:sz w:val="16"/>
        </w:rPr>
        <w:t xml:space="preserve"> </w:t>
      </w:r>
      <w:r w:rsidRPr="00E02D9D">
        <w:rPr>
          <w:sz w:val="16"/>
        </w:rPr>
        <w:t>24 Furthermore, Russia intends to solidify</w:t>
      </w:r>
      <w:r>
        <w:rPr>
          <w:sz w:val="16"/>
        </w:rPr>
        <w:t xml:space="preserve"> </w:t>
      </w:r>
      <w:r w:rsidRPr="00E02D9D">
        <w:rPr>
          <w:sz w:val="16"/>
        </w:rPr>
        <w:t>its influence in Arctic shipping by developing “infrastructure, including ports, customs</w:t>
      </w:r>
      <w:r>
        <w:rPr>
          <w:sz w:val="16"/>
        </w:rPr>
        <w:t xml:space="preserve"> </w:t>
      </w:r>
      <w:r w:rsidRPr="00E02D9D">
        <w:rPr>
          <w:sz w:val="16"/>
        </w:rPr>
        <w:t xml:space="preserve">facilities and marine checkpoints, along its 17,500 </w:t>
      </w:r>
      <w:proofErr w:type="spellStart"/>
      <w:r w:rsidRPr="00E02D9D">
        <w:rPr>
          <w:sz w:val="16"/>
        </w:rPr>
        <w:t>kilometre</w:t>
      </w:r>
      <w:proofErr w:type="spellEnd"/>
      <w:r w:rsidRPr="00E02D9D">
        <w:rPr>
          <w:sz w:val="16"/>
        </w:rPr>
        <w:t xml:space="preserve"> Arctic coastline.” 25 From a</w:t>
      </w:r>
      <w:r>
        <w:rPr>
          <w:sz w:val="16"/>
        </w:rPr>
        <w:t xml:space="preserve"> </w:t>
      </w:r>
      <w:r w:rsidRPr="00E02D9D">
        <w:rPr>
          <w:sz w:val="16"/>
        </w:rPr>
        <w:t>strategic viewpoint, any nation that develops the means to curtail freedom of navigation</w:t>
      </w:r>
      <w:r>
        <w:rPr>
          <w:sz w:val="16"/>
        </w:rPr>
        <w:t xml:space="preserve"> </w:t>
      </w:r>
      <w:r w:rsidRPr="00E02D9D">
        <w:rPr>
          <w:sz w:val="16"/>
        </w:rPr>
        <w:t xml:space="preserve">through “marine checkpoints” is creating an inherent threat to global trade routes. </w:t>
      </w:r>
      <w:r w:rsidRPr="00E35891">
        <w:rPr>
          <w:rStyle w:val="StyleUnderline"/>
        </w:rPr>
        <w:t>Should</w:t>
      </w:r>
      <w:r>
        <w:rPr>
          <w:rStyle w:val="StyleUnderline"/>
        </w:rPr>
        <w:t xml:space="preserve"> </w:t>
      </w:r>
      <w:r w:rsidRPr="00E35891">
        <w:rPr>
          <w:rStyle w:val="StyleUnderline"/>
        </w:rPr>
        <w:t>the Northern Sea Route become a viable trade route</w:t>
      </w:r>
      <w:r w:rsidRPr="00E02D9D">
        <w:rPr>
          <w:sz w:val="16"/>
        </w:rPr>
        <w:t xml:space="preserve"> and regional instability threaten the</w:t>
      </w:r>
      <w:r>
        <w:rPr>
          <w:sz w:val="16"/>
        </w:rPr>
        <w:t xml:space="preserve"> </w:t>
      </w:r>
      <w:r w:rsidRPr="00E02D9D">
        <w:rPr>
          <w:sz w:val="16"/>
        </w:rPr>
        <w:t xml:space="preserve">Suez or Panama canals, </w:t>
      </w:r>
      <w:r w:rsidRPr="00E35891">
        <w:rPr>
          <w:rStyle w:val="StyleUnderline"/>
        </w:rPr>
        <w:t>Russia’s exclusive control of the route could upset the energy</w:t>
      </w:r>
      <w:r>
        <w:rPr>
          <w:rStyle w:val="StyleUnderline"/>
        </w:rPr>
        <w:t xml:space="preserve"> </w:t>
      </w:r>
      <w:r w:rsidRPr="00E35891">
        <w:rPr>
          <w:rStyle w:val="StyleUnderline"/>
        </w:rPr>
        <w:t>security of</w:t>
      </w:r>
      <w:r w:rsidRPr="00E02D9D">
        <w:rPr>
          <w:sz w:val="16"/>
        </w:rPr>
        <w:t xml:space="preserve"> nations, including </w:t>
      </w:r>
      <w:r w:rsidRPr="00E35891">
        <w:rPr>
          <w:rStyle w:val="StyleUnderline"/>
        </w:rPr>
        <w:t>the United States</w:t>
      </w:r>
      <w:r w:rsidRPr="00E02D9D">
        <w:rPr>
          <w:sz w:val="16"/>
        </w:rPr>
        <w:t xml:space="preserve">. </w:t>
      </w:r>
      <w:r w:rsidRPr="00E35891">
        <w:rPr>
          <w:rStyle w:val="StyleUnderline"/>
        </w:rPr>
        <w:t>This</w:t>
      </w:r>
      <w:r w:rsidRPr="00E02D9D">
        <w:rPr>
          <w:sz w:val="16"/>
        </w:rPr>
        <w:t xml:space="preserve"> scenario </w:t>
      </w:r>
      <w:r w:rsidRPr="00E35891">
        <w:rPr>
          <w:rStyle w:val="StyleUnderline"/>
        </w:rPr>
        <w:t>would be a direct national</w:t>
      </w:r>
      <w:r>
        <w:rPr>
          <w:rStyle w:val="StyleUnderline"/>
        </w:rPr>
        <w:t xml:space="preserve"> </w:t>
      </w:r>
      <w:r w:rsidRPr="00E35891">
        <w:rPr>
          <w:rStyle w:val="StyleUnderline"/>
        </w:rPr>
        <w:t>security threat to all of the Arctic nations</w:t>
      </w:r>
      <w:r w:rsidRPr="00E02D9D">
        <w:rPr>
          <w:sz w:val="16"/>
        </w:rPr>
        <w:t xml:space="preserve"> (and potentially China as well), </w:t>
      </w:r>
      <w:r w:rsidRPr="00E35891">
        <w:rPr>
          <w:rStyle w:val="StyleUnderline"/>
        </w:rPr>
        <w:t>which could</w:t>
      </w:r>
      <w:r>
        <w:rPr>
          <w:rStyle w:val="StyleUnderline"/>
        </w:rPr>
        <w:t xml:space="preserve"> </w:t>
      </w:r>
      <w:r w:rsidRPr="00E35891">
        <w:rPr>
          <w:rStyle w:val="StyleUnderline"/>
        </w:rPr>
        <w:t>lead to conflict.</w:t>
      </w:r>
      <w:r>
        <w:rPr>
          <w:rStyle w:val="StyleUnderline"/>
        </w:rPr>
        <w:t xml:space="preserve"> </w:t>
      </w:r>
      <w:r w:rsidRPr="00E02D9D">
        <w:rPr>
          <w:sz w:val="16"/>
        </w:rPr>
        <w:t>As the prospect of an ice-free Arctic increased over the last decade, Russia</w:t>
      </w:r>
      <w:r>
        <w:rPr>
          <w:sz w:val="16"/>
        </w:rPr>
        <w:t xml:space="preserve"> </w:t>
      </w:r>
      <w:r w:rsidRPr="00E02D9D">
        <w:rPr>
          <w:sz w:val="16"/>
        </w:rPr>
        <w:t>developed its national Arctic policy. The Foundations of the Russian Federation’s State</w:t>
      </w:r>
      <w:r>
        <w:rPr>
          <w:sz w:val="16"/>
        </w:rPr>
        <w:t xml:space="preserve"> </w:t>
      </w:r>
      <w:r w:rsidRPr="00E02D9D">
        <w:rPr>
          <w:sz w:val="16"/>
        </w:rPr>
        <w:t xml:space="preserve">Policy in the Arctic </w:t>
      </w:r>
      <w:proofErr w:type="gramStart"/>
      <w:r w:rsidRPr="00E02D9D">
        <w:rPr>
          <w:sz w:val="16"/>
        </w:rPr>
        <w:t>Until</w:t>
      </w:r>
      <w:proofErr w:type="gramEnd"/>
      <w:r w:rsidRPr="00E02D9D">
        <w:rPr>
          <w:sz w:val="16"/>
        </w:rPr>
        <w:t xml:space="preserve"> 2020 and Beyond was released in March 2009. Analysis of this</w:t>
      </w:r>
      <w:r>
        <w:rPr>
          <w:sz w:val="16"/>
        </w:rPr>
        <w:t xml:space="preserve"> </w:t>
      </w:r>
      <w:r w:rsidRPr="00E02D9D">
        <w:rPr>
          <w:sz w:val="16"/>
        </w:rPr>
        <w:t>policy indicates Russia is placing a heavy emphasis on economic development in the</w:t>
      </w:r>
      <w:r>
        <w:rPr>
          <w:sz w:val="16"/>
        </w:rPr>
        <w:t xml:space="preserve"> </w:t>
      </w:r>
      <w:r w:rsidRPr="00E02D9D">
        <w:rPr>
          <w:sz w:val="16"/>
        </w:rPr>
        <w:t>Arctic and, due to limited abilities and financial resources to exploit the resources,</w:t>
      </w:r>
      <w:r>
        <w:rPr>
          <w:sz w:val="16"/>
        </w:rPr>
        <w:t xml:space="preserve"> </w:t>
      </w:r>
      <w:r w:rsidRPr="00E02D9D">
        <w:rPr>
          <w:sz w:val="16"/>
        </w:rPr>
        <w:t>international cooperation. Russia’s Arctic priorities are listed as:</w:t>
      </w:r>
      <w:r>
        <w:rPr>
          <w:sz w:val="16"/>
        </w:rPr>
        <w:t xml:space="preserve"> </w:t>
      </w:r>
      <w:r w:rsidRPr="00E02D9D">
        <w:rPr>
          <w:sz w:val="16"/>
        </w:rPr>
        <w:t>• Usage of the Arctic Zone of the Russian Federation as a strategic resource base,</w:t>
      </w:r>
      <w:r>
        <w:rPr>
          <w:sz w:val="16"/>
        </w:rPr>
        <w:t xml:space="preserve"> </w:t>
      </w:r>
      <w:r w:rsidRPr="00E02D9D">
        <w:rPr>
          <w:sz w:val="16"/>
        </w:rPr>
        <w:t>allowing for the solution of problems of socio</w:t>
      </w:r>
      <w:r w:rsidRPr="00E02D9D">
        <w:t xml:space="preserve"> </w:t>
      </w:r>
      <w:r w:rsidRPr="00E02D9D">
        <w:rPr>
          <w:sz w:val="16"/>
        </w:rPr>
        <w:t>economic development;</w:t>
      </w:r>
      <w:r>
        <w:rPr>
          <w:sz w:val="16"/>
        </w:rPr>
        <w:t xml:space="preserve"> </w:t>
      </w:r>
      <w:r w:rsidRPr="00E02D9D">
        <w:rPr>
          <w:sz w:val="16"/>
        </w:rPr>
        <w:t>• Safeguarding the Arctic as a zone of peace and cooperation</w:t>
      </w:r>
      <w:r>
        <w:rPr>
          <w:sz w:val="16"/>
        </w:rPr>
        <w:t xml:space="preserve"> </w:t>
      </w:r>
      <w:r w:rsidRPr="00E02D9D">
        <w:rPr>
          <w:sz w:val="16"/>
        </w:rPr>
        <w:t>• Conservation of the Arctic’s unique ecosystems</w:t>
      </w:r>
      <w:r>
        <w:rPr>
          <w:sz w:val="16"/>
        </w:rPr>
        <w:t xml:space="preserve"> </w:t>
      </w:r>
      <w:r w:rsidRPr="00E02D9D">
        <w:rPr>
          <w:sz w:val="16"/>
        </w:rPr>
        <w:t>• Usage of the Northern Sea Route as a national integrated transport</w:t>
      </w:r>
      <w:r w:rsidRPr="00E02D9D">
        <w:t xml:space="preserve"> </w:t>
      </w:r>
      <w:r w:rsidRPr="00E02D9D">
        <w:rPr>
          <w:sz w:val="16"/>
        </w:rPr>
        <w:t>communication system of the Russian Federation in the Arctic.26</w:t>
      </w:r>
      <w:r>
        <w:rPr>
          <w:sz w:val="16"/>
        </w:rPr>
        <w:t xml:space="preserve"> </w:t>
      </w:r>
      <w:r w:rsidRPr="00E35891">
        <w:rPr>
          <w:rStyle w:val="StyleUnderline"/>
        </w:rPr>
        <w:t>Russia’s Arctic policy asserts a move to bolster its military presence in the region</w:t>
      </w:r>
      <w:r>
        <w:rPr>
          <w:rStyle w:val="StyleUnderline"/>
        </w:rPr>
        <w:t xml:space="preserve"> </w:t>
      </w:r>
      <w:r w:rsidRPr="00E35891">
        <w:rPr>
          <w:rStyle w:val="StyleUnderline"/>
        </w:rPr>
        <w:t>with “an armed forces contingent and other general-purpose military units</w:t>
      </w:r>
      <w:r w:rsidRPr="00E35891">
        <w:t>.”2</w:t>
      </w:r>
      <w:r w:rsidRPr="00E02D9D">
        <w:rPr>
          <w:sz w:val="16"/>
        </w:rPr>
        <w:t>7 This</w:t>
      </w:r>
      <w:r>
        <w:rPr>
          <w:sz w:val="16"/>
        </w:rPr>
        <w:t xml:space="preserve"> </w:t>
      </w:r>
      <w:r w:rsidRPr="00E02D9D">
        <w:rPr>
          <w:sz w:val="16"/>
        </w:rPr>
        <w:t>militarization of the Arctic was subsequently reinforced a few months later when</w:t>
      </w:r>
      <w:r>
        <w:rPr>
          <w:sz w:val="16"/>
        </w:rPr>
        <w:t xml:space="preserve"> </w:t>
      </w:r>
      <w:r w:rsidRPr="00E02D9D">
        <w:rPr>
          <w:sz w:val="16"/>
        </w:rPr>
        <w:t xml:space="preserve">President Medvedev signed </w:t>
      </w:r>
      <w:r w:rsidRPr="00E35891">
        <w:rPr>
          <w:rStyle w:val="StyleUnderline"/>
        </w:rPr>
        <w:t>Russia’s security strategy</w:t>
      </w:r>
      <w:r w:rsidRPr="00E02D9D">
        <w:rPr>
          <w:sz w:val="16"/>
        </w:rPr>
        <w:t>, National Security of the Russian</w:t>
      </w:r>
      <w:r>
        <w:rPr>
          <w:sz w:val="16"/>
        </w:rPr>
        <w:t xml:space="preserve"> </w:t>
      </w:r>
      <w:r w:rsidRPr="00E02D9D">
        <w:rPr>
          <w:sz w:val="16"/>
        </w:rPr>
        <w:t xml:space="preserve">Federation Through 2020, in May 2009. This new strategy </w:t>
      </w:r>
      <w:r w:rsidRPr="00E35891">
        <w:rPr>
          <w:rStyle w:val="StyleUnderline"/>
        </w:rPr>
        <w:t>states “The attention of</w:t>
      </w:r>
      <w:r>
        <w:rPr>
          <w:rStyle w:val="StyleUnderline"/>
        </w:rPr>
        <w:t xml:space="preserve"> </w:t>
      </w:r>
      <w:r w:rsidRPr="00E35891">
        <w:rPr>
          <w:rStyle w:val="StyleUnderline"/>
        </w:rPr>
        <w:t>international politics in the long-term will be concentrated on controlling the sources of</w:t>
      </w:r>
      <w:r>
        <w:rPr>
          <w:rStyle w:val="StyleUnderline"/>
        </w:rPr>
        <w:t xml:space="preserve"> </w:t>
      </w:r>
      <w:r w:rsidRPr="00E35891">
        <w:rPr>
          <w:rStyle w:val="StyleUnderline"/>
        </w:rPr>
        <w:t>energy resources in</w:t>
      </w:r>
      <w:r w:rsidRPr="00E02D9D">
        <w:rPr>
          <w:sz w:val="16"/>
        </w:rPr>
        <w:t xml:space="preserve"> the Middle East, on the shelf of the Barents Sea and other parts of </w:t>
      </w:r>
      <w:r w:rsidRPr="00E35891">
        <w:rPr>
          <w:rStyle w:val="StyleUnderline"/>
        </w:rPr>
        <w:t>the</w:t>
      </w:r>
      <w:r>
        <w:rPr>
          <w:rStyle w:val="StyleUnderline"/>
        </w:rPr>
        <w:t xml:space="preserve"> </w:t>
      </w:r>
      <w:r w:rsidRPr="00E35891">
        <w:rPr>
          <w:rStyle w:val="StyleUnderline"/>
        </w:rPr>
        <w:t>Arctic</w:t>
      </w:r>
      <w:r w:rsidRPr="00E35891">
        <w:t>.”</w:t>
      </w:r>
      <w:r w:rsidRPr="00E02D9D">
        <w:rPr>
          <w:sz w:val="16"/>
        </w:rPr>
        <w:t xml:space="preserve">28 </w:t>
      </w:r>
      <w:r w:rsidRPr="00E35891">
        <w:rPr>
          <w:rStyle w:val="StyleUnderline"/>
        </w:rPr>
        <w:t>More alarming</w:t>
      </w:r>
      <w:r w:rsidRPr="00E02D9D">
        <w:rPr>
          <w:sz w:val="16"/>
        </w:rPr>
        <w:t xml:space="preserve"> to national security interests </w:t>
      </w:r>
      <w:r w:rsidRPr="00E35891">
        <w:rPr>
          <w:rStyle w:val="StyleUnderline"/>
        </w:rPr>
        <w:t>is the policy’s strong stance on</w:t>
      </w:r>
      <w:r>
        <w:rPr>
          <w:rStyle w:val="StyleUnderline"/>
        </w:rPr>
        <w:t xml:space="preserve"> </w:t>
      </w:r>
      <w:r w:rsidRPr="00E35891">
        <w:rPr>
          <w:rStyle w:val="StyleUnderline"/>
        </w:rPr>
        <w:t>using military means to protect its claim</w:t>
      </w:r>
      <w:r w:rsidRPr="00E02D9D">
        <w:rPr>
          <w:sz w:val="16"/>
        </w:rPr>
        <w:t xml:space="preserve"> to energy resour</w:t>
      </w:r>
      <w:r>
        <w:rPr>
          <w:sz w:val="16"/>
        </w:rPr>
        <w:t xml:space="preserve">ces: “In case of a competitive </w:t>
      </w:r>
      <w:r w:rsidRPr="00425A83">
        <w:rPr>
          <w:sz w:val="16"/>
        </w:rPr>
        <w:t>struggle for resources it is not impossible to discount that it might be resolved by a</w:t>
      </w:r>
      <w:r>
        <w:rPr>
          <w:sz w:val="16"/>
        </w:rPr>
        <w:t xml:space="preserve"> </w:t>
      </w:r>
      <w:r w:rsidRPr="00425A83">
        <w:rPr>
          <w:sz w:val="16"/>
        </w:rPr>
        <w:t>decision to use military might. The existing balance of forces on the borders of the</w:t>
      </w:r>
      <w:r>
        <w:rPr>
          <w:sz w:val="16"/>
        </w:rPr>
        <w:t xml:space="preserve"> </w:t>
      </w:r>
      <w:r w:rsidRPr="00425A83">
        <w:rPr>
          <w:sz w:val="16"/>
        </w:rPr>
        <w:t>Russian Federation and its allies can be changed.”29 This declaration is significant in that</w:t>
      </w:r>
      <w:r>
        <w:rPr>
          <w:sz w:val="16"/>
        </w:rPr>
        <w:t xml:space="preserve"> </w:t>
      </w:r>
      <w:r w:rsidRPr="00425A83">
        <w:rPr>
          <w:sz w:val="16"/>
        </w:rPr>
        <w:t>it contradicts parts of Russia’s Arctic Policy, which states, “Russia’s strategic national</w:t>
      </w:r>
      <w:r>
        <w:rPr>
          <w:sz w:val="16"/>
        </w:rPr>
        <w:t xml:space="preserve"> </w:t>
      </w:r>
      <w:r w:rsidRPr="00425A83">
        <w:rPr>
          <w:sz w:val="16"/>
        </w:rPr>
        <w:t>interests are served by preserving the Arctic as a zone of peace and cooperation.”30</w:t>
      </w:r>
      <w:r>
        <w:rPr>
          <w:sz w:val="16"/>
        </w:rPr>
        <w:t xml:space="preserve"> </w:t>
      </w:r>
      <w:r w:rsidRPr="00425A83">
        <w:rPr>
          <w:sz w:val="16"/>
        </w:rPr>
        <w:t>Furthermore, it contradicts President Putin’s claim to seek peaceful solutions to the</w:t>
      </w:r>
      <w:r>
        <w:rPr>
          <w:sz w:val="16"/>
        </w:rPr>
        <w:t xml:space="preserve"> </w:t>
      </w:r>
      <w:r w:rsidRPr="00425A83">
        <w:rPr>
          <w:sz w:val="16"/>
        </w:rPr>
        <w:t>division of Arctic territory.31 Russia’s current diplomacy efforts do indicate it seeks</w:t>
      </w:r>
      <w:r>
        <w:rPr>
          <w:sz w:val="16"/>
        </w:rPr>
        <w:t xml:space="preserve"> </w:t>
      </w:r>
      <w:r w:rsidRPr="00425A83">
        <w:rPr>
          <w:sz w:val="16"/>
        </w:rPr>
        <w:t xml:space="preserve">peaceful cooperation in the Arctic. However, </w:t>
      </w:r>
      <w:r w:rsidRPr="00E35891">
        <w:rPr>
          <w:rStyle w:val="StyleUnderline"/>
        </w:rPr>
        <w:t>Russia most recently demonstrated its</w:t>
      </w:r>
      <w:r>
        <w:rPr>
          <w:rStyle w:val="StyleUnderline"/>
        </w:rPr>
        <w:t xml:space="preserve"> </w:t>
      </w:r>
      <w:r w:rsidRPr="00E35891">
        <w:rPr>
          <w:rStyle w:val="StyleUnderline"/>
        </w:rPr>
        <w:t>resolve to protect its national interests using military force in the Ukraine and, as laid out</w:t>
      </w:r>
      <w:r>
        <w:rPr>
          <w:rStyle w:val="StyleUnderline"/>
        </w:rPr>
        <w:t xml:space="preserve"> </w:t>
      </w:r>
      <w:r w:rsidRPr="00E35891">
        <w:rPr>
          <w:rStyle w:val="StyleUnderline"/>
        </w:rPr>
        <w:t>in its national security and Arctic policies, Russia also appears willing to use military</w:t>
      </w:r>
      <w:r>
        <w:rPr>
          <w:rStyle w:val="StyleUnderline"/>
        </w:rPr>
        <w:t xml:space="preserve"> </w:t>
      </w:r>
      <w:r w:rsidRPr="00E35891">
        <w:rPr>
          <w:rStyle w:val="StyleUnderline"/>
        </w:rPr>
        <w:t>options to protect its claim to Arctic resources.</w:t>
      </w:r>
      <w:r>
        <w:rPr>
          <w:rStyle w:val="StyleUnderline"/>
        </w:rPr>
        <w:t xml:space="preserve"> </w:t>
      </w:r>
      <w:r w:rsidRPr="00E35891">
        <w:rPr>
          <w:rStyle w:val="StyleUnderline"/>
        </w:rPr>
        <w:t>More disturbing</w:t>
      </w:r>
      <w:r w:rsidRPr="00425A83">
        <w:rPr>
          <w:sz w:val="16"/>
        </w:rPr>
        <w:t xml:space="preserve"> than this increased militarization </w:t>
      </w:r>
      <w:r w:rsidRPr="00E35891">
        <w:rPr>
          <w:rStyle w:val="StyleUnderline"/>
        </w:rPr>
        <w:t>is Russia’s warning in its</w:t>
      </w:r>
      <w:r>
        <w:rPr>
          <w:rStyle w:val="StyleUnderline"/>
        </w:rPr>
        <w:t xml:space="preserve"> </w:t>
      </w:r>
      <w:r w:rsidRPr="00E35891">
        <w:rPr>
          <w:rStyle w:val="StyleUnderline"/>
        </w:rPr>
        <w:t>national security strategy that “within a decade nations could be at war over resources in</w:t>
      </w:r>
      <w:r>
        <w:rPr>
          <w:rStyle w:val="StyleUnderline"/>
        </w:rPr>
        <w:t xml:space="preserve"> </w:t>
      </w:r>
      <w:r w:rsidRPr="00E35891">
        <w:rPr>
          <w:rStyle w:val="StyleUnderline"/>
        </w:rPr>
        <w:t>the Arctic Ocean” and those resources will become the “critical point for the world</w:t>
      </w:r>
      <w:r>
        <w:rPr>
          <w:rStyle w:val="StyleUnderline"/>
        </w:rPr>
        <w:t xml:space="preserve"> </w:t>
      </w:r>
      <w:r w:rsidRPr="00E35891">
        <w:rPr>
          <w:rStyle w:val="StyleUnderline"/>
        </w:rPr>
        <w:t>military balance</w:t>
      </w:r>
      <w:r w:rsidRPr="00425A83">
        <w:rPr>
          <w:sz w:val="16"/>
        </w:rPr>
        <w:t>.”46 It further proclaims, “In case of a competitive struggle for resources</w:t>
      </w:r>
      <w:r>
        <w:rPr>
          <w:sz w:val="16"/>
        </w:rPr>
        <w:t xml:space="preserve"> </w:t>
      </w:r>
      <w:r w:rsidRPr="00425A83">
        <w:rPr>
          <w:sz w:val="16"/>
        </w:rPr>
        <w:t>it is not impossible to discount that it might be resolved by a decision to use military</w:t>
      </w:r>
      <w:r>
        <w:rPr>
          <w:sz w:val="16"/>
        </w:rPr>
        <w:t xml:space="preserve"> </w:t>
      </w:r>
      <w:r w:rsidRPr="00425A83">
        <w:rPr>
          <w:sz w:val="16"/>
        </w:rPr>
        <w:t xml:space="preserve">might.”47 Furthermore, </w:t>
      </w:r>
      <w:r w:rsidRPr="00E35891">
        <w:rPr>
          <w:rStyle w:val="StyleUnderline"/>
        </w:rPr>
        <w:t>in December 2013</w:t>
      </w:r>
      <w:r w:rsidRPr="00425A83">
        <w:rPr>
          <w:sz w:val="16"/>
        </w:rPr>
        <w:t xml:space="preserve">, Russian President Vladimir </w:t>
      </w:r>
      <w:r w:rsidRPr="00E35891">
        <w:rPr>
          <w:rStyle w:val="StyleUnderline"/>
        </w:rPr>
        <w:t>Putin said, “The</w:t>
      </w:r>
      <w:r>
        <w:rPr>
          <w:rStyle w:val="StyleUnderline"/>
        </w:rPr>
        <w:t xml:space="preserve"> </w:t>
      </w:r>
      <w:r w:rsidRPr="00E35891">
        <w:rPr>
          <w:rStyle w:val="StyleUnderline"/>
        </w:rPr>
        <w:t>U.S. navy’s capability in the Arctic is a key reason for Russia to beef up its presence in</w:t>
      </w:r>
      <w:r>
        <w:rPr>
          <w:rStyle w:val="StyleUnderline"/>
        </w:rPr>
        <w:t xml:space="preserve"> </w:t>
      </w:r>
      <w:r w:rsidRPr="00E35891">
        <w:rPr>
          <w:rStyle w:val="StyleUnderline"/>
        </w:rPr>
        <w:t>the region</w:t>
      </w:r>
      <w:r w:rsidRPr="00425A83">
        <w:rPr>
          <w:sz w:val="16"/>
        </w:rPr>
        <w:t>.”48 Although Putin has stated Russia must cooperate with other countries and</w:t>
      </w:r>
      <w:r>
        <w:rPr>
          <w:sz w:val="16"/>
        </w:rPr>
        <w:t xml:space="preserve"> </w:t>
      </w:r>
      <w:r w:rsidRPr="00425A83">
        <w:rPr>
          <w:sz w:val="16"/>
        </w:rPr>
        <w:t>the United States, he added “But the [U.S.] submarines are there, and they do carry</w:t>
      </w:r>
      <w:r>
        <w:rPr>
          <w:sz w:val="16"/>
        </w:rPr>
        <w:t xml:space="preserve"> </w:t>
      </w:r>
      <w:r w:rsidRPr="00425A83">
        <w:rPr>
          <w:sz w:val="16"/>
        </w:rPr>
        <w:t xml:space="preserve">missiles.”49 Sergey </w:t>
      </w:r>
      <w:proofErr w:type="spellStart"/>
      <w:r w:rsidRPr="00425A83">
        <w:rPr>
          <w:sz w:val="16"/>
        </w:rPr>
        <w:t>Shoigu</w:t>
      </w:r>
      <w:proofErr w:type="spellEnd"/>
      <w:r w:rsidRPr="00425A83">
        <w:rPr>
          <w:sz w:val="16"/>
        </w:rPr>
        <w:t xml:space="preserve">, </w:t>
      </w:r>
      <w:r w:rsidRPr="00E35891">
        <w:rPr>
          <w:rStyle w:val="StyleUnderline"/>
        </w:rPr>
        <w:t>Russia’s Defense Minister, followed up</w:t>
      </w:r>
      <w:r w:rsidRPr="00425A83">
        <w:rPr>
          <w:sz w:val="16"/>
        </w:rPr>
        <w:t xml:space="preserve"> President Putin’s</w:t>
      </w:r>
      <w:r>
        <w:rPr>
          <w:sz w:val="16"/>
        </w:rPr>
        <w:t xml:space="preserve"> </w:t>
      </w:r>
      <w:r w:rsidRPr="00425A83">
        <w:rPr>
          <w:sz w:val="16"/>
        </w:rPr>
        <w:t xml:space="preserve">decree </w:t>
      </w:r>
      <w:r w:rsidRPr="00E35891">
        <w:rPr>
          <w:rStyle w:val="StyleUnderline"/>
        </w:rPr>
        <w:t>stating, “There are plans to create a group of troops and forces to ensure military</w:t>
      </w:r>
      <w:r>
        <w:rPr>
          <w:rStyle w:val="StyleUnderline"/>
        </w:rPr>
        <w:t xml:space="preserve"> </w:t>
      </w:r>
      <w:r w:rsidRPr="00E35891">
        <w:rPr>
          <w:rStyle w:val="StyleUnderline"/>
        </w:rPr>
        <w:t>security</w:t>
      </w:r>
      <w:r w:rsidRPr="00425A83">
        <w:rPr>
          <w:sz w:val="16"/>
        </w:rPr>
        <w:t xml:space="preserve"> and protection of the Russian Federation’s national interests in the Arctic in</w:t>
      </w:r>
      <w:r>
        <w:rPr>
          <w:sz w:val="16"/>
        </w:rPr>
        <w:t xml:space="preserve"> </w:t>
      </w:r>
      <w:r w:rsidRPr="00425A83">
        <w:rPr>
          <w:sz w:val="16"/>
        </w:rPr>
        <w:t xml:space="preserve">2014.”50 </w:t>
      </w:r>
      <w:r w:rsidRPr="00E35891">
        <w:rPr>
          <w:rStyle w:val="StyleUnderline"/>
        </w:rPr>
        <w:t>This rhetoric coming from Russia’s national leadership should be a clear</w:t>
      </w:r>
      <w:r>
        <w:rPr>
          <w:rStyle w:val="StyleUnderline"/>
        </w:rPr>
        <w:t xml:space="preserve"> </w:t>
      </w:r>
      <w:r w:rsidRPr="00E35891">
        <w:rPr>
          <w:rStyle w:val="StyleUnderline"/>
        </w:rPr>
        <w:t>warning to Western powers that Russia will not shy a</w:t>
      </w:r>
      <w:r>
        <w:rPr>
          <w:rStyle w:val="StyleUnderline"/>
        </w:rPr>
        <w:t xml:space="preserve">way from resorting to military </w:t>
      </w:r>
      <w:r w:rsidRPr="00E35891">
        <w:rPr>
          <w:rStyle w:val="StyleUnderline"/>
        </w:rPr>
        <w:t>options</w:t>
      </w:r>
      <w:r w:rsidRPr="00425A83">
        <w:rPr>
          <w:sz w:val="16"/>
        </w:rPr>
        <w:t xml:space="preserve"> to protect its claim to Arctic resources. If there is any doubt, </w:t>
      </w:r>
      <w:r w:rsidRPr="00E35891">
        <w:rPr>
          <w:rStyle w:val="StyleUnderline"/>
        </w:rPr>
        <w:t>Russia clearly</w:t>
      </w:r>
      <w:r>
        <w:rPr>
          <w:rStyle w:val="StyleUnderline"/>
        </w:rPr>
        <w:t xml:space="preserve"> </w:t>
      </w:r>
      <w:r w:rsidRPr="00E35891">
        <w:rPr>
          <w:rStyle w:val="StyleUnderline"/>
        </w:rPr>
        <w:t>demonstrated its resolve to protect national interests with military force in the Ukraine</w:t>
      </w:r>
      <w:r w:rsidRPr="00425A83">
        <w:rPr>
          <w:sz w:val="16"/>
        </w:rPr>
        <w:t xml:space="preserve">. </w:t>
      </w:r>
      <w:r w:rsidRPr="00425A83">
        <w:rPr>
          <w:sz w:val="16"/>
        </w:rPr>
        <w:cr/>
      </w:r>
    </w:p>
    <w:p w:rsidR="008C1235" w:rsidRPr="006B7365" w:rsidRDefault="008C1235" w:rsidP="008C1235">
      <w:pPr>
        <w:keepNext/>
        <w:keepLines/>
        <w:spacing w:before="40"/>
        <w:outlineLvl w:val="3"/>
        <w:rPr>
          <w:rFonts w:eastAsiaTheme="majorEastAsia" w:cstheme="majorBidi"/>
          <w:b/>
          <w:iCs/>
        </w:rPr>
      </w:pPr>
      <w:r w:rsidRPr="006B7365">
        <w:rPr>
          <w:rFonts w:eastAsiaTheme="majorEastAsia" w:cstheme="majorBidi"/>
          <w:b/>
          <w:iCs/>
        </w:rPr>
        <w:t>Russia is increasing military use of the arctic for accesses to resources</w:t>
      </w:r>
      <w:r w:rsidR="006B7365">
        <w:rPr>
          <w:rFonts w:eastAsiaTheme="majorEastAsia" w:cstheme="majorBidi"/>
          <w:b/>
          <w:iCs/>
        </w:rPr>
        <w:t xml:space="preserve"> and geopolitical posturing—</w:t>
      </w:r>
      <w:r w:rsidRPr="006B7365">
        <w:rPr>
          <w:rFonts w:eastAsiaTheme="majorEastAsia" w:cstheme="majorBidi"/>
          <w:b/>
          <w:iCs/>
        </w:rPr>
        <w:t xml:space="preserve">US policy is current passive </w:t>
      </w:r>
    </w:p>
    <w:p w:rsidR="008C1235" w:rsidRPr="00FB29F1" w:rsidRDefault="008C1235" w:rsidP="008C1235">
      <w:pPr>
        <w:rPr>
          <w:b/>
          <w:bCs/>
        </w:rPr>
      </w:pPr>
      <w:r w:rsidRPr="00FB29F1">
        <w:rPr>
          <w:b/>
          <w:bCs/>
        </w:rPr>
        <w:t xml:space="preserve">SLD 14 </w:t>
      </w:r>
      <w:r w:rsidRPr="00FB29F1">
        <w:rPr>
          <w:sz w:val="16"/>
        </w:rPr>
        <w:t>(Second Line of Defense, “THE RUSSIAN DYNAMIC IN THE ARCTIC: STRATEGIC POSITIONING” 2014-06-05, http://www.sldinfo.com/the-russian-dynamic-in-the-arctic-strategic-positioning/)//HA</w:t>
      </w:r>
    </w:p>
    <w:p w:rsidR="008C1235" w:rsidRPr="006B7365" w:rsidRDefault="008C1235" w:rsidP="008C1235">
      <w:pPr>
        <w:rPr>
          <w:u w:val="single"/>
        </w:rPr>
      </w:pPr>
      <w:r w:rsidRPr="00FB29F1">
        <w:rPr>
          <w:sz w:val="16"/>
        </w:rPr>
        <w:t xml:space="preserve">2014-06-05 </w:t>
      </w:r>
      <w:r w:rsidRPr="006B7365">
        <w:rPr>
          <w:u w:val="single"/>
        </w:rPr>
        <w:t>Although Norway and Canada are very engaged in the Arctic area, the policy stage is</w:t>
      </w:r>
      <w:r w:rsidRPr="00FB29F1">
        <w:rPr>
          <w:sz w:val="16"/>
        </w:rPr>
        <w:t xml:space="preserve"> still </w:t>
      </w:r>
      <w:r w:rsidRPr="006B7365">
        <w:rPr>
          <w:u w:val="single"/>
        </w:rPr>
        <w:t>set by</w:t>
      </w:r>
      <w:r w:rsidRPr="00FB29F1">
        <w:rPr>
          <w:sz w:val="16"/>
        </w:rPr>
        <w:t xml:space="preserve"> the Cold War superpowers </w:t>
      </w:r>
      <w:r w:rsidRPr="006B7365">
        <w:rPr>
          <w:u w:val="single"/>
        </w:rPr>
        <w:t>Russia and the U</w:t>
      </w:r>
      <w:r w:rsidRPr="00FB29F1">
        <w:rPr>
          <w:sz w:val="16"/>
        </w:rPr>
        <w:t xml:space="preserve">nited </w:t>
      </w:r>
      <w:r w:rsidRPr="006B7365">
        <w:rPr>
          <w:u w:val="single"/>
        </w:rPr>
        <w:t>S</w:t>
      </w:r>
      <w:r w:rsidRPr="00FB29F1">
        <w:rPr>
          <w:sz w:val="16"/>
        </w:rPr>
        <w:t xml:space="preserve">tates. </w:t>
      </w:r>
      <w:r w:rsidRPr="006B7365">
        <w:rPr>
          <w:u w:val="single"/>
        </w:rPr>
        <w:t>Russia has a proactive policy; the U</w:t>
      </w:r>
      <w:r w:rsidRPr="00FB29F1">
        <w:rPr>
          <w:sz w:val="16"/>
        </w:rPr>
        <w:t xml:space="preserve">nited </w:t>
      </w:r>
      <w:r w:rsidRPr="006B7365">
        <w:rPr>
          <w:u w:val="single"/>
        </w:rPr>
        <w:t>S</w:t>
      </w:r>
      <w:r w:rsidRPr="00FB29F1">
        <w:rPr>
          <w:sz w:val="16"/>
        </w:rPr>
        <w:t xml:space="preserve">tates </w:t>
      </w:r>
      <w:r w:rsidRPr="006B7365">
        <w:rPr>
          <w:u w:val="single"/>
        </w:rPr>
        <w:t>has a reluctant policy</w:t>
      </w:r>
      <w:r w:rsidRPr="00FB29F1">
        <w:rPr>
          <w:sz w:val="16"/>
        </w:rPr>
        <w:t xml:space="preserve">. In 2008 after Canada, the United States, and Denmark criticized Russia’s territorial claims to the continental plateau of the Arctic, </w:t>
      </w:r>
      <w:r w:rsidRPr="006B7365">
        <w:rPr>
          <w:u w:val="single"/>
        </w:rPr>
        <w:t>Russia set out training plans for military units that could be engaged in Arctic combat mission, extended</w:t>
      </w:r>
      <w:r w:rsidRPr="00FB29F1">
        <w:rPr>
          <w:sz w:val="16"/>
        </w:rPr>
        <w:t xml:space="preserve"> the “</w:t>
      </w:r>
      <w:r w:rsidRPr="006B7365">
        <w:rPr>
          <w:u w:val="single"/>
        </w:rPr>
        <w:t>operational radius” of its northern naval forces, and reinforced its army’s combat readiness along the Arctic coast— just in case of</w:t>
      </w:r>
      <w:r w:rsidRPr="00FB29F1">
        <w:rPr>
          <w:sz w:val="16"/>
        </w:rPr>
        <w:t xml:space="preserve"> a potential </w:t>
      </w:r>
      <w:r w:rsidRPr="006B7365">
        <w:rPr>
          <w:u w:val="single"/>
        </w:rPr>
        <w:t>conflict</w:t>
      </w:r>
      <w:r w:rsidRPr="00FB29F1">
        <w:rPr>
          <w:sz w:val="16"/>
        </w:rPr>
        <w:t xml:space="preserve">. </w:t>
      </w:r>
      <w:r w:rsidRPr="006B7365">
        <w:rPr>
          <w:u w:val="single"/>
        </w:rPr>
        <w:t>In its new national security strategy, Russia raised the prospect of war in the Arctic Ocean if Russia’s interests</w:t>
      </w:r>
      <w:r w:rsidRPr="00FB29F1">
        <w:rPr>
          <w:sz w:val="16"/>
        </w:rPr>
        <w:t xml:space="preserve"> and border security </w:t>
      </w:r>
      <w:r w:rsidRPr="006B7365">
        <w:rPr>
          <w:u w:val="single"/>
        </w:rPr>
        <w:t>were threatened</w:t>
      </w:r>
      <w:r w:rsidRPr="00FB29F1">
        <w:rPr>
          <w:sz w:val="16"/>
        </w:rPr>
        <w:t xml:space="preserve"> by neighboring nations, likely considering the current circumstances of pending border agreements and disagreements between Russia and those nations. </w:t>
      </w:r>
      <w:r w:rsidRPr="006B7365">
        <w:rPr>
          <w:u w:val="single"/>
        </w:rPr>
        <w:t>To secure and guarantee its</w:t>
      </w:r>
      <w:r w:rsidRPr="00FB29F1">
        <w:rPr>
          <w:sz w:val="16"/>
        </w:rPr>
        <w:t xml:space="preserve"> overall </w:t>
      </w:r>
      <w:r w:rsidRPr="006B7365">
        <w:rPr>
          <w:u w:val="single"/>
        </w:rPr>
        <w:t>energy and security interests, Russia stated</w:t>
      </w:r>
      <w:r w:rsidRPr="00FB29F1">
        <w:rPr>
          <w:sz w:val="16"/>
        </w:rPr>
        <w:t xml:space="preserve"> that “</w:t>
      </w:r>
      <w:r w:rsidRPr="006B7365">
        <w:rPr>
          <w:u w:val="single"/>
        </w:rPr>
        <w:t xml:space="preserve">in a competition for resources it cannot be ruled out that military force could be used to resolve </w:t>
      </w:r>
      <w:r w:rsidRPr="00FB29F1">
        <w:rPr>
          <w:sz w:val="16"/>
        </w:rPr>
        <w:t>emerging</w:t>
      </w:r>
      <w:r w:rsidRPr="006B7365">
        <w:rPr>
          <w:u w:val="single"/>
        </w:rPr>
        <w:t xml:space="preserve"> problems that would destroy the balance of forces near the borders of Russia and her allies</w:t>
      </w:r>
      <w:r w:rsidRPr="00FB29F1">
        <w:rPr>
          <w:sz w:val="16"/>
        </w:rPr>
        <w:t xml:space="preserve">.” 1 According to authoritative Russian sources, </w:t>
      </w:r>
      <w:r w:rsidRPr="006B7365">
        <w:rPr>
          <w:u w:val="single"/>
        </w:rPr>
        <w:t>Russia is willing— and able— to use the entire spectrum of instruments to settle legal status problems in disputed regions such as the Arctic,</w:t>
      </w:r>
      <w:r w:rsidRPr="00FB29F1">
        <w:rPr>
          <w:sz w:val="16"/>
        </w:rPr>
        <w:t xml:space="preserve"> Caspian, and South China seas. </w:t>
      </w:r>
      <w:r w:rsidRPr="006B7365">
        <w:rPr>
          <w:u w:val="single"/>
        </w:rPr>
        <w:t>Russia’s 2007</w:t>
      </w:r>
      <w:r w:rsidRPr="00FB29F1">
        <w:rPr>
          <w:sz w:val="16"/>
        </w:rPr>
        <w:t xml:space="preserve">– 15 </w:t>
      </w:r>
      <w:r w:rsidRPr="006B7365">
        <w:rPr>
          <w:u w:val="single"/>
        </w:rPr>
        <w:t xml:space="preserve">rearmament program plans to rebuild the submarine force, recommending building several dozen surface ships and submarines, including five </w:t>
      </w:r>
      <w:r w:rsidRPr="00FB29F1">
        <w:rPr>
          <w:sz w:val="16"/>
        </w:rPr>
        <w:t xml:space="preserve">Project 955 </w:t>
      </w:r>
      <w:proofErr w:type="spellStart"/>
      <w:r w:rsidRPr="00FB29F1">
        <w:rPr>
          <w:sz w:val="16"/>
        </w:rPr>
        <w:t>Borey</w:t>
      </w:r>
      <w:proofErr w:type="spellEnd"/>
      <w:r w:rsidRPr="00FB29F1">
        <w:rPr>
          <w:sz w:val="16"/>
        </w:rPr>
        <w:t xml:space="preserve"> </w:t>
      </w:r>
      <w:r w:rsidRPr="006B7365">
        <w:rPr>
          <w:u w:val="single"/>
        </w:rPr>
        <w:t xml:space="preserve">nuclear-powered strategic ballistic missile submarines equipped with new </w:t>
      </w:r>
      <w:proofErr w:type="spellStart"/>
      <w:r w:rsidRPr="006B7365">
        <w:rPr>
          <w:u w:val="single"/>
        </w:rPr>
        <w:t>Bulava</w:t>
      </w:r>
      <w:proofErr w:type="spellEnd"/>
      <w:r w:rsidRPr="006B7365">
        <w:rPr>
          <w:u w:val="single"/>
        </w:rPr>
        <w:t xml:space="preserve"> ballistic missiles, two</w:t>
      </w:r>
      <w:r w:rsidRPr="00FB29F1">
        <w:rPr>
          <w:sz w:val="16"/>
        </w:rPr>
        <w:t xml:space="preserve"> Project 885 </w:t>
      </w:r>
      <w:proofErr w:type="spellStart"/>
      <w:r w:rsidRPr="00FB29F1">
        <w:rPr>
          <w:sz w:val="16"/>
        </w:rPr>
        <w:t>Yasen</w:t>
      </w:r>
      <w:proofErr w:type="spellEnd"/>
      <w:r w:rsidRPr="00FB29F1">
        <w:rPr>
          <w:sz w:val="16"/>
        </w:rPr>
        <w:t xml:space="preserve"> </w:t>
      </w:r>
      <w:r w:rsidRPr="006B7365">
        <w:rPr>
          <w:u w:val="single"/>
        </w:rPr>
        <w:t xml:space="preserve">nuclear-powered multipurpose submarines, six </w:t>
      </w:r>
      <w:r w:rsidRPr="00FB29F1">
        <w:rPr>
          <w:sz w:val="16"/>
        </w:rPr>
        <w:t xml:space="preserve">Project 677 </w:t>
      </w:r>
      <w:proofErr w:type="spellStart"/>
      <w:r w:rsidRPr="00FB29F1">
        <w:rPr>
          <w:sz w:val="16"/>
        </w:rPr>
        <w:t>Lada</w:t>
      </w:r>
      <w:proofErr w:type="spellEnd"/>
      <w:r w:rsidRPr="00FB29F1">
        <w:rPr>
          <w:sz w:val="16"/>
        </w:rPr>
        <w:t xml:space="preserve"> </w:t>
      </w:r>
      <w:r w:rsidRPr="006B7365">
        <w:rPr>
          <w:u w:val="single"/>
        </w:rPr>
        <w:t>diesel-electric submarines, three</w:t>
      </w:r>
      <w:r w:rsidRPr="00FB29F1">
        <w:rPr>
          <w:sz w:val="16"/>
        </w:rPr>
        <w:t xml:space="preserve"> Project 22350 </w:t>
      </w:r>
      <w:r w:rsidRPr="006B7365">
        <w:rPr>
          <w:u w:val="single"/>
        </w:rPr>
        <w:t>frigates, and five</w:t>
      </w:r>
      <w:r w:rsidRPr="00FB29F1">
        <w:rPr>
          <w:sz w:val="16"/>
        </w:rPr>
        <w:t xml:space="preserve"> Project 20380 </w:t>
      </w:r>
      <w:r w:rsidRPr="006B7365">
        <w:rPr>
          <w:u w:val="single"/>
        </w:rPr>
        <w:t>corvettes</w:t>
      </w:r>
      <w:r w:rsidRPr="00FB29F1">
        <w:rPr>
          <w:sz w:val="16"/>
        </w:rPr>
        <w:t xml:space="preserve">. </w:t>
      </w:r>
      <w:r w:rsidRPr="006B7365">
        <w:rPr>
          <w:u w:val="single"/>
        </w:rPr>
        <w:t>With the end of the Cold War, the U</w:t>
      </w:r>
      <w:r w:rsidRPr="00FB29F1">
        <w:rPr>
          <w:sz w:val="16"/>
        </w:rPr>
        <w:t xml:space="preserve">nited </w:t>
      </w:r>
      <w:r w:rsidRPr="006B7365">
        <w:rPr>
          <w:u w:val="single"/>
        </w:rPr>
        <w:t>S</w:t>
      </w:r>
      <w:r w:rsidRPr="00FB29F1">
        <w:rPr>
          <w:sz w:val="16"/>
        </w:rPr>
        <w:t xml:space="preserve">tates steadily </w:t>
      </w:r>
      <w:r w:rsidRPr="006B7365">
        <w:rPr>
          <w:u w:val="single"/>
        </w:rPr>
        <w:t>closed</w:t>
      </w:r>
      <w:r w:rsidRPr="00FB29F1">
        <w:rPr>
          <w:sz w:val="16"/>
        </w:rPr>
        <w:t xml:space="preserve"> some </w:t>
      </w:r>
      <w:r w:rsidRPr="006B7365">
        <w:rPr>
          <w:u w:val="single"/>
        </w:rPr>
        <w:t>northern military bases</w:t>
      </w:r>
      <w:r w:rsidRPr="00FB29F1">
        <w:rPr>
          <w:sz w:val="16"/>
        </w:rPr>
        <w:t xml:space="preserve">, including the naval base on Adak and Fort Greely. </w:t>
      </w:r>
      <w:r w:rsidRPr="006B7365">
        <w:rPr>
          <w:u w:val="single"/>
        </w:rPr>
        <w:t>These developments reflected the U</w:t>
      </w:r>
      <w:r w:rsidRPr="00FB29F1">
        <w:rPr>
          <w:sz w:val="16"/>
        </w:rPr>
        <w:t xml:space="preserve">nited </w:t>
      </w:r>
      <w:r w:rsidRPr="006B7365">
        <w:rPr>
          <w:u w:val="single"/>
        </w:rPr>
        <w:t>S</w:t>
      </w:r>
      <w:r w:rsidRPr="00FB29F1">
        <w:rPr>
          <w:sz w:val="16"/>
        </w:rPr>
        <w:t>tate</w:t>
      </w:r>
      <w:r w:rsidRPr="006B7365">
        <w:rPr>
          <w:u w:val="single"/>
        </w:rPr>
        <w:t>s’</w:t>
      </w:r>
      <w:r w:rsidRPr="00FB29F1">
        <w:rPr>
          <w:sz w:val="16"/>
        </w:rPr>
        <w:t xml:space="preserve"> </w:t>
      </w:r>
      <w:r w:rsidRPr="006B7365">
        <w:rPr>
          <w:u w:val="single"/>
        </w:rPr>
        <w:t>perception that a significant military presence is</w:t>
      </w:r>
      <w:r w:rsidRPr="00FB29F1">
        <w:rPr>
          <w:sz w:val="16"/>
        </w:rPr>
        <w:t xml:space="preserve">— since Soviet Union submarine force collapsed— </w:t>
      </w:r>
      <w:r w:rsidRPr="006B7365">
        <w:rPr>
          <w:u w:val="single"/>
        </w:rPr>
        <w:t xml:space="preserve">no longer needed in the Arctic. </w:t>
      </w:r>
      <w:r w:rsidRPr="00FB29F1">
        <w:rPr>
          <w:sz w:val="16"/>
        </w:rPr>
        <w:t xml:space="preserve">Although the collapse of the Soviet Union seemed to make the challenges easier to resolve, </w:t>
      </w:r>
      <w:r w:rsidRPr="006B7365">
        <w:rPr>
          <w:u w:val="single"/>
        </w:rPr>
        <w:t>the challenges in the Arctic facing now U.S. policy makers are much more complicated than expected in 1991</w:t>
      </w:r>
      <w:r w:rsidRPr="00FB29F1">
        <w:rPr>
          <w:sz w:val="16"/>
        </w:rPr>
        <w:t xml:space="preserve">. </w:t>
      </w:r>
      <w:r w:rsidRPr="006B7365">
        <w:rPr>
          <w:u w:val="single"/>
        </w:rPr>
        <w:t>Threats are much more nebulous, long term, and complex. Given the importance</w:t>
      </w:r>
      <w:r w:rsidRPr="00FB29F1">
        <w:rPr>
          <w:sz w:val="16"/>
        </w:rPr>
        <w:t xml:space="preserve"> that </w:t>
      </w:r>
      <w:r w:rsidRPr="006B7365">
        <w:rPr>
          <w:u w:val="single"/>
        </w:rPr>
        <w:t>Putin assigns to maintaining control of Russia’s energy resources, it is unsurprising</w:t>
      </w:r>
      <w:r w:rsidRPr="00FB29F1">
        <w:rPr>
          <w:sz w:val="16"/>
        </w:rPr>
        <w:t xml:space="preserve"> that </w:t>
      </w:r>
      <w:r w:rsidRPr="006B7365">
        <w:rPr>
          <w:u w:val="single"/>
        </w:rPr>
        <w:t>he has already outlined ambitious goals to develop Arctic hydrocarbon resources</w:t>
      </w:r>
      <w:r w:rsidRPr="00FB29F1">
        <w:rPr>
          <w:sz w:val="16"/>
        </w:rPr>
        <w:t xml:space="preserve"> in coming years. Indeed, </w:t>
      </w:r>
      <w:r w:rsidRPr="006B7365">
        <w:rPr>
          <w:u w:val="single"/>
        </w:rPr>
        <w:t xml:space="preserve">the Arctic can be seen </w:t>
      </w:r>
      <w:r w:rsidRPr="00FB29F1">
        <w:rPr>
          <w:sz w:val="16"/>
        </w:rPr>
        <w:t>as</w:t>
      </w:r>
      <w:r w:rsidRPr="006B7365">
        <w:rPr>
          <w:u w:val="single"/>
        </w:rPr>
        <w:t xml:space="preserve"> to be part of the overall expansion of Russia’s role in providing global energy and shaping its influence via these means</w:t>
      </w:r>
      <w:r w:rsidRPr="00FB29F1">
        <w:rPr>
          <w:sz w:val="16"/>
        </w:rPr>
        <w:t xml:space="preserve">. The </w:t>
      </w:r>
      <w:r w:rsidRPr="006B7365">
        <w:rPr>
          <w:u w:val="single"/>
        </w:rPr>
        <w:t>Russians have issued several key policies on the evolution of their Arctic policies</w:t>
      </w:r>
      <w:r w:rsidRPr="00FB29F1">
        <w:rPr>
          <w:sz w:val="16"/>
        </w:rPr>
        <w:t xml:space="preserve">. For example, on January 14, 2011, the Russian newspaper </w:t>
      </w:r>
      <w:proofErr w:type="spellStart"/>
      <w:r w:rsidRPr="00FB29F1">
        <w:rPr>
          <w:sz w:val="16"/>
        </w:rPr>
        <w:t>Rossiiskaya</w:t>
      </w:r>
      <w:proofErr w:type="spellEnd"/>
      <w:r w:rsidRPr="00FB29F1">
        <w:rPr>
          <w:sz w:val="16"/>
        </w:rPr>
        <w:t xml:space="preserve"> </w:t>
      </w:r>
      <w:proofErr w:type="spellStart"/>
      <w:r w:rsidRPr="00FB29F1">
        <w:rPr>
          <w:sz w:val="16"/>
        </w:rPr>
        <w:t>Gazeta</w:t>
      </w:r>
      <w:proofErr w:type="spellEnd"/>
      <w:r w:rsidRPr="00FB29F1">
        <w:rPr>
          <w:sz w:val="16"/>
        </w:rPr>
        <w:t xml:space="preserve"> published an interview with Nikolai </w:t>
      </w:r>
      <w:proofErr w:type="spellStart"/>
      <w:r w:rsidRPr="00FB29F1">
        <w:rPr>
          <w:sz w:val="16"/>
        </w:rPr>
        <w:t>Patrushev</w:t>
      </w:r>
      <w:proofErr w:type="spellEnd"/>
      <w:r w:rsidRPr="00FB29F1">
        <w:rPr>
          <w:sz w:val="16"/>
        </w:rPr>
        <w:t xml:space="preserve">, </w:t>
      </w:r>
      <w:r w:rsidRPr="006B7365">
        <w:rPr>
          <w:u w:val="single"/>
        </w:rPr>
        <w:t>the secretary of the Russian Security Council</w:t>
      </w:r>
      <w:r w:rsidRPr="00FB29F1">
        <w:rPr>
          <w:sz w:val="16"/>
        </w:rPr>
        <w:t xml:space="preserve">, on what he </w:t>
      </w:r>
      <w:r w:rsidRPr="006B7365">
        <w:rPr>
          <w:u w:val="single"/>
        </w:rPr>
        <w:t>called an issue of “an enormous strategic and economic significance.”</w:t>
      </w:r>
      <w:r w:rsidRPr="00FB29F1">
        <w:rPr>
          <w:sz w:val="16"/>
        </w:rPr>
        <w:t xml:space="preserve"> </w:t>
      </w:r>
      <w:proofErr w:type="spellStart"/>
      <w:r w:rsidRPr="00FB29F1">
        <w:rPr>
          <w:sz w:val="16"/>
        </w:rPr>
        <w:t>Patrushev</w:t>
      </w:r>
      <w:proofErr w:type="spellEnd"/>
      <w:r w:rsidRPr="00FB29F1">
        <w:rPr>
          <w:sz w:val="16"/>
        </w:rPr>
        <w:t xml:space="preserve"> stated that </w:t>
      </w:r>
      <w:r w:rsidRPr="006B7365">
        <w:rPr>
          <w:u w:val="single"/>
        </w:rPr>
        <w:t>the council had directed that the government approve a long-term program to extract the mineral resources</w:t>
      </w:r>
      <w:r w:rsidRPr="00FB29F1">
        <w:rPr>
          <w:sz w:val="16"/>
        </w:rPr>
        <w:t xml:space="preserve">, especially oil and natural gas, </w:t>
      </w:r>
      <w:r w:rsidRPr="006B7365">
        <w:rPr>
          <w:u w:val="single"/>
        </w:rPr>
        <w:t xml:space="preserve">located on Russia’s Arctic shelf </w:t>
      </w:r>
      <w:r w:rsidRPr="00FB29F1">
        <w:rPr>
          <w:sz w:val="16"/>
        </w:rPr>
        <w:t xml:space="preserve">by the end of 2011. 2 </w:t>
      </w:r>
      <w:r w:rsidRPr="006B7365">
        <w:rPr>
          <w:u w:val="single"/>
        </w:rPr>
        <w:t>That same day</w:t>
      </w:r>
      <w:r w:rsidRPr="00FB29F1">
        <w:rPr>
          <w:sz w:val="16"/>
        </w:rPr>
        <w:t xml:space="preserve">, two of the world’s giant oil companies, </w:t>
      </w:r>
      <w:r w:rsidRPr="006B7365">
        <w:rPr>
          <w:u w:val="single"/>
        </w:rPr>
        <w:t xml:space="preserve">Russia’s </w:t>
      </w:r>
      <w:proofErr w:type="spellStart"/>
      <w:r w:rsidRPr="006B7365">
        <w:rPr>
          <w:u w:val="single"/>
        </w:rPr>
        <w:t>Rosneft</w:t>
      </w:r>
      <w:proofErr w:type="spellEnd"/>
      <w:r w:rsidRPr="006B7365">
        <w:rPr>
          <w:u w:val="single"/>
        </w:rPr>
        <w:t xml:space="preserve"> and BP, announced a</w:t>
      </w:r>
      <w:r w:rsidRPr="00FB29F1">
        <w:rPr>
          <w:sz w:val="16"/>
        </w:rPr>
        <w:t xml:space="preserve">n unprecedented </w:t>
      </w:r>
      <w:r w:rsidRPr="006B7365">
        <w:rPr>
          <w:u w:val="single"/>
        </w:rPr>
        <w:t>partnership that will see them exchange shares and expand their joint ventures, including</w:t>
      </w:r>
      <w:r w:rsidRPr="00FB29F1">
        <w:rPr>
          <w:sz w:val="16"/>
        </w:rPr>
        <w:t xml:space="preserve"> launching </w:t>
      </w:r>
      <w:r w:rsidRPr="006B7365">
        <w:rPr>
          <w:u w:val="single"/>
        </w:rPr>
        <w:t xml:space="preserve">a new Arctic oil-drilling project. Both companies bring important assets to their </w:t>
      </w:r>
      <w:r w:rsidRPr="00FB29F1">
        <w:rPr>
          <w:sz w:val="16"/>
        </w:rPr>
        <w:t>new</w:t>
      </w:r>
      <w:r w:rsidRPr="006B7365">
        <w:rPr>
          <w:u w:val="single"/>
        </w:rPr>
        <w:t xml:space="preserve"> alliance, but the deal has alarmed foreign governments and environments </w:t>
      </w:r>
      <w:r w:rsidRPr="00FB29F1">
        <w:rPr>
          <w:sz w:val="16"/>
        </w:rPr>
        <w:t xml:space="preserve">due to its potential commercial, security, and ecological implications. The deal also raises interesting questions related to the Russian government’s economic modernization program. </w:t>
      </w:r>
      <w:r w:rsidRPr="006B7365">
        <w:rPr>
          <w:u w:val="single"/>
        </w:rPr>
        <w:t>In terms of Arctic and energy security issues, the</w:t>
      </w:r>
      <w:r w:rsidRPr="00FB29F1">
        <w:rPr>
          <w:sz w:val="16"/>
        </w:rPr>
        <w:t xml:space="preserve"> new </w:t>
      </w:r>
      <w:r w:rsidRPr="006B7365">
        <w:rPr>
          <w:u w:val="single"/>
        </w:rPr>
        <w:t>partnership could mark the commencement of a major Russian government drive to develop the energy resources</w:t>
      </w:r>
      <w:r w:rsidRPr="00FB29F1">
        <w:rPr>
          <w:sz w:val="16"/>
        </w:rPr>
        <w:t xml:space="preserve"> that fall </w:t>
      </w:r>
      <w:r w:rsidRPr="006B7365">
        <w:rPr>
          <w:u w:val="single"/>
        </w:rPr>
        <w:t>within the boundaries of Moscow’s territorial claims in the Arctic</w:t>
      </w:r>
      <w:r w:rsidRPr="00FB29F1">
        <w:rPr>
          <w:sz w:val="16"/>
        </w:rPr>
        <w:t xml:space="preserve">. In recent years, </w:t>
      </w:r>
      <w:r w:rsidRPr="006B7365">
        <w:rPr>
          <w:u w:val="single"/>
        </w:rPr>
        <w:t>the Russian government has set forth ambitious territorial claims</w:t>
      </w:r>
      <w:r w:rsidRPr="00FB29F1">
        <w:rPr>
          <w:sz w:val="16"/>
        </w:rPr>
        <w:t xml:space="preserve"> in the Arctic </w:t>
      </w:r>
      <w:r w:rsidRPr="006B7365">
        <w:rPr>
          <w:u w:val="single"/>
        </w:rPr>
        <w:t>reinforced through recent scientific research expeditions and military measures</w:t>
      </w:r>
      <w:r w:rsidRPr="00FB29F1">
        <w:rPr>
          <w:sz w:val="16"/>
        </w:rPr>
        <w:t xml:space="preserve">. Despite losing considerable territory with the collapse of the Soviet Union, </w:t>
      </w:r>
      <w:r w:rsidRPr="006B7365">
        <w:rPr>
          <w:u w:val="single"/>
        </w:rPr>
        <w:t>the Russian Federation still has the world’s longest Arctic border</w:t>
      </w:r>
      <w:r w:rsidRPr="00FB29F1">
        <w:rPr>
          <w:sz w:val="16"/>
        </w:rPr>
        <w:t xml:space="preserve"> at over 17,500 kilometers, </w:t>
      </w:r>
      <w:r w:rsidRPr="006B7365">
        <w:rPr>
          <w:u w:val="single"/>
        </w:rPr>
        <w:t>which amount to one-third of the entire length of Russia’s national frontiers. The Russian Federation also possesses several Arctic archipelagoes</w:t>
      </w:r>
      <w:r w:rsidRPr="00FB29F1">
        <w:rPr>
          <w:sz w:val="16"/>
        </w:rPr>
        <w:t xml:space="preserve">, including Franz Josef Land and </w:t>
      </w:r>
      <w:proofErr w:type="spellStart"/>
      <w:r w:rsidRPr="00FB29F1">
        <w:rPr>
          <w:sz w:val="16"/>
        </w:rPr>
        <w:t>Wrangel</w:t>
      </w:r>
      <w:proofErr w:type="spellEnd"/>
      <w:r w:rsidRPr="00FB29F1">
        <w:rPr>
          <w:sz w:val="16"/>
        </w:rPr>
        <w:t xml:space="preserve"> Island. Furthermore, </w:t>
      </w:r>
      <w:r w:rsidRPr="006B7365">
        <w:rPr>
          <w:u w:val="single"/>
        </w:rPr>
        <w:t>the Russian government claims its continental shelf extends up to the North Pole— and is taking steps to strengthen and enforce this claim in the face of opposition</w:t>
      </w:r>
      <w:r w:rsidRPr="00FB29F1">
        <w:rPr>
          <w:sz w:val="16"/>
        </w:rPr>
        <w:t xml:space="preserve"> from Canada, Denmark, Norway, and the United States. For example, </w:t>
      </w:r>
      <w:r w:rsidRPr="006B7365">
        <w:rPr>
          <w:u w:val="single"/>
        </w:rPr>
        <w:t xml:space="preserve">the Russian government believes that the underwater </w:t>
      </w:r>
      <w:proofErr w:type="spellStart"/>
      <w:r w:rsidRPr="006B7365">
        <w:rPr>
          <w:u w:val="single"/>
        </w:rPr>
        <w:t>Lomonosov</w:t>
      </w:r>
      <w:proofErr w:type="spellEnd"/>
      <w:r w:rsidRPr="006B7365">
        <w:rPr>
          <w:u w:val="single"/>
        </w:rPr>
        <w:t xml:space="preserve"> Ridge</w:t>
      </w:r>
      <w:r w:rsidRPr="00FB29F1">
        <w:rPr>
          <w:sz w:val="16"/>
        </w:rPr>
        <w:t xml:space="preserve">, which lies on the North Pole’s seabed, along with the Mendeleev Ridge and Alpha Ridge, </w:t>
      </w:r>
      <w:r w:rsidRPr="006B7365">
        <w:rPr>
          <w:u w:val="single"/>
        </w:rPr>
        <w:t xml:space="preserve">are part of Russia’s continental shelf. </w:t>
      </w:r>
      <w:r w:rsidRPr="00FB29F1">
        <w:rPr>
          <w:sz w:val="16"/>
        </w:rPr>
        <w:t xml:space="preserve">As with the case with Canada and the Northwest Passage, </w:t>
      </w:r>
      <w:r w:rsidRPr="006B7365">
        <w:rPr>
          <w:u w:val="single"/>
        </w:rPr>
        <w:t>Russia also seeks to exercise exclusive control over a burgeoning shipping lane of the Northern Sea Route (NSR</w:t>
      </w:r>
      <w:r w:rsidRPr="00FB29F1">
        <w:rPr>
          <w:sz w:val="16"/>
        </w:rPr>
        <w:t xml:space="preserve">). The NSR is a system of sea-lanes from the straits between the Barents and Kara seas (south of Russia’s Novaya Zemlya nuclear test site) to the Bering Strait, a distance of approximately 5,000 kilometers. </w:t>
      </w:r>
      <w:r w:rsidRPr="006B7365">
        <w:rPr>
          <w:u w:val="single"/>
        </w:rPr>
        <w:t>This route connects Asia and Europe and when navigable saves transportation time and costs</w:t>
      </w:r>
      <w:r w:rsidRPr="00FB29F1">
        <w:rPr>
          <w:sz w:val="16"/>
        </w:rPr>
        <w:t xml:space="preserve"> as </w:t>
      </w:r>
      <w:r w:rsidRPr="006B7365">
        <w:rPr>
          <w:u w:val="single"/>
        </w:rPr>
        <w:t>compared with using the Suez Canal. Russia’s Arctic policy defines the NSR as a core national interest.</w:t>
      </w:r>
      <w:r w:rsidRPr="00FB29F1">
        <w:rPr>
          <w:sz w:val="16"/>
        </w:rPr>
        <w:t xml:space="preserve"> In contrast, </w:t>
      </w:r>
      <w:r w:rsidRPr="006B7365">
        <w:rPr>
          <w:u w:val="single"/>
        </w:rPr>
        <w:t>the U.S. government considers the NSR as an international shipping route</w:t>
      </w:r>
      <w:r w:rsidRPr="00FB29F1">
        <w:rPr>
          <w:sz w:val="16"/>
        </w:rPr>
        <w:t xml:space="preserve">. </w:t>
      </w:r>
      <w:r w:rsidRPr="006B7365">
        <w:rPr>
          <w:u w:val="single"/>
        </w:rPr>
        <w:t>In an effort to bolster its claims of ownership over the NSR, the Russian Ministry of Transport announced</w:t>
      </w:r>
      <w:r w:rsidRPr="00FB29F1">
        <w:rPr>
          <w:sz w:val="16"/>
        </w:rPr>
        <w:t xml:space="preserve"> on March 18, 2010, </w:t>
      </w:r>
      <w:r w:rsidRPr="006B7365">
        <w:rPr>
          <w:u w:val="single"/>
        </w:rPr>
        <w:t>that it is drafting legislation to define the route’s precise dimensions and</w:t>
      </w:r>
      <w:r w:rsidRPr="00FB29F1">
        <w:rPr>
          <w:sz w:val="16"/>
        </w:rPr>
        <w:t xml:space="preserve"> to </w:t>
      </w:r>
      <w:r w:rsidRPr="006B7365">
        <w:rPr>
          <w:u w:val="single"/>
        </w:rPr>
        <w:t xml:space="preserve">create a federal agency that would regulate and collect fees from foreign vessels </w:t>
      </w:r>
      <w:r w:rsidRPr="00FB29F1">
        <w:rPr>
          <w:sz w:val="16"/>
        </w:rPr>
        <w:t xml:space="preserve">using the NSR. During the Cold War, the Arctic region was a place of competition between the United States and the Soviet Union. Both operated nuclear vessels, long-range bombers, and tactical aircraft in the region. Following the USSR’s collapse in 1991, Russian government interest in the Arctic decreased considerably. During the 1990s, Moscow’s concerns were maintaining the territorial integrity of the Russian Federation in the face of secessionist threats in the North Caucasus and elsewhere. During the 1990s, Russian military overflights and naval patrols in the Arctic declined significantly as the Russian military faced drastic funding and fuel shortages. The Russian army withdrew from many Arctic bases. The inward concentration of the Russian government’s attention and resources hampered the development of a comprehensive policy toward the Arctic. Furthermore, the economic problems that Russia confronted in the 1990s also made it difficult for Russians to conceive of resource-intensive plans to exploit the Arctic region’s mineral wealth. But the rise in world oil and gas prices that began in the late 1990s simultaneously provided the Russian government with increased revenue and renewed Russian interest in developing the increasing valuable energy resources in the Arctic region. The renewed attention was evident on September 18, 2008, when the Russian government issued a “Framework for the Arctic to the Year 2020 and Subsequent Perspectives.” More </w:t>
      </w:r>
      <w:r w:rsidRPr="006B7365">
        <w:rPr>
          <w:u w:val="single"/>
        </w:rPr>
        <w:t>recently</w:t>
      </w:r>
      <w:r w:rsidRPr="00FB29F1">
        <w:rPr>
          <w:sz w:val="16"/>
        </w:rPr>
        <w:t>, the “</w:t>
      </w:r>
      <w:r w:rsidRPr="006B7365">
        <w:rPr>
          <w:u w:val="single"/>
        </w:rPr>
        <w:t>Russia</w:t>
      </w:r>
      <w:r w:rsidRPr="00FB29F1">
        <w:rPr>
          <w:sz w:val="16"/>
        </w:rPr>
        <w:t xml:space="preserve">n National Security Strategy for 2020” </w:t>
      </w:r>
      <w:r w:rsidRPr="006B7365">
        <w:rPr>
          <w:u w:val="single"/>
        </w:rPr>
        <w:t>illustrates the growing importance that Russian strategists attribute to exerting control over the maritime domains</w:t>
      </w:r>
      <w:r w:rsidRPr="00FB29F1">
        <w:rPr>
          <w:sz w:val="16"/>
        </w:rPr>
        <w:t xml:space="preserve"> around Russia, </w:t>
      </w:r>
      <w:r w:rsidRPr="006B7365">
        <w:rPr>
          <w:u w:val="single"/>
        </w:rPr>
        <w:t>especially the resource-rich Arctic</w:t>
      </w:r>
      <w:r w:rsidRPr="00FB29F1">
        <w:rPr>
          <w:sz w:val="16"/>
        </w:rPr>
        <w:t xml:space="preserve"> Ocean, Barents Sea, and Caspian Sea. After a series of incidents in the late 1990s, in which several foreign research ships allegedly trespassed into Russian territorial waters, the Russian government began taking steps to secure its northern border. In recent years, </w:t>
      </w:r>
      <w:r w:rsidRPr="006B7365">
        <w:rPr>
          <w:u w:val="single"/>
        </w:rPr>
        <w:t>Russia has taken more concrete measures than any other country to assert its Arctic claims. Russian warships and warplanes have increased their military activities in the region</w:t>
      </w:r>
      <w:r w:rsidRPr="00FB29F1">
        <w:rPr>
          <w:sz w:val="16"/>
        </w:rPr>
        <w:t xml:space="preserve">. The </w:t>
      </w:r>
      <w:r w:rsidRPr="006B7365">
        <w:rPr>
          <w:u w:val="single"/>
        </w:rPr>
        <w:t>Russian government also began sending more scientific research expeditions to the Arctic.</w:t>
      </w:r>
      <w:r w:rsidRPr="00FB29F1">
        <w:rPr>
          <w:sz w:val="16"/>
        </w:rPr>
        <w:t xml:space="preserve"> In the past, </w:t>
      </w:r>
      <w:r w:rsidRPr="006B7365">
        <w:rPr>
          <w:u w:val="single"/>
        </w:rPr>
        <w:t>Russia</w:t>
      </w:r>
      <w:r w:rsidRPr="00FB29F1">
        <w:rPr>
          <w:sz w:val="16"/>
        </w:rPr>
        <w:t xml:space="preserve"> relied heavily on military personnel and equipment in its Arctic expeditions, but </w:t>
      </w:r>
      <w:r w:rsidRPr="006B7365">
        <w:rPr>
          <w:u w:val="single"/>
        </w:rPr>
        <w:t>now is using</w:t>
      </w:r>
      <w:r w:rsidRPr="00FB29F1">
        <w:rPr>
          <w:sz w:val="16"/>
        </w:rPr>
        <w:t xml:space="preserve"> primarily </w:t>
      </w:r>
      <w:r w:rsidRPr="006B7365">
        <w:rPr>
          <w:u w:val="single"/>
        </w:rPr>
        <w:t xml:space="preserve">civilian technologies since these can be </w:t>
      </w:r>
      <w:r w:rsidRPr="00FB29F1">
        <w:rPr>
          <w:sz w:val="16"/>
        </w:rPr>
        <w:t xml:space="preserve">more </w:t>
      </w:r>
      <w:r w:rsidRPr="006B7365">
        <w:rPr>
          <w:u w:val="single"/>
        </w:rPr>
        <w:t>readily detailed to the U</w:t>
      </w:r>
      <w:r w:rsidRPr="00FB29F1">
        <w:rPr>
          <w:sz w:val="16"/>
        </w:rPr>
        <w:t xml:space="preserve">nited </w:t>
      </w:r>
      <w:r w:rsidRPr="006B7365">
        <w:rPr>
          <w:u w:val="single"/>
        </w:rPr>
        <w:t>N</w:t>
      </w:r>
      <w:r w:rsidRPr="00FB29F1">
        <w:rPr>
          <w:sz w:val="16"/>
        </w:rPr>
        <w:t xml:space="preserve">ations </w:t>
      </w:r>
      <w:r w:rsidRPr="006B7365">
        <w:rPr>
          <w:u w:val="single"/>
        </w:rPr>
        <w:t>and other international bodies to justify Russia’s Arctic claims</w:t>
      </w:r>
      <w:r w:rsidRPr="00FB29F1">
        <w:rPr>
          <w:sz w:val="16"/>
        </w:rPr>
        <w:t xml:space="preserve">. Russia’s earlier submission to the UN regarding its territorial claim to the </w:t>
      </w:r>
      <w:proofErr w:type="spellStart"/>
      <w:r w:rsidRPr="00FB29F1">
        <w:rPr>
          <w:sz w:val="16"/>
        </w:rPr>
        <w:t>Lomonosov</w:t>
      </w:r>
      <w:proofErr w:type="spellEnd"/>
      <w:r w:rsidRPr="00FB29F1">
        <w:rPr>
          <w:sz w:val="16"/>
        </w:rPr>
        <w:t xml:space="preserve"> Ridge was rejected due to a lack of supporting evidence, which Moscow declined to provide for fear of revealing military secrets. The 2007 </w:t>
      </w:r>
      <w:proofErr w:type="spellStart"/>
      <w:r w:rsidRPr="00FB29F1">
        <w:rPr>
          <w:sz w:val="16"/>
        </w:rPr>
        <w:t>Arktika</w:t>
      </w:r>
      <w:proofErr w:type="spellEnd"/>
      <w:r w:rsidRPr="00FB29F1">
        <w:rPr>
          <w:sz w:val="16"/>
        </w:rPr>
        <w:t xml:space="preserve"> expedition represented a dramatic, high-profile assertion of Russian interest in the region. In August the research expedition climaxed when ship </w:t>
      </w:r>
      <w:proofErr w:type="spellStart"/>
      <w:r w:rsidRPr="00FB29F1">
        <w:rPr>
          <w:sz w:val="16"/>
        </w:rPr>
        <w:t>Akademik</w:t>
      </w:r>
      <w:proofErr w:type="spellEnd"/>
      <w:r w:rsidRPr="00FB29F1">
        <w:rPr>
          <w:sz w:val="16"/>
        </w:rPr>
        <w:t xml:space="preserve"> </w:t>
      </w:r>
      <w:proofErr w:type="spellStart"/>
      <w:r w:rsidRPr="00FB29F1">
        <w:rPr>
          <w:sz w:val="16"/>
        </w:rPr>
        <w:t>Fedorov</w:t>
      </w:r>
      <w:proofErr w:type="spellEnd"/>
      <w:r w:rsidRPr="00FB29F1">
        <w:rPr>
          <w:sz w:val="16"/>
        </w:rPr>
        <w:t xml:space="preserve"> and icebreaker </w:t>
      </w:r>
      <w:proofErr w:type="spellStart"/>
      <w:r w:rsidRPr="00FB29F1">
        <w:rPr>
          <w:sz w:val="16"/>
        </w:rPr>
        <w:t>Rossiya</w:t>
      </w:r>
      <w:proofErr w:type="spellEnd"/>
      <w:r w:rsidRPr="00FB29F1">
        <w:rPr>
          <w:sz w:val="16"/>
        </w:rPr>
        <w:t xml:space="preserve"> sent two specially designed submersible vessels, Mir-1 and Mir-2, 4,300 meters deep to the North Pole seabed. After collecting soil samples and further mapping the </w:t>
      </w:r>
      <w:proofErr w:type="spellStart"/>
      <w:r w:rsidRPr="00FB29F1">
        <w:rPr>
          <w:sz w:val="16"/>
        </w:rPr>
        <w:t>Lomonsov</w:t>
      </w:r>
      <w:proofErr w:type="spellEnd"/>
      <w:r w:rsidRPr="00FB29F1">
        <w:rPr>
          <w:sz w:val="16"/>
        </w:rPr>
        <w:t xml:space="preserve"> Ridge, the expedition planted a Russian flag made of titanium on its floor. Reacting to foreign criticism of the flag ceremony, Foreign Minister Sergey </w:t>
      </w:r>
      <w:proofErr w:type="spellStart"/>
      <w:r w:rsidRPr="00FB29F1">
        <w:rPr>
          <w:sz w:val="16"/>
        </w:rPr>
        <w:t>Lavrov</w:t>
      </w:r>
      <w:proofErr w:type="spellEnd"/>
      <w:r w:rsidRPr="00FB29F1">
        <w:rPr>
          <w:sz w:val="16"/>
        </w:rPr>
        <w:t xml:space="preserve"> said, “The aim of this expedition is not to stake Russia’s claim but to show that our shelf reaches to the North Pole.” </w:t>
      </w:r>
      <w:r w:rsidRPr="006B7365">
        <w:rPr>
          <w:u w:val="single"/>
        </w:rPr>
        <w:t>Russian government</w:t>
      </w:r>
      <w:r w:rsidRPr="00FB29F1">
        <w:rPr>
          <w:sz w:val="16"/>
        </w:rPr>
        <w:t xml:space="preserve"> claims and </w:t>
      </w:r>
      <w:r w:rsidRPr="006B7365">
        <w:rPr>
          <w:u w:val="single"/>
        </w:rPr>
        <w:t>actions regarding the Arctic stem</w:t>
      </w:r>
      <w:r w:rsidRPr="00FB29F1">
        <w:rPr>
          <w:sz w:val="16"/>
        </w:rPr>
        <w:t xml:space="preserve"> not only </w:t>
      </w:r>
      <w:r w:rsidRPr="006B7365">
        <w:rPr>
          <w:u w:val="single"/>
        </w:rPr>
        <w:t>from economic and domestic political considerations</w:t>
      </w:r>
      <w:r w:rsidRPr="00FB29F1">
        <w:rPr>
          <w:sz w:val="16"/>
        </w:rPr>
        <w:t xml:space="preserve"> but </w:t>
      </w:r>
      <w:r w:rsidRPr="006B7365">
        <w:rPr>
          <w:u w:val="single"/>
        </w:rPr>
        <w:t>also from offensive and defensive strategic considerations that encourage a greater Russian military presence in the Arctic</w:t>
      </w:r>
      <w:r w:rsidRPr="00FB29F1">
        <w:rPr>
          <w:sz w:val="16"/>
        </w:rPr>
        <w:t xml:space="preserve">. The Eurasian landmass of Russia is effectively “walled in” by Siberia and the Pacific to the east, Asia and the Middle East to the south, and Europe to the west. </w:t>
      </w:r>
      <w:r w:rsidRPr="006B7365">
        <w:rPr>
          <w:u w:val="single"/>
        </w:rPr>
        <w:t>The Arctic has for centuries served as the “fourth wall,” restricting Russian maritime activity to areas</w:t>
      </w:r>
      <w:r w:rsidRPr="00FB29F1">
        <w:rPr>
          <w:sz w:val="16"/>
        </w:rPr>
        <w:t xml:space="preserve"> largely </w:t>
      </w:r>
      <w:r w:rsidRPr="006B7365">
        <w:rPr>
          <w:u w:val="single"/>
        </w:rPr>
        <w:t>controlled by other powers. As the Arctic climate changes to open more waters to navigation and exploration</w:t>
      </w:r>
      <w:r w:rsidRPr="00FB29F1">
        <w:rPr>
          <w:sz w:val="16"/>
        </w:rPr>
        <w:t xml:space="preserve">, the </w:t>
      </w:r>
      <w:r w:rsidRPr="006B7365">
        <w:rPr>
          <w:u w:val="single"/>
        </w:rPr>
        <w:t>Russia</w:t>
      </w:r>
      <w:r w:rsidRPr="00FB29F1">
        <w:rPr>
          <w:sz w:val="16"/>
        </w:rPr>
        <w:t xml:space="preserve">n Federation </w:t>
      </w:r>
      <w:r w:rsidRPr="006B7365">
        <w:rPr>
          <w:u w:val="single"/>
        </w:rPr>
        <w:t>can extend the range of its military operations</w:t>
      </w:r>
      <w:r w:rsidRPr="00FB29F1">
        <w:rPr>
          <w:sz w:val="16"/>
        </w:rPr>
        <w:t xml:space="preserve">. Russia’s Northern Fleet, the largest element of the Russian navy, is based in the port city </w:t>
      </w:r>
      <w:proofErr w:type="spellStart"/>
      <w:r w:rsidRPr="00FB29F1">
        <w:rPr>
          <w:sz w:val="16"/>
        </w:rPr>
        <w:t>Severomorsk</w:t>
      </w:r>
      <w:proofErr w:type="spellEnd"/>
      <w:r w:rsidRPr="00FB29F1">
        <w:rPr>
          <w:sz w:val="16"/>
        </w:rPr>
        <w:t xml:space="preserve"> on the Barents Sea. Although </w:t>
      </w:r>
      <w:r w:rsidRPr="006B7365">
        <w:rPr>
          <w:u w:val="single"/>
        </w:rPr>
        <w:t>the Northern Fleet</w:t>
      </w:r>
      <w:r w:rsidRPr="00FB29F1">
        <w:rPr>
          <w:sz w:val="16"/>
        </w:rPr>
        <w:t xml:space="preserve"> maintains year-round access to the north and south Atlantic, its </w:t>
      </w:r>
      <w:r w:rsidRPr="006B7365">
        <w:rPr>
          <w:u w:val="single"/>
        </w:rPr>
        <w:t>mobility could be strictly limited to the Barents Sea by a Western naval power in the event of unrestricted warfare. An ice-free Arctic would negate this advantage but also present new strategic challenges to Russia</w:t>
      </w:r>
      <w:r w:rsidRPr="00FB29F1">
        <w:rPr>
          <w:sz w:val="16"/>
        </w:rPr>
        <w:t xml:space="preserve">. The opening of the Arctic Ocean makes vulnerable Russia’s northern ports, particularly those in the Kola Peninsula that house the majority of Russia’s ballistic-missile submarine fleet. Furthermore, the opening of the NSR could serve as a maritime link between the Atlantic and Pacific Oceans through which warships could pass. At present warships in the NSR are susceptible to structural damage from floating ice, weather conditions, and icing. These conditions will become less severe on a seasonal basis as climate change progresses. Russia is partly able to address the issue of Arctic maritime conditions by maintaining a fleet of icebreakers. There are 18 icebreakers of various sizes in Russia’s military fleet. Seven of these are equipped with nuclear reactors, rather than conventional diesel engines, allowing them to break through ice twice as thick as can be breached by standard icebreakers. The most capable Russian icebreakers are operated not by the Russian navy but by privately owned mining giant Norilsk Nickel. Its icebreakers can penetrate ice up to 1.5 meters thick. But Russia needs to rebuild its icebreaker fleet since all the existing ships except one are scheduled for decommissioning in the next decade. Russia’s economic troubles have delayed the construction of new, third-generation icebreaking vessels. </w:t>
      </w:r>
      <w:r w:rsidRPr="006B7365">
        <w:rPr>
          <w:u w:val="single"/>
        </w:rPr>
        <w:t>Russia must acquire at least three new vessels of this type in the next several years in order to maintain adequate icebreaking capabilities</w:t>
      </w:r>
      <w:r w:rsidRPr="00FB29F1">
        <w:rPr>
          <w:sz w:val="16"/>
        </w:rPr>
        <w:t xml:space="preserve">. Russia must also expand its coastal border guard to better accommodate increased commercial and military traffic. In addition to Arctic regions, the coastal border guard patrols the Baltic, Black, and Caspian seas as well as Russia’s Pacific coast. Changing Arctic conditions could double this area of responsibility. The National Security Strategy of the Russian Federation until 2020 includes provisions to strengthen and upgrade the coastal border guard. In 2009 border guard units based on the Barents Sea began patrolling the NSR for the first time since the Soviet era. Russia is also expanding its military presence in the Arctic region. The </w:t>
      </w:r>
      <w:r w:rsidRPr="006B7365">
        <w:rPr>
          <w:u w:val="single"/>
        </w:rPr>
        <w:t>Russian Presidential Security Council has called for establishing a military force and several new bases in the Arctic</w:t>
      </w:r>
      <w:r w:rsidRPr="00FB29F1">
        <w:rPr>
          <w:sz w:val="16"/>
        </w:rPr>
        <w:t xml:space="preserve">, while the Federal Security Service will use its coast guard ships to collect maritime intelligence in the region. </w:t>
      </w:r>
      <w:r w:rsidRPr="006B7365">
        <w:rPr>
          <w:u w:val="single"/>
        </w:rPr>
        <w:t>The Russian government is moving swiftly to expand its sea, ground, and air presence in the Arctic. Russia has resumed air patrols over the Arctic</w:t>
      </w:r>
      <w:r w:rsidRPr="00FB29F1">
        <w:rPr>
          <w:sz w:val="16"/>
        </w:rPr>
        <w:t xml:space="preserve">, and in June 2008, the Russian Defense Ministry stated that </w:t>
      </w:r>
      <w:r w:rsidRPr="006B7365">
        <w:rPr>
          <w:u w:val="single"/>
        </w:rPr>
        <w:t>it would increase submarine operations if Russian national interests in the Arctic were ever threatened. In</w:t>
      </w:r>
      <w:r w:rsidRPr="00FB29F1">
        <w:rPr>
          <w:sz w:val="16"/>
        </w:rPr>
        <w:t xml:space="preserve"> October </w:t>
      </w:r>
      <w:r w:rsidRPr="006B7365">
        <w:rPr>
          <w:u w:val="single"/>
        </w:rPr>
        <w:t>2010</w:t>
      </w:r>
      <w:r w:rsidRPr="00FB29F1">
        <w:rPr>
          <w:sz w:val="16"/>
        </w:rPr>
        <w:t xml:space="preserve">, Navy Commander Adm. Vladimir </w:t>
      </w:r>
      <w:proofErr w:type="spellStart"/>
      <w:r w:rsidRPr="00FB29F1">
        <w:rPr>
          <w:sz w:val="16"/>
        </w:rPr>
        <w:t>Vysotsky</w:t>
      </w:r>
      <w:proofErr w:type="spellEnd"/>
      <w:r w:rsidRPr="00FB29F1">
        <w:rPr>
          <w:sz w:val="16"/>
        </w:rPr>
        <w:t xml:space="preserve"> said that </w:t>
      </w:r>
      <w:r w:rsidRPr="006B7365">
        <w:rPr>
          <w:u w:val="single"/>
        </w:rPr>
        <w:t>Russian naval ships and submarines had already conducted about a dozen military patrols in the Arctic during the first three quarters of that year</w:t>
      </w:r>
      <w:r w:rsidRPr="00FB29F1">
        <w:rPr>
          <w:sz w:val="16"/>
        </w:rPr>
        <w:t xml:space="preserve">. </w:t>
      </w:r>
      <w:proofErr w:type="spellStart"/>
      <w:r w:rsidRPr="00FB29F1">
        <w:rPr>
          <w:sz w:val="16"/>
        </w:rPr>
        <w:t>Vysotsky</w:t>
      </w:r>
      <w:proofErr w:type="spellEnd"/>
      <w:r w:rsidRPr="00FB29F1">
        <w:rPr>
          <w:sz w:val="16"/>
        </w:rPr>
        <w:t xml:space="preserve"> explained that “in accordance with the Russian Armed Forces’ plan of strategic deterrence we take measures aimed to demonstrate military presence in the Arctic.” </w:t>
      </w:r>
      <w:r w:rsidRPr="006B7365">
        <w:rPr>
          <w:u w:val="single"/>
        </w:rPr>
        <w:t>Russia’s strategic ballistic missile launching submarines use the North Pole region because the ice helps shield them from U.S. space satellites and other</w:t>
      </w:r>
      <w:r w:rsidRPr="00FB29F1">
        <w:rPr>
          <w:sz w:val="16"/>
        </w:rPr>
        <w:t xml:space="preserve"> overhead </w:t>
      </w:r>
      <w:r w:rsidRPr="006B7365">
        <w:rPr>
          <w:u w:val="single"/>
        </w:rPr>
        <w:t>sensors</w:t>
      </w:r>
      <w:r w:rsidRPr="00FB29F1">
        <w:rPr>
          <w:sz w:val="16"/>
        </w:rPr>
        <w:t xml:space="preserve">. In addition, </w:t>
      </w:r>
      <w:r w:rsidRPr="006B7365">
        <w:rPr>
          <w:u w:val="single"/>
        </w:rPr>
        <w:t>launching a missile from the Arctic can reduce the flight time to U.S. targets</w:t>
      </w:r>
      <w:r w:rsidRPr="00FB29F1">
        <w:rPr>
          <w:sz w:val="16"/>
        </w:rPr>
        <w:t xml:space="preserve">. In July 2009, </w:t>
      </w:r>
      <w:r w:rsidRPr="006B7365">
        <w:rPr>
          <w:u w:val="single"/>
        </w:rPr>
        <w:t>the Russian navy boasted that it had succeeded in launching two long-range ballistic missiles from under the Arctic Ocean without the Pentagon detecting their preparations</w:t>
      </w:r>
      <w:r w:rsidRPr="00FB29F1">
        <w:rPr>
          <w:sz w:val="16"/>
        </w:rPr>
        <w:t xml:space="preserve">. Supposedly, </w:t>
      </w:r>
      <w:r w:rsidRPr="006B7365">
        <w:rPr>
          <w:u w:val="single"/>
        </w:rPr>
        <w:t>Russian attack submarines prevented U.S. surveillance ships from learning</w:t>
      </w:r>
      <w:r w:rsidRPr="00FB29F1">
        <w:rPr>
          <w:sz w:val="16"/>
        </w:rPr>
        <w:t xml:space="preserve"> of </w:t>
      </w:r>
      <w:r w:rsidRPr="006B7365">
        <w:rPr>
          <w:u w:val="single"/>
        </w:rPr>
        <w:t>the arrival of two Russian strategic submarines before the missile launches</w:t>
      </w:r>
      <w:r w:rsidRPr="00FB29F1">
        <w:rPr>
          <w:sz w:val="16"/>
        </w:rPr>
        <w:t xml:space="preserve">. The state-run RIA </w:t>
      </w:r>
      <w:proofErr w:type="spellStart"/>
      <w:r w:rsidRPr="00FB29F1">
        <w:rPr>
          <w:sz w:val="16"/>
        </w:rPr>
        <w:t>Novosti</w:t>
      </w:r>
      <w:proofErr w:type="spellEnd"/>
      <w:r w:rsidRPr="00FB29F1">
        <w:rPr>
          <w:sz w:val="16"/>
        </w:rPr>
        <w:t xml:space="preserve"> news agency quoted a high-ranking navy source as saying that the successful drill disproved skeptics in Russia and elsewhere that the Russian navy had lost its combat effectiveness: “We slapped these skeptics in the face, proving that Russian submarines are not only capable of moving stealthily under ice, but can also break it to accomplish combat tasks.” Russian officials have sought to downplay the prospects of military conflict in the Arctic region. In late 2010, the special representative of President Medvedev, Anton </w:t>
      </w:r>
      <w:proofErr w:type="spellStart"/>
      <w:r w:rsidRPr="00FB29F1">
        <w:rPr>
          <w:sz w:val="16"/>
        </w:rPr>
        <w:t>Vasilyev</w:t>
      </w:r>
      <w:proofErr w:type="spellEnd"/>
      <w:r w:rsidRPr="00FB29F1">
        <w:rPr>
          <w:sz w:val="16"/>
        </w:rPr>
        <w:t xml:space="preserve">, stated that “Russia does not plan to create ‘special Arctic forces’ or take any steps that would lead to the militarization of the Arctic,” which contradicts provisions stated in Moscow’s security doctrine. 3 In his year-in-review press conference, Foreign Minister </w:t>
      </w:r>
      <w:proofErr w:type="spellStart"/>
      <w:r w:rsidRPr="00FB29F1">
        <w:rPr>
          <w:sz w:val="16"/>
        </w:rPr>
        <w:t>Lavrov</w:t>
      </w:r>
      <w:proofErr w:type="spellEnd"/>
      <w:r w:rsidRPr="00FB29F1">
        <w:rPr>
          <w:sz w:val="16"/>
        </w:rPr>
        <w:t xml:space="preserve"> said that all Arctic border disputes could be settled through negotiations and that </w:t>
      </w:r>
      <w:proofErr w:type="gramStart"/>
      <w:r w:rsidRPr="00FB29F1">
        <w:rPr>
          <w:sz w:val="16"/>
        </w:rPr>
        <w:t>“ rumors</w:t>
      </w:r>
      <w:proofErr w:type="gramEnd"/>
      <w:r w:rsidRPr="00FB29F1">
        <w:rPr>
          <w:sz w:val="16"/>
        </w:rPr>
        <w:t xml:space="preserve"> that a war will break out over the resources in the North are a provocation.” In 2012, after 40 years of negotiations, Russia and Norway signed a deal to delimitate their maritime border. The two countries have been disputing the 175,000 square kilometer area in the Barents Sea and Arctic Ocean since 1970. The disputed maritime border has resulted in both parties seizing fishing vessels in the area. Then President Medvedev and Prime Minister Jens Stoltenberg signed an agreement dividing the contested area into two equal parts. Meanwhile, while Russia still contests ownership of the </w:t>
      </w:r>
      <w:proofErr w:type="spellStart"/>
      <w:r w:rsidRPr="00FB29F1">
        <w:rPr>
          <w:sz w:val="16"/>
        </w:rPr>
        <w:t>Lomonosov</w:t>
      </w:r>
      <w:proofErr w:type="spellEnd"/>
      <w:r w:rsidRPr="00FB29F1">
        <w:rPr>
          <w:sz w:val="16"/>
        </w:rPr>
        <w:t xml:space="preserve"> Ridge with Canada, both countries have agreed that the United Nations would be the final arbiter of who owns title to the ridge. And as part of improving Norwegian-Russian cooperation in the Arctic, the Russians have moved two motorized infantry brigades to the region. Moving a Polar </w:t>
      </w:r>
      <w:proofErr w:type="spellStart"/>
      <w:r w:rsidRPr="00FB29F1">
        <w:rPr>
          <w:sz w:val="16"/>
        </w:rPr>
        <w:t>Spetsnaz</w:t>
      </w:r>
      <w:proofErr w:type="spellEnd"/>
      <w:r w:rsidRPr="00FB29F1">
        <w:rPr>
          <w:sz w:val="16"/>
        </w:rPr>
        <w:t xml:space="preserve"> to the Norwegian border is apparently in the Russian perspective part of a broader cooperative Arctic strategy: </w:t>
      </w:r>
      <w:r w:rsidRPr="006B7365">
        <w:rPr>
          <w:u w:val="single"/>
        </w:rPr>
        <w:t>By 2020, Russia will have increased the number of brigades from today’s 70 to 109</w:t>
      </w:r>
      <w:r w:rsidRPr="00FB29F1">
        <w:rPr>
          <w:sz w:val="16"/>
        </w:rPr>
        <w:t xml:space="preserve">, said General Colonel </w:t>
      </w:r>
      <w:proofErr w:type="spellStart"/>
      <w:r w:rsidRPr="00FB29F1">
        <w:rPr>
          <w:sz w:val="16"/>
        </w:rPr>
        <w:t>Aleksander</w:t>
      </w:r>
      <w:proofErr w:type="spellEnd"/>
      <w:r w:rsidRPr="00FB29F1">
        <w:rPr>
          <w:sz w:val="16"/>
        </w:rPr>
        <w:t xml:space="preserve"> </w:t>
      </w:r>
      <w:proofErr w:type="spellStart"/>
      <w:r w:rsidRPr="00FB29F1">
        <w:rPr>
          <w:sz w:val="16"/>
        </w:rPr>
        <w:t>Postnikov</w:t>
      </w:r>
      <w:proofErr w:type="spellEnd"/>
      <w:r w:rsidRPr="00FB29F1">
        <w:rPr>
          <w:sz w:val="16"/>
        </w:rPr>
        <w:t xml:space="preserve"> at a meeting in the Federation Council’s Committee for Defense and Security yesterday. </w:t>
      </w:r>
      <w:r w:rsidRPr="006B7365">
        <w:rPr>
          <w:u w:val="single"/>
        </w:rPr>
        <w:t>One of the new brigades is to be located</w:t>
      </w:r>
      <w:r w:rsidRPr="00FB29F1">
        <w:rPr>
          <w:sz w:val="16"/>
        </w:rPr>
        <w:t xml:space="preserve"> in the settlement of </w:t>
      </w:r>
      <w:proofErr w:type="spellStart"/>
      <w:r w:rsidRPr="00FB29F1">
        <w:rPr>
          <w:sz w:val="16"/>
        </w:rPr>
        <w:t>Pechenga</w:t>
      </w:r>
      <w:proofErr w:type="spellEnd"/>
      <w:r w:rsidRPr="00FB29F1">
        <w:rPr>
          <w:sz w:val="16"/>
        </w:rPr>
        <w:t xml:space="preserve">, </w:t>
      </w:r>
      <w:r w:rsidRPr="006B7365">
        <w:rPr>
          <w:u w:val="single"/>
        </w:rPr>
        <w:t xml:space="preserve">some 10 kilometers from the Russian-Norwegian border </w:t>
      </w:r>
      <w:r w:rsidRPr="00FB29F1">
        <w:rPr>
          <w:sz w:val="16"/>
        </w:rPr>
        <w:t xml:space="preserve">and 50 kilometers from the Norwegian town of </w:t>
      </w:r>
      <w:proofErr w:type="spellStart"/>
      <w:r w:rsidRPr="00FB29F1">
        <w:rPr>
          <w:sz w:val="16"/>
        </w:rPr>
        <w:t>Kirkenes</w:t>
      </w:r>
      <w:proofErr w:type="spellEnd"/>
      <w:r w:rsidRPr="00FB29F1">
        <w:rPr>
          <w:sz w:val="16"/>
        </w:rPr>
        <w:t xml:space="preserve">, </w:t>
      </w:r>
      <w:proofErr w:type="spellStart"/>
      <w:r w:rsidRPr="00FB29F1">
        <w:rPr>
          <w:sz w:val="16"/>
        </w:rPr>
        <w:t>Nezavisimaya</w:t>
      </w:r>
      <w:proofErr w:type="spellEnd"/>
      <w:r w:rsidRPr="00FB29F1">
        <w:rPr>
          <w:sz w:val="16"/>
        </w:rPr>
        <w:t xml:space="preserve"> </w:t>
      </w:r>
      <w:proofErr w:type="spellStart"/>
      <w:r w:rsidRPr="00FB29F1">
        <w:rPr>
          <w:sz w:val="16"/>
        </w:rPr>
        <w:t>Gazeta</w:t>
      </w:r>
      <w:proofErr w:type="spellEnd"/>
      <w:r w:rsidRPr="00FB29F1">
        <w:rPr>
          <w:sz w:val="16"/>
        </w:rPr>
        <w:t xml:space="preserve"> writes. </w:t>
      </w:r>
      <w:r w:rsidRPr="006B7365">
        <w:rPr>
          <w:u w:val="single"/>
        </w:rPr>
        <w:t>This brigade will be specially equipped for military warfare in Arctic conditions</w:t>
      </w:r>
      <w:r w:rsidRPr="00FB29F1">
        <w:rPr>
          <w:sz w:val="16"/>
        </w:rPr>
        <w:t xml:space="preserve">. It will be set up with DT-30P </w:t>
      </w:r>
      <w:proofErr w:type="spellStart"/>
      <w:r w:rsidRPr="00FB29F1">
        <w:rPr>
          <w:sz w:val="16"/>
        </w:rPr>
        <w:t>Vityaz</w:t>
      </w:r>
      <w:proofErr w:type="spellEnd"/>
      <w:r w:rsidRPr="00FB29F1">
        <w:rPr>
          <w:sz w:val="16"/>
        </w:rPr>
        <w:t xml:space="preserve"> tracked vehicles, in addition to multi-service army equipment, other armored vehicles and tanks. 4 One analyst has underscored that the Arctic opening could well see the emergence of an anomaly in Russian history— Russia as a maritime power. </w:t>
      </w:r>
      <w:proofErr w:type="gramStart"/>
      <w:r w:rsidRPr="00FB29F1">
        <w:rPr>
          <w:sz w:val="16"/>
        </w:rPr>
        <w:t xml:space="preserve">According to a perceptive article by Caitlyn Antrim: </w:t>
      </w:r>
      <w:r w:rsidRPr="006B7365">
        <w:rPr>
          <w:u w:val="single"/>
        </w:rPr>
        <w:t>Russian geopolitics of the 21st century will be different from the days of empire and conflict of the nineteenth and twentieth.</w:t>
      </w:r>
      <w:proofErr w:type="gramEnd"/>
      <w:r w:rsidRPr="006B7365">
        <w:rPr>
          <w:u w:val="single"/>
        </w:rPr>
        <w:t xml:space="preserve"> </w:t>
      </w:r>
      <w:r w:rsidRPr="00FB29F1">
        <w:rPr>
          <w:sz w:val="16"/>
        </w:rPr>
        <w:t xml:space="preserve">The </w:t>
      </w:r>
      <w:r w:rsidRPr="006B7365">
        <w:rPr>
          <w:u w:val="single"/>
        </w:rPr>
        <w:t>increased accessibility of the Arctic, with</w:t>
      </w:r>
      <w:r w:rsidRPr="00FB29F1">
        <w:rPr>
          <w:sz w:val="16"/>
        </w:rPr>
        <w:t xml:space="preserve"> its </w:t>
      </w:r>
      <w:r w:rsidRPr="006B7365">
        <w:rPr>
          <w:u w:val="single"/>
        </w:rPr>
        <w:t xml:space="preserve">energy and mineral resources, new fisheries, shortened sea routes and shipping </w:t>
      </w:r>
      <w:r w:rsidRPr="00FB29F1">
        <w:rPr>
          <w:sz w:val="16"/>
        </w:rPr>
        <w:t xml:space="preserve">along the rivers between the Arctic coast and the Eurasian heartland, </w:t>
      </w:r>
      <w:r w:rsidRPr="006B7365">
        <w:rPr>
          <w:u w:val="single"/>
        </w:rPr>
        <w:t>is both enabling and propelling Russia to become a major maritime stat</w:t>
      </w:r>
      <w:r w:rsidRPr="00FB29F1">
        <w:rPr>
          <w:sz w:val="16"/>
        </w:rPr>
        <w:t xml:space="preserve">e. 5 This means as well augmenting the role of the Russian navy, coast guard, and various air assets over time. </w:t>
      </w:r>
      <w:r w:rsidRPr="006B7365">
        <w:rPr>
          <w:u w:val="single"/>
        </w:rPr>
        <w:t>The augmentation of the maritime reach of Russia</w:t>
      </w:r>
      <w:r w:rsidRPr="00FB29F1">
        <w:rPr>
          <w:sz w:val="16"/>
        </w:rPr>
        <w:t xml:space="preserve">— through ships, submarines, C2, ISR, and air means— </w:t>
      </w:r>
      <w:r w:rsidRPr="006B7365">
        <w:rPr>
          <w:u w:val="single"/>
        </w:rPr>
        <w:t>can be anticipated.</w:t>
      </w:r>
    </w:p>
    <w:p w:rsidR="008C1235" w:rsidRPr="006B7365" w:rsidRDefault="008C1235" w:rsidP="008C1235">
      <w:pPr>
        <w:rPr>
          <w:u w:val="single"/>
        </w:rPr>
      </w:pPr>
    </w:p>
    <w:p w:rsidR="008C1235" w:rsidRPr="008C1235" w:rsidRDefault="008C1235" w:rsidP="008C1235">
      <w:pPr>
        <w:keepNext/>
        <w:keepLines/>
        <w:spacing w:before="40"/>
        <w:outlineLvl w:val="3"/>
        <w:rPr>
          <w:rFonts w:eastAsiaTheme="majorEastAsia" w:cstheme="majorBidi"/>
          <w:b/>
          <w:iCs/>
        </w:rPr>
      </w:pPr>
      <w:r w:rsidRPr="008C1235">
        <w:rPr>
          <w:rFonts w:eastAsiaTheme="majorEastAsia" w:cstheme="majorBidi"/>
          <w:b/>
          <w:iCs/>
        </w:rPr>
        <w:t>Russia increasing i</w:t>
      </w:r>
      <w:r>
        <w:rPr>
          <w:rFonts w:eastAsiaTheme="majorEastAsia" w:cstheme="majorBidi"/>
          <w:b/>
          <w:iCs/>
        </w:rPr>
        <w:t>nfluence in the arctic now—</w:t>
      </w:r>
      <w:proofErr w:type="gramStart"/>
      <w:r>
        <w:rPr>
          <w:rFonts w:eastAsiaTheme="majorEastAsia" w:cstheme="majorBidi"/>
          <w:b/>
          <w:iCs/>
        </w:rPr>
        <w:t>N</w:t>
      </w:r>
      <w:r w:rsidRPr="008C1235">
        <w:rPr>
          <w:rFonts w:eastAsiaTheme="majorEastAsia" w:cstheme="majorBidi"/>
          <w:b/>
          <w:iCs/>
        </w:rPr>
        <w:t>avy</w:t>
      </w:r>
      <w:proofErr w:type="gramEnd"/>
      <w:r w:rsidRPr="008C1235">
        <w:rPr>
          <w:rFonts w:eastAsiaTheme="majorEastAsia" w:cstheme="majorBidi"/>
          <w:b/>
          <w:iCs/>
        </w:rPr>
        <w:t xml:space="preserve"> fleet build up </w:t>
      </w:r>
    </w:p>
    <w:p w:rsidR="008C1235" w:rsidRPr="00FB29F1" w:rsidRDefault="008C1235" w:rsidP="008C1235">
      <w:pPr>
        <w:rPr>
          <w:b/>
          <w:bCs/>
        </w:rPr>
      </w:pPr>
      <w:r w:rsidRPr="00FB29F1">
        <w:rPr>
          <w:b/>
          <w:bCs/>
        </w:rPr>
        <w:t xml:space="preserve">Smith 14 </w:t>
      </w:r>
      <w:r w:rsidRPr="00FB29F1">
        <w:rPr>
          <w:sz w:val="16"/>
        </w:rPr>
        <w:t xml:space="preserve">(Rich Smith, staff </w:t>
      </w:r>
      <w:proofErr w:type="spellStart"/>
      <w:r w:rsidRPr="00FB29F1">
        <w:rPr>
          <w:sz w:val="16"/>
        </w:rPr>
        <w:t>writer</w:t>
      </w:r>
      <w:proofErr w:type="gramStart"/>
      <w:r w:rsidRPr="00FB29F1">
        <w:rPr>
          <w:sz w:val="16"/>
        </w:rPr>
        <w:t>,“</w:t>
      </w:r>
      <w:proofErr w:type="gramEnd"/>
      <w:r w:rsidRPr="00FB29F1">
        <w:rPr>
          <w:sz w:val="16"/>
        </w:rPr>
        <w:t>Russia</w:t>
      </w:r>
      <w:proofErr w:type="spellEnd"/>
      <w:r w:rsidRPr="00FB29F1">
        <w:rPr>
          <w:sz w:val="16"/>
        </w:rPr>
        <w:t xml:space="preserve"> Builds a New Navy to Dominate the Arctic Ocean” January 19, 2014,  http://www.fool.com/investing/general/2014/01/19/russia-builds-a-new-navy-to-dominate-the-arctic-oc.aspx)//HA</w:t>
      </w:r>
    </w:p>
    <w:p w:rsidR="008C1235" w:rsidRPr="00FB29F1" w:rsidRDefault="008C1235" w:rsidP="008C1235">
      <w:pPr>
        <w:rPr>
          <w:sz w:val="16"/>
        </w:rPr>
      </w:pPr>
      <w:r w:rsidRPr="00FB29F1">
        <w:rPr>
          <w:sz w:val="16"/>
        </w:rPr>
        <w:t xml:space="preserve">The mightiest force on the high seas, the United States Navy boasts a fleet 283 warships strong. In comparison, Russia's navy, once America's archrival, has only 208 warships -- but Russia is closing the gap, and quickly. Just last week, in an interview with RIA </w:t>
      </w:r>
      <w:proofErr w:type="spellStart"/>
      <w:r w:rsidRPr="00FB29F1">
        <w:rPr>
          <w:sz w:val="16"/>
        </w:rPr>
        <w:t>Novosti</w:t>
      </w:r>
      <w:proofErr w:type="spellEnd"/>
      <w:r w:rsidRPr="00FB29F1">
        <w:rPr>
          <w:sz w:val="16"/>
        </w:rPr>
        <w:t xml:space="preserve">, </w:t>
      </w:r>
      <w:r w:rsidRPr="006B7365">
        <w:rPr>
          <w:u w:val="single"/>
        </w:rPr>
        <w:t>deputy commander of the Russian Navy</w:t>
      </w:r>
      <w:r w:rsidRPr="00FB29F1">
        <w:rPr>
          <w:sz w:val="16"/>
        </w:rPr>
        <w:t xml:space="preserve"> Rear Adm. Viktor </w:t>
      </w:r>
      <w:proofErr w:type="spellStart"/>
      <w:r w:rsidRPr="006B7365">
        <w:rPr>
          <w:u w:val="single"/>
        </w:rPr>
        <w:t>Bursuk</w:t>
      </w:r>
      <w:proofErr w:type="spellEnd"/>
      <w:r w:rsidRPr="006B7365">
        <w:rPr>
          <w:u w:val="single"/>
        </w:rPr>
        <w:t xml:space="preserve"> confirmed plans to add 40 </w:t>
      </w:r>
      <w:r w:rsidRPr="00FB29F1">
        <w:rPr>
          <w:sz w:val="16"/>
        </w:rPr>
        <w:t>new</w:t>
      </w:r>
      <w:r w:rsidRPr="006B7365">
        <w:rPr>
          <w:u w:val="single"/>
        </w:rPr>
        <w:t xml:space="preserve"> vessels to the Russian fleet this year alone</w:t>
      </w:r>
      <w:r w:rsidRPr="00FB29F1">
        <w:rPr>
          <w:sz w:val="16"/>
        </w:rPr>
        <w:t xml:space="preserve"> -- taking the fleet to within just 35 ships of U.S. fleet strength. </w:t>
      </w:r>
      <w:r w:rsidRPr="006B7365">
        <w:rPr>
          <w:u w:val="single"/>
        </w:rPr>
        <w:t>Surface warships will make up the bulk of the additions,</w:t>
      </w:r>
      <w:r w:rsidRPr="00FB29F1">
        <w:rPr>
          <w:sz w:val="16"/>
        </w:rPr>
        <w:t xml:space="preserve"> but a </w:t>
      </w:r>
      <w:proofErr w:type="spellStart"/>
      <w:r w:rsidRPr="006B7365">
        <w:rPr>
          <w:u w:val="single"/>
        </w:rPr>
        <w:t>Borey</w:t>
      </w:r>
      <w:proofErr w:type="spellEnd"/>
      <w:r w:rsidRPr="006B7365">
        <w:rPr>
          <w:u w:val="single"/>
        </w:rPr>
        <w:t xml:space="preserve">-class nuclear-powered ballistic missile submarine and a </w:t>
      </w:r>
      <w:proofErr w:type="spellStart"/>
      <w:r w:rsidRPr="006B7365">
        <w:rPr>
          <w:u w:val="single"/>
        </w:rPr>
        <w:t>Varshavyanka</w:t>
      </w:r>
      <w:proofErr w:type="spellEnd"/>
      <w:r w:rsidRPr="006B7365">
        <w:rPr>
          <w:u w:val="single"/>
        </w:rPr>
        <w:t>-class diesel-electric submarine are</w:t>
      </w:r>
      <w:r w:rsidRPr="00FB29F1">
        <w:rPr>
          <w:sz w:val="16"/>
        </w:rPr>
        <w:t xml:space="preserve"> both </w:t>
      </w:r>
      <w:r w:rsidRPr="006B7365">
        <w:rPr>
          <w:u w:val="single"/>
        </w:rPr>
        <w:t>on order as well. An advanced search-and-rescue ship</w:t>
      </w:r>
      <w:r w:rsidRPr="00FB29F1">
        <w:rPr>
          <w:sz w:val="16"/>
        </w:rPr>
        <w:t xml:space="preserve">, the Igor </w:t>
      </w:r>
      <w:proofErr w:type="spellStart"/>
      <w:r w:rsidRPr="00FB29F1">
        <w:rPr>
          <w:sz w:val="16"/>
        </w:rPr>
        <w:t>Belousov</w:t>
      </w:r>
      <w:proofErr w:type="spellEnd"/>
      <w:r w:rsidRPr="006B7365">
        <w:rPr>
          <w:u w:val="single"/>
        </w:rPr>
        <w:t>, will further backstop Russia's submarine forces by extending the country's ability to assist submarines in distress.</w:t>
      </w:r>
      <w:r w:rsidRPr="00FB29F1">
        <w:rPr>
          <w:sz w:val="16"/>
        </w:rPr>
        <w:t xml:space="preserve"> Building a nuclear navy </w:t>
      </w:r>
      <w:proofErr w:type="gramStart"/>
      <w:r w:rsidRPr="00FB29F1">
        <w:rPr>
          <w:sz w:val="16"/>
        </w:rPr>
        <w:t>Nor</w:t>
      </w:r>
      <w:proofErr w:type="gramEnd"/>
      <w:r w:rsidRPr="00FB29F1">
        <w:rPr>
          <w:sz w:val="16"/>
        </w:rPr>
        <w:t xml:space="preserve"> is this the end of Russia's expansion plans. </w:t>
      </w:r>
      <w:proofErr w:type="spellStart"/>
      <w:r w:rsidRPr="006B7365">
        <w:rPr>
          <w:u w:val="single"/>
        </w:rPr>
        <w:t>Bursuk</w:t>
      </w:r>
      <w:proofErr w:type="spellEnd"/>
      <w:r w:rsidRPr="006B7365">
        <w:rPr>
          <w:u w:val="single"/>
        </w:rPr>
        <w:t xml:space="preserve"> told RIA</w:t>
      </w:r>
      <w:r w:rsidRPr="00FB29F1">
        <w:rPr>
          <w:sz w:val="16"/>
        </w:rPr>
        <w:t xml:space="preserve"> that </w:t>
      </w:r>
      <w:r w:rsidRPr="006B7365">
        <w:rPr>
          <w:u w:val="single"/>
        </w:rPr>
        <w:t xml:space="preserve">Russia is working quickly to upgrade the "mothballed" Kirov-class nuclear-powered missile cruiser Admiral </w:t>
      </w:r>
      <w:proofErr w:type="spellStart"/>
      <w:r w:rsidRPr="006B7365">
        <w:rPr>
          <w:u w:val="single"/>
        </w:rPr>
        <w:t>Nakhimov</w:t>
      </w:r>
      <w:proofErr w:type="spellEnd"/>
      <w:r w:rsidRPr="006B7365">
        <w:rPr>
          <w:u w:val="single"/>
        </w:rPr>
        <w:t>, and refurbishing three nuclear-powered attack submarines</w:t>
      </w:r>
      <w:r w:rsidRPr="00FB29F1">
        <w:rPr>
          <w:sz w:val="16"/>
        </w:rPr>
        <w:t xml:space="preserve">. Plans </w:t>
      </w:r>
      <w:r w:rsidRPr="006B7365">
        <w:rPr>
          <w:u w:val="single"/>
        </w:rPr>
        <w:t xml:space="preserve">may even include the addition of a nuclear-powered aircraft carrier -- Russia's first. </w:t>
      </w:r>
      <w:proofErr w:type="gramStart"/>
      <w:r w:rsidRPr="00FB29F1">
        <w:rPr>
          <w:sz w:val="16"/>
        </w:rPr>
        <w:t xml:space="preserve">Russia's only active aircraft carrier, the Admiral </w:t>
      </w:r>
      <w:proofErr w:type="spellStart"/>
      <w:r w:rsidRPr="00FB29F1">
        <w:rPr>
          <w:sz w:val="16"/>
        </w:rPr>
        <w:t>Kuznetsov</w:t>
      </w:r>
      <w:proofErr w:type="spellEnd"/>
      <w:r w:rsidRPr="00FB29F1">
        <w:rPr>
          <w:sz w:val="16"/>
        </w:rPr>
        <w:t>.</w:t>
      </w:r>
      <w:proofErr w:type="gramEnd"/>
      <w:r w:rsidRPr="00FB29F1">
        <w:rPr>
          <w:sz w:val="16"/>
        </w:rPr>
        <w:t xml:space="preserve"> Source: Wikimedia Commons Why the sudden spate of shipbuilding? President Vladimir Putin gave us a hint last year. In a statement delivered to the Russian Defense Ministry in December, </w:t>
      </w:r>
      <w:r w:rsidRPr="006B7365">
        <w:rPr>
          <w:u w:val="single"/>
        </w:rPr>
        <w:t>Putin averred that one of Russia's "top defense priorities" going forward is to increase Russia's influence at the North Pole.</w:t>
      </w:r>
      <w:r w:rsidRPr="00FB29F1">
        <w:rPr>
          <w:sz w:val="16"/>
        </w:rPr>
        <w:t xml:space="preserve"> </w:t>
      </w:r>
      <w:proofErr w:type="gramStart"/>
      <w:r w:rsidRPr="00FB29F1">
        <w:rPr>
          <w:sz w:val="16"/>
        </w:rPr>
        <w:t>And for good reason.</w:t>
      </w:r>
      <w:proofErr w:type="gramEnd"/>
      <w:r w:rsidRPr="00FB29F1">
        <w:rPr>
          <w:sz w:val="16"/>
        </w:rPr>
        <w:t xml:space="preserve"> The Cold War is over. Now we're talking global warming </w:t>
      </w:r>
      <w:r w:rsidRPr="006B7365">
        <w:rPr>
          <w:u w:val="single"/>
        </w:rPr>
        <w:t>Global warming has opened up 1 million square miles of new navigable waters in the Arctic Ocean.</w:t>
      </w:r>
      <w:r w:rsidRPr="00FB29F1">
        <w:rPr>
          <w:sz w:val="16"/>
        </w:rPr>
        <w:t xml:space="preserve"> Already </w:t>
      </w:r>
      <w:r w:rsidRPr="006B7365">
        <w:rPr>
          <w:u w:val="single"/>
        </w:rPr>
        <w:t>commercial shipping companies are beginning to exploit new routes. More crucially to Russia are the mineral resources made accessible by a shrinking ice cap</w:t>
      </w:r>
      <w:r w:rsidRPr="00FB29F1">
        <w:rPr>
          <w:sz w:val="16"/>
        </w:rPr>
        <w:t>. Already, 95</w:t>
      </w:r>
      <w:r w:rsidRPr="006B7365">
        <w:rPr>
          <w:u w:val="single"/>
        </w:rPr>
        <w:t>% of Russia's probable natural gas reserves are located in the Arctic, with sizable deposits found in Russia's adjacent Barents and Kara Seas. 60% of the country's believed oil reserves are located in the Arctic as well. Local oil and gas giants</w:t>
      </w:r>
      <w:r w:rsidRPr="00FB29F1">
        <w:rPr>
          <w:sz w:val="16"/>
        </w:rPr>
        <w:t xml:space="preserve"> </w:t>
      </w:r>
      <w:proofErr w:type="spellStart"/>
      <w:r w:rsidRPr="00FB29F1">
        <w:rPr>
          <w:sz w:val="16"/>
        </w:rPr>
        <w:t>Rosneft</w:t>
      </w:r>
      <w:proofErr w:type="spellEnd"/>
      <w:r w:rsidRPr="00FB29F1">
        <w:rPr>
          <w:sz w:val="16"/>
        </w:rPr>
        <w:t xml:space="preserve"> and Gazprom (NASDAQOTH: </w:t>
      </w:r>
      <w:proofErr w:type="gramStart"/>
      <w:r w:rsidRPr="00FB29F1">
        <w:rPr>
          <w:sz w:val="16"/>
        </w:rPr>
        <w:t>OGZPY )</w:t>
      </w:r>
      <w:proofErr w:type="gramEnd"/>
      <w:r w:rsidRPr="00FB29F1">
        <w:rPr>
          <w:sz w:val="16"/>
        </w:rPr>
        <w:t xml:space="preserve"> , therefore, </w:t>
      </w:r>
      <w:r w:rsidRPr="006B7365">
        <w:rPr>
          <w:u w:val="single"/>
        </w:rPr>
        <w:t>have a vested interest in defending these deposits... and searching for new ones.</w:t>
      </w:r>
      <w:r w:rsidRPr="00FB29F1">
        <w:rPr>
          <w:sz w:val="16"/>
        </w:rPr>
        <w:t xml:space="preserve"> Earlier this month, </w:t>
      </w:r>
      <w:r w:rsidRPr="006B7365">
        <w:rPr>
          <w:u w:val="single"/>
        </w:rPr>
        <w:t>Russia announced plans to up the tempo of air patrols in the Arctic "significantly," flying</w:t>
      </w:r>
      <w:r w:rsidRPr="00FB29F1">
        <w:rPr>
          <w:sz w:val="16"/>
        </w:rPr>
        <w:t xml:space="preserve"> Tu-142 and Il-38 r</w:t>
      </w:r>
      <w:r w:rsidRPr="006B7365">
        <w:rPr>
          <w:u w:val="single"/>
        </w:rPr>
        <w:t xml:space="preserve">econnaissance and anti-submarine warfare aircraft. The country also intends to reopen upwards of a half dozen Arctic airfields and ports, </w:t>
      </w:r>
      <w:r w:rsidRPr="00FB29F1">
        <w:rPr>
          <w:sz w:val="16"/>
        </w:rPr>
        <w:t xml:space="preserve">shuttered since the days of the Cold War. According to reports, many of </w:t>
      </w:r>
      <w:r w:rsidRPr="006B7365">
        <w:rPr>
          <w:u w:val="single"/>
        </w:rPr>
        <w:t>Russia's new warships may be tasked for Arctic duty to defend these interests</w:t>
      </w:r>
      <w:r w:rsidRPr="00FB29F1">
        <w:rPr>
          <w:sz w:val="16"/>
        </w:rPr>
        <w:t xml:space="preserve">. And </w:t>
      </w:r>
      <w:r w:rsidRPr="006B7365">
        <w:rPr>
          <w:u w:val="single"/>
        </w:rPr>
        <w:t>if Russia actually does build itself a nuclear aircraft carrier, Admiral</w:t>
      </w:r>
      <w:r w:rsidRPr="00FB29F1">
        <w:rPr>
          <w:sz w:val="16"/>
        </w:rPr>
        <w:t xml:space="preserve"> Vladimir </w:t>
      </w:r>
      <w:proofErr w:type="spellStart"/>
      <w:r w:rsidRPr="006B7365">
        <w:rPr>
          <w:u w:val="single"/>
        </w:rPr>
        <w:t>Vysotsky</w:t>
      </w:r>
      <w:proofErr w:type="spellEnd"/>
      <w:r w:rsidRPr="00FB29F1">
        <w:rPr>
          <w:sz w:val="16"/>
        </w:rPr>
        <w:t xml:space="preserve">, former Commander of the Russian Northern Fleet, </w:t>
      </w:r>
      <w:r w:rsidRPr="006B7365">
        <w:rPr>
          <w:u w:val="single"/>
        </w:rPr>
        <w:t xml:space="preserve">thinks it should be sent to the Arctic to support the country's nuclear submarines. </w:t>
      </w:r>
      <w:r w:rsidRPr="00FB29F1">
        <w:rPr>
          <w:sz w:val="16"/>
        </w:rPr>
        <w:t xml:space="preserve">America responds... sort of America isn't standing entirely still in the face of this Arctic military buildup. Last week, word began filtering out about a new Navy report advocating a program to "harden" U.S. warships to enable them to operate in an Arctic environment -- at a cost of up to $8.4 billion. Talk of a project to build up to 10 new Arctic icebreakers, at a further cost of $7.8 billion, has also begun. If these projects get under way, it could mean billions of dollars of new revenues for America's three main military shipbuilders: Lockheed Martin (NYSE: </w:t>
      </w:r>
      <w:proofErr w:type="gramStart"/>
      <w:r w:rsidRPr="00FB29F1">
        <w:rPr>
          <w:sz w:val="16"/>
        </w:rPr>
        <w:t>LMT )</w:t>
      </w:r>
      <w:proofErr w:type="gramEnd"/>
      <w:r w:rsidRPr="00FB29F1">
        <w:rPr>
          <w:sz w:val="16"/>
        </w:rPr>
        <w:t xml:space="preserve"> , General Dynamics (NYSE: GD ) , and Huntington Ingalls (NYSE: HII ) . But </w:t>
      </w:r>
      <w:r w:rsidRPr="006B7365">
        <w:rPr>
          <w:u w:val="single"/>
        </w:rPr>
        <w:t>while America talks, Russia is forging ahead at flank speed -- and building a new Arctic Navy.</w:t>
      </w:r>
    </w:p>
    <w:p w:rsidR="00B42370" w:rsidRDefault="00B42370" w:rsidP="00B42370">
      <w:pPr>
        <w:rPr>
          <w:sz w:val="16"/>
        </w:rPr>
      </w:pPr>
    </w:p>
    <w:p w:rsidR="00B42370" w:rsidRPr="00B42370" w:rsidRDefault="00B42370" w:rsidP="00B42370"/>
    <w:p w:rsidR="00C60850" w:rsidRPr="00033E77" w:rsidRDefault="00C60850" w:rsidP="007125CC">
      <w:pPr>
        <w:pStyle w:val="Heading3"/>
      </w:pPr>
      <w:r>
        <w:t>Impact—Arctic conflict</w:t>
      </w:r>
    </w:p>
    <w:p w:rsidR="00D47915" w:rsidRDefault="00D47915" w:rsidP="00D47915">
      <w:pPr>
        <w:pStyle w:val="Heading4"/>
      </w:pPr>
      <w:r>
        <w:t>War</w:t>
      </w:r>
      <w:r w:rsidR="005941B0">
        <w:t>ming creates the potential for A</w:t>
      </w:r>
      <w:r>
        <w:t>rctic disputes</w:t>
      </w:r>
    </w:p>
    <w:p w:rsidR="00D47915" w:rsidRPr="005941B0" w:rsidRDefault="00D47915" w:rsidP="00D47915">
      <w:pPr>
        <w:rPr>
          <w:sz w:val="16"/>
        </w:rPr>
      </w:pPr>
      <w:proofErr w:type="spellStart"/>
      <w:r w:rsidRPr="00DB7AC2">
        <w:rPr>
          <w:rStyle w:val="Style13ptBold"/>
        </w:rPr>
        <w:t>Berkman</w:t>
      </w:r>
      <w:proofErr w:type="spellEnd"/>
      <w:r w:rsidRPr="00DB7AC2">
        <w:rPr>
          <w:rStyle w:val="Style13ptBold"/>
        </w:rPr>
        <w:t>, 6/23</w:t>
      </w:r>
      <w:r w:rsidR="005941B0" w:rsidRPr="005941B0">
        <w:rPr>
          <w:rStyle w:val="Style13ptBold"/>
          <w:b w:val="0"/>
        </w:rPr>
        <w:t>/14</w:t>
      </w:r>
      <w:r w:rsidR="005941B0">
        <w:t>—</w:t>
      </w:r>
      <w:r>
        <w:t>r</w:t>
      </w:r>
      <w:r w:rsidRPr="00DB7AC2">
        <w:t xml:space="preserve">esearch professor at the Marine Science Institute and Bren School of Environmental Science and Management </w:t>
      </w:r>
      <w:r w:rsidRPr="005941B0">
        <w:rPr>
          <w:sz w:val="16"/>
        </w:rPr>
        <w:t>(Paul Arthur, 06.23.2014 “Stability and Peace in the Arctic Ocean through Science Diplomacy” http://www.sciencediplomacy.org/perspective/2014/stability-and-peace-in-arctic-ocean-through-science-diplomacy</w:t>
      </w:r>
      <w:r w:rsidR="005941B0">
        <w:rPr>
          <w:sz w:val="16"/>
        </w:rPr>
        <w:t>)</w:t>
      </w:r>
    </w:p>
    <w:p w:rsidR="00D47915" w:rsidRPr="00AE6DAC" w:rsidRDefault="00D47915" w:rsidP="00D47915">
      <w:pPr>
        <w:rPr>
          <w:sz w:val="16"/>
        </w:rPr>
      </w:pPr>
      <w:r w:rsidRPr="00D47915">
        <w:rPr>
          <w:sz w:val="16"/>
        </w:rPr>
        <w:t>Winds Are Changing</w:t>
      </w:r>
      <w:r>
        <w:rPr>
          <w:sz w:val="16"/>
        </w:rPr>
        <w:t xml:space="preserve"> </w:t>
      </w:r>
      <w:proofErr w:type="gramStart"/>
      <w:r w:rsidRPr="008F45DC">
        <w:rPr>
          <w:rStyle w:val="StyleUnderline"/>
        </w:rPr>
        <w:t>The</w:t>
      </w:r>
      <w:proofErr w:type="gramEnd"/>
      <w:r w:rsidRPr="008F45DC">
        <w:rPr>
          <w:rStyle w:val="StyleUnderline"/>
        </w:rPr>
        <w:t xml:space="preserve"> current crisis related to Ukraine has introduced global geopolitics into the Arctic unlike any world event since the collapse of the Soviet Union</w:t>
      </w:r>
      <w:r w:rsidRPr="00AE6DAC">
        <w:rPr>
          <w:sz w:val="16"/>
        </w:rPr>
        <w:t xml:space="preserve">. Within weeks of the Crimea annexation, </w:t>
      </w:r>
      <w:r w:rsidRPr="008F45DC">
        <w:rPr>
          <w:rStyle w:val="StyleUnderline"/>
        </w:rPr>
        <w:t>former U.S. secretary of state Hillary Clinton was linking the Arctic, Russia, and Ukraine, suggesting in a March 2014 speech in Montreal that “we need a united front,”</w:t>
      </w:r>
      <w:r w:rsidRPr="00AE6DAC">
        <w:rPr>
          <w:sz w:val="16"/>
        </w:rPr>
        <w:t xml:space="preserve"> as reported by the Globe and Mail. The following month, Canada, the current chair of the Arctic Council, boycotted the Arctic Council meeting in Moscow. </w:t>
      </w:r>
      <w:r w:rsidRPr="008F45DC">
        <w:rPr>
          <w:rStyle w:val="StyleUnderline"/>
        </w:rPr>
        <w:t>Lines are being redrawn</w:t>
      </w:r>
      <w:r w:rsidRPr="00AE6DAC">
        <w:rPr>
          <w:sz w:val="16"/>
        </w:rPr>
        <w:t xml:space="preserve">, which the May/June 2014 issue of Foreign Affairs reflected with its articles related to “The Return of Geopolitics.” </w:t>
      </w:r>
      <w:r w:rsidRPr="008F45DC">
        <w:rPr>
          <w:rStyle w:val="StyleUnderline"/>
        </w:rPr>
        <w:t>Such political posturing risks fueling the long-dormant “burning security issues” that Gorbachev warned of in the Arctic</w:t>
      </w:r>
      <w:r w:rsidRPr="00AE6DAC">
        <w:rPr>
          <w:sz w:val="16"/>
        </w:rPr>
        <w:t xml:space="preserve">. Perhaps the world was arriving at this security intersection in any case, but for different reasons. </w:t>
      </w:r>
      <w:r w:rsidRPr="008F45DC">
        <w:rPr>
          <w:rStyle w:val="StyleUnderline"/>
        </w:rPr>
        <w:t>The Arctic Ocean is undergoing an environmental state-change, where the boundary conditions of the system are being altered</w:t>
      </w:r>
      <w:r w:rsidRPr="00AE6DAC">
        <w:rPr>
          <w:sz w:val="16"/>
        </w:rPr>
        <w:t>. In fact—</w:t>
      </w:r>
      <w:r w:rsidRPr="008F45DC">
        <w:rPr>
          <w:rStyle w:val="StyleUnderline"/>
        </w:rPr>
        <w:t>with the Arctic warming twice as fast as anywhere else on Earth—the Arctic Ocean is undergoing the largest environmental state-change on our planet</w:t>
      </w:r>
      <w:r w:rsidRPr="00AE6DAC">
        <w:rPr>
          <w:sz w:val="16"/>
        </w:rPr>
        <w:t xml:space="preserve">. The surface of this maritime region surrounding the North Pole is being transformed from a sea-ice cap that has persisted for millennia (perhaps even hundreds of millennia) to a system with sea ice retreating and advancing seasonally. Rather than projecting out to the mid-twenty-first century, it is clear that </w:t>
      </w:r>
      <w:r w:rsidRPr="008F45DC">
        <w:rPr>
          <w:rStyle w:val="StyleUnderline"/>
        </w:rPr>
        <w:t xml:space="preserve">the Arctic Ocean already has crossed a threshold with open water during the summer and first-year sea ice during the winter covering more than 50 percent of its area. Of greater significance, the volume of Arctic sea ice has decreased more than 70 percent </w:t>
      </w:r>
      <w:r w:rsidRPr="00AE6DAC">
        <w:rPr>
          <w:sz w:val="16"/>
        </w:rPr>
        <w:t xml:space="preserve">since the late 1970s. </w:t>
      </w:r>
      <w:r w:rsidRPr="008F45DC">
        <w:rPr>
          <w:rStyle w:val="StyleUnderline"/>
        </w:rPr>
        <w:t>With increasing accessibility in the Arctic Ocean, countries, along with multinational corporations</w:t>
      </w:r>
      <w:r w:rsidRPr="00AE6DAC">
        <w:rPr>
          <w:sz w:val="16"/>
        </w:rPr>
        <w:t xml:space="preserve"> such as ExxonMobil and Royal Dutch Shell, </w:t>
      </w:r>
      <w:r w:rsidRPr="008F45DC">
        <w:rPr>
          <w:rStyle w:val="StyleUnderline"/>
        </w:rPr>
        <w:t>are preparing to exploit the region’s enormous energy reserves,</w:t>
      </w:r>
      <w:r w:rsidRPr="00AE6DAC">
        <w:rPr>
          <w:sz w:val="16"/>
        </w:rPr>
        <w:t xml:space="preserve"> estimated to contain 30 percent of the world’s undiscovered gas and 13 percent of its undiscovered oil. </w:t>
      </w:r>
      <w:r w:rsidRPr="008F45DC">
        <w:rPr>
          <w:rStyle w:val="StyleUnderline"/>
        </w:rPr>
        <w:t>Fisheries are opening to commercial harvesting without regulation, especially in areas of the high seas lacking any regional fisheries management organization. Arctic shipping routes are being established to supplement trade through the Panama and Suez Canals.</w:t>
      </w:r>
      <w:r>
        <w:rPr>
          <w:rStyle w:val="StyleUnderline"/>
        </w:rPr>
        <w:t xml:space="preserve"> </w:t>
      </w:r>
      <w:r w:rsidRPr="00AE6DAC">
        <w:rPr>
          <w:sz w:val="16"/>
        </w:rPr>
        <w:t xml:space="preserve">It is not a matter of waiting decades or even years for the Arctic Ocean to be completely ice-free during the summer. </w:t>
      </w:r>
      <w:r w:rsidRPr="008F45DC">
        <w:rPr>
          <w:rStyle w:val="StyleUnderline"/>
        </w:rPr>
        <w:t>There is now a new Arctic Ocean, one that lacks a permanent sea-ice cap. Like removing the ceiling to a room, the fundamental shift in the surface boundary of the Arctic Ocean has created a new natural system with different dynamics than anything previously experienced by humans in the region.</w:t>
      </w:r>
      <w:r w:rsidRPr="00AE6DAC">
        <w:rPr>
          <w:sz w:val="16"/>
        </w:rPr>
        <w:t xml:space="preserve"> There is now a new Arctic Ocean, one that lacks a permanent sea-ice cap. Separate from the Ukraine situation, </w:t>
      </w:r>
      <w:r w:rsidRPr="008F45DC">
        <w:rPr>
          <w:rStyle w:val="StyleUnderline"/>
        </w:rPr>
        <w:t>the environmental state-change in the Arctic Ocean is introducing inherent risks of political, economic, and cultural instabilities—which are at the heart of every security dialogue</w:t>
      </w:r>
      <w:r w:rsidRPr="00AE6DAC">
        <w:rPr>
          <w:sz w:val="16"/>
        </w:rPr>
        <w:t>. Exposing security risks in the Arctic may be a good thing, but only if accompanied by inclusive solutions that both promote cooperation and prevent conflict.</w:t>
      </w:r>
    </w:p>
    <w:p w:rsidR="00C60850" w:rsidRDefault="00AF79EA" w:rsidP="007125CC">
      <w:pPr>
        <w:pStyle w:val="Heading3"/>
      </w:pPr>
      <w:r>
        <w:t>Impact—BMD</w:t>
      </w:r>
    </w:p>
    <w:p w:rsidR="00AF79EA" w:rsidRDefault="00AF79EA" w:rsidP="00AF79EA">
      <w:pPr>
        <w:pStyle w:val="Heading4"/>
      </w:pPr>
      <w:r>
        <w:t>Arctic presence solves missile defense</w:t>
      </w:r>
    </w:p>
    <w:p w:rsidR="00AF79EA" w:rsidRDefault="00AF79EA" w:rsidP="00AF79EA">
      <w:pPr>
        <w:spacing w:after="0"/>
        <w:rPr>
          <w:sz w:val="16"/>
        </w:rPr>
      </w:pPr>
      <w:r w:rsidRPr="0074565D">
        <w:rPr>
          <w:b/>
        </w:rPr>
        <w:t>Perry and Andersen 12</w:t>
      </w:r>
      <w:r>
        <w:t>—</w:t>
      </w:r>
      <w:r w:rsidRPr="00216E29">
        <w:t xml:space="preserve">vice president and director of studies at the </w:t>
      </w:r>
      <w:r>
        <w:t xml:space="preserve">IFPA, research analyst at IFPA </w:t>
      </w:r>
      <w:r w:rsidRPr="0074565D">
        <w:rPr>
          <w:sz w:val="16"/>
        </w:rPr>
        <w:t xml:space="preserve">(Charles and Bobby, The Institute for Foreign Policy Analysis, Inc. (IFPA), now in its thirty-sixth year, develops innovative strategies for new security challenges. IFPA conducts studies, workshops, and conferences on </w:t>
      </w:r>
      <w:proofErr w:type="spellStart"/>
      <w:r w:rsidRPr="0074565D">
        <w:rPr>
          <w:sz w:val="16"/>
        </w:rPr>
        <w:t>nation¬al</w:t>
      </w:r>
      <w:proofErr w:type="spellEnd"/>
      <w:r w:rsidRPr="0074565D">
        <w:rPr>
          <w:sz w:val="16"/>
        </w:rPr>
        <w:t xml:space="preserve"> security and foreign policy issues and produces innovative reports, briefings, and publications, </w:t>
      </w:r>
      <w:r w:rsidRPr="0074565D">
        <w:rPr>
          <w:i/>
          <w:sz w:val="16"/>
        </w:rPr>
        <w:t>NEW STRATEGIC DYNAMICS in the ARCTIC REGION, Implications for National Security and International Collaboration</w:t>
      </w:r>
      <w:r w:rsidRPr="0074565D">
        <w:rPr>
          <w:sz w:val="16"/>
        </w:rPr>
        <w:t xml:space="preserve">, </w:t>
      </w:r>
      <w:hyperlink r:id="rId14" w:history="1">
        <w:r w:rsidRPr="0074565D">
          <w:rPr>
            <w:rStyle w:val="Hyperlink"/>
            <w:sz w:val="16"/>
          </w:rPr>
          <w:t>http://unesdoc.unesco.org/images/0018/001863/186364e.pdf</w:t>
        </w:r>
      </w:hyperlink>
      <w:r w:rsidRPr="0074565D">
        <w:rPr>
          <w:sz w:val="16"/>
        </w:rPr>
        <w:t>/cc)</w:t>
      </w:r>
    </w:p>
    <w:p w:rsidR="00AF79EA" w:rsidRDefault="00AF79EA" w:rsidP="00AF79EA">
      <w:pPr>
        <w:rPr>
          <w:sz w:val="16"/>
        </w:rPr>
      </w:pPr>
      <w:r w:rsidRPr="000729B1">
        <w:rPr>
          <w:sz w:val="16"/>
        </w:rPr>
        <w:t xml:space="preserve">However, </w:t>
      </w:r>
      <w:r w:rsidRPr="00A675A1">
        <w:rPr>
          <w:rStyle w:val="StyleUnderline"/>
        </w:rPr>
        <w:t>in addition to its importance for</w:t>
      </w:r>
      <w:r w:rsidRPr="000729B1">
        <w:rPr>
          <w:sz w:val="16"/>
        </w:rPr>
        <w:t xml:space="preserve"> these </w:t>
      </w:r>
      <w:r w:rsidRPr="00A675A1">
        <w:rPr>
          <w:rStyle w:val="StyleUnderline"/>
        </w:rPr>
        <w:t>early warning, air defense, and airspace/maritime surveillance missions</w:t>
      </w:r>
      <w:r w:rsidRPr="000729B1">
        <w:rPr>
          <w:sz w:val="16"/>
        </w:rPr>
        <w:t xml:space="preserve">, </w:t>
      </w:r>
      <w:r w:rsidRPr="00A675A1">
        <w:rPr>
          <w:rStyle w:val="StyleUnderline"/>
        </w:rPr>
        <w:t>the Arctic</w:t>
      </w:r>
      <w:r w:rsidRPr="000729B1">
        <w:rPr>
          <w:sz w:val="16"/>
        </w:rPr>
        <w:t xml:space="preserve"> has been, and </w:t>
      </w:r>
      <w:r w:rsidRPr="00A675A1">
        <w:rPr>
          <w:rStyle w:val="StyleUnderline"/>
        </w:rPr>
        <w:t>will remain, central to U.S. defenses against ballistic missile attack</w:t>
      </w:r>
      <w:r w:rsidRPr="000729B1">
        <w:rPr>
          <w:sz w:val="16"/>
        </w:rPr>
        <w:t xml:space="preserve">, </w:t>
      </w:r>
      <w:r w:rsidRPr="00A675A1">
        <w:rPr>
          <w:rStyle w:val="StyleUnderline"/>
        </w:rPr>
        <w:t>the threat of which increasingly supplanted that of Soviet strategic bombers</w:t>
      </w:r>
      <w:r w:rsidRPr="000729B1">
        <w:rPr>
          <w:sz w:val="16"/>
        </w:rPr>
        <w:t xml:space="preserve"> once Moscow fielded ICBMs and SLBMs. Hence, for example, as Thule’s role in SAC offensive bomber </w:t>
      </w:r>
      <w:proofErr w:type="spellStart"/>
      <w:r w:rsidRPr="000729B1">
        <w:rPr>
          <w:sz w:val="16"/>
        </w:rPr>
        <w:t>oper¬ations</w:t>
      </w:r>
      <w:proofErr w:type="spellEnd"/>
      <w:r w:rsidRPr="000729B1">
        <w:rPr>
          <w:sz w:val="16"/>
        </w:rPr>
        <w:t xml:space="preserve"> came to an end in 1959, it was chosen as the </w:t>
      </w:r>
      <w:proofErr w:type="spellStart"/>
      <w:r w:rsidRPr="000729B1">
        <w:rPr>
          <w:sz w:val="16"/>
        </w:rPr>
        <w:t>deploy¬ment</w:t>
      </w:r>
      <w:proofErr w:type="spellEnd"/>
      <w:r w:rsidRPr="000729B1">
        <w:rPr>
          <w:sz w:val="16"/>
        </w:rPr>
        <w:t xml:space="preserve"> site for one of </w:t>
      </w:r>
      <w:r w:rsidRPr="00A675A1">
        <w:rPr>
          <w:rStyle w:val="StyleUnderline"/>
        </w:rPr>
        <w:t>the</w:t>
      </w:r>
      <w:r w:rsidRPr="000729B1">
        <w:rPr>
          <w:sz w:val="16"/>
        </w:rPr>
        <w:t xml:space="preserve"> three high-powered radars that made up America’s first </w:t>
      </w:r>
      <w:r w:rsidRPr="00A675A1">
        <w:rPr>
          <w:rStyle w:val="StyleUnderline"/>
        </w:rPr>
        <w:t>Ballistic Missile Early Warning System</w:t>
      </w:r>
      <w:r w:rsidRPr="000729B1">
        <w:rPr>
          <w:sz w:val="16"/>
        </w:rPr>
        <w:t xml:space="preserve"> (BMEWS), the other two sites being in Alaska (at the Clear Air Force Station near Anderson) and in Great Britain (at the Royal Air Force’s base at </w:t>
      </w:r>
      <w:proofErr w:type="spellStart"/>
      <w:r w:rsidRPr="000729B1">
        <w:rPr>
          <w:sz w:val="16"/>
        </w:rPr>
        <w:t>Fylingdales</w:t>
      </w:r>
      <w:proofErr w:type="spellEnd"/>
      <w:r w:rsidRPr="000729B1">
        <w:rPr>
          <w:sz w:val="16"/>
        </w:rPr>
        <w:t xml:space="preserve">). Operational since 1961 and upgraded in the late 1980s (as were the other two sites shortly thereafter) with a more advanced phased-array radar, the BMEWS at Thule, </w:t>
      </w:r>
      <w:proofErr w:type="spellStart"/>
      <w:r w:rsidRPr="00A675A1">
        <w:rPr>
          <w:rStyle w:val="StyleUnderline"/>
        </w:rPr>
        <w:t>togeth¬er</w:t>
      </w:r>
      <w:proofErr w:type="spellEnd"/>
      <w:r w:rsidRPr="00A675A1">
        <w:rPr>
          <w:rStyle w:val="StyleUnderline"/>
        </w:rPr>
        <w:t xml:space="preserve"> with the facility at Clear Air Force Station, solidified the Arctic’s key and ongoing role in U.S. strategic defense planning</w:t>
      </w:r>
      <w:r w:rsidRPr="000729B1">
        <w:rPr>
          <w:sz w:val="16"/>
        </w:rPr>
        <w:t xml:space="preserve"> in the era of ballistic missiles. Moreover, </w:t>
      </w:r>
      <w:r w:rsidRPr="00A675A1">
        <w:rPr>
          <w:rStyle w:val="StyleUnderline"/>
        </w:rPr>
        <w:t>both facilities</w:t>
      </w:r>
      <w:r w:rsidRPr="000729B1">
        <w:rPr>
          <w:sz w:val="16"/>
        </w:rPr>
        <w:t xml:space="preserve">, </w:t>
      </w:r>
      <w:r w:rsidRPr="00A675A1">
        <w:rPr>
          <w:rStyle w:val="StyleUnderline"/>
        </w:rPr>
        <w:t>along</w:t>
      </w:r>
      <w:r w:rsidRPr="000729B1">
        <w:rPr>
          <w:sz w:val="16"/>
        </w:rPr>
        <w:t xml:space="preserve"> </w:t>
      </w:r>
      <w:r w:rsidRPr="00A675A1">
        <w:rPr>
          <w:rStyle w:val="StyleUnderline"/>
        </w:rPr>
        <w:t>with</w:t>
      </w:r>
      <w:r w:rsidRPr="000729B1">
        <w:rPr>
          <w:sz w:val="16"/>
        </w:rPr>
        <w:t xml:space="preserve"> th</w:t>
      </w:r>
      <w:r>
        <w:rPr>
          <w:sz w:val="16"/>
        </w:rPr>
        <w:t>e more recent deployments of</w:t>
      </w:r>
      <w:r w:rsidRPr="00A675A1">
        <w:rPr>
          <w:rStyle w:val="StyleUnderline"/>
        </w:rPr>
        <w:t xml:space="preserve"> an</w:t>
      </w:r>
      <w:r>
        <w:rPr>
          <w:rStyle w:val="StyleUnderline"/>
        </w:rPr>
        <w:t xml:space="preserve"> </w:t>
      </w:r>
      <w:r w:rsidRPr="00A675A1">
        <w:rPr>
          <w:rStyle w:val="StyleUnderline"/>
        </w:rPr>
        <w:t>X-band radar</w:t>
      </w:r>
      <w:r w:rsidRPr="000729B1">
        <w:rPr>
          <w:sz w:val="16"/>
        </w:rPr>
        <w:t xml:space="preserve"> (able to track and identify warheads, decoys, and debris in space with very high precision) on the island of </w:t>
      </w:r>
      <w:proofErr w:type="spellStart"/>
      <w:r w:rsidRPr="000729B1">
        <w:rPr>
          <w:sz w:val="16"/>
        </w:rPr>
        <w:t>Shemya</w:t>
      </w:r>
      <w:proofErr w:type="spellEnd"/>
      <w:r w:rsidRPr="000729B1">
        <w:rPr>
          <w:sz w:val="16"/>
        </w:rPr>
        <w:t xml:space="preserve"> in the Aleutians and some twenty ground- based mid-course interceptor missiles at Fort Greely in Alaska, </w:t>
      </w:r>
      <w:r w:rsidRPr="00A675A1">
        <w:rPr>
          <w:rStyle w:val="StyleUnderline"/>
        </w:rPr>
        <w:t>are</w:t>
      </w:r>
      <w:r w:rsidRPr="000729B1">
        <w:rPr>
          <w:sz w:val="16"/>
        </w:rPr>
        <w:t xml:space="preserve"> (or soon will be) </w:t>
      </w:r>
      <w:r w:rsidRPr="00A675A1">
        <w:rPr>
          <w:rStyle w:val="StyleUnderline"/>
        </w:rPr>
        <w:t>contributing</w:t>
      </w:r>
      <w:r w:rsidRPr="000729B1">
        <w:rPr>
          <w:sz w:val="16"/>
        </w:rPr>
        <w:t xml:space="preserve"> directly </w:t>
      </w:r>
      <w:r w:rsidRPr="00A675A1">
        <w:rPr>
          <w:rStyle w:val="StyleUnderline"/>
        </w:rPr>
        <w:t>to the U.S. national missile defense program</w:t>
      </w:r>
      <w:r w:rsidRPr="000729B1">
        <w:rPr>
          <w:sz w:val="16"/>
        </w:rPr>
        <w:t xml:space="preserve">, elevating still </w:t>
      </w:r>
      <w:proofErr w:type="spellStart"/>
      <w:r w:rsidRPr="000729B1">
        <w:rPr>
          <w:sz w:val="16"/>
        </w:rPr>
        <w:t>fur¬ther</w:t>
      </w:r>
      <w:proofErr w:type="spellEnd"/>
      <w:r w:rsidRPr="000729B1">
        <w:rPr>
          <w:sz w:val="16"/>
        </w:rPr>
        <w:t xml:space="preserve"> the importance of military assets based in the Arctic and High North to the strategic defense of CONUS.</w:t>
      </w:r>
      <w:r>
        <w:rPr>
          <w:sz w:val="16"/>
        </w:rPr>
        <w:t xml:space="preserve"> </w:t>
      </w:r>
      <w:r w:rsidRPr="000729B1">
        <w:rPr>
          <w:sz w:val="16"/>
        </w:rPr>
        <w:t xml:space="preserve">Thule Air Base also hosts an Air Force satellite network control facility, the world’s northernmost deep-water port, a ten-thousand-foot runway with radar approach control, and a twenty-million-gallon fuel farm, all unique and </w:t>
      </w:r>
      <w:proofErr w:type="spellStart"/>
      <w:r w:rsidRPr="000729B1">
        <w:rPr>
          <w:sz w:val="16"/>
        </w:rPr>
        <w:t>cen¬tral</w:t>
      </w:r>
      <w:proofErr w:type="spellEnd"/>
      <w:r w:rsidRPr="000729B1">
        <w:rPr>
          <w:sz w:val="16"/>
        </w:rPr>
        <w:t xml:space="preserve"> to a range of U.S. military operations both within and beyond the Arctic.</w:t>
      </w:r>
      <w:r>
        <w:rPr>
          <w:sz w:val="16"/>
        </w:rPr>
        <w:t xml:space="preserve"> </w:t>
      </w:r>
      <w:r w:rsidRPr="00A675A1">
        <w:rPr>
          <w:rStyle w:val="StyleUnderline"/>
        </w:rPr>
        <w:t xml:space="preserve">A principal vector </w:t>
      </w:r>
      <w:r>
        <w:rPr>
          <w:rStyle w:val="StyleUnderline"/>
        </w:rPr>
        <w:t>for medium-range and interconti</w:t>
      </w:r>
      <w:r w:rsidRPr="00A675A1">
        <w:rPr>
          <w:rStyle w:val="StyleUnderline"/>
        </w:rPr>
        <w:t xml:space="preserve">nental ballistic missile attacks originating from Russia, China, North Korea, or even Iran, the Arctic </w:t>
      </w:r>
      <w:r w:rsidRPr="000729B1">
        <w:rPr>
          <w:sz w:val="16"/>
        </w:rPr>
        <w:t xml:space="preserve">- and Alaska in particular - </w:t>
      </w:r>
      <w:r w:rsidRPr="00A675A1">
        <w:rPr>
          <w:rStyle w:val="StyleUnderline"/>
        </w:rPr>
        <w:t>is</w:t>
      </w:r>
      <w:r w:rsidRPr="000729B1">
        <w:rPr>
          <w:sz w:val="16"/>
        </w:rPr>
        <w:t xml:space="preserve">, as the deployments noted above suggest, </w:t>
      </w:r>
      <w:r w:rsidRPr="00A675A1">
        <w:rPr>
          <w:rStyle w:val="StyleUnderline"/>
        </w:rPr>
        <w:t>an ideal location for missile defense systems designed to handle current and emerging threats</w:t>
      </w:r>
      <w:r w:rsidRPr="000729B1">
        <w:rPr>
          <w:sz w:val="16"/>
        </w:rPr>
        <w:t>, and future upgrades to existing missile defense systems in Alaska can almost certainly be expected. Given</w:t>
      </w:r>
      <w:r>
        <w:rPr>
          <w:sz w:val="16"/>
        </w:rPr>
        <w:t xml:space="preserve"> that </w:t>
      </w:r>
      <w:r w:rsidRPr="00A675A1">
        <w:rPr>
          <w:rStyle w:val="StyleUnderline"/>
        </w:rPr>
        <w:t>the Arctic is</w:t>
      </w:r>
      <w:r>
        <w:rPr>
          <w:sz w:val="16"/>
        </w:rPr>
        <w:t xml:space="preserve"> principal</w:t>
      </w:r>
      <w:r w:rsidRPr="000729B1">
        <w:rPr>
          <w:sz w:val="16"/>
        </w:rPr>
        <w:t xml:space="preserve">ly a maritime domain, it is also </w:t>
      </w:r>
      <w:r w:rsidRPr="00A675A1">
        <w:rPr>
          <w:rStyle w:val="StyleUnderline"/>
        </w:rPr>
        <w:t>likely to be viewed as an especially attractive operating environment for sea-based missile defense platforms</w:t>
      </w:r>
      <w:r w:rsidRPr="000729B1">
        <w:rPr>
          <w:sz w:val="16"/>
        </w:rPr>
        <w:t xml:space="preserve"> (such as the U.S. Navy’s Aegis- equipped cruisers and destroyers) as they come on line and as the Arctic seas expand and become more navigable. </w:t>
      </w:r>
      <w:r w:rsidRPr="00A675A1">
        <w:rPr>
          <w:rStyle w:val="StyleUnderline"/>
        </w:rPr>
        <w:t>This</w:t>
      </w:r>
      <w:r w:rsidRPr="000729B1">
        <w:rPr>
          <w:sz w:val="16"/>
        </w:rPr>
        <w:t xml:space="preserve">, in turn, </w:t>
      </w:r>
      <w:r w:rsidRPr="00A675A1">
        <w:rPr>
          <w:rStyle w:val="StyleUnderline"/>
        </w:rPr>
        <w:t>will reinforce the need to ensure maritime mobility and freedom of na</w:t>
      </w:r>
      <w:r>
        <w:rPr>
          <w:rStyle w:val="StyleUnderline"/>
        </w:rPr>
        <w:t>vigation for U.S. ships through</w:t>
      </w:r>
      <w:r w:rsidRPr="00A675A1">
        <w:rPr>
          <w:rStyle w:val="StyleUnderline"/>
        </w:rPr>
        <w:t>out the Arctic Ocean, inc</w:t>
      </w:r>
      <w:r>
        <w:rPr>
          <w:rStyle w:val="StyleUnderline"/>
        </w:rPr>
        <w:t>luding the right of transit pas</w:t>
      </w:r>
      <w:r w:rsidRPr="00A675A1">
        <w:rPr>
          <w:rStyle w:val="StyleUnderline"/>
        </w:rPr>
        <w:t>sage through international straits</w:t>
      </w:r>
      <w:r w:rsidRPr="000729B1">
        <w:rPr>
          <w:sz w:val="16"/>
        </w:rPr>
        <w:t xml:space="preserve"> (such as the Northwest Passage and parts of the Northern Sea Route).</w:t>
      </w:r>
      <w:r>
        <w:rPr>
          <w:sz w:val="16"/>
        </w:rPr>
        <w:t xml:space="preserve"> </w:t>
      </w:r>
      <w:r w:rsidRPr="000729B1">
        <w:rPr>
          <w:sz w:val="16"/>
        </w:rPr>
        <w:t xml:space="preserve">This requirement, of course, has long been a priority insofar as ballistic missile submarines (SSBNs) are concerned, in view of the fact that </w:t>
      </w:r>
      <w:r w:rsidRPr="00A675A1">
        <w:t>the Arctic Ocean</w:t>
      </w:r>
      <w:r w:rsidRPr="000729B1">
        <w:rPr>
          <w:sz w:val="16"/>
        </w:rPr>
        <w:t>, situated among the continents of North America, Europe, and Asia, and in close proximity to U.S. territory, makes it particularly attractive as well for submarine patrols. SSBNs, the most survivable leg of America’s offensive nuclear deterrent, have, in fact, operated in Arctic waters and under the ice cap (where they are virtually undetectable) ever since the first transarctic voyage by the USS Nautilus in 1958.</w:t>
      </w:r>
      <w:r>
        <w:rPr>
          <w:sz w:val="16"/>
        </w:rPr>
        <w:t xml:space="preserve"> </w:t>
      </w:r>
      <w:r w:rsidRPr="000729B1">
        <w:rPr>
          <w:sz w:val="16"/>
        </w:rPr>
        <w:t xml:space="preserve">In this sense, </w:t>
      </w:r>
      <w:r w:rsidRPr="00A675A1">
        <w:rPr>
          <w:rStyle w:val="StyleUnderline"/>
        </w:rPr>
        <w:t>the Arctic rem</w:t>
      </w:r>
      <w:r>
        <w:rPr>
          <w:rStyle w:val="StyleUnderline"/>
        </w:rPr>
        <w:t>ains as important for the offen</w:t>
      </w:r>
      <w:r w:rsidRPr="00A675A1">
        <w:rPr>
          <w:rStyle w:val="StyleUnderline"/>
        </w:rPr>
        <w:t>sive leg of the U.S. nuclear deterrent as i</w:t>
      </w:r>
      <w:r>
        <w:rPr>
          <w:rStyle w:val="StyleUnderline"/>
        </w:rPr>
        <w:t>t does for the defen</w:t>
      </w:r>
      <w:r w:rsidRPr="00A675A1">
        <w:rPr>
          <w:rStyle w:val="StyleUnderline"/>
        </w:rPr>
        <w:t>sive leg, if not more so</w:t>
      </w:r>
      <w:r w:rsidRPr="000729B1">
        <w:rPr>
          <w:sz w:val="16"/>
        </w:rPr>
        <w:t xml:space="preserve">. </w:t>
      </w:r>
      <w:proofErr w:type="gramStart"/>
      <w:r w:rsidRPr="000729B1">
        <w:rPr>
          <w:sz w:val="16"/>
        </w:rPr>
        <w:t>This most likely accounts</w:t>
      </w:r>
      <w:proofErr w:type="gramEnd"/>
      <w:r w:rsidRPr="000729B1">
        <w:rPr>
          <w:sz w:val="16"/>
        </w:rPr>
        <w:t xml:space="preserve"> as well for the fact that of all of America’s strategic interests </w:t>
      </w:r>
      <w:proofErr w:type="spellStart"/>
      <w:r w:rsidRPr="000729B1">
        <w:rPr>
          <w:sz w:val="16"/>
        </w:rPr>
        <w:t>out¬lined</w:t>
      </w:r>
      <w:proofErr w:type="spellEnd"/>
      <w:r w:rsidRPr="000729B1">
        <w:rPr>
          <w:sz w:val="16"/>
        </w:rPr>
        <w:t xml:space="preserve"> in the January 2009 NSPD-66/HSPD-25, “</w:t>
      </w:r>
      <w:r w:rsidRPr="00A675A1">
        <w:rPr>
          <w:rStyle w:val="StyleUnderline"/>
        </w:rPr>
        <w:t>freedom of the seas</w:t>
      </w:r>
      <w:r w:rsidRPr="000729B1">
        <w:rPr>
          <w:sz w:val="16"/>
        </w:rPr>
        <w:t xml:space="preserve">” </w:t>
      </w:r>
      <w:r w:rsidRPr="00A675A1">
        <w:rPr>
          <w:rStyle w:val="StyleUnderline"/>
        </w:rPr>
        <w:t>was</w:t>
      </w:r>
      <w:r w:rsidRPr="000729B1">
        <w:rPr>
          <w:sz w:val="16"/>
        </w:rPr>
        <w:t xml:space="preserve"> the only one </w:t>
      </w:r>
      <w:r w:rsidRPr="00A675A1">
        <w:rPr>
          <w:rStyle w:val="StyleUnderline"/>
        </w:rPr>
        <w:t>singled out as “a top national</w:t>
      </w:r>
      <w:r>
        <w:rPr>
          <w:rStyle w:val="StyleUnderline"/>
        </w:rPr>
        <w:t xml:space="preserve"> </w:t>
      </w:r>
      <w:r w:rsidRPr="00A675A1">
        <w:rPr>
          <w:rStyle w:val="StyleUnderline"/>
        </w:rPr>
        <w:t>priority</w:t>
      </w:r>
      <w:r w:rsidRPr="000729B1">
        <w:rPr>
          <w:sz w:val="16"/>
        </w:rPr>
        <w:t>.”</w:t>
      </w:r>
    </w:p>
    <w:p w:rsidR="00AF79EA" w:rsidRPr="00AF79EA" w:rsidRDefault="00AF79EA" w:rsidP="00AF79EA"/>
    <w:p w:rsidR="00327491" w:rsidRDefault="00001F82" w:rsidP="007125CC">
      <w:pPr>
        <w:pStyle w:val="Heading3"/>
        <w:rPr>
          <w:rStyle w:val="StyleUnderline"/>
          <w:sz w:val="28"/>
        </w:rPr>
      </w:pPr>
      <w:r>
        <w:rPr>
          <w:rStyle w:val="StyleUnderline"/>
          <w:sz w:val="28"/>
        </w:rPr>
        <w:t>Impact—Russia</w:t>
      </w:r>
    </w:p>
    <w:p w:rsidR="00D47915" w:rsidRDefault="00D47915" w:rsidP="00D47915">
      <w:pPr>
        <w:pStyle w:val="Heading4"/>
      </w:pPr>
      <w:r>
        <w:t>Russia is increasing its military presence in the Arctic—escalation risk is high</w:t>
      </w:r>
    </w:p>
    <w:p w:rsidR="00D47915" w:rsidRPr="00C513A5" w:rsidRDefault="00D47915" w:rsidP="00D47915">
      <w:pPr>
        <w:spacing w:after="0"/>
        <w:rPr>
          <w:sz w:val="16"/>
        </w:rPr>
      </w:pPr>
      <w:r w:rsidRPr="005D2C68">
        <w:rPr>
          <w:b/>
        </w:rPr>
        <w:t>Trent 11</w:t>
      </w:r>
      <w:r>
        <w:rPr>
          <w:sz w:val="16"/>
        </w:rPr>
        <w:t xml:space="preserve">—master’s student at the Naval Postgrad School (Packard, approved by Harold A. </w:t>
      </w:r>
      <w:proofErr w:type="spellStart"/>
      <w:r>
        <w:rPr>
          <w:sz w:val="16"/>
        </w:rPr>
        <w:t>Trinkunas</w:t>
      </w:r>
      <w:proofErr w:type="spellEnd"/>
      <w:r>
        <w:rPr>
          <w:sz w:val="16"/>
        </w:rPr>
        <w:t xml:space="preserve">, PhD </w:t>
      </w:r>
      <w:r w:rsidRPr="007F7F22">
        <w:rPr>
          <w:sz w:val="16"/>
        </w:rPr>
        <w:t>Chair, Department of National Security Affairs</w:t>
      </w:r>
      <w:r>
        <w:rPr>
          <w:sz w:val="16"/>
        </w:rPr>
        <w:t xml:space="preserve"> </w:t>
      </w:r>
      <w:r w:rsidRPr="00C513A5">
        <w:rPr>
          <w:sz w:val="16"/>
        </w:rPr>
        <w:t>NAVAL</w:t>
      </w:r>
      <w:r>
        <w:rPr>
          <w:sz w:val="16"/>
        </w:rPr>
        <w:t xml:space="preserve"> </w:t>
      </w:r>
      <w:r w:rsidRPr="00C513A5">
        <w:rPr>
          <w:sz w:val="16"/>
        </w:rPr>
        <w:t>POSTGRADUATE</w:t>
      </w:r>
      <w:r>
        <w:rPr>
          <w:sz w:val="16"/>
        </w:rPr>
        <w:t xml:space="preserve"> </w:t>
      </w:r>
      <w:r w:rsidRPr="00C513A5">
        <w:rPr>
          <w:sz w:val="16"/>
        </w:rPr>
        <w:t>SCHOOL</w:t>
      </w:r>
      <w:r>
        <w:rPr>
          <w:sz w:val="16"/>
        </w:rPr>
        <w:t xml:space="preserve"> </w:t>
      </w:r>
      <w:r w:rsidRPr="00C513A5">
        <w:rPr>
          <w:sz w:val="16"/>
        </w:rPr>
        <w:t>MONTEREY, CALIFORNIA</w:t>
      </w:r>
      <w:r>
        <w:rPr>
          <w:sz w:val="16"/>
        </w:rPr>
        <w:t xml:space="preserve"> </w:t>
      </w:r>
      <w:r w:rsidRPr="00C513A5">
        <w:rPr>
          <w:sz w:val="16"/>
        </w:rPr>
        <w:t>THESIS</w:t>
      </w:r>
      <w:r>
        <w:rPr>
          <w:sz w:val="16"/>
        </w:rPr>
        <w:t xml:space="preserve"> </w:t>
      </w:r>
      <w:r w:rsidRPr="00C513A5">
        <w:rPr>
          <w:sz w:val="16"/>
        </w:rPr>
        <w:t>Approved for public release; distribution is unlimited</w:t>
      </w:r>
      <w:r>
        <w:rPr>
          <w:sz w:val="16"/>
        </w:rPr>
        <w:t xml:space="preserve"> </w:t>
      </w:r>
      <w:r w:rsidRPr="00C513A5">
        <w:rPr>
          <w:sz w:val="16"/>
        </w:rPr>
        <w:t>AN EVALUATION OF THE ARCTIC—WILL IT BECOME</w:t>
      </w:r>
      <w:r>
        <w:rPr>
          <w:sz w:val="16"/>
        </w:rPr>
        <w:t xml:space="preserve"> </w:t>
      </w:r>
      <w:r w:rsidRPr="00C513A5">
        <w:rPr>
          <w:sz w:val="16"/>
        </w:rPr>
        <w:t>AN AREA OF COOPERATION OR CONFLICT?</w:t>
      </w:r>
      <w:r>
        <w:rPr>
          <w:sz w:val="16"/>
        </w:rPr>
        <w:t>//cc)</w:t>
      </w:r>
    </w:p>
    <w:p w:rsidR="00D47915" w:rsidRDefault="00D47915" w:rsidP="00D47915">
      <w:pPr>
        <w:rPr>
          <w:sz w:val="16"/>
        </w:rPr>
      </w:pPr>
      <w:r w:rsidRPr="00C513A5">
        <w:rPr>
          <w:sz w:val="16"/>
        </w:rPr>
        <w:t>Russia</w:t>
      </w:r>
      <w:r>
        <w:rPr>
          <w:sz w:val="16"/>
        </w:rPr>
        <w:t xml:space="preserve"> </w:t>
      </w:r>
      <w:r w:rsidRPr="0028101A">
        <w:rPr>
          <w:rStyle w:val="StyleUnderline"/>
        </w:rPr>
        <w:t>“</w:t>
      </w:r>
      <w:r w:rsidRPr="00E74132">
        <w:rPr>
          <w:rStyle w:val="StyleUnderline"/>
          <w:b/>
        </w:rPr>
        <w:t>Russia is the most determined and assertive player in the Arctic</w:t>
      </w:r>
      <w:r w:rsidRPr="00E91E59">
        <w:t>.”</w:t>
      </w:r>
      <w:r w:rsidRPr="00C513A5">
        <w:rPr>
          <w:sz w:val="16"/>
        </w:rPr>
        <w:t xml:space="preserve">238 </w:t>
      </w:r>
      <w:r w:rsidRPr="00E91E59">
        <w:rPr>
          <w:rStyle w:val="StyleUnderline"/>
        </w:rPr>
        <w:t>Russia’s</w:t>
      </w:r>
      <w:r>
        <w:rPr>
          <w:rStyle w:val="StyleUnderline"/>
        </w:rPr>
        <w:t xml:space="preserve"> </w:t>
      </w:r>
      <w:r w:rsidRPr="00E91E59">
        <w:rPr>
          <w:rStyle w:val="StyleUnderline"/>
        </w:rPr>
        <w:t>behavior with regards to the Arctic can be viewed as aggressive and unpredictable</w:t>
      </w:r>
      <w:r w:rsidRPr="00C513A5">
        <w:rPr>
          <w:sz w:val="16"/>
        </w:rPr>
        <w:t>.</w:t>
      </w:r>
      <w:r>
        <w:rPr>
          <w:sz w:val="16"/>
        </w:rPr>
        <w:t xml:space="preserve"> </w:t>
      </w:r>
      <w:r w:rsidRPr="00C513A5">
        <w:rPr>
          <w:sz w:val="16"/>
        </w:rPr>
        <w:t>“Russia’s approach to Arctic affairs has been of two minds and thus sometimes confusing</w:t>
      </w:r>
      <w:r>
        <w:rPr>
          <w:sz w:val="16"/>
        </w:rPr>
        <w:t xml:space="preserve"> </w:t>
      </w:r>
      <w:r w:rsidRPr="00C513A5">
        <w:rPr>
          <w:sz w:val="16"/>
        </w:rPr>
        <w:t>and difficult to interpret</w:t>
      </w:r>
      <w:r w:rsidRPr="00E91E59">
        <w:t xml:space="preserve">. </w:t>
      </w:r>
      <w:r w:rsidRPr="00E91E59">
        <w:rPr>
          <w:rStyle w:val="StyleUnderline"/>
        </w:rPr>
        <w:t>Self-assertive and</w:t>
      </w:r>
      <w:r w:rsidRPr="00C513A5">
        <w:rPr>
          <w:sz w:val="16"/>
        </w:rPr>
        <w:t xml:space="preserve"> occasionally </w:t>
      </w:r>
      <w:r w:rsidRPr="00E91E59">
        <w:rPr>
          <w:rStyle w:val="StyleUnderline"/>
        </w:rPr>
        <w:t>aggressive rhetoric has</w:t>
      </w:r>
      <w:r>
        <w:rPr>
          <w:rStyle w:val="StyleUnderline"/>
        </w:rPr>
        <w:t xml:space="preserve"> </w:t>
      </w:r>
      <w:r w:rsidRPr="00E91E59">
        <w:rPr>
          <w:rStyle w:val="StyleUnderline"/>
        </w:rPr>
        <w:t>alternated with</w:t>
      </w:r>
      <w:r w:rsidRPr="00C513A5">
        <w:rPr>
          <w:sz w:val="16"/>
        </w:rPr>
        <w:t xml:space="preserve"> more </w:t>
      </w:r>
      <w:r w:rsidRPr="00E91E59">
        <w:rPr>
          <w:rStyle w:val="StyleUnderline"/>
        </w:rPr>
        <w:t>conciliatory signals</w:t>
      </w:r>
      <w:r w:rsidRPr="00C513A5">
        <w:rPr>
          <w:sz w:val="16"/>
        </w:rPr>
        <w:t xml:space="preserve"> and practical compliance with international</w:t>
      </w:r>
      <w:r>
        <w:rPr>
          <w:sz w:val="16"/>
        </w:rPr>
        <w:t xml:space="preserve"> </w:t>
      </w:r>
      <w:r w:rsidRPr="00C513A5">
        <w:rPr>
          <w:sz w:val="16"/>
        </w:rPr>
        <w:t xml:space="preserve">law.”239 For example, </w:t>
      </w:r>
      <w:r w:rsidRPr="00E91E59">
        <w:rPr>
          <w:rStyle w:val="StyleUnderline"/>
        </w:rPr>
        <w:t>in</w:t>
      </w:r>
      <w:r w:rsidRPr="00C513A5">
        <w:rPr>
          <w:sz w:val="16"/>
        </w:rPr>
        <w:t xml:space="preserve"> August </w:t>
      </w:r>
      <w:r w:rsidRPr="00E91E59">
        <w:rPr>
          <w:rStyle w:val="StyleUnderline"/>
        </w:rPr>
        <w:t>2007</w:t>
      </w:r>
      <w:r w:rsidRPr="00C513A5">
        <w:rPr>
          <w:sz w:val="16"/>
        </w:rPr>
        <w:t xml:space="preserve">, </w:t>
      </w:r>
      <w:r w:rsidRPr="00E91E59">
        <w:rPr>
          <w:rStyle w:val="StyleUnderline"/>
        </w:rPr>
        <w:t>a Russian submersible</w:t>
      </w:r>
      <w:r w:rsidRPr="00C513A5">
        <w:rPr>
          <w:sz w:val="16"/>
        </w:rPr>
        <w:t xml:space="preserve"> on a research expedition</w:t>
      </w:r>
      <w:r>
        <w:rPr>
          <w:sz w:val="16"/>
        </w:rPr>
        <w:t xml:space="preserve"> </w:t>
      </w:r>
      <w:r w:rsidRPr="00E91E59">
        <w:rPr>
          <w:rStyle w:val="StyleUnderline"/>
        </w:rPr>
        <w:t>deposited a Russian flag on the seabed of the North Pole</w:t>
      </w:r>
      <w:r w:rsidRPr="00C513A5">
        <w:rPr>
          <w:sz w:val="16"/>
        </w:rPr>
        <w:t xml:space="preserve"> as a symbolic act.240 </w:t>
      </w:r>
      <w:r w:rsidRPr="00E91E59">
        <w:rPr>
          <w:rStyle w:val="StyleUnderline"/>
        </w:rPr>
        <w:t>However</w:t>
      </w:r>
      <w:r w:rsidRPr="00C513A5">
        <w:rPr>
          <w:sz w:val="16"/>
        </w:rPr>
        <w:t>,</w:t>
      </w:r>
      <w:r>
        <w:rPr>
          <w:sz w:val="16"/>
        </w:rPr>
        <w:t xml:space="preserve"> </w:t>
      </w:r>
      <w:r w:rsidRPr="00E91E59">
        <w:rPr>
          <w:rStyle w:val="StyleUnderline"/>
        </w:rPr>
        <w:t>the leader of the expedition</w:t>
      </w:r>
      <w:r w:rsidRPr="00C513A5">
        <w:rPr>
          <w:sz w:val="16"/>
        </w:rPr>
        <w:t xml:space="preserve">, </w:t>
      </w:r>
      <w:proofErr w:type="spellStart"/>
      <w:r w:rsidRPr="00C513A5">
        <w:rPr>
          <w:sz w:val="16"/>
        </w:rPr>
        <w:t>Artur</w:t>
      </w:r>
      <w:proofErr w:type="spellEnd"/>
      <w:r w:rsidRPr="00C513A5">
        <w:rPr>
          <w:sz w:val="16"/>
        </w:rPr>
        <w:t xml:space="preserve"> </w:t>
      </w:r>
      <w:proofErr w:type="spellStart"/>
      <w:r w:rsidRPr="00C513A5">
        <w:rPr>
          <w:sz w:val="16"/>
        </w:rPr>
        <w:t>Chilingarov</w:t>
      </w:r>
      <w:proofErr w:type="spellEnd"/>
      <w:r w:rsidRPr="00C513A5">
        <w:rPr>
          <w:sz w:val="16"/>
        </w:rPr>
        <w:t xml:space="preserve">, </w:t>
      </w:r>
      <w:r w:rsidRPr="00E91E59">
        <w:rPr>
          <w:rStyle w:val="StyleUnderline"/>
        </w:rPr>
        <w:t>thought that it was more</w:t>
      </w:r>
      <w:r w:rsidRPr="00C513A5">
        <w:rPr>
          <w:sz w:val="16"/>
        </w:rPr>
        <w:t xml:space="preserve"> </w:t>
      </w:r>
      <w:r w:rsidRPr="00E91E59">
        <w:rPr>
          <w:rStyle w:val="StyleUnderline"/>
        </w:rPr>
        <w:t>than</w:t>
      </w:r>
      <w:r w:rsidRPr="00C513A5">
        <w:rPr>
          <w:sz w:val="16"/>
        </w:rPr>
        <w:t xml:space="preserve"> a </w:t>
      </w:r>
      <w:r w:rsidRPr="00E91E59">
        <w:rPr>
          <w:rStyle w:val="StyleUnderline"/>
        </w:rPr>
        <w:t>symbolic</w:t>
      </w:r>
      <w:r>
        <w:rPr>
          <w:sz w:val="16"/>
        </w:rPr>
        <w:t xml:space="preserve"> </w:t>
      </w:r>
      <w:r w:rsidRPr="00C513A5">
        <w:rPr>
          <w:sz w:val="16"/>
        </w:rPr>
        <w:t xml:space="preserve">act </w:t>
      </w:r>
      <w:r w:rsidRPr="00E91E59">
        <w:rPr>
          <w:rStyle w:val="StyleUnderline"/>
        </w:rPr>
        <w:t>by stating</w:t>
      </w:r>
      <w:r w:rsidRPr="00C513A5">
        <w:rPr>
          <w:sz w:val="16"/>
        </w:rPr>
        <w:t>, "I don't give a damn what all these foreign politicians there are saying</w:t>
      </w:r>
      <w:r>
        <w:rPr>
          <w:sz w:val="16"/>
        </w:rPr>
        <w:t xml:space="preserve"> </w:t>
      </w:r>
      <w:r w:rsidRPr="00C513A5">
        <w:rPr>
          <w:sz w:val="16"/>
        </w:rPr>
        <w:t>about this. If someone doesn't like this, let them go down themselves…and then try to</w:t>
      </w:r>
      <w:r>
        <w:rPr>
          <w:sz w:val="16"/>
        </w:rPr>
        <w:t xml:space="preserve"> </w:t>
      </w:r>
      <w:r w:rsidRPr="00C513A5">
        <w:rPr>
          <w:sz w:val="16"/>
        </w:rPr>
        <w:t xml:space="preserve">put something there. </w:t>
      </w:r>
      <w:r w:rsidRPr="00E91E59">
        <w:rPr>
          <w:rStyle w:val="StyleUnderline"/>
        </w:rPr>
        <w:t>Russia must win. Russia has what it takes to win. The Arctic has</w:t>
      </w:r>
      <w:r>
        <w:rPr>
          <w:rStyle w:val="StyleUnderline"/>
        </w:rPr>
        <w:t xml:space="preserve"> </w:t>
      </w:r>
      <w:r w:rsidRPr="00E91E59">
        <w:rPr>
          <w:rStyle w:val="StyleUnderline"/>
        </w:rPr>
        <w:t>always been Russian</w:t>
      </w:r>
      <w:r w:rsidRPr="00C513A5">
        <w:rPr>
          <w:sz w:val="16"/>
        </w:rPr>
        <w:t>."241 At the same time, Russia is abiding by international law,</w:t>
      </w:r>
      <w:r>
        <w:rPr>
          <w:sz w:val="16"/>
        </w:rPr>
        <w:t xml:space="preserve"> </w:t>
      </w:r>
      <w:r w:rsidRPr="00C513A5">
        <w:rPr>
          <w:sz w:val="16"/>
        </w:rPr>
        <w:t xml:space="preserve">settling decade’s long disputes, and participating in the </w:t>
      </w:r>
      <w:proofErr w:type="spellStart"/>
      <w:r w:rsidRPr="00C513A5">
        <w:rPr>
          <w:sz w:val="16"/>
        </w:rPr>
        <w:t>Ilulissat</w:t>
      </w:r>
      <w:proofErr w:type="spellEnd"/>
      <w:r w:rsidRPr="00C513A5">
        <w:rPr>
          <w:sz w:val="16"/>
        </w:rPr>
        <w:t xml:space="preserve"> Declaration with the</w:t>
      </w:r>
      <w:r>
        <w:rPr>
          <w:sz w:val="16"/>
        </w:rPr>
        <w:t xml:space="preserve"> </w:t>
      </w:r>
      <w:r w:rsidRPr="00C513A5">
        <w:rPr>
          <w:sz w:val="16"/>
        </w:rPr>
        <w:t>other Arctic nations.</w:t>
      </w:r>
      <w:r>
        <w:rPr>
          <w:sz w:val="16"/>
        </w:rPr>
        <w:t xml:space="preserve"> </w:t>
      </w:r>
      <w:r w:rsidRPr="00E91E59">
        <w:rPr>
          <w:rStyle w:val="StyleUnderline"/>
        </w:rPr>
        <w:t>Russia’s Security Strategy for the Arctic</w:t>
      </w:r>
      <w:r w:rsidRPr="00C513A5">
        <w:rPr>
          <w:sz w:val="16"/>
        </w:rPr>
        <w:t>, National Security Strategy of the</w:t>
      </w:r>
      <w:r>
        <w:rPr>
          <w:sz w:val="16"/>
        </w:rPr>
        <w:t xml:space="preserve"> </w:t>
      </w:r>
      <w:r w:rsidRPr="00C513A5">
        <w:rPr>
          <w:sz w:val="16"/>
        </w:rPr>
        <w:t xml:space="preserve">Russian Federation until 2020, emphasizes cooperation but the policy also </w:t>
      </w:r>
      <w:r w:rsidRPr="00E91E59">
        <w:rPr>
          <w:rStyle w:val="StyleUnderline"/>
        </w:rPr>
        <w:t>stresses the</w:t>
      </w:r>
      <w:r>
        <w:rPr>
          <w:rStyle w:val="StyleUnderline"/>
        </w:rPr>
        <w:t xml:space="preserve"> </w:t>
      </w:r>
      <w:r w:rsidRPr="00E91E59">
        <w:rPr>
          <w:rStyle w:val="StyleUnderline"/>
        </w:rPr>
        <w:t xml:space="preserve">importance of a </w:t>
      </w:r>
      <w:r w:rsidRPr="00E35891">
        <w:rPr>
          <w:rStyle w:val="StyleUnderline"/>
          <w:b/>
        </w:rPr>
        <w:t>continued military presence</w:t>
      </w:r>
      <w:r w:rsidRPr="00E91E59">
        <w:rPr>
          <w:rStyle w:val="StyleUnderline"/>
        </w:rPr>
        <w:t>, the need to “maintain a ‘necessary combat</w:t>
      </w:r>
      <w:r>
        <w:rPr>
          <w:rStyle w:val="StyleUnderline"/>
        </w:rPr>
        <w:t xml:space="preserve"> </w:t>
      </w:r>
      <w:r w:rsidRPr="00E91E59">
        <w:rPr>
          <w:rStyle w:val="StyleUnderline"/>
        </w:rPr>
        <w:t>potential</w:t>
      </w:r>
      <w:r w:rsidRPr="00C513A5">
        <w:rPr>
          <w:sz w:val="16"/>
        </w:rPr>
        <w:t xml:space="preserve">’ in the North </w:t>
      </w:r>
      <w:r w:rsidRPr="00E91E59">
        <w:rPr>
          <w:rStyle w:val="StyleUnderline"/>
        </w:rPr>
        <w:t>and reveals plans to establish special Arctic military formations</w:t>
      </w:r>
      <w:r w:rsidRPr="00C513A5">
        <w:rPr>
          <w:sz w:val="16"/>
        </w:rPr>
        <w:t xml:space="preserve"> to</w:t>
      </w:r>
      <w:r>
        <w:rPr>
          <w:sz w:val="16"/>
        </w:rPr>
        <w:t xml:space="preserve"> </w:t>
      </w:r>
      <w:r w:rsidRPr="00C513A5">
        <w:rPr>
          <w:sz w:val="16"/>
        </w:rPr>
        <w:t>protect the country’s national interests ‘in various military and political situations.’”242</w:t>
      </w:r>
      <w:r>
        <w:rPr>
          <w:sz w:val="16"/>
        </w:rPr>
        <w:t xml:space="preserve"> </w:t>
      </w:r>
      <w:r w:rsidRPr="00E91E59">
        <w:rPr>
          <w:rStyle w:val="StyleUnderline"/>
        </w:rPr>
        <w:t>The policy considers the use of military force to resolve competition for energy</w:t>
      </w:r>
      <w:r w:rsidRPr="00C513A5">
        <w:rPr>
          <w:sz w:val="16"/>
        </w:rPr>
        <w:t xml:space="preserve"> near</w:t>
      </w:r>
      <w:r>
        <w:rPr>
          <w:sz w:val="16"/>
        </w:rPr>
        <w:t xml:space="preserve"> </w:t>
      </w:r>
      <w:r w:rsidRPr="00C513A5">
        <w:rPr>
          <w:sz w:val="16"/>
        </w:rPr>
        <w:t>Russia’s borders or those of its allies: “</w:t>
      </w:r>
      <w:r w:rsidRPr="00E91E59">
        <w:rPr>
          <w:rStyle w:val="StyleUnderline"/>
        </w:rPr>
        <w:t>in case of a competitive struggle for resources</w:t>
      </w:r>
      <w:r w:rsidRPr="00C513A5">
        <w:rPr>
          <w:sz w:val="16"/>
        </w:rPr>
        <w:t xml:space="preserve"> it is</w:t>
      </w:r>
      <w:r>
        <w:rPr>
          <w:sz w:val="16"/>
        </w:rPr>
        <w:t xml:space="preserve"> </w:t>
      </w:r>
      <w:r w:rsidRPr="00C513A5">
        <w:rPr>
          <w:sz w:val="16"/>
        </w:rPr>
        <w:t xml:space="preserve">not impossible to discount that </w:t>
      </w:r>
      <w:r w:rsidRPr="00E91E59">
        <w:rPr>
          <w:rStyle w:val="StyleUnderline"/>
        </w:rPr>
        <w:t xml:space="preserve">it might be resolved by a decision to use </w:t>
      </w:r>
      <w:r w:rsidRPr="005F4E8E">
        <w:rPr>
          <w:rStyle w:val="StyleUnderline"/>
          <w:b/>
        </w:rPr>
        <w:t>military might</w:t>
      </w:r>
      <w:r w:rsidRPr="00C513A5">
        <w:rPr>
          <w:sz w:val="16"/>
        </w:rPr>
        <w:t>.</w:t>
      </w:r>
      <w:r>
        <w:rPr>
          <w:sz w:val="16"/>
        </w:rPr>
        <w:t xml:space="preserve"> </w:t>
      </w:r>
      <w:r w:rsidRPr="00C513A5">
        <w:rPr>
          <w:sz w:val="16"/>
        </w:rPr>
        <w:t>The existing balance of forces on the borders of the Russian Federation and its allies can</w:t>
      </w:r>
      <w:r>
        <w:rPr>
          <w:sz w:val="16"/>
        </w:rPr>
        <w:t xml:space="preserve"> </w:t>
      </w:r>
      <w:r w:rsidRPr="00C513A5">
        <w:rPr>
          <w:sz w:val="16"/>
        </w:rPr>
        <w:t>be changed.”243</w:t>
      </w:r>
      <w:r>
        <w:rPr>
          <w:sz w:val="16"/>
        </w:rPr>
        <w:t xml:space="preserve"> </w:t>
      </w:r>
      <w:r w:rsidRPr="00C513A5">
        <w:rPr>
          <w:sz w:val="16"/>
        </w:rPr>
        <w:t>The struggle for resources is not the only area of the policy that identifies a threat:</w:t>
      </w:r>
      <w:r>
        <w:rPr>
          <w:sz w:val="16"/>
        </w:rPr>
        <w:t xml:space="preserve"> </w:t>
      </w:r>
      <w:r w:rsidRPr="00E91E59">
        <w:rPr>
          <w:rStyle w:val="StyleUnderline"/>
        </w:rPr>
        <w:t>The National Security Strategy also asserts that the Northeast Passage is a</w:t>
      </w:r>
      <w:r>
        <w:rPr>
          <w:rStyle w:val="StyleUnderline"/>
        </w:rPr>
        <w:t xml:space="preserve"> </w:t>
      </w:r>
      <w:r w:rsidRPr="00E91E59">
        <w:rPr>
          <w:rStyle w:val="StyleUnderline"/>
        </w:rPr>
        <w:t>national transportation route under Russian jurisdiction and that any</w:t>
      </w:r>
      <w:r>
        <w:rPr>
          <w:rStyle w:val="StyleUnderline"/>
        </w:rPr>
        <w:t xml:space="preserve"> </w:t>
      </w:r>
      <w:r w:rsidRPr="00E91E59">
        <w:rPr>
          <w:rStyle w:val="StyleUnderline"/>
        </w:rPr>
        <w:t>nation’s efforts to change that legal status will be seen as a threat to</w:t>
      </w:r>
      <w:r>
        <w:rPr>
          <w:rStyle w:val="StyleUnderline"/>
        </w:rPr>
        <w:t xml:space="preserve"> </w:t>
      </w:r>
      <w:r w:rsidRPr="00E91E59">
        <w:rPr>
          <w:rStyle w:val="StyleUnderline"/>
        </w:rPr>
        <w:t>Russia’s national securit</w:t>
      </w:r>
      <w:r w:rsidRPr="00C513A5">
        <w:rPr>
          <w:sz w:val="16"/>
        </w:rPr>
        <w:t xml:space="preserve">y. </w:t>
      </w:r>
      <w:r w:rsidRPr="00E91E59">
        <w:rPr>
          <w:rStyle w:val="StyleUnderline"/>
        </w:rPr>
        <w:t>Russia perceives this shipping channel as</w:t>
      </w:r>
      <w:r>
        <w:rPr>
          <w:sz w:val="16"/>
        </w:rPr>
        <w:t xml:space="preserve"> </w:t>
      </w:r>
      <w:r w:rsidRPr="00C513A5">
        <w:rPr>
          <w:sz w:val="16"/>
        </w:rPr>
        <w:t xml:space="preserve">potentially </w:t>
      </w:r>
      <w:r w:rsidRPr="00E91E59">
        <w:rPr>
          <w:rStyle w:val="StyleUnderline"/>
        </w:rPr>
        <w:t>developing into the central link in a maritime network</w:t>
      </w:r>
      <w:r>
        <w:rPr>
          <w:rStyle w:val="StyleUnderline"/>
        </w:rPr>
        <w:t xml:space="preserve"> </w:t>
      </w:r>
      <w:r w:rsidRPr="00E91E59">
        <w:rPr>
          <w:rStyle w:val="StyleUnderline"/>
        </w:rPr>
        <w:t>connecting Europe and Asia</w:t>
      </w:r>
      <w:r w:rsidRPr="00C513A5">
        <w:rPr>
          <w:sz w:val="16"/>
        </w:rPr>
        <w:t xml:space="preserve"> giving it significant authority and control</w:t>
      </w:r>
      <w:r>
        <w:rPr>
          <w:sz w:val="16"/>
        </w:rPr>
        <w:t xml:space="preserve"> </w:t>
      </w:r>
      <w:r w:rsidRPr="00C513A5">
        <w:rPr>
          <w:sz w:val="16"/>
        </w:rPr>
        <w:t>over a major transport artery.244</w:t>
      </w:r>
      <w:r>
        <w:rPr>
          <w:sz w:val="16"/>
        </w:rPr>
        <w:t xml:space="preserve"> </w:t>
      </w:r>
      <w:r w:rsidRPr="00E91E59">
        <w:rPr>
          <w:rStyle w:val="StyleUnderline"/>
        </w:rPr>
        <w:t>Russia has many plans to build their combat capability in the Arctic and among</w:t>
      </w:r>
      <w:r>
        <w:rPr>
          <w:rStyle w:val="StyleUnderline"/>
        </w:rPr>
        <w:t xml:space="preserve"> </w:t>
      </w:r>
      <w:r w:rsidRPr="00E91E59">
        <w:rPr>
          <w:rStyle w:val="StyleUnderline"/>
        </w:rPr>
        <w:t>them is to modernize its Northern Fleet</w:t>
      </w:r>
      <w:r w:rsidRPr="00C513A5">
        <w:rPr>
          <w:sz w:val="16"/>
        </w:rPr>
        <w:t xml:space="preserve"> with a major naval build up. </w:t>
      </w:r>
      <w:r w:rsidRPr="00E91E59">
        <w:rPr>
          <w:rStyle w:val="StyleUnderline"/>
        </w:rPr>
        <w:t>Russia has the</w:t>
      </w:r>
      <w:r>
        <w:rPr>
          <w:rStyle w:val="StyleUnderline"/>
        </w:rPr>
        <w:t xml:space="preserve"> </w:t>
      </w:r>
      <w:r w:rsidRPr="00E91E59">
        <w:rPr>
          <w:rStyle w:val="StyleUnderline"/>
        </w:rPr>
        <w:t xml:space="preserve">largest and most powerful icebreaker fleet in the world, with 24 </w:t>
      </w:r>
      <w:r w:rsidRPr="00C513A5">
        <w:rPr>
          <w:sz w:val="16"/>
        </w:rPr>
        <w:t>icebreakers,245 and plans</w:t>
      </w:r>
      <w:r>
        <w:rPr>
          <w:sz w:val="16"/>
        </w:rPr>
        <w:t xml:space="preserve"> </w:t>
      </w:r>
      <w:r w:rsidRPr="00C513A5">
        <w:rPr>
          <w:sz w:val="16"/>
        </w:rPr>
        <w:t>to build three to four third generation icebreakers246 with the first being built by 2015.247</w:t>
      </w:r>
      <w:r>
        <w:rPr>
          <w:sz w:val="16"/>
        </w:rPr>
        <w:t xml:space="preserve"> </w:t>
      </w:r>
      <w:r w:rsidRPr="00C513A5">
        <w:rPr>
          <w:sz w:val="16"/>
        </w:rPr>
        <w:t xml:space="preserve">Of the 24 icebreakers, </w:t>
      </w:r>
      <w:r w:rsidRPr="005F4E8E">
        <w:rPr>
          <w:b/>
          <w:u w:val="single"/>
        </w:rPr>
        <w:t>sev</w:t>
      </w:r>
      <w:r w:rsidRPr="005F4E8E">
        <w:rPr>
          <w:rStyle w:val="StyleUnderline"/>
          <w:b/>
        </w:rPr>
        <w:t>en are nuclear powered, including the world’s largest icebreaker</w:t>
      </w:r>
      <w:r w:rsidRPr="00C513A5">
        <w:rPr>
          <w:sz w:val="16"/>
        </w:rPr>
        <w:t>, the 50 Years of Victory. In recent years, the Russian icebreakers have begun</w:t>
      </w:r>
      <w:r>
        <w:rPr>
          <w:sz w:val="16"/>
        </w:rPr>
        <w:t xml:space="preserve"> </w:t>
      </w:r>
      <w:r w:rsidRPr="00C513A5">
        <w:rPr>
          <w:sz w:val="16"/>
        </w:rPr>
        <w:t>to regularly patrol the Arctic, and the icebreaker fleet is a key to the region’s economic</w:t>
      </w:r>
      <w:r>
        <w:rPr>
          <w:sz w:val="16"/>
        </w:rPr>
        <w:t xml:space="preserve"> </w:t>
      </w:r>
      <w:r w:rsidRPr="00C513A5">
        <w:rPr>
          <w:sz w:val="16"/>
        </w:rPr>
        <w:t xml:space="preserve">development. 248 </w:t>
      </w:r>
      <w:r w:rsidRPr="005F4E8E">
        <w:rPr>
          <w:rStyle w:val="StyleUnderline"/>
          <w:b/>
        </w:rPr>
        <w:t>Moscow has plans to build eight</w:t>
      </w:r>
      <w:r w:rsidRPr="00C513A5">
        <w:rPr>
          <w:sz w:val="16"/>
        </w:rPr>
        <w:t xml:space="preserve"> </w:t>
      </w:r>
      <w:proofErr w:type="spellStart"/>
      <w:r w:rsidRPr="00C513A5">
        <w:rPr>
          <w:sz w:val="16"/>
        </w:rPr>
        <w:t>Borei</w:t>
      </w:r>
      <w:proofErr w:type="spellEnd"/>
      <w:r w:rsidRPr="00C513A5">
        <w:rPr>
          <w:sz w:val="16"/>
        </w:rPr>
        <w:t xml:space="preserve"> class </w:t>
      </w:r>
      <w:r w:rsidRPr="005F4E8E">
        <w:rPr>
          <w:rStyle w:val="Emphasis"/>
        </w:rPr>
        <w:t>nuclear powered ballistic missile submarines</w:t>
      </w:r>
      <w:r w:rsidRPr="00C513A5">
        <w:rPr>
          <w:sz w:val="16"/>
        </w:rPr>
        <w:t xml:space="preserve"> (SSBNs), one of which, the </w:t>
      </w:r>
      <w:proofErr w:type="spellStart"/>
      <w:r w:rsidRPr="00C513A5">
        <w:rPr>
          <w:sz w:val="16"/>
        </w:rPr>
        <w:t>Yury</w:t>
      </w:r>
      <w:proofErr w:type="spellEnd"/>
      <w:r w:rsidRPr="00C513A5">
        <w:rPr>
          <w:sz w:val="16"/>
        </w:rPr>
        <w:t xml:space="preserve"> </w:t>
      </w:r>
      <w:proofErr w:type="spellStart"/>
      <w:r w:rsidRPr="00C513A5">
        <w:rPr>
          <w:sz w:val="16"/>
        </w:rPr>
        <w:t>Dolgoruky</w:t>
      </w:r>
      <w:proofErr w:type="spellEnd"/>
      <w:r w:rsidRPr="00C513A5">
        <w:rPr>
          <w:sz w:val="16"/>
        </w:rPr>
        <w:t>, has been completed, but</w:t>
      </w:r>
      <w:r>
        <w:rPr>
          <w:sz w:val="16"/>
        </w:rPr>
        <w:t xml:space="preserve"> </w:t>
      </w:r>
      <w:r w:rsidRPr="00C513A5">
        <w:rPr>
          <w:sz w:val="16"/>
        </w:rPr>
        <w:t xml:space="preserve">is not yet in service. It took approximately 12 years to complete the </w:t>
      </w:r>
      <w:proofErr w:type="spellStart"/>
      <w:r w:rsidRPr="00C513A5">
        <w:rPr>
          <w:sz w:val="16"/>
        </w:rPr>
        <w:t>Yury</w:t>
      </w:r>
      <w:proofErr w:type="spellEnd"/>
      <w:r w:rsidRPr="00C513A5">
        <w:rPr>
          <w:sz w:val="16"/>
        </w:rPr>
        <w:t xml:space="preserve"> </w:t>
      </w:r>
      <w:proofErr w:type="spellStart"/>
      <w:r w:rsidRPr="00C513A5">
        <w:rPr>
          <w:sz w:val="16"/>
        </w:rPr>
        <w:t>Dolgoruky</w:t>
      </w:r>
      <w:proofErr w:type="spellEnd"/>
      <w:r w:rsidRPr="00C513A5">
        <w:rPr>
          <w:sz w:val="16"/>
        </w:rPr>
        <w:t xml:space="preserve"> and</w:t>
      </w:r>
      <w:r>
        <w:rPr>
          <w:sz w:val="16"/>
        </w:rPr>
        <w:t xml:space="preserve"> </w:t>
      </w:r>
      <w:r w:rsidRPr="00C513A5">
        <w:rPr>
          <w:sz w:val="16"/>
        </w:rPr>
        <w:t xml:space="preserve">the ambitious plan is to have all eight completed by 2015.249 </w:t>
      </w:r>
      <w:r w:rsidRPr="00E91E59">
        <w:rPr>
          <w:rStyle w:val="StyleUnderline"/>
        </w:rPr>
        <w:t>These submarines will be</w:t>
      </w:r>
      <w:r>
        <w:rPr>
          <w:rStyle w:val="StyleUnderline"/>
        </w:rPr>
        <w:t xml:space="preserve"> </w:t>
      </w:r>
      <w:r w:rsidRPr="00E91E59">
        <w:rPr>
          <w:rStyle w:val="StyleUnderline"/>
        </w:rPr>
        <w:t>armed with 16 to 20 launch tubes for submarine-launched ballistic missile (SLBM)</w:t>
      </w:r>
      <w:r>
        <w:rPr>
          <w:rStyle w:val="StyleUnderline"/>
        </w:rPr>
        <w:t xml:space="preserve"> </w:t>
      </w:r>
      <w:proofErr w:type="spellStart"/>
      <w:r w:rsidRPr="00E91E59">
        <w:rPr>
          <w:rStyle w:val="StyleUnderline"/>
        </w:rPr>
        <w:t>Bulava</w:t>
      </w:r>
      <w:proofErr w:type="spellEnd"/>
      <w:r w:rsidRPr="00E91E59">
        <w:rPr>
          <w:rStyle w:val="StyleUnderline"/>
        </w:rPr>
        <w:t xml:space="preserve"> and six torpedo tubes</w:t>
      </w:r>
      <w:r w:rsidRPr="00C513A5">
        <w:rPr>
          <w:sz w:val="16"/>
        </w:rPr>
        <w:t xml:space="preserve">.250 </w:t>
      </w:r>
      <w:r w:rsidRPr="00E91E59">
        <w:rPr>
          <w:rStyle w:val="StyleUnderline"/>
        </w:rPr>
        <w:t>An even more ambitious plan</w:t>
      </w:r>
      <w:r w:rsidRPr="00C513A5">
        <w:rPr>
          <w:sz w:val="16"/>
        </w:rPr>
        <w:t xml:space="preserve"> for the Russian</w:t>
      </w:r>
      <w:r>
        <w:rPr>
          <w:sz w:val="16"/>
        </w:rPr>
        <w:t xml:space="preserve"> </w:t>
      </w:r>
      <w:r w:rsidRPr="00C513A5">
        <w:rPr>
          <w:sz w:val="16"/>
        </w:rPr>
        <w:t xml:space="preserve">government </w:t>
      </w:r>
      <w:r w:rsidRPr="00E91E59">
        <w:rPr>
          <w:rStyle w:val="StyleUnderline"/>
        </w:rPr>
        <w:t>is to build</w:t>
      </w:r>
      <w:r w:rsidRPr="00C513A5">
        <w:rPr>
          <w:sz w:val="16"/>
        </w:rPr>
        <w:t xml:space="preserve"> five to </w:t>
      </w:r>
      <w:r w:rsidRPr="00E91E59">
        <w:rPr>
          <w:rStyle w:val="StyleUnderline"/>
        </w:rPr>
        <w:t>six aircraft carrier battle groups to be based in the Northern</w:t>
      </w:r>
      <w:r>
        <w:rPr>
          <w:rStyle w:val="StyleUnderline"/>
        </w:rPr>
        <w:t xml:space="preserve"> </w:t>
      </w:r>
      <w:r w:rsidRPr="00E91E59">
        <w:rPr>
          <w:rStyle w:val="StyleUnderline"/>
        </w:rPr>
        <w:t>and Pacific fleets</w:t>
      </w:r>
      <w:r w:rsidRPr="00C513A5">
        <w:rPr>
          <w:sz w:val="16"/>
        </w:rPr>
        <w:t xml:space="preserve"> by 2030;251 build 20 </w:t>
      </w:r>
      <w:proofErr w:type="spellStart"/>
      <w:r w:rsidRPr="00C513A5">
        <w:rPr>
          <w:sz w:val="16"/>
        </w:rPr>
        <w:t>Steregushchy</w:t>
      </w:r>
      <w:proofErr w:type="spellEnd"/>
      <w:r w:rsidRPr="00C513A5">
        <w:rPr>
          <w:sz w:val="16"/>
        </w:rPr>
        <w:t xml:space="preserve"> class multipurpose corvettes, two of</w:t>
      </w:r>
      <w:r>
        <w:rPr>
          <w:sz w:val="16"/>
        </w:rPr>
        <w:t xml:space="preserve"> </w:t>
      </w:r>
      <w:r w:rsidRPr="00C513A5">
        <w:rPr>
          <w:sz w:val="16"/>
        </w:rPr>
        <w:t xml:space="preserve">which are currently in service, </w:t>
      </w:r>
      <w:r w:rsidRPr="00E91E59">
        <w:rPr>
          <w:rStyle w:val="StyleUnderline"/>
        </w:rPr>
        <w:t>armed with</w:t>
      </w:r>
      <w:r w:rsidRPr="00C513A5">
        <w:rPr>
          <w:sz w:val="16"/>
        </w:rPr>
        <w:t xml:space="preserve"> anti-ship and anti-submarine missiles along</w:t>
      </w:r>
      <w:r>
        <w:rPr>
          <w:sz w:val="16"/>
        </w:rPr>
        <w:t xml:space="preserve"> </w:t>
      </w:r>
      <w:r w:rsidRPr="00C513A5">
        <w:rPr>
          <w:sz w:val="16"/>
        </w:rPr>
        <w:t xml:space="preserve">with </w:t>
      </w:r>
      <w:r w:rsidRPr="00E91E59">
        <w:rPr>
          <w:rStyle w:val="StyleUnderline"/>
        </w:rPr>
        <w:t>torpedoes</w:t>
      </w:r>
      <w:r w:rsidRPr="00C513A5">
        <w:rPr>
          <w:sz w:val="16"/>
        </w:rPr>
        <w:t xml:space="preserve">; and build 20 Admiral S. </w:t>
      </w:r>
      <w:proofErr w:type="spellStart"/>
      <w:r w:rsidRPr="00C513A5">
        <w:rPr>
          <w:sz w:val="16"/>
        </w:rPr>
        <w:t>Gorshkov</w:t>
      </w:r>
      <w:proofErr w:type="spellEnd"/>
      <w:r w:rsidRPr="00C513A5">
        <w:rPr>
          <w:sz w:val="16"/>
        </w:rPr>
        <w:t xml:space="preserve"> class frigates, the first is expected to</w:t>
      </w:r>
      <w:r>
        <w:rPr>
          <w:sz w:val="16"/>
        </w:rPr>
        <w:t xml:space="preserve"> </w:t>
      </w:r>
      <w:r w:rsidRPr="00C513A5">
        <w:rPr>
          <w:sz w:val="16"/>
        </w:rPr>
        <w:t>be in service by the end of 2011, armed with anti-air and anti-ship missiles along with</w:t>
      </w:r>
      <w:r>
        <w:rPr>
          <w:sz w:val="16"/>
        </w:rPr>
        <w:t xml:space="preserve"> </w:t>
      </w:r>
      <w:r w:rsidRPr="00C513A5">
        <w:rPr>
          <w:sz w:val="16"/>
        </w:rPr>
        <w:t>torpedoes.252</w:t>
      </w:r>
      <w:r>
        <w:rPr>
          <w:sz w:val="16"/>
        </w:rPr>
        <w:t xml:space="preserve"> </w:t>
      </w:r>
      <w:r w:rsidRPr="00E74132">
        <w:rPr>
          <w:rStyle w:val="StyleUnderline"/>
          <w:b/>
        </w:rPr>
        <w:t>They will also build new strategic bombers</w:t>
      </w:r>
      <w:r w:rsidRPr="00C513A5">
        <w:rPr>
          <w:sz w:val="16"/>
        </w:rPr>
        <w:t>, and increase overall military activity</w:t>
      </w:r>
      <w:r>
        <w:rPr>
          <w:sz w:val="16"/>
        </w:rPr>
        <w:t xml:space="preserve"> </w:t>
      </w:r>
      <w:r w:rsidRPr="00C513A5">
        <w:rPr>
          <w:sz w:val="16"/>
        </w:rPr>
        <w:t>in the Arctic. “A new TU strategic bomber to replace the Tu-95MC Bear, Tu-160</w:t>
      </w:r>
      <w:r>
        <w:rPr>
          <w:sz w:val="16"/>
        </w:rPr>
        <w:t xml:space="preserve"> </w:t>
      </w:r>
      <w:r w:rsidRPr="00C513A5">
        <w:rPr>
          <w:sz w:val="16"/>
        </w:rPr>
        <w:t>Blackjack and Tu-22M3 Backfire should be designed by 2017 with production beginning</w:t>
      </w:r>
      <w:r>
        <w:rPr>
          <w:sz w:val="16"/>
        </w:rPr>
        <w:t xml:space="preserve"> </w:t>
      </w:r>
      <w:r w:rsidRPr="00C513A5">
        <w:rPr>
          <w:sz w:val="16"/>
        </w:rPr>
        <w:t xml:space="preserve">in 2020.”253 Furthermore, </w:t>
      </w:r>
      <w:r w:rsidRPr="00E91E59">
        <w:rPr>
          <w:rStyle w:val="StyleUnderline"/>
        </w:rPr>
        <w:t>the Russians plan to establish special Arctic military</w:t>
      </w:r>
      <w:r>
        <w:rPr>
          <w:rStyle w:val="StyleUnderline"/>
        </w:rPr>
        <w:t xml:space="preserve"> </w:t>
      </w:r>
      <w:r w:rsidRPr="00E91E59">
        <w:rPr>
          <w:rStyle w:val="StyleUnderline"/>
        </w:rPr>
        <w:t>formations to protect Russian national interests</w:t>
      </w:r>
      <w:r w:rsidRPr="00C513A5">
        <w:rPr>
          <w:sz w:val="16"/>
        </w:rPr>
        <w:t xml:space="preserve">. They will form an Arctic </w:t>
      </w:r>
      <w:proofErr w:type="spellStart"/>
      <w:r w:rsidRPr="00C513A5">
        <w:rPr>
          <w:sz w:val="16"/>
        </w:rPr>
        <w:t>Spetsnaz</w:t>
      </w:r>
      <w:proofErr w:type="spellEnd"/>
      <w:r>
        <w:rPr>
          <w:sz w:val="16"/>
        </w:rPr>
        <w:t xml:space="preserve"> </w:t>
      </w:r>
      <w:r w:rsidRPr="00C513A5">
        <w:rPr>
          <w:sz w:val="16"/>
        </w:rPr>
        <w:t>(special purpose force) to support the northern policy and secure the region.254</w:t>
      </w:r>
      <w:r>
        <w:rPr>
          <w:sz w:val="16"/>
        </w:rPr>
        <w:t xml:space="preserve"> </w:t>
      </w:r>
      <w:r w:rsidRPr="00C513A5">
        <w:rPr>
          <w:sz w:val="16"/>
        </w:rPr>
        <w:t>In addition to the plans to build a more combat capable force, Russia has</w:t>
      </w:r>
      <w:r>
        <w:rPr>
          <w:sz w:val="16"/>
        </w:rPr>
        <w:t xml:space="preserve"> </w:t>
      </w:r>
      <w:r w:rsidRPr="00C513A5">
        <w:rPr>
          <w:sz w:val="16"/>
        </w:rPr>
        <w:t>expanded its military activities in the Arctic since 2007.255 This activity has not gone</w:t>
      </w:r>
      <w:r>
        <w:rPr>
          <w:sz w:val="16"/>
        </w:rPr>
        <w:t xml:space="preserve"> </w:t>
      </w:r>
      <w:r w:rsidRPr="00C513A5">
        <w:rPr>
          <w:sz w:val="16"/>
        </w:rPr>
        <w:t xml:space="preserve">unnoticed by the other Arctic nations. For example, </w:t>
      </w:r>
      <w:r w:rsidRPr="00E91E59">
        <w:rPr>
          <w:rStyle w:val="StyleUnderline"/>
        </w:rPr>
        <w:t>in 2007, Russia resumed long range</w:t>
      </w:r>
      <w:r>
        <w:rPr>
          <w:rStyle w:val="StyleUnderline"/>
        </w:rPr>
        <w:t xml:space="preserve"> </w:t>
      </w:r>
      <w:r w:rsidRPr="00E91E59">
        <w:rPr>
          <w:rStyle w:val="StyleUnderline"/>
        </w:rPr>
        <w:t>strategic bomber flights over the Arctic for the first time since the Cold War</w:t>
      </w:r>
      <w:r w:rsidRPr="00C513A5">
        <w:rPr>
          <w:sz w:val="16"/>
        </w:rPr>
        <w:t>. “During</w:t>
      </w:r>
      <w:r>
        <w:rPr>
          <w:sz w:val="16"/>
        </w:rPr>
        <w:t xml:space="preserve"> </w:t>
      </w:r>
      <w:r w:rsidRPr="00C513A5">
        <w:rPr>
          <w:sz w:val="16"/>
        </w:rPr>
        <w:t xml:space="preserve">2007 alone, Russia penetrated Alaska’s 12 mile air defense zone 18 times.”256 </w:t>
      </w:r>
      <w:r w:rsidRPr="00E91E59">
        <w:rPr>
          <w:rStyle w:val="StyleUnderline"/>
        </w:rPr>
        <w:t>Russia</w:t>
      </w:r>
      <w:r>
        <w:rPr>
          <w:rStyle w:val="StyleUnderline"/>
        </w:rPr>
        <w:t xml:space="preserve"> </w:t>
      </w:r>
      <w:r w:rsidRPr="00E91E59">
        <w:rPr>
          <w:rStyle w:val="StyleUnderline"/>
        </w:rPr>
        <w:t>does not give any advanced notice to these flights</w:t>
      </w:r>
      <w:r w:rsidRPr="00C513A5">
        <w:rPr>
          <w:sz w:val="16"/>
        </w:rPr>
        <w:t>257 and, since they began, the U.S. and</w:t>
      </w:r>
      <w:r>
        <w:rPr>
          <w:sz w:val="16"/>
        </w:rPr>
        <w:t xml:space="preserve"> </w:t>
      </w:r>
      <w:r w:rsidRPr="00C513A5">
        <w:rPr>
          <w:sz w:val="16"/>
        </w:rPr>
        <w:t>Canadian aircraft have shadowed Russian bombers as they approach Canadian and U.S.</w:t>
      </w:r>
      <w:r>
        <w:rPr>
          <w:sz w:val="16"/>
        </w:rPr>
        <w:t xml:space="preserve"> </w:t>
      </w:r>
      <w:r w:rsidRPr="00C513A5">
        <w:rPr>
          <w:sz w:val="16"/>
        </w:rPr>
        <w:t>soil until they turn around and head back toward Russia.258 In addition, soon after</w:t>
      </w:r>
      <w:r>
        <w:rPr>
          <w:sz w:val="16"/>
        </w:rPr>
        <w:t xml:space="preserve"> </w:t>
      </w:r>
      <w:r w:rsidRPr="00C513A5">
        <w:rPr>
          <w:sz w:val="16"/>
        </w:rPr>
        <w:t>planting the Russian flag on the seabed of the North Pole in 2007, Russia conducted an</w:t>
      </w:r>
      <w:r>
        <w:rPr>
          <w:sz w:val="16"/>
        </w:rPr>
        <w:t xml:space="preserve"> </w:t>
      </w:r>
      <w:r w:rsidRPr="00C513A5">
        <w:rPr>
          <w:sz w:val="16"/>
        </w:rPr>
        <w:t>air force exercise in which it launched cruise missiles over the Arctic.259 Russia’s policy</w:t>
      </w:r>
      <w:r>
        <w:rPr>
          <w:sz w:val="16"/>
        </w:rPr>
        <w:t xml:space="preserve"> </w:t>
      </w:r>
      <w:r w:rsidRPr="00C513A5">
        <w:rPr>
          <w:sz w:val="16"/>
        </w:rPr>
        <w:t>emphasizes the importance of cooperation yet Russia maintains an aggressive posture in</w:t>
      </w:r>
      <w:r>
        <w:rPr>
          <w:sz w:val="16"/>
        </w:rPr>
        <w:t xml:space="preserve"> </w:t>
      </w:r>
      <w:r w:rsidRPr="00C513A5">
        <w:rPr>
          <w:sz w:val="16"/>
        </w:rPr>
        <w:t>the Arctic. Conley and Kraut argue that Russia is implementing a two-track approach in</w:t>
      </w:r>
      <w:r>
        <w:rPr>
          <w:sz w:val="16"/>
        </w:rPr>
        <w:t xml:space="preserve"> </w:t>
      </w:r>
      <w:r w:rsidRPr="00C513A5">
        <w:rPr>
          <w:sz w:val="16"/>
        </w:rPr>
        <w:t>respect of the Arctic.</w:t>
      </w:r>
      <w:r>
        <w:rPr>
          <w:sz w:val="16"/>
        </w:rPr>
        <w:t xml:space="preserve"> </w:t>
      </w:r>
      <w:r w:rsidRPr="00C513A5">
        <w:rPr>
          <w:sz w:val="16"/>
        </w:rPr>
        <w:t xml:space="preserve">On the one hand, </w:t>
      </w:r>
      <w:r w:rsidRPr="00E74132">
        <w:rPr>
          <w:rStyle w:val="StyleUnderline"/>
          <w:b/>
        </w:rPr>
        <w:t>Russia’s increased military activity in the polar regions</w:t>
      </w:r>
      <w:r>
        <w:rPr>
          <w:rStyle w:val="StyleUnderline"/>
        </w:rPr>
        <w:t xml:space="preserve"> </w:t>
      </w:r>
      <w:r w:rsidRPr="00E91E59">
        <w:rPr>
          <w:rStyle w:val="StyleUnderline"/>
        </w:rPr>
        <w:t>coupled with its stated objectives of a major naval buildup to operate in</w:t>
      </w:r>
      <w:r>
        <w:rPr>
          <w:rStyle w:val="StyleUnderline"/>
        </w:rPr>
        <w:t xml:space="preserve"> </w:t>
      </w:r>
      <w:r w:rsidRPr="00E91E59">
        <w:rPr>
          <w:rStyle w:val="StyleUnderline"/>
        </w:rPr>
        <w:t xml:space="preserve">the Arctic </w:t>
      </w:r>
      <w:r w:rsidRPr="00E74132">
        <w:rPr>
          <w:rStyle w:val="StyleUnderline"/>
          <w:b/>
        </w:rPr>
        <w:t xml:space="preserve">suggest that it will be </w:t>
      </w:r>
      <w:r w:rsidRPr="00E74132">
        <w:rPr>
          <w:rStyle w:val="StyleUnderline"/>
        </w:rPr>
        <w:t>a potentially</w:t>
      </w:r>
      <w:r w:rsidRPr="00E74132">
        <w:rPr>
          <w:rStyle w:val="StyleUnderline"/>
          <w:b/>
        </w:rPr>
        <w:t xml:space="preserve"> </w:t>
      </w:r>
      <w:r w:rsidRPr="00E74132">
        <w:rPr>
          <w:rStyle w:val="Emphasis"/>
        </w:rPr>
        <w:t>unpredictable</w:t>
      </w:r>
      <w:r w:rsidRPr="00E74132">
        <w:rPr>
          <w:rStyle w:val="StyleUnderline"/>
          <w:b/>
        </w:rPr>
        <w:t xml:space="preserve"> </w:t>
      </w:r>
      <w:r w:rsidRPr="00E74132">
        <w:rPr>
          <w:rStyle w:val="StyleUnderline"/>
        </w:rPr>
        <w:t>and provocative player.</w:t>
      </w:r>
      <w:r w:rsidRPr="00C513A5">
        <w:rPr>
          <w:sz w:val="16"/>
        </w:rPr>
        <w:t xml:space="preserve"> On the other hand, Russia has demonstrated that it</w:t>
      </w:r>
      <w:r>
        <w:rPr>
          <w:sz w:val="16"/>
        </w:rPr>
        <w:t xml:space="preserve"> </w:t>
      </w:r>
      <w:r w:rsidRPr="00C513A5">
        <w:rPr>
          <w:sz w:val="16"/>
        </w:rPr>
        <w:t>will play by the rules of international law (UNCLOS) as it su</w:t>
      </w:r>
      <w:r>
        <w:rPr>
          <w:sz w:val="16"/>
        </w:rPr>
        <w:t xml:space="preserve">bmits its </w:t>
      </w:r>
      <w:r w:rsidRPr="00C513A5">
        <w:rPr>
          <w:sz w:val="16"/>
        </w:rPr>
        <w:t>claims to the UN Commission on the Limits of the Continental Shelf,</w:t>
      </w:r>
      <w:r>
        <w:rPr>
          <w:sz w:val="16"/>
        </w:rPr>
        <w:t xml:space="preserve"> </w:t>
      </w:r>
      <w:r w:rsidRPr="00C513A5">
        <w:rPr>
          <w:sz w:val="16"/>
        </w:rPr>
        <w:t>participates actively in the Arctic Council, and has signed the 2008</w:t>
      </w:r>
      <w:r>
        <w:rPr>
          <w:sz w:val="16"/>
        </w:rPr>
        <w:t xml:space="preserve"> </w:t>
      </w:r>
      <w:proofErr w:type="spellStart"/>
      <w:r w:rsidRPr="00C513A5">
        <w:rPr>
          <w:sz w:val="16"/>
        </w:rPr>
        <w:t>Ilulissat</w:t>
      </w:r>
      <w:proofErr w:type="spellEnd"/>
      <w:r w:rsidRPr="00C513A5">
        <w:rPr>
          <w:sz w:val="16"/>
        </w:rPr>
        <w:t xml:space="preserve"> Declaration to maximize its economic benefits from a stable</w:t>
      </w:r>
      <w:r>
        <w:rPr>
          <w:sz w:val="16"/>
        </w:rPr>
        <w:t xml:space="preserve"> </w:t>
      </w:r>
      <w:r w:rsidRPr="00C513A5">
        <w:rPr>
          <w:sz w:val="16"/>
        </w:rPr>
        <w:t>region.260</w:t>
      </w:r>
      <w:r>
        <w:rPr>
          <w:sz w:val="16"/>
        </w:rPr>
        <w:t xml:space="preserve"> </w:t>
      </w:r>
      <w:r w:rsidRPr="00C513A5">
        <w:rPr>
          <w:sz w:val="16"/>
        </w:rPr>
        <w:t xml:space="preserve">As mentioned, </w:t>
      </w:r>
      <w:r w:rsidRPr="00E74132">
        <w:rPr>
          <w:u w:val="single"/>
        </w:rPr>
        <w:t>Russia is implementing the measures necessary in order to reap the benefits the Arctic has to offer by being aggressive and unpredictable, and will do whatever it takes to be the powerhouse of the Arctic</w:t>
      </w:r>
      <w:r w:rsidRPr="00C513A5">
        <w:rPr>
          <w:sz w:val="16"/>
        </w:rPr>
        <w:t>. In order to be competitive with</w:t>
      </w:r>
      <w:r>
        <w:rPr>
          <w:sz w:val="16"/>
        </w:rPr>
        <w:t xml:space="preserve"> </w:t>
      </w:r>
      <w:r w:rsidRPr="00C513A5">
        <w:rPr>
          <w:sz w:val="16"/>
        </w:rPr>
        <w:t>Russia, the other Arctic nations are increasing their military capabilities and assets</w:t>
      </w:r>
      <w:r>
        <w:rPr>
          <w:sz w:val="16"/>
        </w:rPr>
        <w:t>.</w:t>
      </w:r>
    </w:p>
    <w:p w:rsidR="003F100F" w:rsidRPr="003F100F" w:rsidRDefault="003F100F" w:rsidP="003F100F">
      <w:pPr>
        <w:keepNext/>
        <w:keepLines/>
        <w:spacing w:before="40"/>
        <w:outlineLvl w:val="3"/>
        <w:rPr>
          <w:rFonts w:eastAsiaTheme="majorEastAsia" w:cstheme="majorBidi"/>
          <w:b/>
          <w:iCs/>
        </w:rPr>
      </w:pPr>
      <w:r w:rsidRPr="003F100F">
        <w:rPr>
          <w:rFonts w:eastAsiaTheme="majorEastAsia" w:cstheme="majorBidi"/>
          <w:b/>
          <w:iCs/>
        </w:rPr>
        <w:t>Tensions ove</w:t>
      </w:r>
      <w:r w:rsidR="008C1235">
        <w:rPr>
          <w:rFonts w:eastAsiaTheme="majorEastAsia" w:cstheme="majorBidi"/>
          <w:b/>
          <w:iCs/>
        </w:rPr>
        <w:t>r the arctic would escalate—</w:t>
      </w:r>
      <w:r w:rsidRPr="003F100F">
        <w:rPr>
          <w:rFonts w:eastAsiaTheme="majorEastAsia" w:cstheme="majorBidi"/>
          <w:b/>
          <w:iCs/>
        </w:rPr>
        <w:t>Russia needs the resources</w:t>
      </w:r>
    </w:p>
    <w:p w:rsidR="003F100F" w:rsidRPr="003F100F" w:rsidRDefault="003F100F" w:rsidP="003F100F">
      <w:pPr>
        <w:rPr>
          <w:b/>
          <w:bCs/>
        </w:rPr>
      </w:pPr>
      <w:proofErr w:type="spellStart"/>
      <w:r w:rsidRPr="00FB29F1">
        <w:rPr>
          <w:b/>
          <w:bCs/>
        </w:rPr>
        <w:t>Aerandir</w:t>
      </w:r>
      <w:proofErr w:type="spellEnd"/>
      <w:r w:rsidRPr="00FB29F1">
        <w:rPr>
          <w:b/>
          <w:bCs/>
        </w:rPr>
        <w:t xml:space="preserve"> 12 </w:t>
      </w:r>
      <w:r w:rsidRPr="00FB29F1">
        <w:rPr>
          <w:sz w:val="16"/>
        </w:rPr>
        <w:t xml:space="preserve">(Mate Wesley </w:t>
      </w:r>
      <w:proofErr w:type="spellStart"/>
      <w:r w:rsidRPr="00FB29F1">
        <w:rPr>
          <w:sz w:val="16"/>
        </w:rPr>
        <w:t>Aerandir</w:t>
      </w:r>
      <w:proofErr w:type="spellEnd"/>
      <w:r w:rsidRPr="00FB29F1">
        <w:rPr>
          <w:sz w:val="16"/>
        </w:rPr>
        <w:t xml:space="preserve"> Lieutenant United States Navy B.A., “BREAKING THE ICE: POTENTIAL U.S.-RUSSIAN MARITIME CONFLICT IN THE ARCTIC” December 2012, http://www.dtic.mil/dtic/tr/fulltext/u2/a573497.pdf)//HA</w:t>
      </w:r>
    </w:p>
    <w:p w:rsidR="003F100F" w:rsidRPr="00FB29F1" w:rsidRDefault="003F100F" w:rsidP="003F100F">
      <w:pPr>
        <w:rPr>
          <w:sz w:val="16"/>
        </w:rPr>
      </w:pPr>
      <w:r w:rsidRPr="00FB29F1">
        <w:rPr>
          <w:sz w:val="16"/>
        </w:rPr>
        <w:t xml:space="preserve">2. </w:t>
      </w:r>
      <w:r w:rsidRPr="005B51FC">
        <w:rPr>
          <w:u w:val="single"/>
        </w:rPr>
        <w:t>Indications of Intent to Use Force If actions alone are not enough evidence to support an assessment of an intention to use force,</w:t>
      </w:r>
      <w:r w:rsidRPr="00FB29F1">
        <w:rPr>
          <w:sz w:val="16"/>
        </w:rPr>
        <w:t xml:space="preserve"> however, then </w:t>
      </w:r>
      <w:r w:rsidRPr="005B51FC">
        <w:rPr>
          <w:u w:val="single"/>
        </w:rPr>
        <w:t>it is necessary to examine the political rhetoric and strategic communications, as well as</w:t>
      </w:r>
      <w:r w:rsidRPr="00FB29F1">
        <w:rPr>
          <w:sz w:val="16"/>
        </w:rPr>
        <w:t xml:space="preserve"> the </w:t>
      </w:r>
      <w:r w:rsidRPr="005B51FC">
        <w:rPr>
          <w:u w:val="single"/>
        </w:rPr>
        <w:t>motivations behind them,</w:t>
      </w:r>
      <w:r w:rsidRPr="00FB29F1">
        <w:rPr>
          <w:sz w:val="16"/>
        </w:rPr>
        <w:t xml:space="preserve"> to better understand the intent of Russia to defend its diplomatic claims with military might if necessary. a. </w:t>
      </w:r>
      <w:r w:rsidRPr="005B51FC">
        <w:rPr>
          <w:u w:val="single"/>
        </w:rPr>
        <w:t xml:space="preserve">Russia’s Motivation </w:t>
      </w:r>
      <w:proofErr w:type="gramStart"/>
      <w:r w:rsidRPr="005B51FC">
        <w:rPr>
          <w:u w:val="single"/>
        </w:rPr>
        <w:t>The</w:t>
      </w:r>
      <w:proofErr w:type="gramEnd"/>
      <w:r w:rsidRPr="005B51FC">
        <w:rPr>
          <w:u w:val="single"/>
        </w:rPr>
        <w:t xml:space="preserve"> resources in the Arctic are of much more vital importance to the Russian government than</w:t>
      </w:r>
      <w:r w:rsidRPr="00FB29F1">
        <w:rPr>
          <w:sz w:val="16"/>
        </w:rPr>
        <w:t xml:space="preserve"> the </w:t>
      </w:r>
      <w:r w:rsidRPr="005B51FC">
        <w:rPr>
          <w:u w:val="single"/>
        </w:rPr>
        <w:t>fishing grounds in the Pacific.</w:t>
      </w:r>
      <w:r w:rsidRPr="00FB29F1">
        <w:rPr>
          <w:sz w:val="16"/>
        </w:rPr>
        <w:t xml:space="preserve"> While estimates vary widely, they generally indicate that 35 to 50 percent of the Russian federal budget derives directly from hydrocarbon export taxes and sales.128 Whereas many economists regarded “the rapid growth in virtually every sector of the Russian economy” during President Putin’s first two terms in office (2000–2008) as a proof that the economy was diversifying away from a dependence on oil, Clifford </w:t>
      </w:r>
      <w:proofErr w:type="spellStart"/>
      <w:r w:rsidRPr="00FB29F1">
        <w:rPr>
          <w:sz w:val="16"/>
        </w:rPr>
        <w:t>Gaddy</w:t>
      </w:r>
      <w:proofErr w:type="spellEnd"/>
      <w:r w:rsidRPr="00FB29F1">
        <w:rPr>
          <w:sz w:val="16"/>
        </w:rPr>
        <w:t xml:space="preserve"> and Barry Ickes demonstrate quite vividly how “the abrupt collapse of oil prices in the summer of 2008 made it hard to ignore how dependent these other sectors had been on the high oil prices” of the previous eight years.129 This </w:t>
      </w:r>
      <w:r w:rsidRPr="005B51FC">
        <w:rPr>
          <w:u w:val="single"/>
        </w:rPr>
        <w:t>reliance on natural resources is</w:t>
      </w:r>
      <w:r w:rsidRPr="00FB29F1">
        <w:rPr>
          <w:sz w:val="16"/>
        </w:rPr>
        <w:t xml:space="preserve"> probably </w:t>
      </w:r>
      <w:r w:rsidRPr="005B51FC">
        <w:rPr>
          <w:u w:val="single"/>
        </w:rPr>
        <w:t>a key reason that,</w:t>
      </w:r>
      <w:r w:rsidRPr="00FB29F1">
        <w:rPr>
          <w:sz w:val="16"/>
        </w:rPr>
        <w:t xml:space="preserve"> in </w:t>
      </w:r>
      <w:r w:rsidRPr="005B51FC">
        <w:rPr>
          <w:u w:val="single"/>
        </w:rPr>
        <w:t>the latest Russian Arctic Strategy,</w:t>
      </w:r>
      <w:r w:rsidRPr="00FB29F1">
        <w:rPr>
          <w:sz w:val="16"/>
        </w:rPr>
        <w:t xml:space="preserve"> they </w:t>
      </w:r>
      <w:r w:rsidRPr="005B51FC">
        <w:rPr>
          <w:u w:val="single"/>
        </w:rPr>
        <w:t>were described as a strategic resource for national security</w:t>
      </w:r>
      <w:r w:rsidRPr="00FB29F1">
        <w:rPr>
          <w:sz w:val="16"/>
        </w:rPr>
        <w:t xml:space="preserve">.130 In order </w:t>
      </w:r>
      <w:r w:rsidRPr="005B51FC">
        <w:rPr>
          <w:u w:val="single"/>
        </w:rPr>
        <w:t>to protect Russia’s interests in the Arctic</w:t>
      </w:r>
      <w:r w:rsidRPr="00FB29F1">
        <w:rPr>
          <w:sz w:val="16"/>
        </w:rPr>
        <w:t xml:space="preserve">, therefore, the </w:t>
      </w:r>
      <w:r w:rsidRPr="005B51FC">
        <w:rPr>
          <w:u w:val="single"/>
        </w:rPr>
        <w:t xml:space="preserve">Russian National Security Strategy calls for increasing the role of the military in the region and </w:t>
      </w:r>
      <w:r w:rsidRPr="00FB29F1">
        <w:rPr>
          <w:sz w:val="16"/>
        </w:rPr>
        <w:t>even</w:t>
      </w:r>
      <w:r w:rsidRPr="005B51FC">
        <w:rPr>
          <w:u w:val="single"/>
        </w:rPr>
        <w:t xml:space="preserve"> states, “In case of a competitive struggle for resources it is not impossible to discount that it might be resolved by a decision to use military might</w:t>
      </w:r>
      <w:r w:rsidRPr="00FB29F1">
        <w:rPr>
          <w:sz w:val="16"/>
        </w:rPr>
        <w:t xml:space="preserve">.” 131 </w:t>
      </w:r>
      <w:r w:rsidRPr="005B51FC">
        <w:rPr>
          <w:u w:val="single"/>
        </w:rPr>
        <w:t>With the largest Arctic fleet</w:t>
      </w:r>
      <w:r w:rsidRPr="00FB29F1">
        <w:rPr>
          <w:sz w:val="16"/>
        </w:rPr>
        <w:t xml:space="preserve"> in the world, both </w:t>
      </w:r>
      <w:r w:rsidRPr="005B51FC">
        <w:rPr>
          <w:u w:val="single"/>
        </w:rPr>
        <w:t>in terms of military assets and icebreaking support</w:t>
      </w:r>
      <w:r w:rsidRPr="00FB29F1">
        <w:rPr>
          <w:sz w:val="16"/>
        </w:rPr>
        <w:t xml:space="preserve"> vessels, </w:t>
      </w:r>
      <w:r w:rsidRPr="005B51FC">
        <w:rPr>
          <w:b/>
          <w:iCs/>
          <w:u w:val="single"/>
          <w:bdr w:val="single" w:sz="8" w:space="0" w:color="auto"/>
        </w:rPr>
        <w:t xml:space="preserve">Russia is well-positioned to back up its policy with action. </w:t>
      </w:r>
      <w:r w:rsidRPr="00FB29F1">
        <w:rPr>
          <w:sz w:val="16"/>
        </w:rPr>
        <w:t xml:space="preserve">A </w:t>
      </w:r>
      <w:r w:rsidRPr="005B51FC">
        <w:rPr>
          <w:u w:val="single"/>
        </w:rPr>
        <w:t>broader look reveals that in addition to bolstering their maritime presence in the Arctic,</w:t>
      </w:r>
      <w:r w:rsidRPr="00FB29F1">
        <w:rPr>
          <w:sz w:val="16"/>
        </w:rPr>
        <w:t xml:space="preserve"> the </w:t>
      </w:r>
      <w:r w:rsidRPr="005B51FC">
        <w:rPr>
          <w:u w:val="single"/>
        </w:rPr>
        <w:t xml:space="preserve">Russians have </w:t>
      </w:r>
      <w:r w:rsidRPr="00FB29F1">
        <w:rPr>
          <w:sz w:val="16"/>
        </w:rPr>
        <w:t xml:space="preserve">also </w:t>
      </w:r>
      <w:r w:rsidRPr="005B51FC">
        <w:rPr>
          <w:u w:val="single"/>
        </w:rPr>
        <w:t>increased their air and ground presence in the region</w:t>
      </w:r>
      <w:r w:rsidRPr="00FB29F1">
        <w:rPr>
          <w:sz w:val="16"/>
        </w:rPr>
        <w:t xml:space="preserve">—further increasing NATO’s uneasiness that Moscow is re-militarizing the Arctic. In addition to Defense Minister Anatoly </w:t>
      </w:r>
      <w:proofErr w:type="spellStart"/>
      <w:r w:rsidRPr="00FB29F1">
        <w:rPr>
          <w:sz w:val="16"/>
        </w:rPr>
        <w:t>Serdyukov’s</w:t>
      </w:r>
      <w:proofErr w:type="spellEnd"/>
      <w:r w:rsidRPr="00FB29F1">
        <w:rPr>
          <w:sz w:val="16"/>
        </w:rPr>
        <w:t xml:space="preserve"> </w:t>
      </w:r>
      <w:r w:rsidRPr="005B51FC">
        <w:rPr>
          <w:u w:val="single"/>
        </w:rPr>
        <w:t>announcement of the creation of two Arctic brigades “to protect its valuable Arctic resources</w:t>
      </w:r>
      <w:r w:rsidRPr="00FB29F1">
        <w:rPr>
          <w:sz w:val="16"/>
        </w:rPr>
        <w:t>,” then-Prime Minister Vladimir Putin stated, “</w:t>
      </w:r>
      <w:r w:rsidRPr="005B51FC">
        <w:rPr>
          <w:u w:val="single"/>
        </w:rPr>
        <w:t>As [far as] our own geo-political interests</w:t>
      </w:r>
      <w:r w:rsidRPr="00FB29F1">
        <w:rPr>
          <w:sz w:val="16"/>
        </w:rPr>
        <w:t xml:space="preserve"> [in the Arctic] </w:t>
      </w:r>
      <w:r w:rsidRPr="005B51FC">
        <w:rPr>
          <w:u w:val="single"/>
        </w:rPr>
        <w:t>are concerned</w:t>
      </w:r>
      <w:r w:rsidRPr="00FB29F1">
        <w:rPr>
          <w:sz w:val="16"/>
        </w:rPr>
        <w:t xml:space="preserve">, we shall be protecting them firmly and consistently.” 132 In July 2012, Vladimir </w:t>
      </w:r>
      <w:r w:rsidRPr="005B51FC">
        <w:rPr>
          <w:u w:val="single"/>
        </w:rPr>
        <w:t>Putin</w:t>
      </w:r>
      <w:r w:rsidRPr="00FB29F1">
        <w:rPr>
          <w:sz w:val="16"/>
        </w:rPr>
        <w:t xml:space="preserve">, in his capacity as president, </w:t>
      </w:r>
      <w:r w:rsidRPr="005B51FC">
        <w:rPr>
          <w:u w:val="single"/>
        </w:rPr>
        <w:t>clarified</w:t>
      </w:r>
      <w:r w:rsidRPr="00FB29F1">
        <w:rPr>
          <w:sz w:val="16"/>
        </w:rPr>
        <w:t xml:space="preserve"> that “</w:t>
      </w:r>
      <w:r w:rsidRPr="005B51FC">
        <w:rPr>
          <w:u w:val="single"/>
        </w:rPr>
        <w:t>the navy is an instrument to protect national economic interests</w:t>
      </w:r>
      <w:r w:rsidRPr="00FB29F1">
        <w:rPr>
          <w:sz w:val="16"/>
        </w:rPr>
        <w:t xml:space="preserve">, including </w:t>
      </w:r>
      <w:r w:rsidRPr="005B51FC">
        <w:rPr>
          <w:u w:val="single"/>
        </w:rPr>
        <w:t>in such regions as the Arctic,”</w:t>
      </w:r>
      <w:r w:rsidRPr="00FB29F1">
        <w:rPr>
          <w:sz w:val="16"/>
        </w:rPr>
        <w:t xml:space="preserve"> and that he expected to increase Russia’s naval order of battle by 51 units by 2020.133 Finally, while the Russian Foreign Minister stated in 2008 that “Russia strictly abides by the norms and principles of international law and is firmly determined to act within existing international agreements and mechanisms,” 134 </w:t>
      </w:r>
      <w:r w:rsidRPr="005B51FC">
        <w:rPr>
          <w:u w:val="single"/>
        </w:rPr>
        <w:t>it is important to remember</w:t>
      </w:r>
      <w:r w:rsidRPr="00FB29F1">
        <w:rPr>
          <w:sz w:val="16"/>
        </w:rPr>
        <w:t xml:space="preserve"> that </w:t>
      </w:r>
      <w:r w:rsidRPr="005B51FC">
        <w:rPr>
          <w:u w:val="single"/>
        </w:rPr>
        <w:t>the country has repeatedly, before, during, and after this statement</w:t>
      </w:r>
      <w:r w:rsidRPr="00FB29F1">
        <w:rPr>
          <w:sz w:val="16"/>
        </w:rPr>
        <w:t xml:space="preserve">, </w:t>
      </w:r>
      <w:r w:rsidRPr="005B51FC">
        <w:rPr>
          <w:b/>
          <w:iCs/>
          <w:u w:val="single"/>
          <w:bdr w:val="single" w:sz="8" w:space="0" w:color="auto"/>
        </w:rPr>
        <w:t>violated international agreements and failed to utilize conflict resolution mechanisms to settle disputes in other parts of the world</w:t>
      </w:r>
      <w:r w:rsidRPr="00FB29F1">
        <w:rPr>
          <w:sz w:val="16"/>
        </w:rPr>
        <w:t xml:space="preserve">.135 </w:t>
      </w:r>
    </w:p>
    <w:p w:rsidR="003F100F" w:rsidRDefault="003F100F" w:rsidP="00D47915">
      <w:pPr>
        <w:rPr>
          <w:sz w:val="16"/>
        </w:rPr>
      </w:pPr>
    </w:p>
    <w:p w:rsidR="00140B68" w:rsidRPr="008C1B2E" w:rsidRDefault="00627ECA" w:rsidP="000D0903">
      <w:pPr>
        <w:pStyle w:val="Heading2"/>
      </w:pPr>
      <w:r>
        <w:t xml:space="preserve">Shipping </w:t>
      </w:r>
      <w:proofErr w:type="spellStart"/>
      <w:r>
        <w:t>Adv</w:t>
      </w:r>
      <w:proofErr w:type="spellEnd"/>
    </w:p>
    <w:p w:rsidR="00140B68" w:rsidRDefault="00140B68" w:rsidP="008955DF">
      <w:pPr>
        <w:rPr>
          <w:b/>
          <w:sz w:val="16"/>
        </w:rPr>
      </w:pPr>
    </w:p>
    <w:p w:rsidR="008955DF" w:rsidRDefault="00627ECA" w:rsidP="007125CC">
      <w:pPr>
        <w:pStyle w:val="Heading3"/>
      </w:pPr>
      <w:r>
        <w:t>XT:</w:t>
      </w:r>
      <w:r w:rsidR="000761EC">
        <w:t xml:space="preserve"> shipping </w:t>
      </w:r>
      <w:proofErr w:type="spellStart"/>
      <w:r w:rsidR="000761EC">
        <w:t>inev</w:t>
      </w:r>
      <w:proofErr w:type="spellEnd"/>
    </w:p>
    <w:p w:rsidR="000761EC" w:rsidRDefault="00627ECA" w:rsidP="000761EC">
      <w:pPr>
        <w:pStyle w:val="Heading4"/>
      </w:pPr>
      <w:r>
        <w:t xml:space="preserve">No </w:t>
      </w:r>
      <w:proofErr w:type="spellStart"/>
      <w:r>
        <w:t>disads</w:t>
      </w:r>
      <w:proofErr w:type="spellEnd"/>
      <w:r>
        <w:t>—shipping is inevitable but</w:t>
      </w:r>
      <w:r w:rsidR="000761EC">
        <w:t xml:space="preserve"> charts prevent accidents</w:t>
      </w:r>
    </w:p>
    <w:p w:rsidR="000761EC" w:rsidRPr="00050155" w:rsidRDefault="000761EC" w:rsidP="000761EC">
      <w:pPr>
        <w:rPr>
          <w:sz w:val="16"/>
        </w:rPr>
      </w:pPr>
      <w:r w:rsidRPr="00050155">
        <w:rPr>
          <w:b/>
        </w:rPr>
        <w:t>AGCS 14</w:t>
      </w:r>
      <w:r>
        <w:t xml:space="preserve">—Allianz Global Corporate &amp; Specialty </w:t>
      </w:r>
      <w:r w:rsidRPr="00050155">
        <w:rPr>
          <w:sz w:val="16"/>
        </w:rPr>
        <w:t>(German multinational financial services company Safety and Shipping Review 2014 Shipping Losses An annual review of trends and developments in shipping losses and safety https://www.allianz.com/v_1394634022000/media/press/document/AGCS_Shipping_Review_2014_5mb.pdf//cc)</w:t>
      </w:r>
    </w:p>
    <w:p w:rsidR="000761EC" w:rsidRPr="00B04732" w:rsidRDefault="000761EC" w:rsidP="000761EC">
      <w:pPr>
        <w:rPr>
          <w:rStyle w:val="StyleUnderline"/>
        </w:rPr>
      </w:pPr>
      <w:r w:rsidRPr="00EF432B">
        <w:rPr>
          <w:sz w:val="16"/>
        </w:rPr>
        <w:t xml:space="preserve">Arctic aspirations </w:t>
      </w:r>
      <w:proofErr w:type="gramStart"/>
      <w:r w:rsidRPr="00EF432B">
        <w:rPr>
          <w:sz w:val="16"/>
        </w:rPr>
        <w:t>While</w:t>
      </w:r>
      <w:proofErr w:type="gramEnd"/>
      <w:r w:rsidRPr="00EF432B">
        <w:rPr>
          <w:sz w:val="16"/>
        </w:rPr>
        <w:t xml:space="preserve"> innovative designs and alternative fuels can help improve profitability, potential </w:t>
      </w:r>
      <w:r w:rsidRPr="00EF432B">
        <w:rPr>
          <w:rStyle w:val="StyleUnderline"/>
          <w:b/>
        </w:rPr>
        <w:t>new trading routes offer</w:t>
      </w:r>
      <w:r w:rsidRPr="00B04732">
        <w:rPr>
          <w:rStyle w:val="StyleUnderline"/>
        </w:rPr>
        <w:t>ing</w:t>
      </w:r>
      <w:r>
        <w:rPr>
          <w:rStyle w:val="StyleUnderline"/>
        </w:rPr>
        <w:t xml:space="preserve"> </w:t>
      </w:r>
      <w:r w:rsidRPr="00EF432B">
        <w:rPr>
          <w:rStyle w:val="StyleUnderline"/>
          <w:b/>
        </w:rPr>
        <w:t>reduced passages</w:t>
      </w:r>
      <w:r w:rsidRPr="00B04732">
        <w:rPr>
          <w:rStyle w:val="StyleUnderline"/>
        </w:rPr>
        <w:t xml:space="preserve"> further boost savings</w:t>
      </w:r>
      <w:r w:rsidRPr="00EF432B">
        <w:rPr>
          <w:sz w:val="16"/>
        </w:rPr>
        <w:t xml:space="preserve">. </w:t>
      </w:r>
      <w:r w:rsidRPr="00B04732">
        <w:rPr>
          <w:rStyle w:val="StyleUnderline"/>
        </w:rPr>
        <w:t>One area</w:t>
      </w:r>
      <w:r w:rsidRPr="00EF432B">
        <w:rPr>
          <w:sz w:val="16"/>
        </w:rPr>
        <w:t xml:space="preserve"> that is </w:t>
      </w:r>
      <w:r w:rsidRPr="00B04732">
        <w:rPr>
          <w:rStyle w:val="StyleUnderline"/>
        </w:rPr>
        <w:t>being</w:t>
      </w:r>
      <w:r w:rsidRPr="00EF432B">
        <w:rPr>
          <w:sz w:val="16"/>
        </w:rPr>
        <w:t xml:space="preserve"> keenly </w:t>
      </w:r>
      <w:r w:rsidRPr="00B04732">
        <w:rPr>
          <w:rStyle w:val="StyleUnderline"/>
        </w:rPr>
        <w:t>watched in this respect is the Arctic, but an</w:t>
      </w:r>
      <w:r>
        <w:rPr>
          <w:rStyle w:val="StyleUnderline"/>
        </w:rPr>
        <w:t xml:space="preserve"> </w:t>
      </w:r>
      <w:r w:rsidRPr="00B04732">
        <w:rPr>
          <w:rStyle w:val="StyleUnderline"/>
        </w:rPr>
        <w:t>interest in the opening up of trade routes in this region</w:t>
      </w:r>
      <w:r w:rsidRPr="00EF432B">
        <w:rPr>
          <w:sz w:val="16"/>
        </w:rPr>
        <w:t xml:space="preserve"> as the permanent ice pack recedes </w:t>
      </w:r>
      <w:r w:rsidRPr="00B04732">
        <w:rPr>
          <w:rStyle w:val="StyleUnderline"/>
        </w:rPr>
        <w:t>brings with it environmental</w:t>
      </w:r>
      <w:r>
        <w:rPr>
          <w:rStyle w:val="StyleUnderline"/>
        </w:rPr>
        <w:t xml:space="preserve"> </w:t>
      </w:r>
      <w:r w:rsidRPr="00B04732">
        <w:rPr>
          <w:rStyle w:val="StyleUnderline"/>
        </w:rPr>
        <w:t xml:space="preserve">protection </w:t>
      </w:r>
      <w:proofErr w:type="gramStart"/>
      <w:r w:rsidRPr="00B04732">
        <w:rPr>
          <w:rStyle w:val="StyleUnderline"/>
        </w:rPr>
        <w:t>concerns,</w:t>
      </w:r>
      <w:proofErr w:type="gramEnd"/>
      <w:r w:rsidRPr="00B04732">
        <w:rPr>
          <w:rStyle w:val="StyleUnderline"/>
        </w:rPr>
        <w:t xml:space="preserve"> salvage restrictions, navigation</w:t>
      </w:r>
      <w:r>
        <w:rPr>
          <w:rStyle w:val="StyleUnderline"/>
        </w:rPr>
        <w:t xml:space="preserve"> </w:t>
      </w:r>
      <w:r w:rsidRPr="00B04732">
        <w:rPr>
          <w:rStyle w:val="StyleUnderline"/>
        </w:rPr>
        <w:t>complications</w:t>
      </w:r>
      <w:r w:rsidRPr="00EF432B">
        <w:rPr>
          <w:sz w:val="16"/>
        </w:rPr>
        <w:t xml:space="preserve"> and operations in freezing conditions. According to the IMO, </w:t>
      </w:r>
      <w:r w:rsidRPr="006D265F">
        <w:rPr>
          <w:rStyle w:val="StyleUnderline"/>
          <w:b/>
        </w:rPr>
        <w:t xml:space="preserve">there has been a </w:t>
      </w:r>
      <w:r w:rsidRPr="006D265F">
        <w:rPr>
          <w:rStyle w:val="Emphasis"/>
        </w:rPr>
        <w:t>tenfold increase</w:t>
      </w:r>
      <w:r w:rsidRPr="006D265F">
        <w:rPr>
          <w:rStyle w:val="StyleUnderline"/>
          <w:b/>
        </w:rPr>
        <w:t xml:space="preserve"> in the number of vessels using the Northern Sea route</w:t>
      </w:r>
      <w:r>
        <w:rPr>
          <w:rStyle w:val="StyleUnderline"/>
        </w:rPr>
        <w:t xml:space="preserve"> </w:t>
      </w:r>
      <w:r w:rsidRPr="00B04732">
        <w:rPr>
          <w:rStyle w:val="StyleUnderline"/>
        </w:rPr>
        <w:t>during recent years, with 46 ships recorded in 2012</w:t>
      </w:r>
      <w:r w:rsidRPr="00EF432B">
        <w:rPr>
          <w:sz w:val="16"/>
        </w:rPr>
        <w:t xml:space="preserve">, compared with 34 in 2011 </w:t>
      </w:r>
      <w:r w:rsidRPr="00B04732">
        <w:rPr>
          <w:rStyle w:val="StyleUnderline"/>
        </w:rPr>
        <w:t>and only four in 2010</w:t>
      </w:r>
      <w:r>
        <w:rPr>
          <w:rStyle w:val="StyleUnderline"/>
        </w:rPr>
        <w:t xml:space="preserve"> </w:t>
      </w:r>
      <w:r w:rsidRPr="00EF432B">
        <w:rPr>
          <w:sz w:val="16"/>
        </w:rPr>
        <w:t xml:space="preserve">viii. </w:t>
      </w:r>
      <w:r w:rsidRPr="00B04732">
        <w:rPr>
          <w:rStyle w:val="StyleUnderline"/>
        </w:rPr>
        <w:t>Latest figures show 71 large ships</w:t>
      </w:r>
      <w:r w:rsidRPr="00EF432B">
        <w:rPr>
          <w:sz w:val="16"/>
        </w:rPr>
        <w:t xml:space="preserve">, working mostly with Russian icebreakers, </w:t>
      </w:r>
      <w:r w:rsidRPr="00B04732">
        <w:rPr>
          <w:rStyle w:val="StyleUnderline"/>
        </w:rPr>
        <w:t>navigated the route in 2013</w:t>
      </w:r>
      <w:r w:rsidRPr="00EF432B">
        <w:rPr>
          <w:sz w:val="16"/>
        </w:rPr>
        <w:t xml:space="preserve"> but Russia expects a 30-fold increase in shipping by 2020 and ice-free water over most of its length by 2050. Meanwhile, think tank, the Arctic Institute notes that the polar research institute of China has suggested that, by the year 2020, 5% to 15% of China’s trade value</w:t>
      </w:r>
      <w:r w:rsidR="006B7365">
        <w:rPr>
          <w:sz w:val="16"/>
        </w:rPr>
        <w:t>—</w:t>
      </w:r>
      <w:r w:rsidRPr="00EF432B">
        <w:rPr>
          <w:sz w:val="16"/>
        </w:rPr>
        <w:t>about $500bn</w:t>
      </w:r>
      <w:r w:rsidR="006B7365">
        <w:rPr>
          <w:sz w:val="16"/>
        </w:rPr>
        <w:t>—</w:t>
      </w:r>
      <w:r w:rsidRPr="00EF432B">
        <w:rPr>
          <w:sz w:val="16"/>
        </w:rPr>
        <w:t xml:space="preserve">could pass through the Arctic ix. Development of logistics, supplies and infrastructure, special qualifications for ships’ officers and the provisions of adequate ice-breaking capacity all need consideration in such a remote area, as do rescue and salvage operations. Navigational technology in the high north is constrained as GPS is not dependable at that latitude. Also, </w:t>
      </w:r>
      <w:r w:rsidRPr="006D265F">
        <w:rPr>
          <w:rStyle w:val="StyleUnderline"/>
          <w:b/>
        </w:rPr>
        <w:t xml:space="preserve">there is currently a </w:t>
      </w:r>
      <w:r w:rsidRPr="006D265F">
        <w:rPr>
          <w:rStyle w:val="Emphasis"/>
        </w:rPr>
        <w:t>lack of good charts</w:t>
      </w:r>
      <w:r w:rsidRPr="00B04732">
        <w:rPr>
          <w:rStyle w:val="StyleUnderline"/>
        </w:rPr>
        <w:t>, communication</w:t>
      </w:r>
      <w:r>
        <w:rPr>
          <w:rStyle w:val="StyleUnderline"/>
        </w:rPr>
        <w:t xml:space="preserve"> </w:t>
      </w:r>
      <w:r w:rsidRPr="00B04732">
        <w:rPr>
          <w:rStyle w:val="StyleUnderline"/>
        </w:rPr>
        <w:t>systems and other navigational</w:t>
      </w:r>
      <w:r>
        <w:rPr>
          <w:rStyle w:val="StyleUnderline"/>
        </w:rPr>
        <w:t xml:space="preserve"> </w:t>
      </w:r>
      <w:r w:rsidRPr="00B04732">
        <w:rPr>
          <w:rStyle w:val="StyleUnderline"/>
        </w:rPr>
        <w:t>aids, all of which pose challenges</w:t>
      </w:r>
      <w:r>
        <w:rPr>
          <w:rStyle w:val="StyleUnderline"/>
        </w:rPr>
        <w:t xml:space="preserve"> </w:t>
      </w:r>
      <w:r w:rsidRPr="00B04732">
        <w:rPr>
          <w:rStyle w:val="StyleUnderline"/>
        </w:rPr>
        <w:t>for mariners.</w:t>
      </w:r>
      <w:r w:rsidRPr="00EF432B">
        <w:rPr>
          <w:sz w:val="16"/>
        </w:rPr>
        <w:t xml:space="preserve"> Indeed, </w:t>
      </w:r>
      <w:r w:rsidRPr="00B04732">
        <w:rPr>
          <w:rStyle w:val="StyleUnderline"/>
        </w:rPr>
        <w:t>shipping casualties in</w:t>
      </w:r>
      <w:r>
        <w:rPr>
          <w:rStyle w:val="StyleUnderline"/>
        </w:rPr>
        <w:t xml:space="preserve"> </w:t>
      </w:r>
      <w:r w:rsidRPr="00B04732">
        <w:rPr>
          <w:rStyle w:val="StyleUnderline"/>
        </w:rPr>
        <w:t>Arctic waters have increased to</w:t>
      </w:r>
      <w:r>
        <w:rPr>
          <w:rStyle w:val="StyleUnderline"/>
        </w:rPr>
        <w:t xml:space="preserve"> </w:t>
      </w:r>
      <w:r w:rsidRPr="00B04732">
        <w:rPr>
          <w:rStyle w:val="StyleUnderline"/>
        </w:rPr>
        <w:t>an average of 45 per year during</w:t>
      </w:r>
      <w:r>
        <w:rPr>
          <w:rStyle w:val="StyleUnderline"/>
        </w:rPr>
        <w:t xml:space="preserve"> </w:t>
      </w:r>
      <w:r w:rsidRPr="00B04732">
        <w:rPr>
          <w:rStyle w:val="StyleUnderline"/>
        </w:rPr>
        <w:t>2009-2013 from only seven during</w:t>
      </w:r>
      <w:r>
        <w:rPr>
          <w:rStyle w:val="StyleUnderline"/>
        </w:rPr>
        <w:t xml:space="preserve"> </w:t>
      </w:r>
      <w:r w:rsidRPr="00B04732">
        <w:rPr>
          <w:rStyle w:val="StyleUnderline"/>
        </w:rPr>
        <w:t>2002-2007. Damage to machinery</w:t>
      </w:r>
      <w:r>
        <w:rPr>
          <w:rStyle w:val="StyleUnderline"/>
        </w:rPr>
        <w:t xml:space="preserve"> </w:t>
      </w:r>
      <w:r w:rsidRPr="00B04732">
        <w:rPr>
          <w:rStyle w:val="StyleUnderline"/>
        </w:rPr>
        <w:t>caused a third of these incidents</w:t>
      </w:r>
      <w:r w:rsidRPr="00EF432B">
        <w:rPr>
          <w:sz w:val="16"/>
        </w:rPr>
        <w:t xml:space="preserve">, higher than the average elsewhere, </w:t>
      </w:r>
      <w:r w:rsidRPr="00B04732">
        <w:rPr>
          <w:rStyle w:val="StyleUnderline"/>
        </w:rPr>
        <w:t>reflecting the harsher operating environment.</w:t>
      </w:r>
    </w:p>
    <w:p w:rsidR="000761EC" w:rsidRPr="000761EC" w:rsidRDefault="000761EC" w:rsidP="000761EC"/>
    <w:p w:rsidR="00E72EE5" w:rsidRDefault="00E72EE5" w:rsidP="00E72EE5"/>
    <w:p w:rsidR="00CF2DFC" w:rsidRDefault="00CF2DFC" w:rsidP="00CF2DFC">
      <w:pPr>
        <w:pStyle w:val="Heading1"/>
      </w:pPr>
      <w:r>
        <w:t>Offcase</w:t>
      </w:r>
      <w:bookmarkStart w:id="0" w:name="_GoBack"/>
      <w:bookmarkEnd w:id="0"/>
    </w:p>
    <w:p w:rsidR="00DD4EDF" w:rsidRPr="000D0903" w:rsidRDefault="00DD4EDF" w:rsidP="000D0903">
      <w:pPr>
        <w:pStyle w:val="Heading2"/>
      </w:pPr>
      <w:r w:rsidRPr="000D0903">
        <w:t>2AC</w:t>
      </w:r>
      <w:r w:rsidR="006B7365">
        <w:t>—</w:t>
      </w:r>
      <w:r w:rsidRPr="000D0903">
        <w:t>T-its</w:t>
      </w:r>
    </w:p>
    <w:p w:rsidR="00DD4EDF" w:rsidRPr="007125CC" w:rsidRDefault="00DD4EDF" w:rsidP="007125CC">
      <w:pPr>
        <w:pStyle w:val="Heading3"/>
      </w:pPr>
      <w:r w:rsidRPr="007125CC">
        <w:t xml:space="preserve">No T </w:t>
      </w:r>
      <w:proofErr w:type="spellStart"/>
      <w:r w:rsidRPr="007125CC">
        <w:t>Affs</w:t>
      </w:r>
      <w:proofErr w:type="spellEnd"/>
    </w:p>
    <w:p w:rsidR="00DD4EDF" w:rsidRPr="00FB29F1" w:rsidRDefault="00DD4EDF" w:rsidP="00DD4EDF">
      <w:pPr>
        <w:pStyle w:val="Heading4"/>
      </w:pPr>
      <w:r w:rsidRPr="00FB29F1">
        <w:t xml:space="preserve">No exploration </w:t>
      </w:r>
      <w:proofErr w:type="spellStart"/>
      <w:r w:rsidRPr="00FB29F1">
        <w:t>affs</w:t>
      </w:r>
      <w:proofErr w:type="spellEnd"/>
      <w:r w:rsidRPr="00FB29F1">
        <w:t xml:space="preserve"> would be topical—all arctic exploration is done thru licensing to private companies</w:t>
      </w:r>
    </w:p>
    <w:p w:rsidR="00DD4EDF" w:rsidRPr="00FB29F1" w:rsidRDefault="00DD4EDF" w:rsidP="00DD4EDF">
      <w:pPr>
        <w:rPr>
          <w:sz w:val="16"/>
        </w:rPr>
      </w:pPr>
      <w:proofErr w:type="spellStart"/>
      <w:r w:rsidRPr="006B7365">
        <w:rPr>
          <w:rStyle w:val="Style13ptBold"/>
        </w:rPr>
        <w:t>Bailes</w:t>
      </w:r>
      <w:proofErr w:type="spellEnd"/>
      <w:r w:rsidRPr="006B7365">
        <w:rPr>
          <w:rStyle w:val="Style13ptBold"/>
        </w:rPr>
        <w:t xml:space="preserve"> 13</w:t>
      </w:r>
      <w:r w:rsidR="006B7365">
        <w:rPr>
          <w:sz w:val="16"/>
        </w:rPr>
        <w:t>—</w:t>
      </w:r>
      <w:r w:rsidRPr="00FB29F1">
        <w:rPr>
          <w:sz w:val="16"/>
        </w:rPr>
        <w:t>Visiting Professor at U. of Iceland (Alyson, “Arctic: new conflict theatre between Russia and the West, or model of peace</w:t>
      </w:r>
      <w:proofErr w:type="gramStart"/>
      <w:r w:rsidRPr="00FB29F1">
        <w:rPr>
          <w:sz w:val="16"/>
        </w:rPr>
        <w:t>?,</w:t>
      </w:r>
      <w:proofErr w:type="gramEnd"/>
      <w:r w:rsidRPr="00FB29F1">
        <w:rPr>
          <w:sz w:val="16"/>
        </w:rPr>
        <w:t>” European Leadership Network, 12/16/13, http://www.europeanleadershipnetwork.org/arctic-new-conflict-theatre-between-russia-and-the-west-or-model-of-peace_1099.html)//JG</w:t>
      </w:r>
      <w:r w:rsidRPr="00FB29F1">
        <w:rPr>
          <w:sz w:val="16"/>
        </w:rPr>
        <w:tab/>
      </w:r>
    </w:p>
    <w:p w:rsidR="00DD4EDF" w:rsidRPr="00FB29F1" w:rsidRDefault="00DD4EDF" w:rsidP="00DD4EDF">
      <w:pPr>
        <w:rPr>
          <w:rStyle w:val="StyleUnderline"/>
        </w:rPr>
      </w:pPr>
      <w:r w:rsidRPr="00FB29F1">
        <w:rPr>
          <w:sz w:val="16"/>
        </w:rPr>
        <w:t xml:space="preserve">Superimpose a map of suspected Arctic oil and gas resources, however, or a map of potentially growing fish stocks, and a different pattern emerges. </w:t>
      </w:r>
      <w:r w:rsidRPr="00FB29F1">
        <w:rPr>
          <w:rStyle w:val="StyleUnderline"/>
        </w:rPr>
        <w:t>The great bulk of these resources lie well within the acknowledged Extended Economic Zones of Russia, Norway, Canada, and the USA (Alaska). They are protected by the UN's Law of the Sea Convention</w:t>
      </w:r>
      <w:r w:rsidRPr="00FB29F1">
        <w:rPr>
          <w:sz w:val="16"/>
        </w:rPr>
        <w:t xml:space="preserve"> as well as the sovereign authority of those countries</w:t>
      </w:r>
      <w:r w:rsidRPr="00FB29F1">
        <w:rPr>
          <w:rStyle w:val="StyleUnderline"/>
        </w:rPr>
        <w:t xml:space="preserve">. All agreements made so far between companies for exploration or exploitation </w:t>
      </w:r>
      <w:proofErr w:type="gramStart"/>
      <w:r w:rsidRPr="00FB29F1">
        <w:rPr>
          <w:rStyle w:val="StyleUnderline"/>
        </w:rPr>
        <w:t>are</w:t>
      </w:r>
      <w:proofErr w:type="gramEnd"/>
      <w:r w:rsidRPr="00FB29F1">
        <w:rPr>
          <w:rStyle w:val="StyleUnderline"/>
        </w:rPr>
        <w:t xml:space="preserve"> on the basis of </w:t>
      </w:r>
      <w:proofErr w:type="spellStart"/>
      <w:r w:rsidRPr="00FB29F1">
        <w:rPr>
          <w:rStyle w:val="StyleUnderline"/>
        </w:rPr>
        <w:t>licences</w:t>
      </w:r>
      <w:proofErr w:type="spellEnd"/>
      <w:r w:rsidRPr="00FB29F1">
        <w:rPr>
          <w:rStyle w:val="StyleUnderline"/>
        </w:rPr>
        <w:t xml:space="preserve"> duly issued by the relevant government. </w:t>
      </w:r>
    </w:p>
    <w:p w:rsidR="00DD4EDF" w:rsidRPr="00FB29F1" w:rsidRDefault="00DD4EDF" w:rsidP="00DD4EDF">
      <w:pPr>
        <w:pStyle w:val="Heading4"/>
      </w:pPr>
      <w:r w:rsidRPr="00FB29F1">
        <w:t>Private= normal means</w:t>
      </w:r>
    </w:p>
    <w:p w:rsidR="00DD4EDF" w:rsidRPr="00FB29F1" w:rsidRDefault="00DD4EDF" w:rsidP="00DD4EDF">
      <w:pPr>
        <w:rPr>
          <w:sz w:val="16"/>
        </w:rPr>
      </w:pPr>
      <w:r w:rsidRPr="006B7365">
        <w:rPr>
          <w:rStyle w:val="Style13ptBold"/>
        </w:rPr>
        <w:t>Arctic Council 9</w:t>
      </w:r>
      <w:r w:rsidR="006B7365">
        <w:rPr>
          <w:sz w:val="16"/>
        </w:rPr>
        <w:t>—</w:t>
      </w:r>
      <w:r w:rsidRPr="00FB29F1">
        <w:rPr>
          <w:sz w:val="16"/>
        </w:rPr>
        <w:t>National Oceanic and Atmospheric Administration, (“Arctic Marine Shipping Assessment 2009 Report,” http://www.arctic.noaa.gov/detect/documents/AMSA_2009_Report_2nd_print.pdf)//JG</w:t>
      </w:r>
    </w:p>
    <w:p w:rsidR="00DD4EDF" w:rsidRPr="00FB29F1" w:rsidRDefault="00DD4EDF" w:rsidP="00DD4EDF">
      <w:pPr>
        <w:rPr>
          <w:sz w:val="16"/>
        </w:rPr>
      </w:pPr>
      <w:r w:rsidRPr="00FB29F1">
        <w:rPr>
          <w:sz w:val="16"/>
        </w:rPr>
        <w:t xml:space="preserve">History of Arctic Marine Transport: There is a long history of Arctic marine transport conducted primarily around the ice-free periphery of the Arctic Ocean. Year-round navigation has been main- </w:t>
      </w:r>
      <w:proofErr w:type="spellStart"/>
      <w:r w:rsidRPr="00FB29F1">
        <w:rPr>
          <w:sz w:val="16"/>
        </w:rPr>
        <w:t>tained</w:t>
      </w:r>
      <w:proofErr w:type="spellEnd"/>
      <w:r w:rsidRPr="00FB29F1">
        <w:rPr>
          <w:sz w:val="16"/>
        </w:rPr>
        <w:t xml:space="preserve"> since 1978-79 in the ice-covered western regions of the Northern Sea Route (between the port of </w:t>
      </w:r>
      <w:proofErr w:type="spellStart"/>
      <w:r w:rsidRPr="00FB29F1">
        <w:rPr>
          <w:sz w:val="16"/>
        </w:rPr>
        <w:t>Dudinka</w:t>
      </w:r>
      <w:proofErr w:type="spellEnd"/>
      <w:r w:rsidRPr="00FB29F1">
        <w:rPr>
          <w:sz w:val="16"/>
        </w:rPr>
        <w:t xml:space="preserve"> on the Yenisei River and Murmansk). Previous Arctic marine transport studies for the Northern Sea Route, Canadian Arctic, Alaska’s coastal seas and other regions have significant relevance to developing any future regulatory framework for the Arctic Ocean. Most of these past stud- </w:t>
      </w:r>
      <w:proofErr w:type="spellStart"/>
      <w:r w:rsidRPr="00FB29F1">
        <w:rPr>
          <w:sz w:val="16"/>
        </w:rPr>
        <w:t>ies</w:t>
      </w:r>
      <w:proofErr w:type="spellEnd"/>
      <w:r w:rsidRPr="00FB29F1">
        <w:rPr>
          <w:sz w:val="16"/>
        </w:rPr>
        <w:t xml:space="preserve"> involved public-private partnerships and close international cooperation.</w:t>
      </w:r>
    </w:p>
    <w:p w:rsidR="00DD4EDF" w:rsidRPr="00FB29F1" w:rsidRDefault="00DD4EDF" w:rsidP="00DD4EDF">
      <w:pPr>
        <w:rPr>
          <w:rStyle w:val="StyleUnderline"/>
        </w:rPr>
      </w:pPr>
    </w:p>
    <w:p w:rsidR="00DD4EDF" w:rsidRPr="00FB29F1" w:rsidRDefault="00DD4EDF" w:rsidP="00DD4EDF">
      <w:pPr>
        <w:rPr>
          <w:rStyle w:val="StyleUnderline"/>
        </w:rPr>
      </w:pPr>
    </w:p>
    <w:p w:rsidR="00DD4EDF" w:rsidRPr="000D0903" w:rsidRDefault="00DD4EDF" w:rsidP="000D0903">
      <w:pPr>
        <w:pStyle w:val="Heading2"/>
      </w:pPr>
      <w:r w:rsidRPr="000D0903">
        <w:t>2AC</w:t>
      </w:r>
      <w:r w:rsidR="006B7365">
        <w:t>—</w:t>
      </w:r>
      <w:r w:rsidRPr="000D0903">
        <w:t>LOS CP</w:t>
      </w:r>
    </w:p>
    <w:p w:rsidR="00DD4EDF" w:rsidRPr="007125CC" w:rsidRDefault="00DD4EDF" w:rsidP="007125CC">
      <w:pPr>
        <w:pStyle w:val="Heading3"/>
      </w:pPr>
      <w:r w:rsidRPr="007125CC">
        <w:t>Solvency Deficits</w:t>
      </w:r>
    </w:p>
    <w:p w:rsidR="00DD4EDF" w:rsidRPr="00FB29F1" w:rsidRDefault="00DD4EDF" w:rsidP="00DD4EDF">
      <w:pPr>
        <w:pStyle w:val="Heading4"/>
      </w:pPr>
      <w:r w:rsidRPr="00FB29F1">
        <w:t>Doesn’t solve the aff</w:t>
      </w:r>
    </w:p>
    <w:p w:rsidR="00DD4EDF" w:rsidRPr="00AC21C6" w:rsidRDefault="00DD4EDF" w:rsidP="00DD4EDF">
      <w:pPr>
        <w:pStyle w:val="Bodytext20"/>
        <w:shd w:val="clear" w:color="auto" w:fill="auto"/>
        <w:spacing w:before="0" w:after="0" w:line="240" w:lineRule="auto"/>
        <w:rPr>
          <w:rFonts w:ascii="Georgia" w:hAnsi="Georgia"/>
          <w:sz w:val="16"/>
        </w:rPr>
        <w:sectPr w:rsidR="00DD4EDF" w:rsidRPr="00AC21C6">
          <w:headerReference w:type="even" r:id="rId15"/>
          <w:headerReference w:type="first" r:id="rId16"/>
          <w:pgSz w:w="12240" w:h="15840"/>
          <w:pgMar w:top="2550" w:right="2376" w:bottom="2084" w:left="2405" w:header="0" w:footer="3" w:gutter="0"/>
          <w:cols w:space="720"/>
          <w:noEndnote/>
          <w:docGrid w:linePitch="360"/>
        </w:sectPr>
      </w:pPr>
      <w:proofErr w:type="spellStart"/>
      <w:r w:rsidRPr="00AC21C6">
        <w:rPr>
          <w:rFonts w:ascii="Georgia" w:hAnsi="Georgia"/>
          <w:b/>
        </w:rPr>
        <w:t>Farrens</w:t>
      </w:r>
      <w:proofErr w:type="spellEnd"/>
      <w:r w:rsidRPr="00AC21C6">
        <w:rPr>
          <w:rFonts w:ascii="Georgia" w:hAnsi="Georgia"/>
          <w:b/>
        </w:rPr>
        <w:t xml:space="preserve"> 10</w:t>
      </w:r>
      <w:r w:rsidRPr="00AC21C6">
        <w:rPr>
          <w:rFonts w:ascii="Georgia" w:hAnsi="Georgia"/>
          <w:sz w:val="16"/>
        </w:rPr>
        <w:t xml:space="preserve">—J.D. Candidate, The University of Iowa College of Law (Thomas, </w:t>
      </w:r>
      <w:r w:rsidRPr="00AC21C6">
        <w:rPr>
          <w:rFonts w:ascii="Georgia" w:hAnsi="Georgia"/>
          <w:i/>
          <w:sz w:val="16"/>
        </w:rPr>
        <w:t>Shrinking Ice, Growing Problems: Why We Must Act Now to Solve Emerging Problems Posed by an Ice-Free Arctic</w:t>
      </w:r>
      <w:r w:rsidRPr="00AC21C6">
        <w:rPr>
          <w:rFonts w:ascii="Georgia" w:eastAsia="Courier New" w:hAnsi="Georgia" w:cs="Courier New"/>
          <w:color w:val="000000"/>
          <w:sz w:val="16"/>
        </w:rPr>
        <w:t xml:space="preserve">, </w:t>
      </w:r>
      <w:r w:rsidRPr="00AC21C6">
        <w:rPr>
          <w:rFonts w:ascii="Georgia" w:hAnsi="Georgia"/>
          <w:sz w:val="16"/>
        </w:rPr>
        <w:t xml:space="preserve">Citation: 19 </w:t>
      </w:r>
      <w:proofErr w:type="spellStart"/>
      <w:r w:rsidRPr="00AC21C6">
        <w:rPr>
          <w:rFonts w:ascii="Georgia" w:hAnsi="Georgia"/>
          <w:sz w:val="16"/>
        </w:rPr>
        <w:t>Transnat'l</w:t>
      </w:r>
      <w:proofErr w:type="spellEnd"/>
      <w:r w:rsidRPr="00AC21C6">
        <w:rPr>
          <w:rFonts w:ascii="Georgia" w:hAnsi="Georgia"/>
          <w:sz w:val="16"/>
        </w:rPr>
        <w:t xml:space="preserve"> L. &amp; Contemp. Probs. 655 2010-2011, http://www.uiowa.edu/~tlcp/TLCP%20Articles/19-2/farrens.finalfinal.mlb.042410.pdf//cc)</w:t>
      </w:r>
    </w:p>
    <w:p w:rsidR="00DD4EDF" w:rsidRPr="00FB29F1" w:rsidRDefault="00DD4EDF" w:rsidP="00DD4EDF">
      <w:pPr>
        <w:pStyle w:val="Bodytext160"/>
        <w:shd w:val="clear" w:color="auto" w:fill="auto"/>
        <w:spacing w:before="0" w:after="0" w:line="240" w:lineRule="auto"/>
        <w:ind w:right="20" w:firstLine="0"/>
        <w:jc w:val="left"/>
        <w:rPr>
          <w:rFonts w:ascii="Georgia" w:hAnsi="Georgia"/>
          <w:b w:val="0"/>
          <w:sz w:val="18"/>
        </w:rPr>
      </w:pPr>
      <w:r w:rsidRPr="00FB29F1">
        <w:rPr>
          <w:rStyle w:val="StyleUnderline"/>
          <w:rFonts w:ascii="Georgia" w:hAnsi="Georgia"/>
          <w:b w:val="0"/>
        </w:rPr>
        <w:t>At first glance, the UNCLOS appears to be exactly what the international community needs to resolve the problems facing the Arctic</w:t>
      </w:r>
      <w:r w:rsidRPr="00FB29F1">
        <w:rPr>
          <w:rFonts w:ascii="Georgia" w:hAnsi="Georgia"/>
          <w:b w:val="0"/>
          <w:sz w:val="18"/>
        </w:rPr>
        <w:t xml:space="preserve">. Nevertheless, </w:t>
      </w:r>
      <w:r w:rsidRPr="00FB29F1">
        <w:rPr>
          <w:rStyle w:val="StyleUnderline"/>
          <w:rFonts w:ascii="Georgia" w:hAnsi="Georgia"/>
          <w:b w:val="0"/>
        </w:rPr>
        <w:t>three major defects have hampered</w:t>
      </w:r>
      <w:r w:rsidRPr="00FB29F1">
        <w:rPr>
          <w:rFonts w:ascii="Georgia" w:hAnsi="Georgia"/>
          <w:b w:val="0"/>
          <w:sz w:val="18"/>
        </w:rPr>
        <w:t xml:space="preserve"> the ability of the UNC</w:t>
      </w:r>
      <w:r w:rsidRPr="00FB29F1">
        <w:rPr>
          <w:rStyle w:val="StyleUnderline"/>
          <w:rFonts w:ascii="Georgia" w:hAnsi="Georgia"/>
          <w:b w:val="0"/>
        </w:rPr>
        <w:t>LOS</w:t>
      </w:r>
      <w:r w:rsidRPr="00FB29F1">
        <w:rPr>
          <w:rFonts w:ascii="Georgia" w:hAnsi="Georgia"/>
          <w:b w:val="0"/>
          <w:sz w:val="18"/>
        </w:rPr>
        <w:t xml:space="preserve"> to adequately solve the region’s problems. </w:t>
      </w:r>
      <w:r w:rsidRPr="00FB29F1">
        <w:rPr>
          <w:rStyle w:val="StyleUnderline"/>
          <w:rFonts w:ascii="Georgia" w:hAnsi="Georgia"/>
          <w:b w:val="0"/>
        </w:rPr>
        <w:t>First, the United States has not ratified the treaty</w:t>
      </w:r>
      <w:r w:rsidRPr="00FB29F1">
        <w:rPr>
          <w:rFonts w:ascii="Georgia" w:hAnsi="Georgia"/>
          <w:b w:val="0"/>
          <w:sz w:val="18"/>
        </w:rPr>
        <w:t>.</w:t>
      </w:r>
      <w:r w:rsidRPr="00FB29F1">
        <w:rPr>
          <w:rStyle w:val="StyleUnderline"/>
          <w:rFonts w:ascii="Georgia" w:hAnsi="Georgia"/>
          <w:b w:val="0"/>
        </w:rPr>
        <w:t xml:space="preserve"> Second, nations may opt out of the dispute resolution procedures</w:t>
      </w:r>
      <w:r w:rsidRPr="00FB29F1">
        <w:rPr>
          <w:rFonts w:ascii="Georgia" w:hAnsi="Georgia"/>
          <w:b w:val="0"/>
          <w:sz w:val="18"/>
        </w:rPr>
        <w:t xml:space="preserve">. </w:t>
      </w:r>
      <w:r w:rsidRPr="00FB29F1">
        <w:rPr>
          <w:rStyle w:val="StyleUnderline"/>
          <w:rFonts w:ascii="Georgia" w:hAnsi="Georgia"/>
          <w:b w:val="0"/>
        </w:rPr>
        <w:t>Third, the environmental protections required by the UNCLOS do not adequately account for the unique needs of the Arctic environment</w:t>
      </w:r>
      <w:r w:rsidRPr="00FB29F1">
        <w:rPr>
          <w:rFonts w:ascii="Georgia" w:hAnsi="Georgia"/>
          <w:b w:val="0"/>
          <w:sz w:val="18"/>
        </w:rPr>
        <w:t xml:space="preserve">.  Without the United States’ participation, the treaty cannot reach its full potential. The United States is still an incredibly powerful player on the international stage, and its absence as a signatory nation seriously weakens the treaty’s ability to effectuate any kind of real change. It is somewhat surprising that the Senate has not ratified the treaty. Both former Presidents Bill Clinton and George W. Bush supported ratification during their presidencies. Vice President Joe Biden is also on the record as supporting ratification. President Obama has likewise publicly stated that ratification of the UNCLOS will protect our “economic and security interests while providing an important international collaboration to protect the oceans and its resources.” The only holdouts are the Senate Republicans. Considering the diminished role of the Senate Republicans since the 2008 elections, it appears that the Obama Administration and Congress may push to ratify the UNCLOS. However, </w:t>
      </w:r>
      <w:r w:rsidRPr="00FB29F1">
        <w:rPr>
          <w:rStyle w:val="StyleUnderline"/>
          <w:rFonts w:ascii="Georgia" w:hAnsi="Georgia"/>
          <w:b w:val="0"/>
        </w:rPr>
        <w:t>even if the United States decides to ratify the treaty, there is still an inherent structural problem</w:t>
      </w:r>
      <w:r w:rsidRPr="00FB29F1">
        <w:rPr>
          <w:rFonts w:ascii="Georgia" w:hAnsi="Georgia"/>
          <w:b w:val="0"/>
          <w:sz w:val="18"/>
        </w:rPr>
        <w:t xml:space="preserve"> that may prevent the UNCLOS from solving disputes of any magnitude. This structural problems is that </w:t>
      </w:r>
      <w:r w:rsidRPr="00FB29F1">
        <w:rPr>
          <w:rStyle w:val="StyleUnderline"/>
          <w:rFonts w:ascii="Georgia" w:hAnsi="Georgia"/>
          <w:b w:val="0"/>
        </w:rPr>
        <w:t>nations may opt-out of the UNCLOS dispute resolution procedures</w:t>
      </w:r>
      <w:r w:rsidRPr="00FB29F1">
        <w:rPr>
          <w:rFonts w:ascii="Georgia" w:hAnsi="Georgia"/>
          <w:b w:val="0"/>
          <w:sz w:val="18"/>
        </w:rPr>
        <w:t xml:space="preserve">. In fact, </w:t>
      </w:r>
      <w:r w:rsidRPr="00FB29F1">
        <w:rPr>
          <w:rStyle w:val="StyleUnderline"/>
          <w:rFonts w:ascii="Georgia" w:hAnsi="Georgia"/>
          <w:b w:val="0"/>
        </w:rPr>
        <w:t>every Arctic nation except Norway has chosen this method to avoid the binding language of the UNCLOS. The treaty’s substance hardly matters if there is no way to enforce its provisions. There is also a significant problem with the generality of environmental protections in the UNCLOS</w:t>
      </w:r>
      <w:r w:rsidRPr="00FB29F1">
        <w:rPr>
          <w:rFonts w:ascii="Georgia" w:hAnsi="Georgia"/>
          <w:b w:val="0"/>
          <w:sz w:val="18"/>
        </w:rPr>
        <w:t xml:space="preserve">. As mentioned previously, </w:t>
      </w:r>
      <w:r w:rsidRPr="00FB29F1">
        <w:rPr>
          <w:rStyle w:val="StyleUnderline"/>
          <w:rFonts w:ascii="Georgia" w:hAnsi="Georgia"/>
          <w:b w:val="0"/>
        </w:rPr>
        <w:t>the treaty purports to regulate activity in all of the world’s oceans</w:t>
      </w:r>
      <w:r w:rsidRPr="00FB29F1">
        <w:rPr>
          <w:rFonts w:ascii="Georgia" w:hAnsi="Georgia"/>
          <w:b w:val="0"/>
          <w:sz w:val="18"/>
        </w:rPr>
        <w:t xml:space="preserve">. </w:t>
      </w:r>
      <w:r w:rsidRPr="00FB29F1">
        <w:rPr>
          <w:rStyle w:val="StyleUnderline"/>
          <w:rFonts w:ascii="Georgia" w:hAnsi="Georgia"/>
          <w:b w:val="0"/>
        </w:rPr>
        <w:t>It does not</w:t>
      </w:r>
      <w:r w:rsidRPr="00FB29F1">
        <w:rPr>
          <w:rFonts w:ascii="Georgia" w:hAnsi="Georgia"/>
          <w:b w:val="0"/>
          <w:sz w:val="18"/>
        </w:rPr>
        <w:t xml:space="preserve">, therefore, </w:t>
      </w:r>
      <w:r w:rsidRPr="00FB29F1">
        <w:rPr>
          <w:rStyle w:val="StyleUnderline"/>
          <w:rFonts w:ascii="Georgia" w:hAnsi="Georgia"/>
          <w:b w:val="0"/>
        </w:rPr>
        <w:t>deal explicitly with the very unique problems facing the Arctic environment</w:t>
      </w:r>
      <w:r w:rsidRPr="00FB29F1">
        <w:rPr>
          <w:rFonts w:ascii="Georgia" w:hAnsi="Georgia"/>
          <w:b w:val="0"/>
          <w:sz w:val="18"/>
        </w:rPr>
        <w:t xml:space="preserve">. Unless the international community recognizes the region’s special needs, </w:t>
      </w:r>
      <w:r w:rsidRPr="00FB29F1">
        <w:rPr>
          <w:rStyle w:val="StyleUnderline"/>
          <w:rFonts w:ascii="Georgia" w:hAnsi="Georgia"/>
          <w:b w:val="0"/>
        </w:rPr>
        <w:t>its natural environment will continue to worsen and become even more difficult to restore</w:t>
      </w:r>
      <w:r w:rsidRPr="00FB29F1">
        <w:rPr>
          <w:rFonts w:ascii="Georgia" w:hAnsi="Georgia"/>
          <w:b w:val="0"/>
          <w:sz w:val="18"/>
        </w:rPr>
        <w:t>.</w:t>
      </w:r>
    </w:p>
    <w:p w:rsidR="00DD4EDF" w:rsidRPr="00FB29F1" w:rsidRDefault="00DD4EDF" w:rsidP="00DD4EDF">
      <w:pPr>
        <w:rPr>
          <w:sz w:val="16"/>
        </w:rPr>
      </w:pPr>
    </w:p>
    <w:p w:rsidR="00DD4EDF" w:rsidRPr="000D0903" w:rsidRDefault="00DD4EDF" w:rsidP="000D0903">
      <w:pPr>
        <w:pStyle w:val="Heading2"/>
      </w:pPr>
      <w:r w:rsidRPr="000D0903">
        <w:t>2AC</w:t>
      </w:r>
      <w:r w:rsidR="006B7365">
        <w:t>—</w:t>
      </w:r>
      <w:r w:rsidRPr="000D0903">
        <w:t>States CP</w:t>
      </w:r>
    </w:p>
    <w:p w:rsidR="00DD4EDF" w:rsidRPr="007125CC" w:rsidRDefault="00DD4EDF" w:rsidP="007125CC">
      <w:pPr>
        <w:pStyle w:val="Heading3"/>
      </w:pPr>
      <w:r w:rsidRPr="007125CC">
        <w:t>Perm</w:t>
      </w:r>
    </w:p>
    <w:p w:rsidR="00DD4EDF" w:rsidRPr="00FB29F1" w:rsidRDefault="00DD4EDF" w:rsidP="00DD4EDF">
      <w:pPr>
        <w:pStyle w:val="Heading4"/>
      </w:pPr>
      <w:r w:rsidRPr="00FB29F1">
        <w:t>Perm do both—counterplan fails without federal oversight—cooperation is key</w:t>
      </w:r>
    </w:p>
    <w:p w:rsidR="00DD4EDF" w:rsidRPr="00FB29F1" w:rsidRDefault="00DD4EDF" w:rsidP="00DD4EDF">
      <w:pPr>
        <w:rPr>
          <w:sz w:val="16"/>
        </w:rPr>
      </w:pPr>
      <w:proofErr w:type="spellStart"/>
      <w:r w:rsidRPr="006B7365">
        <w:rPr>
          <w:rStyle w:val="Style13ptBold"/>
        </w:rPr>
        <w:t>Plouffe</w:t>
      </w:r>
      <w:proofErr w:type="spellEnd"/>
      <w:r w:rsidRPr="006B7365">
        <w:rPr>
          <w:rStyle w:val="Style13ptBold"/>
        </w:rPr>
        <w:t>, 13</w:t>
      </w:r>
      <w:r w:rsidRPr="00FB29F1">
        <w:rPr>
          <w:sz w:val="16"/>
        </w:rPr>
        <w:t xml:space="preserve"> [JOËL PLOUFFE AND SIMON SYLVESTER-CHAUDHURI, “Arctic Powers Canada and US Need Arctic Thinkers”, http://breakingenergy.com/2013/12/04/opinion-arctic-powers-canada-and-the-us-need-arctic-thinkers/, Breaking Energy, Evan]</w:t>
      </w:r>
    </w:p>
    <w:p w:rsidR="00DD4EDF" w:rsidRPr="00FB29F1" w:rsidRDefault="00DD4EDF" w:rsidP="00DD4EDF">
      <w:pPr>
        <w:rPr>
          <w:sz w:val="16"/>
        </w:rPr>
      </w:pPr>
      <w:r w:rsidRPr="00FB29F1">
        <w:rPr>
          <w:sz w:val="16"/>
        </w:rPr>
        <w:t xml:space="preserve">Before exiting the White House in January 2009, President Bush released the US Arctic Region Policy (superseding a similar policy established in 1994 by President Clinton) in which new American Arctic-related regional energy security and foreign policy concerns were made public, and guiding the national interest ever since. That same year, the US Navy produced its Arctic Roadmap providing “strategic objectives” and “desired effects regarding the Arctic” through 2014. And most recently, </w:t>
      </w:r>
      <w:r w:rsidRPr="00FB29F1">
        <w:rPr>
          <w:rStyle w:val="StyleUnderline"/>
        </w:rPr>
        <w:t>in</w:t>
      </w:r>
      <w:r w:rsidRPr="00FB29F1">
        <w:rPr>
          <w:sz w:val="16"/>
        </w:rPr>
        <w:t xml:space="preserve"> May </w:t>
      </w:r>
      <w:r w:rsidRPr="00FB29F1">
        <w:rPr>
          <w:rStyle w:val="StyleUnderline"/>
        </w:rPr>
        <w:t>2013</w:t>
      </w:r>
      <w:r w:rsidRPr="00FB29F1">
        <w:rPr>
          <w:sz w:val="16"/>
        </w:rPr>
        <w:t xml:space="preserve">, President </w:t>
      </w:r>
      <w:r w:rsidRPr="00FB29F1">
        <w:rPr>
          <w:rStyle w:val="StyleUnderline"/>
        </w:rPr>
        <w:t>Obama released a National Strategy for the Arctic Region as a way to “advance U.S. national security interests, pursue responsible stewardship, and strengthen international collaboration and cooperation, as we work to meet the challenges of rapid climate-driven environmental change</w:t>
      </w:r>
      <w:r w:rsidRPr="00FB29F1">
        <w:rPr>
          <w:sz w:val="16"/>
        </w:rPr>
        <w:t xml:space="preserve">.” </w:t>
      </w:r>
      <w:r w:rsidRPr="00FB29F1">
        <w:rPr>
          <w:rStyle w:val="StyleUnderline"/>
        </w:rPr>
        <w:t>Obama’s strategy signaled a renewed interest in developing the region’s “sizable proved and potential oil and natural gas resources”</w:t>
      </w:r>
      <w:r w:rsidRPr="00FB29F1">
        <w:rPr>
          <w:sz w:val="16"/>
        </w:rPr>
        <w:t xml:space="preserve"> in the American Beaufort and/or Chukchi Seas </w:t>
      </w:r>
      <w:r w:rsidRPr="00FB29F1">
        <w:rPr>
          <w:rStyle w:val="StyleUnderline"/>
        </w:rPr>
        <w:t>as part as the nation’s “all of the above” approach to “developing new domestic energy resources.” It also implies an emerging situation of rapprochement between Washington and Alaska on future options for offshore development</w:t>
      </w:r>
      <w:r w:rsidRPr="00FB29F1">
        <w:rPr>
          <w:sz w:val="16"/>
        </w:rPr>
        <w:t xml:space="preserve">. </w:t>
      </w:r>
      <w:r w:rsidRPr="00FB29F1">
        <w:rPr>
          <w:rStyle w:val="StyleUnderline"/>
        </w:rPr>
        <w:t>In Barack Obama’s own words, “we will partner with the State of Alaska</w:t>
      </w:r>
      <w:r w:rsidRPr="00FB29F1">
        <w:rPr>
          <w:sz w:val="16"/>
        </w:rPr>
        <w:t xml:space="preserve"> and Alaska Natives, as well as the international community and the private sector, </w:t>
      </w:r>
      <w:r w:rsidRPr="00FB29F1">
        <w:rPr>
          <w:rStyle w:val="StyleUnderline"/>
        </w:rPr>
        <w:t>to develop innovative solutions and new ways of operating.” All actors must now look for new ways to balance Alaskan economic interests, national energy security options, and, of course, Arctic environmental imperatives and sustainable development</w:t>
      </w:r>
      <w:r w:rsidRPr="00FB29F1">
        <w:rPr>
          <w:sz w:val="16"/>
        </w:rPr>
        <w:t>.</w:t>
      </w:r>
    </w:p>
    <w:p w:rsidR="00DD4EDF" w:rsidRPr="00FB29F1" w:rsidRDefault="00DD4EDF" w:rsidP="00DD4EDF">
      <w:pPr>
        <w:rPr>
          <w:sz w:val="16"/>
        </w:rPr>
      </w:pPr>
    </w:p>
    <w:p w:rsidR="00DD4EDF" w:rsidRPr="007125CC" w:rsidRDefault="00DD4EDF" w:rsidP="007125CC">
      <w:pPr>
        <w:pStyle w:val="Heading3"/>
      </w:pPr>
      <w:r w:rsidRPr="007125CC">
        <w:t>Solvency Defi</w:t>
      </w:r>
      <w:r w:rsidR="006B7365">
        <w:t>cit—</w:t>
      </w:r>
      <w:proofErr w:type="spellStart"/>
      <w:r w:rsidRPr="007125CC">
        <w:t>Jursidiction</w:t>
      </w:r>
      <w:proofErr w:type="spellEnd"/>
    </w:p>
    <w:p w:rsidR="00DD4EDF" w:rsidRPr="00FB29F1" w:rsidRDefault="00DD4EDF" w:rsidP="00DD4EDF">
      <w:pPr>
        <w:pStyle w:val="Heading4"/>
      </w:pPr>
      <w:r w:rsidRPr="00FB29F1">
        <w:t>Can’t solve—only the federal government has jurisdiction over the plan</w:t>
      </w:r>
    </w:p>
    <w:p w:rsidR="00DD4EDF" w:rsidRPr="00FB29F1" w:rsidRDefault="00DD4EDF" w:rsidP="00DD4EDF">
      <w:pPr>
        <w:rPr>
          <w:sz w:val="16"/>
        </w:rPr>
      </w:pPr>
      <w:proofErr w:type="spellStart"/>
      <w:r w:rsidRPr="006B7365">
        <w:rPr>
          <w:rStyle w:val="Style13ptBold"/>
        </w:rPr>
        <w:t>Gaden</w:t>
      </w:r>
      <w:proofErr w:type="spellEnd"/>
      <w:r w:rsidRPr="006B7365">
        <w:rPr>
          <w:rStyle w:val="Style13ptBold"/>
        </w:rPr>
        <w:t xml:space="preserve"> et al, 09</w:t>
      </w:r>
      <w:r w:rsidRPr="00FB29F1">
        <w:rPr>
          <w:sz w:val="16"/>
        </w:rPr>
        <w:t xml:space="preserve"> [Marc </w:t>
      </w:r>
      <w:proofErr w:type="spellStart"/>
      <w:r w:rsidRPr="00FB29F1">
        <w:rPr>
          <w:sz w:val="16"/>
        </w:rPr>
        <w:t>Gaden</w:t>
      </w:r>
      <w:proofErr w:type="spellEnd"/>
      <w:r w:rsidRPr="00FB29F1">
        <w:rPr>
          <w:sz w:val="16"/>
        </w:rPr>
        <w:t>*, Charles C. Krueger, and Christopher I. Goddard</w:t>
      </w:r>
    </w:p>
    <w:p w:rsidR="00DD4EDF" w:rsidRPr="00FB29F1" w:rsidRDefault="00DD4EDF" w:rsidP="00DD4EDF">
      <w:pPr>
        <w:rPr>
          <w:sz w:val="16"/>
        </w:rPr>
      </w:pPr>
      <w:r w:rsidRPr="00FB29F1">
        <w:rPr>
          <w:sz w:val="16"/>
        </w:rPr>
        <w:t>Great Lakes Fishery Commission, “Managing Across Jurisdictional Boundaries: Fishery Governance in the Great Lakes and Arctic-Yukon-Kuskokwim Region”, American Fisheries Society Symposium 70, 2009, Evan]</w:t>
      </w:r>
    </w:p>
    <w:p w:rsidR="00DD4EDF" w:rsidRPr="00FB29F1" w:rsidRDefault="00DD4EDF" w:rsidP="00DD4EDF">
      <w:pPr>
        <w:rPr>
          <w:sz w:val="16"/>
        </w:rPr>
      </w:pPr>
      <w:r w:rsidRPr="00FB29F1">
        <w:rPr>
          <w:rStyle w:val="StyleUnderline"/>
        </w:rPr>
        <w:t>In Alaska, currently a four-track management system</w:t>
      </w:r>
      <w:r w:rsidRPr="00FB29F1">
        <w:rPr>
          <w:sz w:val="16"/>
        </w:rPr>
        <w:t xml:space="preserve"> (Figure 3), whose parts do not automatically converge, exists (</w:t>
      </w:r>
      <w:proofErr w:type="spellStart"/>
      <w:r w:rsidRPr="00FB29F1">
        <w:rPr>
          <w:sz w:val="16"/>
        </w:rPr>
        <w:t>Linderman</w:t>
      </w:r>
      <w:proofErr w:type="spellEnd"/>
      <w:r w:rsidRPr="00FB29F1">
        <w:rPr>
          <w:sz w:val="16"/>
        </w:rPr>
        <w:t xml:space="preserve"> and Bergstrom 2009). </w:t>
      </w:r>
      <w:r w:rsidRPr="00FB29F1">
        <w:rPr>
          <w:rStyle w:val="StyleUnderline"/>
        </w:rPr>
        <w:t>The first track is multi-lateral fisheries management in the ocean beyond the 200-mi limit</w:t>
      </w:r>
      <w:r w:rsidRPr="00FB29F1">
        <w:rPr>
          <w:sz w:val="16"/>
        </w:rPr>
        <w:t xml:space="preserve">. Pacific salmon migrate great distances in the ocean and are harvested by several independent nations. In international waters (beyond 200 mi from a nation’s shores), governance occurs through the North Pacific </w:t>
      </w:r>
      <w:proofErr w:type="spellStart"/>
      <w:r w:rsidRPr="00FB29F1">
        <w:rPr>
          <w:sz w:val="16"/>
        </w:rPr>
        <w:t>Anadromous</w:t>
      </w:r>
      <w:proofErr w:type="spellEnd"/>
      <w:r w:rsidRPr="00FB29F1">
        <w:rPr>
          <w:sz w:val="16"/>
        </w:rPr>
        <w:t xml:space="preserve"> Fish Commission (NPAFC). Members of NPAFC include Canada, Japan, The Republic of Korea, Russia, and the United States. NPAFC representatives are appointed by the respective governments and are responsible for estimating commercial salmon catch, understanding the factors affecting salmon survival, conducting salmon research (including convening scientific workshops and symposia), sharing information about each party’s activities, and coordinating law enforcement. A single secretariat, located in Vancouver, British Columbia, supports NPAFC. </w:t>
      </w:r>
      <w:r w:rsidRPr="00FB29F1">
        <w:rPr>
          <w:rStyle w:val="StyleUnderline"/>
        </w:rPr>
        <w:t xml:space="preserve">The second track, also in the ocean, is exclusively within the domain of the </w:t>
      </w:r>
      <w:r w:rsidRPr="00FB29F1">
        <w:rPr>
          <w:rStyle w:val="Emphasis"/>
        </w:rPr>
        <w:t>U</w:t>
      </w:r>
      <w:r w:rsidRPr="00FB29F1">
        <w:rPr>
          <w:sz w:val="16"/>
        </w:rPr>
        <w:t xml:space="preserve">nited </w:t>
      </w:r>
      <w:r w:rsidRPr="00FB29F1">
        <w:rPr>
          <w:rStyle w:val="Emphasis"/>
        </w:rPr>
        <w:t>S</w:t>
      </w:r>
      <w:r w:rsidRPr="00FB29F1">
        <w:rPr>
          <w:sz w:val="16"/>
        </w:rPr>
        <w:t xml:space="preserve">tates. </w:t>
      </w:r>
      <w:r w:rsidRPr="00FB29F1">
        <w:rPr>
          <w:rStyle w:val="StyleUnderline"/>
        </w:rPr>
        <w:t>The ocean waters from three miles out to 200 mi is</w:t>
      </w:r>
      <w:r w:rsidRPr="00FB29F1">
        <w:rPr>
          <w:sz w:val="16"/>
        </w:rPr>
        <w:t xml:space="preserve"> referred to as </w:t>
      </w:r>
      <w:r w:rsidRPr="00FB29F1">
        <w:rPr>
          <w:rStyle w:val="StyleUnderline"/>
        </w:rPr>
        <w:t>the</w:t>
      </w:r>
      <w:r w:rsidRPr="00FB29F1">
        <w:rPr>
          <w:sz w:val="16"/>
        </w:rPr>
        <w:t xml:space="preserve"> Exclusive Economic Zone (</w:t>
      </w:r>
      <w:r w:rsidRPr="00FB29F1">
        <w:rPr>
          <w:rStyle w:val="StyleUnderline"/>
        </w:rPr>
        <w:t>EEZ</w:t>
      </w:r>
      <w:r w:rsidRPr="00FB29F1">
        <w:rPr>
          <w:sz w:val="16"/>
        </w:rPr>
        <w:t xml:space="preserve">) </w:t>
      </w:r>
      <w:r w:rsidRPr="00FB29F1">
        <w:rPr>
          <w:rStyle w:val="StyleUnderline"/>
        </w:rPr>
        <w:t>and is managed through the North Pacific Fishery Management Council established by</w:t>
      </w:r>
      <w:r w:rsidRPr="00FB29F1">
        <w:rPr>
          <w:sz w:val="16"/>
        </w:rPr>
        <w:t xml:space="preserve"> the </w:t>
      </w:r>
      <w:r w:rsidRPr="00FB29F1">
        <w:rPr>
          <w:rStyle w:val="StyleUnderline"/>
        </w:rPr>
        <w:t>Magnuson-Stevens</w:t>
      </w:r>
      <w:r w:rsidRPr="00FB29F1">
        <w:rPr>
          <w:sz w:val="16"/>
        </w:rPr>
        <w:t xml:space="preserve"> Fishery Conservation and Management Act (USGPO 1976). </w:t>
      </w:r>
      <w:r w:rsidRPr="00FB29F1">
        <w:rPr>
          <w:rStyle w:val="StyleUnderline"/>
        </w:rPr>
        <w:t>The council</w:t>
      </w:r>
      <w:r w:rsidRPr="00FB29F1">
        <w:rPr>
          <w:sz w:val="16"/>
        </w:rPr>
        <w:t xml:space="preserve"> has broad representation including the State of Alaska and </w:t>
      </w:r>
      <w:r w:rsidRPr="00FB29F1">
        <w:rPr>
          <w:rStyle w:val="StyleUnderline"/>
        </w:rPr>
        <w:t>is coordinated by the U.S. Federal government through the National Marine Fisheries Service. The state of Alaska has sole jurisdictional authority from the coastline out to three miles</w:t>
      </w:r>
      <w:r w:rsidRPr="00FB29F1">
        <w:rPr>
          <w:sz w:val="16"/>
        </w:rPr>
        <w:t>.</w:t>
      </w:r>
    </w:p>
    <w:p w:rsidR="00DD4EDF" w:rsidRPr="00FB29F1" w:rsidRDefault="00DD4EDF" w:rsidP="00DD4EDF">
      <w:pPr>
        <w:pStyle w:val="Heading4"/>
      </w:pPr>
      <w:r w:rsidRPr="00FB29F1">
        <w:t>Can’t solve—states can’t use the EEZ</w:t>
      </w:r>
    </w:p>
    <w:p w:rsidR="00DD4EDF" w:rsidRPr="00FB29F1" w:rsidRDefault="00DD4EDF" w:rsidP="00DD4EDF">
      <w:pPr>
        <w:rPr>
          <w:sz w:val="16"/>
        </w:rPr>
      </w:pPr>
      <w:r w:rsidRPr="006B7365">
        <w:rPr>
          <w:rStyle w:val="Style13ptBold"/>
        </w:rPr>
        <w:t>ANWR, no date</w:t>
      </w:r>
      <w:r w:rsidRPr="00FB29F1">
        <w:rPr>
          <w:sz w:val="16"/>
        </w:rPr>
        <w:t xml:space="preserve"> [Arctic National Wildlife Refuge, “Arctic OCS Exploration Hopeful”, http://www.anwr.org/OCS/Arctic-OCS-Exploration-Hopeful.php, Evan]</w:t>
      </w:r>
    </w:p>
    <w:p w:rsidR="00DD4EDF" w:rsidRPr="00FB29F1" w:rsidRDefault="00DD4EDF" w:rsidP="00DD4EDF">
      <w:pPr>
        <w:rPr>
          <w:sz w:val="16"/>
        </w:rPr>
      </w:pPr>
      <w:r w:rsidRPr="00FB29F1">
        <w:rPr>
          <w:sz w:val="16"/>
        </w:rPr>
        <w:t xml:space="preserve">Mayor Charlotte Brower </w:t>
      </w:r>
      <w:r w:rsidRPr="00FB29F1">
        <w:rPr>
          <w:rStyle w:val="StyleUnderline"/>
        </w:rPr>
        <w:t>the newly elected Mayor of</w:t>
      </w:r>
      <w:r w:rsidRPr="00FB29F1">
        <w:rPr>
          <w:sz w:val="16"/>
        </w:rPr>
        <w:t xml:space="preserve"> the North Slope Borough encompassing all of </w:t>
      </w:r>
      <w:r w:rsidRPr="00FB29F1">
        <w:rPr>
          <w:rStyle w:val="StyleUnderline"/>
        </w:rPr>
        <w:t>the Arctic land and State waters areas has asked for participation in all State and Federal decisions on OCS exploration</w:t>
      </w:r>
      <w:r w:rsidRPr="00FB29F1">
        <w:rPr>
          <w:sz w:val="16"/>
        </w:rPr>
        <w:t xml:space="preserve">.  All of Shells </w:t>
      </w:r>
      <w:r w:rsidRPr="00FB29F1">
        <w:rPr>
          <w:rStyle w:val="StyleUnderline"/>
        </w:rPr>
        <w:t xml:space="preserve">operations are within Federal waters (greater than 3 miles from shore) and thus are the </w:t>
      </w:r>
      <w:r w:rsidRPr="00FB29F1">
        <w:rPr>
          <w:rStyle w:val="Emphasis"/>
        </w:rPr>
        <w:t>jurisdiction of the Federal Government and not the State of Alaska</w:t>
      </w:r>
      <w:r w:rsidRPr="00FB29F1">
        <w:rPr>
          <w:sz w:val="16"/>
        </w:rPr>
        <w:t xml:space="preserve">.  Alaska’s Arctic native community subsists off migrating whales and seals however, and has concern for the ability to clean up any potential oil spill on the Arctic Ocean should one occur.  The BOEM required a 50 mile protective corridor exist to protect migrating whales in its environmental impact statements (EIS) review.  Mayor Brower will most likely be talking frequently with the newly formed federal Bureau of Safety and Environmental Enforcement (BSEE) which is responsible for approving Shells Spill Response Plan in the </w:t>
      </w:r>
      <w:proofErr w:type="spellStart"/>
      <w:r w:rsidRPr="00FB29F1">
        <w:rPr>
          <w:sz w:val="16"/>
        </w:rPr>
        <w:t>Chuckchi</w:t>
      </w:r>
      <w:proofErr w:type="spellEnd"/>
      <w:r w:rsidRPr="00FB29F1">
        <w:rPr>
          <w:sz w:val="16"/>
        </w:rPr>
        <w:t xml:space="preserve"> and Beaufort Seas.  This plan is available for public scrutiny at the BSEE’s web site linked below. </w:t>
      </w:r>
    </w:p>
    <w:p w:rsidR="00DD4EDF" w:rsidRPr="007125CC" w:rsidRDefault="00DD4EDF" w:rsidP="007125CC">
      <w:pPr>
        <w:pStyle w:val="Heading3"/>
      </w:pPr>
      <w:r w:rsidRPr="007125CC">
        <w:t>Solvency Deficit</w:t>
      </w:r>
      <w:r w:rsidR="006B7365">
        <w:t>—</w:t>
      </w:r>
      <w:r w:rsidRPr="007125CC">
        <w:t>Integration Key</w:t>
      </w:r>
    </w:p>
    <w:p w:rsidR="00DD4EDF" w:rsidRPr="00FB29F1" w:rsidRDefault="00DD4EDF" w:rsidP="00DD4EDF">
      <w:pPr>
        <w:pStyle w:val="Heading4"/>
      </w:pPr>
      <w:r w:rsidRPr="00FB29F1">
        <w:t>States fail</w:t>
      </w:r>
      <w:r w:rsidR="006B7365">
        <w:t>—</w:t>
      </w:r>
      <w:r w:rsidRPr="00FB29F1">
        <w:t>integration and cooperation are key</w:t>
      </w:r>
      <w:r w:rsidR="006B7365">
        <w:t>—</w:t>
      </w:r>
      <w:r w:rsidRPr="00FB29F1">
        <w:t>the counterplan doesn’t do that</w:t>
      </w:r>
    </w:p>
    <w:p w:rsidR="00DD4EDF" w:rsidRPr="00FB29F1" w:rsidRDefault="00DD4EDF" w:rsidP="00DD4EDF">
      <w:pPr>
        <w:rPr>
          <w:sz w:val="16"/>
        </w:rPr>
      </w:pPr>
      <w:proofErr w:type="spellStart"/>
      <w:r w:rsidRPr="006B7365">
        <w:rPr>
          <w:rStyle w:val="Style13ptBold"/>
        </w:rPr>
        <w:t>Eicken</w:t>
      </w:r>
      <w:proofErr w:type="spellEnd"/>
      <w:r w:rsidRPr="006B7365">
        <w:rPr>
          <w:rStyle w:val="Style13ptBold"/>
        </w:rPr>
        <w:t xml:space="preserve"> et al., 14</w:t>
      </w:r>
      <w:r w:rsidR="006B7365">
        <w:rPr>
          <w:b/>
        </w:rPr>
        <w:t>—</w:t>
      </w:r>
      <w:r w:rsidRPr="00FB29F1">
        <w:rPr>
          <w:sz w:val="16"/>
        </w:rPr>
        <w:t>Study of Environmental Arctic Change (SEARCH) Program  (</w:t>
      </w:r>
      <w:proofErr w:type="spellStart"/>
      <w:r w:rsidRPr="00FB29F1">
        <w:rPr>
          <w:sz w:val="16"/>
        </w:rPr>
        <w:t>Hajo</w:t>
      </w:r>
      <w:proofErr w:type="spellEnd"/>
      <w:r w:rsidRPr="00FB29F1">
        <w:rPr>
          <w:sz w:val="16"/>
        </w:rPr>
        <w:t xml:space="preserve"> </w:t>
      </w:r>
      <w:proofErr w:type="spellStart"/>
      <w:r w:rsidRPr="00FB29F1">
        <w:rPr>
          <w:sz w:val="16"/>
        </w:rPr>
        <w:t>Eicken</w:t>
      </w:r>
      <w:proofErr w:type="spellEnd"/>
      <w:r w:rsidRPr="00FB29F1">
        <w:rPr>
          <w:sz w:val="16"/>
        </w:rPr>
        <w:t>, Olivia Lee, George Kling, Helen Wiggins, Craig Lee and SEARCH Science Steering Committee, “Towards a Sustained US Arctic Long-term Observing System: Perspectives from the Study of Environmental Arctic Change (SEARCH) Program”, January, Arctic Observing Network,  http://www.arcus.org/files/pages/files/ArcticObservingSystemFramework_Jan2014short.pdf)//VIVIENNE</w:t>
      </w:r>
    </w:p>
    <w:p w:rsidR="00DD4EDF" w:rsidRPr="00FB29F1" w:rsidRDefault="00DD4EDF" w:rsidP="00DD4EDF">
      <w:pPr>
        <w:rPr>
          <w:sz w:val="16"/>
        </w:rPr>
      </w:pPr>
      <w:r w:rsidRPr="00FB29F1">
        <w:rPr>
          <w:sz w:val="16"/>
        </w:rPr>
        <w:t>Three major</w:t>
      </w:r>
      <w:r w:rsidRPr="00FB29F1">
        <w:rPr>
          <w:rStyle w:val="StyleUnderline"/>
        </w:rPr>
        <w:t xml:space="preserve"> challenges set Arctic observing systems apart from most efforts at lower latitudes</w:t>
      </w:r>
      <w:r w:rsidRPr="00FB29F1">
        <w:rPr>
          <w:sz w:val="16"/>
        </w:rPr>
        <w:t xml:space="preserve">. </w:t>
      </w:r>
      <w:r w:rsidRPr="00FB29F1">
        <w:rPr>
          <w:rStyle w:val="StyleUnderline"/>
        </w:rPr>
        <w:t>First, the degree of interconnection between different components and processes in the Arctic system requires a cross-disciplinary approach that transcends discipline or sector-focused observing efforts</w:t>
      </w:r>
      <w:r w:rsidRPr="00FB29F1">
        <w:rPr>
          <w:sz w:val="16"/>
        </w:rPr>
        <w:t xml:space="preserve">. </w:t>
      </w:r>
      <w:r w:rsidRPr="00FB29F1">
        <w:rPr>
          <w:rStyle w:val="StyleUnderline"/>
        </w:rPr>
        <w:t>Currently</w:t>
      </w:r>
      <w:r w:rsidRPr="00FB29F1">
        <w:rPr>
          <w:sz w:val="16"/>
        </w:rPr>
        <w:t xml:space="preserve">, long-term observations that are underway occur mostly as a patchwork of activities, with project-level interactions at best. </w:t>
      </w:r>
      <w:r w:rsidRPr="00FB29F1">
        <w:rPr>
          <w:rStyle w:val="StyleUnderline"/>
        </w:rPr>
        <w:t>There is little programmatic integration and prioritization across the entire range</w:t>
      </w:r>
      <w:r w:rsidRPr="00FB29F1">
        <w:rPr>
          <w:sz w:val="16"/>
        </w:rPr>
        <w:t xml:space="preserve"> of observing activities. </w:t>
      </w:r>
      <w:r w:rsidRPr="00FB29F1">
        <w:rPr>
          <w:rStyle w:val="StyleUnderline"/>
        </w:rPr>
        <w:t>Second, the magnitude of challenges and opportunities springing from recent rapid interconnected Arctic changes have led to consensus among the scientific community and stakeholders that a dual-purpose observing system is needed</w:t>
      </w:r>
      <w:r w:rsidRPr="00FB29F1">
        <w:rPr>
          <w:sz w:val="16"/>
        </w:rPr>
        <w:t xml:space="preserve">—one that that serves both fundamental scientific research interests as well as information needs of decision-makers and stakeholders that have to respond to change. Third, the remoteness and harsh environment of the Arctic presents logistical challenges unique to high-latitudes. </w:t>
      </w:r>
      <w:r w:rsidRPr="00FB29F1">
        <w:rPr>
          <w:rStyle w:val="StyleUnderline"/>
        </w:rPr>
        <w:t>Arctic observing efforts that provide critical data and information require coordination and integration to</w:t>
      </w:r>
      <w:r w:rsidRPr="00FB29F1">
        <w:rPr>
          <w:sz w:val="16"/>
        </w:rPr>
        <w:t xml:space="preserve">: (1) link projects within themes (e.g., terrestrial permafrost, </w:t>
      </w:r>
      <w:proofErr w:type="spellStart"/>
      <w:r w:rsidRPr="00FB29F1">
        <w:rPr>
          <w:sz w:val="16"/>
        </w:rPr>
        <w:t>landcover</w:t>
      </w:r>
      <w:proofErr w:type="spellEnd"/>
      <w:r w:rsidRPr="00FB29F1">
        <w:rPr>
          <w:sz w:val="16"/>
        </w:rPr>
        <w:t xml:space="preserve">, hydrology and atmospheric observations), (2) link different disciplinary approaches and spatial scales of observation across themes, and (3) </w:t>
      </w:r>
      <w:r w:rsidRPr="00FB29F1">
        <w:rPr>
          <w:rStyle w:val="StyleUnderline"/>
        </w:rPr>
        <w:t>tie activities into research priorities at national and international levels. The lack of such coordination has rendered the nation vulnerable to large-scale disasters</w:t>
      </w:r>
      <w:r w:rsidRPr="00FB29F1">
        <w:rPr>
          <w:sz w:val="16"/>
        </w:rPr>
        <w:t xml:space="preserve">, slow-onset events, and widespread degradation. Reducing such vulnerabilities has been identified as a matter of national priority and is a key goal of an integrated observing network. </w:t>
      </w:r>
    </w:p>
    <w:p w:rsidR="00DD4EDF" w:rsidRPr="000D0903" w:rsidRDefault="00DD4EDF" w:rsidP="000D0903">
      <w:pPr>
        <w:pStyle w:val="Heading2"/>
      </w:pPr>
      <w:r w:rsidRPr="000D0903">
        <w:t>2AC</w:t>
      </w:r>
      <w:r w:rsidR="006B7365">
        <w:t>—</w:t>
      </w:r>
      <w:r w:rsidRPr="000D0903">
        <w:t>Military CP</w:t>
      </w:r>
    </w:p>
    <w:p w:rsidR="00DD4EDF" w:rsidRPr="000D0903" w:rsidRDefault="00DD4EDF" w:rsidP="00DD4EDF">
      <w:pPr>
        <w:keepNext/>
        <w:keepLines/>
        <w:pageBreakBefore/>
        <w:spacing w:before="200"/>
        <w:jc w:val="center"/>
        <w:outlineLvl w:val="2"/>
        <w:rPr>
          <w:rFonts w:eastAsiaTheme="majorEastAsia" w:cstheme="majorBidi"/>
          <w:b/>
          <w:bCs/>
          <w:sz w:val="28"/>
          <w:szCs w:val="28"/>
          <w:u w:val="single"/>
        </w:rPr>
      </w:pPr>
      <w:r w:rsidRPr="000D0903">
        <w:rPr>
          <w:rFonts w:eastAsiaTheme="majorEastAsia" w:cstheme="majorBidi"/>
          <w:b/>
          <w:bCs/>
          <w:sz w:val="28"/>
          <w:szCs w:val="28"/>
          <w:u w:val="single"/>
        </w:rPr>
        <w:t>Conflict Turn</w:t>
      </w:r>
    </w:p>
    <w:p w:rsidR="00DD4EDF" w:rsidRPr="00AC21C6" w:rsidRDefault="00DD4EDF" w:rsidP="00AC21C6">
      <w:pPr>
        <w:keepNext/>
        <w:keepLines/>
        <w:spacing w:before="200" w:after="0"/>
        <w:outlineLvl w:val="3"/>
        <w:rPr>
          <w:rFonts w:eastAsiaTheme="majorEastAsia" w:cstheme="majorBidi"/>
          <w:b/>
          <w:bCs/>
          <w:iCs/>
        </w:rPr>
      </w:pPr>
      <w:r w:rsidRPr="00AC21C6">
        <w:rPr>
          <w:rFonts w:eastAsiaTheme="majorEastAsia" w:cstheme="majorBidi"/>
          <w:b/>
          <w:bCs/>
          <w:iCs/>
        </w:rPr>
        <w:t>Military involvement in the Arctic is on t</w:t>
      </w:r>
      <w:r w:rsidR="00AC21C6">
        <w:rPr>
          <w:rFonts w:eastAsiaTheme="majorEastAsia" w:cstheme="majorBidi"/>
          <w:b/>
          <w:bCs/>
          <w:iCs/>
        </w:rPr>
        <w:t>he brink—CP triggers perception and sparks a war</w:t>
      </w:r>
    </w:p>
    <w:p w:rsidR="00DD4EDF" w:rsidRPr="00FB29F1" w:rsidRDefault="00DD4EDF" w:rsidP="00AC21C6">
      <w:pPr>
        <w:spacing w:after="0"/>
        <w:rPr>
          <w:sz w:val="16"/>
          <w:szCs w:val="20"/>
        </w:rPr>
      </w:pPr>
      <w:r w:rsidRPr="00AC21C6">
        <w:rPr>
          <w:b/>
          <w:bCs/>
        </w:rPr>
        <w:t>Friedman ’14</w:t>
      </w:r>
      <w:r w:rsidRPr="00FB29F1">
        <w:rPr>
          <w:sz w:val="16"/>
          <w:szCs w:val="20"/>
        </w:rPr>
        <w:t>, “The Arctic: Where the U.S. and Russia could Square Off Next,” The Atlantic, 3/28/14, http://www.theatlantic.com/international/archive/2014/03/the-arctic-where-the-us-and-russia-could-square-off-next/359543/)</w:t>
      </w:r>
    </w:p>
    <w:p w:rsidR="00DD4EDF" w:rsidRPr="00FB29F1" w:rsidRDefault="00DD4EDF" w:rsidP="00DD4EDF">
      <w:pPr>
        <w:rPr>
          <w:sz w:val="16"/>
        </w:rPr>
      </w:pPr>
      <w:r w:rsidRPr="00FB29F1">
        <w:rPr>
          <w:sz w:val="16"/>
        </w:rPr>
        <w:t xml:space="preserve">Still, these technicalities shouldn't obscure the larger point: </w:t>
      </w:r>
      <w:r w:rsidRPr="000D0903">
        <w:rPr>
          <w:bCs/>
          <w:u w:val="single"/>
        </w:rPr>
        <w:t>Russia is</w:t>
      </w:r>
      <w:r w:rsidRPr="00FB29F1">
        <w:rPr>
          <w:sz w:val="16"/>
        </w:rPr>
        <w:t xml:space="preserve">n't only pursuing its territorial ambitions in Ukraine and other former Soviet states. It's </w:t>
      </w:r>
      <w:r w:rsidRPr="000D0903">
        <w:rPr>
          <w:bCs/>
          <w:u w:val="single"/>
        </w:rPr>
        <w:t>particularly active in the Arctic Circle</w:t>
      </w:r>
      <w:r w:rsidRPr="00FB29F1">
        <w:rPr>
          <w:sz w:val="16"/>
        </w:rPr>
        <w:t xml:space="preserve">, and, until recently, these efforts engendered international cooperation, not conflict. But </w:t>
      </w:r>
      <w:r w:rsidRPr="000D0903">
        <w:rPr>
          <w:bCs/>
          <w:u w:val="single"/>
        </w:rPr>
        <w:t>the Crimean crisis has complicated matters</w:t>
      </w:r>
      <w:r w:rsidRPr="00FB29F1">
        <w:rPr>
          <w:sz w:val="16"/>
        </w:rPr>
        <w:t xml:space="preserve">. Take Hillary </w:t>
      </w:r>
      <w:r w:rsidRPr="000D0903">
        <w:rPr>
          <w:bCs/>
          <w:u w:val="single"/>
        </w:rPr>
        <w:t>Clinton's call</w:t>
      </w:r>
      <w:r w:rsidRPr="00FB29F1">
        <w:rPr>
          <w:sz w:val="16"/>
        </w:rPr>
        <w:t xml:space="preserve"> last week for Canada and the United States </w:t>
      </w:r>
      <w:r w:rsidRPr="000D0903">
        <w:rPr>
          <w:bCs/>
          <w:u w:val="single"/>
        </w:rPr>
        <w:t>to form a "united front" in response to</w:t>
      </w:r>
      <w:r w:rsidRPr="00FB29F1">
        <w:rPr>
          <w:sz w:val="16"/>
        </w:rPr>
        <w:t xml:space="preserve"> Russia "aggressively reopening </w:t>
      </w:r>
      <w:r w:rsidRPr="000D0903">
        <w:rPr>
          <w:bCs/>
          <w:u w:val="single"/>
        </w:rPr>
        <w:t>military</w:t>
      </w:r>
      <w:r w:rsidRPr="00FB29F1">
        <w:rPr>
          <w:sz w:val="16"/>
        </w:rPr>
        <w:t xml:space="preserve"> </w:t>
      </w:r>
      <w:r w:rsidRPr="000D0903">
        <w:rPr>
          <w:bCs/>
          <w:u w:val="single"/>
        </w:rPr>
        <w:t>bases</w:t>
      </w:r>
      <w:r w:rsidRPr="00FB29F1">
        <w:rPr>
          <w:sz w:val="16"/>
        </w:rPr>
        <w:t xml:space="preserve">” in the Arctic. Or the difficulties U.S. officials are having in designing sanctions against Russia that won't harm Western oil companies like Exxon Mobil, which are engaged in oil-and-gas exploration with their Russian counterparts in parts of the Russian Arctic. In a dispatch from "beneath the Arctic ocean" this week, The Wall Street Journal reported on a U.S. navy exercise, scheduled before the crisis in Ukraine, that included a simulated attack on a Russian submarine. </w:t>
      </w:r>
      <w:r w:rsidRPr="000D0903">
        <w:rPr>
          <w:bCs/>
          <w:u w:val="single"/>
        </w:rPr>
        <w:t>The U.S</w:t>
      </w:r>
      <w:r w:rsidRPr="00FB29F1">
        <w:rPr>
          <w:sz w:val="16"/>
        </w:rPr>
        <w:t xml:space="preserve">. has now </w:t>
      </w:r>
      <w:r w:rsidRPr="000D0903">
        <w:rPr>
          <w:bCs/>
          <w:u w:val="single"/>
        </w:rPr>
        <w:t>canceled a joint naval exercise with Russia</w:t>
      </w:r>
      <w:r w:rsidRPr="00FB29F1">
        <w:rPr>
          <w:sz w:val="16"/>
        </w:rPr>
        <w:t xml:space="preserve"> in the region and put various other partnerships there on hold. This week, </w:t>
      </w:r>
      <w:r w:rsidRPr="000D0903">
        <w:rPr>
          <w:bCs/>
          <w:u w:val="single"/>
        </w:rPr>
        <w:t>the C</w:t>
      </w:r>
      <w:r w:rsidRPr="00FB29F1">
        <w:rPr>
          <w:sz w:val="16"/>
        </w:rPr>
        <w:t xml:space="preserve">ouncil on </w:t>
      </w:r>
      <w:r w:rsidRPr="000D0903">
        <w:rPr>
          <w:bCs/>
          <w:u w:val="single"/>
        </w:rPr>
        <w:t>F</w:t>
      </w:r>
      <w:r w:rsidRPr="00FB29F1">
        <w:rPr>
          <w:sz w:val="16"/>
        </w:rPr>
        <w:t xml:space="preserve">oreign </w:t>
      </w:r>
      <w:r w:rsidRPr="000D0903">
        <w:rPr>
          <w:bCs/>
          <w:u w:val="single"/>
        </w:rPr>
        <w:t>R</w:t>
      </w:r>
      <w:r w:rsidRPr="00FB29F1">
        <w:rPr>
          <w:sz w:val="16"/>
        </w:rPr>
        <w:t xml:space="preserve">elations </w:t>
      </w:r>
      <w:r w:rsidRPr="000D0903">
        <w:rPr>
          <w:bCs/>
          <w:u w:val="single"/>
        </w:rPr>
        <w:t>published a</w:t>
      </w:r>
      <w:r w:rsidRPr="00FB29F1">
        <w:rPr>
          <w:sz w:val="16"/>
        </w:rPr>
        <w:t xml:space="preserve"> very helpful </w:t>
      </w:r>
      <w:r w:rsidRPr="000D0903">
        <w:rPr>
          <w:bCs/>
          <w:u w:val="single"/>
        </w:rPr>
        <w:t>guide on</w:t>
      </w:r>
      <w:r w:rsidRPr="00FB29F1">
        <w:rPr>
          <w:sz w:val="16"/>
        </w:rPr>
        <w:t xml:space="preserve"> the </w:t>
      </w:r>
      <w:r w:rsidRPr="000D0903">
        <w:rPr>
          <w:bCs/>
          <w:u w:val="single"/>
        </w:rPr>
        <w:t>jostling</w:t>
      </w:r>
      <w:r w:rsidRPr="00FB29F1">
        <w:rPr>
          <w:sz w:val="16"/>
        </w:rPr>
        <w:t xml:space="preserve"> among countries </w:t>
      </w:r>
      <w:r w:rsidRPr="000D0903">
        <w:rPr>
          <w:bCs/>
          <w:u w:val="single"/>
        </w:rPr>
        <w:t>to capitalize on the shipping routes and energy resources</w:t>
      </w:r>
      <w:r w:rsidRPr="00FB29F1">
        <w:rPr>
          <w:sz w:val="16"/>
        </w:rPr>
        <w:t xml:space="preserve"> that could be unlocked as the Arctic melts. The main players are the countries with Arctic Ocean coastlines: Canada, Denmark (Greenland), Norway, Russia, the United States (Alaska)—and, to a lesser extent, Finland, Iceland, and Sweden. </w:t>
      </w:r>
      <w:r w:rsidRPr="000D0903">
        <w:rPr>
          <w:bCs/>
          <w:u w:val="single"/>
        </w:rPr>
        <w:t>These nations have generally agreed to work together</w:t>
      </w:r>
      <w:r w:rsidRPr="00FB29F1">
        <w:rPr>
          <w:sz w:val="16"/>
        </w:rPr>
        <w:t xml:space="preserve"> to resolve territorial and environmental issues. </w:t>
      </w:r>
      <w:r w:rsidRPr="000D0903">
        <w:rPr>
          <w:bCs/>
          <w:u w:val="single"/>
        </w:rPr>
        <w:t>But some sovereignty disputes persist</w:t>
      </w:r>
      <w:r w:rsidRPr="00FB29F1">
        <w:rPr>
          <w:sz w:val="16"/>
        </w:rPr>
        <w:t>, including American opposition to Russia's claims to parts of the Northern Sea Route above Siberia. "</w:t>
      </w:r>
      <w:r w:rsidRPr="000D0903">
        <w:rPr>
          <w:bCs/>
          <w:u w:val="single"/>
        </w:rPr>
        <w:t>Few countries have been as keen to invest</w:t>
      </w:r>
      <w:r w:rsidRPr="00FB29F1">
        <w:rPr>
          <w:sz w:val="16"/>
        </w:rPr>
        <w:t xml:space="preserve"> in the Arctic </w:t>
      </w:r>
      <w:r w:rsidRPr="000D0903">
        <w:rPr>
          <w:bCs/>
          <w:u w:val="single"/>
        </w:rPr>
        <w:t>as Russia, whose economy</w:t>
      </w:r>
      <w:r w:rsidRPr="00FB29F1">
        <w:rPr>
          <w:sz w:val="16"/>
        </w:rPr>
        <w:t xml:space="preserve"> and federal budget </w:t>
      </w:r>
      <w:r w:rsidRPr="000D0903">
        <w:rPr>
          <w:bCs/>
          <w:u w:val="single"/>
        </w:rPr>
        <w:t>rely</w:t>
      </w:r>
      <w:r w:rsidRPr="00FB29F1">
        <w:rPr>
          <w:sz w:val="16"/>
        </w:rPr>
        <w:t xml:space="preserve"> heavily </w:t>
      </w:r>
      <w:r w:rsidRPr="000D0903">
        <w:rPr>
          <w:bCs/>
          <w:u w:val="single"/>
        </w:rPr>
        <w:t>on hydrocarbons</w:t>
      </w:r>
      <w:r w:rsidRPr="00FB29F1">
        <w:rPr>
          <w:sz w:val="16"/>
        </w:rPr>
        <w:t>," CFR writes. "Of the nearly sixty large oil and natural-gas fields discovered in the Arctic, there are forty-three in Russia, eleven in Canada, six in Alaska, and one in Norway, according to a 2009 U.S. Department of Energy report." "</w:t>
      </w:r>
      <w:r w:rsidRPr="000D0903">
        <w:rPr>
          <w:bCs/>
          <w:u w:val="single"/>
        </w:rPr>
        <w:t>Russia</w:t>
      </w:r>
      <w:r w:rsidRPr="00FB29F1">
        <w:rPr>
          <w:sz w:val="16"/>
        </w:rPr>
        <w:t xml:space="preserve">, the only non-NATO littoral Arctic state, </w:t>
      </w:r>
      <w:r w:rsidRPr="000D0903">
        <w:rPr>
          <w:bCs/>
          <w:u w:val="single"/>
        </w:rPr>
        <w:t>has made a military buildup in the Arctic a</w:t>
      </w:r>
      <w:r w:rsidRPr="00FB29F1">
        <w:rPr>
          <w:sz w:val="16"/>
        </w:rPr>
        <w:t xml:space="preserve"> strategic </w:t>
      </w:r>
      <w:r w:rsidRPr="000D0903">
        <w:rPr>
          <w:bCs/>
          <w:u w:val="single"/>
        </w:rPr>
        <w:t>priority</w:t>
      </w:r>
      <w:r w:rsidRPr="00FB29F1">
        <w:rPr>
          <w:sz w:val="16"/>
        </w:rPr>
        <w:t xml:space="preserve">, restoring Soviet-era airfields and ports and marshaling naval assets," the guide adds. "In late 2013, President Vladimir </w:t>
      </w:r>
      <w:r w:rsidRPr="000D0903">
        <w:rPr>
          <w:bCs/>
          <w:u w:val="single"/>
        </w:rPr>
        <w:t>Putin instructed</w:t>
      </w:r>
      <w:r w:rsidRPr="00FB29F1">
        <w:rPr>
          <w:sz w:val="16"/>
        </w:rPr>
        <w:t xml:space="preserve"> his </w:t>
      </w:r>
      <w:r w:rsidRPr="000D0903">
        <w:rPr>
          <w:bCs/>
          <w:u w:val="single"/>
        </w:rPr>
        <w:t>military leadership to pay</w:t>
      </w:r>
      <w:r w:rsidRPr="00FB29F1">
        <w:rPr>
          <w:sz w:val="16"/>
        </w:rPr>
        <w:t xml:space="preserve"> particular </w:t>
      </w:r>
      <w:r w:rsidRPr="000D0903">
        <w:rPr>
          <w:bCs/>
          <w:u w:val="single"/>
        </w:rPr>
        <w:t>attention to the</w:t>
      </w:r>
      <w:r w:rsidRPr="00FB29F1">
        <w:rPr>
          <w:sz w:val="16"/>
        </w:rPr>
        <w:t xml:space="preserve"> </w:t>
      </w:r>
      <w:r w:rsidRPr="000D0903">
        <w:rPr>
          <w:bCs/>
          <w:u w:val="single"/>
        </w:rPr>
        <w:t>Arctic</w:t>
      </w:r>
      <w:r w:rsidRPr="00FB29F1">
        <w:rPr>
          <w:sz w:val="16"/>
        </w:rPr>
        <w:t xml:space="preserve">, saying Russia needed 'every lever </w:t>
      </w:r>
      <w:r w:rsidRPr="000D0903">
        <w:rPr>
          <w:bCs/>
          <w:u w:val="single"/>
        </w:rPr>
        <w:t>for</w:t>
      </w:r>
      <w:r w:rsidRPr="00FB29F1">
        <w:rPr>
          <w:sz w:val="16"/>
        </w:rPr>
        <w:t xml:space="preserve"> the </w:t>
      </w:r>
      <w:r w:rsidRPr="000D0903">
        <w:rPr>
          <w:bCs/>
          <w:u w:val="single"/>
        </w:rPr>
        <w:t>protection of its security and national interests</w:t>
      </w:r>
      <w:r w:rsidRPr="00FB29F1">
        <w:rPr>
          <w:sz w:val="16"/>
        </w:rPr>
        <w:t xml:space="preserve"> there.' He also ordered the creation of a new strategic military command in the Russian Arctic by the end of 2014." Ultimately, </w:t>
      </w:r>
      <w:r w:rsidRPr="000D0903">
        <w:rPr>
          <w:bCs/>
          <w:u w:val="single"/>
        </w:rPr>
        <w:t>the</w:t>
      </w:r>
      <w:r w:rsidRPr="00FB29F1">
        <w:rPr>
          <w:sz w:val="16"/>
        </w:rPr>
        <w:t xml:space="preserve"> remarkable </w:t>
      </w:r>
      <w:r w:rsidRPr="000D0903">
        <w:rPr>
          <w:bCs/>
          <w:u w:val="single"/>
        </w:rPr>
        <w:t>international cooperation</w:t>
      </w:r>
      <w:r w:rsidRPr="00FB29F1">
        <w:rPr>
          <w:sz w:val="16"/>
        </w:rPr>
        <w:t xml:space="preserve"> we've seen in the North Pole </w:t>
      </w:r>
      <w:r w:rsidRPr="000D0903">
        <w:rPr>
          <w:bCs/>
          <w:u w:val="single"/>
        </w:rPr>
        <w:t>may continue</w:t>
      </w:r>
      <w:r w:rsidRPr="00FB29F1">
        <w:rPr>
          <w:sz w:val="16"/>
        </w:rPr>
        <w:t xml:space="preserve"> </w:t>
      </w:r>
      <w:r w:rsidRPr="000D0903">
        <w:rPr>
          <w:bCs/>
          <w:u w:val="single"/>
        </w:rPr>
        <w:t>even amid the standoff in Ukraine</w:t>
      </w:r>
      <w:r w:rsidRPr="00FB29F1">
        <w:rPr>
          <w:sz w:val="16"/>
        </w:rPr>
        <w:t>. This week, for instance, government officials from the eight members of the Arctic Council, including Russia and the United States, went ahead with a summit in Canada. "</w:t>
      </w:r>
      <w:r w:rsidRPr="000D0903">
        <w:rPr>
          <w:bCs/>
          <w:u w:val="single"/>
        </w:rPr>
        <w:t>The Russians have been quite cooperative in the Arctic</w:t>
      </w:r>
      <w:r w:rsidRPr="00FB29F1">
        <w:rPr>
          <w:sz w:val="16"/>
        </w:rPr>
        <w:t xml:space="preserve"> during the past decade," international-law professor Michael Byers told The Canadian Press, "probably </w:t>
      </w:r>
      <w:r w:rsidRPr="000D0903">
        <w:rPr>
          <w:bCs/>
          <w:u w:val="single"/>
        </w:rPr>
        <w:t>because they realize</w:t>
      </w:r>
      <w:r w:rsidRPr="00FB29F1">
        <w:rPr>
          <w:sz w:val="16"/>
        </w:rPr>
        <w:t xml:space="preserve"> </w:t>
      </w:r>
      <w:r w:rsidRPr="000D0903">
        <w:rPr>
          <w:bCs/>
          <w:u w:val="single"/>
        </w:rPr>
        <w:t>how expensive it would be to take another approach</w:t>
      </w:r>
      <w:r w:rsidRPr="00FB29F1">
        <w:rPr>
          <w:sz w:val="16"/>
        </w:rPr>
        <w:t xml:space="preserve">, especially one </w:t>
      </w:r>
      <w:r w:rsidRPr="000D0903">
        <w:rPr>
          <w:bCs/>
          <w:u w:val="single"/>
        </w:rPr>
        <w:t>involving militarization</w:t>
      </w:r>
      <w:r w:rsidRPr="00FB29F1">
        <w:rPr>
          <w:sz w:val="16"/>
        </w:rPr>
        <w:t>."</w:t>
      </w:r>
    </w:p>
    <w:p w:rsidR="00DD4EDF" w:rsidRPr="00FB29F1" w:rsidRDefault="00DD4EDF" w:rsidP="00DD4EDF">
      <w:pPr>
        <w:rPr>
          <w:sz w:val="16"/>
        </w:rPr>
      </w:pPr>
    </w:p>
    <w:p w:rsidR="00DD4EDF" w:rsidRPr="007125CC" w:rsidRDefault="00DD4EDF" w:rsidP="007125CC">
      <w:pPr>
        <w:pStyle w:val="Heading3"/>
      </w:pPr>
      <w:r w:rsidRPr="007125CC">
        <w:t>Plan Solves NB</w:t>
      </w:r>
    </w:p>
    <w:p w:rsidR="00DD4EDF" w:rsidRPr="00FB29F1" w:rsidRDefault="00DD4EDF" w:rsidP="00DD4EDF">
      <w:pPr>
        <w:pStyle w:val="Heading4"/>
      </w:pPr>
      <w:r w:rsidRPr="00FB29F1">
        <w:t>Plan solves the net benefit</w:t>
      </w:r>
    </w:p>
    <w:p w:rsidR="00DD4EDF" w:rsidRPr="00FB29F1" w:rsidRDefault="00DD4EDF" w:rsidP="00DD4EDF">
      <w:pPr>
        <w:rPr>
          <w:sz w:val="16"/>
        </w:rPr>
      </w:pPr>
      <w:r w:rsidRPr="00647DA2">
        <w:rPr>
          <w:rStyle w:val="Style13ptBold"/>
        </w:rPr>
        <w:t>Perry and Andersen 12</w:t>
      </w:r>
      <w:r w:rsidRPr="00FB29F1">
        <w:rPr>
          <w:sz w:val="16"/>
        </w:rPr>
        <w:t xml:space="preserve">—vice president and director of studies at the IFPA, research analyst at IFPA (Charles and Bobby, The Institute for Foreign Policy Analysis, Inc. (IFPA), now in its thirty-sixth year, develops innovative strategies for new security challenges. IFPA conducts studies, workshops, and conferences on </w:t>
      </w:r>
      <w:proofErr w:type="spellStart"/>
      <w:r w:rsidRPr="00FB29F1">
        <w:rPr>
          <w:sz w:val="16"/>
        </w:rPr>
        <w:t>nation¬al</w:t>
      </w:r>
      <w:proofErr w:type="spellEnd"/>
      <w:r w:rsidRPr="00FB29F1">
        <w:rPr>
          <w:sz w:val="16"/>
        </w:rPr>
        <w:t xml:space="preserve"> security and foreign policy issues and produces innovative reports, briefings, and publications, NEW STRATEGIC DYNAMICS in the ARCTIC REGION, Implications for National Security and International Collaboration, </w:t>
      </w:r>
      <w:r w:rsidRPr="00647DA2">
        <w:rPr>
          <w:sz w:val="16"/>
        </w:rPr>
        <w:t>http://www.ifpa.org/pdf/StrategicDynamicsArcticRegion.pdf</w:t>
      </w:r>
      <w:r w:rsidRPr="00FB29F1">
        <w:rPr>
          <w:sz w:val="16"/>
        </w:rPr>
        <w:t>/cc)</w:t>
      </w:r>
    </w:p>
    <w:p w:rsidR="00DD4EDF" w:rsidRPr="00FB29F1" w:rsidRDefault="00DD4EDF" w:rsidP="00DD4EDF">
      <w:pPr>
        <w:rPr>
          <w:sz w:val="16"/>
        </w:rPr>
      </w:pPr>
      <w:r w:rsidRPr="00FB29F1">
        <w:rPr>
          <w:sz w:val="16"/>
        </w:rPr>
        <w:t xml:space="preserve">That said, </w:t>
      </w:r>
      <w:r w:rsidRPr="00FB29F1">
        <w:rPr>
          <w:rStyle w:val="StyleUnderline"/>
        </w:rPr>
        <w:t>power projection from and through the Arctic</w:t>
      </w:r>
      <w:r w:rsidRPr="00FB29F1">
        <w:rPr>
          <w:sz w:val="16"/>
        </w:rPr>
        <w:t xml:space="preserve">, in part via bases in Alaska, </w:t>
      </w:r>
      <w:r w:rsidRPr="00FB29F1">
        <w:rPr>
          <w:rStyle w:val="StyleUnderline"/>
        </w:rPr>
        <w:t>is not now, and will not in the future be, solely</w:t>
      </w:r>
      <w:r w:rsidRPr="00FB29F1">
        <w:rPr>
          <w:sz w:val="16"/>
        </w:rPr>
        <w:t xml:space="preserve"> (or even primarily) </w:t>
      </w:r>
      <w:r w:rsidRPr="00FB29F1">
        <w:rPr>
          <w:rStyle w:val="StyleUnderline"/>
        </w:rPr>
        <w:t>a naval consideration. Alaska’s geostrategic position</w:t>
      </w:r>
      <w:r w:rsidRPr="00FB29F1">
        <w:rPr>
          <w:sz w:val="16"/>
        </w:rPr>
        <w:t xml:space="preserve"> near the polar intersection of three continents </w:t>
      </w:r>
      <w:r w:rsidRPr="00FB29F1">
        <w:rPr>
          <w:rStyle w:val="StyleUnderline"/>
        </w:rPr>
        <w:t>makes it a near perfect location</w:t>
      </w:r>
      <w:r w:rsidRPr="00FB29F1">
        <w:rPr>
          <w:sz w:val="16"/>
        </w:rPr>
        <w:t xml:space="preserve"> as well </w:t>
      </w:r>
      <w:r w:rsidRPr="00FB29F1">
        <w:rPr>
          <w:rStyle w:val="StyleUnderline"/>
        </w:rPr>
        <w:t>for deploying modern airlift and fighter/bomber platforms for intercontinental missions</w:t>
      </w:r>
      <w:r w:rsidRPr="00FB29F1">
        <w:rPr>
          <w:sz w:val="16"/>
        </w:rPr>
        <w:t xml:space="preserve">. From Alaskan bases, </w:t>
      </w:r>
      <w:r w:rsidRPr="00FB29F1">
        <w:rPr>
          <w:rStyle w:val="StyleUnderline"/>
        </w:rPr>
        <w:t xml:space="preserve">the Air Force can be assured of quick access to both the Pacific and European theaters, an operational responsiveness that </w:t>
      </w:r>
      <w:proofErr w:type="spellStart"/>
      <w:r w:rsidRPr="00FB29F1">
        <w:rPr>
          <w:rStyle w:val="StyleUnderline"/>
        </w:rPr>
        <w:t>con¬tinues</w:t>
      </w:r>
      <w:proofErr w:type="spellEnd"/>
      <w:r w:rsidRPr="00FB29F1">
        <w:rPr>
          <w:rStyle w:val="StyleUnderline"/>
        </w:rPr>
        <w:t xml:space="preserve"> to place Alaska at the top of the list for Air Force infrastructure investment.</w:t>
      </w:r>
      <w:r w:rsidRPr="00FB29F1">
        <w:rPr>
          <w:sz w:val="16"/>
        </w:rPr>
        <w:t xml:space="preserve"> Crossing the Arctic, F-22s, for example, can reach Europe faster than flying from the east coast of the United States. Operating from </w:t>
      </w:r>
      <w:r w:rsidRPr="00FB29F1">
        <w:rPr>
          <w:rStyle w:val="StyleUnderline"/>
        </w:rPr>
        <w:t>bases in Alaska</w:t>
      </w:r>
      <w:r w:rsidRPr="00FB29F1">
        <w:rPr>
          <w:sz w:val="16"/>
        </w:rPr>
        <w:t xml:space="preserve">, moreover, they are </w:t>
      </w:r>
      <w:r w:rsidRPr="00FB29F1">
        <w:rPr>
          <w:rStyle w:val="StyleUnderline"/>
        </w:rPr>
        <w:t>closer to Japan, South Korea, and China</w:t>
      </w:r>
      <w:r w:rsidRPr="00FB29F1">
        <w:rPr>
          <w:sz w:val="16"/>
        </w:rPr>
        <w:t xml:space="preserve"> than they would be operating from the west coast of the United States, and no more than eight hours’ flight time from anywhere in the Northern Hemisphere. This is most likely the reason why the Air Force currently plans to deploy at least 25 percent of its F-2 2 fleet in Alaska, and that number will almost certainly increase in years to come if sufficient funding can be found. Similar advantages of time and space also apply to Alaskan-based C-17 </w:t>
      </w:r>
      <w:proofErr w:type="spellStart"/>
      <w:r w:rsidRPr="00FB29F1">
        <w:rPr>
          <w:sz w:val="16"/>
        </w:rPr>
        <w:t>Globemaster</w:t>
      </w:r>
      <w:proofErr w:type="spellEnd"/>
      <w:r w:rsidRPr="00FB29F1">
        <w:rPr>
          <w:sz w:val="16"/>
        </w:rPr>
        <w:t xml:space="preserve"> transport aircraft, which can reach Germany in eight hours by going over the North Pole, and can reach virtually any other critical location in the world in less than ten hours flying from Elmendorf AFB. In earlier days, C-i7s flying from CONUS would have to lay over in Alaska or Hawaii before heading to Asia to allow for crew swaps or rest, so deploying directly from Alaska brings them at least a day closer to most destinations across the Pacific. It is small wonder then that a substantial </w:t>
      </w:r>
      <w:proofErr w:type="spellStart"/>
      <w:r w:rsidRPr="00FB29F1">
        <w:rPr>
          <w:sz w:val="16"/>
        </w:rPr>
        <w:t>por¬tion</w:t>
      </w:r>
      <w:proofErr w:type="spellEnd"/>
      <w:r w:rsidRPr="00FB29F1">
        <w:rPr>
          <w:sz w:val="16"/>
        </w:rPr>
        <w:t xml:space="preserve"> of the relief supplies sent to China after the May 2008 Sichuan earthquake and to Japan after the March 2011 </w:t>
      </w:r>
      <w:proofErr w:type="spellStart"/>
      <w:r w:rsidRPr="00FB29F1">
        <w:rPr>
          <w:sz w:val="16"/>
        </w:rPr>
        <w:t>tsu¬nami</w:t>
      </w:r>
      <w:proofErr w:type="spellEnd"/>
      <w:r w:rsidRPr="00FB29F1">
        <w:rPr>
          <w:sz w:val="16"/>
        </w:rPr>
        <w:t xml:space="preserve"> were transported by C-</w:t>
      </w:r>
      <w:proofErr w:type="spellStart"/>
      <w:r w:rsidRPr="00FB29F1">
        <w:rPr>
          <w:sz w:val="16"/>
        </w:rPr>
        <w:t>i</w:t>
      </w:r>
      <w:proofErr w:type="spellEnd"/>
      <w:r w:rsidRPr="00FB29F1">
        <w:rPr>
          <w:sz w:val="16"/>
        </w:rPr>
        <w:t xml:space="preserve"> 7s based in Alaska. These and similar examples offer at least partial contemporary proof to the claim made back in 1935 by early American </w:t>
      </w:r>
      <w:proofErr w:type="spellStart"/>
      <w:r w:rsidRPr="00FB29F1">
        <w:rPr>
          <w:sz w:val="16"/>
        </w:rPr>
        <w:t>airpow</w:t>
      </w:r>
      <w:proofErr w:type="spellEnd"/>
      <w:r w:rsidRPr="00FB29F1">
        <w:rPr>
          <w:sz w:val="16"/>
        </w:rPr>
        <w:t xml:space="preserve">- </w:t>
      </w:r>
      <w:proofErr w:type="spellStart"/>
      <w:r w:rsidRPr="00FB29F1">
        <w:rPr>
          <w:sz w:val="16"/>
        </w:rPr>
        <w:t>er</w:t>
      </w:r>
      <w:proofErr w:type="spellEnd"/>
      <w:r w:rsidRPr="00FB29F1">
        <w:rPr>
          <w:sz w:val="16"/>
        </w:rPr>
        <w:t xml:space="preserve"> enthusiast Brigadier General Billy Mitchell that </w:t>
      </w:r>
      <w:r w:rsidRPr="00FB29F1">
        <w:rPr>
          <w:rStyle w:val="StyleUnderline"/>
        </w:rPr>
        <w:t>Alaska</w:t>
      </w:r>
      <w:r w:rsidRPr="00FB29F1">
        <w:rPr>
          <w:sz w:val="16"/>
        </w:rPr>
        <w:t xml:space="preserve"> was “the most strategic place in the world.” It </w:t>
      </w:r>
      <w:r w:rsidRPr="00FB29F1">
        <w:rPr>
          <w:rStyle w:val="StyleUnderline"/>
        </w:rPr>
        <w:t>has</w:t>
      </w:r>
      <w:r w:rsidRPr="00FB29F1">
        <w:rPr>
          <w:sz w:val="16"/>
        </w:rPr>
        <w:t xml:space="preserve">, in any event, </w:t>
      </w:r>
      <w:r w:rsidRPr="00FB29F1">
        <w:rPr>
          <w:rStyle w:val="StyleUnderline"/>
        </w:rPr>
        <w:t>become a key hub in the American military’s global force management system, and its value in that regard can only grow</w:t>
      </w:r>
      <w:r w:rsidRPr="00FB29F1">
        <w:rPr>
          <w:sz w:val="16"/>
        </w:rPr>
        <w:t xml:space="preserve"> as the Arctic becomes more accessible and as it plays host to an expanding array of military and </w:t>
      </w:r>
      <w:proofErr w:type="spellStart"/>
      <w:r w:rsidRPr="00FB29F1">
        <w:rPr>
          <w:sz w:val="16"/>
        </w:rPr>
        <w:t>commer¬cial</w:t>
      </w:r>
      <w:proofErr w:type="spellEnd"/>
      <w:r w:rsidRPr="00FB29F1">
        <w:rPr>
          <w:sz w:val="16"/>
        </w:rPr>
        <w:t xml:space="preserve"> activities. The fact that Alaska, with its small </w:t>
      </w:r>
      <w:proofErr w:type="spellStart"/>
      <w:r w:rsidRPr="00FB29F1">
        <w:rPr>
          <w:sz w:val="16"/>
        </w:rPr>
        <w:t>popula¬tion</w:t>
      </w:r>
      <w:proofErr w:type="spellEnd"/>
      <w:r w:rsidRPr="00FB29F1">
        <w:rPr>
          <w:sz w:val="16"/>
        </w:rPr>
        <w:t xml:space="preserve">, limited commercial air traffic, sprawling airspaces, and wide room for maneuver, has also emerged as a unique and highly prized training area for joint military </w:t>
      </w:r>
      <w:proofErr w:type="spellStart"/>
      <w:r w:rsidRPr="00FB29F1">
        <w:rPr>
          <w:sz w:val="16"/>
        </w:rPr>
        <w:t>exercis¬es</w:t>
      </w:r>
      <w:proofErr w:type="spellEnd"/>
      <w:r w:rsidRPr="00FB29F1">
        <w:rPr>
          <w:sz w:val="16"/>
        </w:rPr>
        <w:t xml:space="preserve"> is simply an added bonus.</w:t>
      </w:r>
    </w:p>
    <w:p w:rsidR="00DD4EDF" w:rsidRPr="000D0903" w:rsidRDefault="00DD4EDF" w:rsidP="000D0903">
      <w:pPr>
        <w:pStyle w:val="Heading2"/>
      </w:pPr>
      <w:r w:rsidRPr="000D0903">
        <w:t>2AC</w:t>
      </w:r>
      <w:r w:rsidR="006B7365">
        <w:t>—</w:t>
      </w:r>
      <w:r w:rsidRPr="000D0903">
        <w:t>Consult Indigenous CP</w:t>
      </w:r>
    </w:p>
    <w:p w:rsidR="00DD4EDF" w:rsidRPr="007125CC" w:rsidRDefault="00DD4EDF" w:rsidP="007125CC">
      <w:pPr>
        <w:pStyle w:val="Heading3"/>
      </w:pPr>
      <w:r w:rsidRPr="007125CC">
        <w:t>Normal Means</w:t>
      </w:r>
    </w:p>
    <w:p w:rsidR="00DD4EDF" w:rsidRPr="00FB29F1" w:rsidRDefault="00DD4EDF" w:rsidP="00DD4EDF">
      <w:pPr>
        <w:pStyle w:val="Heading4"/>
      </w:pPr>
      <w:r w:rsidRPr="00FB29F1">
        <w:t>It’s normal means—statements prove</w:t>
      </w:r>
    </w:p>
    <w:p w:rsidR="00DD4EDF" w:rsidRPr="00FB29F1" w:rsidRDefault="00DD4EDF" w:rsidP="00DD4EDF">
      <w:pPr>
        <w:rPr>
          <w:sz w:val="16"/>
        </w:rPr>
      </w:pPr>
      <w:proofErr w:type="spellStart"/>
      <w:r w:rsidRPr="006B7365">
        <w:rPr>
          <w:rStyle w:val="Style13ptBold"/>
        </w:rPr>
        <w:t>Plouffe</w:t>
      </w:r>
      <w:proofErr w:type="spellEnd"/>
      <w:r w:rsidRPr="006B7365">
        <w:rPr>
          <w:rStyle w:val="Style13ptBold"/>
        </w:rPr>
        <w:t>, 13</w:t>
      </w:r>
      <w:r w:rsidRPr="00FB29F1">
        <w:rPr>
          <w:sz w:val="16"/>
        </w:rPr>
        <w:t xml:space="preserve"> [JOËL PLOUFFE AND SIMON SYLVESTER-CHAUDHURI, “Arctic Powers Canada and US Need Arctic Thinkers”, http://breakingenergy.com/2013/12/04/opinion-arctic-powers-canada-and-the-us-need-arctic-thinkers/, Breaking Energy, Evan]</w:t>
      </w:r>
    </w:p>
    <w:p w:rsidR="00DD4EDF" w:rsidRPr="00FB29F1" w:rsidRDefault="00DD4EDF" w:rsidP="00DD4EDF">
      <w:pPr>
        <w:rPr>
          <w:sz w:val="16"/>
        </w:rPr>
      </w:pPr>
      <w:r w:rsidRPr="00FB29F1">
        <w:rPr>
          <w:rStyle w:val="StyleUnderline"/>
        </w:rPr>
        <w:t>Obama’s strategy signaled a renewed interest in developing the region’s “sizable proved and potential oil and natural gas resources”</w:t>
      </w:r>
      <w:r w:rsidRPr="00FB29F1">
        <w:rPr>
          <w:sz w:val="16"/>
        </w:rPr>
        <w:t xml:space="preserve"> in the American Beaufort and/or Chukchi Seas </w:t>
      </w:r>
      <w:r w:rsidRPr="00FB29F1">
        <w:rPr>
          <w:rStyle w:val="StyleUnderline"/>
        </w:rPr>
        <w:t>as part as the nation’s “all of the above” approach to “developing new domestic energy resources.”</w:t>
      </w:r>
      <w:r w:rsidRPr="00FB29F1">
        <w:rPr>
          <w:sz w:val="16"/>
        </w:rPr>
        <w:t xml:space="preserve"> It also implies an emerging situation of rapprochement between Washington and Alaska on future options for offshore development. </w:t>
      </w:r>
      <w:r w:rsidRPr="00FB29F1">
        <w:rPr>
          <w:rStyle w:val="StyleUnderline"/>
        </w:rPr>
        <w:t>In</w:t>
      </w:r>
      <w:r w:rsidRPr="00FB29F1">
        <w:rPr>
          <w:sz w:val="16"/>
        </w:rPr>
        <w:t xml:space="preserve"> Barack </w:t>
      </w:r>
      <w:r w:rsidRPr="00FB29F1">
        <w:rPr>
          <w:rStyle w:val="StyleUnderline"/>
        </w:rPr>
        <w:t xml:space="preserve">Obama’s own words, “we will partner with the State of Alaska and </w:t>
      </w:r>
      <w:r w:rsidRPr="00FB29F1">
        <w:rPr>
          <w:rStyle w:val="Emphasis"/>
        </w:rPr>
        <w:t>Alaska Natives</w:t>
      </w:r>
      <w:r w:rsidRPr="00FB29F1">
        <w:rPr>
          <w:rStyle w:val="StyleUnderline"/>
        </w:rPr>
        <w:t>, as well as the international community and the private sector, to develop innovative solutions and new ways of operating.” All actors must now look for new ways to balance Alaskan economic interests, national energy security options, and, of course, Arctic environmental imperatives and sustainable development</w:t>
      </w:r>
      <w:r w:rsidRPr="00FB29F1">
        <w:rPr>
          <w:sz w:val="16"/>
        </w:rPr>
        <w:t>.</w:t>
      </w:r>
    </w:p>
    <w:p w:rsidR="00DD4EDF" w:rsidRPr="00FB29F1" w:rsidRDefault="00DD4EDF" w:rsidP="00DD4EDF">
      <w:pPr>
        <w:rPr>
          <w:sz w:val="16"/>
        </w:rPr>
      </w:pPr>
    </w:p>
    <w:p w:rsidR="00DD4EDF" w:rsidRPr="000D0903" w:rsidRDefault="00DD4EDF" w:rsidP="000D0903">
      <w:pPr>
        <w:pStyle w:val="Heading2"/>
      </w:pPr>
      <w:r w:rsidRPr="000D0903">
        <w:t>2AC</w:t>
      </w:r>
      <w:r w:rsidR="006B7365">
        <w:t>—</w:t>
      </w:r>
      <w:r w:rsidRPr="000D0903">
        <w:t>Generic DA</w:t>
      </w:r>
    </w:p>
    <w:p w:rsidR="00DD4EDF" w:rsidRDefault="00DD4EDF" w:rsidP="007125CC">
      <w:pPr>
        <w:pStyle w:val="Heading3"/>
      </w:pPr>
      <w:r w:rsidRPr="007125CC">
        <w:t>Link non-unique</w:t>
      </w:r>
    </w:p>
    <w:p w:rsidR="000F1587" w:rsidRDefault="000F1587" w:rsidP="000F1587">
      <w:pPr>
        <w:pStyle w:val="Heading4"/>
      </w:pPr>
      <w:r>
        <w:t>Link non-unique—US involvement in the Arctic now</w:t>
      </w:r>
    </w:p>
    <w:p w:rsidR="000F1587" w:rsidRPr="00DD3188" w:rsidRDefault="000F1587" w:rsidP="000F1587">
      <w:pPr>
        <w:rPr>
          <w:sz w:val="16"/>
          <w:szCs w:val="20"/>
        </w:rPr>
      </w:pPr>
      <w:r w:rsidRPr="004F6208">
        <w:rPr>
          <w:rStyle w:val="Style13ptBold"/>
        </w:rPr>
        <w:t>Groves 6/26</w:t>
      </w:r>
      <w:r w:rsidRPr="00DD3188">
        <w:rPr>
          <w:sz w:val="16"/>
          <w:szCs w:val="20"/>
        </w:rPr>
        <w:t>/14, research fellow in the Margaret Thatcher Center for Freedom at the Heritage Foundation, “Accession to Convention on the Law of the Sea Unnecessary to Advance Arctic Interests,” Heritage Foundation, http://www.heritage.org/research/reports/2014/06/accession-to-convention-on-the-law-of-the-sea-unnecessary-to-advance-arctic-interests)</w:t>
      </w:r>
    </w:p>
    <w:p w:rsidR="000F1587" w:rsidRPr="000F1587" w:rsidRDefault="000F1587" w:rsidP="000F1587">
      <w:pPr>
        <w:rPr>
          <w:sz w:val="16"/>
        </w:rPr>
      </w:pPr>
      <w:r w:rsidRPr="00600020">
        <w:rPr>
          <w:sz w:val="16"/>
        </w:rPr>
        <w:t xml:space="preserve">In the early 1990s, the Defense Department began to publish its operational assertions in annual reports. These reports indicate that from fiscal year (FY) 1993 to the present </w:t>
      </w:r>
      <w:r w:rsidRPr="00876620">
        <w:rPr>
          <w:rStyle w:val="StyleUnderline"/>
        </w:rPr>
        <w:t>the</w:t>
      </w:r>
      <w:r w:rsidRPr="00600020">
        <w:rPr>
          <w:sz w:val="16"/>
        </w:rPr>
        <w:t xml:space="preserve"> U.S. </w:t>
      </w:r>
      <w:r w:rsidRPr="00876620">
        <w:rPr>
          <w:rStyle w:val="StyleUnderline"/>
        </w:rPr>
        <w:t>Navy conducted hundreds of</w:t>
      </w:r>
      <w:r w:rsidRPr="00600020">
        <w:rPr>
          <w:sz w:val="16"/>
        </w:rPr>
        <w:t xml:space="preserve"> FON </w:t>
      </w:r>
      <w:r w:rsidRPr="00876620">
        <w:rPr>
          <w:rStyle w:val="StyleUnderline"/>
        </w:rPr>
        <w:t>operations to dispute</w:t>
      </w:r>
      <w:r w:rsidRPr="00600020">
        <w:rPr>
          <w:sz w:val="16"/>
        </w:rPr>
        <w:t xml:space="preserve"> various types of </w:t>
      </w:r>
      <w:r w:rsidRPr="00876620">
        <w:rPr>
          <w:rStyle w:val="StyleUnderline"/>
        </w:rPr>
        <w:t>excessive maritime claims</w:t>
      </w:r>
      <w:r w:rsidRPr="00600020">
        <w:rPr>
          <w:sz w:val="16"/>
        </w:rPr>
        <w:t xml:space="preserve"> made by 48 nations.[23] </w:t>
      </w:r>
      <w:r w:rsidRPr="00876620">
        <w:rPr>
          <w:rStyle w:val="StyleUnderline"/>
        </w:rPr>
        <w:t>The U</w:t>
      </w:r>
      <w:r w:rsidRPr="00600020">
        <w:rPr>
          <w:sz w:val="16"/>
        </w:rPr>
        <w:t xml:space="preserve">nited </w:t>
      </w:r>
      <w:r w:rsidRPr="00876620">
        <w:rPr>
          <w:rStyle w:val="StyleUnderline"/>
        </w:rPr>
        <w:t>S</w:t>
      </w:r>
      <w:r w:rsidRPr="00600020">
        <w:rPr>
          <w:sz w:val="16"/>
        </w:rPr>
        <w:t xml:space="preserve">tates </w:t>
      </w:r>
      <w:r w:rsidRPr="00876620">
        <w:rPr>
          <w:rStyle w:val="StyleUnderline"/>
        </w:rPr>
        <w:t>has issued</w:t>
      </w:r>
      <w:r w:rsidRPr="00600020">
        <w:rPr>
          <w:sz w:val="16"/>
        </w:rPr>
        <w:t xml:space="preserve"> a limited number of </w:t>
      </w:r>
      <w:r w:rsidRPr="00272171">
        <w:rPr>
          <w:rStyle w:val="StyleUnderline"/>
        </w:rPr>
        <w:t>FON protests regarding</w:t>
      </w:r>
      <w:r w:rsidRPr="00600020">
        <w:rPr>
          <w:sz w:val="16"/>
        </w:rPr>
        <w:t xml:space="preserve"> excessive maritime </w:t>
      </w:r>
      <w:r w:rsidRPr="00272171">
        <w:rPr>
          <w:rStyle w:val="StyleUnderline"/>
        </w:rPr>
        <w:t>claims in the Arctic</w:t>
      </w:r>
      <w:r w:rsidRPr="00600020">
        <w:rPr>
          <w:sz w:val="16"/>
        </w:rPr>
        <w:t xml:space="preserve"> Circle, including protests of Russian “historic waters” claims in the Laptev and </w:t>
      </w:r>
      <w:proofErr w:type="spellStart"/>
      <w:r w:rsidRPr="00600020">
        <w:rPr>
          <w:sz w:val="16"/>
        </w:rPr>
        <w:t>Sannikov</w:t>
      </w:r>
      <w:proofErr w:type="spellEnd"/>
      <w:r w:rsidRPr="00600020">
        <w:rPr>
          <w:sz w:val="16"/>
        </w:rPr>
        <w:t xml:space="preserve"> Straits and Canadian regulations on transit through the Northwest Passage.[24] </w:t>
      </w:r>
      <w:r w:rsidRPr="00272171">
        <w:rPr>
          <w:rStyle w:val="StyleUnderline"/>
        </w:rPr>
        <w:t>The U.S</w:t>
      </w:r>
      <w:r w:rsidRPr="00600020">
        <w:rPr>
          <w:sz w:val="16"/>
        </w:rPr>
        <w:t xml:space="preserve">. has made clear that it </w:t>
      </w:r>
      <w:r w:rsidRPr="00272171">
        <w:rPr>
          <w:rStyle w:val="StyleUnderline"/>
        </w:rPr>
        <w:t>will act in accordance with the</w:t>
      </w:r>
      <w:r w:rsidRPr="00600020">
        <w:rPr>
          <w:sz w:val="16"/>
        </w:rPr>
        <w:t xml:space="preserve"> customary international </w:t>
      </w:r>
      <w:r w:rsidRPr="00272171">
        <w:rPr>
          <w:rStyle w:val="StyleUnderline"/>
        </w:rPr>
        <w:t>law of the sea, including</w:t>
      </w:r>
      <w:r w:rsidRPr="00600020">
        <w:rPr>
          <w:sz w:val="16"/>
        </w:rPr>
        <w:t xml:space="preserve"> the </w:t>
      </w:r>
      <w:r w:rsidRPr="00272171">
        <w:rPr>
          <w:rStyle w:val="StyleUnderline"/>
        </w:rPr>
        <w:t>navigational provisions</w:t>
      </w:r>
      <w:r w:rsidRPr="00600020">
        <w:rPr>
          <w:sz w:val="16"/>
        </w:rPr>
        <w:t xml:space="preserve"> of UNCLOS, </w:t>
      </w:r>
      <w:r w:rsidRPr="00272171">
        <w:rPr>
          <w:rStyle w:val="StyleUnderline"/>
        </w:rPr>
        <w:t>and</w:t>
      </w:r>
      <w:r w:rsidRPr="00600020">
        <w:rPr>
          <w:sz w:val="16"/>
        </w:rPr>
        <w:t xml:space="preserve"> will </w:t>
      </w:r>
      <w:r w:rsidRPr="00272171">
        <w:rPr>
          <w:rStyle w:val="StyleUnderline"/>
        </w:rPr>
        <w:t>recognize</w:t>
      </w:r>
      <w:r w:rsidRPr="00600020">
        <w:rPr>
          <w:sz w:val="16"/>
        </w:rPr>
        <w:t xml:space="preserve"> the </w:t>
      </w:r>
      <w:r w:rsidRPr="00272171">
        <w:rPr>
          <w:rStyle w:val="StyleUnderline"/>
        </w:rPr>
        <w:t>maritime rights</w:t>
      </w:r>
      <w:r w:rsidRPr="00600020">
        <w:rPr>
          <w:sz w:val="16"/>
        </w:rPr>
        <w:t xml:space="preserve"> of other nations </w:t>
      </w:r>
      <w:r w:rsidRPr="00272171">
        <w:rPr>
          <w:rStyle w:val="StyleUnderline"/>
        </w:rPr>
        <w:t>in the Arctic Ocean</w:t>
      </w:r>
      <w:r w:rsidRPr="00600020">
        <w:rPr>
          <w:sz w:val="16"/>
        </w:rPr>
        <w:t xml:space="preserve"> and elsewhere. </w:t>
      </w:r>
      <w:r w:rsidRPr="00272171">
        <w:rPr>
          <w:rStyle w:val="StyleUnderline"/>
        </w:rPr>
        <w:t>When other nations assert claims contrary to</w:t>
      </w:r>
      <w:r w:rsidRPr="00600020">
        <w:rPr>
          <w:sz w:val="16"/>
        </w:rPr>
        <w:t xml:space="preserve"> customary </w:t>
      </w:r>
      <w:r w:rsidRPr="00272171">
        <w:rPr>
          <w:rStyle w:val="StyleUnderline"/>
        </w:rPr>
        <w:t>international</w:t>
      </w:r>
      <w:r w:rsidRPr="00600020">
        <w:rPr>
          <w:sz w:val="16"/>
        </w:rPr>
        <w:t xml:space="preserve"> </w:t>
      </w:r>
      <w:r w:rsidRPr="00272171">
        <w:rPr>
          <w:rStyle w:val="StyleUnderline"/>
        </w:rPr>
        <w:t>law, the U</w:t>
      </w:r>
      <w:r w:rsidRPr="00600020">
        <w:rPr>
          <w:sz w:val="16"/>
        </w:rPr>
        <w:t xml:space="preserve">nited </w:t>
      </w:r>
      <w:r w:rsidRPr="00272171">
        <w:rPr>
          <w:rStyle w:val="StyleUnderline"/>
        </w:rPr>
        <w:t>S</w:t>
      </w:r>
      <w:r w:rsidRPr="00600020">
        <w:rPr>
          <w:sz w:val="16"/>
        </w:rPr>
        <w:t xml:space="preserve">tates </w:t>
      </w:r>
      <w:r w:rsidRPr="00272171">
        <w:rPr>
          <w:rStyle w:val="StyleUnderline"/>
        </w:rPr>
        <w:t>actively contests such claims</w:t>
      </w:r>
      <w:r w:rsidRPr="00600020">
        <w:rPr>
          <w:sz w:val="16"/>
        </w:rPr>
        <w:t xml:space="preserve"> through the FON Program. </w:t>
      </w:r>
      <w:r w:rsidRPr="00272171">
        <w:rPr>
          <w:rStyle w:val="StyleUnderline"/>
        </w:rPr>
        <w:t>No evidence suggests</w:t>
      </w:r>
      <w:r w:rsidRPr="00600020">
        <w:rPr>
          <w:sz w:val="16"/>
        </w:rPr>
        <w:t xml:space="preserve"> that </w:t>
      </w:r>
      <w:r w:rsidRPr="00272171">
        <w:rPr>
          <w:rStyle w:val="StyleUnderline"/>
        </w:rPr>
        <w:t>any Arctic nation plans to hinder U.S. military mobility in the Arctic Ocean</w:t>
      </w:r>
      <w:r w:rsidRPr="00600020">
        <w:rPr>
          <w:sz w:val="16"/>
        </w:rPr>
        <w:t xml:space="preserve"> by making excessive maritime claims. </w:t>
      </w:r>
      <w:r w:rsidRPr="00272171">
        <w:rPr>
          <w:rStyle w:val="StyleUnderline"/>
        </w:rPr>
        <w:t>Nor is there evidence that any Arctic</w:t>
      </w:r>
      <w:r w:rsidRPr="00600020">
        <w:rPr>
          <w:sz w:val="16"/>
        </w:rPr>
        <w:t xml:space="preserve"> or non-Arctic </w:t>
      </w:r>
      <w:r w:rsidRPr="00600020">
        <w:rPr>
          <w:rStyle w:val="StyleUnderline"/>
        </w:rPr>
        <w:t>nation intends to disregard U.S. sovereignty over its territorial sea</w:t>
      </w:r>
      <w:r w:rsidRPr="00600020">
        <w:rPr>
          <w:sz w:val="16"/>
        </w:rPr>
        <w:t xml:space="preserve"> off Alaska. While the U.S. Navy and Coast Guard strongly favor U.S. accession to UNCLOS, neither has said that they are incapable of performing their respective missions without membership in the convention. The </w:t>
      </w:r>
      <w:r w:rsidRPr="00600020">
        <w:rPr>
          <w:rStyle w:val="StyleUnderline"/>
        </w:rPr>
        <w:t>navigational rights and freedoms enjoyed by the U</w:t>
      </w:r>
      <w:r w:rsidRPr="00600020">
        <w:rPr>
          <w:sz w:val="16"/>
        </w:rPr>
        <w:t xml:space="preserve">nited </w:t>
      </w:r>
      <w:r w:rsidRPr="00600020">
        <w:rPr>
          <w:rStyle w:val="StyleUnderline"/>
        </w:rPr>
        <w:t>S</w:t>
      </w:r>
      <w:r w:rsidRPr="00600020">
        <w:rPr>
          <w:sz w:val="16"/>
        </w:rPr>
        <w:t xml:space="preserve">tates </w:t>
      </w:r>
      <w:r w:rsidRPr="00600020">
        <w:rPr>
          <w:rStyle w:val="StyleUnderline"/>
        </w:rPr>
        <w:t>and its</w:t>
      </w:r>
      <w:r w:rsidRPr="00600020">
        <w:rPr>
          <w:sz w:val="16"/>
        </w:rPr>
        <w:t xml:space="preserve"> armed </w:t>
      </w:r>
      <w:r w:rsidRPr="00600020">
        <w:rPr>
          <w:rStyle w:val="StyleUnderline"/>
        </w:rPr>
        <w:t>forces in the Arctic are</w:t>
      </w:r>
      <w:r w:rsidRPr="00600020">
        <w:rPr>
          <w:sz w:val="16"/>
        </w:rPr>
        <w:t xml:space="preserve"> </w:t>
      </w:r>
      <w:r w:rsidRPr="00600020">
        <w:rPr>
          <w:rStyle w:val="StyleUnderline"/>
        </w:rPr>
        <w:t>guaranteed</w:t>
      </w:r>
      <w:r w:rsidRPr="00600020">
        <w:rPr>
          <w:sz w:val="16"/>
        </w:rPr>
        <w:t xml:space="preserve"> not by membership in a treaty, but rather </w:t>
      </w:r>
      <w:r w:rsidRPr="00600020">
        <w:rPr>
          <w:rStyle w:val="StyleUnderline"/>
        </w:rPr>
        <w:t>through</w:t>
      </w:r>
      <w:r w:rsidRPr="00600020">
        <w:rPr>
          <w:sz w:val="16"/>
        </w:rPr>
        <w:t xml:space="preserve"> a combination of long-standing </w:t>
      </w:r>
      <w:r w:rsidRPr="00600020">
        <w:rPr>
          <w:rStyle w:val="StyleUnderline"/>
        </w:rPr>
        <w:t>legal principles and persistent naval operations</w:t>
      </w:r>
      <w:r w:rsidRPr="00600020">
        <w:rPr>
          <w:sz w:val="16"/>
        </w:rPr>
        <w:t>.</w:t>
      </w:r>
    </w:p>
    <w:p w:rsidR="00DD4EDF" w:rsidRPr="00FB29F1" w:rsidRDefault="00DD4EDF" w:rsidP="00DD4EDF">
      <w:pPr>
        <w:pStyle w:val="Heading4"/>
      </w:pPr>
      <w:r w:rsidRPr="00FB29F1">
        <w:t>No link uniqueness</w:t>
      </w:r>
      <w:r w:rsidR="006B7365">
        <w:t>—</w:t>
      </w:r>
      <w:r w:rsidRPr="00FB29F1">
        <w:t>Arctic activity is always increasing</w:t>
      </w:r>
    </w:p>
    <w:p w:rsidR="00DD4EDF" w:rsidRPr="00FB29F1" w:rsidRDefault="00DD4EDF" w:rsidP="00DD4EDF">
      <w:pPr>
        <w:rPr>
          <w:sz w:val="16"/>
        </w:rPr>
      </w:pPr>
      <w:proofErr w:type="spellStart"/>
      <w:r w:rsidRPr="00FB29F1">
        <w:rPr>
          <w:b/>
        </w:rPr>
        <w:t>Emmerson</w:t>
      </w:r>
      <w:proofErr w:type="spellEnd"/>
      <w:r w:rsidRPr="00FB29F1">
        <w:rPr>
          <w:b/>
        </w:rPr>
        <w:t>, 12</w:t>
      </w:r>
      <w:r w:rsidR="006B7365">
        <w:rPr>
          <w:b/>
        </w:rPr>
        <w:t>—</w:t>
      </w:r>
      <w:r w:rsidRPr="00FB29F1">
        <w:rPr>
          <w:sz w:val="16"/>
        </w:rPr>
        <w:t>Reporter and writer for the Diplomat (Charles, “The Arctic opening: Opportunities and risks in the high north”, The Diplomat and International Canada, October 4, http://diplomatonline.com/mag/2012/10/the-arctic-opening-opportunities-and-risks-in-the-high-north/)//VIVIENNE</w:t>
      </w:r>
    </w:p>
    <w:p w:rsidR="00DD4EDF" w:rsidRPr="007125CC" w:rsidRDefault="00DD4EDF" w:rsidP="00DD4EDF">
      <w:pPr>
        <w:rPr>
          <w:u w:val="single"/>
        </w:rPr>
      </w:pPr>
      <w:r w:rsidRPr="00FB29F1">
        <w:rPr>
          <w:sz w:val="16"/>
        </w:rPr>
        <w:t xml:space="preserve">The combined effects of global resource depletion, climate change and technological progress mean the natural resource base of the Arctic — ﬁsheries, minerals and oil and gas — is now increasingly signiﬁcant and commercially viable. At the same time, </w:t>
      </w:r>
      <w:r w:rsidRPr="007125CC">
        <w:rPr>
          <w:u w:val="single"/>
        </w:rPr>
        <w:t>economic value is beginning to be attached to the Arctic natural environment</w:t>
      </w:r>
      <w:r w:rsidRPr="00FB29F1">
        <w:rPr>
          <w:sz w:val="16"/>
        </w:rPr>
        <w:t xml:space="preserve">, both for its role in regulating global climate and for its biodiversity. This is giving rise to prospecting for commercially viable biological processes and materials. </w:t>
      </w:r>
      <w:r w:rsidRPr="007125CC">
        <w:rPr>
          <w:u w:val="single"/>
        </w:rPr>
        <w:t xml:space="preserve">The wind and hydro-power potential of some parts of the Arctic is being explored. The regions are attracting a growing number of tourists. </w:t>
      </w:r>
      <w:r w:rsidRPr="00FB29F1">
        <w:rPr>
          <w:rStyle w:val="Emphasis"/>
        </w:rPr>
        <w:t>Shipping activity has expanded and intercontinental shipping</w:t>
      </w:r>
      <w:r w:rsidRPr="007125CC">
        <w:rPr>
          <w:u w:val="single"/>
        </w:rPr>
        <w:t>, though several decades away from reaching anything approaching the scale of existing major shipping routes, is a developing commercial reality.</w:t>
      </w:r>
    </w:p>
    <w:p w:rsidR="00DD4EDF" w:rsidRPr="00FB29F1" w:rsidRDefault="00DD4EDF" w:rsidP="00DD4EDF">
      <w:pPr>
        <w:rPr>
          <w:sz w:val="16"/>
        </w:rPr>
      </w:pPr>
    </w:p>
    <w:p w:rsidR="00DD4EDF" w:rsidRPr="000D0903" w:rsidRDefault="00DD4EDF" w:rsidP="000D0903">
      <w:pPr>
        <w:pStyle w:val="Heading2"/>
      </w:pPr>
      <w:r w:rsidRPr="000D0903">
        <w:t>2AC</w:t>
      </w:r>
      <w:r w:rsidR="006B7365">
        <w:t>—</w:t>
      </w:r>
      <w:r w:rsidRPr="000D0903">
        <w:t>China DA</w:t>
      </w:r>
    </w:p>
    <w:p w:rsidR="007125CC" w:rsidRDefault="007125CC" w:rsidP="007125CC">
      <w:pPr>
        <w:pStyle w:val="Heading3"/>
      </w:pPr>
      <w:r>
        <w:t>Link non-unique</w:t>
      </w:r>
    </w:p>
    <w:p w:rsidR="00DD4EDF" w:rsidRPr="00FB29F1" w:rsidRDefault="00DD4EDF" w:rsidP="00DD4EDF">
      <w:pPr>
        <w:pStyle w:val="Heading4"/>
      </w:pPr>
      <w:r w:rsidRPr="00FB29F1">
        <w:t>US presence in the Arctic and cooperation is inevitable</w:t>
      </w:r>
      <w:r w:rsidR="006B7365">
        <w:t>—</w:t>
      </w:r>
      <w:r w:rsidRPr="00FB29F1">
        <w:t>China presence now means nothing to policymakers</w:t>
      </w:r>
      <w:r w:rsidR="006B7365">
        <w:t>—</w:t>
      </w:r>
      <w:r w:rsidRPr="00FB29F1">
        <w:t>empirical examples of conflict mean nothing in the context of the Arctic</w:t>
      </w:r>
    </w:p>
    <w:p w:rsidR="00DD4EDF" w:rsidRPr="00FB29F1" w:rsidRDefault="00DD4EDF" w:rsidP="00DD4EDF">
      <w:pPr>
        <w:rPr>
          <w:sz w:val="16"/>
        </w:rPr>
      </w:pPr>
      <w:proofErr w:type="spellStart"/>
      <w:r w:rsidRPr="00FB29F1">
        <w:rPr>
          <w:b/>
        </w:rPr>
        <w:t>Baldor</w:t>
      </w:r>
      <w:proofErr w:type="spellEnd"/>
      <w:r w:rsidRPr="00FB29F1">
        <w:rPr>
          <w:b/>
        </w:rPr>
        <w:t xml:space="preserve">, 13 </w:t>
      </w:r>
      <w:r w:rsidRPr="00FB29F1">
        <w:rPr>
          <w:sz w:val="16"/>
        </w:rPr>
        <w:t xml:space="preserve">–Reporter for the Associated Press (Lolita C., “Hagel says nations must avoid conflict in Arctic”, Contra Costa Times, November 22, http://www.contracostatimes.com/ci_24577546/walker-seeks-middle-path-gop-presidential-buzz)//VIVIENNE </w:t>
      </w:r>
    </w:p>
    <w:p w:rsidR="00DD4EDF" w:rsidRPr="00FB29F1" w:rsidRDefault="00DD4EDF" w:rsidP="00DD4EDF">
      <w:pPr>
        <w:rPr>
          <w:sz w:val="16"/>
        </w:rPr>
      </w:pPr>
      <w:r w:rsidRPr="00FB29F1">
        <w:rPr>
          <w:sz w:val="16"/>
        </w:rPr>
        <w:t>HALIFAX, Nova Scotia—</w:t>
      </w:r>
      <w:r w:rsidRPr="007125CC">
        <w:rPr>
          <w:u w:val="single"/>
        </w:rPr>
        <w:t xml:space="preserve">The </w:t>
      </w:r>
      <w:r w:rsidRPr="00FB29F1">
        <w:rPr>
          <w:rStyle w:val="Emphasis"/>
        </w:rPr>
        <w:t>U.S. will assert its sovereignty in the Arctic</w:t>
      </w:r>
      <w:r w:rsidRPr="007125CC">
        <w:rPr>
          <w:u w:val="single"/>
        </w:rPr>
        <w:t>, Defense Secretary Chuck Hagel warned</w:t>
      </w:r>
      <w:r w:rsidRPr="00FB29F1">
        <w:rPr>
          <w:sz w:val="16"/>
        </w:rPr>
        <w:t xml:space="preserve"> Friday, </w:t>
      </w:r>
      <w:r w:rsidRPr="00FB29F1">
        <w:rPr>
          <w:rStyle w:val="Emphasis"/>
        </w:rPr>
        <w:t>even as</w:t>
      </w:r>
      <w:r w:rsidRPr="00FB29F1">
        <w:rPr>
          <w:sz w:val="16"/>
        </w:rPr>
        <w:t xml:space="preserve"> Russia, </w:t>
      </w:r>
      <w:r w:rsidRPr="00FB29F1">
        <w:rPr>
          <w:rStyle w:val="Emphasis"/>
        </w:rPr>
        <w:t>China</w:t>
      </w:r>
      <w:r w:rsidRPr="00FB29F1">
        <w:rPr>
          <w:sz w:val="16"/>
        </w:rPr>
        <w:t xml:space="preserve"> and other nations </w:t>
      </w:r>
      <w:r w:rsidRPr="00FB29F1">
        <w:rPr>
          <w:rStyle w:val="Emphasis"/>
        </w:rPr>
        <w:t>stake claims and expand their use of the icy waters for military exercises and transit</w:t>
      </w:r>
      <w:r w:rsidRPr="00FB29F1">
        <w:rPr>
          <w:sz w:val="16"/>
        </w:rPr>
        <w:t xml:space="preserve">. Speaking at a security forum, Hagel said energy </w:t>
      </w:r>
      <w:r w:rsidRPr="00FB29F1">
        <w:rPr>
          <w:rStyle w:val="StyleUnderline"/>
        </w:rPr>
        <w:t>exploration in the</w:t>
      </w:r>
      <w:r w:rsidRPr="00FB29F1">
        <w:rPr>
          <w:sz w:val="16"/>
        </w:rPr>
        <w:t xml:space="preserve"> largely untapped </w:t>
      </w:r>
      <w:r w:rsidRPr="00FB29F1">
        <w:rPr>
          <w:rStyle w:val="StyleUnderline"/>
        </w:rPr>
        <w:t>Arctic</w:t>
      </w:r>
      <w:r w:rsidRPr="00FB29F1">
        <w:rPr>
          <w:sz w:val="16"/>
        </w:rPr>
        <w:t xml:space="preserve"> region </w:t>
      </w:r>
      <w:r w:rsidRPr="00FB29F1">
        <w:rPr>
          <w:rStyle w:val="StyleUnderline"/>
        </w:rPr>
        <w:t>could heighten international tensions, but that countries must work together to avoid conflict, "We will remain prepared to detect, deter, prevent and defeat threats to our homeland and we will continue to exercise U.S. sovereignty</w:t>
      </w:r>
      <w:r w:rsidRPr="00FB29F1">
        <w:rPr>
          <w:sz w:val="16"/>
        </w:rPr>
        <w:t xml:space="preserve"> in and around Alaska," Hagel said, as he unveiled the Pentagon's new Arctic strategy. With a nod to the increased interest in the Arctic's lucrative oil and gas deposits, he added: "</w:t>
      </w:r>
      <w:r w:rsidRPr="00FB29F1">
        <w:rPr>
          <w:rStyle w:val="StyleUnderline"/>
        </w:rPr>
        <w:t>Throughout human history, mankind has raced to discover the next frontier.</w:t>
      </w:r>
      <w:r w:rsidRPr="00FB29F1">
        <w:rPr>
          <w:sz w:val="16"/>
        </w:rPr>
        <w:t xml:space="preserve"> And time after time, </w:t>
      </w:r>
      <w:r w:rsidRPr="00FB29F1">
        <w:rPr>
          <w:rStyle w:val="StyleUnderline"/>
        </w:rPr>
        <w:t>discovery was swiftly followed by conflict. We cannot erase this history. But we can assure that history does not repeat itself in the Arctic</w:t>
      </w:r>
      <w:r w:rsidRPr="00FB29F1">
        <w:rPr>
          <w:sz w:val="16"/>
        </w:rPr>
        <w:t xml:space="preserve">." </w:t>
      </w:r>
      <w:r w:rsidRPr="00FB29F1">
        <w:rPr>
          <w:rStyle w:val="StyleUnderline"/>
        </w:rPr>
        <w:t>Hagel's comments came as the military finalized plans to expand operations in the vast waters of the Arctic</w:t>
      </w:r>
      <w:r w:rsidRPr="00FB29F1">
        <w:rPr>
          <w:sz w:val="16"/>
        </w:rPr>
        <w:t xml:space="preserve">, where melting ice caps are opening sea lanes and giving nations like Russia greater access to the oil and gas deposits. But it will take money and resources for the U.S. to fill the wide gaps in satellite and communications coverage, add deep-water ports and buy more ships that can withstand the frigid waters or break through the ice. Hagel acknowledged the budget pressures, but he said </w:t>
      </w:r>
      <w:r w:rsidRPr="00FB29F1">
        <w:rPr>
          <w:rStyle w:val="StyleUnderline"/>
        </w:rPr>
        <w:t>the U.S. must map out its long-range plans despite the ongoing "deep and abrupt" spending cuts. There are no cost or budget estimates yet. But by the end of this year, the Navy will complete plans that lay out what the U.S. needs to do to increase communications, harden ships and negotiate international agreements so that nations will be able to track traffic in the Arctic and conduct search-and-rescue missions</w:t>
      </w:r>
      <w:r w:rsidRPr="00FB29F1">
        <w:rPr>
          <w:sz w:val="16"/>
        </w:rPr>
        <w:t xml:space="preserve">. </w:t>
      </w:r>
    </w:p>
    <w:p w:rsidR="00DD4EDF" w:rsidRPr="000D0903" w:rsidRDefault="00DD4EDF" w:rsidP="000D0903">
      <w:pPr>
        <w:pStyle w:val="Heading2"/>
      </w:pPr>
      <w:r w:rsidRPr="000D0903">
        <w:t>2AC</w:t>
      </w:r>
      <w:r w:rsidR="006B7365">
        <w:t>—</w:t>
      </w:r>
      <w:r w:rsidRPr="000D0903">
        <w:t>Elections DA</w:t>
      </w:r>
    </w:p>
    <w:p w:rsidR="00DD4EDF" w:rsidRPr="007125CC" w:rsidRDefault="00DD4EDF" w:rsidP="007125CC">
      <w:pPr>
        <w:pStyle w:val="Heading3"/>
      </w:pPr>
      <w:r w:rsidRPr="007125CC">
        <w:t>Plan Popular</w:t>
      </w:r>
    </w:p>
    <w:p w:rsidR="00DD4EDF" w:rsidRPr="00FB29F1" w:rsidRDefault="00DD4EDF" w:rsidP="00DD4EDF">
      <w:pPr>
        <w:rPr>
          <w:sz w:val="16"/>
        </w:rPr>
      </w:pPr>
    </w:p>
    <w:p w:rsidR="00DD4EDF" w:rsidRPr="00FB29F1" w:rsidRDefault="00DD4EDF" w:rsidP="00DD4EDF">
      <w:pPr>
        <w:pStyle w:val="Heading4"/>
      </w:pPr>
      <w:r w:rsidRPr="00FB29F1">
        <w:t>Increased Arctic research is popular with the public</w:t>
      </w:r>
    </w:p>
    <w:p w:rsidR="00DD4EDF" w:rsidRPr="00FB29F1" w:rsidRDefault="00DD4EDF" w:rsidP="00DD4EDF">
      <w:pPr>
        <w:rPr>
          <w:sz w:val="16"/>
        </w:rPr>
      </w:pPr>
      <w:r w:rsidRPr="00FB29F1">
        <w:rPr>
          <w:b/>
        </w:rPr>
        <w:t xml:space="preserve">Kahn and </w:t>
      </w:r>
      <w:proofErr w:type="spellStart"/>
      <w:r w:rsidRPr="00FB29F1">
        <w:rPr>
          <w:b/>
        </w:rPr>
        <w:t>Lubchenco</w:t>
      </w:r>
      <w:proofErr w:type="spellEnd"/>
      <w:r w:rsidRPr="00FB29F1">
        <w:rPr>
          <w:b/>
        </w:rPr>
        <w:t>, 12</w:t>
      </w:r>
      <w:r w:rsidR="006B7365">
        <w:rPr>
          <w:b/>
        </w:rPr>
        <w:t>—</w:t>
      </w:r>
      <w:r w:rsidRPr="00FB29F1">
        <w:rPr>
          <w:sz w:val="16"/>
        </w:rPr>
        <w:t xml:space="preserve">Reporter for Climate.gov AND NOAA Administrator (Brian and Jane, “Talking about the Arctic with NOAA Administrator </w:t>
      </w:r>
      <w:proofErr w:type="spellStart"/>
      <w:r w:rsidRPr="00FB29F1">
        <w:rPr>
          <w:sz w:val="16"/>
        </w:rPr>
        <w:t>Lubchenco</w:t>
      </w:r>
      <w:proofErr w:type="spellEnd"/>
      <w:r w:rsidRPr="00FB29F1">
        <w:rPr>
          <w:sz w:val="16"/>
        </w:rPr>
        <w:t>”, December 6, Climate, http://www.wwfblogs.org/climate/aggregator/sources/14)//VIVIENNE</w:t>
      </w:r>
    </w:p>
    <w:p w:rsidR="00DD4EDF" w:rsidRPr="007125CC" w:rsidRDefault="00DD4EDF" w:rsidP="00DD4EDF">
      <w:pPr>
        <w:rPr>
          <w:u w:val="single"/>
        </w:rPr>
      </w:pPr>
      <w:r w:rsidRPr="007125CC">
        <w:rPr>
          <w:u w:val="single"/>
        </w:rPr>
        <w:t>How can the Arctic Report Card help inform</w:t>
      </w:r>
      <w:r w:rsidRPr="00FB29F1">
        <w:rPr>
          <w:sz w:val="16"/>
        </w:rPr>
        <w:t xml:space="preserve"> policymakers and </w:t>
      </w:r>
      <w:r w:rsidRPr="007125CC">
        <w:rPr>
          <w:u w:val="single"/>
        </w:rPr>
        <w:t>the public</w:t>
      </w:r>
      <w:r w:rsidRPr="00FB29F1">
        <w:rPr>
          <w:sz w:val="16"/>
        </w:rPr>
        <w:t xml:space="preserve">? A key role of science is to inform our understanding of what’s happening to the world around us and what the consequences of different choices we make might be. </w:t>
      </w:r>
      <w:r w:rsidRPr="007125CC">
        <w:rPr>
          <w:u w:val="single"/>
        </w:rPr>
        <w:t>The reason there’s a big push for research in the Arctic is it’s changing so rapidly and it has such huge consequences for the rest of world;</w:t>
      </w:r>
      <w:r w:rsidRPr="00FB29F1">
        <w:rPr>
          <w:sz w:val="16"/>
        </w:rPr>
        <w:t xml:space="preserve"> yet we don’t understand a lot of it. </w:t>
      </w:r>
      <w:r w:rsidRPr="007125CC">
        <w:rPr>
          <w:u w:val="single"/>
        </w:rPr>
        <w:t>Getting a better handle on Arctic science and the ways it’s changing has an immediate benefit by informing decision-making. I believe Arctic science should be accessible, relevant, and understandable to citizens as well as policymakers since the Arctic is such a special place; and it’s important for scientists to help share that information in ways that are just that.</w:t>
      </w:r>
    </w:p>
    <w:p w:rsidR="00DD4EDF" w:rsidRPr="000D0903" w:rsidRDefault="00DD4EDF" w:rsidP="000D0903">
      <w:pPr>
        <w:pStyle w:val="Heading2"/>
      </w:pPr>
      <w:r w:rsidRPr="000D0903">
        <w:t>2AC</w:t>
      </w:r>
      <w:r w:rsidR="006B7365">
        <w:t>—</w:t>
      </w:r>
      <w:r w:rsidRPr="000D0903">
        <w:t>Russia DA</w:t>
      </w:r>
    </w:p>
    <w:p w:rsidR="00DD4EDF" w:rsidRPr="007125CC" w:rsidRDefault="00DD4EDF" w:rsidP="007125CC">
      <w:pPr>
        <w:pStyle w:val="Heading3"/>
      </w:pPr>
      <w:r w:rsidRPr="007125CC">
        <w:t>Link non-unique</w:t>
      </w:r>
    </w:p>
    <w:p w:rsidR="00DD4EDF" w:rsidRPr="00FB29F1" w:rsidRDefault="00DD4EDF" w:rsidP="00DD4EDF">
      <w:pPr>
        <w:pStyle w:val="Heading4"/>
      </w:pPr>
      <w:r w:rsidRPr="00FB29F1">
        <w:t>US presence in the Arctic and cooperation is inevitable</w:t>
      </w:r>
      <w:r w:rsidR="006B7365">
        <w:t>—</w:t>
      </w:r>
      <w:r w:rsidRPr="00FB29F1">
        <w:t>Russian presence now means nothing to policymakers</w:t>
      </w:r>
      <w:r w:rsidR="006B7365">
        <w:t>—</w:t>
      </w:r>
      <w:r w:rsidRPr="00FB29F1">
        <w:t>empirical examples of conflict haven’t escalated the Arctic</w:t>
      </w:r>
    </w:p>
    <w:p w:rsidR="00DD4EDF" w:rsidRPr="00FB29F1" w:rsidRDefault="00DD4EDF" w:rsidP="00DD4EDF">
      <w:pPr>
        <w:rPr>
          <w:sz w:val="16"/>
        </w:rPr>
      </w:pPr>
      <w:proofErr w:type="spellStart"/>
      <w:r w:rsidRPr="00FB29F1">
        <w:rPr>
          <w:b/>
        </w:rPr>
        <w:t>Baldor</w:t>
      </w:r>
      <w:proofErr w:type="spellEnd"/>
      <w:r w:rsidRPr="00FB29F1">
        <w:rPr>
          <w:b/>
        </w:rPr>
        <w:t xml:space="preserve">, 13 </w:t>
      </w:r>
      <w:r w:rsidRPr="00FB29F1">
        <w:rPr>
          <w:sz w:val="16"/>
        </w:rPr>
        <w:t xml:space="preserve">–Reporter for the Associated Press (Lolita C., “Hagel says nations must avoid conflict in Arctic”, Contra Costa Times, November 22, http://www.contracostatimes.com/ci_24577546/walker-seeks-middle-path-gop-presidential-buzz)//VIVIENNE </w:t>
      </w:r>
    </w:p>
    <w:p w:rsidR="00DD4EDF" w:rsidRPr="00FB29F1" w:rsidRDefault="00DD4EDF" w:rsidP="00DD4EDF">
      <w:pPr>
        <w:rPr>
          <w:sz w:val="14"/>
        </w:rPr>
      </w:pPr>
      <w:r w:rsidRPr="00FB29F1">
        <w:rPr>
          <w:sz w:val="14"/>
        </w:rPr>
        <w:t>HALIFAX, Nova Scotia—</w:t>
      </w:r>
      <w:r w:rsidRPr="007125CC">
        <w:rPr>
          <w:u w:val="single"/>
        </w:rPr>
        <w:t xml:space="preserve">The </w:t>
      </w:r>
      <w:r w:rsidRPr="00FB29F1">
        <w:rPr>
          <w:rStyle w:val="Emphasis"/>
        </w:rPr>
        <w:t>U.S. will assert its sovereignty in the Arctic</w:t>
      </w:r>
      <w:r w:rsidRPr="007125CC">
        <w:rPr>
          <w:u w:val="single"/>
        </w:rPr>
        <w:t>, Defense Secretary Chuck Hagel warned</w:t>
      </w:r>
      <w:r w:rsidRPr="00FB29F1">
        <w:rPr>
          <w:sz w:val="14"/>
        </w:rPr>
        <w:t xml:space="preserve"> Friday, </w:t>
      </w:r>
      <w:r w:rsidRPr="00FB29F1">
        <w:rPr>
          <w:rStyle w:val="Emphasis"/>
        </w:rPr>
        <w:t>even as</w:t>
      </w:r>
      <w:r w:rsidRPr="00FB29F1">
        <w:rPr>
          <w:sz w:val="14"/>
        </w:rPr>
        <w:t xml:space="preserve"> </w:t>
      </w:r>
      <w:r w:rsidRPr="00FB29F1">
        <w:rPr>
          <w:rStyle w:val="Emphasis"/>
        </w:rPr>
        <w:t>Russia</w:t>
      </w:r>
      <w:r w:rsidRPr="00FB29F1">
        <w:rPr>
          <w:sz w:val="14"/>
        </w:rPr>
        <w:t xml:space="preserve">, China and other nations </w:t>
      </w:r>
      <w:r w:rsidRPr="00FB29F1">
        <w:rPr>
          <w:rStyle w:val="Emphasis"/>
        </w:rPr>
        <w:t>stake claims and expand their use of the icy waters for military exercises and transit</w:t>
      </w:r>
      <w:r w:rsidRPr="00FB29F1">
        <w:rPr>
          <w:sz w:val="14"/>
        </w:rPr>
        <w:t xml:space="preserve">. Speaking at a security forum, Hagel said energy </w:t>
      </w:r>
      <w:r w:rsidRPr="00FB29F1">
        <w:rPr>
          <w:rStyle w:val="StyleUnderline"/>
        </w:rPr>
        <w:t>exploration in the</w:t>
      </w:r>
      <w:r w:rsidRPr="00FB29F1">
        <w:rPr>
          <w:sz w:val="14"/>
        </w:rPr>
        <w:t xml:space="preserve"> largely untapped </w:t>
      </w:r>
      <w:r w:rsidRPr="00FB29F1">
        <w:rPr>
          <w:rStyle w:val="StyleUnderline"/>
        </w:rPr>
        <w:t>Arctic</w:t>
      </w:r>
      <w:r w:rsidRPr="00FB29F1">
        <w:rPr>
          <w:sz w:val="14"/>
        </w:rPr>
        <w:t xml:space="preserve"> region </w:t>
      </w:r>
      <w:r w:rsidRPr="00FB29F1">
        <w:rPr>
          <w:rStyle w:val="StyleUnderline"/>
        </w:rPr>
        <w:t>could heighten international tensions, but that countries must work together to avoid conflict, "We will remain prepared to detect, deter, prevent and defeat threats to our homeland and we will continue to exercise U.S. sovereignty</w:t>
      </w:r>
      <w:r w:rsidRPr="00FB29F1">
        <w:rPr>
          <w:sz w:val="14"/>
        </w:rPr>
        <w:t xml:space="preserve"> in and around Alaska," Hagel said, as he unveiled the Pentagon's new Arctic strategy. With a nod to the increased interest in the Arctic's lucrative oil and gas deposits, he added: "</w:t>
      </w:r>
      <w:r w:rsidRPr="00FB29F1">
        <w:rPr>
          <w:rStyle w:val="StyleUnderline"/>
        </w:rPr>
        <w:t>Throughout human history, mankind has raced to discover the next frontier.</w:t>
      </w:r>
      <w:r w:rsidRPr="00FB29F1">
        <w:rPr>
          <w:sz w:val="14"/>
        </w:rPr>
        <w:t xml:space="preserve"> And time after time, </w:t>
      </w:r>
      <w:r w:rsidRPr="00FB29F1">
        <w:rPr>
          <w:rStyle w:val="StyleUnderline"/>
        </w:rPr>
        <w:t>discovery was swiftly followed by conflict. We cannot erase this history. But we can assure that history does not repeat itself in the Arctic</w:t>
      </w:r>
      <w:r w:rsidRPr="00FB29F1">
        <w:rPr>
          <w:sz w:val="14"/>
        </w:rPr>
        <w:t xml:space="preserve">." </w:t>
      </w:r>
      <w:r w:rsidRPr="00FB29F1">
        <w:rPr>
          <w:rStyle w:val="StyleUnderline"/>
        </w:rPr>
        <w:t>Hagel's comments came as the military finalized plans to expand operations in the vast waters of the Arctic</w:t>
      </w:r>
      <w:r w:rsidRPr="00FB29F1">
        <w:rPr>
          <w:sz w:val="14"/>
        </w:rPr>
        <w:t xml:space="preserve">, where melting ice caps are opening sea lanes and giving nations like Russia greater access to the oil and gas deposits. But it will take money and resources for the U.S. to fill the wide gaps in satellite and communications coverage, add deep-water ports and buy more ships that can withstand the frigid waters or break through the ice. Hagel acknowledged the budget pressures, but he said </w:t>
      </w:r>
      <w:r w:rsidRPr="00FB29F1">
        <w:rPr>
          <w:rStyle w:val="StyleUnderline"/>
        </w:rPr>
        <w:t>the U.S. must map out its long-range plans despite the ongoing "deep and abrupt" spending cuts. There are no cost or budget estimates yet. But by the end of this year, the Navy will complete plans that lay out what the U.S. needs to do to increase communications, harden ships and negotiate international agreements so that nations will be able to track traffic in the Arctic and conduct search-and-rescue missions</w:t>
      </w:r>
      <w:r w:rsidRPr="00FB29F1">
        <w:rPr>
          <w:sz w:val="14"/>
        </w:rPr>
        <w:t xml:space="preserve">. </w:t>
      </w:r>
    </w:p>
    <w:p w:rsidR="00DD4EDF" w:rsidRPr="00FB29F1" w:rsidRDefault="00DD4EDF" w:rsidP="00DD4EDF">
      <w:pPr>
        <w:rPr>
          <w:sz w:val="14"/>
        </w:rPr>
      </w:pPr>
    </w:p>
    <w:p w:rsidR="00DD4EDF" w:rsidRPr="007125CC" w:rsidRDefault="00DD4EDF" w:rsidP="007125CC">
      <w:pPr>
        <w:pStyle w:val="Heading3"/>
      </w:pPr>
      <w:r w:rsidRPr="007125CC">
        <w:t>No impact</w:t>
      </w:r>
    </w:p>
    <w:p w:rsidR="00DD4EDF" w:rsidRPr="00FB29F1" w:rsidRDefault="00DD4EDF" w:rsidP="00DD4EDF">
      <w:pPr>
        <w:pStyle w:val="Heading4"/>
      </w:pPr>
      <w:r w:rsidRPr="00FB29F1">
        <w:t>The plan doesn’t cause conflict with Russia</w:t>
      </w:r>
    </w:p>
    <w:p w:rsidR="00DD4EDF" w:rsidRPr="00FB29F1" w:rsidRDefault="00DD4EDF" w:rsidP="00DD4EDF">
      <w:pPr>
        <w:rPr>
          <w:sz w:val="16"/>
        </w:rPr>
      </w:pPr>
      <w:r w:rsidRPr="00FB29F1">
        <w:rPr>
          <w:b/>
        </w:rPr>
        <w:t>Griggs, 11</w:t>
      </w:r>
      <w:r w:rsidR="006B7365">
        <w:rPr>
          <w:b/>
        </w:rPr>
        <w:t>—</w:t>
      </w:r>
      <w:r w:rsidRPr="00FB29F1">
        <w:rPr>
          <w:sz w:val="16"/>
        </w:rPr>
        <w:t>Reporter for Popular Mechanics (Mary Beth, “Who Owns the North Pole?”, Popular Mechanics, June 14, http://www.popularmechanics.com/science/energy/coal-oil-gas/who-owns-the-north-pole)//VIVIENNE</w:t>
      </w:r>
    </w:p>
    <w:p w:rsidR="00DD4EDF" w:rsidRPr="00FB29F1" w:rsidRDefault="00DD4EDF" w:rsidP="00DD4EDF">
      <w:pPr>
        <w:rPr>
          <w:sz w:val="16"/>
        </w:rPr>
      </w:pPr>
      <w:r w:rsidRPr="00FB29F1">
        <w:rPr>
          <w:rStyle w:val="StyleUnderline"/>
        </w:rPr>
        <w:t>That hasn’t stopped the United States from preparing for the fight over the future of the Arctic.</w:t>
      </w:r>
      <w:r w:rsidRPr="00FB29F1">
        <w:rPr>
          <w:sz w:val="16"/>
        </w:rPr>
        <w:t xml:space="preserve"> The State Department heads up the Extended Continental Shelf Task Force, which coordinates with 12 other government agencies to define the Extended Continental Shelf for the United States. Norway and </w:t>
      </w:r>
      <w:r w:rsidRPr="00FB29F1">
        <w:rPr>
          <w:rStyle w:val="StyleUnderline"/>
        </w:rPr>
        <w:t>Russia</w:t>
      </w:r>
      <w:r w:rsidRPr="00FB29F1">
        <w:rPr>
          <w:sz w:val="16"/>
        </w:rPr>
        <w:t xml:space="preserve"> have </w:t>
      </w:r>
      <w:r w:rsidRPr="00FB29F1">
        <w:rPr>
          <w:rStyle w:val="StyleUnderline"/>
        </w:rPr>
        <w:t>already put their extended shelf claims before the Commission</w:t>
      </w:r>
      <w:r w:rsidRPr="00FB29F1">
        <w:rPr>
          <w:sz w:val="16"/>
        </w:rPr>
        <w:t xml:space="preserve">, with particular aggressiveness on Russia’s part. The country first put a claim to the North Pole in 2001, but the commission decided that it needed more evidence. So </w:t>
      </w:r>
      <w:r w:rsidRPr="00FB29F1">
        <w:rPr>
          <w:rStyle w:val="StyleUnderline"/>
        </w:rPr>
        <w:t>the Russians completed more missions to the underwater</w:t>
      </w:r>
      <w:r w:rsidRPr="00FB29F1">
        <w:rPr>
          <w:sz w:val="16"/>
        </w:rPr>
        <w:t xml:space="preserve"> </w:t>
      </w:r>
      <w:proofErr w:type="spellStart"/>
      <w:r w:rsidRPr="00FB29F1">
        <w:rPr>
          <w:rStyle w:val="StyleUnderline"/>
        </w:rPr>
        <w:t>Lomonosov</w:t>
      </w:r>
      <w:proofErr w:type="spellEnd"/>
      <w:r w:rsidRPr="00FB29F1">
        <w:rPr>
          <w:rStyle w:val="StyleUnderline"/>
        </w:rPr>
        <w:t xml:space="preserve"> Ridge</w:t>
      </w:r>
      <w:r w:rsidRPr="00FB29F1">
        <w:rPr>
          <w:sz w:val="16"/>
        </w:rPr>
        <w:t xml:space="preserve"> </w:t>
      </w:r>
      <w:r w:rsidRPr="00FB29F1">
        <w:rPr>
          <w:rStyle w:val="StyleUnderline"/>
        </w:rPr>
        <w:t>over the next six years</w:t>
      </w:r>
      <w:r w:rsidRPr="00FB29F1">
        <w:rPr>
          <w:sz w:val="16"/>
        </w:rPr>
        <w:t xml:space="preserve">. In 2007, </w:t>
      </w:r>
      <w:r w:rsidRPr="00FB29F1">
        <w:rPr>
          <w:rStyle w:val="StyleUnderline"/>
        </w:rPr>
        <w:t>they tried to drive home the point: They planted a Russian flag on the seafloor at the North Pole. It was quite the publicity stunt</w:t>
      </w:r>
      <w:r w:rsidRPr="00FB29F1">
        <w:rPr>
          <w:sz w:val="16"/>
        </w:rPr>
        <w:t xml:space="preserve">, Mayer says. Though it had no legal bearing, </w:t>
      </w:r>
      <w:r w:rsidRPr="00FB29F1">
        <w:rPr>
          <w:rStyle w:val="StyleUnderline"/>
        </w:rPr>
        <w:t>the flag incident ignited interest in the U.S</w:t>
      </w:r>
      <w:r w:rsidRPr="00FB29F1">
        <w:rPr>
          <w:sz w:val="16"/>
        </w:rPr>
        <w:t xml:space="preserve">. Extended Continental Shelf Project. When he and his team were jetting off from Boston’s Logan airport on their first expedition post-flag, a woman approached him who wanted to know if he was going to protect the Arctic from the Russians. “I said, ‘Yes, ma’am,’” Mayer says. </w:t>
      </w:r>
      <w:r w:rsidRPr="00FB29F1">
        <w:rPr>
          <w:rStyle w:val="Emphasis"/>
        </w:rPr>
        <w:t>Arctic mapping isn’t quite a Cold War conflict</w:t>
      </w:r>
      <w:r w:rsidRPr="00FB29F1">
        <w:rPr>
          <w:sz w:val="16"/>
        </w:rPr>
        <w:t xml:space="preserve">. Researchers from the different countries have an amicable relationship, Mayer says; the </w:t>
      </w:r>
      <w:r w:rsidRPr="00FB29F1">
        <w:rPr>
          <w:rStyle w:val="StyleUnderline"/>
        </w:rPr>
        <w:t>United States</w:t>
      </w:r>
      <w:r w:rsidRPr="00FB29F1">
        <w:rPr>
          <w:sz w:val="16"/>
        </w:rPr>
        <w:t xml:space="preserve"> </w:t>
      </w:r>
      <w:r w:rsidRPr="00FB29F1">
        <w:rPr>
          <w:rStyle w:val="StyleUnderline"/>
        </w:rPr>
        <w:t>and Canada go on joint missions to gather data</w:t>
      </w:r>
      <w:r w:rsidRPr="00FB29F1">
        <w:rPr>
          <w:sz w:val="16"/>
        </w:rPr>
        <w:t xml:space="preserve"> (despite the fact that the two countries have multiple maritime border disputes). “I think we all realize that it’s so hard to map up there,” Mayer says. They all know the difficulty of mapping the areas needed before the ice begins to close back in on the ships. </w:t>
      </w:r>
      <w:r w:rsidRPr="00FB29F1">
        <w:rPr>
          <w:rStyle w:val="StyleUnderline"/>
        </w:rPr>
        <w:t>So the attitude remains remarkably cordial for what is essentially a territorial dispute, and that’s a good thing. “These nations . . . are not sending armies,”</w:t>
      </w:r>
      <w:r w:rsidRPr="00FB29F1">
        <w:rPr>
          <w:sz w:val="16"/>
        </w:rPr>
        <w:t xml:space="preserve"> Mayer says. “They’re sending mappers.”</w:t>
      </w:r>
    </w:p>
    <w:p w:rsidR="00DD4EDF" w:rsidRPr="000D0903" w:rsidRDefault="00DD4EDF" w:rsidP="000D0903">
      <w:pPr>
        <w:pStyle w:val="Heading2"/>
      </w:pPr>
      <w:r w:rsidRPr="000D0903">
        <w:t>2AC</w:t>
      </w:r>
      <w:r w:rsidR="006B7365">
        <w:t>—</w:t>
      </w:r>
      <w:r w:rsidRPr="000D0903">
        <w:t>Energy Prices DA</w:t>
      </w:r>
    </w:p>
    <w:p w:rsidR="00DD4EDF" w:rsidRPr="000D0903" w:rsidRDefault="00DD4EDF" w:rsidP="00DD4EDF">
      <w:pPr>
        <w:keepNext/>
        <w:keepLines/>
        <w:pageBreakBefore/>
        <w:spacing w:before="200"/>
        <w:jc w:val="center"/>
        <w:outlineLvl w:val="2"/>
        <w:rPr>
          <w:rFonts w:eastAsiaTheme="majorEastAsia" w:cstheme="majorBidi"/>
          <w:b/>
          <w:bCs/>
          <w:sz w:val="28"/>
          <w:szCs w:val="28"/>
          <w:u w:val="single"/>
        </w:rPr>
      </w:pPr>
      <w:r w:rsidRPr="000D0903">
        <w:rPr>
          <w:rFonts w:eastAsiaTheme="majorEastAsia" w:cstheme="majorBidi"/>
          <w:b/>
          <w:bCs/>
          <w:sz w:val="28"/>
          <w:szCs w:val="28"/>
          <w:u w:val="single"/>
        </w:rPr>
        <w:t>AT: Energy Prices</w:t>
      </w:r>
    </w:p>
    <w:p w:rsidR="00DD4EDF" w:rsidRPr="007125CC" w:rsidRDefault="007125CC" w:rsidP="00DD4EDF">
      <w:pPr>
        <w:keepNext/>
        <w:keepLines/>
        <w:spacing w:before="200"/>
        <w:outlineLvl w:val="3"/>
        <w:rPr>
          <w:rFonts w:eastAsiaTheme="majorEastAsia" w:cstheme="majorBidi"/>
          <w:b/>
          <w:bCs/>
          <w:iCs/>
        </w:rPr>
      </w:pPr>
      <w:r w:rsidRPr="007125CC">
        <w:rPr>
          <w:rFonts w:eastAsiaTheme="majorEastAsia" w:cstheme="majorBidi"/>
          <w:b/>
          <w:bCs/>
          <w:iCs/>
        </w:rPr>
        <w:t>Non-unique—</w:t>
      </w:r>
      <w:r w:rsidR="00DD4EDF" w:rsidRPr="007125CC">
        <w:rPr>
          <w:rFonts w:eastAsiaTheme="majorEastAsia" w:cstheme="majorBidi"/>
          <w:b/>
          <w:bCs/>
          <w:iCs/>
        </w:rPr>
        <w:t>Russia’s developing in the Arctic</w:t>
      </w:r>
      <w:r w:rsidRPr="007125CC">
        <w:rPr>
          <w:rFonts w:eastAsiaTheme="majorEastAsia" w:cstheme="majorBidi"/>
          <w:b/>
          <w:bCs/>
          <w:iCs/>
        </w:rPr>
        <w:t xml:space="preserve"> and it’s key to the oil sector</w:t>
      </w:r>
    </w:p>
    <w:p w:rsidR="00DD4EDF" w:rsidRPr="00FB29F1" w:rsidRDefault="00DD4EDF" w:rsidP="00DD4EDF">
      <w:pPr>
        <w:rPr>
          <w:sz w:val="16"/>
          <w:szCs w:val="20"/>
        </w:rPr>
      </w:pPr>
      <w:r w:rsidRPr="007125CC">
        <w:rPr>
          <w:b/>
          <w:bCs/>
        </w:rPr>
        <w:t>Mitchell ’14</w:t>
      </w:r>
      <w:r w:rsidRPr="00FB29F1">
        <w:rPr>
          <w:sz w:val="16"/>
          <w:szCs w:val="20"/>
        </w:rPr>
        <w:t>, MA candidate in public policy, “Russia’s Territorial Ambition and Increased Military Presence in the Arctic,” Foreign Policy Journal, 6/30/14, http://www.foreignpolicyjournal.com/2014/04/23/russias-territorial-ambition-and-increased-military-presence-in-the-arctic/)</w:t>
      </w:r>
    </w:p>
    <w:p w:rsidR="00DD4EDF" w:rsidRPr="00FB29F1" w:rsidRDefault="00DD4EDF" w:rsidP="00DD4EDF">
      <w:pPr>
        <w:rPr>
          <w:sz w:val="16"/>
        </w:rPr>
      </w:pPr>
      <w:r w:rsidRPr="00FB29F1">
        <w:rPr>
          <w:sz w:val="16"/>
        </w:rPr>
        <w:t xml:space="preserve">As the U.S. and E.U. keep a very close eye on the situation with Russia and Ukraine, </w:t>
      </w:r>
      <w:r w:rsidRPr="007125CC">
        <w:rPr>
          <w:bCs/>
          <w:u w:val="single"/>
        </w:rPr>
        <w:t>Russia is</w:t>
      </w:r>
      <w:r w:rsidRPr="00FB29F1">
        <w:rPr>
          <w:sz w:val="16"/>
        </w:rPr>
        <w:t xml:space="preserve"> also </w:t>
      </w:r>
      <w:r w:rsidRPr="007125CC">
        <w:rPr>
          <w:bCs/>
          <w:u w:val="single"/>
        </w:rPr>
        <w:t>increasing its presence</w:t>
      </w:r>
      <w:r w:rsidRPr="00FB29F1">
        <w:rPr>
          <w:sz w:val="16"/>
        </w:rPr>
        <w:t xml:space="preserve"> and influence elsewhere: </w:t>
      </w:r>
      <w:r w:rsidRPr="007125CC">
        <w:rPr>
          <w:bCs/>
          <w:u w:val="single"/>
        </w:rPr>
        <w:t>the Arctic</w:t>
      </w:r>
      <w:r w:rsidR="006B7365">
        <w:rPr>
          <w:sz w:val="16"/>
        </w:rPr>
        <w:t>—</w:t>
      </w:r>
      <w:r w:rsidRPr="00FB29F1">
        <w:rPr>
          <w:sz w:val="16"/>
        </w:rPr>
        <w:t xml:space="preserve">a melting region that </w:t>
      </w:r>
      <w:r w:rsidRPr="007125CC">
        <w:rPr>
          <w:bCs/>
          <w:u w:val="single"/>
        </w:rPr>
        <w:t>is opening</w:t>
      </w:r>
      <w:r w:rsidRPr="00FB29F1">
        <w:rPr>
          <w:sz w:val="16"/>
        </w:rPr>
        <w:t xml:space="preserve"> up prime </w:t>
      </w:r>
      <w:r w:rsidRPr="007125CC">
        <w:rPr>
          <w:bCs/>
          <w:u w:val="single"/>
        </w:rPr>
        <w:t>shipping lanes and real estate with</w:t>
      </w:r>
      <w:r w:rsidRPr="00FB29F1">
        <w:rPr>
          <w:sz w:val="16"/>
        </w:rPr>
        <w:t xml:space="preserve"> an estimated $1 trillion in </w:t>
      </w:r>
      <w:r w:rsidRPr="007125CC">
        <w:rPr>
          <w:bCs/>
          <w:u w:val="single"/>
        </w:rPr>
        <w:t>hydrocarbons.[1] With the</w:t>
      </w:r>
      <w:r w:rsidRPr="00FB29F1">
        <w:rPr>
          <w:sz w:val="16"/>
        </w:rPr>
        <w:t xml:space="preserve"> </w:t>
      </w:r>
      <w:r w:rsidRPr="007125CC">
        <w:rPr>
          <w:bCs/>
          <w:u w:val="single"/>
        </w:rPr>
        <w:t>opening of</w:t>
      </w:r>
      <w:r w:rsidRPr="00FB29F1">
        <w:rPr>
          <w:sz w:val="16"/>
        </w:rPr>
        <w:t xml:space="preserve"> two major </w:t>
      </w:r>
      <w:r w:rsidRPr="007125CC">
        <w:rPr>
          <w:bCs/>
          <w:u w:val="single"/>
        </w:rPr>
        <w:t>shipping routes</w:t>
      </w:r>
      <w:r w:rsidRPr="00FB29F1">
        <w:rPr>
          <w:sz w:val="16"/>
        </w:rPr>
        <w:t xml:space="preserve">, the North Sea route and the Northwest Passage, </w:t>
      </w:r>
      <w:r w:rsidRPr="007125CC">
        <w:rPr>
          <w:bCs/>
          <w:u w:val="single"/>
        </w:rPr>
        <w:t>the potential for economic competition is fierce</w:t>
      </w:r>
      <w:r w:rsidRPr="00FB29F1">
        <w:rPr>
          <w:sz w:val="16"/>
        </w:rPr>
        <w:t xml:space="preserve">, especially among the eight members of the Arctic council: Canada, Denmark, Norway, Iceland, Finland, Sweden, Russia, and the United States.[2] President </w:t>
      </w:r>
      <w:r w:rsidRPr="007125CC">
        <w:rPr>
          <w:bCs/>
          <w:u w:val="single"/>
        </w:rPr>
        <w:t>Putin made statements</w:t>
      </w:r>
      <w:r w:rsidRPr="00FB29F1">
        <w:rPr>
          <w:sz w:val="16"/>
        </w:rPr>
        <w:t xml:space="preserve"> this week </w:t>
      </w:r>
      <w:r w:rsidRPr="007125CC">
        <w:rPr>
          <w:bCs/>
          <w:u w:val="single"/>
        </w:rPr>
        <w:t>concerning Russia’s</w:t>
      </w:r>
      <w:r w:rsidRPr="00FB29F1">
        <w:rPr>
          <w:sz w:val="16"/>
        </w:rPr>
        <w:t xml:space="preserve"> national </w:t>
      </w:r>
      <w:r w:rsidRPr="007125CC">
        <w:rPr>
          <w:bCs/>
          <w:u w:val="single"/>
        </w:rPr>
        <w:t>interests in the Arctic</w:t>
      </w:r>
      <w:r w:rsidRPr="00FB29F1">
        <w:rPr>
          <w:sz w:val="16"/>
        </w:rPr>
        <w:t xml:space="preserve"> region: chiefly, </w:t>
      </w:r>
      <w:r w:rsidRPr="007125CC">
        <w:rPr>
          <w:bCs/>
          <w:u w:val="single"/>
        </w:rPr>
        <w:t>militarization and</w:t>
      </w:r>
      <w:r w:rsidRPr="00FB29F1">
        <w:rPr>
          <w:sz w:val="16"/>
        </w:rPr>
        <w:t xml:space="preserve"> the preparation of </w:t>
      </w:r>
      <w:r w:rsidRPr="007125CC">
        <w:rPr>
          <w:bCs/>
          <w:u w:val="single"/>
        </w:rPr>
        <w:t>support</w:t>
      </w:r>
      <w:r w:rsidRPr="00FB29F1">
        <w:rPr>
          <w:sz w:val="16"/>
        </w:rPr>
        <w:t xml:space="preserve"> elements </w:t>
      </w:r>
      <w:r w:rsidRPr="007125CC">
        <w:rPr>
          <w:bCs/>
          <w:u w:val="single"/>
        </w:rPr>
        <w:t>for commercial shipping routes</w:t>
      </w:r>
      <w:r w:rsidRPr="00FB29F1">
        <w:rPr>
          <w:sz w:val="16"/>
        </w:rPr>
        <w:t xml:space="preserve">.[3] The Russian President called for full government </w:t>
      </w:r>
      <w:r w:rsidRPr="007125CC">
        <w:rPr>
          <w:bCs/>
          <w:u w:val="single"/>
        </w:rPr>
        <w:t>funding for “socio-economic development</w:t>
      </w:r>
      <w:r w:rsidRPr="00FB29F1">
        <w:rPr>
          <w:sz w:val="16"/>
        </w:rPr>
        <w:t xml:space="preserve">” from 2017-2020, </w:t>
      </w:r>
      <w:r w:rsidRPr="007125CC">
        <w:rPr>
          <w:bCs/>
          <w:u w:val="single"/>
        </w:rPr>
        <w:t>including</w:t>
      </w:r>
      <w:r w:rsidRPr="00FB29F1">
        <w:rPr>
          <w:sz w:val="16"/>
        </w:rPr>
        <w:t xml:space="preserve"> a system of </w:t>
      </w:r>
      <w:r w:rsidRPr="007125CC">
        <w:rPr>
          <w:bCs/>
          <w:u w:val="single"/>
        </w:rPr>
        <w:t>Russian naval bases</w:t>
      </w:r>
      <w:r w:rsidRPr="00FB29F1">
        <w:rPr>
          <w:sz w:val="16"/>
        </w:rPr>
        <w:t xml:space="preserve"> that would be home to ships and submarines allocated specifically </w:t>
      </w:r>
      <w:r w:rsidRPr="007125CC">
        <w:rPr>
          <w:bCs/>
          <w:u w:val="single"/>
        </w:rPr>
        <w:t>for</w:t>
      </w:r>
      <w:r w:rsidRPr="00FB29F1">
        <w:rPr>
          <w:sz w:val="16"/>
        </w:rPr>
        <w:t xml:space="preserve"> the defense of national interests that involve the </w:t>
      </w:r>
      <w:r w:rsidRPr="007125CC">
        <w:rPr>
          <w:bCs/>
          <w:u w:val="single"/>
        </w:rPr>
        <w:t>protection of Russian oil and gas facilities</w:t>
      </w:r>
      <w:r w:rsidRPr="00FB29F1">
        <w:rPr>
          <w:sz w:val="16"/>
        </w:rPr>
        <w:t xml:space="preserve"> in the Arctic.[4] </w:t>
      </w:r>
      <w:r w:rsidRPr="007125CC">
        <w:rPr>
          <w:bCs/>
          <w:u w:val="single"/>
        </w:rPr>
        <w:t>Russia is also attempting</w:t>
      </w:r>
      <w:r w:rsidRPr="00FB29F1">
        <w:rPr>
          <w:sz w:val="16"/>
        </w:rPr>
        <w:t xml:space="preserve"> to accelerate the </w:t>
      </w:r>
      <w:r w:rsidRPr="007125CC">
        <w:rPr>
          <w:bCs/>
          <w:u w:val="single"/>
        </w:rPr>
        <w:t>construction of more</w:t>
      </w:r>
      <w:r w:rsidRPr="00FB29F1">
        <w:rPr>
          <w:sz w:val="16"/>
        </w:rPr>
        <w:t xml:space="preserve"> </w:t>
      </w:r>
      <w:r w:rsidRPr="007125CC">
        <w:rPr>
          <w:bCs/>
          <w:u w:val="single"/>
        </w:rPr>
        <w:t>icebreakers</w:t>
      </w:r>
      <w:r w:rsidRPr="00FB29F1">
        <w:rPr>
          <w:sz w:val="16"/>
        </w:rPr>
        <w:t xml:space="preserve"> to take part in its Arctic strategy.[5] The </w:t>
      </w:r>
      <w:r w:rsidRPr="007125CC">
        <w:rPr>
          <w:bCs/>
          <w:u w:val="single"/>
        </w:rPr>
        <w:t>Russia</w:t>
      </w:r>
      <w:r w:rsidRPr="00FB29F1">
        <w:rPr>
          <w:sz w:val="16"/>
        </w:rPr>
        <w:t xml:space="preserve">n Federation recently </w:t>
      </w:r>
      <w:r w:rsidRPr="007125CC">
        <w:rPr>
          <w:bCs/>
          <w:u w:val="single"/>
        </w:rPr>
        <w:t>staked a territorial claim</w:t>
      </w:r>
      <w:r w:rsidRPr="00FB29F1">
        <w:rPr>
          <w:sz w:val="16"/>
        </w:rPr>
        <w:t xml:space="preserve"> in the Sea of Okhotsk for 52,000 square kilometers,[6] </w:t>
      </w:r>
      <w:r w:rsidRPr="007125CC">
        <w:rPr>
          <w:bCs/>
          <w:u w:val="single"/>
        </w:rPr>
        <w:t>and is</w:t>
      </w:r>
      <w:r w:rsidRPr="00FB29F1">
        <w:rPr>
          <w:sz w:val="16"/>
        </w:rPr>
        <w:t xml:space="preserve"> currently </w:t>
      </w:r>
      <w:r w:rsidRPr="007125CC">
        <w:rPr>
          <w:bCs/>
          <w:u w:val="single"/>
        </w:rPr>
        <w:t>preparing an Arctic water claim</w:t>
      </w:r>
      <w:r w:rsidRPr="00FB29F1">
        <w:rPr>
          <w:sz w:val="16"/>
        </w:rPr>
        <w:t xml:space="preserve"> for 1.2 million square kilometers.[7] </w:t>
      </w:r>
      <w:r w:rsidRPr="007125CC">
        <w:rPr>
          <w:bCs/>
          <w:u w:val="single"/>
        </w:rPr>
        <w:t>The</w:t>
      </w:r>
      <w:r w:rsidRPr="00FB29F1">
        <w:rPr>
          <w:sz w:val="16"/>
        </w:rPr>
        <w:t xml:space="preserve"> </w:t>
      </w:r>
      <w:r w:rsidRPr="007125CC">
        <w:rPr>
          <w:bCs/>
          <w:u w:val="single"/>
        </w:rPr>
        <w:t>energy giant owns</w:t>
      </w:r>
      <w:r w:rsidRPr="00FB29F1">
        <w:rPr>
          <w:sz w:val="16"/>
        </w:rPr>
        <w:t xml:space="preserve"> 43 of the approximate 60 </w:t>
      </w:r>
      <w:r w:rsidRPr="007125CC">
        <w:rPr>
          <w:bCs/>
          <w:u w:val="single"/>
        </w:rPr>
        <w:t>hydrocarbon deposits in the Arctic Circle</w:t>
      </w:r>
      <w:r w:rsidRPr="00FB29F1">
        <w:rPr>
          <w:sz w:val="16"/>
        </w:rPr>
        <w:t xml:space="preserve">.[8] </w:t>
      </w:r>
      <w:r w:rsidRPr="007125CC">
        <w:rPr>
          <w:bCs/>
          <w:u w:val="single"/>
        </w:rPr>
        <w:t>With Russian energy companies already developing</w:t>
      </w:r>
      <w:r w:rsidRPr="00FB29F1">
        <w:rPr>
          <w:sz w:val="16"/>
        </w:rPr>
        <w:t xml:space="preserve"> hydrocarbon </w:t>
      </w:r>
      <w:r w:rsidRPr="007125CC">
        <w:rPr>
          <w:bCs/>
          <w:u w:val="single"/>
        </w:rPr>
        <w:t>deposits</w:t>
      </w:r>
      <w:r w:rsidRPr="00FB29F1">
        <w:rPr>
          <w:sz w:val="16"/>
        </w:rPr>
        <w:t xml:space="preserve"> and expanding border patrols </w:t>
      </w:r>
      <w:r w:rsidRPr="007125CC">
        <w:rPr>
          <w:bCs/>
          <w:u w:val="single"/>
        </w:rPr>
        <w:t>on</w:t>
      </w:r>
      <w:r w:rsidRPr="00FB29F1">
        <w:rPr>
          <w:sz w:val="16"/>
        </w:rPr>
        <w:t xml:space="preserve"> </w:t>
      </w:r>
      <w:r w:rsidRPr="007125CC">
        <w:rPr>
          <w:bCs/>
          <w:u w:val="single"/>
        </w:rPr>
        <w:t>its Arctic sea shelf</w:t>
      </w:r>
      <w:r w:rsidRPr="00FB29F1">
        <w:rPr>
          <w:sz w:val="16"/>
        </w:rPr>
        <w:t xml:space="preserve"> (in place by July 1, 2014),[9] </w:t>
      </w:r>
      <w:r w:rsidRPr="007125CC">
        <w:rPr>
          <w:bCs/>
          <w:u w:val="single"/>
        </w:rPr>
        <w:t>Putin is</w:t>
      </w:r>
      <w:r w:rsidRPr="00FB29F1">
        <w:rPr>
          <w:sz w:val="16"/>
        </w:rPr>
        <w:t xml:space="preserve"> actively </w:t>
      </w:r>
      <w:r w:rsidRPr="007125CC">
        <w:rPr>
          <w:bCs/>
          <w:u w:val="single"/>
        </w:rPr>
        <w:t>pursuing a strong approach to the Arctic</w:t>
      </w:r>
      <w:r w:rsidRPr="00FB29F1">
        <w:rPr>
          <w:sz w:val="16"/>
        </w:rPr>
        <w:t xml:space="preserve"> region. </w:t>
      </w:r>
      <w:r w:rsidRPr="007125CC">
        <w:rPr>
          <w:bCs/>
          <w:u w:val="single"/>
        </w:rPr>
        <w:t>Russian oil fields</w:t>
      </w:r>
      <w:r w:rsidRPr="00FB29F1">
        <w:rPr>
          <w:sz w:val="16"/>
        </w:rPr>
        <w:t xml:space="preserve">, which significantly contribute to the country’s revenue, </w:t>
      </w:r>
      <w:r w:rsidRPr="007125CC">
        <w:rPr>
          <w:bCs/>
          <w:u w:val="single"/>
        </w:rPr>
        <w:t>are in decline</w:t>
      </w:r>
      <w:r w:rsidR="006B7365">
        <w:rPr>
          <w:sz w:val="16"/>
        </w:rPr>
        <w:t>—</w:t>
      </w:r>
      <w:r w:rsidRPr="007125CC">
        <w:rPr>
          <w:bCs/>
          <w:u w:val="single"/>
        </w:rPr>
        <w:t>forcing</w:t>
      </w:r>
      <w:r w:rsidRPr="00FB29F1">
        <w:rPr>
          <w:sz w:val="16"/>
        </w:rPr>
        <w:t xml:space="preserve"> Russian oil </w:t>
      </w:r>
      <w:r w:rsidRPr="007125CC">
        <w:rPr>
          <w:bCs/>
          <w:u w:val="single"/>
        </w:rPr>
        <w:t>companies to</w:t>
      </w:r>
      <w:r w:rsidRPr="00FB29F1">
        <w:rPr>
          <w:sz w:val="16"/>
        </w:rPr>
        <w:t xml:space="preserve"> actively </w:t>
      </w:r>
      <w:r w:rsidRPr="007125CC">
        <w:rPr>
          <w:bCs/>
          <w:u w:val="single"/>
        </w:rPr>
        <w:t>explore the Arctic</w:t>
      </w:r>
      <w:r w:rsidRPr="00FB29F1">
        <w:rPr>
          <w:sz w:val="16"/>
        </w:rPr>
        <w:t xml:space="preserve"> region.[10] While the U.S. Defense Secretary called for a peaceful and stable Arctic region with international cooperation, the Arctic has created increased militarization efforts, particularly by Russia.</w:t>
      </w:r>
    </w:p>
    <w:p w:rsidR="00DD4EDF" w:rsidRPr="000D0903" w:rsidRDefault="00DD4EDF" w:rsidP="000D0903">
      <w:pPr>
        <w:pStyle w:val="Heading2"/>
      </w:pPr>
      <w:r w:rsidRPr="000D0903">
        <w:t>2AC</w:t>
      </w:r>
      <w:r w:rsidR="006B7365">
        <w:t>—</w:t>
      </w:r>
      <w:r w:rsidRPr="000D0903">
        <w:t>Agenda Politics DA</w:t>
      </w:r>
    </w:p>
    <w:p w:rsidR="00DD4EDF" w:rsidRPr="007125CC" w:rsidRDefault="00DD4EDF" w:rsidP="007125CC">
      <w:pPr>
        <w:pStyle w:val="Heading3"/>
      </w:pPr>
      <w:r w:rsidRPr="007125CC">
        <w:t>Plan popular</w:t>
      </w:r>
    </w:p>
    <w:p w:rsidR="00DD4EDF" w:rsidRPr="007125CC" w:rsidRDefault="007125CC" w:rsidP="007125CC">
      <w:pPr>
        <w:keepNext/>
        <w:keepLines/>
        <w:spacing w:before="200" w:after="0"/>
        <w:outlineLvl w:val="3"/>
        <w:rPr>
          <w:rFonts w:eastAsiaTheme="majorEastAsia" w:cstheme="majorBidi"/>
          <w:b/>
          <w:bCs/>
          <w:iCs/>
        </w:rPr>
      </w:pPr>
      <w:r>
        <w:rPr>
          <w:rFonts w:eastAsiaTheme="majorEastAsia" w:cstheme="majorBidi"/>
          <w:b/>
          <w:bCs/>
          <w:iCs/>
        </w:rPr>
        <w:t>Plan</w:t>
      </w:r>
      <w:r w:rsidR="00DD4EDF" w:rsidRPr="007125CC">
        <w:rPr>
          <w:rFonts w:eastAsiaTheme="majorEastAsia" w:cstheme="majorBidi"/>
          <w:b/>
          <w:bCs/>
          <w:iCs/>
        </w:rPr>
        <w:t xml:space="preserve"> </w:t>
      </w:r>
      <w:r>
        <w:rPr>
          <w:rFonts w:eastAsiaTheme="majorEastAsia" w:cstheme="majorBidi"/>
          <w:b/>
          <w:bCs/>
          <w:iCs/>
        </w:rPr>
        <w:t>expands</w:t>
      </w:r>
      <w:r w:rsidR="00DD4EDF" w:rsidRPr="007125CC">
        <w:rPr>
          <w:rFonts w:eastAsiaTheme="majorEastAsia" w:cstheme="majorBidi"/>
          <w:b/>
          <w:bCs/>
          <w:iCs/>
        </w:rPr>
        <w:t xml:space="preserve"> Ar</w:t>
      </w:r>
      <w:r w:rsidR="000D0903" w:rsidRPr="007125CC">
        <w:rPr>
          <w:rFonts w:eastAsiaTheme="majorEastAsia" w:cstheme="majorBidi"/>
          <w:b/>
          <w:bCs/>
          <w:iCs/>
        </w:rPr>
        <w:t>ctic presence—that’s bipartisan</w:t>
      </w:r>
    </w:p>
    <w:p w:rsidR="00DD4EDF" w:rsidRPr="00FB29F1" w:rsidRDefault="00DD4EDF" w:rsidP="00DD4EDF">
      <w:pPr>
        <w:rPr>
          <w:sz w:val="16"/>
          <w:szCs w:val="20"/>
        </w:rPr>
      </w:pPr>
      <w:r w:rsidRPr="007125CC">
        <w:rPr>
          <w:b/>
          <w:bCs/>
        </w:rPr>
        <w:t>Bergh ’12</w:t>
      </w:r>
      <w:r w:rsidRPr="00FB29F1">
        <w:rPr>
          <w:sz w:val="16"/>
          <w:szCs w:val="20"/>
        </w:rPr>
        <w:t>, “The Arctic Policies of Canada and the United States: Domestic Motives and International Context,” SIPRI Insights on Peace and Security, July 2012, books.sipri.org/files/insight/SIPRIInsight1201.pdf)</w:t>
      </w:r>
    </w:p>
    <w:p w:rsidR="00DD4EDF" w:rsidRPr="00FB29F1" w:rsidRDefault="00DD4EDF" w:rsidP="00DD4EDF">
      <w:pPr>
        <w:rPr>
          <w:sz w:val="16"/>
        </w:rPr>
      </w:pPr>
      <w:r w:rsidRPr="000D0903">
        <w:rPr>
          <w:bCs/>
          <w:u w:val="single"/>
        </w:rPr>
        <w:t>US foreign policy on the Arctic</w:t>
      </w:r>
      <w:r w:rsidRPr="00FB29F1">
        <w:rPr>
          <w:sz w:val="16"/>
        </w:rPr>
        <w:t xml:space="preserve"> region </w:t>
      </w:r>
      <w:r w:rsidRPr="000D0903">
        <w:rPr>
          <w:bCs/>
          <w:u w:val="single"/>
        </w:rPr>
        <w:t>is set out in a</w:t>
      </w:r>
      <w:r w:rsidRPr="00FB29F1">
        <w:rPr>
          <w:sz w:val="16"/>
        </w:rPr>
        <w:t xml:space="preserve"> presidential directive from 9 January 2009.4 This document, the ﬁnal presidential </w:t>
      </w:r>
      <w:r w:rsidRPr="000D0903">
        <w:rPr>
          <w:bCs/>
          <w:u w:val="single"/>
        </w:rPr>
        <w:t>directive</w:t>
      </w:r>
      <w:r w:rsidRPr="00FB29F1">
        <w:rPr>
          <w:sz w:val="16"/>
        </w:rPr>
        <w:t xml:space="preserve"> issued </w:t>
      </w:r>
      <w:r w:rsidRPr="000D0903">
        <w:rPr>
          <w:bCs/>
          <w:u w:val="single"/>
        </w:rPr>
        <w:t>by</w:t>
      </w:r>
      <w:r w:rsidRPr="00FB29F1">
        <w:rPr>
          <w:sz w:val="16"/>
        </w:rPr>
        <w:t xml:space="preserve"> US President George W. </w:t>
      </w:r>
      <w:r w:rsidRPr="000D0903">
        <w:rPr>
          <w:bCs/>
          <w:u w:val="single"/>
        </w:rPr>
        <w:t>Bush</w:t>
      </w:r>
      <w:r w:rsidRPr="00FB29F1">
        <w:rPr>
          <w:sz w:val="16"/>
        </w:rPr>
        <w:t xml:space="preserve">, has </w:t>
      </w:r>
      <w:r w:rsidRPr="000D0903">
        <w:rPr>
          <w:bCs/>
          <w:u w:val="single"/>
        </w:rPr>
        <w:t>largely</w:t>
      </w:r>
      <w:r w:rsidRPr="00FB29F1">
        <w:rPr>
          <w:sz w:val="16"/>
        </w:rPr>
        <w:t xml:space="preserve"> been </w:t>
      </w:r>
      <w:r w:rsidRPr="000D0903">
        <w:rPr>
          <w:bCs/>
          <w:u w:val="single"/>
        </w:rPr>
        <w:t>accepted</w:t>
      </w:r>
      <w:r w:rsidRPr="00FB29F1">
        <w:rPr>
          <w:sz w:val="16"/>
        </w:rPr>
        <w:t xml:space="preserve"> by the succeeding administration of President Barack </w:t>
      </w:r>
      <w:r w:rsidRPr="000D0903">
        <w:rPr>
          <w:bCs/>
          <w:u w:val="single"/>
        </w:rPr>
        <w:t>Obama and</w:t>
      </w:r>
      <w:r w:rsidRPr="00FB29F1">
        <w:rPr>
          <w:sz w:val="16"/>
        </w:rPr>
        <w:t xml:space="preserve"> is </w:t>
      </w:r>
      <w:r w:rsidRPr="000D0903">
        <w:rPr>
          <w:bCs/>
          <w:u w:val="single"/>
        </w:rPr>
        <w:t xml:space="preserve">considered largely </w:t>
      </w:r>
      <w:proofErr w:type="spellStart"/>
      <w:r w:rsidRPr="000D0903">
        <w:rPr>
          <w:bCs/>
          <w:u w:val="single"/>
        </w:rPr>
        <w:t>biparti</w:t>
      </w:r>
      <w:proofErr w:type="spellEnd"/>
      <w:r w:rsidRPr="000D0903">
        <w:rPr>
          <w:bCs/>
          <w:u w:val="single"/>
        </w:rPr>
        <w:t xml:space="preserve"> san. The</w:t>
      </w:r>
      <w:r w:rsidRPr="00FB29F1">
        <w:rPr>
          <w:sz w:val="16"/>
        </w:rPr>
        <w:t xml:space="preserve"> US </w:t>
      </w:r>
      <w:r w:rsidRPr="000D0903">
        <w:rPr>
          <w:bCs/>
          <w:u w:val="single"/>
        </w:rPr>
        <w:t>policy emphasizes</w:t>
      </w:r>
      <w:r w:rsidRPr="00FB29F1">
        <w:rPr>
          <w:sz w:val="16"/>
        </w:rPr>
        <w:t xml:space="preserve"> issues of </w:t>
      </w:r>
      <w:r w:rsidRPr="000D0903">
        <w:rPr>
          <w:bCs/>
          <w:u w:val="single"/>
        </w:rPr>
        <w:t>national security in the</w:t>
      </w:r>
      <w:r w:rsidRPr="00FB29F1">
        <w:rPr>
          <w:sz w:val="16"/>
        </w:rPr>
        <w:t xml:space="preserve"> changing and </w:t>
      </w:r>
      <w:r w:rsidRPr="000D0903">
        <w:rPr>
          <w:bCs/>
          <w:u w:val="single"/>
        </w:rPr>
        <w:t>increasingly accessible</w:t>
      </w:r>
      <w:r w:rsidRPr="00FB29F1">
        <w:rPr>
          <w:sz w:val="16"/>
        </w:rPr>
        <w:t xml:space="preserve"> Arctic </w:t>
      </w:r>
      <w:r w:rsidRPr="000D0903">
        <w:rPr>
          <w:bCs/>
          <w:u w:val="single"/>
        </w:rPr>
        <w:t>region. Other issues highlighted</w:t>
      </w:r>
      <w:r w:rsidRPr="00FB29F1">
        <w:rPr>
          <w:sz w:val="16"/>
        </w:rPr>
        <w:t xml:space="preserve"> in the document </w:t>
      </w:r>
      <w:r w:rsidRPr="000D0903">
        <w:rPr>
          <w:bCs/>
          <w:u w:val="single"/>
        </w:rPr>
        <w:t>include</w:t>
      </w:r>
      <w:r w:rsidRPr="00FB29F1">
        <w:rPr>
          <w:sz w:val="16"/>
        </w:rPr>
        <w:t xml:space="preserve"> the environment, </w:t>
      </w:r>
      <w:r w:rsidRPr="000D0903">
        <w:rPr>
          <w:bCs/>
          <w:u w:val="single"/>
        </w:rPr>
        <w:t>economic development</w:t>
      </w:r>
      <w:r w:rsidRPr="00FB29F1">
        <w:rPr>
          <w:sz w:val="16"/>
        </w:rPr>
        <w:t xml:space="preserve">, governance, indigenous communities and science. Canada’s domestic policy for the Arctic, the Northern Strategy, was presented in 2009.5 It was published under the authority of the Minister of Aboriginal Affairs and Northern Development (who is also Federal Interlocutor for Métis and Non-status Indians) and focuses on four priority areas: (a) sovereignty; (b) social and economic development; (c) the environment; and (d) improved governance for the people of the north. Canada’s Arctic foreign policy, presented in a statement in August 2010, focuses on the international dimensions of the same four pillars, with an emphasis on Arctic sovereignty.6 Security Both the Canadian and </w:t>
      </w:r>
      <w:r w:rsidRPr="000D0903">
        <w:rPr>
          <w:bCs/>
          <w:u w:val="single"/>
        </w:rPr>
        <w:t>US policies place heavy emphasis on sovereignty</w:t>
      </w:r>
      <w:r w:rsidRPr="00FB29F1">
        <w:rPr>
          <w:sz w:val="16"/>
        </w:rPr>
        <w:t xml:space="preserve"> and security </w:t>
      </w:r>
      <w:r w:rsidRPr="000D0903">
        <w:rPr>
          <w:bCs/>
          <w:u w:val="single"/>
        </w:rPr>
        <w:t>in the Arctic region. The US directive states that the USA ‘has broad</w:t>
      </w:r>
      <w:r w:rsidRPr="00FB29F1">
        <w:rPr>
          <w:sz w:val="16"/>
        </w:rPr>
        <w:t xml:space="preserve"> and fundamental </w:t>
      </w:r>
      <w:r w:rsidRPr="000D0903">
        <w:rPr>
          <w:bCs/>
          <w:u w:val="single"/>
        </w:rPr>
        <w:t>national security interests</w:t>
      </w:r>
      <w:r w:rsidRPr="00FB29F1">
        <w:rPr>
          <w:sz w:val="16"/>
        </w:rPr>
        <w:t xml:space="preserve"> in the Arctic region’, while Canada’s policy states that ‘exercising sovereignty over Canada’s North . . . is our number one Arctic foreign policy priority’.7 Both countries </w:t>
      </w:r>
      <w:r w:rsidRPr="000D0903">
        <w:rPr>
          <w:bCs/>
          <w:u w:val="single"/>
        </w:rPr>
        <w:t>acknowledge</w:t>
      </w:r>
      <w:r w:rsidRPr="00FB29F1">
        <w:rPr>
          <w:sz w:val="16"/>
        </w:rPr>
        <w:t xml:space="preserve"> </w:t>
      </w:r>
      <w:r w:rsidRPr="000D0903">
        <w:rPr>
          <w:bCs/>
          <w:u w:val="single"/>
        </w:rPr>
        <w:t>that</w:t>
      </w:r>
      <w:r w:rsidRPr="00FB29F1">
        <w:rPr>
          <w:sz w:val="16"/>
        </w:rPr>
        <w:t xml:space="preserve"> increasing </w:t>
      </w:r>
      <w:r w:rsidRPr="000D0903">
        <w:rPr>
          <w:bCs/>
          <w:u w:val="single"/>
        </w:rPr>
        <w:t>accessibility will lead to more human activity</w:t>
      </w:r>
      <w:r w:rsidRPr="00FB29F1">
        <w:rPr>
          <w:sz w:val="16"/>
        </w:rPr>
        <w:t xml:space="preserve"> in the region, with positive and negative consequences. While the USA mentions concerns about terrorist activities and maritime law enforcement, Canada identiﬁes concerns about organized crime and trafficking of drugs and people. </w:t>
      </w:r>
      <w:r w:rsidRPr="000D0903">
        <w:rPr>
          <w:bCs/>
          <w:u w:val="single"/>
        </w:rPr>
        <w:t>The USA names several</w:t>
      </w:r>
      <w:r w:rsidRPr="00FB29F1">
        <w:rPr>
          <w:sz w:val="16"/>
        </w:rPr>
        <w:t xml:space="preserve"> military </w:t>
      </w:r>
      <w:r w:rsidRPr="000D0903">
        <w:rPr>
          <w:bCs/>
          <w:u w:val="single"/>
        </w:rPr>
        <w:t>challenges</w:t>
      </w:r>
      <w:r w:rsidRPr="00FB29F1">
        <w:rPr>
          <w:sz w:val="16"/>
        </w:rPr>
        <w:t xml:space="preserve"> with implications for the Arctic, </w:t>
      </w:r>
      <w:r w:rsidRPr="000D0903">
        <w:rPr>
          <w:bCs/>
          <w:u w:val="single"/>
        </w:rPr>
        <w:t>including</w:t>
      </w:r>
      <w:r w:rsidRPr="00FB29F1">
        <w:rPr>
          <w:sz w:val="16"/>
        </w:rPr>
        <w:t xml:space="preserve"> ‘missile defense and early warning; deployment of sea and air systems for strategic sealift, strategic deterrence, </w:t>
      </w:r>
      <w:r w:rsidRPr="000D0903">
        <w:rPr>
          <w:bCs/>
          <w:u w:val="single"/>
        </w:rPr>
        <w:t>maritime presence</w:t>
      </w:r>
      <w:r w:rsidRPr="00FB29F1">
        <w:rPr>
          <w:sz w:val="16"/>
        </w:rPr>
        <w:t xml:space="preserve">, and maritime security operations; </w:t>
      </w:r>
      <w:r w:rsidRPr="000D0903">
        <w:rPr>
          <w:bCs/>
          <w:u w:val="single"/>
        </w:rPr>
        <w:t>and</w:t>
      </w:r>
      <w:r w:rsidRPr="00FB29F1">
        <w:rPr>
          <w:sz w:val="16"/>
        </w:rPr>
        <w:t xml:space="preserve"> ensuring </w:t>
      </w:r>
      <w:r w:rsidRPr="000D0903">
        <w:rPr>
          <w:bCs/>
          <w:u w:val="single"/>
        </w:rPr>
        <w:t>freedom of navigation</w:t>
      </w:r>
      <w:r w:rsidRPr="00FB29F1">
        <w:rPr>
          <w:sz w:val="16"/>
        </w:rPr>
        <w:t xml:space="preserve"> and overﬂight’.8 Canada’s foreign policy strategy is less clear on the issue of military threats in the region. While acknowledging that ‘sovereignty is the foundation for realizing the full potential of Canada’s North’, it also states that ‘Canada does not anticipate any military challenges in the Arctic’.9 For both Canada and the USA </w:t>
      </w:r>
      <w:r w:rsidRPr="000D0903">
        <w:rPr>
          <w:bCs/>
          <w:u w:val="single"/>
        </w:rPr>
        <w:t>the issue of sovereignty is closely related</w:t>
      </w:r>
      <w:r w:rsidRPr="00FB29F1">
        <w:rPr>
          <w:sz w:val="16"/>
        </w:rPr>
        <w:t xml:space="preserve"> </w:t>
      </w:r>
      <w:r w:rsidRPr="000D0903">
        <w:rPr>
          <w:bCs/>
          <w:u w:val="single"/>
        </w:rPr>
        <w:t>to</w:t>
      </w:r>
      <w:r w:rsidRPr="00FB29F1">
        <w:rPr>
          <w:sz w:val="16"/>
        </w:rPr>
        <w:t xml:space="preserve"> the prospect of </w:t>
      </w:r>
      <w:r w:rsidRPr="000D0903">
        <w:rPr>
          <w:bCs/>
          <w:u w:val="single"/>
        </w:rPr>
        <w:t>new resource discoveries</w:t>
      </w:r>
      <w:r w:rsidRPr="00FB29F1">
        <w:rPr>
          <w:sz w:val="16"/>
        </w:rPr>
        <w:t xml:space="preserve"> in the Arctic region, </w:t>
      </w:r>
      <w:r w:rsidRPr="000D0903">
        <w:rPr>
          <w:bCs/>
          <w:u w:val="single"/>
        </w:rPr>
        <w:t>and the</w:t>
      </w:r>
      <w:r w:rsidRPr="00FB29F1">
        <w:rPr>
          <w:sz w:val="16"/>
        </w:rPr>
        <w:t xml:space="preserve"> </w:t>
      </w:r>
      <w:r w:rsidRPr="000D0903">
        <w:rPr>
          <w:bCs/>
          <w:u w:val="single"/>
        </w:rPr>
        <w:t>extended continental shelf and boundary issues that may affect their access to these resources. The USA recognizes that</w:t>
      </w:r>
      <w:r w:rsidRPr="00FB29F1">
        <w:rPr>
          <w:sz w:val="16"/>
        </w:rPr>
        <w:t xml:space="preserve"> several </w:t>
      </w:r>
      <w:r w:rsidRPr="000D0903">
        <w:rPr>
          <w:bCs/>
          <w:u w:val="single"/>
        </w:rPr>
        <w:t>disputed areas</w:t>
      </w:r>
      <w:r w:rsidRPr="00FB29F1">
        <w:rPr>
          <w:sz w:val="16"/>
        </w:rPr>
        <w:t xml:space="preserve"> in the Arctic </w:t>
      </w:r>
      <w:r w:rsidRPr="000D0903">
        <w:rPr>
          <w:bCs/>
          <w:u w:val="single"/>
        </w:rPr>
        <w:t>may contain resources critical to</w:t>
      </w:r>
      <w:r w:rsidRPr="00FB29F1">
        <w:rPr>
          <w:sz w:val="16"/>
        </w:rPr>
        <w:t xml:space="preserve"> its </w:t>
      </w:r>
      <w:r w:rsidRPr="000D0903">
        <w:rPr>
          <w:bCs/>
          <w:u w:val="single"/>
        </w:rPr>
        <w:t>energy security</w:t>
      </w:r>
      <w:r w:rsidRPr="00FB29F1">
        <w:rPr>
          <w:sz w:val="16"/>
        </w:rPr>
        <w:t xml:space="preserve">, including in the Beaufort Sea, where Canada and the USA disagree on the maritime boundary. Canada regards this and other disputes as ‘discrete boundary </w:t>
      </w:r>
      <w:proofErr w:type="spellStart"/>
      <w:r w:rsidRPr="00FB29F1">
        <w:rPr>
          <w:sz w:val="16"/>
        </w:rPr>
        <w:t>issues’that</w:t>
      </w:r>
      <w:proofErr w:type="spellEnd"/>
      <w:r w:rsidRPr="00FB29F1">
        <w:rPr>
          <w:sz w:val="16"/>
        </w:rPr>
        <w:t xml:space="preserve"> neither pose </w:t>
      </w:r>
      <w:proofErr w:type="spellStart"/>
      <w:r w:rsidRPr="00FB29F1">
        <w:rPr>
          <w:sz w:val="16"/>
        </w:rPr>
        <w:t>defence</w:t>
      </w:r>
      <w:proofErr w:type="spellEnd"/>
      <w:r w:rsidRPr="00FB29F1">
        <w:rPr>
          <w:sz w:val="16"/>
        </w:rPr>
        <w:t xml:space="preserve"> challenges nor have an impact on its ability to cooperate with other Arctic states. </w:t>
      </w:r>
      <w:r w:rsidRPr="000D0903">
        <w:rPr>
          <w:bCs/>
          <w:u w:val="single"/>
        </w:rPr>
        <w:t>Another point of disagreement</w:t>
      </w:r>
      <w:r w:rsidRPr="00FB29F1">
        <w:rPr>
          <w:sz w:val="16"/>
        </w:rPr>
        <w:t xml:space="preserve"> between Canada and the USA </w:t>
      </w:r>
      <w:r w:rsidRPr="000D0903">
        <w:rPr>
          <w:bCs/>
          <w:u w:val="single"/>
        </w:rPr>
        <w:t xml:space="preserve">is the Northwest Passage, which the USA views as an </w:t>
      </w:r>
      <w:proofErr w:type="spellStart"/>
      <w:r w:rsidRPr="000D0903">
        <w:rPr>
          <w:bCs/>
          <w:u w:val="single"/>
        </w:rPr>
        <w:t>inter national</w:t>
      </w:r>
      <w:proofErr w:type="spellEnd"/>
      <w:r w:rsidRPr="000D0903">
        <w:rPr>
          <w:bCs/>
          <w:u w:val="single"/>
        </w:rPr>
        <w:t xml:space="preserve"> strait through which any ship has the right of free passage</w:t>
      </w:r>
      <w:r w:rsidRPr="00FB29F1">
        <w:rPr>
          <w:sz w:val="16"/>
        </w:rPr>
        <w:t xml:space="preserve">. </w:t>
      </w:r>
      <w:r w:rsidRPr="000D0903">
        <w:rPr>
          <w:bCs/>
          <w:u w:val="single"/>
        </w:rPr>
        <w:t>Numerous</w:t>
      </w:r>
      <w:r w:rsidRPr="00FB29F1">
        <w:rPr>
          <w:sz w:val="16"/>
        </w:rPr>
        <w:t xml:space="preserve"> US Government </w:t>
      </w:r>
      <w:r w:rsidRPr="000D0903">
        <w:rPr>
          <w:bCs/>
          <w:u w:val="single"/>
        </w:rPr>
        <w:t>agencies acknowledge the status of</w:t>
      </w:r>
      <w:r w:rsidRPr="00FB29F1">
        <w:rPr>
          <w:sz w:val="16"/>
        </w:rPr>
        <w:t xml:space="preserve"> both </w:t>
      </w:r>
      <w:r w:rsidRPr="000D0903">
        <w:rPr>
          <w:bCs/>
          <w:u w:val="single"/>
        </w:rPr>
        <w:t>the</w:t>
      </w:r>
      <w:r w:rsidRPr="00FB29F1">
        <w:rPr>
          <w:sz w:val="16"/>
        </w:rPr>
        <w:t xml:space="preserve"> </w:t>
      </w:r>
      <w:r w:rsidRPr="000D0903">
        <w:rPr>
          <w:bCs/>
          <w:u w:val="single"/>
        </w:rPr>
        <w:t>Northwest Passage</w:t>
      </w:r>
      <w:r w:rsidRPr="00FB29F1">
        <w:rPr>
          <w:sz w:val="16"/>
        </w:rPr>
        <w:t xml:space="preserve"> and the Northern Sea Route </w:t>
      </w:r>
      <w:r w:rsidRPr="000D0903">
        <w:rPr>
          <w:bCs/>
          <w:u w:val="single"/>
        </w:rPr>
        <w:t>as having implications</w:t>
      </w:r>
      <w:r w:rsidRPr="00FB29F1">
        <w:rPr>
          <w:sz w:val="16"/>
        </w:rPr>
        <w:t xml:space="preserve"> for strategic straits </w:t>
      </w:r>
      <w:r w:rsidRPr="000D0903">
        <w:rPr>
          <w:bCs/>
          <w:u w:val="single"/>
        </w:rPr>
        <w:t>anywhere in the world</w:t>
      </w:r>
      <w:r w:rsidRPr="00FB29F1">
        <w:rPr>
          <w:sz w:val="16"/>
        </w:rPr>
        <w:t xml:space="preserve">. Canada, in contrast, claims that it ‘controls all maritime navigation in its waters’ which, according to its own deﬁnition, includes the Northwest Passage.10 </w:t>
      </w:r>
    </w:p>
    <w:p w:rsidR="00DD4EDF" w:rsidRPr="00FB29F1" w:rsidRDefault="00DD4EDF" w:rsidP="00DD4EDF">
      <w:pPr>
        <w:rPr>
          <w:sz w:val="16"/>
        </w:rPr>
      </w:pPr>
    </w:p>
    <w:p w:rsidR="00DD4EDF" w:rsidRPr="00FB29F1" w:rsidRDefault="00DD4EDF" w:rsidP="00DD4EDF">
      <w:pPr>
        <w:pStyle w:val="Heading4"/>
      </w:pPr>
      <w:r w:rsidRPr="00FB29F1">
        <w:t>Plan is popular</w:t>
      </w:r>
      <w:r w:rsidR="006B7365">
        <w:t>—</w:t>
      </w:r>
      <w:r w:rsidRPr="00FB29F1">
        <w:t>GOP support</w:t>
      </w:r>
    </w:p>
    <w:p w:rsidR="00DD4EDF" w:rsidRPr="00FB29F1" w:rsidRDefault="00DD4EDF" w:rsidP="00DD4EDF">
      <w:pPr>
        <w:rPr>
          <w:sz w:val="16"/>
        </w:rPr>
      </w:pPr>
      <w:proofErr w:type="spellStart"/>
      <w:r w:rsidRPr="00FB29F1">
        <w:rPr>
          <w:b/>
        </w:rPr>
        <w:t>Marex</w:t>
      </w:r>
      <w:proofErr w:type="spellEnd"/>
      <w:r w:rsidRPr="00FB29F1">
        <w:rPr>
          <w:b/>
        </w:rPr>
        <w:t>, 5/19</w:t>
      </w:r>
      <w:r w:rsidR="006B7365">
        <w:rPr>
          <w:b/>
        </w:rPr>
        <w:t>—</w:t>
      </w:r>
      <w:r w:rsidRPr="00FB29F1">
        <w:rPr>
          <w:sz w:val="16"/>
        </w:rPr>
        <w:t>Maritime Executive (</w:t>
      </w:r>
      <w:proofErr w:type="spellStart"/>
      <w:r w:rsidRPr="00FB29F1">
        <w:rPr>
          <w:sz w:val="16"/>
        </w:rPr>
        <w:t>Marex</w:t>
      </w:r>
      <w:proofErr w:type="spellEnd"/>
      <w:r w:rsidRPr="00FB29F1">
        <w:rPr>
          <w:sz w:val="16"/>
        </w:rPr>
        <w:t>, “GAO: U.S. Can Do Better on Arctic Policy”, 2014, http://www.maritime-executive.com/article/GAO-US-Can-Do-Better-on-Arctic-Policy-2014-05-19)//VIVIENNE</w:t>
      </w:r>
    </w:p>
    <w:p w:rsidR="00DD4EDF" w:rsidRPr="00FB29F1" w:rsidRDefault="00DD4EDF" w:rsidP="00DD4EDF">
      <w:pPr>
        <w:rPr>
          <w:sz w:val="16"/>
        </w:rPr>
      </w:pPr>
      <w:r w:rsidRPr="00FB29F1">
        <w:rPr>
          <w:rStyle w:val="StyleUnderline"/>
        </w:rPr>
        <w:t>The U.S. needs a better strategy to coordinate and prioritize its policies related to the Arctic region</w:t>
      </w:r>
      <w:r w:rsidRPr="00FB29F1">
        <w:rPr>
          <w:sz w:val="16"/>
        </w:rPr>
        <w:t xml:space="preserve">, </w:t>
      </w:r>
      <w:r w:rsidRPr="00FB29F1">
        <w:rPr>
          <w:rStyle w:val="StyleUnderline"/>
        </w:rPr>
        <w:t>according to a</w:t>
      </w:r>
      <w:r w:rsidRPr="00FB29F1">
        <w:rPr>
          <w:sz w:val="16"/>
        </w:rPr>
        <w:t xml:space="preserve"> Government Accountability Office (</w:t>
      </w:r>
      <w:r w:rsidRPr="00FB29F1">
        <w:rPr>
          <w:rStyle w:val="StyleUnderline"/>
        </w:rPr>
        <w:t>GAO</w:t>
      </w:r>
      <w:r w:rsidRPr="00FB29F1">
        <w:rPr>
          <w:sz w:val="16"/>
        </w:rPr>
        <w:t xml:space="preserve">) </w:t>
      </w:r>
      <w:r w:rsidRPr="00FB29F1">
        <w:rPr>
          <w:rStyle w:val="StyleUnderline"/>
        </w:rPr>
        <w:t>study out today that was released by Reps</w:t>
      </w:r>
      <w:r w:rsidRPr="00FB29F1">
        <w:rPr>
          <w:sz w:val="16"/>
        </w:rPr>
        <w:t xml:space="preserve">. Rick </w:t>
      </w:r>
      <w:r w:rsidRPr="00FB29F1">
        <w:rPr>
          <w:rStyle w:val="StyleUnderline"/>
        </w:rPr>
        <w:t>Larsen</w:t>
      </w:r>
      <w:r w:rsidRPr="00FB29F1">
        <w:rPr>
          <w:sz w:val="16"/>
        </w:rPr>
        <w:t xml:space="preserve"> (WA-02), Tim </w:t>
      </w:r>
      <w:r w:rsidRPr="00FB29F1">
        <w:rPr>
          <w:rStyle w:val="StyleUnderline"/>
        </w:rPr>
        <w:t>Bishop</w:t>
      </w:r>
      <w:r w:rsidRPr="00FB29F1">
        <w:rPr>
          <w:sz w:val="16"/>
        </w:rPr>
        <w:t xml:space="preserve"> (NY-01), John </w:t>
      </w:r>
      <w:r w:rsidRPr="00FB29F1">
        <w:rPr>
          <w:rStyle w:val="StyleUnderline"/>
        </w:rPr>
        <w:t>Garamendi</w:t>
      </w:r>
      <w:r w:rsidRPr="00FB29F1">
        <w:rPr>
          <w:sz w:val="16"/>
        </w:rPr>
        <w:t xml:space="preserve"> (CA-03) </w:t>
      </w:r>
      <w:r w:rsidRPr="00FB29F1">
        <w:rPr>
          <w:rStyle w:val="StyleUnderline"/>
        </w:rPr>
        <w:t>and</w:t>
      </w:r>
      <w:r w:rsidRPr="00FB29F1">
        <w:rPr>
          <w:sz w:val="16"/>
        </w:rPr>
        <w:t xml:space="preserve"> Senator Lisa </w:t>
      </w:r>
      <w:r w:rsidRPr="00FB29F1">
        <w:rPr>
          <w:rStyle w:val="StyleUnderline"/>
        </w:rPr>
        <w:t>Murkowski</w:t>
      </w:r>
      <w:r w:rsidRPr="00FB29F1">
        <w:rPr>
          <w:sz w:val="16"/>
        </w:rPr>
        <w:t xml:space="preserve"> (AK). </w:t>
      </w:r>
      <w:r w:rsidRPr="00FB29F1">
        <w:rPr>
          <w:rStyle w:val="StyleUnderline"/>
        </w:rPr>
        <w:t xml:space="preserve">The GAO study focused on U.S. participation in the Arctic Council, </w:t>
      </w:r>
      <w:r w:rsidRPr="00FB29F1">
        <w:rPr>
          <w:sz w:val="16"/>
        </w:rPr>
        <w:t xml:space="preserve">a voluntary body started in 1996 that includes the eight Arctic nations—Canada, Denmark, Finland, Iceland, Norway, Russia, Sweden and the U.S., as well as indigenous groups and other stakeholders. </w:t>
      </w:r>
      <w:r w:rsidRPr="00FB29F1">
        <w:rPr>
          <w:rStyle w:val="StyleUnderline"/>
        </w:rPr>
        <w:t>The State Department leads participation for the U.S. The U.S. has not prioritized its commitments to the Arctic Council and is limited in its ability to respond to emergencies in the Arctic region</w:t>
      </w:r>
      <w:r w:rsidRPr="00FB29F1">
        <w:rPr>
          <w:sz w:val="16"/>
        </w:rPr>
        <w:t xml:space="preserve">, the report found. As sea ice melts, making way for increased commercial activity, </w:t>
      </w:r>
      <w:r w:rsidRPr="00FB29F1">
        <w:rPr>
          <w:rStyle w:val="StyleUnderline"/>
        </w:rPr>
        <w:t>the report recommends a stronger strategy for U.S. participation in the Arctic Council and better process to track progress toward achieving Council goals</w:t>
      </w:r>
      <w:r w:rsidRPr="00FB29F1">
        <w:rPr>
          <w:sz w:val="16"/>
        </w:rPr>
        <w:t xml:space="preserve">. </w:t>
      </w:r>
      <w:r w:rsidRPr="00FB29F1">
        <w:rPr>
          <w:rStyle w:val="StyleUnderline"/>
        </w:rPr>
        <w:t>Larsen introduced a bill with Rep</w:t>
      </w:r>
      <w:r w:rsidRPr="00FB29F1">
        <w:rPr>
          <w:sz w:val="16"/>
        </w:rPr>
        <w:t xml:space="preserve">. Jim </w:t>
      </w:r>
      <w:r w:rsidRPr="00FB29F1">
        <w:rPr>
          <w:rStyle w:val="StyleUnderline"/>
        </w:rPr>
        <w:t>Sensenbrenner</w:t>
      </w:r>
      <w:r w:rsidRPr="00FB29F1">
        <w:rPr>
          <w:sz w:val="16"/>
        </w:rPr>
        <w:t xml:space="preserve"> (R-</w:t>
      </w:r>
      <w:proofErr w:type="spellStart"/>
      <w:r w:rsidRPr="00FB29F1">
        <w:rPr>
          <w:sz w:val="16"/>
        </w:rPr>
        <w:t>Wis</w:t>
      </w:r>
      <w:proofErr w:type="spellEnd"/>
      <w:r w:rsidRPr="00FB29F1">
        <w:rPr>
          <w:sz w:val="16"/>
        </w:rPr>
        <w:t xml:space="preserve">) </w:t>
      </w:r>
      <w:r w:rsidRPr="00FB29F1">
        <w:rPr>
          <w:rStyle w:val="StyleUnderline"/>
        </w:rPr>
        <w:t>last month to establish a U.S. Ambassador at Large for Arctic Affairs and has strongly supported additional investments in icebreakers. “The Arctic is the Northwest Passage of the 21st century</w:t>
      </w:r>
      <w:r w:rsidRPr="00FB29F1">
        <w:rPr>
          <w:sz w:val="16"/>
        </w:rPr>
        <w:t xml:space="preserve">, but today’s GAO report is another sign that </w:t>
      </w:r>
      <w:r w:rsidRPr="00FB29F1">
        <w:rPr>
          <w:rStyle w:val="StyleUnderline"/>
        </w:rPr>
        <w:t>the U.S. is falling behind in Arctic policy</w:t>
      </w:r>
      <w:r w:rsidRPr="00FB29F1">
        <w:rPr>
          <w:sz w:val="16"/>
        </w:rPr>
        <w:t xml:space="preserve">. With next year’s chairmanship of the Arctic Council, it’s time we appointed an ambassador to this important body. </w:t>
      </w:r>
      <w:r w:rsidRPr="00FB29F1">
        <w:rPr>
          <w:rStyle w:val="StyleUnderline"/>
        </w:rPr>
        <w:t>We</w:t>
      </w:r>
      <w:r w:rsidRPr="00FB29F1">
        <w:rPr>
          <w:sz w:val="16"/>
        </w:rPr>
        <w:t xml:space="preserve"> also </w:t>
      </w:r>
      <w:r w:rsidRPr="00FB29F1">
        <w:rPr>
          <w:rStyle w:val="StyleUnderline"/>
        </w:rPr>
        <w:t>need to make investments in infrastructure like icebreakers to maintain a strong presence in this increasingly important region</w:t>
      </w:r>
      <w:r w:rsidRPr="00FB29F1">
        <w:rPr>
          <w:sz w:val="16"/>
        </w:rPr>
        <w:t>. Our country has major commercial, environmental and security interests in the region and we should start prioritizing them,” Congressman Larsen said. “</w:t>
      </w:r>
      <w:r w:rsidRPr="00FB29F1">
        <w:rPr>
          <w:rStyle w:val="StyleUnderline"/>
        </w:rPr>
        <w:t>If the United States hopes to maintain its presence in the Arctic, it is time to get serious about the region.</w:t>
      </w:r>
      <w:r w:rsidRPr="00FB29F1">
        <w:rPr>
          <w:sz w:val="16"/>
        </w:rPr>
        <w:t xml:space="preserve"> The GAO report clearly points out that there is much more we could be doing to protect our interests, both economic and security-related. I look forward to continuing to work with my colleagues to explore how we can better prioritize our Arctic policies,” Congressman Bishop said. “A warming climate that is opening up the Arctic to commercial shipping, the intense global competition for energy resources, and </w:t>
      </w:r>
      <w:r w:rsidRPr="00FB29F1">
        <w:rPr>
          <w:rStyle w:val="StyleUnderline"/>
        </w:rPr>
        <w:t>the absence of a comprehensive and binding international Arctic management regime are threatening to turn this emerging region into the Wild West. It is imperative that we avoid that scenario.</w:t>
      </w:r>
      <w:r w:rsidRPr="00FB29F1">
        <w:rPr>
          <w:sz w:val="16"/>
        </w:rPr>
        <w:t xml:space="preserve"> Accordingly, </w:t>
      </w:r>
      <w:r w:rsidRPr="00FB29F1">
        <w:rPr>
          <w:rStyle w:val="StyleUnderline"/>
        </w:rPr>
        <w:t>the United States should demonstrate purposeful leadership within the Arctic Council to advance U.S. interests and obligations</w:t>
      </w:r>
      <w:r w:rsidRPr="00FB29F1">
        <w:rPr>
          <w:sz w:val="16"/>
        </w:rPr>
        <w:t xml:space="preserve">. We should also ensure that federal agencies involved in the Arctic, especially the United States Coast Guard, have a coordinated game plan and sufficient resources to meet these challenges,” Congressman Garamendi said. “This GAO report underlines and highlights the core threat to America’s future as an Arctic nation: we’re late in carrying out a needed path ahead and we need our agencies to work together as we move forward. This is one of the reasons we need an Arctic Ambassador with the authority to make decisions, and coordinate and oversee projects as we’re at this crucial juncture. </w:t>
      </w:r>
      <w:r w:rsidRPr="00FB29F1">
        <w:rPr>
          <w:rStyle w:val="StyleUnderline"/>
        </w:rPr>
        <w:t>The United States will be chairing the Arctic Council starting next year, which will either be an opportunity to highlight our leadership, or undermine it depending on our government’s approach,”</w:t>
      </w:r>
      <w:r w:rsidRPr="00FB29F1">
        <w:rPr>
          <w:sz w:val="16"/>
        </w:rPr>
        <w:t xml:space="preserve"> Senator Murkowski said.</w:t>
      </w:r>
    </w:p>
    <w:p w:rsidR="00DD4EDF" w:rsidRPr="00FB29F1" w:rsidRDefault="00DD4EDF" w:rsidP="00DD4EDF">
      <w:pPr>
        <w:rPr>
          <w:sz w:val="16"/>
        </w:rPr>
      </w:pPr>
    </w:p>
    <w:p w:rsidR="00DD4EDF" w:rsidRPr="007125CC" w:rsidRDefault="00DD4EDF" w:rsidP="007125CC">
      <w:pPr>
        <w:pStyle w:val="Heading3"/>
      </w:pPr>
      <w:r w:rsidRPr="007125CC">
        <w:t>AT: spending unpopular link</w:t>
      </w:r>
    </w:p>
    <w:p w:rsidR="00DD4EDF" w:rsidRPr="00FB29F1" w:rsidRDefault="00DD4EDF" w:rsidP="00DD4EDF">
      <w:pPr>
        <w:pStyle w:val="Heading4"/>
      </w:pPr>
      <w:r w:rsidRPr="00FB29F1">
        <w:t>Hagel will push for the plan even if there are spending cuts</w:t>
      </w:r>
    </w:p>
    <w:p w:rsidR="00DD4EDF" w:rsidRPr="00FB29F1" w:rsidRDefault="00DD4EDF" w:rsidP="00DD4EDF">
      <w:pPr>
        <w:rPr>
          <w:sz w:val="16"/>
        </w:rPr>
      </w:pPr>
      <w:proofErr w:type="spellStart"/>
      <w:r w:rsidRPr="00FB29F1">
        <w:rPr>
          <w:b/>
        </w:rPr>
        <w:t>Baldor</w:t>
      </w:r>
      <w:proofErr w:type="spellEnd"/>
      <w:r w:rsidRPr="00FB29F1">
        <w:rPr>
          <w:b/>
        </w:rPr>
        <w:t xml:space="preserve">, 13 </w:t>
      </w:r>
      <w:r w:rsidRPr="00FB29F1">
        <w:rPr>
          <w:sz w:val="16"/>
        </w:rPr>
        <w:t xml:space="preserve">–Reporter for the Associated Press (Lolita C., “Hagel says nations must avoid conflict in Arctic”, Contra Costa Times, November 22, http://www.contracostatimes.com/ci_24577546/walker-seeks-middle-path-gop-presidential-buzz)//VIVIENNE </w:t>
      </w:r>
    </w:p>
    <w:p w:rsidR="00DD4EDF" w:rsidRPr="00FB29F1" w:rsidRDefault="00DD4EDF" w:rsidP="00DD4EDF">
      <w:pPr>
        <w:rPr>
          <w:sz w:val="16"/>
        </w:rPr>
      </w:pPr>
      <w:r w:rsidRPr="00FB29F1">
        <w:rPr>
          <w:rStyle w:val="StyleUnderline"/>
        </w:rPr>
        <w:t>Hagel's comments came as the military finalized plans to expand operations in the vast waters of the Arctic</w:t>
      </w:r>
      <w:r w:rsidRPr="00FB29F1">
        <w:rPr>
          <w:sz w:val="16"/>
        </w:rPr>
        <w:t xml:space="preserve">, where melting ice caps are opening sea lanes and giving nations like Russia greater access to the oil and gas deposits. But it will take money and resources for the U.S. to fill the wide gaps in satellite and communications coverage, add deep-water ports and buy more ships that can withstand the frigid waters or break through the ice. Hagel acknowledged the budget pressures, but he said </w:t>
      </w:r>
      <w:r w:rsidRPr="00FB29F1">
        <w:rPr>
          <w:rStyle w:val="StyleUnderline"/>
        </w:rPr>
        <w:t>the U.S. must map out its long-range plans despite the ongoing "deep and abrupt" spending cuts. There are no cost or budget estimates yet. But by the end of this year, the Navy will complete plans that lay out what the U.S. needs to do to increase communications, harden ships and negotiate international agreements so that nations will be able to track traffic in the Arctic and conduct search-and-rescue missions</w:t>
      </w:r>
      <w:r w:rsidRPr="00FB29F1">
        <w:rPr>
          <w:sz w:val="16"/>
        </w:rPr>
        <w:t xml:space="preserve">. </w:t>
      </w:r>
    </w:p>
    <w:p w:rsidR="00DD4EDF" w:rsidRPr="00FB29F1" w:rsidRDefault="00DD4EDF" w:rsidP="00DD4EDF">
      <w:pPr>
        <w:rPr>
          <w:sz w:val="16"/>
        </w:rPr>
      </w:pPr>
    </w:p>
    <w:p w:rsidR="00DD4EDF" w:rsidRPr="00FB29F1" w:rsidRDefault="00DD4EDF" w:rsidP="00DD4EDF">
      <w:pPr>
        <w:rPr>
          <w:sz w:val="16"/>
        </w:rPr>
      </w:pPr>
    </w:p>
    <w:p w:rsidR="00DD4EDF" w:rsidRPr="00FB29F1" w:rsidRDefault="00DD4EDF" w:rsidP="00DD4EDF">
      <w:pPr>
        <w:rPr>
          <w:sz w:val="16"/>
        </w:rPr>
      </w:pPr>
    </w:p>
    <w:p w:rsidR="00DD4EDF" w:rsidRPr="00FB29F1" w:rsidRDefault="00DD4EDF" w:rsidP="00DD4EDF">
      <w:pPr>
        <w:rPr>
          <w:sz w:val="16"/>
        </w:rPr>
      </w:pPr>
    </w:p>
    <w:p w:rsidR="00DD4EDF" w:rsidRPr="00FB29F1" w:rsidRDefault="00DD4EDF" w:rsidP="00DD4EDF">
      <w:pPr>
        <w:rPr>
          <w:sz w:val="16"/>
        </w:rPr>
      </w:pPr>
    </w:p>
    <w:p w:rsidR="00DD4EDF" w:rsidRPr="00FB29F1" w:rsidRDefault="00DD4EDF" w:rsidP="00DD4EDF">
      <w:pPr>
        <w:rPr>
          <w:sz w:val="16"/>
        </w:rPr>
      </w:pPr>
    </w:p>
    <w:p w:rsidR="00DD4EDF" w:rsidRPr="00FB29F1" w:rsidRDefault="00DD4EDF" w:rsidP="00DD4EDF">
      <w:pPr>
        <w:rPr>
          <w:sz w:val="16"/>
        </w:rPr>
      </w:pPr>
    </w:p>
    <w:p w:rsidR="00DD4EDF" w:rsidRPr="00FB29F1" w:rsidRDefault="00DD4EDF" w:rsidP="00DD4EDF">
      <w:pPr>
        <w:rPr>
          <w:rFonts w:asciiTheme="minorHAnsi" w:hAnsiTheme="minorHAnsi"/>
        </w:rPr>
      </w:pPr>
    </w:p>
    <w:p w:rsidR="00DD4EDF" w:rsidRPr="00FB29F1" w:rsidRDefault="00DD4EDF" w:rsidP="00DD4EDF">
      <w:pPr>
        <w:rPr>
          <w:sz w:val="16"/>
        </w:rPr>
      </w:pPr>
    </w:p>
    <w:p w:rsidR="00DD4EDF" w:rsidRPr="00E72EE5" w:rsidRDefault="00DD4EDF" w:rsidP="00E72EE5"/>
    <w:sectPr w:rsidR="00DD4EDF" w:rsidRPr="00E72EE5">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819F2" w:rsidRDefault="00F819F2">
      <w:pPr>
        <w:spacing w:after="0" w:line="240" w:lineRule="auto"/>
      </w:pPr>
      <w:r>
        <w:separator/>
      </w:r>
    </w:p>
  </w:endnote>
  <w:endnote w:type="continuationSeparator" w:id="0">
    <w:p w:rsidR="00F819F2" w:rsidRDefault="00F819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AngsanaUPC">
    <w:altName w:val="Optima ExtraBlack"/>
    <w:panose1 w:val="02020603050405020304"/>
    <w:charset w:val="00"/>
    <w:family w:val="roman"/>
    <w:pitch w:val="variable"/>
    <w:sig w:usb0="81000003" w:usb1="00000000" w:usb2="00000000" w:usb3="00000000" w:csb0="0001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819F2" w:rsidRDefault="00F819F2">
      <w:pPr>
        <w:spacing w:after="0" w:line="240" w:lineRule="auto"/>
      </w:pPr>
      <w:r>
        <w:separator/>
      </w:r>
    </w:p>
  </w:footnote>
  <w:footnote w:type="continuationSeparator" w:id="0">
    <w:p w:rsidR="00F819F2" w:rsidRDefault="00F819F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D0903" w:rsidRDefault="000D0903">
    <w:pPr>
      <w:rPr>
        <w:sz w:val="2"/>
        <w:szCs w:val="2"/>
      </w:rPr>
    </w:pPr>
    <w:r>
      <w:rPr>
        <w:noProof/>
      </w:rPr>
      <mc:AlternateContent>
        <mc:Choice Requires="wps">
          <w:drawing>
            <wp:anchor distT="0" distB="0" distL="63500" distR="63500" simplePos="0" relativeHeight="251662336" behindDoc="1" locked="0" layoutInCell="1" allowOverlap="1" wp14:anchorId="37C92BA4" wp14:editId="3B9C15DC">
              <wp:simplePos x="0" y="0"/>
              <wp:positionH relativeFrom="page">
                <wp:posOffset>1755140</wp:posOffset>
              </wp:positionH>
              <wp:positionV relativeFrom="page">
                <wp:posOffset>1052830</wp:posOffset>
              </wp:positionV>
              <wp:extent cx="3519170" cy="182245"/>
              <wp:effectExtent l="2540" t="0" r="4445" b="381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9170"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D0903" w:rsidRDefault="000D0903">
                          <w:r>
                            <w:rPr>
                              <w:sz w:val="22"/>
                            </w:rPr>
                            <w:fldChar w:fldCharType="begin"/>
                          </w:r>
                          <w:r>
                            <w:instrText xml:space="preserve"> PAGE \* MERGEFORMAT </w:instrText>
                          </w:r>
                          <w:r>
                            <w:rPr>
                              <w:sz w:val="22"/>
                            </w:rPr>
                            <w:fldChar w:fldCharType="separate"/>
                          </w:r>
                          <w:r>
                            <w:rPr>
                              <w:rStyle w:val="Footnote2115pt"/>
                            </w:rPr>
                            <w:t>#</w:t>
                          </w:r>
                          <w:r>
                            <w:rPr>
                              <w:rStyle w:val="Footnote2115pt"/>
                            </w:rPr>
                            <w:fldChar w:fldCharType="end"/>
                          </w:r>
                          <w:r>
                            <w:rPr>
                              <w:rStyle w:val="Footnote2115pt"/>
                            </w:rPr>
                            <w:t xml:space="preserve"> </w:t>
                          </w:r>
                          <w:r>
                            <w:rPr>
                              <w:rStyle w:val="StyleUnderline"/>
                              <w:i/>
                              <w:iCs/>
                            </w:rPr>
                            <w:t>CARDOZO J. OF INT’L &amp; COMP. LAW</w:t>
                          </w:r>
                          <w:r>
                            <w:rPr>
                              <w:rStyle w:val="Footnote2115pt"/>
                            </w:rPr>
                            <w:t xml:space="preserve"> [Vol. 19:851</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138.2pt;margin-top:82.9pt;width:277.1pt;height:14.35pt;z-index:-251654144;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" filled="f" stroked="f">
              <v:textbox style="mso-fit-shape-to-text:t" inset="0,0,0,0">
                <w:txbxContent>
                  <w:p w:rsidR="000D0903" w:rsidRDefault="000D0903">
                    <w:r>
                      <w:rPr>
                        <w:sz w:val="22"/>
                      </w:rPr>
                      <w:fldChar w:fldCharType="begin"/>
                    </w:r>
                    <w:r>
                      <w:instrText xml:space="preserve"> PAGE \* MERGEFORMAT </w:instrText>
                    </w:r>
                    <w:r>
                      <w:rPr>
                        <w:sz w:val="22"/>
                      </w:rPr>
                      <w:fldChar w:fldCharType="separate"/>
                    </w:r>
                    <w:r>
                      <w:rPr>
                        <w:rStyle w:val="Footnote2115pt"/>
                      </w:rPr>
                      <w:t>#</w:t>
                    </w:r>
                    <w:r>
                      <w:rPr>
                        <w:rStyle w:val="Footnote2115pt"/>
                      </w:rPr>
                      <w:fldChar w:fldCharType="end"/>
                    </w:r>
                    <w:r>
                      <w:rPr>
                        <w:rStyle w:val="Footnote2115pt"/>
                      </w:rPr>
                      <w:t xml:space="preserve"> </w:t>
                    </w:r>
                    <w:r>
                      <w:rPr>
                        <w:rStyle w:val="StyleUnderline"/>
                        <w:i/>
                        <w:iCs/>
                      </w:rPr>
                      <w:t>CARDOZO J. OF INT’L &amp; COMP. LAW</w:t>
                    </w:r>
                    <w:r>
                      <w:rPr>
                        <w:rStyle w:val="Footnote2115pt"/>
                      </w:rPr>
                      <w:t xml:space="preserve"> [Vol. 19:851</w:t>
                    </w: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D0903" w:rsidRDefault="000D0903">
    <w:pPr>
      <w:rPr>
        <w:sz w:val="2"/>
        <w:szCs w:val="2"/>
      </w:rPr>
    </w:pPr>
    <w:r>
      <w:rPr>
        <w:noProof/>
      </w:rPr>
      <mc:AlternateContent>
        <mc:Choice Requires="wps">
          <w:drawing>
            <wp:anchor distT="0" distB="0" distL="63500" distR="63500" simplePos="0" relativeHeight="251663360" behindDoc="1" locked="0" layoutInCell="1" allowOverlap="1" wp14:anchorId="6DFF663F" wp14:editId="7A026A1B">
              <wp:simplePos x="0" y="0"/>
              <wp:positionH relativeFrom="page">
                <wp:posOffset>1761490</wp:posOffset>
              </wp:positionH>
              <wp:positionV relativeFrom="page">
                <wp:posOffset>1052830</wp:posOffset>
              </wp:positionV>
              <wp:extent cx="4225290" cy="182245"/>
              <wp:effectExtent l="0" t="0" r="0" b="381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25290"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D0903" w:rsidRDefault="000D0903">
                          <w:pPr>
                            <w:tabs>
                              <w:tab w:val="right" w:pos="6653"/>
                            </w:tabs>
                          </w:pPr>
                          <w:r>
                            <w:rPr>
                              <w:rStyle w:val="Footnote2115pt"/>
                            </w:rPr>
                            <w:t xml:space="preserve">2011] </w:t>
                          </w:r>
                          <w:r>
                            <w:rPr>
                              <w:rStyle w:val="StyleUnderline"/>
                              <w:i/>
                              <w:iCs/>
                            </w:rPr>
                            <w:t>A CALL FOR MEDIA TED SOL UTIONS</w:t>
                          </w:r>
                          <w:r>
                            <w:rPr>
                              <w:rStyle w:val="Footnote2115pt"/>
                            </w:rPr>
                            <w:tab/>
                          </w:r>
                          <w:r>
                            <w:rPr>
                              <w:sz w:val="22"/>
                            </w:rPr>
                            <w:fldChar w:fldCharType="begin"/>
                          </w:r>
                          <w:r>
                            <w:instrText xml:space="preserve"> PAGE \* MERGEFORMAT </w:instrText>
                          </w:r>
                          <w:r>
                            <w:rPr>
                              <w:sz w:val="22"/>
                            </w:rPr>
                            <w:fldChar w:fldCharType="separate"/>
                          </w:r>
                          <w:r w:rsidRPr="00717AC1">
                            <w:rPr>
                              <w:rStyle w:val="Footnote2115pt"/>
                              <w:noProof/>
                            </w:rPr>
                            <w:t>892</w:t>
                          </w:r>
                          <w:r>
                            <w:rPr>
                              <w:rStyle w:val="Footnote2115pt"/>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 o:spid="_x0000_s1027" type="#_x0000_t202" style="position:absolute;margin-left:138.7pt;margin-top:82.9pt;width:332.7pt;height:14.35pt;z-index:-251653120;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" filled="f" stroked="f">
              <v:textbox style="mso-fit-shape-to-text:t" inset="0,0,0,0">
                <w:txbxContent>
                  <w:p w:rsidR="000D0903" w:rsidRDefault="000D0903">
                    <w:pPr>
                      <w:tabs>
                        <w:tab w:val="right" w:pos="6653"/>
                      </w:tabs>
                    </w:pPr>
                    <w:r>
                      <w:rPr>
                        <w:rStyle w:val="Footnote2115pt"/>
                      </w:rPr>
                      <w:t xml:space="preserve">2011] </w:t>
                    </w:r>
                    <w:r>
                      <w:rPr>
                        <w:rStyle w:val="StyleUnderline"/>
                        <w:i/>
                        <w:iCs/>
                      </w:rPr>
                      <w:t>A CALL FOR MEDIA TED SOL UTIONS</w:t>
                    </w:r>
                    <w:r>
                      <w:rPr>
                        <w:rStyle w:val="Footnote2115pt"/>
                      </w:rPr>
                      <w:tab/>
                    </w:r>
                    <w:r>
                      <w:rPr>
                        <w:sz w:val="22"/>
                      </w:rPr>
                      <w:fldChar w:fldCharType="begin"/>
                    </w:r>
                    <w:r>
                      <w:instrText xml:space="preserve"> PAGE \* MERGEFORMAT </w:instrText>
                    </w:r>
                    <w:r>
                      <w:rPr>
                        <w:sz w:val="22"/>
                      </w:rPr>
                      <w:fldChar w:fldCharType="separate"/>
                    </w:r>
                    <w:r w:rsidRPr="00717AC1">
                      <w:rPr>
                        <w:rStyle w:val="Footnote2115pt"/>
                        <w:noProof/>
                      </w:rPr>
                      <w:t>892</w:t>
                    </w:r>
                    <w:r>
                      <w:rPr>
                        <w:rStyle w:val="Footnote2115pt"/>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oNotDisplayPageBoundaries/>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48602888"/>
    <w:docVar w:name="Team" w:val="Carrollton"/>
    <w:docVar w:name="VerbatimVersion" w:val="5.0"/>
  </w:docVars>
  <w:rsids>
    <w:rsidRoot w:val="00871BFF"/>
    <w:rsid w:val="00001F82"/>
    <w:rsid w:val="00004E9C"/>
    <w:rsid w:val="00011FDB"/>
    <w:rsid w:val="000139A3"/>
    <w:rsid w:val="00025F13"/>
    <w:rsid w:val="00033E77"/>
    <w:rsid w:val="000761EC"/>
    <w:rsid w:val="00083A5C"/>
    <w:rsid w:val="000D0903"/>
    <w:rsid w:val="000E6512"/>
    <w:rsid w:val="000F1587"/>
    <w:rsid w:val="00100833"/>
    <w:rsid w:val="00104529"/>
    <w:rsid w:val="00126D4F"/>
    <w:rsid w:val="00140B68"/>
    <w:rsid w:val="0014630F"/>
    <w:rsid w:val="00155474"/>
    <w:rsid w:val="00177B7D"/>
    <w:rsid w:val="0018322D"/>
    <w:rsid w:val="00187795"/>
    <w:rsid w:val="001B485A"/>
    <w:rsid w:val="001B5776"/>
    <w:rsid w:val="001D4BBA"/>
    <w:rsid w:val="00251FC7"/>
    <w:rsid w:val="00270786"/>
    <w:rsid w:val="0027629C"/>
    <w:rsid w:val="002855A7"/>
    <w:rsid w:val="00295D4D"/>
    <w:rsid w:val="002A40ED"/>
    <w:rsid w:val="00315690"/>
    <w:rsid w:val="00320062"/>
    <w:rsid w:val="00325646"/>
    <w:rsid w:val="00327491"/>
    <w:rsid w:val="00365EA8"/>
    <w:rsid w:val="003902BA"/>
    <w:rsid w:val="0039177A"/>
    <w:rsid w:val="00395EA4"/>
    <w:rsid w:val="003A09E2"/>
    <w:rsid w:val="003A61D3"/>
    <w:rsid w:val="003C380C"/>
    <w:rsid w:val="003E55F6"/>
    <w:rsid w:val="003F100F"/>
    <w:rsid w:val="00407037"/>
    <w:rsid w:val="00444985"/>
    <w:rsid w:val="004605D6"/>
    <w:rsid w:val="00493045"/>
    <w:rsid w:val="004A3A5E"/>
    <w:rsid w:val="004C60E8"/>
    <w:rsid w:val="004E3579"/>
    <w:rsid w:val="004F39E0"/>
    <w:rsid w:val="00537BD5"/>
    <w:rsid w:val="005472A1"/>
    <w:rsid w:val="005941B0"/>
    <w:rsid w:val="005B51FC"/>
    <w:rsid w:val="005B5DB9"/>
    <w:rsid w:val="005D79F9"/>
    <w:rsid w:val="006065BD"/>
    <w:rsid w:val="00627ECA"/>
    <w:rsid w:val="00665003"/>
    <w:rsid w:val="0067377C"/>
    <w:rsid w:val="006B7365"/>
    <w:rsid w:val="006C209B"/>
    <w:rsid w:val="007103CB"/>
    <w:rsid w:val="007125CC"/>
    <w:rsid w:val="0074459C"/>
    <w:rsid w:val="00745D92"/>
    <w:rsid w:val="007628B9"/>
    <w:rsid w:val="007B51A2"/>
    <w:rsid w:val="007D2647"/>
    <w:rsid w:val="007E23FE"/>
    <w:rsid w:val="007F5B66"/>
    <w:rsid w:val="00823A1C"/>
    <w:rsid w:val="00845B9D"/>
    <w:rsid w:val="00860984"/>
    <w:rsid w:val="00860C7D"/>
    <w:rsid w:val="00863AEC"/>
    <w:rsid w:val="00871BFF"/>
    <w:rsid w:val="008831E3"/>
    <w:rsid w:val="008951EF"/>
    <w:rsid w:val="008955DF"/>
    <w:rsid w:val="008B3ECB"/>
    <w:rsid w:val="008B4A2A"/>
    <w:rsid w:val="008C1235"/>
    <w:rsid w:val="008C1B2E"/>
    <w:rsid w:val="0091627E"/>
    <w:rsid w:val="0095640B"/>
    <w:rsid w:val="0097381E"/>
    <w:rsid w:val="009C6363"/>
    <w:rsid w:val="009E1922"/>
    <w:rsid w:val="00A84E44"/>
    <w:rsid w:val="00A90182"/>
    <w:rsid w:val="00A91C12"/>
    <w:rsid w:val="00A93661"/>
    <w:rsid w:val="00A95652"/>
    <w:rsid w:val="00AB7D05"/>
    <w:rsid w:val="00AC21C6"/>
    <w:rsid w:val="00AF79EA"/>
    <w:rsid w:val="00B1592E"/>
    <w:rsid w:val="00B33C6D"/>
    <w:rsid w:val="00B42370"/>
    <w:rsid w:val="00B4508F"/>
    <w:rsid w:val="00B67C54"/>
    <w:rsid w:val="00B8057C"/>
    <w:rsid w:val="00BA6358"/>
    <w:rsid w:val="00BB6EB0"/>
    <w:rsid w:val="00BF593B"/>
    <w:rsid w:val="00C60850"/>
    <w:rsid w:val="00C83417"/>
    <w:rsid w:val="00CA6984"/>
    <w:rsid w:val="00CC6666"/>
    <w:rsid w:val="00CD3A24"/>
    <w:rsid w:val="00CD736E"/>
    <w:rsid w:val="00CE0C75"/>
    <w:rsid w:val="00CE161E"/>
    <w:rsid w:val="00CF2DFC"/>
    <w:rsid w:val="00CF59A8"/>
    <w:rsid w:val="00D049E9"/>
    <w:rsid w:val="00D325A9"/>
    <w:rsid w:val="00D36A8A"/>
    <w:rsid w:val="00D47915"/>
    <w:rsid w:val="00D71170"/>
    <w:rsid w:val="00DA6538"/>
    <w:rsid w:val="00DB7C72"/>
    <w:rsid w:val="00DC46DD"/>
    <w:rsid w:val="00DD2591"/>
    <w:rsid w:val="00DD4EDF"/>
    <w:rsid w:val="00E72EE5"/>
    <w:rsid w:val="00E84017"/>
    <w:rsid w:val="00E93C77"/>
    <w:rsid w:val="00EB1AD6"/>
    <w:rsid w:val="00EC5460"/>
    <w:rsid w:val="00ED30CF"/>
    <w:rsid w:val="00ED7161"/>
    <w:rsid w:val="00F176EF"/>
    <w:rsid w:val="00F37408"/>
    <w:rsid w:val="00F81842"/>
    <w:rsid w:val="00F819F2"/>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Default Paragraph Font" w:uiPriority="1"/>
    <w:lsdException w:name="Subtitle" w:qFormat="1"/>
    <w:lsdException w:name="Strong" w:semiHidden="0" w:unhideWhenUsed="0"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aliases w:val="Normal/Card"/>
    <w:uiPriority w:val="4"/>
    <w:qFormat/>
    <w:rsid w:val="000E6512"/>
    <w:rPr>
      <w:rFonts w:ascii="Georgia" w:hAnsi="Georgia"/>
      <w:sz w:val="20"/>
    </w:rPr>
  </w:style>
  <w:style w:type="paragraph" w:styleId="Heading1">
    <w:name w:val="heading 1"/>
    <w:aliases w:val="Pocket"/>
    <w:basedOn w:val="Normal"/>
    <w:next w:val="Normal"/>
    <w:link w:val="Heading1Char"/>
    <w:autoRedefine/>
    <w:qFormat/>
    <w:rsid w:val="000E651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0E651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0E6512"/>
    <w:pPr>
      <w:keepNext/>
      <w:keepLines/>
      <w:pageBreakBefore/>
      <w:spacing w:before="40" w:after="0"/>
      <w:jc w:val="center"/>
      <w:outlineLvl w:val="2"/>
    </w:pPr>
    <w:rPr>
      <w:rFonts w:eastAsiaTheme="majorEastAsia" w:cstheme="majorBidi"/>
      <w:b/>
      <w:sz w:val="36"/>
      <w:szCs w:val="24"/>
      <w:u w:val="single"/>
    </w:rPr>
  </w:style>
  <w:style w:type="paragraph" w:styleId="Heading4">
    <w:name w:val="heading 4"/>
    <w:aliases w:val="Tag,small text,small space,Big card,body,Normal Tag,heading 2,Heading 2 Char1 Char Char, Ch,Ch,No Spacing12,no read,No Spacing2111,No Spacing211,Heading 2 Char2 Char,TAG,No Spacing4,No Spacing11111,No Spacing5,No Spacing21,Card,Tags,tags,ta"/>
    <w:basedOn w:val="Normal"/>
    <w:next w:val="Normal"/>
    <w:link w:val="Heading4Char"/>
    <w:autoRedefine/>
    <w:uiPriority w:val="3"/>
    <w:unhideWhenUsed/>
    <w:qFormat/>
    <w:rsid w:val="000E6512"/>
    <w:pPr>
      <w:keepNext/>
      <w:keepLines/>
      <w:spacing w:before="40" w:after="0"/>
      <w:outlineLvl w:val="3"/>
    </w:pPr>
    <w:rPr>
      <w:rFonts w:eastAsiaTheme="majorEastAsia" w:cstheme="majorBidi"/>
      <w:b/>
      <w:iCs/>
      <w:sz w:val="24"/>
    </w:rPr>
  </w:style>
  <w:style w:type="character" w:default="1" w:styleId="DefaultParagraphFont">
    <w:name w:val="Default Paragraph Font"/>
    <w:uiPriority w:val="1"/>
    <w:semiHidden/>
    <w:unhideWhenUsed/>
    <w:rsid w:val="000E651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E6512"/>
  </w:style>
  <w:style w:type="character" w:customStyle="1" w:styleId="Heading1Char">
    <w:name w:val="Heading 1 Char"/>
    <w:aliases w:val="Pocket Char"/>
    <w:basedOn w:val="DefaultParagraphFont"/>
    <w:link w:val="Heading1"/>
    <w:rsid w:val="000E6512"/>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0E6512"/>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0E6512"/>
    <w:rPr>
      <w:rFonts w:ascii="Georgia" w:eastAsiaTheme="majorEastAsia" w:hAnsi="Georgia" w:cstheme="majorBidi"/>
      <w:b/>
      <w:sz w:val="36"/>
      <w:szCs w:val="24"/>
      <w:u w:val="single"/>
    </w:rPr>
  </w:style>
  <w:style w:type="character" w:customStyle="1" w:styleId="Heading4Char">
    <w:name w:val="Heading 4 Char"/>
    <w:aliases w:val="Tag Char,small text Char,small space Char,Big card Char,body Char,Normal Tag Char,heading 2 Char,Heading 2 Char1 Char Char Char, Ch Char,Ch Char,No Spacing12 Char,no read Char,No Spacing2111 Char,No Spacing211 Char,TAG Char,Card Char"/>
    <w:basedOn w:val="DefaultParagraphFont"/>
    <w:link w:val="Heading4"/>
    <w:uiPriority w:val="3"/>
    <w:rsid w:val="000E6512"/>
    <w:rPr>
      <w:rFonts w:ascii="Georgia" w:eastAsiaTheme="majorEastAsia" w:hAnsi="Georgia" w:cstheme="majorBidi"/>
      <w:b/>
      <w:iCs/>
      <w:sz w:val="24"/>
    </w:rPr>
  </w:style>
  <w:style w:type="character" w:styleId="Emphasis">
    <w:name w:val="Emphasis"/>
    <w:aliases w:val="Evidence,Minimized,minimized,Highlighted,tag2,Size 10,emphasis in card,CD Card,ED - Tag,Underlined,emphasis,Bold Underline,Emphasis!!,small,Qualifications,bold underline,normal card text,Shrunk"/>
    <w:basedOn w:val="DefaultParagraphFont"/>
    <w:uiPriority w:val="7"/>
    <w:qFormat/>
    <w:rsid w:val="000E6512"/>
    <w:rPr>
      <w:rFonts w:ascii="Georgia" w:hAnsi="Georgia"/>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0E6512"/>
    <w:rPr>
      <w:b/>
      <w:bCs/>
      <w:sz w:val="24"/>
      <w:u w:val="singl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Italic"/>
    <w:basedOn w:val="DefaultParagraphFont"/>
    <w:uiPriority w:val="6"/>
    <w:qFormat/>
    <w:rsid w:val="000E6512"/>
    <w:rPr>
      <w:b w:val="0"/>
      <w:sz w:val="24"/>
      <w:u w:val="single"/>
    </w:rPr>
  </w:style>
  <w:style w:type="character" w:styleId="Hyperlink">
    <w:name w:val="Hyperlink"/>
    <w:aliases w:val="heading 1 (block title),Important,Read,Card Text,Internet Link"/>
    <w:basedOn w:val="DefaultParagraphFont"/>
    <w:uiPriority w:val="99"/>
    <w:unhideWhenUsed/>
    <w:rsid w:val="000E6512"/>
    <w:rPr>
      <w:color w:val="auto"/>
      <w:u w:val="none"/>
    </w:rPr>
  </w:style>
  <w:style w:type="character" w:styleId="FollowedHyperlink">
    <w:name w:val="FollowedHyperlink"/>
    <w:basedOn w:val="DefaultParagraphFont"/>
    <w:uiPriority w:val="99"/>
    <w:semiHidden/>
    <w:unhideWhenUsed/>
    <w:rsid w:val="000E6512"/>
    <w:rPr>
      <w:color w:val="auto"/>
      <w:u w:val="none"/>
    </w:rPr>
  </w:style>
  <w:style w:type="paragraph" w:styleId="ListParagraph">
    <w:name w:val="List Paragraph"/>
    <w:basedOn w:val="Normal"/>
    <w:uiPriority w:val="99"/>
    <w:qFormat/>
    <w:rsid w:val="008B4A2A"/>
    <w:pPr>
      <w:ind w:left="720"/>
      <w:contextualSpacing/>
    </w:pPr>
  </w:style>
  <w:style w:type="character" w:customStyle="1" w:styleId="Bodytext2">
    <w:name w:val="Body text (2)_"/>
    <w:basedOn w:val="DefaultParagraphFont"/>
    <w:link w:val="Bodytext20"/>
    <w:rsid w:val="00E72EE5"/>
    <w:rPr>
      <w:rFonts w:ascii="Arial" w:eastAsia="Arial" w:hAnsi="Arial" w:cs="Arial"/>
      <w:shd w:val="clear" w:color="auto" w:fill="FFFFFF"/>
    </w:rPr>
  </w:style>
  <w:style w:type="paragraph" w:customStyle="1" w:styleId="Bodytext20">
    <w:name w:val="Body text (2)"/>
    <w:basedOn w:val="Normal"/>
    <w:link w:val="Bodytext2"/>
    <w:rsid w:val="00E72EE5"/>
    <w:pPr>
      <w:widowControl w:val="0"/>
      <w:shd w:val="clear" w:color="auto" w:fill="FFFFFF"/>
      <w:spacing w:before="360" w:after="240" w:line="0" w:lineRule="atLeast"/>
    </w:pPr>
    <w:rPr>
      <w:rFonts w:ascii="Arial" w:eastAsia="Arial" w:hAnsi="Arial" w:cs="Arial"/>
    </w:rPr>
  </w:style>
  <w:style w:type="character" w:customStyle="1" w:styleId="Footnote2115pt">
    <w:name w:val="Footnote (2) + 11.5 pt"/>
    <w:aliases w:val="Not Bold,Footnote (4) + 11.5 pt,Not Italic,Small Caps,Footnote (5) + 11.5 pt,Footnote + 10.5 pt,Footnote (9) + Not Bold,Footnote + 10 pt,Footnote + Sylfaen,8.5 pt,Footnote (9) + 10.5 pt,Footnote (3) + 10.5 pt,Footnote + 12.5 pt"/>
    <w:basedOn w:val="DefaultParagraphFont"/>
    <w:rsid w:val="00E72EE5"/>
    <w:rPr>
      <w:rFonts w:ascii="AngsanaUPC" w:eastAsia="AngsanaUPC" w:hAnsi="AngsanaUPC" w:cs="AngsanaUPC"/>
      <w:b/>
      <w:bCs/>
      <w:i w:val="0"/>
      <w:iCs w:val="0"/>
      <w:smallCaps w:val="0"/>
      <w:strike w:val="0"/>
      <w:color w:val="000000"/>
      <w:spacing w:val="0"/>
      <w:w w:val="100"/>
      <w:position w:val="0"/>
      <w:sz w:val="23"/>
      <w:szCs w:val="23"/>
      <w:u w:val="none"/>
      <w:lang w:val="en-US"/>
    </w:rPr>
  </w:style>
  <w:style w:type="character" w:customStyle="1" w:styleId="Bodytext16">
    <w:name w:val="Body text (16)_"/>
    <w:basedOn w:val="DefaultParagraphFont"/>
    <w:link w:val="Bodytext160"/>
    <w:rsid w:val="00E72EE5"/>
    <w:rPr>
      <w:rFonts w:ascii="Bookman Old Style" w:eastAsia="Bookman Old Style" w:hAnsi="Bookman Old Style" w:cs="Bookman Old Style"/>
      <w:b/>
      <w:bCs/>
      <w:sz w:val="17"/>
      <w:szCs w:val="17"/>
      <w:shd w:val="clear" w:color="auto" w:fill="FFFFFF"/>
    </w:rPr>
  </w:style>
  <w:style w:type="paragraph" w:customStyle="1" w:styleId="Bodytext160">
    <w:name w:val="Body text (16)"/>
    <w:basedOn w:val="Normal"/>
    <w:link w:val="Bodytext16"/>
    <w:rsid w:val="00E72EE5"/>
    <w:pPr>
      <w:widowControl w:val="0"/>
      <w:shd w:val="clear" w:color="auto" w:fill="FFFFFF"/>
      <w:spacing w:before="180" w:after="60" w:line="240" w:lineRule="exact"/>
      <w:ind w:hanging="360"/>
      <w:jc w:val="both"/>
    </w:pPr>
    <w:rPr>
      <w:rFonts w:ascii="Bookman Old Style" w:eastAsia="Bookman Old Style" w:hAnsi="Bookman Old Style" w:cs="Bookman Old Style"/>
      <w:b/>
      <w:bCs/>
      <w:sz w:val="17"/>
      <w:szCs w:val="17"/>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Default Paragraph Font" w:uiPriority="1"/>
    <w:lsdException w:name="Subtitle" w:qFormat="1"/>
    <w:lsdException w:name="Strong" w:semiHidden="0" w:unhideWhenUsed="0"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aliases w:val="Normal/Card"/>
    <w:uiPriority w:val="4"/>
    <w:qFormat/>
    <w:rsid w:val="000E6512"/>
    <w:rPr>
      <w:rFonts w:ascii="Georgia" w:hAnsi="Georgia"/>
      <w:sz w:val="20"/>
    </w:rPr>
  </w:style>
  <w:style w:type="paragraph" w:styleId="Heading1">
    <w:name w:val="heading 1"/>
    <w:aliases w:val="Pocket"/>
    <w:basedOn w:val="Normal"/>
    <w:next w:val="Normal"/>
    <w:link w:val="Heading1Char"/>
    <w:autoRedefine/>
    <w:qFormat/>
    <w:rsid w:val="000E651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0E651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0E6512"/>
    <w:pPr>
      <w:keepNext/>
      <w:keepLines/>
      <w:pageBreakBefore/>
      <w:spacing w:before="40" w:after="0"/>
      <w:jc w:val="center"/>
      <w:outlineLvl w:val="2"/>
    </w:pPr>
    <w:rPr>
      <w:rFonts w:eastAsiaTheme="majorEastAsia" w:cstheme="majorBidi"/>
      <w:b/>
      <w:sz w:val="36"/>
      <w:szCs w:val="24"/>
      <w:u w:val="single"/>
    </w:rPr>
  </w:style>
  <w:style w:type="paragraph" w:styleId="Heading4">
    <w:name w:val="heading 4"/>
    <w:aliases w:val="Tag,small text,small space,Big card,body,Normal Tag,heading 2,Heading 2 Char1 Char Char, Ch,Ch,No Spacing12,no read,No Spacing2111,No Spacing211,Heading 2 Char2 Char,TAG,No Spacing4,No Spacing11111,No Spacing5,No Spacing21,Card,Tags,tags,ta"/>
    <w:basedOn w:val="Normal"/>
    <w:next w:val="Normal"/>
    <w:link w:val="Heading4Char"/>
    <w:autoRedefine/>
    <w:uiPriority w:val="3"/>
    <w:unhideWhenUsed/>
    <w:qFormat/>
    <w:rsid w:val="000E6512"/>
    <w:pPr>
      <w:keepNext/>
      <w:keepLines/>
      <w:spacing w:before="40" w:after="0"/>
      <w:outlineLvl w:val="3"/>
    </w:pPr>
    <w:rPr>
      <w:rFonts w:eastAsiaTheme="majorEastAsia" w:cstheme="majorBidi"/>
      <w:b/>
      <w:iCs/>
      <w:sz w:val="24"/>
    </w:rPr>
  </w:style>
  <w:style w:type="character" w:default="1" w:styleId="DefaultParagraphFont">
    <w:name w:val="Default Paragraph Font"/>
    <w:uiPriority w:val="1"/>
    <w:semiHidden/>
    <w:unhideWhenUsed/>
    <w:rsid w:val="000E651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E6512"/>
  </w:style>
  <w:style w:type="character" w:customStyle="1" w:styleId="Heading1Char">
    <w:name w:val="Heading 1 Char"/>
    <w:aliases w:val="Pocket Char"/>
    <w:basedOn w:val="DefaultParagraphFont"/>
    <w:link w:val="Heading1"/>
    <w:rsid w:val="000E6512"/>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0E6512"/>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0E6512"/>
    <w:rPr>
      <w:rFonts w:ascii="Georgia" w:eastAsiaTheme="majorEastAsia" w:hAnsi="Georgia" w:cstheme="majorBidi"/>
      <w:b/>
      <w:sz w:val="36"/>
      <w:szCs w:val="24"/>
      <w:u w:val="single"/>
    </w:rPr>
  </w:style>
  <w:style w:type="character" w:customStyle="1" w:styleId="Heading4Char">
    <w:name w:val="Heading 4 Char"/>
    <w:aliases w:val="Tag Char,small text Char,small space Char,Big card Char,body Char,Normal Tag Char,heading 2 Char,Heading 2 Char1 Char Char Char, Ch Char,Ch Char,No Spacing12 Char,no read Char,No Spacing2111 Char,No Spacing211 Char,TAG Char,Card Char"/>
    <w:basedOn w:val="DefaultParagraphFont"/>
    <w:link w:val="Heading4"/>
    <w:uiPriority w:val="3"/>
    <w:rsid w:val="000E6512"/>
    <w:rPr>
      <w:rFonts w:ascii="Georgia" w:eastAsiaTheme="majorEastAsia" w:hAnsi="Georgia" w:cstheme="majorBidi"/>
      <w:b/>
      <w:iCs/>
      <w:sz w:val="24"/>
    </w:rPr>
  </w:style>
  <w:style w:type="character" w:styleId="Emphasis">
    <w:name w:val="Emphasis"/>
    <w:aliases w:val="Evidence,Minimized,minimized,Highlighted,tag2,Size 10,emphasis in card,CD Card,ED - Tag,Underlined,emphasis,Bold Underline,Emphasis!!,small,Qualifications,bold underline,normal card text,Shrunk"/>
    <w:basedOn w:val="DefaultParagraphFont"/>
    <w:uiPriority w:val="7"/>
    <w:qFormat/>
    <w:rsid w:val="000E6512"/>
    <w:rPr>
      <w:rFonts w:ascii="Georgia" w:hAnsi="Georgia"/>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0E6512"/>
    <w:rPr>
      <w:b/>
      <w:bCs/>
      <w:sz w:val="24"/>
      <w:u w:val="singl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Italic"/>
    <w:basedOn w:val="DefaultParagraphFont"/>
    <w:uiPriority w:val="6"/>
    <w:qFormat/>
    <w:rsid w:val="000E6512"/>
    <w:rPr>
      <w:b w:val="0"/>
      <w:sz w:val="24"/>
      <w:u w:val="single"/>
    </w:rPr>
  </w:style>
  <w:style w:type="character" w:styleId="Hyperlink">
    <w:name w:val="Hyperlink"/>
    <w:aliases w:val="heading 1 (block title),Important,Read,Card Text,Internet Link"/>
    <w:basedOn w:val="DefaultParagraphFont"/>
    <w:uiPriority w:val="99"/>
    <w:unhideWhenUsed/>
    <w:rsid w:val="000E6512"/>
    <w:rPr>
      <w:color w:val="auto"/>
      <w:u w:val="none"/>
    </w:rPr>
  </w:style>
  <w:style w:type="character" w:styleId="FollowedHyperlink">
    <w:name w:val="FollowedHyperlink"/>
    <w:basedOn w:val="DefaultParagraphFont"/>
    <w:uiPriority w:val="99"/>
    <w:semiHidden/>
    <w:unhideWhenUsed/>
    <w:rsid w:val="000E6512"/>
    <w:rPr>
      <w:color w:val="auto"/>
      <w:u w:val="none"/>
    </w:rPr>
  </w:style>
  <w:style w:type="paragraph" w:styleId="ListParagraph">
    <w:name w:val="List Paragraph"/>
    <w:basedOn w:val="Normal"/>
    <w:uiPriority w:val="99"/>
    <w:qFormat/>
    <w:rsid w:val="008B4A2A"/>
    <w:pPr>
      <w:ind w:left="720"/>
      <w:contextualSpacing/>
    </w:pPr>
  </w:style>
  <w:style w:type="character" w:customStyle="1" w:styleId="Bodytext2">
    <w:name w:val="Body text (2)_"/>
    <w:basedOn w:val="DefaultParagraphFont"/>
    <w:link w:val="Bodytext20"/>
    <w:rsid w:val="00E72EE5"/>
    <w:rPr>
      <w:rFonts w:ascii="Arial" w:eastAsia="Arial" w:hAnsi="Arial" w:cs="Arial"/>
      <w:shd w:val="clear" w:color="auto" w:fill="FFFFFF"/>
    </w:rPr>
  </w:style>
  <w:style w:type="paragraph" w:customStyle="1" w:styleId="Bodytext20">
    <w:name w:val="Body text (2)"/>
    <w:basedOn w:val="Normal"/>
    <w:link w:val="Bodytext2"/>
    <w:rsid w:val="00E72EE5"/>
    <w:pPr>
      <w:widowControl w:val="0"/>
      <w:shd w:val="clear" w:color="auto" w:fill="FFFFFF"/>
      <w:spacing w:before="360" w:after="240" w:line="0" w:lineRule="atLeast"/>
    </w:pPr>
    <w:rPr>
      <w:rFonts w:ascii="Arial" w:eastAsia="Arial" w:hAnsi="Arial" w:cs="Arial"/>
    </w:rPr>
  </w:style>
  <w:style w:type="character" w:customStyle="1" w:styleId="Footnote2115pt">
    <w:name w:val="Footnote (2) + 11.5 pt"/>
    <w:aliases w:val="Not Bold,Footnote (4) + 11.5 pt,Not Italic,Small Caps,Footnote (5) + 11.5 pt,Footnote + 10.5 pt,Footnote (9) + Not Bold,Footnote + 10 pt,Footnote + Sylfaen,8.5 pt,Footnote (9) + 10.5 pt,Footnote (3) + 10.5 pt,Footnote + 12.5 pt"/>
    <w:basedOn w:val="DefaultParagraphFont"/>
    <w:rsid w:val="00E72EE5"/>
    <w:rPr>
      <w:rFonts w:ascii="AngsanaUPC" w:eastAsia="AngsanaUPC" w:hAnsi="AngsanaUPC" w:cs="AngsanaUPC"/>
      <w:b/>
      <w:bCs/>
      <w:i w:val="0"/>
      <w:iCs w:val="0"/>
      <w:smallCaps w:val="0"/>
      <w:strike w:val="0"/>
      <w:color w:val="000000"/>
      <w:spacing w:val="0"/>
      <w:w w:val="100"/>
      <w:position w:val="0"/>
      <w:sz w:val="23"/>
      <w:szCs w:val="23"/>
      <w:u w:val="none"/>
      <w:lang w:val="en-US"/>
    </w:rPr>
  </w:style>
  <w:style w:type="character" w:customStyle="1" w:styleId="Bodytext16">
    <w:name w:val="Body text (16)_"/>
    <w:basedOn w:val="DefaultParagraphFont"/>
    <w:link w:val="Bodytext160"/>
    <w:rsid w:val="00E72EE5"/>
    <w:rPr>
      <w:rFonts w:ascii="Bookman Old Style" w:eastAsia="Bookman Old Style" w:hAnsi="Bookman Old Style" w:cs="Bookman Old Style"/>
      <w:b/>
      <w:bCs/>
      <w:sz w:val="17"/>
      <w:szCs w:val="17"/>
      <w:shd w:val="clear" w:color="auto" w:fill="FFFFFF"/>
    </w:rPr>
  </w:style>
  <w:style w:type="paragraph" w:customStyle="1" w:styleId="Bodytext160">
    <w:name w:val="Body text (16)"/>
    <w:basedOn w:val="Normal"/>
    <w:link w:val="Bodytext16"/>
    <w:rsid w:val="00E72EE5"/>
    <w:pPr>
      <w:widowControl w:val="0"/>
      <w:shd w:val="clear" w:color="auto" w:fill="FFFFFF"/>
      <w:spacing w:before="180" w:after="60" w:line="240" w:lineRule="exact"/>
      <w:ind w:hanging="360"/>
      <w:jc w:val="both"/>
    </w:pPr>
    <w:rPr>
      <w:rFonts w:ascii="Bookman Old Style" w:eastAsia="Bookman Old Style" w:hAnsi="Bookman Old Style" w:cs="Bookman Old Style"/>
      <w:b/>
      <w:bCs/>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www.thesimonsfoundation.ca/sites/all/files/Arctic%20Maritime%20Domain%20Awareness-A%20domestic%20and%20strategic%20imperative-DAS,%20February%203%202014_0.pdf" TargetMode="External"/><Relationship Id="rId18" Type="http://schemas.openxmlformats.org/officeDocument/2006/relationships/theme" Target="theme/theme1.xml"/><Relationship Id="rId3" Type="http://schemas.openxmlformats.org/officeDocument/2006/relationships/customXml" Target="../customXml/item2.xml"/><Relationship Id="rId7" Type="http://schemas.microsoft.com/office/2007/relationships/stylesWithEffects" Target="stylesWithEffects.xml"/><Relationship Id="rId12" Type="http://schemas.openxmlformats.org/officeDocument/2006/relationships/hyperlink" Target="http://gao.gov/assets/670/661761.pdf" TargetMode="External"/><Relationship Id="rId17" Type="http://schemas.openxmlformats.org/officeDocument/2006/relationships/fontTable" Target="fontTable.xml"/><Relationship Id="rId2" Type="http://schemas.openxmlformats.org/officeDocument/2006/relationships/customXml" Target="../customXml/item1.xml"/><Relationship Id="rId16" Type="http://schemas.openxmlformats.org/officeDocument/2006/relationships/header" Target="header2.xml"/><Relationship Id="rId1" Type="http://schemas.microsoft.com/office/2006/relationships/keyMapCustomizations" Target="customizations.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hyperlink" Target="http://unesdoc.unesco.org/images/0018/001863/186364e.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Gann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75850CD-4C71-4EEC-8ADC-4087C7F64E9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B8BEF8B-0FCE-4872-A57C-8EAFFE6BE17C}">
  <ds:schemaRefs>
    <ds:schemaRef ds:uri="http://schemas.microsoft.com/sharepoint/v3/contenttype/forms"/>
  </ds:schemaRefs>
</ds:datastoreItem>
</file>

<file path=customXml/itemProps3.xml><?xml version="1.0" encoding="utf-8"?>
<ds:datastoreItem xmlns:ds="http://schemas.openxmlformats.org/officeDocument/2006/customXml" ds:itemID="{56888336-684F-411D-8F9F-C17B8B04B8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19</Pages>
  <Words>31944</Words>
  <Characters>182087</Characters>
  <Application>Microsoft Office Word</Application>
  <DocSecurity>0</DocSecurity>
  <Lines>1517</Lines>
  <Paragraphs>427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213604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Harold Aaronson</dc:creator>
  <cp:keywords>5.0</cp:keywords>
  <dc:description/>
  <cp:lastModifiedBy>Gannon, Andres</cp:lastModifiedBy>
  <cp:revision>3</cp:revision>
  <dcterms:created xsi:type="dcterms:W3CDTF">2014-07-01T22:49:00Z</dcterms:created>
  <dcterms:modified xsi:type="dcterms:W3CDTF">2014-07-01T22:56:00Z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