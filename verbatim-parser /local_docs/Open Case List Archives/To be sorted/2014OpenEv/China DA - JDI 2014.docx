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710A1" w:rsidRDefault="009710A1">
      <w:pPr>
        <w:pStyle w:val="TOC3"/>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1NC China DA</w:t>
      </w:r>
      <w:r>
        <w:rPr>
          <w:noProof/>
        </w:rPr>
        <w:tab/>
      </w:r>
      <w:r>
        <w:rPr>
          <w:noProof/>
        </w:rPr>
        <w:fldChar w:fldCharType="begin"/>
      </w:r>
      <w:r>
        <w:rPr>
          <w:noProof/>
        </w:rPr>
        <w:instrText xml:space="preserve"> PAGEREF _Toc265606233 \h </w:instrText>
      </w:r>
      <w:r>
        <w:rPr>
          <w:noProof/>
        </w:rPr>
      </w:r>
      <w:r>
        <w:rPr>
          <w:noProof/>
        </w:rPr>
        <w:fldChar w:fldCharType="separate"/>
      </w:r>
      <w:r>
        <w:rPr>
          <w:noProof/>
        </w:rPr>
        <w:t>2</w:t>
      </w:r>
      <w:r>
        <w:rPr>
          <w:noProof/>
        </w:rPr>
        <w:fldChar w:fldCharType="end"/>
      </w:r>
    </w:p>
    <w:p w:rsidR="009710A1" w:rsidRDefault="009710A1">
      <w:pPr>
        <w:pStyle w:val="TOC2"/>
        <w:tabs>
          <w:tab w:val="right" w:leader="dot" w:pos="863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_Toc265606234 \h </w:instrText>
      </w:r>
      <w:r>
        <w:rPr>
          <w:noProof/>
        </w:rPr>
      </w:r>
      <w:r>
        <w:rPr>
          <w:noProof/>
        </w:rPr>
        <w:fldChar w:fldCharType="separate"/>
      </w:r>
      <w:r>
        <w:rPr>
          <w:noProof/>
        </w:rPr>
        <w:t>4</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2NC China Rise Now</w:t>
      </w:r>
      <w:r>
        <w:rPr>
          <w:noProof/>
        </w:rPr>
        <w:tab/>
      </w:r>
      <w:r>
        <w:rPr>
          <w:noProof/>
        </w:rPr>
        <w:fldChar w:fldCharType="begin"/>
      </w:r>
      <w:r>
        <w:rPr>
          <w:noProof/>
        </w:rPr>
        <w:instrText xml:space="preserve"> PAGEREF _Toc265606235 \h </w:instrText>
      </w:r>
      <w:r>
        <w:rPr>
          <w:noProof/>
        </w:rPr>
      </w:r>
      <w:r>
        <w:rPr>
          <w:noProof/>
        </w:rPr>
        <w:fldChar w:fldCharType="separate"/>
      </w:r>
      <w:r>
        <w:rPr>
          <w:noProof/>
        </w:rPr>
        <w:t>5</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2NC China Rise Now—Commercial Programs</w:t>
      </w:r>
      <w:r>
        <w:rPr>
          <w:noProof/>
        </w:rPr>
        <w:tab/>
      </w:r>
      <w:r>
        <w:rPr>
          <w:noProof/>
        </w:rPr>
        <w:fldChar w:fldCharType="begin"/>
      </w:r>
      <w:r>
        <w:rPr>
          <w:noProof/>
        </w:rPr>
        <w:instrText xml:space="preserve"> PAGEREF _Toc265606236 \h </w:instrText>
      </w:r>
      <w:r>
        <w:rPr>
          <w:noProof/>
        </w:rPr>
      </w:r>
      <w:r>
        <w:rPr>
          <w:noProof/>
        </w:rPr>
        <w:fldChar w:fldCharType="separate"/>
      </w:r>
      <w:r>
        <w:rPr>
          <w:noProof/>
        </w:rPr>
        <w:t>9</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AT No China Develop/Explore</w:t>
      </w:r>
      <w:r>
        <w:rPr>
          <w:noProof/>
        </w:rPr>
        <w:tab/>
      </w:r>
      <w:r>
        <w:rPr>
          <w:noProof/>
        </w:rPr>
        <w:fldChar w:fldCharType="begin"/>
      </w:r>
      <w:r>
        <w:rPr>
          <w:noProof/>
        </w:rPr>
        <w:instrText xml:space="preserve"> PAGEREF _Toc265606237 \h </w:instrText>
      </w:r>
      <w:r>
        <w:rPr>
          <w:noProof/>
        </w:rPr>
      </w:r>
      <w:r>
        <w:rPr>
          <w:noProof/>
        </w:rPr>
        <w:fldChar w:fldCharType="separate"/>
      </w:r>
      <w:r>
        <w:rPr>
          <w:noProof/>
        </w:rPr>
        <w:t>10</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AT Thumpers—No Ocean Develop/Explore Now</w:t>
      </w:r>
      <w:r>
        <w:rPr>
          <w:noProof/>
        </w:rPr>
        <w:tab/>
      </w:r>
      <w:r>
        <w:rPr>
          <w:noProof/>
        </w:rPr>
        <w:fldChar w:fldCharType="begin"/>
      </w:r>
      <w:r>
        <w:rPr>
          <w:noProof/>
        </w:rPr>
        <w:instrText xml:space="preserve"> PAGEREF _Toc265606238 \h </w:instrText>
      </w:r>
      <w:r>
        <w:rPr>
          <w:noProof/>
        </w:rPr>
      </w:r>
      <w:r>
        <w:rPr>
          <w:noProof/>
        </w:rPr>
        <w:fldChar w:fldCharType="separate"/>
      </w:r>
      <w:r>
        <w:rPr>
          <w:noProof/>
        </w:rPr>
        <w:t>11</w:t>
      </w:r>
      <w:r>
        <w:rPr>
          <w:noProof/>
        </w:rPr>
        <w:fldChar w:fldCharType="end"/>
      </w:r>
    </w:p>
    <w:p w:rsidR="009710A1" w:rsidRDefault="009710A1">
      <w:pPr>
        <w:pStyle w:val="TOC2"/>
        <w:tabs>
          <w:tab w:val="right" w:leader="dot" w:pos="8630"/>
        </w:tabs>
        <w:rPr>
          <w:rFonts w:asciiTheme="minorHAnsi" w:hAnsiTheme="minorHAnsi"/>
          <w:noProof/>
          <w:sz w:val="24"/>
          <w:lang w:eastAsia="ja-JP"/>
        </w:rPr>
      </w:pPr>
      <w:r>
        <w:rPr>
          <w:noProof/>
        </w:rPr>
        <w:t>**Link</w:t>
      </w:r>
      <w:r>
        <w:rPr>
          <w:noProof/>
        </w:rPr>
        <w:tab/>
      </w:r>
      <w:r>
        <w:rPr>
          <w:noProof/>
        </w:rPr>
        <w:fldChar w:fldCharType="begin"/>
      </w:r>
      <w:r>
        <w:rPr>
          <w:noProof/>
        </w:rPr>
        <w:instrText xml:space="preserve"> PAGEREF _Toc265606239 \h </w:instrText>
      </w:r>
      <w:r>
        <w:rPr>
          <w:noProof/>
        </w:rPr>
      </w:r>
      <w:r>
        <w:rPr>
          <w:noProof/>
        </w:rPr>
        <w:fldChar w:fldCharType="separate"/>
      </w:r>
      <w:r>
        <w:rPr>
          <w:noProof/>
        </w:rPr>
        <w:t>12</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Ocean Resources/Arctic</w:t>
      </w:r>
      <w:r>
        <w:rPr>
          <w:noProof/>
        </w:rPr>
        <w:tab/>
      </w:r>
      <w:r>
        <w:rPr>
          <w:noProof/>
        </w:rPr>
        <w:fldChar w:fldCharType="begin"/>
      </w:r>
      <w:r>
        <w:rPr>
          <w:noProof/>
        </w:rPr>
        <w:instrText xml:space="preserve"> PAGEREF _Toc265606240 \h </w:instrText>
      </w:r>
      <w:r>
        <w:rPr>
          <w:noProof/>
        </w:rPr>
      </w:r>
      <w:r>
        <w:rPr>
          <w:noProof/>
        </w:rPr>
        <w:fldChar w:fldCharType="separate"/>
      </w:r>
      <w:r>
        <w:rPr>
          <w:noProof/>
        </w:rPr>
        <w:t>13</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Containment Perception</w:t>
      </w:r>
      <w:r>
        <w:rPr>
          <w:noProof/>
        </w:rPr>
        <w:tab/>
      </w:r>
      <w:r>
        <w:rPr>
          <w:noProof/>
        </w:rPr>
        <w:fldChar w:fldCharType="begin"/>
      </w:r>
      <w:r>
        <w:rPr>
          <w:noProof/>
        </w:rPr>
        <w:instrText xml:space="preserve"> PAGEREF _Toc265606241 \h </w:instrText>
      </w:r>
      <w:r>
        <w:rPr>
          <w:noProof/>
        </w:rPr>
      </w:r>
      <w:r>
        <w:rPr>
          <w:noProof/>
        </w:rPr>
        <w:fldChar w:fldCharType="separate"/>
      </w:r>
      <w:r>
        <w:rPr>
          <w:noProof/>
        </w:rPr>
        <w:t>16</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EEZ Marine Research</w:t>
      </w:r>
      <w:r>
        <w:rPr>
          <w:noProof/>
        </w:rPr>
        <w:tab/>
      </w:r>
      <w:r>
        <w:rPr>
          <w:noProof/>
        </w:rPr>
        <w:fldChar w:fldCharType="begin"/>
      </w:r>
      <w:r>
        <w:rPr>
          <w:noProof/>
        </w:rPr>
        <w:instrText xml:space="preserve"> PAGEREF _Toc265606242 \h </w:instrText>
      </w:r>
      <w:r>
        <w:rPr>
          <w:noProof/>
        </w:rPr>
      </w:r>
      <w:r>
        <w:rPr>
          <w:noProof/>
        </w:rPr>
        <w:fldChar w:fldCharType="separate"/>
      </w:r>
      <w:r>
        <w:rPr>
          <w:noProof/>
        </w:rPr>
        <w:t>17</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EEZ Marine Research AT No Jurisdiction</w:t>
      </w:r>
      <w:r>
        <w:rPr>
          <w:noProof/>
        </w:rPr>
        <w:tab/>
      </w:r>
      <w:r>
        <w:rPr>
          <w:noProof/>
        </w:rPr>
        <w:fldChar w:fldCharType="begin"/>
      </w:r>
      <w:r>
        <w:rPr>
          <w:noProof/>
        </w:rPr>
        <w:instrText xml:space="preserve"> PAGEREF _Toc265606243 \h </w:instrText>
      </w:r>
      <w:r>
        <w:rPr>
          <w:noProof/>
        </w:rPr>
      </w:r>
      <w:r>
        <w:rPr>
          <w:noProof/>
        </w:rPr>
        <w:fldChar w:fldCharType="separate"/>
      </w:r>
      <w:r>
        <w:rPr>
          <w:noProof/>
        </w:rPr>
        <w:t>18</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Exploration/Development/Energy</w:t>
      </w:r>
      <w:r>
        <w:rPr>
          <w:noProof/>
        </w:rPr>
        <w:tab/>
      </w:r>
      <w:r>
        <w:rPr>
          <w:noProof/>
        </w:rPr>
        <w:fldChar w:fldCharType="begin"/>
      </w:r>
      <w:r>
        <w:rPr>
          <w:noProof/>
        </w:rPr>
        <w:instrText xml:space="preserve"> PAGEREF _Toc265606244 \h </w:instrText>
      </w:r>
      <w:r>
        <w:rPr>
          <w:noProof/>
        </w:rPr>
      </w:r>
      <w:r>
        <w:rPr>
          <w:noProof/>
        </w:rPr>
        <w:fldChar w:fldCharType="separate"/>
      </w:r>
      <w:r>
        <w:rPr>
          <w:noProof/>
        </w:rPr>
        <w:t>19</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Energy/Resources</w:t>
      </w:r>
      <w:r>
        <w:rPr>
          <w:noProof/>
        </w:rPr>
        <w:tab/>
      </w:r>
      <w:r>
        <w:rPr>
          <w:noProof/>
        </w:rPr>
        <w:fldChar w:fldCharType="begin"/>
      </w:r>
      <w:r>
        <w:rPr>
          <w:noProof/>
        </w:rPr>
        <w:instrText xml:space="preserve"> PAGEREF _Toc265606245 \h </w:instrText>
      </w:r>
      <w:r>
        <w:rPr>
          <w:noProof/>
        </w:rPr>
      </w:r>
      <w:r>
        <w:rPr>
          <w:noProof/>
        </w:rPr>
        <w:fldChar w:fldCharType="separate"/>
      </w:r>
      <w:r>
        <w:rPr>
          <w:noProof/>
        </w:rPr>
        <w:t>24</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Heg</w:t>
      </w:r>
      <w:r>
        <w:rPr>
          <w:noProof/>
        </w:rPr>
        <w:tab/>
      </w:r>
      <w:r>
        <w:rPr>
          <w:noProof/>
        </w:rPr>
        <w:fldChar w:fldCharType="begin"/>
      </w:r>
      <w:r>
        <w:rPr>
          <w:noProof/>
        </w:rPr>
        <w:instrText xml:space="preserve"> PAGEREF _Toc265606246 \h </w:instrText>
      </w:r>
      <w:r>
        <w:rPr>
          <w:noProof/>
        </w:rPr>
      </w:r>
      <w:r>
        <w:rPr>
          <w:noProof/>
        </w:rPr>
        <w:fldChar w:fldCharType="separate"/>
      </w:r>
      <w:r>
        <w:rPr>
          <w:noProof/>
        </w:rPr>
        <w:t>25</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AT Only Care About SCS Military</w:t>
      </w:r>
      <w:r>
        <w:rPr>
          <w:noProof/>
        </w:rPr>
        <w:tab/>
      </w:r>
      <w:r>
        <w:rPr>
          <w:noProof/>
        </w:rPr>
        <w:fldChar w:fldCharType="begin"/>
      </w:r>
      <w:r>
        <w:rPr>
          <w:noProof/>
        </w:rPr>
        <w:instrText xml:space="preserve"> PAGEREF _Toc265606247 \h </w:instrText>
      </w:r>
      <w:r>
        <w:rPr>
          <w:noProof/>
        </w:rPr>
      </w:r>
      <w:r>
        <w:rPr>
          <w:noProof/>
        </w:rPr>
        <w:fldChar w:fldCharType="separate"/>
      </w:r>
      <w:r>
        <w:rPr>
          <w:noProof/>
        </w:rPr>
        <w:t>26</w:t>
      </w:r>
      <w:r>
        <w:rPr>
          <w:noProof/>
        </w:rPr>
        <w:fldChar w:fldCharType="end"/>
      </w:r>
    </w:p>
    <w:p w:rsidR="009710A1" w:rsidRDefault="009710A1">
      <w:pPr>
        <w:pStyle w:val="TOC2"/>
        <w:tabs>
          <w:tab w:val="right" w:leader="dot" w:pos="8630"/>
        </w:tabs>
        <w:rPr>
          <w:rFonts w:asciiTheme="minorHAnsi" w:hAnsiTheme="minorHAnsi"/>
          <w:noProof/>
          <w:sz w:val="24"/>
          <w:lang w:eastAsia="ja-JP"/>
        </w:rPr>
      </w:pPr>
      <w:r>
        <w:rPr>
          <w:noProof/>
        </w:rPr>
        <w:t>***Impact</w:t>
      </w:r>
      <w:r>
        <w:rPr>
          <w:noProof/>
        </w:rPr>
        <w:tab/>
      </w:r>
      <w:r>
        <w:rPr>
          <w:noProof/>
        </w:rPr>
        <w:fldChar w:fldCharType="begin"/>
      </w:r>
      <w:r>
        <w:rPr>
          <w:noProof/>
        </w:rPr>
        <w:instrText xml:space="preserve"> PAGEREF _Toc265606248 \h </w:instrText>
      </w:r>
      <w:r>
        <w:rPr>
          <w:noProof/>
        </w:rPr>
      </w:r>
      <w:r>
        <w:rPr>
          <w:noProof/>
        </w:rPr>
        <w:fldChar w:fldCharType="separate"/>
      </w:r>
      <w:r>
        <w:rPr>
          <w:noProof/>
        </w:rPr>
        <w:t>27</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Escalates</w:t>
      </w:r>
      <w:r>
        <w:rPr>
          <w:noProof/>
        </w:rPr>
        <w:tab/>
      </w:r>
      <w:r>
        <w:rPr>
          <w:noProof/>
        </w:rPr>
        <w:fldChar w:fldCharType="begin"/>
      </w:r>
      <w:r>
        <w:rPr>
          <w:noProof/>
        </w:rPr>
        <w:instrText xml:space="preserve"> PAGEREF _Toc265606249 \h </w:instrText>
      </w:r>
      <w:r>
        <w:rPr>
          <w:noProof/>
        </w:rPr>
      </w:r>
      <w:r>
        <w:rPr>
          <w:noProof/>
        </w:rPr>
        <w:fldChar w:fldCharType="separate"/>
      </w:r>
      <w:r>
        <w:rPr>
          <w:noProof/>
        </w:rPr>
        <w:t>28</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Yes War</w:t>
      </w:r>
      <w:r>
        <w:rPr>
          <w:noProof/>
        </w:rPr>
        <w:tab/>
      </w:r>
      <w:r>
        <w:rPr>
          <w:noProof/>
        </w:rPr>
        <w:fldChar w:fldCharType="begin"/>
      </w:r>
      <w:r>
        <w:rPr>
          <w:noProof/>
        </w:rPr>
        <w:instrText xml:space="preserve"> PAGEREF _Toc265606250 \h </w:instrText>
      </w:r>
      <w:r>
        <w:rPr>
          <w:noProof/>
        </w:rPr>
      </w:r>
      <w:r>
        <w:rPr>
          <w:noProof/>
        </w:rPr>
        <w:fldChar w:fldCharType="separate"/>
      </w:r>
      <w:r>
        <w:rPr>
          <w:noProof/>
        </w:rPr>
        <w:t>29</w:t>
      </w:r>
      <w:r>
        <w:rPr>
          <w:noProof/>
        </w:rPr>
        <w:fldChar w:fldCharType="end"/>
      </w:r>
    </w:p>
    <w:p w:rsidR="009710A1" w:rsidRDefault="009710A1">
      <w:pPr>
        <w:pStyle w:val="TOC1"/>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_Toc265606251 \h </w:instrText>
      </w:r>
      <w:r>
        <w:rPr>
          <w:noProof/>
        </w:rPr>
      </w:r>
      <w:r>
        <w:rPr>
          <w:noProof/>
        </w:rPr>
        <w:fldChar w:fldCharType="separate"/>
      </w:r>
      <w:r>
        <w:rPr>
          <w:noProof/>
        </w:rPr>
        <w:t>32</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2AC No Link</w:t>
      </w:r>
      <w:r>
        <w:rPr>
          <w:noProof/>
        </w:rPr>
        <w:tab/>
      </w:r>
      <w:r>
        <w:rPr>
          <w:noProof/>
        </w:rPr>
        <w:fldChar w:fldCharType="begin"/>
      </w:r>
      <w:r>
        <w:rPr>
          <w:noProof/>
        </w:rPr>
        <w:instrText xml:space="preserve"> PAGEREF _Toc265606252 \h </w:instrText>
      </w:r>
      <w:r>
        <w:rPr>
          <w:noProof/>
        </w:rPr>
      </w:r>
      <w:r>
        <w:rPr>
          <w:noProof/>
        </w:rPr>
        <w:fldChar w:fldCharType="separate"/>
      </w:r>
      <w:r>
        <w:rPr>
          <w:noProof/>
        </w:rPr>
        <w:t>33</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2AC No Link—Ocean Heg =/= Zero Sum</w:t>
      </w:r>
      <w:r>
        <w:rPr>
          <w:noProof/>
        </w:rPr>
        <w:tab/>
      </w:r>
      <w:r>
        <w:rPr>
          <w:noProof/>
        </w:rPr>
        <w:fldChar w:fldCharType="begin"/>
      </w:r>
      <w:r>
        <w:rPr>
          <w:noProof/>
        </w:rPr>
        <w:instrText xml:space="preserve"> PAGEREF _Toc265606253 \h </w:instrText>
      </w:r>
      <w:r>
        <w:rPr>
          <w:noProof/>
        </w:rPr>
      </w:r>
      <w:r>
        <w:rPr>
          <w:noProof/>
        </w:rPr>
        <w:fldChar w:fldCharType="separate"/>
      </w:r>
      <w:r>
        <w:rPr>
          <w:noProof/>
        </w:rPr>
        <w:t>34</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2AC Containment Good Link Turn</w:t>
      </w:r>
      <w:r>
        <w:rPr>
          <w:noProof/>
        </w:rPr>
        <w:tab/>
      </w:r>
      <w:r>
        <w:rPr>
          <w:noProof/>
        </w:rPr>
        <w:fldChar w:fldCharType="begin"/>
      </w:r>
      <w:r>
        <w:rPr>
          <w:noProof/>
        </w:rPr>
        <w:instrText xml:space="preserve"> PAGEREF _Toc265606254 \h </w:instrText>
      </w:r>
      <w:r>
        <w:rPr>
          <w:noProof/>
        </w:rPr>
      </w:r>
      <w:r>
        <w:rPr>
          <w:noProof/>
        </w:rPr>
        <w:fldChar w:fldCharType="separate"/>
      </w:r>
      <w:r>
        <w:rPr>
          <w:noProof/>
        </w:rPr>
        <w:t>35</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2AC Containment Good Link Turn—China Modeled</w:t>
      </w:r>
      <w:r>
        <w:rPr>
          <w:noProof/>
        </w:rPr>
        <w:tab/>
      </w:r>
      <w:r>
        <w:rPr>
          <w:noProof/>
        </w:rPr>
        <w:fldChar w:fldCharType="begin"/>
      </w:r>
      <w:r>
        <w:rPr>
          <w:noProof/>
        </w:rPr>
        <w:instrText xml:space="preserve"> PAGEREF _Toc265606255 \h </w:instrText>
      </w:r>
      <w:r>
        <w:rPr>
          <w:noProof/>
        </w:rPr>
      </w:r>
      <w:r>
        <w:rPr>
          <w:noProof/>
        </w:rPr>
        <w:fldChar w:fldCharType="separate"/>
      </w:r>
      <w:r>
        <w:rPr>
          <w:noProof/>
        </w:rPr>
        <w:t>36</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2AC Containment Good Link Turn—India War Impact</w:t>
      </w:r>
      <w:r>
        <w:rPr>
          <w:noProof/>
        </w:rPr>
        <w:tab/>
      </w:r>
      <w:r>
        <w:rPr>
          <w:noProof/>
        </w:rPr>
        <w:fldChar w:fldCharType="begin"/>
      </w:r>
      <w:r>
        <w:rPr>
          <w:noProof/>
        </w:rPr>
        <w:instrText xml:space="preserve"> PAGEREF _Toc265606256 \h </w:instrText>
      </w:r>
      <w:r>
        <w:rPr>
          <w:noProof/>
        </w:rPr>
      </w:r>
      <w:r>
        <w:rPr>
          <w:noProof/>
        </w:rPr>
        <w:fldChar w:fldCharType="separate"/>
      </w:r>
      <w:r>
        <w:rPr>
          <w:noProof/>
        </w:rPr>
        <w:t>37</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No US-Sino Ocean War</w:t>
      </w:r>
      <w:r>
        <w:rPr>
          <w:noProof/>
        </w:rPr>
        <w:tab/>
      </w:r>
      <w:r>
        <w:rPr>
          <w:noProof/>
        </w:rPr>
        <w:fldChar w:fldCharType="begin"/>
      </w:r>
      <w:r>
        <w:rPr>
          <w:noProof/>
        </w:rPr>
        <w:instrText xml:space="preserve"> PAGEREF _Toc265606257 \h </w:instrText>
      </w:r>
      <w:r>
        <w:rPr>
          <w:noProof/>
        </w:rPr>
      </w:r>
      <w:r>
        <w:rPr>
          <w:noProof/>
        </w:rPr>
        <w:fldChar w:fldCharType="separate"/>
      </w:r>
      <w:r>
        <w:rPr>
          <w:noProof/>
        </w:rPr>
        <w:t>38</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No US-Sino War—Cooperation now</w:t>
      </w:r>
      <w:r>
        <w:rPr>
          <w:noProof/>
        </w:rPr>
        <w:tab/>
      </w:r>
      <w:r>
        <w:rPr>
          <w:noProof/>
        </w:rPr>
        <w:fldChar w:fldCharType="begin"/>
      </w:r>
      <w:r>
        <w:rPr>
          <w:noProof/>
        </w:rPr>
        <w:instrText xml:space="preserve"> PAGEREF _Toc265606258 \h </w:instrText>
      </w:r>
      <w:r>
        <w:rPr>
          <w:noProof/>
        </w:rPr>
      </w:r>
      <w:r>
        <w:rPr>
          <w:noProof/>
        </w:rPr>
        <w:fldChar w:fldCharType="separate"/>
      </w:r>
      <w:r>
        <w:rPr>
          <w:noProof/>
        </w:rPr>
        <w:t>40</w:t>
      </w:r>
      <w:r>
        <w:rPr>
          <w:noProof/>
        </w:rPr>
        <w:fldChar w:fldCharType="end"/>
      </w:r>
    </w:p>
    <w:p w:rsidR="009710A1" w:rsidRDefault="009710A1">
      <w:pPr>
        <w:pStyle w:val="TOC3"/>
        <w:tabs>
          <w:tab w:val="right" w:leader="dot" w:pos="8630"/>
        </w:tabs>
        <w:rPr>
          <w:rFonts w:asciiTheme="minorHAnsi" w:hAnsiTheme="minorHAnsi"/>
          <w:noProof/>
          <w:sz w:val="24"/>
          <w:lang w:eastAsia="ja-JP"/>
        </w:rPr>
      </w:pPr>
      <w:r>
        <w:rPr>
          <w:noProof/>
        </w:rPr>
        <w:t>No US-Sino War—No Motivation</w:t>
      </w:r>
      <w:r>
        <w:rPr>
          <w:noProof/>
        </w:rPr>
        <w:tab/>
      </w:r>
      <w:r>
        <w:rPr>
          <w:noProof/>
        </w:rPr>
        <w:fldChar w:fldCharType="begin"/>
      </w:r>
      <w:r>
        <w:rPr>
          <w:noProof/>
        </w:rPr>
        <w:instrText xml:space="preserve"> PAGEREF _Toc265606259 \h </w:instrText>
      </w:r>
      <w:r>
        <w:rPr>
          <w:noProof/>
        </w:rPr>
      </w:r>
      <w:r>
        <w:rPr>
          <w:noProof/>
        </w:rPr>
        <w:fldChar w:fldCharType="separate"/>
      </w:r>
      <w:r>
        <w:rPr>
          <w:noProof/>
        </w:rPr>
        <w:t>41</w:t>
      </w:r>
      <w:r>
        <w:rPr>
          <w:noProof/>
        </w:rPr>
        <w:fldChar w:fldCharType="end"/>
      </w:r>
    </w:p>
    <w:p w:rsidR="00E013D7" w:rsidRDefault="009710A1" w:rsidP="00E013D7">
      <w:pPr>
        <w:pStyle w:val="Heading3"/>
      </w:pPr>
      <w:r>
        <w:lastRenderedPageBreak/>
        <w:fldChar w:fldCharType="end"/>
      </w:r>
      <w:bookmarkStart w:id="1" w:name="_Toc265606233"/>
      <w:r w:rsidR="00E013D7">
        <w:t>1NC China DA</w:t>
      </w:r>
      <w:bookmarkEnd w:id="1"/>
      <w:r w:rsidR="00E013D7">
        <w:t xml:space="preserve"> </w:t>
      </w:r>
    </w:p>
    <w:p w:rsidR="00E013D7" w:rsidRPr="00BD2EEE" w:rsidRDefault="00E013D7" w:rsidP="00E013D7">
      <w:pPr>
        <w:pStyle w:val="Heading4"/>
      </w:pPr>
      <w:r>
        <w:t xml:space="preserve">China developing and exploring the ocean for maritime power and dominance  </w:t>
      </w:r>
    </w:p>
    <w:p w:rsidR="00E013D7" w:rsidRPr="00362B7A" w:rsidRDefault="00E013D7" w:rsidP="00E013D7">
      <w:pPr>
        <w:rPr>
          <w:rStyle w:val="StyleStyleBold12pt"/>
        </w:rPr>
      </w:pPr>
      <w:r w:rsidRPr="00362B7A">
        <w:rPr>
          <w:rStyle w:val="StyleStyleBold12pt"/>
        </w:rPr>
        <w:t>Takeda 14</w:t>
      </w:r>
    </w:p>
    <w:p w:rsidR="00E013D7" w:rsidRDefault="00E013D7" w:rsidP="00E013D7">
      <w:r w:rsidRPr="00362B7A">
        <w:t>Jun’ichi</w:t>
      </w:r>
      <w:r>
        <w:t>, f</w:t>
      </w:r>
      <w:r w:rsidRPr="00362B7A">
        <w:t>oreign policy a</w:t>
      </w:r>
      <w:r>
        <w:t>nd national defense journalist, v</w:t>
      </w:r>
      <w:r w:rsidRPr="00362B7A">
        <w:t>isiting Research Fellow at the O</w:t>
      </w:r>
      <w:r>
        <w:t>cean Policy Research Foundation, “</w:t>
      </w:r>
      <w:r w:rsidRPr="00362B7A">
        <w:t>China’s Rise as a Maritime Power: Ocean Policy from Mao Zedong to Xi Jinping</w:t>
      </w:r>
      <w:r>
        <w:t xml:space="preserve">,” April 23, </w:t>
      </w:r>
      <w:r w:rsidRPr="00362B7A">
        <w:t>http://islandstudies.oprf-info.org/research/a00011/</w:t>
      </w:r>
    </w:p>
    <w:p w:rsidR="00E013D7" w:rsidRPr="00D611E7" w:rsidRDefault="00E013D7" w:rsidP="00E013D7">
      <w:pPr>
        <w:pStyle w:val="card"/>
      </w:pPr>
      <w:r w:rsidRPr="00BD2EEE">
        <w:rPr>
          <w:rStyle w:val="StyleBoldUnderline"/>
        </w:rPr>
        <w:t>The international community has been viewing China’s</w:t>
      </w:r>
      <w:r>
        <w:t xml:space="preserve"> recent </w:t>
      </w:r>
      <w:r w:rsidRPr="00BD2EEE">
        <w:rPr>
          <w:rStyle w:val="StyleBoldUnderline"/>
        </w:rPr>
        <w:t>moves relating to the seas as representing “maritime expansion,</w:t>
      </w:r>
      <w:r>
        <w:t xml:space="preserve">” and </w:t>
      </w:r>
      <w:r w:rsidRPr="00BD2EEE">
        <w:rPr>
          <w:rStyle w:val="StyleBoldUnderline"/>
        </w:rPr>
        <w:t>the Chinese</w:t>
      </w:r>
      <w:r>
        <w:t xml:space="preserve"> themselves ha</w:t>
      </w:r>
      <w:r w:rsidRPr="00BD2EEE">
        <w:rPr>
          <w:rStyle w:val="StyleBoldUnderline"/>
        </w:rPr>
        <w:t>ve come to talk about making their country a maritime power.</w:t>
      </w:r>
      <w:r>
        <w:t xml:space="preserve"> In the political report he delivered in the autumn of 2012 to the eighteenth National Congress of the Communist Party of China, which stands at the top of the country’s power structure, General Secretary Hu </w:t>
      </w:r>
      <w:r w:rsidRPr="00BD2EEE">
        <w:rPr>
          <w:rStyle w:val="StyleBoldUnderline"/>
        </w:rPr>
        <w:t>Jintao declared</w:t>
      </w:r>
      <w:r>
        <w:t xml:space="preserve">, </w:t>
      </w:r>
      <w:r w:rsidRPr="00BD2EEE">
        <w:rPr>
          <w:rStyle w:val="StyleBoldUnderline"/>
        </w:rPr>
        <w:t>“We should enhance our capacity for exploiting marine resources, develop the marine economy, protect the marine</w:t>
      </w:r>
      <w:r>
        <w:t xml:space="preserve"> ecological </w:t>
      </w:r>
      <w:r w:rsidRPr="00BD2EEE">
        <w:rPr>
          <w:rStyle w:val="StyleBoldUnderline"/>
        </w:rPr>
        <w:t xml:space="preserve">environment, resolutely safeguard China’s maritime rights and interests, and build China into a maritime power.” </w:t>
      </w:r>
      <w:r>
        <w:t xml:space="preserve">[1] This was Hu’s final report as the top leader of the CPC; after delivering it he stepped down from his posts as general secretary and chairman of the Central Military Commission and was succeeded by Xi Jinping. And at the National People’s Congress, in March this year, Xi was elected to succeed Hu in the largely ceremonial post of state president. But the leadership transition did not change the commitment to building China into a </w:t>
      </w:r>
      <w:r w:rsidRPr="00BD2EEE">
        <w:rPr>
          <w:rStyle w:val="StyleBoldUnderline"/>
        </w:rPr>
        <w:t>maritime power,</w:t>
      </w:r>
      <w:r>
        <w:t xml:space="preserve"> which </w:t>
      </w:r>
      <w:r w:rsidRPr="00BD2EEE">
        <w:rPr>
          <w:rStyle w:val="StyleBoldUnderline"/>
        </w:rPr>
        <w:t>has been set as a medium- to long-term strategic objective.</w:t>
      </w:r>
      <w:r w:rsidRPr="00BD2EEE">
        <w:rPr>
          <w:sz w:val="12"/>
        </w:rPr>
        <w:t xml:space="preserve">¶ </w:t>
      </w:r>
      <w:r>
        <w:t>So what do the Chinese mean when they speak of becoming “a maritime power”? Liu Cigui, director of the SOA, or State Oceanic Administration, has offered this explanation: “</w:t>
      </w:r>
      <w:r w:rsidRPr="00BD2EEE">
        <w:rPr>
          <w:rStyle w:val="StyleBoldUnderline"/>
        </w:rPr>
        <w:t>Building China into a maritime power is an essential path on the way to the sustained development of the Chinese nation and [achievement of the status of a] global power. A ‘maritime power’ is a country that has great comprehensive strength in terms of the development, use, protection, management, and control of the seas</w:t>
      </w:r>
      <w:r>
        <w:t>.” [2]</w:t>
      </w:r>
      <w:r w:rsidRPr="00BD2EEE">
        <w:rPr>
          <w:sz w:val="12"/>
        </w:rPr>
        <w:t xml:space="preserve">¶ </w:t>
      </w:r>
      <w:r w:rsidRPr="00BD2EEE">
        <w:rPr>
          <w:rStyle w:val="StyleBoldUnderline"/>
        </w:rPr>
        <w:t xml:space="preserve">Ocean policy is the embodiment of this sort of maritime strategy. </w:t>
      </w:r>
      <w:r>
        <w:t>China’s latest white paper on ocean policy, China’s Ocean Development Report (2012), explains the relationship between strategy and policy and their respective scopes as follows: “</w:t>
      </w:r>
      <w:r w:rsidRPr="00BD2EEE">
        <w:rPr>
          <w:rStyle w:val="StyleBoldUnderline"/>
        </w:rPr>
        <w:t>Ocean policy</w:t>
      </w:r>
      <w:r>
        <w:t xml:space="preserve"> is a code of behavior established for the state’s strategy, course, development plans, and external relations concerning the seas; it is a basic policy embodying the intentions and interests of the state. It </w:t>
      </w:r>
      <w:r w:rsidRPr="00BD2EEE">
        <w:rPr>
          <w:rStyle w:val="StyleBoldUnderline"/>
        </w:rPr>
        <w:t>encompasses policies concerning development and use of the seas, including utilization of sea areas, development and protection of sea islands, protection of the marine environment, marine science and technology, marine industry, publicity/education, and human resources development</w:t>
      </w:r>
      <w:r>
        <w:t>. Marine industry includes such fields as transportation, travel/tourism, fisheries, oil and gas development, and manufacturing of engineering equipment.” [3]</w:t>
      </w:r>
    </w:p>
    <w:p w:rsidR="00E013D7" w:rsidRPr="00D611E7" w:rsidRDefault="00E013D7" w:rsidP="00E013D7">
      <w:pPr>
        <w:pStyle w:val="Heading4"/>
      </w:pPr>
      <w:r>
        <w:t>US maritime strategy changes threatens China’s ocean interests</w:t>
      </w:r>
      <w:r w:rsidRPr="00D611E7">
        <w:t xml:space="preserve"> </w:t>
      </w:r>
    </w:p>
    <w:p w:rsidR="00E013D7" w:rsidRPr="002A61B9" w:rsidRDefault="00E013D7" w:rsidP="00E013D7">
      <w:pPr>
        <w:rPr>
          <w:rStyle w:val="StyleStyleBold12pt"/>
        </w:rPr>
      </w:pPr>
      <w:r>
        <w:rPr>
          <w:rStyle w:val="StyleStyleBold12pt"/>
        </w:rPr>
        <w:t>Erickson 7</w:t>
      </w:r>
    </w:p>
    <w:p w:rsidR="00E013D7" w:rsidRDefault="00E013D7" w:rsidP="00E013D7">
      <w:r>
        <w:t xml:space="preserve">Andrew S., </w:t>
      </w:r>
      <w:r w:rsidRPr="002A61B9">
        <w:t>assistant professor and founding member of the China Maritimes Studies Institute in the Strategic Research Department of the Naval War College</w:t>
      </w:r>
      <w:r>
        <w:t>, “</w:t>
      </w:r>
      <w:r w:rsidRPr="002A61B9">
        <w:t>New U.S. Maritime Strategy: Initial Chinese Responses</w:t>
      </w:r>
      <w:r>
        <w:t xml:space="preserve">,” </w:t>
      </w:r>
      <w:r w:rsidRPr="002A61B9">
        <w:t>China Security, Vol. 3 No. 4 Autumn 2007, pp. 40-61</w:t>
      </w:r>
    </w:p>
    <w:p w:rsidR="00E013D7" w:rsidRDefault="00E013D7" w:rsidP="00E013D7">
      <w:pPr>
        <w:pStyle w:val="card"/>
      </w:pPr>
      <w:r w:rsidRPr="003135AD">
        <w:t xml:space="preserve">Such </w:t>
      </w:r>
      <w:r w:rsidRPr="003135AD">
        <w:rPr>
          <w:rStyle w:val="StyleBoldUnderline"/>
        </w:rPr>
        <w:t xml:space="preserve">a tendency to ascribe malign motives to </w:t>
      </w:r>
      <w:r w:rsidRPr="003135AD">
        <w:rPr>
          <w:rStyle w:val="Emphasis"/>
        </w:rPr>
        <w:t>nearly all U.S. actions</w:t>
      </w:r>
      <w:r w:rsidRPr="003135AD">
        <w:t xml:space="preserve">, even those specifically targeting terrorism, </w:t>
      </w:r>
      <w:r w:rsidRPr="003135AD">
        <w:rPr>
          <w:rStyle w:val="StyleBoldUnderline"/>
        </w:rPr>
        <w:t>is at odds with Beijing’s frequent insistence that it has no intention to exclude the United States from East Asia</w:t>
      </w:r>
      <w:r w:rsidRPr="003135AD">
        <w:t xml:space="preserve">, or even to chal- lenge its position there. Moreover, on this basis, what is the United States to make of increasing Chinese influence in Latin America, particularly given Bei- jing’s close ties with Cuba and Venezuela? The U.S. media has certainly exagger- ated some of the latter issues. Elements of China’s media are increasingly subject to market forces, which promote a similar demand for sensationalist reporting. Still, </w:t>
      </w:r>
      <w:r w:rsidRPr="003135AD">
        <w:rPr>
          <w:rStyle w:val="StyleBoldUnderline"/>
        </w:rPr>
        <w:t xml:space="preserve">the theme of Chinese “encirclement” is likely </w:t>
      </w:r>
      <w:r>
        <w:rPr>
          <w:rStyle w:val="StyleBoldUnderline"/>
        </w:rPr>
        <w:t>to continue to influence bilat</w:t>
      </w:r>
      <w:r w:rsidRPr="003135AD">
        <w:rPr>
          <w:rStyle w:val="StyleBoldUnderline"/>
        </w:rPr>
        <w:t>eral strategic interactions</w:t>
      </w:r>
      <w:r w:rsidRPr="003135AD">
        <w:t>. The larger question is, given that China avowedly ac- cepts the current robust U.S. presence in East Asia, how would the United States demonstrate that its actions were not specifically designed to “contain” China?</w:t>
      </w:r>
      <w:r w:rsidRPr="003135AD">
        <w:rPr>
          <w:sz w:val="12"/>
        </w:rPr>
        <w:t xml:space="preserve">¶ </w:t>
      </w:r>
      <w:r>
        <w:t xml:space="preserve">Characteristic of many foreign policy writings on China’s Liberation Army Daily website in its tone of suspicion, </w:t>
      </w:r>
      <w:r w:rsidRPr="003135AD">
        <w:rPr>
          <w:rStyle w:val="StyleBoldUnderline"/>
        </w:rPr>
        <w:t>one representative articl</w:t>
      </w:r>
      <w:r>
        <w:rPr>
          <w:rStyle w:val="StyleBoldUnderline"/>
        </w:rPr>
        <w:t>e infers ulterior mo</w:t>
      </w:r>
      <w:r w:rsidRPr="003135AD">
        <w:rPr>
          <w:rStyle w:val="StyleBoldUnderline"/>
        </w:rPr>
        <w:t>tives for the new U.S. Maritime Strategy.</w:t>
      </w:r>
      <w:r>
        <w:t xml:space="preserve">30 It seems </w:t>
      </w:r>
      <w:r>
        <w:rPr>
          <w:rStyle w:val="StyleBoldUnderline"/>
        </w:rPr>
        <w:t>there is a foregone conclu</w:t>
      </w:r>
      <w:r w:rsidRPr="003135AD">
        <w:rPr>
          <w:rStyle w:val="StyleBoldUnderline"/>
        </w:rPr>
        <w:t xml:space="preserve">sion about the intentions of the United States and that therefore its strategy’s </w:t>
      </w:r>
      <w:r w:rsidRPr="003135AD">
        <w:rPr>
          <w:rStyle w:val="Emphasis"/>
        </w:rPr>
        <w:t>content matters little.</w:t>
      </w:r>
      <w:r w:rsidRPr="003135AD">
        <w:t xml:space="preserve"> T</w:t>
      </w:r>
      <w:r>
        <w:t xml:space="preserve">his suggests that some elements in </w:t>
      </w:r>
      <w:r w:rsidRPr="003135AD">
        <w:rPr>
          <w:rStyle w:val="StyleBoldUnderline"/>
        </w:rPr>
        <w:t>the</w:t>
      </w:r>
      <w:r>
        <w:t xml:space="preserve"> </w:t>
      </w:r>
      <w:r w:rsidRPr="003135AD">
        <w:t>People’s Liberation</w:t>
      </w:r>
      <w:r>
        <w:t xml:space="preserve"> Army (</w:t>
      </w:r>
      <w:r w:rsidRPr="003135AD">
        <w:rPr>
          <w:rStyle w:val="StyleBoldUnderline"/>
        </w:rPr>
        <w:t>PLA</w:t>
      </w:r>
      <w:r>
        <w:t>) at this early stage</w:t>
      </w:r>
      <w:r w:rsidRPr="00FB2C54">
        <w:rPr>
          <w:sz w:val="12"/>
        </w:rPr>
        <w:t xml:space="preserve">¶ </w:t>
      </w:r>
      <w:r>
        <w:t xml:space="preserve">of the new strategy’s application </w:t>
      </w:r>
      <w:r w:rsidRPr="003135AD">
        <w:rPr>
          <w:rStyle w:val="StyleBoldUnderline"/>
        </w:rPr>
        <w:t>may</w:t>
      </w:r>
      <w:r>
        <w:t xml:space="preserve"> already </w:t>
      </w:r>
      <w:r w:rsidRPr="003135AD">
        <w:rPr>
          <w:rStyle w:val="StyleBoldUnderline"/>
        </w:rPr>
        <w:t>believe that U.S. sea power and ambitions remain fundamentally unchanged, and continue to challenge China’s interests.</w:t>
      </w:r>
      <w:r>
        <w:t xml:space="preserve"> By this logic, </w:t>
      </w:r>
      <w:r w:rsidRPr="003135AD">
        <w:rPr>
          <w:rStyle w:val="StyleBoldUnderline"/>
        </w:rPr>
        <w:t>the manner in which Washington describes its maritime policies will have little effect on PLA perceptions.</w:t>
      </w:r>
      <w:r>
        <w:t xml:space="preserve"> This apparent willingness in at least some PLA quarters to prejudge the U.S. Navy without specific evidence raises important questions about strategic communications and transparency. Does the United States have the responsibility, or even the ability, to convince China that its intentions are sincere? Nevertheless, it is worth emphasizing that this particular assessment does not reflect official Chinese policy, which in any case is largely determined by the nation’s civilian leadership.</w:t>
      </w:r>
    </w:p>
    <w:p w:rsidR="00E013D7" w:rsidRPr="00B40E56" w:rsidRDefault="00E013D7" w:rsidP="00E013D7">
      <w:pPr>
        <w:pStyle w:val="Heading4"/>
      </w:pPr>
      <w:r>
        <w:t>Maritime power challenges escalate—US China War</w:t>
      </w:r>
    </w:p>
    <w:p w:rsidR="00E013D7" w:rsidRDefault="00E013D7" w:rsidP="00E013D7">
      <w:pPr>
        <w:rPr>
          <w:rStyle w:val="StyleStyleBold12pt"/>
        </w:rPr>
      </w:pPr>
      <w:r w:rsidRPr="00BD12CB">
        <w:rPr>
          <w:rStyle w:val="StyleStyleBold12pt"/>
        </w:rPr>
        <w:t xml:space="preserve">Vlahos 6/26 </w:t>
      </w:r>
    </w:p>
    <w:p w:rsidR="00E013D7" w:rsidRPr="00BD12CB" w:rsidRDefault="00E013D7" w:rsidP="00E013D7">
      <w:pPr>
        <w:rPr>
          <w:b/>
          <w:sz w:val="26"/>
        </w:rPr>
      </w:pPr>
      <w:r>
        <w:t>[</w:t>
      </w:r>
      <w:r w:rsidRPr="00BD12CB">
        <w:t xml:space="preserve">Michael Vlahos; Political Staff Writer for the National Interest; "History's Warming: A U.S.-China War is Terrifyingly Possible"; June 26, 2014; </w:t>
      </w:r>
      <w:hyperlink r:id="rId8" w:history="1">
        <w:r w:rsidRPr="00BD12CB">
          <w:t>http://nationalinterest.org/feature/historys-warning-us-china-war-terrifyingly-possible-10754</w:t>
        </w:r>
      </w:hyperlink>
      <w:r w:rsidRPr="00BD12CB">
        <w:t>; JW]</w:t>
      </w:r>
    </w:p>
    <w:p w:rsidR="00E013D7" w:rsidRPr="006C3950" w:rsidRDefault="00E013D7" w:rsidP="00E013D7">
      <w:pPr>
        <w:pStyle w:val="card"/>
      </w:pPr>
      <w:r w:rsidRPr="00B40E56">
        <w:rPr>
          <w:rStyle w:val="Emphasis"/>
          <w:rFonts w:eastAsiaTheme="majorEastAsia"/>
          <w:highlight w:val="cyan"/>
        </w:rPr>
        <w:t>China is challenging the US; the US is actively containing China across a great ocean; disputes between China and US</w:t>
      </w:r>
      <w:r w:rsidRPr="00B40E56">
        <w:rPr>
          <w:rStyle w:val="Emphasis"/>
          <w:rFonts w:eastAsiaTheme="majorEastAsia"/>
        </w:rPr>
        <w:t xml:space="preserve"> local allies </w:t>
      </w:r>
      <w:r w:rsidRPr="00B40E56">
        <w:rPr>
          <w:rStyle w:val="Emphasis"/>
          <w:rFonts w:eastAsiaTheme="majorEastAsia"/>
          <w:highlight w:val="cyan"/>
        </w:rPr>
        <w:t>threaten an incident</w:t>
      </w:r>
      <w:r w:rsidRPr="00B40E56">
        <w:rPr>
          <w:rStyle w:val="Emphasis"/>
          <w:rFonts w:eastAsiaTheme="majorEastAsia"/>
        </w:rPr>
        <w:t xml:space="preserve">, </w:t>
      </w:r>
      <w:r w:rsidRPr="00B40E56">
        <w:rPr>
          <w:rStyle w:val="Emphasis"/>
          <w:rFonts w:eastAsiaTheme="majorEastAsia"/>
          <w:highlight w:val="cyan"/>
        </w:rPr>
        <w:t>followed by crisis</w:t>
      </w:r>
      <w:r w:rsidRPr="00B40E56">
        <w:rPr>
          <w:rStyle w:val="Emphasis"/>
          <w:rFonts w:eastAsiaTheme="majorEastAsia"/>
        </w:rPr>
        <w:t>; b</w:t>
      </w:r>
      <w:r w:rsidRPr="00B40E56">
        <w:rPr>
          <w:rStyle w:val="Emphasis"/>
          <w:rFonts w:eastAsiaTheme="majorEastAsia"/>
          <w:highlight w:val="cyan"/>
        </w:rPr>
        <w:t>oth nations feel threatened</w:t>
      </w:r>
      <w:r w:rsidRPr="00B40E56">
        <w:rPr>
          <w:rStyle w:val="Emphasis"/>
          <w:rFonts w:eastAsiaTheme="majorEastAsia"/>
        </w:rPr>
        <w:t xml:space="preserve"> by each other; and </w:t>
      </w:r>
      <w:r w:rsidRPr="0010478A">
        <w:rPr>
          <w:rStyle w:val="Emphasis"/>
          <w:rFonts w:eastAsiaTheme="majorEastAsia"/>
          <w:highlight w:val="cyan"/>
        </w:rPr>
        <w:t>th</w:t>
      </w:r>
      <w:r w:rsidRPr="00B40E56">
        <w:rPr>
          <w:rStyle w:val="Emphasis"/>
          <w:rFonts w:eastAsiaTheme="majorEastAsia"/>
          <w:highlight w:val="cyan"/>
        </w:rPr>
        <w:t>us, both countries increasingly see each other as strategic threats</w:t>
      </w:r>
      <w:r w:rsidRPr="006C3950">
        <w:t>. Plus, both nations fought each other in bloody war just a couple long generations back, in Korea, just like Britain and the US did in 1812.</w:t>
      </w:r>
      <w:r w:rsidRPr="006C3950">
        <w:rPr>
          <w:sz w:val="12"/>
        </w:rPr>
        <w:t xml:space="preserve">¶ </w:t>
      </w:r>
      <w:r w:rsidRPr="006C3950">
        <w:t>But if Victorians seem too far-fetched and fantastical to tell us anything about today, the Trent crisis is still the best metaphor we have for thinking through our strategic naval situation with China. The most important question it asks us is this: When USS</w:t>
      </w:r>
      <w:r>
        <w:t xml:space="preserve"> </w:t>
      </w:r>
      <w:r w:rsidRPr="006C3950">
        <w:t>San Jacinto stopped and boarded a British flag vessel (Royal Mail Steamer Trent), forcibly (and illegally) removing Confederate envoys to the United Kingdom and France, why was there no war?</w:t>
      </w:r>
      <w:r w:rsidRPr="006C3950">
        <w:rPr>
          <w:sz w:val="12"/>
        </w:rPr>
        <w:t xml:space="preserve">¶ </w:t>
      </w:r>
      <w:r w:rsidRPr="006C3950">
        <w:t>Remember, a lot of people on both sides of the Atlantic wanted war. Amanda Foreman’s book—A World On Fire—describes this amazingly intense Anglo-American crisis, much worse that anything that has happened yet between the US and China. But war did not happen.</w:t>
      </w:r>
      <w:r w:rsidRPr="006C3950">
        <w:rPr>
          <w:sz w:val="12"/>
        </w:rPr>
        <w:t xml:space="preserve">¶ </w:t>
      </w:r>
      <w:r w:rsidRPr="00B40E56">
        <w:rPr>
          <w:rStyle w:val="StyleBoldUnderline"/>
          <w:rFonts w:eastAsiaTheme="majorEastAsia"/>
        </w:rPr>
        <w:t xml:space="preserve">Here </w:t>
      </w:r>
      <w:r w:rsidRPr="006C3950">
        <w:t xml:space="preserve">are ten reasons why war between Britain and the US did not happen. In contrast, stacked like historical cordwood, </w:t>
      </w:r>
      <w:r w:rsidRPr="00B40E56">
        <w:rPr>
          <w:rStyle w:val="StyleBoldUnderline"/>
          <w:rFonts w:eastAsiaTheme="majorEastAsia"/>
        </w:rPr>
        <w:t xml:space="preserve">are ten darker indicators why </w:t>
      </w:r>
      <w:r w:rsidRPr="00B40E56">
        <w:rPr>
          <w:rStyle w:val="StyleBoldUnderline"/>
          <w:rFonts w:eastAsiaTheme="majorEastAsia"/>
          <w:highlight w:val="cyan"/>
        </w:rPr>
        <w:t>war</w:t>
      </w:r>
      <w:r w:rsidRPr="00B40E56">
        <w:rPr>
          <w:rStyle w:val="StyleBoldUnderline"/>
          <w:rFonts w:eastAsiaTheme="majorEastAsia"/>
        </w:rPr>
        <w:t>—</w:t>
      </w:r>
      <w:r w:rsidRPr="006C3950">
        <w:t>despite everything we say—</w:t>
      </w:r>
      <w:r w:rsidRPr="00B40E56">
        <w:rPr>
          <w:rStyle w:val="StyleBoldUnderline"/>
          <w:rFonts w:eastAsiaTheme="majorEastAsia"/>
          <w:highlight w:val="cyan"/>
        </w:rPr>
        <w:t>might just happen between the United States and</w:t>
      </w:r>
      <w:r w:rsidRPr="006C3950">
        <w:t xml:space="preserve"> the Peoples Republic of </w:t>
      </w:r>
      <w:r w:rsidRPr="00B40E56">
        <w:rPr>
          <w:rStyle w:val="StyleBoldUnderline"/>
          <w:rFonts w:eastAsiaTheme="majorEastAsia"/>
          <w:highlight w:val="cyan"/>
        </w:rPr>
        <w:t>China</w:t>
      </w:r>
      <w:r w:rsidRPr="006C3950">
        <w:t>.</w:t>
      </w:r>
    </w:p>
    <w:p w:rsidR="00E013D7" w:rsidRDefault="00E013D7" w:rsidP="00E013D7">
      <w:pPr>
        <w:pStyle w:val="Heading2"/>
      </w:pPr>
      <w:bookmarkStart w:id="2" w:name="_Toc265606234"/>
      <w:r>
        <w:t>**Uniqueness</w:t>
      </w:r>
      <w:bookmarkEnd w:id="2"/>
      <w:r>
        <w:t xml:space="preserve"> </w:t>
      </w:r>
    </w:p>
    <w:p w:rsidR="00E013D7" w:rsidRDefault="00E013D7" w:rsidP="00E013D7">
      <w:pPr>
        <w:pStyle w:val="Heading3"/>
      </w:pPr>
      <w:bookmarkStart w:id="3" w:name="_Toc265606235"/>
      <w:r>
        <w:t>2NC China Rise Now</w:t>
      </w:r>
      <w:bookmarkEnd w:id="3"/>
    </w:p>
    <w:p w:rsidR="00E013D7" w:rsidRPr="007A04A3" w:rsidRDefault="00E013D7" w:rsidP="00E013D7">
      <w:pPr>
        <w:pStyle w:val="Heading4"/>
      </w:pPr>
      <w:r>
        <w:t>China expanding ocean exploration and development programs massively now</w:t>
      </w:r>
    </w:p>
    <w:p w:rsidR="00E013D7" w:rsidRPr="001A2C07" w:rsidRDefault="00E013D7" w:rsidP="00E013D7">
      <w:pPr>
        <w:rPr>
          <w:rStyle w:val="StyleStyleBold12pt"/>
        </w:rPr>
      </w:pPr>
      <w:r w:rsidRPr="001A2C07">
        <w:rPr>
          <w:rStyle w:val="StyleStyleBold12pt"/>
        </w:rPr>
        <w:t xml:space="preserve">Tollefson 14 </w:t>
      </w:r>
    </w:p>
    <w:p w:rsidR="00E013D7" w:rsidRDefault="00E013D7" w:rsidP="00E013D7">
      <w:r>
        <w:t>Jeff [came to Nature from Congressional Quarterly, where he covered energy, climate and the environment for two years. Before that he was a Knight fellow in science journalism at MIT]; China plunges into ocean research; Vol 506; Issue 7488; kdf</w:t>
      </w:r>
    </w:p>
    <w:p w:rsidR="00E013D7" w:rsidRDefault="00E013D7" w:rsidP="00E013D7"/>
    <w:p w:rsidR="00E013D7" w:rsidRDefault="00E013D7" w:rsidP="00E013D7">
      <w:pPr>
        <w:pStyle w:val="card"/>
      </w:pPr>
      <w:r>
        <w:t xml:space="preserve">Six centuries ago, Chinese explorer Zheng He set sail into the Pacific Ocean with hundreds of vessels, starting a series of seven expeditions that extended China’s maritime influence from Indonesia to the Red Sea. </w:t>
      </w:r>
      <w:r w:rsidRPr="007A04A3">
        <w:rPr>
          <w:rStyle w:val="StyleBoldUnderline"/>
        </w:rPr>
        <w:t>China’s latest foray into the Pacific</w:t>
      </w:r>
      <w:r>
        <w:t xml:space="preserve"> </w:t>
      </w:r>
      <w:r w:rsidRPr="007A04A3">
        <w:rPr>
          <w:rStyle w:val="StyleBoldUnderline"/>
        </w:rPr>
        <w:t>will be</w:t>
      </w:r>
      <w:r>
        <w:t xml:space="preserve"> smaller but much more </w:t>
      </w:r>
      <w:r w:rsidRPr="007A04A3">
        <w:rPr>
          <w:rStyle w:val="StyleBoldUnderline"/>
        </w:rPr>
        <w:t>advanced.</w:t>
      </w:r>
      <w:r w:rsidRPr="007A04A3">
        <w:t xml:space="preserve"> It</w:t>
      </w:r>
      <w:r>
        <w:t xml:space="preserve"> will plumb a part of the ocean that could hold important secrets about east Asia’s summer monsoon and the periodic changes in ocean temperature known as El Niño and La Niña.</w:t>
      </w:r>
      <w:r w:rsidRPr="007A04A3">
        <w:rPr>
          <w:sz w:val="12"/>
        </w:rPr>
        <w:t xml:space="preserve">¶ </w:t>
      </w:r>
      <w:r>
        <w:t xml:space="preserve">Set to begin in April, </w:t>
      </w:r>
      <w:r w:rsidRPr="007A04A3">
        <w:rPr>
          <w:rStyle w:val="StyleBoldUnderline"/>
        </w:rPr>
        <w:t>the five-year research project will deploy five ships,</w:t>
      </w:r>
      <w:r w:rsidRPr="007A04A3">
        <w:t xml:space="preserve"> a</w:t>
      </w:r>
      <w:r>
        <w:t xml:space="preserve"> remotely operated submersible and an array of sub-surface moorings </w:t>
      </w:r>
      <w:r w:rsidRPr="007A04A3">
        <w:rPr>
          <w:rStyle w:val="StyleBoldUnderline"/>
        </w:rPr>
        <w:t>off the eastern coasts of the Philippines and Indonesia</w:t>
      </w:r>
      <w:r>
        <w:t>. The region is home to the western Pacific warm pool, a patch of surface water that is formed by trade winds that influence the formation of El Niño and La Niña in the eastern Pacific. The oscillation between these periods of warming and cooling affects global climate, and the pool itself might influence regional climate events such as the Asian monsoon.</w:t>
      </w:r>
      <w:r w:rsidRPr="007A04A3">
        <w:rPr>
          <w:sz w:val="12"/>
        </w:rPr>
        <w:t xml:space="preserve">¶ </w:t>
      </w:r>
      <w:r w:rsidRPr="007A04A3">
        <w:rPr>
          <w:rStyle w:val="StyleBoldUnderline"/>
        </w:rPr>
        <w:t>The</w:t>
      </w:r>
      <w:r>
        <w:t xml:space="preserve"> Western Pacific Ocean System (</w:t>
      </w:r>
      <w:r w:rsidRPr="007A04A3">
        <w:rPr>
          <w:rStyle w:val="StyleBoldUnderline"/>
        </w:rPr>
        <w:t>WPOS) project is the largest single investment yet in China’s growing ocean-sciences programme,</w:t>
      </w:r>
      <w:r>
        <w:t xml:space="preserve"> says Song Sun, a marine ecologist at the Chinese Academy of Science’s Institute of Oceanology in Qingdao. Over the past three years, the country has invested roughly 1.2 billion yuan (US$200 million) into Pacific Ocean science. Another $165 million will be spent on equipment and basic research costs for the WPOS project, and around 1,000 people are expected to participate. “It is a dream for Chinese marine scientists to go to the deep blue,” Sun says.</w:t>
      </w:r>
      <w:r w:rsidRPr="007A04A3">
        <w:rPr>
          <w:sz w:val="12"/>
        </w:rPr>
        <w:t xml:space="preserve">¶ </w:t>
      </w:r>
      <w:r>
        <w:t xml:space="preserve">Six arrays, comprising 29 moorings, form the core of the effort (see ‘Deep dive’). </w:t>
      </w:r>
      <w:r w:rsidRPr="007A04A3">
        <w:rPr>
          <w:rStyle w:val="StyleBoldUnderline"/>
        </w:rPr>
        <w:t>The arrays will monitor ocean currents</w:t>
      </w:r>
      <w:r>
        <w:t xml:space="preserve"> at depths of between 400 and 6,000 metres, including the start of the powerful Kuroshio current, which runs northeastwards through the East China Sea. “We have had sporadic observations in different seasons, but we’ve never been able to get a comprehensive view of the oceanic currents in this region,” says Wenju Cai, a climate modeller at the Commonwealth Scientific and Industrial Research Organisation in Aspendale, Australia.</w:t>
      </w:r>
      <w:r w:rsidRPr="007A04A3">
        <w:rPr>
          <w:sz w:val="12"/>
        </w:rPr>
        <w:t xml:space="preserve">¶ </w:t>
      </w:r>
      <w:r>
        <w:t xml:space="preserve">Dunxin Hu, a colleague of Sun’s and a leader of the WPOS programme, says that the data should help oceanographers to understand the movement, temperature and nutrient load of various currents that circulate through the warm pool. Scientists are particularly interested in the Kuroshio current because it plays an important part in global ocean circulation and helps to shape coastal ecology. </w:t>
      </w:r>
      <w:r w:rsidRPr="007A04A3">
        <w:rPr>
          <w:rStyle w:val="StyleBoldUnderline"/>
        </w:rPr>
        <w:t>A key part of the ecosystem research will track the flow of nutrients into China’s coastal waters and assess their influence on plankton blooms and fisheries.</w:t>
      </w:r>
      <w:r w:rsidRPr="007A04A3">
        <w:rPr>
          <w:rStyle w:val="StyleBoldUnderline"/>
          <w:sz w:val="12"/>
        </w:rPr>
        <w:t>¶</w:t>
      </w:r>
      <w:r w:rsidRPr="007A04A3">
        <w:rPr>
          <w:sz w:val="12"/>
        </w:rPr>
        <w:t xml:space="preserve"> </w:t>
      </w:r>
      <w:r w:rsidRPr="007A04A3">
        <w:rPr>
          <w:rStyle w:val="StyleBoldUnderline"/>
        </w:rPr>
        <w:t>The data could also prove valuable for climate modellers.</w:t>
      </w:r>
      <w:r>
        <w:t xml:space="preserve"> Trade winds from the east have been unusually strong over the past two decades (M. H. England et al. Nature Clim. Change http://doi.org/rdt; 2014), which has pushed greater volumes of warm water into the region and, ultimately, into the deeper ocean. The process has helped to stall the rise in global temperatures, which have remained relatively constant since 1998, but exactly what is happening in the deep ocean remains unclear. Hu says that data from the moorings could be used to trace the heat’s journey through the deep ocean. They could also reveal how the warm pool influences atmospheric convection and therefore regional climate, such as the monsoon in China.</w:t>
      </w:r>
      <w:r w:rsidRPr="007A04A3">
        <w:rPr>
          <w:sz w:val="12"/>
        </w:rPr>
        <w:t xml:space="preserve">¶ </w:t>
      </w:r>
      <w:r>
        <w:t xml:space="preserve">One of the biggest challenges will be linking the deep-sea data to conditions at the ocean surface and in the atmosphere. Many of the moorings will be in fishing areas, and worries about theft and vandalism mean that they will not include surface buoys. </w:t>
      </w:r>
      <w:r w:rsidRPr="007A04A3">
        <w:rPr>
          <w:rStyle w:val="StyleBoldUnderline"/>
        </w:rPr>
        <w:t>To get the surface data, scientists will need to incorporate observations from satellites and from the global Argo network of floats</w:t>
      </w:r>
      <w:r>
        <w:t xml:space="preserve"> that provide periodic data about temperature and salinity to a depth of 2,000 metres. “That, I think, is the missing piece,” says Shang-Ping Xie, a climate modeller at the Scripps Institution of Oceanography in La Jolla, California.</w:t>
      </w:r>
      <w:r w:rsidRPr="007A04A3">
        <w:rPr>
          <w:sz w:val="12"/>
        </w:rPr>
        <w:t xml:space="preserve">¶ </w:t>
      </w:r>
      <w:r w:rsidRPr="007A04A3">
        <w:rPr>
          <w:rStyle w:val="StyleBoldUnderline"/>
        </w:rPr>
        <w:t>Researchers also plan to investigate the deep-sea geology and ecology. They will deploy sonar-imaging equipment</w:t>
      </w:r>
      <w:r>
        <w:t xml:space="preserve"> from a ship dubbed Kexue (which means ‘science’) </w:t>
      </w:r>
      <w:r w:rsidRPr="007A04A3">
        <w:rPr>
          <w:rStyle w:val="StyleBoldUnderline"/>
        </w:rPr>
        <w:t>to map the ocean floor</w:t>
      </w:r>
      <w:r>
        <w:t>. After identifying seamounts and hydrothermal vents, the team will send down the remotely operated submersible Faxian, which is capable of diving to roughly 4,500 metres, to study the creatures that inhabit these areas, such as sponges and exotic fish.</w:t>
      </w:r>
      <w:r w:rsidRPr="007A04A3">
        <w:rPr>
          <w:sz w:val="12"/>
        </w:rPr>
        <w:t xml:space="preserve">¶ </w:t>
      </w:r>
      <w:r>
        <w:t xml:space="preserve">Peter Brewer, an ocean chemist at the Monterey Bay Aquarium Research Institute in California, helped to develop the submersible. He admires </w:t>
      </w:r>
      <w:r w:rsidRPr="007A04A3">
        <w:rPr>
          <w:rStyle w:val="StyleBoldUnderline"/>
        </w:rPr>
        <w:t>the Chinese</w:t>
      </w:r>
      <w:r>
        <w:t xml:space="preserve"> scientists’ dive into ocean science. “They </w:t>
      </w:r>
      <w:r w:rsidRPr="007A04A3">
        <w:rPr>
          <w:rStyle w:val="StyleBoldUnderline"/>
        </w:rPr>
        <w:t>are at the stage where they have all of the hardware</w:t>
      </w:r>
      <w:r>
        <w:t>,” he says. “</w:t>
      </w:r>
      <w:r w:rsidRPr="007A04A3">
        <w:rPr>
          <w:rStyle w:val="StyleBoldUnderline"/>
        </w:rPr>
        <w:t>Now they need to train some young scientists so that they can take advantage of it.”</w:t>
      </w:r>
      <w:r>
        <w:t xml:space="preserve"> </w:t>
      </w:r>
    </w:p>
    <w:p w:rsidR="00E013D7" w:rsidRPr="00AA3A49" w:rsidRDefault="00E013D7" w:rsidP="00E013D7">
      <w:pPr>
        <w:pStyle w:val="Heading4"/>
      </w:pPr>
      <w:r w:rsidRPr="00AA3A49">
        <w:t>China expanding aggressively into South China Sea</w:t>
      </w:r>
    </w:p>
    <w:p w:rsidR="00E013D7" w:rsidRDefault="00E013D7" w:rsidP="00E013D7">
      <w:r w:rsidRPr="00564AF4">
        <w:rPr>
          <w:rStyle w:val="StyleStyleBold12pt"/>
        </w:rPr>
        <w:t>Doronila 6/16</w:t>
      </w:r>
      <w:r>
        <w:t xml:space="preserve"> (Amando, staff writer @ Phillipines Daily Inquirer, “China’s Mobile territory, strategic weapon”: Oil rig, Philippines Daily Inquirer, June 16)</w:t>
      </w:r>
    </w:p>
    <w:p w:rsidR="00E013D7" w:rsidRDefault="00E013D7" w:rsidP="00E013D7">
      <w:r w:rsidRPr="00870867">
        <w:t xml:space="preserve">The Philippines last week fired off a new diplomatic protest against China after </w:t>
      </w:r>
      <w:r w:rsidRPr="00870867">
        <w:rPr>
          <w:rStyle w:val="StyleBoldUnderline"/>
        </w:rPr>
        <w:t>confirming Chinese land reclamation on McKennan (Hughes) Reef in the Spratly Islands,</w:t>
      </w:r>
      <w:r w:rsidRPr="00870867">
        <w:t xml:space="preserve"> which is within Manila's exclusive economic zone (EEZ). The protest followed disclosures by Foreign Secretary Albert del Rosario in April that the new reclamation appeared to be similar to Chinese activities on </w:t>
      </w:r>
      <w:r w:rsidRPr="00870867">
        <w:rPr>
          <w:rStyle w:val="StyleBoldUnderline"/>
        </w:rPr>
        <w:t xml:space="preserve">Gavin (Gaven) Reefs and Calderon (Cuarteron) Reef, also in the Spratlys. </w:t>
      </w:r>
      <w:r w:rsidRPr="00870867">
        <w:t>Del Rosario</w:t>
      </w:r>
      <w:r w:rsidRPr="00870867">
        <w:rPr>
          <w:rStyle w:val="StyleBoldUnderline"/>
        </w:rPr>
        <w:t xml:space="preserve"> expressed concerned over China's "aggressive expansion" in disputed waters in the South China Sea</w:t>
      </w:r>
      <w:r w:rsidRPr="00870867">
        <w:t xml:space="preserve">. In April, the Department of Foreign Affairs (DFA) </w:t>
      </w:r>
      <w:r w:rsidRPr="00870867">
        <w:rPr>
          <w:rStyle w:val="StyleBoldUnderline"/>
        </w:rPr>
        <w:t>protested China's land reclamation on Mabini Reef (Johnson South Reef),</w:t>
      </w:r>
      <w:r w:rsidRPr="00870867">
        <w:t xml:space="preserve"> expressing fear that the reclaimed land could be used for military purposes, particularly for building an airstrip. </w:t>
      </w:r>
      <w:r w:rsidRPr="00870867">
        <w:rPr>
          <w:rStyle w:val="StyleBoldUnderline"/>
        </w:rPr>
        <w:t>DFA spokesperson Charles Jose said continuing land reclamation on Philippine-claimed reefs was proof of China's "intent to project its territory in the South China Sea" despite being a signatory to the 2002 Declaration on the Conduct of Parties in the South China Sea.</w:t>
      </w:r>
      <w:r w:rsidRPr="00870867">
        <w:t xml:space="preserve"> </w:t>
      </w:r>
      <w:r w:rsidRPr="00870867">
        <w:rPr>
          <w:rStyle w:val="StyleBoldUnderline"/>
        </w:rPr>
        <w:t xml:space="preserve">Provocative "China's provocative and unilateral actions have lent credence to the view that it is pursuing its aggressive agenda to advance its nine-dash-line position in the South China Sea," </w:t>
      </w:r>
      <w:r w:rsidRPr="00870867">
        <w:t xml:space="preserve">Jose said, referring to China's claim to 90 percent of the 3.5-million-square-kilometer South China Sea, including waters within the EEZs of the Philippines, Brunei, Malaysia, Vietnam and Taiwan. The Philippines has challenged China's "excessive" claim in the United Nations (UN) International Tribunal for the Law of the Sea. It has asked the tribunal to clarify the claimants' rights and obligations in the waters over which China claims "undisputable sovereignty." As the Philippines' arbitration case awaits decision, however, Chinese land-grabbing in the Spratlys continues. </w:t>
      </w:r>
      <w:r w:rsidRPr="00870867">
        <w:rPr>
          <w:rStyle w:val="StyleBoldUnderline"/>
        </w:rPr>
        <w:t>China also has moved an oil rig to waters near the Paracel Islands and within Vietnam's EEZ, triggering anti-China rioting in Vietnam. The Philippines' latest protest against China and its arbitration case in the UN tribunal focus on a pattern of actions indicating that China's unilateral acts have been redrawing the territorial map of the South China Sea on Beijing's own terms. The deployment of the oil rig to Vietnam-claimed territory in May marks an epochal leap forward in China's land expansion, without resorting to full-scale military and human-wave invasion.</w:t>
      </w:r>
      <w:r w:rsidRPr="00870867">
        <w:t xml:space="preserve"> Mobile territory in an article in the Wall Street Journal on May 21, 2014, Andrew Browne wrote that when the </w:t>
      </w:r>
      <w:r w:rsidRPr="00870867">
        <w:rPr>
          <w:rStyle w:val="StyleBoldUnderline"/>
        </w:rPr>
        <w:t>state-owned China National Offshore Oil Corp. launched its first deep-water drilling rig, its chair called it "our mobile national territory and a strategic weapon."</w:t>
      </w:r>
      <w:r w:rsidRPr="00870867">
        <w:t xml:space="preserve"> According to Browne, the novel legal concept put forward by Wang Yilin seemed far-fetched at the time. "Was China, via the leader of a powerful enterprise that acts almost as a branch of the Chinese government overseas, really claiming that an oil platform enjoyed sovereignty wherever it floats like an offshore island?" Browne asked. "The answer seems to be yes," the article said. "The gigantic $1-billion rig was designed to roam across the South China Sea, which China claims almost in its entirety. "And it is now parked, like a Chinese territorial outpost, protected by dozens of Chinese vessels and low-flying planes in the face of Vietnamese maritime resistance- nd waves of attacks by rioters on Chinese-owned factories on shore." In the contest for control over the South China Sea and its resources, the article said, "China has always been careful to use legal constructs to justify its creeping advances, no matter how dubious they may appear to neighbors." In response, the article said: "The US has been shifting its own focus to the legal domain. It is insistent that when it comes to maritime rights and access to resources, the law that truly matters is international law-and, above all, the Law of the Sea, a 1982 treaty under the auspices of the United Nations. In addition to the US Seventh Fleet and military deterrence, America's most prominent counter to China's assertiveness is a legal one. There's one problem, though: The US Senate has not ratified the treaty, making America one of the few holdouts. 166 other countries, including China, have acceded to the UN Convention on the Law of the Sea, which sets the global rules for the use of seas and oceans." Obama administration officials, according to the article, argue that the lack of ratification means little because the United States upholds the treaty provisions. Not the same But the article argues that this is not the same as being an active member of the group, helping shape its legislative agenda and subjecting itself to its mechanisms for resolving disputes. The article points out that "Washington is in an awkward position of supporting the Philippines in a landmark arbitration action it has brought against China under the treaty, one that challenges the entire legal basis of China's claims to the South China Sea-its nine-dash line that circles the area-while declining itself to be formally bound by the Law of the Sea. China has ignored the action."</w:t>
      </w:r>
    </w:p>
    <w:p w:rsidR="00E013D7" w:rsidRPr="00AA3A49" w:rsidRDefault="00E013D7" w:rsidP="00E013D7">
      <w:pPr>
        <w:pStyle w:val="Heading4"/>
      </w:pPr>
      <w:r w:rsidRPr="00AA3A49">
        <w:t>China is shifting focus to ocean- Qingdao “blue economy” proves</w:t>
      </w:r>
    </w:p>
    <w:p w:rsidR="00E013D7" w:rsidRPr="00736D8D" w:rsidRDefault="00E013D7" w:rsidP="00E013D7">
      <w:pPr>
        <w:rPr>
          <w:rStyle w:val="StyleStyleBold12pt"/>
          <w:b w:val="0"/>
        </w:rPr>
      </w:pPr>
      <w:r>
        <w:rPr>
          <w:rStyle w:val="StyleStyleBold12pt"/>
        </w:rPr>
        <w:t xml:space="preserve">Shira 6/12 (Dezan, specialist foreign direct investment practice, “Qingdoa’s Blue Economy: Marine Investment on the Rise”, China Breifing, June 12, </w:t>
      </w:r>
      <w:r w:rsidRPr="00736D8D">
        <w:rPr>
          <w:rStyle w:val="StyleStyleBold12pt"/>
        </w:rPr>
        <w:t>http://www.china-briefing.com/news/2014/06/12/qingdaos-blue-economy-marine-investment-rise.html</w:t>
      </w:r>
      <w:r>
        <w:rPr>
          <w:rStyle w:val="StyleStyleBold12pt"/>
        </w:rPr>
        <w:t>)</w:t>
      </w:r>
    </w:p>
    <w:p w:rsidR="00E013D7" w:rsidRDefault="00E013D7" w:rsidP="00E013D7">
      <w:pPr>
        <w:rPr>
          <w:rStyle w:val="StyleBoldUnderline"/>
        </w:rPr>
      </w:pPr>
      <w:r w:rsidRPr="00736D8D">
        <w:t xml:space="preserve">QINGDAO — </w:t>
      </w:r>
      <w:r w:rsidRPr="00736D8D">
        <w:rPr>
          <w:rStyle w:val="StyleBoldUnderline"/>
        </w:rPr>
        <w:t>China’s State Council</w:t>
      </w:r>
      <w:r w:rsidRPr="00736D8D">
        <w:t xml:space="preserve"> recently approved the establishment of the Qingdao West Coast New Area in eastern Shandong Province, </w:t>
      </w:r>
      <w:r w:rsidRPr="00736D8D">
        <w:rPr>
          <w:rStyle w:val="StyleBoldUnderline"/>
        </w:rPr>
        <w:t>ushering in a “bluer” economy for the city of Qingdao.</w:t>
      </w:r>
      <w:r w:rsidRPr="00736D8D">
        <w:t xml:space="preserve"> </w:t>
      </w:r>
      <w:r w:rsidRPr="00736D8D">
        <w:rPr>
          <w:rStyle w:val="StyleBoldUnderline"/>
        </w:rPr>
        <w:t xml:space="preserve">The blue economy, generally defined as the sum of ocean-related industries, </w:t>
      </w:r>
      <w:r w:rsidRPr="00736D8D">
        <w:t xml:space="preserve">is widely seen as the economic future of Qingdao. As such, it presents significant opportunities for foreign investment. China is the world’s second-largest oil consumer, behind the United States. In 2013, growth in China’s oil consumption accounted for one-third of the equivalent global figure. </w:t>
      </w:r>
      <w:r w:rsidRPr="00736D8D">
        <w:rPr>
          <w:rStyle w:val="StyleBoldUnderline"/>
        </w:rPr>
        <w:t>This latest initiative in Qingdao indicates the importance given to the development of deep-sea oil sources by the Chinese government.</w:t>
      </w:r>
      <w:r w:rsidRPr="00736D8D">
        <w:t xml:space="preserve"> Despite the abundance of marine resources in the country, China’s lack of supporting technology and professional personnel have greatly impaired the development of its blue economy. </w:t>
      </w:r>
      <w:r w:rsidRPr="00736D8D">
        <w:rPr>
          <w:rStyle w:val="StyleBoldUnderline"/>
        </w:rPr>
        <w:t>The development of Qingdao’s blue economy can be traced back to 2011, when the State Council officially released plans to develop a “Blue Economic Zone” (BEZ) on the Shandong Peninsula—the nation’s first regional development strategy centered on the marine economy</w:t>
      </w:r>
      <w:r w:rsidRPr="00736D8D">
        <w:t xml:space="preserve">. Qingdao has several advantages that made it the ideal location for the heart of the Blue Economic Zone. In 2013, Qingdao’s gross ocean product (GOP) exceeded RMB131.7 billion and grew at an annual rate of 18.2 percent, contributing more than 28.7 percent of the city’s GDP. At present, 30 percent of marine research institutions in the country are located in the city. </w:t>
      </w:r>
      <w:r w:rsidRPr="00736D8D">
        <w:rPr>
          <w:rStyle w:val="StyleBoldUnderline"/>
        </w:rPr>
        <w:t>After years of progress, Qingdao has taken a leading role in the ongoing development of China’s blue economy.</w:t>
      </w:r>
    </w:p>
    <w:p w:rsidR="00E013D7" w:rsidRPr="00AA3A49" w:rsidRDefault="00E013D7" w:rsidP="00E013D7">
      <w:pPr>
        <w:pStyle w:val="Heading4"/>
      </w:pPr>
      <w:r w:rsidRPr="00AA3A49">
        <w:t>China finalized relationship with the Arctic Council signaling shift to ocean expansion</w:t>
      </w:r>
    </w:p>
    <w:p w:rsidR="00E013D7" w:rsidRDefault="00E013D7" w:rsidP="00E013D7">
      <w:r w:rsidRPr="002D7ED2">
        <w:rPr>
          <w:rStyle w:val="StyleStyleBold12pt"/>
        </w:rPr>
        <w:t>Cima and Sticklor 2/26</w:t>
      </w:r>
      <w:r>
        <w:t xml:space="preserve"> (Katherine, security program @ the Stimson Center, Russel, research analyst @ Stimpson Center "Asian Giants Look to the Arctic", The Diplomat, February 26 thediplomat.com/2014/02/asian-giants-look-to-the-arctic/)</w:t>
      </w:r>
    </w:p>
    <w:p w:rsidR="00E013D7" w:rsidRDefault="00E013D7" w:rsidP="00E013D7">
      <w:pPr>
        <w:rPr>
          <w:sz w:val="14"/>
        </w:rPr>
      </w:pPr>
      <w:r w:rsidRPr="002D7ED2">
        <w:rPr>
          <w:sz w:val="14"/>
        </w:rPr>
        <w:t>After a lengthy courtship</w:t>
      </w:r>
      <w:r w:rsidRPr="001E4282">
        <w:rPr>
          <w:rStyle w:val="StyleBoldUnderline"/>
        </w:rPr>
        <w:t xml:space="preserve">, China </w:t>
      </w:r>
      <w:r w:rsidRPr="002D7ED2">
        <w:rPr>
          <w:sz w:val="14"/>
        </w:rPr>
        <w:t>and India</w:t>
      </w:r>
      <w:r w:rsidRPr="001E4282">
        <w:rPr>
          <w:rStyle w:val="StyleBoldUnderline"/>
        </w:rPr>
        <w:t xml:space="preserve"> formalized their relationship with the Arctic Council in May 2013 by gaining admission as official observer states. </w:t>
      </w:r>
      <w:r w:rsidRPr="002D7ED2">
        <w:rPr>
          <w:sz w:val="14"/>
        </w:rPr>
        <w:t xml:space="preserve">In the months since, both countries have been </w:t>
      </w:r>
      <w:r w:rsidRPr="001E4282">
        <w:rPr>
          <w:rStyle w:val="StyleBoldUnderline"/>
        </w:rPr>
        <w:t xml:space="preserve">actively seeking influence with the Council’s permanent members to further establish footholds in a region certain to emerge as a central arena of 21st century geopolitics, scientific research and commerce. </w:t>
      </w:r>
      <w:r w:rsidRPr="002D7ED2">
        <w:rPr>
          <w:sz w:val="14"/>
        </w:rPr>
        <w:t xml:space="preserve">But while public statements out of Beijing and New Delhi since May have often cited climate change research as the primary driver of the two countries’ Arctic engagement, </w:t>
      </w:r>
      <w:r w:rsidRPr="001E4282">
        <w:rPr>
          <w:rStyle w:val="StyleBoldUnderline"/>
        </w:rPr>
        <w:t>t</w:t>
      </w:r>
      <w:r w:rsidRPr="002D7ED2">
        <w:rPr>
          <w:sz w:val="14"/>
        </w:rPr>
        <w:t xml:space="preserve">he real underlying motive remains securing access to the region’s greatest natural treasure: energy. In recent years, the U.S. Geological Survey has estimated that the polar north may hold up to 13 percent of the world’s undiscovered oil resources*—potentially as many as 160 billion barrels—and as much as 30 percent of the world’s untapped natural gas supplies. With climate shifts in the Arctic raising temperatures and reducing sea-ice coverage, the region has become increasingly accessible with each passing year, heightening the potential for commercial development. This has raised the prospects for not only maritime shipping across Eurasia’s northern rim, but also seabed energy-drilling operations on the continental shelves of the Arctic littoral states, where much of the oil and gas reserves are thought to lie. As a result, since gaining observer status China and India have spent considerable time cultivating ties with key energy-rich Arctic littoral states, including Iceland, Norway and Russia. (In the case of Norway, China’s path has been somewhat tricky; Beijing is inching closer to reconciliation with Norway after a diplomatic row triggered by the award of a 2010 Nobel Peace Prize to Liu Xiaobo, a well-known Chinese dissident, and the two countries have been tentatively considering a joint venture to explore for oil in the waters between Norway and Iceland.) With a significant portion of the Arctic’s projected seabed energy reserves located within these states’ respective exclusive economic zones, China and India are pursuing closer diplomatic and private-sector relationships with these countries as a means to put themselves in a favorable position to receive future Arctic energy exports, and assist where applicable in the development and shipment of offshore oil and gas supplies. The urgency of the mission that China and India feel stems from the fact that each faces significant energy shortfalls in the years ahead that threaten to decelerate the economic growth they have enjoyed in recent decades. Despite recent headline-earning investments in their domestic renewable energy industries, </w:t>
      </w:r>
      <w:r w:rsidRPr="001E4282">
        <w:rPr>
          <w:rStyle w:val="StyleBoldUnderline"/>
        </w:rPr>
        <w:t xml:space="preserve">Beijing </w:t>
      </w:r>
      <w:r w:rsidRPr="002D7ED2">
        <w:rPr>
          <w:sz w:val="14"/>
        </w:rPr>
        <w:t xml:space="preserve">and New Delhi </w:t>
      </w:r>
      <w:r w:rsidRPr="001E4282">
        <w:rPr>
          <w:rStyle w:val="StyleBoldUnderline"/>
        </w:rPr>
        <w:t>view Arctic fossil fuels as key elements in their strategies to diversify energy import supply lines, reduce reliance on Middle Eastern oil, and strengthen energy security at home.</w:t>
      </w:r>
      <w:r w:rsidRPr="002D7ED2">
        <w:rPr>
          <w:sz w:val="14"/>
        </w:rPr>
        <w:t xml:space="preserve"> At the same time, both countries are aware that energy resource extraction in such a harsh and environmentally sensitive location will have to be undertaken carefully. The Arctic North possesses a variety of coastal and maritime ecosystems that support wildlife and fisheries upon which many of the Arctic littoral’s indigenous populations depend for sustenance and livelihoods. Oil spills in this part of the world could prove particularly harmful as a result, since no local infrastructure exists to conduct effectively and timely clean-up operations. Such spills could also be damaging from a public relations perspective. Given that environmental accidents in the Arctic Circle linked to Chinese and Indian energy development would threaten significant damage to local and international perceptions of these two countries as responsible Arctic stakeholders, both China and India will be keen to ensure that any energy-development ventures they engage in are undertaken with the necessary precautions and designed to leave as small an environmental footprint as possible. In its early stages as Arctic Council observer state, India has eschewed developing close energy ties with Europe’s Arctic states in favor of hitching its wagon firmly to Russia, which has taken an early lead among Arctic littoral states in offshore commercial development of oil under the Arctic seabed. In December 2013, the Russian energy firm Gazprom started pumping oil from a platform in the Pechora Sea for the first time, a considerable achievement given that similar efforts launched by Royal Dutch Shell off the Alaskan coast in 2012 were called off due to logistical difficulties. When Prime Minister Manmohan Singh visited Russia less than two months before Gazprom’s landmark operation, the two countries released a joint statement stating that the international arm of India’s Oil and Natural Gas Corporation (ONGC) had “interest in participating along with Russian companies in exploration for hydrocarbons in the Arctic region.” With ONGC possessing more than 40 years’ worth of offshore drilling experience and Gazprom owing drilling rights for some 30 Arctic oil and gas fields, the stage for potentially significant bilateral private sector collaboration is set. China, for its part, has moved even more proactively in recent months to make inroads with the Arctic’s major energy players in Russia and Europe alike. Aside from the political and strategic rationales underlying much of Beijing’s pursuit of close ties with Moscow, this push has been driven by China’s status as the world’s largest net energy user, largest net oil importer, and second largest overall oil consumer, worrisome superlatives that have made Beijing’s mission to secure Arctic energy access arguably even more urgent than that of New Delhi. In December 2013, China opened the China-Nordic Arctic Research Center in Shanghai to study energy development and other Arctic issues, in collaboration with a number of leading Arctic research organizations from Denmark, Finland, Iceland, Norway and Sweden. China’s National Offshore Oil Corporation (COONC), for its part, has signed deals in Iceland and Scotland to begin offshore exploratory drilling and improve the safety of offshore rigs, respectively. And in Russia, China has moved ahead of India, with China’s National Petroleum Corporation already signing an agreement with the Russian energy company Rosneft to jointly conduct exploratory oil drilling in three offshore blocs in the Arctic Ocean. Competition between China and India for access to Arctic energy supplies is unlikely to be a zero-sum game, yet a great deal is at stake for both countries as the polar north emerges as an increasingly important node of international affairs. In addition to securing a piece of the pie vis-à-vis future Arctic oil and gas exports, </w:t>
      </w:r>
      <w:r w:rsidRPr="001E4282">
        <w:rPr>
          <w:rStyle w:val="StyleBoldUnderline"/>
        </w:rPr>
        <w:t xml:space="preserve">Chinese </w:t>
      </w:r>
      <w:r w:rsidRPr="002D7ED2">
        <w:rPr>
          <w:sz w:val="14"/>
        </w:rPr>
        <w:t xml:space="preserve">and Indian </w:t>
      </w:r>
      <w:r w:rsidRPr="001E4282">
        <w:rPr>
          <w:rStyle w:val="StyleBoldUnderline"/>
        </w:rPr>
        <w:t>companies potentially have much to gain commercially from Arctic engagement in the form of contracts to help build energy pipelines, develop much-needed transportation infrastructure on land and at sea, or secure access to some of the Arctic littoral’s newly accessible rich mineral deposits.</w:t>
      </w:r>
      <w:r w:rsidRPr="002D7ED2">
        <w:rPr>
          <w:sz w:val="14"/>
        </w:rPr>
        <w:t xml:space="preserve"> While China has to date been more successful than India in developing partnerships with governments and businesses in the permanent Arctic Council member states, both countries will have their eyes trained above the Arctic Circle deep into the 21st century and likely beyond, making Beijing and New Delhi’s quest for influence in this critical region not a sprint but a marathon.</w:t>
      </w:r>
    </w:p>
    <w:p w:rsidR="00E013D7" w:rsidRPr="00AA3A49" w:rsidRDefault="00E013D7" w:rsidP="00E013D7">
      <w:pPr>
        <w:pStyle w:val="Heading4"/>
      </w:pPr>
      <w:r w:rsidRPr="00AA3A49">
        <w:t>China is making huge strides in Ocean development</w:t>
      </w:r>
    </w:p>
    <w:p w:rsidR="00E013D7" w:rsidRPr="00141B61" w:rsidRDefault="00E013D7" w:rsidP="00E013D7">
      <w:pPr>
        <w:rPr>
          <w:rStyle w:val="StyleStyleBold12pt"/>
        </w:rPr>
      </w:pPr>
      <w:r w:rsidRPr="00141B61">
        <w:rPr>
          <w:rStyle w:val="StyleStyleBold12pt"/>
        </w:rPr>
        <w:t>Agnihotri 14</w:t>
      </w:r>
      <w:r w:rsidRPr="00141B61">
        <w:rPr>
          <w:rStyle w:val="Strong"/>
          <w:color w:val="191919"/>
          <w:szCs w:val="16"/>
          <w:shd w:val="clear" w:color="auto" w:fill="FFFFFF"/>
        </w:rPr>
        <w:t>, Kamlesh K Agnihotri, Research Fellow</w:t>
      </w:r>
      <w:r>
        <w:rPr>
          <w:rStyle w:val="Strong"/>
          <w:color w:val="191919"/>
          <w:szCs w:val="16"/>
          <w:shd w:val="clear" w:color="auto" w:fill="FFFFFF"/>
        </w:rPr>
        <w:t xml:space="preserve"> at</w:t>
      </w:r>
      <w:r w:rsidRPr="00141B61">
        <w:rPr>
          <w:rStyle w:val="Strong"/>
          <w:color w:val="191919"/>
          <w:szCs w:val="16"/>
          <w:shd w:val="clear" w:color="auto" w:fill="FFFFFF"/>
        </w:rPr>
        <w:t xml:space="preserve"> National Maritime Foundation, 5/30/14, "China and US in the Indian Ocean, "www.ipcs.org/article/india/china-and-us-in-the-indian-ocean-4475.html, 6/28/14 MRM</w:t>
      </w:r>
    </w:p>
    <w:p w:rsidR="00E013D7" w:rsidRDefault="00E013D7" w:rsidP="00E013D7">
      <w:pPr>
        <w:rPr>
          <w:color w:val="191919"/>
          <w:szCs w:val="18"/>
          <w:shd w:val="clear" w:color="auto" w:fill="FFFFFF"/>
        </w:rPr>
      </w:pPr>
      <w:r w:rsidRPr="00141B61">
        <w:t>President Hu Jintao, in November 2012, called for enhancing Chinese capacity for exploiting maritime resources and resolutely safeguarding China’s maritime interests and building China into a maritime power.</w:t>
      </w:r>
      <w:r w:rsidRPr="00141B61">
        <w:rPr>
          <w:color w:val="191919"/>
          <w:szCs w:val="18"/>
          <w:shd w:val="clear" w:color="auto" w:fill="FFFFFF"/>
        </w:rPr>
        <w:t xml:space="preserve"> </w:t>
      </w:r>
      <w:r w:rsidRPr="00141B61">
        <w:rPr>
          <w:rStyle w:val="StyleBoldUnderline"/>
        </w:rPr>
        <w:t>In</w:t>
      </w:r>
      <w:r w:rsidRPr="00141B61">
        <w:rPr>
          <w:color w:val="191919"/>
          <w:szCs w:val="18"/>
          <w:shd w:val="clear" w:color="auto" w:fill="FFFFFF"/>
        </w:rPr>
        <w:t xml:space="preserve"> July </w:t>
      </w:r>
      <w:r w:rsidRPr="00141B61">
        <w:rPr>
          <w:rStyle w:val="StyleBoldUnderline"/>
        </w:rPr>
        <w:t>2013, President Xi Jinping</w:t>
      </w:r>
      <w:r w:rsidRPr="00141B61">
        <w:rPr>
          <w:color w:val="191919"/>
          <w:szCs w:val="18"/>
          <w:shd w:val="clear" w:color="auto" w:fill="FFFFFF"/>
        </w:rPr>
        <w:t xml:space="preserve"> lent full support to the vision and </w:t>
      </w:r>
      <w:r w:rsidRPr="00141B61">
        <w:rPr>
          <w:rStyle w:val="StyleBoldUnderline"/>
        </w:rPr>
        <w:t>claimed that China’s maritime cause had entered the best period of development</w:t>
      </w:r>
      <w:r w:rsidRPr="00141B61">
        <w:rPr>
          <w:color w:val="191919"/>
          <w:szCs w:val="18"/>
          <w:shd w:val="clear" w:color="auto" w:fill="FFFFFF"/>
        </w:rPr>
        <w:t xml:space="preserve">. The Chinese leadership clearly enunciated a decisive road map for expanding the scope of China’s maritime developments. </w:t>
      </w:r>
      <w:r w:rsidRPr="00141B61">
        <w:rPr>
          <w:rStyle w:val="StyleBoldUnderline"/>
        </w:rPr>
        <w:t>This vision is</w:t>
      </w:r>
      <w:r w:rsidRPr="00141B61">
        <w:rPr>
          <w:color w:val="191919"/>
          <w:szCs w:val="18"/>
          <w:shd w:val="clear" w:color="auto" w:fill="FFFFFF"/>
        </w:rPr>
        <w:t xml:space="preserve"> to be </w:t>
      </w:r>
      <w:r w:rsidRPr="00141B61">
        <w:rPr>
          <w:rStyle w:val="StyleBoldUnderline"/>
        </w:rPr>
        <w:t>accomplished by</w:t>
      </w:r>
      <w:r w:rsidRPr="00141B61">
        <w:rPr>
          <w:color w:val="191919"/>
          <w:szCs w:val="18"/>
          <w:shd w:val="clear" w:color="auto" w:fill="FFFFFF"/>
        </w:rPr>
        <w:t xml:space="preserve"> </w:t>
      </w:r>
      <w:r w:rsidRPr="00141B61">
        <w:rPr>
          <w:rStyle w:val="StyleBoldUnderline"/>
        </w:rPr>
        <w:t>putting together</w:t>
      </w:r>
      <w:r w:rsidRPr="00141B61">
        <w:rPr>
          <w:color w:val="191919"/>
          <w:szCs w:val="18"/>
          <w:shd w:val="clear" w:color="auto" w:fill="FFFFFF"/>
        </w:rPr>
        <w:t xml:space="preserve"> various requisite </w:t>
      </w:r>
      <w:r w:rsidRPr="00141B61">
        <w:rPr>
          <w:rStyle w:val="StyleBoldUnderline"/>
        </w:rPr>
        <w:t>foundation blocks to facilitate the nation to ‘pull together’ towards a maritime power status. These maritime building blocks will enable China to accomplish</w:t>
      </w:r>
      <w:r w:rsidRPr="00141B61">
        <w:rPr>
          <w:color w:val="191919"/>
          <w:szCs w:val="18"/>
          <w:shd w:val="clear" w:color="auto" w:fill="FFFFFF"/>
        </w:rPr>
        <w:t xml:space="preserve"> </w:t>
      </w:r>
      <w:r w:rsidRPr="00141B61">
        <w:rPr>
          <w:rStyle w:val="StyleBoldUnderline"/>
        </w:rPr>
        <w:t>a</w:t>
      </w:r>
      <w:r w:rsidRPr="00141B61">
        <w:rPr>
          <w:color w:val="191919"/>
          <w:szCs w:val="18"/>
          <w:shd w:val="clear" w:color="auto" w:fill="FFFFFF"/>
        </w:rPr>
        <w:t xml:space="preserve"> quantum </w:t>
      </w:r>
      <w:r w:rsidRPr="00141B61">
        <w:rPr>
          <w:rStyle w:val="StyleBoldUnderline"/>
        </w:rPr>
        <w:t>leap in maritime activities in the</w:t>
      </w:r>
      <w:r w:rsidRPr="00141B61">
        <w:rPr>
          <w:color w:val="191919"/>
          <w:szCs w:val="18"/>
          <w:shd w:val="clear" w:color="auto" w:fill="FFFFFF"/>
        </w:rPr>
        <w:t xml:space="preserve"> extended </w:t>
      </w:r>
      <w:r w:rsidRPr="00141B61">
        <w:rPr>
          <w:rStyle w:val="StyleBoldUnderline"/>
        </w:rPr>
        <w:t>Indo-Pacific region</w:t>
      </w:r>
      <w:r w:rsidRPr="00141B61">
        <w:rPr>
          <w:color w:val="191919"/>
          <w:szCs w:val="18"/>
          <w:shd w:val="clear" w:color="auto" w:fill="FFFFFF"/>
        </w:rPr>
        <w:t xml:space="preserve">. </w:t>
      </w:r>
      <w:r w:rsidRPr="00141B61">
        <w:rPr>
          <w:rStyle w:val="StyleBoldUnderline"/>
        </w:rPr>
        <w:t>The first imperative for China to increase their maritime activities in the IOR is the protection of the sea lines of communication</w:t>
      </w:r>
      <w:r w:rsidRPr="00141B61">
        <w:rPr>
          <w:color w:val="191919"/>
          <w:szCs w:val="18"/>
          <w:shd w:val="clear" w:color="auto" w:fill="FFFFFF"/>
        </w:rPr>
        <w:t xml:space="preserve"> (SLOC). </w:t>
      </w:r>
      <w:r w:rsidRPr="00141B61">
        <w:rPr>
          <w:rStyle w:val="StyleBoldUnderline"/>
        </w:rPr>
        <w:t>The second</w:t>
      </w:r>
      <w:r w:rsidRPr="00141B61">
        <w:rPr>
          <w:color w:val="191919"/>
          <w:szCs w:val="18"/>
          <w:shd w:val="clear" w:color="auto" w:fill="FFFFFF"/>
        </w:rPr>
        <w:t xml:space="preserve"> and more important imperative relates to a need for growing power</w:t>
      </w:r>
      <w:r w:rsidRPr="00141B61">
        <w:rPr>
          <w:rStyle w:val="StyleBoldUnderline"/>
        </w:rPr>
        <w:t xml:space="preserve"> and</w:t>
      </w:r>
      <w:r w:rsidRPr="00141B61">
        <w:rPr>
          <w:color w:val="191919"/>
          <w:szCs w:val="18"/>
          <w:shd w:val="clear" w:color="auto" w:fill="FFFFFF"/>
        </w:rPr>
        <w:t xml:space="preserve"> for increasingly large </w:t>
      </w:r>
      <w:r w:rsidRPr="00141B61">
        <w:rPr>
          <w:rStyle w:val="StyleBoldUnderline"/>
        </w:rPr>
        <w:t>operating space that strives for a presence in all global hotspots so as to influence events in favour of its own</w:t>
      </w:r>
      <w:r w:rsidRPr="00141B61">
        <w:rPr>
          <w:color w:val="191919"/>
          <w:szCs w:val="18"/>
          <w:shd w:val="clear" w:color="auto" w:fill="FFFFFF"/>
        </w:rPr>
        <w:t xml:space="preserve"> </w:t>
      </w:r>
      <w:r w:rsidRPr="00141B61">
        <w:rPr>
          <w:rStyle w:val="StyleBoldUnderline"/>
        </w:rPr>
        <w:t>national interests.</w:t>
      </w:r>
      <w:r w:rsidRPr="00141B61">
        <w:rPr>
          <w:color w:val="191919"/>
          <w:szCs w:val="18"/>
          <w:shd w:val="clear" w:color="auto" w:fill="FFFFFF"/>
        </w:rPr>
        <w:t xml:space="preserve"> </w:t>
      </w:r>
      <w:r w:rsidRPr="00141B61">
        <w:rPr>
          <w:rStyle w:val="StyleBoldUnderline"/>
        </w:rPr>
        <w:t>These imperatives</w:t>
      </w:r>
      <w:r w:rsidRPr="00141B61">
        <w:rPr>
          <w:color w:val="191919"/>
          <w:szCs w:val="18"/>
          <w:shd w:val="clear" w:color="auto" w:fill="FFFFFF"/>
        </w:rPr>
        <w:t xml:space="preserve"> lead China to undertake the capacity-building of its to undertake distant area operations and also to quantitatively upscale civilian maritime activities </w:t>
      </w:r>
      <w:r w:rsidRPr="00141B61">
        <w:rPr>
          <w:rStyle w:val="StyleBoldUnderline"/>
        </w:rPr>
        <w:t>indicating both presence and purpose</w:t>
      </w:r>
      <w:r w:rsidRPr="00141B61">
        <w:rPr>
          <w:color w:val="191919"/>
          <w:szCs w:val="18"/>
          <w:shd w:val="clear" w:color="auto" w:fill="FFFFFF"/>
        </w:rPr>
        <w:t>.</w:t>
      </w:r>
    </w:p>
    <w:p w:rsidR="00E013D7" w:rsidRDefault="00E013D7" w:rsidP="00E013D7">
      <w:pPr>
        <w:rPr>
          <w:color w:val="191919"/>
          <w:szCs w:val="18"/>
          <w:shd w:val="clear" w:color="auto" w:fill="FFFFFF"/>
        </w:rPr>
      </w:pPr>
    </w:p>
    <w:p w:rsidR="00E013D7" w:rsidRDefault="00E013D7" w:rsidP="00E013D7">
      <w:pPr>
        <w:pStyle w:val="Heading4"/>
      </w:pPr>
      <w:r>
        <w:t>China continues to secretly crowd out US in the Ocean</w:t>
      </w:r>
    </w:p>
    <w:p w:rsidR="00E013D7" w:rsidRPr="00141B61" w:rsidRDefault="00E013D7" w:rsidP="00E013D7">
      <w:pPr>
        <w:rPr>
          <w:rStyle w:val="StyleStyleBold12pt"/>
        </w:rPr>
      </w:pPr>
      <w:r w:rsidRPr="00141B61">
        <w:rPr>
          <w:rStyle w:val="StyleStyleBold12pt"/>
        </w:rPr>
        <w:t>Agnihotri 14</w:t>
      </w:r>
      <w:r w:rsidRPr="00141B61">
        <w:rPr>
          <w:rStyle w:val="Strong"/>
          <w:color w:val="191919"/>
          <w:szCs w:val="16"/>
          <w:shd w:val="clear" w:color="auto" w:fill="FFFFFF"/>
        </w:rPr>
        <w:t>, Kamlesh K Agnihotri, Research Fellow</w:t>
      </w:r>
      <w:r>
        <w:rPr>
          <w:rStyle w:val="Strong"/>
          <w:color w:val="191919"/>
          <w:szCs w:val="16"/>
          <w:shd w:val="clear" w:color="auto" w:fill="FFFFFF"/>
        </w:rPr>
        <w:t xml:space="preserve"> at</w:t>
      </w:r>
      <w:r w:rsidRPr="00141B61">
        <w:rPr>
          <w:rStyle w:val="Strong"/>
          <w:color w:val="191919"/>
          <w:szCs w:val="16"/>
          <w:shd w:val="clear" w:color="auto" w:fill="FFFFFF"/>
        </w:rPr>
        <w:t xml:space="preserve"> National Maritime Foundation, 5/30/14, "China and US in the Indian Ocean, "www.ipcs.org/article/india/china-and-us-in-the-indian-ocean-4475.html, 6/28/14 MRM</w:t>
      </w:r>
    </w:p>
    <w:p w:rsidR="00E013D7" w:rsidRDefault="00E013D7" w:rsidP="00E013D7">
      <w:pPr>
        <w:rPr>
          <w:rStyle w:val="StyleBoldUnderline"/>
        </w:rPr>
      </w:pPr>
      <w:r w:rsidRPr="00A271F3">
        <w:rPr>
          <w:rStyle w:val="StyleBoldUnderline"/>
        </w:rPr>
        <w:t>Three incidents illustrate how China</w:t>
      </w:r>
      <w:r w:rsidRPr="00A271F3">
        <w:rPr>
          <w:rFonts w:ascii="Verdana" w:hAnsi="Verdana"/>
          <w:color w:val="191919"/>
          <w:szCs w:val="18"/>
          <w:shd w:val="clear" w:color="auto" w:fill="FFFFFF"/>
        </w:rPr>
        <w:t xml:space="preserve"> has </w:t>
      </w:r>
      <w:r w:rsidRPr="00A271F3">
        <w:rPr>
          <w:rStyle w:val="StyleBoldUnderline"/>
        </w:rPr>
        <w:t xml:space="preserve">eluded the US enquiries </w:t>
      </w:r>
      <w:r w:rsidRPr="00A271F3">
        <w:rPr>
          <w:rFonts w:ascii="Verdana" w:hAnsi="Verdana"/>
          <w:color w:val="191919"/>
          <w:szCs w:val="18"/>
          <w:shd w:val="clear" w:color="auto" w:fill="FFFFFF"/>
        </w:rPr>
        <w:t xml:space="preserve">into its activities. </w:t>
      </w:r>
      <w:r w:rsidRPr="00A271F3">
        <w:rPr>
          <w:rStyle w:val="StyleBoldUnderline"/>
        </w:rPr>
        <w:t>First, the 1993 Yinhe incident in which the Chinese were suspected of transporting chemical and biological weapons beyond its borders</w:t>
      </w:r>
      <w:r w:rsidRPr="00A271F3">
        <w:rPr>
          <w:rFonts w:ascii="Verdana" w:hAnsi="Verdana"/>
          <w:color w:val="191919"/>
          <w:szCs w:val="18"/>
          <w:shd w:val="clear" w:color="auto" w:fill="FFFFFF"/>
        </w:rPr>
        <w:t xml:space="preserve"> into West Asia</w:t>
      </w:r>
      <w:r w:rsidRPr="00A271F3">
        <w:rPr>
          <w:rStyle w:val="StyleBoldUnderline"/>
        </w:rPr>
        <w:t>. In 1996, the USS Kitty Hawk had the upper hand on the Chinese</w:t>
      </w:r>
      <w:r w:rsidRPr="00A271F3">
        <w:rPr>
          <w:rFonts w:ascii="Verdana" w:hAnsi="Verdana"/>
          <w:color w:val="191919"/>
          <w:szCs w:val="18"/>
          <w:shd w:val="clear" w:color="auto" w:fill="FFFFFF"/>
        </w:rPr>
        <w:t xml:space="preserve">. </w:t>
      </w:r>
      <w:r w:rsidRPr="00A271F3">
        <w:rPr>
          <w:rStyle w:val="StyleBoldUnderline"/>
        </w:rPr>
        <w:t xml:space="preserve">The 2001 EP-3 incident occurred even though an admiral was the US Ambassador to China. These and other </w:t>
      </w:r>
      <w:r w:rsidRPr="00A271F3">
        <w:rPr>
          <w:rFonts w:ascii="Verdana" w:hAnsi="Verdana"/>
          <w:color w:val="191919"/>
          <w:szCs w:val="18"/>
          <w:shd w:val="clear" w:color="auto" w:fill="FFFFFF"/>
        </w:rPr>
        <w:t xml:space="preserve">such </w:t>
      </w:r>
      <w:r w:rsidRPr="00A271F3">
        <w:rPr>
          <w:rStyle w:val="StyleBoldUnderline"/>
        </w:rPr>
        <w:t>incidents indicate that the Chinese are growing more confident and their Anti-Access Area Denial strategy is working in keeping the US away from its peripheries. </w:t>
      </w:r>
    </w:p>
    <w:p w:rsidR="00E013D7" w:rsidRPr="00AA3A49" w:rsidRDefault="00E013D7" w:rsidP="00E013D7"/>
    <w:p w:rsidR="00E013D7" w:rsidRPr="00E43001" w:rsidRDefault="00E013D7" w:rsidP="00E013D7"/>
    <w:p w:rsidR="00E013D7" w:rsidRPr="00F26418" w:rsidRDefault="00E013D7" w:rsidP="00E013D7">
      <w:pPr>
        <w:pStyle w:val="Heading3"/>
      </w:pPr>
      <w:bookmarkStart w:id="4" w:name="_Toc265606236"/>
      <w:r>
        <w:t>2NC China Rise Now—Commercial Programs</w:t>
      </w:r>
      <w:bookmarkEnd w:id="4"/>
      <w:r>
        <w:t xml:space="preserve"> </w:t>
      </w:r>
    </w:p>
    <w:p w:rsidR="00E013D7" w:rsidRDefault="00E013D7" w:rsidP="00E013D7">
      <w:pPr>
        <w:pStyle w:val="Heading4"/>
      </w:pPr>
      <w:r>
        <w:t xml:space="preserve">China seeking maritime supremacy via civilian programs </w:t>
      </w:r>
    </w:p>
    <w:p w:rsidR="00E013D7" w:rsidRPr="002A61B9" w:rsidRDefault="00E013D7" w:rsidP="00E013D7">
      <w:pPr>
        <w:rPr>
          <w:rStyle w:val="StyleStyleBold12pt"/>
        </w:rPr>
      </w:pPr>
      <w:r>
        <w:rPr>
          <w:rStyle w:val="StyleStyleBold12pt"/>
        </w:rPr>
        <w:t>Erickson 7</w:t>
      </w:r>
    </w:p>
    <w:p w:rsidR="00E013D7" w:rsidRDefault="00E013D7" w:rsidP="00E013D7">
      <w:r>
        <w:t xml:space="preserve">Andrew S., </w:t>
      </w:r>
      <w:r w:rsidRPr="002A61B9">
        <w:t>assistant professor and founding member of the China Maritimes Studies Institute in the Strategic Research Department of the Naval War College</w:t>
      </w:r>
      <w:r>
        <w:t>, “</w:t>
      </w:r>
      <w:r w:rsidRPr="002A61B9">
        <w:t>New U.S. Maritime Strategy: Initial Chinese Responses</w:t>
      </w:r>
      <w:r>
        <w:t xml:space="preserve">,” </w:t>
      </w:r>
      <w:r w:rsidRPr="002A61B9">
        <w:t>China Security, Vol. 3 No. 4 Autumn 2007, pp. 40-61</w:t>
      </w:r>
    </w:p>
    <w:p w:rsidR="00E013D7" w:rsidRDefault="00E013D7" w:rsidP="00E013D7">
      <w:pPr>
        <w:pStyle w:val="card"/>
        <w:rPr>
          <w:rStyle w:val="StyleBoldUnderline"/>
        </w:rPr>
      </w:pPr>
      <w:r w:rsidRPr="002A61B9">
        <w:rPr>
          <w:rStyle w:val="StyleBoldUnderline"/>
        </w:rPr>
        <w:t>The United States</w:t>
      </w:r>
      <w:r>
        <w:t xml:space="preserve"> unquestionably </w:t>
      </w:r>
      <w:r w:rsidRPr="002A61B9">
        <w:rPr>
          <w:rStyle w:val="StyleBoldUnderline"/>
        </w:rPr>
        <w:t>remains the country with the largest stake in the security of the oceans.</w:t>
      </w:r>
      <w:r>
        <w:t xml:space="preserve"> It must safeguard its 8.8 million square kilometers of exclusive economic zone (EEZ) – more than any other nation in the world2 – and nearly 21,000 kilometers of coastline.3 Most importantly, the United States still operates the world’s most advanced maritime forces and largest economy – one deeply dependent on overseas commerce in a world where a staggering nine-tenths of all trade and two-thirds of all petroleum is transported by sea.4</w:t>
      </w:r>
      <w:r w:rsidRPr="00600206">
        <w:rPr>
          <w:sz w:val="12"/>
        </w:rPr>
        <w:t xml:space="preserve">¶ </w:t>
      </w:r>
      <w:r>
        <w:t xml:space="preserve">Enter </w:t>
      </w:r>
      <w:r w:rsidRPr="002A61B9">
        <w:rPr>
          <w:rStyle w:val="StyleBoldUnderline"/>
        </w:rPr>
        <w:t>China.</w:t>
      </w:r>
      <w:r>
        <w:t xml:space="preserve"> This increasingly capable and influential nation </w:t>
      </w:r>
      <w:r w:rsidRPr="002A61B9">
        <w:rPr>
          <w:rStyle w:val="StyleBoldUnderline"/>
        </w:rPr>
        <w:t>is acquiring a growing interest in maritime security and commerce</w:t>
      </w:r>
      <w:r>
        <w:t xml:space="preserve">, which are </w:t>
      </w:r>
      <w:r w:rsidRPr="002A61B9">
        <w:rPr>
          <w:rStyle w:val="StyleBoldUnderline"/>
        </w:rPr>
        <w:t xml:space="preserve">essential to its national program of “peaceful development.” China arguably already possesses the world’s second largest </w:t>
      </w:r>
      <w:r>
        <w:t xml:space="preserve">navy and largest </w:t>
      </w:r>
      <w:r w:rsidRPr="002A61B9">
        <w:rPr>
          <w:rStyle w:val="StyleBoldUnderline"/>
        </w:rPr>
        <w:t>civil maritime sector</w:t>
      </w:r>
      <w:r>
        <w:t xml:space="preserve">.5 In 2006, mari- time industries generated an estimated 10 percent of its GDP (US$270 billion), a significant increase from 2005,6 and may reach $1 trillion by 2020.7 China also has 18,000 km of coastline, claims over 4 million square km of sea area, and operates over 1,400 harbors. </w:t>
      </w:r>
      <w:r w:rsidRPr="002A61B9">
        <w:rPr>
          <w:rStyle w:val="StyleBoldUnderline"/>
        </w:rPr>
        <w:t>Already the world’s third largest ship builder</w:t>
      </w:r>
      <w:r>
        <w:t xml:space="preserve"> (after South Korea and Japan), </w:t>
      </w:r>
      <w:r w:rsidRPr="002A61B9">
        <w:rPr>
          <w:rStyle w:val="StyleBoldUnderline"/>
        </w:rPr>
        <w:t>China aims to become the largest by 2015.</w:t>
      </w:r>
      <w:r>
        <w:t xml:space="preserve"> By some metrics, </w:t>
      </w:r>
      <w:r w:rsidRPr="002A61B9">
        <w:rPr>
          <w:rStyle w:val="StyleBoldUnderline"/>
        </w:rPr>
        <w:t>China has more seafarers, deep sea fleets and ocean fishing vessels than any other nation</w:t>
      </w:r>
      <w:r>
        <w:t xml:space="preserve">.8 Seven maritime universities and colleges and 18 vocational maritime in- stitutes are training China’s seafarers today. </w:t>
      </w:r>
      <w:r w:rsidRPr="002A61B9">
        <w:rPr>
          <w:rStyle w:val="StyleBoldUnderline"/>
        </w:rPr>
        <w:t>This maritime economic revolution increasingly hinges on homeland maritime security. China has five of the world’s top 10 ports</w:t>
      </w:r>
      <w:r>
        <w:t xml:space="preserve"> by cargo volume;9 and ships entered Chinese ports more than 1.5 mil- lion times in 2005 alone.10</w:t>
      </w:r>
      <w:r w:rsidRPr="00600206">
        <w:rPr>
          <w:sz w:val="12"/>
        </w:rPr>
        <w:t xml:space="preserve">¶ </w:t>
      </w:r>
      <w:r w:rsidRPr="002A61B9">
        <w:rPr>
          <w:rStyle w:val="StyleBoldUnderline"/>
        </w:rPr>
        <w:t xml:space="preserve">A new era of shared stakes in the global maritime commons is upon the two </w:t>
      </w:r>
      <w:r w:rsidRPr="00600206">
        <w:rPr>
          <w:rStyle w:val="StyleBoldUnderline"/>
        </w:rPr>
        <w:t>nations. How China and the United States interact on the high seas will be of enormous import to</w:t>
      </w:r>
      <w:r w:rsidRPr="00600206">
        <w:t xml:space="preserve"> their respective</w:t>
      </w:r>
      <w:r>
        <w:t xml:space="preserve"> futures and that of </w:t>
      </w:r>
      <w:r w:rsidRPr="00600206">
        <w:rPr>
          <w:rStyle w:val="StyleBoldUnderline"/>
        </w:rPr>
        <w:t>the international system. The United States is forging a new path with</w:t>
      </w:r>
      <w:r>
        <w:t xml:space="preserve"> the recent promulgation of </w:t>
      </w:r>
      <w:r w:rsidRPr="00600206">
        <w:rPr>
          <w:rStyle w:val="StyleBoldUnderline"/>
        </w:rPr>
        <w:t xml:space="preserve">a new maritime strategy and China’s reaction </w:t>
      </w:r>
      <w:r>
        <w:t xml:space="preserve">to it </w:t>
      </w:r>
      <w:r w:rsidRPr="00600206">
        <w:rPr>
          <w:rStyle w:val="StyleBoldUnderline"/>
        </w:rPr>
        <w:t xml:space="preserve">will </w:t>
      </w:r>
      <w:r>
        <w:rPr>
          <w:rStyle w:val="StyleBoldUnderline"/>
        </w:rPr>
        <w:t>significantly impact its direc</w:t>
      </w:r>
      <w:r w:rsidRPr="00600206">
        <w:rPr>
          <w:rStyle w:val="StyleBoldUnderline"/>
        </w:rPr>
        <w:t>tion and even perhaps its realization and success.</w:t>
      </w:r>
    </w:p>
    <w:p w:rsidR="00E013D7" w:rsidRPr="00EF459C" w:rsidRDefault="00E013D7" w:rsidP="00E013D7">
      <w:pPr>
        <w:pStyle w:val="Heading3"/>
      </w:pPr>
      <w:bookmarkStart w:id="5" w:name="_Toc265606237"/>
      <w:r>
        <w:t>AT No China Develop/Explore</w:t>
      </w:r>
      <w:bookmarkEnd w:id="5"/>
    </w:p>
    <w:p w:rsidR="00E013D7" w:rsidRPr="00EF459C" w:rsidRDefault="00E013D7" w:rsidP="00E013D7">
      <w:pPr>
        <w:pStyle w:val="Heading4"/>
      </w:pPr>
      <w:r>
        <w:t xml:space="preserve">China increasing development and exploration now to secure territorial expansion  </w:t>
      </w:r>
    </w:p>
    <w:p w:rsidR="00E013D7" w:rsidRPr="00867D13" w:rsidRDefault="00E013D7" w:rsidP="00E013D7">
      <w:pPr>
        <w:rPr>
          <w:rStyle w:val="StyleStyleBold12pt"/>
        </w:rPr>
      </w:pPr>
      <w:r w:rsidRPr="00867D13">
        <w:rPr>
          <w:rStyle w:val="StyleStyleBold12pt"/>
        </w:rPr>
        <w:t>Upadhyay 14</w:t>
      </w:r>
    </w:p>
    <w:p w:rsidR="00E013D7" w:rsidRDefault="00E013D7" w:rsidP="00E013D7">
      <w:r w:rsidRPr="00867D13">
        <w:t>Shreya</w:t>
      </w:r>
      <w:r>
        <w:t xml:space="preserve">, </w:t>
      </w:r>
      <w:r w:rsidRPr="00867D13">
        <w:t>Institute for Peace and Conflict Studies</w:t>
      </w:r>
      <w:r>
        <w:t>, “</w:t>
      </w:r>
      <w:r w:rsidRPr="00E25EF4">
        <w:t>Will China ‘Rig’ The Indian Ocean? – Analysis</w:t>
      </w:r>
      <w:r>
        <w:t xml:space="preserve">,” May 20, </w:t>
      </w:r>
      <w:r w:rsidRPr="00E25EF4">
        <w:t>http://www.eurasiareview.com/20052014-will-china-rig-indian-ocean-analysis/</w:t>
      </w:r>
    </w:p>
    <w:p w:rsidR="00E013D7" w:rsidRPr="00D611E7" w:rsidRDefault="00E013D7" w:rsidP="00E013D7">
      <w:pPr>
        <w:pStyle w:val="card"/>
      </w:pPr>
      <w:r w:rsidRPr="00867D13">
        <w:rPr>
          <w:rStyle w:val="StyleBoldUnderline"/>
        </w:rPr>
        <w:t>China’s</w:t>
      </w:r>
      <w:r>
        <w:t xml:space="preserve"> deployment of the Haiyang Shiyou 981, a massive billion-dollar </w:t>
      </w:r>
      <w:r w:rsidRPr="00867D13">
        <w:rPr>
          <w:rStyle w:val="StyleBoldUnderline"/>
        </w:rPr>
        <w:t>rig designed to drill oil, in the South China Sea</w:t>
      </w:r>
      <w:r>
        <w:t xml:space="preserve"> (SCS), </w:t>
      </w:r>
      <w:r w:rsidRPr="00867D13">
        <w:rPr>
          <w:rStyle w:val="StyleBoldUnderline"/>
        </w:rPr>
        <w:t>has sent a clear message to the region – Beijing will drill as and where it pleases.</w:t>
      </w:r>
      <w:r w:rsidRPr="00E762D9">
        <w:rPr>
          <w:rStyle w:val="StyleBoldUnderline"/>
          <w:sz w:val="12"/>
        </w:rPr>
        <w:t>¶</w:t>
      </w:r>
      <w:r w:rsidRPr="00E762D9">
        <w:rPr>
          <w:sz w:val="12"/>
        </w:rPr>
        <w:t xml:space="preserve"> </w:t>
      </w:r>
      <w:r>
        <w:t xml:space="preserve">Is China is using the oil rig as a political statement to reinforce its control over the region? </w:t>
      </w:r>
      <w:r w:rsidRPr="00867D13">
        <w:rPr>
          <w:rStyle w:val="StyleBoldUnderline"/>
        </w:rPr>
        <w:t>Can China do the same in Indian Ocean?</w:t>
      </w:r>
      <w:r w:rsidRPr="00E762D9">
        <w:rPr>
          <w:rStyle w:val="StyleBoldUnderline"/>
          <w:sz w:val="12"/>
        </w:rPr>
        <w:t xml:space="preserve">¶ </w:t>
      </w:r>
      <w:r>
        <w:t>Oil Rigs as Strategic Weapons in the SCS</w:t>
      </w:r>
      <w:r w:rsidRPr="00E762D9">
        <w:rPr>
          <w:sz w:val="12"/>
        </w:rPr>
        <w:t xml:space="preserve">¶ </w:t>
      </w:r>
      <w:r w:rsidRPr="00867D13">
        <w:rPr>
          <w:rStyle w:val="StyleBoldUnderline"/>
        </w:rPr>
        <w:t>China’s dispatching of the rig</w:t>
      </w:r>
      <w:r>
        <w:t xml:space="preserve"> inside Vietnam’s Exclusive Economic Zone (EEZ) and then defending it with 80 coast guard and naval vessels </w:t>
      </w:r>
      <w:r w:rsidRPr="00867D13">
        <w:rPr>
          <w:rStyle w:val="StyleBoldUnderline"/>
        </w:rPr>
        <w:t>is reflective of the lengths Beijing is prepared to go to assert its territorial claims in the SCS</w:t>
      </w:r>
      <w:r>
        <w:t>. China’s naval and coast guard vessels present to protect its parked rig outnumbered and outgunned the Vietnamese force; and 15 Chinese ships rammed several vessels and sprayed an on-site Vietnamese vessel with water cannons.</w:t>
      </w:r>
      <w:r w:rsidRPr="00E762D9">
        <w:rPr>
          <w:sz w:val="12"/>
        </w:rPr>
        <w:t xml:space="preserve">¶ </w:t>
      </w:r>
      <w:r>
        <w:t xml:space="preserve">It has been pointed out that the decision to move the rig into an area with questionable hydrocarbon reserves had the intention of inciting a diplomatic crisis. A foreign Policy article quoted David Lai, Research Professor, Asian Security Affairs at the Strategic Studies Institute (SSI), the U.S. Army War College, stating that </w:t>
      </w:r>
      <w:r w:rsidRPr="00867D13">
        <w:rPr>
          <w:rStyle w:val="StyleBoldUnderline"/>
        </w:rPr>
        <w:t>the “dispatch of the rig to disputed waters, which is hard to justify on commercial, oil-extraction grounds, makes more sense if understood in terms of the stones</w:t>
      </w:r>
      <w:r>
        <w:t xml:space="preserve">, or pieces, that are </w:t>
      </w:r>
      <w:r w:rsidRPr="00867D13">
        <w:rPr>
          <w:rStyle w:val="StyleBoldUnderline"/>
        </w:rPr>
        <w:t>strategically placed on a wei qi board</w:t>
      </w:r>
      <w:r>
        <w:t xml:space="preserve">.” Wei Qi is an “encircling game” that originated in China more than 2500 years ago and is rich in strategy. </w:t>
      </w:r>
      <w:r w:rsidRPr="00867D13">
        <w:rPr>
          <w:rStyle w:val="StyleBoldUnderline"/>
        </w:rPr>
        <w:t>The recent activity of wresting control over offshore areas is about position based power where the rig has the ability to create an aura of authority and control than just scramble for resources.</w:t>
      </w:r>
      <w:r w:rsidRPr="00E762D9">
        <w:rPr>
          <w:rStyle w:val="StyleBoldUnderline"/>
          <w:sz w:val="12"/>
        </w:rPr>
        <w:t>¶</w:t>
      </w:r>
      <w:r w:rsidRPr="00E762D9">
        <w:rPr>
          <w:sz w:val="12"/>
        </w:rPr>
        <w:t xml:space="preserve"> </w:t>
      </w:r>
      <w:r>
        <w:t>China timed the move just as US President Barack Obama left Asia, and days after India and Vietnam agreed to additional presence by India’s state-run Oil and Natural Gas Corporation (ONGC) in Vietnam’s oil blocks for joint cooperation in the hydrocarbon sector. Vietnam has offered two new exploration blocks to ONGC Videsh Ltd. (OVL) in addition to the five existing blocs offered in the SCS. Previously too, China carried out energy survey activities in disputed areas while preventing other countries, including Vietnam, from carrying out their own surveys. In 2011, Hanoi had accused Beijing of deliberately severing the cables of an oil and gas survey vessel in two separate instances.</w:t>
      </w:r>
      <w:r w:rsidRPr="00E762D9">
        <w:rPr>
          <w:sz w:val="12"/>
        </w:rPr>
        <w:t xml:space="preserve">¶ </w:t>
      </w:r>
      <w:r>
        <w:t xml:space="preserve">Haiyang Shiyou 981, over 100 meters high and capable of operating in 3,000 meters of water, is indigenously built. </w:t>
      </w:r>
      <w:r w:rsidRPr="00867D13">
        <w:rPr>
          <w:rStyle w:val="StyleBoldUnderline"/>
        </w:rPr>
        <w:t>For China, self reliance was necessary for undertaking deep sea exploration</w:t>
      </w:r>
      <w:r>
        <w:t xml:space="preserve">. The China National Offshore Oil Corporation’s (CNOOC) Chairman Wang Yilin, while launching the rig in 2012, </w:t>
      </w:r>
      <w:r w:rsidRPr="00867D13">
        <w:rPr>
          <w:rStyle w:val="StyleBoldUnderline"/>
        </w:rPr>
        <w:t>stated that, “large-scale deep-water rigs are our mobile national territory and a strategic weapon,” that can extend Chinese sovereignty to open waters.</w:t>
      </w:r>
      <w:r w:rsidRPr="00E762D9">
        <w:rPr>
          <w:rStyle w:val="StyleBoldUnderline"/>
          <w:sz w:val="12"/>
        </w:rPr>
        <w:t xml:space="preserve">¶ </w:t>
      </w:r>
      <w:r>
        <w:t>China ‘Rigging’ the Indian Ocean</w:t>
      </w:r>
      <w:r w:rsidRPr="00E762D9">
        <w:rPr>
          <w:sz w:val="12"/>
        </w:rPr>
        <w:t xml:space="preserve">¶ </w:t>
      </w:r>
      <w:r>
        <w:t xml:space="preserve">Will China repeat the assertiveness it projects in the South China Sea in distant waters as well? Beijing has maintained that its strategic focus is the Pacific and not the Indian Ocean Region (IOR). However, it eyes the region as a vital energy and trade route. </w:t>
      </w:r>
      <w:r w:rsidRPr="00E762D9">
        <w:rPr>
          <w:rStyle w:val="StyleBoldUnderline"/>
        </w:rPr>
        <w:t>The Chinese scientific agenda for 2014 includes dispatching its research vessels into the Indian Ocean to assess seabed resources and record biodiversity for exploration and mining.</w:t>
      </w:r>
      <w:r w:rsidRPr="00E762D9">
        <w:rPr>
          <w:rStyle w:val="StyleBoldUnderline"/>
          <w:sz w:val="12"/>
        </w:rPr>
        <w:t>¶</w:t>
      </w:r>
      <w:r w:rsidRPr="00E762D9">
        <w:rPr>
          <w:sz w:val="12"/>
        </w:rPr>
        <w:t xml:space="preserve"> </w:t>
      </w:r>
      <w:r w:rsidRPr="00E762D9">
        <w:rPr>
          <w:rStyle w:val="StyleBoldUnderline"/>
        </w:rPr>
        <w:t>China’s state-owned companies are making considerable financial and diplomatic investment in</w:t>
      </w:r>
      <w:r>
        <w:t xml:space="preserve"> East Africa and in </w:t>
      </w:r>
      <w:r w:rsidRPr="00E762D9">
        <w:rPr>
          <w:rStyle w:val="StyleBoldUnderline"/>
        </w:rPr>
        <w:t>the</w:t>
      </w:r>
      <w:r>
        <w:t xml:space="preserve"> South-West </w:t>
      </w:r>
      <w:r w:rsidRPr="00E762D9">
        <w:rPr>
          <w:rStyle w:val="StyleBoldUnderline"/>
        </w:rPr>
        <w:t>Indian Ocean. Chinese agencies are conducting explorations in the South-Western Indian Ocean</w:t>
      </w:r>
      <w:r>
        <w:t xml:space="preserve"> ridge in the Madagascar Plateau. China has also been offered oil blocks in the Gulf of Mannar off Sri Lanka for exploration. The opening of deep sea oil and gas exploration in Somalia, Kenya, Tanzania, Mozambique, Seychelles, and Madagascar means competition to secure rights over these resources will further intensify.</w:t>
      </w:r>
    </w:p>
    <w:p w:rsidR="00E013D7" w:rsidRPr="00B52659" w:rsidRDefault="00E013D7" w:rsidP="00E013D7">
      <w:pPr>
        <w:pStyle w:val="Heading3"/>
      </w:pPr>
      <w:bookmarkStart w:id="6" w:name="_Toc265606238"/>
      <w:r>
        <w:t>AT Thumpers—No Ocean Develop/Explore Now</w:t>
      </w:r>
      <w:bookmarkEnd w:id="6"/>
    </w:p>
    <w:p w:rsidR="00E013D7" w:rsidRPr="00B52659" w:rsidRDefault="00E013D7" w:rsidP="00E013D7">
      <w:pPr>
        <w:pStyle w:val="Heading4"/>
      </w:pPr>
      <w:r>
        <w:t xml:space="preserve">US ocean policy is focused only on marine protection—the plan is a substantial shift in ocean strategy </w:t>
      </w:r>
    </w:p>
    <w:p w:rsidR="00E013D7" w:rsidRPr="00B52659" w:rsidRDefault="00E013D7" w:rsidP="00E013D7">
      <w:pPr>
        <w:rPr>
          <w:rStyle w:val="StyleStyleBold12pt"/>
        </w:rPr>
      </w:pPr>
      <w:r>
        <w:rPr>
          <w:rStyle w:val="StyleStyleBold12pt"/>
        </w:rPr>
        <w:t>Kraska and Pedrozo 11</w:t>
      </w:r>
    </w:p>
    <w:p w:rsidR="00E013D7" w:rsidRPr="00B52659" w:rsidRDefault="00E013D7" w:rsidP="00E013D7">
      <w:r>
        <w:t xml:space="preserve">James, </w:t>
      </w:r>
      <w:r w:rsidRPr="00B52659">
        <w:t>JAGC, USN, is the Howard S. Levie Chair of Operational Law serving in the international law department at the U.S. Naval War College and a senior fellow at the For</w:t>
      </w:r>
      <w:r>
        <w:t xml:space="preserve">eign Policy Research Institute, Raul, </w:t>
      </w:r>
      <w:r w:rsidRPr="00B52659">
        <w:t>JAGC, USN (ret.), is associate professor in the international law department at the U.S. Naval War College, and served as Special Assistant to the Under Secretary of Defense for Policy and the Staff Judge Advocate for Commander, U.S. Pacific Command</w:t>
      </w:r>
      <w:r>
        <w:t xml:space="preserve">, “Toolbox: U.S. Oceans Policy on an Even Keel,” May 1, </w:t>
      </w:r>
      <w:r w:rsidRPr="00B52659">
        <w:t>http://www.the-american-interest.com/articles/2011/05/01/toolbox-u-s-oceans-policy-on-an-even-keel/</w:t>
      </w:r>
    </w:p>
    <w:p w:rsidR="00E013D7" w:rsidRDefault="00E013D7" w:rsidP="00E013D7">
      <w:pPr>
        <w:pStyle w:val="card"/>
      </w:pPr>
      <w:r w:rsidRPr="00B52659">
        <w:rPr>
          <w:rStyle w:val="StyleBoldUnderline"/>
        </w:rPr>
        <w:t xml:space="preserve">This shift in the locus of U.S. oceans policymaking privileged marine environmental protection and </w:t>
      </w:r>
      <w:r w:rsidRPr="00B52659">
        <w:t xml:space="preserve">the expansion of cooperative ventures for </w:t>
      </w:r>
      <w:r w:rsidRPr="00B52659">
        <w:rPr>
          <w:rStyle w:val="StyleBoldUnderline"/>
        </w:rPr>
        <w:t xml:space="preserve">marine scientific research </w:t>
      </w:r>
      <w:r w:rsidRPr="00B52659">
        <w:t>over t</w:t>
      </w:r>
      <w:r>
        <w:t xml:space="preserve">he traditional strategic purposes of U.S. oceans policy. </w:t>
      </w:r>
      <w:r w:rsidRPr="00B52659">
        <w:rPr>
          <w:rStyle w:val="StyleBoldUnderline"/>
        </w:rPr>
        <w:t>The mission statement of the Bureau of Oceans says: “We advance sustainable development internationally</w:t>
      </w:r>
      <w:r>
        <w:t xml:space="preserve"> through leadership in oceans, environment, science and health.” The State Department’s website adds that the bureau “promotes transformational diplomacy through advancing environmental stewardship, encouraging economic growth, and promoting social development around the globe to foster a safer, more secure and hopeful world.” </w:t>
      </w:r>
      <w:r w:rsidRPr="00B52659">
        <w:rPr>
          <w:rStyle w:val="StyleBoldUnderline"/>
        </w:rPr>
        <w:t>Nary a word about freedom of navigation</w:t>
      </w:r>
      <w:r>
        <w:t xml:space="preserve">, whether for commercial vessels or for warships, graces its pages. </w:t>
      </w:r>
      <w:r w:rsidRPr="00B52659">
        <w:rPr>
          <w:rStyle w:val="StyleBoldUnderline"/>
        </w:rPr>
        <w:t>Nor is there mention of: maritime interdiction of weapons</w:t>
      </w:r>
      <w:r>
        <w:t xml:space="preserve"> of mass destruction; </w:t>
      </w:r>
      <w:r w:rsidRPr="00B52659">
        <w:rPr>
          <w:rStyle w:val="StyleBoldUnderline"/>
        </w:rPr>
        <w:t>illegal drugs and terrorists at sea; counter-piracy operations; and</w:t>
      </w:r>
      <w:r>
        <w:t xml:space="preserve"> peaceful resolution of sensitive maritime </w:t>
      </w:r>
      <w:r w:rsidRPr="00B52659">
        <w:rPr>
          <w:rStyle w:val="StyleBoldUnderline"/>
        </w:rPr>
        <w:t>boundary disputes</w:t>
      </w:r>
      <w:r>
        <w:t xml:space="preserve"> such as the one between Greece and Turkey in the Aegean Sea or China and Japan in the East China Sea. To be sure, the Bureau of Oceans is insulated from the various political and military aspects of oceans policy and so is not well-suited to promote broader strategic interests. But that is precisely why the Bureau of Oceans should never have steered policy over all these other strategic imperatives in the first place.</w:t>
      </w:r>
      <w:r w:rsidRPr="00BF4391">
        <w:rPr>
          <w:sz w:val="12"/>
        </w:rPr>
        <w:t xml:space="preserve">¶ </w:t>
      </w:r>
      <w:r w:rsidRPr="00BF4391">
        <w:rPr>
          <w:rStyle w:val="StyleBoldUnderline"/>
        </w:rPr>
        <w:t>Matters deteriorated further</w:t>
      </w:r>
      <w:r>
        <w:t xml:space="preserve"> during the George W. Bush Administration </w:t>
      </w:r>
      <w:r w:rsidRPr="00BF4391">
        <w:rPr>
          <w:rStyle w:val="StyleBoldUnderline"/>
        </w:rPr>
        <w:t>when the Council on Environmental Quality</w:t>
      </w:r>
      <w:r>
        <w:t xml:space="preserve"> (CEQ), </w:t>
      </w:r>
      <w:r w:rsidRPr="00BF4391">
        <w:rPr>
          <w:rStyle w:val="StyleBoldUnderline"/>
        </w:rPr>
        <w:t>the White House office that sets the agenda for national environmental policy, took formal control of U.S. oceans policy from the NSC.</w:t>
      </w:r>
      <w:r>
        <w:t xml:space="preserve"> On August 7, 2000 Congress passed the Oceans Act, which was set to become law on January 20, 2001, the last day of the Clinton Administration. The act set up a 16-member U.S. Commission on Ocean Policy to establish findings and make recommendations to the President and Congress. On September 20, 2004, the commission submitted its final report, “An Ocean Blueprint for the 21st Century”, containing 212 recommendations on many aspects of ocean and coastal policy. In response to the commission’s recommendations, President Bush issued an executive order on December 17, 2004 establishing a Committee on Ocean Policy as part of CEQ. That Committee, chaired by the CEQ and the Office of Science and Technology Policy (OSTP), was run out of CEQ offices near the White House. From that point, whatever residual formal authority the NSC had over oceans policy disappeared.</w:t>
      </w:r>
      <w:r w:rsidRPr="00BF4391">
        <w:rPr>
          <w:sz w:val="12"/>
        </w:rPr>
        <w:t xml:space="preserve">¶ </w:t>
      </w:r>
      <w:r w:rsidRPr="00B52659">
        <w:t xml:space="preserve">President </w:t>
      </w:r>
      <w:r w:rsidRPr="00BF4391">
        <w:rPr>
          <w:rStyle w:val="StyleBoldUnderline"/>
        </w:rPr>
        <w:t>Obama has continued and deepened this approach</w:t>
      </w:r>
      <w:r w:rsidRPr="00B52659">
        <w:t xml:space="preserve">. The White House created an Interagency Ocean Policy Task Force on June 12, 2009 with the CEQ still leading U.S. oceans policy. </w:t>
      </w:r>
      <w:r w:rsidRPr="00BF4391">
        <w:rPr>
          <w:rStyle w:val="StyleBoldUnderline"/>
        </w:rPr>
        <w:t>The task force emphasizes “protection, maintenance and restoration of the health of the oceans” and “upholding our stewardship responsibilities.” It pays but lip service to U.S. national security interests</w:t>
      </w:r>
      <w:r w:rsidRPr="00B52659">
        <w:t>. The Presidential Proclamation on National Oceans Month, issued on the same date as the Task Force announcement, doesn’t even do that: It doesn’t mention national security at all, instead indicating that U.S. ocean policy will “incorporate ecosystem-based science and management and emphasize our public stewardship responsibilities.”</w:t>
      </w:r>
      <w:r w:rsidRPr="00BF4391">
        <w:rPr>
          <w:sz w:val="12"/>
        </w:rPr>
        <w:t xml:space="preserve">¶ </w:t>
      </w:r>
      <w:r>
        <w:t xml:space="preserve">The Administration’s Framework for Effective Coastal and Marine Spatial Planning likewise diminishes U.S. national security interests at sea. Although the framework states that coastal and maritime spatial plans will be “coordinated and compatible” with national security interests, </w:t>
      </w:r>
      <w:r w:rsidRPr="00BF4391">
        <w:rPr>
          <w:rStyle w:val="StyleBoldUnderline"/>
        </w:rPr>
        <w:t>the clear intent of the document is to place environmental interests ahead of all other oceans equities.</w:t>
      </w:r>
      <w:r>
        <w:t xml:space="preserve"> The Final Recommendations of the Ocean Policy Task Force, released on July 19, 2010, calls for the establishment of a National Policy for the Stewardship of the Oceans, Coasts and Great Lakes and the creation of a National Ocean Council, co-chaired by the CEQ and OSTP, to strengthen ocean governance and coordination. The Task Force also recommended an implementation strategy that identifies nine priority objectives that the United States should pursue. National security is not mentioned in any of these objectives.</w:t>
      </w:r>
      <w:r w:rsidRPr="00BF4391">
        <w:rPr>
          <w:sz w:val="12"/>
        </w:rPr>
        <w:t xml:space="preserve">¶ </w:t>
      </w:r>
      <w:r w:rsidRPr="00BF4391">
        <w:rPr>
          <w:rStyle w:val="StyleBoldUnderline"/>
        </w:rPr>
        <w:t>The result of CEQ leadership on oceans policy has been a nearly exclusive focus on advancing rules for marine environmental protection</w:t>
      </w:r>
      <w:r>
        <w:t xml:space="preserve"> in domestic law and through U.S. diplomacy at international organizations </w:t>
      </w:r>
      <w:r w:rsidRPr="00BF4391">
        <w:rPr>
          <w:rStyle w:val="StyleBoldUnderline"/>
        </w:rPr>
        <w:t>without regard to vital national military and economic interests</w:t>
      </w:r>
      <w:r>
        <w:t>. Over at least 15 years, as the role of the Pentagon in oceans policy decreased, environmentalists in the White House, the Office of the Secretary of Defense, Congress and the National Oceanic and Atmospheric Administration (NOAA) have subordinated America’s global strategic interests to a single-minded “green” agenda that is intent on remaking the global order of the oceans.</w:t>
      </w:r>
    </w:p>
    <w:p w:rsidR="00E013D7" w:rsidRPr="00CA58B5" w:rsidRDefault="00E013D7" w:rsidP="00E013D7"/>
    <w:p w:rsidR="00E013D7" w:rsidRDefault="00E013D7" w:rsidP="00E013D7">
      <w:pPr>
        <w:pStyle w:val="Heading2"/>
      </w:pPr>
      <w:bookmarkStart w:id="7" w:name="_Toc265606239"/>
      <w:r>
        <w:t>**Link</w:t>
      </w:r>
      <w:bookmarkEnd w:id="7"/>
    </w:p>
    <w:p w:rsidR="00E013D7" w:rsidRPr="00A94F6B" w:rsidRDefault="00E013D7" w:rsidP="00E013D7">
      <w:pPr>
        <w:pStyle w:val="Heading3"/>
      </w:pPr>
      <w:bookmarkStart w:id="8" w:name="_Toc265606240"/>
      <w:r>
        <w:t>Ocean Resources/Arctic</w:t>
      </w:r>
      <w:bookmarkEnd w:id="8"/>
      <w:r>
        <w:t xml:space="preserve"> </w:t>
      </w:r>
    </w:p>
    <w:p w:rsidR="00E013D7" w:rsidRDefault="00E013D7" w:rsidP="00E013D7">
      <w:pPr>
        <w:pStyle w:val="Heading4"/>
      </w:pPr>
      <w:r>
        <w:t>China is massively expanding  and militarizing its ocean research and development. Economic motives drive arctic exploration.</w:t>
      </w:r>
    </w:p>
    <w:p w:rsidR="00E013D7" w:rsidRPr="006028B0" w:rsidRDefault="00C84521" w:rsidP="00E013D7">
      <w:pPr>
        <w:rPr>
          <w:rStyle w:val="StyleStyleBold12pt"/>
        </w:rPr>
      </w:pPr>
      <w:hyperlink r:id="rId9" w:anchor="author" w:history="1">
        <w:r w:rsidR="00E013D7" w:rsidRPr="006028B0">
          <w:rPr>
            <w:rStyle w:val="StyleStyleBold12pt"/>
          </w:rPr>
          <w:t>Jun’ichi</w:t>
        </w:r>
      </w:hyperlink>
      <w:r w:rsidR="00E013D7" w:rsidRPr="006028B0">
        <w:rPr>
          <w:rStyle w:val="StyleStyleBold12pt"/>
        </w:rPr>
        <w:t xml:space="preserve"> ‘14</w:t>
      </w:r>
    </w:p>
    <w:p w:rsidR="00E013D7" w:rsidRPr="006028B0" w:rsidRDefault="00E013D7" w:rsidP="00E013D7">
      <w:r w:rsidRPr="006028B0">
        <w:t>[Takeda,  Foreign policy and national defense journalist. Visiting Research Fellow at the Ocean Policy Research Foundation. </w:t>
      </w:r>
    </w:p>
    <w:p w:rsidR="00E013D7" w:rsidRDefault="00E013D7" w:rsidP="00E013D7">
      <w:r w:rsidRPr="006028B0">
        <w:t xml:space="preserve"> April 23, China’s Rise as a Maritime Power: Ocean Policy from Mao Zedong to Xi Jinping, http://islandstudies.oprf-info.org/research/a00011/#author]</w:t>
      </w:r>
    </w:p>
    <w:p w:rsidR="00E013D7" w:rsidRPr="006028B0" w:rsidRDefault="00E013D7" w:rsidP="00E013D7"/>
    <w:p w:rsidR="00E013D7" w:rsidRDefault="00E013D7" w:rsidP="00E013D7">
      <w:pPr>
        <w:rPr>
          <w:rStyle w:val="StyleBoldUnderline"/>
        </w:rPr>
      </w:pPr>
      <w:r w:rsidRPr="00B23DA8">
        <w:t>The third field is polar observation, for which the SOA’s Arctic and Antarctic Administration is responsible. In 1984 the SOA dispatched its first observation mission to the Antarctic on its 13,000-ton ocean-going scientific survey vessel Xiangyangjiang 10 accompanied by the PLA Navy’s 12,000-ton salvage and rescue ship J121 Changxingdao, and set up Changcheng Station on King George Island. Since then China has added two more Antarctic stations, Zhongshan Station on the east coast of the Antarctic continent and Kunlun Station at the continent’s highest point of elevation. In 1993 the Chinese acquired a 21,000-ton icebreaker from Ukraine, which they named Xuelong. As of January 2013 they had dispatched a total of 29 missions to the Antarctic.</w:t>
      </w:r>
      <w:r w:rsidRPr="00B23DA8">
        <w:rPr>
          <w:sz w:val="12"/>
        </w:rPr>
        <w:t>¶</w:t>
      </w:r>
      <w:r w:rsidRPr="00B23DA8">
        <w:t xml:space="preserve"> The Chinese government has declared: “Under treaty, the mineral and energy resources of the Antarctic cannot be developed until 2041, but as countries exhaust their resources, they are proceeding with basic surveys under the banner of science and laying the groundwork for future claims of territory and resources in pursuit of their national interests.” </w:t>
      </w:r>
      <w:hyperlink r:id="rId10" w:anchor="note-1000-33" w:tooltip="China’s Ocean Development Report (2012), p. 363." w:history="1">
        <w:r w:rsidRPr="00B23DA8">
          <w:t>[33]</w:t>
        </w:r>
      </w:hyperlink>
      <w:r w:rsidRPr="00B23DA8">
        <w:t xml:space="preserve"> Though the passage is written in a detached tone, it seems to be tacitly setting forth China’s own intention of not getting left behind. The Chinese are now at work producing a domestically built icebreaker. During the period of the twelfth five-year plan they say they will add one or two more base stations and assign fixed-wing aircraft for connections between the stations and other purposes.</w:t>
      </w:r>
      <w:r w:rsidRPr="00B23DA8">
        <w:rPr>
          <w:sz w:val="12"/>
        </w:rPr>
        <w:t>¶</w:t>
      </w:r>
      <w:r w:rsidRPr="00B23DA8">
        <w:t xml:space="preserve"> </w:t>
      </w:r>
      <w:r w:rsidRPr="006028B0">
        <w:rPr>
          <w:rStyle w:val="StyleBoldUnderline"/>
        </w:rPr>
        <w:t>In the Arctic</w:t>
      </w:r>
      <w:r w:rsidRPr="00B23DA8">
        <w:t xml:space="preserve">, the Xuelong conducted five observation missions from 1999 through 2012, and in 2004 China established an observation base, Huanghe Station, on Norway’s Svalbard Island. </w:t>
      </w:r>
      <w:r w:rsidRPr="006028B0">
        <w:rPr>
          <w:rStyle w:val="StyleBoldUnderline"/>
        </w:rPr>
        <w:t>The Chinese are</w:t>
      </w:r>
      <w:r w:rsidRPr="00B23DA8">
        <w:t xml:space="preserve"> probably </w:t>
      </w:r>
      <w:r w:rsidRPr="00B23DA8">
        <w:rPr>
          <w:rStyle w:val="StyleBoldUnderline"/>
        </w:rPr>
        <w:t>taking advance moves with a view to the opening up of Arctic seaways</w:t>
      </w:r>
      <w:r w:rsidRPr="00B23DA8">
        <w:t xml:space="preserve"> as a result of the receding of the polar ice cap and </w:t>
      </w:r>
      <w:r w:rsidRPr="00B23DA8">
        <w:rPr>
          <w:rStyle w:val="StyleBoldUnderline"/>
        </w:rPr>
        <w:t>to participation in resource exploitation.</w:t>
      </w:r>
      <w:r w:rsidRPr="00B23DA8">
        <w:t xml:space="preserve"> The fifth mission made a round trip to Iceland in the summer of 2012, passing through the Sea of Japan and Soya Strait to the Okhotsk Sea, sailing by the island of Paramushir in the northern Kurils to the Bering Sea, and taking a coastal route through Russia’s EEZ. On its return trip, as the melting of the Arctic ice cap had progressed faster than expected, the Xuelong was able to take the shortest route through the central Arctic Sea on its return, passing close to the North Pole; the vessel concluded its trip by passing through the Tsugaru and Tsushima Straits. It has been suggested that Russia is concerned, in terms of both security and economic rights, at the fact that the mission passed through the Sea of Okhotsk on its outward leg and that it did not follow a coastal route through the Arctic on its return leg.</w:t>
      </w:r>
      <w:r w:rsidRPr="00B23DA8">
        <w:rPr>
          <w:sz w:val="12"/>
        </w:rPr>
        <w:t>¶</w:t>
      </w:r>
      <w:r w:rsidRPr="00B23DA8">
        <w:t xml:space="preserve"> </w:t>
      </w:r>
      <w:r w:rsidRPr="00B23DA8">
        <w:rPr>
          <w:sz w:val="12"/>
        </w:rPr>
        <w:t>¶</w:t>
      </w:r>
      <w:r w:rsidRPr="00B23DA8">
        <w:t xml:space="preserve"> Ocean-related economic activity accounts for almost 10% of China’s gross domestic product, and the share is said to be above 16% in coastal regions. This activity is the source of some 33.5 million jobs. Meanwhile, the growth rate of the Chinese economy was 7.8% in 2012, falling below 8% for the first time in 13 years. In the context of this slowdown, local authorities particularly in coastal regions are looking at the seas as a new engine of growth to replace the urban development activities that have leveled off, and they have been coming out one after a</w:t>
      </w:r>
      <w:r>
        <w:t>v99jh</w:t>
      </w:r>
      <w:r w:rsidRPr="00B23DA8">
        <w:t xml:space="preserve">nother with plans for marine economic development. One now often hears comments from </w:t>
      </w:r>
      <w:r w:rsidRPr="00B23DA8">
        <w:rPr>
          <w:rStyle w:val="StyleBoldUnderline"/>
        </w:rPr>
        <w:t>key officials declaring that China’s future is as a maritime power and that the marine economy is the engine for achieving this</w:t>
      </w:r>
      <w:r w:rsidRPr="00B23DA8">
        <w:t>.</w:t>
      </w:r>
      <w:r w:rsidRPr="00B23DA8">
        <w:rPr>
          <w:sz w:val="12"/>
        </w:rPr>
        <w:t>¶</w:t>
      </w:r>
      <w:r w:rsidRPr="00B23DA8">
        <w:t xml:space="preserve"> In 2010 China overtook Japan in terms of nominal GDP, becoming the world’s second-largest economy. And </w:t>
      </w:r>
      <w:r w:rsidRPr="00B23DA8">
        <w:rPr>
          <w:rStyle w:val="StyleBoldUnderline"/>
        </w:rPr>
        <w:t>it has a huge pool of scientific researchers</w:t>
      </w:r>
      <w:r w:rsidRPr="00B23DA8">
        <w:t>. But it produces few scientific or technological innovations on its own, and it has a low ratio of domestically developed key core technologies. And it has been noted that the level of transfer of research results to industry is still not high. Even so, under its system of one-party rule, China is able to carry out basic and cutting-edge research under state auspices in areas that are not commercially profitable, along with large-scale projects in fields like space development and military technology; these activities double as boosters of national prestige.</w:t>
      </w:r>
      <w:r w:rsidRPr="00B23DA8">
        <w:rPr>
          <w:sz w:val="12"/>
        </w:rPr>
        <w:t>¶</w:t>
      </w:r>
      <w:r w:rsidRPr="00B23DA8">
        <w:t xml:space="preserve"> In the field of maritime research, in 2012 the Jiaolong, a domestically built submersible, carried its crew to a maximum depth of 7,062 meters in the Mariana Trench in the Pacific Ocean, an accomplishment that suggests the potential for exploitation of deep-sea resources. And in 2011 China successfully launched the Haiyang 2 (HY-2), an observation satellite capable of real-time monitoring of dynamic conditions in the ocean environment. </w:t>
      </w:r>
      <w:r w:rsidRPr="00B23DA8">
        <w:rPr>
          <w:rStyle w:val="StyleBoldUnderline"/>
        </w:rPr>
        <w:t>The keywords for China’s new oceanic frontiers are “deep-sea,” “polar,” and “space.”</w:t>
      </w:r>
      <w:r w:rsidRPr="00B23DA8">
        <w:rPr>
          <w:sz w:val="12"/>
        </w:rPr>
        <w:t>¶</w:t>
      </w:r>
      <w:r w:rsidRPr="00B23DA8">
        <w:t xml:space="preserve"> In the report he delivered to the National Oceanic Work Conferencein January 2013, </w:t>
      </w:r>
      <w:r w:rsidRPr="00B23DA8">
        <w:rPr>
          <w:rStyle w:val="StyleBoldUnderline"/>
        </w:rPr>
        <w:t>SOA Director Liu Cigui identified</w:t>
      </w:r>
      <w:r w:rsidRPr="00B23DA8">
        <w:t xml:space="preserve"> the SOA’s 10 </w:t>
      </w:r>
      <w:r w:rsidRPr="00B23DA8">
        <w:rPr>
          <w:rStyle w:val="StyleBoldUnderline"/>
        </w:rPr>
        <w:t xml:space="preserve">major tasks for the new year. </w:t>
      </w:r>
      <w:hyperlink r:id="rId11" w:anchor="note-1000-34" w:tooltip=" " w:history="1">
        <w:r w:rsidRPr="00B23DA8">
          <w:rPr>
            <w:rStyle w:val="StyleBoldUnderline"/>
          </w:rPr>
          <w:t>[34]</w:t>
        </w:r>
      </w:hyperlink>
      <w:r w:rsidRPr="00B23DA8">
        <w:rPr>
          <w:rStyle w:val="StyleBoldUnderline"/>
          <w:b w:val="0"/>
          <w:sz w:val="12"/>
          <w:u w:val="none"/>
        </w:rPr>
        <w:t>¶</w:t>
      </w:r>
      <w:r w:rsidRPr="00B23DA8">
        <w:rPr>
          <w:rStyle w:val="StyleBoldUnderline"/>
        </w:rPr>
        <w:t xml:space="preserve"> The first item was “Constantly strengthen comprehensive ocean management,”</w:t>
      </w:r>
      <w:r w:rsidRPr="00B23DA8">
        <w:t xml:space="preserve"> and in this connection he stressed the urgency of enacting a basic law on the oceans, regulations for management of Antarctic activities, </w:t>
      </w:r>
      <w:r w:rsidRPr="00B23DA8">
        <w:rPr>
          <w:rStyle w:val="StyleBoldUnderline"/>
        </w:rPr>
        <w:t>and a law on exploration and development of oceanic resources.</w:t>
      </w:r>
      <w:r w:rsidRPr="00B23DA8">
        <w:t xml:space="preserve"> The session was attended by about 400 people from more than 30 organizations, including State Council bodies, the military, and local governments. Clearly the enactment of the proposed legislation, particularly a basic law on the oceans, will be the top priority for the newly created National Oceanic Commission, which is to serve as a high-level organ for policy coordination.</w:t>
      </w:r>
      <w:r w:rsidRPr="00B23DA8">
        <w:rPr>
          <w:sz w:val="12"/>
        </w:rPr>
        <w:t>¶</w:t>
      </w:r>
      <w:r w:rsidRPr="00B23DA8">
        <w:t xml:space="preserve"> Director </w:t>
      </w:r>
      <w:r w:rsidRPr="00B23DA8">
        <w:rPr>
          <w:rStyle w:val="StyleBoldUnderline"/>
        </w:rPr>
        <w:t>Liu</w:t>
      </w:r>
      <w:r w:rsidRPr="00B23DA8">
        <w:t xml:space="preserve"> also </w:t>
      </w:r>
      <w:r w:rsidRPr="00B23DA8">
        <w:rPr>
          <w:rStyle w:val="StyleBoldUnderline"/>
        </w:rPr>
        <w:t>stressed the importance of action to “resolutely safeguard the maritime rights and interests of the state,”</w:t>
      </w:r>
      <w:r w:rsidRPr="00B23DA8">
        <w:t xml:space="preserve"> the fourth of the 10 major tasks. Since this is a key point, let me share a full translation of what he said in this connection in his statement to the session:</w:t>
      </w:r>
      <w:r w:rsidRPr="00B23DA8">
        <w:rPr>
          <w:sz w:val="12"/>
        </w:rPr>
        <w:t>¶</w:t>
      </w:r>
      <w:r w:rsidRPr="00B23DA8">
        <w:t xml:space="preserve"> “We will maintain the law enforcement patrols that have become normalized to safeguard rights and interests in the waters of the Diaoyu Islands. We will show our jurisdictional claims externally through ongoing patrols of the waters of the South China Sea under Chinese jurisdiction. We will move ahead in areas including selection of the scope of protection for territorial sea base points, management of place names in the South China Sea, research to determine the extent of the continental shelf extending beyond the 200-nautical-mile limit, and the naming of seabed places. We will move further ahead with comprehensive administration, </w:t>
      </w:r>
      <w:r w:rsidRPr="00B23DA8">
        <w:rPr>
          <w:rStyle w:val="StyleBoldUnderline"/>
        </w:rPr>
        <w:t>and we will strike a ‘combination blow,</w:t>
      </w:r>
      <w:r w:rsidRPr="00B23DA8">
        <w:t>’ the main elements of which will be legal, administrative, and maritime activities and public opinion propaganda. We will undertake systematic deepening of research and external propaganda on hot issues of maritime rights and interests.” It is extremely unusual for a responsible official to go so far as to talk of a “combination blow” in a public session like this.</w:t>
      </w:r>
      <w:r w:rsidRPr="00B23DA8">
        <w:rPr>
          <w:sz w:val="12"/>
        </w:rPr>
        <w:t>¶</w:t>
      </w:r>
      <w:r w:rsidRPr="00B23DA8">
        <w:t xml:space="preserve"> After becoming general secretary in the fall of 2012, Xi </w:t>
      </w:r>
      <w:r w:rsidRPr="00B23DA8">
        <w:rPr>
          <w:rStyle w:val="StyleBoldUnderline"/>
        </w:rPr>
        <w:t>Jinping, came out with repeated appeals to nationalist sentiment with expressions like “great renewal of the Chinese nation,” “Chinese dream,” and “dream of a strong military.</w:t>
      </w:r>
      <w:r w:rsidRPr="00B23DA8">
        <w:t xml:space="preserve">” In the spring of 2013 the new leadership team headed by President Xi Jinping and Premier Li Keqiang got fully underway. To judge from the context of what we have seen so far, it seems certain that this </w:t>
      </w:r>
      <w:r w:rsidRPr="00B23DA8">
        <w:rPr>
          <w:rStyle w:val="StyleBoldUnderline"/>
        </w:rPr>
        <w:t>new leadership will continue to press China’s claims to maritime rights and interests with increasing strength as a key element of the country’s ocean policy.</w:t>
      </w:r>
    </w:p>
    <w:p w:rsidR="00E013D7" w:rsidRDefault="00E013D7" w:rsidP="00E013D7">
      <w:pPr>
        <w:pStyle w:val="Heading4"/>
      </w:pPr>
      <w:r w:rsidRPr="00C135B8">
        <w:t>China is increasing its Arctic presence now – the plan causes US-China conflict</w:t>
      </w:r>
    </w:p>
    <w:p w:rsidR="00E013D7" w:rsidRPr="009F4D9C" w:rsidRDefault="00E013D7" w:rsidP="00E013D7">
      <w:pPr>
        <w:rPr>
          <w:rStyle w:val="StyleStyleBold12pt"/>
        </w:rPr>
      </w:pPr>
      <w:r w:rsidRPr="009F4D9C">
        <w:rPr>
          <w:rStyle w:val="StyleStyleBold12pt"/>
        </w:rPr>
        <w:t>Makki ‘12</w:t>
      </w:r>
    </w:p>
    <w:p w:rsidR="00E013D7" w:rsidRPr="009F4D9C" w:rsidRDefault="00E013D7" w:rsidP="00E013D7">
      <w:r w:rsidRPr="009F4D9C">
        <w:t xml:space="preserve">[Muhammad, April 19, </w:t>
      </w:r>
      <w:hyperlink r:id="rId12" w:history="1">
        <w:r w:rsidRPr="009F4D9C">
          <w:t>http://www.ensec.org/index.php?option=com_content&amp;view=article&amp;id=351:%20chinas-quest-for-arctic-access-aamp-resources&amp;catid=123:content&amp;Itemid=389</w:t>
        </w:r>
      </w:hyperlink>
      <w:r w:rsidRPr="009F4D9C">
        <w:t>,  PhD candidate at School of Journalism and Communication &amp; Sustainable Mineral Institute, The University of Queensland, Australia.]</w:t>
      </w:r>
    </w:p>
    <w:p w:rsidR="00E013D7" w:rsidRPr="00C135B8" w:rsidRDefault="00E013D7" w:rsidP="00E013D7"/>
    <w:p w:rsidR="00E013D7" w:rsidRDefault="00E013D7" w:rsidP="00E013D7">
      <w:r w:rsidRPr="00624E33">
        <w:rPr>
          <w:rStyle w:val="StyleBoldUnderline"/>
        </w:rPr>
        <w:t>China has become increasingly interested in the Arctic in recent years due to</w:t>
      </w:r>
      <w:r w:rsidRPr="00517C98">
        <w:t xml:space="preserve"> the melting of the polar ice-cap, and </w:t>
      </w:r>
      <w:r w:rsidRPr="00624E33">
        <w:rPr>
          <w:rStyle w:val="StyleBoldUnderline"/>
        </w:rPr>
        <w:t>its</w:t>
      </w:r>
      <w:r w:rsidRPr="00517C98">
        <w:t xml:space="preserve"> own </w:t>
      </w:r>
      <w:r w:rsidRPr="00624E33">
        <w:rPr>
          <w:rStyle w:val="StyleBoldUnderline"/>
        </w:rPr>
        <w:t>desperate need for energy resources and raw materials for its growing economy</w:t>
      </w:r>
      <w:r w:rsidRPr="00517C98">
        <w:t xml:space="preserve">. </w:t>
      </w:r>
      <w:r w:rsidRPr="00624E33">
        <w:rPr>
          <w:rStyle w:val="StyleBoldUnderline"/>
        </w:rPr>
        <w:t>Access to natural resources and shortened shipping routes has prompted China to look at what Arctic might provide</w:t>
      </w:r>
      <w:r w:rsidRPr="00517C98">
        <w:t xml:space="preserve">. China is not an Arctic littoral state, has no Arctic coast, and as such neither sovereign rights over region’s continental shelves nor the resources that lay beneath them. Regardless as an emerging global power and permanent member of United Nations Security Council, </w:t>
      </w:r>
      <w:r w:rsidRPr="00624E33">
        <w:rPr>
          <w:rStyle w:val="StyleBoldUnderline"/>
        </w:rPr>
        <w:t>it is expected to seek a role in determining this framework and legal foundations for the region’s future management</w:t>
      </w:r>
      <w:r w:rsidRPr="00517C98">
        <w:t xml:space="preserve">. </w:t>
      </w:r>
      <w:r w:rsidRPr="00517C98">
        <w:rPr>
          <w:sz w:val="12"/>
        </w:rPr>
        <w:t>¶</w:t>
      </w:r>
      <w:r w:rsidRPr="00517C98">
        <w:t xml:space="preserve"> </w:t>
      </w:r>
      <w:r w:rsidRPr="00624E33">
        <w:rPr>
          <w:rStyle w:val="StyleBoldUnderline"/>
        </w:rPr>
        <w:t>The changing situation in the Arctic has raised many questions and uncertainties about its future and could lead to new geopolitical challenges for both Arctic littoral states and non-Arctic countries. These issues are primarily related to</w:t>
      </w:r>
      <w:r w:rsidRPr="00517C98">
        <w:t xml:space="preserve"> free passage and </w:t>
      </w:r>
      <w:r w:rsidRPr="00624E33">
        <w:rPr>
          <w:rStyle w:val="StyleBoldUnderline"/>
        </w:rPr>
        <w:t>resource extraction rights</w:t>
      </w:r>
      <w:r w:rsidRPr="00517C98">
        <w:t xml:space="preserve">. To this end, </w:t>
      </w:r>
      <w:r w:rsidRPr="00624E33">
        <w:rPr>
          <w:rStyle w:val="StyleBoldUnderline"/>
        </w:rPr>
        <w:t>countries across Asia, including China, Europe and North America are concerned with this transformation and its economic, territorial and geopolitical implications.</w:t>
      </w:r>
      <w:r w:rsidRPr="00517C98">
        <w:rPr>
          <w:rStyle w:val="StyleBoldUnderline"/>
          <w:b w:val="0"/>
          <w:sz w:val="12"/>
          <w:u w:val="none"/>
        </w:rPr>
        <w:t>¶</w:t>
      </w:r>
      <w:r w:rsidRPr="00624E33">
        <w:rPr>
          <w:rStyle w:val="StyleBoldUnderline"/>
        </w:rPr>
        <w:t xml:space="preserve"> Due to the region’s spatial placement, the the trans-regional implications of competition, often spelled-out as another ‘Great game’, these implications include increasing military activities</w:t>
      </w:r>
      <w:r w:rsidRPr="00517C98">
        <w:t xml:space="preserve"> especially from a Russian perspective. At present, border disputes do exist between Canada and Denmark regarding the rights over Hans Island in Nares Strait; Canada and the US, regarding a sea area in the Beaufort Sea; between Norway and Denmark, regarding the Exclusive Economic Zone (EEZ) of Spitsbergen; and between Norway and Russia which in the past concerned an EEZ in the Barents Sea which in fact has been resolved. </w:t>
      </w:r>
      <w:r w:rsidRPr="00517C98">
        <w:rPr>
          <w:sz w:val="12"/>
        </w:rPr>
        <w:t>¶</w:t>
      </w:r>
      <w:r w:rsidRPr="00517C98">
        <w:t xml:space="preserve"> </w:t>
      </w:r>
      <w:r w:rsidRPr="00517C98">
        <w:rPr>
          <w:sz w:val="12"/>
        </w:rPr>
        <w:t>¶</w:t>
      </w:r>
      <w:r w:rsidRPr="00517C98">
        <w:t xml:space="preserve"> There are three possible international routes through the Arctic: 1) the North East Sea Route or Northern Sea Route along the Russian coast (NSR), 2) Transpolar Route and 3) the North West Passage (NWP) through the Canadian Arctic archipelago. There is disagreement concerning the status of NWP which could considerably shorten the distance between Europe and Asia. The NWP is claimed as an internal waterway by Canada. In contrast, the European Union and the US identify the NWP as in international waters which they contend they have every right to sail across. In general, the potential NSR and NWP routes would substantially reduce the distance between Asia, Europe and North America. </w:t>
      </w:r>
      <w:r w:rsidRPr="00517C98">
        <w:rPr>
          <w:sz w:val="12"/>
        </w:rPr>
        <w:t>¶</w:t>
      </w:r>
      <w:r w:rsidRPr="00517C98">
        <w:t xml:space="preserve"> </w:t>
      </w:r>
      <w:r w:rsidRPr="00517C98">
        <w:rPr>
          <w:sz w:val="12"/>
        </w:rPr>
        <w:t>¶</w:t>
      </w:r>
      <w:r w:rsidRPr="00517C98">
        <w:t xml:space="preserve"> </w:t>
      </w:r>
      <w:r w:rsidRPr="00624E33">
        <w:rPr>
          <w:rStyle w:val="StyleBoldUnderline"/>
        </w:rPr>
        <w:t>China is extremely concerned and increasingly focused on the role of a changing Arctic. Primarily, China’s scope of research focuses on how the changing environment is effecting the country’s continental and oceanic environment and furthermore how such transformation will affect its domestic agriculture and economic development</w:t>
      </w:r>
      <w:r w:rsidRPr="00517C98">
        <w:t>. However, a</w:t>
      </w:r>
      <w:r w:rsidRPr="00624E33">
        <w:rPr>
          <w:rStyle w:val="StyleBoldUnderline"/>
        </w:rPr>
        <w:t>t various levels government is being encouraged to actively get involved in the region and map the strategic opportunities the melting Arctic offers</w:t>
      </w:r>
      <w:r w:rsidRPr="00517C98">
        <w:t xml:space="preserve">. China has not yet published any official strategy towards Arctic. However, their actions suggest a careful approach towards showing greater involvement in the region in order to avoid alarmism among polar states. In relation to the sovereignty debate. China asserts that Arctic belongs to all people and the region is part of the ‘common heritage of mankind’. Vocalized or not, </w:t>
      </w:r>
      <w:r w:rsidRPr="00624E33">
        <w:rPr>
          <w:rStyle w:val="StyleBoldUnderline"/>
        </w:rPr>
        <w:t>China’s strategic interest in the region is clear and the country is taking concrete</w:t>
      </w:r>
      <w:r w:rsidRPr="00517C98">
        <w:t xml:space="preserve"> diplomatic </w:t>
      </w:r>
      <w:r w:rsidRPr="00624E33">
        <w:rPr>
          <w:rStyle w:val="StyleBoldUnderline"/>
        </w:rPr>
        <w:t>steps to ensure that it should be recognized as a key player in the region.</w:t>
      </w:r>
      <w:r w:rsidRPr="00517C98">
        <w:rPr>
          <w:rStyle w:val="StyleBoldUnderline"/>
          <w:b w:val="0"/>
          <w:sz w:val="12"/>
          <w:u w:val="none"/>
        </w:rPr>
        <w:t>¶</w:t>
      </w:r>
      <w:r w:rsidRPr="00624E33">
        <w:rPr>
          <w:rStyle w:val="StyleBoldUnderline"/>
        </w:rPr>
        <w:t xml:space="preserve"> Changes in the Arctic will further increase territorial claims and border disputes between Arctic and non-Arctic states. China’s interest in the region is magnified by the fact that 46% of its GDP is shipping related and 85% of its energy imports come from abroad. China has no Arctic territories but does have appetite for its natural resources and is eager to utilize shortened routes.</w:t>
      </w:r>
      <w:r w:rsidRPr="00517C98">
        <w:t xml:space="preserve"> Different routes will be utilized depending on the origin of goods shipped and their destination. For example, LNG will be transported to Shanghai from the Barents Sea through Russia Northern Sea Route, German products will sail ‘over the top’, and Chinese exports to the Eastern US will make way through the NWP. The distance between Shanghai and Hamburg through NSR - along the north coast of Russia from Bering Strait in the and the Russian Arctic island Novaya Zemlya in the west - is 345 nautical miles shorter comparable to the route via the Strait of Malacca and the Suez Canal. </w:t>
      </w:r>
      <w:r w:rsidRPr="00517C98">
        <w:rPr>
          <w:sz w:val="12"/>
        </w:rPr>
        <w:t>¶</w:t>
      </w:r>
      <w:r w:rsidRPr="00517C98">
        <w:t xml:space="preserve"> </w:t>
      </w:r>
      <w:r w:rsidRPr="00517C98">
        <w:rPr>
          <w:sz w:val="12"/>
        </w:rPr>
        <w:t>¶</w:t>
      </w:r>
      <w:r w:rsidRPr="00517C98">
        <w:t xml:space="preserve"> In Chinese academic circles different voices are heard on how China should approach Arctic governance. Various </w:t>
      </w:r>
      <w:r w:rsidRPr="00624E33">
        <w:rPr>
          <w:rStyle w:val="StyleBoldUnderline"/>
        </w:rPr>
        <w:t>Chinese researchers</w:t>
      </w:r>
      <w:r w:rsidRPr="00517C98">
        <w:t xml:space="preserve"> like Li Zhenfu, Xu Zhenwei, Guo and Xu Yuayuan, </w:t>
      </w:r>
      <w:r w:rsidRPr="00624E33">
        <w:rPr>
          <w:rStyle w:val="StyleBoldUnderline"/>
        </w:rPr>
        <w:t>express an enormous sense of entitlement</w:t>
      </w:r>
      <w:r w:rsidRPr="00517C98">
        <w:t xml:space="preserve"> of the country </w:t>
      </w:r>
      <w:r w:rsidRPr="00624E33">
        <w:rPr>
          <w:rStyle w:val="StyleBoldUnderline"/>
        </w:rPr>
        <w:t>towards the region and argue that China needs access over Arctic assets</w:t>
      </w:r>
      <w:r w:rsidRPr="00517C98">
        <w:t xml:space="preserve"> while insisting the country should not adapt a ‘neutral’ position as an outsider. In March 2010, a </w:t>
      </w:r>
      <w:r w:rsidRPr="00624E33">
        <w:rPr>
          <w:rStyle w:val="StyleBoldUnderline"/>
        </w:rPr>
        <w:t>statement made by Chinese Rear Admiral Yin Zhuo revealed a sense of moral entitlement to access to the Arctic resources and sea routes and his concern that Arctic states might endeavor to restrict Chinese access</w:t>
      </w:r>
      <w:r w:rsidRPr="00517C98">
        <w:t xml:space="preserve"> “The Arctic belong to all the people around the world, as no nation has sovereignty over it [...] China must plan indispensable role in the Arctic exploration as we have one fifth of the world’s population” (Official China News Service, March 2010). </w:t>
      </w:r>
      <w:r w:rsidRPr="003C7862">
        <w:rPr>
          <w:rStyle w:val="StyleBoldUnderline"/>
        </w:rPr>
        <w:t xml:space="preserve">China is asserting pressure to review and re-develop Arctic regulations due to changing circumstances. They insist that Arctic issues are becoming inter-regional and that a balanced approach towards common interests should be adapted. </w:t>
      </w:r>
      <w:r w:rsidRPr="00517C98">
        <w:rPr>
          <w:rStyle w:val="StyleBoldUnderline"/>
          <w:b w:val="0"/>
          <w:sz w:val="12"/>
          <w:u w:val="none"/>
        </w:rPr>
        <w:t>¶</w:t>
      </w:r>
      <w:r w:rsidRPr="003C7862">
        <w:rPr>
          <w:rStyle w:val="StyleBoldUnderline"/>
        </w:rPr>
        <w:t xml:space="preserve"> </w:t>
      </w:r>
      <w:r w:rsidRPr="00517C98">
        <w:rPr>
          <w:rStyle w:val="StyleBoldUnderline"/>
          <w:b w:val="0"/>
          <w:sz w:val="12"/>
          <w:u w:val="none"/>
        </w:rPr>
        <w:t>¶</w:t>
      </w:r>
      <w:r w:rsidRPr="003C7862">
        <w:rPr>
          <w:rStyle w:val="StyleBoldUnderline"/>
        </w:rPr>
        <w:t xml:space="preserve"> China is of course completely aware of the potential hydrocarbon resources and economically critical minerals in the Arctic region</w:t>
      </w:r>
      <w:r w:rsidRPr="00517C98">
        <w:t xml:space="preserve">. According to US geological survey, the Arctic contains 30% of the world’s remaining natural gas and 13% of the world’s remaining oil reserves along with an abundance of other resources. Also, </w:t>
      </w:r>
      <w:r w:rsidRPr="003C7862">
        <w:rPr>
          <w:rStyle w:val="StyleBoldUnderline"/>
        </w:rPr>
        <w:t>China recognizes the significance of new Arctic routes in ‘controlling new passages’ for its economic and international strategy</w:t>
      </w:r>
      <w:r w:rsidRPr="00517C98">
        <w:t xml:space="preserve">, which refers to shortened sea routes, </w:t>
      </w:r>
      <w:r w:rsidRPr="003C7862">
        <w:rPr>
          <w:rStyle w:val="StyleBoldUnderline"/>
        </w:rPr>
        <w:t>and the strategic military significance of the region</w:t>
      </w:r>
      <w:r w:rsidRPr="00517C98">
        <w:t xml:space="preserve">. Indeed, </w:t>
      </w:r>
      <w:r w:rsidRPr="003C7862">
        <w:rPr>
          <w:rStyle w:val="StyleBoldUnderline"/>
        </w:rPr>
        <w:t>the increasing military importance of the region is reflected in several discussions made by littoral states in recent years to strengthen their military capabilities and overcome complex sovereign disputes in the region.</w:t>
      </w:r>
      <w:r w:rsidRPr="00517C98">
        <w:rPr>
          <w:rStyle w:val="StyleBoldUnderline"/>
          <w:b w:val="0"/>
          <w:sz w:val="12"/>
          <w:u w:val="none"/>
        </w:rPr>
        <w:t>¶</w:t>
      </w:r>
      <w:r w:rsidRPr="003C7862">
        <w:rPr>
          <w:rStyle w:val="StyleBoldUnderline"/>
        </w:rPr>
        <w:t xml:space="preserve"> Due to the transformation of the Arctic region pressure from non-Arctic states like China and others is bound to increase and as suggested could escalate the friction between littoral and non-Arctic states. </w:t>
      </w:r>
      <w:r w:rsidRPr="00517C98">
        <w:t xml:space="preserve">And, it is no wonder </w:t>
      </w:r>
      <w:r w:rsidRPr="00517C98">
        <w:rPr>
          <w:rStyle w:val="StyleBoldUnderline"/>
        </w:rPr>
        <w:t>China is expected to expand its role as decisive power in the region’s management</w:t>
      </w:r>
      <w:r w:rsidRPr="00517C98">
        <w:t>. China has had a permanent presence in the Arctic since 2004, when it established a research station - Huang He Zhan - in Svalbard, Norway, which is well inside the Arctic Ocean in the Barents Sea. Also, China already has the largest foreign embassy in Reykjavik, Iceland in expectation of Iceland becoming a major shipping hub. Further, China is reportedly planning three Arctic research expeditions over the next three to four years. The country has announced its intention to build a new 8000 ton ice breaker by 2013 which would be an addition to its current vessel, the Xuelong-Snow Dragon, in order to cruise the Arctic region to conduct various expeditions. Interestingly, no Arctic state possess a larger non-nuclear powered icebreaker than China.</w:t>
      </w:r>
      <w:r w:rsidRPr="00517C98">
        <w:rPr>
          <w:sz w:val="12"/>
        </w:rPr>
        <w:t>¶</w:t>
      </w:r>
      <w:r w:rsidRPr="00517C98">
        <w:t xml:space="preserve"> China has also expressed its interest in obtaining permanent observer status in the Arctic Council. The Arctic Council has eight members states - Canada, US, Russia, Denmark (Faroe Islands and Greenland), Norway, Iceland, Sweden, and Finland. In addition, the Council includes six permanent observers, which are all European (France, Germany, Poland, Britain, and Spain) and ad hoc observer members, including Japan, South Korea, and China.</w:t>
      </w:r>
      <w:r w:rsidRPr="00517C98">
        <w:rPr>
          <w:sz w:val="12"/>
        </w:rPr>
        <w:t>¶</w:t>
      </w:r>
      <w:r w:rsidRPr="00517C98">
        <w:t xml:space="preserve"> Before the Nobel Peace prize was awarded to Chinese dissident Lui Xiaobo in 2010, China and Norway had been actively improving their bilateral diplomatic and trade ties. In 2009, Norway together with Canada established formal bilateral dialogue with China and discussed various common interests including climate change, Arctic policies, polar research, energy issues, and shipping routes. In general, Norway’s position on China’s application for non-Arctic states to join Arctic Council was positive. However, since the Nobel Peace Prize was awarded in 2010 China-Norwegian diplomatic contacts have been largely been put on hold. China’s relationship with Canada is another important factor that will shape China’s future role in the Arctic as in 2013 Canada will hold the Chair of Arctic Council and will formulate its agenda over the next two years. So far, both nations’ relationship appears to be strong on both the diplomatic and trade fronts especially with respect to energy sector development and cooperation.</w:t>
      </w:r>
      <w:r w:rsidRPr="00517C98">
        <w:rPr>
          <w:sz w:val="12"/>
        </w:rPr>
        <w:t>¶</w:t>
      </w:r>
      <w:r w:rsidRPr="00517C98">
        <w:t xml:space="preserve"> In summary, </w:t>
      </w:r>
      <w:r w:rsidRPr="00517C98">
        <w:rPr>
          <w:rStyle w:val="StyleBoldUnderline"/>
        </w:rPr>
        <w:t>the Arctic region is constantly changing and polar coastal states should expect future geopolitical challenges as the new environment develops. It seems that conflict is now fermenting. Arctic nations are alarmed regarding China’s position towards the Arctic; China’s economic growth and increasing military capacity building are further making Arctic nations suspicious about China’s interest in the region. A crucial question will be how to ensure a balanced approach and effective policies to confront the pressure from non-Arctic states that will arise as the Arctic is opened for oil, gas and mineral extraction,</w:t>
      </w:r>
      <w:r w:rsidRPr="00517C98">
        <w:t xml:space="preserve"> international shipping and other developments. There is no doubt that a melting Arctic provides a unique opportunity for China with its significant plans to benefit from possible sea routes and access to natural resources. However challenges to these opportunities should not be underestimated. It would not be easy for China to sail through the NWP and NSP without clarification of the legal status of these passages (as one example). There is a therefore a pronounced need to comprehensively understand all of the issues as interpreted by Arctic littoral states and non-Arctic nations alike.</w:t>
      </w:r>
    </w:p>
    <w:p w:rsidR="00E013D7" w:rsidRPr="00FE292B" w:rsidRDefault="00E013D7" w:rsidP="00E013D7">
      <w:pPr>
        <w:pStyle w:val="Heading3"/>
      </w:pPr>
      <w:bookmarkStart w:id="9" w:name="_Toc265606241"/>
      <w:r>
        <w:t>Containment Perception</w:t>
      </w:r>
      <w:bookmarkEnd w:id="9"/>
      <w:r>
        <w:t xml:space="preserve"> </w:t>
      </w:r>
    </w:p>
    <w:p w:rsidR="00E013D7" w:rsidRPr="00FE292B" w:rsidRDefault="00E013D7" w:rsidP="00E013D7">
      <w:pPr>
        <w:pStyle w:val="Heading4"/>
      </w:pPr>
      <w:r>
        <w:t xml:space="preserve">Perception of peaceful maritime strategy key to prevent China naval modernization territorial expansion </w:t>
      </w:r>
    </w:p>
    <w:p w:rsidR="00E013D7" w:rsidRPr="002A61B9" w:rsidRDefault="00E013D7" w:rsidP="00E013D7">
      <w:pPr>
        <w:rPr>
          <w:rStyle w:val="StyleStyleBold12pt"/>
        </w:rPr>
      </w:pPr>
      <w:r>
        <w:rPr>
          <w:rStyle w:val="StyleStyleBold12pt"/>
        </w:rPr>
        <w:t>Erickson 7</w:t>
      </w:r>
    </w:p>
    <w:p w:rsidR="00E013D7" w:rsidRPr="00856B5C" w:rsidRDefault="00E013D7" w:rsidP="00E013D7">
      <w:r>
        <w:t xml:space="preserve">Andrew S., </w:t>
      </w:r>
      <w:r w:rsidRPr="002A61B9">
        <w:t>assistant professor and founding member of the China Maritimes Studies Institute in the Strategic Research Department of the Naval War College</w:t>
      </w:r>
      <w:r>
        <w:t>, “</w:t>
      </w:r>
      <w:r w:rsidRPr="002A61B9">
        <w:t>New U.S. Maritime Strategy: Initial Chinese Responses</w:t>
      </w:r>
      <w:r>
        <w:t xml:space="preserve">,” </w:t>
      </w:r>
      <w:r w:rsidRPr="002A61B9">
        <w:t>China Security, Vol. 3 No. 4 Autumn 2007, pp. 40-61</w:t>
      </w:r>
    </w:p>
    <w:p w:rsidR="00E013D7" w:rsidRDefault="00E013D7" w:rsidP="00E013D7">
      <w:pPr>
        <w:pStyle w:val="card"/>
      </w:pPr>
      <w:r w:rsidRPr="00856B5C">
        <w:t xml:space="preserve">The new </w:t>
      </w:r>
      <w:r w:rsidRPr="00856B5C">
        <w:rPr>
          <w:rStyle w:val="StyleBoldUnderline"/>
        </w:rPr>
        <w:t>U.S. Maritime Strategy</w:t>
      </w:r>
      <w:r w:rsidRPr="00856B5C">
        <w:t xml:space="preserve"> contains a variety of </w:t>
      </w:r>
      <w:r w:rsidRPr="00856B5C">
        <w:rPr>
          <w:rStyle w:val="StyleBoldUnderline"/>
        </w:rPr>
        <w:t>crucial elements that could facilitate</w:t>
      </w:r>
      <w:r w:rsidRPr="00856B5C">
        <w:t xml:space="preserve"> enhanced </w:t>
      </w:r>
      <w:r w:rsidRPr="00856B5C">
        <w:rPr>
          <w:rStyle w:val="StyleBoldUnderline"/>
        </w:rPr>
        <w:t>cooperation with China.</w:t>
      </w:r>
      <w:r w:rsidRPr="00856B5C">
        <w:t xml:space="preserve"> First, </w:t>
      </w:r>
      <w:r>
        <w:rPr>
          <w:rStyle w:val="StyleBoldUnderline"/>
        </w:rPr>
        <w:t>the emphasis on con</w:t>
      </w:r>
      <w:r w:rsidRPr="00FE292B">
        <w:rPr>
          <w:rStyle w:val="StyleBoldUnderline"/>
        </w:rPr>
        <w:t>flict prevention echoes many elements of Chinese strategic culture and doctrine</w:t>
      </w:r>
      <w:r w:rsidRPr="00856B5C">
        <w:t xml:space="preserve">. Second, the avowed objective of securing the global maritime commons is high- ly compatible with China’s strategic interests. China relies increasingly on the oceans to both import tremendous amounts of energy and raw materials, and to ship its finished goods to market. At the same time, </w:t>
      </w:r>
      <w:r w:rsidRPr="00FE292B">
        <w:rPr>
          <w:rStyle w:val="StyleBoldUnderline"/>
        </w:rPr>
        <w:t>while its navy is</w:t>
      </w:r>
      <w:r w:rsidRPr="00856B5C">
        <w:t xml:space="preserve"> increasingly </w:t>
      </w:r>
      <w:r w:rsidRPr="00FE292B">
        <w:rPr>
          <w:rStyle w:val="StyleBoldUnderline"/>
        </w:rPr>
        <w:t>formidable regarding Taiwan</w:t>
      </w:r>
      <w:r w:rsidRPr="00856B5C">
        <w:t xml:space="preserve"> and littoral maritime areas, it </w:t>
      </w:r>
      <w:r>
        <w:rPr>
          <w:rStyle w:val="StyleBoldUnderline"/>
        </w:rPr>
        <w:t>has not yet devel</w:t>
      </w:r>
      <w:r w:rsidRPr="00FE292B">
        <w:rPr>
          <w:rStyle w:val="StyleBoldUnderline"/>
        </w:rPr>
        <w:t>oped the extensive blue water capabilities needed to independently safeguard interests further afield. The key for the United St</w:t>
      </w:r>
      <w:r>
        <w:rPr>
          <w:rStyle w:val="StyleBoldUnderline"/>
        </w:rPr>
        <w:t>ates will be to attempt to con</w:t>
      </w:r>
      <w:r w:rsidRPr="00FE292B">
        <w:rPr>
          <w:rStyle w:val="StyleBoldUnderline"/>
        </w:rPr>
        <w:t xml:space="preserve">vince China that the goals and intentions of the new strategy are real and not, as many in China fear, merely “window-dressing” or a disguise for </w:t>
      </w:r>
      <w:r w:rsidRPr="00EF459C">
        <w:rPr>
          <w:rStyle w:val="Emphasis"/>
        </w:rPr>
        <w:t>a “containment</w:t>
      </w:r>
      <w:r w:rsidRPr="00FE292B">
        <w:rPr>
          <w:rStyle w:val="StyleBoldUnderline"/>
        </w:rPr>
        <w:t>” of China</w:t>
      </w:r>
      <w:r w:rsidRPr="00856B5C">
        <w:t xml:space="preserve">. Third, the new emphasis on humanitarian operations, especially, offers opportunities for bilateral cooperation to build </w:t>
      </w:r>
      <w:r>
        <w:t>mutual trust without participat</w:t>
      </w:r>
      <w:r w:rsidRPr="00856B5C">
        <w:t>ing in activities that Beijing may deem objectionable.</w:t>
      </w:r>
    </w:p>
    <w:p w:rsidR="00E013D7" w:rsidRDefault="00E013D7" w:rsidP="00E013D7">
      <w:pPr>
        <w:pStyle w:val="Heading3"/>
      </w:pPr>
      <w:bookmarkStart w:id="10" w:name="_Toc265606242"/>
      <w:r>
        <w:t>EEZ Marine Research</w:t>
      </w:r>
      <w:bookmarkEnd w:id="10"/>
      <w:r>
        <w:t xml:space="preserve"> </w:t>
      </w:r>
    </w:p>
    <w:p w:rsidR="00E013D7" w:rsidRPr="00FB2C54" w:rsidRDefault="00E013D7" w:rsidP="00E013D7">
      <w:pPr>
        <w:pStyle w:val="Heading4"/>
      </w:pPr>
      <w:r>
        <w:t xml:space="preserve">Marine scientific research in China’s EEZ violates China’s sovereignty—triggers Chinese naval response  </w:t>
      </w:r>
    </w:p>
    <w:p w:rsidR="00E013D7" w:rsidRPr="00B20F24" w:rsidRDefault="00E013D7" w:rsidP="00E013D7">
      <w:pPr>
        <w:rPr>
          <w:rStyle w:val="StyleStyleBold12pt"/>
        </w:rPr>
      </w:pPr>
      <w:r>
        <w:rPr>
          <w:rStyle w:val="StyleStyleBold12pt"/>
        </w:rPr>
        <w:t>Smith and Eisenman 14</w:t>
      </w:r>
    </w:p>
    <w:p w:rsidR="00E013D7" w:rsidRDefault="00E013D7" w:rsidP="00E013D7">
      <w:r>
        <w:t>Jeff M. Smith,</w:t>
      </w:r>
      <w:r w:rsidRPr="00B20F24">
        <w:t xml:space="preserve"> Director of South Asia Programs and Kraemer Strategy Fellow at the </w:t>
      </w:r>
      <w:r>
        <w:t>American Foreign Policy Council, Joshua Eisenman, “</w:t>
      </w:r>
      <w:r w:rsidRPr="00B20F24">
        <w:t>China and America Clash on the High Seas: The EEZ Challenge</w:t>
      </w:r>
      <w:r>
        <w:t xml:space="preserve">,” May 22, </w:t>
      </w:r>
      <w:r w:rsidRPr="00B20F24">
        <w:t>http://nationalinterest.org/feature/china-america-clash-the-high-seas-the-eez-challenge-10513</w:t>
      </w:r>
    </w:p>
    <w:p w:rsidR="00E013D7" w:rsidRDefault="00E013D7" w:rsidP="00E013D7">
      <w:pPr>
        <w:pStyle w:val="card"/>
      </w:pPr>
      <w:r w:rsidRPr="00B20F24">
        <w:t xml:space="preserve">Over time different interpretations of a nation’s rights in its EEZ have developed. </w:t>
      </w:r>
      <w:r w:rsidRPr="00B20F24">
        <w:rPr>
          <w:rStyle w:val="StyleBoldUnderline"/>
        </w:rPr>
        <w:t>The U.S.</w:t>
      </w:r>
      <w:r w:rsidRPr="00B20F24">
        <w:t xml:space="preserve"> and most other countries of the world </w:t>
      </w:r>
      <w:r w:rsidRPr="00B20F24">
        <w:rPr>
          <w:rStyle w:val="StyleBoldUnderline"/>
        </w:rPr>
        <w:t>treat the EEZ like the high seas</w:t>
      </w:r>
      <w:r w:rsidRPr="00B20F24">
        <w:t xml:space="preserve"> when it comes to foreign militaries conducting surveillance: </w:t>
      </w:r>
      <w:r w:rsidRPr="00B20F24">
        <w:rPr>
          <w:rStyle w:val="StyleBoldUnderline"/>
        </w:rPr>
        <w:t>permission is not required</w:t>
      </w:r>
      <w:r w:rsidRPr="00B20F24">
        <w:t xml:space="preserve"> from the coastal state. </w:t>
      </w:r>
      <w:r w:rsidRPr="00B20F24">
        <w:rPr>
          <w:rStyle w:val="StyleBoldUnderline"/>
        </w:rPr>
        <w:t>China</w:t>
      </w:r>
      <w:r w:rsidRPr="00B20F24">
        <w:t xml:space="preserve">, by contrast, </w:t>
      </w:r>
      <w:r w:rsidRPr="00B20F24">
        <w:rPr>
          <w:rStyle w:val="StyleBoldUnderline"/>
        </w:rPr>
        <w:t xml:space="preserve">argues </w:t>
      </w:r>
      <w:r w:rsidRPr="00B20F24">
        <w:t xml:space="preserve">that the EEZ is more akin to a country’s territorial sea, where </w:t>
      </w:r>
      <w:r w:rsidRPr="00B20F24">
        <w:rPr>
          <w:rStyle w:val="StyleBoldUnderline"/>
        </w:rPr>
        <w:t>coastal state permission must be obtained for</w:t>
      </w:r>
      <w:r w:rsidRPr="00B20F24">
        <w:t xml:space="preserve"> a foreign military to conduct </w:t>
      </w:r>
      <w:r w:rsidRPr="00B20F24">
        <w:rPr>
          <w:rStyle w:val="StyleBoldUnderline"/>
        </w:rPr>
        <w:t>surveillance activities</w:t>
      </w:r>
      <w:r w:rsidRPr="00B20F24">
        <w:t xml:space="preserve"> there.</w:t>
      </w:r>
      <w:r w:rsidRPr="00FB2C54">
        <w:rPr>
          <w:sz w:val="12"/>
        </w:rPr>
        <w:t xml:space="preserve">¶ </w:t>
      </w:r>
      <w:r>
        <w:t>China is not alone: Sixteen other countries share China’s position, seven more claim territorial seas beyond the 12 nautical miles stipulated by UNCLOS, and three assert full sovereignty in their 24 nautical mile contiguous zone. Among these are several South and Southeast Asian countries, including: Bangladesh, Myanmar, Cambodia, India, Malaysia, Maldives, Thailand, and Vietnam. Yet, while some capitals have issued diplomatic protests when U.S. naval vessels have operated in their EEZ without consent, only China has operationally challenged U.S. warships on multiple occasions, the most recent involving the USS Cowpens in December 2013.</w:t>
      </w:r>
      <w:r w:rsidRPr="00FB2C54">
        <w:rPr>
          <w:sz w:val="12"/>
        </w:rPr>
        <w:t xml:space="preserve">¶ </w:t>
      </w:r>
      <w:r w:rsidRPr="00B20F24">
        <w:rPr>
          <w:rStyle w:val="StyleBoldUnderline"/>
        </w:rPr>
        <w:t>China justifies the harassment of U.S. vessels by claiming that U.S</w:t>
      </w:r>
      <w:r>
        <w:t xml:space="preserve">. </w:t>
      </w:r>
      <w:r w:rsidRPr="00B20F24">
        <w:t xml:space="preserve">surveillance </w:t>
      </w:r>
      <w:r w:rsidRPr="00B20F24">
        <w:rPr>
          <w:rStyle w:val="StyleBoldUnderline"/>
        </w:rPr>
        <w:t xml:space="preserve">operations such as sonar mapping have </w:t>
      </w:r>
      <w:r w:rsidRPr="00004D6E">
        <w:rPr>
          <w:rStyle w:val="Emphasis"/>
        </w:rPr>
        <w:t>dual-use military and scientific purposes</w:t>
      </w:r>
      <w:r w:rsidRPr="00B20F24">
        <w:rPr>
          <w:rStyle w:val="StyleBoldUnderline"/>
        </w:rPr>
        <w:t xml:space="preserve"> and therefore qualify as marine scientific research, which </w:t>
      </w:r>
      <w:r w:rsidRPr="00004D6E">
        <w:rPr>
          <w:rStyle w:val="Emphasis"/>
        </w:rPr>
        <w:t>only the coastal state is allowed to conduct</w:t>
      </w:r>
      <w:r w:rsidRPr="00B20F24">
        <w:rPr>
          <w:rStyle w:val="StyleBoldUnderline"/>
        </w:rPr>
        <w:t xml:space="preserve"> in its EEZ</w:t>
      </w:r>
      <w:r>
        <w:t>. However, U.S. Captain Raul Pedrozo (USN, Ret.), associate professor at the U.S. Naval War College’s international law department, contends that under UNCLOS “coastal State consent is not required for survey activities, including hydrographic and military oceanographic surveys, in the EEZ.” Pedrozo argues:</w:t>
      </w:r>
      <w:r w:rsidRPr="00FB2C54">
        <w:rPr>
          <w:sz w:val="12"/>
        </w:rPr>
        <w:t xml:space="preserve">¶ </w:t>
      </w:r>
      <w:r>
        <w:t>Although the means of data collection may be the same or similar to that used in [Marine Scientific Research], the information obtained during military marine data collection or a hydrographic survey is intended for use by the military or to promote safety of navigation.</w:t>
      </w:r>
      <w:r w:rsidRPr="00FB2C54">
        <w:rPr>
          <w:sz w:val="12"/>
        </w:rPr>
        <w:t xml:space="preserve">¶ </w:t>
      </w:r>
      <w:r>
        <w:t>China also claims that general military intelligence collection activities in its EEZ are banned under UNCLOS, however intelligence collection is addressed only in the UNCLOS provision on territorial waters in Article 19. According to Pedrozo:</w:t>
      </w:r>
      <w:r w:rsidRPr="00FB2C54">
        <w:rPr>
          <w:sz w:val="12"/>
        </w:rPr>
        <w:t>¶</w:t>
      </w:r>
      <w:r>
        <w:rPr>
          <w:sz w:val="12"/>
        </w:rPr>
        <w:t xml:space="preserve"> </w:t>
      </w:r>
      <w:r>
        <w:t>Foreign ships transiting the territorial sea in innocent passage may not engage in “any act aimed at collecting information to the prejudice of the defense or security of the coastal state.” A similar restriction does not appear in Part V of the Convention regarding the EEZ. Under generally accepted principles of international law, any act that is not specifically prohibited in a treaty is permitted. [emphasis added]</w:t>
      </w:r>
      <w:r w:rsidRPr="00FB2C54">
        <w:rPr>
          <w:sz w:val="12"/>
        </w:rPr>
        <w:t xml:space="preserve">¶ </w:t>
      </w:r>
      <w:r>
        <w:t xml:space="preserve">Finally, </w:t>
      </w:r>
      <w:r w:rsidRPr="00B20F24">
        <w:rPr>
          <w:rStyle w:val="StyleBoldUnderline"/>
        </w:rPr>
        <w:t>China accuses the U.S. of applying a double standard</w:t>
      </w:r>
      <w:r>
        <w:t>, arguing Washington would not accept Chinese military vessels conducting similar activities in its own EEZ. This claim is untrue, and rings particularly hollow given that China regularly conducts military surveillance operations in and around Japan’s EEZ. During the Cold War the U.S. allowed Soviet ships to operate within 200 nautical miles of its coast unmolested so long as they followed customary law regarding maritime conduct and collisions at sea. When it was revealed in 2013 that China had begun conducting military surveillance activities in America’s EEZ around Guam and Hawaii without incident, Admiral Samuel Locklear, the head of U.S. Pacific Command, responded “we encourage their ability to do that.”</w:t>
      </w:r>
      <w:r w:rsidRPr="00FB2C54">
        <w:rPr>
          <w:sz w:val="12"/>
        </w:rPr>
        <w:t xml:space="preserve">¶ </w:t>
      </w:r>
      <w:r>
        <w:t>A Dangerous Game</w:t>
      </w:r>
      <w:r w:rsidRPr="00FB2C54">
        <w:rPr>
          <w:sz w:val="12"/>
        </w:rPr>
        <w:t xml:space="preserve">¶ </w:t>
      </w:r>
      <w:r>
        <w:t xml:space="preserve">Thus far </w:t>
      </w:r>
      <w:r w:rsidRPr="00905278">
        <w:rPr>
          <w:rStyle w:val="StyleBoldUnderline"/>
        </w:rPr>
        <w:t>the U.S. has ignored Chinese warnings about EEZ surveillance operations and Chinese civilian and military vessels have periodically responded with provocative and reckless behavior.</w:t>
      </w:r>
      <w:r>
        <w:t xml:space="preserve"> At times U.S. vessels have ignored the harassment; other times they have left the EEZ and returned with an armed escort. </w:t>
      </w:r>
      <w:r w:rsidRPr="00905278">
        <w:rPr>
          <w:rStyle w:val="StyleBoldUnderline"/>
        </w:rPr>
        <w:t>The incidents generally involve a U.S.</w:t>
      </w:r>
      <w:r>
        <w:t xml:space="preserve"> </w:t>
      </w:r>
      <w:r w:rsidRPr="00905278">
        <w:rPr>
          <w:rStyle w:val="StyleBoldUnderline"/>
        </w:rPr>
        <w:t>surveillance ship being “buzzed” by a Chinese coastal patrol</w:t>
      </w:r>
      <w:r>
        <w:t xml:space="preserve"> aircraft like the Y-12 or a Chinese naval patrol ship or fishing vessel passing provocatively close to the U.S. vessel, </w:t>
      </w:r>
      <w:r w:rsidRPr="00905278">
        <w:rPr>
          <w:rStyle w:val="StyleBoldUnderline"/>
        </w:rPr>
        <w:t>repeating the message that the American ship’s mission is illegal and that it should leave China’s EEZ.</w:t>
      </w:r>
      <w:r>
        <w:t xml:space="preserve"> At times PLAN frigates or amphibious dock ships have confronted or shadowed U.S. surveillance vessels for days.</w:t>
      </w:r>
    </w:p>
    <w:p w:rsidR="00E013D7" w:rsidRPr="00EF459C" w:rsidRDefault="00E013D7" w:rsidP="00E013D7">
      <w:pPr>
        <w:pStyle w:val="Heading3"/>
      </w:pPr>
      <w:bookmarkStart w:id="11" w:name="_Toc265606243"/>
      <w:r>
        <w:t>EEZ Marine Research AT No Jurisdiction</w:t>
      </w:r>
      <w:bookmarkEnd w:id="11"/>
      <w:r>
        <w:t xml:space="preserve"> </w:t>
      </w:r>
    </w:p>
    <w:p w:rsidR="00E013D7" w:rsidRDefault="00E013D7" w:rsidP="00E013D7">
      <w:pPr>
        <w:pStyle w:val="Heading4"/>
      </w:pPr>
      <w:r>
        <w:t xml:space="preserve">China has jurisdiction over the EEZ for exploring </w:t>
      </w:r>
    </w:p>
    <w:p w:rsidR="00E013D7" w:rsidRPr="003562B6" w:rsidRDefault="00E013D7" w:rsidP="00E013D7">
      <w:pPr>
        <w:rPr>
          <w:rStyle w:val="StyleStyleBold12pt"/>
        </w:rPr>
      </w:pPr>
      <w:r>
        <w:rPr>
          <w:rStyle w:val="StyleStyleBold12pt"/>
        </w:rPr>
        <w:t>Zhang 10</w:t>
      </w:r>
    </w:p>
    <w:p w:rsidR="00E013D7" w:rsidRDefault="00E013D7" w:rsidP="00E013D7">
      <w:r>
        <w:t xml:space="preserve">Haiwen, </w:t>
      </w:r>
      <w:r w:rsidRPr="003562B6">
        <w:t>Senior Researcher and Deputy Director-General of China Institute for Marine Affairs (CIMA) and Secretary of Chines</w:t>
      </w:r>
      <w:r>
        <w:t xml:space="preserve">e Society of the Law of the Sea, “Is It Safeguarding the Freedom of Navigation or Maritime Hegemony of the United States?—Comments on Raul (Pete) Pedrozo's Article on Military Activities in the EEZ,” Chinese Journal of Internatioanl Law, Vol 9, Issue 1, </w:t>
      </w:r>
      <w:r w:rsidRPr="003562B6">
        <w:t>http://chinesejil.oxfordjournals.org/content/9/1/31.full</w:t>
      </w:r>
    </w:p>
    <w:p w:rsidR="00E013D7" w:rsidRDefault="00E013D7" w:rsidP="00E013D7"/>
    <w:p w:rsidR="00E013D7" w:rsidRDefault="00E013D7" w:rsidP="00E013D7">
      <w:pPr>
        <w:pStyle w:val="card"/>
      </w:pPr>
      <w:r w:rsidRPr="003562B6">
        <w:t xml:space="preserve">8. Provisions of Part V of the Convention have broken the age-old traditional rule of “all the seas beyond the territorial seas are high seas”. </w:t>
      </w:r>
      <w:r w:rsidRPr="00906BB2">
        <w:rPr>
          <w:rStyle w:val="StyleBoldUnderline"/>
        </w:rPr>
        <w:t>The EEZ,</w:t>
      </w:r>
      <w:r w:rsidRPr="003562B6">
        <w:t xml:space="preserve"> although not part of the territorial sea</w:t>
      </w:r>
      <w:r w:rsidRPr="00906BB2">
        <w:rPr>
          <w:rStyle w:val="StyleBoldUnderline"/>
        </w:rPr>
        <w:t>, is no longer part of the high seas in nature. The Convention has</w:t>
      </w:r>
      <w:r w:rsidRPr="003562B6">
        <w:t xml:space="preserve"> unequivocally </w:t>
      </w:r>
      <w:r w:rsidRPr="00906BB2">
        <w:rPr>
          <w:rStyle w:val="StyleBoldUnderline"/>
        </w:rPr>
        <w:t>excluded the EEZ from the high seas and incorporated it into the national jurisdiction of the coastal State</w:t>
      </w:r>
      <w:r w:rsidRPr="003562B6">
        <w:t xml:space="preserve">.5 </w:t>
      </w:r>
      <w:r w:rsidRPr="00A3042E">
        <w:rPr>
          <w:rStyle w:val="StyleBoldUnderline"/>
        </w:rPr>
        <w:t>These exactly prove that the demand of</w:t>
      </w:r>
      <w:r w:rsidRPr="003562B6">
        <w:t xml:space="preserve"> the developing countries at large, including Peru and </w:t>
      </w:r>
      <w:r w:rsidRPr="00A3042E">
        <w:rPr>
          <w:rStyle w:val="StyleBoldUnderline"/>
        </w:rPr>
        <w:t>China, to expand the national jurisdiction of coastal States was broadly acknowledged by the international community.</w:t>
      </w:r>
      <w:r w:rsidRPr="003562B6">
        <w:t xml:space="preserve"> </w:t>
      </w:r>
      <w:r w:rsidRPr="00A3042E">
        <w:rPr>
          <w:rStyle w:val="StyleBoldUnderline"/>
        </w:rPr>
        <w:t xml:space="preserve">The coastal State exercises sovereign rights for the purpose of </w:t>
      </w:r>
      <w:r w:rsidRPr="00A3042E">
        <w:rPr>
          <w:rStyle w:val="Emphasis"/>
        </w:rPr>
        <w:t>exploring, exploiting, conserving and managing the natural resources of the EEZ</w:t>
      </w:r>
      <w:r w:rsidRPr="00A3042E">
        <w:rPr>
          <w:rStyle w:val="StyleBoldUnderline"/>
        </w:rPr>
        <w:t xml:space="preserve"> and other activities for the economic uses of the EEZ and has jurisdiction with regard to</w:t>
      </w:r>
      <w:r w:rsidRPr="003562B6">
        <w:t xml:space="preserve"> some matters there, including </w:t>
      </w:r>
      <w:r w:rsidRPr="00A3042E">
        <w:rPr>
          <w:rStyle w:val="StyleBoldUnderline"/>
        </w:rPr>
        <w:t>marine scientific research</w:t>
      </w:r>
      <w:r w:rsidRPr="003562B6">
        <w:t>, which makes it essentially different from the high seas.</w:t>
      </w:r>
    </w:p>
    <w:p w:rsidR="00E013D7" w:rsidRDefault="00E013D7" w:rsidP="00E013D7">
      <w:pPr>
        <w:pStyle w:val="Heading3"/>
      </w:pPr>
      <w:bookmarkStart w:id="12" w:name="_Toc265606244"/>
      <w:r>
        <w:t>Exploration/Development/Energy</w:t>
      </w:r>
      <w:bookmarkEnd w:id="12"/>
    </w:p>
    <w:p w:rsidR="00E013D7" w:rsidRDefault="00E013D7" w:rsidP="00E013D7">
      <w:pPr>
        <w:pStyle w:val="Heading4"/>
      </w:pPr>
      <w:r>
        <w:t>Increased ocean exploration causes multiple territorial disputes to escalate and US-China conflict.</w:t>
      </w:r>
    </w:p>
    <w:p w:rsidR="00E013D7" w:rsidRPr="00F60E5F" w:rsidRDefault="00E013D7" w:rsidP="00E013D7">
      <w:pPr>
        <w:rPr>
          <w:rStyle w:val="StyleStyleBold12pt"/>
        </w:rPr>
      </w:pPr>
      <w:r w:rsidRPr="00F60E5F">
        <w:rPr>
          <w:rStyle w:val="StyleStyleBold12pt"/>
        </w:rPr>
        <w:t>Glaser ‘12</w:t>
      </w:r>
    </w:p>
    <w:p w:rsidR="00E013D7" w:rsidRPr="00F60E5F" w:rsidRDefault="00E013D7" w:rsidP="00E013D7">
      <w:r w:rsidRPr="00F60E5F">
        <w:t xml:space="preserve">[Bonnie, Glaser, </w:t>
      </w:r>
      <w:r>
        <w:t>S</w:t>
      </w:r>
      <w:r w:rsidRPr="00F60E5F">
        <w:t>enior fellow with the Freeman Chair in China Studies and a senior associate with the Pacific Forum, Center for Strategic and International Studies.</w:t>
      </w:r>
      <w:r w:rsidRPr="00F60E5F">
        <w:rPr>
          <w:sz w:val="12"/>
        </w:rPr>
        <w:t xml:space="preserve">¶ </w:t>
      </w:r>
      <w:r w:rsidRPr="00F60E5F">
        <w:t>, April, Armed Clash in the South China Sea</w:t>
      </w:r>
      <w:r w:rsidRPr="00F60E5F">
        <w:rPr>
          <w:sz w:val="12"/>
        </w:rPr>
        <w:t xml:space="preserve">¶ </w:t>
      </w:r>
      <w:r w:rsidRPr="00F60E5F">
        <w:t>, http://www.cfr.org/world/armed-clash-south-china-sea/p27883]</w:t>
      </w:r>
    </w:p>
    <w:p w:rsidR="00E013D7" w:rsidRPr="00F60E5F" w:rsidRDefault="00E013D7" w:rsidP="00E013D7"/>
    <w:p w:rsidR="00E013D7" w:rsidRDefault="00E013D7" w:rsidP="00E013D7">
      <w:r w:rsidRPr="00F60E5F">
        <w:rPr>
          <w:rStyle w:val="StyleBoldUnderline"/>
        </w:rPr>
        <w:t xml:space="preserve">The risk of conflict in the South China Sea is significant. China, Taiwan, Vietnam, Malaysia, Brunei, and the Philippines have competing territorial and jurisdictional claims, </w:t>
      </w:r>
      <w:r w:rsidRPr="005F0884">
        <w:t>particularly</w:t>
      </w:r>
      <w:r w:rsidRPr="00F60E5F">
        <w:rPr>
          <w:rStyle w:val="StyleBoldUnderline"/>
        </w:rPr>
        <w:t xml:space="preserve"> over rights to exploit the region's possibly extensive reserves of oil and gas</w:t>
      </w:r>
      <w:r w:rsidRPr="005F0884">
        <w:t xml:space="preserve">. </w:t>
      </w:r>
      <w:r w:rsidRPr="00F60E5F">
        <w:rPr>
          <w:rStyle w:val="StyleBoldUnderline"/>
        </w:rPr>
        <w:t>Freedom of navigation in the region is</w:t>
      </w:r>
      <w:r w:rsidRPr="005F0884">
        <w:t xml:space="preserve"> also </w:t>
      </w:r>
      <w:r w:rsidRPr="00F60E5F">
        <w:rPr>
          <w:rStyle w:val="StyleBoldUnderline"/>
        </w:rPr>
        <w:t>a contentious issue</w:t>
      </w:r>
      <w:r w:rsidRPr="005F0884">
        <w:t xml:space="preserve">, especially </w:t>
      </w:r>
      <w:r w:rsidRPr="00F60E5F">
        <w:rPr>
          <w:rStyle w:val="StyleBoldUnderline"/>
        </w:rPr>
        <w:t>between the United States and China</w:t>
      </w:r>
      <w:r w:rsidRPr="005F0884">
        <w:t xml:space="preserve"> over the right of U.S. military vessels to operate in China's two-hundred-mile exclusive economic zone (EEZ). </w:t>
      </w:r>
      <w:r w:rsidRPr="00F60E5F">
        <w:rPr>
          <w:rStyle w:val="StyleBoldUnderline"/>
        </w:rPr>
        <w:t>These tensions are shaping</w:t>
      </w:r>
      <w:r w:rsidRPr="005F0884">
        <w:t>—and being shaped by—</w:t>
      </w:r>
      <w:r w:rsidRPr="00F60E5F">
        <w:rPr>
          <w:rStyle w:val="StyleBoldUnderline"/>
        </w:rPr>
        <w:t>rising apprehensions about the growth of China's military power and its regional intentions</w:t>
      </w:r>
      <w:r w:rsidRPr="005F0884">
        <w:t>. China has embarked on a substantial modernization of its maritime paramilitary forces as well as naval capabilities to enforce its sovereignty and jurisdiction claims by force if necessary. At the same time, it is developing capabilities that would put U.S. forces in the region at risk in a conflict, thus potentially denying access to the U.S. Navy in the western Pacific.</w:t>
      </w:r>
      <w:r w:rsidRPr="005F0884">
        <w:rPr>
          <w:sz w:val="12"/>
        </w:rPr>
        <w:t>¶</w:t>
      </w:r>
      <w:r w:rsidRPr="005F0884">
        <w:t xml:space="preserve"> Given the growing importance of the U.S.-China relationship, and the Asia-Pacific region more generally, to the global economy, the United States has a major interest in preventing any one of the various disputes in the South China Sea from escalating militarily.</w:t>
      </w:r>
      <w:r w:rsidRPr="005F0884">
        <w:rPr>
          <w:sz w:val="12"/>
        </w:rPr>
        <w:t>¶</w:t>
      </w:r>
      <w:r w:rsidRPr="005F0884">
        <w:t xml:space="preserve"> Of the </w:t>
      </w:r>
      <w:r w:rsidRPr="00F60E5F">
        <w:rPr>
          <w:rStyle w:val="StyleBoldUnderline"/>
        </w:rPr>
        <w:t>many conceivable contingencies involving an armed clash</w:t>
      </w:r>
      <w:r w:rsidRPr="005F0884">
        <w:t xml:space="preserve"> in the South China Sea, three especially threaten U.S. interests and </w:t>
      </w:r>
      <w:r w:rsidRPr="00F60E5F">
        <w:rPr>
          <w:rStyle w:val="StyleBoldUnderline"/>
        </w:rPr>
        <w:t>could potentially prompt the United States to use force</w:t>
      </w:r>
      <w:r w:rsidRPr="005F0884">
        <w:t>.</w:t>
      </w:r>
      <w:r w:rsidRPr="005F0884">
        <w:rPr>
          <w:sz w:val="12"/>
        </w:rPr>
        <w:t>¶</w:t>
      </w:r>
      <w:r w:rsidRPr="005F0884">
        <w:t xml:space="preserve"> The most likely and dangerous contingency is a clash stemming from U.S. military operations within China's EEZ that provokes an armed Chinese response.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China routinely intercepts U.S. reconnaissance flights conducted in its EEZ and periodically does so in aggressive ways that increase the risk of an accident similar to the April 2001 collision of a U.S. EP-3 reconnaissance plane and a Chinese F-8 fighter jet near Hainan Island. A comparable maritime incident could be triggered by Chinese vessels harassing a U.S. Navy surveillance ship operating in its EEZ, such as occurred in the 2009 incidents involving the USNS Impeccable and the USNSVictorious.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F60E5F">
        <w:rPr>
          <w:rStyle w:val="StyleBoldUnderline"/>
        </w:rPr>
        <w:t>A miscalculation or misunderstanding could then result in a deadly exchange of fire, leading to further military escalation and precipitating a major political crisis. Rising U.S.-China mistrust and intensifying bilateral strategic competition would likely make managing such a crisis more difficult.</w:t>
      </w:r>
      <w:r w:rsidRPr="005F0884">
        <w:rPr>
          <w:rStyle w:val="StyleBoldUnderline"/>
          <w:b w:val="0"/>
          <w:sz w:val="12"/>
          <w:u w:val="none"/>
        </w:rPr>
        <w:t>¶</w:t>
      </w:r>
      <w:r w:rsidRPr="00F60E5F">
        <w:rPr>
          <w:rStyle w:val="StyleBoldUnderline"/>
        </w:rPr>
        <w:t xml:space="preserve"> A second contingency involves conflict between China and the Philippines over natural gas deposits, especially in the disputed area of Reed Bank</w:t>
      </w:r>
      <w:r w:rsidRPr="005F0884">
        <w:t xml:space="preserve">, located eighty nautical miles from Palawan. </w:t>
      </w:r>
      <w:r w:rsidRPr="00F60E5F">
        <w:rPr>
          <w:rStyle w:val="StyleBoldUnderline"/>
        </w:rPr>
        <w:t>Oil survey ships operating in Reed Bank</w:t>
      </w:r>
      <w:r w:rsidRPr="005F0884">
        <w:t xml:space="preserve"> under contract </w:t>
      </w:r>
      <w:r w:rsidRPr="00F60E5F">
        <w:rPr>
          <w:rStyle w:val="StyleBoldUnderline"/>
        </w:rPr>
        <w:t>have increasingly been harassed by Chinese vessels</w:t>
      </w:r>
      <w:r w:rsidRPr="005F0884">
        <w:t>.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t</w:t>
      </w:r>
      <w:r w:rsidRPr="005F0884">
        <w:rPr>
          <w:rStyle w:val="StyleBoldUnderline"/>
        </w:rPr>
        <w:t>his contingency could quickly escalate to violence if China intervened to halt the drilling.</w:t>
      </w:r>
      <w:r w:rsidRPr="005F0884">
        <w:rPr>
          <w:rStyle w:val="StyleBoldUnderline"/>
          <w:b w:val="0"/>
          <w:sz w:val="12"/>
          <w:u w:val="none"/>
        </w:rPr>
        <w:t>¶</w:t>
      </w:r>
      <w:r w:rsidRPr="005F0884">
        <w:rPr>
          <w:rStyle w:val="StyleBoldUnderline"/>
        </w:rPr>
        <w:t xml:space="preserve"> The United States could be drawn into a China-Philippines conflict because of its 1951 Mutual Defense Treaty with the Philippines</w:t>
      </w:r>
      <w:r w:rsidRPr="005F0884">
        <w:t>.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w:t>
      </w:r>
      <w:r w:rsidRPr="005F0884">
        <w:rPr>
          <w:sz w:val="12"/>
        </w:rPr>
        <w:t>¶</w:t>
      </w:r>
      <w:r w:rsidRPr="005F0884">
        <w:t xml:space="preserve"> 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w:t>
      </w:r>
      <w:r w:rsidRPr="005F0884">
        <w:rPr>
          <w:rStyle w:val="StyleBoldUnderline"/>
        </w:rPr>
        <w:t>Failure to respond would not only set back U.S. relations with the Philippines but would also potentially undermine U.S. credibility in the region with its allies and partners more broadly</w:t>
      </w:r>
      <w:r w:rsidRPr="005F0884">
        <w:t>. A U.S. decision to dispatch naval ships to the area, however, would risk a U.S.-China naval confrontation.</w:t>
      </w:r>
      <w:r w:rsidRPr="005F0884">
        <w:rPr>
          <w:sz w:val="12"/>
        </w:rPr>
        <w:t>¶</w:t>
      </w:r>
      <w:r w:rsidRPr="005F0884">
        <w:t xml:space="preserve"> </w:t>
      </w:r>
      <w:r w:rsidRPr="005F0884">
        <w:rPr>
          <w:rStyle w:val="StyleBoldUnderline"/>
        </w:rPr>
        <w:t>Disputes between China and Vietnam over seismic surveys or drilling for oil and gas could also trigger an armed clash for a third contingency</w:t>
      </w:r>
      <w:r w:rsidRPr="005F0884">
        <w:t xml:space="preserve">. </w:t>
      </w:r>
      <w:r w:rsidRPr="005F0884">
        <w:rPr>
          <w:rStyle w:val="StyleBoldUnderline"/>
        </w:rPr>
        <w:t xml:space="preserve">China has harassed </w:t>
      </w:r>
      <w:r w:rsidRPr="005F0884">
        <w:t xml:space="preserve">PetroVietnam </w:t>
      </w:r>
      <w:r w:rsidRPr="005F0884">
        <w:rPr>
          <w:rStyle w:val="StyleBoldUnderline"/>
        </w:rPr>
        <w:t>oil survey ships in the past that were searching for oil and gas deposits</w:t>
      </w:r>
      <w:r w:rsidRPr="005F0884">
        <w:t xml:space="preserve">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w:t>
      </w:r>
      <w:r w:rsidRPr="005F0884">
        <w:rPr>
          <w:rStyle w:val="StyleBoldUnderline"/>
        </w:rPr>
        <w:t>Budding U.S.-Vietnam relations could embolden Hanoi to be more confrontational with China on the South China Sea issue</w:t>
      </w:r>
      <w:r w:rsidRPr="005F0884">
        <w:t>.</w:t>
      </w:r>
      <w:r w:rsidRPr="005F0884">
        <w:rPr>
          <w:sz w:val="12"/>
        </w:rPr>
        <w:t>¶</w:t>
      </w:r>
      <w:r w:rsidRPr="005F0884">
        <w:t xml:space="preserve"> 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w:t>
      </w:r>
      <w:r w:rsidRPr="005F0884">
        <w:rPr>
          <w:rStyle w:val="StyleBoldUnderline"/>
        </w:rPr>
        <w:t>Should the United States become involved, subsequent actions by China or a miscalculation among the forces present could result in exchange of fire</w:t>
      </w:r>
      <w:r w:rsidRPr="005F0884">
        <w:t xml:space="preserve">. In another possible scenario, </w:t>
      </w:r>
      <w:r w:rsidRPr="005F0884">
        <w:rPr>
          <w:rStyle w:val="StyleBoldUnderline"/>
        </w:rPr>
        <w:t>an attack by China on vessels or rigs operated by an American company exploring or drilling for hydrocarbons could quickly involve the United States,</w:t>
      </w:r>
      <w:r w:rsidRPr="005F0884">
        <w:t xml:space="preserve"> especially if American lives were endangered or lost. ExxonMobil has plans to conduct </w:t>
      </w:r>
      <w:r w:rsidRPr="005F0884">
        <w:rPr>
          <w:rStyle w:val="StyleBoldUnderline"/>
        </w:rPr>
        <w:t>exploratory drilling off Vietnam, making this an existential danger.</w:t>
      </w:r>
      <w:r w:rsidRPr="005F0884">
        <w:t xml:space="preserve">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w:t>
      </w:r>
    </w:p>
    <w:p w:rsidR="00E013D7" w:rsidRDefault="00E013D7" w:rsidP="00E013D7">
      <w:pPr>
        <w:pStyle w:val="Heading4"/>
      </w:pPr>
      <w:r>
        <w:t>Increased oil exploration causes US-China conflict. Disputes will escalate and reverberate to the entire relationship.</w:t>
      </w:r>
    </w:p>
    <w:p w:rsidR="00E013D7" w:rsidRPr="0034386F" w:rsidRDefault="00E013D7" w:rsidP="00E013D7">
      <w:pPr>
        <w:rPr>
          <w:rStyle w:val="StyleStyleBold12pt"/>
        </w:rPr>
      </w:pPr>
      <w:r w:rsidRPr="0034386F">
        <w:rPr>
          <w:rStyle w:val="StyleStyleBold12pt"/>
        </w:rPr>
        <w:t>Buszynski ‘12</w:t>
      </w:r>
    </w:p>
    <w:p w:rsidR="00E013D7" w:rsidRDefault="00E013D7" w:rsidP="00E013D7">
      <w:r w:rsidRPr="0034386F">
        <w:t xml:space="preserve">[Spring, Ph.D. (International Relations), London School of Economics and Political Science, </w:t>
      </w:r>
      <w:r w:rsidRPr="0034386F">
        <w:rPr>
          <w:sz w:val="12"/>
        </w:rPr>
        <w:t xml:space="preserve">¶ </w:t>
      </w:r>
      <w:r w:rsidRPr="0034386F">
        <w:t>Dean of the</w:t>
      </w:r>
      <w:r>
        <w:t xml:space="preserve"> </w:t>
      </w:r>
      <w:hyperlink r:id="rId13" w:history="1">
        <w:r w:rsidRPr="0034386F">
          <w:t>Graduate School of International Relations</w:t>
        </w:r>
      </w:hyperlink>
      <w:r>
        <w:t xml:space="preserve"> </w:t>
      </w:r>
      <w:r w:rsidRPr="0034386F">
        <w:t>from September 1997 until September 2001 and concurrently Director of the IUJ Research Institute.</w:t>
      </w:r>
      <w:r>
        <w:t xml:space="preserve"> </w:t>
      </w:r>
      <w:r w:rsidRPr="0034386F">
        <w:t>Also Director of the Research Institute of Asian Development from [RIAD] 1995 until 1997. From 1987 to 1993 Senior Research Fellow and Coordinator of the Graduate Program in Strategic Studies at the Strategic and Defence Studies Centre [SDSC] at the Australian National University [ANU], Canberra, Australia. Before then lecturer and later senior lecturer at the Department of Political Science at the National University of Singapore [NUS] from 1980 until 1987. “The South China Sea: Oil,</w:t>
      </w:r>
      <w:r w:rsidRPr="0034386F">
        <w:rPr>
          <w:sz w:val="12"/>
        </w:rPr>
        <w:t xml:space="preserve">¶ </w:t>
      </w:r>
      <w:r w:rsidRPr="0034386F">
        <w:t>Maritime Claims, and</w:t>
      </w:r>
      <w:r w:rsidRPr="0034386F">
        <w:rPr>
          <w:sz w:val="12"/>
        </w:rPr>
        <w:t xml:space="preserve">¶ </w:t>
      </w:r>
      <w:r w:rsidRPr="0034386F">
        <w:t>U.S.—China Strategic</w:t>
      </w:r>
      <w:r w:rsidRPr="0034386F">
        <w:rPr>
          <w:sz w:val="12"/>
        </w:rPr>
        <w:t xml:space="preserve">¶ </w:t>
      </w:r>
      <w:r w:rsidRPr="0034386F">
        <w:t>Rivalry”</w:t>
      </w:r>
      <w:r w:rsidRPr="0034386F">
        <w:rPr>
          <w:sz w:val="12"/>
        </w:rPr>
        <w:t xml:space="preserve">¶ </w:t>
      </w:r>
      <w:r w:rsidRPr="0034386F">
        <w:t>, http://csis.org/files/publication/twq12springbuszynski.pdf]</w:t>
      </w:r>
    </w:p>
    <w:p w:rsidR="00E013D7" w:rsidRPr="0034386F" w:rsidRDefault="00E013D7" w:rsidP="00E013D7"/>
    <w:p w:rsidR="00E013D7" w:rsidRDefault="00E013D7" w:rsidP="00E013D7">
      <w:pPr>
        <w:rPr>
          <w:rStyle w:val="StyleBoldUnderline"/>
        </w:rPr>
      </w:pPr>
      <w:r w:rsidRPr="000B269E">
        <w:rPr>
          <w:rStyle w:val="StyleBoldUnderline"/>
        </w:rPr>
        <w:t>The risk of conflict escalating from relatively minor events has</w:t>
      </w:r>
      <w:r w:rsidRPr="000B269E">
        <w:rPr>
          <w:rStyle w:val="StyleBoldUnderline"/>
          <w:b w:val="0"/>
          <w:sz w:val="12"/>
          <w:u w:val="none"/>
        </w:rPr>
        <w:t>¶</w:t>
      </w:r>
      <w:r w:rsidRPr="000B269E">
        <w:rPr>
          <w:rStyle w:val="StyleBoldUnderline"/>
        </w:rPr>
        <w:t xml:space="preserve"> increased in the South China Sea</w:t>
      </w:r>
      <w:r w:rsidRPr="000B269E">
        <w:t xml:space="preserve"> over the past two years </w:t>
      </w:r>
      <w:r w:rsidRPr="000B269E">
        <w:rPr>
          <w:rStyle w:val="StyleBoldUnderline"/>
        </w:rPr>
        <w:t>with disputes now less</w:t>
      </w:r>
      <w:r w:rsidRPr="000B269E">
        <w:rPr>
          <w:rStyle w:val="StyleBoldUnderline"/>
          <w:b w:val="0"/>
          <w:sz w:val="12"/>
          <w:u w:val="none"/>
        </w:rPr>
        <w:t>¶</w:t>
      </w:r>
      <w:r w:rsidRPr="000B269E">
        <w:rPr>
          <w:rStyle w:val="StyleBoldUnderline"/>
        </w:rPr>
        <w:t xml:space="preserve"> open to negotiation or resolution</w:t>
      </w:r>
      <w:r w:rsidRPr="000B269E">
        <w:t>. Originally, the disputes arose after World War</w:t>
      </w:r>
      <w:r w:rsidRPr="000B269E">
        <w:rPr>
          <w:sz w:val="12"/>
        </w:rPr>
        <w:t>¶</w:t>
      </w:r>
      <w:r w:rsidRPr="000B269E">
        <w:t xml:space="preserve"> II when the littoral statesChina and three countries of the Association of</w:t>
      </w:r>
      <w:r w:rsidRPr="000B269E">
        <w:rPr>
          <w:sz w:val="12"/>
        </w:rPr>
        <w:t>¶</w:t>
      </w:r>
      <w:r w:rsidRPr="000B269E">
        <w:t xml:space="preserve"> Southeast Asian Nations (ASEAN), Indonesia, Malaysia and the Philippines, as</w:t>
      </w:r>
      <w:r w:rsidRPr="000B269E">
        <w:rPr>
          <w:sz w:val="12"/>
        </w:rPr>
        <w:t>¶</w:t>
      </w:r>
      <w:r w:rsidRPr="000B269E">
        <w:t xml:space="preserve"> well as Vietnam which joined laterscrambled to occupy the islands there. Had</w:t>
      </w:r>
      <w:r w:rsidRPr="000B269E">
        <w:rPr>
          <w:sz w:val="12"/>
        </w:rPr>
        <w:t>¶</w:t>
      </w:r>
      <w:r w:rsidRPr="000B269E">
        <w:t xml:space="preserve"> the issue remained strictly a territorial one, it could have been resolved through</w:t>
      </w:r>
      <w:r w:rsidRPr="000B269E">
        <w:rPr>
          <w:sz w:val="12"/>
        </w:rPr>
        <w:t>¶</w:t>
      </w:r>
      <w:r w:rsidRPr="000B269E">
        <w:t xml:space="preserve"> Chinese efforts to reach out to ASEAN and forge stronger ties with the region.</w:t>
      </w:r>
      <w:r w:rsidRPr="000B269E">
        <w:rPr>
          <w:sz w:val="12"/>
        </w:rPr>
        <w:t>¶</w:t>
      </w:r>
      <w:r w:rsidRPr="000B269E">
        <w:t xml:space="preserve"> Around the 1990s, </w:t>
      </w:r>
      <w:r w:rsidRPr="000B269E">
        <w:rPr>
          <w:rStyle w:val="StyleBoldUnderline"/>
        </w:rPr>
        <w:t>access to the sea’s oil and gas reserves as well as fishing and</w:t>
      </w:r>
      <w:r w:rsidRPr="000B269E">
        <w:rPr>
          <w:rStyle w:val="StyleBoldUnderline"/>
          <w:b w:val="0"/>
          <w:sz w:val="12"/>
          <w:u w:val="none"/>
        </w:rPr>
        <w:t>¶</w:t>
      </w:r>
      <w:r w:rsidRPr="000B269E">
        <w:rPr>
          <w:rStyle w:val="StyleBoldUnderline"/>
        </w:rPr>
        <w:t xml:space="preserve"> ocean resources began to complicate the claims. As global energy demand has</w:t>
      </w:r>
      <w:r w:rsidRPr="000B269E">
        <w:rPr>
          <w:rStyle w:val="StyleBoldUnderline"/>
          <w:b w:val="0"/>
          <w:sz w:val="12"/>
          <w:u w:val="none"/>
        </w:rPr>
        <w:t>¶</w:t>
      </w:r>
      <w:r w:rsidRPr="000B269E">
        <w:rPr>
          <w:rStyle w:val="StyleBoldUnderline"/>
        </w:rPr>
        <w:t xml:space="preserve"> risen, claimants have devised plans to exploit the sea’s hydrocarbon reserves with</w:t>
      </w:r>
      <w:r w:rsidRPr="000B269E">
        <w:rPr>
          <w:rStyle w:val="StyleBoldUnderline"/>
          <w:b w:val="0"/>
          <w:sz w:val="12"/>
          <w:u w:val="none"/>
        </w:rPr>
        <w:t>¶</w:t>
      </w:r>
      <w:r w:rsidRPr="000B269E">
        <w:rPr>
          <w:rStyle w:val="StyleBoldUnderline"/>
        </w:rPr>
        <w:t xml:space="preserve"> disputes</w:t>
      </w:r>
      <w:r w:rsidRPr="000B269E">
        <w:t xml:space="preserve"> not surprisingly </w:t>
      </w:r>
      <w:r w:rsidRPr="000B269E">
        <w:rPr>
          <w:rStyle w:val="StyleBoldUnderline"/>
        </w:rPr>
        <w:t>ensuing</w:t>
      </w:r>
      <w:r w:rsidRPr="000B269E">
        <w:t>, particularly between China and Vietnam.</w:t>
      </w:r>
      <w:r w:rsidRPr="000B269E">
        <w:rPr>
          <w:sz w:val="12"/>
        </w:rPr>
        <w:t>¶</w:t>
      </w:r>
      <w:r w:rsidRPr="000B269E">
        <w:t xml:space="preserve"> Nevertheless, these energy disputes need not result in conflict, as they have been</w:t>
      </w:r>
      <w:r w:rsidRPr="000B269E">
        <w:rPr>
          <w:sz w:val="12"/>
        </w:rPr>
        <w:t>¶</w:t>
      </w:r>
      <w:r w:rsidRPr="000B269E">
        <w:t xml:space="preserve"> and could continue to be managed through joint or multilateral development</w:t>
      </w:r>
      <w:r w:rsidRPr="000B269E">
        <w:rPr>
          <w:sz w:val="12"/>
        </w:rPr>
        <w:t>¶</w:t>
      </w:r>
      <w:r w:rsidRPr="000B269E">
        <w:t xml:space="preserve"> regimes, for which there are various precedents although none as complicated as</w:t>
      </w:r>
      <w:r w:rsidRPr="000B269E">
        <w:rPr>
          <w:sz w:val="12"/>
        </w:rPr>
        <w:t>¶</w:t>
      </w:r>
      <w:r w:rsidRPr="000B269E">
        <w:t xml:space="preserve"> the South China Sea.</w:t>
      </w:r>
      <w:r w:rsidRPr="000B269E">
        <w:rPr>
          <w:sz w:val="12"/>
        </w:rPr>
        <w:t>¶</w:t>
      </w:r>
      <w:r w:rsidRPr="000B269E">
        <w:t xml:space="preserve"> </w:t>
      </w:r>
      <w:r w:rsidRPr="000B269E">
        <w:rPr>
          <w:rStyle w:val="StyleBoldUnderline"/>
        </w:rPr>
        <w:t>Now</w:t>
      </w:r>
      <w:r w:rsidRPr="000B269E">
        <w:t xml:space="preserve">, however, </w:t>
      </w:r>
      <w:r w:rsidRPr="000B269E">
        <w:rPr>
          <w:rStyle w:val="StyleBoldUnderline"/>
        </w:rPr>
        <w:t>the issue has gone beyond territorial claims and access to</w:t>
      </w:r>
      <w:r w:rsidRPr="000B269E">
        <w:rPr>
          <w:rStyle w:val="StyleBoldUnderline"/>
          <w:b w:val="0"/>
          <w:sz w:val="12"/>
          <w:u w:val="none"/>
        </w:rPr>
        <w:t>¶</w:t>
      </w:r>
      <w:r w:rsidRPr="000B269E">
        <w:rPr>
          <w:rStyle w:val="StyleBoldUnderline"/>
        </w:rPr>
        <w:t xml:space="preserve"> energy resources, as </w:t>
      </w:r>
      <w:r w:rsidRPr="000B269E">
        <w:rPr>
          <w:rStyle w:val="Emphasis"/>
        </w:rPr>
        <w:t>the South China Sea has become a focal point for U.S.—China rivalry in the Western Pacific</w:t>
      </w:r>
      <w:r w:rsidRPr="000B269E">
        <w:t xml:space="preserve">. </w:t>
      </w:r>
      <w:r w:rsidRPr="000B269E">
        <w:rPr>
          <w:rStyle w:val="StyleBoldUnderline"/>
        </w:rPr>
        <w:t>Since</w:t>
      </w:r>
      <w:r w:rsidRPr="000B269E">
        <w:t xml:space="preserve"> around </w:t>
      </w:r>
      <w:r w:rsidRPr="000B269E">
        <w:rPr>
          <w:rStyle w:val="StyleBoldUnderline"/>
        </w:rPr>
        <w:t>2010, the sea has</w:t>
      </w:r>
      <w:r w:rsidRPr="000B269E">
        <w:rPr>
          <w:rStyle w:val="StyleBoldUnderline"/>
          <w:b w:val="0"/>
          <w:sz w:val="12"/>
          <w:u w:val="none"/>
        </w:rPr>
        <w:t>¶</w:t>
      </w:r>
      <w:r w:rsidRPr="000B269E">
        <w:rPr>
          <w:rStyle w:val="StyleBoldUnderline"/>
        </w:rPr>
        <w:t xml:space="preserve"> started to become </w:t>
      </w:r>
      <w:r w:rsidRPr="000B269E">
        <w:rPr>
          <w:rStyle w:val="Emphasis"/>
        </w:rPr>
        <w:t>linked with wider strategic issues relating to China’s naval</w:t>
      </w:r>
      <w:r w:rsidRPr="000B269E">
        <w:rPr>
          <w:rStyle w:val="Emphasis"/>
        </w:rPr>
        <w:pgNum/>
      </w:r>
      <w:r w:rsidRPr="000B269E">
        <w:rPr>
          <w:rStyle w:val="Emphasis"/>
        </w:rPr>
        <w:t xml:space="preserve"> strategy and America’s forward presence</w:t>
      </w:r>
      <w:r w:rsidRPr="000B269E">
        <w:rPr>
          <w:rStyle w:val="StyleBoldUnderline"/>
        </w:rPr>
        <w:t xml:space="preserve"> in</w:t>
      </w:r>
      <w:r w:rsidRPr="000B269E">
        <w:rPr>
          <w:rStyle w:val="StyleBoldUnderline"/>
          <w:b w:val="0"/>
          <w:sz w:val="12"/>
          <w:u w:val="none"/>
        </w:rPr>
        <w:t>¶</w:t>
      </w:r>
      <w:r w:rsidRPr="000B269E">
        <w:rPr>
          <w:rStyle w:val="StyleBoldUnderline"/>
        </w:rPr>
        <w:t xml:space="preserve"> the area. This makes the dispute dangerous</w:t>
      </w:r>
      <w:r w:rsidRPr="000B269E">
        <w:rPr>
          <w:rStyle w:val="StyleBoldUnderline"/>
          <w:b w:val="0"/>
          <w:sz w:val="12"/>
          <w:u w:val="none"/>
        </w:rPr>
        <w:t>¶</w:t>
      </w:r>
      <w:r w:rsidRPr="000B269E">
        <w:rPr>
          <w:rStyle w:val="StyleBoldUnderline"/>
        </w:rPr>
        <w:t xml:space="preserve"> and a reason for concern, particularly as the</w:t>
      </w:r>
      <w:r w:rsidRPr="000B269E">
        <w:rPr>
          <w:rStyle w:val="StyleBoldUnderline"/>
          <w:b w:val="0"/>
          <w:sz w:val="12"/>
          <w:u w:val="none"/>
        </w:rPr>
        <w:t>¶</w:t>
      </w:r>
      <w:r w:rsidRPr="000B269E">
        <w:rPr>
          <w:rStyle w:val="StyleBoldUnderline"/>
        </w:rPr>
        <w:t xml:space="preserve"> United States has reaffirmed its interest in</w:t>
      </w:r>
      <w:r w:rsidRPr="000B269E">
        <w:rPr>
          <w:rStyle w:val="StyleBoldUnderline"/>
          <w:b w:val="0"/>
          <w:sz w:val="12"/>
          <w:u w:val="none"/>
        </w:rPr>
        <w:t>¶</w:t>
      </w:r>
      <w:r w:rsidRPr="000B269E">
        <w:rPr>
          <w:rStyle w:val="StyleBoldUnderline"/>
        </w:rPr>
        <w:t xml:space="preserve"> the Asia Pacific and strengthened security</w:t>
      </w:r>
      <w:r w:rsidRPr="000B269E">
        <w:rPr>
          <w:rStyle w:val="StyleBoldUnderline"/>
          <w:b w:val="0"/>
          <w:sz w:val="12"/>
          <w:u w:val="none"/>
        </w:rPr>
        <w:t>¶</w:t>
      </w:r>
      <w:r w:rsidRPr="000B269E">
        <w:rPr>
          <w:rStyle w:val="StyleBoldUnderline"/>
        </w:rPr>
        <w:t xml:space="preserve"> relations with the ASEAN claimants in the</w:t>
      </w:r>
      <w:r w:rsidRPr="000B269E">
        <w:rPr>
          <w:rStyle w:val="StyleBoldUnderline"/>
          <w:b w:val="0"/>
          <w:sz w:val="12"/>
          <w:u w:val="none"/>
        </w:rPr>
        <w:t>¶</w:t>
      </w:r>
      <w:r w:rsidRPr="000B269E">
        <w:rPr>
          <w:rStyle w:val="StyleBoldUnderline"/>
        </w:rPr>
        <w:t xml:space="preserve"> dispute.</w:t>
      </w:r>
    </w:p>
    <w:p w:rsidR="00E013D7" w:rsidRDefault="00E013D7" w:rsidP="00E013D7">
      <w:pPr>
        <w:pStyle w:val="Heading4"/>
      </w:pPr>
      <w:r w:rsidRPr="0034386F">
        <w:t xml:space="preserve">Ocean exploration and development </w:t>
      </w:r>
      <w:r>
        <w:t>causes US-China conflcit.</w:t>
      </w:r>
    </w:p>
    <w:p w:rsidR="00E013D7" w:rsidRPr="0034386F" w:rsidRDefault="00E013D7" w:rsidP="00E013D7">
      <w:pPr>
        <w:rPr>
          <w:rStyle w:val="StyleStyleBold12pt"/>
        </w:rPr>
      </w:pPr>
      <w:r w:rsidRPr="0034386F">
        <w:rPr>
          <w:rStyle w:val="StyleStyleBold12pt"/>
        </w:rPr>
        <w:t>Buszynski ‘12</w:t>
      </w:r>
    </w:p>
    <w:p w:rsidR="00E013D7" w:rsidRDefault="00E013D7" w:rsidP="00E013D7">
      <w:r w:rsidRPr="0034386F">
        <w:t xml:space="preserve">[Spring, Ph.D. (International Relations), London School of Economics and Political Science, </w:t>
      </w:r>
      <w:r w:rsidRPr="0034386F">
        <w:rPr>
          <w:sz w:val="12"/>
        </w:rPr>
        <w:t xml:space="preserve">¶ </w:t>
      </w:r>
      <w:r w:rsidRPr="0034386F">
        <w:t>Dean of the</w:t>
      </w:r>
      <w:r>
        <w:t xml:space="preserve"> </w:t>
      </w:r>
      <w:hyperlink r:id="rId14" w:history="1">
        <w:r w:rsidRPr="0034386F">
          <w:t>Graduate School of International Relations</w:t>
        </w:r>
      </w:hyperlink>
      <w:r>
        <w:t xml:space="preserve"> </w:t>
      </w:r>
      <w:r w:rsidRPr="0034386F">
        <w:t>from September 1997 until September 2001 and concurrently Director of the IUJ Research Institute.</w:t>
      </w:r>
      <w:r>
        <w:t xml:space="preserve"> </w:t>
      </w:r>
      <w:r w:rsidRPr="0034386F">
        <w:t>Also Director of the Research Institute of Asian Development from [RIAD] 1995 until 1997. From 1987 to 1993 Senior Research Fellow and Coordinator of the Graduate Program in Strategic Studies at the Strategic and Defence Studies Centre [SDSC] at the Australian National University [ANU], Canberra, Australia. Before then lecturer and later senior lecturer at the Department of Political Science at the National University of Singapore [NUS] from 1980 until 1987. “The South China Sea: Oil,</w:t>
      </w:r>
      <w:r w:rsidRPr="0034386F">
        <w:rPr>
          <w:sz w:val="12"/>
        </w:rPr>
        <w:t xml:space="preserve">¶ </w:t>
      </w:r>
      <w:r w:rsidRPr="0034386F">
        <w:t>Maritime Claims, and</w:t>
      </w:r>
      <w:r w:rsidRPr="0034386F">
        <w:rPr>
          <w:sz w:val="12"/>
        </w:rPr>
        <w:t xml:space="preserve">¶ </w:t>
      </w:r>
      <w:r w:rsidRPr="0034386F">
        <w:t>U.S.—China Strategic</w:t>
      </w:r>
      <w:r w:rsidRPr="0034386F">
        <w:rPr>
          <w:sz w:val="12"/>
        </w:rPr>
        <w:t xml:space="preserve">¶ </w:t>
      </w:r>
      <w:r w:rsidRPr="0034386F">
        <w:t>Rivalry”</w:t>
      </w:r>
      <w:r w:rsidRPr="0034386F">
        <w:rPr>
          <w:sz w:val="12"/>
        </w:rPr>
        <w:t xml:space="preserve">¶ </w:t>
      </w:r>
      <w:r w:rsidRPr="0034386F">
        <w:t>, http://csis.org/files/publication/twq12springbuszynski.pdf]</w:t>
      </w:r>
    </w:p>
    <w:p w:rsidR="00E013D7" w:rsidRPr="0034386F" w:rsidRDefault="00E013D7" w:rsidP="00E013D7"/>
    <w:p w:rsidR="00E013D7" w:rsidRDefault="00E013D7" w:rsidP="00E013D7">
      <w:pPr>
        <w:rPr>
          <w:rStyle w:val="StyleBoldUnderline"/>
        </w:rPr>
      </w:pPr>
      <w:r w:rsidRPr="0034386F">
        <w:rPr>
          <w:rStyle w:val="StyleBoldUnderline"/>
        </w:rPr>
        <w:t>Energy and fishing are not the only factors in this dispute. The South China Sea</w:t>
      </w:r>
      <w:r w:rsidRPr="00C4180C">
        <w:rPr>
          <w:rStyle w:val="StyleBoldUnderline"/>
          <w:b w:val="0"/>
          <w:sz w:val="12"/>
          <w:u w:val="none"/>
        </w:rPr>
        <w:t>¶</w:t>
      </w:r>
      <w:r w:rsidRPr="0034386F">
        <w:rPr>
          <w:rStyle w:val="StyleBoldUnderline"/>
        </w:rPr>
        <w:t xml:space="preserve"> is being integrated into the field of China’s strategic rivalry with the U</w:t>
      </w:r>
      <w:r w:rsidRPr="00C4180C">
        <w:t>nited</w:t>
      </w:r>
      <w:r w:rsidRPr="00C4180C">
        <w:rPr>
          <w:sz w:val="12"/>
        </w:rPr>
        <w:t>¶</w:t>
      </w:r>
      <w:r w:rsidRPr="00C4180C">
        <w:t xml:space="preserve"> </w:t>
      </w:r>
      <w:r w:rsidRPr="0034386F">
        <w:rPr>
          <w:rStyle w:val="StyleBoldUnderline"/>
        </w:rPr>
        <w:t>S</w:t>
      </w:r>
      <w:r w:rsidRPr="00C4180C">
        <w:t>tates as China develops an extended naval strategy and deploys new naval</w:t>
      </w:r>
      <w:r w:rsidRPr="00C4180C">
        <w:rPr>
          <w:sz w:val="12"/>
        </w:rPr>
        <w:t>¶</w:t>
      </w:r>
      <w:r w:rsidRPr="00C4180C">
        <w:t xml:space="preserve"> capabilities. ASEAN has assumed that the extensive Chinese claim to the whole</w:t>
      </w:r>
      <w:r w:rsidRPr="00C4180C">
        <w:rPr>
          <w:sz w:val="12"/>
        </w:rPr>
        <w:t>¶</w:t>
      </w:r>
      <w:r w:rsidRPr="00C4180C">
        <w:t xml:space="preserve"> area was negotiable, that China would settle for a favorable regional agreement</w:t>
      </w:r>
      <w:r w:rsidRPr="00C4180C">
        <w:rPr>
          <w:sz w:val="12"/>
        </w:rPr>
        <w:t>¶</w:t>
      </w:r>
      <w:r w:rsidRPr="00C4180C">
        <w:t xml:space="preserve"> in which territorial claims would be adjusted, and that oil and gas reserves as</w:t>
      </w:r>
      <w:r w:rsidRPr="00C4180C">
        <w:rPr>
          <w:sz w:val="12"/>
        </w:rPr>
        <w:t>¶</w:t>
      </w:r>
      <w:r w:rsidRPr="00C4180C">
        <w:t xml:space="preserve"> well as fisheries would be shared. Upon this basis, ASEAN has engaged China in</w:t>
      </w:r>
      <w:r w:rsidRPr="00C4180C">
        <w:rPr>
          <w:sz w:val="12"/>
        </w:rPr>
        <w:t>¶</w:t>
      </w:r>
      <w:r w:rsidRPr="00C4180C">
        <w:t xml:space="preserve"> regular dialogue hoping that its leaders could be convinced of the value of a</w:t>
      </w:r>
      <w:r w:rsidRPr="00C4180C">
        <w:rPr>
          <w:sz w:val="12"/>
        </w:rPr>
        <w:t>¶</w:t>
      </w:r>
      <w:r w:rsidRPr="00C4180C">
        <w:t xml:space="preserve"> regime of norms which would govern behavior in the South China Sea. ASEAN</w:t>
      </w:r>
      <w:r w:rsidRPr="00C4180C">
        <w:rPr>
          <w:sz w:val="12"/>
        </w:rPr>
        <w:t>¶</w:t>
      </w:r>
      <w:r w:rsidRPr="00C4180C">
        <w:t xml:space="preserve"> was habitually careful to avoid in any way provoking China expecting that</w:t>
      </w:r>
      <w:r w:rsidRPr="00C4180C">
        <w:rPr>
          <w:sz w:val="12"/>
        </w:rPr>
        <w:t>¶</w:t>
      </w:r>
      <w:r w:rsidRPr="00C4180C">
        <w:t xml:space="preserve"> China would in time reciprocate, and that the ASEAN way of encouraging</w:t>
      </w:r>
      <w:r w:rsidRPr="00C4180C">
        <w:rPr>
          <w:sz w:val="12"/>
        </w:rPr>
        <w:t>¶</w:t>
      </w:r>
      <w:r w:rsidRPr="00C4180C">
        <w:t xml:space="preserve"> agreement by consensus would in time be embraced by Beijing.</w:t>
      </w:r>
      <w:r w:rsidRPr="00C4180C">
        <w:rPr>
          <w:sz w:val="12"/>
        </w:rPr>
        <w:t>¶</w:t>
      </w:r>
      <w:r w:rsidRPr="00C4180C">
        <w:t xml:space="preserve"> </w:t>
      </w:r>
      <w:r w:rsidRPr="0034386F">
        <w:rPr>
          <w:rStyle w:val="StyleBoldUnderline"/>
        </w:rPr>
        <w:t>Had the issue involved only competing claims to energy and fisheries, an</w:t>
      </w:r>
      <w:r w:rsidRPr="00C4180C">
        <w:rPr>
          <w:rStyle w:val="StyleBoldUnderline"/>
          <w:b w:val="0"/>
          <w:sz w:val="12"/>
          <w:u w:val="none"/>
        </w:rPr>
        <w:t>¶</w:t>
      </w:r>
      <w:r w:rsidRPr="0034386F">
        <w:rPr>
          <w:rStyle w:val="StyleBoldUnderline"/>
        </w:rPr>
        <w:t xml:space="preserve"> agreement </w:t>
      </w:r>
      <w:r w:rsidRPr="00C4180C">
        <w:t>which would specify the rules of interaction and dispute management</w:t>
      </w:r>
      <w:r w:rsidRPr="00C4180C">
        <w:rPr>
          <w:sz w:val="12"/>
        </w:rPr>
        <w:t>¶</w:t>
      </w:r>
      <w:r w:rsidRPr="00C4180C">
        <w:t xml:space="preserve"> (otherwise called a maritime regime</w:t>
      </w:r>
      <w:r w:rsidRPr="0034386F">
        <w:rPr>
          <w:rStyle w:val="StyleBoldUnderline"/>
        </w:rPr>
        <w:t>) might have been possible</w:t>
      </w:r>
      <w:r w:rsidRPr="00C4180C">
        <w:t xml:space="preserve"> in the way that</w:t>
      </w:r>
      <w:r w:rsidRPr="00C4180C">
        <w:rPr>
          <w:sz w:val="12"/>
        </w:rPr>
        <w:t>¶</w:t>
      </w:r>
      <w:r w:rsidRPr="00C4180C">
        <w:t xml:space="preserve"> ASEAN policymakers have argued. </w:t>
      </w:r>
      <w:r w:rsidRPr="00C4180C">
        <w:rPr>
          <w:rStyle w:val="StyleBoldUnderline"/>
        </w:rPr>
        <w:t>Strategic rivalry with the United States,</w:t>
      </w:r>
      <w:r w:rsidRPr="00C4180C">
        <w:rPr>
          <w:rStyle w:val="StyleBoldUnderline"/>
          <w:b w:val="0"/>
          <w:sz w:val="12"/>
          <w:u w:val="none"/>
        </w:rPr>
        <w:t>¶</w:t>
      </w:r>
      <w:r w:rsidRPr="00C4180C">
        <w:rPr>
          <w:rStyle w:val="StyleBoldUnderline"/>
        </w:rPr>
        <w:t xml:space="preserve"> however, reshapes the dispute in a way that reduces</w:t>
      </w:r>
      <w:r w:rsidRPr="00C4180C">
        <w:t xml:space="preserve"> the role of ASEAN and i</w:t>
      </w:r>
      <w:r w:rsidRPr="00C4180C">
        <w:rPr>
          <w:rStyle w:val="StyleBoldUnderline"/>
        </w:rPr>
        <w:t>ts</w:t>
      </w:r>
      <w:r w:rsidRPr="00C4180C">
        <w:rPr>
          <w:rStyle w:val="StyleBoldUnderline"/>
          <w:b w:val="0"/>
          <w:sz w:val="12"/>
          <w:u w:val="none"/>
        </w:rPr>
        <w:t>¶</w:t>
      </w:r>
      <w:r w:rsidRPr="00C4180C">
        <w:rPr>
          <w:rStyle w:val="StyleBoldUnderline"/>
        </w:rPr>
        <w:t xml:space="preserve"> ability to negotiate a resolution of the issue with China. It makes China</w:t>
      </w:r>
      <w:r w:rsidRPr="00C4180C">
        <w:rPr>
          <w:rStyle w:val="StyleBoldUnderline"/>
          <w:b w:val="0"/>
          <w:sz w:val="12"/>
          <w:u w:val="none"/>
        </w:rPr>
        <w:t>¶</w:t>
      </w:r>
      <w:r w:rsidRPr="00C4180C">
        <w:rPr>
          <w:rStyle w:val="StyleBoldUnderline"/>
        </w:rPr>
        <w:t xml:space="preserve"> unresponsive to ASEAN apprehensions and </w:t>
      </w:r>
      <w:r w:rsidRPr="00C4180C">
        <w:rPr>
          <w:rStyle w:val="Emphasis"/>
        </w:rPr>
        <w:t>more concerned about U.S. moves</w:t>
      </w:r>
      <w:r w:rsidRPr="00C4180C">
        <w:rPr>
          <w:rStyle w:val="Emphasis"/>
          <w:b w:val="0"/>
          <w:sz w:val="12"/>
          <w:u w:val="none"/>
        </w:rPr>
        <w:t>¶</w:t>
      </w:r>
      <w:r w:rsidRPr="00C4180C">
        <w:rPr>
          <w:rStyle w:val="Emphasis"/>
        </w:rPr>
        <w:t xml:space="preserve"> outside the area and U.S. naval </w:t>
      </w:r>
      <w:r w:rsidRPr="00C4180C">
        <w:rPr>
          <w:rStyle w:val="StyleBoldUnderline"/>
        </w:rPr>
        <w:t>activity. It imparts a particular assertiveness to</w:t>
      </w:r>
      <w:r w:rsidRPr="00C4180C">
        <w:rPr>
          <w:rStyle w:val="StyleBoldUnderline"/>
          <w:b w:val="0"/>
          <w:sz w:val="12"/>
          <w:u w:val="none"/>
        </w:rPr>
        <w:t>¶</w:t>
      </w:r>
      <w:r w:rsidRPr="00C4180C">
        <w:rPr>
          <w:rStyle w:val="StyleBoldUnderline"/>
        </w:rPr>
        <w:t xml:space="preserve"> Chinese behavior as greater control over the South China Sea is a necessary</w:t>
      </w:r>
      <w:r w:rsidRPr="00C4180C">
        <w:rPr>
          <w:rStyle w:val="StyleBoldUnderline"/>
          <w:b w:val="0"/>
          <w:sz w:val="12"/>
          <w:u w:val="none"/>
        </w:rPr>
        <w:t>¶</w:t>
      </w:r>
      <w:r w:rsidRPr="00C4180C">
        <w:rPr>
          <w:rStyle w:val="StyleBoldUnderline"/>
        </w:rPr>
        <w:t xml:space="preserve"> accompaniment to its extended naval strategy and deployments.</w:t>
      </w:r>
      <w:r w:rsidRPr="00C4180C">
        <w:rPr>
          <w:sz w:val="12"/>
        </w:rPr>
        <w:t>¶</w:t>
      </w:r>
      <w:r w:rsidRPr="00C4180C">
        <w:t xml:space="preserve"> Chinese naval strategy has been many years in the making since Chief of the</w:t>
      </w:r>
      <w:r w:rsidRPr="00C4180C">
        <w:rPr>
          <w:sz w:val="12"/>
        </w:rPr>
        <w:t>¶</w:t>
      </w:r>
      <w:r w:rsidRPr="00C4180C">
        <w:t xml:space="preserve"> Navy Liu Huaqing (1982—1988) first called for an ocean-going navy to protect</w:t>
      </w:r>
      <w:r w:rsidRPr="00C4180C">
        <w:rPr>
          <w:sz w:val="12"/>
        </w:rPr>
        <w:t>¶</w:t>
      </w:r>
      <w:r w:rsidRPr="00C4180C">
        <w:t xml:space="preserve"> China’s maritime interests. Over the past two decades, </w:t>
      </w:r>
      <w:r>
        <w:rPr>
          <w:rStyle w:val="StyleBoldUnderline"/>
        </w:rPr>
        <w:t>China has been steadily</w:t>
      </w:r>
      <w:r w:rsidRPr="00C4180C">
        <w:rPr>
          <w:rStyle w:val="StyleBoldUnderline"/>
        </w:rPr>
        <w:t xml:space="preserve"> naval power</w:t>
      </w:r>
      <w:r w:rsidRPr="00C4180C">
        <w:t xml:space="preserve">, </w:t>
      </w:r>
      <w:r w:rsidRPr="00C4180C">
        <w:rPr>
          <w:rStyle w:val="StyleBoldUnderline"/>
        </w:rPr>
        <w:t>which it has regarded as</w:t>
      </w:r>
      <w:r>
        <w:rPr>
          <w:rStyle w:val="StyleBoldUnderline"/>
        </w:rPr>
        <w:t xml:space="preserve"> a necessary attribute of great</w:t>
      </w:r>
      <w:r w:rsidRPr="00C4180C">
        <w:rPr>
          <w:rStyle w:val="StyleBoldUnderline"/>
        </w:rPr>
        <w:t xml:space="preserve"> power status. As China rises in economic power, its maritime interests similarlyexpand (and with it its naval power), bringing it into conflict with the dominant naval power in the Western Pacific, the United States.</w:t>
      </w:r>
    </w:p>
    <w:p w:rsidR="00E013D7" w:rsidRDefault="00E013D7" w:rsidP="00E013D7">
      <w:pPr>
        <w:pStyle w:val="Heading4"/>
      </w:pPr>
      <w:r>
        <w:t>Ocean exploration in the South China Sea causes US-China conflict</w:t>
      </w:r>
    </w:p>
    <w:p w:rsidR="00E013D7" w:rsidRPr="00DC3C4E" w:rsidRDefault="00E013D7" w:rsidP="00E013D7">
      <w:pPr>
        <w:rPr>
          <w:rStyle w:val="StyleStyleBold12pt"/>
        </w:rPr>
      </w:pPr>
      <w:r w:rsidRPr="00DC3C4E">
        <w:rPr>
          <w:rStyle w:val="StyleStyleBold12pt"/>
        </w:rPr>
        <w:t>Xu ‘14</w:t>
      </w:r>
    </w:p>
    <w:p w:rsidR="00E013D7" w:rsidRPr="00DC3C4E" w:rsidRDefault="00E013D7" w:rsidP="00E013D7">
      <w:r w:rsidRPr="00DC3C4E">
        <w:t>[Beina, May 14, South China Sea Tensions</w:t>
      </w:r>
    </w:p>
    <w:p w:rsidR="00E013D7" w:rsidRDefault="00E013D7" w:rsidP="00E013D7">
      <w:r w:rsidRPr="00DC3C4E">
        <w:t>, http://www.cfr.org/china/south-china-sea-tensions/p29790]</w:t>
      </w:r>
    </w:p>
    <w:p w:rsidR="00E013D7" w:rsidRPr="00DC3C4E" w:rsidRDefault="00E013D7" w:rsidP="00E013D7"/>
    <w:p w:rsidR="00E013D7" w:rsidRDefault="00E013D7" w:rsidP="00E013D7">
      <w:r w:rsidRPr="00DC3C4E">
        <w:rPr>
          <w:rStyle w:val="StyleBoldUnderline"/>
        </w:rPr>
        <w:t>The U.S. pivot to the area, coupled with the region's myriad conflicts, raises concerns about the future of U.S. interests in Southeast Asia</w:t>
      </w:r>
      <w:r w:rsidRPr="00DC3C4E">
        <w:t>. The Obama administration has not only worked to strengthen ties with ASEAN, but has also forged tighter relations with individual countries like Myanmar, where it has developed a new focus and strategy of engagement. The United States has also ramped up security cooperation with Vietnam, while Malaysia and Singapore have also signaled desire for increased security cooperation.</w:t>
      </w:r>
      <w:r w:rsidRPr="00DC3C4E">
        <w:rPr>
          <w:sz w:val="12"/>
        </w:rPr>
        <w:t>¶</w:t>
      </w:r>
      <w:r w:rsidRPr="00DC3C4E">
        <w:t xml:space="preserve"> A 2012 </w:t>
      </w:r>
      <w:r w:rsidRPr="00DC3C4E">
        <w:fldChar w:fldCharType="begin"/>
      </w:r>
      <w:r w:rsidRPr="00DC3C4E">
        <w:instrText xml:space="preserve"> HYPERLINK "http://muse.jhu.edu/journals/sais_review/v032/32.1.ott.html" \t "_blank" </w:instrText>
      </w:r>
      <w:r w:rsidRPr="00DC3C4E">
        <w:fldChar w:fldCharType="separate"/>
      </w:r>
      <w:r w:rsidRPr="00DC3C4E">
        <w:t>Johns Hopkins paper</w:t>
      </w:r>
      <w:r w:rsidRPr="00DC3C4E">
        <w:fldChar w:fldCharType="end"/>
      </w:r>
      <w:r w:rsidRPr="00DC3C4E">
        <w:t xml:space="preserve"> notes that </w:t>
      </w:r>
      <w:r w:rsidRPr="00DC3C4E">
        <w:rPr>
          <w:rStyle w:val="StyleBoldUnderline"/>
        </w:rPr>
        <w:t xml:space="preserve">Southeast Asia has transformed in the last two decades to an area where Chinese power and strategic ambition confront an established U.S. military presence, and where a Chinese perception of the status of the South China Sea is </w:t>
      </w:r>
      <w:r w:rsidRPr="00DC3C4E">
        <w:rPr>
          <w:rStyle w:val="StyleBoldUnderline"/>
        </w:rPr>
        <w:fldChar w:fldCharType="begin"/>
      </w:r>
      <w:r w:rsidRPr="00DC3C4E">
        <w:rPr>
          <w:rStyle w:val="StyleBoldUnderline"/>
        </w:rPr>
        <w:instrText xml:space="preserve"> HYPERLINK "http://muse.jhu.edu/login?auth=0&amp;type=summary&amp;url=/journals/sais_review/v032/32.1.ott.html" \t "_blank" </w:instrText>
      </w:r>
      <w:r w:rsidRPr="00DC3C4E">
        <w:rPr>
          <w:rStyle w:val="StyleBoldUnderline"/>
        </w:rPr>
        <w:fldChar w:fldCharType="separate"/>
      </w:r>
      <w:r w:rsidRPr="00DC3C4E">
        <w:rPr>
          <w:rStyle w:val="StyleBoldUnderline"/>
        </w:rPr>
        <w:t>fundamentally at odds</w:t>
      </w:r>
      <w:r w:rsidRPr="00DC3C4E">
        <w:rPr>
          <w:rStyle w:val="StyleBoldUnderline"/>
        </w:rPr>
        <w:fldChar w:fldCharType="end"/>
      </w:r>
      <w:r w:rsidRPr="00DC3C4E">
        <w:rPr>
          <w:rStyle w:val="StyleBoldUnderline"/>
        </w:rPr>
        <w:t xml:space="preserve"> with a long-settled consensus among major maritime states</w:t>
      </w:r>
      <w:r w:rsidRPr="00DC3C4E">
        <w:t>.</w:t>
      </w:r>
      <w:r w:rsidRPr="00DC3C4E">
        <w:rPr>
          <w:sz w:val="12"/>
        </w:rPr>
        <w:t>¶</w:t>
      </w:r>
      <w:r w:rsidRPr="00DC3C4E">
        <w:t xml:space="preserve"> Experts say that </w:t>
      </w:r>
      <w:r w:rsidRPr="00DC3C4E">
        <w:rPr>
          <w:rStyle w:val="StyleBoldUnderline"/>
        </w:rPr>
        <w:t>the United States faces a dilemma and tough balancing act in the region</w:t>
      </w:r>
      <w:r w:rsidRPr="00DC3C4E">
        <w:t xml:space="preserve">, as some countries in ASEAN would like it to play a </w:t>
      </w:r>
      <w:hyperlink r:id="rId15" w:history="1">
        <w:r w:rsidRPr="00DC3C4E">
          <w:t>more forceful role</w:t>
        </w:r>
      </w:hyperlink>
      <w:r w:rsidRPr="00DC3C4E">
        <w:t xml:space="preserve"> to counter what they see as a greater Chinese assertiveness, while others want to see less U.S. involvement. </w:t>
      </w:r>
      <w:r w:rsidRPr="00DC3C4E">
        <w:rPr>
          <w:rStyle w:val="StyleBoldUnderline"/>
        </w:rPr>
        <w:t>The priority on all sides should be to avoid military conflict</w:t>
      </w:r>
      <w:r w:rsidRPr="00DC3C4E">
        <w:t>, according to Bonnie Glaser of the Center for Strategic and International Studies in this</w:t>
      </w:r>
      <w:hyperlink r:id="rId16" w:history="1">
        <w:r w:rsidRPr="00DC3C4E">
          <w:t>Contingency Planning Memorandum</w:t>
        </w:r>
      </w:hyperlink>
      <w:r w:rsidRPr="00DC3C4E">
        <w:t>; even as China spars with its Southeast Asian neighbors, it is becoming the largest trading partner and one of the biggest direct investors of most Southeast Asian states since an ASEAN-China free trade area came into effect.</w:t>
      </w:r>
      <w:r w:rsidRPr="00DC3C4E">
        <w:rPr>
          <w:sz w:val="12"/>
        </w:rPr>
        <w:t>¶</w:t>
      </w:r>
      <w:r w:rsidRPr="00DC3C4E">
        <w:t xml:space="preserve"> </w:t>
      </w:r>
    </w:p>
    <w:p w:rsidR="00E013D7" w:rsidRDefault="00E013D7" w:rsidP="00E013D7">
      <w:pPr>
        <w:pStyle w:val="Heading4"/>
      </w:pPr>
      <w:r>
        <w:t>US ocean exploration in SCS destroys the entire US-China relationship</w:t>
      </w:r>
    </w:p>
    <w:p w:rsidR="00E013D7" w:rsidRPr="00367E0C" w:rsidRDefault="00E013D7" w:rsidP="00E013D7">
      <w:pPr>
        <w:rPr>
          <w:rStyle w:val="StyleStyleBold12pt"/>
        </w:rPr>
      </w:pPr>
      <w:r w:rsidRPr="00367E0C">
        <w:rPr>
          <w:rStyle w:val="StyleStyleBold12pt"/>
        </w:rPr>
        <w:t>Paal ‘12</w:t>
      </w:r>
    </w:p>
    <w:p w:rsidR="00E013D7" w:rsidRDefault="00E013D7" w:rsidP="00E013D7">
      <w:r w:rsidRPr="00367E0C">
        <w:t>[Douglas,  August, Vice president for studies at the Carnegie Endowment for International Peace. 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rsidR="00E013D7" w:rsidRPr="00367E0C" w:rsidRDefault="00E013D7" w:rsidP="00E013D7"/>
    <w:p w:rsidR="00E013D7" w:rsidRPr="00DA4D17" w:rsidRDefault="00E013D7" w:rsidP="00E013D7">
      <w:pPr>
        <w:rPr>
          <w:rStyle w:val="StyleBoldUnderline"/>
        </w:rPr>
      </w:pPr>
      <w:r w:rsidRPr="009A4594">
        <w:rPr>
          <w:rStyle w:val="StyleBoldUnderline"/>
        </w:rPr>
        <w:t>The rhetoric is growing hotter among China</w:t>
      </w:r>
      <w:r w:rsidRPr="00DA4D17">
        <w:t>, most of its Southeast Asian neighbors</w:t>
      </w:r>
      <w:r w:rsidRPr="009A4594">
        <w:rPr>
          <w:rStyle w:val="StyleBoldUnderline"/>
        </w:rPr>
        <w:t>, and the United States</w:t>
      </w:r>
      <w:r w:rsidRPr="00DA4D17">
        <w:t xml:space="preserve">. Last week, the State Department took the unusual step of issuing a press statement that singled out Chinese behavior for criticism in creating a new administrative district covering most of the disputed islets in the South China Sea. Beijing’s media outlets have been responding with invective that is stoking already high emotions in the Chinese public. </w:t>
      </w:r>
      <w:r w:rsidRPr="009A4594">
        <w:rPr>
          <w:rStyle w:val="StyleBoldUnderline"/>
        </w:rPr>
        <w:t>The issue of managing tensions and territorial claims that are inherently difficult to resolve has become more difficult, not less</w:t>
      </w:r>
      <w:r w:rsidRPr="00DA4D17">
        <w:t>.</w:t>
      </w:r>
      <w:r w:rsidRPr="00DA4D17">
        <w:rPr>
          <w:sz w:val="12"/>
        </w:rPr>
        <w:t>¶</w:t>
      </w:r>
      <w:r w:rsidRPr="00DA4D17">
        <w:t xml:space="preserve"> It was not apparently intended in Washington for the situation to deteriorate in this fashion. In 2010, Secretary of State Hillary Clinton spoke out against unilateral actions in the South China Sea and for the development of an effective code of conduct to govern rivals’ activities in the area. This was widely understood to be a needed shove in China’s direction to quit stalling on agreeing to the code of conduct and to restrain the aggressive actions of its fishermen and oil drillers. It was accompanied by American professions of disinterest in the specific territorial disputes, but insistence on freedom of navigation in the heavily trafficked waters and peaceful resolution of the disputes under international law. </w:t>
      </w:r>
      <w:r w:rsidRPr="00DA4D17">
        <w:rPr>
          <w:sz w:val="12"/>
        </w:rPr>
        <w:t>¶</w:t>
      </w:r>
      <w:r w:rsidRPr="00DA4D17">
        <w:t xml:space="preserve"> China did not like the American push then, at a time when Chinese diplomacy was scoring costly “own goals” in the East China Sea and on the Korean Peninsula as well. But by the end of 2010, China was trying harder to get along with its neighbors and Clinton’s warning seemed to have done well. More recently, National Security Advisor Thomas Donilon made a trip to Beijing (and Tokyo) two weeks ago that was well received by Beijing’s highest leaders and seemed to put discussion of thorny issues on a high-policy plane. Coming right after his visit, the State Department statement must have arrived as a shock in Beijing.</w:t>
      </w:r>
      <w:r w:rsidRPr="00DA4D17">
        <w:rPr>
          <w:sz w:val="12"/>
        </w:rPr>
        <w:t>¶</w:t>
      </w:r>
      <w:r w:rsidRPr="00DA4D17">
        <w:t xml:space="preserve"> </w:t>
      </w:r>
      <w:r w:rsidRPr="00DA4D17">
        <w:rPr>
          <w:rStyle w:val="StyleBoldUnderline"/>
        </w:rPr>
        <w:t>The South China Sea presents complicated issues of evolving international law, historic but ill-defined claims, a rush to grab declining fish stocks, and competition to tap oil and gas reserves</w:t>
      </w:r>
      <w:r w:rsidRPr="00DA4D17">
        <w:t xml:space="preserve">. Beijing’s much discussed “nine-dashed line,” that purports to give China a claim on about 80 percent of the South China Sea and its territories, used to be an eleven-dashed line. Two dashes separating Chinese and Vietnamese claims were resolved through bilateral negotiations years ago. This suggests that the remaining nine dashes are equally negotiable. But </w:t>
      </w:r>
      <w:r w:rsidRPr="00DA4D17">
        <w:rPr>
          <w:rStyle w:val="StyleBoldUnderline"/>
        </w:rPr>
        <w:t>China rigidly refuses to clarify the basis for its claims, whether they are based on the accepted international law</w:t>
      </w:r>
      <w:r w:rsidRPr="00DA4D17">
        <w:t xml:space="preserve"> of the United Nations Convention on the Law of the Sea (UNCLOS) </w:t>
      </w:r>
      <w:r w:rsidRPr="00DA4D17">
        <w:rPr>
          <w:rStyle w:val="StyleBoldUnderline"/>
        </w:rPr>
        <w:t xml:space="preserve">or the less widely accepted historical assertions. Beijing’s refusal to choose suggests it wants to maximize its legal and political leverage, even as the growth of its military and maritime assets gains physical leverage </w:t>
      </w:r>
      <w:r w:rsidRPr="00DA4D17">
        <w:t>over its weaker neighbors.</w:t>
      </w:r>
      <w:r w:rsidRPr="00DA4D17">
        <w:rPr>
          <w:sz w:val="12"/>
        </w:rPr>
        <w:t>¶</w:t>
      </w:r>
      <w:r w:rsidRPr="00DA4D17">
        <w:t xml:space="preserve"> Beijing is not alone. Hanoi has leased oil exploration blocks in contested waters, and Manila is trying the same. Their colonial occupations left a discontinuous record of historic claims, inclining them to rely more on UNCLOS to manage disputed resources. They eagerly encourage American weight thrown onto their side of the competition with China for free.</w:t>
      </w:r>
      <w:r w:rsidRPr="00DA4D17">
        <w:rPr>
          <w:sz w:val="12"/>
        </w:rPr>
        <w:t>¶</w:t>
      </w:r>
      <w:r w:rsidRPr="00DA4D17">
        <w:t xml:space="preserve"> </w:t>
      </w:r>
      <w:r w:rsidRPr="00DA4D17">
        <w:rPr>
          <w:rStyle w:val="StyleBoldUnderline"/>
        </w:rPr>
        <w:t>This is where the United States needs to move with caution and only after thinking many steps ahead</w:t>
      </w:r>
      <w:r w:rsidRPr="00DA4D17">
        <w:t xml:space="preserve">. The overriding strategic objective of the United States in Asia is to manage China’s rise—which appears inevitable—in ways that do not diminish vital American interests in the region. </w:t>
      </w:r>
      <w:r w:rsidRPr="00DA4D17">
        <w:rPr>
          <w:rStyle w:val="StyleBoldUnderline"/>
        </w:rPr>
        <w:t>Navigating the transition period peacefully requires</w:t>
      </w:r>
      <w:r w:rsidRPr="00DA4D17">
        <w:t xml:space="preserve"> strength and </w:t>
      </w:r>
      <w:r w:rsidRPr="00DA4D17">
        <w:rPr>
          <w:rStyle w:val="StyleBoldUnderline"/>
        </w:rPr>
        <w:t>consistency as well as the recognition of changing realities. Severe tests of the Sino-American relationship are to be expected as the United States works to persuade China to accept the existing international rules</w:t>
      </w:r>
      <w:r w:rsidRPr="00DA4D17">
        <w:t xml:space="preserve"> and principles that have brought prolonged peace, stability, and prosperity to the participants, especially China.</w:t>
      </w:r>
      <w:r w:rsidRPr="00DA4D17">
        <w:rPr>
          <w:sz w:val="12"/>
        </w:rPr>
        <w:t>¶</w:t>
      </w:r>
      <w:r w:rsidRPr="00DA4D17">
        <w:t xml:space="preserve"> China’s immediate neighbors are by definition weaker than the much larger People’s Republic. Beijing’s temptations to exploit that differential in power need to be resisted with policies that reward positive behavior and raise the cost of negative behavior.</w:t>
      </w:r>
      <w:r w:rsidRPr="00DA4D17">
        <w:rPr>
          <w:sz w:val="12"/>
        </w:rPr>
        <w:t>¶</w:t>
      </w:r>
      <w:r w:rsidRPr="00DA4D17">
        <w:t xml:space="preserve"> It was likely such a calculus that led to last week’s State Department warning to Beijing. Many in Washington resented China’s strong-arm tactics at the recent ASEAN Regional Forum meeting that prevented the issuance of a communiqué from the annual gathering for the first time in forty-five years, explicitly due to disputes about the South China Sea. Moreover, </w:t>
      </w:r>
      <w:r w:rsidRPr="00DA4D17">
        <w:rPr>
          <w:rStyle w:val="StyleBoldUnderline"/>
        </w:rPr>
        <w:t>China has increased its naval deployments and added to its various civilian fleets operating in the sea.</w:t>
      </w:r>
      <w:r w:rsidRPr="00DA4D17">
        <w:t xml:space="preserve"> China’s announcement of the creation of Sansha municipality and its sister military garrison in the disputed area seemed to push Washington’s patience past its limits</w:t>
      </w:r>
      <w:r w:rsidRPr="00DA4D17">
        <w:rPr>
          <w:rStyle w:val="StyleBoldUnderline"/>
        </w:rPr>
        <w:t>. One can imagine U.S. officials arguing that aggressive People’s Liberation Army officers and other Chinese nationalists need to be taught that their policies are counterproductive.</w:t>
      </w:r>
      <w:r w:rsidRPr="00DA4D17">
        <w:rPr>
          <w:rStyle w:val="StyleBoldUnderline"/>
          <w:b w:val="0"/>
          <w:sz w:val="12"/>
          <w:u w:val="none"/>
        </w:rPr>
        <w:t>¶</w:t>
      </w:r>
      <w:r w:rsidRPr="00DA4D17">
        <w:rPr>
          <w:rStyle w:val="StyleBoldUnderline"/>
        </w:rPr>
        <w:t xml:space="preserve"> The test for such an initiative by the United States is whether it is effective in reaching its main strategic goal. Judging from the outrage coming from China at being singled out, after Vietnam and the Philippines had taken steps without being criticized to secure resources in the contested sea before China’s own actions, the U.S. statement seems to be backfiring</w:t>
      </w:r>
      <w:r w:rsidRPr="00DA4D17">
        <w:t>.</w:t>
      </w:r>
      <w:r w:rsidRPr="00DA4D17">
        <w:rPr>
          <w:sz w:val="12"/>
        </w:rPr>
        <w:t>¶</w:t>
      </w:r>
      <w:r w:rsidRPr="00DA4D17">
        <w:t xml:space="preserve"> Just weeks before the recent upswing in tensions, the Obama administration had successfully hosted a visit by Philippines President Benigno S. Aquino III that Manila had hoped would bring Washington more closely in line behind Philippine claims. Obama gently let Aquino know that Washington’s support for the alliance is strong and growing, but that South China Sea claims are for Manila to handle alone or together with the other claimants. The United States will provide support for principled negotiations and a peaceful resolution, but not specific outcomes.</w:t>
      </w:r>
      <w:r w:rsidRPr="00DA4D17">
        <w:rPr>
          <w:sz w:val="12"/>
        </w:rPr>
        <w:t>¶</w:t>
      </w:r>
      <w:r w:rsidRPr="00DA4D17">
        <w:t xml:space="preserve"> Now, by singling Beijing out for criticism, but not the others, Chinese observers believe the United States has taken sides against China. This has undermined the U.S. assertions of a principled approach based on international law by appearing not to be impartial.</w:t>
      </w:r>
      <w:r w:rsidRPr="00DA4D17">
        <w:rPr>
          <w:sz w:val="12"/>
        </w:rPr>
        <w:t>¶</w:t>
      </w:r>
      <w:r w:rsidRPr="00DA4D17">
        <w:t xml:space="preserve"> U.S. direct interests in the South China Sea are not unlimited. </w:t>
      </w:r>
      <w:r w:rsidRPr="00DA4D17">
        <w:rPr>
          <w:rStyle w:val="StyleBoldUnderline"/>
        </w:rPr>
        <w:t>The United States has no territorial claims on the minuscule land features there. American firms and citizens are not now at risk. Freedom of navigation is paramount, and China has a minority view under UNCLOS of what constitutes legitimate activity by naval vessels in its exclusive economic zones, which it claims for most of the South China Sea. There is a constant risk of American intelligence collection activity crashing into China’s insistence on the right to deny such activity</w:t>
      </w:r>
      <w:r w:rsidRPr="00DA4D17">
        <w:t xml:space="preserve">. So far, </w:t>
      </w:r>
      <w:r w:rsidRPr="00DA4D17">
        <w:rPr>
          <w:rStyle w:val="StyleBoldUnderline"/>
        </w:rPr>
        <w:t>this potential source of friction is</w:t>
      </w:r>
      <w:r w:rsidRPr="00DA4D17">
        <w:t xml:space="preserve"> being managed through political leadership by both sides, in the interest of preventing serious incidents and </w:t>
      </w:r>
      <w:r w:rsidRPr="00DA4D17">
        <w:rPr>
          <w:rStyle w:val="StyleBoldUnderline"/>
        </w:rPr>
        <w:t>a deterioration of the overall U.S.-China relationship.</w:t>
      </w:r>
    </w:p>
    <w:p w:rsidR="00E013D7" w:rsidRPr="00C4180C" w:rsidRDefault="00E013D7" w:rsidP="00E013D7">
      <w:pPr>
        <w:rPr>
          <w:rStyle w:val="StyleBoldUnderline"/>
        </w:rPr>
      </w:pPr>
    </w:p>
    <w:p w:rsidR="00E013D7" w:rsidRPr="00E013D7" w:rsidRDefault="00E013D7" w:rsidP="00E013D7"/>
    <w:p w:rsidR="00E013D7" w:rsidRPr="001F5368" w:rsidRDefault="00E013D7" w:rsidP="00E013D7">
      <w:pPr>
        <w:pStyle w:val="Heading3"/>
      </w:pPr>
      <w:bookmarkStart w:id="13" w:name="_Toc265606245"/>
      <w:r>
        <w:t>Energy/Resources</w:t>
      </w:r>
      <w:bookmarkEnd w:id="13"/>
    </w:p>
    <w:p w:rsidR="00E013D7" w:rsidRDefault="00E013D7" w:rsidP="00E013D7">
      <w:pPr>
        <w:pStyle w:val="Heading4"/>
      </w:pPr>
      <w:r>
        <w:t xml:space="preserve">China will fight US encroachment on maritime resource and energy interests </w:t>
      </w:r>
    </w:p>
    <w:p w:rsidR="00E013D7" w:rsidRPr="00A503F2" w:rsidRDefault="00E013D7" w:rsidP="00E013D7">
      <w:pPr>
        <w:rPr>
          <w:rStyle w:val="StyleStyleBold12pt"/>
        </w:rPr>
      </w:pPr>
      <w:r>
        <w:rPr>
          <w:rStyle w:val="StyleStyleBold12pt"/>
        </w:rPr>
        <w:t>Hatcher 13</w:t>
      </w:r>
    </w:p>
    <w:p w:rsidR="00E013D7" w:rsidRDefault="00E013D7" w:rsidP="00E013D7">
      <w:r>
        <w:t xml:space="preserve">Jaimie, </w:t>
      </w:r>
      <w:r w:rsidRPr="00A503F2">
        <w:t>Australian Command and Staff College with a Masters of Management in Defence Studies degree</w:t>
      </w:r>
      <w:r>
        <w:t xml:space="preserve">, </w:t>
      </w:r>
      <w:r w:rsidRPr="00A503F2">
        <w:t>Australian Defence Force Academy</w:t>
      </w:r>
      <w:r>
        <w:t xml:space="preserve">, </w:t>
      </w:r>
      <w:r w:rsidRPr="00A503F2">
        <w:t>Air Warfare specialist</w:t>
      </w:r>
      <w:r>
        <w:t>, China’s Growing Indian Ocean Maritime Interests: Sowing the Seed of Conflict?, October Soundings No. 2</w:t>
      </w:r>
    </w:p>
    <w:p w:rsidR="00E013D7" w:rsidRDefault="00E013D7" w:rsidP="00E013D7">
      <w:pPr>
        <w:pStyle w:val="card"/>
      </w:pPr>
      <w:r w:rsidRPr="001F5368">
        <w:rPr>
          <w:rStyle w:val="StyleBoldUnderline"/>
        </w:rPr>
        <w:t>China continues to secure new energy markets further afield</w:t>
      </w:r>
      <w:r>
        <w:t xml:space="preserve"> in the Middle East and East Africa </w:t>
      </w:r>
      <w:r w:rsidRPr="001F5368">
        <w:rPr>
          <w:rStyle w:val="StyleBoldUnderline"/>
        </w:rPr>
        <w:t xml:space="preserve">in </w:t>
      </w:r>
      <w:r w:rsidRPr="001F5368">
        <w:rPr>
          <w:rStyle w:val="Emphasis"/>
        </w:rPr>
        <w:t>competition</w:t>
      </w:r>
      <w:r w:rsidRPr="001F5368">
        <w:rPr>
          <w:rStyle w:val="StyleBoldUnderline"/>
        </w:rPr>
        <w:t xml:space="preserve"> with the United States</w:t>
      </w:r>
      <w:r>
        <w:t xml:space="preserve"> and others. These emerging relationships are driven principally by economic needs and are not necessarily state orchestrated.[32] </w:t>
      </w:r>
      <w:r w:rsidRPr="001F5368">
        <w:rPr>
          <w:rStyle w:val="StyleBoldUnderline"/>
        </w:rPr>
        <w:t xml:space="preserve">Commercial relationships seeking to deliver energy and other necessary resources </w:t>
      </w:r>
      <w:r>
        <w:t xml:space="preserve">to China’s growing economy </w:t>
      </w:r>
      <w:r w:rsidRPr="001F5368">
        <w:rPr>
          <w:rStyle w:val="StyleBoldUnderline"/>
        </w:rPr>
        <w:t>remain a significant state interest</w:t>
      </w:r>
      <w:r>
        <w:t>. In the Middle East, trade between China and the region has doubled since 2000 and is forecast to quadruple in the next two decades.[33]</w:t>
      </w:r>
      <w:r w:rsidRPr="00A2614C">
        <w:rPr>
          <w:sz w:val="12"/>
        </w:rPr>
        <w:t xml:space="preserve">¶ </w:t>
      </w:r>
      <w:r>
        <w:t>China is Tehran’s biggest oil and gas customer.[34] The majority of trade exported from Africa to China is oil, second only to the Middle East. Sudan is a significant oil exporter to China, with others mainly in West Africa. Chris Alden asserts that China’s principal motivation for its interest in Africa is resource acquisition and business opportunism.[35] The various oil deals are usually characterised by loans and credit lines in connection with infrastructure projects to benefit agreed African regions.[36]</w:t>
      </w:r>
      <w:r w:rsidRPr="00A2614C">
        <w:rPr>
          <w:sz w:val="12"/>
        </w:rPr>
        <w:t xml:space="preserve">¶ </w:t>
      </w:r>
      <w:r>
        <w:t>In contrast to China’s deepening relationships, the United States currently suffers from declining relations with several Middle Eastern countries. The decline is attributed to interventions in Iraq and Afghanistan and an ongoing nuclear weapon dispute with Iran, which in turn has led to Middle Eastern countries seeking to gain Chinese support in regional disputes. According to James Chen, relations with China are seen somewhat like a badge, perhaps to establish a greater measure of independence from US influence.[37]</w:t>
      </w:r>
      <w:r w:rsidRPr="00A2614C">
        <w:rPr>
          <w:sz w:val="12"/>
        </w:rPr>
        <w:t xml:space="preserve">¶ </w:t>
      </w:r>
      <w:r w:rsidRPr="001F5368">
        <w:rPr>
          <w:rStyle w:val="StyleBoldUnderline"/>
        </w:rPr>
        <w:t xml:space="preserve">As Chinese politics </w:t>
      </w:r>
      <w:r w:rsidRPr="001F5368">
        <w:rPr>
          <w:rStyle w:val="Emphasis"/>
        </w:rPr>
        <w:t>rubs up against</w:t>
      </w:r>
      <w:r w:rsidRPr="001F5368">
        <w:rPr>
          <w:rStyle w:val="StyleBoldUnderline"/>
        </w:rPr>
        <w:t xml:space="preserve"> the United States</w:t>
      </w:r>
      <w:r>
        <w:t xml:space="preserve"> in the Middle East, and US foreign policy suffers from the blemishes of Iraq and Afghanistan, </w:t>
      </w:r>
      <w:r w:rsidRPr="001F5368">
        <w:rPr>
          <w:rStyle w:val="StyleBoldUnderline"/>
        </w:rPr>
        <w:t>the advantage lies with China.</w:t>
      </w:r>
      <w:r>
        <w:t xml:space="preserve"> In fact, </w:t>
      </w:r>
      <w:r w:rsidRPr="001F5368">
        <w:rPr>
          <w:rStyle w:val="StyleBoldUnderline"/>
        </w:rPr>
        <w:t xml:space="preserve">due to the importance of energy supply, the contrasting nature of economic and military relationships between China, Iran and Pakistan will create formidable policy challenges confronting the US ability to assure maritime security of the Indian Ocean region. </w:t>
      </w:r>
      <w:r w:rsidRPr="00C05536">
        <w:t xml:space="preserve">In sustaining global leadership and defence, the United States acknowledges </w:t>
      </w:r>
      <w:r w:rsidRPr="00A2614C">
        <w:rPr>
          <w:rStyle w:val="StyleBoldUnderline"/>
        </w:rPr>
        <w:t>China’s</w:t>
      </w:r>
      <w:r w:rsidRPr="00C05536">
        <w:t xml:space="preserve"> and Iran’s pursuit of asymmetric means to counter power projection capabilities.[38] The </w:t>
      </w:r>
      <w:r w:rsidRPr="00A2614C">
        <w:rPr>
          <w:rStyle w:val="StyleBoldUnderline"/>
        </w:rPr>
        <w:t xml:space="preserve">use of asymmetric anti-access measures will remain a potent challenge. China is evidently aware of the suspicion created by </w:t>
      </w:r>
      <w:r w:rsidRPr="00C05536">
        <w:t xml:space="preserve">her overall </w:t>
      </w:r>
      <w:r w:rsidRPr="00A2614C">
        <w:rPr>
          <w:rStyle w:val="StyleBoldUnderline"/>
        </w:rPr>
        <w:t>actions in the Indian Ocean, and</w:t>
      </w:r>
      <w:r w:rsidRPr="00C05536">
        <w:t xml:space="preserve"> more generally in </w:t>
      </w:r>
      <w:r w:rsidRPr="00A2614C">
        <w:rPr>
          <w:rStyle w:val="StyleBoldUnderline"/>
        </w:rPr>
        <w:t>East Asia</w:t>
      </w:r>
      <w:r w:rsidRPr="00C05536">
        <w:t xml:space="preserve">. </w:t>
      </w:r>
      <w:r w:rsidRPr="00A2614C">
        <w:t>Undaunted, China</w:t>
      </w:r>
      <w:r w:rsidRPr="00C05536">
        <w:t xml:space="preserve"> sets an objective to complete mechanisation (high-technology military forces) and attaining major progress in informatisation (joint networked forces) by 2020 as a state right.[39] It seems </w:t>
      </w:r>
      <w:r w:rsidRPr="00A2614C">
        <w:rPr>
          <w:rStyle w:val="StyleBoldUnderline"/>
        </w:rPr>
        <w:t>a large basis</w:t>
      </w:r>
      <w:r w:rsidRPr="00C05536">
        <w:t xml:space="preserve"> of these objectives </w:t>
      </w:r>
      <w:r w:rsidRPr="00A2614C">
        <w:rPr>
          <w:rStyle w:val="StyleBoldUnderline"/>
        </w:rPr>
        <w:t>is to be able to project joint warfare capabilities into the Indian Ocean region</w:t>
      </w:r>
      <w:r w:rsidRPr="00C05536">
        <w:t xml:space="preserve">, in addition to East Asia. </w:t>
      </w:r>
      <w:r w:rsidRPr="00A2614C">
        <w:rPr>
          <w:rStyle w:val="StyleBoldUnderline"/>
        </w:rPr>
        <w:t xml:space="preserve">The growing ability and willingness to project force is a sign of China’s </w:t>
      </w:r>
      <w:r w:rsidRPr="00C05536">
        <w:t xml:space="preserve">deterrent to others and also as a sign of </w:t>
      </w:r>
      <w:r w:rsidRPr="00A2614C">
        <w:rPr>
          <w:rStyle w:val="StyleBoldUnderline"/>
        </w:rPr>
        <w:t>future capability to protect its sovereign interests</w:t>
      </w:r>
      <w:r w:rsidRPr="00A2614C">
        <w:t>. Of course this precipitates response from other states.</w:t>
      </w:r>
    </w:p>
    <w:p w:rsidR="00E013D7" w:rsidRDefault="00E013D7" w:rsidP="00E013D7">
      <w:pPr>
        <w:pStyle w:val="Heading3"/>
      </w:pPr>
      <w:bookmarkStart w:id="14" w:name="_Toc265606246"/>
      <w:r>
        <w:t>Heg</w:t>
      </w:r>
      <w:bookmarkEnd w:id="14"/>
      <w:r>
        <w:t xml:space="preserve"> </w:t>
      </w:r>
    </w:p>
    <w:p w:rsidR="00E013D7" w:rsidRDefault="00E013D7" w:rsidP="00E013D7">
      <w:pPr>
        <w:pStyle w:val="Heading4"/>
        <w:rPr>
          <w:rFonts w:eastAsia="Times New Roman"/>
          <w:shd w:val="clear" w:color="auto" w:fill="FFFFFF"/>
        </w:rPr>
      </w:pPr>
      <w:r>
        <w:rPr>
          <w:rFonts w:eastAsia="Times New Roman"/>
          <w:shd w:val="clear" w:color="auto" w:fill="FFFFFF"/>
        </w:rPr>
        <w:t xml:space="preserve">China threatened by ocean policy for supremacy </w:t>
      </w:r>
    </w:p>
    <w:p w:rsidR="00E013D7" w:rsidRDefault="00E013D7" w:rsidP="00E013D7">
      <w:pPr>
        <w:rPr>
          <w:rStyle w:val="StyleStyleBold12pt"/>
        </w:rPr>
      </w:pPr>
      <w:r>
        <w:rPr>
          <w:rStyle w:val="StyleStyleBold12pt"/>
        </w:rPr>
        <w:t xml:space="preserve">Reuters 14 </w:t>
      </w:r>
    </w:p>
    <w:p w:rsidR="00E013D7" w:rsidRPr="00052143" w:rsidRDefault="00E013D7" w:rsidP="00E013D7">
      <w:r w:rsidRPr="00052143">
        <w:t>Reuters, 6/21/14, “"China urges peaceful development of seas, says conflict leads to 'disaster,'"uk.reuters.com/article/2014/06/21/uk-southchinasea-china-idUKKBN0EW07J20140621, 6/28/14, MRM</w:t>
      </w:r>
    </w:p>
    <w:p w:rsidR="00E013D7" w:rsidRPr="00994042" w:rsidRDefault="00E013D7" w:rsidP="00E013D7">
      <w:pPr>
        <w:pStyle w:val="card"/>
        <w:rPr>
          <w:rFonts w:eastAsiaTheme="majorEastAsia"/>
          <w:b/>
          <w:bCs/>
          <w:sz w:val="14"/>
          <w:u w:val="single"/>
          <w:bdr w:val="single" w:sz="18" w:space="0" w:color="auto"/>
        </w:rPr>
      </w:pPr>
      <w:r w:rsidRPr="0032080D">
        <w:rPr>
          <w:rFonts w:ascii="Georgia" w:hAnsi="Georgia"/>
          <w:sz w:val="14"/>
          <w:szCs w:val="23"/>
        </w:rPr>
        <w:t>"</w:t>
      </w:r>
      <w:r w:rsidRPr="0032080D">
        <w:rPr>
          <w:rStyle w:val="StyleBoldUnderline"/>
        </w:rPr>
        <w:t xml:space="preserve">China will </w:t>
      </w:r>
      <w:r w:rsidRPr="0032080D">
        <w:rPr>
          <w:rFonts w:ascii="Georgia" w:hAnsi="Georgia"/>
          <w:sz w:val="14"/>
          <w:szCs w:val="23"/>
        </w:rPr>
        <w:t xml:space="preserve">unswervingly </w:t>
      </w:r>
      <w:r w:rsidRPr="0032080D">
        <w:rPr>
          <w:rStyle w:val="StyleBoldUnderline"/>
        </w:rPr>
        <w:t>follow the path of peaceful development </w:t>
      </w:r>
      <w:r w:rsidRPr="00021E68">
        <w:rPr>
          <w:rStyle w:val="StyleBoldUnderline"/>
        </w:rPr>
        <w:t>and firmly oppose any act of hegemony in maritime affairs,</w:t>
      </w:r>
      <w:r w:rsidRPr="0032080D">
        <w:rPr>
          <w:rFonts w:ascii="Georgia" w:hAnsi="Georgia"/>
          <w:sz w:val="14"/>
          <w:szCs w:val="23"/>
        </w:rPr>
        <w:t xml:space="preserve">" </w:t>
      </w:r>
      <w:r w:rsidRPr="00021E68">
        <w:rPr>
          <w:rStyle w:val="StyleBoldUnderline"/>
        </w:rPr>
        <w:t xml:space="preserve">Li </w:t>
      </w:r>
      <w:r w:rsidRPr="00021E68">
        <w:t>[Premier of China]</w:t>
      </w:r>
      <w:r>
        <w:rPr>
          <w:rStyle w:val="StyleBoldUnderline"/>
        </w:rPr>
        <w:t xml:space="preserve"> </w:t>
      </w:r>
      <w:r w:rsidRPr="00021E68">
        <w:rPr>
          <w:rStyle w:val="StyleBoldUnderline"/>
        </w:rPr>
        <w:t>said at a maritime summit</w:t>
      </w:r>
      <w:r w:rsidRPr="0032080D">
        <w:rPr>
          <w:rFonts w:ascii="Georgia" w:hAnsi="Georgia"/>
          <w:sz w:val="14"/>
          <w:szCs w:val="23"/>
        </w:rPr>
        <w:t xml:space="preserve"> in</w:t>
      </w:r>
      <w:r w:rsidRPr="00021E68">
        <w:rPr>
          <w:rFonts w:ascii="Georgia" w:hAnsi="Georgia"/>
          <w:sz w:val="14"/>
          <w:szCs w:val="23"/>
        </w:rPr>
        <w:t> </w:t>
      </w:r>
      <w:hyperlink r:id="rId17" w:tooltip="Full coverage of Greece" w:history="1">
        <w:r w:rsidRPr="00021E68">
          <w:rPr>
            <w:rFonts w:ascii="Georgia" w:hAnsi="Georgia"/>
            <w:sz w:val="14"/>
            <w:szCs w:val="23"/>
          </w:rPr>
          <w:t>Greece</w:t>
        </w:r>
      </w:hyperlink>
      <w:r w:rsidRPr="00021E68">
        <w:rPr>
          <w:rFonts w:ascii="Georgia" w:hAnsi="Georgia"/>
          <w:sz w:val="14"/>
          <w:szCs w:val="23"/>
        </w:rPr>
        <w:t> </w:t>
      </w:r>
      <w:r w:rsidRPr="0032080D">
        <w:rPr>
          <w:rFonts w:ascii="Georgia" w:hAnsi="Georgia"/>
          <w:sz w:val="14"/>
          <w:szCs w:val="23"/>
        </w:rPr>
        <w:t>on Friday in comments carried by China's Foreign M</w:t>
      </w:r>
      <w:r w:rsidRPr="00021E68">
        <w:rPr>
          <w:rFonts w:ascii="Georgia" w:hAnsi="Georgia"/>
          <w:sz w:val="14"/>
          <w:szCs w:val="23"/>
        </w:rPr>
        <w:t xml:space="preserve">inistry website on Saturday. </w:t>
      </w:r>
      <w:r w:rsidRPr="0032080D">
        <w:rPr>
          <w:rFonts w:ascii="Georgia" w:hAnsi="Georgia"/>
          <w:sz w:val="14"/>
          <w:szCs w:val="23"/>
        </w:rPr>
        <w:t>"</w:t>
      </w:r>
      <w:r w:rsidRPr="00021E68">
        <w:rPr>
          <w:rStyle w:val="Emphasis"/>
          <w:rFonts w:eastAsiaTheme="majorEastAsia"/>
          <w:iCs w:val="0"/>
          <w:sz w:val="14"/>
        </w:rPr>
        <w:t xml:space="preserve"> </w:t>
      </w:r>
    </w:p>
    <w:p w:rsidR="00E013D7" w:rsidRDefault="00E013D7" w:rsidP="00E013D7">
      <w:pPr>
        <w:pStyle w:val="Heading3"/>
      </w:pPr>
      <w:bookmarkStart w:id="15" w:name="_Toc265606247"/>
      <w:r>
        <w:t>AT Only Care About SCS Military</w:t>
      </w:r>
      <w:bookmarkEnd w:id="15"/>
      <w:r>
        <w:t xml:space="preserve"> </w:t>
      </w:r>
    </w:p>
    <w:p w:rsidR="00E013D7" w:rsidRDefault="00E013D7" w:rsidP="00E013D7">
      <w:pPr>
        <w:pStyle w:val="Heading4"/>
        <w:rPr>
          <w:shd w:val="clear" w:color="auto" w:fill="FFFFFF"/>
        </w:rPr>
      </w:pPr>
      <w:r>
        <w:rPr>
          <w:shd w:val="clear" w:color="auto" w:fill="FFFFFF"/>
        </w:rPr>
        <w:t xml:space="preserve">Strategic rivalry means China is threatened by any maritime development even if not in it’s oceans </w:t>
      </w:r>
    </w:p>
    <w:p w:rsidR="00E013D7" w:rsidRPr="00B11566" w:rsidRDefault="00E013D7" w:rsidP="00E013D7">
      <w:r>
        <w:rPr>
          <w:rStyle w:val="StyleStyleBold12pt"/>
        </w:rPr>
        <w:t xml:space="preserve">Buszinski ’12. </w:t>
      </w:r>
      <w:r w:rsidRPr="00B11566">
        <w:t xml:space="preserve"> Dr. Leszek Buszynski is a Visiting Fellow at the National Security College.</w:t>
      </w:r>
      <w:r>
        <w:t xml:space="preserve"> </w:t>
      </w:r>
      <w:r w:rsidRPr="00B11566">
        <w:t>He was professor of International Relations, at the International University of Japan.</w:t>
      </w:r>
      <w:r>
        <w:t xml:space="preserve"> </w:t>
      </w:r>
      <w:r w:rsidRPr="00B11566">
        <w:t>He was also Also Director of the Research Institute of Asian Development.</w:t>
      </w:r>
      <w:r>
        <w:t xml:space="preserve"> </w:t>
      </w:r>
      <w:r w:rsidRPr="00B11566">
        <w:t>"The South China Sea: Oil, Maritime Claims, and U.S.- China Strategic Rivalry", The Washignton Quarterly.</w:t>
      </w:r>
      <w:r>
        <w:t xml:space="preserve"> </w:t>
      </w:r>
      <w:r w:rsidRPr="00B11566">
        <w:t>Spring 2012.</w:t>
      </w:r>
      <w:r>
        <w:t xml:space="preserve"> </w:t>
      </w:r>
      <w:hyperlink r:id="rId18" w:history="1">
        <w:r w:rsidRPr="00174F27">
          <w:t>http://csis.org/files/publication/twq12springbuszynski.pdf</w:t>
        </w:r>
      </w:hyperlink>
    </w:p>
    <w:p w:rsidR="00E013D7" w:rsidRPr="00174F27" w:rsidRDefault="00E013D7" w:rsidP="00E013D7">
      <w:pPr>
        <w:pStyle w:val="card"/>
      </w:pPr>
      <w:r w:rsidRPr="00B11566">
        <w:rPr>
          <w:rStyle w:val="StyleBoldUnderline"/>
        </w:rPr>
        <w:t>Energy and fishing are not the only factors in this dispute</w:t>
      </w:r>
      <w:r w:rsidRPr="00F57741">
        <w:t>. The South China Sea</w:t>
      </w:r>
      <w:r>
        <w:t xml:space="preserve"> </w:t>
      </w:r>
      <w:r w:rsidRPr="00F57741">
        <w:t xml:space="preserve">is being integrated into the field of </w:t>
      </w:r>
      <w:r w:rsidRPr="00B11566">
        <w:t>China’s strategic rivalry</w:t>
      </w:r>
      <w:r w:rsidRPr="00F57741">
        <w:t xml:space="preserve"> with the United</w:t>
      </w:r>
      <w:r>
        <w:t xml:space="preserve"> </w:t>
      </w:r>
      <w:r w:rsidRPr="00F57741">
        <w:t xml:space="preserve">States as </w:t>
      </w:r>
      <w:r w:rsidRPr="00B11566">
        <w:rPr>
          <w:rStyle w:val="StyleBoldUnderline"/>
        </w:rPr>
        <w:t>China develops an extended naval strategy and deploys new naval capabilities.</w:t>
      </w:r>
      <w:r w:rsidRPr="00F57741">
        <w:t xml:space="preserve"> ASEAN has assumed that the extensive Chinese claim to the whole</w:t>
      </w:r>
      <w:r>
        <w:t xml:space="preserve"> </w:t>
      </w:r>
      <w:r w:rsidRPr="00F57741">
        <w:t>area was negotiable, that China would settle for a favorable regional agreement</w:t>
      </w:r>
      <w:r>
        <w:t xml:space="preserve"> </w:t>
      </w:r>
      <w:r w:rsidRPr="00F57741">
        <w:t>in which territorial claims would be adjusted, and that oil and gas reserves as</w:t>
      </w:r>
      <w:r>
        <w:t xml:space="preserve"> </w:t>
      </w:r>
      <w:r w:rsidRPr="00F57741">
        <w:t>well as fisheries would be shared. Upon this basis, ASEAN has engaged China in</w:t>
      </w:r>
      <w:r>
        <w:t xml:space="preserve"> </w:t>
      </w:r>
      <w:r w:rsidRPr="00F57741">
        <w:t>regular dialogue hoping that its leaders could be convinced of the value of a</w:t>
      </w:r>
      <w:r>
        <w:t xml:space="preserve"> </w:t>
      </w:r>
      <w:r w:rsidRPr="00F57741">
        <w:t>regime of norms which would govern behavior in the South China Sea. ASEAN</w:t>
      </w:r>
      <w:r>
        <w:t xml:space="preserve"> </w:t>
      </w:r>
      <w:r w:rsidRPr="00F57741">
        <w:t>was habitually careful to avoid in any way provoking China expecting that</w:t>
      </w:r>
      <w:r>
        <w:t xml:space="preserve"> </w:t>
      </w:r>
      <w:r w:rsidRPr="00F57741">
        <w:t>China would in time reciprocate, and that the ASEAN way of encouraging</w:t>
      </w:r>
      <w:r>
        <w:t xml:space="preserve"> </w:t>
      </w:r>
      <w:r w:rsidRPr="00F57741">
        <w:t>agreement by consensus would in time be embraced by Beijing.</w:t>
      </w:r>
      <w:r>
        <w:t xml:space="preserve"> </w:t>
      </w:r>
      <w:r w:rsidRPr="00F57741">
        <w:t>Had the issue involved only competing claims to energy and fisheries, an</w:t>
      </w:r>
      <w:r>
        <w:t xml:space="preserve"> </w:t>
      </w:r>
      <w:r w:rsidRPr="00F57741">
        <w:t>agreement which would specify the rules of interaction and dispute management</w:t>
      </w:r>
      <w:r>
        <w:t xml:space="preserve"> </w:t>
      </w:r>
      <w:r w:rsidRPr="00F57741">
        <w:t>(otherwise called a maritime regime) might have been possible in the way that</w:t>
      </w:r>
      <w:r>
        <w:t xml:space="preserve"> </w:t>
      </w:r>
      <w:r w:rsidRPr="00F57741">
        <w:t xml:space="preserve">ASEAN policymakers have argued. </w:t>
      </w:r>
      <w:r w:rsidRPr="00B11566">
        <w:rPr>
          <w:rStyle w:val="StyleBoldUnderline"/>
        </w:rPr>
        <w:t xml:space="preserve">Strategic rivalry with the United States, however, reshapes the dispute </w:t>
      </w:r>
      <w:r w:rsidRPr="00F57741">
        <w:t>in a way that reduces the role of ASEAN and its</w:t>
      </w:r>
      <w:r>
        <w:t xml:space="preserve"> </w:t>
      </w:r>
      <w:r w:rsidRPr="00F57741">
        <w:t xml:space="preserve">ability to negotiate a resolution of the issue with China. </w:t>
      </w:r>
      <w:r w:rsidRPr="00B11566">
        <w:rPr>
          <w:rStyle w:val="StyleBoldUnderline"/>
        </w:rPr>
        <w:t xml:space="preserve">It makes China unresponsive to ASEAN apprehensions and more concerned about </w:t>
      </w:r>
      <w:r w:rsidRPr="00174F27">
        <w:rPr>
          <w:rStyle w:val="Emphasis"/>
        </w:rPr>
        <w:t>U.S. moves outside the area</w:t>
      </w:r>
      <w:r w:rsidRPr="00B11566">
        <w:rPr>
          <w:rStyle w:val="StyleBoldUnderline"/>
        </w:rPr>
        <w:t xml:space="preserve"> and U.S. naval activity. It imparts a particular assertiveness to Chinese behavior</w:t>
      </w:r>
      <w:r w:rsidRPr="00F57741">
        <w:t xml:space="preserve"> as greater control over the South China Sea is a necessary</w:t>
      </w:r>
      <w:r>
        <w:t xml:space="preserve"> </w:t>
      </w:r>
      <w:r w:rsidRPr="00F57741">
        <w:t>accompaniment to its extended naval strategy and deployments.</w:t>
      </w:r>
    </w:p>
    <w:p w:rsidR="00E013D7" w:rsidRDefault="00E013D7" w:rsidP="00E013D7">
      <w:pPr>
        <w:pStyle w:val="Heading2"/>
      </w:pPr>
      <w:bookmarkStart w:id="16" w:name="_Toc265606248"/>
      <w:r>
        <w:t>***Impact</w:t>
      </w:r>
      <w:bookmarkEnd w:id="16"/>
    </w:p>
    <w:p w:rsidR="006819FF" w:rsidRDefault="006819FF" w:rsidP="006819FF">
      <w:pPr>
        <w:pStyle w:val="Heading3"/>
      </w:pPr>
      <w:bookmarkStart w:id="17" w:name="_Toc265606249"/>
      <w:r>
        <w:t>Escalates</w:t>
      </w:r>
      <w:bookmarkEnd w:id="17"/>
    </w:p>
    <w:p w:rsidR="009710A1" w:rsidRPr="009710A1" w:rsidRDefault="009710A1" w:rsidP="009710A1">
      <w:pPr>
        <w:pStyle w:val="Heading4"/>
      </w:pPr>
      <w:r w:rsidRPr="009710A1">
        <w:t>And, Taiwan war is the only scenario for Asian war and great power escalation --- perception is key</w:t>
      </w:r>
    </w:p>
    <w:p w:rsidR="009710A1" w:rsidRPr="006C7718" w:rsidRDefault="009710A1" w:rsidP="009710A1">
      <w:r w:rsidRPr="005F4B70">
        <w:rPr>
          <w:rStyle w:val="StyleStyleBold12pt"/>
        </w:rPr>
        <w:t>O’Hanlon</w:t>
      </w:r>
      <w:r w:rsidRPr="006C7718">
        <w:t xml:space="preserve"> adjunct professor at John Hopkins and lecturer at Princeton and Bush, </w:t>
      </w:r>
      <w:r w:rsidRPr="005F4B70">
        <w:rPr>
          <w:rStyle w:val="StyleStyleBold12pt"/>
        </w:rPr>
        <w:t>07</w:t>
      </w:r>
      <w:r w:rsidRPr="006C7718">
        <w:t xml:space="preserve"> [Michael, “A war like no other: the truth about China's challenge to America”, p. google books] </w:t>
      </w:r>
    </w:p>
    <w:p w:rsidR="009710A1" w:rsidRPr="001C6FD5" w:rsidRDefault="009710A1" w:rsidP="009710A1">
      <w:r w:rsidRPr="00F06D3D">
        <w:rPr>
          <w:rStyle w:val="StyleBoldUnderline"/>
          <w:highlight w:val="cyan"/>
        </w:rPr>
        <w:t>War between China and Taiwan is a distinct possibility. Such a war could easily drag in the United States, pitting the worlds only superpower against its main rising</w:t>
      </w:r>
      <w:r w:rsidRPr="00A3129B">
        <w:t xml:space="preserve"> power and </w:t>
      </w:r>
      <w:r w:rsidRPr="00F06D3D">
        <w:rPr>
          <w:rStyle w:val="StyleBoldUnderline"/>
          <w:highlight w:val="cyan"/>
        </w:rPr>
        <w:t>thus leading to the first serious conflict in history between nuclear weapons states</w:t>
      </w:r>
      <w:r w:rsidRPr="005F4B70">
        <w:rPr>
          <w:rStyle w:val="StyleBoldUnderline"/>
        </w:rPr>
        <w:t xml:space="preserve">. </w:t>
      </w:r>
      <w:r w:rsidRPr="00F06D3D">
        <w:rPr>
          <w:rStyle w:val="StyleBoldUnderline"/>
          <w:highlight w:val="cyan"/>
        </w:rPr>
        <w:t>It seems inconceivable</w:t>
      </w:r>
      <w:r w:rsidRPr="00A3129B">
        <w:t xml:space="preserve">, in this day and age, </w:t>
      </w:r>
      <w:r w:rsidRPr="00F06D3D">
        <w:rPr>
          <w:rStyle w:val="StyleBoldUnderline"/>
          <w:highlight w:val="cyan"/>
        </w:rPr>
        <w:t>that</w:t>
      </w:r>
      <w:r w:rsidRPr="005F4B70">
        <w:rPr>
          <w:rStyle w:val="StyleBoldUnderline"/>
        </w:rPr>
        <w:t xml:space="preserve"> </w:t>
      </w:r>
      <w:r w:rsidRPr="00F06D3D">
        <w:rPr>
          <w:rStyle w:val="StyleBoldUnderline"/>
          <w:highlight w:val="cyan"/>
        </w:rPr>
        <w:t>the United States</w:t>
      </w:r>
      <w:r w:rsidRPr="00A3129B">
        <w:t xml:space="preserve"> and China </w:t>
      </w:r>
      <w:r w:rsidRPr="00F06D3D">
        <w:rPr>
          <w:rStyle w:val="StyleBoldUnderline"/>
          <w:highlight w:val="cyan"/>
        </w:rPr>
        <w:t>could</w:t>
      </w:r>
      <w:r w:rsidRPr="00A3129B">
        <w:t xml:space="preserve"> really </w:t>
      </w:r>
      <w:r w:rsidRPr="00F06D3D">
        <w:rPr>
          <w:rStyle w:val="StyleBoldUnderline"/>
          <w:highlight w:val="cyan"/>
        </w:rPr>
        <w:t>wind up in war</w:t>
      </w:r>
      <w:r w:rsidRPr="005F4B70">
        <w:rPr>
          <w:rStyle w:val="StyleBoldUnderline"/>
        </w:rPr>
        <w:t>. Their mutual interests in cooperating are so strong, their economies are so intertwined, the dangers of war are so enormous, and the number of other problems for them to worry about is so great that it would seem the height of foolishness for the two huge powers ever to come to blows.</w:t>
      </w:r>
      <w:r w:rsidRPr="00A3129B">
        <w:t xml:space="preserve"> There is much truth to this, Indeed, as we have argued in chap- ter three, most of </w:t>
      </w:r>
      <w:r w:rsidRPr="005F4B70">
        <w:rPr>
          <w:rStyle w:val="StyleBoldUnderline"/>
        </w:rPr>
        <w:t>the reasons whv China and the United States could theoretically fight do not in the end hold water.</w:t>
      </w:r>
      <w:r w:rsidRPr="00A3129B">
        <w:t xml:space="preserve"> But </w:t>
      </w:r>
      <w:r w:rsidRPr="00F06D3D">
        <w:rPr>
          <w:rStyle w:val="StyleBoldUnderline"/>
          <w:highlight w:val="cyan"/>
        </w:rPr>
        <w:t>the Taiwan problem is different</w:t>
      </w:r>
      <w:r w:rsidRPr="005F4B70">
        <w:rPr>
          <w:rStyle w:val="StyleBoldUnderline"/>
        </w:rPr>
        <w:t>. Not only does it involve a third actor</w:t>
      </w:r>
      <w:r w:rsidRPr="00A3129B">
        <w:t xml:space="preserve"> over which neither Beijing nor Washington has control. </w:t>
      </w:r>
      <w:r w:rsidRPr="005F4B70">
        <w:rPr>
          <w:rStyle w:val="StyleBoldUnderline"/>
        </w:rPr>
        <w:t xml:space="preserve">Not only does it involve a territory that China sees as an integral part of its own nation and that the United States sees as a long-standing, </w:t>
      </w:r>
      <w:r w:rsidRPr="00A3129B">
        <w:t xml:space="preserve">stalwart, and </w:t>
      </w:r>
      <w:r w:rsidRPr="005F4B70">
        <w:rPr>
          <w:rStyle w:val="StyleBoldUnderline"/>
        </w:rPr>
        <w:t>democratic friend</w:t>
      </w:r>
      <w:r w:rsidRPr="00A3129B">
        <w:t xml:space="preserve">. In addition, </w:t>
      </w:r>
      <w:r w:rsidRPr="00712AF6">
        <w:rPr>
          <w:rStyle w:val="StyleBoldUnderline"/>
          <w:highlight w:val="cyan"/>
        </w:rPr>
        <w:t>the way that a China-Taiwan crisis could begin and escalate would hold the inherent potential for escalation to direct superpower war.</w:t>
      </w:r>
      <w:r w:rsidRPr="005F4B70">
        <w:rPr>
          <w:rStyle w:val="StyleBoldUnderline"/>
        </w:rPr>
        <w:t xml:space="preserve"> </w:t>
      </w:r>
      <w:r w:rsidRPr="00A3129B">
        <w:t xml:space="preserve">This chapter explains whv. The- next chapters get into the dynamics of what could happen if that war began, how it might be terminated before getting extremely serious—but also why it could be tough to control. The overall message is sobering. </w:t>
      </w:r>
      <w:r w:rsidRPr="00712AF6">
        <w:rPr>
          <w:rStyle w:val="StyleBoldUnderline"/>
          <w:highlight w:val="cyan"/>
        </w:rPr>
        <w:t>Even if the chances of war</w:t>
      </w:r>
      <w:r w:rsidRPr="00A3129B">
        <w:t xml:space="preserve"> between the United States and China </w:t>
      </w:r>
      <w:r w:rsidRPr="00712AF6">
        <w:rPr>
          <w:rStyle w:val="StyleBoldUnderline"/>
          <w:highlight w:val="cyan"/>
        </w:rPr>
        <w:t>are less than 25 percent—</w:t>
      </w:r>
      <w:r w:rsidRPr="00A3129B">
        <w:t xml:space="preserve"> indeed, even if they are less than 10 percent—they are far from zero. And </w:t>
      </w:r>
      <w:r w:rsidRPr="00712AF6">
        <w:rPr>
          <w:rStyle w:val="StyleBoldUnderline"/>
          <w:highlight w:val="cyan"/>
        </w:rPr>
        <w:t>given the enormous consequences</w:t>
      </w:r>
      <w:r w:rsidRPr="00A3129B">
        <w:t xml:space="preserve"> of any such war, in terms ol immediate danger as well as lasting effects on the interna- tional system, </w:t>
      </w:r>
      <w:r w:rsidRPr="00712AF6">
        <w:rPr>
          <w:rStyle w:val="StyleBoldUnderline"/>
          <w:highlight w:val="cyan"/>
        </w:rPr>
        <w:t>every effort must be made to prevent it</w:t>
      </w:r>
      <w:r w:rsidRPr="005F4B70">
        <w:rPr>
          <w:rStyle w:val="StyleBoldUnderline"/>
        </w:rPr>
        <w:t>. World War I did not seem very likely</w:t>
      </w:r>
      <w:r w:rsidRPr="00A3129B">
        <w:t xml:space="preserve"> to most world leaders in 1912 or 1913 </w:t>
      </w:r>
      <w:r w:rsidRPr="005F4B70">
        <w:rPr>
          <w:rStyle w:val="StyleBoldUnderline"/>
        </w:rPr>
        <w:t>either</w:t>
      </w:r>
      <w:r w:rsidRPr="00A3129B">
        <w:t xml:space="preserve">; certainly a horrible four-year </w:t>
      </w:r>
      <w:r w:rsidRPr="005F4B70">
        <w:rPr>
          <w:rStyle w:val="StyleBoldUnderline"/>
        </w:rPr>
        <w:t>struggle, followed two decades later by an even worse world war</w:t>
      </w:r>
      <w:r w:rsidRPr="00A3129B">
        <w:t xml:space="preserve">, was not predicted. </w:t>
      </w:r>
      <w:r w:rsidRPr="00712AF6">
        <w:rPr>
          <w:rStyle w:val="StyleBoldUnderline"/>
          <w:highlight w:val="cyan"/>
        </w:rPr>
        <w:t>We must avoid dire mistakes</w:t>
      </w:r>
      <w:r w:rsidRPr="00A3129B">
        <w:t xml:space="preserve"> of that era </w:t>
      </w:r>
      <w:r w:rsidRPr="00712AF6">
        <w:rPr>
          <w:rStyle w:val="StyleBoldUnderline"/>
          <w:highlight w:val="cyan"/>
        </w:rPr>
        <w:t>and take seriously the possibility of a war</w:t>
      </w:r>
      <w:r w:rsidRPr="00A3129B">
        <w:t xml:space="preserve"> that, even if unlikely already, must be rendered more unlikely still. In short, </w:t>
      </w:r>
      <w:r w:rsidRPr="00712AF6">
        <w:rPr>
          <w:rStyle w:val="StyleBoldUnderline"/>
          <w:highlight w:val="cyan"/>
        </w:rPr>
        <w:t>the reasons whv that war could occur, are as follows: First. China really does consider Taiwan its own</w:t>
      </w:r>
      <w:r w:rsidRPr="005F4B70">
        <w:rPr>
          <w:rStyle w:val="StyleBoldUnderline"/>
        </w:rPr>
        <w:t>,</w:t>
      </w:r>
      <w:r w:rsidRPr="00A3129B">
        <w:t xml:space="preserve"> and even as it has arguably adopted a more subtle and sophisticated approach to the Taiwan challenge in recent years, </w:t>
      </w:r>
      <w:r w:rsidRPr="005F4B70">
        <w:rPr>
          <w:rStyle w:val="StyleBoldUnderline"/>
        </w:rPr>
        <w:t>it has explicitly kept the threat of force on the table.</w:t>
      </w:r>
      <w:r w:rsidRPr="00712AF6">
        <w:rPr>
          <w:rStyle w:val="StyleBoldUnderline"/>
          <w:highlight w:val="cyan"/>
        </w:rPr>
        <w:t>1 Second, Chinas military capabilities are growing</w:t>
      </w:r>
      <w:r w:rsidRPr="00A3129B">
        <w:t xml:space="preserve"> last even as Taiwan's begin to stagnate, meaning that Beijing could sense an opportunity—if it can keep the United States out of the light </w:t>
      </w:r>
      <w:r w:rsidRPr="00712AF6">
        <w:rPr>
          <w:rStyle w:val="StyleBoldUnderline"/>
          <w:highlight w:val="cyan"/>
        </w:rPr>
        <w:t>Third, Taiwan could push the sovereignty' issue in away that China interprets as the pursuit of full independence</w:t>
      </w:r>
      <w:r w:rsidRPr="005F4B70">
        <w:rPr>
          <w:rStyle w:val="StyleBoldUnderline"/>
        </w:rPr>
        <w:t xml:space="preserve">. While China would probably be wrong </w:t>
      </w:r>
      <w:r w:rsidRPr="00A3129B">
        <w:t>in reaching any such con- clusion, perceptions could matter more than reality in such a situation. Fourth, while Washington's commitment to Taiwan is long- standing, it is also somewhat ambiguous, so leaders in China might convince themselves that the United States real!)' would sit out a China-Taiwan war.</w:t>
      </w:r>
    </w:p>
    <w:p w:rsidR="009710A1" w:rsidRPr="009710A1" w:rsidRDefault="009710A1" w:rsidP="009710A1"/>
    <w:p w:rsidR="006819FF" w:rsidRPr="006D7736" w:rsidRDefault="006819FF" w:rsidP="006819FF">
      <w:pPr>
        <w:pStyle w:val="Heading4"/>
      </w:pPr>
      <w:r w:rsidRPr="006D7736">
        <w:t>US-China war goes nuclear</w:t>
      </w:r>
    </w:p>
    <w:p w:rsidR="006819FF" w:rsidRPr="006D7736" w:rsidRDefault="006819FF" w:rsidP="006819FF">
      <w:pPr>
        <w:rPr>
          <w:rStyle w:val="StyleStyleBold12pt"/>
        </w:rPr>
      </w:pPr>
      <w:r w:rsidRPr="006D7736">
        <w:rPr>
          <w:rStyle w:val="StyleStyleBold12pt"/>
        </w:rPr>
        <w:t>Johnson 1</w:t>
      </w:r>
    </w:p>
    <w:p w:rsidR="006819FF" w:rsidRPr="006D7736" w:rsidRDefault="006819FF" w:rsidP="006819FF">
      <w:r w:rsidRPr="006D7736">
        <w:t>Chalmers, The Nation, May 14, Wilson OmniFile: Full Text Select</w:t>
      </w:r>
    </w:p>
    <w:p w:rsidR="006819FF" w:rsidRDefault="006819FF" w:rsidP="006819FF">
      <w:pPr>
        <w:pStyle w:val="cardtext"/>
        <w:rPr>
          <w:szCs w:val="16"/>
        </w:rPr>
      </w:pPr>
      <w:r w:rsidRPr="006D7736">
        <w:rPr>
          <w:szCs w:val="16"/>
        </w:rPr>
        <w:t xml:space="preserve">China is another matter. No sane figure in the Pentagon wants a war with China, and </w:t>
      </w:r>
      <w:r w:rsidRPr="006D7736">
        <w:rPr>
          <w:rStyle w:val="StyleBoldUnderline"/>
        </w:rPr>
        <w:t>all serious US militarists know that China's minuscule nuclear capacity is not offensive but a deterrent against the overwhelming US power arrayed against it</w:t>
      </w:r>
      <w:r w:rsidRPr="006D7736">
        <w:t xml:space="preserve"> (</w:t>
      </w:r>
      <w:r w:rsidRPr="006D7736">
        <w:rPr>
          <w:szCs w:val="16"/>
        </w:rPr>
        <w:t xml:space="preserve">twenty archaic Chinese warheads versus more than 7,000 US warheads). </w:t>
      </w:r>
      <w:r w:rsidRPr="006D7736">
        <w:rPr>
          <w:rStyle w:val="StyleBoldUnderline"/>
        </w:rPr>
        <w:t>Taiwan</w:t>
      </w:r>
      <w:r w:rsidRPr="006D7736">
        <w:t>, whose status constitutes the still incomplete last act of the Chinese civil war,</w:t>
      </w:r>
      <w:r w:rsidRPr="006D7736">
        <w:rPr>
          <w:szCs w:val="16"/>
        </w:rPr>
        <w:t xml:space="preserve"> </w:t>
      </w:r>
      <w:r w:rsidRPr="006D7736">
        <w:rPr>
          <w:rStyle w:val="StyleBoldUnderline"/>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6D7736">
        <w:t>,</w:t>
      </w:r>
      <w:r w:rsidRPr="006D7736">
        <w:rPr>
          <w:szCs w:val="16"/>
        </w:rPr>
        <w:t xml:space="preserve"> given that China is the world's most populous country and would be defending itself against a foreign aggressor. More seriously, </w:t>
      </w:r>
      <w:r w:rsidRPr="006D7736">
        <w:rPr>
          <w:rStyle w:val="StyleBoldUnderline"/>
        </w:rPr>
        <w:t>it could easily escalate into a nuclear holocaust</w:t>
      </w:r>
      <w:r w:rsidRPr="006D7736">
        <w:t>.</w:t>
      </w:r>
      <w:r w:rsidRPr="006D7736">
        <w:rPr>
          <w:szCs w:val="16"/>
        </w:rPr>
        <w:t xml:space="preserve"> However, given the nationalistic challenge to China's sovereignty of any Taiwanese attempt to declare its independence formally, forward-deployed US forces on China's borders have virtually no deterrent effect.</w:t>
      </w:r>
    </w:p>
    <w:p w:rsidR="006819FF" w:rsidRPr="006D7736" w:rsidRDefault="006819FF" w:rsidP="006819FF">
      <w:pPr>
        <w:pStyle w:val="Heading4"/>
      </w:pPr>
      <w:r w:rsidRPr="006D7736">
        <w:t>US-China war goes global – interdependence doesn’t check</w:t>
      </w:r>
    </w:p>
    <w:p w:rsidR="006819FF" w:rsidRPr="006D7736" w:rsidRDefault="006819FF" w:rsidP="006819FF">
      <w:r w:rsidRPr="006D7736">
        <w:rPr>
          <w:rStyle w:val="StyleStyleBold12pt"/>
        </w:rPr>
        <w:t>Feffer 9</w:t>
      </w:r>
    </w:p>
    <w:p w:rsidR="006819FF" w:rsidRPr="006D7736" w:rsidRDefault="006819FF" w:rsidP="006819FF">
      <w:r w:rsidRPr="006D7736">
        <w:t xml:space="preserve">John. Co-director of Foreign Policy in Focus. 3/24/9. </w:t>
      </w:r>
      <w:hyperlink r:id="rId19" w:history="1">
        <w:r w:rsidRPr="006D7736">
          <w:t>http://www.huffingtonpost.com/john-feffer/the-next-cold-war_b_178589.html</w:t>
        </w:r>
      </w:hyperlink>
      <w:r w:rsidRPr="006D7736">
        <w:t xml:space="preserve">. </w:t>
      </w:r>
    </w:p>
    <w:p w:rsidR="006819FF" w:rsidRPr="006D7736" w:rsidRDefault="006819FF" w:rsidP="006819FF">
      <w:pPr>
        <w:pStyle w:val="cardtext"/>
      </w:pPr>
      <w:r w:rsidRPr="006D7736">
        <w:t>But</w:t>
      </w:r>
      <w:r w:rsidRPr="006D7736">
        <w:rPr>
          <w:rFonts w:cs="Georgia"/>
          <w:szCs w:val="26"/>
          <w:lang w:bidi="en-US"/>
        </w:rPr>
        <w:t xml:space="preserve"> </w:t>
      </w:r>
      <w:r w:rsidRPr="006D7736">
        <w:rPr>
          <w:rStyle w:val="StyleBoldUnderline"/>
        </w:rPr>
        <w:t>the naval confrontation in the South China Sea could be the most dangerous indication of them all</w:t>
      </w:r>
      <w:r w:rsidRPr="006D7736">
        <w:t>. For all their senseless violence,</w:t>
      </w:r>
      <w:r w:rsidRPr="006D7736">
        <w:rPr>
          <w:rFonts w:cs="Georgia"/>
          <w:szCs w:val="26"/>
          <w:lang w:bidi="en-US"/>
        </w:rPr>
        <w:t xml:space="preserve"> </w:t>
      </w:r>
      <w:r w:rsidRPr="006D7736">
        <w:rPr>
          <w:rStyle w:val="StyleBoldUnderline"/>
        </w:rPr>
        <w:t>the conflicts in Iraq and Afghanistan remain regional wars. A confrontation between China and the United States, however unlikely it might seem given the economic interdependence of the two countries, would necessarily be global</w:t>
      </w:r>
      <w:r w:rsidRPr="006D7736">
        <w:t>. Let's hope that these two imperial boats passing in the night manage to negotiate an equitable distribution of global power with more aplomb than they showed earlier this month.</w:t>
      </w:r>
    </w:p>
    <w:p w:rsidR="006819FF" w:rsidRPr="006819FF" w:rsidRDefault="006819FF" w:rsidP="006819FF"/>
    <w:p w:rsidR="00E013D7" w:rsidRDefault="00E013D7" w:rsidP="00E013D7">
      <w:pPr>
        <w:pStyle w:val="Heading3"/>
      </w:pPr>
      <w:bookmarkStart w:id="18" w:name="_Toc265606250"/>
      <w:r>
        <w:t>Yes War</w:t>
      </w:r>
      <w:bookmarkEnd w:id="18"/>
    </w:p>
    <w:p w:rsidR="006819FF" w:rsidRDefault="006819FF" w:rsidP="006819FF">
      <w:pPr>
        <w:pStyle w:val="Heading4"/>
      </w:pPr>
      <w:r>
        <w:t>Miscalculation makes US-China war highly likely – crushes the global economy</w:t>
      </w:r>
    </w:p>
    <w:p w:rsidR="002E77A2" w:rsidRPr="004A0F24" w:rsidRDefault="002E77A2" w:rsidP="002E77A2">
      <w:pPr>
        <w:rPr>
          <w:rStyle w:val="StyleStyleBold12pt"/>
        </w:rPr>
      </w:pPr>
      <w:r w:rsidRPr="004A0F24">
        <w:rPr>
          <w:rStyle w:val="StyleStyleBold12pt"/>
        </w:rPr>
        <w:t>Farley ‘14</w:t>
      </w:r>
    </w:p>
    <w:p w:rsidR="002E77A2" w:rsidRPr="004A0F24" w:rsidRDefault="002E77A2" w:rsidP="004A0F24">
      <w:r w:rsidRPr="004A0F24">
        <w:t xml:space="preserve">[robert, June 14, </w:t>
      </w:r>
      <w:r w:rsidR="004A0F24" w:rsidRPr="004A0F24">
        <w:t>Assistant Professor He received his Ph.D. from the University of Washington Department of Political Science in 2004.</w:t>
      </w:r>
      <w:r w:rsidR="004A0F24" w:rsidRPr="004A0F24">
        <w:rPr>
          <w:sz w:val="12"/>
        </w:rPr>
        <w:t xml:space="preserve">¶ </w:t>
      </w:r>
      <w:r w:rsidRPr="004A0F24">
        <w:t>Asia's Greatest Fear: A U.S.-China War</w:t>
      </w:r>
      <w:r w:rsidR="004A0F24" w:rsidRPr="004A0F24">
        <w:t>, http://nationalinterest.org/feature/asia-flames-us-china-war-10621]</w:t>
      </w:r>
    </w:p>
    <w:p w:rsidR="002E77A2" w:rsidRPr="002E77A2" w:rsidRDefault="002E77A2" w:rsidP="002E77A2"/>
    <w:p w:rsidR="006819FF" w:rsidRPr="002E77A2" w:rsidRDefault="006819FF" w:rsidP="006819FF">
      <w:pPr>
        <w:rPr>
          <w:rStyle w:val="StyleBoldUnderline"/>
        </w:rPr>
      </w:pPr>
      <w:r w:rsidRPr="002E77A2">
        <w:rPr>
          <w:sz w:val="14"/>
        </w:rPr>
        <w:t xml:space="preserve">This has changed. </w:t>
      </w:r>
      <w:r w:rsidRPr="002E77A2">
        <w:rPr>
          <w:rStyle w:val="StyleBoldUnderline"/>
        </w:rPr>
        <w:t xml:space="preserve">The expansion of Chinese interests and capabilities means that we can envision several different scenarios in which direct military conflict between China and the United States might begin. These still include a Taiwan scenario and North Korea scenario, but now also involve </w:t>
      </w:r>
      <w:hyperlink r:id="rId20" w:history="1">
        <w:r w:rsidRPr="002E77A2">
          <w:rPr>
            <w:rStyle w:val="StyleBoldUnderline"/>
          </w:rPr>
          <w:t>disputes in the East and South China Seas</w:t>
        </w:r>
      </w:hyperlink>
      <w:r w:rsidRPr="002E77A2">
        <w:rPr>
          <w:rStyle w:val="StyleBoldUnderline"/>
        </w:rPr>
        <w:t>, as well as potential conflict with India along the Tibetan border.</w:t>
      </w:r>
      <w:r w:rsidR="002E77A2" w:rsidRPr="002E77A2">
        <w:rPr>
          <w:rStyle w:val="StyleBoldUnderline"/>
          <w:b w:val="0"/>
          <w:sz w:val="12"/>
          <w:u w:val="none"/>
        </w:rPr>
        <w:t>¶</w:t>
      </w:r>
      <w:r w:rsidRPr="002E77A2">
        <w:rPr>
          <w:rStyle w:val="StyleBoldUnderline"/>
        </w:rPr>
        <w:t xml:space="preserve"> The underlying factors are the growth of Chinese power, Chinese dissatisfaction with the US-led regional security system, and US alliance commitments to a variety of regional states. As long as these factors hold, the possibility for war will endure</w:t>
      </w:r>
      <w:r w:rsidRPr="002E77A2">
        <w:rPr>
          <w:sz w:val="14"/>
        </w:rPr>
        <w:t>.</w:t>
      </w:r>
      <w:r w:rsidR="002E77A2" w:rsidRPr="002E77A2">
        <w:rPr>
          <w:sz w:val="12"/>
        </w:rPr>
        <w:t>¶</w:t>
      </w:r>
      <w:r w:rsidRPr="002E77A2">
        <w:rPr>
          <w:sz w:val="14"/>
        </w:rPr>
        <w:t xml:space="preserve"> Whatever the trigger, </w:t>
      </w:r>
      <w:hyperlink r:id="rId21" w:history="1">
        <w:r w:rsidRPr="002E77A2">
          <w:rPr>
            <w:sz w:val="14"/>
          </w:rPr>
          <w:t>the war does not begin with a US pre-emptive attack against Chinese fleet, air, and land-based installations</w:t>
        </w:r>
      </w:hyperlink>
      <w:r w:rsidRPr="002E77A2">
        <w:rPr>
          <w:sz w:val="14"/>
        </w:rPr>
        <w:t>.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r w:rsidR="002E77A2" w:rsidRPr="002E77A2">
        <w:rPr>
          <w:sz w:val="12"/>
        </w:rPr>
        <w:t>¶</w:t>
      </w:r>
      <w:r w:rsidRPr="002E77A2">
        <w:rPr>
          <w:sz w:val="14"/>
        </w:rPr>
        <w:t xml:space="preserve"> 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w:t>
      </w:r>
      <w:r w:rsidR="002E77A2" w:rsidRPr="002E77A2">
        <w:rPr>
          <w:sz w:val="12"/>
        </w:rPr>
        <w:t>¶</w:t>
      </w:r>
      <w:r w:rsidRPr="002E77A2">
        <w:rPr>
          <w:sz w:val="14"/>
        </w:rPr>
        <w:t xml:space="preserve"> If the history of World War I gives any indication, the PLA will not allow the United States to fully mobilize in order to either launch a first strike, </w:t>
      </w:r>
      <w:hyperlink r:id="rId22" w:history="1">
        <w:r w:rsidRPr="002E77A2">
          <w:rPr>
            <w:sz w:val="14"/>
          </w:rPr>
          <w:t>or properly prepare to receive a first blow</w:t>
        </w:r>
      </w:hyperlink>
      <w:r w:rsidRPr="002E77A2">
        <w:rPr>
          <w:sz w:val="14"/>
        </w:rPr>
        <w:t xml:space="preserve">. At the same time, </w:t>
      </w:r>
      <w:r w:rsidRPr="002E77A2">
        <w:rPr>
          <w:rStyle w:val="StyleBoldUnderline"/>
        </w:rPr>
        <w:t>a “bolt from the blue” strike is unlikely. Instead, a brewing crisis will steadily escalate over a few incidents, finally triggering a set of steps on the part of the US military that indicate to Beijing that Washington is genuinely prepared for war.</w:t>
      </w:r>
      <w:r w:rsidRPr="002E77A2">
        <w:rPr>
          <w:sz w:val="14"/>
        </w:rPr>
        <w:t xml:space="preserve"> These steps will include surging carrier groups, shifting deployment to Asia from Europe and the Middle East, and moving fighter squadrons towards the Pacific. At this moment, China will need to decide whether to push forward or back down.</w:t>
      </w:r>
      <w:r w:rsidR="002E77A2" w:rsidRPr="002E77A2">
        <w:rPr>
          <w:sz w:val="12"/>
        </w:rPr>
        <w:t>¶</w:t>
      </w:r>
      <w:r w:rsidRPr="002E77A2">
        <w:rPr>
          <w:sz w:val="14"/>
        </w:rPr>
        <w:t xml:space="preserve"> On the economic side, </w:t>
      </w:r>
      <w:r w:rsidRPr="002E77A2">
        <w:rPr>
          <w:rStyle w:val="StyleBoldUnderline"/>
        </w:rPr>
        <w:t xml:space="preserve">Beijing and Washington will both press for sanctions </w:t>
      </w:r>
      <w:r w:rsidRPr="002E77A2">
        <w:rPr>
          <w:sz w:val="14"/>
        </w:rPr>
        <w:t xml:space="preserve">(the US effort will likely involve a multilateral effort), </w:t>
      </w:r>
      <w:r w:rsidRPr="002E77A2">
        <w:rPr>
          <w:rStyle w:val="StyleBoldUnderline"/>
        </w:rPr>
        <w:t>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rsidR="004A0F24" w:rsidRDefault="004A0F24" w:rsidP="004A0F24">
      <w:pPr>
        <w:pStyle w:val="Heading4"/>
      </w:pPr>
      <w:r>
        <w:t>US China tensions on the brink leads to World War 3</w:t>
      </w:r>
    </w:p>
    <w:p w:rsidR="004A0F24" w:rsidRDefault="004A0F24" w:rsidP="004A0F24">
      <w:pPr>
        <w:rPr>
          <w:rStyle w:val="StyleStyleBold12pt"/>
        </w:rPr>
      </w:pPr>
      <w:r w:rsidRPr="00A46F28">
        <w:rPr>
          <w:rStyle w:val="StyleStyleBold12pt"/>
        </w:rPr>
        <w:t>Auken</w:t>
      </w:r>
      <w:r>
        <w:rPr>
          <w:rStyle w:val="StyleStyleBold12pt"/>
        </w:rPr>
        <w:t xml:space="preserve"> 14 </w:t>
      </w:r>
    </w:p>
    <w:p w:rsidR="004A0F24" w:rsidRDefault="004A0F24" w:rsidP="004A0F24">
      <w:r>
        <w:t>Bill Van, “</w:t>
      </w:r>
      <w:r w:rsidRPr="00A46F28">
        <w:t>Washington Boasts Of Military Buildup Against China</w:t>
      </w:r>
      <w:r>
        <w:t xml:space="preserve">,” </w:t>
      </w:r>
      <w:r w:rsidRPr="00A57C82">
        <w:t>http://english.farsnews.com/newstext.aspx?nn=13930314000174</w:t>
      </w:r>
    </w:p>
    <w:p w:rsidR="004A0F24" w:rsidRDefault="004A0F24" w:rsidP="004A0F24">
      <w:pPr>
        <w:pStyle w:val="card"/>
      </w:pPr>
      <w:r w:rsidRPr="00A57C82">
        <w:t>The speech left no doubt as to which country</w:t>
      </w:r>
      <w:r w:rsidRPr="00A57C82">
        <w:rPr>
          <w:rStyle w:val="StyleBoldUnderline"/>
        </w:rPr>
        <w:t xml:space="preserve"> </w:t>
      </w:r>
      <w:r w:rsidRPr="00A57C82">
        <w:t xml:space="preserve">this arsenal is directed against. </w:t>
      </w:r>
      <w:r w:rsidRPr="00A57C82">
        <w:rPr>
          <w:rStyle w:val="StyleBoldUnderline"/>
        </w:rPr>
        <w:t>China</w:t>
      </w:r>
      <w:r w:rsidRPr="00A57C82">
        <w:t>, Hagel charged, "</w:t>
      </w:r>
      <w:r w:rsidRPr="00A57C82">
        <w:rPr>
          <w:rStyle w:val="StyleBoldUnderline"/>
        </w:rPr>
        <w:t xml:space="preserve">has undertaken destabilizing, unilateral actions asserting its claims in the South China Sea". He accused it of using </w:t>
      </w:r>
      <w:r w:rsidRPr="00A57C82">
        <w:t xml:space="preserve">"intimidation, coercion, </w:t>
      </w:r>
      <w:r w:rsidRPr="00A57C82">
        <w:rPr>
          <w:rStyle w:val="StyleBoldUnderline"/>
        </w:rPr>
        <w:t>or the threat of force to assert those claims". And</w:t>
      </w:r>
      <w:r w:rsidRPr="00A57C82">
        <w:t>, he vowed, Washington "</w:t>
      </w:r>
      <w:r w:rsidRPr="00A57C82">
        <w:rPr>
          <w:rStyle w:val="StyleBoldUnderline"/>
        </w:rPr>
        <w:t xml:space="preserve">will not look the other way when fundamental principles of the international order are being challenged". Hagel delivered an ultimatum to </w:t>
      </w:r>
      <w:r w:rsidRPr="00A57C82">
        <w:t>Beijing, declaring that</w:t>
      </w:r>
      <w:r w:rsidRPr="00A57C82">
        <w:rPr>
          <w:rStyle w:val="StyleBoldUnderline"/>
        </w:rPr>
        <w:t xml:space="preserve"> China</w:t>
      </w:r>
      <w:r w:rsidRPr="00A57C82">
        <w:t xml:space="preserve"> had "a choice: </w:t>
      </w:r>
      <w:r w:rsidRPr="00C2111C">
        <w:t>to unite</w:t>
      </w:r>
      <w:r w:rsidRPr="00A57C82">
        <w:rPr>
          <w:rStyle w:val="StyleBoldUnderline"/>
        </w:rPr>
        <w:t xml:space="preserve"> </w:t>
      </w:r>
      <w:r w:rsidRPr="00C2111C">
        <w:t>and</w:t>
      </w:r>
      <w:r w:rsidRPr="00A57C82">
        <w:rPr>
          <w:rStyle w:val="StyleBoldUnderline"/>
        </w:rPr>
        <w:t xml:space="preserve"> recommit to a stable regional order</w:t>
      </w:r>
      <w:r w:rsidRPr="00A57C82">
        <w:t xml:space="preserve">, </w:t>
      </w:r>
      <w:r w:rsidRPr="00A57C82">
        <w:rPr>
          <w:rStyle w:val="StyleBoldUnderline"/>
        </w:rPr>
        <w:t xml:space="preserve">or </w:t>
      </w:r>
      <w:r w:rsidRPr="00C2111C">
        <w:t>to</w:t>
      </w:r>
      <w:r w:rsidRPr="00A57C82">
        <w:rPr>
          <w:rStyle w:val="StyleBoldUnderline"/>
        </w:rPr>
        <w:t xml:space="preserve"> </w:t>
      </w:r>
      <w:r w:rsidRPr="00C2111C">
        <w:t>walk away from that commitment and</w:t>
      </w:r>
      <w:r w:rsidRPr="00A57C82">
        <w:rPr>
          <w:rStyle w:val="StyleBoldUnderline"/>
        </w:rPr>
        <w:t xml:space="preserve"> risk the peace and security that have benefited millions of people throughout the Asia-</w:t>
      </w:r>
      <w:r w:rsidRPr="00C2111C">
        <w:t>Pacific, and</w:t>
      </w:r>
      <w:r w:rsidRPr="00A57C82">
        <w:rPr>
          <w:rStyle w:val="StyleBoldUnderline"/>
        </w:rPr>
        <w:t xml:space="preserve"> billions around the world". </w:t>
      </w:r>
      <w:r w:rsidRPr="00C2111C">
        <w:t>The meaning is clear enough</w:t>
      </w:r>
      <w:r w:rsidRPr="00A57C82">
        <w:t xml:space="preserve">. </w:t>
      </w:r>
      <w:r w:rsidRPr="00A57C82">
        <w:rPr>
          <w:rStyle w:val="StyleBoldUnderline"/>
        </w:rPr>
        <w:t>Either China submits to the post-World War II arrangements establishing US hegemony over the Asia-Pacific region</w:t>
      </w:r>
      <w:r w:rsidRPr="00A57C82">
        <w:t xml:space="preserve">, </w:t>
      </w:r>
      <w:r w:rsidRPr="00A57C82">
        <w:rPr>
          <w:rStyle w:val="StyleBoldUnderline"/>
        </w:rPr>
        <w:t>or it will face the direct threat of war with the U</w:t>
      </w:r>
      <w:r w:rsidRPr="00C2111C">
        <w:t>nited</w:t>
      </w:r>
      <w:r w:rsidRPr="00A57C82">
        <w:rPr>
          <w:rStyle w:val="StyleBoldUnderline"/>
        </w:rPr>
        <w:t xml:space="preserve"> S</w:t>
      </w:r>
      <w:r w:rsidRPr="00C2111C">
        <w:t>tates</w:t>
      </w:r>
      <w:r w:rsidRPr="00A57C82">
        <w:t>.</w:t>
      </w:r>
    </w:p>
    <w:p w:rsidR="004A0F24" w:rsidRDefault="004A0F24" w:rsidP="004A0F24">
      <w:pPr>
        <w:pStyle w:val="Heading4"/>
      </w:pPr>
      <w:r>
        <w:t>U.S. China conflict escalates to nuclear war</w:t>
      </w:r>
    </w:p>
    <w:p w:rsidR="004A0F24" w:rsidRPr="00F5305E" w:rsidRDefault="004A0F24" w:rsidP="004A0F24">
      <w:pPr>
        <w:rPr>
          <w:rStyle w:val="StyleStyleBold12pt"/>
        </w:rPr>
      </w:pPr>
      <w:r>
        <w:rPr>
          <w:rStyle w:val="StyleStyleBold12pt"/>
        </w:rPr>
        <w:t>Kulacki, 12</w:t>
      </w:r>
    </w:p>
    <w:p w:rsidR="004A0F24" w:rsidRPr="00F5305E" w:rsidRDefault="004A0F24" w:rsidP="004A0F24">
      <w:r>
        <w:rPr>
          <w:color w:val="000000"/>
        </w:rPr>
        <w:t>Kulacki, Gregory</w:t>
      </w:r>
      <w:r w:rsidRPr="00F5305E">
        <w:t xml:space="preserve">. Senior Analyst &amp; China Project Manager for the Global Security Program at the Union of Concerned Scientists </w:t>
      </w:r>
      <w:r>
        <w:rPr>
          <w:color w:val="000000"/>
        </w:rPr>
        <w:t>"The Risk of Nuclear War with China."</w:t>
      </w:r>
      <w:r>
        <w:rPr>
          <w:rStyle w:val="apple-converted-space"/>
          <w:color w:val="000000"/>
        </w:rPr>
        <w:t xml:space="preserve"> </w:t>
      </w:r>
      <w:r>
        <w:rPr>
          <w:i/>
          <w:iCs/>
          <w:color w:val="000000"/>
        </w:rPr>
        <w:t>The Huffington Post</w:t>
      </w:r>
      <w:r>
        <w:rPr>
          <w:color w:val="000000"/>
        </w:rPr>
        <w:t>. TheHuffingtonPost.com, 21 Sept. 2012. Web. 26 June 2014. &lt;http://www.huffingtonpost.com/gregory-kulacki/the-risk-of-nuclear-war-w_b_1903336.html&gt;.</w:t>
      </w:r>
    </w:p>
    <w:p w:rsidR="004A0F24" w:rsidRDefault="004A0F24" w:rsidP="004A0F24">
      <w:pPr>
        <w:pStyle w:val="card"/>
        <w:rPr>
          <w:rStyle w:val="StyleBoldUnderline"/>
        </w:rPr>
      </w:pPr>
      <w:r w:rsidRPr="00B32DF7">
        <w:t xml:space="preserve">Last week </w:t>
      </w:r>
      <w:r w:rsidRPr="00B32DF7">
        <w:rPr>
          <w:rStyle w:val="StyleBoldUnderline"/>
        </w:rPr>
        <w:t>two separate studies warned that China and the United States are pursuing military strategies and implementing defense policies that could lead to a nuclear war.</w:t>
      </w:r>
      <w:r>
        <w:rPr>
          <w:rStyle w:val="StyleBoldUnderline"/>
        </w:rPr>
        <w:t xml:space="preserve"> </w:t>
      </w:r>
      <w:r w:rsidRPr="00B32DF7">
        <w:t>John Lewis and Xue Litai of Stanford University concluded a detailed exposition of</w:t>
      </w:r>
      <w:r>
        <w:t xml:space="preserve"> </w:t>
      </w:r>
      <w:r w:rsidRPr="00B32DF7">
        <w:t>China's nuclear war plans</w:t>
      </w:r>
      <w:r>
        <w:t xml:space="preserve"> </w:t>
      </w:r>
      <w:r w:rsidRPr="00B32DF7">
        <w:t>with a very sober warning.</w:t>
      </w:r>
      <w:r>
        <w:t xml:space="preserve"> </w:t>
      </w:r>
      <w:r w:rsidRPr="00B32DF7">
        <w:t>"</w:t>
      </w:r>
      <w:r w:rsidRPr="00B32DF7">
        <w:rPr>
          <w:rStyle w:val="StyleBoldUnderline"/>
        </w:rPr>
        <w:t>Both sides</w:t>
      </w:r>
      <w:r w:rsidRPr="00B32DF7">
        <w:t xml:space="preserve">, clinging to incongruous assessments, run the </w:t>
      </w:r>
      <w:r w:rsidRPr="00B32DF7">
        <w:rPr>
          <w:rStyle w:val="StyleBoldUnderline"/>
        </w:rPr>
        <w:t xml:space="preserve">risk of provoking unanticipated escalation to nuclear war by seeking a quick victory or tactical advantages in a conventional conflict. </w:t>
      </w:r>
      <w:r w:rsidRPr="00B32DF7">
        <w:t>This dilemma is not only real, but perilous."</w:t>
      </w:r>
      <w:r>
        <w:t xml:space="preserve"> </w:t>
      </w:r>
      <w:r w:rsidRPr="00B32DF7">
        <w:t>Thomas Christensen of Princeton</w:t>
      </w:r>
      <w:r>
        <w:t xml:space="preserve"> </w:t>
      </w:r>
      <w:r w:rsidRPr="00B32DF7">
        <w:t>expressed concern</w:t>
      </w:r>
      <w:r>
        <w:t xml:space="preserve"> </w:t>
      </w:r>
      <w:r w:rsidRPr="00B32DF7">
        <w:t>about the same problem; the possibility that a conventional military conflict between the United States and China could end in a nuclear exchange.</w:t>
      </w:r>
      <w:r>
        <w:t xml:space="preserve"> </w:t>
      </w:r>
      <w:r w:rsidRPr="00B32DF7">
        <w:rPr>
          <w:rStyle w:val="StyleBoldUnderline"/>
        </w:rPr>
        <w:t>"For example, if strikes</w:t>
      </w:r>
      <w:r w:rsidRPr="00B32DF7">
        <w:t xml:space="preserve"> by the United States </w:t>
      </w:r>
      <w:r w:rsidRPr="00B32DF7">
        <w:rPr>
          <w:rStyle w:val="StyleBoldUnderline"/>
        </w:rPr>
        <w:t>on</w:t>
      </w:r>
      <w:r w:rsidRPr="00B32DF7">
        <w:t xml:space="preserve"> China's conventional coercive capabilities or their </w:t>
      </w:r>
      <w:r w:rsidRPr="00B32DF7">
        <w:rPr>
          <w:rStyle w:val="StyleBoldUnderline"/>
        </w:rPr>
        <w:t>critical command</w:t>
      </w:r>
      <w:r w:rsidRPr="00B32DF7">
        <w:t xml:space="preserve"> and control nodes and supporting </w:t>
      </w:r>
      <w:r w:rsidRPr="00B32DF7">
        <w:rPr>
          <w:rStyle w:val="StyleBoldUnderline"/>
        </w:rPr>
        <w:t>infrastructure were to appear</w:t>
      </w:r>
      <w:r w:rsidRPr="00B32DF7">
        <w:t xml:space="preserve"> in Beijing as a conventional attack </w:t>
      </w:r>
      <w:r w:rsidRPr="00B32DF7">
        <w:rPr>
          <w:rStyle w:val="StyleBoldUnderline"/>
        </w:rPr>
        <w:t>on</w:t>
      </w:r>
      <w:r w:rsidRPr="00B32DF7">
        <w:t xml:space="preserve"> its </w:t>
      </w:r>
      <w:r w:rsidRPr="00B32DF7">
        <w:rPr>
          <w:rStyle w:val="StyleBoldUnderline"/>
        </w:rPr>
        <w:t>nuclear retaliatory capability</w:t>
      </w:r>
      <w:r w:rsidRPr="00B32DF7">
        <w:t xml:space="preserve"> or as a precursor to a nuclear first strike, </w:t>
      </w:r>
      <w:r w:rsidRPr="00B32DF7">
        <w:rPr>
          <w:rStyle w:val="StyleBoldUnderline"/>
        </w:rPr>
        <w:t>even a</w:t>
      </w:r>
      <w:r w:rsidRPr="00B32DF7">
        <w:t xml:space="preserve"> China that generally adheres to a </w:t>
      </w:r>
      <w:r w:rsidRPr="00B32DF7">
        <w:rPr>
          <w:rStyle w:val="StyleBoldUnderline"/>
        </w:rPr>
        <w:t>No-First-Use posture might escalate to the nuclear level."</w:t>
      </w:r>
    </w:p>
    <w:p w:rsidR="004A0F24" w:rsidRDefault="004A0F24" w:rsidP="004A0F24">
      <w:pPr>
        <w:pStyle w:val="Heading4"/>
      </w:pPr>
      <w:r>
        <w:t>U.S. and China are on the brink of war</w:t>
      </w:r>
    </w:p>
    <w:p w:rsidR="004A0F24" w:rsidRPr="003E10AA" w:rsidRDefault="004A0F24" w:rsidP="004A0F24">
      <w:pPr>
        <w:rPr>
          <w:rStyle w:val="StyleStyleBold12pt"/>
        </w:rPr>
      </w:pPr>
      <w:r>
        <w:rPr>
          <w:rStyle w:val="StyleStyleBold12pt"/>
        </w:rPr>
        <w:t>White, 6/4</w:t>
      </w:r>
    </w:p>
    <w:p w:rsidR="004A0F24" w:rsidRPr="00977010" w:rsidRDefault="004A0F24" w:rsidP="004A0F24">
      <w:pPr>
        <w:rPr>
          <w:rStyle w:val="StyleStyleBold12pt"/>
        </w:rPr>
      </w:pPr>
      <w:r>
        <w:rPr>
          <w:color w:val="000000"/>
        </w:rPr>
        <w:t>White, Harry. "What Would Push America towards War with China?"</w:t>
      </w:r>
      <w:r>
        <w:rPr>
          <w:rStyle w:val="apple-converted-space"/>
          <w:color w:val="000000"/>
        </w:rPr>
        <w:t xml:space="preserve"> </w:t>
      </w:r>
      <w:r>
        <w:rPr>
          <w:i/>
          <w:iCs/>
          <w:color w:val="000000"/>
        </w:rPr>
        <w:t>The National Interest</w:t>
      </w:r>
      <w:r>
        <w:rPr>
          <w:color w:val="000000"/>
        </w:rPr>
        <w:t>. 4 June 2014. Web. 26 June 2014. &lt;http://nationalinterest.org/feature/what-would-push-america-towards-war-china-10592&gt;.</w:t>
      </w:r>
    </w:p>
    <w:p w:rsidR="004A0F24" w:rsidRDefault="004A0F24" w:rsidP="004A0F24">
      <w:pPr>
        <w:pStyle w:val="card"/>
      </w:pPr>
      <w:r>
        <w:t xml:space="preserve">The “rebalance” isn’t working. </w:t>
      </w:r>
      <w:r w:rsidRPr="00416839">
        <w:rPr>
          <w:rStyle w:val="StyleBoldUnderline"/>
        </w:rPr>
        <w:t>Washington wants to ensure the survival of an order in Asia where it sits at the head of the table, and China pursues her interests in a way her neighbors can live with</w:t>
      </w:r>
      <w:r w:rsidRPr="00443AD9">
        <w:t xml:space="preserve">. But </w:t>
      </w:r>
      <w:r w:rsidRPr="00416839">
        <w:rPr>
          <w:rStyle w:val="StyleBoldUnderline"/>
        </w:rPr>
        <w:t>that hope is slipping awa</w:t>
      </w:r>
      <w:r w:rsidRPr="008518C2">
        <w:rPr>
          <w:rStyle w:val="StyleBoldUnderline"/>
        </w:rPr>
        <w:t>y.</w:t>
      </w:r>
      <w:r w:rsidRPr="00443AD9">
        <w:t xml:space="preserve"> To give us the best chance of </w:t>
      </w:r>
      <w:r w:rsidRPr="00416839">
        <w:rPr>
          <w:rStyle w:val="StyleBoldUnderline"/>
        </w:rPr>
        <w:t>the United States</w:t>
      </w:r>
      <w:r w:rsidRPr="00443AD9">
        <w:t xml:space="preserve"> maintaining a strong and sustainable position in Asia, President Obama needs to decide what he really wants, and what he can live without. In his West Point speech last week, we saw a glimmer of that realization from the president.</w:t>
      </w:r>
      <w:r>
        <w:t xml:space="preserve"> </w:t>
      </w:r>
      <w:r w:rsidRPr="00443AD9">
        <w:t xml:space="preserve">So far, Obama </w:t>
      </w:r>
      <w:r w:rsidRPr="00416839">
        <w:rPr>
          <w:rStyle w:val="StyleBoldUnderline"/>
        </w:rPr>
        <w:t>has tried to manage Beijing</w:t>
      </w:r>
      <w:r w:rsidRPr="00443AD9">
        <w:t xml:space="preserve"> by taking a middle road between reassurance and deterrence. Too soft an approach would invite revisionism, goes the line, and being too assertive would accelerate the trend towards a deeply adversarial relationship. He took a conciliatory line at the Sunnylands Summit, resisted Japanese calls to take a harder line on China in the Senkaku/Diaoyu islands through most of last year, and the administration, in the form of the vice president, was notably cordial in visits to Beijing, including right after the ADIZ declaration at the end of 2013.</w:t>
      </w:r>
      <w:r>
        <w:t xml:space="preserve"> </w:t>
      </w:r>
      <w:r w:rsidRPr="00443AD9">
        <w:t>On the other hand, in April, he made his own statement that the United States would fight to defend the Senkakus, is building up its military presence in the Philippines and has worked to strengthen its partnerships in the region. He also added that the Pacific hosts the bulk of U.S. military assets. America’s target is to have 60 percent of Air and Naval forces in the Pacific by 2020—those services are necessary for a presence in Asia and have been partially shielded from budgetary pressure. Just last week at the Shangri-La Dialogue in Singapore, Defense Secretary Chuck Hagel, in harmony with Japan’s Prime Minister Shinzo Abe, took a firm line on China.</w:t>
      </w:r>
      <w:r>
        <w:t xml:space="preserve"> </w:t>
      </w:r>
      <w:r w:rsidRPr="00DC44D8">
        <w:rPr>
          <w:rStyle w:val="StyleBoldUnderline"/>
        </w:rPr>
        <w:t>But it’s not working. China has accelerated its efforts to assert control in contested areas of the South China Sea,</w:t>
      </w:r>
      <w:r w:rsidRPr="00443AD9">
        <w:t xml:space="preserve"> including in waters where claims overlap with Vietnam and the Philippines. Beijing has strengthened its position in the East China Sea, successfully establishing an ADIZ over much of the area, including the disputed islands. The news is replete with specifics. In recent weeks, China has sent an oil rig to the waters south of Hainan, apparently begun</w:t>
      </w:r>
      <w:hyperlink r:id="rId23" w:history="1">
        <w:r w:rsidRPr="00443AD9">
          <w:rPr>
            <w:rStyle w:val="Hyperlink"/>
          </w:rPr>
          <w:t>building an airstrip</w:t>
        </w:r>
      </w:hyperlink>
      <w:r>
        <w:t xml:space="preserve"> </w:t>
      </w:r>
      <w:r w:rsidRPr="00443AD9">
        <w:t>in Johnson South Reef in the Spratly islands, and</w:t>
      </w:r>
      <w:r>
        <w:t xml:space="preserve"> </w:t>
      </w:r>
      <w:hyperlink r:id="rId24" w:anchor=".U4V9U_mSyap" w:history="1">
        <w:r w:rsidRPr="00443AD9">
          <w:rPr>
            <w:rStyle w:val="Hyperlink"/>
          </w:rPr>
          <w:t>scrambled SU-27s</w:t>
        </w:r>
      </w:hyperlink>
      <w:r>
        <w:t xml:space="preserve"> </w:t>
      </w:r>
      <w:r w:rsidRPr="00443AD9">
        <w:t>to intercept Japanese military aircraft in the East China Sea ADIZ.</w:t>
      </w:r>
      <w:r>
        <w:t xml:space="preserve"> </w:t>
      </w:r>
      <w:r w:rsidRPr="00DC44D8">
        <w:rPr>
          <w:rStyle w:val="StyleBoldUnderline"/>
        </w:rPr>
        <w:t>President Obama’s approach has failed to convince Beijing of the benefits of abiding by the status quo,</w:t>
      </w:r>
      <w:r w:rsidRPr="00443AD9">
        <w:t xml:space="preserve"> or that seeking to alter it will incur unacceptable costs. If Asia continues on its present strategic trajectory, China will become more adventurous in seeking to cement its claims to disputed territory, </w:t>
      </w:r>
      <w:r w:rsidRPr="00DC44D8">
        <w:rPr>
          <w:rStyle w:val="StyleBoldUnderline"/>
        </w:rPr>
        <w:t>and tension between Beijing and Washington will continue to deepen.</w:t>
      </w:r>
      <w:r w:rsidRPr="00443AD9">
        <w:t xml:space="preserve"> That would be a disaster for both Asian and American interests.</w:t>
      </w:r>
      <w:r>
        <w:t xml:space="preserve"> </w:t>
      </w:r>
      <w:r w:rsidRPr="00DC44D8">
        <w:rPr>
          <w:rStyle w:val="StyleBoldUnderline"/>
        </w:rPr>
        <w:t>There is a danger that this thinking at cross-purposes could precipitate a crisis, and that crisis could turn into a war.</w:t>
      </w:r>
      <w:r w:rsidRPr="00443AD9">
        <w:t xml:space="preserve"> China might cross an actual American redline, which ironically, the White House won’t have articulated clearly enough to avoid antagonizing Beijing.</w:t>
      </w:r>
    </w:p>
    <w:p w:rsidR="004A0F24" w:rsidRPr="00E30E3C" w:rsidRDefault="004A0F24" w:rsidP="004A0F24"/>
    <w:p w:rsidR="004A0F24" w:rsidRDefault="004A0F24" w:rsidP="004A0F24">
      <w:pPr>
        <w:pStyle w:val="Heading4"/>
      </w:pPr>
      <w:r>
        <w:t>Any minor territorial dispute with China could escalate to war</w:t>
      </w:r>
    </w:p>
    <w:p w:rsidR="004A0F24" w:rsidRPr="0014130F" w:rsidRDefault="004A0F24" w:rsidP="004A0F24">
      <w:pPr>
        <w:rPr>
          <w:rStyle w:val="StyleStyleBold12pt"/>
        </w:rPr>
      </w:pPr>
      <w:r w:rsidRPr="0014130F">
        <w:rPr>
          <w:rStyle w:val="StyleStyleBold12pt"/>
        </w:rPr>
        <w:t>Tellis ‘14</w:t>
      </w:r>
    </w:p>
    <w:p w:rsidR="004A0F24" w:rsidRPr="0014130F" w:rsidRDefault="004A0F24" w:rsidP="004A0F24">
      <w:pPr>
        <w:rPr>
          <w:szCs w:val="16"/>
        </w:rPr>
      </w:pPr>
      <w:r w:rsidRPr="0014130F">
        <w:rPr>
          <w:szCs w:val="16"/>
        </w:rPr>
        <w:t>(Ashley J., A senior associate at the Carnegie Endowment for International Peace, specializing in international security, defense, and Asian strategic issues and served on the National Security Council staff as special assistant to the president and as senior director for Strategic Planning and Southwest Asia; “Balancing without Containment: An American Strategy for Managing China” Carnegie Endowment for International Peace; Jan. 22, 2014; Access 6/26/14</w:t>
      </w:r>
    </w:p>
    <w:p w:rsidR="004A0F24" w:rsidRPr="00D62098" w:rsidRDefault="004A0F24" w:rsidP="004A0F24">
      <w:pPr>
        <w:rPr>
          <w:szCs w:val="16"/>
        </w:rPr>
      </w:pPr>
      <w:r w:rsidRPr="0014130F">
        <w:rPr>
          <w:szCs w:val="16"/>
        </w:rPr>
        <w:t>http://carnegieendowment.org/files/balancing_without_containment.pdf)//ck</w:t>
      </w:r>
    </w:p>
    <w:p w:rsidR="004A0F24" w:rsidRDefault="004A0F24" w:rsidP="004A0F24">
      <w:pPr>
        <w:pStyle w:val="card"/>
        <w:rPr>
          <w:rStyle w:val="StyleBoldUnderline"/>
        </w:rPr>
      </w:pPr>
      <w:r w:rsidRPr="007035AB">
        <w:t xml:space="preserve">As Avery Goldstein has persuasively argued, these hazards could materialize rather quickly because </w:t>
      </w:r>
      <w:r w:rsidRPr="007035AB">
        <w:rPr>
          <w:rStyle w:val="StyleBoldUnderline"/>
        </w:rPr>
        <w:t>China is currently pursuing provocative policies on territorial disputes over islands in the East and South China Seas.</w:t>
      </w:r>
      <w:r w:rsidRPr="007035AB">
        <w:t xml:space="preserve">9 That these disputes, which a former U.S. official described as involving “uninhabited and uninhabitable rocks,”10 do not appear prima facie to implicate a systemic crisis should not be reassuring to the United States because </w:t>
      </w:r>
      <w:r w:rsidRPr="007035AB">
        <w:rPr>
          <w:rStyle w:val="StyleBoldUnderline"/>
        </w:rPr>
        <w:t>every serious contestation that occurs in future Sino-American relations will materialize against the backdrop of a possible power transition so long as China’s growth rates</w:t>
      </w:r>
      <w:r w:rsidRPr="007035AB">
        <w:t>—even when diminishing—</w:t>
      </w:r>
      <w:r w:rsidRPr="007035AB">
        <w:rPr>
          <w:rStyle w:val="StyleBoldUnderline"/>
        </w:rPr>
        <w:t>continue to exceed those of the United States. This dynamic</w:t>
      </w:r>
      <w:r w:rsidRPr="007035AB">
        <w:t xml:space="preserve">, as William R. Thompson has pointed out, </w:t>
      </w:r>
      <w:r w:rsidRPr="007035AB">
        <w:rPr>
          <w:rStyle w:val="StyleBoldUnderline"/>
        </w:rPr>
        <w:t>can produce extended “crisis slides” in which even “relatively trivial incidents or a string of seemingly minor crises” may suffice to escalate</w:t>
      </w:r>
      <w:r w:rsidRPr="007035AB">
        <w:t xml:space="preserve"> what was up to that point a precarious structural transformation </w:t>
      </w:r>
      <w:r w:rsidRPr="007035AB">
        <w:rPr>
          <w:rStyle w:val="StyleBoldUnderline"/>
        </w:rPr>
        <w:t>into full-fledged geopolitical polarization and major war.</w:t>
      </w:r>
      <w:r w:rsidRPr="007035AB">
        <w:t xml:space="preserve">11 </w:t>
      </w:r>
      <w:r w:rsidRPr="007035AB">
        <w:rPr>
          <w:rStyle w:val="StyleBoldUnderline"/>
        </w:rPr>
        <w:t>Since</w:t>
      </w:r>
      <w:r w:rsidRPr="007035AB">
        <w:t xml:space="preserve"> the relative </w:t>
      </w:r>
      <w:r w:rsidRPr="007035AB">
        <w:rPr>
          <w:rStyle w:val="StyleBoldUnderline"/>
        </w:rPr>
        <w:t>disparity in Sino-American economic performance is likely to persist for quite some time, even trifling quarrels will push bilateral ties ever more concertedly in the direction of greater abrasion as accumulating Chinese power further constrains U.S. freedom of action.</w:t>
      </w:r>
    </w:p>
    <w:p w:rsidR="004A0F24" w:rsidRDefault="004A0F24" w:rsidP="004A0F24">
      <w:pPr>
        <w:pStyle w:val="Heading4"/>
      </w:pPr>
      <w:r w:rsidRPr="00753396">
        <w:t>US-China relations decrease and risks maritime clash</w:t>
      </w:r>
    </w:p>
    <w:p w:rsidR="004A0F24" w:rsidRPr="00385D95" w:rsidRDefault="004A0F24" w:rsidP="004A0F24">
      <w:pPr>
        <w:rPr>
          <w:rStyle w:val="StyleStyleBold12pt"/>
        </w:rPr>
      </w:pPr>
      <w:r w:rsidRPr="00385D95">
        <w:rPr>
          <w:rStyle w:val="StyleStyleBold12pt"/>
        </w:rPr>
        <w:t>Ali ‘11</w:t>
      </w:r>
    </w:p>
    <w:p w:rsidR="004A0F24" w:rsidRPr="00385D95" w:rsidRDefault="004A0F24" w:rsidP="004A0F24">
      <w:pPr>
        <w:rPr>
          <w:szCs w:val="16"/>
        </w:rPr>
      </w:pPr>
      <w:r w:rsidRPr="00385D95">
        <w:rPr>
          <w:szCs w:val="16"/>
        </w:rPr>
        <w:t>(Selena K., Boston University Graduate School of Arts and Sciences Department of International Relations; “Reducing Sino-US Tensions and the Possibility of Confrontation in Maritime East-Asia”; 9/1/11; Access 6/26/14</w:t>
      </w:r>
    </w:p>
    <w:p w:rsidR="004A0F24" w:rsidRPr="00A46F28" w:rsidRDefault="004A0F24" w:rsidP="004A0F24">
      <w:pPr>
        <w:rPr>
          <w:szCs w:val="16"/>
        </w:rPr>
      </w:pPr>
      <w:r w:rsidRPr="00385D95">
        <w:rPr>
          <w:szCs w:val="16"/>
        </w:rPr>
        <w:t>http://www.bu.edu/ir/files/2012/06/20</w:t>
      </w:r>
      <w:r>
        <w:rPr>
          <w:szCs w:val="16"/>
        </w:rPr>
        <w:t>11September_Ali_Selena.pdf)//ck</w:t>
      </w:r>
    </w:p>
    <w:p w:rsidR="004A0F24" w:rsidRDefault="004A0F24" w:rsidP="004A0F24">
      <w:pPr>
        <w:pStyle w:val="card"/>
        <w:rPr>
          <w:rStyle w:val="StyleBoldUnderline"/>
        </w:rPr>
      </w:pPr>
      <w:r w:rsidRPr="00753396">
        <w:t>The costs of maintaining the current policy are rising, as</w:t>
      </w:r>
      <w:r w:rsidRPr="00750D94">
        <w:rPr>
          <w:rStyle w:val="StyleBoldUnderline"/>
        </w:rPr>
        <w:t xml:space="preserve"> US hedging strategies provoke </w:t>
      </w:r>
      <w:r w:rsidRPr="00753396">
        <w:rPr>
          <w:rStyle w:val="StyleBoldUnderline"/>
          <w:sz w:val="12"/>
          <w:u w:val="none"/>
        </w:rPr>
        <w:t>¶</w:t>
      </w:r>
      <w:r w:rsidRPr="00750D94">
        <w:rPr>
          <w:rStyle w:val="StyleBoldUnderline"/>
        </w:rPr>
        <w:t xml:space="preserve"> China‘s suspicion that we are attempting to contain their rising power, increasing mistrust.</w:t>
      </w:r>
      <w:r w:rsidRPr="00753396">
        <w:t xml:space="preserve"> </w:t>
      </w:r>
      <w:r w:rsidRPr="00753396">
        <w:rPr>
          <w:sz w:val="12"/>
        </w:rPr>
        <w:t>¶</w:t>
      </w:r>
      <w:r w:rsidRPr="00753396">
        <w:t xml:space="preserve"> Similarly, </w:t>
      </w:r>
      <w:r w:rsidRPr="00750D94">
        <w:rPr>
          <w:rStyle w:val="StyleBoldUnderline"/>
        </w:rPr>
        <w:t xml:space="preserve">US attempts at positive engagement and cooperation on maritime endeavors have </w:t>
      </w:r>
      <w:r w:rsidRPr="00753396">
        <w:rPr>
          <w:rStyle w:val="StyleBoldUnderline"/>
          <w:sz w:val="12"/>
          <w:u w:val="none"/>
        </w:rPr>
        <w:t>¶</w:t>
      </w:r>
      <w:r w:rsidRPr="00750D94">
        <w:rPr>
          <w:rStyle w:val="StyleBoldUnderline"/>
        </w:rPr>
        <w:t xml:space="preserve"> proven insufficient and ineffective at improving ties, and coaxing China to increase transparency </w:t>
      </w:r>
      <w:r w:rsidRPr="00753396">
        <w:rPr>
          <w:rStyle w:val="StyleBoldUnderline"/>
          <w:sz w:val="12"/>
          <w:u w:val="none"/>
        </w:rPr>
        <w:t>¶</w:t>
      </w:r>
      <w:r w:rsidRPr="00750D94">
        <w:rPr>
          <w:rStyle w:val="StyleBoldUnderline"/>
        </w:rPr>
        <w:t xml:space="preserve"> with regard to their robust military modernization.</w:t>
      </w:r>
      <w:r w:rsidRPr="00753396">
        <w:t xml:space="preserve"> A new policy approach is needed to redirect </w:t>
      </w:r>
      <w:r w:rsidRPr="00753396">
        <w:rPr>
          <w:sz w:val="12"/>
        </w:rPr>
        <w:t>¶</w:t>
      </w:r>
      <w:r w:rsidRPr="00753396">
        <w:t xml:space="preserve"> US-China relations away from a culture of strategic rivalry and mutual distrust. </w:t>
      </w:r>
      <w:r w:rsidRPr="00750D94">
        <w:rPr>
          <w:rStyle w:val="StyleBoldUnderline"/>
        </w:rPr>
        <w:t xml:space="preserve">Effective US </w:t>
      </w:r>
      <w:r w:rsidRPr="00753396">
        <w:rPr>
          <w:rStyle w:val="StyleBoldUnderline"/>
          <w:sz w:val="12"/>
          <w:u w:val="none"/>
        </w:rPr>
        <w:t>¶</w:t>
      </w:r>
      <w:r w:rsidRPr="00750D94">
        <w:rPr>
          <w:rStyle w:val="StyleBoldUnderline"/>
        </w:rPr>
        <w:t xml:space="preserve"> policy could reduce the likelihood of an inadvertent maritime clash, that risks locking-in an </w:t>
      </w:r>
      <w:r w:rsidRPr="00753396">
        <w:rPr>
          <w:rStyle w:val="StyleBoldUnderline"/>
          <w:sz w:val="12"/>
          <w:u w:val="none"/>
        </w:rPr>
        <w:t>¶</w:t>
      </w:r>
      <w:r w:rsidRPr="00750D94">
        <w:rPr>
          <w:rStyle w:val="StyleBoldUnderline"/>
        </w:rPr>
        <w:t xml:space="preserve"> antagonistic US-China relationship. Such an outcome would be detrimental to both parties and </w:t>
      </w:r>
      <w:r w:rsidRPr="00753396">
        <w:rPr>
          <w:rStyle w:val="StyleBoldUnderline"/>
          <w:sz w:val="12"/>
          <w:u w:val="none"/>
        </w:rPr>
        <w:t>¶</w:t>
      </w:r>
      <w:r w:rsidRPr="00750D94">
        <w:rPr>
          <w:rStyle w:val="StyleBoldUnderline"/>
        </w:rPr>
        <w:t xml:space="preserve"> the region.</w:t>
      </w:r>
    </w:p>
    <w:p w:rsidR="006819FF" w:rsidRPr="006819FF" w:rsidRDefault="006819FF" w:rsidP="006819FF"/>
    <w:p w:rsidR="00E013D7" w:rsidRDefault="00E013D7" w:rsidP="00E013D7">
      <w:pPr>
        <w:pStyle w:val="Heading4"/>
      </w:pPr>
      <w:r>
        <w:t>China is especially willing to go to war over SCS resources – core national interest.</w:t>
      </w:r>
    </w:p>
    <w:p w:rsidR="00E013D7" w:rsidRPr="00F60E5F" w:rsidRDefault="00E013D7" w:rsidP="00E013D7">
      <w:pPr>
        <w:rPr>
          <w:rStyle w:val="StyleStyleBold12pt"/>
        </w:rPr>
      </w:pPr>
      <w:r w:rsidRPr="00F60E5F">
        <w:rPr>
          <w:rStyle w:val="StyleStyleBold12pt"/>
        </w:rPr>
        <w:t>Glaser ‘12</w:t>
      </w:r>
    </w:p>
    <w:p w:rsidR="00E013D7" w:rsidRPr="00F60E5F" w:rsidRDefault="00E013D7" w:rsidP="00E013D7">
      <w:r w:rsidRPr="00F60E5F">
        <w:t xml:space="preserve">[Bonnie, Glaser, </w:t>
      </w:r>
      <w:r>
        <w:t>S</w:t>
      </w:r>
      <w:r w:rsidRPr="00F60E5F">
        <w:t>enior fellow with the Freeman Chair in China Studies and a senior associate with the Pacific Forum, Center for Strategic and International Studies.</w:t>
      </w:r>
      <w:r w:rsidRPr="00F60E5F">
        <w:rPr>
          <w:sz w:val="12"/>
        </w:rPr>
        <w:t xml:space="preserve">¶ </w:t>
      </w:r>
      <w:r w:rsidRPr="00F60E5F">
        <w:t>, April, Armed Clash in the South China Sea</w:t>
      </w:r>
      <w:r w:rsidRPr="00F60E5F">
        <w:rPr>
          <w:sz w:val="12"/>
        </w:rPr>
        <w:t xml:space="preserve">¶ </w:t>
      </w:r>
      <w:r w:rsidRPr="00F60E5F">
        <w:t>, http://www.cfr.org/world/armed-clash-south-china-sea/p27883]</w:t>
      </w:r>
    </w:p>
    <w:p w:rsidR="00E013D7" w:rsidRPr="005F0884" w:rsidRDefault="00E013D7" w:rsidP="00E013D7"/>
    <w:p w:rsidR="00E013D7" w:rsidRPr="005F0884" w:rsidRDefault="00E013D7" w:rsidP="00E013D7">
      <w:r w:rsidRPr="005F0884">
        <w:rPr>
          <w:rStyle w:val="StyleBoldUnderline"/>
        </w:rPr>
        <w:t>Strategic warning signals that indicate heightened risk of conflict include political decisions and statements by senior officials, official and unofficial media reports, and logistical changes and equipment modifications.</w:t>
      </w:r>
      <w:r w:rsidRPr="005F0884">
        <w:t xml:space="preserve"> In the contingencies described above, strategic warning indicators could include heightened rhetoric from all or some disputants regarding their territorial and strategic interests. For example, </w:t>
      </w:r>
      <w:r w:rsidRPr="005F0884">
        <w:rPr>
          <w:rStyle w:val="StyleBoldUnderline"/>
        </w:rPr>
        <w:t>China may explicitly refer to the South China Sea as a core interest; in 2010 Beijing hinted this was the case</w:t>
      </w:r>
      <w:r w:rsidRPr="005F0884">
        <w:t xml:space="preserve"> but subsequently backed away from the assertion. </w:t>
      </w:r>
      <w:r w:rsidRPr="005F0884">
        <w:rPr>
          <w:rStyle w:val="StyleBoldUnderline"/>
        </w:rPr>
        <w:t xml:space="preserve">Beijing might also warn that it cannot "stand idly by" as countries nibble away at Chinese territory, a formulation that in the past has often signaled willingness to use force. </w:t>
      </w:r>
      <w:r w:rsidRPr="005F0884">
        <w:t>Commentaries and editorials in authoritative media outlets expressing China's bottom line and issuing ultimatums could also be a warning indicator. Tough language could also be used by senior People's Liberation Army (PLA) officers in meetings with their American counterparts. An increase in nationalistic rhetoric in nonauthoritative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w:t>
      </w:r>
    </w:p>
    <w:p w:rsidR="00E013D7" w:rsidRPr="00E013D7" w:rsidRDefault="00E013D7" w:rsidP="00E013D7"/>
    <w:p w:rsidR="00E013D7" w:rsidRDefault="00E013D7" w:rsidP="00E013D7"/>
    <w:p w:rsidR="00E013D7" w:rsidRDefault="00E013D7" w:rsidP="00E013D7">
      <w:pPr>
        <w:pStyle w:val="Heading1"/>
      </w:pPr>
      <w:bookmarkStart w:id="19" w:name="_Toc265606251"/>
      <w:r>
        <w:t>AFF</w:t>
      </w:r>
      <w:r w:rsidR="006819FF">
        <w:t xml:space="preserve"> Answers</w:t>
      </w:r>
      <w:bookmarkEnd w:id="19"/>
    </w:p>
    <w:p w:rsidR="00E013D7" w:rsidRPr="00FF796E" w:rsidRDefault="00E013D7" w:rsidP="00E013D7">
      <w:pPr>
        <w:pStyle w:val="Heading3"/>
      </w:pPr>
      <w:bookmarkStart w:id="20" w:name="_Toc265606252"/>
      <w:r>
        <w:t>2AC No Link</w:t>
      </w:r>
      <w:bookmarkEnd w:id="20"/>
    </w:p>
    <w:p w:rsidR="00E013D7" w:rsidRDefault="00E013D7" w:rsidP="00E013D7">
      <w:pPr>
        <w:pStyle w:val="Heading4"/>
      </w:pPr>
      <w:r>
        <w:t>The plan is a non-sensitive issue</w:t>
      </w:r>
    </w:p>
    <w:p w:rsidR="00E013D7" w:rsidRPr="002A61B9" w:rsidRDefault="00E013D7" w:rsidP="00E013D7">
      <w:pPr>
        <w:rPr>
          <w:rStyle w:val="StyleStyleBold12pt"/>
        </w:rPr>
      </w:pPr>
      <w:r>
        <w:rPr>
          <w:rStyle w:val="StyleStyleBold12pt"/>
        </w:rPr>
        <w:t>Erickson 7</w:t>
      </w:r>
    </w:p>
    <w:p w:rsidR="00E013D7" w:rsidRDefault="00E013D7" w:rsidP="00E013D7">
      <w:r>
        <w:t xml:space="preserve">Andrew S., </w:t>
      </w:r>
      <w:r w:rsidRPr="002A61B9">
        <w:t>assistant professor and founding member of the China Maritimes Studies Institute in the Strategic Research Department of the Naval War College</w:t>
      </w:r>
      <w:r>
        <w:t>, “</w:t>
      </w:r>
      <w:r w:rsidRPr="002A61B9">
        <w:t>New U.S. Maritime Strategy: Initial Chinese Responses</w:t>
      </w:r>
      <w:r>
        <w:t xml:space="preserve">,” </w:t>
      </w:r>
      <w:r w:rsidRPr="002A61B9">
        <w:t>China Security, Vol. 3 No. 4 Autumn 2007, pp. 40-61</w:t>
      </w:r>
    </w:p>
    <w:p w:rsidR="00E013D7" w:rsidRDefault="00E013D7" w:rsidP="00E013D7">
      <w:pPr>
        <w:pStyle w:val="card"/>
        <w:rPr>
          <w:rStyle w:val="StyleBoldUnderline"/>
        </w:rPr>
      </w:pPr>
      <w:r w:rsidRPr="00FF796E">
        <w:t xml:space="preserve">A wide variety of </w:t>
      </w:r>
      <w:r w:rsidRPr="00FF796E">
        <w:rPr>
          <w:rStyle w:val="StyleBoldUnderline"/>
        </w:rPr>
        <w:t xml:space="preserve">non-sensitive cooperation areas </w:t>
      </w:r>
      <w:r w:rsidRPr="00FF796E">
        <w:t xml:space="preserve">will remain the most vi- able starting point and </w:t>
      </w:r>
      <w:r w:rsidRPr="00FF796E">
        <w:rPr>
          <w:rStyle w:val="StyleBoldUnderline"/>
        </w:rPr>
        <w:t>can likely continue regardless of the state of U.S.-China relations. These include tourism, civilian academic conferences and exchanges, Track II diplomacy</w:t>
      </w:r>
      <w:r w:rsidRPr="00FF796E">
        <w:t xml:space="preserve"> (i.e., by the Council for Security Cooperation in the Asia Pa- cific), </w:t>
      </w:r>
      <w:r w:rsidRPr="00FF796E">
        <w:rPr>
          <w:rStyle w:val="StyleBoldUnderline"/>
        </w:rPr>
        <w:t>commercial utilization of new maritime resources and tech</w:t>
      </w:r>
      <w:r>
        <w:rPr>
          <w:rStyle w:val="StyleBoldUnderline"/>
        </w:rPr>
        <w:t>nologies, envi</w:t>
      </w:r>
      <w:r w:rsidRPr="00FF796E">
        <w:rPr>
          <w:rStyle w:val="StyleBoldUnderline"/>
        </w:rPr>
        <w:t>ronmental protection, meteorology</w:t>
      </w:r>
      <w:r w:rsidRPr="00FF796E">
        <w:t xml:space="preserve"> (e.g., typhoon and tsunami detection) </w:t>
      </w:r>
      <w:r w:rsidRPr="00FF796E">
        <w:rPr>
          <w:rStyle w:val="StyleBoldUnderline"/>
        </w:rPr>
        <w:t xml:space="preserve">and </w:t>
      </w:r>
      <w:r w:rsidRPr="00FF796E">
        <w:t xml:space="preserve">certain types of </w:t>
      </w:r>
      <w:r w:rsidRPr="00FF796E">
        <w:rPr>
          <w:rStyle w:val="StyleBoldUnderline"/>
        </w:rPr>
        <w:t>scientific research.</w:t>
      </w:r>
      <w:r w:rsidRPr="00FF796E">
        <w:t xml:space="preserve"> For these areas, </w:t>
      </w:r>
      <w:r w:rsidRPr="00FF796E">
        <w:rPr>
          <w:rStyle w:val="StyleBoldUnderline"/>
        </w:rPr>
        <w:t>the private sector and non- governmental organizations can continue to play a major role.</w:t>
      </w:r>
    </w:p>
    <w:p w:rsidR="00E013D7" w:rsidRDefault="00E013D7" w:rsidP="00E013D7">
      <w:pPr>
        <w:pStyle w:val="Heading3"/>
      </w:pPr>
      <w:bookmarkStart w:id="21" w:name="_Toc265606253"/>
      <w:r>
        <w:t>2AC No Link—Ocean Heg =/= Zero Sum</w:t>
      </w:r>
      <w:bookmarkEnd w:id="21"/>
    </w:p>
    <w:p w:rsidR="00E013D7" w:rsidRDefault="00E013D7" w:rsidP="00E013D7"/>
    <w:p w:rsidR="00E013D7" w:rsidRDefault="00E013D7" w:rsidP="00E013D7">
      <w:pPr>
        <w:pStyle w:val="Heading4"/>
        <w:rPr>
          <w:rFonts w:eastAsia="Times New Roman"/>
          <w:shd w:val="clear" w:color="auto" w:fill="FFFFFF"/>
        </w:rPr>
      </w:pPr>
      <w:r>
        <w:rPr>
          <w:rFonts w:eastAsia="Times New Roman"/>
          <w:shd w:val="clear" w:color="auto" w:fill="FFFFFF"/>
        </w:rPr>
        <w:t>China doesn’t perceive ocean supremacy as zero-sum—not threatened by the plan</w:t>
      </w:r>
    </w:p>
    <w:p w:rsidR="00E013D7" w:rsidRDefault="00E013D7" w:rsidP="00E013D7">
      <w:pPr>
        <w:rPr>
          <w:rStyle w:val="StyleStyleBold12pt"/>
        </w:rPr>
      </w:pPr>
      <w:r>
        <w:rPr>
          <w:rStyle w:val="StyleStyleBold12pt"/>
        </w:rPr>
        <w:t xml:space="preserve">Reuters 14 </w:t>
      </w:r>
    </w:p>
    <w:p w:rsidR="00E013D7" w:rsidRPr="00052143" w:rsidRDefault="00E013D7" w:rsidP="00E013D7">
      <w:r w:rsidRPr="00052143">
        <w:t>Reuters, 6/21/14, “"China urges peaceful development of seas, says conflict leads to 'disaster,'"uk.reuters.com/article/2014/06/21/uk-southchinasea-china-idUKKBN0EW07J20140621, 6/28/14, MRM</w:t>
      </w:r>
    </w:p>
    <w:p w:rsidR="00E013D7" w:rsidRDefault="00E013D7" w:rsidP="00E013D7">
      <w:pPr>
        <w:pStyle w:val="card"/>
        <w:rPr>
          <w:rStyle w:val="Emphasis"/>
          <w:rFonts w:eastAsiaTheme="majorEastAsia"/>
        </w:rPr>
      </w:pPr>
      <w:r w:rsidRPr="0032080D">
        <w:rPr>
          <w:rFonts w:ascii="Georgia" w:hAnsi="Georgia"/>
          <w:szCs w:val="23"/>
          <w:shd w:val="clear" w:color="auto" w:fill="FFFFFF"/>
        </w:rPr>
        <w:t>(Reuters) - </w:t>
      </w:r>
      <w:r w:rsidRPr="0032080D">
        <w:rPr>
          <w:rStyle w:val="StyleBoldUnderline"/>
        </w:rPr>
        <w:t>China,</w:t>
      </w:r>
      <w:r w:rsidRPr="0032080D">
        <w:rPr>
          <w:rFonts w:ascii="Georgia" w:hAnsi="Georgia"/>
          <w:szCs w:val="23"/>
          <w:shd w:val="clear" w:color="auto" w:fill="FFFFFF"/>
        </w:rPr>
        <w:t xml:space="preserve"> involved in a growing dispute with its neighbours over the energy-rich South </w:t>
      </w:r>
      <w:hyperlink r:id="rId25" w:history="1">
        <w:r w:rsidRPr="0032080D">
          <w:rPr>
            <w:rFonts w:ascii="Georgia" w:hAnsi="Georgia"/>
            <w:szCs w:val="23"/>
            <w:shd w:val="clear" w:color="auto" w:fill="FFFFFF"/>
          </w:rPr>
          <w:t>China</w:t>
        </w:r>
      </w:hyperlink>
      <w:r w:rsidRPr="0032080D">
        <w:rPr>
          <w:rFonts w:ascii="Georgia" w:hAnsi="Georgia"/>
          <w:szCs w:val="23"/>
          <w:shd w:val="clear" w:color="auto" w:fill="FFFFFF"/>
        </w:rPr>
        <w:t xml:space="preserve"> Sea, </w:t>
      </w:r>
      <w:r w:rsidRPr="0032080D">
        <w:rPr>
          <w:rStyle w:val="StyleBoldUnderline"/>
        </w:rPr>
        <w:t>wants to promote peaceful development of the oceans, Premier Li Keqiang said</w:t>
      </w:r>
      <w:r w:rsidRPr="0032080D">
        <w:rPr>
          <w:rFonts w:ascii="Georgia" w:hAnsi="Georgia"/>
          <w:szCs w:val="23"/>
          <w:shd w:val="clear" w:color="auto" w:fill="FFFFFF"/>
        </w:rPr>
        <w:t xml:space="preserve">, warning </w:t>
      </w:r>
      <w:r w:rsidRPr="0032080D">
        <w:rPr>
          <w:rStyle w:val="StyleBoldUnderline"/>
        </w:rPr>
        <w:t>conflicts</w:t>
      </w:r>
      <w:r w:rsidRPr="0032080D">
        <w:rPr>
          <w:rFonts w:ascii="Georgia" w:hAnsi="Georgia"/>
          <w:szCs w:val="23"/>
          <w:shd w:val="clear" w:color="auto" w:fill="FFFFFF"/>
        </w:rPr>
        <w:t xml:space="preserve"> in the past had </w:t>
      </w:r>
      <w:r w:rsidRPr="0032080D">
        <w:rPr>
          <w:rStyle w:val="StyleBoldUnderline"/>
        </w:rPr>
        <w:t>only brought "disaster for humanity</w:t>
      </w:r>
      <w:r w:rsidRPr="0032080D">
        <w:rPr>
          <w:rFonts w:ascii="Georgia" w:hAnsi="Georgia"/>
          <w:szCs w:val="23"/>
          <w:shd w:val="clear" w:color="auto" w:fill="FFFFFF"/>
        </w:rPr>
        <w:t xml:space="preserve">". </w:t>
      </w:r>
      <w:hyperlink r:id="rId26" w:history="1">
        <w:r w:rsidRPr="0032080D">
          <w:rPr>
            <w:rFonts w:ascii="Georgia" w:hAnsi="Georgia"/>
            <w:szCs w:val="23"/>
          </w:rPr>
          <w:t>China</w:t>
        </w:r>
      </w:hyperlink>
      <w:r w:rsidRPr="0032080D">
        <w:rPr>
          <w:rFonts w:ascii="Georgia" w:hAnsi="Georgia"/>
          <w:szCs w:val="23"/>
        </w:rPr>
        <w:t> claims almost the entire ocean, rejecting rival claims to parts of it from Vietnam, the Philippines, Taiwan, Malaysia and Brunei in one of Asia's most intractable disputes and a possible flashpoint. It also has a long-running dispute with </w:t>
      </w:r>
      <w:hyperlink r:id="rId27" w:tooltip="Full coverage of Japan" w:history="1">
        <w:r w:rsidRPr="0032080D">
          <w:rPr>
            <w:rFonts w:ascii="Georgia" w:hAnsi="Georgia"/>
            <w:szCs w:val="23"/>
          </w:rPr>
          <w:t>Japan</w:t>
        </w:r>
      </w:hyperlink>
      <w:r w:rsidRPr="0032080D">
        <w:rPr>
          <w:rFonts w:ascii="Georgia" w:hAnsi="Georgia"/>
          <w:szCs w:val="23"/>
        </w:rPr>
        <w:t> in the East China Sea. "</w:t>
      </w:r>
      <w:r w:rsidRPr="0032080D">
        <w:rPr>
          <w:rStyle w:val="StyleBoldUnderline"/>
        </w:rPr>
        <w:t xml:space="preserve">China will </w:t>
      </w:r>
      <w:r w:rsidRPr="0032080D">
        <w:rPr>
          <w:rFonts w:ascii="Georgia" w:hAnsi="Georgia"/>
          <w:szCs w:val="23"/>
        </w:rPr>
        <w:t xml:space="preserve">unswervingly </w:t>
      </w:r>
      <w:r w:rsidRPr="0032080D">
        <w:rPr>
          <w:rStyle w:val="StyleBoldUnderline"/>
        </w:rPr>
        <w:t>follow the path of peaceful development </w:t>
      </w:r>
      <w:r w:rsidRPr="0032080D">
        <w:rPr>
          <w:rFonts w:ascii="Georgia" w:hAnsi="Georgia"/>
          <w:szCs w:val="23"/>
        </w:rPr>
        <w:t>and firmly oppose any act of hegemony in maritime affairs," Li said at a maritime summit in </w:t>
      </w:r>
      <w:hyperlink r:id="rId28" w:tooltip="Full coverage of Greece" w:history="1">
        <w:r w:rsidRPr="0032080D">
          <w:rPr>
            <w:rFonts w:ascii="Georgia" w:hAnsi="Georgia"/>
            <w:szCs w:val="23"/>
          </w:rPr>
          <w:t>Greece</w:t>
        </w:r>
      </w:hyperlink>
      <w:r w:rsidRPr="0032080D">
        <w:rPr>
          <w:rFonts w:ascii="Georgia" w:hAnsi="Georgia"/>
          <w:szCs w:val="23"/>
        </w:rPr>
        <w:t> on Friday in comments carried by China's Foreign Ministry website on Saturday. "</w:t>
      </w:r>
      <w:r w:rsidRPr="0032080D">
        <w:rPr>
          <w:rStyle w:val="StyleBoldUnderline"/>
        </w:rPr>
        <w:t xml:space="preserve">Developing the oceans through cooperation has helped many nations flourish, while </w:t>
      </w:r>
      <w:r w:rsidRPr="0032080D">
        <w:rPr>
          <w:rStyle w:val="Emphasis"/>
          <w:rFonts w:eastAsiaTheme="majorEastAsia"/>
        </w:rPr>
        <w:t>resorting to conflict to fight over the sea has only brought disaster for humanity.</w:t>
      </w:r>
    </w:p>
    <w:p w:rsidR="00E013D7" w:rsidRPr="00052143" w:rsidRDefault="00E013D7" w:rsidP="00E013D7"/>
    <w:p w:rsidR="00E013D7" w:rsidRDefault="00E013D7" w:rsidP="00E013D7">
      <w:pPr>
        <w:pStyle w:val="Heading3"/>
      </w:pPr>
      <w:bookmarkStart w:id="22" w:name="_Toc265606254"/>
      <w:r>
        <w:t>2AC Containment Good Link Turn</w:t>
      </w:r>
      <w:bookmarkEnd w:id="22"/>
    </w:p>
    <w:p w:rsidR="00E013D7" w:rsidRDefault="00E013D7" w:rsidP="00E013D7">
      <w:pPr>
        <w:pStyle w:val="Heading4"/>
      </w:pPr>
      <w:r>
        <w:t xml:space="preserve">Containing China’s maritime provocations key to stop further expansion </w:t>
      </w:r>
    </w:p>
    <w:p w:rsidR="00E013D7" w:rsidRPr="00A503F2" w:rsidRDefault="00E013D7" w:rsidP="00E013D7">
      <w:pPr>
        <w:rPr>
          <w:rStyle w:val="StyleStyleBold12pt"/>
        </w:rPr>
      </w:pPr>
      <w:r>
        <w:rPr>
          <w:rStyle w:val="StyleStyleBold12pt"/>
        </w:rPr>
        <w:t>Hatcher 13</w:t>
      </w:r>
    </w:p>
    <w:p w:rsidR="00E013D7" w:rsidRPr="00CA58B5" w:rsidRDefault="00E013D7" w:rsidP="00E013D7">
      <w:r>
        <w:t xml:space="preserve">Jaimie, </w:t>
      </w:r>
      <w:r w:rsidRPr="00A503F2">
        <w:t>Australian Command and Staff College with a Masters of Management in Defence Studies degree</w:t>
      </w:r>
      <w:r>
        <w:t xml:space="preserve">, </w:t>
      </w:r>
      <w:r w:rsidRPr="00A503F2">
        <w:t>Australian Defence Force Academy</w:t>
      </w:r>
      <w:r>
        <w:t xml:space="preserve">, </w:t>
      </w:r>
      <w:r w:rsidRPr="00A503F2">
        <w:t>Air Warfare specialist</w:t>
      </w:r>
      <w:r>
        <w:t>, China’s Growing Indian Ocean Maritime Interests: Sowing the Seed of Conflict?, October Soundings No. 2</w:t>
      </w:r>
    </w:p>
    <w:p w:rsidR="00E013D7" w:rsidRDefault="00E013D7" w:rsidP="00E013D7">
      <w:pPr>
        <w:pStyle w:val="card"/>
      </w:pPr>
      <w:r w:rsidRPr="00C05536">
        <w:rPr>
          <w:rStyle w:val="StyleBoldUnderline"/>
        </w:rPr>
        <w:t>If the political and economic future of China is to be assured</w:t>
      </w:r>
      <w:r w:rsidRPr="00A503F2">
        <w:t xml:space="preserve"> as forecast earlier</w:t>
      </w:r>
      <w:r w:rsidRPr="00C05536">
        <w:rPr>
          <w:rStyle w:val="StyleBoldUnderline"/>
        </w:rPr>
        <w:t>, it will be necessary for</w:t>
      </w:r>
      <w:r w:rsidRPr="00A503F2">
        <w:t xml:space="preserve"> other </w:t>
      </w:r>
      <w:r w:rsidRPr="00C05536">
        <w:rPr>
          <w:rStyle w:val="StyleBoldUnderline"/>
        </w:rPr>
        <w:t>states to adopt policies that dissuade China from becoming a revolutionary and risk acceptant rising power</w:t>
      </w:r>
      <w:r w:rsidRPr="00A503F2">
        <w:t xml:space="preserve">. There remains, however, emerging challenges for China, which contest the feasibility for a ‘peaceful rise’ and/or ‘harmonious world’. Although Oscar Kwok argues convincingly that China’s foreign policy of harmonious rise is an abiding policy based on Confucian heritage, </w:t>
      </w:r>
      <w:r w:rsidRPr="00C05536">
        <w:rPr>
          <w:rStyle w:val="StyleBoldUnderline"/>
        </w:rPr>
        <w:t>the behaviour of other states, the likely decline of Confucianism appeal</w:t>
      </w:r>
      <w:r w:rsidRPr="00A503F2">
        <w:t xml:space="preserve"> amongst the growing Chinese middle class </w:t>
      </w:r>
      <w:r w:rsidRPr="00C05536">
        <w:rPr>
          <w:rStyle w:val="StyleBoldUnderline"/>
        </w:rPr>
        <w:t>and the growing contest for energy refute his case</w:t>
      </w:r>
      <w:r w:rsidRPr="00A503F2">
        <w:t xml:space="preserve">.[94] </w:t>
      </w:r>
      <w:r w:rsidRPr="00C05536">
        <w:rPr>
          <w:rStyle w:val="StyleBoldUnderline"/>
        </w:rPr>
        <w:t>China’s national goals are therefore poised to tend revolutionary and thus translate into a national willingness to take greater strategic risks</w:t>
      </w:r>
      <w:r w:rsidRPr="00A503F2">
        <w:t xml:space="preserve">. ‘Harmony’ is an idealistic view and while attractive philosophically, </w:t>
      </w:r>
      <w:r w:rsidRPr="00C05536">
        <w:rPr>
          <w:rStyle w:val="StyleBoldUnderline"/>
        </w:rPr>
        <w:t>the social and political transformation required and associated foreign policy will undermine faith in a strategy of peaceful rise. China is</w:t>
      </w:r>
      <w:r w:rsidRPr="00A503F2">
        <w:t xml:space="preserve"> therefore </w:t>
      </w:r>
      <w:r w:rsidRPr="00C05536">
        <w:rPr>
          <w:rStyle w:val="StyleBoldUnderline"/>
        </w:rPr>
        <w:t>behaving tactically in the Indian Ocean region and is</w:t>
      </w:r>
      <w:r w:rsidRPr="00A503F2">
        <w:t xml:space="preserve"> therefore </w:t>
      </w:r>
      <w:r w:rsidRPr="00C05536">
        <w:rPr>
          <w:rStyle w:val="StyleBoldUnderline"/>
        </w:rPr>
        <w:t>sowing the seeds of conflict.</w:t>
      </w:r>
      <w:r w:rsidRPr="00A503F2">
        <w:t xml:space="preserve"> Other states too are sowing the seeds of conflict. It is strategically essential for Indian Ocean states to signal clearly their intent to avoid strategic miscalculation, potentially leading war, while the international world order is rebalanced. Is it timely to revisit past international interest to establish the Indian Ocean region as a zone of peace?</w:t>
      </w:r>
    </w:p>
    <w:p w:rsidR="00E013D7" w:rsidRDefault="00E013D7" w:rsidP="00E013D7">
      <w:pPr>
        <w:pStyle w:val="Heading4"/>
      </w:pPr>
      <w:r>
        <w:t xml:space="preserve">Chinese maritime domination destabilizes Asia-pacific region—ends security guarantees and causes prolif </w:t>
      </w:r>
    </w:p>
    <w:p w:rsidR="00E013D7" w:rsidRDefault="00E013D7" w:rsidP="00E013D7">
      <w:r w:rsidRPr="0078784A">
        <w:rPr>
          <w:rStyle w:val="StyleStyleBold12pt"/>
        </w:rPr>
        <w:t>O'Rourke</w:t>
      </w:r>
      <w:r>
        <w:rPr>
          <w:rStyle w:val="StyleStyleBold12pt"/>
        </w:rPr>
        <w:t xml:space="preserve"> 14</w:t>
      </w:r>
    </w:p>
    <w:p w:rsidR="00E013D7" w:rsidRPr="0078784A" w:rsidRDefault="00E013D7" w:rsidP="00E013D7">
      <w:r>
        <w:t>Ronald, Specialist in Naval Affairs, “</w:t>
      </w:r>
      <w:r w:rsidRPr="0078784A">
        <w:t>Maritime Territorial and Exclusive Economic Zone (EEZ) Disputes Involving China</w:t>
      </w:r>
      <w:r>
        <w:t xml:space="preserve">,” June 6, </w:t>
      </w:r>
      <w:r w:rsidRPr="0078784A">
        <w:t>Congressional Research Service</w:t>
      </w:r>
    </w:p>
    <w:p w:rsidR="00E013D7" w:rsidRDefault="00E013D7" w:rsidP="00E013D7">
      <w:pPr>
        <w:pStyle w:val="card"/>
      </w:pPr>
      <w:r w:rsidRPr="0078784A">
        <w:t xml:space="preserve">As China emerges as a major world power, observers are assessing what kind of international actor China will be. </w:t>
      </w:r>
      <w:r w:rsidRPr="0078784A">
        <w:rPr>
          <w:rStyle w:val="StyleBoldUnderline"/>
        </w:rPr>
        <w:t>China’s actions in asserting and defending its maritime territorial and EEZ disputes in the ECS and SCS could influence</w:t>
      </w:r>
      <w:r w:rsidRPr="0078784A">
        <w:t xml:space="preserve"> assessments that observers might make on issues such as </w:t>
      </w:r>
      <w:r w:rsidRPr="0078784A">
        <w:rPr>
          <w:rStyle w:val="StyleBoldUnderline"/>
        </w:rPr>
        <w:t>China’s approach to settling disputes</w:t>
      </w:r>
      <w:r w:rsidRPr="0078784A">
        <w:t xml:space="preserve"> between states (including whether China views</w:t>
      </w:r>
      <w:r>
        <w:t xml:space="preserve"> force and coercion as acceptable means for settling such disputes, and consequently whether China believes that “might makes right”), China’s views toward the meaning and application of international law, and whether China views itself more as a stakeholder and defender of the current international order, or alternatively, more as a revisionist power that will seek to change elements of that order that it does not like.</w:t>
      </w:r>
      <w:r w:rsidRPr="0078784A">
        <w:rPr>
          <w:sz w:val="12"/>
        </w:rPr>
        <w:t xml:space="preserve">¶ </w:t>
      </w:r>
      <w:r>
        <w:t>Security Structure of Asia-Pacific Region</w:t>
      </w:r>
      <w:r w:rsidRPr="0078784A">
        <w:rPr>
          <w:sz w:val="12"/>
        </w:rPr>
        <w:t xml:space="preserve">¶ </w:t>
      </w:r>
      <w:r w:rsidRPr="0078784A">
        <w:rPr>
          <w:rStyle w:val="StyleBoldUnderline"/>
        </w:rPr>
        <w:t>Chinese domination over</w:t>
      </w:r>
      <w:r>
        <w:t xml:space="preserve"> or control of </w:t>
      </w:r>
      <w:r w:rsidRPr="0078784A">
        <w:rPr>
          <w:rStyle w:val="StyleBoldUnderline"/>
        </w:rPr>
        <w:t xml:space="preserve">its near-seas region could have significant implications for </w:t>
      </w:r>
      <w:r w:rsidRPr="0078784A">
        <w:t>the</w:t>
      </w:r>
      <w:r w:rsidRPr="0078784A">
        <w:rPr>
          <w:rStyle w:val="StyleBoldUnderline"/>
        </w:rPr>
        <w:t xml:space="preserve"> security </w:t>
      </w:r>
      <w:r w:rsidRPr="0078784A">
        <w:t>structure</w:t>
      </w:r>
      <w:r w:rsidRPr="0078784A">
        <w:rPr>
          <w:rStyle w:val="StyleBoldUnderline"/>
        </w:rPr>
        <w:t xml:space="preserve"> of the Asia-Pacific region</w:t>
      </w:r>
      <w:r>
        <w:t xml:space="preserve">. In particular, </w:t>
      </w:r>
      <w:r w:rsidRPr="0078784A">
        <w:rPr>
          <w:rStyle w:val="StyleBoldUnderline"/>
        </w:rPr>
        <w:t>Chinese domination</w:t>
      </w:r>
      <w:r>
        <w:t xml:space="preserve"> over or control of its near-seas area </w:t>
      </w:r>
      <w:r w:rsidRPr="0078784A">
        <w:rPr>
          <w:rStyle w:val="StyleBoldUnderline"/>
        </w:rPr>
        <w:t>could greatly complicate the ability of the United States to fulfill its obligations to Taiwan</w:t>
      </w:r>
      <w:r>
        <w:t xml:space="preserve"> under the Taiwan Relations Act (H.R. 2479/P.L. 96-8 of April 10, 1979).57 </w:t>
      </w:r>
      <w:r w:rsidRPr="0078784A">
        <w:rPr>
          <w:rStyle w:val="StyleBoldUnderline"/>
        </w:rPr>
        <w:t>It could also complicate</w:t>
      </w:r>
      <w:r>
        <w:t xml:space="preserve"> the ability of the </w:t>
      </w:r>
      <w:r w:rsidRPr="0078784A">
        <w:rPr>
          <w:rStyle w:val="StyleBoldUnderline"/>
        </w:rPr>
        <w:t>United States</w:t>
      </w:r>
      <w:r>
        <w:t xml:space="preserve"> to fulfill its </w:t>
      </w:r>
      <w:r w:rsidRPr="0078784A">
        <w:rPr>
          <w:rStyle w:val="StyleBoldUnderline"/>
        </w:rPr>
        <w:t>obligations under security</w:t>
      </w:r>
      <w:r>
        <w:t xml:space="preserve"> and defense </w:t>
      </w:r>
      <w:r w:rsidRPr="0078784A">
        <w:rPr>
          <w:rStyle w:val="StyleBoldUnderline"/>
        </w:rPr>
        <w:t>treaties</w:t>
      </w:r>
      <w:r>
        <w:t xml:space="preserve"> with other countries in the region, </w:t>
      </w:r>
      <w:r w:rsidRPr="0078784A">
        <w:rPr>
          <w:rStyle w:val="StyleBoldUnderline"/>
        </w:rPr>
        <w:t>particularly Japan, South Korea</w:t>
      </w:r>
      <w:r w:rsidRPr="0078784A">
        <w:t>, the Philippines, and Thailand.58</w:t>
      </w:r>
      <w:r>
        <w:t xml:space="preserve"> More generally, </w:t>
      </w:r>
      <w:r w:rsidRPr="0078784A">
        <w:rPr>
          <w:rStyle w:val="StyleBoldUnderline"/>
        </w:rPr>
        <w:t>it could complicate the ability of the United States to operate U.S. forces in the Western Pacific for</w:t>
      </w:r>
      <w:r>
        <w:t xml:space="preserve"> various purposes, including </w:t>
      </w:r>
      <w:r w:rsidRPr="0078784A">
        <w:rPr>
          <w:rStyle w:val="StyleBoldUnderline"/>
        </w:rPr>
        <w:t>maintaining regional stability, conducting engagement and partnership-building operations, responding to crises, and executing war plans. Developments such as these could</w:t>
      </w:r>
      <w:r>
        <w:t xml:space="preserve"> in turn </w:t>
      </w:r>
      <w:r w:rsidRPr="0078784A">
        <w:rPr>
          <w:rStyle w:val="StyleBoldUnderline"/>
        </w:rPr>
        <w:t>encourage countries in the region to reexamine their own defense programs</w:t>
      </w:r>
      <w:r>
        <w:t xml:space="preserve"> and foreign policies, potentially leading to a further change in the region’s security structure.</w:t>
      </w:r>
    </w:p>
    <w:p w:rsidR="00E013D7" w:rsidRDefault="00E013D7" w:rsidP="00E013D7">
      <w:pPr>
        <w:pStyle w:val="Heading3"/>
      </w:pPr>
      <w:bookmarkStart w:id="23" w:name="_Toc265606255"/>
      <w:r>
        <w:t>2AC Containment Good Link Turn—China Modeled</w:t>
      </w:r>
      <w:bookmarkEnd w:id="23"/>
    </w:p>
    <w:p w:rsidR="00E013D7" w:rsidRDefault="00E013D7" w:rsidP="00E013D7">
      <w:pPr>
        <w:pStyle w:val="Heading4"/>
      </w:pPr>
      <w:r>
        <w:t xml:space="preserve">China’s maritime claims dictate international acceptance of freedom of the seas precedent </w:t>
      </w:r>
    </w:p>
    <w:p w:rsidR="00E013D7" w:rsidRDefault="00E013D7" w:rsidP="00E013D7">
      <w:r w:rsidRPr="0078784A">
        <w:rPr>
          <w:rStyle w:val="StyleStyleBold12pt"/>
        </w:rPr>
        <w:t>O'Rourke</w:t>
      </w:r>
      <w:r>
        <w:rPr>
          <w:rStyle w:val="StyleStyleBold12pt"/>
        </w:rPr>
        <w:t xml:space="preserve"> 14</w:t>
      </w:r>
    </w:p>
    <w:p w:rsidR="00E013D7" w:rsidRDefault="00E013D7" w:rsidP="00E013D7">
      <w:r>
        <w:t>Ronald, Specialist in Naval Affairs, “</w:t>
      </w:r>
      <w:r w:rsidRPr="0078784A">
        <w:t>Maritime Territorial and Exclusive Economic Zone (EEZ) Disputes Involving China</w:t>
      </w:r>
      <w:r>
        <w:t xml:space="preserve">,” June 6, </w:t>
      </w:r>
      <w:r w:rsidRPr="0078784A">
        <w:t>Congressional Research</w:t>
      </w:r>
      <w:r>
        <w:t xml:space="preserve"> Service</w:t>
      </w:r>
    </w:p>
    <w:p w:rsidR="00E013D7" w:rsidRDefault="00E013D7" w:rsidP="00E013D7">
      <w:pPr>
        <w:pStyle w:val="card"/>
        <w:rPr>
          <w:sz w:val="14"/>
        </w:rPr>
      </w:pPr>
      <w:r w:rsidRPr="00925FC7">
        <w:rPr>
          <w:rStyle w:val="StyleBoldUnderline"/>
        </w:rPr>
        <w:t>Another key element of the U.S.-led international order</w:t>
      </w:r>
      <w:r w:rsidRPr="004522FD">
        <w:rPr>
          <w:sz w:val="14"/>
        </w:rPr>
        <w:t xml:space="preserve"> that has operated since World War II </w:t>
      </w:r>
      <w:r w:rsidRPr="00925FC7">
        <w:rPr>
          <w:rStyle w:val="StyleBoldUnderline"/>
        </w:rPr>
        <w:t>is the treatment of the world’s seas under international law as international waters</w:t>
      </w:r>
      <w:r w:rsidRPr="004522FD">
        <w:rPr>
          <w:sz w:val="14"/>
        </w:rPr>
        <w:t xml:space="preserve"> (i.e., as a global commons), and freedom of operations in international waters. </w:t>
      </w:r>
      <w:r w:rsidRPr="00925FC7">
        <w:rPr>
          <w:rStyle w:val="StyleBoldUnderline"/>
        </w:rPr>
        <w:t xml:space="preserve">The principal is </w:t>
      </w:r>
      <w:r w:rsidRPr="004522FD">
        <w:rPr>
          <w:sz w:val="14"/>
        </w:rPr>
        <w:t xml:space="preserve">often referred in shorthand as </w:t>
      </w:r>
      <w:r w:rsidRPr="00925FC7">
        <w:rPr>
          <w:rStyle w:val="StyleBoldUnderline"/>
        </w:rPr>
        <w:t>freedom of the seas</w:t>
      </w:r>
      <w:r w:rsidRPr="004522FD">
        <w:rPr>
          <w:sz w:val="14"/>
        </w:rPr>
        <w:t xml:space="preserve">. It is also sometimes referred to as freedom of navigation, although this term can be defined—particularly by parties who might not support freedom of the seas—in a narrow fashion, to include merely the freedom to navigate (i.e., pass through) sea areas, as opposed to the freedom for conducting various activities at sea. A more complete way to refer to the principal, as stated in DOD’s annual FON report, is “the rights, freedoms, and uses of the sea and airspace guaranteed to all nations in international law.”62 The principal that most of the world’s seas are to be treated under international law as international waters dates back hundreds of years.63¶ Some observers are concerned that </w:t>
      </w:r>
      <w:r w:rsidRPr="00925FC7">
        <w:rPr>
          <w:rStyle w:val="StyleBoldUnderline"/>
        </w:rPr>
        <w:t>China’s maritime territorial claims</w:t>
      </w:r>
      <w:r w:rsidRPr="004522FD">
        <w:rPr>
          <w:sz w:val="14"/>
        </w:rPr>
        <w:t xml:space="preserve">, particularly as shown in the map of the nine-dash line, appear to </w:t>
      </w:r>
      <w:r w:rsidRPr="00925FC7">
        <w:rPr>
          <w:rStyle w:val="StyleBoldUnderline"/>
        </w:rPr>
        <w:t>challenge to the principal that the world’s seas are to be treated under international law as international waters. If such a challenge were to gain acceptance in the SCS region, it would have</w:t>
      </w:r>
      <w:r w:rsidRPr="004522FD">
        <w:rPr>
          <w:sz w:val="14"/>
        </w:rPr>
        <w:t xml:space="preserve"> broad </w:t>
      </w:r>
      <w:r w:rsidRPr="00925FC7">
        <w:rPr>
          <w:rStyle w:val="StyleBoldUnderline"/>
        </w:rPr>
        <w:t xml:space="preserve">implications </w:t>
      </w:r>
      <w:r w:rsidRPr="004522FD">
        <w:rPr>
          <w:sz w:val="14"/>
        </w:rPr>
        <w:t xml:space="preserve">for the United States and other countries not only in the SCS, but </w:t>
      </w:r>
      <w:r w:rsidRPr="00925FC7">
        <w:rPr>
          <w:rStyle w:val="StyleBoldUnderline"/>
        </w:rPr>
        <w:t>around the world, because</w:t>
      </w:r>
      <w:r w:rsidRPr="004522FD">
        <w:rPr>
          <w:sz w:val="14"/>
        </w:rPr>
        <w:t xml:space="preserve"> international law is universal in application, and a </w:t>
      </w:r>
      <w:r w:rsidRPr="00925FC7">
        <w:rPr>
          <w:rStyle w:val="StyleBoldUnderline"/>
        </w:rPr>
        <w:t>challenge to a principal of international law in one part of the world, if accepted, can serve as a precedent for challenging it in other parts of the world. Overturning the principal of freedom of the seas, so that</w:t>
      </w:r>
      <w:r w:rsidRPr="004522FD">
        <w:rPr>
          <w:sz w:val="14"/>
        </w:rPr>
        <w:t xml:space="preserve"> significant portions of </w:t>
      </w:r>
      <w:r w:rsidRPr="00925FC7">
        <w:rPr>
          <w:rStyle w:val="StyleBoldUnderline"/>
        </w:rPr>
        <w:t>the seas could be appropriated as national territory, would overthrow hundreds of years of international legal tradition</w:t>
      </w:r>
      <w:r w:rsidRPr="004522FD">
        <w:rPr>
          <w:sz w:val="14"/>
        </w:rPr>
        <w:t xml:space="preserve"> relating to the legal status of the world’s oceans.64</w:t>
      </w:r>
    </w:p>
    <w:p w:rsidR="00E013D7" w:rsidRDefault="00E013D7" w:rsidP="00E013D7">
      <w:pPr>
        <w:pStyle w:val="Heading3"/>
      </w:pPr>
      <w:bookmarkStart w:id="24" w:name="_Toc265606256"/>
      <w:r>
        <w:t>2AC Containment Good Link Turn—India War Impact</w:t>
      </w:r>
      <w:bookmarkEnd w:id="24"/>
      <w:r>
        <w:t xml:space="preserve"> </w:t>
      </w:r>
    </w:p>
    <w:p w:rsidR="00E013D7" w:rsidRDefault="00E013D7" w:rsidP="00E013D7"/>
    <w:p w:rsidR="00E013D7" w:rsidRPr="00074906" w:rsidRDefault="00E013D7" w:rsidP="00E013D7">
      <w:pPr>
        <w:pStyle w:val="Heading4"/>
      </w:pPr>
      <w:r>
        <w:t>China-India disputes over the Indian Ocean escalate to war</w:t>
      </w:r>
    </w:p>
    <w:p w:rsidR="00E013D7" w:rsidRDefault="00E013D7" w:rsidP="00E013D7">
      <w:pPr>
        <w:rPr>
          <w:rStyle w:val="StyleStyleBold12pt"/>
        </w:rPr>
      </w:pPr>
      <w:r>
        <w:rPr>
          <w:rStyle w:val="StyleStyleBold12pt"/>
        </w:rPr>
        <w:t xml:space="preserve">Mizokami 14 </w:t>
      </w:r>
    </w:p>
    <w:p w:rsidR="00E013D7" w:rsidRPr="00074906" w:rsidRDefault="00E013D7" w:rsidP="00E013D7">
      <w:pPr>
        <w:rPr>
          <w:b/>
          <w:sz w:val="26"/>
        </w:rPr>
      </w:pPr>
      <w:r w:rsidRPr="00074906">
        <w:t xml:space="preserve">[Kyle Mizokami; Political Writer for The National Interest; “Five Indian Weapons of War China should fear”; June 21, 2014; </w:t>
      </w:r>
      <w:hyperlink r:id="rId29" w:history="1">
        <w:r w:rsidRPr="00074906">
          <w:t>http://nationalinterest.org/feature/five-indian-weapons-war-china-should-fear-10714</w:t>
        </w:r>
      </w:hyperlink>
      <w:r>
        <w:t>; JW</w:t>
      </w:r>
      <w:r w:rsidRPr="00074906">
        <w:t xml:space="preserve">] </w:t>
      </w:r>
    </w:p>
    <w:p w:rsidR="00E013D7" w:rsidRPr="00D75543" w:rsidRDefault="00E013D7" w:rsidP="00E013D7">
      <w:pPr>
        <w:pStyle w:val="card"/>
      </w:pPr>
      <w:r w:rsidRPr="00D75543">
        <w:t>India and China have been neighbors for thousands of years, and have traditionally enjoyed good relations. Only recently in their mutual history have the two sides come to blows. Despite that long peaceful history, the brief 1962 border war and subsequent disagreements over territory have chilled relations between the two</w:t>
      </w:r>
      <w:r w:rsidRPr="00074906">
        <w:rPr>
          <w:highlight w:val="cyan"/>
        </w:rPr>
        <w:t>.</w:t>
      </w:r>
      <w:r w:rsidRPr="00074906">
        <w:rPr>
          <w:rStyle w:val="StyleBoldUnderline"/>
          <w:rFonts w:eastAsiaTheme="majorEastAsia"/>
          <w:highlight w:val="cyan"/>
        </w:rPr>
        <w:t>China’s recent push to acquire what it considers historically Chinese territory has not been lost on India, and New Delhi has been</w:t>
      </w:r>
      <w:r w:rsidRPr="00D75543">
        <w:rPr>
          <w:rStyle w:val="StyleBoldUnderline"/>
          <w:rFonts w:eastAsiaTheme="majorEastAsia"/>
        </w:rPr>
        <w:t xml:space="preserve"> </w:t>
      </w:r>
      <w:r w:rsidRPr="00074906">
        <w:rPr>
          <w:rStyle w:val="StyleBoldUnderline"/>
          <w:rFonts w:eastAsiaTheme="majorEastAsia"/>
          <w:highlight w:val="cyan"/>
        </w:rPr>
        <w:t>stepping up modernization of its armed forces</w:t>
      </w:r>
      <w:r w:rsidRPr="00D75543">
        <w:t xml:space="preserve">. </w:t>
      </w:r>
      <w:r w:rsidRPr="00D75543">
        <w:rPr>
          <w:rStyle w:val="StyleBoldUnderline"/>
          <w:rFonts w:eastAsiaTheme="majorEastAsia"/>
        </w:rPr>
        <w:t xml:space="preserve">Although China soundly beat India in the 1962 war, </w:t>
      </w:r>
      <w:r w:rsidRPr="00074906">
        <w:rPr>
          <w:rStyle w:val="StyleBoldUnderline"/>
          <w:rFonts w:eastAsiaTheme="majorEastAsia"/>
        </w:rPr>
        <w:t>the armies of both sides are now more evenly matched and the result could easily be a stalemate.</w:t>
      </w:r>
      <w:r w:rsidRPr="00074906">
        <w:rPr>
          <w:sz w:val="12"/>
        </w:rPr>
        <w:t>¶</w:t>
      </w:r>
      <w:r w:rsidRPr="00D75543">
        <w:rPr>
          <w:sz w:val="12"/>
        </w:rPr>
        <w:t xml:space="preserve"> </w:t>
      </w:r>
      <w:r w:rsidRPr="00074906">
        <w:rPr>
          <w:rStyle w:val="Emphasis"/>
          <w:rFonts w:eastAsiaTheme="majorEastAsia"/>
          <w:highlight w:val="cyan"/>
        </w:rPr>
        <w:t>If India and China were to come to blows, the real war would be fought at sea</w:t>
      </w:r>
      <w:r w:rsidRPr="00074906">
        <w:rPr>
          <w:rStyle w:val="Emphasis"/>
          <w:rFonts w:eastAsiaTheme="majorEastAsia"/>
        </w:rPr>
        <w:t>.</w:t>
      </w:r>
      <w:r w:rsidRPr="00D75543">
        <w:t xml:space="preserve"> </w:t>
      </w:r>
      <w:r w:rsidRPr="00074906">
        <w:rPr>
          <w:rStyle w:val="Emphasis"/>
          <w:rFonts w:eastAsiaTheme="majorEastAsia"/>
          <w:highlight w:val="cyan"/>
        </w:rPr>
        <w:t>China imports large amounts of foreign oil, and two thirds of that must pass through the Indian Ocean</w:t>
      </w:r>
      <w:r w:rsidRPr="00D75543">
        <w:t xml:space="preserve">. India sits astride the sea lanes providing China with energy. In the event of increased tensions the Indian Navy could impose essentially a blockade on China of vital shipping from the Persian Gulf and Africa. </w:t>
      </w:r>
      <w:r w:rsidRPr="00D75543">
        <w:rPr>
          <w:sz w:val="12"/>
        </w:rPr>
        <w:t xml:space="preserve">¶ </w:t>
      </w:r>
      <w:r w:rsidRPr="00074906">
        <w:rPr>
          <w:rStyle w:val="StyleBoldUnderline"/>
          <w:rFonts w:eastAsiaTheme="majorEastAsia"/>
          <w:highlight w:val="cyan"/>
        </w:rPr>
        <w:t>Such a move could force the</w:t>
      </w:r>
      <w:r w:rsidRPr="00074906">
        <w:rPr>
          <w:rStyle w:val="StyleBoldUnderline"/>
          <w:rFonts w:eastAsiaTheme="majorEastAsia"/>
        </w:rPr>
        <w:t xml:space="preserve"> People’s Liberation Army Navy (</w:t>
      </w:r>
      <w:r w:rsidRPr="00074906">
        <w:rPr>
          <w:rStyle w:val="StyleBoldUnderline"/>
          <w:rFonts w:eastAsiaTheme="majorEastAsia"/>
          <w:highlight w:val="cyan"/>
        </w:rPr>
        <w:t>PLAN</w:t>
      </w:r>
      <w:r w:rsidRPr="00074906">
        <w:rPr>
          <w:rStyle w:val="StyleBoldUnderline"/>
          <w:rFonts w:eastAsiaTheme="majorEastAsia"/>
        </w:rPr>
        <w:t xml:space="preserve">) </w:t>
      </w:r>
      <w:r w:rsidRPr="00074906">
        <w:rPr>
          <w:rStyle w:val="StyleBoldUnderline"/>
          <w:rFonts w:eastAsiaTheme="majorEastAsia"/>
          <w:highlight w:val="cyan"/>
        </w:rPr>
        <w:t>to travel</w:t>
      </w:r>
      <w:r w:rsidRPr="00074906">
        <w:rPr>
          <w:rStyle w:val="StyleBoldUnderline"/>
          <w:rFonts w:eastAsiaTheme="majorEastAsia"/>
        </w:rPr>
        <w:t xml:space="preserve"> thousands of miles around the southern end of Asia, </w:t>
      </w:r>
      <w:r w:rsidRPr="00074906">
        <w:rPr>
          <w:rStyle w:val="StyleBoldUnderline"/>
          <w:rFonts w:eastAsiaTheme="majorEastAsia"/>
          <w:highlight w:val="cyan"/>
        </w:rPr>
        <w:t>into the Indian Ocean to confront Indian naval forces</w:t>
      </w:r>
      <w:r w:rsidRPr="00D75543">
        <w:t xml:space="preserve">. </w:t>
      </w:r>
      <w:r w:rsidRPr="00D75543">
        <w:rPr>
          <w:rStyle w:val="StyleBoldUnderline"/>
          <w:rFonts w:eastAsiaTheme="majorEastAsia"/>
        </w:rPr>
        <w:t xml:space="preserve">The fate of the Chinese economy would be in the balance </w:t>
      </w:r>
      <w:r w:rsidRPr="00074906">
        <w:rPr>
          <w:rStyle w:val="StyleBoldUnderline"/>
          <w:rFonts w:eastAsiaTheme="majorEastAsia"/>
          <w:highlight w:val="cyan"/>
        </w:rPr>
        <w:t>and could escalate to include many different domains of warfare</w:t>
      </w:r>
      <w:r w:rsidRPr="00D75543">
        <w:t>. With that in mind, here our five weapons of such a potential conflict that China would fear most.</w:t>
      </w:r>
    </w:p>
    <w:p w:rsidR="00E013D7" w:rsidRDefault="00E013D7" w:rsidP="00E013D7"/>
    <w:p w:rsidR="00E013D7" w:rsidRDefault="00E013D7" w:rsidP="00E013D7">
      <w:pPr>
        <w:pStyle w:val="Heading4"/>
      </w:pPr>
      <w:r>
        <w:t>C</w:t>
      </w:r>
      <w:r w:rsidRPr="0010478A">
        <w:t xml:space="preserve">hina-US war in the Indian Ocean likely </w:t>
      </w:r>
    </w:p>
    <w:p w:rsidR="00E013D7" w:rsidRPr="0010478A" w:rsidRDefault="00E013D7" w:rsidP="00E013D7">
      <w:pPr>
        <w:rPr>
          <w:rStyle w:val="StyleStyleBold12pt"/>
        </w:rPr>
      </w:pPr>
      <w:r w:rsidRPr="0010478A">
        <w:rPr>
          <w:rStyle w:val="StyleStyleBold12pt"/>
        </w:rPr>
        <w:t xml:space="preserve">Mizokami 6/28 </w:t>
      </w:r>
    </w:p>
    <w:p w:rsidR="00E013D7" w:rsidRDefault="00E013D7" w:rsidP="00E013D7">
      <w:r w:rsidRPr="00074906">
        <w:t>[Kyle Mizokami; Political Writer for The National Interest</w:t>
      </w:r>
      <w:r>
        <w:t xml:space="preserve">; </w:t>
      </w:r>
      <w:r w:rsidRPr="00BD12CB">
        <w:t>"Five Chinese Weapons of War India Should Fear"; June 28, 2014; http://nationalinterest.org/feature/five-chinese-weapons-war-india-should-fear-10774; JW]</w:t>
      </w:r>
      <w:r>
        <w:t xml:space="preserve"> </w:t>
      </w:r>
    </w:p>
    <w:p w:rsidR="00E013D7" w:rsidRDefault="00E013D7" w:rsidP="00E013D7">
      <w:pPr>
        <w:pStyle w:val="card"/>
      </w:pPr>
      <w:r w:rsidRPr="006C3950">
        <w:t>Last week I discussed in these pages five Indian weapons of war China should fear. This week it’s time to turn the tables and lose the Twitter followers I gained after the article’s publication.</w:t>
      </w:r>
      <w:r w:rsidRPr="006C3950">
        <w:rPr>
          <w:sz w:val="12"/>
        </w:rPr>
        <w:t xml:space="preserve">¶ </w:t>
      </w:r>
      <w:r w:rsidRPr="006C3950">
        <w:t xml:space="preserve">As I noted previously, </w:t>
      </w:r>
      <w:r w:rsidRPr="00BD12CB">
        <w:rPr>
          <w:rStyle w:val="StyleBoldUnderline"/>
          <w:rFonts w:eastAsiaTheme="majorEastAsia"/>
          <w:highlight w:val="cyan"/>
        </w:rPr>
        <w:t>the</w:t>
      </w:r>
      <w:r w:rsidRPr="006C3950">
        <w:rPr>
          <w:rStyle w:val="StyleBoldUnderline"/>
          <w:rFonts w:eastAsiaTheme="majorEastAsia"/>
        </w:rPr>
        <w:t xml:space="preserve"> mountainous </w:t>
      </w:r>
      <w:r w:rsidRPr="00BD12CB">
        <w:rPr>
          <w:rStyle w:val="StyleBoldUnderline"/>
          <w:rFonts w:eastAsiaTheme="majorEastAsia"/>
          <w:highlight w:val="cyan"/>
        </w:rPr>
        <w:t>terrain</w:t>
      </w:r>
      <w:r w:rsidRPr="006C3950">
        <w:rPr>
          <w:rStyle w:val="StyleBoldUnderline"/>
          <w:rFonts w:eastAsiaTheme="majorEastAsia"/>
        </w:rPr>
        <w:t xml:space="preserve"> </w:t>
      </w:r>
      <w:r w:rsidRPr="00BD12CB">
        <w:rPr>
          <w:rStyle w:val="StyleBoldUnderline"/>
          <w:rFonts w:eastAsiaTheme="majorEastAsia"/>
          <w:highlight w:val="cyan"/>
        </w:rPr>
        <w:t>on the Chinese-Indian border makes</w:t>
      </w:r>
      <w:r w:rsidRPr="006C3950">
        <w:rPr>
          <w:rStyle w:val="StyleBoldUnderline"/>
          <w:rFonts w:eastAsiaTheme="majorEastAsia"/>
        </w:rPr>
        <w:t xml:space="preserve"> a </w:t>
      </w:r>
      <w:r w:rsidRPr="0010478A">
        <w:rPr>
          <w:rStyle w:val="StyleBoldUnderline"/>
          <w:rFonts w:eastAsiaTheme="majorEastAsia"/>
          <w:highlight w:val="cyan"/>
        </w:rPr>
        <w:t>land war difficult</w:t>
      </w:r>
      <w:r w:rsidRPr="006C3950">
        <w:rPr>
          <w:rStyle w:val="StyleBoldUnderline"/>
          <w:rFonts w:eastAsiaTheme="majorEastAsia"/>
        </w:rPr>
        <w:t xml:space="preserve"> to prosecute and relatively easy to defend</w:t>
      </w:r>
      <w:r w:rsidRPr="0010478A">
        <w:rPr>
          <w:rStyle w:val="StyleBoldUnderline"/>
          <w:rFonts w:eastAsiaTheme="majorEastAsia"/>
          <w:highlight w:val="cyan"/>
        </w:rPr>
        <w:t>. The decisive war would take place at sea</w:t>
      </w:r>
      <w:r w:rsidRPr="006C3950">
        <w:t xml:space="preserve"> as </w:t>
      </w:r>
      <w:r w:rsidRPr="0010478A">
        <w:rPr>
          <w:rStyle w:val="StyleBoldUnderline"/>
          <w:rFonts w:eastAsiaTheme="majorEastAsia"/>
          <w:highlight w:val="cyan"/>
        </w:rPr>
        <w:t>India</w:t>
      </w:r>
      <w:r w:rsidRPr="006C3950">
        <w:t>--sitting astride the shipping lanes providing a significant part of China’s energy</w:t>
      </w:r>
      <w:r w:rsidRPr="006C3950">
        <w:rPr>
          <w:rStyle w:val="StyleBoldUnderline"/>
          <w:rFonts w:eastAsiaTheme="majorEastAsia"/>
        </w:rPr>
        <w:t>--</w:t>
      </w:r>
      <w:r w:rsidRPr="0010478A">
        <w:rPr>
          <w:rStyle w:val="StyleBoldUnderline"/>
          <w:rFonts w:eastAsiaTheme="majorEastAsia"/>
          <w:highlight w:val="cyan"/>
        </w:rPr>
        <w:t>could set up a naval blockade</w:t>
      </w:r>
      <w:r w:rsidRPr="006C3950">
        <w:rPr>
          <w:rStyle w:val="StyleBoldUnderline"/>
          <w:rFonts w:eastAsiaTheme="majorEastAsia"/>
        </w:rPr>
        <w:t xml:space="preserve"> </w:t>
      </w:r>
      <w:r w:rsidRPr="0010478A">
        <w:rPr>
          <w:rStyle w:val="StyleBoldUnderline"/>
          <w:rFonts w:eastAsiaTheme="majorEastAsia"/>
          <w:highlight w:val="cyan"/>
        </w:rPr>
        <w:t>and</w:t>
      </w:r>
      <w:r w:rsidRPr="006C3950">
        <w:rPr>
          <w:rStyle w:val="StyleBoldUnderline"/>
          <w:rFonts w:eastAsiaTheme="majorEastAsia"/>
        </w:rPr>
        <w:t xml:space="preserve"> essentially </w:t>
      </w:r>
      <w:r w:rsidRPr="0010478A">
        <w:rPr>
          <w:rStyle w:val="StyleBoldUnderline"/>
          <w:rFonts w:eastAsiaTheme="majorEastAsia"/>
          <w:highlight w:val="cyan"/>
        </w:rPr>
        <w:t>strangle Beijing’s economy</w:t>
      </w:r>
      <w:r w:rsidRPr="006C3950">
        <w:rPr>
          <w:rStyle w:val="StyleBoldUnderline"/>
          <w:rFonts w:eastAsiaTheme="majorEastAsia"/>
        </w:rPr>
        <w:t>.</w:t>
      </w:r>
      <w:r w:rsidRPr="006C3950">
        <w:t xml:space="preserve"> </w:t>
      </w:r>
      <w:r w:rsidRPr="0010478A">
        <w:rPr>
          <w:rStyle w:val="Emphasis"/>
          <w:rFonts w:eastAsiaTheme="majorEastAsia"/>
          <w:highlight w:val="cyan"/>
        </w:rPr>
        <w:t>China would have to sortie the People’s Liberation Army Navy into the Indian Ocean to break the blockade</w:t>
      </w:r>
      <w:r w:rsidRPr="006C3950">
        <w:t>.</w:t>
      </w:r>
      <w:r w:rsidRPr="006C3950">
        <w:rPr>
          <w:sz w:val="12"/>
        </w:rPr>
        <w:t xml:space="preserve">¶ </w:t>
      </w:r>
      <w:r w:rsidRPr="006C3950">
        <w:t xml:space="preserve">That having been said, </w:t>
      </w:r>
      <w:r w:rsidRPr="0010478A">
        <w:rPr>
          <w:rStyle w:val="StyleBoldUnderline"/>
          <w:rFonts w:eastAsiaTheme="majorEastAsia"/>
          <w:highlight w:val="cyan"/>
        </w:rPr>
        <w:t>China has ways to asymmetrically attack India and fight across multiple domains of conflict to entice India to back down</w:t>
      </w:r>
      <w:r w:rsidRPr="006C3950">
        <w:rPr>
          <w:rStyle w:val="StyleBoldUnderline"/>
          <w:rFonts w:eastAsiaTheme="majorEastAsia"/>
        </w:rPr>
        <w:t xml:space="preserve">. </w:t>
      </w:r>
      <w:r w:rsidRPr="006C3950">
        <w:t xml:space="preserve">Beijing’s large fleet of conventionally armed ballistic missiles could be used to bombard Indian territory and compel India to a ceasefire. China could even argue that as an Indian blockade harms China’s economy, Indian economic targets, such as factories, refineries, and energy reserves would be fair game. </w:t>
      </w:r>
      <w:r w:rsidRPr="0010478A">
        <w:rPr>
          <w:rStyle w:val="StyleBoldUnderline"/>
          <w:rFonts w:eastAsiaTheme="majorEastAsia"/>
          <w:highlight w:val="cyan"/>
        </w:rPr>
        <w:t>Beijing’s ongoing development of</w:t>
      </w:r>
      <w:r w:rsidRPr="006C3950">
        <w:rPr>
          <w:rStyle w:val="StyleBoldUnderline"/>
          <w:rFonts w:eastAsiaTheme="majorEastAsia"/>
        </w:rPr>
        <w:t xml:space="preserve"> </w:t>
      </w:r>
      <w:r w:rsidRPr="0010478A">
        <w:rPr>
          <w:rStyle w:val="StyleBoldUnderline"/>
          <w:rFonts w:eastAsiaTheme="majorEastAsia"/>
          <w:highlight w:val="cyan"/>
        </w:rPr>
        <w:t>hypersonic weapons will add a new level of complexity to such an attack</w:t>
      </w:r>
      <w:r w:rsidRPr="0010478A">
        <w:rPr>
          <w:highlight w:val="cyan"/>
        </w:rPr>
        <w:t>.</w:t>
      </w:r>
    </w:p>
    <w:p w:rsidR="00E013D7" w:rsidRPr="00CA58B5" w:rsidRDefault="00E013D7" w:rsidP="00E013D7"/>
    <w:p w:rsidR="00E013D7" w:rsidRPr="00D73E36" w:rsidRDefault="00E013D7" w:rsidP="00E013D7">
      <w:pPr>
        <w:pStyle w:val="Heading3"/>
      </w:pPr>
      <w:bookmarkStart w:id="25" w:name="_Toc265606257"/>
      <w:r>
        <w:t>No US-Sino Ocean War</w:t>
      </w:r>
      <w:bookmarkEnd w:id="25"/>
    </w:p>
    <w:p w:rsidR="00E013D7" w:rsidRDefault="00E013D7" w:rsidP="00E013D7">
      <w:pPr>
        <w:pStyle w:val="Heading4"/>
      </w:pPr>
      <w:r>
        <w:t xml:space="preserve">No impact- China will not seek conflict with US—they want a peaceful maritime policy </w:t>
      </w:r>
    </w:p>
    <w:p w:rsidR="00E013D7" w:rsidRDefault="00E013D7" w:rsidP="00E013D7">
      <w:pPr>
        <w:rPr>
          <w:rStyle w:val="StyleStyleBold12pt"/>
        </w:rPr>
      </w:pPr>
      <w:r>
        <w:rPr>
          <w:rStyle w:val="StyleStyleBold12pt"/>
        </w:rPr>
        <w:t xml:space="preserve">Lou 14 </w:t>
      </w:r>
    </w:p>
    <w:p w:rsidR="00E013D7" w:rsidRPr="00BA0F6E" w:rsidRDefault="00E013D7" w:rsidP="00E013D7">
      <w:pPr>
        <w:rPr>
          <w:b/>
          <w:sz w:val="26"/>
        </w:rPr>
      </w:pPr>
      <w:r w:rsidRPr="00BA0F6E">
        <w:t>[Chunhao Lou; Political and Economics Writer for East Asia Forum; “Power politics in the</w:t>
      </w:r>
      <w:r>
        <w:t xml:space="preserve"> Indian Ocean: D</w:t>
      </w:r>
      <w:r w:rsidRPr="00BA0F6E">
        <w:t xml:space="preserve">on’t exaggerate the China threat”; February 1, 2014; </w:t>
      </w:r>
      <w:hyperlink r:id="rId30" w:history="1">
        <w:r w:rsidRPr="00BA0F6E">
          <w:t>http://www.eastasiaforum.org/tag/united-states-of-america/</w:t>
        </w:r>
      </w:hyperlink>
      <w:r>
        <w:t>; JW</w:t>
      </w:r>
      <w:r w:rsidRPr="00BA0F6E">
        <w:t xml:space="preserve">] </w:t>
      </w:r>
    </w:p>
    <w:p w:rsidR="00E013D7" w:rsidRDefault="00E013D7" w:rsidP="00E013D7">
      <w:pPr>
        <w:pStyle w:val="card"/>
      </w:pPr>
      <w:r w:rsidRPr="008318B1">
        <w:t>The Indian Ocean Region (IOR) is becoming increasingly significant in the world arena</w:t>
      </w:r>
      <w:r w:rsidRPr="008318B1">
        <w:rPr>
          <w:rStyle w:val="StyleBoldUnderline"/>
          <w:rFonts w:eastAsiaTheme="majorEastAsia"/>
        </w:rPr>
        <w:t>. Recent discourse has focused on China’s naval ambitions in the IOR and potential US–India coop</w:t>
      </w:r>
      <w:r w:rsidRPr="008318B1">
        <w:t xml:space="preserve">eration </w:t>
      </w:r>
      <w:r w:rsidRPr="008318B1">
        <w:rPr>
          <w:rStyle w:val="StyleBoldUnderline"/>
          <w:rFonts w:eastAsiaTheme="majorEastAsia"/>
        </w:rPr>
        <w:t>in response to China’s presence</w:t>
      </w:r>
      <w:r w:rsidRPr="008318B1">
        <w:t>. To some extent, the ‘</w:t>
      </w:r>
      <w:r w:rsidRPr="008318B1">
        <w:rPr>
          <w:rStyle w:val="StyleBoldUnderline"/>
          <w:rFonts w:eastAsiaTheme="majorEastAsia"/>
        </w:rPr>
        <w:t>China Factor’ is one explanation behind the recent improvement of US–India relations</w:t>
      </w:r>
      <w:r w:rsidRPr="008318B1">
        <w:t xml:space="preserve">, as both the US and India are anxious about </w:t>
      </w:r>
      <w:r w:rsidRPr="008318B1">
        <w:fldChar w:fldCharType="begin"/>
      </w:r>
      <w:r w:rsidRPr="008318B1">
        <w:instrText xml:space="preserve"> HYPERLINK "http://www.eastasiaforum.org/2013/03/25/chinas-reach-in-the-indian-ocean/" \t "_blank" </w:instrText>
      </w:r>
      <w:r w:rsidRPr="008318B1">
        <w:fldChar w:fldCharType="separate"/>
      </w:r>
      <w:r w:rsidRPr="008318B1">
        <w:t>Chinese entry into IOR</w:t>
      </w:r>
      <w:r w:rsidRPr="008318B1">
        <w:fldChar w:fldCharType="end"/>
      </w:r>
      <w:r w:rsidRPr="008318B1">
        <w:t>. Particularly in India, many strategists are concerned about the imaginary Chinese ‘string of pearls strategy’. However, an in-depth analysis of the three countries’ strategic outlook could lead to a different conclusion.</w:t>
      </w:r>
      <w:r w:rsidRPr="008318B1">
        <w:rPr>
          <w:sz w:val="12"/>
        </w:rPr>
        <w:t>¶</w:t>
      </w:r>
      <w:r w:rsidRPr="008318B1">
        <w:t xml:space="preserve"> </w:t>
      </w:r>
      <w:r w:rsidRPr="008318B1">
        <w:rPr>
          <w:rStyle w:val="StyleBoldUnderline"/>
          <w:rFonts w:eastAsiaTheme="majorEastAsia"/>
        </w:rPr>
        <w:t>The perception of the ‘China threat’ mainly derives from a fear of China’s different political system and its astonishing rise, both in scale and speed.</w:t>
      </w:r>
      <w:r w:rsidRPr="008318B1">
        <w:t xml:space="preserve"> </w:t>
      </w:r>
      <w:r w:rsidRPr="008318B1">
        <w:rPr>
          <w:rStyle w:val="StyleBoldUnderline"/>
          <w:rFonts w:eastAsiaTheme="majorEastAsia"/>
        </w:rPr>
        <w:t xml:space="preserve">But when analysed in relation to intention, capability, or aspiration, </w:t>
      </w:r>
      <w:r w:rsidRPr="008318B1">
        <w:rPr>
          <w:rStyle w:val="Emphasis"/>
          <w:rFonts w:eastAsiaTheme="majorEastAsia"/>
          <w:highlight w:val="cyan"/>
        </w:rPr>
        <w:t>it is clear that the potential threat of China has always been over-exaggerated</w:t>
      </w:r>
      <w:r w:rsidRPr="008318B1">
        <w:t xml:space="preserve">. </w:t>
      </w:r>
      <w:r w:rsidRPr="00BA0F6E">
        <w:rPr>
          <w:rStyle w:val="StyleBoldUnderline"/>
          <w:rFonts w:eastAsiaTheme="majorEastAsia"/>
          <w:highlight w:val="cyan"/>
        </w:rPr>
        <w:t>China</w:t>
      </w:r>
      <w:r w:rsidRPr="008318B1">
        <w:t xml:space="preserve">’s strategic focus is the Pacific rather than the Indian Ocean. It </w:t>
      </w:r>
      <w:r w:rsidRPr="00BA0F6E">
        <w:rPr>
          <w:rStyle w:val="StyleBoldUnderline"/>
          <w:rFonts w:eastAsiaTheme="majorEastAsia"/>
          <w:highlight w:val="cyan"/>
        </w:rPr>
        <w:t>lags</w:t>
      </w:r>
      <w:r w:rsidRPr="008318B1">
        <w:rPr>
          <w:rStyle w:val="StyleBoldUnderline"/>
          <w:rFonts w:eastAsiaTheme="majorEastAsia"/>
        </w:rPr>
        <w:t xml:space="preserve"> far </w:t>
      </w:r>
      <w:r w:rsidRPr="00BA0F6E">
        <w:rPr>
          <w:rStyle w:val="StyleBoldUnderline"/>
          <w:rFonts w:eastAsiaTheme="majorEastAsia"/>
          <w:highlight w:val="cyan"/>
        </w:rPr>
        <w:t>behind the US in terms of maritime power</w:t>
      </w:r>
      <w:r w:rsidRPr="008318B1">
        <w:rPr>
          <w:rStyle w:val="StyleBoldUnderline"/>
          <w:rFonts w:eastAsiaTheme="majorEastAsia"/>
        </w:rPr>
        <w:t xml:space="preserve"> and does not enjoy India’s geographic advantages.</w:t>
      </w:r>
      <w:r w:rsidRPr="008318B1">
        <w:t xml:space="preserve"> More importantly</w:t>
      </w:r>
      <w:r w:rsidRPr="00BA0F6E">
        <w:t xml:space="preserve">, </w:t>
      </w:r>
      <w:r w:rsidRPr="00BA0F6E">
        <w:rPr>
          <w:rStyle w:val="StyleBoldUnderline"/>
          <w:rFonts w:eastAsiaTheme="majorEastAsia"/>
        </w:rPr>
        <w:t>China has traditionally had a peaceful maritime policy.</w:t>
      </w:r>
      <w:r w:rsidRPr="008318B1">
        <w:rPr>
          <w:rStyle w:val="StyleBoldUnderline"/>
          <w:rFonts w:eastAsiaTheme="majorEastAsia"/>
        </w:rPr>
        <w:t xml:space="preserve"> </w:t>
      </w:r>
      <w:r w:rsidRPr="00BA0F6E">
        <w:rPr>
          <w:rStyle w:val="StyleBoldUnderline"/>
          <w:rFonts w:eastAsiaTheme="majorEastAsia"/>
          <w:highlight w:val="cyan"/>
        </w:rPr>
        <w:t>Even when China was a pre-eminent maritime power, it promoted peace and commerce</w:t>
      </w:r>
      <w:r w:rsidRPr="008318B1">
        <w:t>, as was clearly illustrated during the Ming Dynasty.</w:t>
      </w:r>
      <w:r w:rsidRPr="008318B1">
        <w:rPr>
          <w:sz w:val="12"/>
        </w:rPr>
        <w:t>¶</w:t>
      </w:r>
      <w:r w:rsidRPr="008318B1">
        <w:t xml:space="preserve"> T</w:t>
      </w:r>
      <w:r w:rsidRPr="008318B1">
        <w:rPr>
          <w:rStyle w:val="StyleBoldUnderline"/>
          <w:rFonts w:eastAsiaTheme="majorEastAsia"/>
        </w:rPr>
        <w:t xml:space="preserve">oday, </w:t>
      </w:r>
      <w:r w:rsidRPr="00BA0F6E">
        <w:rPr>
          <w:rStyle w:val="StyleBoldUnderline"/>
          <w:rFonts w:eastAsiaTheme="majorEastAsia"/>
          <w:highlight w:val="cyan"/>
        </w:rPr>
        <w:t>China’s naval strategy is to ensure a ‘harmonious sea’</w:t>
      </w:r>
      <w:r w:rsidRPr="008318B1">
        <w:rPr>
          <w:rStyle w:val="StyleBoldUnderline"/>
          <w:rFonts w:eastAsiaTheme="majorEastAsia"/>
        </w:rPr>
        <w:t xml:space="preserve"> through capacity building and international cooperation</w:t>
      </w:r>
      <w:r w:rsidRPr="008318B1">
        <w:t xml:space="preserve">. </w:t>
      </w:r>
      <w:r w:rsidRPr="00BA0F6E">
        <w:rPr>
          <w:rStyle w:val="StyleBoldUnderline"/>
          <w:rFonts w:eastAsiaTheme="majorEastAsia"/>
          <w:highlight w:val="cyan"/>
        </w:rPr>
        <w:t>China views the</w:t>
      </w:r>
      <w:r w:rsidRPr="008318B1">
        <w:rPr>
          <w:rStyle w:val="StyleBoldUnderline"/>
          <w:rFonts w:eastAsiaTheme="majorEastAsia"/>
        </w:rPr>
        <w:t xml:space="preserve"> region surrounding the Indian </w:t>
      </w:r>
      <w:r w:rsidRPr="00BA0F6E">
        <w:rPr>
          <w:rStyle w:val="StyleBoldUnderline"/>
          <w:rFonts w:eastAsiaTheme="majorEastAsia"/>
          <w:highlight w:val="cyan"/>
        </w:rPr>
        <w:t>Ocean as a vital</w:t>
      </w:r>
      <w:r w:rsidRPr="008318B1">
        <w:rPr>
          <w:rStyle w:val="StyleBoldUnderline"/>
          <w:rFonts w:eastAsiaTheme="majorEastAsia"/>
        </w:rPr>
        <w:t xml:space="preserve"> energy and </w:t>
      </w:r>
      <w:r w:rsidRPr="00BA0F6E">
        <w:rPr>
          <w:rStyle w:val="StyleBoldUnderline"/>
          <w:rFonts w:eastAsiaTheme="majorEastAsia"/>
          <w:highlight w:val="cyan"/>
        </w:rPr>
        <w:t>trade route, not a battlefield for power struggle.</w:t>
      </w:r>
      <w:r w:rsidRPr="008318B1">
        <w:t xml:space="preserve"> China’s seaward policy is strongly influenced by trade and energy motives, and its open economy is becoming more interdependent with the outside world, particularly the Indian Ocean. Chinese involvement in building infrastructure in IOR littorals is part of China’s economy-oriented ‘Going Global’ strategy. </w:t>
      </w:r>
      <w:r w:rsidRPr="008318B1">
        <w:rPr>
          <w:rStyle w:val="StyleBoldUnderline"/>
          <w:rFonts w:eastAsiaTheme="majorEastAsia"/>
        </w:rPr>
        <w:t>Although it is frequently argued that China should and must develop into becoming a strong maritime power, the Chinese government has always emphasised that their maritime power is totally different from Western-style maritime power.</w:t>
      </w:r>
      <w:r w:rsidRPr="008318B1">
        <w:t xml:space="preserve"> Many Chinese scholars even warn against having a military presence in the IOR.</w:t>
      </w:r>
      <w:r w:rsidRPr="008318B1">
        <w:rPr>
          <w:sz w:val="12"/>
        </w:rPr>
        <w:t>¶</w:t>
      </w:r>
      <w:r w:rsidRPr="008318B1">
        <w:t xml:space="preserve"> Nonetheless, the US and India have a history of having different Indian Ocean strategies. Although China’s presence will always promote US–India cooperation,</w:t>
      </w:r>
      <w:r w:rsidRPr="008318B1">
        <w:rPr>
          <w:rStyle w:val="StyleBoldUnderline"/>
          <w:rFonts w:eastAsiaTheme="majorEastAsia"/>
        </w:rPr>
        <w:t xml:space="preserve"> </w:t>
      </w:r>
      <w:r w:rsidRPr="00BA0F6E">
        <w:rPr>
          <w:rStyle w:val="StyleBoldUnderline"/>
          <w:rFonts w:eastAsiaTheme="majorEastAsia"/>
          <w:highlight w:val="cyan"/>
        </w:rPr>
        <w:t>the democratic peace theory will not supersede realistic politics</w:t>
      </w:r>
      <w:r w:rsidRPr="008318B1">
        <w:rPr>
          <w:rStyle w:val="StyleBoldUnderline"/>
          <w:rFonts w:eastAsiaTheme="majorEastAsia"/>
        </w:rPr>
        <w:t xml:space="preserve">, and the differing interests of the US and India in the IOR will be difficult to reconcile. </w:t>
      </w:r>
      <w:r w:rsidRPr="008318B1">
        <w:t>The US and India have had contradictory strategic policies regarding the Indian Ocean since the Cold War era. In the 1960s, when the US wanted to inherit Britain’s influence in IOR, India opposed the “theory of power vacuum” and instead supported the idea of an ‘Indian Ocean Peace Zone’. During the 1971 Indo–Pakistan War, the US dispatched its Seventh Fleet into the Bay of Bengal, causing great concern from the Indian side.</w:t>
      </w:r>
      <w:r w:rsidRPr="008318B1">
        <w:rPr>
          <w:sz w:val="12"/>
        </w:rPr>
        <w:t>¶</w:t>
      </w:r>
      <w:r w:rsidRPr="008318B1">
        <w:t xml:space="preserve"> India’s view of the IOR can be summarised as a sense of crisis and destiny. Regarding the sense of crisis, Indian politicians and strategists pay great attention to the linkages between Indian Ocean and India’s national security. India’s first Prime Minister Jawaharlal Nehru argued that India’s independence and survival depended on India’s control of the Indian Ocean. India’s Maritime Military Strategy (2007) highlighted that ‘whatever happens in the IOR can affect our national security and is of interest to us’. As for destiny, India’s unique geographic location forms the cornerstone of India’s aspiration to dominate Indian Ocean or even to transform Indian Ocean into India’s Ocean. Many Indian strategists view the Indian Ocean as India’s ‘rightful domain’ and contend that ‘India will have to play a very large role (in the Indian Ocean) if the prospects for peace and cooperation are to grow’.</w:t>
      </w:r>
      <w:r w:rsidRPr="008318B1">
        <w:rPr>
          <w:sz w:val="12"/>
        </w:rPr>
        <w:t>¶</w:t>
      </w:r>
      <w:r w:rsidRPr="008318B1">
        <w:t xml:space="preserve"> In contrast, </w:t>
      </w:r>
      <w:r w:rsidRPr="008318B1">
        <w:rPr>
          <w:rStyle w:val="StyleBoldUnderline"/>
          <w:rFonts w:eastAsiaTheme="majorEastAsia"/>
        </w:rPr>
        <w:t>the US seeks to be a hegemonic maritime power that is not only dominant in the Atlantic or Pacific, but also in the Indian Ocean</w:t>
      </w:r>
      <w:r w:rsidRPr="008318B1">
        <w:t xml:space="preserve">. Although it stresses the importance of a cooperative maritime strategy, </w:t>
      </w:r>
      <w:r w:rsidRPr="008318B1">
        <w:rPr>
          <w:rStyle w:val="StyleBoldUnderline"/>
          <w:rFonts w:eastAsiaTheme="majorEastAsia"/>
        </w:rPr>
        <w:t>the US is still trying to maintain its status as a pre-eminent maritime power</w:t>
      </w:r>
      <w:r w:rsidRPr="008318B1">
        <w:t xml:space="preserve">. </w:t>
      </w:r>
      <w:r w:rsidRPr="00BA0F6E">
        <w:rPr>
          <w:rStyle w:val="StyleBoldUnderline"/>
          <w:rFonts w:eastAsiaTheme="majorEastAsia"/>
          <w:highlight w:val="cyan"/>
        </w:rPr>
        <w:t>In accordance with the shift of the world power balance, the US will seek to sustain its strong presence in the Indian Ocean</w:t>
      </w:r>
      <w:r w:rsidRPr="008318B1">
        <w:t>. The US has taken many measures to achieve this goal, including strengthening its presences in Diego Garcia and Bahrain, updating its military cooperation with established allies, and setting up forward military networks to control key choke points.</w:t>
      </w:r>
      <w:r w:rsidRPr="008318B1">
        <w:rPr>
          <w:sz w:val="12"/>
        </w:rPr>
        <w:t>¶</w:t>
      </w:r>
      <w:r w:rsidRPr="008318B1">
        <w:t xml:space="preserve"> </w:t>
      </w:r>
      <w:r w:rsidRPr="008318B1">
        <w:rPr>
          <w:rStyle w:val="StyleBoldUnderline"/>
          <w:rFonts w:eastAsiaTheme="majorEastAsia"/>
        </w:rPr>
        <w:t xml:space="preserve">Thus, </w:t>
      </w:r>
      <w:r w:rsidRPr="00BA0F6E">
        <w:rPr>
          <w:rStyle w:val="StyleBoldUnderline"/>
          <w:rFonts w:eastAsiaTheme="majorEastAsia"/>
          <w:highlight w:val="cyan"/>
        </w:rPr>
        <w:t>although confrontations and conflicts between China, US</w:t>
      </w:r>
      <w:r w:rsidRPr="008318B1">
        <w:rPr>
          <w:rStyle w:val="StyleBoldUnderline"/>
          <w:rFonts w:eastAsiaTheme="majorEastAsia"/>
        </w:rPr>
        <w:t xml:space="preserve"> and India </w:t>
      </w:r>
      <w:r w:rsidRPr="00BA0F6E">
        <w:rPr>
          <w:rStyle w:val="StyleBoldUnderline"/>
          <w:rFonts w:eastAsiaTheme="majorEastAsia"/>
          <w:highlight w:val="cyan"/>
        </w:rPr>
        <w:t>have been predicted in this region</w:t>
      </w:r>
      <w:r w:rsidRPr="008318B1">
        <w:rPr>
          <w:rStyle w:val="StyleBoldUnderline"/>
          <w:rFonts w:eastAsiaTheme="majorEastAsia"/>
        </w:rPr>
        <w:t>, particularly with the rise of China’s maritime power, their different strategic goals may lead to different results</w:t>
      </w:r>
      <w:r w:rsidRPr="008318B1">
        <w:t xml:space="preserve">. Given the China’s policy aims, intent and capability, </w:t>
      </w:r>
      <w:r w:rsidRPr="00BA0F6E">
        <w:rPr>
          <w:rStyle w:val="StyleBoldUnderline"/>
          <w:rFonts w:eastAsiaTheme="majorEastAsia"/>
          <w:highlight w:val="cyan"/>
        </w:rPr>
        <w:t>China cannot afford to challenge</w:t>
      </w:r>
      <w:r w:rsidRPr="008318B1">
        <w:rPr>
          <w:rStyle w:val="StyleBoldUnderline"/>
          <w:rFonts w:eastAsiaTheme="majorEastAsia"/>
        </w:rPr>
        <w:t xml:space="preserve"> </w:t>
      </w:r>
      <w:r w:rsidRPr="008318B1">
        <w:t xml:space="preserve">either </w:t>
      </w:r>
      <w:r w:rsidRPr="00BA0F6E">
        <w:rPr>
          <w:rStyle w:val="StyleBoldUnderline"/>
          <w:rFonts w:eastAsiaTheme="majorEastAsia"/>
          <w:highlight w:val="cyan"/>
        </w:rPr>
        <w:t>the</w:t>
      </w:r>
      <w:r w:rsidRPr="008318B1">
        <w:rPr>
          <w:rStyle w:val="StyleBoldUnderline"/>
          <w:rFonts w:eastAsiaTheme="majorEastAsia"/>
        </w:rPr>
        <w:t xml:space="preserve"> </w:t>
      </w:r>
      <w:r w:rsidRPr="00BA0F6E">
        <w:rPr>
          <w:rStyle w:val="StyleBoldUnderline"/>
          <w:rFonts w:eastAsiaTheme="majorEastAsia"/>
          <w:highlight w:val="cyan"/>
        </w:rPr>
        <w:t>U</w:t>
      </w:r>
      <w:r w:rsidRPr="008318B1">
        <w:t xml:space="preserve">nited </w:t>
      </w:r>
      <w:r w:rsidRPr="00BA0F6E">
        <w:rPr>
          <w:rStyle w:val="StyleBoldUnderline"/>
          <w:rFonts w:eastAsiaTheme="majorEastAsia"/>
          <w:highlight w:val="cyan"/>
        </w:rPr>
        <w:t>S</w:t>
      </w:r>
      <w:r w:rsidRPr="008318B1">
        <w:t>tates or India. But with the rapid growth of its economic and military power, India is likely to adopt a more assertive maritime presence in the Indian Ocean. Thus, considering that the US wants to maintain its maritime dominance, an India–US potential power struggle in the Indian Ocean is more likely to characterise the IOR landscape than the ‘China threat’.</w:t>
      </w:r>
    </w:p>
    <w:p w:rsidR="00E013D7" w:rsidRDefault="00E013D7" w:rsidP="00E013D7">
      <w:pPr>
        <w:pStyle w:val="Heading4"/>
      </w:pPr>
      <w:r>
        <w:t>No impact – US and China will cooperate – no risk of militarization.</w:t>
      </w:r>
    </w:p>
    <w:p w:rsidR="00E013D7" w:rsidRPr="00367E0C" w:rsidRDefault="00E013D7" w:rsidP="00E013D7">
      <w:pPr>
        <w:rPr>
          <w:rStyle w:val="StyleStyleBold12pt"/>
        </w:rPr>
      </w:pPr>
      <w:r w:rsidRPr="00367E0C">
        <w:rPr>
          <w:rStyle w:val="StyleStyleBold12pt"/>
        </w:rPr>
        <w:t>Paal ‘12</w:t>
      </w:r>
    </w:p>
    <w:p w:rsidR="00E013D7" w:rsidRDefault="00E013D7" w:rsidP="00E013D7">
      <w:r w:rsidRPr="00367E0C">
        <w:t>[Douglas,  August, Vice president for studies at the Carnegie Endowment for International Peace. 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rsidR="00E013D7" w:rsidRPr="00367E0C" w:rsidRDefault="00E013D7" w:rsidP="00E013D7"/>
    <w:p w:rsidR="00E013D7" w:rsidRPr="00367E0C" w:rsidRDefault="00E013D7" w:rsidP="00E013D7">
      <w:r w:rsidRPr="00367E0C">
        <w:t xml:space="preserve">In view of the potential disruptive effects brought about by China’s rise and its neighbors’ responses, </w:t>
      </w:r>
      <w:r w:rsidRPr="00367E0C">
        <w:rPr>
          <w:rStyle w:val="StyleBoldUnderline"/>
        </w:rPr>
        <w:t>the United States has a further interest in a peaceful settlement</w:t>
      </w:r>
      <w:r w:rsidRPr="00367E0C">
        <w:t xml:space="preserve">. Moreover, </w:t>
      </w:r>
      <w:r w:rsidRPr="00367E0C">
        <w:rPr>
          <w:rStyle w:val="StyleBoldUnderline"/>
        </w:rPr>
        <w:t>reinforcement of the rule of international law is in America’s interest in reducing the cost of maintaining stability</w:t>
      </w:r>
      <w:r w:rsidRPr="00367E0C">
        <w:t xml:space="preserve"> and managing change going forward.</w:t>
      </w:r>
      <w:r w:rsidRPr="00367E0C">
        <w:rPr>
          <w:sz w:val="12"/>
        </w:rPr>
        <w:t>¶</w:t>
      </w:r>
      <w:r w:rsidRPr="00367E0C">
        <w:t xml:space="preserve"> Today, </w:t>
      </w:r>
      <w:r w:rsidRPr="00367E0C">
        <w:rPr>
          <w:rStyle w:val="StyleBoldUnderline"/>
        </w:rPr>
        <w:t>the South China Sea is not at the “Sudetenland” moment of the twenty-first century,</w:t>
      </w:r>
      <w:r w:rsidRPr="00367E0C">
        <w:t xml:space="preserve"> which calls for standing up to aggression and the rejection of appeasement. </w:t>
      </w:r>
      <w:r w:rsidRPr="00367E0C">
        <w:rPr>
          <w:rStyle w:val="StyleBoldUnderline"/>
        </w:rPr>
        <w:t xml:space="preserve">China has not militarized its foreign policy and does not appear equipped to do so for a long time. Its neighbors are not supine, and they show on occasion, when needed, that they are able to coalesce against Chinese actions that they judge as going too far. </w:t>
      </w:r>
      <w:r w:rsidRPr="00367E0C">
        <w:t xml:space="preserve">At the same time, </w:t>
      </w:r>
      <w:r w:rsidRPr="00367E0C">
        <w:rPr>
          <w:rStyle w:val="StyleBoldUnderline"/>
        </w:rPr>
        <w:t>China and those neighbors have more going constructively in trade, investment, and other relations with</w:t>
      </w:r>
      <w:r w:rsidRPr="00367E0C">
        <w:t xml:space="preserve"> each other than is at risk in this dispute.</w:t>
      </w:r>
      <w:r w:rsidRPr="00367E0C">
        <w:rPr>
          <w:sz w:val="12"/>
        </w:rPr>
        <w:t>¶</w:t>
      </w:r>
      <w:r w:rsidRPr="00367E0C">
        <w:t xml:space="preserve"> </w:t>
      </w:r>
      <w:r w:rsidRPr="00367E0C">
        <w:rPr>
          <w:rStyle w:val="StyleBoldUnderline"/>
        </w:rPr>
        <w:t>This suggests the makings of a manageable situation,</w:t>
      </w:r>
      <w:r w:rsidRPr="00367E0C">
        <w:t xml:space="preserve"> </w:t>
      </w:r>
      <w:r w:rsidRPr="00367E0C">
        <w:rPr>
          <w:rStyle w:val="StyleBoldUnderline"/>
        </w:rPr>
        <w:t>even if it remains impossible to resolve for years to come. Different Asian societies are quite accustomed to living with unresolved disputes, often for centuries.</w:t>
      </w:r>
      <w:r w:rsidRPr="00367E0C">
        <w:rPr>
          <w:sz w:val="12"/>
        </w:rPr>
        <w:t>¶</w:t>
      </w:r>
      <w:r w:rsidRPr="00367E0C">
        <w:t xml:space="preserve"> In light of this reality, the United States would do well to adhere to principled positions it has already articulated, and stand for a process that is fair to all disputants and those who will be affected at the margins. To do that, Washington will need to protect its position of impartiality and avoid repetition of the misconceived State Department press statement.</w:t>
      </w:r>
    </w:p>
    <w:p w:rsidR="00E013D7" w:rsidRPr="00E43001" w:rsidRDefault="00E013D7" w:rsidP="00E013D7"/>
    <w:p w:rsidR="00E013D7" w:rsidRPr="00CA58B5" w:rsidRDefault="00E013D7" w:rsidP="00E013D7">
      <w:pPr>
        <w:pStyle w:val="Heading3"/>
      </w:pPr>
      <w:bookmarkStart w:id="26" w:name="_Toc265606258"/>
      <w:r>
        <w:t>No US-Sino War—Cooperation now</w:t>
      </w:r>
      <w:bookmarkEnd w:id="26"/>
      <w:r>
        <w:t xml:space="preserve"> </w:t>
      </w:r>
    </w:p>
    <w:p w:rsidR="00E013D7" w:rsidRPr="00F26418" w:rsidRDefault="00E013D7" w:rsidP="00E013D7"/>
    <w:p w:rsidR="00E013D7" w:rsidRDefault="00E013D7" w:rsidP="00E013D7">
      <w:pPr>
        <w:pStyle w:val="Heading4"/>
      </w:pPr>
      <w:r>
        <w:t>China-US military relations stable – RIMPAC excersise</w:t>
      </w:r>
    </w:p>
    <w:p w:rsidR="00E013D7" w:rsidRPr="00CA58B5" w:rsidRDefault="00E013D7" w:rsidP="00E013D7">
      <w:r>
        <w:rPr>
          <w:rStyle w:val="StyleStyleBold12pt"/>
        </w:rPr>
        <w:t xml:space="preserve">Gady , 6-23-14. </w:t>
      </w:r>
      <w:r w:rsidRPr="004057DC">
        <w:t xml:space="preserve">Franz-Stefan Gady is a foreign policy analyst and world affairs commentator. Franz-Stefan has written for the Christian Science Monitor, Foreign Policy </w:t>
      </w:r>
      <w:r w:rsidRPr="00CA58B5">
        <w:t xml:space="preserve">Magazine, </w:t>
      </w:r>
      <w:r w:rsidRPr="00CA58B5">
        <w:fldChar w:fldCharType="begin"/>
      </w:r>
      <w:r w:rsidRPr="00CA58B5">
        <w:instrText xml:space="preserve"> HYPERLINK "http://www.foreignpolicyjournal.com/author/franz-stefan-gady/" \t "_hplink" </w:instrText>
      </w:r>
      <w:r w:rsidRPr="00CA58B5">
        <w:fldChar w:fldCharType="separate"/>
      </w:r>
      <w:r w:rsidRPr="00CA58B5">
        <w:t>Foreign Policy Journal</w:t>
      </w:r>
      <w:r w:rsidRPr="00CA58B5">
        <w:fldChar w:fldCharType="end"/>
      </w:r>
      <w:r w:rsidRPr="00CA58B5">
        <w:t xml:space="preserve">, American Diplomacy Quarterly, </w:t>
      </w:r>
      <w:r w:rsidRPr="00CA58B5">
        <w:fldChar w:fldCharType="begin"/>
      </w:r>
      <w:r w:rsidRPr="00CA58B5">
        <w:instrText xml:space="preserve"> HYPERLINK "http://nationalinterest.org/profile/franz-stefan-gady" \t "_hplink" </w:instrText>
      </w:r>
      <w:r w:rsidRPr="00CA58B5">
        <w:fldChar w:fldCharType="separate"/>
      </w:r>
      <w:r w:rsidRPr="00CA58B5">
        <w:t>The National Interest</w:t>
      </w:r>
      <w:r w:rsidRPr="00CA58B5">
        <w:fldChar w:fldCharType="end"/>
      </w:r>
      <w:r w:rsidRPr="00CA58B5">
        <w:t xml:space="preserve">, Small Wars Journal, and New Europe. “RIMPAC 2014 and the future of Sino-U.S. military-to-military relations”, Huffington Post. </w:t>
      </w:r>
      <w:hyperlink r:id="rId31" w:history="1">
        <w:r w:rsidRPr="00CA58B5">
          <w:t>http://www.huffingtonpost.com/franzstefan-gady/rimpac-2014-and-the-futur_b_5521420.html</w:t>
        </w:r>
      </w:hyperlink>
    </w:p>
    <w:p w:rsidR="00E013D7" w:rsidRDefault="00E013D7" w:rsidP="00E013D7">
      <w:pPr>
        <w:pStyle w:val="card"/>
        <w:rPr>
          <w:rStyle w:val="StyleBoldUnderline"/>
        </w:rPr>
      </w:pPr>
      <w:r>
        <w:t xml:space="preserve">In June 2014, the </w:t>
      </w:r>
      <w:r w:rsidRPr="004057DC">
        <w:t xml:space="preserve">People's Liberation Army Navy (PLAN) will for the first time join the biennial Rim of the Pacific Exercise (RIMPAC) -- </w:t>
      </w:r>
      <w:r w:rsidRPr="004057DC">
        <w:rPr>
          <w:rStyle w:val="StyleBoldUnderline"/>
        </w:rPr>
        <w:t>the world's largest international maritime warfare exercise</w:t>
      </w:r>
      <w:r w:rsidRPr="004057DC">
        <w:t xml:space="preserve">. According </w:t>
      </w:r>
      <w:r w:rsidRPr="00CA58B5">
        <w:t xml:space="preserve">to the </w:t>
      </w:r>
      <w:r w:rsidRPr="00CA58B5">
        <w:fldChar w:fldCharType="begin"/>
      </w:r>
      <w:r w:rsidRPr="00CA58B5">
        <w:instrText xml:space="preserve"> HYPERLINK "http://www.cpf.navy.mil/rimpac/2014/" \t "_hplink" </w:instrText>
      </w:r>
      <w:r w:rsidRPr="00CA58B5">
        <w:fldChar w:fldCharType="separate"/>
      </w:r>
      <w:r w:rsidRPr="00CA58B5">
        <w:t>U.S. Pacific Fleet website</w:t>
      </w:r>
      <w:r w:rsidRPr="00CA58B5">
        <w:fldChar w:fldCharType="end"/>
      </w:r>
      <w:r w:rsidRPr="00CA58B5">
        <w:t xml:space="preserve"> around 25,000 personnel from 23 nations, along with 49 surface ships, 6 submarines, and more than 200</w:t>
      </w:r>
      <w:r w:rsidRPr="004057DC">
        <w:t xml:space="preserve"> aircraft will participate. The PLAN has dispatched the missile destroyer</w:t>
      </w:r>
      <w:r>
        <w:t xml:space="preserve"> </w:t>
      </w:r>
      <w:r w:rsidRPr="004057DC">
        <w:t>Haikou, the missile frigate</w:t>
      </w:r>
      <w:r>
        <w:t xml:space="preserve"> </w:t>
      </w:r>
      <w:r w:rsidRPr="004057DC">
        <w:t>Yueyang, the supply ship</w:t>
      </w:r>
      <w:r>
        <w:t xml:space="preserve"> </w:t>
      </w:r>
      <w:r w:rsidRPr="004057DC">
        <w:t>Qiandaohu</w:t>
      </w:r>
      <w:r>
        <w:t xml:space="preserve"> </w:t>
      </w:r>
      <w:r w:rsidRPr="004057DC">
        <w:t>and the hospital ship</w:t>
      </w:r>
      <w:r>
        <w:t xml:space="preserve"> </w:t>
      </w:r>
      <w:r w:rsidRPr="004057DC">
        <w:t>Peace Ark</w:t>
      </w:r>
      <w:r>
        <w:t xml:space="preserve"> </w:t>
      </w:r>
      <w:r w:rsidRPr="004057DC">
        <w:t>-- all in all more than 1,100 men, including a commando unit and a diving squad -- towards Hawaii. According to open source intelligence the</w:t>
      </w:r>
      <w:r>
        <w:t xml:space="preserve"> </w:t>
      </w:r>
      <w:r w:rsidRPr="004057DC">
        <w:t>Haikou</w:t>
      </w:r>
      <w:r>
        <w:t xml:space="preserve"> </w:t>
      </w:r>
      <w:r w:rsidRPr="004057DC">
        <w:t>-- a Type 052C destroyer - is equipped with a modern naval weapons system based on the American Aegis Combat System (ACS</w:t>
      </w:r>
      <w:r w:rsidRPr="004057DC">
        <w:rPr>
          <w:rStyle w:val="StyleBoldUnderline"/>
        </w:rPr>
        <w:t>). China's participation in the RIMPAC exercise is a clear signal that neither the United States nor the People's Republic are interested in a deterioration of military-to-military relations.</w:t>
      </w:r>
      <w:r w:rsidRPr="004057DC">
        <w:t xml:space="preserve"> In fact, </w:t>
      </w:r>
      <w:r w:rsidRPr="004057DC">
        <w:rPr>
          <w:rStyle w:val="StyleBoldUnderline"/>
        </w:rPr>
        <w:t>RIMPAC 2014 is part of a larger effort of senior military and civilian leadership in both countries to deepen military ties</w:t>
      </w:r>
      <w:r w:rsidRPr="004057DC">
        <w:t>.</w:t>
      </w:r>
      <w:r w:rsidRPr="004057DC">
        <w:rPr>
          <w:rStyle w:val="StyleBoldUnderline"/>
        </w:rPr>
        <w:t xml:space="preserve"> During </w:t>
      </w:r>
      <w:r>
        <w:fldChar w:fldCharType="begin"/>
      </w:r>
      <w:r>
        <w:instrText xml:space="preserve"> HYPERLINK "http://www.defense.gov/news/newsarticle.aspx?id=122006" \t "_hplink" </w:instrText>
      </w:r>
      <w:r>
        <w:fldChar w:fldCharType="separate"/>
      </w:r>
      <w:r w:rsidRPr="004057DC">
        <w:rPr>
          <w:rStyle w:val="StyleBoldUnderline"/>
        </w:rPr>
        <w:t xml:space="preserve">U.S. Secretary of Defense Chuck Hagel's last visit to China </w:t>
      </w:r>
      <w:r>
        <w:rPr>
          <w:rStyle w:val="StyleBoldUnderline"/>
        </w:rPr>
        <w:fldChar w:fldCharType="end"/>
      </w:r>
      <w:r w:rsidRPr="004057DC">
        <w:rPr>
          <w:rStyle w:val="StyleBoldUnderline"/>
        </w:rPr>
        <w:t>both sides agreed to an army-to-army dialogue,</w:t>
      </w:r>
      <w:r w:rsidRPr="004057DC">
        <w:t xml:space="preserve"> and an Asia-Pacific security dialogue between the assistant secretary of defense for Asia-Pacific security affairs and the director of the Chinese Defense Ministry's foreign affairs office, among other things. </w:t>
      </w:r>
      <w:r w:rsidRPr="004057DC">
        <w:rPr>
          <w:rStyle w:val="StyleBoldUnderline"/>
        </w:rPr>
        <w:t>Chinese President Xi Jinping already called for a "new model of military relationship"</w:t>
      </w:r>
      <w:r w:rsidRPr="004057DC">
        <w:t xml:space="preserve"> between the two nations at </w:t>
      </w:r>
      <w:r w:rsidRPr="00CA58B5">
        <w:t xml:space="preserve">the </w:t>
      </w:r>
      <w:r w:rsidRPr="00CA58B5">
        <w:fldChar w:fldCharType="begin"/>
      </w:r>
      <w:r w:rsidRPr="00CA58B5">
        <w:instrText xml:space="preserve"> HYPERLINK "http://www.whitehouse.gov/the-press-office/2013/06/08/remarks-president-obama-and-president-xi-jinping-peoples-republic-china-" \t "_hplink" </w:instrText>
      </w:r>
      <w:r w:rsidRPr="00CA58B5">
        <w:fldChar w:fldCharType="separate"/>
      </w:r>
      <w:r w:rsidRPr="00CA58B5">
        <w:t>Sunnylands summit in June 2013</w:t>
      </w:r>
      <w:r w:rsidRPr="00CA58B5">
        <w:fldChar w:fldCharType="end"/>
      </w:r>
      <w:r w:rsidRPr="004057DC">
        <w:t>.</w:t>
      </w:r>
      <w:r>
        <w:t xml:space="preserve"> </w:t>
      </w:r>
      <w:r w:rsidRPr="004057DC">
        <w:rPr>
          <w:rStyle w:val="StyleBoldUnderline"/>
        </w:rPr>
        <w:t>In China,</w:t>
      </w:r>
      <w:r w:rsidRPr="004057DC">
        <w:t xml:space="preserve"> participation in </w:t>
      </w:r>
      <w:r w:rsidRPr="004057DC">
        <w:rPr>
          <w:rStyle w:val="StyleBoldUnderline"/>
        </w:rPr>
        <w:t xml:space="preserve">RIMPAC </w:t>
      </w:r>
      <w:r w:rsidRPr="004057DC">
        <w:t xml:space="preserve">2014 </w:t>
      </w:r>
      <w:r w:rsidRPr="004057DC">
        <w:rPr>
          <w:rStyle w:val="StyleBoldUnderline"/>
        </w:rPr>
        <w:t>is seen as a</w:t>
      </w:r>
      <w:r w:rsidRPr="004057DC">
        <w:t xml:space="preserve"> concrete achievement in carrying out Xi Jinping's </w:t>
      </w:r>
      <w:r w:rsidRPr="004057DC">
        <w:rPr>
          <w:rStyle w:val="StyleBoldUnderline"/>
        </w:rPr>
        <w:t>call for stronger U.S.-China military</w:t>
      </w:r>
      <w:r w:rsidRPr="004057DC">
        <w:t xml:space="preserve"> </w:t>
      </w:r>
      <w:r w:rsidRPr="004057DC">
        <w:rPr>
          <w:rStyle w:val="StyleBoldUnderline"/>
        </w:rPr>
        <w:t>relations.</w:t>
      </w:r>
      <w:r w:rsidRPr="004057DC">
        <w:t xml:space="preserve"> PLA Deputy Navy </w:t>
      </w:r>
      <w:r w:rsidRPr="00CA58B5">
        <w:t xml:space="preserve">Commander </w:t>
      </w:r>
      <w:r w:rsidRPr="00CA58B5">
        <w:fldChar w:fldCharType="begin"/>
      </w:r>
      <w:r w:rsidRPr="00CA58B5">
        <w:instrText xml:space="preserve"> HYPERLINK "http://news.xinhuanet.com/english/china/2014-06/10/c_133397296.htm" \t "_hplink" </w:instrText>
      </w:r>
      <w:r w:rsidRPr="00CA58B5">
        <w:fldChar w:fldCharType="separate"/>
      </w:r>
      <w:r w:rsidRPr="00CA58B5">
        <w:t xml:space="preserve">Xu Hongmeng </w:t>
      </w:r>
      <w:r w:rsidRPr="00CA58B5">
        <w:fldChar w:fldCharType="end"/>
      </w:r>
      <w:r w:rsidRPr="00CA58B5">
        <w:t>called PLAN involvement in RIMPAC an "important part" of stronger U.S.-China military relations. Senior Captain</w:t>
      </w:r>
      <w:r w:rsidRPr="00CA58B5">
        <w:fldChar w:fldCharType="begin"/>
      </w:r>
      <w:r w:rsidRPr="00CA58B5">
        <w:instrText xml:space="preserve"> HYPERLINK "http://english.people.com.cn/n/2014/0612/c98649-8740361.html" \t "_hplink" </w:instrText>
      </w:r>
      <w:r w:rsidRPr="00CA58B5">
        <w:fldChar w:fldCharType="separate"/>
      </w:r>
      <w:r w:rsidRPr="00CA58B5">
        <w:t>Zhang Junshe</w:t>
      </w:r>
      <w:r w:rsidRPr="00CA58B5">
        <w:fldChar w:fldCharType="end"/>
      </w:r>
      <w:r w:rsidRPr="00CA58B5">
        <w:t xml:space="preserve"> of China's Naval Research Institute stated that RIMPAC would allow the PLA Navy to call into service capabilities related to humanitarian assistance and disaster relief, search and rescue, and anti-piracy operations. According to </w:t>
      </w:r>
      <w:r w:rsidRPr="00CA58B5">
        <w:fldChar w:fldCharType="begin"/>
      </w:r>
      <w:r w:rsidRPr="00CA58B5">
        <w:instrText xml:space="preserve"> HYPERLINK "http://www.cnas.org/people/alexander-sullivan" \t "_hplink" </w:instrText>
      </w:r>
      <w:r w:rsidRPr="00CA58B5">
        <w:fldChar w:fldCharType="separate"/>
      </w:r>
      <w:r w:rsidRPr="00CA58B5">
        <w:t>Alexander Sullivan</w:t>
      </w:r>
      <w:r w:rsidRPr="00CA58B5">
        <w:fldChar w:fldCharType="end"/>
      </w:r>
      <w:r w:rsidRPr="00CA58B5">
        <w:t>, Research</w:t>
      </w:r>
      <w:r w:rsidRPr="004057DC">
        <w:t xml:space="preserve"> Associate at the Center for a New American Security, </w:t>
      </w:r>
      <w:r w:rsidRPr="004057DC">
        <w:rPr>
          <w:rStyle w:val="StyleBoldUnderline"/>
        </w:rPr>
        <w:t xml:space="preserve">China wants to </w:t>
      </w:r>
      <w:r w:rsidRPr="004057DC">
        <w:t>demonstrate with its participation in RIMPAC that it is a serious regional maritime and political power -- equal to or greater than Russia and India, who participated in the 2012 iteration -- and</w:t>
      </w:r>
      <w:r w:rsidRPr="004057DC">
        <w:rPr>
          <w:rStyle w:val="StyleBoldUnderline"/>
        </w:rPr>
        <w:t xml:space="preserve"> to burnish its credentials on cooperation and confidence-building</w:t>
      </w:r>
      <w:r w:rsidRPr="004057DC">
        <w:t>.</w:t>
      </w:r>
      <w:r>
        <w:t xml:space="preserve"> </w:t>
      </w:r>
      <w:r w:rsidRPr="004057DC">
        <w:t>"The PRC views closer military-military relations with the United States as a critical element in its concept of a new type of great-power relations, which seeks to elevate the US-China relationship above others in the region," underscores Sullivan.</w:t>
      </w:r>
      <w:r>
        <w:t xml:space="preserve"> </w:t>
      </w:r>
      <w:r w:rsidRPr="004057DC">
        <w:t>"The People's Liberation Army Navy gets to both advertise some new capabilities and garner sorely needed experience in expeditionary operations and naval professionalism." Yet there is a limit to military-to-military cooperation.</w:t>
      </w:r>
      <w:r>
        <w:t xml:space="preserve"> </w:t>
      </w:r>
      <w:r w:rsidRPr="004057DC">
        <w:t>"The exercise must, by U.S. law, be designed to prevent China from gleaning any warfighting advantage, so the results for China will mostly be at the level of political symbolism and basic habits of communication between navies," states Sullivan.</w:t>
      </w:r>
      <w:r>
        <w:t xml:space="preserve"> </w:t>
      </w:r>
      <w:r w:rsidRPr="004057DC">
        <w:t xml:space="preserve">The U.S. Congress when passing the National Defense Authorization Act for the Fiscal Year 2000 (FY 2000 NDAA) prohibited </w:t>
      </w:r>
      <w:r w:rsidRPr="00CA58B5">
        <w:t xml:space="preserve">contacts between both sides that would "create a national security risk due to an inappropriate exposure". The NDAA lists </w:t>
      </w:r>
      <w:r w:rsidRPr="00CA58B5">
        <w:fldChar w:fldCharType="begin"/>
      </w:r>
      <w:r w:rsidRPr="00CA58B5">
        <w:instrText xml:space="preserve"> HYPERLINK "http://fas.org/sgp/crs/natsec/RL32496.pdf" \t "_hplink" </w:instrText>
      </w:r>
      <w:r w:rsidRPr="00CA58B5">
        <w:fldChar w:fldCharType="separate"/>
      </w:r>
      <w:r w:rsidRPr="00CA58B5">
        <w:t>12 operational areas</w:t>
      </w:r>
      <w:r w:rsidRPr="00CA58B5">
        <w:fldChar w:fldCharType="end"/>
      </w:r>
      <w:r w:rsidRPr="00CA58B5">
        <w:t xml:space="preserve"> ranging from advanced combined-arms and joint combat operations to arms sales or military-related technology transfers that are off-limits. Chinese officials continue to point out that FY 2000 NDAA hampers deeper cooperation on a range of issues. As a consequence, China has been looking for closer ties with other great naval powers. In May 2014, China committed a substantially larger naval force for the Sino-Russian </w:t>
      </w:r>
      <w:r w:rsidRPr="00CA58B5">
        <w:fldChar w:fldCharType="begin"/>
      </w:r>
      <w:r w:rsidRPr="00CA58B5">
        <w:instrText xml:space="preserve"> HYPERLINK "http://english.peopledaily.com.cn/n/2014/0521/c98649-8730129.html" \t "_hplink" </w:instrText>
      </w:r>
      <w:r w:rsidRPr="00CA58B5">
        <w:fldChar w:fldCharType="separate"/>
      </w:r>
      <w:r w:rsidRPr="00CA58B5">
        <w:t>"Joint-Sea 2014"</w:t>
      </w:r>
      <w:r w:rsidRPr="00CA58B5">
        <w:fldChar w:fldCharType="end"/>
      </w:r>
      <w:r w:rsidRPr="00CA58B5">
        <w:t xml:space="preserve"> exercise -- an annual event that has occurred for the past three years. Due to rising tensions in the South China Sea, China and Russia have </w:t>
      </w:r>
      <w:r w:rsidRPr="00CA58B5">
        <w:fldChar w:fldCharType="begin"/>
      </w:r>
      <w:r w:rsidRPr="00CA58B5">
        <w:instrText xml:space="preserve"> HYPERLINK "http://www.scmp.com/news/china/article/1516768/china-russia-start-joint-naval-exercise" \t "_hplink" </w:instrText>
      </w:r>
      <w:r w:rsidRPr="00CA58B5">
        <w:fldChar w:fldCharType="separate"/>
      </w:r>
      <w:r w:rsidRPr="00CA58B5">
        <w:t xml:space="preserve">upgraded this year's joint naval drill </w:t>
      </w:r>
      <w:r w:rsidRPr="00CA58B5">
        <w:fldChar w:fldCharType="end"/>
      </w:r>
      <w:r w:rsidRPr="00CA58B5">
        <w:t xml:space="preserve">by mixing their respective fleets into three joint battle groups. As my colleague Greg Austin </w:t>
      </w:r>
      <w:r w:rsidRPr="00CA58B5">
        <w:fldChar w:fldCharType="begin"/>
      </w:r>
      <w:r w:rsidRPr="00CA58B5">
        <w:instrText xml:space="preserve"> HYPERLINK "http://www.neurope.eu/article/russias-naval-dream" \t "_hplink" </w:instrText>
      </w:r>
      <w:r w:rsidRPr="00CA58B5">
        <w:fldChar w:fldCharType="separate"/>
      </w:r>
      <w:r w:rsidRPr="00CA58B5">
        <w:t>points out</w:t>
      </w:r>
      <w:r w:rsidRPr="00CA58B5">
        <w:fldChar w:fldCharType="end"/>
      </w:r>
      <w:r w:rsidRPr="00CA58B5">
        <w:t>, retired Chinese Rear Admiral Yang Yi stated that China should aspire to emulate the naval buildup of Russia, which according to Yi boasts the second largest navy in the world. Given China's deeper ties with Russia, RIMPAC participation is meant to assuage</w:t>
      </w:r>
      <w:r w:rsidRPr="004057DC">
        <w:t xml:space="preserve"> the perpetual Chinese fear of encirclement by U.S. allies and to put a damper on nascent Sino-Russian military ties that still do not run very deep (e.g., neither China nor Russia are bound by treaty to automatically support one another militarily in case of conflict).</w:t>
      </w:r>
      <w:r>
        <w:t xml:space="preserve"> </w:t>
      </w:r>
      <w:r w:rsidRPr="004057DC">
        <w:t xml:space="preserve">Conversely, China will see her participation in RIMPAC 2014 as an opportunity to undermine the apparent Anti-China coalition in East Asia and the Pacific spearheaded by the United States. However, this should not degrade the overall stabilizing impact of RIMPAC upon naval relations between both countries. Amidst the recent misgivings </w:t>
      </w:r>
      <w:r w:rsidRPr="00CA58B5">
        <w:t xml:space="preserve">over the </w:t>
      </w:r>
      <w:r w:rsidRPr="00CA58B5">
        <w:fldChar w:fldCharType="begin"/>
      </w:r>
      <w:r w:rsidRPr="00CA58B5">
        <w:instrText xml:space="preserve"> HYPERLINK "http://www.scpr.org/programs/airtalk/2014/05/19/37511/what-would-the-justice-department-s-cyberespionage/" \t "_hplink" </w:instrText>
      </w:r>
      <w:r w:rsidRPr="00CA58B5">
        <w:fldChar w:fldCharType="separate"/>
      </w:r>
      <w:r w:rsidRPr="00CA58B5">
        <w:t>U.S. Justice Department's cyber espionage charges against five PLA officers</w:t>
      </w:r>
      <w:r w:rsidRPr="00CA58B5">
        <w:fldChar w:fldCharType="end"/>
      </w:r>
      <w:r w:rsidRPr="00CA58B5">
        <w:t>, as well as the perennial standoff in the South China</w:t>
      </w:r>
      <w:r w:rsidRPr="004057DC">
        <w:t xml:space="preserve"> Sea, </w:t>
      </w:r>
      <w:r w:rsidRPr="004057DC">
        <w:rPr>
          <w:rStyle w:val="StyleBoldUnderline"/>
        </w:rPr>
        <w:t>China's participation in the exercise signals that the military relations model to which Secretary of Defense Chuck Hagel and Defense Minister Chang Wanquan agreed to in April 2014 is still in place, and will remain so for the foreseeable future.</w:t>
      </w:r>
    </w:p>
    <w:p w:rsidR="00E013D7" w:rsidRPr="00CA58B5" w:rsidRDefault="00E013D7" w:rsidP="00E013D7">
      <w:pPr>
        <w:pStyle w:val="Heading3"/>
      </w:pPr>
      <w:bookmarkStart w:id="27" w:name="_Toc265606259"/>
      <w:r w:rsidRPr="00CA58B5">
        <w:t>No US-Sino War</w:t>
      </w:r>
      <w:r>
        <w:t>—No Motivation</w:t>
      </w:r>
      <w:bookmarkEnd w:id="27"/>
      <w:r>
        <w:t xml:space="preserve"> </w:t>
      </w:r>
    </w:p>
    <w:p w:rsidR="00E013D7" w:rsidRPr="00F57741" w:rsidRDefault="00E013D7" w:rsidP="00E013D7">
      <w:pPr>
        <w:pStyle w:val="Heading4"/>
      </w:pPr>
      <w:r w:rsidRPr="00F57741">
        <w:t>China won’t go to war – can’t take the pain</w:t>
      </w:r>
    </w:p>
    <w:p w:rsidR="00E013D7" w:rsidRPr="00CA58B5" w:rsidRDefault="00E013D7" w:rsidP="00E013D7">
      <w:r>
        <w:rPr>
          <w:rStyle w:val="StyleStyleBold12pt"/>
        </w:rPr>
        <w:t xml:space="preserve">Shambaugh 5-23-14. </w:t>
      </w:r>
      <w:r w:rsidRPr="00F57741">
        <w:t xml:space="preserve">David Shambaugh is a professor of political science and international affairs and director of the China Policy Program in the Elliott School of International Affairs at the George Washington University. He is also a nonresident senior fellow in the Foreign Policy Studies Program and Center for East Asian Policy Studies at the Brookings Institution. His most recent </w:t>
      </w:r>
      <w:r w:rsidRPr="00CA58B5">
        <w:t xml:space="preserve">book is </w:t>
      </w:r>
      <w:hyperlink r:id="rId32" w:history="1">
        <w:r w:rsidRPr="00CA58B5">
          <w:t>China Goes Global: The Partial Power</w:t>
        </w:r>
      </w:hyperlink>
      <w:r w:rsidRPr="00CA58B5">
        <w:t xml:space="preserve"> (Oxford University Press, 2013).  “The Illusion of Chinese Power”. The National Interest.  </w:t>
      </w:r>
      <w:hyperlink r:id="rId33" w:history="1">
        <w:r w:rsidRPr="00CA58B5">
          <w:t>http://nationalinterest.org/feature/the-illusion-chinese-power-10739</w:t>
        </w:r>
      </w:hyperlink>
    </w:p>
    <w:p w:rsidR="00E013D7" w:rsidRDefault="00E013D7" w:rsidP="00E013D7">
      <w:pPr>
        <w:pStyle w:val="card"/>
        <w:rPr>
          <w:rStyle w:val="StyleBoldUnderline"/>
        </w:rPr>
      </w:pPr>
      <w:r w:rsidRPr="00F57741">
        <w:rPr>
          <w:rStyle w:val="StyleBoldUnderline"/>
        </w:rPr>
        <w:t>CHINA’S MILITARY capabilities are another area where it is a partial power: increasingly a regional power, but by no means a global power.</w:t>
      </w:r>
      <w:r w:rsidRPr="007F79B6">
        <w:t xml:space="preserve"> </w:t>
      </w:r>
      <w:r w:rsidRPr="00F57741">
        <w:rPr>
          <w:rStyle w:val="StyleBoldUnderline"/>
        </w:rPr>
        <w:t>China is not able to project power outside of its Asian neighborhood</w:t>
      </w:r>
      <w:r w:rsidRPr="007F79B6">
        <w:t xml:space="preserve"> (other than through its intercontinental ballistic missiles, space program and cyberwarfare capacities), and even within Asia its power-projection capacities remain limited (although growing). I</w:t>
      </w:r>
      <w:r w:rsidRPr="00F57741">
        <w:rPr>
          <w:rStyle w:val="StyleBoldUnderline"/>
        </w:rPr>
        <w:t>t is not at all certain that China could project military power on its periphery out to five hundred nautical miles</w:t>
      </w:r>
      <w:r w:rsidRPr="007F79B6">
        <w:t xml:space="preserve"> (such as in its East or South China Sea disputes) </w:t>
      </w:r>
      <w:r w:rsidRPr="00F57741">
        <w:rPr>
          <w:rStyle w:val="StyleBoldUnderline"/>
        </w:rPr>
        <w:t>and sustain it long enough to prevail in a conflict.</w:t>
      </w:r>
      <w:r w:rsidRPr="007F79B6">
        <w:t xml:space="preserve"> </w:t>
      </w:r>
      <w:r w:rsidRPr="00F57741">
        <w:rPr>
          <w:rStyle w:val="StyleBoldUnderline"/>
        </w:rPr>
        <w:t xml:space="preserve">Its military forces are not battle-tested, having not fought a war since 1979. </w:t>
      </w:r>
      <w:r w:rsidRPr="007F79B6">
        <w:t xml:space="preserve">To be sure, China’s military modernization has been advancing steadily for twenty-five years. It now has the world’s second-largest military budget ($131.6 billion in the 2014 official budget), largest standing armed forces, scores of new advanced weapons, a navy that is sailing further and further out into the western Pacific Ocean and occasionally into the Indian Ocean, and a modest aircraft carrier. So China’s military is no pushover. It is certainly capable of defending its homeland, and could likely now wage a successful conflict over Taiwan (absent a fast and full American intervention). China is also perceived to be a regional military power in Asia and thus is altering the balance of power in the region, but </w:t>
      </w:r>
      <w:r w:rsidRPr="00F57741">
        <w:rPr>
          <w:rStyle w:val="StyleBoldUnderline"/>
        </w:rPr>
        <w:t>Chinese military forces still possess no conventional global power-projection capabilities. China has no bases abroad, no long-range logistics or communications lines, and rudimentary global satellite coverage. The navy is still primarily a coastal littoral force, the air force has no long-range strike ability or proven stealth capacity, and the ground forces are not configured for rapid deployment.</w:t>
      </w:r>
    </w:p>
    <w:p w:rsidR="00E013D7" w:rsidRPr="00F26418" w:rsidRDefault="00E013D7" w:rsidP="00E013D7"/>
    <w:p w:rsidR="00B45FE9" w:rsidRPr="00AF5046" w:rsidRDefault="00B45FE9" w:rsidP="007A3515"/>
    <w:sectPr w:rsidR="00B45FE9" w:rsidRPr="00AF5046" w:rsidSect="00D36252">
      <w:headerReference w:type="even" r:id="rId34"/>
      <w:head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F24" w:rsidRDefault="004A0F24" w:rsidP="00E46E7E">
      <w:r>
        <w:separator/>
      </w:r>
    </w:p>
  </w:endnote>
  <w:endnote w:type="continuationSeparator" w:id="0">
    <w:p w:rsidR="004A0F24" w:rsidRDefault="004A0F2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F24" w:rsidRDefault="004A0F24" w:rsidP="00E46E7E">
      <w:r>
        <w:separator/>
      </w:r>
    </w:p>
  </w:footnote>
  <w:footnote w:type="continuationSeparator" w:id="0">
    <w:p w:rsidR="004A0F24" w:rsidRDefault="004A0F24"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0F24" w:rsidRDefault="004A0F24" w:rsidP="00E013D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A0F24" w:rsidRDefault="004A0F24" w:rsidP="00E013D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0F24" w:rsidRDefault="004A0F24" w:rsidP="00E013D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4521">
      <w:rPr>
        <w:rStyle w:val="PageNumber"/>
        <w:noProof/>
      </w:rPr>
      <w:t>1</w:t>
    </w:r>
    <w:r>
      <w:rPr>
        <w:rStyle w:val="PageNumber"/>
      </w:rPr>
      <w:fldChar w:fldCharType="end"/>
    </w:r>
  </w:p>
  <w:p w:rsidR="004A0F24" w:rsidRDefault="004A0F24" w:rsidP="00E013D7">
    <w:pPr>
      <w:pStyle w:val="Header"/>
      <w:ind w:right="360"/>
    </w:pPr>
    <w:r>
      <w:t>JDI 2014</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3D7"/>
    <w:rsid w:val="000140EC"/>
    <w:rsid w:val="00016A35"/>
    <w:rsid w:val="000C16B3"/>
    <w:rsid w:val="001408C0"/>
    <w:rsid w:val="00143FD7"/>
    <w:rsid w:val="001463FB"/>
    <w:rsid w:val="00186DB7"/>
    <w:rsid w:val="001D7626"/>
    <w:rsid w:val="002613DA"/>
    <w:rsid w:val="002B6353"/>
    <w:rsid w:val="002B68C8"/>
    <w:rsid w:val="002E77A2"/>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A0F24"/>
    <w:rsid w:val="004B3188"/>
    <w:rsid w:val="004B3DB3"/>
    <w:rsid w:val="004C63B5"/>
    <w:rsid w:val="004D461E"/>
    <w:rsid w:val="00517479"/>
    <w:rsid w:val="005A0BE5"/>
    <w:rsid w:val="005C0E1F"/>
    <w:rsid w:val="005E0D2B"/>
    <w:rsid w:val="005E2C99"/>
    <w:rsid w:val="00672258"/>
    <w:rsid w:val="0067575B"/>
    <w:rsid w:val="006819FF"/>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710A1"/>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84521"/>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13D7"/>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013D7"/>
    <w:rPr>
      <w:rFonts w:ascii="Times New Roman" w:hAnsi="Times New Roman"/>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
    <w:basedOn w:val="DefaultParagraphFont"/>
    <w:qFormat/>
    <w:rsid w:val="00DF1850"/>
    <w:rPr>
      <w:b/>
      <w:sz w:val="26"/>
      <w:u w:val="none"/>
    </w:rPr>
  </w:style>
  <w:style w:type="character" w:customStyle="1" w:styleId="StyleBoldUnderline">
    <w:name w:val="Style Bold Underline"/>
    <w:aliases w:val="Intense Emphasis,Underline,Style Underline,Intense Emphasis1,apple-style-span + 6 pt,Kern at 16 pt,Bold,Intense Emphasis2,HHeading 3 + 12 pt,Cards + Font: 12 pt Char,Style,Citation Char Char Char,ci,Intense Emphasis11,c,9.5 pt,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sz w:val="22"/>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hAnsi="Calibri"/>
      <w:sz w:val="22"/>
    </w:rPr>
  </w:style>
  <w:style w:type="paragraph" w:styleId="Header">
    <w:name w:val="header"/>
    <w:basedOn w:val="Normal"/>
    <w:link w:val="HeaderChar"/>
    <w:uiPriority w:val="99"/>
    <w:unhideWhenUsed/>
    <w:rsid w:val="00DF1850"/>
    <w:pPr>
      <w:tabs>
        <w:tab w:val="center" w:pos="4320"/>
        <w:tab w:val="right" w:pos="8640"/>
      </w:tabs>
    </w:pPr>
    <w:rPr>
      <w:rFonts w:ascii="Calibri" w:hAnsi="Calibri"/>
      <w:sz w:val="22"/>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hAnsi="Calibri"/>
      <w:sz w:val="22"/>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E013D7"/>
    <w:pPr>
      <w:ind w:left="288" w:right="288"/>
    </w:pPr>
    <w:rPr>
      <w:rFonts w:eastAsia="Times New Roman" w:cs="Times New Roman"/>
    </w:rPr>
  </w:style>
  <w:style w:type="character" w:customStyle="1" w:styleId="cardChar">
    <w:name w:val="card Char"/>
    <w:link w:val="card"/>
    <w:rsid w:val="00E013D7"/>
    <w:rPr>
      <w:rFonts w:ascii="Times New Roman" w:eastAsia="Times New Roman" w:hAnsi="Times New Roman" w:cs="Times New Roman"/>
      <w:sz w:val="16"/>
    </w:rPr>
  </w:style>
  <w:style w:type="character" w:styleId="Strong">
    <w:name w:val="Strong"/>
    <w:basedOn w:val="DefaultParagraphFont"/>
    <w:uiPriority w:val="22"/>
    <w:qFormat/>
    <w:rsid w:val="00E013D7"/>
    <w:rPr>
      <w:b/>
      <w:bCs/>
    </w:rPr>
  </w:style>
  <w:style w:type="paragraph" w:customStyle="1" w:styleId="cardtext">
    <w:name w:val="card text"/>
    <w:basedOn w:val="Normal"/>
    <w:link w:val="cardtextChar"/>
    <w:qFormat/>
    <w:rsid w:val="006819FF"/>
    <w:pPr>
      <w:ind w:left="288" w:right="288"/>
    </w:pPr>
  </w:style>
  <w:style w:type="character" w:customStyle="1" w:styleId="cardtextChar">
    <w:name w:val="card text Char"/>
    <w:basedOn w:val="DefaultParagraphFont"/>
    <w:link w:val="cardtext"/>
    <w:rsid w:val="006819FF"/>
    <w:rPr>
      <w:rFonts w:ascii="Times New Roman" w:hAnsi="Times New Roman"/>
      <w:sz w:val="16"/>
    </w:rPr>
  </w:style>
  <w:style w:type="paragraph" w:styleId="NormalWeb">
    <w:name w:val="Normal (Web)"/>
    <w:basedOn w:val="Normal"/>
    <w:uiPriority w:val="99"/>
    <w:semiHidden/>
    <w:unhideWhenUsed/>
    <w:rsid w:val="006819F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819FF"/>
  </w:style>
  <w:style w:type="paragraph" w:styleId="TOC1">
    <w:name w:val="toc 1"/>
    <w:basedOn w:val="Normal"/>
    <w:next w:val="Normal"/>
    <w:autoRedefine/>
    <w:uiPriority w:val="39"/>
    <w:unhideWhenUsed/>
    <w:rsid w:val="009710A1"/>
  </w:style>
  <w:style w:type="paragraph" w:styleId="TOC2">
    <w:name w:val="toc 2"/>
    <w:basedOn w:val="Normal"/>
    <w:next w:val="Normal"/>
    <w:autoRedefine/>
    <w:uiPriority w:val="39"/>
    <w:unhideWhenUsed/>
    <w:rsid w:val="009710A1"/>
    <w:pPr>
      <w:ind w:left="160"/>
    </w:pPr>
  </w:style>
  <w:style w:type="paragraph" w:styleId="TOC3">
    <w:name w:val="toc 3"/>
    <w:basedOn w:val="Normal"/>
    <w:next w:val="Normal"/>
    <w:autoRedefine/>
    <w:uiPriority w:val="39"/>
    <w:unhideWhenUsed/>
    <w:rsid w:val="009710A1"/>
    <w:pPr>
      <w:ind w:left="320"/>
    </w:pPr>
  </w:style>
  <w:style w:type="paragraph" w:styleId="TOC4">
    <w:name w:val="toc 4"/>
    <w:basedOn w:val="Normal"/>
    <w:next w:val="Normal"/>
    <w:autoRedefine/>
    <w:uiPriority w:val="39"/>
    <w:unhideWhenUsed/>
    <w:rsid w:val="009710A1"/>
    <w:pPr>
      <w:ind w:left="480"/>
    </w:pPr>
  </w:style>
  <w:style w:type="paragraph" w:styleId="TOC5">
    <w:name w:val="toc 5"/>
    <w:basedOn w:val="Normal"/>
    <w:next w:val="Normal"/>
    <w:autoRedefine/>
    <w:uiPriority w:val="39"/>
    <w:unhideWhenUsed/>
    <w:rsid w:val="009710A1"/>
    <w:pPr>
      <w:ind w:left="640"/>
    </w:pPr>
  </w:style>
  <w:style w:type="paragraph" w:styleId="TOC6">
    <w:name w:val="toc 6"/>
    <w:basedOn w:val="Normal"/>
    <w:next w:val="Normal"/>
    <w:autoRedefine/>
    <w:uiPriority w:val="39"/>
    <w:unhideWhenUsed/>
    <w:rsid w:val="009710A1"/>
    <w:pPr>
      <w:ind w:left="800"/>
    </w:pPr>
  </w:style>
  <w:style w:type="paragraph" w:styleId="TOC7">
    <w:name w:val="toc 7"/>
    <w:basedOn w:val="Normal"/>
    <w:next w:val="Normal"/>
    <w:autoRedefine/>
    <w:uiPriority w:val="39"/>
    <w:unhideWhenUsed/>
    <w:rsid w:val="009710A1"/>
    <w:pPr>
      <w:ind w:left="960"/>
    </w:pPr>
  </w:style>
  <w:style w:type="paragraph" w:styleId="TOC8">
    <w:name w:val="toc 8"/>
    <w:basedOn w:val="Normal"/>
    <w:next w:val="Normal"/>
    <w:autoRedefine/>
    <w:uiPriority w:val="39"/>
    <w:unhideWhenUsed/>
    <w:rsid w:val="009710A1"/>
    <w:pPr>
      <w:ind w:left="1120"/>
    </w:pPr>
  </w:style>
  <w:style w:type="paragraph" w:styleId="TOC9">
    <w:name w:val="toc 9"/>
    <w:basedOn w:val="Normal"/>
    <w:next w:val="Normal"/>
    <w:autoRedefine/>
    <w:uiPriority w:val="39"/>
    <w:unhideWhenUsed/>
    <w:rsid w:val="009710A1"/>
    <w:pPr>
      <w:ind w:left="12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013D7"/>
    <w:rPr>
      <w:rFonts w:ascii="Times New Roman" w:hAnsi="Times New Roman"/>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
    <w:basedOn w:val="DefaultParagraphFont"/>
    <w:qFormat/>
    <w:rsid w:val="00DF1850"/>
    <w:rPr>
      <w:b/>
      <w:sz w:val="26"/>
      <w:u w:val="none"/>
    </w:rPr>
  </w:style>
  <w:style w:type="character" w:customStyle="1" w:styleId="StyleBoldUnderline">
    <w:name w:val="Style Bold Underline"/>
    <w:aliases w:val="Intense Emphasis,Underline,Style Underline,Intense Emphasis1,apple-style-span + 6 pt,Kern at 16 pt,Bold,Intense Emphasis2,HHeading 3 + 12 pt,Cards + Font: 12 pt Char,Style,Citation Char Char Char,ci,Intense Emphasis11,c,9.5 pt,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sz w:val="22"/>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hAnsi="Calibri"/>
      <w:sz w:val="22"/>
    </w:rPr>
  </w:style>
  <w:style w:type="paragraph" w:styleId="Header">
    <w:name w:val="header"/>
    <w:basedOn w:val="Normal"/>
    <w:link w:val="HeaderChar"/>
    <w:uiPriority w:val="99"/>
    <w:unhideWhenUsed/>
    <w:rsid w:val="00DF1850"/>
    <w:pPr>
      <w:tabs>
        <w:tab w:val="center" w:pos="4320"/>
        <w:tab w:val="right" w:pos="8640"/>
      </w:tabs>
    </w:pPr>
    <w:rPr>
      <w:rFonts w:ascii="Calibri" w:hAnsi="Calibri"/>
      <w:sz w:val="22"/>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hAnsi="Calibri"/>
      <w:sz w:val="22"/>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E013D7"/>
    <w:pPr>
      <w:ind w:left="288" w:right="288"/>
    </w:pPr>
    <w:rPr>
      <w:rFonts w:eastAsia="Times New Roman" w:cs="Times New Roman"/>
    </w:rPr>
  </w:style>
  <w:style w:type="character" w:customStyle="1" w:styleId="cardChar">
    <w:name w:val="card Char"/>
    <w:link w:val="card"/>
    <w:rsid w:val="00E013D7"/>
    <w:rPr>
      <w:rFonts w:ascii="Times New Roman" w:eastAsia="Times New Roman" w:hAnsi="Times New Roman" w:cs="Times New Roman"/>
      <w:sz w:val="16"/>
    </w:rPr>
  </w:style>
  <w:style w:type="character" w:styleId="Strong">
    <w:name w:val="Strong"/>
    <w:basedOn w:val="DefaultParagraphFont"/>
    <w:uiPriority w:val="22"/>
    <w:qFormat/>
    <w:rsid w:val="00E013D7"/>
    <w:rPr>
      <w:b/>
      <w:bCs/>
    </w:rPr>
  </w:style>
  <w:style w:type="paragraph" w:customStyle="1" w:styleId="cardtext">
    <w:name w:val="card text"/>
    <w:basedOn w:val="Normal"/>
    <w:link w:val="cardtextChar"/>
    <w:qFormat/>
    <w:rsid w:val="006819FF"/>
    <w:pPr>
      <w:ind w:left="288" w:right="288"/>
    </w:pPr>
  </w:style>
  <w:style w:type="character" w:customStyle="1" w:styleId="cardtextChar">
    <w:name w:val="card text Char"/>
    <w:basedOn w:val="DefaultParagraphFont"/>
    <w:link w:val="cardtext"/>
    <w:rsid w:val="006819FF"/>
    <w:rPr>
      <w:rFonts w:ascii="Times New Roman" w:hAnsi="Times New Roman"/>
      <w:sz w:val="16"/>
    </w:rPr>
  </w:style>
  <w:style w:type="paragraph" w:styleId="NormalWeb">
    <w:name w:val="Normal (Web)"/>
    <w:basedOn w:val="Normal"/>
    <w:uiPriority w:val="99"/>
    <w:semiHidden/>
    <w:unhideWhenUsed/>
    <w:rsid w:val="006819F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819FF"/>
  </w:style>
  <w:style w:type="paragraph" w:styleId="TOC1">
    <w:name w:val="toc 1"/>
    <w:basedOn w:val="Normal"/>
    <w:next w:val="Normal"/>
    <w:autoRedefine/>
    <w:uiPriority w:val="39"/>
    <w:unhideWhenUsed/>
    <w:rsid w:val="009710A1"/>
  </w:style>
  <w:style w:type="paragraph" w:styleId="TOC2">
    <w:name w:val="toc 2"/>
    <w:basedOn w:val="Normal"/>
    <w:next w:val="Normal"/>
    <w:autoRedefine/>
    <w:uiPriority w:val="39"/>
    <w:unhideWhenUsed/>
    <w:rsid w:val="009710A1"/>
    <w:pPr>
      <w:ind w:left="160"/>
    </w:pPr>
  </w:style>
  <w:style w:type="paragraph" w:styleId="TOC3">
    <w:name w:val="toc 3"/>
    <w:basedOn w:val="Normal"/>
    <w:next w:val="Normal"/>
    <w:autoRedefine/>
    <w:uiPriority w:val="39"/>
    <w:unhideWhenUsed/>
    <w:rsid w:val="009710A1"/>
    <w:pPr>
      <w:ind w:left="320"/>
    </w:pPr>
  </w:style>
  <w:style w:type="paragraph" w:styleId="TOC4">
    <w:name w:val="toc 4"/>
    <w:basedOn w:val="Normal"/>
    <w:next w:val="Normal"/>
    <w:autoRedefine/>
    <w:uiPriority w:val="39"/>
    <w:unhideWhenUsed/>
    <w:rsid w:val="009710A1"/>
    <w:pPr>
      <w:ind w:left="480"/>
    </w:pPr>
  </w:style>
  <w:style w:type="paragraph" w:styleId="TOC5">
    <w:name w:val="toc 5"/>
    <w:basedOn w:val="Normal"/>
    <w:next w:val="Normal"/>
    <w:autoRedefine/>
    <w:uiPriority w:val="39"/>
    <w:unhideWhenUsed/>
    <w:rsid w:val="009710A1"/>
    <w:pPr>
      <w:ind w:left="640"/>
    </w:pPr>
  </w:style>
  <w:style w:type="paragraph" w:styleId="TOC6">
    <w:name w:val="toc 6"/>
    <w:basedOn w:val="Normal"/>
    <w:next w:val="Normal"/>
    <w:autoRedefine/>
    <w:uiPriority w:val="39"/>
    <w:unhideWhenUsed/>
    <w:rsid w:val="009710A1"/>
    <w:pPr>
      <w:ind w:left="800"/>
    </w:pPr>
  </w:style>
  <w:style w:type="paragraph" w:styleId="TOC7">
    <w:name w:val="toc 7"/>
    <w:basedOn w:val="Normal"/>
    <w:next w:val="Normal"/>
    <w:autoRedefine/>
    <w:uiPriority w:val="39"/>
    <w:unhideWhenUsed/>
    <w:rsid w:val="009710A1"/>
    <w:pPr>
      <w:ind w:left="960"/>
    </w:pPr>
  </w:style>
  <w:style w:type="paragraph" w:styleId="TOC8">
    <w:name w:val="toc 8"/>
    <w:basedOn w:val="Normal"/>
    <w:next w:val="Normal"/>
    <w:autoRedefine/>
    <w:uiPriority w:val="39"/>
    <w:unhideWhenUsed/>
    <w:rsid w:val="009710A1"/>
    <w:pPr>
      <w:ind w:left="1120"/>
    </w:pPr>
  </w:style>
  <w:style w:type="paragraph" w:styleId="TOC9">
    <w:name w:val="toc 9"/>
    <w:basedOn w:val="Normal"/>
    <w:next w:val="Normal"/>
    <w:autoRedefine/>
    <w:uiPriority w:val="39"/>
    <w:unhideWhenUsed/>
    <w:rsid w:val="009710A1"/>
    <w:pPr>
      <w:ind w:left="1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48941">
      <w:bodyDiv w:val="1"/>
      <w:marLeft w:val="0"/>
      <w:marRight w:val="0"/>
      <w:marTop w:val="0"/>
      <w:marBottom w:val="0"/>
      <w:divBdr>
        <w:top w:val="none" w:sz="0" w:space="0" w:color="auto"/>
        <w:left w:val="none" w:sz="0" w:space="0" w:color="auto"/>
        <w:bottom w:val="none" w:sz="0" w:space="0" w:color="auto"/>
        <w:right w:val="none" w:sz="0" w:space="0" w:color="auto"/>
      </w:divBdr>
    </w:div>
    <w:div w:id="256713047">
      <w:bodyDiv w:val="1"/>
      <w:marLeft w:val="0"/>
      <w:marRight w:val="0"/>
      <w:marTop w:val="0"/>
      <w:marBottom w:val="0"/>
      <w:divBdr>
        <w:top w:val="none" w:sz="0" w:space="0" w:color="auto"/>
        <w:left w:val="none" w:sz="0" w:space="0" w:color="auto"/>
        <w:bottom w:val="none" w:sz="0" w:space="0" w:color="auto"/>
        <w:right w:val="none" w:sz="0" w:space="0" w:color="auto"/>
      </w:divBdr>
    </w:div>
    <w:div w:id="4262742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finance.yahoo.com/news/japan-says-continue-patrols-china-041327811.html?soc_src=mediacontentsharebuttons" TargetMode="External"/><Relationship Id="rId21" Type="http://schemas.openxmlformats.org/officeDocument/2006/relationships/hyperlink" Target="http://www.comw.org/wordpress/dsr/precipitating-military-competition-with-china" TargetMode="External"/><Relationship Id="rId22" Type="http://schemas.openxmlformats.org/officeDocument/2006/relationships/hyperlink" Target="http://breakingdefense.com/2013/10/chinas-fear-of-us-may-tempt-them-to-preempt-sinologists/%20" TargetMode="External"/><Relationship Id="rId23" Type="http://schemas.openxmlformats.org/officeDocument/2006/relationships/hyperlink" Target="http://www.defensenews.com/article/20140514/DEFREG03/305140033/Philippines-China-May-Building-Airstrip-Disputed-Reef" TargetMode="External"/><Relationship Id="rId24" Type="http://schemas.openxmlformats.org/officeDocument/2006/relationships/hyperlink" Target="http://www.japantimes.co.jp/news/2014/05/25/national/chinese-jets-sdf-flirt-top-gun-scenario-near-senkakus/" TargetMode="External"/><Relationship Id="rId25" Type="http://schemas.openxmlformats.org/officeDocument/2006/relationships/hyperlink" Target="http://uk.reuters.com/places/china?lc=int_mb_1001" TargetMode="External"/><Relationship Id="rId26" Type="http://schemas.openxmlformats.org/officeDocument/2006/relationships/hyperlink" Target="http://uk.reuters.com/places/china?lc=int_mb_1001" TargetMode="External"/><Relationship Id="rId27" Type="http://schemas.openxmlformats.org/officeDocument/2006/relationships/hyperlink" Target="http://uk.reuters.com/places/japan" TargetMode="External"/><Relationship Id="rId28" Type="http://schemas.openxmlformats.org/officeDocument/2006/relationships/hyperlink" Target="http://uk.reuters.com/places/greece" TargetMode="External"/><Relationship Id="rId29" Type="http://schemas.openxmlformats.org/officeDocument/2006/relationships/hyperlink" Target="http://nationalinterest.org/feature/five-indian-weapons-war-china-should-fear-10714"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eastasiaforum.org/tag/united-states-of-america/" TargetMode="External"/><Relationship Id="rId31" Type="http://schemas.openxmlformats.org/officeDocument/2006/relationships/hyperlink" Target="http://www.huffingtonpost.com/franzstefan-gady/rimpac-2014-and-the-futur_b_5521420.html" TargetMode="External"/><Relationship Id="rId32" Type="http://schemas.openxmlformats.org/officeDocument/2006/relationships/hyperlink" Target="http://www.amazon.com/gp/product/0199860149/ref=as_li_tl?ie=UTF8&amp;camp=1789&amp;creative=390957&amp;creativeASIN=0199860149&amp;linkCode=as2&amp;tag=thenatiinte-20&amp;linkId=IJGE3P2UEAJDHRCE" TargetMode="External"/><Relationship Id="rId9" Type="http://schemas.openxmlformats.org/officeDocument/2006/relationships/hyperlink" Target="http://islandstudies.oprf-info.org/research/a00011/"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nationalinterest.org/feature/historys-warning-us-china-war-terrifyingly-possible-10754" TargetMode="External"/><Relationship Id="rId33" Type="http://schemas.openxmlformats.org/officeDocument/2006/relationships/hyperlink" Target="http://nationalinterest.org/feature/the-illusion-chinese-power-10739"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ntTable" Target="fontTable.xml"/><Relationship Id="rId10" Type="http://schemas.openxmlformats.org/officeDocument/2006/relationships/hyperlink" Target="http://islandstudies.oprf-info.org/research/a00011/" TargetMode="External"/><Relationship Id="rId11" Type="http://schemas.openxmlformats.org/officeDocument/2006/relationships/hyperlink" Target="http://islandstudies.oprf-info.org/research/a00011/" TargetMode="External"/><Relationship Id="rId12" Type="http://schemas.openxmlformats.org/officeDocument/2006/relationships/hyperlink" Target="http://www.ensec.org/index.php?option=com_content&amp;view=article&amp;id=351:%20chinas-quest-for-arctic-access-aamp-resources&amp;catid=123:content&amp;Itemid=389" TargetMode="External"/><Relationship Id="rId13" Type="http://schemas.openxmlformats.org/officeDocument/2006/relationships/hyperlink" Target="http://www.iuj.ac.jp/gsir/" TargetMode="External"/><Relationship Id="rId14" Type="http://schemas.openxmlformats.org/officeDocument/2006/relationships/hyperlink" Target="http://www.iuj.ac.jp/gsir/" TargetMode="External"/><Relationship Id="rId15" Type="http://schemas.openxmlformats.org/officeDocument/2006/relationships/hyperlink" Target="https://secure.www.cfr.org/southeast-asia/tensions-south-china-sea/p28772" TargetMode="External"/><Relationship Id="rId16" Type="http://schemas.openxmlformats.org/officeDocument/2006/relationships/hyperlink" Target="https://secure.www.cfr.org/east-asia/armed-clash-south-china-sea/p27883" TargetMode="External"/><Relationship Id="rId17" Type="http://schemas.openxmlformats.org/officeDocument/2006/relationships/hyperlink" Target="http://uk.reuters.com/places/greece" TargetMode="External"/><Relationship Id="rId18" Type="http://schemas.openxmlformats.org/officeDocument/2006/relationships/hyperlink" Target="http://csis.org/files/publication/twq12springbuszynski.pdf" TargetMode="External"/><Relationship Id="rId19" Type="http://schemas.openxmlformats.org/officeDocument/2006/relationships/hyperlink" Target="http://www.huffingtonpost.com/john-feffer/the-next-cold-war_b_178589.html"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42</Pages>
  <Words>22475</Words>
  <Characters>128109</Characters>
  <Application>Microsoft Macintosh Word</Application>
  <DocSecurity>0</DocSecurity>
  <Lines>1067</Lines>
  <Paragraphs>300</Paragraphs>
  <ScaleCrop>false</ScaleCrop>
  <Company>Whitman College</Company>
  <LinksUpToDate>false</LinksUpToDate>
  <CharactersWithSpaces>150284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2</cp:revision>
  <dcterms:created xsi:type="dcterms:W3CDTF">2014-06-29T19:35:00Z</dcterms:created>
  <dcterms:modified xsi:type="dcterms:W3CDTF">2014-06-29T19:35:00Z</dcterms:modified>
</cp:coreProperties>
</file>