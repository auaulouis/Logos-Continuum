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93A595" w14:textId="5B97BC11" w:rsidR="00C3161E" w:rsidRDefault="00C3161E" w:rsidP="00FA6876">
      <w:pPr>
        <w:pStyle w:val="Heading1"/>
      </w:pPr>
      <w:r>
        <w:t xml:space="preserve">Helpful </w:t>
      </w:r>
      <w:proofErr w:type="spellStart"/>
      <w:r>
        <w:t>Aff</w:t>
      </w:r>
      <w:proofErr w:type="spellEnd"/>
      <w:r>
        <w:t xml:space="preserve"> Threads vs. De-</w:t>
      </w:r>
      <w:proofErr w:type="spellStart"/>
      <w:r>
        <w:t>Dev</w:t>
      </w:r>
      <w:proofErr w:type="spellEnd"/>
    </w:p>
    <w:p w14:paraId="6716C365" w14:textId="170AD98E" w:rsidR="00C3161E" w:rsidRDefault="00987D5D" w:rsidP="00C3161E">
      <w:pPr>
        <w:pStyle w:val="Heading3"/>
      </w:pPr>
      <w:r>
        <w:lastRenderedPageBreak/>
        <w:t xml:space="preserve">Economic </w:t>
      </w:r>
      <w:r w:rsidR="00C3161E">
        <w:t>Growth Good</w:t>
      </w:r>
    </w:p>
    <w:p w14:paraId="51863D7E" w14:textId="77777777" w:rsidR="00187F15" w:rsidRDefault="00187F15" w:rsidP="00187F15">
      <w:pPr>
        <w:pStyle w:val="Heading4"/>
      </w:pPr>
      <w:r>
        <w:t xml:space="preserve">Economic growth makes the world </w:t>
      </w:r>
      <w:r w:rsidRPr="00187F15">
        <w:rPr>
          <w:u w:val="single"/>
        </w:rPr>
        <w:t>better for everyone</w:t>
      </w:r>
      <w:r>
        <w:t xml:space="preserve"> — it’s a </w:t>
      </w:r>
      <w:r>
        <w:rPr>
          <w:u w:val="single"/>
        </w:rPr>
        <w:t>moral imperative</w:t>
      </w:r>
      <w:r>
        <w:t xml:space="preserve">. </w:t>
      </w:r>
    </w:p>
    <w:p w14:paraId="25F1F061" w14:textId="77777777" w:rsidR="00187F15" w:rsidRPr="00806A43" w:rsidRDefault="00187F15" w:rsidP="00187F15">
      <w:proofErr w:type="spellStart"/>
      <w:r w:rsidRPr="00806A43">
        <w:rPr>
          <w:rStyle w:val="StyleStyleBold12pt"/>
        </w:rPr>
        <w:t>Noell</w:t>
      </w:r>
      <w:proofErr w:type="spellEnd"/>
      <w:r w:rsidRPr="00806A43">
        <w:rPr>
          <w:rStyle w:val="StyleStyleBold12pt"/>
        </w:rPr>
        <w:t xml:space="preserve"> and Smith 13</w:t>
      </w:r>
      <w:r>
        <w:t xml:space="preserve"> — </w:t>
      </w:r>
      <w:proofErr w:type="spellStart"/>
      <w:r>
        <w:t>Edd</w:t>
      </w:r>
      <w:proofErr w:type="spellEnd"/>
      <w:r>
        <w:t xml:space="preserve"> S. </w:t>
      </w:r>
      <w:proofErr w:type="spellStart"/>
      <w:r>
        <w:t>Noell</w:t>
      </w:r>
      <w:proofErr w:type="spellEnd"/>
      <w:r>
        <w:t>, P</w:t>
      </w:r>
      <w:r w:rsidRPr="00806A43">
        <w:t xml:space="preserve">rofessor </w:t>
      </w:r>
      <w:r>
        <w:t xml:space="preserve">of Economics and Business </w:t>
      </w:r>
      <w:r w:rsidRPr="00806A43">
        <w:t>at Westmont College</w:t>
      </w:r>
      <w:r>
        <w:t>, holds a Ph.D. in Economics from Louisiana State University, and Stephen L. S. Smith, P</w:t>
      </w:r>
      <w:r w:rsidRPr="00806A43">
        <w:t xml:space="preserve">rofessor </w:t>
      </w:r>
      <w:r>
        <w:t xml:space="preserve">of Economics and Business </w:t>
      </w:r>
      <w:r w:rsidRPr="00806A43">
        <w:t>at Gordon College</w:t>
      </w:r>
      <w:r>
        <w:t>, holds a Ph.D. in Economics from Stanford University, 2013 (“</w:t>
      </w:r>
      <w:r w:rsidRPr="00806A43">
        <w:t>Want A Better World? Let's Work On Boosting Economic Growth</w:t>
      </w:r>
      <w:r>
        <w:t xml:space="preserve">,” </w:t>
      </w:r>
      <w:r>
        <w:rPr>
          <w:i/>
        </w:rPr>
        <w:t>Forbes</w:t>
      </w:r>
      <w:r>
        <w:t>, April 23</w:t>
      </w:r>
      <w:r w:rsidRPr="00806A43">
        <w:rPr>
          <w:vertAlign w:val="superscript"/>
        </w:rPr>
        <w:t>rd</w:t>
      </w:r>
      <w:r>
        <w:t xml:space="preserve">, Available Online at </w:t>
      </w:r>
      <w:r w:rsidRPr="00806A43">
        <w:t>http://www.forbes.com/sites/realspin/2013/04/23/want-a-better-world-lets-work-on-boosting-economic-growth/</w:t>
      </w:r>
      <w:r>
        <w:t>, Accessed 07-29-2014)</w:t>
      </w:r>
    </w:p>
    <w:p w14:paraId="4D9F7867" w14:textId="77777777" w:rsidR="00187F15" w:rsidRDefault="00187F15" w:rsidP="00187F15">
      <w:r w:rsidRPr="006C012D">
        <w:rPr>
          <w:rStyle w:val="StyleBoldUnderline"/>
          <w:highlight w:val="yellow"/>
        </w:rPr>
        <w:t>If we</w:t>
      </w:r>
      <w:r>
        <w:t xml:space="preserve"> as a society </w:t>
      </w:r>
      <w:r w:rsidRPr="006C012D">
        <w:rPr>
          <w:rStyle w:val="StyleBoldUnderline"/>
          <w:highlight w:val="yellow"/>
        </w:rPr>
        <w:t>want</w:t>
      </w:r>
      <w:r>
        <w:t xml:space="preserve"> to live in </w:t>
      </w:r>
      <w:r w:rsidRPr="006C012D">
        <w:rPr>
          <w:rStyle w:val="StyleBoldUnderline"/>
          <w:highlight w:val="yellow"/>
        </w:rPr>
        <w:t>a better world, we must start taking</w:t>
      </w:r>
      <w:r w:rsidRPr="00523214">
        <w:rPr>
          <w:rStyle w:val="StyleBoldUnderline"/>
        </w:rPr>
        <w:t xml:space="preserve"> economic </w:t>
      </w:r>
      <w:r w:rsidRPr="006C012D">
        <w:rPr>
          <w:rStyle w:val="StyleBoldUnderline"/>
          <w:highlight w:val="yellow"/>
        </w:rPr>
        <w:t>growth seriously</w:t>
      </w:r>
      <w:r>
        <w:t xml:space="preserve">. It’s easy for economists to understand why growth is so important—but too often, economists fail to explain why it matters. </w:t>
      </w:r>
      <w:r w:rsidRPr="006C012D">
        <w:rPr>
          <w:rStyle w:val="StyleBoldUnderline"/>
          <w:highlight w:val="yellow"/>
        </w:rPr>
        <w:t>With increased</w:t>
      </w:r>
      <w:r w:rsidRPr="00523214">
        <w:rPr>
          <w:rStyle w:val="StyleBoldUnderline"/>
        </w:rPr>
        <w:t xml:space="preserve"> economic </w:t>
      </w:r>
      <w:r w:rsidRPr="006C012D">
        <w:rPr>
          <w:rStyle w:val="StyleBoldUnderline"/>
          <w:highlight w:val="yellow"/>
        </w:rPr>
        <w:t>growth</w:t>
      </w:r>
      <w:r w:rsidRPr="00523214">
        <w:rPr>
          <w:rStyle w:val="StyleBoldUnderline"/>
        </w:rPr>
        <w:t xml:space="preserve">, </w:t>
      </w:r>
      <w:r w:rsidRPr="006C012D">
        <w:rPr>
          <w:rStyle w:val="StyleBoldUnderline"/>
          <w:highlight w:val="yellow"/>
        </w:rPr>
        <w:t xml:space="preserve">the lives of </w:t>
      </w:r>
      <w:r w:rsidRPr="006C012D">
        <w:rPr>
          <w:rStyle w:val="Emphasis"/>
          <w:highlight w:val="yellow"/>
        </w:rPr>
        <w:t>millions</w:t>
      </w:r>
      <w:r w:rsidRPr="00523214">
        <w:rPr>
          <w:rStyle w:val="Emphasis"/>
        </w:rPr>
        <w:t xml:space="preserve"> of people</w:t>
      </w:r>
      <w:r w:rsidRPr="00523214">
        <w:rPr>
          <w:rStyle w:val="StyleBoldUnderline"/>
        </w:rPr>
        <w:t xml:space="preserve"> around the world</w:t>
      </w:r>
      <w:r>
        <w:t>—in countries both rich and poor—</w:t>
      </w:r>
      <w:r w:rsidRPr="006C012D">
        <w:rPr>
          <w:rStyle w:val="StyleBoldUnderline"/>
          <w:highlight w:val="yellow"/>
        </w:rPr>
        <w:t>can be transformed</w:t>
      </w:r>
      <w:r>
        <w:t>.</w:t>
      </w:r>
    </w:p>
    <w:p w14:paraId="79DAE5F9" w14:textId="77777777" w:rsidR="00187F15" w:rsidRDefault="00187F15" w:rsidP="00187F15">
      <w:r>
        <w:t xml:space="preserve">Both authors of this column have witnessed growth’s power in person. One grew up in 1960s Hong Kong. While today Hong Kong is a wealthy financial capital, in the early 1960s it was engulfed in poverty. His earliest memories include images of the flood of over one million refugees into his city from Mao’s China. But by the time he reached high school much had changed. Children born in </w:t>
      </w:r>
      <w:proofErr w:type="gramStart"/>
      <w:r>
        <w:t>shanty towns</w:t>
      </w:r>
      <w:proofErr w:type="gramEnd"/>
      <w:r>
        <w:t xml:space="preserve"> now lived in apartments with electricity and running water. Each morning, crossing Victoria Harbor with its glittering view of Hong Kong’s burgeoning skyline, he could see the trade, construction, and growth that provided jobs, increased wealth, and lifted families out of poverty. Since then, in our frequent professional travel to Asia, we have both seen first-hand the fantastic poverty reduction triggered by growth in Korea, China, and much of Southeast Asia.</w:t>
      </w:r>
    </w:p>
    <w:p w14:paraId="5DB58A80" w14:textId="77777777" w:rsidR="00187F15" w:rsidRDefault="00187F15" w:rsidP="00187F15">
      <w:r>
        <w:t xml:space="preserve">The immense power of economic growth is easy to see in dramatic surges like Hong Kong’s, but the transformative power of growth is not limited to poor countries. </w:t>
      </w:r>
      <w:r w:rsidRPr="00523214">
        <w:rPr>
          <w:rStyle w:val="StyleBoldUnderline"/>
        </w:rPr>
        <w:t>In wealthy countries like the U</w:t>
      </w:r>
      <w:r>
        <w:t xml:space="preserve">nited </w:t>
      </w:r>
      <w:r w:rsidRPr="00523214">
        <w:rPr>
          <w:rStyle w:val="StyleBoldUnderline"/>
        </w:rPr>
        <w:t>S</w:t>
      </w:r>
      <w:r>
        <w:t xml:space="preserve">tates </w:t>
      </w:r>
      <w:r w:rsidRPr="006C012D">
        <w:rPr>
          <w:rStyle w:val="StyleBoldUnderline"/>
          <w:highlight w:val="yellow"/>
        </w:rPr>
        <w:t>growth and</w:t>
      </w:r>
      <w:r w:rsidRPr="00523214">
        <w:rPr>
          <w:rStyle w:val="StyleBoldUnderline"/>
        </w:rPr>
        <w:t xml:space="preserve"> the </w:t>
      </w:r>
      <w:r w:rsidRPr="006C012D">
        <w:rPr>
          <w:rStyle w:val="StyleBoldUnderline"/>
          <w:highlight w:val="yellow"/>
        </w:rPr>
        <w:t>prosperity</w:t>
      </w:r>
      <w:r w:rsidRPr="00523214">
        <w:rPr>
          <w:rStyle w:val="StyleBoldUnderline"/>
        </w:rPr>
        <w:t xml:space="preserve"> that it brings </w:t>
      </w:r>
      <w:r w:rsidRPr="006C012D">
        <w:rPr>
          <w:rStyle w:val="StyleBoldUnderline"/>
          <w:highlight w:val="yellow"/>
        </w:rPr>
        <w:t>allow us</w:t>
      </w:r>
      <w:r>
        <w:t xml:space="preserve">, as a society, </w:t>
      </w:r>
      <w:r w:rsidRPr="006C012D">
        <w:rPr>
          <w:rStyle w:val="StyleBoldUnderline"/>
          <w:highlight w:val="yellow"/>
        </w:rPr>
        <w:t>to afford</w:t>
      </w:r>
      <w:r w:rsidRPr="00523214">
        <w:rPr>
          <w:rStyle w:val="StyleBoldUnderline"/>
        </w:rPr>
        <w:t xml:space="preserve"> to do </w:t>
      </w:r>
      <w:r w:rsidRPr="006C012D">
        <w:rPr>
          <w:rStyle w:val="StyleBoldUnderline"/>
          <w:highlight w:val="yellow"/>
        </w:rPr>
        <w:t>many good things</w:t>
      </w:r>
      <w:r w:rsidRPr="00523214">
        <w:rPr>
          <w:rStyle w:val="StyleBoldUnderline"/>
        </w:rPr>
        <w:t>. It is quite remarkable that someone such as</w:t>
      </w:r>
      <w:r>
        <w:t xml:space="preserve"> the climate activist Bill </w:t>
      </w:r>
      <w:proofErr w:type="spellStart"/>
      <w:r w:rsidRPr="00523214">
        <w:rPr>
          <w:rStyle w:val="StyleBoldUnderline"/>
        </w:rPr>
        <w:t>McKibbin</w:t>
      </w:r>
      <w:proofErr w:type="spellEnd"/>
      <w:r w:rsidRPr="00523214">
        <w:rPr>
          <w:rStyle w:val="StyleBoldUnderline"/>
        </w:rPr>
        <w:t xml:space="preserve"> argues that growth is</w:t>
      </w:r>
      <w:r>
        <w:t xml:space="preserve"> “</w:t>
      </w:r>
      <w:r w:rsidRPr="00523214">
        <w:rPr>
          <w:rStyle w:val="StyleBoldUnderline"/>
        </w:rPr>
        <w:t>the</w:t>
      </w:r>
      <w:r>
        <w:t xml:space="preserve"> one </w:t>
      </w:r>
      <w:r w:rsidRPr="00523214">
        <w:rPr>
          <w:rStyle w:val="StyleBoldUnderline"/>
        </w:rPr>
        <w:t>big habit we</w:t>
      </w:r>
      <w:r>
        <w:t xml:space="preserve"> finally </w:t>
      </w:r>
      <w:r w:rsidRPr="00523214">
        <w:rPr>
          <w:rStyle w:val="StyleBoldUnderline"/>
        </w:rPr>
        <w:t>must break</w:t>
      </w:r>
      <w:r>
        <w:t xml:space="preserve">.” </w:t>
      </w:r>
      <w:r w:rsidRPr="00523214">
        <w:rPr>
          <w:rStyle w:val="StyleBoldUnderline"/>
        </w:rPr>
        <w:t xml:space="preserve">When he looks at growth, he sees a malevolent force driving our desires to consume ever more fossil fuels. </w:t>
      </w:r>
      <w:r w:rsidRPr="00523214">
        <w:rPr>
          <w:rStyle w:val="Emphasis"/>
        </w:rPr>
        <w:t>We could not disagree more</w:t>
      </w:r>
      <w:r w:rsidRPr="00523214">
        <w:rPr>
          <w:rStyle w:val="StyleBoldUnderline"/>
        </w:rPr>
        <w:t xml:space="preserve">. </w:t>
      </w:r>
      <w:r w:rsidRPr="006C012D">
        <w:rPr>
          <w:rStyle w:val="StyleBoldUnderline"/>
          <w:highlight w:val="yellow"/>
        </w:rPr>
        <w:t xml:space="preserve">With greater growth our economy can afford to </w:t>
      </w:r>
      <w:r w:rsidRPr="006C012D">
        <w:rPr>
          <w:rStyle w:val="Emphasis"/>
          <w:highlight w:val="yellow"/>
        </w:rPr>
        <w:t>buy green products</w:t>
      </w:r>
      <w:r w:rsidRPr="006C012D">
        <w:rPr>
          <w:rStyle w:val="StyleBoldUnderline"/>
          <w:highlight w:val="yellow"/>
        </w:rPr>
        <w:t xml:space="preserve">, </w:t>
      </w:r>
      <w:r w:rsidRPr="006C012D">
        <w:rPr>
          <w:rStyle w:val="Emphasis"/>
          <w:highlight w:val="yellow"/>
        </w:rPr>
        <w:t xml:space="preserve">offset </w:t>
      </w:r>
      <w:r w:rsidRPr="00187F15">
        <w:rPr>
          <w:rStyle w:val="Emphasis"/>
          <w:highlight w:val="yellow"/>
        </w:rPr>
        <w:t>our carbon footprint</w:t>
      </w:r>
      <w:r w:rsidRPr="006C012D">
        <w:rPr>
          <w:rStyle w:val="StyleBoldUnderline"/>
          <w:highlight w:val="yellow"/>
        </w:rPr>
        <w:t xml:space="preserve">, and </w:t>
      </w:r>
      <w:r w:rsidRPr="006C012D">
        <w:rPr>
          <w:rStyle w:val="Emphasis"/>
          <w:highlight w:val="yellow"/>
        </w:rPr>
        <w:t>conserve and replenish</w:t>
      </w:r>
      <w:r w:rsidRPr="00523214">
        <w:rPr>
          <w:rStyle w:val="Emphasis"/>
        </w:rPr>
        <w:t xml:space="preserve"> the renewable </w:t>
      </w:r>
      <w:r w:rsidRPr="006C012D">
        <w:rPr>
          <w:rStyle w:val="Emphasis"/>
          <w:highlight w:val="yellow"/>
        </w:rPr>
        <w:t>natural resources</w:t>
      </w:r>
      <w:r w:rsidRPr="00523214">
        <w:rPr>
          <w:rStyle w:val="Emphasis"/>
        </w:rPr>
        <w:t xml:space="preserve"> we consume</w:t>
      </w:r>
      <w:r>
        <w:t>.</w:t>
      </w:r>
    </w:p>
    <w:p w14:paraId="188F32E2" w14:textId="77777777" w:rsidR="00187F15" w:rsidRDefault="00187F15" w:rsidP="00187F15">
      <w:r w:rsidRPr="00523214">
        <w:rPr>
          <w:rStyle w:val="StyleBoldUnderline"/>
        </w:rPr>
        <w:t>Growth means, literally, the increase in the production of goods and services in an economy</w:t>
      </w:r>
      <w:r>
        <w:t xml:space="preserve">. Since production of goods and services requires that workers and firms’ owners be paid, the value of production is basically the same as the value of households’ income. </w:t>
      </w:r>
      <w:r w:rsidRPr="00523214">
        <w:rPr>
          <w:rStyle w:val="StyleBoldUnderline"/>
        </w:rPr>
        <w:t xml:space="preserve">So growth measures the increases in a country’s ability to take care of itself. With growth, families are better able to purchase goods and services. </w:t>
      </w:r>
      <w:r w:rsidRPr="006C012D">
        <w:rPr>
          <w:rStyle w:val="StyleBoldUnderline"/>
          <w:highlight w:val="yellow"/>
        </w:rPr>
        <w:t>A cynic may only think of</w:t>
      </w:r>
      <w:r>
        <w:t xml:space="preserve"> the purchase of </w:t>
      </w:r>
      <w:r w:rsidRPr="006C012D">
        <w:rPr>
          <w:rStyle w:val="StyleBoldUnderline"/>
          <w:highlight w:val="yellow"/>
        </w:rPr>
        <w:t>another</w:t>
      </w:r>
      <w:r w:rsidRPr="00523214">
        <w:rPr>
          <w:rStyle w:val="StyleBoldUnderline"/>
        </w:rPr>
        <w:t xml:space="preserve"> 80” </w:t>
      </w:r>
      <w:r w:rsidRPr="006C012D">
        <w:rPr>
          <w:rStyle w:val="StyleBoldUnderline"/>
          <w:highlight w:val="yellow"/>
        </w:rPr>
        <w:t>TV, but</w:t>
      </w:r>
      <w:r w:rsidRPr="00523214">
        <w:rPr>
          <w:rStyle w:val="StyleBoldUnderline"/>
        </w:rPr>
        <w:t xml:space="preserve"> economists understand that </w:t>
      </w:r>
      <w:r w:rsidRPr="006C012D">
        <w:rPr>
          <w:rStyle w:val="StyleBoldUnderline"/>
          <w:highlight w:val="yellow"/>
        </w:rPr>
        <w:t xml:space="preserve">the “goods” a society gets from growth go </w:t>
      </w:r>
      <w:r w:rsidRPr="006C012D">
        <w:rPr>
          <w:rStyle w:val="Emphasis"/>
          <w:highlight w:val="yellow"/>
        </w:rPr>
        <w:t>far beyond</w:t>
      </w:r>
      <w:r w:rsidRPr="00523214">
        <w:rPr>
          <w:rStyle w:val="Emphasis"/>
        </w:rPr>
        <w:t xml:space="preserve"> the </w:t>
      </w:r>
      <w:r w:rsidRPr="006C012D">
        <w:rPr>
          <w:rStyle w:val="Emphasis"/>
          <w:highlight w:val="yellow"/>
        </w:rPr>
        <w:t>ones you can pick up at Best Buy</w:t>
      </w:r>
      <w:r w:rsidRPr="006C012D">
        <w:rPr>
          <w:rStyle w:val="StyleBoldUnderline"/>
          <w:highlight w:val="yellow"/>
        </w:rPr>
        <w:t>. With greater growth we could invest</w:t>
      </w:r>
      <w:r w:rsidRPr="00523214">
        <w:rPr>
          <w:rStyle w:val="StyleBoldUnderline"/>
        </w:rPr>
        <w:t xml:space="preserve"> even more </w:t>
      </w:r>
      <w:r w:rsidRPr="006C012D">
        <w:rPr>
          <w:rStyle w:val="StyleBoldUnderline"/>
          <w:highlight w:val="yellow"/>
        </w:rPr>
        <w:t xml:space="preserve">in </w:t>
      </w:r>
      <w:r w:rsidRPr="006C012D">
        <w:rPr>
          <w:rStyle w:val="Emphasis"/>
          <w:highlight w:val="yellow"/>
        </w:rPr>
        <w:t>basic research</w:t>
      </w:r>
      <w:r w:rsidRPr="006C012D">
        <w:rPr>
          <w:rStyle w:val="StyleBoldUnderline"/>
          <w:highlight w:val="yellow"/>
        </w:rPr>
        <w:t xml:space="preserve"> to</w:t>
      </w:r>
      <w:r w:rsidRPr="00523214">
        <w:rPr>
          <w:rStyle w:val="StyleBoldUnderline"/>
        </w:rPr>
        <w:t xml:space="preserve"> help </w:t>
      </w:r>
      <w:r w:rsidRPr="006C012D">
        <w:rPr>
          <w:rStyle w:val="StyleBoldUnderline"/>
          <w:highlight w:val="yellow"/>
        </w:rPr>
        <w:t>find cures for diseases</w:t>
      </w:r>
      <w:r w:rsidRPr="00523214">
        <w:rPr>
          <w:rStyle w:val="StyleBoldUnderline"/>
        </w:rPr>
        <w:t xml:space="preserve"> like </w:t>
      </w:r>
      <w:proofErr w:type="gramStart"/>
      <w:r w:rsidRPr="00523214">
        <w:rPr>
          <w:rStyle w:val="StyleBoldUnderline"/>
        </w:rPr>
        <w:t>Alzheimer’s</w:t>
      </w:r>
      <w:proofErr w:type="gramEnd"/>
      <w:r w:rsidRPr="00523214">
        <w:rPr>
          <w:rStyle w:val="StyleBoldUnderline"/>
        </w:rPr>
        <w:t xml:space="preserve"> and Parkinson’s. Greater </w:t>
      </w:r>
      <w:r w:rsidRPr="006C012D">
        <w:rPr>
          <w:rStyle w:val="StyleBoldUnderline"/>
          <w:highlight w:val="yellow"/>
        </w:rPr>
        <w:t>growth would allow us to</w:t>
      </w:r>
      <w:r w:rsidRPr="00523214">
        <w:rPr>
          <w:rStyle w:val="StyleBoldUnderline"/>
        </w:rPr>
        <w:t xml:space="preserve"> avert the coming intergenerational fight over how to </w:t>
      </w:r>
      <w:r w:rsidRPr="006C012D">
        <w:rPr>
          <w:rStyle w:val="StyleBoldUnderline"/>
          <w:highlight w:val="yellow"/>
        </w:rPr>
        <w:t>pay for</w:t>
      </w:r>
      <w:r>
        <w:t xml:space="preserve"> trillions of dollars of </w:t>
      </w:r>
      <w:r w:rsidRPr="006C012D">
        <w:rPr>
          <w:rStyle w:val="StyleBoldUnderline"/>
          <w:highlight w:val="yellow"/>
        </w:rPr>
        <w:t>entitlement promises</w:t>
      </w:r>
      <w:r>
        <w:t xml:space="preserve"> we have made to the needy among us, and to our parents and grandparents </w:t>
      </w:r>
      <w:r w:rsidRPr="006C012D">
        <w:rPr>
          <w:rStyle w:val="StyleBoldUnderline"/>
        </w:rPr>
        <w:t>in the form of Social Security, Medicare, and Medicaid. These are profoundly</w:t>
      </w:r>
      <w:r w:rsidRPr="00523214">
        <w:rPr>
          <w:rStyle w:val="StyleBoldUnderline"/>
        </w:rPr>
        <w:t xml:space="preserve"> moral concerns</w:t>
      </w:r>
      <w:r>
        <w:t>.</w:t>
      </w:r>
    </w:p>
    <w:p w14:paraId="489FCE89" w14:textId="77777777" w:rsidR="00187F15" w:rsidRDefault="00187F15" w:rsidP="00187F15">
      <w:r w:rsidRPr="00523214">
        <w:rPr>
          <w:rStyle w:val="StyleBoldUnderline"/>
        </w:rPr>
        <w:t>In short, the supporters of growth</w:t>
      </w:r>
      <w:r>
        <w:t>—who usually make their case in economic terms, about tax and spending policies—</w:t>
      </w:r>
      <w:r w:rsidRPr="00523214">
        <w:rPr>
          <w:rStyle w:val="StyleBoldUnderline"/>
        </w:rPr>
        <w:t>are on to something. They understand growth’s potential to ease economic problems</w:t>
      </w:r>
      <w:r>
        <w:t xml:space="preserve">. Right now the United States is growing at about two percent per year—but to get the U.S. unemployment rate down to a healthy level (under six percent) within four years will take approximately four percent growth per year. That is not just a number on a press release—it’s the dignity of a paycheck and the security of an income for millions of families across America. So </w:t>
      </w:r>
      <w:r w:rsidRPr="006C012D">
        <w:rPr>
          <w:rStyle w:val="StyleBoldUnderline"/>
          <w:highlight w:val="yellow"/>
        </w:rPr>
        <w:t xml:space="preserve">if you care about </w:t>
      </w:r>
      <w:r w:rsidRPr="006C012D">
        <w:rPr>
          <w:rStyle w:val="Emphasis"/>
          <w:highlight w:val="yellow"/>
        </w:rPr>
        <w:t>long-term human wellbeing</w:t>
      </w:r>
      <w:r w:rsidRPr="00523214">
        <w:rPr>
          <w:rStyle w:val="StyleBoldUnderline"/>
        </w:rPr>
        <w:t>—in rich and poor countries alike—</w:t>
      </w:r>
      <w:r w:rsidRPr="006C012D">
        <w:rPr>
          <w:rStyle w:val="StyleBoldUnderline"/>
          <w:highlight w:val="yellow"/>
        </w:rPr>
        <w:t xml:space="preserve">you </w:t>
      </w:r>
      <w:r w:rsidRPr="006C012D">
        <w:rPr>
          <w:rStyle w:val="Emphasis"/>
          <w:highlight w:val="yellow"/>
        </w:rPr>
        <w:t>must</w:t>
      </w:r>
      <w:r w:rsidRPr="006C012D">
        <w:rPr>
          <w:rStyle w:val="StyleBoldUnderline"/>
          <w:highlight w:val="yellow"/>
        </w:rPr>
        <w:t xml:space="preserve"> care about economic growth</w:t>
      </w:r>
      <w:r>
        <w:t>. Before we as a society can consider how to achieve such growth, we must recognize that getting growth right matters.</w:t>
      </w:r>
    </w:p>
    <w:p w14:paraId="35C32DB8" w14:textId="77777777" w:rsidR="00187F15" w:rsidRDefault="00187F15" w:rsidP="00187F15">
      <w:r w:rsidRPr="00523214">
        <w:rPr>
          <w:rStyle w:val="StyleBoldUnderline"/>
        </w:rPr>
        <w:t xml:space="preserve">Not every instance of economic growth in every country is beneficial. But time and again, </w:t>
      </w:r>
      <w:r w:rsidRPr="006C012D">
        <w:rPr>
          <w:rStyle w:val="Emphasis"/>
          <w:highlight w:val="yellow"/>
        </w:rPr>
        <w:t>hard data</w:t>
      </w:r>
      <w:r w:rsidRPr="006C012D">
        <w:rPr>
          <w:rStyle w:val="StyleBoldUnderline"/>
          <w:highlight w:val="yellow"/>
        </w:rPr>
        <w:t xml:space="preserve"> documents its positive impact on</w:t>
      </w:r>
      <w:r w:rsidRPr="00523214">
        <w:rPr>
          <w:rStyle w:val="StyleBoldUnderline"/>
        </w:rPr>
        <w:t xml:space="preserve"> the things that ultimately matter: </w:t>
      </w:r>
      <w:r w:rsidRPr="006C012D">
        <w:rPr>
          <w:rStyle w:val="Emphasis"/>
          <w:highlight w:val="yellow"/>
        </w:rPr>
        <w:t>education</w:t>
      </w:r>
      <w:r w:rsidRPr="006C012D">
        <w:rPr>
          <w:rStyle w:val="StyleBoldUnderline"/>
          <w:highlight w:val="yellow"/>
        </w:rPr>
        <w:t xml:space="preserve">, </w:t>
      </w:r>
      <w:r w:rsidRPr="006C012D">
        <w:rPr>
          <w:rStyle w:val="Emphasis"/>
          <w:highlight w:val="yellow"/>
        </w:rPr>
        <w:t>environment</w:t>
      </w:r>
      <w:r w:rsidRPr="00523214">
        <w:rPr>
          <w:rStyle w:val="Emphasis"/>
        </w:rPr>
        <w:t>al care</w:t>
      </w:r>
      <w:r w:rsidRPr="00523214">
        <w:rPr>
          <w:rStyle w:val="StyleBoldUnderline"/>
        </w:rPr>
        <w:t xml:space="preserve">, </w:t>
      </w:r>
      <w:r w:rsidRPr="00523214">
        <w:rPr>
          <w:rStyle w:val="Emphasis"/>
        </w:rPr>
        <w:t xml:space="preserve">physical </w:t>
      </w:r>
      <w:r w:rsidRPr="006C012D">
        <w:rPr>
          <w:rStyle w:val="Emphasis"/>
          <w:highlight w:val="yellow"/>
        </w:rPr>
        <w:t>health</w:t>
      </w:r>
      <w:r w:rsidRPr="006C012D">
        <w:rPr>
          <w:rStyle w:val="StyleBoldUnderline"/>
          <w:highlight w:val="yellow"/>
        </w:rPr>
        <w:t xml:space="preserve">, </w:t>
      </w:r>
      <w:r w:rsidRPr="006C012D">
        <w:rPr>
          <w:rStyle w:val="Emphasis"/>
          <w:highlight w:val="yellow"/>
        </w:rPr>
        <w:t>political freedom</w:t>
      </w:r>
      <w:r w:rsidRPr="006C012D">
        <w:rPr>
          <w:rStyle w:val="StyleBoldUnderline"/>
          <w:highlight w:val="yellow"/>
        </w:rPr>
        <w:t>, and</w:t>
      </w:r>
      <w:r w:rsidRPr="00523214">
        <w:rPr>
          <w:rStyle w:val="StyleBoldUnderline"/>
        </w:rPr>
        <w:t xml:space="preserve"> </w:t>
      </w:r>
      <w:r w:rsidRPr="00523214">
        <w:rPr>
          <w:rStyle w:val="Emphasis"/>
        </w:rPr>
        <w:t xml:space="preserve">healthy </w:t>
      </w:r>
      <w:r w:rsidRPr="006C012D">
        <w:rPr>
          <w:rStyle w:val="Emphasis"/>
          <w:highlight w:val="yellow"/>
        </w:rPr>
        <w:t>culture</w:t>
      </w:r>
      <w:r w:rsidRPr="006C012D">
        <w:rPr>
          <w:rStyle w:val="StyleBoldUnderline"/>
          <w:highlight w:val="yellow"/>
        </w:rPr>
        <w:t xml:space="preserve">. Failure to realize the transformative power of growth would be </w:t>
      </w:r>
      <w:r w:rsidRPr="006C012D">
        <w:rPr>
          <w:rStyle w:val="Emphasis"/>
          <w:highlight w:val="yellow"/>
        </w:rPr>
        <w:t>a failure of our moral imaginations</w:t>
      </w:r>
      <w:r w:rsidRPr="006C012D">
        <w:rPr>
          <w:rStyle w:val="StyleBoldUnderline"/>
          <w:highlight w:val="yellow"/>
        </w:rPr>
        <w:t>. We would risk</w:t>
      </w:r>
      <w:r w:rsidRPr="006C012D">
        <w:rPr>
          <w:rStyle w:val="StyleBoldUnderline"/>
        </w:rPr>
        <w:t xml:space="preserve"> leaving </w:t>
      </w:r>
      <w:r w:rsidRPr="006C012D">
        <w:rPr>
          <w:rStyle w:val="StyleBoldUnderline"/>
          <w:highlight w:val="yellow"/>
        </w:rPr>
        <w:t>a world</w:t>
      </w:r>
      <w:r w:rsidRPr="00523214">
        <w:rPr>
          <w:rStyle w:val="StyleBoldUnderline"/>
        </w:rPr>
        <w:t xml:space="preserve"> for our children </w:t>
      </w:r>
      <w:r w:rsidRPr="006C012D">
        <w:rPr>
          <w:rStyle w:val="StyleBoldUnderline"/>
          <w:highlight w:val="yellow"/>
        </w:rPr>
        <w:t xml:space="preserve">in </w:t>
      </w:r>
      <w:proofErr w:type="gramStart"/>
      <w:r w:rsidRPr="006C012D">
        <w:rPr>
          <w:rStyle w:val="StyleBoldUnderline"/>
          <w:highlight w:val="yellow"/>
        </w:rPr>
        <w:t>which</w:t>
      </w:r>
      <w:proofErr w:type="gramEnd"/>
      <w:r w:rsidRPr="006C012D">
        <w:rPr>
          <w:rStyle w:val="StyleBoldUnderline"/>
          <w:highlight w:val="yellow"/>
        </w:rPr>
        <w:t xml:space="preserve"> </w:t>
      </w:r>
      <w:r w:rsidRPr="006C012D">
        <w:rPr>
          <w:rStyle w:val="Emphasis"/>
          <w:highlight w:val="yellow"/>
        </w:rPr>
        <w:t>diseases persist</w:t>
      </w:r>
      <w:r w:rsidRPr="006C012D">
        <w:rPr>
          <w:rStyle w:val="StyleBoldUnderline"/>
          <w:highlight w:val="yellow"/>
        </w:rPr>
        <w:t xml:space="preserve">, </w:t>
      </w:r>
      <w:r w:rsidRPr="006C012D">
        <w:rPr>
          <w:rStyle w:val="Emphasis"/>
          <w:highlight w:val="yellow"/>
        </w:rPr>
        <w:t>rivers remain polluted</w:t>
      </w:r>
      <w:r w:rsidRPr="006C012D">
        <w:rPr>
          <w:rStyle w:val="StyleBoldUnderline"/>
          <w:highlight w:val="yellow"/>
        </w:rPr>
        <w:t xml:space="preserve">, and </w:t>
      </w:r>
      <w:r w:rsidRPr="006C012D">
        <w:rPr>
          <w:rStyle w:val="Emphasis"/>
          <w:highlight w:val="yellow"/>
        </w:rPr>
        <w:t>the elderly and sick receive inadequate care</w:t>
      </w:r>
      <w:r w:rsidRPr="00523214">
        <w:rPr>
          <w:rStyle w:val="StyleBoldUnderline"/>
        </w:rPr>
        <w:t xml:space="preserve">. Growth must not be sold short. </w:t>
      </w:r>
      <w:r w:rsidRPr="006C012D">
        <w:rPr>
          <w:rStyle w:val="StyleBoldUnderline"/>
          <w:highlight w:val="yellow"/>
        </w:rPr>
        <w:t>Growth is</w:t>
      </w:r>
      <w:r w:rsidRPr="00523214">
        <w:rPr>
          <w:rStyle w:val="StyleBoldUnderline"/>
        </w:rPr>
        <w:t xml:space="preserve"> not just morally defensible; it is </w:t>
      </w:r>
      <w:r w:rsidRPr="006C012D">
        <w:rPr>
          <w:rStyle w:val="Emphasis"/>
          <w:highlight w:val="yellow"/>
        </w:rPr>
        <w:t>a moral imperative</w:t>
      </w:r>
      <w:r w:rsidRPr="006C012D">
        <w:rPr>
          <w:rStyle w:val="StyleBoldUnderline"/>
          <w:highlight w:val="yellow"/>
        </w:rPr>
        <w:t xml:space="preserve"> for achieving lasting human flourishing</w:t>
      </w:r>
      <w:r>
        <w:t>.</w:t>
      </w:r>
    </w:p>
    <w:p w14:paraId="499A9E99" w14:textId="77777777" w:rsidR="00B45FE9" w:rsidRPr="00F742DD" w:rsidRDefault="00F742DD" w:rsidP="00FA49A9">
      <w:pPr>
        <w:pStyle w:val="Heading4"/>
      </w:pPr>
      <w:proofErr w:type="spellStart"/>
      <w:r>
        <w:t>Doomsaying</w:t>
      </w:r>
      <w:proofErr w:type="spellEnd"/>
      <w:r>
        <w:t xml:space="preserve"> about economic growth is </w:t>
      </w:r>
      <w:r>
        <w:rPr>
          <w:u w:val="single"/>
        </w:rPr>
        <w:t>wrong</w:t>
      </w:r>
      <w:r>
        <w:t xml:space="preserve"> — we need </w:t>
      </w:r>
      <w:r>
        <w:rPr>
          <w:u w:val="single"/>
        </w:rPr>
        <w:t>more growth</w:t>
      </w:r>
      <w:r>
        <w:t xml:space="preserve">, not less. </w:t>
      </w:r>
    </w:p>
    <w:p w14:paraId="4BC3234E" w14:textId="77777777" w:rsidR="00FA49A9" w:rsidRPr="00FA49A9" w:rsidRDefault="00FA49A9" w:rsidP="00FA49A9">
      <w:proofErr w:type="spellStart"/>
      <w:r w:rsidRPr="00FA49A9">
        <w:rPr>
          <w:rStyle w:val="StyleStyleBold12pt"/>
        </w:rPr>
        <w:t>Lomborg</w:t>
      </w:r>
      <w:proofErr w:type="spellEnd"/>
      <w:r w:rsidRPr="00FA49A9">
        <w:rPr>
          <w:rStyle w:val="StyleStyleBold12pt"/>
        </w:rPr>
        <w:t xml:space="preserve"> 13</w:t>
      </w:r>
      <w:r>
        <w:t xml:space="preserve"> — </w:t>
      </w:r>
      <w:proofErr w:type="spellStart"/>
      <w:r>
        <w:t>Bjørn</w:t>
      </w:r>
      <w:proofErr w:type="spellEnd"/>
      <w:r>
        <w:t xml:space="preserve"> </w:t>
      </w:r>
      <w:proofErr w:type="spellStart"/>
      <w:r>
        <w:t>Lomborg</w:t>
      </w:r>
      <w:proofErr w:type="spellEnd"/>
      <w:r>
        <w:t xml:space="preserve">, </w:t>
      </w:r>
      <w:r w:rsidR="001C3A88" w:rsidRPr="001C3A88">
        <w:t>Adjunct Professor at the Copenhagen Business School, Director of the Copenhagen Consensus Centre, former director of the Environmental Assessment Institute in Copenhagen, holds a Ph.D. in Political Science from the University of Copenhagen</w:t>
      </w:r>
      <w:r>
        <w:t>, 2013 (“</w:t>
      </w:r>
      <w:r w:rsidRPr="00FA49A9">
        <w:t>The Limits to Panic</w:t>
      </w:r>
      <w:r>
        <w:t xml:space="preserve">,” </w:t>
      </w:r>
      <w:r>
        <w:rPr>
          <w:i/>
        </w:rPr>
        <w:t>Project Syndicate</w:t>
      </w:r>
      <w:r>
        <w:t>, June 17</w:t>
      </w:r>
      <w:r w:rsidRPr="00FA49A9">
        <w:rPr>
          <w:vertAlign w:val="superscript"/>
        </w:rPr>
        <w:t>th</w:t>
      </w:r>
      <w:r>
        <w:t xml:space="preserve">, Available Online at </w:t>
      </w:r>
      <w:r w:rsidRPr="00FA49A9">
        <w:t>http://www.project-syndicate.org/commentary/economic-growth-and-its-critics-by-bj-rn-lomborg</w:t>
      </w:r>
      <w:r>
        <w:t>, Accessed 07-29-2014)</w:t>
      </w:r>
    </w:p>
    <w:p w14:paraId="182E4B5E" w14:textId="77777777" w:rsidR="00FA49A9" w:rsidRDefault="00FA49A9" w:rsidP="00FA49A9">
      <w:r w:rsidRPr="001C3A88">
        <w:rPr>
          <w:rStyle w:val="StyleBoldUnderline"/>
        </w:rPr>
        <w:t>We often hear</w:t>
      </w:r>
      <w:r>
        <w:t xml:space="preserve"> how </w:t>
      </w:r>
      <w:r w:rsidRPr="001C3A88">
        <w:rPr>
          <w:rStyle w:val="StyleBoldUnderline"/>
        </w:rPr>
        <w:t>the world</w:t>
      </w:r>
      <w:r>
        <w:t xml:space="preserve"> as we know it </w:t>
      </w:r>
      <w:r w:rsidRPr="001C3A88">
        <w:rPr>
          <w:rStyle w:val="StyleBoldUnderline"/>
        </w:rPr>
        <w:t>will end, usually through ecological collapse</w:t>
      </w:r>
      <w:r>
        <w:t xml:space="preserve">. Indeed, more than 40 years after the Club of Rome released the mother of all apocalyptic forecasts, The </w:t>
      </w:r>
      <w:r w:rsidRPr="001C3A88">
        <w:rPr>
          <w:rStyle w:val="StyleBoldUnderline"/>
        </w:rPr>
        <w:t>Limits to Growth</w:t>
      </w:r>
      <w:r>
        <w:t xml:space="preserve">, its basic </w:t>
      </w:r>
      <w:r w:rsidRPr="001C3A88">
        <w:rPr>
          <w:rStyle w:val="StyleBoldUnderline"/>
        </w:rPr>
        <w:t>ideas are still with us. But time has not been kind</w:t>
      </w:r>
      <w:r>
        <w:t>.</w:t>
      </w:r>
    </w:p>
    <w:p w14:paraId="430E1B6E" w14:textId="77777777" w:rsidR="00FA49A9" w:rsidRDefault="00FA49A9" w:rsidP="00FA49A9">
      <w:r>
        <w:t xml:space="preserve">The </w:t>
      </w:r>
      <w:r w:rsidRPr="00E41E9F">
        <w:rPr>
          <w:rStyle w:val="StyleBoldUnderline"/>
          <w:highlight w:val="yellow"/>
        </w:rPr>
        <w:t>Limits to Growth warned</w:t>
      </w:r>
      <w:r>
        <w:t xml:space="preserve"> humanity </w:t>
      </w:r>
      <w:r w:rsidRPr="00E41E9F">
        <w:rPr>
          <w:rStyle w:val="StyleBoldUnderline"/>
          <w:highlight w:val="yellow"/>
        </w:rPr>
        <w:t>in</w:t>
      </w:r>
      <w:r w:rsidRPr="001C3A88">
        <w:rPr>
          <w:rStyle w:val="StyleBoldUnderline"/>
        </w:rPr>
        <w:t xml:space="preserve"> 19</w:t>
      </w:r>
      <w:r w:rsidRPr="00E41E9F">
        <w:rPr>
          <w:rStyle w:val="StyleBoldUnderline"/>
          <w:highlight w:val="yellow"/>
        </w:rPr>
        <w:t>72 that</w:t>
      </w:r>
      <w:r w:rsidRPr="001C3A88">
        <w:rPr>
          <w:rStyle w:val="StyleBoldUnderline"/>
        </w:rPr>
        <w:t xml:space="preserve"> devastating </w:t>
      </w:r>
      <w:r w:rsidRPr="00E41E9F">
        <w:rPr>
          <w:rStyle w:val="StyleBoldUnderline"/>
          <w:highlight w:val="yellow"/>
        </w:rPr>
        <w:t xml:space="preserve">collapse was </w:t>
      </w:r>
      <w:r w:rsidRPr="00C3161E">
        <w:rPr>
          <w:rStyle w:val="Emphasis"/>
          <w:highlight w:val="yellow"/>
        </w:rPr>
        <w:t>just around the corner</w:t>
      </w:r>
      <w:r w:rsidRPr="00E41E9F">
        <w:rPr>
          <w:rStyle w:val="StyleBoldUnderline"/>
          <w:highlight w:val="yellow"/>
        </w:rPr>
        <w:t>. But</w:t>
      </w:r>
      <w:r w:rsidRPr="001C3A88">
        <w:rPr>
          <w:rStyle w:val="StyleBoldUnderline"/>
        </w:rPr>
        <w:t xml:space="preserve">, while we have seen financial panics since then, </w:t>
      </w:r>
      <w:r w:rsidRPr="00E41E9F">
        <w:rPr>
          <w:rStyle w:val="StyleBoldUnderline"/>
          <w:highlight w:val="yellow"/>
        </w:rPr>
        <w:t xml:space="preserve">there have been </w:t>
      </w:r>
      <w:r w:rsidRPr="00C3161E">
        <w:rPr>
          <w:rStyle w:val="Emphasis"/>
          <w:highlight w:val="yellow"/>
        </w:rPr>
        <w:t>no</w:t>
      </w:r>
      <w:r w:rsidRPr="00C3161E">
        <w:rPr>
          <w:rStyle w:val="Emphasis"/>
        </w:rPr>
        <w:t xml:space="preserve"> real shortages or productive </w:t>
      </w:r>
      <w:r w:rsidRPr="00C3161E">
        <w:rPr>
          <w:rStyle w:val="Emphasis"/>
          <w:highlight w:val="yellow"/>
        </w:rPr>
        <w:t>breakdowns</w:t>
      </w:r>
      <w:r w:rsidRPr="001C3A88">
        <w:rPr>
          <w:rStyle w:val="StyleBoldUnderline"/>
        </w:rPr>
        <w:t xml:space="preserve">. Instead, the </w:t>
      </w:r>
      <w:r w:rsidRPr="00E41E9F">
        <w:rPr>
          <w:rStyle w:val="StyleBoldUnderline"/>
          <w:highlight w:val="yellow"/>
        </w:rPr>
        <w:t>resources generated by</w:t>
      </w:r>
      <w:r w:rsidRPr="00E41E9F">
        <w:rPr>
          <w:rStyle w:val="StyleBoldUnderline"/>
        </w:rPr>
        <w:t xml:space="preserve"> human </w:t>
      </w:r>
      <w:r w:rsidRPr="00E41E9F">
        <w:rPr>
          <w:rStyle w:val="StyleBoldUnderline"/>
          <w:highlight w:val="yellow"/>
        </w:rPr>
        <w:t>ingenuity remain far ahead of</w:t>
      </w:r>
      <w:r w:rsidRPr="001C3A88">
        <w:rPr>
          <w:rStyle w:val="StyleBoldUnderline"/>
        </w:rPr>
        <w:t xml:space="preserve"> human </w:t>
      </w:r>
      <w:r w:rsidRPr="00E41E9F">
        <w:rPr>
          <w:rStyle w:val="StyleBoldUnderline"/>
          <w:highlight w:val="yellow"/>
        </w:rPr>
        <w:t>consumption</w:t>
      </w:r>
      <w:r>
        <w:t>.</w:t>
      </w:r>
    </w:p>
    <w:p w14:paraId="0F3F3357" w14:textId="77777777" w:rsidR="00FA49A9" w:rsidRDefault="00FA49A9" w:rsidP="00FA49A9">
      <w:r>
        <w:t>But the report’s fundamental legacy remains: we have inherited a tendency to obsess over misguided remedies for largely trivial problems, while often ignoring big problems and sensible remedies.</w:t>
      </w:r>
    </w:p>
    <w:p w14:paraId="06A1450F" w14:textId="77777777" w:rsidR="00FA49A9" w:rsidRDefault="00FA49A9" w:rsidP="00FA49A9">
      <w:r w:rsidRPr="00E41E9F">
        <w:rPr>
          <w:rStyle w:val="StyleBoldUnderline"/>
          <w:highlight w:val="yellow"/>
        </w:rPr>
        <w:t>In the</w:t>
      </w:r>
      <w:r w:rsidRPr="001C3A88">
        <w:rPr>
          <w:rStyle w:val="StyleBoldUnderline"/>
        </w:rPr>
        <w:t xml:space="preserve"> early 19</w:t>
      </w:r>
      <w:r w:rsidRPr="00E41E9F">
        <w:rPr>
          <w:rStyle w:val="StyleBoldUnderline"/>
          <w:highlight w:val="yellow"/>
        </w:rPr>
        <w:t>70’s</w:t>
      </w:r>
      <w:r w:rsidRPr="001C3A88">
        <w:rPr>
          <w:rStyle w:val="StyleBoldUnderline"/>
        </w:rPr>
        <w:t>,</w:t>
      </w:r>
      <w:r>
        <w:t xml:space="preserve"> the flush of </w:t>
      </w:r>
      <w:r w:rsidRPr="00E41E9F">
        <w:rPr>
          <w:rStyle w:val="StyleBoldUnderline"/>
          <w:highlight w:val="yellow"/>
        </w:rPr>
        <w:t>tech</w:t>
      </w:r>
      <w:r w:rsidRPr="001C3A88">
        <w:rPr>
          <w:rStyle w:val="StyleBoldUnderline"/>
        </w:rPr>
        <w:t xml:space="preserve">nological </w:t>
      </w:r>
      <w:r w:rsidRPr="00E41E9F">
        <w:rPr>
          <w:rStyle w:val="StyleBoldUnderline"/>
          <w:highlight w:val="yellow"/>
        </w:rPr>
        <w:t>optimism was over</w:t>
      </w:r>
      <w:r w:rsidRPr="001C3A88">
        <w:rPr>
          <w:rStyle w:val="StyleBoldUnderline"/>
        </w:rPr>
        <w:t xml:space="preserve">, the Vietnam War was a disaster, societies were in turmoil, </w:t>
      </w:r>
      <w:r w:rsidRPr="00E41E9F">
        <w:rPr>
          <w:rStyle w:val="StyleBoldUnderline"/>
          <w:highlight w:val="yellow"/>
        </w:rPr>
        <w:t>and economies were stagnating</w:t>
      </w:r>
      <w:r>
        <w:t xml:space="preserve">. Rachel Carson’s 1962 book </w:t>
      </w:r>
      <w:r w:rsidRPr="001C3A88">
        <w:rPr>
          <w:rStyle w:val="StyleBoldUnderline"/>
        </w:rPr>
        <w:t>Silent Spring</w:t>
      </w:r>
      <w:r>
        <w:t xml:space="preserve"> had </w:t>
      </w:r>
      <w:r w:rsidRPr="001C3A88">
        <w:rPr>
          <w:rStyle w:val="StyleBoldUnderline"/>
        </w:rPr>
        <w:t>raised fears about pollution and launched the modern environmental movement;</w:t>
      </w:r>
      <w:r>
        <w:t xml:space="preserve"> Paul </w:t>
      </w:r>
      <w:r w:rsidRPr="001C3A88">
        <w:rPr>
          <w:rStyle w:val="StyleBoldUnderline"/>
        </w:rPr>
        <w:t>Ehrlich’s</w:t>
      </w:r>
      <w:r>
        <w:t xml:space="preserve"> 1968 title </w:t>
      </w:r>
      <w:r w:rsidRPr="001C3A88">
        <w:rPr>
          <w:rStyle w:val="StyleBoldUnderline"/>
        </w:rPr>
        <w:t>The Population Bomb said it all. The first Earth Day</w:t>
      </w:r>
      <w:r>
        <w:t xml:space="preserve">, in 1970, </w:t>
      </w:r>
      <w:r w:rsidRPr="001C3A88">
        <w:rPr>
          <w:rStyle w:val="StyleBoldUnderline"/>
        </w:rPr>
        <w:t>was deeply pessimistic</w:t>
      </w:r>
      <w:r>
        <w:t>.</w:t>
      </w:r>
    </w:p>
    <w:p w14:paraId="73E3099E" w14:textId="77777777" w:rsidR="00FA49A9" w:rsidRDefault="00FA49A9" w:rsidP="00FA49A9">
      <w:r w:rsidRPr="001C3A88">
        <w:rPr>
          <w:rStyle w:val="StyleBoldUnderline"/>
        </w:rPr>
        <w:t xml:space="preserve">The genius of The Limits to Growth was to fuse these worries with fears of running out of stuff. </w:t>
      </w:r>
      <w:r w:rsidRPr="00E41E9F">
        <w:rPr>
          <w:rStyle w:val="StyleBoldUnderline"/>
          <w:highlight w:val="yellow"/>
        </w:rPr>
        <w:t>We were doomed</w:t>
      </w:r>
      <w:r w:rsidRPr="001C3A88">
        <w:rPr>
          <w:rStyle w:val="StyleBoldUnderline"/>
        </w:rPr>
        <w:t>, because too many people would consume too much</w:t>
      </w:r>
      <w:r>
        <w:t xml:space="preserve">. Even if our ingenuity bought us some time, we would end up killing the planet and ourselves with pollution. </w:t>
      </w:r>
      <w:r w:rsidRPr="00E41E9F">
        <w:rPr>
          <w:rStyle w:val="StyleBoldUnderline"/>
          <w:highlight w:val="yellow"/>
        </w:rPr>
        <w:t xml:space="preserve">The only hope was to </w:t>
      </w:r>
      <w:r w:rsidRPr="00E41E9F">
        <w:rPr>
          <w:rStyle w:val="Emphasis"/>
          <w:highlight w:val="yellow"/>
        </w:rPr>
        <w:t>stop economic growth itself</w:t>
      </w:r>
      <w:r>
        <w:t xml:space="preserve">, cut consumption, recycle, and force people to have fewer children, </w:t>
      </w:r>
      <w:r w:rsidRPr="00E41E9F">
        <w:rPr>
          <w:rStyle w:val="StyleBoldUnderline"/>
          <w:highlight w:val="yellow"/>
        </w:rPr>
        <w:t>stabilizing society at a significantly poorer level</w:t>
      </w:r>
      <w:r>
        <w:t>.</w:t>
      </w:r>
    </w:p>
    <w:p w14:paraId="67F4E2F0" w14:textId="77777777" w:rsidR="00FA49A9" w:rsidRDefault="00FA49A9" w:rsidP="00FA49A9">
      <w:r w:rsidRPr="00E41E9F">
        <w:rPr>
          <w:rStyle w:val="StyleBoldUnderline"/>
          <w:highlight w:val="yellow"/>
        </w:rPr>
        <w:t>That message</w:t>
      </w:r>
      <w:r w:rsidRPr="00F742DD">
        <w:rPr>
          <w:rStyle w:val="StyleBoldUnderline"/>
        </w:rPr>
        <w:t xml:space="preserve"> still resonates today, though it </w:t>
      </w:r>
      <w:r w:rsidRPr="00E41E9F">
        <w:rPr>
          <w:rStyle w:val="StyleBoldUnderline"/>
          <w:highlight w:val="yellow"/>
        </w:rPr>
        <w:t xml:space="preserve">was </w:t>
      </w:r>
      <w:r w:rsidRPr="00E41E9F">
        <w:rPr>
          <w:rStyle w:val="Emphasis"/>
          <w:highlight w:val="yellow"/>
        </w:rPr>
        <w:t>spectacularly wrong</w:t>
      </w:r>
      <w:r>
        <w:t xml:space="preserve">. For example, the authors of </w:t>
      </w:r>
      <w:r w:rsidRPr="00F742DD">
        <w:rPr>
          <w:rStyle w:val="StyleBoldUnderline"/>
        </w:rPr>
        <w:t>The Limits to Growth predicted that before 2013, the world would have run out of aluminum, copper, gold, lead, mercury, molybdenum, natural gas, oil, silver, tin, tungsten, and zinc</w:t>
      </w:r>
      <w:r>
        <w:t>.</w:t>
      </w:r>
    </w:p>
    <w:p w14:paraId="38B30ACC" w14:textId="77777777" w:rsidR="00FA49A9" w:rsidRDefault="00FA49A9" w:rsidP="00FA49A9">
      <w:r w:rsidRPr="00F742DD">
        <w:rPr>
          <w:rStyle w:val="StyleBoldUnderline"/>
        </w:rPr>
        <w:t>Instead, despite recent increases, commodity prices have generally fallen to about a third of their level 150 years ago</w:t>
      </w:r>
      <w:r>
        <w:t xml:space="preserve">. Technological innovations have replaced mercury in batteries, dental fillings, and thermometers: mercury consumption is down 98% and, by </w:t>
      </w:r>
      <w:proofErr w:type="gramStart"/>
      <w:r>
        <w:t>2000,</w:t>
      </w:r>
      <w:proofErr w:type="gramEnd"/>
      <w:r>
        <w:t xml:space="preserve"> the price was down 90%. More broadly, since 1946, supplies of copper, aluminum, iron, and zinc have outstripped consumption, owing to the discovery of additional reserves and new technologies to extract them economically.</w:t>
      </w:r>
    </w:p>
    <w:p w14:paraId="47B20661" w14:textId="77777777" w:rsidR="00FA49A9" w:rsidRDefault="00FA49A9" w:rsidP="00FA49A9">
      <w:r>
        <w:t>Similarly, oil and natural gas were to run out in 1990 and 1992, respectively; today, reserves of both are larger than they were in 1970, although we consume dramatically more. Within the past six years, shale gas alone has doubled potential gas resources in the United States and halved the price.</w:t>
      </w:r>
    </w:p>
    <w:p w14:paraId="13ABA204" w14:textId="77777777" w:rsidR="00FA49A9" w:rsidRDefault="00FA49A9" w:rsidP="00FA49A9">
      <w:r>
        <w:t>As for economic collapse, the Intergovernmental Panel on Climate Change estimates that global GDP per capita will increase 14-fold over this century and 24-fold in the developing world.</w:t>
      </w:r>
    </w:p>
    <w:p w14:paraId="3A7320B6" w14:textId="77777777" w:rsidR="00FA49A9" w:rsidRDefault="00FA49A9" w:rsidP="00FA49A9">
      <w:r w:rsidRPr="00F742DD">
        <w:rPr>
          <w:rStyle w:val="StyleBoldUnderline"/>
        </w:rPr>
        <w:t xml:space="preserve">The </w:t>
      </w:r>
      <w:r w:rsidRPr="00E41E9F">
        <w:rPr>
          <w:rStyle w:val="StyleBoldUnderline"/>
          <w:highlight w:val="yellow"/>
        </w:rPr>
        <w:t>Limits of Growth got it</w:t>
      </w:r>
      <w:r w:rsidRPr="00F742DD">
        <w:rPr>
          <w:rStyle w:val="StyleBoldUnderline"/>
        </w:rPr>
        <w:t xml:space="preserve"> so </w:t>
      </w:r>
      <w:r w:rsidRPr="00E41E9F">
        <w:rPr>
          <w:rStyle w:val="StyleBoldUnderline"/>
          <w:highlight w:val="yellow"/>
        </w:rPr>
        <w:t>wrong because</w:t>
      </w:r>
      <w:r w:rsidRPr="00F742DD">
        <w:rPr>
          <w:rStyle w:val="StyleBoldUnderline"/>
        </w:rPr>
        <w:t xml:space="preserve"> its </w:t>
      </w:r>
      <w:r w:rsidRPr="00E41E9F">
        <w:rPr>
          <w:rStyle w:val="StyleBoldUnderline"/>
          <w:highlight w:val="yellow"/>
        </w:rPr>
        <w:t>authors overlooked</w:t>
      </w:r>
      <w:r w:rsidRPr="00F742DD">
        <w:rPr>
          <w:rStyle w:val="StyleBoldUnderline"/>
        </w:rPr>
        <w:t xml:space="preserve"> </w:t>
      </w:r>
      <w:r w:rsidRPr="00C3161E">
        <w:rPr>
          <w:rStyle w:val="Emphasis"/>
        </w:rPr>
        <w:t xml:space="preserve">the greatest resource of all: our own </w:t>
      </w:r>
      <w:r w:rsidRPr="00C3161E">
        <w:rPr>
          <w:rStyle w:val="Emphasis"/>
          <w:highlight w:val="yellow"/>
        </w:rPr>
        <w:t>resourcefulness</w:t>
      </w:r>
      <w:r w:rsidRPr="00E41E9F">
        <w:rPr>
          <w:rStyle w:val="StyleBoldUnderline"/>
          <w:highlight w:val="yellow"/>
        </w:rPr>
        <w:t>. Population growth has been slowing</w:t>
      </w:r>
      <w:r>
        <w:t xml:space="preserve"> since the late 1960’s. </w:t>
      </w:r>
      <w:r w:rsidRPr="00E41E9F">
        <w:rPr>
          <w:rStyle w:val="StyleBoldUnderline"/>
          <w:highlight w:val="yellow"/>
        </w:rPr>
        <w:t>Food supply has not collapsed</w:t>
      </w:r>
      <w:r>
        <w:t xml:space="preserve"> (1.5 billion hectares of arable land are being used, but another 2.7 billion hectares are in reserve). </w:t>
      </w:r>
      <w:r w:rsidRPr="00E41E9F">
        <w:rPr>
          <w:rStyle w:val="StyleBoldUnderline"/>
          <w:highlight w:val="yellow"/>
        </w:rPr>
        <w:t>Malnourishment has dropped by</w:t>
      </w:r>
      <w:r w:rsidRPr="00F742DD">
        <w:rPr>
          <w:rStyle w:val="StyleBoldUnderline"/>
        </w:rPr>
        <w:t xml:space="preserve"> more than </w:t>
      </w:r>
      <w:r w:rsidRPr="00E41E9F">
        <w:rPr>
          <w:rStyle w:val="StyleBoldUnderline"/>
          <w:highlight w:val="yellow"/>
        </w:rPr>
        <w:t>half</w:t>
      </w:r>
      <w:r>
        <w:t xml:space="preserve">, from 35% of the world’s population to </w:t>
      </w:r>
      <w:proofErr w:type="gramStart"/>
      <w:r>
        <w:t>under</w:t>
      </w:r>
      <w:proofErr w:type="gramEnd"/>
      <w:r>
        <w:t xml:space="preserve"> 16%.</w:t>
      </w:r>
    </w:p>
    <w:p w14:paraId="6DBAB4DD" w14:textId="77777777" w:rsidR="00FA49A9" w:rsidRDefault="00FA49A9" w:rsidP="00FA49A9">
      <w:r w:rsidRPr="00E41E9F">
        <w:rPr>
          <w:rStyle w:val="StyleBoldUnderline"/>
          <w:highlight w:val="yellow"/>
        </w:rPr>
        <w:t>Nor are we choking on pollution</w:t>
      </w:r>
      <w:r>
        <w:t>. Whereas the Club of Rome imagined an idyllic past with no particulate air pollution and happy farmers, and a future strangled by belching smokestacks, reality is entirely the reverse.</w:t>
      </w:r>
    </w:p>
    <w:p w14:paraId="2EB97ED1" w14:textId="77777777" w:rsidR="00FA49A9" w:rsidRDefault="00FA49A9" w:rsidP="00FA49A9">
      <w:r w:rsidRPr="00F742DD">
        <w:rPr>
          <w:rStyle w:val="StyleBoldUnderline"/>
        </w:rPr>
        <w:t>In 1900,</w:t>
      </w:r>
      <w:r>
        <w:t xml:space="preserve"> when the global human population was 1.5 billion, almost three million people – roughly </w:t>
      </w:r>
      <w:r w:rsidRPr="00F742DD">
        <w:rPr>
          <w:rStyle w:val="StyleBoldUnderline"/>
        </w:rPr>
        <w:t>one in 500</w:t>
      </w:r>
      <w:r>
        <w:t xml:space="preserve"> – </w:t>
      </w:r>
      <w:r w:rsidRPr="00F742DD">
        <w:rPr>
          <w:rStyle w:val="StyleBoldUnderline"/>
        </w:rPr>
        <w:t>died each year from air pollution</w:t>
      </w:r>
      <w:r>
        <w:t xml:space="preserve">, mostly from wretched indoor air. </w:t>
      </w:r>
      <w:r w:rsidRPr="00F742DD">
        <w:rPr>
          <w:rStyle w:val="StyleBoldUnderline"/>
        </w:rPr>
        <w:t>Today, the risk has receded to one death per 2,000 people</w:t>
      </w:r>
      <w:r>
        <w:t xml:space="preserve">. While pollution still kills more people than malaria does, </w:t>
      </w:r>
      <w:r w:rsidRPr="00F742DD">
        <w:rPr>
          <w:rStyle w:val="StyleBoldUnderline"/>
        </w:rPr>
        <w:t>the mortality rate is falling, not rising</w:t>
      </w:r>
      <w:r>
        <w:t>.</w:t>
      </w:r>
    </w:p>
    <w:p w14:paraId="1D42ED92" w14:textId="77777777" w:rsidR="00FA49A9" w:rsidRDefault="00FA49A9" w:rsidP="00FA49A9">
      <w:r>
        <w:t>Nonetheless, the mindset nurtured by The Limits to Growth continues to shape popular and elite thinking.</w:t>
      </w:r>
    </w:p>
    <w:p w14:paraId="2BA0C51E" w14:textId="77777777" w:rsidR="00FA49A9" w:rsidRDefault="00FA49A9" w:rsidP="00FA49A9">
      <w:r>
        <w:t>Consider recycling, which is often just a feel-good gesture with little environmental benefit and significant cost. Paper, for example, typically comes from sustainable forests, not rainforests. The processing and government subsidies associated with recycling yield lower-quality paper to save a resource that is not threatened.</w:t>
      </w:r>
    </w:p>
    <w:p w14:paraId="51B6E9E3" w14:textId="77777777" w:rsidR="00FA49A9" w:rsidRDefault="00FA49A9" w:rsidP="00FA49A9">
      <w:r>
        <w:t xml:space="preserve">Likewise, </w:t>
      </w:r>
      <w:r w:rsidRPr="00F742DD">
        <w:rPr>
          <w:rStyle w:val="StyleBoldUnderline"/>
        </w:rPr>
        <w:t>fears of over-population framed self-destructive policies, such as China’s one-child policy and forced sterilization in India</w:t>
      </w:r>
      <w:r>
        <w:t>. And, while pesticides and other pollutants were seen to kill off perhaps half of humanity, well-regulated pesticides cause about 20 deaths each year in the US, whereas they have significant upsides in creating cheaper and more plentiful food.</w:t>
      </w:r>
    </w:p>
    <w:p w14:paraId="71378912" w14:textId="77777777" w:rsidR="00FA49A9" w:rsidRDefault="00FA49A9" w:rsidP="00FA49A9">
      <w:r>
        <w:t>Indeed, reliance solely on organic farming – a movement inspired by the pesticide fear – would cost more than $100 billion annually in the US. At 16% lower efficiency, current output would require another 65 million acres of farmland – an area more than half the size of California. Higher prices would reduce consumption of fruits and vegetables, causing myriad adverse health effects (including tens of thousands of additional cancer deaths per year).</w:t>
      </w:r>
    </w:p>
    <w:p w14:paraId="7A926F0C" w14:textId="77777777" w:rsidR="00FA49A9" w:rsidRDefault="00FA49A9" w:rsidP="00FA49A9">
      <w:r w:rsidRPr="00E41E9F">
        <w:rPr>
          <w:rStyle w:val="StyleBoldUnderline"/>
          <w:highlight w:val="yellow"/>
        </w:rPr>
        <w:t>Obsession with doom-and-gloom scenarios distracts us from</w:t>
      </w:r>
      <w:r w:rsidRPr="00F742DD">
        <w:rPr>
          <w:rStyle w:val="StyleBoldUnderline"/>
        </w:rPr>
        <w:t xml:space="preserve"> </w:t>
      </w:r>
      <w:r w:rsidRPr="00E41E9F">
        <w:rPr>
          <w:rStyle w:val="Emphasis"/>
        </w:rPr>
        <w:t xml:space="preserve">the </w:t>
      </w:r>
      <w:r w:rsidRPr="00E41E9F">
        <w:rPr>
          <w:rStyle w:val="Emphasis"/>
          <w:highlight w:val="yellow"/>
        </w:rPr>
        <w:t>real global threats</w:t>
      </w:r>
      <w:r w:rsidRPr="00E41E9F">
        <w:rPr>
          <w:rStyle w:val="StyleBoldUnderline"/>
          <w:highlight w:val="yellow"/>
        </w:rPr>
        <w:t xml:space="preserve">. </w:t>
      </w:r>
      <w:r w:rsidRPr="00C3161E">
        <w:rPr>
          <w:rStyle w:val="Emphasis"/>
          <w:highlight w:val="yellow"/>
        </w:rPr>
        <w:t>Poverty</w:t>
      </w:r>
      <w:r w:rsidRPr="00E41E9F">
        <w:rPr>
          <w:rStyle w:val="StyleBoldUnderline"/>
          <w:highlight w:val="yellow"/>
        </w:rPr>
        <w:t xml:space="preserve"> is one of the greatest killers</w:t>
      </w:r>
      <w:r>
        <w:t xml:space="preserve"> of all, </w:t>
      </w:r>
      <w:r w:rsidRPr="00E41E9F">
        <w:rPr>
          <w:rStyle w:val="StyleBoldUnderline"/>
          <w:highlight w:val="yellow"/>
        </w:rPr>
        <w:t xml:space="preserve">while </w:t>
      </w:r>
      <w:r w:rsidRPr="00C3161E">
        <w:rPr>
          <w:rStyle w:val="Emphasis"/>
          <w:highlight w:val="yellow"/>
        </w:rPr>
        <w:t>easily curable diseases</w:t>
      </w:r>
      <w:r w:rsidRPr="00E41E9F">
        <w:rPr>
          <w:rStyle w:val="StyleBoldUnderline"/>
          <w:highlight w:val="yellow"/>
        </w:rPr>
        <w:t xml:space="preserve"> still claim</w:t>
      </w:r>
      <w:r w:rsidRPr="00F742DD">
        <w:rPr>
          <w:rStyle w:val="StyleBoldUnderline"/>
        </w:rPr>
        <w:t xml:space="preserve"> 15 million lives every year – </w:t>
      </w:r>
      <w:r w:rsidRPr="00E41E9F">
        <w:rPr>
          <w:rStyle w:val="StyleBoldUnderline"/>
          <w:highlight w:val="yellow"/>
        </w:rPr>
        <w:t>25% of all deaths</w:t>
      </w:r>
      <w:r>
        <w:t>.</w:t>
      </w:r>
    </w:p>
    <w:p w14:paraId="5EBB14C5" w14:textId="77777777" w:rsidR="00FA49A9" w:rsidRDefault="00FA49A9" w:rsidP="00FA49A9">
      <w:r w:rsidRPr="00E41E9F">
        <w:rPr>
          <w:rStyle w:val="Emphasis"/>
          <w:highlight w:val="yellow"/>
        </w:rPr>
        <w:t>The solution is economic growth</w:t>
      </w:r>
      <w:r w:rsidRPr="00F742DD">
        <w:rPr>
          <w:rStyle w:val="StyleBoldUnderline"/>
        </w:rPr>
        <w:t xml:space="preserve">. When lifted out of poverty, most people can afford to avoid infectious diseases. </w:t>
      </w:r>
      <w:r w:rsidRPr="00E41E9F">
        <w:rPr>
          <w:rStyle w:val="StyleBoldUnderline"/>
          <w:highlight w:val="yellow"/>
        </w:rPr>
        <w:t>China has pulled</w:t>
      </w:r>
      <w:r w:rsidRPr="00F742DD">
        <w:rPr>
          <w:rStyle w:val="StyleBoldUnderline"/>
        </w:rPr>
        <w:t xml:space="preserve"> more than </w:t>
      </w:r>
      <w:r w:rsidRPr="00E41E9F">
        <w:rPr>
          <w:rStyle w:val="StyleBoldUnderline"/>
          <w:highlight w:val="yellow"/>
        </w:rPr>
        <w:t>680 million people out of poverty</w:t>
      </w:r>
      <w:r w:rsidRPr="00F742DD">
        <w:rPr>
          <w:rStyle w:val="StyleBoldUnderline"/>
        </w:rPr>
        <w:t xml:space="preserve"> in the last three decades, </w:t>
      </w:r>
      <w:r w:rsidRPr="00E41E9F">
        <w:rPr>
          <w:rStyle w:val="StyleBoldUnderline"/>
          <w:highlight w:val="yellow"/>
        </w:rPr>
        <w:t>leading a worldwide</w:t>
      </w:r>
      <w:r w:rsidRPr="00F742DD">
        <w:rPr>
          <w:rStyle w:val="StyleBoldUnderline"/>
        </w:rPr>
        <w:t xml:space="preserve"> poverty </w:t>
      </w:r>
      <w:r w:rsidRPr="00E41E9F">
        <w:rPr>
          <w:rStyle w:val="StyleBoldUnderline"/>
          <w:highlight w:val="yellow"/>
        </w:rPr>
        <w:t>decline of</w:t>
      </w:r>
      <w:r w:rsidRPr="00F742DD">
        <w:rPr>
          <w:rStyle w:val="StyleBoldUnderline"/>
        </w:rPr>
        <w:t xml:space="preserve"> almost </w:t>
      </w:r>
      <w:r w:rsidRPr="00C3161E">
        <w:rPr>
          <w:rStyle w:val="Emphasis"/>
          <w:highlight w:val="yellow"/>
        </w:rPr>
        <w:t>a billion people</w:t>
      </w:r>
      <w:r w:rsidRPr="00E41E9F">
        <w:rPr>
          <w:rStyle w:val="StyleBoldUnderline"/>
          <w:highlight w:val="yellow"/>
        </w:rPr>
        <w:t xml:space="preserve">. This has created </w:t>
      </w:r>
      <w:r w:rsidRPr="00C3161E">
        <w:rPr>
          <w:rStyle w:val="Emphasis"/>
          <w:highlight w:val="yellow"/>
        </w:rPr>
        <w:t>massive improvements</w:t>
      </w:r>
      <w:r w:rsidRPr="00E41E9F">
        <w:rPr>
          <w:rStyle w:val="StyleBoldUnderline"/>
          <w:highlight w:val="yellow"/>
        </w:rPr>
        <w:t xml:space="preserve"> in health, longevity, and quality of life</w:t>
      </w:r>
      <w:r>
        <w:t>.</w:t>
      </w:r>
    </w:p>
    <w:p w14:paraId="4A18BBAF" w14:textId="77777777" w:rsidR="00FA49A9" w:rsidRDefault="00FA49A9" w:rsidP="00FA49A9">
      <w:r w:rsidRPr="00F742DD">
        <w:rPr>
          <w:rStyle w:val="StyleBoldUnderline"/>
        </w:rPr>
        <w:t xml:space="preserve">The four decades since The Limits of Growth have shown that </w:t>
      </w:r>
      <w:r w:rsidRPr="00C3161E">
        <w:rPr>
          <w:rStyle w:val="Emphasis"/>
          <w:highlight w:val="yellow"/>
        </w:rPr>
        <w:t>we need more</w:t>
      </w:r>
      <w:r w:rsidRPr="00C3161E">
        <w:rPr>
          <w:rStyle w:val="Emphasis"/>
        </w:rPr>
        <w:t xml:space="preserve"> of it, </w:t>
      </w:r>
      <w:r w:rsidRPr="00C3161E">
        <w:rPr>
          <w:rStyle w:val="Emphasis"/>
          <w:highlight w:val="yellow"/>
        </w:rPr>
        <w:t>not less</w:t>
      </w:r>
      <w:r>
        <w:t xml:space="preserve">. An expansion of trade, with estimated benefits exceeding $100 trillion annually toward the end of the century, would do thousands of times more good than timid feel-good policies that result from fear-mongering. But </w:t>
      </w:r>
      <w:r w:rsidRPr="00C3161E">
        <w:rPr>
          <w:rStyle w:val="StyleBoldUnderline"/>
          <w:highlight w:val="yellow"/>
        </w:rPr>
        <w:t xml:space="preserve">that requires </w:t>
      </w:r>
      <w:r w:rsidRPr="00C3161E">
        <w:rPr>
          <w:rStyle w:val="Emphasis"/>
          <w:highlight w:val="yellow"/>
        </w:rPr>
        <w:t>abandoning an anti-growth mentality</w:t>
      </w:r>
      <w:r w:rsidRPr="00F742DD">
        <w:rPr>
          <w:rStyle w:val="StyleBoldUnderline"/>
        </w:rPr>
        <w:t xml:space="preserve"> and using our enormous potential to create a brighter future</w:t>
      </w:r>
      <w:r>
        <w:t>.</w:t>
      </w:r>
    </w:p>
    <w:p w14:paraId="1BBDBE6B" w14:textId="77777777" w:rsidR="00187F15" w:rsidRDefault="00187F15" w:rsidP="00FA49A9"/>
    <w:p w14:paraId="5CDF3CA6" w14:textId="0FC14D72" w:rsidR="00C3161E" w:rsidRDefault="00C3161E" w:rsidP="00C3161E">
      <w:pPr>
        <w:pStyle w:val="Heading3"/>
      </w:pPr>
      <w:r>
        <w:t>Technological Civilization Good</w:t>
      </w:r>
    </w:p>
    <w:p w14:paraId="02314E2C" w14:textId="61178307" w:rsidR="00C3161E" w:rsidRPr="009452C1" w:rsidRDefault="00C3161E" w:rsidP="00C3161E">
      <w:pPr>
        <w:pStyle w:val="Heading4"/>
      </w:pPr>
      <w:r>
        <w:t xml:space="preserve">Extinction is </w:t>
      </w:r>
      <w:r w:rsidRPr="00C0348B">
        <w:rPr>
          <w:u w:val="single"/>
        </w:rPr>
        <w:t>inevitable</w:t>
      </w:r>
      <w:r w:rsidR="00F34792">
        <w:t xml:space="preserve"> without technological civilization</w:t>
      </w:r>
      <w:r>
        <w:t xml:space="preserve">—it’s </w:t>
      </w:r>
      <w:r w:rsidRPr="00C0348B">
        <w:rPr>
          <w:i/>
          <w:u w:val="single"/>
        </w:rPr>
        <w:t>try-or-die</w:t>
      </w:r>
      <w:r>
        <w:t xml:space="preserve"> for growth.</w:t>
      </w:r>
    </w:p>
    <w:p w14:paraId="3890AA9A" w14:textId="77777777" w:rsidR="00C3161E" w:rsidRPr="00C0348B" w:rsidRDefault="00C3161E" w:rsidP="00C3161E">
      <w:proofErr w:type="spellStart"/>
      <w:r w:rsidRPr="00182A55">
        <w:rPr>
          <w:rStyle w:val="StyleStyleBold12pt"/>
        </w:rPr>
        <w:t>Bostrom</w:t>
      </w:r>
      <w:proofErr w:type="spellEnd"/>
      <w:r w:rsidRPr="00182A55">
        <w:rPr>
          <w:rStyle w:val="StyleStyleBold12pt"/>
        </w:rPr>
        <w:t xml:space="preserve"> 2</w:t>
      </w:r>
      <w:r>
        <w:t xml:space="preserve"> — </w:t>
      </w:r>
      <w:r w:rsidRPr="00C0348B">
        <w:t xml:space="preserve">Nick </w:t>
      </w:r>
      <w:proofErr w:type="spellStart"/>
      <w:r w:rsidRPr="00C0348B">
        <w:t>Bostrom</w:t>
      </w:r>
      <w:proofErr w:type="spellEnd"/>
      <w:r w:rsidRPr="00C0348B">
        <w:t xml:space="preserve">, Professor in the Faculty of Philosophy &amp; Oxford Martin School, Director of the Future of Humanity Institute, and Director of the </w:t>
      </w:r>
      <w:proofErr w:type="spellStart"/>
      <w:r w:rsidRPr="00C0348B">
        <w:t>Programme</w:t>
      </w:r>
      <w:proofErr w:type="spellEnd"/>
      <w:r w:rsidRPr="00C0348B">
        <w:t xml:space="preserve"> on the Impacts of Future Technology at the University of Oxford, recipient of the 2009 Eugene R. Gannon Award for the Continued Pursuit of Human Advancement, holds a Ph.D. in Philosophy from the London School of Economics, 2002 (“Existential Risks: Analyzing Human Extinction Scenarios and Related Hazards,” </w:t>
      </w:r>
      <w:r w:rsidRPr="00C0348B">
        <w:rPr>
          <w:i/>
        </w:rPr>
        <w:t>Journal of Evolution and Technology</w:t>
      </w:r>
      <w:r w:rsidRPr="00C0348B">
        <w:t>, Volume 9, Number 1, Available Online at http://www.nickbostrom.com/existential/risks.html, Accessed 07-04-2011)</w:t>
      </w:r>
    </w:p>
    <w:p w14:paraId="20EDADC4" w14:textId="77777777" w:rsidR="00C3161E" w:rsidRPr="009452C1" w:rsidRDefault="00C3161E" w:rsidP="00C3161E">
      <w:r w:rsidRPr="00C3161E">
        <w:rPr>
          <w:rStyle w:val="StyleBoldUnderline"/>
          <w:highlight w:val="yellow"/>
        </w:rPr>
        <w:t>We should not blame civilization</w:t>
      </w:r>
      <w:r w:rsidRPr="00182A55">
        <w:rPr>
          <w:rStyle w:val="StyleBoldUnderline"/>
        </w:rPr>
        <w:t xml:space="preserve"> or technology </w:t>
      </w:r>
      <w:r w:rsidRPr="00C3161E">
        <w:rPr>
          <w:rStyle w:val="StyleBoldUnderline"/>
          <w:highlight w:val="yellow"/>
        </w:rPr>
        <w:t>for imposing</w:t>
      </w:r>
      <w:r w:rsidRPr="00182A55">
        <w:rPr>
          <w:rStyle w:val="StyleBoldUnderline"/>
        </w:rPr>
        <w:t xml:space="preserve"> big </w:t>
      </w:r>
      <w:r w:rsidRPr="00C3161E">
        <w:rPr>
          <w:rStyle w:val="StyleBoldUnderline"/>
          <w:highlight w:val="yellow"/>
        </w:rPr>
        <w:t>existential risks</w:t>
      </w:r>
      <w:r w:rsidRPr="00182A55">
        <w:rPr>
          <w:rStyle w:val="StyleBoldUnderline"/>
        </w:rPr>
        <w:t xml:space="preserve">. Because of the way we have defined existential risks, </w:t>
      </w:r>
      <w:r w:rsidRPr="00182A55">
        <w:rPr>
          <w:rStyle w:val="StyleBoldUnderline"/>
          <w:highlight w:val="yellow"/>
        </w:rPr>
        <w:t>a failure to develop technological civilization would imply</w:t>
      </w:r>
      <w:r w:rsidRPr="00182A55">
        <w:rPr>
          <w:rStyle w:val="StyleBoldUnderline"/>
        </w:rPr>
        <w:t xml:space="preserve"> that </w:t>
      </w:r>
      <w:r w:rsidRPr="00182A55">
        <w:rPr>
          <w:rStyle w:val="StyleBoldUnderline"/>
          <w:highlight w:val="yellow"/>
        </w:rPr>
        <w:t>we had fallen victims of an existential disaster</w:t>
      </w:r>
      <w:r w:rsidRPr="009452C1">
        <w:t xml:space="preserve"> (namely a crunch, “technological arrest”). </w:t>
      </w:r>
      <w:r w:rsidRPr="00182A55">
        <w:rPr>
          <w:rStyle w:val="Emphasis"/>
          <w:highlight w:val="yellow"/>
        </w:rPr>
        <w:t>Without technology, our chances of avoiding existential risks would</w:t>
      </w:r>
      <w:r w:rsidRPr="009452C1">
        <w:t xml:space="preserve"> therefore </w:t>
      </w:r>
      <w:r w:rsidRPr="00182A55">
        <w:rPr>
          <w:rStyle w:val="Emphasis"/>
          <w:highlight w:val="yellow"/>
        </w:rPr>
        <w:t>be nil</w:t>
      </w:r>
      <w:r w:rsidRPr="00C3161E">
        <w:rPr>
          <w:rStyle w:val="Emphasis"/>
          <w:highlight w:val="yellow"/>
        </w:rPr>
        <w:t>. With technology, we have some chance</w:t>
      </w:r>
      <w:r w:rsidRPr="009452C1">
        <w:t>, although the greatest risks now turn out to be those generated by technology itself.</w:t>
      </w:r>
    </w:p>
    <w:p w14:paraId="31E4F48D" w14:textId="2B69D264" w:rsidR="00ED2C88" w:rsidRPr="00F742DD" w:rsidRDefault="00C3161E" w:rsidP="00ED2C88">
      <w:pPr>
        <w:pStyle w:val="Heading4"/>
      </w:pPr>
      <w:r w:rsidRPr="00187F15">
        <w:rPr>
          <w:u w:val="single"/>
        </w:rPr>
        <w:t>Technological civilization</w:t>
      </w:r>
      <w:r>
        <w:t xml:space="preserve"> is the only way to resolve</w:t>
      </w:r>
      <w:r w:rsidR="00B3061C">
        <w:t xml:space="preserve"> existential risk. </w:t>
      </w:r>
    </w:p>
    <w:p w14:paraId="3786A61B" w14:textId="5863008A" w:rsidR="00ED2C88" w:rsidRPr="00FA49A9" w:rsidRDefault="00D959D3" w:rsidP="00D959D3">
      <w:proofErr w:type="spellStart"/>
      <w:r>
        <w:rPr>
          <w:rStyle w:val="StyleStyleBold12pt"/>
        </w:rPr>
        <w:t>Stolyarov</w:t>
      </w:r>
      <w:proofErr w:type="spellEnd"/>
      <w:r>
        <w:rPr>
          <w:rStyle w:val="StyleStyleBold12pt"/>
        </w:rPr>
        <w:t xml:space="preserve"> 12</w:t>
      </w:r>
      <w:r w:rsidR="00ED2C88">
        <w:t xml:space="preserve"> — </w:t>
      </w:r>
      <w:r w:rsidRPr="00D959D3">
        <w:t xml:space="preserve">Gennady </w:t>
      </w:r>
      <w:proofErr w:type="spellStart"/>
      <w:r w:rsidRPr="00D959D3">
        <w:t>Stolyarov</w:t>
      </w:r>
      <w:proofErr w:type="spellEnd"/>
      <w:r w:rsidRPr="00D959D3">
        <w:t xml:space="preserve"> II</w:t>
      </w:r>
      <w:r>
        <w:t xml:space="preserve">, freelance philosophy writer and blogger, Lead Actuary in Property and Casualty Insurance for the Nevada Division of Insurance, holds a B.S. in </w:t>
      </w:r>
      <w:r w:rsidRPr="00D959D3">
        <w:t xml:space="preserve">Economics, Mathematics, and German </w:t>
      </w:r>
      <w:r>
        <w:t xml:space="preserve">from Hillsdale College, 2012 </w:t>
      </w:r>
      <w:r w:rsidR="00ED2C88">
        <w:t>(“</w:t>
      </w:r>
      <w:r w:rsidRPr="00D959D3">
        <w:t>Technology as the Solution to Existential Risk</w:t>
      </w:r>
      <w:r w:rsidR="00ED2C88">
        <w:t xml:space="preserve">,” </w:t>
      </w:r>
      <w:r>
        <w:rPr>
          <w:i/>
        </w:rPr>
        <w:t xml:space="preserve">Rational </w:t>
      </w:r>
      <w:proofErr w:type="spellStart"/>
      <w:r>
        <w:rPr>
          <w:i/>
        </w:rPr>
        <w:t>Argumentator</w:t>
      </w:r>
      <w:proofErr w:type="spellEnd"/>
      <w:r w:rsidR="00ED2C88">
        <w:t xml:space="preserve">, </w:t>
      </w:r>
      <w:r>
        <w:t>April 3</w:t>
      </w:r>
      <w:r w:rsidRPr="00D959D3">
        <w:rPr>
          <w:vertAlign w:val="superscript"/>
        </w:rPr>
        <w:t>rd</w:t>
      </w:r>
      <w:r w:rsidR="00ED2C88">
        <w:t xml:space="preserve">, Available Online at </w:t>
      </w:r>
      <w:r w:rsidRPr="00D959D3">
        <w:t>http://www.rationalargumentator.com/index/blog/2012/04/technology-existential-risk/</w:t>
      </w:r>
      <w:r w:rsidR="00ED2C88">
        <w:t>, Accessed 07-29-2014)</w:t>
      </w:r>
    </w:p>
    <w:p w14:paraId="60728431" w14:textId="69189B27" w:rsidR="00D959D3" w:rsidRDefault="00D959D3" w:rsidP="00D959D3">
      <w:r>
        <w:t xml:space="preserve">What is the relationship between technology and existential risk? </w:t>
      </w:r>
      <w:r w:rsidRPr="00C3161E">
        <w:rPr>
          <w:rStyle w:val="StyleBoldUnderline"/>
          <w:highlight w:val="yellow"/>
        </w:rPr>
        <w:t xml:space="preserve">Technology does not </w:t>
      </w:r>
      <w:r w:rsidRPr="00C3161E">
        <w:rPr>
          <w:rStyle w:val="Emphasis"/>
          <w:highlight w:val="yellow"/>
        </w:rPr>
        <w:t>cause</w:t>
      </w:r>
      <w:r w:rsidRPr="00C3161E">
        <w:rPr>
          <w:rStyle w:val="StyleBoldUnderline"/>
          <w:highlight w:val="yellow"/>
        </w:rPr>
        <w:t xml:space="preserve"> existential risk, but</w:t>
      </w:r>
      <w:r w:rsidRPr="00D959D3">
        <w:rPr>
          <w:rStyle w:val="StyleBoldUnderline"/>
        </w:rPr>
        <w:t xml:space="preserve"> rather </w:t>
      </w:r>
      <w:r w:rsidRPr="00C3161E">
        <w:rPr>
          <w:rStyle w:val="StyleBoldUnderline"/>
          <w:highlight w:val="yellow"/>
        </w:rPr>
        <w:t xml:space="preserve">is </w:t>
      </w:r>
      <w:r w:rsidRPr="00C3161E">
        <w:rPr>
          <w:rStyle w:val="Emphasis"/>
          <w:highlight w:val="yellow"/>
        </w:rPr>
        <w:t>the only effective means for countering it</w:t>
      </w:r>
      <w:r>
        <w:t>.</w:t>
      </w:r>
    </w:p>
    <w:p w14:paraId="3275125F" w14:textId="70050C05" w:rsidR="00D959D3" w:rsidRDefault="00D959D3" w:rsidP="00D959D3">
      <w:r>
        <w:t xml:space="preserve">I do not deny that existential risks are real – but I find that </w:t>
      </w:r>
      <w:r w:rsidRPr="00D959D3">
        <w:rPr>
          <w:rStyle w:val="StyleBoldUnderline"/>
        </w:rPr>
        <w:t>most existential risks exist currently</w:t>
      </w:r>
      <w:r>
        <w:t xml:space="preserve"> (e.g., risks from asteroid impacts, a new ice age, pandemics, or nuclear war) </w:t>
      </w:r>
      <w:r w:rsidRPr="00D959D3">
        <w:rPr>
          <w:rStyle w:val="StyleBoldUnderline"/>
        </w:rPr>
        <w:t>and</w:t>
      </w:r>
      <w:r>
        <w:t xml:space="preserve"> that </w:t>
      </w:r>
      <w:r w:rsidRPr="00D959D3">
        <w:rPr>
          <w:rStyle w:val="StyleBoldUnderline"/>
        </w:rPr>
        <w:t xml:space="preserve">technological progress is the way to </w:t>
      </w:r>
      <w:r w:rsidRPr="00C3161E">
        <w:rPr>
          <w:rStyle w:val="Emphasis"/>
        </w:rPr>
        <w:t>remove many of those risks</w:t>
      </w:r>
      <w:r w:rsidRPr="00D959D3">
        <w:rPr>
          <w:rStyle w:val="StyleBoldUnderline"/>
        </w:rPr>
        <w:t xml:space="preserve"> without introducing others that are as great or greater</w:t>
      </w:r>
      <w:r>
        <w:t xml:space="preserve">.  My view is that </w:t>
      </w:r>
      <w:r w:rsidRPr="00D959D3">
        <w:rPr>
          <w:rStyle w:val="StyleBoldUnderline"/>
        </w:rPr>
        <w:t xml:space="preserve">the existential </w:t>
      </w:r>
      <w:r w:rsidRPr="00C3161E">
        <w:rPr>
          <w:rStyle w:val="StyleBoldUnderline"/>
          <w:highlight w:val="yellow"/>
        </w:rPr>
        <w:t>risks from emerging technologies are</w:t>
      </w:r>
      <w:r w:rsidRPr="00D959D3">
        <w:rPr>
          <w:rStyle w:val="StyleBoldUnderline"/>
        </w:rPr>
        <w:t xml:space="preserve"> </w:t>
      </w:r>
      <w:r w:rsidRPr="00C3161E">
        <w:rPr>
          <w:rStyle w:val="Emphasis"/>
        </w:rPr>
        <w:t xml:space="preserve">quite </w:t>
      </w:r>
      <w:r w:rsidRPr="00C3161E">
        <w:rPr>
          <w:rStyle w:val="Emphasis"/>
          <w:highlight w:val="yellow"/>
        </w:rPr>
        <w:t>minor</w:t>
      </w:r>
      <w:r w:rsidRPr="00C3161E">
        <w:rPr>
          <w:rStyle w:val="Emphasis"/>
        </w:rPr>
        <w:t xml:space="preserve"> (if at all significant)</w:t>
      </w:r>
      <w:r w:rsidRPr="00D959D3">
        <w:rPr>
          <w:rStyle w:val="StyleBoldUnderline"/>
        </w:rPr>
        <w:t xml:space="preserve"> </w:t>
      </w:r>
      <w:r w:rsidRPr="00C3161E">
        <w:rPr>
          <w:rStyle w:val="StyleBoldUnderline"/>
          <w:highlight w:val="yellow"/>
        </w:rPr>
        <w:t>compared to the tremendous benefits</w:t>
      </w:r>
      <w:r w:rsidRPr="00D959D3">
        <w:rPr>
          <w:rStyle w:val="StyleBoldUnderline"/>
        </w:rPr>
        <w:t xml:space="preserve"> such technologies would have </w:t>
      </w:r>
      <w:r w:rsidRPr="00C3161E">
        <w:rPr>
          <w:rStyle w:val="StyleBoldUnderline"/>
          <w:highlight w:val="yellow"/>
        </w:rPr>
        <w:t xml:space="preserve">in </w:t>
      </w:r>
      <w:r w:rsidRPr="00C3161E">
        <w:rPr>
          <w:rStyle w:val="Emphasis"/>
          <w:highlight w:val="yellow"/>
        </w:rPr>
        <w:t>solving</w:t>
      </w:r>
      <w:r w:rsidRPr="00D959D3">
        <w:rPr>
          <w:rStyle w:val="StyleBoldUnderline"/>
        </w:rPr>
        <w:t xml:space="preserve"> the </w:t>
      </w:r>
      <w:r w:rsidRPr="00C3161E">
        <w:rPr>
          <w:rStyle w:val="StyleBoldUnderline"/>
          <w:highlight w:val="yellow"/>
        </w:rPr>
        <w:t>existential risks we currently face</w:t>
      </w:r>
      <w:r>
        <w:t xml:space="preserve"> (including the biggest risk to our own individual existences – our own mortality from senescence).</w:t>
      </w:r>
    </w:p>
    <w:p w14:paraId="72117DE2" w14:textId="0CAB0864" w:rsidR="00D959D3" w:rsidRDefault="00D959D3" w:rsidP="00D959D3">
      <w:r>
        <w:t>My essay “The Real War – and Why Inter-Human Wars Are a Distraction” describes my views on this matter in greater depth.</w:t>
      </w:r>
    </w:p>
    <w:p w14:paraId="2B65151A" w14:textId="186D9F73" w:rsidR="00D959D3" w:rsidRDefault="00D959D3" w:rsidP="00D959D3">
      <w:r>
        <w:t xml:space="preserve">In short, I am a techno-optimist, one who considers it imperative to restore the Victorian-era ideal of Progress as a guiding principle in contemporary societies. </w:t>
      </w:r>
      <w:r w:rsidRPr="00C3161E">
        <w:rPr>
          <w:rStyle w:val="StyleBoldUnderline"/>
          <w:highlight w:val="yellow"/>
        </w:rPr>
        <w:t>The problem</w:t>
      </w:r>
      <w:r>
        <w:t xml:space="preserve">, as I see it, </w:t>
      </w:r>
      <w:r w:rsidRPr="00C3161E">
        <w:rPr>
          <w:rStyle w:val="StyleBoldUnderline"/>
          <w:highlight w:val="yellow"/>
        </w:rPr>
        <w:t xml:space="preserve">is </w:t>
      </w:r>
      <w:r w:rsidRPr="00C3161E">
        <w:rPr>
          <w:rStyle w:val="Emphasis"/>
          <w:highlight w:val="yellow"/>
        </w:rPr>
        <w:t>not</w:t>
      </w:r>
      <w:r w:rsidRPr="00D959D3">
        <w:rPr>
          <w:rStyle w:val="StyleBoldUnderline"/>
        </w:rPr>
        <w:t xml:space="preserve"> in the </w:t>
      </w:r>
      <w:r w:rsidRPr="00C3161E">
        <w:rPr>
          <w:rStyle w:val="StyleBoldUnderline"/>
          <w:highlight w:val="yellow"/>
        </w:rPr>
        <w:t>technologies</w:t>
      </w:r>
      <w:r w:rsidRPr="00D959D3">
        <w:rPr>
          <w:rStyle w:val="StyleBoldUnderline"/>
        </w:rPr>
        <w:t xml:space="preserve"> of the future, </w:t>
      </w:r>
      <w:r w:rsidRPr="00C3161E">
        <w:rPr>
          <w:rStyle w:val="StyleBoldUnderline"/>
          <w:highlight w:val="yellow"/>
        </w:rPr>
        <w:t>but</w:t>
      </w:r>
      <w:r w:rsidRPr="00D959D3">
        <w:rPr>
          <w:rStyle w:val="StyleBoldUnderline"/>
        </w:rPr>
        <w:t xml:space="preserve"> in </w:t>
      </w:r>
      <w:r w:rsidRPr="00C3161E">
        <w:rPr>
          <w:rStyle w:val="StyleBoldUnderline"/>
          <w:highlight w:val="yellow"/>
        </w:rPr>
        <w:t xml:space="preserve">the </w:t>
      </w:r>
      <w:r w:rsidRPr="00C3161E">
        <w:rPr>
          <w:rStyle w:val="Emphasis"/>
          <w:highlight w:val="yellow"/>
        </w:rPr>
        <w:t>barbarous and primitive condition of the world</w:t>
      </w:r>
      <w:r w:rsidRPr="00C3161E">
        <w:rPr>
          <w:rStyle w:val="StyleBoldUnderline"/>
          <w:highlight w:val="yellow"/>
        </w:rPr>
        <w:t xml:space="preserve"> as it exists today, with</w:t>
      </w:r>
      <w:r w:rsidRPr="00D959D3">
        <w:rPr>
          <w:rStyle w:val="StyleBoldUnderline"/>
        </w:rPr>
        <w:t xml:space="preserve"> its </w:t>
      </w:r>
      <w:r w:rsidRPr="00C3161E">
        <w:rPr>
          <w:rStyle w:val="StyleBoldUnderline"/>
          <w:highlight w:val="yellow"/>
        </w:rPr>
        <w:t xml:space="preserve">many </w:t>
      </w:r>
      <w:r w:rsidRPr="00C3161E">
        <w:rPr>
          <w:rStyle w:val="Emphasis"/>
          <w:highlight w:val="yellow"/>
        </w:rPr>
        <w:t>immediate perils</w:t>
      </w:r>
      <w:r>
        <w:t>.</w:t>
      </w:r>
    </w:p>
    <w:p w14:paraId="496B8D71" w14:textId="408ABE51" w:rsidR="00D959D3" w:rsidRDefault="00D959D3" w:rsidP="00D959D3">
      <w:r>
        <w:t>As a libertarian, I believe that the entrepreneurship and innovation in even semi-free markets can address existential risks far more effectively than any national government – and bureaucratic management of these efforts would only hamper progress while incurring the risk of subverting the endeavors for nefarious objectives. (The National Security Agency’s recent attempt at a total surveillance state is a case in point.)</w:t>
      </w:r>
    </w:p>
    <w:p w14:paraId="3E1E0EB4" w14:textId="77777777" w:rsidR="00D959D3" w:rsidRDefault="00D959D3" w:rsidP="00D959D3">
      <w:r>
        <w:t xml:space="preserve">But </w:t>
      </w:r>
      <w:r w:rsidRPr="00C3161E">
        <w:rPr>
          <w:rStyle w:val="StyleBoldUnderline"/>
          <w:highlight w:val="yellow"/>
        </w:rPr>
        <w:t xml:space="preserve">fears of technology are </w:t>
      </w:r>
      <w:r w:rsidRPr="00C3161E">
        <w:rPr>
          <w:rStyle w:val="Emphasis"/>
          <w:highlight w:val="yellow"/>
        </w:rPr>
        <w:t>our greatest existential risk</w:t>
      </w:r>
      <w:r w:rsidRPr="00D959D3">
        <w:rPr>
          <w:rStyle w:val="StyleBoldUnderline"/>
        </w:rPr>
        <w:t>. They have a real potential of halting progress in many fruitful areas</w:t>
      </w:r>
      <w:r>
        <w:t xml:space="preserve"> – either through restrictive legislation or through the actions of a few Luddite fanatics who take it upon themselves to “right” the wrongs they perceive in a world of advancing technology. I can point to examples of such fanatics already exploiting fears of technologies that are not even close to existing yet. For instance, in a post on the </w:t>
      </w:r>
      <w:proofErr w:type="spellStart"/>
      <w:r>
        <w:t>LessWrong</w:t>
      </w:r>
      <w:proofErr w:type="spellEnd"/>
      <w:r>
        <w:t xml:space="preserve"> blog, one “</w:t>
      </w:r>
      <w:proofErr w:type="spellStart"/>
      <w:r>
        <w:t>dripgrind</w:t>
      </w:r>
      <w:proofErr w:type="spellEnd"/>
      <w:r>
        <w:t xml:space="preserve">” – a sincere and therefore genuinely frightening fanatic – explicitly advocates assassination of AI researchers and chastises the Singularity Institute for Artificial Intelligence for not engaging in such a despicable tactic. This is the consequence of spreading fears about AI technology rather than simply and calmly developing such technology in a rational manner, so as to be incapable of harming humans. </w:t>
      </w:r>
      <w:r w:rsidRPr="00B3061C">
        <w:rPr>
          <w:rStyle w:val="StyleBoldUnderline"/>
        </w:rPr>
        <w:t xml:space="preserve">Many among the uneducated and superstitious are already on edge about emerging technologies. </w:t>
      </w:r>
      <w:r w:rsidRPr="00C3161E">
        <w:rPr>
          <w:rStyle w:val="StyleBoldUnderline"/>
          <w:highlight w:val="yellow"/>
        </w:rPr>
        <w:t xml:space="preserve">A strong message of </w:t>
      </w:r>
      <w:r w:rsidRPr="00C3161E">
        <w:rPr>
          <w:rStyle w:val="Emphasis"/>
          <w:highlight w:val="yellow"/>
        </w:rPr>
        <w:t>vibrant optimism and reassurance</w:t>
      </w:r>
      <w:r w:rsidRPr="00C3161E">
        <w:rPr>
          <w:rStyle w:val="StyleBoldUnderline"/>
          <w:highlight w:val="yellow"/>
        </w:rPr>
        <w:t xml:space="preserve"> is needed to prevent</w:t>
      </w:r>
      <w:r w:rsidRPr="00B3061C">
        <w:rPr>
          <w:rStyle w:val="StyleBoldUnderline"/>
        </w:rPr>
        <w:t xml:space="preserve"> these </w:t>
      </w:r>
      <w:r w:rsidRPr="00C3161E">
        <w:rPr>
          <w:rStyle w:val="StyleBoldUnderline"/>
          <w:highlight w:val="yellow"/>
        </w:rPr>
        <w:t>people from lashing out and undermining the progress of</w:t>
      </w:r>
      <w:r w:rsidRPr="00B3061C">
        <w:rPr>
          <w:rStyle w:val="StyleBoldUnderline"/>
        </w:rPr>
        <w:t xml:space="preserve"> our </w:t>
      </w:r>
      <w:r w:rsidRPr="00C3161E">
        <w:rPr>
          <w:rStyle w:val="StyleBoldUnderline"/>
          <w:highlight w:val="yellow"/>
        </w:rPr>
        <w:t>civilization</w:t>
      </w:r>
      <w:r w:rsidRPr="00B3061C">
        <w:rPr>
          <w:rStyle w:val="StyleBoldUnderline"/>
        </w:rPr>
        <w:t xml:space="preserve"> in the process.  The </w:t>
      </w:r>
      <w:r w:rsidRPr="00C3161E">
        <w:rPr>
          <w:rStyle w:val="StyleBoldUnderline"/>
          <w:highlight w:val="yellow"/>
        </w:rPr>
        <w:t>Frankenstein syndrome should be resisted</w:t>
      </w:r>
      <w:r w:rsidRPr="00B3061C">
        <w:rPr>
          <w:rStyle w:val="StyleBoldUnderline"/>
        </w:rPr>
        <w:t xml:space="preserve"> no matter in what guise it appears</w:t>
      </w:r>
      <w:r>
        <w:t>.</w:t>
      </w:r>
    </w:p>
    <w:p w14:paraId="6036397C" w14:textId="77777777" w:rsidR="00C3161E" w:rsidRDefault="00C3161E" w:rsidP="00D959D3"/>
    <w:p w14:paraId="78C0CB12" w14:textId="4E4920D6" w:rsidR="003F5F8E" w:rsidRDefault="003F5F8E" w:rsidP="003F5F8E">
      <w:pPr>
        <w:pStyle w:val="Heading3"/>
      </w:pPr>
      <w:r>
        <w:t>The World Is Getting Better</w:t>
      </w:r>
    </w:p>
    <w:p w14:paraId="173B78B6" w14:textId="03FF9702" w:rsidR="003F5F8E" w:rsidRDefault="003F5F8E" w:rsidP="003F5F8E">
      <w:pPr>
        <w:pStyle w:val="Heading4"/>
      </w:pPr>
      <w:r>
        <w:t xml:space="preserve">The world is getting </w:t>
      </w:r>
      <w:r w:rsidRPr="003F5F8E">
        <w:rPr>
          <w:u w:val="single"/>
        </w:rPr>
        <w:t>better</w:t>
      </w:r>
      <w:r>
        <w:t>. Technological civilization is winning the w</w:t>
      </w:r>
      <w:r w:rsidR="002B2A59">
        <w:t xml:space="preserve">ar against death and suffering — we control uniqueness. </w:t>
      </w:r>
    </w:p>
    <w:p w14:paraId="5F92ABAB" w14:textId="77777777" w:rsidR="003F5F8E" w:rsidRPr="00771D1A" w:rsidRDefault="003F5F8E" w:rsidP="003F5F8E">
      <w:r w:rsidRPr="00771D1A">
        <w:rPr>
          <w:rStyle w:val="StyleStyleBold12pt"/>
        </w:rPr>
        <w:t>Beauchamp 13</w:t>
      </w:r>
      <w:r>
        <w:t xml:space="preserve"> — Zack Beauchamp, </w:t>
      </w:r>
      <w:r w:rsidRPr="00771D1A">
        <w:t xml:space="preserve">Editor of </w:t>
      </w:r>
      <w:r w:rsidRPr="00771D1A">
        <w:rPr>
          <w:i/>
        </w:rPr>
        <w:t>TP Ideas</w:t>
      </w:r>
      <w:r>
        <w:t>—a Think Progress project, R</w:t>
      </w:r>
      <w:r w:rsidRPr="00771D1A">
        <w:t xml:space="preserve">eporter for </w:t>
      </w:r>
      <w:r>
        <w:rPr>
          <w:i/>
        </w:rPr>
        <w:t>Think Progress</w:t>
      </w:r>
      <w:r>
        <w:t>, former writer for</w:t>
      </w:r>
      <w:r w:rsidRPr="00771D1A">
        <w:t xml:space="preserve"> Andrew Sullivan’s </w:t>
      </w:r>
      <w:r w:rsidRPr="00771D1A">
        <w:rPr>
          <w:i/>
        </w:rPr>
        <w:t>The Dish</w:t>
      </w:r>
      <w:r w:rsidRPr="00771D1A">
        <w:t xml:space="preserve"> at Newsweek/Daily Beast, </w:t>
      </w:r>
      <w:r>
        <w:t>has</w:t>
      </w:r>
      <w:r w:rsidRPr="00771D1A">
        <w:t xml:space="preserve"> written for </w:t>
      </w:r>
      <w:r w:rsidRPr="00771D1A">
        <w:rPr>
          <w:i/>
        </w:rPr>
        <w:t>Foreign Policy</w:t>
      </w:r>
      <w:r w:rsidRPr="00771D1A">
        <w:t xml:space="preserve"> and </w:t>
      </w:r>
      <w:r w:rsidRPr="00771D1A">
        <w:rPr>
          <w:i/>
        </w:rPr>
        <w:t>Tablet</w:t>
      </w:r>
      <w:r>
        <w:t xml:space="preserve"> magazines, holds an M.S. in International Relations from the London School of Economics and B.A.s</w:t>
      </w:r>
      <w:r w:rsidRPr="00771D1A">
        <w:t xml:space="preserve"> in Philosophy and Politica</w:t>
      </w:r>
      <w:r>
        <w:t>l Science from Brown University, 2013 (“</w:t>
      </w:r>
      <w:r w:rsidRPr="00771D1A">
        <w:t>5 Reasons Why 2013 Was The Best Year In Human History</w:t>
      </w:r>
      <w:r>
        <w:t xml:space="preserve">,” </w:t>
      </w:r>
      <w:r>
        <w:rPr>
          <w:i/>
        </w:rPr>
        <w:t>Think Progress</w:t>
      </w:r>
      <w:r>
        <w:t>—the Center for American Progress blog, December 11</w:t>
      </w:r>
      <w:r w:rsidRPr="00771D1A">
        <w:rPr>
          <w:vertAlign w:val="superscript"/>
        </w:rPr>
        <w:t>th</w:t>
      </w:r>
      <w:r>
        <w:t xml:space="preserve">, Available Online at </w:t>
      </w:r>
      <w:r w:rsidRPr="00771D1A">
        <w:t>http://thinkprogress.org/security/2013/12/11/3036671/2013-certainly-year-human-history/</w:t>
      </w:r>
      <w:r>
        <w:t>, Accessed 07-29-2014)</w:t>
      </w:r>
    </w:p>
    <w:p w14:paraId="18D098E3" w14:textId="77777777" w:rsidR="003F5F8E" w:rsidRDefault="003F5F8E" w:rsidP="003F5F8E">
      <w:r>
        <w:t xml:space="preserve">Between the brutal civil war in Syria, the government shutdown and all of the deadly dysfunction it represents, the NSA spying revelations, and massive inequality, </w:t>
      </w:r>
      <w:r w:rsidRPr="0063355F">
        <w:rPr>
          <w:rStyle w:val="StyleBoldUnderline"/>
        </w:rPr>
        <w:t>it’d be easy</w:t>
      </w:r>
      <w:r>
        <w:t xml:space="preserve"> to for you </w:t>
      </w:r>
      <w:r w:rsidRPr="0063355F">
        <w:rPr>
          <w:rStyle w:val="StyleBoldUnderline"/>
        </w:rPr>
        <w:t>to enter 2014 thinking the last year has been</w:t>
      </w:r>
      <w:r>
        <w:t xml:space="preserve"> an </w:t>
      </w:r>
      <w:r w:rsidRPr="0063355F">
        <w:rPr>
          <w:rStyle w:val="StyleBoldUnderline"/>
        </w:rPr>
        <w:t>awful</w:t>
      </w:r>
      <w:r>
        <w:t xml:space="preserve"> one.</w:t>
      </w:r>
    </w:p>
    <w:p w14:paraId="1586072C" w14:textId="77777777" w:rsidR="003F5F8E" w:rsidRDefault="003F5F8E" w:rsidP="003F5F8E">
      <w:r w:rsidRPr="0063355F">
        <w:rPr>
          <w:rStyle w:val="StyleBoldUnderline"/>
        </w:rPr>
        <w:t xml:space="preserve">But you’d be wrong. We have every reason to believe that </w:t>
      </w:r>
      <w:r w:rsidRPr="002B2A59">
        <w:rPr>
          <w:rStyle w:val="Emphasis"/>
          <w:highlight w:val="yellow"/>
        </w:rPr>
        <w:t>2013 was</w:t>
      </w:r>
      <w:r>
        <w:t xml:space="preserve">, in fact, </w:t>
      </w:r>
      <w:r w:rsidRPr="002B2A59">
        <w:rPr>
          <w:rStyle w:val="Emphasis"/>
          <w:highlight w:val="yellow"/>
        </w:rPr>
        <w:t>the best year on the planet for humankind</w:t>
      </w:r>
      <w:r>
        <w:t>.</w:t>
      </w:r>
    </w:p>
    <w:p w14:paraId="51CDDA21" w14:textId="77777777" w:rsidR="003F5F8E" w:rsidRDefault="003F5F8E" w:rsidP="003F5F8E">
      <w:r>
        <w:t xml:space="preserve">Contrary to what you might have heard, </w:t>
      </w:r>
      <w:r w:rsidRPr="002B2A59">
        <w:rPr>
          <w:rStyle w:val="StyleBoldUnderline"/>
          <w:highlight w:val="yellow"/>
        </w:rPr>
        <w:t xml:space="preserve">virtually </w:t>
      </w:r>
      <w:r w:rsidRPr="002B2A59">
        <w:rPr>
          <w:rStyle w:val="Emphasis"/>
          <w:highlight w:val="yellow"/>
        </w:rPr>
        <w:t>all</w:t>
      </w:r>
      <w:r w:rsidRPr="002B2A59">
        <w:rPr>
          <w:rStyle w:val="StyleBoldUnderline"/>
          <w:highlight w:val="yellow"/>
        </w:rPr>
        <w:t xml:space="preserve"> of the</w:t>
      </w:r>
      <w:r w:rsidRPr="0063355F">
        <w:rPr>
          <w:rStyle w:val="StyleBoldUnderline"/>
        </w:rPr>
        <w:t xml:space="preserve"> most </w:t>
      </w:r>
      <w:r w:rsidRPr="002B2A59">
        <w:rPr>
          <w:rStyle w:val="StyleBoldUnderline"/>
          <w:highlight w:val="yellow"/>
        </w:rPr>
        <w:t xml:space="preserve">important forces that determine what make people’s lives good — the things that determine </w:t>
      </w:r>
      <w:r w:rsidRPr="002B2A59">
        <w:rPr>
          <w:rStyle w:val="Emphasis"/>
          <w:highlight w:val="yellow"/>
        </w:rPr>
        <w:t>how long they live</w:t>
      </w:r>
      <w:r w:rsidRPr="002B2A59">
        <w:rPr>
          <w:rStyle w:val="StyleBoldUnderline"/>
          <w:highlight w:val="yellow"/>
        </w:rPr>
        <w:t xml:space="preserve">, and </w:t>
      </w:r>
      <w:r w:rsidRPr="002B2A59">
        <w:rPr>
          <w:rStyle w:val="Emphasis"/>
          <w:highlight w:val="yellow"/>
        </w:rPr>
        <w:t>whether they live happily and freely</w:t>
      </w:r>
      <w:r w:rsidRPr="002B2A59">
        <w:rPr>
          <w:rStyle w:val="StyleBoldUnderline"/>
          <w:highlight w:val="yellow"/>
        </w:rPr>
        <w:t xml:space="preserve"> — are </w:t>
      </w:r>
      <w:r w:rsidRPr="002B2A59">
        <w:rPr>
          <w:rStyle w:val="Emphasis"/>
          <w:highlight w:val="yellow"/>
        </w:rPr>
        <w:t>trending in an extremely happy direction</w:t>
      </w:r>
      <w:r w:rsidRPr="0063355F">
        <w:rPr>
          <w:rStyle w:val="StyleBoldUnderline"/>
        </w:rPr>
        <w:t>. While it’s possible that this progress could be reversed</w:t>
      </w:r>
      <w:r>
        <w:t xml:space="preserve"> by something like runaway climate change, </w:t>
      </w:r>
      <w:r w:rsidRPr="0063355F">
        <w:rPr>
          <w:rStyle w:val="StyleBoldUnderline"/>
        </w:rPr>
        <w:t xml:space="preserve">the effects will have to be dramatic to overcome the </w:t>
      </w:r>
      <w:r w:rsidRPr="003F5F8E">
        <w:rPr>
          <w:rStyle w:val="Emphasis"/>
        </w:rPr>
        <w:t>extraordinary and growing progress</w:t>
      </w:r>
      <w:r w:rsidRPr="0063355F">
        <w:rPr>
          <w:rStyle w:val="StyleBoldUnderline"/>
        </w:rPr>
        <w:t xml:space="preserve"> we’ve made in making the world a better place</w:t>
      </w:r>
      <w:r>
        <w:t>.</w:t>
      </w:r>
    </w:p>
    <w:p w14:paraId="61361833" w14:textId="77777777" w:rsidR="003F5F8E" w:rsidRDefault="003F5F8E" w:rsidP="003F5F8E">
      <w:proofErr w:type="gramStart"/>
      <w:r>
        <w:t>Here’s</w:t>
      </w:r>
      <w:proofErr w:type="gramEnd"/>
      <w:r>
        <w:t xml:space="preserve"> the five big reasons why.</w:t>
      </w:r>
    </w:p>
    <w:p w14:paraId="734B5229" w14:textId="77777777" w:rsidR="003F5F8E" w:rsidRDefault="003F5F8E" w:rsidP="003F5F8E">
      <w:r>
        <w:t xml:space="preserve">1. </w:t>
      </w:r>
      <w:r w:rsidRPr="002B2A59">
        <w:rPr>
          <w:rStyle w:val="StyleBoldUnderline"/>
          <w:highlight w:val="yellow"/>
        </w:rPr>
        <w:t>Fewer people are dying young, and more are living longer</w:t>
      </w:r>
      <w:r>
        <w:t>.</w:t>
      </w:r>
    </w:p>
    <w:p w14:paraId="2B9BF5D8" w14:textId="77777777" w:rsidR="003F5F8E" w:rsidRDefault="003F5F8E" w:rsidP="003F5F8E">
      <w:r w:rsidRPr="0063355F">
        <w:rPr>
          <w:rStyle w:val="StyleBoldUnderline"/>
        </w:rPr>
        <w:t xml:space="preserve">The greatest story in recent human history is the simplest: </w:t>
      </w:r>
      <w:r w:rsidRPr="002B2A59">
        <w:rPr>
          <w:rStyle w:val="Emphasis"/>
          <w:highlight w:val="yellow"/>
        </w:rPr>
        <w:t>we’re winning the fight against death</w:t>
      </w:r>
      <w:r>
        <w:t>. “</w:t>
      </w:r>
      <w:r w:rsidRPr="002B2A59">
        <w:rPr>
          <w:rStyle w:val="StyleBoldUnderline"/>
          <w:highlight w:val="yellow"/>
        </w:rPr>
        <w:t xml:space="preserve">There is not </w:t>
      </w:r>
      <w:r w:rsidRPr="002B2A59">
        <w:rPr>
          <w:rStyle w:val="Emphasis"/>
          <w:highlight w:val="yellow"/>
        </w:rPr>
        <w:t>a single country in the world</w:t>
      </w:r>
      <w:r w:rsidRPr="002B2A59">
        <w:rPr>
          <w:rStyle w:val="StyleBoldUnderline"/>
          <w:highlight w:val="yellow"/>
        </w:rPr>
        <w:t xml:space="preserve"> where infant or child mortality today is not lower than it was in 1950</w:t>
      </w:r>
      <w:r>
        <w:t>,” writes Angus Deaton, a Princeton economist who works on global health issues.</w:t>
      </w:r>
    </w:p>
    <w:p w14:paraId="19331831" w14:textId="77777777" w:rsidR="003F5F8E" w:rsidRDefault="003F5F8E" w:rsidP="003F5F8E">
      <w:r w:rsidRPr="0063355F">
        <w:rPr>
          <w:rStyle w:val="StyleBoldUnderline"/>
        </w:rPr>
        <w:t>The most up-to-date numbers on global health</w:t>
      </w:r>
      <w:r>
        <w:t xml:space="preserve">, the 2013 World Health Organization (WHO) statistical compendium, </w:t>
      </w:r>
      <w:r w:rsidRPr="0063355F">
        <w:rPr>
          <w:rStyle w:val="StyleBoldUnderline"/>
        </w:rPr>
        <w:t>confirm</w:t>
      </w:r>
      <w:r>
        <w:t xml:space="preserve"> Deaton’s estimation. Between 1990 and 2010, the percentage of children who died before their fifth birthday dropped by almost half. </w:t>
      </w:r>
      <w:proofErr w:type="gramStart"/>
      <w:r>
        <w:t>Measles deaths declined by 71 percent, and both tuberculosis and maternal deaths by half again.</w:t>
      </w:r>
      <w:proofErr w:type="gramEnd"/>
      <w:r>
        <w:t xml:space="preserve"> HIV, that modern plague, is also being held back, with deaths from AIDS-related illnesses down by 24 percent since 2005.</w:t>
      </w:r>
    </w:p>
    <w:p w14:paraId="5833D688" w14:textId="77777777" w:rsidR="003F5F8E" w:rsidRDefault="003F5F8E" w:rsidP="003F5F8E">
      <w:r w:rsidRPr="0063355F">
        <w:rPr>
          <w:rStyle w:val="StyleBoldUnderline"/>
        </w:rPr>
        <w:t xml:space="preserve">In short, </w:t>
      </w:r>
      <w:r w:rsidRPr="002B2A59">
        <w:rPr>
          <w:rStyle w:val="Emphasis"/>
          <w:highlight w:val="yellow"/>
        </w:rPr>
        <w:t>fewer people are dying untimely deaths</w:t>
      </w:r>
      <w:r w:rsidRPr="0063355F">
        <w:rPr>
          <w:rStyle w:val="StyleBoldUnderline"/>
        </w:rPr>
        <w:t xml:space="preserve">. And that’s not only true in rich countries: </w:t>
      </w:r>
      <w:r w:rsidRPr="002B2A59">
        <w:rPr>
          <w:rStyle w:val="StyleBoldUnderline"/>
          <w:highlight w:val="yellow"/>
        </w:rPr>
        <w:t>life expectancy has gone up</w:t>
      </w:r>
      <w:r>
        <w:t xml:space="preserve"> between 1990 and 2011 </w:t>
      </w:r>
      <w:r w:rsidRPr="002B2A59">
        <w:rPr>
          <w:rStyle w:val="StyleBoldUnderline"/>
          <w:highlight w:val="yellow"/>
        </w:rPr>
        <w:t>in every</w:t>
      </w:r>
      <w:r w:rsidRPr="0063355F">
        <w:rPr>
          <w:rStyle w:val="StyleBoldUnderline"/>
        </w:rPr>
        <w:t xml:space="preserve"> WHO </w:t>
      </w:r>
      <w:r w:rsidRPr="002B2A59">
        <w:rPr>
          <w:rStyle w:val="StyleBoldUnderline"/>
          <w:highlight w:val="yellow"/>
        </w:rPr>
        <w:t>income bracket</w:t>
      </w:r>
      <w:r>
        <w:t xml:space="preserve">. The gains are even more dramatic if you take the long view: global life expectancy was 47 in the early 1950s, but had risen to 70 — a 50 percent jump — by 2011. For even more perspective, the average Briton in 1850 — when the British Empire had reached its apex — was 40. </w:t>
      </w:r>
      <w:r w:rsidRPr="002B2A59">
        <w:rPr>
          <w:rStyle w:val="StyleBoldUnderline"/>
          <w:highlight w:val="yellow"/>
        </w:rPr>
        <w:t xml:space="preserve">The average person today should expect to live </w:t>
      </w:r>
      <w:r w:rsidRPr="002B2A59">
        <w:rPr>
          <w:rStyle w:val="Emphasis"/>
          <w:highlight w:val="yellow"/>
        </w:rPr>
        <w:t>almost twice as long</w:t>
      </w:r>
      <w:r w:rsidRPr="002B2A59">
        <w:rPr>
          <w:rStyle w:val="StyleBoldUnderline"/>
          <w:highlight w:val="yellow"/>
        </w:rPr>
        <w:t xml:space="preserve"> as the average citizen of the world’s wealthiest</w:t>
      </w:r>
      <w:r w:rsidRPr="0063355F">
        <w:rPr>
          <w:rStyle w:val="StyleBoldUnderline"/>
        </w:rPr>
        <w:t xml:space="preserve"> and most powerful </w:t>
      </w:r>
      <w:r w:rsidRPr="002B2A59">
        <w:rPr>
          <w:rStyle w:val="StyleBoldUnderline"/>
          <w:highlight w:val="yellow"/>
        </w:rPr>
        <w:t>country in 1850</w:t>
      </w:r>
      <w:r>
        <w:t>.</w:t>
      </w:r>
    </w:p>
    <w:p w14:paraId="57BA0B3A" w14:textId="77777777" w:rsidR="003F5F8E" w:rsidRDefault="003F5F8E" w:rsidP="003F5F8E">
      <w:r w:rsidRPr="002B2A59">
        <w:rPr>
          <w:rStyle w:val="StyleBoldUnderline"/>
          <w:highlight w:val="yellow"/>
        </w:rPr>
        <w:t xml:space="preserve">In real terms, this means </w:t>
      </w:r>
      <w:r w:rsidRPr="002B2A59">
        <w:rPr>
          <w:rStyle w:val="Emphasis"/>
          <w:highlight w:val="yellow"/>
        </w:rPr>
        <w:t>millions of fewer dead adults and children a year</w:t>
      </w:r>
      <w:r w:rsidRPr="002B2A59">
        <w:rPr>
          <w:rStyle w:val="StyleBoldUnderline"/>
          <w:highlight w:val="yellow"/>
        </w:rPr>
        <w:t>, millions fewer people who spend their lives suffering</w:t>
      </w:r>
      <w:r w:rsidRPr="0063355F">
        <w:rPr>
          <w:rStyle w:val="StyleBoldUnderline"/>
        </w:rPr>
        <w:t xml:space="preserve"> </w:t>
      </w:r>
      <w:r w:rsidRPr="0063355F">
        <w:rPr>
          <w:rStyle w:val="Emphasis"/>
        </w:rPr>
        <w:t xml:space="preserve">the </w:t>
      </w:r>
      <w:r w:rsidRPr="002B2A59">
        <w:rPr>
          <w:rStyle w:val="Emphasis"/>
          <w:highlight w:val="yellow"/>
        </w:rPr>
        <w:t xml:space="preserve">pains and </w:t>
      </w:r>
      <w:proofErr w:type="spellStart"/>
      <w:r w:rsidRPr="002B2A59">
        <w:rPr>
          <w:rStyle w:val="Emphasis"/>
          <w:highlight w:val="yellow"/>
        </w:rPr>
        <w:t>unfreedoms</w:t>
      </w:r>
      <w:proofErr w:type="spellEnd"/>
      <w:r w:rsidRPr="002B2A59">
        <w:rPr>
          <w:rStyle w:val="Emphasis"/>
          <w:highlight w:val="yellow"/>
        </w:rPr>
        <w:t xml:space="preserve"> imposed by illness</w:t>
      </w:r>
      <w:r w:rsidRPr="002B2A59">
        <w:rPr>
          <w:rStyle w:val="StyleBoldUnderline"/>
          <w:highlight w:val="yellow"/>
        </w:rPr>
        <w:t>, and millions</w:t>
      </w:r>
      <w:r w:rsidRPr="0063355F">
        <w:rPr>
          <w:rStyle w:val="StyleBoldUnderline"/>
        </w:rPr>
        <w:t xml:space="preserve"> more people </w:t>
      </w:r>
      <w:r w:rsidRPr="002B2A59">
        <w:rPr>
          <w:rStyle w:val="StyleBoldUnderline"/>
          <w:highlight w:val="yellow"/>
        </w:rPr>
        <w:t>spending</w:t>
      </w:r>
      <w:r w:rsidRPr="0063355F">
        <w:rPr>
          <w:rStyle w:val="StyleBoldUnderline"/>
        </w:rPr>
        <w:t xml:space="preserve"> their </w:t>
      </w:r>
      <w:r w:rsidRPr="002B2A59">
        <w:rPr>
          <w:rStyle w:val="StyleBoldUnderline"/>
          <w:highlight w:val="yellow"/>
        </w:rPr>
        <w:t>twilight years with loved ones</w:t>
      </w:r>
      <w:r w:rsidRPr="0063355F">
        <w:rPr>
          <w:rStyle w:val="StyleBoldUnderline"/>
        </w:rPr>
        <w:t xml:space="preserve">. And </w:t>
      </w:r>
      <w:r w:rsidRPr="002B2A59">
        <w:rPr>
          <w:rStyle w:val="Emphasis"/>
          <w:highlight w:val="yellow"/>
        </w:rPr>
        <w:t>the trends are all positive</w:t>
      </w:r>
      <w:r>
        <w:t xml:space="preserve"> — “progress has accelerated in recent years in many countries with the highest rates of mortality,” as the WHO rather bloodlessly put it.</w:t>
      </w:r>
    </w:p>
    <w:p w14:paraId="174D9886" w14:textId="77777777" w:rsidR="003F5F8E" w:rsidRDefault="003F5F8E" w:rsidP="003F5F8E">
      <w:r w:rsidRPr="0063355F">
        <w:rPr>
          <w:rStyle w:val="StyleBoldUnderline"/>
        </w:rPr>
        <w:t>What’s going on?</w:t>
      </w:r>
      <w:r>
        <w:t xml:space="preserve"> Obviously, it’s fairly complicated, but </w:t>
      </w:r>
      <w:r w:rsidRPr="002B2A59">
        <w:rPr>
          <w:rStyle w:val="StyleBoldUnderline"/>
          <w:highlight w:val="yellow"/>
        </w:rPr>
        <w:t xml:space="preserve">the most important drivers have been </w:t>
      </w:r>
      <w:r w:rsidRPr="002B2A59">
        <w:rPr>
          <w:rStyle w:val="Emphasis"/>
          <w:highlight w:val="yellow"/>
        </w:rPr>
        <w:t>technological and political innovation</w:t>
      </w:r>
      <w:r w:rsidRPr="0063355F">
        <w:rPr>
          <w:rStyle w:val="StyleBoldUnderline"/>
        </w:rPr>
        <w:t xml:space="preserve">. The Enlightenment-era </w:t>
      </w:r>
      <w:r w:rsidRPr="002B2A59">
        <w:rPr>
          <w:rStyle w:val="StyleBoldUnderline"/>
          <w:highlight w:val="yellow"/>
        </w:rPr>
        <w:t xml:space="preserve">advances in the </w:t>
      </w:r>
      <w:r w:rsidRPr="002B2A59">
        <w:rPr>
          <w:rStyle w:val="Emphasis"/>
          <w:highlight w:val="yellow"/>
        </w:rPr>
        <w:t>scientific method</w:t>
      </w:r>
      <w:r w:rsidRPr="002B2A59">
        <w:rPr>
          <w:rStyle w:val="StyleBoldUnderline"/>
          <w:highlight w:val="yellow"/>
        </w:rPr>
        <w:t xml:space="preserve"> got people doing high-quality research, which brought us </w:t>
      </w:r>
      <w:r w:rsidRPr="002B2A59">
        <w:rPr>
          <w:rStyle w:val="Emphasis"/>
          <w:highlight w:val="yellow"/>
        </w:rPr>
        <w:t>modern medicine</w:t>
      </w:r>
      <w:r w:rsidRPr="002B2A59">
        <w:rPr>
          <w:rStyle w:val="StyleBoldUnderline"/>
          <w:highlight w:val="yellow"/>
        </w:rPr>
        <w:t xml:space="preserve"> and the </w:t>
      </w:r>
      <w:r w:rsidRPr="002B2A59">
        <w:rPr>
          <w:rStyle w:val="Emphasis"/>
          <w:highlight w:val="yellow"/>
        </w:rPr>
        <w:t>information technologies</w:t>
      </w:r>
      <w:r w:rsidRPr="002B2A59">
        <w:rPr>
          <w:rStyle w:val="StyleBoldUnderline"/>
          <w:highlight w:val="yellow"/>
        </w:rPr>
        <w:t xml:space="preserve"> that</w:t>
      </w:r>
      <w:r w:rsidRPr="0063355F">
        <w:rPr>
          <w:rStyle w:val="StyleBoldUnderline"/>
        </w:rPr>
        <w:t xml:space="preserve"> allow us to </w:t>
      </w:r>
      <w:r w:rsidRPr="002B2A59">
        <w:rPr>
          <w:rStyle w:val="StyleBoldUnderline"/>
          <w:highlight w:val="yellow"/>
        </w:rPr>
        <w:t>spread medical breakthroughs</w:t>
      </w:r>
      <w:r w:rsidRPr="0063355F">
        <w:rPr>
          <w:rStyle w:val="StyleBoldUnderline"/>
        </w:rPr>
        <w:t xml:space="preserve"> around the world </w:t>
      </w:r>
      <w:r w:rsidRPr="002B2A59">
        <w:rPr>
          <w:rStyle w:val="StyleBoldUnderline"/>
          <w:highlight w:val="yellow"/>
        </w:rPr>
        <w:t xml:space="preserve">at </w:t>
      </w:r>
      <w:r w:rsidRPr="002B2A59">
        <w:rPr>
          <w:rStyle w:val="Emphasis"/>
          <w:highlight w:val="yellow"/>
        </w:rPr>
        <w:t>increasingly faster rates</w:t>
      </w:r>
      <w:r w:rsidRPr="002B2A59">
        <w:rPr>
          <w:rStyle w:val="StyleBoldUnderline"/>
          <w:highlight w:val="yellow"/>
        </w:rPr>
        <w:t>. Scientific discoveries</w:t>
      </w:r>
      <w:r>
        <w:t xml:space="preserve"> also </w:t>
      </w:r>
      <w:r w:rsidRPr="002B2A59">
        <w:rPr>
          <w:rStyle w:val="StyleBoldUnderline"/>
          <w:highlight w:val="yellow"/>
        </w:rPr>
        <w:t>fueled the Industrial Revolution</w:t>
      </w:r>
      <w:r w:rsidRPr="002B2A59">
        <w:rPr>
          <w:rStyle w:val="StyleBoldUnderline"/>
        </w:rPr>
        <w:t xml:space="preserve"> and</w:t>
      </w:r>
      <w:r w:rsidRPr="0063355F">
        <w:rPr>
          <w:rStyle w:val="StyleBoldUnderline"/>
        </w:rPr>
        <w:t xml:space="preserve"> the birth of modern capitalism, </w:t>
      </w:r>
      <w:r w:rsidRPr="002B2A59">
        <w:rPr>
          <w:rStyle w:val="StyleBoldUnderline"/>
          <w:highlight w:val="yellow"/>
        </w:rPr>
        <w:t xml:space="preserve">giving us </w:t>
      </w:r>
      <w:r w:rsidRPr="002B2A59">
        <w:rPr>
          <w:rStyle w:val="Emphasis"/>
          <w:highlight w:val="yellow"/>
        </w:rPr>
        <w:t>more resources to devote to large-scale application of live-saving technologies</w:t>
      </w:r>
      <w:r w:rsidRPr="0063355F">
        <w:rPr>
          <w:rStyle w:val="StyleBoldUnderline"/>
        </w:rPr>
        <w:t xml:space="preserve">. And </w:t>
      </w:r>
      <w:r w:rsidRPr="002B2A59">
        <w:rPr>
          <w:rStyle w:val="StyleBoldUnderline"/>
          <w:highlight w:val="yellow"/>
        </w:rPr>
        <w:t>the global spread of</w:t>
      </w:r>
      <w:r w:rsidRPr="0063355F">
        <w:rPr>
          <w:rStyle w:val="StyleBoldUnderline"/>
        </w:rPr>
        <w:t xml:space="preserve"> liberal </w:t>
      </w:r>
      <w:r w:rsidRPr="002B2A59">
        <w:rPr>
          <w:rStyle w:val="StyleBoldUnderline"/>
          <w:highlight w:val="yellow"/>
        </w:rPr>
        <w:t xml:space="preserve">democracy made governments </w:t>
      </w:r>
      <w:r w:rsidRPr="002B2A59">
        <w:rPr>
          <w:rStyle w:val="Emphasis"/>
          <w:highlight w:val="yellow"/>
        </w:rPr>
        <w:t>accountable to citizens</w:t>
      </w:r>
      <w:r w:rsidRPr="002B2A59">
        <w:rPr>
          <w:rStyle w:val="StyleBoldUnderline"/>
          <w:highlight w:val="yellow"/>
        </w:rPr>
        <w:t>, forcing them to attend to their health needs</w:t>
      </w:r>
      <w:r w:rsidRPr="0063355F">
        <w:rPr>
          <w:rStyle w:val="StyleBoldUnderline"/>
        </w:rPr>
        <w:t xml:space="preserve"> or pay the electoral price</w:t>
      </w:r>
      <w:r>
        <w:t>.</w:t>
      </w:r>
    </w:p>
    <w:p w14:paraId="16E1081A" w14:textId="77777777" w:rsidR="003F5F8E" w:rsidRDefault="003F5F8E" w:rsidP="003F5F8E">
      <w:r w:rsidRPr="0063355F">
        <w:rPr>
          <w:rStyle w:val="StyleBoldUnderline"/>
        </w:rPr>
        <w:t>We</w:t>
      </w:r>
      <w:r>
        <w:t xml:space="preserve">’ll </w:t>
      </w:r>
      <w:r w:rsidRPr="0063355F">
        <w:rPr>
          <w:rStyle w:val="StyleBoldUnderline"/>
        </w:rPr>
        <w:t>see the enormously beneficial impact of</w:t>
      </w:r>
      <w:r>
        <w:t xml:space="preserve"> these two forces, </w:t>
      </w:r>
      <w:r w:rsidRPr="0063355F">
        <w:rPr>
          <w:rStyle w:val="StyleBoldUnderline"/>
        </w:rPr>
        <w:t>technology and democracy</w:t>
      </w:r>
      <w:r>
        <w:t xml:space="preserve">, repeatedly throughout this list, </w:t>
      </w:r>
      <w:r w:rsidRPr="0063355F">
        <w:rPr>
          <w:rStyle w:val="StyleBoldUnderline"/>
        </w:rPr>
        <w:t>which should tell you something about the foundations of human progress</w:t>
      </w:r>
      <w:r>
        <w:t>. But when talking about improvements in health, we shouldn’t neglect foreign aid. Nations donating huge amounts of money out of an altruistic interest in the welfare of foreigners is historically unprecedented, and while not all aid has been helpful, health aid has been a huge boon.</w:t>
      </w:r>
    </w:p>
    <w:p w14:paraId="5200827E" w14:textId="77777777" w:rsidR="003F5F8E" w:rsidRDefault="003F5F8E" w:rsidP="003F5F8E">
      <w:r>
        <w:t>Even Deaton, who wrote one of 2013’s harshest assessments of foreign aid, believes “the case for assistance to fight disease such as HIV/AIDS or smallpox is strong.” That’s because these programs have demonstrably saved lives — the President’s Emergency Plan for AIDS Relief (PEPFAR), a 2003 program pushed by President Bush, paid for anti-retroviral treatment for over 5.1 million people in the poor countries hardest-hit by the AIDS epidemic.</w:t>
      </w:r>
    </w:p>
    <w:p w14:paraId="789B0CB0" w14:textId="77777777" w:rsidR="003F5F8E" w:rsidRDefault="003F5F8E" w:rsidP="003F5F8E">
      <w:r w:rsidRPr="0063355F">
        <w:rPr>
          <w:rStyle w:val="StyleBoldUnderline"/>
        </w:rPr>
        <w:t xml:space="preserve">So </w:t>
      </w:r>
      <w:r w:rsidRPr="002B2A59">
        <w:rPr>
          <w:rStyle w:val="Emphasis"/>
          <w:highlight w:val="yellow"/>
        </w:rPr>
        <w:t xml:space="preserve">we’re outracing the Four </w:t>
      </w:r>
      <w:proofErr w:type="gramStart"/>
      <w:r w:rsidRPr="002B2A59">
        <w:rPr>
          <w:rStyle w:val="Emphasis"/>
          <w:highlight w:val="yellow"/>
        </w:rPr>
        <w:t>Horseman</w:t>
      </w:r>
      <w:proofErr w:type="gramEnd"/>
      <w:r w:rsidRPr="002B2A59">
        <w:rPr>
          <w:rStyle w:val="StyleBoldUnderline"/>
          <w:highlight w:val="yellow"/>
        </w:rPr>
        <w:t xml:space="preserve">, extending our lives faster than pestilence, war, famine, and death can take them. That </w:t>
      </w:r>
      <w:r w:rsidRPr="002B2A59">
        <w:rPr>
          <w:rStyle w:val="Emphasis"/>
          <w:highlight w:val="yellow"/>
        </w:rPr>
        <w:t>alone</w:t>
      </w:r>
      <w:r w:rsidRPr="002B2A59">
        <w:rPr>
          <w:rStyle w:val="StyleBoldUnderline"/>
          <w:highlight w:val="yellow"/>
        </w:rPr>
        <w:t xml:space="preserve"> should be enough to say </w:t>
      </w:r>
      <w:r w:rsidRPr="002B2A59">
        <w:rPr>
          <w:rStyle w:val="Emphasis"/>
          <w:highlight w:val="yellow"/>
        </w:rPr>
        <w:t>the world is getting better</w:t>
      </w:r>
      <w:r>
        <w:t>.</w:t>
      </w:r>
    </w:p>
    <w:p w14:paraId="6F42B1DF" w14:textId="77777777" w:rsidR="003F5F8E" w:rsidRDefault="003F5F8E" w:rsidP="003F5F8E">
      <w:pPr>
        <w:pStyle w:val="Heading4"/>
      </w:pPr>
      <w:r>
        <w:t xml:space="preserve">Economic growth has pulled </w:t>
      </w:r>
      <w:r w:rsidRPr="003F5F8E">
        <w:rPr>
          <w:u w:val="single"/>
        </w:rPr>
        <w:t>hundreds of millions</w:t>
      </w:r>
      <w:r>
        <w:t xml:space="preserve"> out of poverty and dramatically increased </w:t>
      </w:r>
      <w:r w:rsidRPr="003F5F8E">
        <w:rPr>
          <w:u w:val="single"/>
        </w:rPr>
        <w:t>global quality of life</w:t>
      </w:r>
      <w:r>
        <w:t xml:space="preserve">. The world isn’t perfect, but it’s </w:t>
      </w:r>
      <w:r w:rsidRPr="003F5F8E">
        <w:rPr>
          <w:u w:val="single"/>
        </w:rPr>
        <w:t>better than it’s ever been</w:t>
      </w:r>
      <w:r>
        <w:t xml:space="preserve">. </w:t>
      </w:r>
    </w:p>
    <w:p w14:paraId="6CAEB49D" w14:textId="77777777" w:rsidR="003F5F8E" w:rsidRPr="00771D1A" w:rsidRDefault="003F5F8E" w:rsidP="003F5F8E">
      <w:r w:rsidRPr="00771D1A">
        <w:rPr>
          <w:rStyle w:val="StyleStyleBold12pt"/>
        </w:rPr>
        <w:t>Beauchamp 13</w:t>
      </w:r>
      <w:r>
        <w:t xml:space="preserve"> — Zack Beauchamp, </w:t>
      </w:r>
      <w:r w:rsidRPr="00771D1A">
        <w:t xml:space="preserve">Editor of </w:t>
      </w:r>
      <w:r w:rsidRPr="00771D1A">
        <w:rPr>
          <w:i/>
        </w:rPr>
        <w:t>TP Ideas</w:t>
      </w:r>
      <w:r>
        <w:t>—a Think Progress project, R</w:t>
      </w:r>
      <w:r w:rsidRPr="00771D1A">
        <w:t xml:space="preserve">eporter for </w:t>
      </w:r>
      <w:r>
        <w:rPr>
          <w:i/>
        </w:rPr>
        <w:t>Think Progress</w:t>
      </w:r>
      <w:r>
        <w:t>, former writer for</w:t>
      </w:r>
      <w:r w:rsidRPr="00771D1A">
        <w:t xml:space="preserve"> Andrew Sullivan’s </w:t>
      </w:r>
      <w:r w:rsidRPr="00771D1A">
        <w:rPr>
          <w:i/>
        </w:rPr>
        <w:t>The Dish</w:t>
      </w:r>
      <w:r w:rsidRPr="00771D1A">
        <w:t xml:space="preserve"> at Newsweek/Daily Beast, </w:t>
      </w:r>
      <w:r>
        <w:t>has</w:t>
      </w:r>
      <w:r w:rsidRPr="00771D1A">
        <w:t xml:space="preserve"> written for </w:t>
      </w:r>
      <w:r w:rsidRPr="00771D1A">
        <w:rPr>
          <w:i/>
        </w:rPr>
        <w:t>Foreign Policy</w:t>
      </w:r>
      <w:r w:rsidRPr="00771D1A">
        <w:t xml:space="preserve"> and </w:t>
      </w:r>
      <w:r w:rsidRPr="00771D1A">
        <w:rPr>
          <w:i/>
        </w:rPr>
        <w:t>Tablet</w:t>
      </w:r>
      <w:r>
        <w:t xml:space="preserve"> magazines, holds an M.S. in International Relations from the London School of Economics and B.A.s</w:t>
      </w:r>
      <w:r w:rsidRPr="00771D1A">
        <w:t xml:space="preserve"> in Philosophy and Politica</w:t>
      </w:r>
      <w:r>
        <w:t>l Science from Brown University, 2013 (“</w:t>
      </w:r>
      <w:r w:rsidRPr="00771D1A">
        <w:t>5 Reasons Why 2013 Was The Best Year In Human History</w:t>
      </w:r>
      <w:r>
        <w:t xml:space="preserve">,” </w:t>
      </w:r>
      <w:r>
        <w:rPr>
          <w:i/>
        </w:rPr>
        <w:t>Think Progress</w:t>
      </w:r>
      <w:r>
        <w:t>—the Center for American Progress blog, December 11</w:t>
      </w:r>
      <w:r w:rsidRPr="00771D1A">
        <w:rPr>
          <w:vertAlign w:val="superscript"/>
        </w:rPr>
        <w:t>th</w:t>
      </w:r>
      <w:r>
        <w:t xml:space="preserve">, Available Online at </w:t>
      </w:r>
      <w:r w:rsidRPr="00771D1A">
        <w:t>http://thinkprogress.org/security/2013/12/11/3036671/2013-certainly-year-human-history/</w:t>
      </w:r>
      <w:r>
        <w:t>, Accessed 07-29-2014)</w:t>
      </w:r>
    </w:p>
    <w:p w14:paraId="0553EDF0" w14:textId="77777777" w:rsidR="003F5F8E" w:rsidRDefault="003F5F8E" w:rsidP="003F5F8E">
      <w:r>
        <w:t xml:space="preserve">2. </w:t>
      </w:r>
      <w:r w:rsidRPr="002B2A59">
        <w:rPr>
          <w:rStyle w:val="StyleBoldUnderline"/>
          <w:highlight w:val="yellow"/>
        </w:rPr>
        <w:t xml:space="preserve">Fewer people suffer from </w:t>
      </w:r>
      <w:r w:rsidRPr="002B2A59">
        <w:rPr>
          <w:rStyle w:val="Emphasis"/>
          <w:highlight w:val="yellow"/>
        </w:rPr>
        <w:t>extreme poverty</w:t>
      </w:r>
      <w:r w:rsidRPr="002B2A59">
        <w:rPr>
          <w:rStyle w:val="StyleBoldUnderline"/>
          <w:highlight w:val="yellow"/>
        </w:rPr>
        <w:t xml:space="preserve">, and the world is getting </w:t>
      </w:r>
      <w:r w:rsidRPr="002B2A59">
        <w:rPr>
          <w:rStyle w:val="Emphasis"/>
          <w:highlight w:val="yellow"/>
        </w:rPr>
        <w:t>happier</w:t>
      </w:r>
      <w:r>
        <w:t>.</w:t>
      </w:r>
    </w:p>
    <w:p w14:paraId="7FDBD03F" w14:textId="77777777" w:rsidR="003F5F8E" w:rsidRDefault="003F5F8E" w:rsidP="003F5F8E">
      <w:r w:rsidRPr="002B2A59">
        <w:rPr>
          <w:rStyle w:val="StyleBoldUnderline"/>
          <w:highlight w:val="yellow"/>
        </w:rPr>
        <w:t xml:space="preserve">There are fewer people in abject penury than at </w:t>
      </w:r>
      <w:r w:rsidRPr="002B2A59">
        <w:rPr>
          <w:rStyle w:val="Emphasis"/>
          <w:highlight w:val="yellow"/>
        </w:rPr>
        <w:t>any other point in human history</w:t>
      </w:r>
      <w:r w:rsidRPr="003F5F8E">
        <w:rPr>
          <w:rStyle w:val="StyleBoldUnderline"/>
        </w:rPr>
        <w:t xml:space="preserve">, and middle class people enjoy </w:t>
      </w:r>
      <w:r w:rsidRPr="003F5F8E">
        <w:rPr>
          <w:rStyle w:val="Emphasis"/>
        </w:rPr>
        <w:t>their highest standard of living ever</w:t>
      </w:r>
      <w:r>
        <w:t xml:space="preserve">. We haven’t come close to solving poverty: a number of African countries in particular have chronic problems generating growth, a nut foreign aid hasn’t yet cracked. So </w:t>
      </w:r>
      <w:r w:rsidRPr="002B2A59">
        <w:rPr>
          <w:rStyle w:val="StyleBoldUnderline"/>
          <w:highlight w:val="yellow"/>
        </w:rPr>
        <w:t>this isn’t a call for complacency</w:t>
      </w:r>
      <w:r>
        <w:t xml:space="preserve"> about poverty any more than acknowledging victories over disease is an argument against tackling malaria. </w:t>
      </w:r>
      <w:r w:rsidRPr="002B2A59">
        <w:rPr>
          <w:rStyle w:val="StyleBoldUnderline"/>
          <w:highlight w:val="yellow"/>
        </w:rPr>
        <w:t>But</w:t>
      </w:r>
      <w:r w:rsidRPr="003F5F8E">
        <w:rPr>
          <w:rStyle w:val="StyleBoldUnderline"/>
        </w:rPr>
        <w:t xml:space="preserve"> make no mistake: </w:t>
      </w:r>
      <w:r w:rsidRPr="002B2A59">
        <w:rPr>
          <w:rStyle w:val="StyleBoldUnderline"/>
          <w:highlight w:val="yellow"/>
        </w:rPr>
        <w:t xml:space="preserve">as a whole, the world is </w:t>
      </w:r>
      <w:r w:rsidRPr="002B2A59">
        <w:rPr>
          <w:rStyle w:val="Emphasis"/>
          <w:highlight w:val="yellow"/>
        </w:rPr>
        <w:t>much richer</w:t>
      </w:r>
      <w:r w:rsidRPr="003F5F8E">
        <w:rPr>
          <w:rStyle w:val="StyleBoldUnderline"/>
        </w:rPr>
        <w:t xml:space="preserve"> in 2013 </w:t>
      </w:r>
      <w:r w:rsidRPr="002B2A59">
        <w:rPr>
          <w:rStyle w:val="StyleBoldUnderline"/>
          <w:highlight w:val="yellow"/>
        </w:rPr>
        <w:t>than it was before</w:t>
      </w:r>
      <w:r>
        <w:t>.</w:t>
      </w:r>
    </w:p>
    <w:p w14:paraId="2ED10CB4" w14:textId="77777777" w:rsidR="003F5F8E" w:rsidRDefault="003F5F8E" w:rsidP="003F5F8E">
      <w:r w:rsidRPr="002B2A59">
        <w:rPr>
          <w:rStyle w:val="StyleBoldUnderline"/>
          <w:highlight w:val="yellow"/>
        </w:rPr>
        <w:t>721 million fewer people lived in extreme poverty</w:t>
      </w:r>
      <w:r>
        <w:t xml:space="preserve"> ($1.25 a day) </w:t>
      </w:r>
      <w:r w:rsidRPr="002B2A59">
        <w:rPr>
          <w:rStyle w:val="StyleBoldUnderline"/>
          <w:highlight w:val="yellow"/>
        </w:rPr>
        <w:t>in 2010 than in 1981</w:t>
      </w:r>
      <w:r w:rsidRPr="003F5F8E">
        <w:rPr>
          <w:rStyle w:val="StyleBoldUnderline"/>
        </w:rPr>
        <w:t>, according to a new World Bank study</w:t>
      </w:r>
      <w:r>
        <w:t xml:space="preserve"> from October. </w:t>
      </w:r>
      <w:r w:rsidRPr="002B2A59">
        <w:rPr>
          <w:rStyle w:val="StyleBoldUnderline"/>
          <w:highlight w:val="yellow"/>
        </w:rPr>
        <w:t xml:space="preserve">That’s </w:t>
      </w:r>
      <w:r w:rsidRPr="002B2A59">
        <w:rPr>
          <w:rStyle w:val="Emphasis"/>
          <w:highlight w:val="yellow"/>
        </w:rPr>
        <w:t>astounding</w:t>
      </w:r>
      <w:r w:rsidRPr="002B2A59">
        <w:rPr>
          <w:rStyle w:val="StyleBoldUnderline"/>
          <w:highlight w:val="yellow"/>
        </w:rPr>
        <w:t xml:space="preserve"> — a decline from 40 to</w:t>
      </w:r>
      <w:r w:rsidRPr="003F5F8E">
        <w:rPr>
          <w:rStyle w:val="StyleBoldUnderline"/>
        </w:rPr>
        <w:t xml:space="preserve"> about </w:t>
      </w:r>
      <w:r w:rsidRPr="002B2A59">
        <w:rPr>
          <w:rStyle w:val="StyleBoldUnderline"/>
          <w:highlight w:val="yellow"/>
        </w:rPr>
        <w:t>14 percent of the world’s population</w:t>
      </w:r>
      <w:r w:rsidRPr="003F5F8E">
        <w:rPr>
          <w:rStyle w:val="StyleBoldUnderline"/>
        </w:rPr>
        <w:t xml:space="preserve"> suffering from abject want. And </w:t>
      </w:r>
      <w:r w:rsidRPr="002B2A59">
        <w:rPr>
          <w:rStyle w:val="StyleBoldUnderline"/>
          <w:highlight w:val="yellow"/>
        </w:rPr>
        <w:t xml:space="preserve">poverty rates are declining in </w:t>
      </w:r>
      <w:r w:rsidRPr="002B2A59">
        <w:rPr>
          <w:rStyle w:val="Emphasis"/>
          <w:highlight w:val="yellow"/>
        </w:rPr>
        <w:t>every national income bracket</w:t>
      </w:r>
      <w:r>
        <w:t>: even in low income countries, the percentage of people living in extreme poverty ($1.25 a day in 2005 dollars) a day gone down from 63 in 1981 to 44 in 2010.</w:t>
      </w:r>
    </w:p>
    <w:p w14:paraId="24E12D22" w14:textId="77777777" w:rsidR="003F5F8E" w:rsidRDefault="003F5F8E" w:rsidP="003F5F8E">
      <w:r w:rsidRPr="003F5F8E">
        <w:rPr>
          <w:rStyle w:val="StyleBoldUnderline"/>
        </w:rPr>
        <w:t xml:space="preserve">We can be fairly confident that </w:t>
      </w:r>
      <w:r w:rsidRPr="004F5C54">
        <w:rPr>
          <w:rStyle w:val="StyleBoldUnderline"/>
          <w:highlight w:val="yellow"/>
        </w:rPr>
        <w:t>these trends</w:t>
      </w:r>
      <w:r w:rsidRPr="003F5F8E">
        <w:rPr>
          <w:rStyle w:val="StyleBoldUnderline"/>
        </w:rPr>
        <w:t xml:space="preserve"> are continuing</w:t>
      </w:r>
      <w:r>
        <w:t xml:space="preserve">. For one thing, </w:t>
      </w:r>
      <w:r w:rsidRPr="003F5F8E">
        <w:rPr>
          <w:rStyle w:val="StyleBoldUnderline"/>
        </w:rPr>
        <w:t xml:space="preserve">they </w:t>
      </w:r>
      <w:r w:rsidRPr="004F5C54">
        <w:rPr>
          <w:rStyle w:val="Emphasis"/>
          <w:highlight w:val="yellow"/>
        </w:rPr>
        <w:t>survived the Great Recession</w:t>
      </w:r>
      <w:r>
        <w:t xml:space="preserve"> in 2008. For another, </w:t>
      </w:r>
      <w:r w:rsidRPr="004F5C54">
        <w:rPr>
          <w:rStyle w:val="StyleBoldUnderline"/>
          <w:highlight w:val="yellow"/>
        </w:rPr>
        <w:t xml:space="preserve">the decline in poverty has been fueled by </w:t>
      </w:r>
      <w:r w:rsidRPr="004F5C54">
        <w:rPr>
          <w:rStyle w:val="Emphasis"/>
          <w:highlight w:val="yellow"/>
        </w:rPr>
        <w:t>global economic growth</w:t>
      </w:r>
      <w:r w:rsidRPr="003F5F8E">
        <w:rPr>
          <w:rStyle w:val="StyleBoldUnderline"/>
        </w:rPr>
        <w:t>, which looks to be continuing</w:t>
      </w:r>
      <w:r>
        <w:t>: global GDP grew by 2.3 percent in 2012, a number that’ll rise to 2.9 percent in 2013 according to IMF projections.</w:t>
      </w:r>
    </w:p>
    <w:p w14:paraId="6D8D3FB9" w14:textId="77777777" w:rsidR="003F5F8E" w:rsidRDefault="003F5F8E" w:rsidP="003F5F8E">
      <w:r>
        <w:t>The bulk of the recent decline in poverty comes form India and China — about 80 percent from China *alone*. Chinese economic and social reform, a delayed reaction to the mass slaughter and starvation of Mao’s Cultural Revolution, has been the engine of poverty’s global decline. If you subtract China, there are actually more poor people today than there were in 1981 (population growth trumping the percentage declines in poverty).</w:t>
      </w:r>
    </w:p>
    <w:p w14:paraId="5ED29C42" w14:textId="77777777" w:rsidR="003F5F8E" w:rsidRDefault="003F5F8E" w:rsidP="003F5F8E">
      <w:r>
        <w:t>But we shouldn’t discount China. If what we care about is fewer people suffering the misery of poverty, then it shouldn’t matter what nation the less-poor people call home. Chinese growth should be celebrated, not shunted aside.</w:t>
      </w:r>
    </w:p>
    <w:p w14:paraId="50C17A26" w14:textId="77777777" w:rsidR="003F5F8E" w:rsidRDefault="003F5F8E" w:rsidP="003F5F8E">
      <w:r w:rsidRPr="003F5F8E">
        <w:rPr>
          <w:rStyle w:val="StyleBoldUnderline"/>
        </w:rPr>
        <w:t xml:space="preserve">The poor haven’t been the only people benefitting from global growth. </w:t>
      </w:r>
      <w:r w:rsidRPr="004F5C54">
        <w:rPr>
          <w:rStyle w:val="StyleBoldUnderline"/>
          <w:highlight w:val="yellow"/>
        </w:rPr>
        <w:t xml:space="preserve">Middle class people have access to </w:t>
      </w:r>
      <w:r w:rsidRPr="004F5C54">
        <w:rPr>
          <w:rStyle w:val="Emphasis"/>
          <w:highlight w:val="yellow"/>
        </w:rPr>
        <w:t>an ever-greater stock of life-improving goods</w:t>
      </w:r>
      <w:r>
        <w:t xml:space="preserve">. Televisions and refrigerators, once luxury goods, are now comparatively cheap and commonplace. That’s why </w:t>
      </w:r>
      <w:r w:rsidRPr="004F5C54">
        <w:rPr>
          <w:rStyle w:val="StyleBoldUnderline"/>
          <w:highlight w:val="yellow"/>
        </w:rPr>
        <w:t>large-percentage improvements in</w:t>
      </w:r>
      <w:r w:rsidRPr="003F5F8E">
        <w:rPr>
          <w:rStyle w:val="StyleBoldUnderline"/>
        </w:rPr>
        <w:t xml:space="preserve"> a nation’s </w:t>
      </w:r>
      <w:r w:rsidRPr="004F5C54">
        <w:rPr>
          <w:rStyle w:val="StyleBoldUnderline"/>
          <w:highlight w:val="yellow"/>
        </w:rPr>
        <w:t>GDP</w:t>
      </w:r>
      <w:r w:rsidRPr="003F5F8E">
        <w:rPr>
          <w:rStyle w:val="StyleBoldUnderline"/>
        </w:rPr>
        <w:t xml:space="preserve"> appear to </w:t>
      </w:r>
      <w:r w:rsidRPr="004F5C54">
        <w:rPr>
          <w:rStyle w:val="Emphasis"/>
          <w:highlight w:val="yellow"/>
        </w:rPr>
        <w:t>correlate strongly with higher levels of happiness</w:t>
      </w:r>
      <w:r w:rsidRPr="003F5F8E">
        <w:rPr>
          <w:rStyle w:val="StyleBoldUnderline"/>
        </w:rPr>
        <w:t xml:space="preserve"> among the nation’s citizens; </w:t>
      </w:r>
      <w:r w:rsidRPr="004F5C54">
        <w:rPr>
          <w:rStyle w:val="StyleBoldUnderline"/>
          <w:highlight w:val="yellow"/>
        </w:rPr>
        <w:t xml:space="preserve">people like having things that make their lives easier and </w:t>
      </w:r>
      <w:proofErr w:type="gramStart"/>
      <w:r w:rsidRPr="004F5C54">
        <w:rPr>
          <w:rStyle w:val="StyleBoldUnderline"/>
          <w:highlight w:val="yellow"/>
        </w:rPr>
        <w:t>more worry-free</w:t>
      </w:r>
      <w:proofErr w:type="gramEnd"/>
      <w:r>
        <w:t>.</w:t>
      </w:r>
    </w:p>
    <w:p w14:paraId="2977EC68" w14:textId="77777777" w:rsidR="003F5F8E" w:rsidRDefault="003F5F8E" w:rsidP="003F5F8E">
      <w:r w:rsidRPr="004F5C54">
        <w:rPr>
          <w:rStyle w:val="StyleBoldUnderline"/>
          <w:highlight w:val="yellow"/>
        </w:rPr>
        <w:t>Global economic growth</w:t>
      </w:r>
      <w:r w:rsidRPr="003F5F8E">
        <w:rPr>
          <w:rStyle w:val="StyleBoldUnderline"/>
        </w:rPr>
        <w:t xml:space="preserve"> in the past five decades </w:t>
      </w:r>
      <w:r w:rsidRPr="004F5C54">
        <w:rPr>
          <w:rStyle w:val="StyleBoldUnderline"/>
          <w:highlight w:val="yellow"/>
        </w:rPr>
        <w:t xml:space="preserve">has </w:t>
      </w:r>
      <w:r w:rsidRPr="004F5C54">
        <w:rPr>
          <w:rStyle w:val="Emphasis"/>
          <w:highlight w:val="yellow"/>
        </w:rPr>
        <w:t>dramatically reduced poverty</w:t>
      </w:r>
      <w:r w:rsidRPr="004F5C54">
        <w:rPr>
          <w:rStyle w:val="StyleBoldUnderline"/>
          <w:highlight w:val="yellow"/>
        </w:rPr>
        <w:t xml:space="preserve"> and made people</w:t>
      </w:r>
      <w:r w:rsidRPr="003F5F8E">
        <w:rPr>
          <w:rStyle w:val="StyleBoldUnderline"/>
        </w:rPr>
        <w:t xml:space="preserve"> around the world </w:t>
      </w:r>
      <w:r w:rsidRPr="004F5C54">
        <w:rPr>
          <w:rStyle w:val="Emphasis"/>
          <w:highlight w:val="yellow"/>
        </w:rPr>
        <w:t>happier</w:t>
      </w:r>
      <w:r w:rsidRPr="003F5F8E">
        <w:rPr>
          <w:rStyle w:val="StyleBoldUnderline"/>
        </w:rPr>
        <w:t xml:space="preserve">. Once again, </w:t>
      </w:r>
      <w:r w:rsidRPr="004F5C54">
        <w:rPr>
          <w:rStyle w:val="Emphasis"/>
          <w:highlight w:val="yellow"/>
        </w:rPr>
        <w:t>we’re better off</w:t>
      </w:r>
      <w:r>
        <w:t>.</w:t>
      </w:r>
    </w:p>
    <w:p w14:paraId="56DEE0E2" w14:textId="77777777" w:rsidR="003F5F8E" w:rsidRPr="0063355F" w:rsidRDefault="003F5F8E" w:rsidP="003F5F8E"/>
    <w:p w14:paraId="7D830383" w14:textId="336A5E44" w:rsidR="004F5C54" w:rsidRDefault="00937023" w:rsidP="00987D5D">
      <w:pPr>
        <w:pStyle w:val="Heading3"/>
      </w:pPr>
      <w:r>
        <w:t xml:space="preserve">(Neo-) </w:t>
      </w:r>
      <w:r w:rsidR="004F5C54">
        <w:t>Malthusianism Bad</w:t>
      </w:r>
    </w:p>
    <w:p w14:paraId="262AB160" w14:textId="77777777" w:rsidR="004F5C54" w:rsidRDefault="004F5C54" w:rsidP="00C32950">
      <w:pPr>
        <w:pStyle w:val="Heading4"/>
      </w:pPr>
      <w:r>
        <w:t xml:space="preserve">Reject the </w:t>
      </w:r>
      <w:r w:rsidRPr="00CB1309">
        <w:rPr>
          <w:u w:val="single"/>
        </w:rPr>
        <w:t>Malthusian foundation</w:t>
      </w:r>
      <w:r>
        <w:t xml:space="preserve"> of their argument — it sanctions </w:t>
      </w:r>
      <w:r w:rsidRPr="00DA005E">
        <w:rPr>
          <w:u w:val="single"/>
        </w:rPr>
        <w:t>mass murder</w:t>
      </w:r>
      <w:r>
        <w:t xml:space="preserve">. </w:t>
      </w:r>
    </w:p>
    <w:p w14:paraId="4EE38238" w14:textId="77777777" w:rsidR="004F5C54" w:rsidRDefault="004F5C54" w:rsidP="00C32950">
      <w:proofErr w:type="spellStart"/>
      <w:r w:rsidRPr="00CB1309">
        <w:rPr>
          <w:rStyle w:val="StyleStyleBold12pt"/>
        </w:rPr>
        <w:t>Caplan</w:t>
      </w:r>
      <w:proofErr w:type="spellEnd"/>
      <w:r w:rsidRPr="00CB1309">
        <w:rPr>
          <w:rStyle w:val="StyleStyleBold12pt"/>
        </w:rPr>
        <w:t xml:space="preserve"> 12</w:t>
      </w:r>
      <w:r>
        <w:t xml:space="preserve"> </w:t>
      </w:r>
      <w:r w:rsidRPr="00CB1309">
        <w:t xml:space="preserve">— Bryan </w:t>
      </w:r>
      <w:proofErr w:type="spellStart"/>
      <w:r w:rsidRPr="00CB1309">
        <w:t>Caplan</w:t>
      </w:r>
      <w:proofErr w:type="spellEnd"/>
      <w:r w:rsidRPr="00CB1309">
        <w:t xml:space="preserve">, Professor of Economics at George Mason University, Research Fellow at the </w:t>
      </w:r>
      <w:proofErr w:type="spellStart"/>
      <w:r w:rsidRPr="00CB1309">
        <w:t>Mercatus</w:t>
      </w:r>
      <w:proofErr w:type="spellEnd"/>
      <w:r w:rsidRPr="00CB1309">
        <w:t xml:space="preserve"> Center, Adjunct Scholar at the Cato Institute, holds a Ph.D. in Economics from Princeton University, </w:t>
      </w:r>
      <w:r>
        <w:t>2012</w:t>
      </w:r>
      <w:r w:rsidRPr="00CB1309">
        <w:t xml:space="preserve"> (“Eugenics, Malthusianism, and Trepidation,” </w:t>
      </w:r>
      <w:proofErr w:type="spellStart"/>
      <w:r w:rsidRPr="00CB1309">
        <w:rPr>
          <w:i/>
        </w:rPr>
        <w:t>EconLog</w:t>
      </w:r>
      <w:proofErr w:type="spellEnd"/>
      <w:r w:rsidRPr="00CB1309">
        <w:rPr>
          <w:i/>
        </w:rPr>
        <w:t>: Library of Economics and Liberty</w:t>
      </w:r>
      <w:r w:rsidRPr="00CB1309">
        <w:t xml:space="preserve">, </w:t>
      </w:r>
      <w:r>
        <w:t>May 9</w:t>
      </w:r>
      <w:r w:rsidRPr="00CB1309">
        <w:rPr>
          <w:vertAlign w:val="superscript"/>
        </w:rPr>
        <w:t>th</w:t>
      </w:r>
      <w:r w:rsidRPr="00CB1309">
        <w:t xml:space="preserve">, Available Online at http://econlog.econlib.org/archives/2012/05/eugenics_malthu.html, Accessed </w:t>
      </w:r>
      <w:r>
        <w:t>07-29-2014</w:t>
      </w:r>
      <w:r w:rsidRPr="00CB1309">
        <w:t>)</w:t>
      </w:r>
    </w:p>
    <w:p w14:paraId="09079017" w14:textId="77777777" w:rsidR="004F5C54" w:rsidRDefault="004F5C54" w:rsidP="00C32950">
      <w:r w:rsidRPr="00CB1309">
        <w:rPr>
          <w:rStyle w:val="StyleBoldUnderline"/>
          <w:highlight w:val="yellow"/>
        </w:rPr>
        <w:t xml:space="preserve">The Nazis were eugenicists </w:t>
      </w:r>
      <w:r w:rsidRPr="00CB1309">
        <w:rPr>
          <w:rStyle w:val="Emphasis"/>
          <w:highlight w:val="yellow"/>
        </w:rPr>
        <w:t>and Malthusians</w:t>
      </w:r>
      <w:r>
        <w:t xml:space="preserve"> (see Mein </w:t>
      </w:r>
      <w:proofErr w:type="spellStart"/>
      <w:r>
        <w:t>Kampf</w:t>
      </w:r>
      <w:proofErr w:type="spellEnd"/>
      <w:r>
        <w:t xml:space="preserve">, chapter 4).  </w:t>
      </w:r>
      <w:r w:rsidRPr="00CB1309">
        <w:rPr>
          <w:rStyle w:val="StyleBoldUnderline"/>
          <w:highlight w:val="yellow"/>
        </w:rPr>
        <w:t xml:space="preserve">They wanted to murder "the inferior" because they were convinced there wasn't enough food to go around.  The Malthusianism told them that </w:t>
      </w:r>
      <w:r w:rsidRPr="00CB1309">
        <w:rPr>
          <w:rStyle w:val="Emphasis"/>
          <w:highlight w:val="yellow"/>
        </w:rPr>
        <w:t>millions had to die</w:t>
      </w:r>
      <w:r w:rsidRPr="00CB1309">
        <w:rPr>
          <w:rStyle w:val="StyleBoldUnderline"/>
          <w:highlight w:val="yellow"/>
        </w:rPr>
        <w:t>; the eugenics told them</w:t>
      </w:r>
      <w:r w:rsidRPr="00C32950">
        <w:rPr>
          <w:rStyle w:val="StyleBoldUnderline"/>
        </w:rPr>
        <w:t xml:space="preserve"> who </w:t>
      </w:r>
      <w:r w:rsidRPr="00CB1309">
        <w:rPr>
          <w:rStyle w:val="StyleBoldUnderline"/>
          <w:highlight w:val="yellow"/>
        </w:rPr>
        <w:t>the victims</w:t>
      </w:r>
      <w:r w:rsidRPr="00C32950">
        <w:rPr>
          <w:rStyle w:val="StyleBoldUnderline"/>
        </w:rPr>
        <w:t xml:space="preserve"> ought to be</w:t>
      </w:r>
      <w:r>
        <w:t>.</w:t>
      </w:r>
    </w:p>
    <w:p w14:paraId="022F6B7F" w14:textId="77777777" w:rsidR="004F5C54" w:rsidRDefault="004F5C54" w:rsidP="00C32950">
      <w:r w:rsidRPr="00C32950">
        <w:rPr>
          <w:rStyle w:val="StyleBoldUnderline"/>
        </w:rPr>
        <w:t>Strangely,</w:t>
      </w:r>
      <w:r>
        <w:t xml:space="preserve"> though, </w:t>
      </w:r>
      <w:r w:rsidRPr="00C32950">
        <w:rPr>
          <w:rStyle w:val="StyleBoldUnderline"/>
        </w:rPr>
        <w:t xml:space="preserve">the Nazis' crimes discredited only eugenics, not Malthus.  </w:t>
      </w:r>
      <w:r w:rsidRPr="00CB1309">
        <w:rPr>
          <w:rStyle w:val="StyleBoldUnderline"/>
          <w:highlight w:val="yellow"/>
        </w:rPr>
        <w:t>After the Holocaust, you'd think</w:t>
      </w:r>
      <w:r w:rsidRPr="00C32950">
        <w:rPr>
          <w:rStyle w:val="StyleBoldUnderline"/>
        </w:rPr>
        <w:t xml:space="preserve"> that </w:t>
      </w:r>
      <w:r w:rsidRPr="00CB1309">
        <w:rPr>
          <w:rStyle w:val="StyleBoldUnderline"/>
          <w:highlight w:val="yellow"/>
        </w:rPr>
        <w:t>anyone muttering</w:t>
      </w:r>
      <w:r w:rsidRPr="00C32950">
        <w:rPr>
          <w:rStyle w:val="StyleBoldUnderline"/>
        </w:rPr>
        <w:t>, "</w:t>
      </w:r>
      <w:r w:rsidRPr="00CB1309">
        <w:rPr>
          <w:rStyle w:val="StyleBoldUnderline"/>
          <w:highlight w:val="yellow"/>
        </w:rPr>
        <w:t>There are too many people</w:t>
      </w:r>
      <w:r w:rsidRPr="00C32950">
        <w:rPr>
          <w:rStyle w:val="StyleBoldUnderline"/>
        </w:rPr>
        <w:t xml:space="preserve"> running around," </w:t>
      </w:r>
      <w:r w:rsidRPr="00CB1309">
        <w:rPr>
          <w:rStyle w:val="StyleBoldUnderline"/>
          <w:highlight w:val="yellow"/>
        </w:rPr>
        <w:t>would be an instant pariah</w:t>
      </w:r>
      <w:r w:rsidRPr="00C32950">
        <w:rPr>
          <w:rStyle w:val="StyleBoldUnderline"/>
        </w:rPr>
        <w:t>.  But that's not how things worked out</w:t>
      </w:r>
      <w:r>
        <w:t xml:space="preserve">.  </w:t>
      </w:r>
    </w:p>
    <w:p w14:paraId="703B8FE5" w14:textId="77777777" w:rsidR="004F5C54" w:rsidRDefault="004F5C54" w:rsidP="00C32950">
      <w:r>
        <w:t>This is especially strange because there's nothing intrinsically misanthropic about eugenics.  As I've explained before, eugenics plus the Law of Comparative Advantage leads to trade, not barbarity:</w:t>
      </w:r>
    </w:p>
    <w:p w14:paraId="380C3D34" w14:textId="77777777" w:rsidR="004F5C54" w:rsidRDefault="004F5C54" w:rsidP="00C32950">
      <w:r>
        <w:t xml:space="preserve">Suppose we have an isolated society in which everyone is a genius. Let's call them the Brains. Who takes out the garbage? </w:t>
      </w:r>
      <w:proofErr w:type="gramStart"/>
      <w:r>
        <w:t>A Brain, obviously.</w:t>
      </w:r>
      <w:proofErr w:type="gramEnd"/>
      <w:r>
        <w:t xml:space="preserve"> Who does the farming? Again, Brains.</w:t>
      </w:r>
    </w:p>
    <w:p w14:paraId="4894CBC8" w14:textId="77777777" w:rsidR="004F5C54" w:rsidRDefault="004F5C54" w:rsidP="00C32950">
      <w:r>
        <w:t>Now what happens if the geniuses come into contact with a society where everyone is of average intelligence at best? Let's call them the Brawns. If the Brains allow the Brawns to join their society, the average genetic quality of the Brains' society plummets. But everyone is better off as a result! Now the Brains can specialize in jobs that require high intelligence, and the Brawns can take over the menial labor. Total production goes up.</w:t>
      </w:r>
    </w:p>
    <w:p w14:paraId="0F5A93F9" w14:textId="77777777" w:rsidR="004F5C54" w:rsidRDefault="004F5C54" w:rsidP="00C32950">
      <w:r w:rsidRPr="00CB1309">
        <w:rPr>
          <w:rStyle w:val="StyleBoldUnderline"/>
          <w:highlight w:val="yellow"/>
        </w:rPr>
        <w:t>Malthusianism</w:t>
      </w:r>
      <w:r>
        <w:t xml:space="preserve">, in contrast, </w:t>
      </w:r>
      <w:r w:rsidRPr="00CB1309">
        <w:rPr>
          <w:rStyle w:val="StyleBoldUnderline"/>
          <w:highlight w:val="yellow"/>
        </w:rPr>
        <w:t xml:space="preserve">is </w:t>
      </w:r>
      <w:r w:rsidRPr="00CB1309">
        <w:rPr>
          <w:rStyle w:val="Emphasis"/>
          <w:highlight w:val="yellow"/>
        </w:rPr>
        <w:t>intrinsically misanthropic</w:t>
      </w:r>
      <w:r w:rsidRPr="00CB1309">
        <w:rPr>
          <w:rStyle w:val="StyleBoldUnderline"/>
          <w:highlight w:val="yellow"/>
        </w:rPr>
        <w:t>.  By hook or by crook, population has to go down</w:t>
      </w:r>
      <w:r w:rsidRPr="00C32950">
        <w:rPr>
          <w:rStyle w:val="StyleBoldUnderline"/>
        </w:rPr>
        <w:t xml:space="preserve">.  Sure, </w:t>
      </w:r>
      <w:r w:rsidRPr="00CB1309">
        <w:rPr>
          <w:rStyle w:val="StyleBoldUnderline"/>
          <w:highlight w:val="yellow"/>
        </w:rPr>
        <w:t>they'd prefer voluntary sub-replacement</w:t>
      </w:r>
      <w:r w:rsidRPr="00C32950">
        <w:rPr>
          <w:rStyle w:val="StyleBoldUnderline"/>
        </w:rPr>
        <w:t xml:space="preserve"> fertility.  </w:t>
      </w:r>
      <w:r w:rsidRPr="00CB1309">
        <w:rPr>
          <w:rStyle w:val="StyleBoldUnderline"/>
          <w:highlight w:val="yellow"/>
        </w:rPr>
        <w:t>But if that's not in the cards, the next steps are government pressure</w:t>
      </w:r>
      <w:r w:rsidRPr="00C32950">
        <w:rPr>
          <w:rStyle w:val="StyleBoldUnderline"/>
        </w:rPr>
        <w:t xml:space="preserve"> to discourage fertility, then </w:t>
      </w:r>
      <w:r w:rsidRPr="00CB1309">
        <w:rPr>
          <w:rStyle w:val="StyleBoldUnderline"/>
          <w:highlight w:val="yellow"/>
        </w:rPr>
        <w:t>caps on family size,</w:t>
      </w:r>
      <w:r w:rsidRPr="00C32950">
        <w:rPr>
          <w:rStyle w:val="StyleBoldUnderline"/>
        </w:rPr>
        <w:t xml:space="preserve"> followed by </w:t>
      </w:r>
      <w:r w:rsidRPr="00CB1309">
        <w:rPr>
          <w:rStyle w:val="StyleBoldUnderline"/>
          <w:highlight w:val="yellow"/>
        </w:rPr>
        <w:t>forced sterilization, mandatory abortion, and</w:t>
      </w:r>
      <w:r w:rsidRPr="00C32950">
        <w:rPr>
          <w:rStyle w:val="StyleBoldUnderline"/>
        </w:rPr>
        <w:t xml:space="preserve"> finally </w:t>
      </w:r>
      <w:r w:rsidRPr="00CB1309">
        <w:rPr>
          <w:rStyle w:val="Emphasis"/>
          <w:highlight w:val="yellow"/>
        </w:rPr>
        <w:t>mass murder</w:t>
      </w:r>
      <w:r>
        <w:t xml:space="preserve">.  </w:t>
      </w:r>
    </w:p>
    <w:p w14:paraId="20EB628B" w14:textId="77777777" w:rsidR="004F5C54" w:rsidRDefault="004F5C54" w:rsidP="00C32950">
      <w:proofErr w:type="gramStart"/>
      <w:r w:rsidRPr="00C32950">
        <w:rPr>
          <w:rStyle w:val="StyleBoldUnderline"/>
        </w:rPr>
        <w:t>An</w:t>
      </w:r>
      <w:proofErr w:type="gramEnd"/>
      <w:r w:rsidRPr="00C32950">
        <w:rPr>
          <w:rStyle w:val="StyleBoldUnderline"/>
        </w:rPr>
        <w:t xml:space="preserve"> hysterical straw man?  Hardly.  </w:t>
      </w:r>
      <w:r w:rsidRPr="00CB1309">
        <w:rPr>
          <w:rStyle w:val="StyleBoldUnderline"/>
          <w:highlight w:val="yellow"/>
        </w:rPr>
        <w:t xml:space="preserve">Malthusianism was </w:t>
      </w:r>
      <w:r w:rsidRPr="00CB1309">
        <w:rPr>
          <w:rStyle w:val="Emphasis"/>
          <w:highlight w:val="yellow"/>
        </w:rPr>
        <w:t>Hitler's official argument for his greatest crimes</w:t>
      </w:r>
      <w:r>
        <w:t>.  Germany's problem, in Hitler's own words:</w:t>
      </w:r>
    </w:p>
    <w:p w14:paraId="013032FC" w14:textId="77777777" w:rsidR="004F5C54" w:rsidRDefault="004F5C54" w:rsidP="00C32950">
      <w:r>
        <w:t>The annual increase of population in Germany amounts to almost 900,000 souls. The difficulties of providing for this army of new citizens must grow from year to year and must finally lead to a catastrophe, unless ways and means are found which will forestall the danger of misery and hunger.</w:t>
      </w:r>
    </w:p>
    <w:p w14:paraId="3120A1C6" w14:textId="77777777" w:rsidR="004F5C54" w:rsidRDefault="004F5C54" w:rsidP="00C32950">
      <w:r w:rsidRPr="00C32950">
        <w:rPr>
          <w:rStyle w:val="StyleBoldUnderline"/>
        </w:rPr>
        <w:t>After considering all the viable solutions within a Malthusian framework, Hitler picks his favorite: Seizing more land in Europe</w:t>
      </w:r>
      <w:r>
        <w:t>.</w:t>
      </w:r>
    </w:p>
    <w:p w14:paraId="4BEAF38F" w14:textId="77777777" w:rsidR="004F5C54" w:rsidRDefault="004F5C54" w:rsidP="00C32950">
      <w:r>
        <w:t>Of course people will not voluntarily make that accommodation. At this point the right of self-preservation comes into effect. And when attempts to settle the difficulty in an amicable way are rejected the clenched hand must take by force that which was refused to the open hand of friendship. If in the past our ancestors had based their political decisions on similar pacifist nonsense as our present generation does, we should not possess more than one-third of the national territory that we possess to-day and probably there would be no German nation to worry about its future in Europe.</w:t>
      </w:r>
    </w:p>
    <w:p w14:paraId="0F8E96FF" w14:textId="77777777" w:rsidR="004F5C54" w:rsidRDefault="004F5C54" w:rsidP="00C32950">
      <w:r>
        <w:t>As I sum up:</w:t>
      </w:r>
    </w:p>
    <w:p w14:paraId="6C436EEE" w14:textId="77777777" w:rsidR="004F5C54" w:rsidRDefault="004F5C54" w:rsidP="00C32950">
      <w:r w:rsidRPr="00CB1309">
        <w:rPr>
          <w:rStyle w:val="Emphasis"/>
          <w:highlight w:val="yellow"/>
        </w:rPr>
        <w:t xml:space="preserve">When someone </w:t>
      </w:r>
      <w:proofErr w:type="gramStart"/>
      <w:r w:rsidRPr="00CB1309">
        <w:rPr>
          <w:rStyle w:val="Emphasis"/>
          <w:highlight w:val="yellow"/>
        </w:rPr>
        <w:t>says</w:t>
      </w:r>
      <w:proofErr w:type="gramEnd"/>
      <w:r w:rsidRPr="00CB1309">
        <w:rPr>
          <w:rStyle w:val="Emphasis"/>
          <w:highlight w:val="yellow"/>
        </w:rPr>
        <w:t xml:space="preserve"> "There are too many Jews," we suspect that he wants to kill Jews</w:t>
      </w:r>
      <w:r w:rsidRPr="00C32950">
        <w:rPr>
          <w:rStyle w:val="StyleBoldUnderline"/>
        </w:rPr>
        <w:t xml:space="preserve">. Similarly, </w:t>
      </w:r>
      <w:r w:rsidRPr="00CB1309">
        <w:rPr>
          <w:rStyle w:val="StyleBoldUnderline"/>
          <w:highlight w:val="yellow"/>
        </w:rPr>
        <w:t xml:space="preserve">it turns out that at </w:t>
      </w:r>
      <w:r w:rsidRPr="00CB1309">
        <w:rPr>
          <w:rStyle w:val="Emphasis"/>
          <w:highlight w:val="yellow"/>
        </w:rPr>
        <w:t>the root</w:t>
      </w:r>
      <w:r w:rsidRPr="00CB1309">
        <w:rPr>
          <w:rStyle w:val="StyleBoldUnderline"/>
          <w:highlight w:val="yellow"/>
        </w:rPr>
        <w:t xml:space="preserve"> of Hitler's propensity to kill people was his belief that </w:t>
      </w:r>
      <w:r w:rsidRPr="00CB1309">
        <w:rPr>
          <w:rStyle w:val="Emphasis"/>
          <w:highlight w:val="yellow"/>
        </w:rPr>
        <w:t>there are too many people</w:t>
      </w:r>
      <w:r>
        <w:t>.</w:t>
      </w:r>
    </w:p>
    <w:p w14:paraId="72038670" w14:textId="77777777" w:rsidR="004F5C54" w:rsidRDefault="004F5C54" w:rsidP="00C32950">
      <w:r w:rsidRPr="00CB1309">
        <w:rPr>
          <w:rStyle w:val="StyleBoldUnderline"/>
          <w:highlight w:val="yellow"/>
        </w:rPr>
        <w:t xml:space="preserve">My claim is </w:t>
      </w:r>
      <w:r w:rsidRPr="00CB1309">
        <w:rPr>
          <w:rStyle w:val="Emphasis"/>
          <w:highlight w:val="yellow"/>
        </w:rPr>
        <w:t>not</w:t>
      </w:r>
      <w:r w:rsidRPr="00CB1309">
        <w:rPr>
          <w:rStyle w:val="StyleBoldUnderline"/>
          <w:highlight w:val="yellow"/>
        </w:rPr>
        <w:t xml:space="preserve"> that, "Malthusianism is false because Hitler believed it."</w:t>
      </w:r>
      <w:r w:rsidRPr="00C32950">
        <w:rPr>
          <w:rStyle w:val="StyleBoldUnderline"/>
        </w:rPr>
        <w:t xml:space="preserve">  Hitler presumably believed that the sky is blue.  </w:t>
      </w:r>
      <w:r w:rsidRPr="00CB1309">
        <w:rPr>
          <w:rStyle w:val="StyleBoldUnderline"/>
          <w:highlight w:val="yellow"/>
        </w:rPr>
        <w:t>My claim</w:t>
      </w:r>
      <w:r>
        <w:t xml:space="preserve">, rather, </w:t>
      </w:r>
      <w:r w:rsidRPr="00CB1309">
        <w:rPr>
          <w:rStyle w:val="StyleBoldUnderline"/>
          <w:highlight w:val="yellow"/>
        </w:rPr>
        <w:t xml:space="preserve">is that Malthusianism is </w:t>
      </w:r>
      <w:r w:rsidRPr="00CB1309">
        <w:rPr>
          <w:rStyle w:val="Emphasis"/>
          <w:highlight w:val="yellow"/>
        </w:rPr>
        <w:t>a more dangerous doctrine than eugenics</w:t>
      </w:r>
      <w:r w:rsidRPr="00C32950">
        <w:rPr>
          <w:rStyle w:val="StyleBoldUnderline"/>
        </w:rPr>
        <w:t xml:space="preserve">.  If the whiff of eugenics leads you to say, "We should be very careful here, because these ideas can easily lead to terrible things," </w:t>
      </w:r>
      <w:r w:rsidRPr="00CB1309">
        <w:rPr>
          <w:rStyle w:val="StyleBoldUnderline"/>
          <w:highlight w:val="yellow"/>
        </w:rPr>
        <w:t xml:space="preserve">the whiff of Malthusianism should inspire </w:t>
      </w:r>
      <w:r w:rsidRPr="00CB1309">
        <w:rPr>
          <w:rStyle w:val="Emphasis"/>
          <w:highlight w:val="yellow"/>
        </w:rPr>
        <w:t>even greater trepidation</w:t>
      </w:r>
      <w:r>
        <w:t>.</w:t>
      </w:r>
    </w:p>
    <w:p w14:paraId="0C4958C6" w14:textId="25B888F1" w:rsidR="004F5C54" w:rsidRDefault="00DA005E" w:rsidP="00DA005E">
      <w:pPr>
        <w:pStyle w:val="Heading4"/>
      </w:pPr>
      <w:r>
        <w:t xml:space="preserve">Their argument relies on </w:t>
      </w:r>
      <w:r w:rsidRPr="00937023">
        <w:rPr>
          <w:u w:val="single"/>
        </w:rPr>
        <w:t>misanthropic assumptions</w:t>
      </w:r>
      <w:r>
        <w:t xml:space="preserve"> about humanity. Reject their </w:t>
      </w:r>
      <w:r w:rsidR="00937023">
        <w:t xml:space="preserve">Malthusian </w:t>
      </w:r>
      <w:proofErr w:type="spellStart"/>
      <w:r>
        <w:t>doomsaying</w:t>
      </w:r>
      <w:proofErr w:type="spellEnd"/>
      <w:r w:rsidR="00937023">
        <w:t xml:space="preserve"> and embrace our collective capacity to </w:t>
      </w:r>
      <w:r w:rsidR="00937023" w:rsidRPr="00937023">
        <w:rPr>
          <w:u w:val="single"/>
        </w:rPr>
        <w:t>make civilization better</w:t>
      </w:r>
      <w:r w:rsidR="00937023">
        <w:t xml:space="preserve">. </w:t>
      </w:r>
    </w:p>
    <w:p w14:paraId="05DD6955" w14:textId="29B87DA2" w:rsidR="00DA005E" w:rsidRPr="00937023" w:rsidRDefault="00937023" w:rsidP="00DA005E">
      <w:proofErr w:type="spellStart"/>
      <w:r w:rsidRPr="00937023">
        <w:rPr>
          <w:rStyle w:val="StyleStyleBold12pt"/>
        </w:rPr>
        <w:t>Furedi</w:t>
      </w:r>
      <w:proofErr w:type="spellEnd"/>
      <w:r w:rsidRPr="00937023">
        <w:rPr>
          <w:rStyle w:val="StyleStyleBold12pt"/>
        </w:rPr>
        <w:t xml:space="preserve"> 6</w:t>
      </w:r>
      <w:r>
        <w:t xml:space="preserve"> — Frank </w:t>
      </w:r>
      <w:proofErr w:type="spellStart"/>
      <w:r>
        <w:t>Furedi</w:t>
      </w:r>
      <w:proofErr w:type="spellEnd"/>
      <w:r>
        <w:t xml:space="preserve">, </w:t>
      </w:r>
      <w:r w:rsidRPr="00937023">
        <w:t xml:space="preserve">Professor of Sociology at the University of Kent at Canterbury, holds a Ph.D. from the School of Oriental and African Studies at London University, </w:t>
      </w:r>
      <w:r>
        <w:t>2006 (“</w:t>
      </w:r>
      <w:r w:rsidRPr="00937023">
        <w:t>Confronting the New Misanthropy</w:t>
      </w:r>
      <w:r>
        <w:t xml:space="preserve">,” </w:t>
      </w:r>
      <w:r>
        <w:rPr>
          <w:i/>
        </w:rPr>
        <w:t>spiked</w:t>
      </w:r>
      <w:r>
        <w:t>, April 18</w:t>
      </w:r>
      <w:r w:rsidRPr="00937023">
        <w:rPr>
          <w:vertAlign w:val="superscript"/>
        </w:rPr>
        <w:t>th</w:t>
      </w:r>
      <w:r>
        <w:t xml:space="preserve">, Available Online at </w:t>
      </w:r>
      <w:r w:rsidRPr="00937023">
        <w:t>http://www.frankfuredi.com/articles/misanthropy-20060418.shtml</w:t>
      </w:r>
      <w:r>
        <w:t>, Accessed 07-29-2014)</w:t>
      </w:r>
    </w:p>
    <w:p w14:paraId="0004ABD9" w14:textId="731576C6" w:rsidR="00DA005E" w:rsidRDefault="00DA005E" w:rsidP="00DA005E">
      <w:r w:rsidRPr="00937023">
        <w:rPr>
          <w:rStyle w:val="StyleBoldUnderline"/>
          <w:highlight w:val="yellow"/>
        </w:rPr>
        <w:t>Discussions</w:t>
      </w:r>
      <w:r w:rsidRPr="00DA005E">
        <w:rPr>
          <w:rStyle w:val="StyleBoldUnderline"/>
        </w:rPr>
        <w:t xml:space="preserve"> about the future </w:t>
      </w:r>
      <w:r w:rsidRPr="00937023">
        <w:rPr>
          <w:rStyle w:val="StyleBoldUnderline"/>
          <w:highlight w:val="yellow"/>
        </w:rPr>
        <w:t>increasingly</w:t>
      </w:r>
      <w:r w:rsidRPr="00DA005E">
        <w:rPr>
          <w:rStyle w:val="StyleBoldUnderline"/>
        </w:rPr>
        <w:t xml:space="preserve"> tend to </w:t>
      </w:r>
      <w:r w:rsidRPr="00937023">
        <w:rPr>
          <w:rStyle w:val="StyleBoldUnderline"/>
          <w:highlight w:val="yellow"/>
        </w:rPr>
        <w:t>focus on whether humans will survive</w:t>
      </w:r>
      <w:r>
        <w:t>. According to green author and Gaia theorist James Lovelock, 'before this century is over billions of us will die and the few breeding pairs of people that survive will be kept in the Arctic where the climate remains tolerable' (1).</w:t>
      </w:r>
    </w:p>
    <w:p w14:paraId="3DE16ACD" w14:textId="197A923A" w:rsidR="00DA005E" w:rsidRDefault="00DA005E" w:rsidP="00DA005E">
      <w:r w:rsidRPr="00DA005E">
        <w:rPr>
          <w:rStyle w:val="StyleBoldUnderline"/>
        </w:rPr>
        <w:t>More and more books predict there will be an unavoidable global catastrophe</w:t>
      </w:r>
      <w:r>
        <w:t xml:space="preserve">; there is James Howard Kunstler's The Long Emergency: Surviving the Converging Catastrophes of the Twenty-First Century, Jared Diamond's Collapse: How Societies Choose to Fail or Survive, and Eugene Linden's The Winds of Change: Weather and the Destruction of </w:t>
      </w:r>
      <w:proofErr w:type="spellStart"/>
      <w:r>
        <w:t>Civilisations</w:t>
      </w:r>
      <w:proofErr w:type="spellEnd"/>
      <w:r>
        <w:t>. Kunstler's book warns that 'this is a much darker time than 1938, the eve of World War II' (2). In the media there are alarming stories about a mass 'die-off' in the near future and of cities engulfed by rising oceans as a consequence of climate change.</w:t>
      </w:r>
    </w:p>
    <w:p w14:paraId="087DF6BF" w14:textId="0E1BA7A3" w:rsidR="00DA005E" w:rsidRDefault="00DA005E" w:rsidP="00DA005E">
      <w:r w:rsidRPr="00DA005E">
        <w:rPr>
          <w:rStyle w:val="StyleBoldUnderline"/>
        </w:rPr>
        <w:t>Today we don't just have Four Horsemen of the Apocalypse but an entire cavalry regiment of doom-mongers</w:t>
      </w:r>
      <w:r>
        <w:t>. It is like a secular version of St John's Revelations, except it is even worse - apparently there is no future for humanity after this predicted apocalypse. Instead of being redeemed, human beings will, it seems, disappear without a trace.</w:t>
      </w:r>
    </w:p>
    <w:p w14:paraId="50B56AE0" w14:textId="55FABE0D" w:rsidR="00DA005E" w:rsidRDefault="00DA005E" w:rsidP="00DA005E">
      <w:r>
        <w:t xml:space="preserve">Anxieties about human survival are as old as human history itself. Through catastrophes such as the Deluge or Sodom and Gomorrah, the religious imagination </w:t>
      </w:r>
      <w:proofErr w:type="spellStart"/>
      <w:r>
        <w:t>fantasised</w:t>
      </w:r>
      <w:proofErr w:type="spellEnd"/>
      <w:r>
        <w:t xml:space="preserve"> about the end of the world. More recently, apocalyptic ideas once rooted in magic and theology have been recast as allegedly scientific statements about human destructiveness and irresponsibility. Elbowing aside the mystical St John, Lovelock poses as a prophet-scientist when he states: 'I take my profession seriously, and now I, too, have to bring bad news….' (3) Today, the future of the Earth </w:t>
      </w:r>
      <w:proofErr w:type="gramStart"/>
      <w:r>
        <w:t xml:space="preserve">is said to be </w:t>
      </w:r>
      <w:proofErr w:type="spellStart"/>
      <w:r>
        <w:t>jeopardised</w:t>
      </w:r>
      <w:proofErr w:type="spellEnd"/>
      <w:proofErr w:type="gramEnd"/>
      <w:r>
        <w:t xml:space="preserve"> by human consumption, technological development or by 'man playing God'. And instead of original sin leading to the Fall of Man, we fear the degradation of Nature by an apparently malevolent human species.</w:t>
      </w:r>
    </w:p>
    <w:p w14:paraId="454668F8" w14:textId="081FDFC0" w:rsidR="00DA005E" w:rsidRDefault="00DA005E" w:rsidP="00DA005E">
      <w:r w:rsidRPr="00DA005E">
        <w:rPr>
          <w:rStyle w:val="StyleBoldUnderline"/>
        </w:rPr>
        <w:t xml:space="preserve">All of today's various </w:t>
      </w:r>
      <w:r w:rsidRPr="00937023">
        <w:rPr>
          <w:rStyle w:val="StyleBoldUnderline"/>
          <w:highlight w:val="yellow"/>
        </w:rPr>
        <w:t>doomsday scenarios</w:t>
      </w:r>
      <w:r>
        <w:t xml:space="preserve"> - whether it's the millennium bug, oil depletion, global warming, avian flu or the destruction of biodiversity - </w:t>
      </w:r>
      <w:proofErr w:type="spellStart"/>
      <w:r w:rsidRPr="00937023">
        <w:rPr>
          <w:rStyle w:val="StyleBoldUnderline"/>
          <w:highlight w:val="yellow"/>
        </w:rPr>
        <w:t>emphasise</w:t>
      </w:r>
      <w:proofErr w:type="spellEnd"/>
      <w:r w:rsidRPr="00937023">
        <w:rPr>
          <w:rStyle w:val="StyleBoldUnderline"/>
          <w:highlight w:val="yellow"/>
        </w:rPr>
        <w:t xml:space="preserve"> human culpability</w:t>
      </w:r>
      <w:r>
        <w:t>. Their premise is that the human species is essentially destructive and morally bankrupt. 'With breathtaking insolence', warns Lovelock in his book The Revenge of Gaia, 'humans have taken the stores of carbon that Gaia buried to keep oxygen at its proper level and burnt them'.</w:t>
      </w:r>
    </w:p>
    <w:p w14:paraId="5DF7975A" w14:textId="49D77927" w:rsidR="00DA005E" w:rsidRDefault="00DA005E" w:rsidP="00DA005E">
      <w:r w:rsidRPr="00DA005E">
        <w:rPr>
          <w:rStyle w:val="StyleBoldUnderline"/>
        </w:rPr>
        <w:t>Human activity is continually blamed for threatening the Earth's existence</w:t>
      </w:r>
      <w:r>
        <w:t xml:space="preserve">. Scare stories about the scale of human destruction appear in the media and are promoted by advocacy groups and politicians. For example, it was recently claimed that human activity has reduced the number of birds and fish species by 35 per cent over the past 30 years. That story was circulated by the environmentalist news service Planet Ark and picked up by the mainstream media, and widely cited as evidence that human action causes ecological destruction. Our engagement with nature is frequently described as 'ecocide', the heedless and deliberate destruction of the environment. In short, humanity's attempt to domesticate nature is discussed as something akin to genocide or the Holocaust. The title of Franz </w:t>
      </w:r>
      <w:proofErr w:type="spellStart"/>
      <w:r>
        <w:t>Broswimmer's</w:t>
      </w:r>
      <w:proofErr w:type="spellEnd"/>
      <w:r>
        <w:t xml:space="preserve"> polemic Ecocide: A Short History of the Mass Extinction of Species captures this sense of loathing towards humanity. According to Jared Diamond, 'ecocide has now come to overshadow nuclear war and emerging diseases as the threat to global </w:t>
      </w:r>
      <w:proofErr w:type="spellStart"/>
      <w:r>
        <w:t>civilisations'</w:t>
      </w:r>
      <w:proofErr w:type="spellEnd"/>
      <w:r>
        <w:t xml:space="preserve"> (4).</w:t>
      </w:r>
    </w:p>
    <w:p w14:paraId="1828FD01" w14:textId="0EBAF2E6" w:rsidR="00DA005E" w:rsidRDefault="00DA005E" w:rsidP="00DA005E">
      <w:r>
        <w:t xml:space="preserve">Increasingly, the term 'human impact' is associated with pollution, wanton destruction and the stripping bare of the Earth's assets. Former US vice president Al Gore is concerned that the 'power of technologies now at our disposal vastly magnifies the impact each individual can have on the natural world', causing a 'violent destructive collision between our </w:t>
      </w:r>
      <w:proofErr w:type="spellStart"/>
      <w:r>
        <w:t>civilisation</w:t>
      </w:r>
      <w:proofErr w:type="spellEnd"/>
      <w:r>
        <w:t xml:space="preserve"> and the Earth' (5). Over the past 400 years, the human impact on the world, which led to the </w:t>
      </w:r>
      <w:proofErr w:type="spellStart"/>
      <w:r>
        <w:t>humanisation</w:t>
      </w:r>
      <w:proofErr w:type="spellEnd"/>
      <w:r>
        <w:t xml:space="preserve"> of nature, was celebrated by Western culture - these days, human ingenuity is regarded ambiguously or even suspiciously.</w:t>
      </w:r>
    </w:p>
    <w:p w14:paraId="55DFF9F3" w14:textId="3505206C" w:rsidR="00DA005E" w:rsidRDefault="00DA005E" w:rsidP="00DA005E">
      <w:r>
        <w:t xml:space="preserve">Indeed, </w:t>
      </w:r>
      <w:r w:rsidRPr="00DA005E">
        <w:rPr>
          <w:rStyle w:val="StyleBoldUnderline"/>
        </w:rPr>
        <w:t xml:space="preserve">the very idea of </w:t>
      </w:r>
      <w:proofErr w:type="spellStart"/>
      <w:r w:rsidRPr="00DA005E">
        <w:rPr>
          <w:rStyle w:val="StyleBoldUnderline"/>
        </w:rPr>
        <w:t>civilisation</w:t>
      </w:r>
      <w:proofErr w:type="spellEnd"/>
      <w:r w:rsidRPr="00DA005E">
        <w:rPr>
          <w:rStyle w:val="StyleBoldUnderline"/>
        </w:rPr>
        <w:t xml:space="preserve"> is presented as a force for ecological destruction</w:t>
      </w:r>
      <w:r>
        <w:t>. '</w:t>
      </w:r>
      <w:proofErr w:type="spellStart"/>
      <w:r>
        <w:t>Civilisations</w:t>
      </w:r>
      <w:proofErr w:type="spellEnd"/>
      <w:r>
        <w:t xml:space="preserve"> have been destroying the living systems of the Earth for at least 5,000 years', says one </w:t>
      </w:r>
      <w:proofErr w:type="spellStart"/>
      <w:r>
        <w:t>misanthrophic</w:t>
      </w:r>
      <w:proofErr w:type="spellEnd"/>
      <w:r>
        <w:t xml:space="preserve"> account (6). According to some environmentalists, humans are a 'foreign negative element', even a 'cancer on the environment' (7). For radical environmentalists, the degradation of nature stems from our species' belief in its unique qualities. Such a belief - dubbed 'anthropocentrism' - is openly denounced for endangering the planet. Human-</w:t>
      </w:r>
      <w:proofErr w:type="spellStart"/>
      <w:r>
        <w:t>centred</w:t>
      </w:r>
      <w:proofErr w:type="spellEnd"/>
      <w:r>
        <w:t xml:space="preserve"> ideology, which views nature from the perspective of its utility for people, is said to be destroying the environment. And this tendency to depict humans as parasites on the planet is not confined to any small circle of cultural pessimists. Michael </w:t>
      </w:r>
      <w:proofErr w:type="spellStart"/>
      <w:r>
        <w:t>Meacher</w:t>
      </w:r>
      <w:proofErr w:type="spellEnd"/>
      <w:r>
        <w:t>, Britain's former minister for the environment, has referred to humans as 'the virus' infecting the Earth's body.</w:t>
      </w:r>
    </w:p>
    <w:p w14:paraId="59C190F3" w14:textId="0A1FD78A" w:rsidR="00DA005E" w:rsidRDefault="00DA005E" w:rsidP="00DA005E">
      <w:r>
        <w:t>Western culture's estrangement from its humanity</w:t>
      </w:r>
    </w:p>
    <w:p w14:paraId="1EE2B758" w14:textId="029C8395" w:rsidR="00DA005E" w:rsidRDefault="00DA005E" w:rsidP="00DA005E">
      <w:r>
        <w:t xml:space="preserve">The rising popularity of a term like 'ecological footprint' shows how much resonance the association of normal human activity with destruction has today. This term, which implies that having an impact on the environment is necessarily a bad thing, is rarely </w:t>
      </w:r>
      <w:proofErr w:type="spellStart"/>
      <w:r>
        <w:t>criticised</w:t>
      </w:r>
      <w:proofErr w:type="spellEnd"/>
      <w:r>
        <w:t xml:space="preserve"> for its misanthropic assumptions. On TV and in film and popular culture, the development of </w:t>
      </w:r>
      <w:proofErr w:type="spellStart"/>
      <w:r>
        <w:t>civilisation</w:t>
      </w:r>
      <w:proofErr w:type="spellEnd"/>
      <w:r>
        <w:t xml:space="preserve">, and particularly the advance of science and technology, is depicted as the source of environmental destruction and social disintegration. </w:t>
      </w:r>
      <w:r w:rsidRPr="00937023">
        <w:rPr>
          <w:rStyle w:val="StyleBoldUnderline"/>
          <w:highlight w:val="yellow"/>
        </w:rPr>
        <w:t xml:space="preserve">The idea that </w:t>
      </w:r>
      <w:proofErr w:type="spellStart"/>
      <w:r w:rsidRPr="00937023">
        <w:rPr>
          <w:rStyle w:val="StyleBoldUnderline"/>
          <w:highlight w:val="yellow"/>
        </w:rPr>
        <w:t>civilisation</w:t>
      </w:r>
      <w:proofErr w:type="spellEnd"/>
      <w:r w:rsidRPr="00937023">
        <w:rPr>
          <w:rStyle w:val="StyleBoldUnderline"/>
          <w:highlight w:val="yellow"/>
        </w:rPr>
        <w:t xml:space="preserve"> is responsible for</w:t>
      </w:r>
      <w:r w:rsidRPr="00DA005E">
        <w:rPr>
          <w:rStyle w:val="StyleBoldUnderline"/>
        </w:rPr>
        <w:t xml:space="preserve"> the </w:t>
      </w:r>
      <w:r w:rsidRPr="00937023">
        <w:rPr>
          <w:rStyle w:val="StyleBoldUnderline"/>
          <w:highlight w:val="yellow"/>
        </w:rPr>
        <w:t>perils</w:t>
      </w:r>
      <w:r w:rsidRPr="00DA005E">
        <w:rPr>
          <w:rStyle w:val="StyleBoldUnderline"/>
        </w:rPr>
        <w:t xml:space="preserve"> we face today </w:t>
      </w:r>
      <w:r w:rsidRPr="00937023">
        <w:rPr>
          <w:rStyle w:val="StyleBoldUnderline"/>
          <w:highlight w:val="yellow"/>
        </w:rPr>
        <w:t>depicts the human species as the problem, rather than</w:t>
      </w:r>
      <w:r w:rsidRPr="00DA005E">
        <w:rPr>
          <w:rStyle w:val="StyleBoldUnderline"/>
        </w:rPr>
        <w:t xml:space="preserve"> as </w:t>
      </w:r>
      <w:r w:rsidRPr="00937023">
        <w:rPr>
          <w:rStyle w:val="StyleBoldUnderline"/>
          <w:highlight w:val="yellow"/>
        </w:rPr>
        <w:t>the maker of solutions</w:t>
      </w:r>
      <w:r>
        <w:t xml:space="preserve">. And </w:t>
      </w:r>
      <w:r w:rsidRPr="00DA005E">
        <w:rPr>
          <w:rStyle w:val="StyleBoldUnderline"/>
        </w:rPr>
        <w:t>the most striking manifestation of this anti-humanism is the belief that, if the Earth is to survive, there will have to be a significant reduction in the number of human beings</w:t>
      </w:r>
      <w:r>
        <w:t>.</w:t>
      </w:r>
    </w:p>
    <w:p w14:paraId="796A5E02" w14:textId="7EAA0730" w:rsidR="00DA005E" w:rsidRDefault="00DA005E" w:rsidP="00DA005E">
      <w:r w:rsidRPr="00DA005E">
        <w:rPr>
          <w:rStyle w:val="StyleBoldUnderline"/>
        </w:rPr>
        <w:t>The Malthusian objective of reducing populations is alive and kicking</w:t>
      </w:r>
      <w:r>
        <w:t xml:space="preserve">. For deep ecologists, the issue is straightforward - their starting point, as spelled out by leading ecologists Arne </w:t>
      </w:r>
      <w:proofErr w:type="spellStart"/>
      <w:r>
        <w:t>Naess</w:t>
      </w:r>
      <w:proofErr w:type="spellEnd"/>
      <w:r>
        <w:t xml:space="preserve"> and George Sessions in 1984, is that a 'substantial reduction in human population is needed for the flourishing of non-human life'. Numerous commentators embrace these Malthusian sentiments. 'The current world population of 6.5 billion has no hope whatsoever of sustaining itself at current levels, and the fundamental conditions of life on Earth are about to force the issue', warns Kunstler (8). The Australian academic David </w:t>
      </w:r>
      <w:proofErr w:type="spellStart"/>
      <w:r>
        <w:t>McNight</w:t>
      </w:r>
      <w:proofErr w:type="spellEnd"/>
      <w:r>
        <w:t xml:space="preserve"> has tried to reconcile </w:t>
      </w:r>
      <w:proofErr w:type="spellStart"/>
      <w:r>
        <w:t>neo-Malthusianism</w:t>
      </w:r>
      <w:proofErr w:type="spellEnd"/>
      <w:r>
        <w:t xml:space="preserve"> with his version of 'new humanism', arguing that 'creating a sustainable society based on human values will necessitate stopping the growth of human population and accepting limits on human material desire' (9).</w:t>
      </w:r>
    </w:p>
    <w:p w14:paraId="6595ED73" w14:textId="5BE2C482" w:rsidR="00DA005E" w:rsidRDefault="00DA005E" w:rsidP="00DA005E">
      <w:r>
        <w:t xml:space="preserve">If anything, </w:t>
      </w:r>
      <w:r w:rsidRPr="00DA005E">
        <w:rPr>
          <w:rStyle w:val="StyleBoldUnderline"/>
        </w:rPr>
        <w:t xml:space="preserve">today's </w:t>
      </w:r>
      <w:r w:rsidRPr="00937023">
        <w:rPr>
          <w:rStyle w:val="StyleBoldUnderline"/>
          <w:highlight w:val="yellow"/>
        </w:rPr>
        <w:t xml:space="preserve">neo-Malthusian thinking is </w:t>
      </w:r>
      <w:r w:rsidRPr="00937023">
        <w:rPr>
          <w:rStyle w:val="Emphasis"/>
          <w:highlight w:val="yellow"/>
        </w:rPr>
        <w:t>far more</w:t>
      </w:r>
      <w:r w:rsidRPr="00937023">
        <w:rPr>
          <w:rStyle w:val="Emphasis"/>
        </w:rPr>
        <w:t xml:space="preserve"> dismal and </w:t>
      </w:r>
      <w:r w:rsidRPr="00937023">
        <w:rPr>
          <w:rStyle w:val="Emphasis"/>
          <w:highlight w:val="yellow"/>
        </w:rPr>
        <w:t>misanthropic</w:t>
      </w:r>
      <w:r w:rsidRPr="00937023">
        <w:rPr>
          <w:rStyle w:val="Emphasis"/>
        </w:rPr>
        <w:t xml:space="preserve"> than the original thing</w:t>
      </w:r>
      <w:r>
        <w:t xml:space="preserve">. For all his intellectual pessimism and lack of imagination, Thomas Malthus believed in humanity far more than his contemporary followers do. He argued, in his book On The Principle of Population, that although 'our future prospects respecting the mitigation of the evils arising from the principle of population may not be so bright as we could wish…they are far from being entirely disheartening, and by no means preclude that gradual and progressive improvement in human society, which before the late wild speculations on this subject, was the object of rational expectation' (10). Malthus' reservations about the human potential were influenced by </w:t>
      </w:r>
      <w:proofErr w:type="gramStart"/>
      <w:r>
        <w:t>a hostility</w:t>
      </w:r>
      <w:proofErr w:type="gramEnd"/>
      <w:r>
        <w:t xml:space="preserve"> to the optimistic humanism of his intellectual opponents, including Condorcet and Godwin. Nevertheless, despite his pessimistic account of population growth, he said 'it is hoped that the general result of the inquiry is not such as not to make us give up the improvement of human society in despair' (11).</w:t>
      </w:r>
    </w:p>
    <w:p w14:paraId="32F15440" w14:textId="0D5D2C2A" w:rsidR="00DA005E" w:rsidRDefault="00DA005E" w:rsidP="00DA005E">
      <w:r>
        <w:t xml:space="preserve">Over the past two centuries, Malthus' followers often disparaged people who came from the 'wrong classes' or the 'wrong races' - but despite their prejudices they affirmed the special status of the human species. In some instances, such as the eugenic movement, rabid prejudice against so-called racial inferiors combined with a belief in human progress (12). </w:t>
      </w:r>
      <w:r w:rsidRPr="00DA005E">
        <w:rPr>
          <w:rStyle w:val="StyleBoldUnderline"/>
        </w:rPr>
        <w:t xml:space="preserve">Today's </w:t>
      </w:r>
      <w:r w:rsidRPr="00937023">
        <w:rPr>
          <w:rStyle w:val="StyleBoldUnderline"/>
          <w:highlight w:val="yellow"/>
        </w:rPr>
        <w:t>neo-Malthusians</w:t>
      </w:r>
      <w:r w:rsidRPr="00DA005E">
        <w:rPr>
          <w:rStyle w:val="StyleBoldUnderline"/>
        </w:rPr>
        <w:t xml:space="preserve"> share the old prejudices</w:t>
      </w:r>
      <w:r>
        <w:t xml:space="preserve">, </w:t>
      </w:r>
      <w:r w:rsidRPr="00DA005E">
        <w:rPr>
          <w:rStyle w:val="StyleBoldUnderline"/>
        </w:rPr>
        <w:t>but</w:t>
      </w:r>
      <w:r>
        <w:t xml:space="preserve"> in addition </w:t>
      </w:r>
      <w:r w:rsidRPr="00DA005E">
        <w:rPr>
          <w:rStyle w:val="StyleBoldUnderline"/>
        </w:rPr>
        <w:t xml:space="preserve">they </w:t>
      </w:r>
      <w:proofErr w:type="spellStart"/>
      <w:r w:rsidRPr="00937023">
        <w:rPr>
          <w:rStyle w:val="StyleBoldUnderline"/>
          <w:highlight w:val="yellow"/>
        </w:rPr>
        <w:t>harbour</w:t>
      </w:r>
      <w:proofErr w:type="spellEnd"/>
      <w:r w:rsidRPr="00937023">
        <w:rPr>
          <w:rStyle w:val="StyleBoldUnderline"/>
          <w:highlight w:val="yellow"/>
        </w:rPr>
        <w:t xml:space="preserve"> </w:t>
      </w:r>
      <w:r w:rsidRPr="00937023">
        <w:rPr>
          <w:rStyle w:val="Emphasis"/>
          <w:highlight w:val="yellow"/>
        </w:rPr>
        <w:t>a powerful</w:t>
      </w:r>
      <w:r w:rsidRPr="00937023">
        <w:rPr>
          <w:rStyle w:val="Emphasis"/>
        </w:rPr>
        <w:t xml:space="preserve"> sense of </w:t>
      </w:r>
      <w:r w:rsidRPr="00937023">
        <w:rPr>
          <w:rStyle w:val="Emphasis"/>
          <w:highlight w:val="yellow"/>
        </w:rPr>
        <w:t>loathing against the human species itself</w:t>
      </w:r>
      <w:r>
        <w:t>.</w:t>
      </w:r>
    </w:p>
    <w:p w14:paraId="1B09A139" w14:textId="4A73F018" w:rsidR="00DA005E" w:rsidRDefault="00DA005E" w:rsidP="00DA005E">
      <w:r>
        <w:t>It's worth recalling that Malthus justified ringing the alarm bells about demographic growth on the basis that the human race lacked the capacity and ingenuity to feed itself. Today, the anti-</w:t>
      </w:r>
      <w:proofErr w:type="spellStart"/>
      <w:r>
        <w:t>natalist</w:t>
      </w:r>
      <w:proofErr w:type="spellEnd"/>
      <w:r>
        <w:t xml:space="preserve"> lobby decries the fact that humanity has become all too successful at reproducing itself - and human ingenuity and development are depicted as the greatest threat to the wellbeing of the planet.</w:t>
      </w:r>
    </w:p>
    <w:p w14:paraId="10C1B0D9" w14:textId="7E367A01" w:rsidR="00DA005E" w:rsidRDefault="00DA005E" w:rsidP="00DA005E">
      <w:r>
        <w:t xml:space="preserve">The loss of faith in humanity is strikingly expressed in the stigma attached to </w:t>
      </w:r>
      <w:proofErr w:type="spellStart"/>
      <w:r>
        <w:t>speciesism</w:t>
      </w:r>
      <w:proofErr w:type="spellEnd"/>
      <w:r>
        <w:t xml:space="preserve">. </w:t>
      </w:r>
      <w:proofErr w:type="spellStart"/>
      <w:r>
        <w:t>Speciesism</w:t>
      </w:r>
      <w:proofErr w:type="spellEnd"/>
      <w:r>
        <w:t xml:space="preserve"> is the sin of elevating humanity above other species. Those who invented this Orwellian-sounding word think humans do not possess any morally unique qualities and people are no better than other </w:t>
      </w:r>
      <w:proofErr w:type="spellStart"/>
      <w:r>
        <w:t>lifeforms</w:t>
      </w:r>
      <w:proofErr w:type="spellEnd"/>
      <w:r>
        <w:t xml:space="preserve">. They argue that those who claim a special or a higher status for humans are no better than those who talk about racial or male superiority. Animal rights activist Peter Singer defines </w:t>
      </w:r>
      <w:proofErr w:type="spellStart"/>
      <w:r>
        <w:t>speciesism</w:t>
      </w:r>
      <w:proofErr w:type="spellEnd"/>
      <w:r>
        <w:t xml:space="preserve"> as 'a prejudice or attitude of bias towards the interests of members of one's own species and against those of members of other species'. Although </w:t>
      </w:r>
      <w:proofErr w:type="spellStart"/>
      <w:r>
        <w:t>speciesism</w:t>
      </w:r>
      <w:proofErr w:type="spellEnd"/>
      <w:r>
        <w:t xml:space="preserve"> has not yet entered the vernacular, the assumption that it is wrong to </w:t>
      </w:r>
      <w:proofErr w:type="spellStart"/>
      <w:r>
        <w:t>prioritise</w:t>
      </w:r>
      <w:proofErr w:type="spellEnd"/>
      <w:r>
        <w:t xml:space="preserve"> humans over animals has become mainstream. Animal experimentation is increasingly seen as a crime and the </w:t>
      </w:r>
      <w:proofErr w:type="gramStart"/>
      <w:r>
        <w:t>boundary dividing</w:t>
      </w:r>
      <w:proofErr w:type="gramEnd"/>
      <w:r>
        <w:t xml:space="preserve"> humans from animals has become more and more porous. As Josie Appleton has pointed out on spiked, many people take DNA as 'their measure of moral value' (13). And since studies indicate that people share some 98.4 per cent of their DNA with chimpanzees, they claim that as proof of moral equivalence between humans and apes.</w:t>
      </w:r>
    </w:p>
    <w:p w14:paraId="2B8DC5B2" w14:textId="0AF3847C" w:rsidR="00DA005E" w:rsidRDefault="00DA005E" w:rsidP="00DA005E">
      <w:r>
        <w:t>The new misanthropy</w:t>
      </w:r>
    </w:p>
    <w:p w14:paraId="2B7A200F" w14:textId="3B2E2FEF" w:rsidR="00DA005E" w:rsidRDefault="00DA005E" w:rsidP="00DA005E">
      <w:r w:rsidRPr="00DA005E">
        <w:rPr>
          <w:rStyle w:val="StyleBoldUnderline"/>
        </w:rPr>
        <w:t>Our declining faith in humanity might be most clearly expressed in apocalyptic thinking about the environment, but it pervades everyday life</w:t>
      </w:r>
      <w:r>
        <w:t xml:space="preserve">. So it is frequently assumed that people have emotional deficits. We are described as having addictive personalities, or we're seen as 'damaged' or 'scarred for life'. Human relations come with health warnings. We don't simply pollute the </w:t>
      </w:r>
      <w:proofErr w:type="gramStart"/>
      <w:r>
        <w:t>environment,</w:t>
      </w:r>
      <w:proofErr w:type="gramEnd"/>
      <w:r>
        <w:t xml:space="preserve"> it seems, but also one another. We talk about 'toxic relationships', 'toxic parents' and 'toxic families'. Indeed, scare stories about the risks of human relationships are often very similar to discussions about the environment.</w:t>
      </w:r>
    </w:p>
    <w:p w14:paraId="56074902" w14:textId="57958274" w:rsidR="00DA005E" w:rsidRDefault="00DA005E" w:rsidP="00DA005E">
      <w:r>
        <w:t xml:space="preserve">Susan Forward, author of Toxic Parents, compares the effects of bad parenting to 'invisible weeds that invaded your life in ways you never dreamed of'. Apparently parents emit poisonous </w:t>
      </w:r>
      <w:proofErr w:type="gramStart"/>
      <w:r>
        <w:t>substances which</w:t>
      </w:r>
      <w:proofErr w:type="gramEnd"/>
      <w:r>
        <w:t xml:space="preserve"> contaminate their kids in much the same way that humans pollute the environment. There is virtually a new genre of literature on the apparently poisonous nature of human relationships. There are books titled Toxic Bachelors, Toxic People: 10 Ways of Dealing with People Who Make Your Life Miserable, Toxic Relationships And How To Change Them, Toxic Friends, Toxic Coworkers: How To Deal With Dysfunctional People On The Job and Toxic Stress - all of which send the same misanthropic message about relationships as neo-Malthusians spread about population and the environment. And the metaphor is not confined to relationships. Public institutions also come with the toxic-warning label; consider these book titles: Toxic Churches: Restoration from Spiritual Abuse, Toxic Work, The Allure of Toxic Leaders and Toxic Psychiatry.</w:t>
      </w:r>
    </w:p>
    <w:p w14:paraId="46A365EA" w14:textId="1DBA783B" w:rsidR="00DA005E" w:rsidRDefault="00DA005E" w:rsidP="00DA005E">
      <w:r>
        <w:t xml:space="preserve">This reinterpretation of human relations as toxic is driven by a </w:t>
      </w:r>
      <w:proofErr w:type="spellStart"/>
      <w:r>
        <w:t>moralising</w:t>
      </w:r>
      <w:proofErr w:type="spellEnd"/>
      <w:r>
        <w:t xml:space="preserve"> impulse. Pollution traditionally involved an act of defilement and desecration; in previous times, to pollute was to profane, to stain, to sully, </w:t>
      </w:r>
      <w:proofErr w:type="gramStart"/>
      <w:r>
        <w:t>to</w:t>
      </w:r>
      <w:proofErr w:type="gramEnd"/>
      <w:r>
        <w:t xml:space="preserve"> corrupt. But when moral defilement is anticipated and depicted as being normal, pollution becomes a routine form of </w:t>
      </w:r>
      <w:proofErr w:type="spellStart"/>
      <w:r>
        <w:t>behaviour</w:t>
      </w:r>
      <w:proofErr w:type="spellEnd"/>
      <w:r>
        <w:t xml:space="preserve"> - with important implications for how we view humans.</w:t>
      </w:r>
    </w:p>
    <w:p w14:paraId="0DEA05F4" w14:textId="2FDAE6AB" w:rsidR="00DA005E" w:rsidRDefault="00DA005E" w:rsidP="00DA005E">
      <w:r w:rsidRPr="00DA005E">
        <w:rPr>
          <w:rStyle w:val="StyleBoldUnderline"/>
        </w:rPr>
        <w:t xml:space="preserve">Misanthropy has </w:t>
      </w:r>
      <w:r w:rsidRPr="00937023">
        <w:rPr>
          <w:rStyle w:val="Emphasis"/>
        </w:rPr>
        <w:t>a profound influence on public policy and political debate</w:t>
      </w:r>
      <w:r>
        <w:t xml:space="preserve">. Back in the Fifties sociological research found that there was a clear correlation between how society viewed people and the prevailing political attitudes. One study of individuals' views of human nature suggested they were shaped by political attitudes in general (14). So attitudes towards the democratic ideal of free speech are directly influenced by whether we believe people are capable of making an intelligent choice between competing views. 'The advocate of freedom of speech is likely to believe that most men are not easily deceived, are not swayed by uncontrolled emotions, and are capable of sound </w:t>
      </w:r>
      <w:proofErr w:type="spellStart"/>
      <w:r>
        <w:t>judgement</w:t>
      </w:r>
      <w:proofErr w:type="spellEnd"/>
      <w:r>
        <w:t>', noted this 1950s study. This implied a high level of faith in humanity. In contrast, 'the individual with low faith in people tends to believe in suppression of weak, deviant, or dangerous groups'. The study concluded that the 'individual's view of human nature would appear to have significant implications for the doctrine of political liberty' (15). People who viewed human nature positively tended to be more tolerant towards free speech and social experimentation. People who saw humans as being driven by narrow self-</w:t>
      </w:r>
      <w:proofErr w:type="gramStart"/>
      <w:r>
        <w:t>interest,</w:t>
      </w:r>
      <w:proofErr w:type="gramEnd"/>
      <w:r>
        <w:t xml:space="preserve"> greed and other destructive passions were inclined to support measures that curbed freedom.</w:t>
      </w:r>
    </w:p>
    <w:p w14:paraId="38364050" w14:textId="7BD00795" w:rsidR="00DA005E" w:rsidRDefault="00DA005E" w:rsidP="00DA005E">
      <w:r>
        <w:t xml:space="preserve">Today, the growth of censorship, the </w:t>
      </w:r>
      <w:proofErr w:type="spellStart"/>
      <w:r>
        <w:t>criminalisation</w:t>
      </w:r>
      <w:proofErr w:type="spellEnd"/>
      <w:r>
        <w:t xml:space="preserve"> of thought by the enactment of so-called hate crimes legislation and speech codes, and the widespread frowning upon causing offence to individuals and groups is underpinned by the idea that people cannot be trusted to make up their minds about controversial subjects. Today's censorious imperative is driven by a paternalistic and negative view of human nature, and by a lack of faith in people's capacity to discriminate between right and wrong.</w:t>
      </w:r>
    </w:p>
    <w:p w14:paraId="142A5E13" w14:textId="393559A5" w:rsidR="00DA005E" w:rsidRDefault="00DA005E" w:rsidP="00DA005E">
      <w:r w:rsidRPr="00DA005E">
        <w:rPr>
          <w:rStyle w:val="StyleBoldUnderline"/>
        </w:rPr>
        <w:t xml:space="preserve">Not since </w:t>
      </w:r>
      <w:r w:rsidRPr="00937023">
        <w:rPr>
          <w:rStyle w:val="Emphasis"/>
        </w:rPr>
        <w:t>the Dark Ages</w:t>
      </w:r>
      <w:r w:rsidRPr="00DA005E">
        <w:rPr>
          <w:rStyle w:val="StyleBoldUnderline"/>
        </w:rPr>
        <w:t xml:space="preserve"> has </w:t>
      </w:r>
      <w:proofErr w:type="gramStart"/>
      <w:r w:rsidRPr="00DA005E">
        <w:rPr>
          <w:rStyle w:val="StyleBoldUnderline"/>
        </w:rPr>
        <w:t>there</w:t>
      </w:r>
      <w:proofErr w:type="gramEnd"/>
      <w:r w:rsidRPr="00DA005E">
        <w:rPr>
          <w:rStyle w:val="StyleBoldUnderline"/>
        </w:rPr>
        <w:t xml:space="preserve"> been so much concern about the malevolent passions that afflict humanity</w:t>
      </w:r>
      <w:r>
        <w:t xml:space="preserve">. Panics about Satanic abuse have erupted on both sides of the Atlantic, and throughout the Western world there is a morbid expectation that virtually every home contains a potential abuser. Predatory monsters are seen everywhere. People regard others with a suspicion that would have been rare just a few decades ago. Parents wonder whether the daycare </w:t>
      </w:r>
      <w:proofErr w:type="spellStart"/>
      <w:r>
        <w:t>centre</w:t>
      </w:r>
      <w:proofErr w:type="spellEnd"/>
      <w:r>
        <w:t xml:space="preserve"> workers looking after their children can be trusted; in schools, children with bruises arouse teachers' suspicion about their parents' </w:t>
      </w:r>
      <w:proofErr w:type="spellStart"/>
      <w:r>
        <w:t>behaviour</w:t>
      </w:r>
      <w:proofErr w:type="spellEnd"/>
      <w:r>
        <w:t>, while parents wonder whether any physical contact between their child and his or her teacher is permissible. In Britain, any adult employee who might come into contact with children has to undergo a police check, and sections of the child protection industry believe this police vetting should be extended to the university sector, too.</w:t>
      </w:r>
    </w:p>
    <w:p w14:paraId="7DC2BE71" w14:textId="4EBCE256" w:rsidR="00DA005E" w:rsidRDefault="00DA005E" w:rsidP="00DA005E">
      <w:r>
        <w:t xml:space="preserve">The obsession with abuse is not confined to relationships between adults and children. All interactions that involve emotions, physicality or sexuality are </w:t>
      </w:r>
      <w:proofErr w:type="spellStart"/>
      <w:r>
        <w:t>labelled</w:t>
      </w:r>
      <w:proofErr w:type="spellEnd"/>
      <w:r>
        <w:t xml:space="preserve"> as potentially abusive. 'Peer abuse' is seen as one of the key problems of our time; others demand action against 'elder abuse'; and for good measure alarms have been raised about 'pet abuse' and 'chicken abuse'.</w:t>
      </w:r>
    </w:p>
    <w:p w14:paraId="2A6A29B6" w14:textId="3F43DD73" w:rsidR="00DA005E" w:rsidRDefault="00DA005E" w:rsidP="00DA005E">
      <w:r>
        <w:t>Renewing our faith in people</w:t>
      </w:r>
    </w:p>
    <w:p w14:paraId="2D88D005" w14:textId="2993674F" w:rsidR="00DA005E" w:rsidRDefault="00DA005E" w:rsidP="00DA005E">
      <w:r w:rsidRPr="00937023">
        <w:rPr>
          <w:rStyle w:val="Emphasis"/>
          <w:highlight w:val="yellow"/>
        </w:rPr>
        <w:t>How we view humanity</w:t>
      </w:r>
      <w:r w:rsidRPr="00937023">
        <w:rPr>
          <w:rStyle w:val="Emphasis"/>
        </w:rPr>
        <w:t xml:space="preserve"> really </w:t>
      </w:r>
      <w:r w:rsidRPr="00937023">
        <w:rPr>
          <w:rStyle w:val="Emphasis"/>
          <w:highlight w:val="yellow"/>
        </w:rPr>
        <w:t>matters</w:t>
      </w:r>
      <w:r w:rsidRPr="00937023">
        <w:rPr>
          <w:rStyle w:val="StyleBoldUnderline"/>
          <w:highlight w:val="yellow"/>
        </w:rPr>
        <w:t>. If we</w:t>
      </w:r>
      <w:r w:rsidRPr="00DA005E">
        <w:rPr>
          <w:rStyle w:val="StyleBoldUnderline"/>
        </w:rPr>
        <w:t xml:space="preserve"> insist on </w:t>
      </w:r>
      <w:r w:rsidRPr="00937023">
        <w:rPr>
          <w:rStyle w:val="StyleBoldUnderline"/>
          <w:highlight w:val="yellow"/>
        </w:rPr>
        <w:t>see</w:t>
      </w:r>
      <w:r w:rsidRPr="00DA005E">
        <w:rPr>
          <w:rStyle w:val="StyleBoldUnderline"/>
        </w:rPr>
        <w:t xml:space="preserve">ing </w:t>
      </w:r>
      <w:r w:rsidRPr="00937023">
        <w:rPr>
          <w:rStyle w:val="StyleBoldUnderline"/>
          <w:highlight w:val="yellow"/>
        </w:rPr>
        <w:t>humans as</w:t>
      </w:r>
      <w:r w:rsidRPr="00DA005E">
        <w:rPr>
          <w:rStyle w:val="StyleBoldUnderline"/>
        </w:rPr>
        <w:t xml:space="preserve"> morally degraded </w:t>
      </w:r>
      <w:r w:rsidRPr="00937023">
        <w:rPr>
          <w:rStyle w:val="StyleBoldUnderline"/>
          <w:highlight w:val="yellow"/>
        </w:rPr>
        <w:t>parasites,</w:t>
      </w:r>
      <w:r w:rsidRPr="00DA005E">
        <w:rPr>
          <w:rStyle w:val="StyleBoldUnderline"/>
        </w:rPr>
        <w:t xml:space="preserve"> then </w:t>
      </w:r>
      <w:r w:rsidRPr="00937023">
        <w:rPr>
          <w:rStyle w:val="StyleBoldUnderline"/>
          <w:highlight w:val="yellow"/>
        </w:rPr>
        <w:t>every</w:t>
      </w:r>
      <w:r w:rsidRPr="00DA005E">
        <w:rPr>
          <w:rStyle w:val="StyleBoldUnderline"/>
        </w:rPr>
        <w:t xml:space="preserve"> significant technical </w:t>
      </w:r>
      <w:r w:rsidRPr="00937023">
        <w:rPr>
          <w:rStyle w:val="StyleBoldUnderline"/>
          <w:highlight w:val="yellow"/>
        </w:rPr>
        <w:t>problem</w:t>
      </w:r>
      <w:r>
        <w:t xml:space="preserve"> from the millennium bug to the avian flu </w:t>
      </w:r>
      <w:r w:rsidRPr="00937023">
        <w:rPr>
          <w:rStyle w:val="StyleBoldUnderline"/>
          <w:highlight w:val="yellow"/>
        </w:rPr>
        <w:t>will be feared as a</w:t>
      </w:r>
      <w:r w:rsidRPr="00DA005E">
        <w:rPr>
          <w:rStyle w:val="StyleBoldUnderline"/>
        </w:rPr>
        <w:t xml:space="preserve"> potential </w:t>
      </w:r>
      <w:r w:rsidRPr="00937023">
        <w:rPr>
          <w:rStyle w:val="StyleBoldUnderline"/>
          <w:highlight w:val="yellow"/>
        </w:rPr>
        <w:t>catastrophe</w:t>
      </w:r>
      <w:r w:rsidRPr="00DA005E">
        <w:rPr>
          <w:rStyle w:val="StyleBoldUnderline"/>
        </w:rPr>
        <w:t xml:space="preserve"> beyond our control. Today's intellectual </w:t>
      </w:r>
      <w:r w:rsidRPr="00937023">
        <w:rPr>
          <w:rStyle w:val="StyleBoldUnderline"/>
          <w:highlight w:val="yellow"/>
        </w:rPr>
        <w:t>pessimism</w:t>
      </w:r>
      <w:r w:rsidRPr="00DA005E">
        <w:rPr>
          <w:rStyle w:val="StyleBoldUnderline"/>
        </w:rPr>
        <w:t xml:space="preserve"> and cultural disorientation </w:t>
      </w:r>
      <w:r w:rsidRPr="00937023">
        <w:rPr>
          <w:rStyle w:val="Emphasis"/>
          <w:highlight w:val="yellow"/>
        </w:rPr>
        <w:t>distracts the</w:t>
      </w:r>
      <w:r w:rsidRPr="00937023">
        <w:rPr>
          <w:rStyle w:val="Emphasis"/>
        </w:rPr>
        <w:t xml:space="preserve"> human </w:t>
      </w:r>
      <w:r w:rsidRPr="00937023">
        <w:rPr>
          <w:rStyle w:val="Emphasis"/>
          <w:highlight w:val="yellow"/>
        </w:rPr>
        <w:t>imagination from confronting challenges</w:t>
      </w:r>
      <w:r w:rsidRPr="00937023">
        <w:rPr>
          <w:rStyle w:val="Emphasis"/>
        </w:rPr>
        <w:t xml:space="preserve"> that lie ahead</w:t>
      </w:r>
      <w:r w:rsidRPr="00DA005E">
        <w:rPr>
          <w:rStyle w:val="StyleBoldUnderline"/>
        </w:rPr>
        <w:t>. All the talk about human survival expresses a crisis of belief in humanity</w:t>
      </w:r>
      <w:r>
        <w:t xml:space="preserve"> - and that is why </w:t>
      </w:r>
      <w:r w:rsidRPr="00937023">
        <w:rPr>
          <w:rStyle w:val="StyleBoldUnderline"/>
          <w:highlight w:val="yellow"/>
        </w:rPr>
        <w:t>the real question</w:t>
      </w:r>
      <w:r w:rsidRPr="00DA005E">
        <w:rPr>
          <w:rStyle w:val="StyleBoldUnderline"/>
        </w:rPr>
        <w:t xml:space="preserve"> today </w:t>
      </w:r>
      <w:r w:rsidRPr="00937023">
        <w:rPr>
          <w:rStyle w:val="StyleBoldUnderline"/>
          <w:highlight w:val="yellow"/>
        </w:rPr>
        <w:t>is not whether humanity will survive</w:t>
      </w:r>
      <w:r w:rsidRPr="00DA005E">
        <w:rPr>
          <w:rStyle w:val="StyleBoldUnderline"/>
        </w:rPr>
        <w:t xml:space="preserve"> the twenty-first century, </w:t>
      </w:r>
      <w:r w:rsidRPr="00937023">
        <w:rPr>
          <w:rStyle w:val="StyleBoldUnderline"/>
          <w:highlight w:val="yellow"/>
        </w:rPr>
        <w:t xml:space="preserve">but </w:t>
      </w:r>
      <w:r w:rsidRPr="00937023">
        <w:rPr>
          <w:rStyle w:val="Emphasis"/>
          <w:highlight w:val="yellow"/>
        </w:rPr>
        <w:t>whether our belief in humanity can survive</w:t>
      </w:r>
      <w:r w:rsidRPr="00DA005E">
        <w:rPr>
          <w:rStyle w:val="Emphasis"/>
        </w:rPr>
        <w:t xml:space="preserve"> it</w:t>
      </w:r>
      <w:r>
        <w:t>.</w:t>
      </w:r>
    </w:p>
    <w:p w14:paraId="63AE5BE3" w14:textId="6D2E783E" w:rsidR="00DA005E" w:rsidRDefault="00DA005E" w:rsidP="00DA005E">
      <w:r>
        <w:t xml:space="preserve">Despite Western culture's profound sense of estrangement from its human sensibilities, individuals possess an unprecedented potential for influencing the way they live their lives. It is only now that significant sections of the public have real, meaningful choice and control. </w:t>
      </w:r>
      <w:r w:rsidRPr="00DA005E">
        <w:rPr>
          <w:rStyle w:val="StyleBoldUnderline"/>
        </w:rPr>
        <w:t xml:space="preserve">We must </w:t>
      </w:r>
      <w:r w:rsidRPr="00937023">
        <w:rPr>
          <w:rStyle w:val="Emphasis"/>
        </w:rPr>
        <w:t>reinvigorate</w:t>
      </w:r>
      <w:r w:rsidRPr="00DA005E">
        <w:rPr>
          <w:rStyle w:val="StyleBoldUnderline"/>
        </w:rPr>
        <w:t xml:space="preserve"> the belief in autonomy and self-determination, and </w:t>
      </w:r>
      <w:proofErr w:type="spellStart"/>
      <w:r w:rsidRPr="00DA005E">
        <w:rPr>
          <w:rStyle w:val="StyleBoldUnderline"/>
        </w:rPr>
        <w:t>recognise</w:t>
      </w:r>
      <w:proofErr w:type="spellEnd"/>
      <w:r w:rsidRPr="00DA005E">
        <w:rPr>
          <w:rStyle w:val="StyleBoldUnderline"/>
        </w:rPr>
        <w:t xml:space="preserve"> that we have </w:t>
      </w:r>
      <w:r w:rsidRPr="00937023">
        <w:rPr>
          <w:rStyle w:val="Emphasis"/>
        </w:rPr>
        <w:t>moved from the Stone Age</w:t>
      </w:r>
      <w:r w:rsidRPr="00DA005E">
        <w:rPr>
          <w:rStyle w:val="StyleBoldUnderline"/>
        </w:rPr>
        <w:t xml:space="preserve"> to a time when people's transformative potential is a remarkable force</w:t>
      </w:r>
      <w:r>
        <w:t>.</w:t>
      </w:r>
    </w:p>
    <w:p w14:paraId="529A95D5" w14:textId="2AC7DC35" w:rsidR="00DA005E" w:rsidRDefault="00DA005E" w:rsidP="00DA005E">
      <w:r>
        <w:t xml:space="preserve">We also know that history does not issue any guarantees. Purposeful change is a risky enterprise. But whether we like it or not, taking risks in order to transform our lives and ourselves is one of our most distinct human qualities. That is why, </w:t>
      </w:r>
      <w:r w:rsidRPr="00937023">
        <w:rPr>
          <w:rStyle w:val="StyleBoldUnderline"/>
          <w:highlight w:val="yellow"/>
        </w:rPr>
        <w:t xml:space="preserve">instead of worrying about our 'ecological footprint', we should </w:t>
      </w:r>
      <w:r w:rsidRPr="00937023">
        <w:rPr>
          <w:rStyle w:val="Emphasis"/>
          <w:highlight w:val="yellow"/>
        </w:rPr>
        <w:t>take all</w:t>
      </w:r>
      <w:r w:rsidRPr="00937023">
        <w:rPr>
          <w:rStyle w:val="Emphasis"/>
        </w:rPr>
        <w:t xml:space="preserve"> the </w:t>
      </w:r>
      <w:r w:rsidRPr="00937023">
        <w:rPr>
          <w:rStyle w:val="Emphasis"/>
          <w:highlight w:val="yellow"/>
        </w:rPr>
        <w:t>steps necessary for moving towards a better future</w:t>
      </w:r>
      <w:r>
        <w:t>.</w:t>
      </w:r>
    </w:p>
    <w:p w14:paraId="49F0563C" w14:textId="5000E66D" w:rsidR="00DA005E" w:rsidRDefault="00DA005E" w:rsidP="00DA005E">
      <w:r w:rsidRPr="00937023">
        <w:rPr>
          <w:rStyle w:val="StyleBoldUnderline"/>
          <w:highlight w:val="yellow"/>
        </w:rPr>
        <w:t xml:space="preserve">Misanthropy threatens to envelop us in </w:t>
      </w:r>
      <w:r w:rsidRPr="00937023">
        <w:rPr>
          <w:rStyle w:val="Emphasis"/>
          <w:highlight w:val="yellow"/>
        </w:rPr>
        <w:t>a new Dark Age of prejudice</w:t>
      </w:r>
      <w:r w:rsidRPr="00DA005E">
        <w:rPr>
          <w:rStyle w:val="StyleBoldUnderline"/>
        </w:rPr>
        <w:t xml:space="preserve"> where we become scared of ourselves</w:t>
      </w:r>
      <w:r>
        <w:t xml:space="preserve">. In such conditions, we have two choices: we can renounce the human qualities that have helped to transform the world and resign ourselves to the culture of fatalism that prevails; or we can do the opposite. Instead of abandoning faith in humanity we can turn our creative energies towards taking control of our futures. Instead of being preoccupied with 'what will happen to us' we should search for answers to the question: 'What needs to be done to </w:t>
      </w:r>
      <w:proofErr w:type="spellStart"/>
      <w:r>
        <w:t>humanise</w:t>
      </w:r>
      <w:proofErr w:type="spellEnd"/>
      <w:r>
        <w:t xml:space="preserve"> the future?'</w:t>
      </w:r>
    </w:p>
    <w:p w14:paraId="56F66279" w14:textId="4D94B797" w:rsidR="00DA005E" w:rsidRDefault="00DA005E" w:rsidP="00DA005E">
      <w:r w:rsidRPr="00937023">
        <w:rPr>
          <w:rStyle w:val="StyleBoldUnderline"/>
          <w:highlight w:val="yellow"/>
        </w:rPr>
        <w:t>Human beings are not angels</w:t>
      </w:r>
      <w:r w:rsidRPr="00DA005E">
        <w:rPr>
          <w:rStyle w:val="StyleBoldUnderline"/>
        </w:rPr>
        <w:t xml:space="preserve">; on a bad day they are capable of evil deeds. </w:t>
      </w:r>
      <w:r w:rsidRPr="00937023">
        <w:rPr>
          <w:rStyle w:val="StyleBoldUnderline"/>
          <w:highlight w:val="yellow"/>
        </w:rPr>
        <w:t>But the</w:t>
      </w:r>
      <w:r w:rsidRPr="00DA005E">
        <w:rPr>
          <w:rStyle w:val="StyleBoldUnderline"/>
        </w:rPr>
        <w:t xml:space="preserve"> very </w:t>
      </w:r>
      <w:r w:rsidRPr="00937023">
        <w:rPr>
          <w:rStyle w:val="StyleBoldUnderline"/>
          <w:highlight w:val="yellow"/>
        </w:rPr>
        <w:t xml:space="preserve">fact that we can designate certain acts as evil </w:t>
      </w:r>
      <w:r w:rsidRPr="00937023">
        <w:rPr>
          <w:rStyle w:val="Emphasis"/>
          <w:highlight w:val="yellow"/>
        </w:rPr>
        <w:t>shows</w:t>
      </w:r>
      <w:r w:rsidRPr="00937023">
        <w:rPr>
          <w:rStyle w:val="Emphasis"/>
        </w:rPr>
        <w:t xml:space="preserve"> that </w:t>
      </w:r>
      <w:r w:rsidRPr="00937023">
        <w:rPr>
          <w:rStyle w:val="Emphasis"/>
          <w:highlight w:val="yellow"/>
        </w:rPr>
        <w:t>we are capable of rectifying acts of injustice</w:t>
      </w:r>
      <w:r w:rsidRPr="00DA005E">
        <w:rPr>
          <w:rStyle w:val="StyleBoldUnderline"/>
        </w:rPr>
        <w:t xml:space="preserve">. And </w:t>
      </w:r>
      <w:r w:rsidRPr="00937023">
        <w:rPr>
          <w:rStyle w:val="Emphasis"/>
          <w:highlight w:val="yellow"/>
        </w:rPr>
        <w:t>on balance</w:t>
      </w:r>
      <w:r w:rsidRPr="00937023">
        <w:rPr>
          <w:rStyle w:val="StyleBoldUnderline"/>
          <w:highlight w:val="yellow"/>
        </w:rPr>
        <w:t xml:space="preserve"> we aspire to do </w:t>
      </w:r>
      <w:proofErr w:type="gramStart"/>
      <w:r w:rsidRPr="00937023">
        <w:rPr>
          <w:rStyle w:val="StyleBoldUnderline"/>
          <w:highlight w:val="yellow"/>
        </w:rPr>
        <w:t>good</w:t>
      </w:r>
      <w:proofErr w:type="gramEnd"/>
      <w:r w:rsidRPr="00DA005E">
        <w:rPr>
          <w:rStyle w:val="StyleBoldUnderline"/>
        </w:rPr>
        <w:t xml:space="preserve">. Contrary to the fantasies of romantic primitivism, </w:t>
      </w:r>
      <w:proofErr w:type="spellStart"/>
      <w:r w:rsidRPr="00937023">
        <w:rPr>
          <w:rStyle w:val="StyleBoldUnderline"/>
          <w:highlight w:val="yellow"/>
        </w:rPr>
        <w:t>civilisation</w:t>
      </w:r>
      <w:proofErr w:type="spellEnd"/>
      <w:r w:rsidRPr="00937023">
        <w:rPr>
          <w:rStyle w:val="StyleBoldUnderline"/>
          <w:highlight w:val="yellow"/>
        </w:rPr>
        <w:t xml:space="preserve"> and development have made our species </w:t>
      </w:r>
      <w:r w:rsidRPr="00937023">
        <w:rPr>
          <w:rStyle w:val="Emphasis"/>
          <w:highlight w:val="yellow"/>
        </w:rPr>
        <w:t>more knowledgeable and sensitive</w:t>
      </w:r>
      <w:r w:rsidRPr="00937023">
        <w:rPr>
          <w:rStyle w:val="StyleBoldUnderline"/>
          <w:highlight w:val="yellow"/>
        </w:rPr>
        <w:t xml:space="preserve"> about</w:t>
      </w:r>
      <w:r w:rsidRPr="00DA005E">
        <w:rPr>
          <w:rStyle w:val="StyleBoldUnderline"/>
        </w:rPr>
        <w:t xml:space="preserve"> the workings of </w:t>
      </w:r>
      <w:r w:rsidRPr="00937023">
        <w:rPr>
          <w:rStyle w:val="StyleBoldUnderline"/>
          <w:highlight w:val="yellow"/>
        </w:rPr>
        <w:t>nature. The aspiration to improve</w:t>
      </w:r>
      <w:r w:rsidRPr="00DA005E">
        <w:rPr>
          <w:rStyle w:val="StyleBoldUnderline"/>
        </w:rPr>
        <w:t xml:space="preserve"> the conditions of </w:t>
      </w:r>
      <w:r w:rsidRPr="00937023">
        <w:rPr>
          <w:rStyle w:val="StyleBoldUnderline"/>
          <w:highlight w:val="yellow"/>
        </w:rPr>
        <w:t>life</w:t>
      </w:r>
      <w:r>
        <w:t xml:space="preserve"> - the most basic motive of people throughout the ages - </w:t>
      </w:r>
      <w:r w:rsidRPr="00DA005E">
        <w:rPr>
          <w:rStyle w:val="StyleBoldUnderline"/>
        </w:rPr>
        <w:t xml:space="preserve">is one that </w:t>
      </w:r>
      <w:r w:rsidRPr="00937023">
        <w:rPr>
          <w:rStyle w:val="StyleBoldUnderline"/>
          <w:highlight w:val="yellow"/>
        </w:rPr>
        <w:t xml:space="preserve">has </w:t>
      </w:r>
      <w:r w:rsidRPr="00937023">
        <w:rPr>
          <w:rStyle w:val="Emphasis"/>
          <w:highlight w:val="yellow"/>
        </w:rPr>
        <w:t>driven humanity from the Stone Age</w:t>
      </w:r>
      <w:r w:rsidRPr="00937023">
        <w:rPr>
          <w:rStyle w:val="Emphasis"/>
        </w:rPr>
        <w:t xml:space="preserve"> through to the twenty-first century</w:t>
      </w:r>
      <w:r>
        <w:t>.</w:t>
      </w:r>
    </w:p>
    <w:p w14:paraId="452C9B0B" w14:textId="77777777" w:rsidR="00DA005E" w:rsidRDefault="00DA005E" w:rsidP="00DA005E">
      <w:r w:rsidRPr="00DA005E">
        <w:rPr>
          <w:rStyle w:val="StyleBoldUnderline"/>
        </w:rPr>
        <w:t xml:space="preserve">If believing in the human potential is today </w:t>
      </w:r>
      <w:proofErr w:type="spellStart"/>
      <w:r w:rsidRPr="00DA005E">
        <w:rPr>
          <w:rStyle w:val="StyleBoldUnderline"/>
        </w:rPr>
        <w:t>labelled</w:t>
      </w:r>
      <w:proofErr w:type="spellEnd"/>
      <w:r w:rsidRPr="00DA005E">
        <w:rPr>
          <w:rStyle w:val="StyleBoldUnderline"/>
        </w:rPr>
        <w:t xml:space="preserve"> 'anthropocentrism' and '</w:t>
      </w:r>
      <w:proofErr w:type="spellStart"/>
      <w:r w:rsidRPr="00DA005E">
        <w:rPr>
          <w:rStyle w:val="StyleBoldUnderline"/>
        </w:rPr>
        <w:t>speciesism</w:t>
      </w:r>
      <w:proofErr w:type="spellEnd"/>
      <w:r w:rsidRPr="00DA005E">
        <w:rPr>
          <w:rStyle w:val="StyleBoldUnderline"/>
        </w:rPr>
        <w:t xml:space="preserve">', then </w:t>
      </w:r>
      <w:r w:rsidRPr="00937023">
        <w:rPr>
          <w:rStyle w:val="Emphasis"/>
        </w:rPr>
        <w:t>I wholeheartedly plead guilty</w:t>
      </w:r>
      <w:r w:rsidRPr="00DA005E">
        <w:rPr>
          <w:rStyle w:val="StyleBoldUnderline"/>
        </w:rPr>
        <w:t xml:space="preserve"> to subscribing to both of those views</w:t>
      </w:r>
      <w:r>
        <w:t>.</w:t>
      </w:r>
    </w:p>
    <w:p w14:paraId="2129A32F" w14:textId="77777777" w:rsidR="00DA005E" w:rsidRPr="00DA005E" w:rsidRDefault="00DA005E" w:rsidP="00DA005E"/>
    <w:p w14:paraId="0BB53630" w14:textId="29C3654B" w:rsidR="00B87727" w:rsidRDefault="00B87727" w:rsidP="00C3161E">
      <w:pPr>
        <w:pStyle w:val="Heading3"/>
      </w:pPr>
      <w:r>
        <w:t>Transition Bad</w:t>
      </w:r>
      <w:r w:rsidR="002743FE">
        <w:t xml:space="preserve"> — Lots of People Die</w:t>
      </w:r>
    </w:p>
    <w:p w14:paraId="72FC8120" w14:textId="6AAD7A3D" w:rsidR="00B87727" w:rsidRPr="00515D6D" w:rsidRDefault="00B87727" w:rsidP="00B87727">
      <w:pPr>
        <w:pStyle w:val="Heading4"/>
      </w:pPr>
      <w:r>
        <w:t xml:space="preserve">Alternatives to growth </w:t>
      </w:r>
      <w:r w:rsidRPr="00A22B1F">
        <w:rPr>
          <w:u w:val="single"/>
        </w:rPr>
        <w:t xml:space="preserve">kill </w:t>
      </w:r>
      <w:r>
        <w:rPr>
          <w:u w:val="single"/>
        </w:rPr>
        <w:t xml:space="preserve">hundreds of </w:t>
      </w:r>
      <w:r w:rsidRPr="00A22B1F">
        <w:rPr>
          <w:u w:val="single"/>
        </w:rPr>
        <w:t>millions</w:t>
      </w:r>
      <w:r>
        <w:t xml:space="preserve"> and cause </w:t>
      </w:r>
      <w:r>
        <w:rPr>
          <w:u w:val="single"/>
        </w:rPr>
        <w:t>global conflict</w:t>
      </w:r>
      <w:r w:rsidR="003F5F8E">
        <w:t>. W</w:t>
      </w:r>
      <w:r>
        <w:t>e can’t “</w:t>
      </w:r>
      <w:r w:rsidRPr="00A22B1F">
        <w:rPr>
          <w:i/>
          <w:u w:val="single"/>
        </w:rPr>
        <w:t>turn off</w:t>
      </w:r>
      <w:r>
        <w:t>” the economy.</w:t>
      </w:r>
    </w:p>
    <w:p w14:paraId="5BF296D8" w14:textId="38F362DF" w:rsidR="00B87727" w:rsidRPr="00940F00" w:rsidRDefault="00B87727" w:rsidP="00B87727">
      <w:proofErr w:type="spellStart"/>
      <w:r w:rsidRPr="00182A55">
        <w:rPr>
          <w:rStyle w:val="StyleStyleBold12pt"/>
        </w:rPr>
        <w:t>Barnhizer</w:t>
      </w:r>
      <w:proofErr w:type="spellEnd"/>
      <w:r w:rsidRPr="00182A55">
        <w:rPr>
          <w:rStyle w:val="StyleStyleBold12pt"/>
        </w:rPr>
        <w:t xml:space="preserve"> 6</w:t>
      </w:r>
      <w:r>
        <w:t xml:space="preserve"> — </w:t>
      </w:r>
      <w:r w:rsidRPr="00940F00">
        <w:t xml:space="preserve">David R. </w:t>
      </w:r>
      <w:proofErr w:type="spellStart"/>
      <w:r w:rsidRPr="00A22B1F">
        <w:t>Barnhizer</w:t>
      </w:r>
      <w:proofErr w:type="spellEnd"/>
      <w:r w:rsidRPr="00A22B1F">
        <w:t>, Emeritus Professor at Cleveland State University’s Cleveland-Marshall College of Law, 2006</w:t>
      </w:r>
      <w:r>
        <w:t xml:space="preserve"> (</w:t>
      </w:r>
      <w:r w:rsidR="00187F15">
        <w:t>“Waking from Sustainability's ‘Impossible Dream’</w:t>
      </w:r>
      <w:r w:rsidRPr="00940F00">
        <w:t xml:space="preserve">: The </w:t>
      </w:r>
      <w:proofErr w:type="spellStart"/>
      <w:r w:rsidRPr="00940F00">
        <w:t>Decisionmaking</w:t>
      </w:r>
      <w:proofErr w:type="spellEnd"/>
      <w:r w:rsidRPr="00940F00">
        <w:t xml:space="preserve"> Realities of Business and Government,” </w:t>
      </w:r>
      <w:r w:rsidRPr="00940F00">
        <w:rPr>
          <w:i/>
        </w:rPr>
        <w:t>Georgetown International Environmental Law Review</w:t>
      </w:r>
      <w:r w:rsidRPr="00940F00">
        <w:t xml:space="preserve"> (18 Geo. Int'l </w:t>
      </w:r>
      <w:proofErr w:type="spellStart"/>
      <w:r w:rsidRPr="00940F00">
        <w:t>Envtl</w:t>
      </w:r>
      <w:proofErr w:type="spellEnd"/>
      <w:r w:rsidRPr="00940F00">
        <w:t>. L. Rev. 595), Available Online to Subscribing Institutions via Lexis-Nexis</w:t>
      </w:r>
      <w:r>
        <w:t>)</w:t>
      </w:r>
    </w:p>
    <w:p w14:paraId="0491BDCE" w14:textId="77777777" w:rsidR="00B87727" w:rsidRPr="00A22B1F" w:rsidRDefault="00B87727" w:rsidP="00B87727">
      <w:r w:rsidRPr="00182A55">
        <w:rPr>
          <w:rStyle w:val="StyleBoldUnderline"/>
          <w:highlight w:val="yellow"/>
        </w:rPr>
        <w:t>The scale of social needs</w:t>
      </w:r>
      <w:r w:rsidRPr="00182A55">
        <w:rPr>
          <w:rStyle w:val="StyleBoldUnderline"/>
        </w:rPr>
        <w:t xml:space="preserve">, including the need for expanded productive activity, has grown so large that it </w:t>
      </w:r>
      <w:r w:rsidRPr="00182A55">
        <w:rPr>
          <w:rStyle w:val="Emphasis"/>
          <w:highlight w:val="yellow"/>
        </w:rPr>
        <w:t>cannot be shut off</w:t>
      </w:r>
      <w:r w:rsidRPr="00182A55">
        <w:rPr>
          <w:rStyle w:val="Emphasis"/>
        </w:rPr>
        <w:t xml:space="preserve"> at all</w:t>
      </w:r>
      <w:r w:rsidRPr="00182A55">
        <w:rPr>
          <w:rStyle w:val="StyleBoldUnderline"/>
        </w:rPr>
        <w:t xml:space="preserve">, and </w:t>
      </w:r>
      <w:r w:rsidRPr="00182A55">
        <w:rPr>
          <w:rStyle w:val="Emphasis"/>
        </w:rPr>
        <w:t xml:space="preserve">certainly not </w:t>
      </w:r>
      <w:r w:rsidRPr="00182A55">
        <w:rPr>
          <w:rStyle w:val="Emphasis"/>
          <w:highlight w:val="yellow"/>
        </w:rPr>
        <w:t>abruptly</w:t>
      </w:r>
      <w:r w:rsidRPr="00182A55">
        <w:rPr>
          <w:rStyle w:val="StyleBoldUnderline"/>
        </w:rPr>
        <w:t xml:space="preserve">. </w:t>
      </w:r>
      <w:r w:rsidRPr="00182A55">
        <w:rPr>
          <w:rStyle w:val="StyleBoldUnderline"/>
          <w:highlight w:val="yellow"/>
        </w:rPr>
        <w:t>It cannot even be ratcheted down</w:t>
      </w:r>
      <w:r w:rsidRPr="00182A55">
        <w:rPr>
          <w:rStyle w:val="StyleBoldUnderline"/>
        </w:rPr>
        <w:t xml:space="preserve"> in any significant fashion </w:t>
      </w:r>
      <w:r w:rsidRPr="00182A55">
        <w:rPr>
          <w:rStyle w:val="Emphasis"/>
          <w:highlight w:val="yellow"/>
        </w:rPr>
        <w:t>without producing serious harms to</w:t>
      </w:r>
      <w:r w:rsidRPr="00182A55">
        <w:rPr>
          <w:rStyle w:val="Emphasis"/>
        </w:rPr>
        <w:t xml:space="preserve"> human societies and </w:t>
      </w:r>
      <w:r w:rsidRPr="00B87727">
        <w:rPr>
          <w:rStyle w:val="Emphasis"/>
          <w:highlight w:val="yellow"/>
        </w:rPr>
        <w:t>hundreds of millions</w:t>
      </w:r>
      <w:r w:rsidRPr="00182A55">
        <w:rPr>
          <w:rStyle w:val="Emphasis"/>
        </w:rPr>
        <w:t xml:space="preserve"> of people</w:t>
      </w:r>
      <w:r w:rsidRPr="00182A55">
        <w:rPr>
          <w:rStyle w:val="StyleBoldUnderline"/>
        </w:rPr>
        <w:t xml:space="preserve">. </w:t>
      </w:r>
      <w:r w:rsidRPr="00182A55">
        <w:rPr>
          <w:rStyle w:val="StyleBoldUnderline"/>
          <w:highlight w:val="yellow"/>
        </w:rPr>
        <w:t>Even if it were possible to shift back to</w:t>
      </w:r>
      <w:r w:rsidRPr="00B87727">
        <w:rPr>
          <w:rStyle w:val="StyleBoldUnderline"/>
        </w:rPr>
        <w:t xml:space="preserve"> systems of </w:t>
      </w:r>
      <w:r w:rsidRPr="00B87727">
        <w:rPr>
          <w:rStyle w:val="StyleBoldUnderline"/>
          <w:highlight w:val="yellow"/>
        </w:rPr>
        <w:t>local self</w:t>
      </w:r>
      <w:r w:rsidRPr="00182A55">
        <w:rPr>
          <w:rStyle w:val="StyleBoldUnderline"/>
          <w:highlight w:val="yellow"/>
        </w:rPr>
        <w:t>-sufficiency, the</w:t>
      </w:r>
      <w:r w:rsidRPr="00182A55">
        <w:rPr>
          <w:rStyle w:val="StyleBoldUnderline"/>
        </w:rPr>
        <w:t xml:space="preserve"> consequences of the </w:t>
      </w:r>
      <w:r w:rsidRPr="00182A55">
        <w:rPr>
          <w:rStyle w:val="StyleBoldUnderline"/>
          <w:highlight w:val="yellow"/>
        </w:rPr>
        <w:t>transition</w:t>
      </w:r>
      <w:r w:rsidRPr="00182A55">
        <w:rPr>
          <w:rStyle w:val="StyleBoldUnderline"/>
        </w:rPr>
        <w:t xml:space="preserve"> process </w:t>
      </w:r>
      <w:r w:rsidRPr="00182A55">
        <w:rPr>
          <w:rStyle w:val="StyleBoldUnderline"/>
          <w:highlight w:val="yellow"/>
        </w:rPr>
        <w:t xml:space="preserve">would be </w:t>
      </w:r>
      <w:r w:rsidRPr="00182A55">
        <w:rPr>
          <w:rStyle w:val="Emphasis"/>
          <w:highlight w:val="yellow"/>
        </w:rPr>
        <w:t>catastrophic</w:t>
      </w:r>
      <w:r w:rsidRPr="00182A55">
        <w:rPr>
          <w:rStyle w:val="StyleBoldUnderline"/>
        </w:rPr>
        <w:t xml:space="preserve"> for many people </w:t>
      </w:r>
      <w:r w:rsidRPr="00182A55">
        <w:rPr>
          <w:rStyle w:val="StyleBoldUnderline"/>
          <w:highlight w:val="yellow"/>
        </w:rPr>
        <w:t>and</w:t>
      </w:r>
      <w:r w:rsidRPr="00182A55">
        <w:rPr>
          <w:rStyle w:val="StyleBoldUnderline"/>
        </w:rPr>
        <w:t xml:space="preserve"> even </w:t>
      </w:r>
      <w:r w:rsidRPr="00182A55">
        <w:rPr>
          <w:rStyle w:val="Emphasis"/>
          <w:highlight w:val="yellow"/>
        </w:rPr>
        <w:t xml:space="preserve">deadly to the point of continual </w:t>
      </w:r>
      <w:r w:rsidRPr="00B87727">
        <w:rPr>
          <w:rStyle w:val="Emphasis"/>
          <w:highlight w:val="yellow"/>
        </w:rPr>
        <w:t>conflict</w:t>
      </w:r>
      <w:r w:rsidRPr="00B87727">
        <w:rPr>
          <w:rStyle w:val="StyleBoldUnderline"/>
          <w:highlight w:val="yellow"/>
        </w:rPr>
        <w:t xml:space="preserve">, </w:t>
      </w:r>
      <w:r w:rsidRPr="00B87727">
        <w:rPr>
          <w:rStyle w:val="Emphasis"/>
          <w:highlight w:val="yellow"/>
        </w:rPr>
        <w:t>resource wars</w:t>
      </w:r>
      <w:r w:rsidRPr="00B87727">
        <w:rPr>
          <w:rStyle w:val="StyleBoldUnderline"/>
          <w:highlight w:val="yellow"/>
        </w:rPr>
        <w:t xml:space="preserve">, </w:t>
      </w:r>
      <w:r w:rsidRPr="00B87727">
        <w:rPr>
          <w:rStyle w:val="Emphasis"/>
          <w:highlight w:val="yellow"/>
        </w:rPr>
        <w:t xml:space="preserve">increased </w:t>
      </w:r>
      <w:r w:rsidRPr="00182A55">
        <w:rPr>
          <w:rStyle w:val="Emphasis"/>
          <w:highlight w:val="yellow"/>
        </w:rPr>
        <w:t>poverty</w:t>
      </w:r>
      <w:r w:rsidRPr="00182A55">
        <w:rPr>
          <w:rStyle w:val="StyleBoldUnderline"/>
          <w:highlight w:val="yellow"/>
        </w:rPr>
        <w:t xml:space="preserve">, and </w:t>
      </w:r>
      <w:r w:rsidRPr="00182A55">
        <w:rPr>
          <w:rStyle w:val="Emphasis"/>
          <w:highlight w:val="yellow"/>
        </w:rPr>
        <w:t>strife</w:t>
      </w:r>
      <w:r w:rsidRPr="00182A55">
        <w:rPr>
          <w:rStyle w:val="StyleBoldUnderline"/>
        </w:rPr>
        <w:t xml:space="preserve">. </w:t>
      </w:r>
      <w:r w:rsidRPr="00182A55">
        <w:rPr>
          <w:rStyle w:val="StyleBoldUnderline"/>
          <w:highlight w:val="yellow"/>
        </w:rPr>
        <w:t>What are needed are</w:t>
      </w:r>
      <w:r w:rsidRPr="00182A55">
        <w:rPr>
          <w:rStyle w:val="StyleBoldUnderline"/>
        </w:rPr>
        <w:t xml:space="preserve"> concrete, workable, and pragmatic </w:t>
      </w:r>
      <w:r w:rsidRPr="00182A55">
        <w:rPr>
          <w:rStyle w:val="StyleBoldUnderline"/>
          <w:highlight w:val="yellow"/>
        </w:rPr>
        <w:t>strategies that produce effective</w:t>
      </w:r>
      <w:r w:rsidRPr="00182A55">
        <w:rPr>
          <w:rStyle w:val="StyleBoldUnderline"/>
        </w:rPr>
        <w:t xml:space="preserve"> and intelligently designed </w:t>
      </w:r>
      <w:r w:rsidRPr="00182A55">
        <w:rPr>
          <w:rStyle w:val="StyleBoldUnderline"/>
          <w:highlight w:val="yellow"/>
        </w:rPr>
        <w:t>economic activity</w:t>
      </w:r>
      <w:r w:rsidRPr="00182A55">
        <w:rPr>
          <w:rStyle w:val="StyleBoldUnderline"/>
        </w:rPr>
        <w:t xml:space="preserve"> in specific contexts</w:t>
      </w:r>
      <w:r w:rsidRPr="00A22B1F">
        <w:t xml:space="preserve"> and, while seeking efficiency and conservation, place economic and social justice high on a list of priorities. </w:t>
      </w:r>
      <w:proofErr w:type="gramStart"/>
      <w:r w:rsidRPr="00A22B1F">
        <w:t>n60</w:t>
      </w:r>
      <w:proofErr w:type="gramEnd"/>
    </w:p>
    <w:p w14:paraId="662B3970" w14:textId="77777777" w:rsidR="00B87727" w:rsidRDefault="00B87727" w:rsidP="00B87727">
      <w:r w:rsidRPr="00182A55">
        <w:rPr>
          <w:rStyle w:val="StyleBoldUnderline"/>
        </w:rPr>
        <w:t xml:space="preserve">The imperative of economic growth applies not only to the needs and expectations of people in economically developed societies but also to people living in nations that are currently economically underdeveloped. Opportunities must be created, </w:t>
      </w:r>
      <w:r w:rsidRPr="00182A55">
        <w:rPr>
          <w:rStyle w:val="StyleBoldUnderline"/>
          <w:highlight w:val="yellow"/>
        </w:rPr>
        <w:t>jobs must be generated</w:t>
      </w:r>
      <w:r w:rsidRPr="00182A55">
        <w:rPr>
          <w:rStyle w:val="StyleBoldUnderline"/>
        </w:rPr>
        <w:t xml:space="preserve"> in huge numbers, </w:t>
      </w:r>
      <w:r w:rsidRPr="00B87727">
        <w:rPr>
          <w:rStyle w:val="StyleBoldUnderline"/>
          <w:highlight w:val="yellow"/>
        </w:rPr>
        <w:t>and</w:t>
      </w:r>
      <w:r w:rsidRPr="00182A55">
        <w:rPr>
          <w:rStyle w:val="StyleBoldUnderline"/>
        </w:rPr>
        <w:t xml:space="preserve"> economic </w:t>
      </w:r>
      <w:r w:rsidRPr="00182A55">
        <w:rPr>
          <w:rStyle w:val="StyleBoldUnderline"/>
          <w:highlight w:val="yellow"/>
        </w:rPr>
        <w:t>resources expanded to address</w:t>
      </w:r>
      <w:r w:rsidRPr="00182A55">
        <w:rPr>
          <w:rStyle w:val="StyleBoldUnderline"/>
        </w:rPr>
        <w:t xml:space="preserve"> the tragedies of </w:t>
      </w:r>
      <w:r w:rsidRPr="00182A55">
        <w:rPr>
          <w:rStyle w:val="StyleBoldUnderline"/>
          <w:highlight w:val="yellow"/>
        </w:rPr>
        <w:t>poverty</w:t>
      </w:r>
      <w:r w:rsidRPr="00182A55">
        <w:rPr>
          <w:rStyle w:val="StyleBoldUnderline"/>
        </w:rPr>
        <w:t xml:space="preserve"> and inequality. Unfortunately, </w:t>
      </w:r>
      <w:r w:rsidRPr="00182A55">
        <w:rPr>
          <w:rStyle w:val="StyleBoldUnderline"/>
          <w:highlight w:val="yellow"/>
        </w:rPr>
        <w:t xml:space="preserve">natural systems must be exploited to achieve </w:t>
      </w:r>
      <w:r w:rsidRPr="00B87727">
        <w:rPr>
          <w:rStyle w:val="StyleBoldUnderline"/>
          <w:highlight w:val="yellow"/>
        </w:rPr>
        <w:t xml:space="preserve">this; </w:t>
      </w:r>
      <w:r w:rsidRPr="00B87727">
        <w:rPr>
          <w:rStyle w:val="Emphasis"/>
          <w:highlight w:val="yellow"/>
        </w:rPr>
        <w:t xml:space="preserve">we cannot </w:t>
      </w:r>
      <w:r w:rsidRPr="00182A55">
        <w:rPr>
          <w:rStyle w:val="Emphasis"/>
          <w:highlight w:val="yellow"/>
        </w:rPr>
        <w:t>return to Eden</w:t>
      </w:r>
      <w:r w:rsidRPr="00182A55">
        <w:rPr>
          <w:rStyle w:val="StyleBoldUnderline"/>
        </w:rPr>
        <w:t>. The question is not how to achieve a static state but how to achieve what is needed to advance social justice while avoiding and mitigating the most destructive consequences of our behavior</w:t>
      </w:r>
      <w:r w:rsidRPr="00A22B1F">
        <w:t>.</w:t>
      </w:r>
    </w:p>
    <w:p w14:paraId="4154158E" w14:textId="65EF589D" w:rsidR="00B87727" w:rsidRPr="00297E45" w:rsidRDefault="00B87727" w:rsidP="00B87727">
      <w:pPr>
        <w:pStyle w:val="Heading4"/>
      </w:pPr>
      <w:r>
        <w:t xml:space="preserve">The transition is </w:t>
      </w:r>
      <w:r w:rsidRPr="00A22B1F">
        <w:rPr>
          <w:u w:val="single"/>
        </w:rPr>
        <w:t>impossible</w:t>
      </w:r>
      <w:r>
        <w:t xml:space="preserve">, but attempting it causes </w:t>
      </w:r>
      <w:r w:rsidRPr="00A22B1F">
        <w:rPr>
          <w:u w:val="single"/>
        </w:rPr>
        <w:t>disaster</w:t>
      </w:r>
      <w:r w:rsidR="003F5F8E">
        <w:t>. T</w:t>
      </w:r>
      <w:r>
        <w:t>heir argument is wishful thinking.</w:t>
      </w:r>
    </w:p>
    <w:p w14:paraId="51CBCEF0" w14:textId="7693502E" w:rsidR="00B87727" w:rsidRPr="00940F00" w:rsidRDefault="00B87727" w:rsidP="00B87727">
      <w:proofErr w:type="spellStart"/>
      <w:r w:rsidRPr="00182A55">
        <w:rPr>
          <w:rStyle w:val="StyleStyleBold12pt"/>
        </w:rPr>
        <w:t>Barnhizer</w:t>
      </w:r>
      <w:proofErr w:type="spellEnd"/>
      <w:r w:rsidRPr="00182A55">
        <w:rPr>
          <w:rStyle w:val="StyleStyleBold12pt"/>
        </w:rPr>
        <w:t xml:space="preserve"> 6</w:t>
      </w:r>
      <w:r>
        <w:t xml:space="preserve"> — </w:t>
      </w:r>
      <w:r w:rsidRPr="00940F00">
        <w:t xml:space="preserve">David R. </w:t>
      </w:r>
      <w:proofErr w:type="spellStart"/>
      <w:r w:rsidRPr="00A22B1F">
        <w:t>Barnhizer</w:t>
      </w:r>
      <w:proofErr w:type="spellEnd"/>
      <w:r w:rsidRPr="00A22B1F">
        <w:t>, Emeritus Professor at Cleveland State University’s Cleveland-Marshall College of Law, 2006</w:t>
      </w:r>
      <w:r>
        <w:t xml:space="preserve"> (</w:t>
      </w:r>
      <w:r w:rsidRPr="00940F00">
        <w:t>“Waking from Sus</w:t>
      </w:r>
      <w:r w:rsidR="00187F15">
        <w:t>tainability's ‘Impossible Dream’</w:t>
      </w:r>
      <w:r w:rsidRPr="00940F00">
        <w:t xml:space="preserve">: The </w:t>
      </w:r>
      <w:proofErr w:type="spellStart"/>
      <w:r w:rsidRPr="00940F00">
        <w:t>Decisionmaking</w:t>
      </w:r>
      <w:proofErr w:type="spellEnd"/>
      <w:r w:rsidRPr="00940F00">
        <w:t xml:space="preserve"> Realities of Business and Government,” </w:t>
      </w:r>
      <w:r w:rsidRPr="00940F00">
        <w:rPr>
          <w:i/>
        </w:rPr>
        <w:t>Georgetown International Environmental Law Review</w:t>
      </w:r>
      <w:r w:rsidRPr="00940F00">
        <w:t xml:space="preserve"> (18 Geo. Int'l </w:t>
      </w:r>
      <w:proofErr w:type="spellStart"/>
      <w:r w:rsidRPr="00940F00">
        <w:t>Envtl</w:t>
      </w:r>
      <w:proofErr w:type="spellEnd"/>
      <w:r w:rsidRPr="00940F00">
        <w:t>. L. Rev. 595), Available Online to Subscribing Institutions via Lexis-Nexis</w:t>
      </w:r>
      <w:r>
        <w:t>)</w:t>
      </w:r>
    </w:p>
    <w:p w14:paraId="12CEABAD" w14:textId="77777777" w:rsidR="00B87727" w:rsidRDefault="00B87727" w:rsidP="00B87727">
      <w:r>
        <w:t xml:space="preserve">Some </w:t>
      </w:r>
      <w:r w:rsidRPr="00B87727">
        <w:rPr>
          <w:rStyle w:val="StyleBoldUnderline"/>
          <w:highlight w:val="yellow"/>
        </w:rPr>
        <w:t>advocates of sustainability think they can slow the world down</w:t>
      </w:r>
      <w:r w:rsidRPr="00182A55">
        <w:rPr>
          <w:rStyle w:val="StyleBoldUnderline"/>
        </w:rPr>
        <w:t xml:space="preserve"> to a point of elegant stasis</w:t>
      </w:r>
      <w:r>
        <w:t xml:space="preserve">. </w:t>
      </w:r>
      <w:proofErr w:type="gramStart"/>
      <w:r>
        <w:t>n48</w:t>
      </w:r>
      <w:proofErr w:type="gramEnd"/>
      <w:r>
        <w:t xml:space="preserve"> Because such people are invariably humane, I conclude </w:t>
      </w:r>
      <w:r w:rsidRPr="00B87727">
        <w:rPr>
          <w:rStyle w:val="StyleBoldUnderline"/>
          <w:highlight w:val="yellow"/>
        </w:rPr>
        <w:t>they</w:t>
      </w:r>
      <w:r w:rsidRPr="00182A55">
        <w:rPr>
          <w:rStyle w:val="StyleBoldUnderline"/>
        </w:rPr>
        <w:t xml:space="preserve"> </w:t>
      </w:r>
      <w:r w:rsidRPr="00182A55">
        <w:rPr>
          <w:rStyle w:val="Emphasis"/>
        </w:rPr>
        <w:t xml:space="preserve">simply </w:t>
      </w:r>
      <w:r w:rsidRPr="00B87727">
        <w:rPr>
          <w:rStyle w:val="Emphasis"/>
          <w:highlight w:val="yellow"/>
        </w:rPr>
        <w:t>do not understand</w:t>
      </w:r>
      <w:r w:rsidRPr="00B87727">
        <w:rPr>
          <w:rStyle w:val="StyleBoldUnderline"/>
          <w:highlight w:val="yellow"/>
        </w:rPr>
        <w:t xml:space="preserve"> the consequences</w:t>
      </w:r>
      <w:r w:rsidRPr="00182A55">
        <w:rPr>
          <w:rStyle w:val="StyleBoldUnderline"/>
        </w:rPr>
        <w:t xml:space="preserve"> to human societies and the ordinary residents of those societies </w:t>
      </w:r>
      <w:r w:rsidRPr="00B87727">
        <w:rPr>
          <w:rStyle w:val="StyleBoldUnderline"/>
          <w:highlight w:val="yellow"/>
        </w:rPr>
        <w:t>that would flow from their positions if the nightmare</w:t>
      </w:r>
      <w:r w:rsidRPr="00182A55">
        <w:rPr>
          <w:rStyle w:val="StyleBoldUnderline"/>
        </w:rPr>
        <w:t xml:space="preserve"> that </w:t>
      </w:r>
      <w:r w:rsidRPr="00B87727">
        <w:rPr>
          <w:rStyle w:val="StyleBoldUnderline"/>
          <w:highlight w:val="yellow"/>
        </w:rPr>
        <w:t>they mistake for a dream were accomplished</w:t>
      </w:r>
      <w:r w:rsidRPr="00182A55">
        <w:rPr>
          <w:rStyle w:val="StyleBoldUnderline"/>
        </w:rPr>
        <w:t>. The naive attitudes underlying</w:t>
      </w:r>
      <w:r>
        <w:t xml:space="preserve">  [*614</w:t>
      </w:r>
      <w:proofErr w:type="gramStart"/>
      <w:r>
        <w:t xml:space="preserve">]  </w:t>
      </w:r>
      <w:r w:rsidRPr="00182A55">
        <w:rPr>
          <w:rStyle w:val="StyleBoldUnderline"/>
        </w:rPr>
        <w:t>such</w:t>
      </w:r>
      <w:proofErr w:type="gramEnd"/>
      <w:r w:rsidRPr="00182A55">
        <w:rPr>
          <w:rStyle w:val="StyleBoldUnderline"/>
        </w:rPr>
        <w:t xml:space="preserve"> positions are similar to the "deep ecology" movement where nature is accorded only benign intentions</w:t>
      </w:r>
      <w:r>
        <w:t xml:space="preserve">. </w:t>
      </w:r>
      <w:proofErr w:type="gramStart"/>
      <w:r>
        <w:t>n49</w:t>
      </w:r>
      <w:proofErr w:type="gramEnd"/>
      <w:r>
        <w:t xml:space="preserve"> </w:t>
      </w:r>
      <w:r w:rsidRPr="00182A55">
        <w:rPr>
          <w:rStyle w:val="StyleBoldUnderline"/>
          <w:highlight w:val="yellow"/>
        </w:rPr>
        <w:t>The fact that we inhabit a savage</w:t>
      </w:r>
      <w:r w:rsidRPr="00182A55">
        <w:rPr>
          <w:rStyle w:val="StyleBoldUnderline"/>
        </w:rPr>
        <w:t xml:space="preserve"> and unheeding natural </w:t>
      </w:r>
      <w:r w:rsidRPr="00182A55">
        <w:rPr>
          <w:rStyle w:val="StyleBoldUnderline"/>
          <w:highlight w:val="yellow"/>
        </w:rPr>
        <w:t>world in which species consume each other, earthquakes destroy, tsunamis overwhelm, and volcanoes spread ash</w:t>
      </w:r>
      <w:r w:rsidRPr="00182A55">
        <w:rPr>
          <w:rStyle w:val="StyleBoldUnderline"/>
        </w:rPr>
        <w:t xml:space="preserve">, creating years without summers, </w:t>
      </w:r>
      <w:r w:rsidRPr="00B87727">
        <w:rPr>
          <w:rStyle w:val="StyleBoldUnderline"/>
          <w:highlight w:val="yellow"/>
        </w:rPr>
        <w:t xml:space="preserve">is </w:t>
      </w:r>
      <w:r w:rsidRPr="00B87727">
        <w:rPr>
          <w:rStyle w:val="Emphasis"/>
          <w:highlight w:val="yellow"/>
        </w:rPr>
        <w:t>conveniently ignored</w:t>
      </w:r>
      <w:r>
        <w:t>.</w:t>
      </w:r>
    </w:p>
    <w:p w14:paraId="1D9CC133" w14:textId="77777777" w:rsidR="00B87727" w:rsidRDefault="00B87727" w:rsidP="00B87727">
      <w:r w:rsidRPr="00182A55">
        <w:rPr>
          <w:rStyle w:val="StyleBoldUnderline"/>
          <w:highlight w:val="yellow"/>
        </w:rPr>
        <w:t>Sustainability represents a</w:t>
      </w:r>
      <w:r w:rsidRPr="00182A55">
        <w:rPr>
          <w:rStyle w:val="StyleBoldUnderline"/>
        </w:rPr>
        <w:t xml:space="preserve"> wide and </w:t>
      </w:r>
      <w:r w:rsidRPr="00182A55">
        <w:rPr>
          <w:rStyle w:val="StyleBoldUnderline"/>
          <w:highlight w:val="yellow"/>
        </w:rPr>
        <w:t>diverse variety of functions</w:t>
      </w:r>
      <w:r w:rsidRPr="00182A55">
        <w:rPr>
          <w:rStyle w:val="StyleBoldUnderline"/>
        </w:rPr>
        <w:t xml:space="preserve">, methods, and values </w:t>
      </w:r>
      <w:r w:rsidRPr="00182A55">
        <w:rPr>
          <w:rStyle w:val="StyleBoldUnderline"/>
          <w:highlight w:val="yellow"/>
        </w:rPr>
        <w:t>that</w:t>
      </w:r>
      <w:r w:rsidRPr="00182A55">
        <w:rPr>
          <w:rStyle w:val="StyleBoldUnderline"/>
        </w:rPr>
        <w:t xml:space="preserve"> on many levels </w:t>
      </w:r>
      <w:r w:rsidRPr="00182A55">
        <w:rPr>
          <w:rStyle w:val="StyleBoldUnderline"/>
          <w:highlight w:val="yellow"/>
        </w:rPr>
        <w:t xml:space="preserve">are </w:t>
      </w:r>
      <w:r w:rsidRPr="00182A55">
        <w:rPr>
          <w:rStyle w:val="Emphasis"/>
          <w:highlight w:val="yellow"/>
        </w:rPr>
        <w:t>incompatible</w:t>
      </w:r>
      <w:r w:rsidRPr="00182A55">
        <w:rPr>
          <w:rStyle w:val="StyleBoldUnderline"/>
        </w:rPr>
        <w:t xml:space="preserve">. On the idealized plane </w:t>
      </w:r>
      <w:r w:rsidRPr="00182A55">
        <w:rPr>
          <w:rStyle w:val="StyleBoldUnderline"/>
          <w:highlight w:val="yellow"/>
        </w:rPr>
        <w:t>this includes</w:t>
      </w:r>
      <w:r w:rsidRPr="00182A55">
        <w:rPr>
          <w:rStyle w:val="StyleBoldUnderline"/>
        </w:rPr>
        <w:t xml:space="preserve"> the values of </w:t>
      </w:r>
      <w:r w:rsidRPr="00B87727">
        <w:rPr>
          <w:rStyle w:val="StyleBoldUnderline"/>
          <w:highlight w:val="yellow"/>
        </w:rPr>
        <w:t xml:space="preserve">ecological, economic, social, and </w:t>
      </w:r>
      <w:r w:rsidRPr="00182A55">
        <w:rPr>
          <w:rStyle w:val="StyleBoldUnderline"/>
          <w:highlight w:val="yellow"/>
        </w:rPr>
        <w:t>political harmony</w:t>
      </w:r>
      <w:r w:rsidRPr="00182A55">
        <w:rPr>
          <w:rStyle w:val="StyleBoldUnderline"/>
        </w:rPr>
        <w:t>. These values are used to support an argument in favor of a form of economic and social stasis writ large on the global stage</w:t>
      </w:r>
      <w:r>
        <w:t xml:space="preserve">. As an ideal, this form of sustainability stands for such principles as the precautionary principle and embodies the warnings about overuse of resources found in Garrett Hardin's Tragedy of the Commons, the Club of Rome's Limits to Growth, or Lester Brown's Twenty-Ninth Day, where Brown argued that an exponential progression in abuse and overuse of natural resources will generate a catastrophic collapse of systems. </w:t>
      </w:r>
      <w:proofErr w:type="gramStart"/>
      <w:r>
        <w:t>n50</w:t>
      </w:r>
      <w:proofErr w:type="gramEnd"/>
      <w:r>
        <w:t xml:space="preserve"> These </w:t>
      </w:r>
      <w:r w:rsidRPr="00182A55">
        <w:rPr>
          <w:rStyle w:val="Emphasis"/>
          <w:highlight w:val="yellow"/>
        </w:rPr>
        <w:t>predictions of disaster are</w:t>
      </w:r>
      <w:r w:rsidRPr="00182A55">
        <w:rPr>
          <w:rStyle w:val="Emphasis"/>
        </w:rPr>
        <w:t xml:space="preserve"> well </w:t>
      </w:r>
      <w:r w:rsidRPr="00182A55">
        <w:rPr>
          <w:rStyle w:val="Emphasis"/>
          <w:highlight w:val="yellow"/>
        </w:rPr>
        <w:t>worth heeding</w:t>
      </w:r>
      <w:r w:rsidRPr="00182A55">
        <w:rPr>
          <w:rStyle w:val="StyleBoldUnderline"/>
        </w:rPr>
        <w:t xml:space="preserve">, but </w:t>
      </w:r>
      <w:r w:rsidRPr="00182A55">
        <w:rPr>
          <w:rStyle w:val="StyleBoldUnderline"/>
          <w:highlight w:val="yellow"/>
        </w:rPr>
        <w:t>there are countervailing</w:t>
      </w:r>
      <w:r w:rsidRPr="00182A55">
        <w:rPr>
          <w:rStyle w:val="StyleBoldUnderline"/>
        </w:rPr>
        <w:t xml:space="preserve"> social </w:t>
      </w:r>
      <w:r w:rsidRPr="00182A55">
        <w:rPr>
          <w:rStyle w:val="StyleBoldUnderline"/>
          <w:highlight w:val="yellow"/>
        </w:rPr>
        <w:t>disasters that can result if we take too aggressive a stance</w:t>
      </w:r>
      <w:r w:rsidRPr="00182A55">
        <w:rPr>
          <w:rStyle w:val="StyleBoldUnderline"/>
        </w:rPr>
        <w:t xml:space="preserve"> in our efforts </w:t>
      </w:r>
      <w:r w:rsidRPr="00182A55">
        <w:rPr>
          <w:rStyle w:val="StyleBoldUnderline"/>
          <w:highlight w:val="yellow"/>
        </w:rPr>
        <w:t>to prevent</w:t>
      </w:r>
      <w:r w:rsidRPr="00182A55">
        <w:rPr>
          <w:rStyle w:val="StyleBoldUnderline"/>
        </w:rPr>
        <w:t xml:space="preserve"> the </w:t>
      </w:r>
      <w:r w:rsidRPr="00182A55">
        <w:rPr>
          <w:rStyle w:val="StyleBoldUnderline"/>
          <w:highlight w:val="yellow"/>
        </w:rPr>
        <w:t>ecological harm</w:t>
      </w:r>
      <w:r w:rsidRPr="004E469B">
        <w:t xml:space="preserve">s. </w:t>
      </w:r>
      <w:r w:rsidRPr="00182A55">
        <w:rPr>
          <w:rStyle w:val="StyleBoldUnderline"/>
          <w:highlight w:val="yellow"/>
        </w:rPr>
        <w:t xml:space="preserve">These trade-offs include the need to generate wealth sufficient to </w:t>
      </w:r>
      <w:r w:rsidRPr="00182A55">
        <w:rPr>
          <w:rStyle w:val="Emphasis"/>
          <w:highlight w:val="yellow"/>
        </w:rPr>
        <w:t>sustain</w:t>
      </w:r>
      <w:r w:rsidRPr="00182A55">
        <w:rPr>
          <w:rStyle w:val="Emphasis"/>
        </w:rPr>
        <w:t xml:space="preserve"> existing </w:t>
      </w:r>
      <w:r w:rsidRPr="00182A55">
        <w:rPr>
          <w:rStyle w:val="Emphasis"/>
          <w:highlight w:val="yellow"/>
        </w:rPr>
        <w:t>social justice</w:t>
      </w:r>
      <w:r w:rsidRPr="00182A55">
        <w:rPr>
          <w:rStyle w:val="Emphasis"/>
        </w:rPr>
        <w:t xml:space="preserve"> and equity obligations</w:t>
      </w:r>
      <w:r w:rsidRPr="00182A55">
        <w:rPr>
          <w:rStyle w:val="StyleBoldUnderline"/>
        </w:rPr>
        <w:t xml:space="preserve"> </w:t>
      </w:r>
      <w:r w:rsidRPr="00182A55">
        <w:rPr>
          <w:rStyle w:val="StyleBoldUnderline"/>
          <w:highlight w:val="yellow"/>
        </w:rPr>
        <w:t xml:space="preserve">and the need to </w:t>
      </w:r>
      <w:r w:rsidRPr="00182A55">
        <w:rPr>
          <w:rStyle w:val="Emphasis"/>
          <w:highlight w:val="yellow"/>
        </w:rPr>
        <w:t>create jobs</w:t>
      </w:r>
      <w:r w:rsidRPr="00182A55">
        <w:rPr>
          <w:rStyle w:val="Emphasis"/>
        </w:rPr>
        <w:t xml:space="preserve"> and opportunities </w:t>
      </w:r>
      <w:r w:rsidRPr="00182A55">
        <w:rPr>
          <w:rStyle w:val="Emphasis"/>
          <w:highlight w:val="yellow"/>
        </w:rPr>
        <w:t>to alleviate</w:t>
      </w:r>
      <w:r w:rsidRPr="00182A55">
        <w:rPr>
          <w:rStyle w:val="Emphasis"/>
        </w:rPr>
        <w:t xml:space="preserve"> the tragedy of abject </w:t>
      </w:r>
      <w:r w:rsidRPr="00182A55">
        <w:rPr>
          <w:rStyle w:val="Emphasis"/>
          <w:highlight w:val="yellow"/>
        </w:rPr>
        <w:t>poverty</w:t>
      </w:r>
      <w:r w:rsidRPr="00182A55">
        <w:rPr>
          <w:rStyle w:val="Emphasis"/>
        </w:rPr>
        <w:t xml:space="preserve"> and denial of fair opportunity</w:t>
      </w:r>
      <w:r>
        <w:t>.</w:t>
      </w:r>
    </w:p>
    <w:p w14:paraId="0C77EE2C" w14:textId="77777777" w:rsidR="00187F15" w:rsidRDefault="00187F15" w:rsidP="00B87727"/>
    <w:p w14:paraId="4811B760" w14:textId="310C6763" w:rsidR="002743FE" w:rsidRDefault="002743FE" w:rsidP="002743FE">
      <w:pPr>
        <w:pStyle w:val="Heading3"/>
      </w:pPr>
      <w:r>
        <w:t>Transition Bad — Risks Extinction</w:t>
      </w:r>
    </w:p>
    <w:p w14:paraId="31B26759" w14:textId="77777777" w:rsidR="00F34792" w:rsidRPr="002770CB" w:rsidRDefault="00F34792" w:rsidP="00F34792">
      <w:pPr>
        <w:pStyle w:val="Heading4"/>
      </w:pPr>
      <w:r>
        <w:rPr>
          <w:i/>
          <w:u w:val="single"/>
        </w:rPr>
        <w:t>Either</w:t>
      </w:r>
      <w:r>
        <w:t xml:space="preserve"> humanity will rebuild and de-</w:t>
      </w:r>
      <w:proofErr w:type="spellStart"/>
      <w:r>
        <w:t>dev</w:t>
      </w:r>
      <w:proofErr w:type="spellEnd"/>
      <w:r>
        <w:t xml:space="preserve"> doesn’t solve </w:t>
      </w:r>
      <w:r>
        <w:rPr>
          <w:i/>
          <w:u w:val="single"/>
        </w:rPr>
        <w:t>or</w:t>
      </w:r>
      <w:r>
        <w:t xml:space="preserve"> de-</w:t>
      </w:r>
      <w:proofErr w:type="spellStart"/>
      <w:r>
        <w:t>dev</w:t>
      </w:r>
      <w:proofErr w:type="spellEnd"/>
      <w:r>
        <w:t xml:space="preserve"> condemns humanity to </w:t>
      </w:r>
      <w:r w:rsidRPr="002770CB">
        <w:rPr>
          <w:u w:val="single"/>
        </w:rPr>
        <w:t>permanent stagnation</w:t>
      </w:r>
      <w:r>
        <w:t xml:space="preserve">. </w:t>
      </w:r>
    </w:p>
    <w:p w14:paraId="2433819F" w14:textId="77777777" w:rsidR="00F34792" w:rsidRDefault="00F34792" w:rsidP="00F34792">
      <w:proofErr w:type="spellStart"/>
      <w:r>
        <w:rPr>
          <w:rStyle w:val="StyleStyleBold12pt"/>
        </w:rPr>
        <w:t>Bostrom</w:t>
      </w:r>
      <w:proofErr w:type="spellEnd"/>
      <w:r>
        <w:rPr>
          <w:rStyle w:val="StyleStyleBold12pt"/>
        </w:rPr>
        <w:t xml:space="preserve"> 13</w:t>
      </w:r>
      <w:r>
        <w:t xml:space="preserve"> — Nick </w:t>
      </w:r>
      <w:proofErr w:type="spellStart"/>
      <w:r>
        <w:t>Bostrom</w:t>
      </w:r>
      <w:proofErr w:type="spellEnd"/>
      <w:r>
        <w:t xml:space="preserve">, </w:t>
      </w:r>
      <w:r w:rsidRPr="003045E6">
        <w:t xml:space="preserve">Professor in the Faculty of Philosophy &amp; Oxford Martin School, Director of the Future of Humanity Institute, and Director of the </w:t>
      </w:r>
      <w:proofErr w:type="spellStart"/>
      <w:r w:rsidRPr="003045E6">
        <w:t>Programme</w:t>
      </w:r>
      <w:proofErr w:type="spellEnd"/>
      <w:r w:rsidRPr="003045E6">
        <w:t xml:space="preserve"> on the Impacts of Future Technology at the University of Oxford, recipient of the 2009 Eugene R. Gannon Award for the Continued Pursuit of Human Advancement, holds a Ph.D. in Philosophy from the London School of Economics,</w:t>
      </w:r>
      <w:r>
        <w:t xml:space="preserve"> 2013 (“</w:t>
      </w:r>
      <w:r w:rsidRPr="003045E6">
        <w:t>Existential Risk Prevention as Global Priority</w:t>
      </w:r>
      <w:r>
        <w:t xml:space="preserve">,” </w:t>
      </w:r>
      <w:r w:rsidRPr="003045E6">
        <w:rPr>
          <w:i/>
        </w:rPr>
        <w:t>Global Policy</w:t>
      </w:r>
      <w:r>
        <w:t>, Volume 4, Issue 1,</w:t>
      </w:r>
      <w:r w:rsidRPr="003045E6">
        <w:t xml:space="preserve"> February</w:t>
      </w:r>
      <w:r>
        <w:t>, Available Online to Subscribing Institutions via Wiley Online Library, p. 20-21)</w:t>
      </w:r>
    </w:p>
    <w:p w14:paraId="670084C1" w14:textId="77777777" w:rsidR="00F34792" w:rsidRDefault="00F34792" w:rsidP="00F34792">
      <w:r w:rsidRPr="00F34792">
        <w:rPr>
          <w:rStyle w:val="StyleBoldUnderline"/>
          <w:highlight w:val="yellow"/>
        </w:rPr>
        <w:t xml:space="preserve">We can distinguish </w:t>
      </w:r>
      <w:r w:rsidRPr="00F34792">
        <w:rPr>
          <w:rStyle w:val="Emphasis"/>
          <w:highlight w:val="yellow"/>
        </w:rPr>
        <w:t>various</w:t>
      </w:r>
      <w:r w:rsidRPr="002770CB">
        <w:rPr>
          <w:rStyle w:val="Emphasis"/>
        </w:rPr>
        <w:t xml:space="preserve"> kinds of </w:t>
      </w:r>
      <w:r w:rsidRPr="00F34792">
        <w:rPr>
          <w:rStyle w:val="Emphasis"/>
          <w:highlight w:val="yellow"/>
        </w:rPr>
        <w:t>permanent stagnation scenarios</w:t>
      </w:r>
      <w:r w:rsidRPr="00F34792">
        <w:rPr>
          <w:rStyle w:val="StyleBoldUnderline"/>
          <w:highlight w:val="yellow"/>
        </w:rPr>
        <w:t>: unrecovered collapse</w:t>
      </w:r>
      <w:r w:rsidRPr="00314139">
        <w:rPr>
          <w:rStyle w:val="StyleBoldUnderline"/>
        </w:rPr>
        <w:t xml:space="preserve">—much of our current economic and technological capabilities are lost and never recovered; </w:t>
      </w:r>
      <w:r w:rsidRPr="00F34792">
        <w:rPr>
          <w:rStyle w:val="StyleBoldUnderline"/>
          <w:highlight w:val="yellow"/>
        </w:rPr>
        <w:t>plateauing</w:t>
      </w:r>
      <w:r w:rsidRPr="00314139">
        <w:rPr>
          <w:rStyle w:val="StyleBoldUnderline"/>
        </w:rPr>
        <w:t>—progress flattens out at a level</w:t>
      </w:r>
      <w:r>
        <w:t xml:space="preserve"> perhaps somewhat higher than the present level but </w:t>
      </w:r>
      <w:r w:rsidRPr="00314139">
        <w:rPr>
          <w:rStyle w:val="StyleBoldUnderline"/>
        </w:rPr>
        <w:t xml:space="preserve">far below technological maturity; </w:t>
      </w:r>
      <w:r w:rsidRPr="00F34792">
        <w:rPr>
          <w:rStyle w:val="StyleBoldUnderline"/>
          <w:highlight w:val="yellow"/>
        </w:rPr>
        <w:t>and recurrent collapse</w:t>
      </w:r>
      <w:r w:rsidRPr="00314139">
        <w:rPr>
          <w:rStyle w:val="StyleBoldUnderline"/>
        </w:rPr>
        <w:t xml:space="preserve">—a </w:t>
      </w:r>
      <w:r w:rsidRPr="002770CB">
        <w:rPr>
          <w:rStyle w:val="Emphasis"/>
        </w:rPr>
        <w:t>never-ending cycle</w:t>
      </w:r>
      <w:r w:rsidRPr="00314139">
        <w:rPr>
          <w:rStyle w:val="StyleBoldUnderline"/>
        </w:rPr>
        <w:t xml:space="preserve"> of collapse followed by recovery</w:t>
      </w:r>
      <w:r>
        <w:t xml:space="preserve"> (</w:t>
      </w:r>
      <w:proofErr w:type="spellStart"/>
      <w:r>
        <w:t>Bostrom</w:t>
      </w:r>
      <w:proofErr w:type="spellEnd"/>
      <w:r>
        <w:t>, 2009)</w:t>
      </w:r>
      <w:proofErr w:type="gramStart"/>
      <w:r>
        <w:t>.15</w:t>
      </w:r>
      <w:proofErr w:type="gramEnd"/>
    </w:p>
    <w:p w14:paraId="19F1D1B5" w14:textId="77777777" w:rsidR="00F34792" w:rsidRPr="00FA49A9" w:rsidRDefault="00F34792" w:rsidP="00F34792">
      <w:r w:rsidRPr="00314139">
        <w:rPr>
          <w:rStyle w:val="StyleBoldUnderline"/>
        </w:rPr>
        <w:t xml:space="preserve">The </w:t>
      </w:r>
      <w:r w:rsidRPr="00F34792">
        <w:rPr>
          <w:rStyle w:val="StyleBoldUnderline"/>
          <w:highlight w:val="yellow"/>
        </w:rPr>
        <w:t>relative plausibility</w:t>
      </w:r>
      <w:r w:rsidRPr="00314139">
        <w:rPr>
          <w:rStyle w:val="StyleBoldUnderline"/>
        </w:rPr>
        <w:t xml:space="preserve"> of these scenarios </w:t>
      </w:r>
      <w:r w:rsidRPr="00F34792">
        <w:rPr>
          <w:rStyle w:val="StyleBoldUnderline"/>
          <w:highlight w:val="yellow"/>
        </w:rPr>
        <w:t>depends on various factors</w:t>
      </w:r>
      <w:r w:rsidRPr="00314139">
        <w:rPr>
          <w:rStyle w:val="StyleBoldUnderline"/>
        </w:rPr>
        <w:t xml:space="preserve">. One might expect that </w:t>
      </w:r>
      <w:r w:rsidRPr="00F34792">
        <w:rPr>
          <w:rStyle w:val="StyleBoldUnderline"/>
          <w:highlight w:val="yellow"/>
        </w:rPr>
        <w:t xml:space="preserve">even if global </w:t>
      </w:r>
      <w:proofErr w:type="spellStart"/>
      <w:r w:rsidRPr="00F34792">
        <w:rPr>
          <w:rStyle w:val="StyleBoldUnderline"/>
          <w:highlight w:val="yellow"/>
        </w:rPr>
        <w:t>civilisation</w:t>
      </w:r>
      <w:proofErr w:type="spellEnd"/>
      <w:r w:rsidRPr="00F34792">
        <w:rPr>
          <w:rStyle w:val="StyleBoldUnderline"/>
          <w:highlight w:val="yellow"/>
        </w:rPr>
        <w:t xml:space="preserve"> were to</w:t>
      </w:r>
      <w:r w:rsidRPr="00314139">
        <w:rPr>
          <w:rStyle w:val="StyleBoldUnderline"/>
        </w:rPr>
        <w:t xml:space="preserve"> undergo a complete </w:t>
      </w:r>
      <w:r w:rsidRPr="00F34792">
        <w:rPr>
          <w:rStyle w:val="StyleBoldUnderline"/>
          <w:highlight w:val="yellow"/>
        </w:rPr>
        <w:t>collapse, perhaps following a</w:t>
      </w:r>
      <w:r w:rsidRPr="00314139">
        <w:rPr>
          <w:rStyle w:val="StyleBoldUnderline"/>
        </w:rPr>
        <w:t xml:space="preserve"> global thermo</w:t>
      </w:r>
      <w:r w:rsidRPr="00F34792">
        <w:rPr>
          <w:rStyle w:val="StyleBoldUnderline"/>
          <w:highlight w:val="yellow"/>
        </w:rPr>
        <w:t xml:space="preserve">nuclear war, it would </w:t>
      </w:r>
      <w:r w:rsidRPr="00F34792">
        <w:rPr>
          <w:rStyle w:val="Emphasis"/>
          <w:highlight w:val="yellow"/>
        </w:rPr>
        <w:t>eventually be rebuilt</w:t>
      </w:r>
      <w:r w:rsidRPr="00F34792">
        <w:rPr>
          <w:rStyle w:val="StyleBoldUnderline"/>
          <w:highlight w:val="yellow"/>
        </w:rPr>
        <w:t>. In order to have a plausible permanent collapse scenario, one would</w:t>
      </w:r>
      <w:r w:rsidRPr="00314139">
        <w:rPr>
          <w:rStyle w:val="StyleBoldUnderline"/>
        </w:rPr>
        <w:t xml:space="preserve"> therefore </w:t>
      </w:r>
      <w:r w:rsidRPr="00F34792">
        <w:rPr>
          <w:rStyle w:val="StyleBoldUnderline"/>
          <w:highlight w:val="yellow"/>
        </w:rPr>
        <w:t xml:space="preserve">need an account of </w:t>
      </w:r>
      <w:r w:rsidRPr="00F34792">
        <w:rPr>
          <w:rStyle w:val="Emphasis"/>
          <w:highlight w:val="yellow"/>
        </w:rPr>
        <w:t>why recovery would not occur</w:t>
      </w:r>
      <w:r>
        <w:t xml:space="preserve">.16 Regarding plateauing, modern trends of rapid social and technological change make such a threat appear less imminent; yet scenarios could be concocted in which, for example, a stable global regime blocks further technological change.17 As for recurrent-collapse scenarios, they seem to require the postulation of a special kind of cause: one that (1) is strong enough to bring about the total col- lapse of global </w:t>
      </w:r>
      <w:proofErr w:type="spellStart"/>
      <w:r>
        <w:t>civilisation</w:t>
      </w:r>
      <w:proofErr w:type="spellEnd"/>
      <w:r>
        <w:t xml:space="preserve"> yet (2) is not strong enough to cause human extinction, and that (3) can plausibly recur each time </w:t>
      </w:r>
      <w:proofErr w:type="spellStart"/>
      <w:r>
        <w:t>civilisation</w:t>
      </w:r>
      <w:proofErr w:type="spellEnd"/>
      <w:r>
        <w:t xml:space="preserve"> is rebuilt to a certain level, despite any random variation in initial conditions and any attempts by successive </w:t>
      </w:r>
      <w:proofErr w:type="spellStart"/>
      <w:r>
        <w:t>civilisations</w:t>
      </w:r>
      <w:proofErr w:type="spellEnd"/>
      <w:r>
        <w:t xml:space="preserve"> to learn from their predecessors’ failures. The probability of remaining on a recurring-collapse trajectory diminishes with the number of cycles postulated. The longer the time horizon considered (and this applies also to plateauing) the greater the likelihood that the pattern will be ruptured, resulting in either a breakout in the upward direction [end page 20] </w:t>
      </w:r>
      <w:r w:rsidRPr="00314139">
        <w:t>toward technological mat</w:t>
      </w:r>
      <w:r>
        <w:t>urity or in the downward direc</w:t>
      </w:r>
      <w:r w:rsidRPr="00314139">
        <w:t>tion toward unrecovered collapse and perhaps extinction (Figure 4)</w:t>
      </w:r>
      <w:proofErr w:type="gramStart"/>
      <w:r w:rsidRPr="00314139">
        <w:t>.18</w:t>
      </w:r>
      <w:proofErr w:type="gramEnd"/>
    </w:p>
    <w:p w14:paraId="6D06CE50" w14:textId="22A2C20B" w:rsidR="00F34792" w:rsidRPr="002770CB" w:rsidRDefault="00F34792" w:rsidP="00F34792">
      <w:pPr>
        <w:pStyle w:val="Heading4"/>
      </w:pPr>
      <w:r>
        <w:t xml:space="preserve">Permanent stagnation is an </w:t>
      </w:r>
      <w:r>
        <w:rPr>
          <w:u w:val="single"/>
        </w:rPr>
        <w:t>existential risk</w:t>
      </w:r>
      <w:r w:rsidR="004F5C54">
        <w:t xml:space="preserve"> — it destroys </w:t>
      </w:r>
      <w:r w:rsidR="004F5C54" w:rsidRPr="004F5C54">
        <w:rPr>
          <w:u w:val="single"/>
        </w:rPr>
        <w:t>astronomical</w:t>
      </w:r>
      <w:r w:rsidR="004F5C54">
        <w:t xml:space="preserve"> numbers of lives. </w:t>
      </w:r>
    </w:p>
    <w:p w14:paraId="3925D0CB" w14:textId="77777777" w:rsidR="00F34792" w:rsidRDefault="00F34792" w:rsidP="00F34792">
      <w:proofErr w:type="spellStart"/>
      <w:r>
        <w:rPr>
          <w:rStyle w:val="StyleStyleBold12pt"/>
        </w:rPr>
        <w:t>Bostrom</w:t>
      </w:r>
      <w:proofErr w:type="spellEnd"/>
      <w:r>
        <w:rPr>
          <w:rStyle w:val="StyleStyleBold12pt"/>
        </w:rPr>
        <w:t xml:space="preserve"> 13</w:t>
      </w:r>
      <w:r>
        <w:t xml:space="preserve"> — Nick </w:t>
      </w:r>
      <w:proofErr w:type="spellStart"/>
      <w:r>
        <w:t>Bostrom</w:t>
      </w:r>
      <w:proofErr w:type="spellEnd"/>
      <w:r>
        <w:t xml:space="preserve">, </w:t>
      </w:r>
      <w:r w:rsidRPr="003045E6">
        <w:t xml:space="preserve">Professor in the Faculty of Philosophy &amp; Oxford Martin School, Director of the Future of Humanity Institute, and Director of the </w:t>
      </w:r>
      <w:proofErr w:type="spellStart"/>
      <w:r w:rsidRPr="003045E6">
        <w:t>Programme</w:t>
      </w:r>
      <w:proofErr w:type="spellEnd"/>
      <w:r w:rsidRPr="003045E6">
        <w:t xml:space="preserve"> on the Impacts of Future Technology at the University of Oxford, recipient of the 2009 Eugene R. Gannon Award for the Continued Pursuit of Human Advancement, holds a Ph.D. in Philosophy from the London School of Economics,</w:t>
      </w:r>
      <w:r>
        <w:t xml:space="preserve"> 2013 (“</w:t>
      </w:r>
      <w:r w:rsidRPr="003045E6">
        <w:t>Existential Risk Prevention as Global Priority</w:t>
      </w:r>
      <w:r>
        <w:t xml:space="preserve">,” </w:t>
      </w:r>
      <w:r w:rsidRPr="003045E6">
        <w:rPr>
          <w:i/>
        </w:rPr>
        <w:t>Global Policy</w:t>
      </w:r>
      <w:r>
        <w:t>, Volume 4, Issue 1,</w:t>
      </w:r>
      <w:r w:rsidRPr="003045E6">
        <w:t xml:space="preserve"> February</w:t>
      </w:r>
      <w:r>
        <w:t>, Available Online to Subscribing Institutions via Wiley Online Library, p. 20)</w:t>
      </w:r>
    </w:p>
    <w:p w14:paraId="7AC7CDCA" w14:textId="77777777" w:rsidR="00F34792" w:rsidRDefault="00F34792" w:rsidP="00F34792">
      <w:r>
        <w:t>Permanent stagnation</w:t>
      </w:r>
    </w:p>
    <w:p w14:paraId="5E2EBA9D" w14:textId="77777777" w:rsidR="00F34792" w:rsidRDefault="00F34792" w:rsidP="00F34792">
      <w:r w:rsidRPr="00987D5D">
        <w:rPr>
          <w:rStyle w:val="StyleBoldUnderline"/>
          <w:highlight w:val="yellow"/>
        </w:rPr>
        <w:t>Permanent stagnation is</w:t>
      </w:r>
      <w:r w:rsidRPr="00314139">
        <w:rPr>
          <w:rStyle w:val="StyleBoldUnderline"/>
        </w:rPr>
        <w:t xml:space="preserve"> instantiated </w:t>
      </w:r>
      <w:r w:rsidRPr="00987D5D">
        <w:rPr>
          <w:rStyle w:val="StyleBoldUnderline"/>
          <w:highlight w:val="yellow"/>
        </w:rPr>
        <w:t xml:space="preserve">if humanity survives </w:t>
      </w:r>
      <w:r w:rsidRPr="00987D5D">
        <w:rPr>
          <w:rStyle w:val="Emphasis"/>
          <w:highlight w:val="yellow"/>
        </w:rPr>
        <w:t>but never reaches technological maturity</w:t>
      </w:r>
      <w:r w:rsidRPr="00314139">
        <w:rPr>
          <w:rStyle w:val="StyleBoldUnderline"/>
        </w:rPr>
        <w:t>—that is, the attainment of capabilities affording a level of economic productivity and control over nature that is close to the maximum that could feasibly be achieved</w:t>
      </w:r>
      <w:r>
        <w:t xml:space="preserve"> (in the fullness of time and in the absence of catastrophic defeaters). For instance, a technologically mature </w:t>
      </w:r>
      <w:proofErr w:type="spellStart"/>
      <w:r>
        <w:t>civilisation</w:t>
      </w:r>
      <w:proofErr w:type="spellEnd"/>
      <w:r>
        <w:t xml:space="preserve"> could (presumably) engage in large-scale space </w:t>
      </w:r>
      <w:proofErr w:type="spellStart"/>
      <w:r>
        <w:t>colonisation</w:t>
      </w:r>
      <w:proofErr w:type="spellEnd"/>
      <w:r>
        <w:t xml:space="preserve"> through the use of automated self-replicating ‘von Neumann probes’ (</w:t>
      </w:r>
      <w:proofErr w:type="spellStart"/>
      <w:r>
        <w:t>Freitas</w:t>
      </w:r>
      <w:proofErr w:type="spellEnd"/>
      <w:r>
        <w:t xml:space="preserve">, 1980; </w:t>
      </w:r>
      <w:proofErr w:type="spellStart"/>
      <w:r>
        <w:t>Moravec</w:t>
      </w:r>
      <w:proofErr w:type="spellEnd"/>
      <w:r>
        <w:t xml:space="preserve">, 1988; </w:t>
      </w:r>
      <w:proofErr w:type="spellStart"/>
      <w:r>
        <w:t>Tipler</w:t>
      </w:r>
      <w:proofErr w:type="spellEnd"/>
      <w:r>
        <w:t>, 1980). It would also be able to modify and enhance human biology—say, through the use of advanced biotechnology or molecular nanotechnology (</w:t>
      </w:r>
      <w:proofErr w:type="spellStart"/>
      <w:r>
        <w:t>Freitas</w:t>
      </w:r>
      <w:proofErr w:type="spellEnd"/>
      <w:r>
        <w:t xml:space="preserve">, 1999, 2003). Further, it could construct extremely powerful computational hardware and use it to create whole-brain emulations and entirely artificial types of sentient, </w:t>
      </w:r>
      <w:proofErr w:type="spellStart"/>
      <w:r>
        <w:t>superintelligent</w:t>
      </w:r>
      <w:proofErr w:type="spellEnd"/>
      <w:r>
        <w:t xml:space="preserve"> minds (Sandberg and </w:t>
      </w:r>
      <w:proofErr w:type="spellStart"/>
      <w:r>
        <w:t>Bostrom</w:t>
      </w:r>
      <w:proofErr w:type="spellEnd"/>
      <w:r>
        <w:t>, 2008). It might have many additional capabilities, some of which may not be fully imaginable from our current vantage point.14</w:t>
      </w:r>
    </w:p>
    <w:p w14:paraId="41B9F92B" w14:textId="77777777" w:rsidR="00F34792" w:rsidRDefault="00F34792" w:rsidP="00F34792">
      <w:r w:rsidRPr="00987D5D">
        <w:rPr>
          <w:rStyle w:val="StyleBoldUnderline"/>
          <w:highlight w:val="yellow"/>
        </w:rPr>
        <w:t xml:space="preserve">The permanent destruction of humanity’s opportunity to attain technological maturity is </w:t>
      </w:r>
      <w:r w:rsidRPr="00987D5D">
        <w:rPr>
          <w:rStyle w:val="Emphasis"/>
          <w:highlight w:val="yellow"/>
        </w:rPr>
        <w:t>a prima facie enormous loss</w:t>
      </w:r>
      <w:r w:rsidRPr="00987D5D">
        <w:rPr>
          <w:rStyle w:val="StyleBoldUnderline"/>
          <w:highlight w:val="yellow"/>
        </w:rPr>
        <w:t>, because</w:t>
      </w:r>
      <w:r w:rsidRPr="00314139">
        <w:rPr>
          <w:rStyle w:val="StyleBoldUnderline"/>
        </w:rPr>
        <w:t xml:space="preserve"> the </w:t>
      </w:r>
      <w:r w:rsidRPr="00987D5D">
        <w:rPr>
          <w:rStyle w:val="StyleBoldUnderline"/>
          <w:highlight w:val="yellow"/>
        </w:rPr>
        <w:t xml:space="preserve">capabilities of a technologically mature </w:t>
      </w:r>
      <w:proofErr w:type="spellStart"/>
      <w:r w:rsidRPr="00987D5D">
        <w:rPr>
          <w:rStyle w:val="StyleBoldUnderline"/>
          <w:highlight w:val="yellow"/>
        </w:rPr>
        <w:t>civilisation</w:t>
      </w:r>
      <w:proofErr w:type="spellEnd"/>
      <w:r w:rsidRPr="00987D5D">
        <w:rPr>
          <w:rStyle w:val="StyleBoldUnderline"/>
          <w:highlight w:val="yellow"/>
        </w:rPr>
        <w:t xml:space="preserve"> could be used to produce outcomes that would</w:t>
      </w:r>
      <w:r w:rsidRPr="00314139">
        <w:rPr>
          <w:rStyle w:val="StyleBoldUnderline"/>
        </w:rPr>
        <w:t xml:space="preserve"> plausibly </w:t>
      </w:r>
      <w:r w:rsidRPr="00987D5D">
        <w:rPr>
          <w:rStyle w:val="StyleBoldUnderline"/>
          <w:highlight w:val="yellow"/>
        </w:rPr>
        <w:t xml:space="preserve">be of </w:t>
      </w:r>
      <w:r w:rsidRPr="00987D5D">
        <w:rPr>
          <w:rStyle w:val="Emphasis"/>
          <w:highlight w:val="yellow"/>
        </w:rPr>
        <w:t>great value</w:t>
      </w:r>
      <w:r w:rsidRPr="00987D5D">
        <w:rPr>
          <w:rStyle w:val="StyleBoldUnderline"/>
          <w:highlight w:val="yellow"/>
        </w:rPr>
        <w:t xml:space="preserve">, such as </w:t>
      </w:r>
      <w:r w:rsidRPr="00987D5D">
        <w:rPr>
          <w:rStyle w:val="Emphasis"/>
          <w:highlight w:val="yellow"/>
        </w:rPr>
        <w:t>astronomical numbers of extremely long and fulfilling lives</w:t>
      </w:r>
      <w:r>
        <w:t xml:space="preserve">. More specifically, </w:t>
      </w:r>
      <w:r w:rsidRPr="00987D5D">
        <w:rPr>
          <w:rStyle w:val="StyleBoldUnderline"/>
          <w:highlight w:val="yellow"/>
        </w:rPr>
        <w:t>mature technology would enable</w:t>
      </w:r>
      <w:r w:rsidRPr="00314139">
        <w:rPr>
          <w:rStyle w:val="StyleBoldUnderline"/>
        </w:rPr>
        <w:t xml:space="preserve"> </w:t>
      </w:r>
      <w:r w:rsidRPr="00314139">
        <w:rPr>
          <w:rStyle w:val="Emphasis"/>
        </w:rPr>
        <w:t xml:space="preserve">a </w:t>
      </w:r>
      <w:r w:rsidRPr="00987D5D">
        <w:rPr>
          <w:rStyle w:val="Emphasis"/>
          <w:highlight w:val="yellow"/>
        </w:rPr>
        <w:t>far more efficient use</w:t>
      </w:r>
      <w:r w:rsidRPr="00987D5D">
        <w:rPr>
          <w:rStyle w:val="StyleBoldUnderline"/>
          <w:highlight w:val="yellow"/>
        </w:rPr>
        <w:t xml:space="preserve"> of</w:t>
      </w:r>
      <w:r w:rsidRPr="00314139">
        <w:rPr>
          <w:rStyle w:val="StyleBoldUnderline"/>
        </w:rPr>
        <w:t xml:space="preserve"> basic natural </w:t>
      </w:r>
      <w:r w:rsidRPr="00987D5D">
        <w:rPr>
          <w:rStyle w:val="StyleBoldUnderline"/>
          <w:highlight w:val="yellow"/>
        </w:rPr>
        <w:t>resources</w:t>
      </w:r>
      <w:r>
        <w:t xml:space="preserve"> (such as matter, energy, space, time, and </w:t>
      </w:r>
      <w:proofErr w:type="spellStart"/>
      <w:r>
        <w:t>negentropy</w:t>
      </w:r>
      <w:proofErr w:type="spellEnd"/>
      <w:r>
        <w:t xml:space="preserve">) </w:t>
      </w:r>
      <w:r w:rsidRPr="00314139">
        <w:rPr>
          <w:rStyle w:val="StyleBoldUnderline"/>
        </w:rPr>
        <w:t xml:space="preserve">for the creation of value than is possible with less advanced technology. </w:t>
      </w:r>
      <w:r w:rsidRPr="00987D5D">
        <w:rPr>
          <w:rStyle w:val="StyleBoldUnderline"/>
          <w:highlight w:val="yellow"/>
        </w:rPr>
        <w:t>And</w:t>
      </w:r>
      <w:r w:rsidRPr="00314139">
        <w:rPr>
          <w:rStyle w:val="StyleBoldUnderline"/>
        </w:rPr>
        <w:t xml:space="preserve"> mature technology </w:t>
      </w:r>
      <w:r w:rsidRPr="00987D5D">
        <w:rPr>
          <w:rStyle w:val="StyleBoldUnderline"/>
          <w:highlight w:val="yellow"/>
        </w:rPr>
        <w:t>would allow</w:t>
      </w:r>
      <w:r w:rsidRPr="00314139">
        <w:rPr>
          <w:rStyle w:val="StyleBoldUnderline"/>
        </w:rPr>
        <w:t xml:space="preserve"> the </w:t>
      </w:r>
      <w:r w:rsidRPr="00987D5D">
        <w:rPr>
          <w:rStyle w:val="StyleBoldUnderline"/>
          <w:highlight w:val="yellow"/>
        </w:rPr>
        <w:t>harvesting</w:t>
      </w:r>
      <w:r>
        <w:t xml:space="preserve"> (through space </w:t>
      </w:r>
      <w:proofErr w:type="spellStart"/>
      <w:r>
        <w:t>colonisation</w:t>
      </w:r>
      <w:proofErr w:type="spellEnd"/>
      <w:r>
        <w:t xml:space="preserve">) </w:t>
      </w:r>
      <w:r w:rsidRPr="00314139">
        <w:rPr>
          <w:rStyle w:val="StyleBoldUnderline"/>
        </w:rPr>
        <w:t xml:space="preserve">of </w:t>
      </w:r>
      <w:r w:rsidRPr="00987D5D">
        <w:rPr>
          <w:rStyle w:val="Emphasis"/>
          <w:highlight w:val="yellow"/>
        </w:rPr>
        <w:t>far more of these resources</w:t>
      </w:r>
      <w:r w:rsidRPr="00314139">
        <w:rPr>
          <w:rStyle w:val="StyleBoldUnderline"/>
        </w:rPr>
        <w:t xml:space="preserve"> than is possible with technology whose reach is limited to Earth and its immediate </w:t>
      </w:r>
      <w:proofErr w:type="spellStart"/>
      <w:r w:rsidRPr="00314139">
        <w:rPr>
          <w:rStyle w:val="StyleBoldUnderline"/>
        </w:rPr>
        <w:t>neighbourhood</w:t>
      </w:r>
      <w:proofErr w:type="spellEnd"/>
      <w:r>
        <w:t>.</w:t>
      </w:r>
    </w:p>
    <w:p w14:paraId="4136D901" w14:textId="77777777" w:rsidR="00B87727" w:rsidRPr="00B87727" w:rsidRDefault="00B87727" w:rsidP="00B87727"/>
    <w:p w14:paraId="1E46A33D" w14:textId="77777777" w:rsidR="002743FE" w:rsidRDefault="002743FE" w:rsidP="00C3161E">
      <w:pPr>
        <w:pStyle w:val="Heading3"/>
      </w:pPr>
      <w:r>
        <w:t>Transition Bad — Conventional War Bad</w:t>
      </w:r>
    </w:p>
    <w:p w14:paraId="16F1142F" w14:textId="77777777" w:rsidR="002743FE" w:rsidRPr="00F742DD" w:rsidRDefault="002743FE" w:rsidP="00B3061C">
      <w:pPr>
        <w:pStyle w:val="Heading4"/>
      </w:pPr>
      <w:r w:rsidRPr="00B87727">
        <w:rPr>
          <w:u w:val="single"/>
        </w:rPr>
        <w:t>Conventional</w:t>
      </w:r>
      <w:r>
        <w:t xml:space="preserve"> war is an existential threat — advanced weapons. </w:t>
      </w:r>
    </w:p>
    <w:p w14:paraId="39A00B51" w14:textId="77777777" w:rsidR="002743FE" w:rsidRPr="00FA49A9" w:rsidRDefault="002743FE" w:rsidP="00B3061C">
      <w:proofErr w:type="spellStart"/>
      <w:r>
        <w:rPr>
          <w:rStyle w:val="StyleStyleBold12pt"/>
        </w:rPr>
        <w:t>Dvorsky</w:t>
      </w:r>
      <w:proofErr w:type="spellEnd"/>
      <w:r>
        <w:rPr>
          <w:rStyle w:val="StyleStyleBold12pt"/>
        </w:rPr>
        <w:t xml:space="preserve"> 12</w:t>
      </w:r>
      <w:r>
        <w:t xml:space="preserve"> — George </w:t>
      </w:r>
      <w:proofErr w:type="spellStart"/>
      <w:r>
        <w:t>Dvorsky</w:t>
      </w:r>
      <w:proofErr w:type="spellEnd"/>
      <w:r>
        <w:t xml:space="preserve">, </w:t>
      </w:r>
      <w:r w:rsidRPr="00B3061C">
        <w:t xml:space="preserve">Chair of the Board for the Institute for Ethics and Emerging Technologies, co-founder and president of the Toronto </w:t>
      </w:r>
      <w:proofErr w:type="spellStart"/>
      <w:r w:rsidRPr="00B3061C">
        <w:t>Transhumanist</w:t>
      </w:r>
      <w:proofErr w:type="spellEnd"/>
      <w:r w:rsidRPr="00B3061C">
        <w:t xml:space="preserve"> Association</w:t>
      </w:r>
      <w:r>
        <w:t>, 2012 (“</w:t>
      </w:r>
      <w:r w:rsidRPr="00B3061C">
        <w:t>9 Ways Humanity Could Bring About Its Own Destruction</w:t>
      </w:r>
      <w:r>
        <w:t xml:space="preserve">,” </w:t>
      </w:r>
      <w:r>
        <w:rPr>
          <w:i/>
        </w:rPr>
        <w:t>io9</w:t>
      </w:r>
      <w:r>
        <w:t>, December 12</w:t>
      </w:r>
      <w:r w:rsidRPr="00B3061C">
        <w:rPr>
          <w:vertAlign w:val="superscript"/>
        </w:rPr>
        <w:t>th</w:t>
      </w:r>
      <w:r>
        <w:t xml:space="preserve">, Available Online at </w:t>
      </w:r>
      <w:r w:rsidRPr="00B3061C">
        <w:t>http://io9.com/5967660/9-ways-humanity-could-bring-about-our-own-destruction</w:t>
      </w:r>
      <w:r>
        <w:t>, Accessed 07-29-2014)</w:t>
      </w:r>
    </w:p>
    <w:p w14:paraId="4BDEFDC3" w14:textId="77777777" w:rsidR="002743FE" w:rsidRDefault="002743FE" w:rsidP="00B3061C">
      <w:proofErr w:type="gramStart"/>
      <w:r>
        <w:t>9. World War</w:t>
      </w:r>
      <w:proofErr w:type="gramEnd"/>
      <w:r>
        <w:t xml:space="preserve"> III</w:t>
      </w:r>
    </w:p>
    <w:p w14:paraId="44BA0BCA" w14:textId="77777777" w:rsidR="002743FE" w:rsidRDefault="002743FE" w:rsidP="00B3061C">
      <w:r w:rsidRPr="00B87727">
        <w:rPr>
          <w:rStyle w:val="StyleBoldUnderline"/>
          <w:highlight w:val="yellow"/>
        </w:rPr>
        <w:t>At the close of the Second World War,</w:t>
      </w:r>
      <w:r w:rsidRPr="00B3061C">
        <w:rPr>
          <w:rStyle w:val="StyleBoldUnderline"/>
        </w:rPr>
        <w:t xml:space="preserve"> nearly </w:t>
      </w:r>
      <w:r w:rsidRPr="00B87727">
        <w:rPr>
          <w:rStyle w:val="StyleBoldUnderline"/>
          <w:highlight w:val="yellow"/>
        </w:rPr>
        <w:t>2.5% of the</w:t>
      </w:r>
      <w:r w:rsidRPr="00B3061C">
        <w:rPr>
          <w:rStyle w:val="StyleBoldUnderline"/>
        </w:rPr>
        <w:t xml:space="preserve"> human </w:t>
      </w:r>
      <w:r w:rsidRPr="00B87727">
        <w:rPr>
          <w:rStyle w:val="StyleBoldUnderline"/>
          <w:highlight w:val="yellow"/>
        </w:rPr>
        <w:t>population had perished</w:t>
      </w:r>
      <w:r w:rsidRPr="00B87727">
        <w:rPr>
          <w:rStyle w:val="StyleBoldUnderline"/>
        </w:rPr>
        <w:t>. Of the 70 million people who were killed, about</w:t>
      </w:r>
      <w:r w:rsidRPr="00B3061C">
        <w:rPr>
          <w:rStyle w:val="StyleBoldUnderline"/>
        </w:rPr>
        <w:t xml:space="preserve"> 20 million died from starvation. And</w:t>
      </w:r>
      <w:r>
        <w:t xml:space="preserve"> disturbingly, </w:t>
      </w:r>
      <w:r w:rsidRPr="00B3061C">
        <w:rPr>
          <w:rStyle w:val="StyleBoldUnderline"/>
        </w:rPr>
        <w:t>civilians accounted for nearly 50 percent of all deaths</w:t>
      </w:r>
      <w:r>
        <w:t xml:space="preserve"> — a stark indication that war isn't just for soldiers any more.</w:t>
      </w:r>
    </w:p>
    <w:p w14:paraId="30631814" w14:textId="77777777" w:rsidR="002743FE" w:rsidRDefault="002743FE" w:rsidP="00B3061C">
      <w:r w:rsidRPr="00B87727">
        <w:rPr>
          <w:rStyle w:val="StyleBoldUnderline"/>
          <w:highlight w:val="yellow"/>
        </w:rPr>
        <w:t>Given the</w:t>
      </w:r>
      <w:r w:rsidRPr="00B3061C">
        <w:rPr>
          <w:rStyle w:val="StyleBoldUnderline"/>
        </w:rPr>
        <w:t xml:space="preserve"> incredible </w:t>
      </w:r>
      <w:r w:rsidRPr="00B87727">
        <w:rPr>
          <w:rStyle w:val="StyleBoldUnderline"/>
          <w:highlight w:val="yellow"/>
        </w:rPr>
        <w:t>degree to which technology has advanced</w:t>
      </w:r>
      <w:r w:rsidRPr="00B3061C">
        <w:rPr>
          <w:rStyle w:val="StyleBoldUnderline"/>
        </w:rPr>
        <w:t xml:space="preserve"> in the nearly seven decades </w:t>
      </w:r>
      <w:r w:rsidRPr="00B87727">
        <w:rPr>
          <w:rStyle w:val="StyleBoldUnderline"/>
          <w:highlight w:val="yellow"/>
        </w:rPr>
        <w:t>since this war, it's reasonable</w:t>
      </w:r>
      <w:r w:rsidRPr="00B3061C">
        <w:rPr>
          <w:rStyle w:val="StyleBoldUnderline"/>
        </w:rPr>
        <w:t xml:space="preserve"> to assume </w:t>
      </w:r>
      <w:r w:rsidRPr="00B87727">
        <w:rPr>
          <w:rStyle w:val="StyleBoldUnderline"/>
          <w:highlight w:val="yellow"/>
        </w:rPr>
        <w:t>that the next global ‘conventional war' —</w:t>
      </w:r>
      <w:r w:rsidRPr="00B3061C">
        <w:rPr>
          <w:rStyle w:val="StyleBoldUnderline"/>
        </w:rPr>
        <w:t xml:space="preserve"> i.e. </w:t>
      </w:r>
      <w:r w:rsidRPr="00B87727">
        <w:rPr>
          <w:rStyle w:val="StyleBoldUnderline"/>
          <w:highlight w:val="yellow"/>
        </w:rPr>
        <w:t xml:space="preserve">one fought </w:t>
      </w:r>
      <w:r w:rsidRPr="00B87727">
        <w:rPr>
          <w:rStyle w:val="Emphasis"/>
          <w:highlight w:val="yellow"/>
        </w:rPr>
        <w:t>without nuclear weapons</w:t>
      </w:r>
      <w:r w:rsidRPr="00B87727">
        <w:rPr>
          <w:rStyle w:val="StyleBoldUnderline"/>
          <w:highlight w:val="yellow"/>
        </w:rPr>
        <w:t xml:space="preserve"> — would be </w:t>
      </w:r>
      <w:r w:rsidRPr="00B87727">
        <w:rPr>
          <w:rStyle w:val="Emphasis"/>
          <w:highlight w:val="yellow"/>
        </w:rPr>
        <w:t>near apocalyptic in scope</w:t>
      </w:r>
      <w:r w:rsidRPr="00B87727">
        <w:rPr>
          <w:rStyle w:val="StyleBoldUnderline"/>
          <w:highlight w:val="yellow"/>
        </w:rPr>
        <w:t>. The degree of</w:t>
      </w:r>
      <w:r w:rsidRPr="00B3061C">
        <w:rPr>
          <w:rStyle w:val="StyleBoldUnderline"/>
        </w:rPr>
        <w:t xml:space="preserve"> human </w:t>
      </w:r>
      <w:r w:rsidRPr="00B87727">
        <w:rPr>
          <w:rStyle w:val="StyleBoldUnderline"/>
          <w:highlight w:val="yellow"/>
        </w:rPr>
        <w:t>suffering that could be unleashed would</w:t>
      </w:r>
      <w:r w:rsidRPr="00B3061C">
        <w:rPr>
          <w:rStyle w:val="StyleBoldUnderline"/>
        </w:rPr>
        <w:t xml:space="preserve"> </w:t>
      </w:r>
      <w:r w:rsidRPr="00B87727">
        <w:rPr>
          <w:rStyle w:val="Emphasis"/>
        </w:rPr>
        <w:t xml:space="preserve">easily </w:t>
      </w:r>
      <w:r w:rsidRPr="00B87727">
        <w:rPr>
          <w:rStyle w:val="Emphasis"/>
          <w:highlight w:val="yellow"/>
        </w:rPr>
        <w:t>surpass anything</w:t>
      </w:r>
      <w:r w:rsidRPr="00B87727">
        <w:rPr>
          <w:rStyle w:val="Emphasis"/>
        </w:rPr>
        <w:t xml:space="preserve"> that came before it</w:t>
      </w:r>
      <w:r w:rsidRPr="00B3061C">
        <w:rPr>
          <w:rStyle w:val="StyleBoldUnderline"/>
        </w:rPr>
        <w:t xml:space="preserve">, </w:t>
      </w:r>
      <w:r w:rsidRPr="00B87727">
        <w:rPr>
          <w:rStyle w:val="StyleBoldUnderline"/>
          <w:highlight w:val="yellow"/>
        </w:rPr>
        <w:t>with combatants using</w:t>
      </w:r>
      <w:r>
        <w:t xml:space="preserve"> many of the </w:t>
      </w:r>
      <w:r w:rsidRPr="00B87727">
        <w:rPr>
          <w:rStyle w:val="StyleBoldUnderline"/>
          <w:highlight w:val="yellow"/>
        </w:rPr>
        <w:t>technologies</w:t>
      </w:r>
      <w:r>
        <w:t xml:space="preserve"> already described in this list, </w:t>
      </w:r>
      <w:r w:rsidRPr="00B87727">
        <w:rPr>
          <w:rStyle w:val="StyleBoldUnderline"/>
          <w:highlight w:val="yellow"/>
        </w:rPr>
        <w:t xml:space="preserve">including </w:t>
      </w:r>
      <w:r w:rsidRPr="00B87727">
        <w:rPr>
          <w:rStyle w:val="Emphasis"/>
          <w:highlight w:val="yellow"/>
        </w:rPr>
        <w:t>autonomous killing machines</w:t>
      </w:r>
      <w:r w:rsidRPr="00B87727">
        <w:rPr>
          <w:rStyle w:val="StyleBoldUnderline"/>
          <w:highlight w:val="yellow"/>
        </w:rPr>
        <w:t xml:space="preserve"> and </w:t>
      </w:r>
      <w:proofErr w:type="spellStart"/>
      <w:r w:rsidRPr="00B87727">
        <w:rPr>
          <w:rStyle w:val="Emphasis"/>
          <w:highlight w:val="yellow"/>
        </w:rPr>
        <w:t>weaponized</w:t>
      </w:r>
      <w:proofErr w:type="spellEnd"/>
      <w:r w:rsidRPr="00B87727">
        <w:rPr>
          <w:rStyle w:val="Emphasis"/>
          <w:highlight w:val="yellow"/>
        </w:rPr>
        <w:t xml:space="preserve"> nanotech</w:t>
      </w:r>
      <w:r w:rsidRPr="00B87727">
        <w:rPr>
          <w:rStyle w:val="Emphasis"/>
        </w:rPr>
        <w:t>nology</w:t>
      </w:r>
      <w:r w:rsidRPr="00B3061C">
        <w:rPr>
          <w:rStyle w:val="StyleBoldUnderline"/>
        </w:rPr>
        <w:t xml:space="preserve">. And </w:t>
      </w:r>
      <w:r w:rsidRPr="00B87727">
        <w:rPr>
          <w:rStyle w:val="StyleBoldUnderline"/>
          <w:highlight w:val="yellow"/>
        </w:rPr>
        <w:t>in</w:t>
      </w:r>
      <w:r w:rsidRPr="00B3061C">
        <w:rPr>
          <w:rStyle w:val="StyleBoldUnderline"/>
        </w:rPr>
        <w:t xml:space="preserve"> various </w:t>
      </w:r>
      <w:r w:rsidRPr="00B87727">
        <w:rPr>
          <w:rStyle w:val="StyleBoldUnderline"/>
          <w:highlight w:val="yellow"/>
        </w:rPr>
        <w:t>acts of desperation</w:t>
      </w:r>
      <w:r w:rsidRPr="00B3061C">
        <w:rPr>
          <w:rStyle w:val="StyleBoldUnderline"/>
        </w:rPr>
        <w:t xml:space="preserve"> (or sheer malevolence), some </w:t>
      </w:r>
      <w:r w:rsidRPr="00B87727">
        <w:rPr>
          <w:rStyle w:val="StyleBoldUnderline"/>
          <w:highlight w:val="yellow"/>
        </w:rPr>
        <w:t>belligerent nations could</w:t>
      </w:r>
      <w:r w:rsidRPr="00B3061C">
        <w:rPr>
          <w:rStyle w:val="StyleBoldUnderline"/>
        </w:rPr>
        <w:t xml:space="preserve"> choose to </w:t>
      </w:r>
      <w:r w:rsidRPr="00B87727">
        <w:rPr>
          <w:rStyle w:val="Emphasis"/>
          <w:highlight w:val="yellow"/>
        </w:rPr>
        <w:t>unleash chemical and biological agents</w:t>
      </w:r>
      <w:r w:rsidRPr="00B3061C">
        <w:rPr>
          <w:rStyle w:val="StyleBoldUnderline"/>
        </w:rPr>
        <w:t xml:space="preserve"> that would result in </w:t>
      </w:r>
      <w:r w:rsidRPr="00B87727">
        <w:rPr>
          <w:rStyle w:val="Emphasis"/>
        </w:rPr>
        <w:t>countless deaths</w:t>
      </w:r>
      <w:r w:rsidRPr="00B3061C">
        <w:rPr>
          <w:rStyle w:val="StyleBoldUnderline"/>
        </w:rPr>
        <w:t xml:space="preserve">. </w:t>
      </w:r>
      <w:r w:rsidRPr="00B87727">
        <w:rPr>
          <w:rStyle w:val="StyleBoldUnderline"/>
          <w:highlight w:val="yellow"/>
        </w:rPr>
        <w:t>And</w:t>
      </w:r>
      <w:r w:rsidRPr="00B3061C">
        <w:rPr>
          <w:rStyle w:val="StyleBoldUnderline"/>
        </w:rPr>
        <w:t xml:space="preserve"> like WWII, </w:t>
      </w:r>
      <w:r w:rsidRPr="00B87727">
        <w:rPr>
          <w:rStyle w:val="StyleBoldUnderline"/>
          <w:highlight w:val="yellow"/>
        </w:rPr>
        <w:t>food could be</w:t>
      </w:r>
      <w:r w:rsidRPr="00B3061C">
        <w:rPr>
          <w:rStyle w:val="StyleBoldUnderline"/>
        </w:rPr>
        <w:t xml:space="preserve"> used as </w:t>
      </w:r>
      <w:r w:rsidRPr="00B87727">
        <w:rPr>
          <w:rStyle w:val="StyleBoldUnderline"/>
          <w:highlight w:val="yellow"/>
        </w:rPr>
        <w:t>a weapon; ag</w:t>
      </w:r>
      <w:r w:rsidRPr="00B3061C">
        <w:rPr>
          <w:rStyle w:val="StyleBoldUnderline"/>
        </w:rPr>
        <w:t xml:space="preserve">ricultural </w:t>
      </w:r>
      <w:r w:rsidRPr="00B87727">
        <w:rPr>
          <w:rStyle w:val="StyleBoldUnderline"/>
          <w:highlight w:val="yellow"/>
        </w:rPr>
        <w:t xml:space="preserve">yields could be brought to </w:t>
      </w:r>
      <w:r w:rsidRPr="00B87727">
        <w:rPr>
          <w:rStyle w:val="Emphasis"/>
          <w:highlight w:val="yellow"/>
        </w:rPr>
        <w:t>a grinding halt</w:t>
      </w:r>
      <w:r>
        <w:t>.</w:t>
      </w:r>
    </w:p>
    <w:p w14:paraId="649F8CFB" w14:textId="77777777" w:rsidR="002743FE" w:rsidRDefault="002743FE" w:rsidP="00B3061C"/>
    <w:p w14:paraId="0FE487D5" w14:textId="3E42AA16" w:rsidR="00C3161E" w:rsidRDefault="002743FE" w:rsidP="00C3161E">
      <w:pPr>
        <w:pStyle w:val="Heading3"/>
      </w:pPr>
      <w:r>
        <w:t xml:space="preserve">Transition Bad — </w:t>
      </w:r>
      <w:r w:rsidR="00C3161E">
        <w:t>Option Value</w:t>
      </w:r>
      <w:r w:rsidR="00F34792">
        <w:t xml:space="preserve"> Good</w:t>
      </w:r>
    </w:p>
    <w:p w14:paraId="3EDC4352" w14:textId="74DE609A" w:rsidR="00B3061C" w:rsidRPr="00F742DD" w:rsidRDefault="003045E6" w:rsidP="00B3061C">
      <w:pPr>
        <w:pStyle w:val="Heading4"/>
      </w:pPr>
      <w:r>
        <w:t xml:space="preserve">Preserving humanity’s </w:t>
      </w:r>
      <w:r w:rsidRPr="00F34792">
        <w:rPr>
          <w:u w:val="single"/>
        </w:rPr>
        <w:t>option value</w:t>
      </w:r>
      <w:r>
        <w:t xml:space="preserve"> is </w:t>
      </w:r>
      <w:r w:rsidR="00F34792">
        <w:t>the best way to prevent existential catastrophe</w:t>
      </w:r>
      <w:r>
        <w:t>.</w:t>
      </w:r>
      <w:r w:rsidR="00F34792">
        <w:t xml:space="preserve"> De-</w:t>
      </w:r>
      <w:proofErr w:type="spellStart"/>
      <w:r w:rsidR="00F34792">
        <w:t>dev</w:t>
      </w:r>
      <w:proofErr w:type="spellEnd"/>
      <w:r w:rsidR="00F34792">
        <w:t xml:space="preserve"> </w:t>
      </w:r>
      <w:r w:rsidR="00F34792" w:rsidRPr="00F34792">
        <w:rPr>
          <w:u w:val="single"/>
        </w:rPr>
        <w:t>reverses the sustainability error</w:t>
      </w:r>
      <w:r w:rsidR="00F34792">
        <w:t xml:space="preserve"> — collapse is bad because it </w:t>
      </w:r>
      <w:r w:rsidR="00F34792" w:rsidRPr="00F34792">
        <w:rPr>
          <w:u w:val="single"/>
        </w:rPr>
        <w:t>forecloses other possibilities</w:t>
      </w:r>
      <w:r w:rsidR="00F34792">
        <w:t xml:space="preserve">. </w:t>
      </w:r>
    </w:p>
    <w:p w14:paraId="0DA6590F" w14:textId="40289F87" w:rsidR="003045E6" w:rsidRDefault="003045E6" w:rsidP="003045E6">
      <w:proofErr w:type="spellStart"/>
      <w:r>
        <w:rPr>
          <w:rStyle w:val="StyleStyleBold12pt"/>
        </w:rPr>
        <w:t>Bostrom</w:t>
      </w:r>
      <w:proofErr w:type="spellEnd"/>
      <w:r>
        <w:rPr>
          <w:rStyle w:val="StyleStyleBold12pt"/>
        </w:rPr>
        <w:t xml:space="preserve"> 13</w:t>
      </w:r>
      <w:r w:rsidR="00B3061C">
        <w:t xml:space="preserve"> — </w:t>
      </w:r>
      <w:r>
        <w:t xml:space="preserve">Nick </w:t>
      </w:r>
      <w:proofErr w:type="spellStart"/>
      <w:r>
        <w:t>Bostrom</w:t>
      </w:r>
      <w:proofErr w:type="spellEnd"/>
      <w:r>
        <w:t xml:space="preserve">, </w:t>
      </w:r>
      <w:r w:rsidRPr="003045E6">
        <w:t xml:space="preserve">Professor in the Faculty of Philosophy &amp; Oxford Martin School, Director of the Future of Humanity Institute, and Director of the </w:t>
      </w:r>
      <w:proofErr w:type="spellStart"/>
      <w:r w:rsidRPr="003045E6">
        <w:t>Programme</w:t>
      </w:r>
      <w:proofErr w:type="spellEnd"/>
      <w:r w:rsidRPr="003045E6">
        <w:t xml:space="preserve"> on the Impacts of Future Technology at the University of Oxford, recipient of the 2009 Eugene R. Gannon Award for the Continued Pursuit of Human Advancement, holds a Ph.D. in Philosophy from the London School of Economics,</w:t>
      </w:r>
      <w:r>
        <w:t xml:space="preserve"> 2013</w:t>
      </w:r>
      <w:r w:rsidR="00B3061C">
        <w:t xml:space="preserve"> (“</w:t>
      </w:r>
      <w:r w:rsidRPr="003045E6">
        <w:t>Existential Risk Prevention as Global Priority</w:t>
      </w:r>
      <w:r w:rsidR="00B3061C">
        <w:t xml:space="preserve">,” </w:t>
      </w:r>
      <w:r w:rsidRPr="003045E6">
        <w:rPr>
          <w:i/>
        </w:rPr>
        <w:t>Global Policy</w:t>
      </w:r>
      <w:r>
        <w:t>, Volume 4, Issue 1,</w:t>
      </w:r>
      <w:r w:rsidRPr="003045E6">
        <w:t xml:space="preserve"> February</w:t>
      </w:r>
      <w:r w:rsidR="00B3061C">
        <w:t xml:space="preserve">, Available Online </w:t>
      </w:r>
      <w:r>
        <w:t>to Subscribing Institutions via Wiley Online Library, p. 24-26</w:t>
      </w:r>
      <w:r w:rsidR="00B3061C">
        <w:t>)</w:t>
      </w:r>
    </w:p>
    <w:p w14:paraId="41B35E2E" w14:textId="77777777" w:rsidR="003045E6" w:rsidRDefault="003045E6" w:rsidP="003045E6">
      <w:r>
        <w:t>Keeping our options alive</w:t>
      </w:r>
    </w:p>
    <w:p w14:paraId="1930DA5D" w14:textId="4FF7D171" w:rsidR="003045E6" w:rsidRDefault="003045E6" w:rsidP="003045E6">
      <w:r>
        <w:t>These reflections on moral uncertainty suggest an alternative, complementary way of looking at existential risk; they also suggest a new way of thinking about the ideal of sustainability. Let me elaborate.</w:t>
      </w:r>
    </w:p>
    <w:p w14:paraId="0235D87D" w14:textId="44900C04" w:rsidR="003045E6" w:rsidRDefault="003045E6" w:rsidP="003045E6">
      <w:r>
        <w:t xml:space="preserve">Our present understanding of axiology might well be confused. </w:t>
      </w:r>
      <w:r w:rsidRPr="00B87727">
        <w:rPr>
          <w:rStyle w:val="StyleBoldUnderline"/>
          <w:highlight w:val="yellow"/>
        </w:rPr>
        <w:t>We may not now know</w:t>
      </w:r>
      <w:r>
        <w:t>—at least not in concrete detail—</w:t>
      </w:r>
      <w:r w:rsidRPr="00B87727">
        <w:rPr>
          <w:rStyle w:val="StyleBoldUnderline"/>
          <w:highlight w:val="yellow"/>
        </w:rPr>
        <w:t>what outcomes</w:t>
      </w:r>
      <w:r w:rsidRPr="003045E6">
        <w:rPr>
          <w:rStyle w:val="StyleBoldUnderline"/>
        </w:rPr>
        <w:t xml:space="preserve"> would </w:t>
      </w:r>
      <w:r w:rsidRPr="00B87727">
        <w:rPr>
          <w:rStyle w:val="StyleBoldUnderline"/>
          <w:highlight w:val="yellow"/>
        </w:rPr>
        <w:t>count as a big win for humanity</w:t>
      </w:r>
      <w:r w:rsidRPr="003045E6">
        <w:rPr>
          <w:rStyle w:val="StyleBoldUnderline"/>
        </w:rPr>
        <w:t xml:space="preserve">; we might not even yet be able to imagine the best ends of our journey. </w:t>
      </w:r>
      <w:proofErr w:type="gramStart"/>
      <w:r w:rsidRPr="00B87727">
        <w:rPr>
          <w:rStyle w:val="StyleBoldUnderline"/>
          <w:highlight w:val="yellow"/>
        </w:rPr>
        <w:t>If we are</w:t>
      </w:r>
      <w:r>
        <w:t xml:space="preserve"> indeed </w:t>
      </w:r>
      <w:r w:rsidRPr="003045E6">
        <w:rPr>
          <w:rStyle w:val="StyleBoldUnderline"/>
        </w:rPr>
        <w:t xml:space="preserve">profoundly </w:t>
      </w:r>
      <w:r w:rsidRPr="00B87727">
        <w:rPr>
          <w:rStyle w:val="StyleBoldUnderline"/>
          <w:highlight w:val="yellow"/>
        </w:rPr>
        <w:t>uncertain</w:t>
      </w:r>
      <w:r w:rsidRPr="003045E6">
        <w:rPr>
          <w:rStyle w:val="StyleBoldUnderline"/>
        </w:rPr>
        <w:t xml:space="preserve"> about our ultimate aims, then we should </w:t>
      </w:r>
      <w:proofErr w:type="spellStart"/>
      <w:r w:rsidRPr="003045E6">
        <w:rPr>
          <w:rStyle w:val="StyleBoldUnderline"/>
        </w:rPr>
        <w:t>recognise</w:t>
      </w:r>
      <w:proofErr w:type="spellEnd"/>
      <w:r w:rsidRPr="003045E6">
        <w:rPr>
          <w:rStyle w:val="StyleBoldUnderline"/>
        </w:rPr>
        <w:t xml:space="preserve"> that </w:t>
      </w:r>
      <w:r w:rsidRPr="00B87727">
        <w:rPr>
          <w:rStyle w:val="StyleBoldUnderline"/>
          <w:highlight w:val="yellow"/>
        </w:rPr>
        <w:t xml:space="preserve">there is </w:t>
      </w:r>
      <w:r w:rsidRPr="00B87727">
        <w:rPr>
          <w:rStyle w:val="Emphasis"/>
          <w:highlight w:val="yellow"/>
        </w:rPr>
        <w:t>a great option value</w:t>
      </w:r>
      <w:r w:rsidRPr="00B87727">
        <w:rPr>
          <w:rStyle w:val="StyleBoldUnderline"/>
          <w:highlight w:val="yellow"/>
        </w:rPr>
        <w:t xml:space="preserve"> in preserving—and</w:t>
      </w:r>
      <w:r>
        <w:t xml:space="preserve"> ideally </w:t>
      </w:r>
      <w:r w:rsidRPr="00B87727">
        <w:rPr>
          <w:rStyle w:val="StyleBoldUnderline"/>
          <w:highlight w:val="yellow"/>
        </w:rPr>
        <w:t>improving—our ability to</w:t>
      </w:r>
      <w:r w:rsidRPr="003045E6">
        <w:rPr>
          <w:rStyle w:val="StyleBoldUnderline"/>
        </w:rPr>
        <w:t xml:space="preserve"> </w:t>
      </w:r>
      <w:proofErr w:type="spellStart"/>
      <w:r w:rsidRPr="003045E6">
        <w:rPr>
          <w:rStyle w:val="StyleBoldUnderline"/>
        </w:rPr>
        <w:t>recognise</w:t>
      </w:r>
      <w:proofErr w:type="spellEnd"/>
      <w:r w:rsidRPr="003045E6">
        <w:rPr>
          <w:rStyle w:val="StyleBoldUnderline"/>
        </w:rPr>
        <w:t xml:space="preserve"> value and to </w:t>
      </w:r>
      <w:r w:rsidRPr="00F34792">
        <w:rPr>
          <w:rStyle w:val="Emphasis"/>
          <w:highlight w:val="yellow"/>
        </w:rPr>
        <w:t>steer the future</w:t>
      </w:r>
      <w:r w:rsidRPr="003045E6">
        <w:rPr>
          <w:rStyle w:val="StyleBoldUnderline"/>
        </w:rPr>
        <w:t xml:space="preserve"> accordingly.</w:t>
      </w:r>
      <w:proofErr w:type="gramEnd"/>
      <w:r w:rsidRPr="003045E6">
        <w:rPr>
          <w:rStyle w:val="StyleBoldUnderline"/>
        </w:rPr>
        <w:t xml:space="preserve"> </w:t>
      </w:r>
      <w:r w:rsidRPr="00B87727">
        <w:rPr>
          <w:rStyle w:val="StyleBoldUnderline"/>
          <w:highlight w:val="yellow"/>
        </w:rPr>
        <w:t>Ensuring</w:t>
      </w:r>
      <w:r w:rsidRPr="003045E6">
        <w:rPr>
          <w:rStyle w:val="StyleBoldUnderline"/>
        </w:rPr>
        <w:t xml:space="preserve"> that </w:t>
      </w:r>
      <w:r w:rsidRPr="00B87727">
        <w:rPr>
          <w:rStyle w:val="StyleBoldUnderline"/>
          <w:highlight w:val="yellow"/>
        </w:rPr>
        <w:t>there will be a future version of humanity with great powers and a propensity to use them</w:t>
      </w:r>
      <w:r w:rsidRPr="003045E6">
        <w:rPr>
          <w:rStyle w:val="StyleBoldUnderline"/>
        </w:rPr>
        <w:t xml:space="preserve"> wisely </w:t>
      </w:r>
      <w:r w:rsidRPr="00B87727">
        <w:rPr>
          <w:rStyle w:val="StyleBoldUnderline"/>
          <w:highlight w:val="yellow"/>
        </w:rPr>
        <w:t>is</w:t>
      </w:r>
      <w:r w:rsidRPr="003045E6">
        <w:rPr>
          <w:rStyle w:val="StyleBoldUnderline"/>
        </w:rPr>
        <w:t xml:space="preserve"> plausibly </w:t>
      </w:r>
      <w:r w:rsidRPr="00B87727">
        <w:rPr>
          <w:rStyle w:val="StyleBoldUnderline"/>
          <w:highlight w:val="yellow"/>
        </w:rPr>
        <w:t>the best way</w:t>
      </w:r>
      <w:r w:rsidRPr="003045E6">
        <w:rPr>
          <w:rStyle w:val="StyleBoldUnderline"/>
        </w:rPr>
        <w:t xml:space="preserve"> available to us </w:t>
      </w:r>
      <w:r w:rsidRPr="00B87727">
        <w:rPr>
          <w:rStyle w:val="StyleBoldUnderline"/>
          <w:highlight w:val="yellow"/>
        </w:rPr>
        <w:t>to increase</w:t>
      </w:r>
      <w:r w:rsidRPr="003045E6">
        <w:rPr>
          <w:rStyle w:val="StyleBoldUnderline"/>
        </w:rPr>
        <w:t xml:space="preserve"> the probability that the </w:t>
      </w:r>
      <w:r w:rsidRPr="00B87727">
        <w:rPr>
          <w:rStyle w:val="StyleBoldUnderline"/>
          <w:highlight w:val="yellow"/>
        </w:rPr>
        <w:t>future</w:t>
      </w:r>
      <w:r w:rsidRPr="003045E6">
        <w:rPr>
          <w:rStyle w:val="StyleBoldUnderline"/>
        </w:rPr>
        <w:t xml:space="preserve"> will contain a lot of </w:t>
      </w:r>
      <w:r w:rsidRPr="00B87727">
        <w:rPr>
          <w:rStyle w:val="StyleBoldUnderline"/>
          <w:highlight w:val="yellow"/>
        </w:rPr>
        <w:t xml:space="preserve">value. To do this, we must </w:t>
      </w:r>
      <w:r w:rsidRPr="00B87727">
        <w:rPr>
          <w:rStyle w:val="Emphasis"/>
          <w:highlight w:val="yellow"/>
        </w:rPr>
        <w:t>prevent any existential catastrophe</w:t>
      </w:r>
      <w:r>
        <w:t>.</w:t>
      </w:r>
    </w:p>
    <w:p w14:paraId="35DED09B" w14:textId="4A22A2DA" w:rsidR="003045E6" w:rsidRDefault="003045E6" w:rsidP="003045E6">
      <w:r w:rsidRPr="00F34792">
        <w:rPr>
          <w:rStyle w:val="StyleBoldUnderline"/>
          <w:highlight w:val="yellow"/>
        </w:rPr>
        <w:t>We</w:t>
      </w:r>
      <w:r w:rsidRPr="003045E6">
        <w:rPr>
          <w:rStyle w:val="StyleBoldUnderline"/>
        </w:rPr>
        <w:t xml:space="preserve"> thus </w:t>
      </w:r>
      <w:r w:rsidRPr="00F34792">
        <w:rPr>
          <w:rStyle w:val="StyleBoldUnderline"/>
          <w:highlight w:val="yellow"/>
        </w:rPr>
        <w:t>want to reach a state in which we have (1) far greater</w:t>
      </w:r>
      <w:r w:rsidRPr="003045E6">
        <w:rPr>
          <w:rStyle w:val="StyleBoldUnderline"/>
        </w:rPr>
        <w:t xml:space="preserve"> intelligence, </w:t>
      </w:r>
      <w:r w:rsidRPr="00F34792">
        <w:rPr>
          <w:rStyle w:val="StyleBoldUnderline"/>
          <w:highlight w:val="yellow"/>
        </w:rPr>
        <w:t>knowledge</w:t>
      </w:r>
      <w:r w:rsidRPr="003045E6">
        <w:rPr>
          <w:rStyle w:val="StyleBoldUnderline"/>
        </w:rPr>
        <w:t>, and sounder judgment than we currently do</w:t>
      </w:r>
      <w:r w:rsidRPr="00F34792">
        <w:rPr>
          <w:rStyle w:val="StyleBoldUnderline"/>
        </w:rPr>
        <w:t xml:space="preserve">; </w:t>
      </w:r>
      <w:r w:rsidRPr="00F34792">
        <w:rPr>
          <w:rStyle w:val="StyleBoldUnderline"/>
          <w:highlight w:val="yellow"/>
        </w:rPr>
        <w:t>(2) far greater ability to solve global-coordination problems; (3) far greater technological capabilities and physical resources</w:t>
      </w:r>
      <w:r w:rsidRPr="003045E6">
        <w:rPr>
          <w:rStyle w:val="StyleBoldUnderline"/>
        </w:rPr>
        <w:t>; and such that</w:t>
      </w:r>
      <w:r>
        <w:t xml:space="preserve"> (4) </w:t>
      </w:r>
      <w:r w:rsidRPr="003045E6">
        <w:rPr>
          <w:rStyle w:val="StyleBoldUnderline"/>
        </w:rPr>
        <w:t>our values and preferences are not corrupted in the process of getting there</w:t>
      </w:r>
      <w:r>
        <w:t xml:space="preserve"> (but rather, if possible, improved). </w:t>
      </w:r>
      <w:r w:rsidRPr="00F34792">
        <w:rPr>
          <w:rStyle w:val="StyleBoldUnderline"/>
          <w:highlight w:val="yellow"/>
        </w:rPr>
        <w:t xml:space="preserve">Factors 2 and 3 </w:t>
      </w:r>
      <w:r w:rsidRPr="00F34792">
        <w:rPr>
          <w:rStyle w:val="Emphasis"/>
          <w:highlight w:val="yellow"/>
        </w:rPr>
        <w:t>expand the option set available to humanity</w:t>
      </w:r>
      <w:r w:rsidRPr="003045E6">
        <w:rPr>
          <w:rStyle w:val="StyleBoldUnderline"/>
        </w:rPr>
        <w:t>. Factor 1 increases humanity’s ability to predict the outcomes of the available options and</w:t>
      </w:r>
      <w:r>
        <w:t xml:space="preserve"> [end page 24] </w:t>
      </w:r>
      <w:r w:rsidRPr="003045E6">
        <w:rPr>
          <w:rStyle w:val="StyleBoldUnderline"/>
        </w:rPr>
        <w:t xml:space="preserve">understand what each outcome would entail in terms of the </w:t>
      </w:r>
      <w:proofErr w:type="spellStart"/>
      <w:r w:rsidRPr="003045E6">
        <w:rPr>
          <w:rStyle w:val="StyleBoldUnderline"/>
        </w:rPr>
        <w:t>realisation</w:t>
      </w:r>
      <w:proofErr w:type="spellEnd"/>
      <w:r w:rsidRPr="003045E6">
        <w:rPr>
          <w:rStyle w:val="StyleBoldUnderline"/>
        </w:rPr>
        <w:t xml:space="preserve"> of human values. Factor 4</w:t>
      </w:r>
      <w:r>
        <w:t xml:space="preserve">, finally, </w:t>
      </w:r>
      <w:r w:rsidRPr="003045E6">
        <w:rPr>
          <w:rStyle w:val="StyleBoldUnderline"/>
        </w:rPr>
        <w:t xml:space="preserve">makes humanity more likely to want to </w:t>
      </w:r>
      <w:proofErr w:type="spellStart"/>
      <w:r w:rsidRPr="003045E6">
        <w:rPr>
          <w:rStyle w:val="StyleBoldUnderline"/>
        </w:rPr>
        <w:t>realise</w:t>
      </w:r>
      <w:proofErr w:type="spellEnd"/>
      <w:r w:rsidRPr="003045E6">
        <w:rPr>
          <w:rStyle w:val="StyleBoldUnderline"/>
        </w:rPr>
        <w:t xml:space="preserve"> human values</w:t>
      </w:r>
      <w:r>
        <w:t>.</w:t>
      </w:r>
    </w:p>
    <w:p w14:paraId="3FF58A13" w14:textId="6AF29736" w:rsidR="003045E6" w:rsidRDefault="003045E6" w:rsidP="003045E6">
      <w:r w:rsidRPr="003045E6">
        <w:rPr>
          <w:rStyle w:val="StyleBoldUnderline"/>
        </w:rPr>
        <w:t>How we, from our current situation, might best achieve these ends is not obvious</w:t>
      </w:r>
      <w:r>
        <w:t xml:space="preserve"> (Figure 5). While we ultimately need more technology, insight, and coordination, it is not clear that the shortest path to the goal is the best one.</w:t>
      </w:r>
    </w:p>
    <w:p w14:paraId="36848AC3" w14:textId="18D084DD" w:rsidR="003045E6" w:rsidRDefault="003045E6" w:rsidP="003045E6">
      <w:r>
        <w:t xml:space="preserve">It could turn out, for example, that attaining certain technological capabilities before attaining sufficient insight and coordination invariably spells doom for a </w:t>
      </w:r>
      <w:proofErr w:type="spellStart"/>
      <w:r>
        <w:t>civilisation</w:t>
      </w:r>
      <w:proofErr w:type="spellEnd"/>
      <w:r>
        <w:t xml:space="preserve">. One can readily imagine a class of existential-catastrophe scenarios in which some technology is discovered that puts immense destructive power into the hands of a large number of individuals. If there is no effective defense against this destructive power, and no way to prevent individuals from having access to it, then </w:t>
      </w:r>
      <w:proofErr w:type="spellStart"/>
      <w:r>
        <w:t>civilisation</w:t>
      </w:r>
      <w:proofErr w:type="spellEnd"/>
      <w:r>
        <w:t xml:space="preserve"> cannot last, since in a sufficiently large population there are bound to be some individuals who will use any destructive power available to them. The discovery of the atomic bomb could have turned out to be like this, except for the fortunate fact that the construction of nuclear weapons requires a special ingredient—weapons-grade fissile material—that is rare and expensive to manufacture. Even so, if we continually sample from the urn of possible technological discoveries before implementing effective means of global coordination, surveillance, and ⁄ or restriction of potentially hazardous information, then we risk eventually drawing a black ball: an easy-to-make intervention that causes extremely widespread harm and against which effective defense is infeasible.28</w:t>
      </w:r>
    </w:p>
    <w:p w14:paraId="15CC19C8" w14:textId="5251BFFE" w:rsidR="003045E6" w:rsidRDefault="003045E6" w:rsidP="003045E6">
      <w:r w:rsidRPr="003045E6">
        <w:rPr>
          <w:rStyle w:val="StyleBoldUnderline"/>
        </w:rPr>
        <w:t>We should</w:t>
      </w:r>
      <w:r>
        <w:t xml:space="preserve"> perhaps therefore </w:t>
      </w:r>
      <w:r w:rsidRPr="003045E6">
        <w:rPr>
          <w:rStyle w:val="StyleBoldUnderline"/>
        </w:rPr>
        <w:t xml:space="preserve">not seek directly to approximate some state that is ‘sustainable’ in the sense that we could remain in it for some time. Rather, </w:t>
      </w:r>
      <w:r w:rsidRPr="00F34792">
        <w:rPr>
          <w:rStyle w:val="StyleBoldUnderline"/>
          <w:highlight w:val="yellow"/>
        </w:rPr>
        <w:t xml:space="preserve">we should focus on getting onto a developmental trajectory that offers </w:t>
      </w:r>
      <w:r w:rsidRPr="00F34792">
        <w:rPr>
          <w:rStyle w:val="Emphasis"/>
          <w:highlight w:val="yellow"/>
        </w:rPr>
        <w:t>a high probability of avoiding existential catastrophe</w:t>
      </w:r>
      <w:r>
        <w:t xml:space="preserve">. In other words, </w:t>
      </w:r>
      <w:r w:rsidRPr="00F34792">
        <w:rPr>
          <w:rStyle w:val="StyleBoldUnderline"/>
          <w:highlight w:val="yellow"/>
        </w:rPr>
        <w:t xml:space="preserve">our focus should be on </w:t>
      </w:r>
      <w:proofErr w:type="spellStart"/>
      <w:r w:rsidRPr="00F34792">
        <w:rPr>
          <w:rStyle w:val="StyleBoldUnderline"/>
          <w:highlight w:val="yellow"/>
        </w:rPr>
        <w:t>maximising</w:t>
      </w:r>
      <w:proofErr w:type="spellEnd"/>
      <w:r w:rsidRPr="00F34792">
        <w:rPr>
          <w:rStyle w:val="StyleBoldUnderline"/>
          <w:highlight w:val="yellow"/>
        </w:rPr>
        <w:t xml:space="preserve"> the chances</w:t>
      </w:r>
      <w:r w:rsidRPr="003045E6">
        <w:rPr>
          <w:rStyle w:val="StyleBoldUnderline"/>
        </w:rPr>
        <w:t xml:space="preserve"> that </w:t>
      </w:r>
      <w:r w:rsidRPr="00F34792">
        <w:rPr>
          <w:rStyle w:val="StyleBoldUnderline"/>
          <w:highlight w:val="yellow"/>
        </w:rPr>
        <w:t>we will</w:t>
      </w:r>
      <w:r w:rsidRPr="003045E6">
        <w:rPr>
          <w:rStyle w:val="StyleBoldUnderline"/>
        </w:rPr>
        <w:t xml:space="preserve"> someday </w:t>
      </w:r>
      <w:r w:rsidRPr="00F34792">
        <w:rPr>
          <w:rStyle w:val="StyleBoldUnderline"/>
          <w:highlight w:val="yellow"/>
        </w:rPr>
        <w:t>attain technological maturity</w:t>
      </w:r>
      <w:r w:rsidRPr="003045E6">
        <w:rPr>
          <w:rStyle w:val="StyleBoldUnderline"/>
        </w:rPr>
        <w:t xml:space="preserve"> in a way that is not dismally and irremediably flawed</w:t>
      </w:r>
      <w:r>
        <w:t xml:space="preserve">. Conditional on that attainment, we have a good chance of </w:t>
      </w:r>
      <w:proofErr w:type="spellStart"/>
      <w:r>
        <w:t>realising</w:t>
      </w:r>
      <w:proofErr w:type="spellEnd"/>
      <w:r>
        <w:t xml:space="preserve"> our astronomical axiological potential.</w:t>
      </w:r>
    </w:p>
    <w:p w14:paraId="2C759579" w14:textId="77777777" w:rsidR="003045E6" w:rsidRDefault="003045E6" w:rsidP="003045E6">
      <w:r>
        <w:t xml:space="preserve">To illustrate this point, consider the following analogy. </w:t>
      </w:r>
      <w:r w:rsidRPr="00F34792">
        <w:rPr>
          <w:rStyle w:val="StyleBoldUnderline"/>
          <w:highlight w:val="yellow"/>
        </w:rPr>
        <w:t>When a rocket stands on the launch pad, it is</w:t>
      </w:r>
      <w:r w:rsidRPr="003045E6">
        <w:rPr>
          <w:rStyle w:val="StyleBoldUnderline"/>
        </w:rPr>
        <w:t xml:space="preserve"> in a </w:t>
      </w:r>
      <w:r w:rsidRPr="00F34792">
        <w:rPr>
          <w:rStyle w:val="StyleBoldUnderline"/>
          <w:highlight w:val="yellow"/>
        </w:rPr>
        <w:t>fairly sustainable</w:t>
      </w:r>
      <w:r w:rsidRPr="003045E6">
        <w:rPr>
          <w:rStyle w:val="StyleBoldUnderline"/>
        </w:rPr>
        <w:t xml:space="preserve"> state. It could remain in its current position for a long time, although it would eventually be destroyed by wind and weather. Another sustainable place for the rocket is in space, where it can travel weightless for a very long time. </w:t>
      </w:r>
      <w:r w:rsidRPr="00F34792">
        <w:rPr>
          <w:rStyle w:val="StyleBoldUnderline"/>
          <w:highlight w:val="yellow"/>
        </w:rPr>
        <w:t>But when the rocket is in midair, it is</w:t>
      </w:r>
      <w:r w:rsidRPr="003045E6">
        <w:rPr>
          <w:rStyle w:val="StyleBoldUnderline"/>
        </w:rPr>
        <w:t xml:space="preserve"> in an </w:t>
      </w:r>
      <w:r w:rsidRPr="00F34792">
        <w:rPr>
          <w:rStyle w:val="StyleBoldUnderline"/>
          <w:highlight w:val="yellow"/>
        </w:rPr>
        <w:t>unsustainable</w:t>
      </w:r>
      <w:r w:rsidRPr="003045E6">
        <w:rPr>
          <w:rStyle w:val="StyleBoldUnderline"/>
        </w:rPr>
        <w:t xml:space="preserve">, transitory state: Its engines are blazing and </w:t>
      </w:r>
      <w:r w:rsidRPr="00F34792">
        <w:rPr>
          <w:rStyle w:val="StyleBoldUnderline"/>
          <w:highlight w:val="yellow"/>
        </w:rPr>
        <w:t>it will soon run out of fuel. Returning</w:t>
      </w:r>
      <w:r w:rsidRPr="003045E6">
        <w:rPr>
          <w:rStyle w:val="StyleBoldUnderline"/>
        </w:rPr>
        <w:t xml:space="preserve"> the rocket </w:t>
      </w:r>
      <w:r w:rsidRPr="00F34792">
        <w:rPr>
          <w:rStyle w:val="StyleBoldUnderline"/>
          <w:highlight w:val="yellow"/>
        </w:rPr>
        <w:t xml:space="preserve">to a sustainable state is desirable, </w:t>
      </w:r>
      <w:r w:rsidRPr="00F34792">
        <w:rPr>
          <w:rStyle w:val="Emphasis"/>
          <w:highlight w:val="yellow"/>
        </w:rPr>
        <w:t>but this does not mean that any way to render its state</w:t>
      </w:r>
      <w:r>
        <w:t xml:space="preserve"> [end page 25] </w:t>
      </w:r>
      <w:r w:rsidRPr="00F34792">
        <w:rPr>
          <w:rStyle w:val="Emphasis"/>
          <w:highlight w:val="yellow"/>
        </w:rPr>
        <w:t>more sustainable is desirable</w:t>
      </w:r>
      <w:r w:rsidRPr="003045E6">
        <w:rPr>
          <w:rStyle w:val="StyleBoldUnderline"/>
        </w:rPr>
        <w:t xml:space="preserve">. For example, reducing its energy consumption so that it just barely manages to hold stationary might make its state more sustainable in the sense that it can remain in one place for longer; however, when its fuel runs out the rocket will crash to the ground. </w:t>
      </w:r>
      <w:r w:rsidRPr="00F34792">
        <w:rPr>
          <w:rStyle w:val="StyleBoldUnderline"/>
          <w:highlight w:val="yellow"/>
        </w:rPr>
        <w:t>The best policy</w:t>
      </w:r>
      <w:r w:rsidRPr="003045E6">
        <w:rPr>
          <w:rStyle w:val="StyleBoldUnderline"/>
        </w:rPr>
        <w:t xml:space="preserve"> for a rocket in midair is</w:t>
      </w:r>
      <w:r>
        <w:t xml:space="preserve">, rather, </w:t>
      </w:r>
      <w:r w:rsidRPr="003045E6">
        <w:rPr>
          <w:rStyle w:val="StyleBoldUnderline"/>
        </w:rPr>
        <w:t xml:space="preserve">to maintain enough thrust to escape Earth’s gravitational field: a strategy that </w:t>
      </w:r>
      <w:r w:rsidRPr="00F34792">
        <w:rPr>
          <w:rStyle w:val="StyleBoldUnderline"/>
          <w:highlight w:val="yellow"/>
        </w:rPr>
        <w:t>involves entering a less sustainable state</w:t>
      </w:r>
      <w:r>
        <w:t xml:space="preserve"> (consuming fuel faster) </w:t>
      </w:r>
      <w:r w:rsidRPr="00F34792">
        <w:rPr>
          <w:rStyle w:val="Emphasis"/>
          <w:highlight w:val="yellow"/>
        </w:rPr>
        <w:t>in order to later achieve the most desirable sustainable state</w:t>
      </w:r>
      <w:r>
        <w:t xml:space="preserve">. That is, </w:t>
      </w:r>
      <w:r w:rsidRPr="003045E6">
        <w:rPr>
          <w:rStyle w:val="StyleBoldUnderline"/>
        </w:rPr>
        <w:t>instead of seeking to approximate a sustainable state, it should pursue a sustainable trajectory</w:t>
      </w:r>
      <w:r>
        <w:t>.</w:t>
      </w:r>
    </w:p>
    <w:p w14:paraId="3495F95E" w14:textId="35EFFFB3" w:rsidR="00B3061C" w:rsidRDefault="003045E6" w:rsidP="003045E6">
      <w:r w:rsidRPr="003045E6">
        <w:rPr>
          <w:rStyle w:val="StyleBoldUnderline"/>
        </w:rPr>
        <w:t xml:space="preserve">The present human condition is likewise a transitional state. Like the rocket in our analogy, </w:t>
      </w:r>
      <w:r w:rsidRPr="00F34792">
        <w:rPr>
          <w:rStyle w:val="StyleBoldUnderline"/>
          <w:highlight w:val="yellow"/>
        </w:rPr>
        <w:t xml:space="preserve">humanity needs to pursue </w:t>
      </w:r>
      <w:r w:rsidRPr="00F34792">
        <w:rPr>
          <w:rStyle w:val="Emphasis"/>
          <w:highlight w:val="yellow"/>
        </w:rPr>
        <w:t>a sustainable trajectory</w:t>
      </w:r>
      <w:r w:rsidRPr="003045E6">
        <w:rPr>
          <w:rStyle w:val="StyleBoldUnderline"/>
        </w:rPr>
        <w:t xml:space="preserve">, one </w:t>
      </w:r>
      <w:r w:rsidRPr="00F34792">
        <w:rPr>
          <w:rStyle w:val="StyleBoldUnderline"/>
          <w:highlight w:val="yellow"/>
        </w:rPr>
        <w:t xml:space="preserve">that will </w:t>
      </w:r>
      <w:proofErr w:type="spellStart"/>
      <w:r w:rsidRPr="00F34792">
        <w:rPr>
          <w:rStyle w:val="StyleBoldUnderline"/>
          <w:highlight w:val="yellow"/>
        </w:rPr>
        <w:t>minimise</w:t>
      </w:r>
      <w:proofErr w:type="spellEnd"/>
      <w:r w:rsidRPr="00F34792">
        <w:rPr>
          <w:rStyle w:val="StyleBoldUnderline"/>
          <w:highlight w:val="yellow"/>
        </w:rPr>
        <w:t xml:space="preserve"> the risk of existential catastrophe</w:t>
      </w:r>
      <w:r>
        <w:t xml:space="preserve">.29 But unlike the problem of determining the optimum rate of fuel consumption in a rocket, the problem of how to </w:t>
      </w:r>
      <w:proofErr w:type="spellStart"/>
      <w:r>
        <w:t>minimise</w:t>
      </w:r>
      <w:proofErr w:type="spellEnd"/>
      <w:r>
        <w:t xml:space="preserve"> existential risk has no known solution.</w:t>
      </w:r>
    </w:p>
    <w:p w14:paraId="20DEA62A" w14:textId="77777777" w:rsidR="004F5C54" w:rsidRDefault="004F5C54" w:rsidP="004F5C54">
      <w:pPr>
        <w:pStyle w:val="Heading4"/>
      </w:pPr>
      <w:r>
        <w:t xml:space="preserve">Don’t sanction </w:t>
      </w:r>
      <w:r w:rsidRPr="002B2A59">
        <w:rPr>
          <w:u w:val="single"/>
        </w:rPr>
        <w:t>the death of millions</w:t>
      </w:r>
      <w:r>
        <w:t xml:space="preserve"> based on probabilistic thinking. Cognitive biases make it hard to make the right call. </w:t>
      </w:r>
      <w:r w:rsidRPr="002B2A59">
        <w:rPr>
          <w:u w:val="single"/>
        </w:rPr>
        <w:t>Err on the side of caution</w:t>
      </w:r>
      <w:r>
        <w:t xml:space="preserve">. </w:t>
      </w:r>
    </w:p>
    <w:p w14:paraId="189967B6" w14:textId="77777777" w:rsidR="004F5C54" w:rsidRPr="00C21A2B" w:rsidRDefault="004F5C54" w:rsidP="004F5C54">
      <w:proofErr w:type="spellStart"/>
      <w:r w:rsidRPr="00C21A2B">
        <w:rPr>
          <w:rStyle w:val="StyleStyleBold12pt"/>
        </w:rPr>
        <w:t>Yudkowsky</w:t>
      </w:r>
      <w:proofErr w:type="spellEnd"/>
      <w:r w:rsidRPr="00C21A2B">
        <w:rPr>
          <w:rStyle w:val="StyleStyleBold12pt"/>
        </w:rPr>
        <w:t xml:space="preserve"> 8</w:t>
      </w:r>
      <w:r>
        <w:t xml:space="preserve"> — </w:t>
      </w:r>
      <w:proofErr w:type="spellStart"/>
      <w:r w:rsidRPr="00C21A2B">
        <w:t>Eliezer</w:t>
      </w:r>
      <w:proofErr w:type="spellEnd"/>
      <w:r w:rsidRPr="00C21A2B">
        <w:t xml:space="preserve"> </w:t>
      </w:r>
      <w:proofErr w:type="spellStart"/>
      <w:r w:rsidRPr="00C21A2B">
        <w:t>Yudkowsky</w:t>
      </w:r>
      <w:proofErr w:type="spellEnd"/>
      <w:r>
        <w:t xml:space="preserve">, </w:t>
      </w:r>
      <w:r w:rsidRPr="00C21A2B">
        <w:t xml:space="preserve">Co-founder and Research Fellow of the Singularity Institute for Artificial Intelligence—a non–profit research institute dedicated to increasing the likelihood of, and decreasing the time to, a maximally beneficial singularity, one of the world’s foremost experts on Artificial Intelligence and rationality, </w:t>
      </w:r>
      <w:r>
        <w:t>2008 (“</w:t>
      </w:r>
      <w:r w:rsidRPr="00C21A2B">
        <w:t>Cognitive Biases Potentially Affecting Judgment of Global Risks</w:t>
      </w:r>
      <w:r>
        <w:t xml:space="preserve">,” Updated Version of a Chapter in </w:t>
      </w:r>
      <w:r>
        <w:rPr>
          <w:i/>
        </w:rPr>
        <w:t>Global Catastrophic Risks</w:t>
      </w:r>
      <w:r>
        <w:t xml:space="preserve"> (edited by </w:t>
      </w:r>
      <w:r w:rsidRPr="00C21A2B">
        <w:t xml:space="preserve">Nick </w:t>
      </w:r>
      <w:proofErr w:type="spellStart"/>
      <w:r w:rsidRPr="00C21A2B">
        <w:t>Bostrom</w:t>
      </w:r>
      <w:proofErr w:type="spellEnd"/>
      <w:r w:rsidRPr="00C21A2B">
        <w:t xml:space="preserve"> and Milan M. </w:t>
      </w:r>
      <w:proofErr w:type="spellStart"/>
      <w:r w:rsidRPr="00C21A2B">
        <w:t>Ćirkovic</w:t>
      </w:r>
      <w:proofErr w:type="spellEnd"/>
      <w:r w:rsidRPr="00C21A2B">
        <w:t>́</w:t>
      </w:r>
      <w:r>
        <w:t xml:space="preserve">), Available Online at </w:t>
      </w:r>
      <w:r w:rsidRPr="00C21A2B">
        <w:t>https://intelligence.org/files/CognitiveBiases.pdf</w:t>
      </w:r>
      <w:r>
        <w:t>, Accessed 07-29-2014, p. 24-25)</w:t>
      </w:r>
    </w:p>
    <w:p w14:paraId="502C6B69" w14:textId="77777777" w:rsidR="004F5C54" w:rsidRDefault="004F5C54" w:rsidP="004F5C54">
      <w:r w:rsidRPr="00061ADF">
        <w:rPr>
          <w:rStyle w:val="StyleBoldUnderline"/>
          <w:highlight w:val="yellow"/>
        </w:rPr>
        <w:t>Thinking about existential risks falls prey to</w:t>
      </w:r>
      <w:r w:rsidRPr="00C21A2B">
        <w:rPr>
          <w:rStyle w:val="StyleBoldUnderline"/>
        </w:rPr>
        <w:t xml:space="preserve"> all </w:t>
      </w:r>
      <w:r w:rsidRPr="00061ADF">
        <w:rPr>
          <w:rStyle w:val="StyleBoldUnderline"/>
          <w:highlight w:val="yellow"/>
        </w:rPr>
        <w:t>the same fallacies</w:t>
      </w:r>
      <w:r w:rsidRPr="00C21A2B">
        <w:rPr>
          <w:rStyle w:val="StyleBoldUnderline"/>
        </w:rPr>
        <w:t xml:space="preserve"> that prey upon thinking-in-general. </w:t>
      </w:r>
      <w:r w:rsidRPr="00061ADF">
        <w:rPr>
          <w:rStyle w:val="StyleBoldUnderline"/>
          <w:highlight w:val="yellow"/>
        </w:rPr>
        <w:t xml:space="preserve">But </w:t>
      </w:r>
      <w:r w:rsidRPr="00061ADF">
        <w:rPr>
          <w:rStyle w:val="Emphasis"/>
          <w:highlight w:val="yellow"/>
        </w:rPr>
        <w:t>the stakes are much</w:t>
      </w:r>
      <w:r w:rsidRPr="00C21A2B">
        <w:rPr>
          <w:rStyle w:val="Emphasis"/>
        </w:rPr>
        <w:t xml:space="preserve">, much </w:t>
      </w:r>
      <w:r w:rsidRPr="00061ADF">
        <w:rPr>
          <w:rStyle w:val="Emphasis"/>
          <w:highlight w:val="yellow"/>
        </w:rPr>
        <w:t>higher</w:t>
      </w:r>
      <w:r>
        <w:t xml:space="preserve">. A common result in heuristics and biases is that offering money or other incentives does not eliminate the bias. </w:t>
      </w:r>
      <w:proofErr w:type="spellStart"/>
      <w:r>
        <w:t>Kachelmeier</w:t>
      </w:r>
      <w:proofErr w:type="spellEnd"/>
      <w:r>
        <w:t xml:space="preserve"> and </w:t>
      </w:r>
      <w:proofErr w:type="spellStart"/>
      <w:r>
        <w:t>Shehata</w:t>
      </w:r>
      <w:proofErr w:type="spellEnd"/>
      <w:r>
        <w:t xml:space="preserve"> (1992) offered subjects living in the People’s Republic of China the equivalent of three months’ salary. The subjects in these experiments don’t make mistakes on purpose; they make mistakes because they don’t know how to do better. Even if you told them the survival of humankind was at stake, they still would not thereby know how to do better. It might increase their need for closure, causing them to do worse. It is a terribly frightening thing, but </w:t>
      </w:r>
      <w:r w:rsidRPr="00C21A2B">
        <w:rPr>
          <w:rStyle w:val="StyleBoldUnderline"/>
        </w:rPr>
        <w:t>people do not become any smarter, just because the survival of humankind is at stake</w:t>
      </w:r>
      <w:r>
        <w:t>.</w:t>
      </w:r>
    </w:p>
    <w:p w14:paraId="5321811F" w14:textId="77777777" w:rsidR="004F5C54" w:rsidRDefault="004F5C54" w:rsidP="004F5C54">
      <w:r>
        <w:t xml:space="preserve">In addition to standard biases, I have personally observed what look like harmful modes of thinking specific to existential risks. </w:t>
      </w:r>
      <w:r w:rsidRPr="00061ADF">
        <w:rPr>
          <w:rStyle w:val="StyleBoldUnderline"/>
          <w:highlight w:val="yellow"/>
        </w:rPr>
        <w:t>The Spanish flu</w:t>
      </w:r>
      <w:r w:rsidRPr="00C21A2B">
        <w:rPr>
          <w:rStyle w:val="StyleBoldUnderline"/>
        </w:rPr>
        <w:t xml:space="preserve"> of 1918 </w:t>
      </w:r>
      <w:r w:rsidRPr="00061ADF">
        <w:rPr>
          <w:rStyle w:val="StyleBoldUnderline"/>
          <w:highlight w:val="yellow"/>
        </w:rPr>
        <w:t>killed</w:t>
      </w:r>
      <w:r w:rsidRPr="00C21A2B">
        <w:rPr>
          <w:rStyle w:val="StyleBoldUnderline"/>
        </w:rPr>
        <w:t xml:space="preserve"> 25-</w:t>
      </w:r>
      <w:r w:rsidRPr="00061ADF">
        <w:rPr>
          <w:rStyle w:val="StyleBoldUnderline"/>
          <w:highlight w:val="yellow"/>
        </w:rPr>
        <w:t>50 million people. World War II killed 60 million</w:t>
      </w:r>
      <w:r>
        <w:rPr>
          <w:rStyle w:val="StyleBoldUnderline"/>
        </w:rPr>
        <w:t xml:space="preserve"> people. [10-to-the-eighth]</w:t>
      </w:r>
      <w:r w:rsidRPr="00C21A2B">
        <w:rPr>
          <w:rStyle w:val="StyleBoldUnderline"/>
        </w:rPr>
        <w:t xml:space="preserve"> is the order of the largest catastrophes in humanity’s written </w:t>
      </w:r>
      <w:proofErr w:type="gramStart"/>
      <w:r w:rsidRPr="00C21A2B">
        <w:rPr>
          <w:rStyle w:val="StyleBoldUnderline"/>
        </w:rPr>
        <w:t>history.</w:t>
      </w:r>
      <w:proofErr w:type="gramEnd"/>
      <w:r w:rsidRPr="00C21A2B">
        <w:rPr>
          <w:rStyle w:val="StyleBoldUnderline"/>
        </w:rPr>
        <w:t xml:space="preserve"> </w:t>
      </w:r>
      <w:r w:rsidRPr="00061ADF">
        <w:rPr>
          <w:rStyle w:val="Emphasis"/>
          <w:highlight w:val="yellow"/>
        </w:rPr>
        <w:t>Substantially larger numbers</w:t>
      </w:r>
      <w:r w:rsidRPr="00C21A2B">
        <w:rPr>
          <w:rStyle w:val="StyleBoldUnderline"/>
        </w:rPr>
        <w:t xml:space="preserve">, such as 500 million deaths, </w:t>
      </w:r>
      <w:r w:rsidRPr="00061ADF">
        <w:rPr>
          <w:rStyle w:val="StyleBoldUnderline"/>
          <w:highlight w:val="yellow"/>
        </w:rPr>
        <w:t>and</w:t>
      </w:r>
      <w:r w:rsidRPr="00C21A2B">
        <w:rPr>
          <w:rStyle w:val="StyleBoldUnderline"/>
        </w:rPr>
        <w:t xml:space="preserve"> especially </w:t>
      </w:r>
      <w:r w:rsidRPr="00061ADF">
        <w:rPr>
          <w:rStyle w:val="Emphasis"/>
          <w:highlight w:val="yellow"/>
        </w:rPr>
        <w:t>qualitatively different scenarios</w:t>
      </w:r>
      <w:r w:rsidRPr="00061ADF">
        <w:rPr>
          <w:rStyle w:val="StyleBoldUnderline"/>
          <w:highlight w:val="yellow"/>
        </w:rPr>
        <w:t xml:space="preserve"> such as</w:t>
      </w:r>
      <w:r w:rsidRPr="00C21A2B">
        <w:rPr>
          <w:rStyle w:val="StyleBoldUnderline"/>
        </w:rPr>
        <w:t xml:space="preserve"> the </w:t>
      </w:r>
      <w:r w:rsidRPr="00061ADF">
        <w:rPr>
          <w:rStyle w:val="StyleBoldUnderline"/>
          <w:highlight w:val="yellow"/>
        </w:rPr>
        <w:t>extinction of the</w:t>
      </w:r>
      <w:r w:rsidRPr="00C21A2B">
        <w:rPr>
          <w:rStyle w:val="StyleBoldUnderline"/>
        </w:rPr>
        <w:t xml:space="preserve"> entire human </w:t>
      </w:r>
      <w:r w:rsidRPr="00061ADF">
        <w:rPr>
          <w:rStyle w:val="StyleBoldUnderline"/>
          <w:highlight w:val="yellow"/>
        </w:rPr>
        <w:t>species</w:t>
      </w:r>
      <w:r w:rsidRPr="00C21A2B">
        <w:rPr>
          <w:rStyle w:val="StyleBoldUnderline"/>
        </w:rPr>
        <w:t xml:space="preserve">, seem to </w:t>
      </w:r>
      <w:r w:rsidRPr="00061ADF">
        <w:rPr>
          <w:rStyle w:val="StyleBoldUnderline"/>
          <w:highlight w:val="yellow"/>
        </w:rPr>
        <w:t xml:space="preserve">trigger </w:t>
      </w:r>
      <w:r w:rsidRPr="00061ADF">
        <w:rPr>
          <w:rStyle w:val="Emphasis"/>
          <w:highlight w:val="yellow"/>
        </w:rPr>
        <w:t>a different mode of thinking</w:t>
      </w:r>
      <w:r>
        <w:t xml:space="preserve">—enter into a “separate magisterium.” </w:t>
      </w:r>
      <w:r w:rsidRPr="00061ADF">
        <w:rPr>
          <w:rStyle w:val="StyleBoldUnderline"/>
          <w:highlight w:val="yellow"/>
        </w:rPr>
        <w:t>People who would never</w:t>
      </w:r>
      <w:r w:rsidRPr="00C21A2B">
        <w:rPr>
          <w:rStyle w:val="StyleBoldUnderline"/>
        </w:rPr>
        <w:t xml:space="preserve"> dream of </w:t>
      </w:r>
      <w:r w:rsidRPr="00061ADF">
        <w:rPr>
          <w:rStyle w:val="StyleBoldUnderline"/>
          <w:highlight w:val="yellow"/>
        </w:rPr>
        <w:t>hurt</w:t>
      </w:r>
      <w:r w:rsidRPr="00C21A2B">
        <w:rPr>
          <w:rStyle w:val="StyleBoldUnderline"/>
        </w:rPr>
        <w:t xml:space="preserve">ing </w:t>
      </w:r>
      <w:r w:rsidRPr="00061ADF">
        <w:rPr>
          <w:rStyle w:val="StyleBoldUnderline"/>
          <w:highlight w:val="yellow"/>
        </w:rPr>
        <w:t>a child hear</w:t>
      </w:r>
      <w:r w:rsidRPr="00C21A2B">
        <w:rPr>
          <w:rStyle w:val="StyleBoldUnderline"/>
        </w:rPr>
        <w:t xml:space="preserve"> of </w:t>
      </w:r>
      <w:r w:rsidRPr="00061ADF">
        <w:rPr>
          <w:rStyle w:val="StyleBoldUnderline"/>
          <w:highlight w:val="yellow"/>
        </w:rPr>
        <w:t>an existential risk, and say</w:t>
      </w:r>
      <w:r w:rsidRPr="00C21A2B">
        <w:rPr>
          <w:rStyle w:val="StyleBoldUnderline"/>
        </w:rPr>
        <w:t xml:space="preserve">, “Well, </w:t>
      </w:r>
      <w:r w:rsidRPr="00061ADF">
        <w:rPr>
          <w:rStyle w:val="StyleBoldUnderline"/>
          <w:highlight w:val="yellow"/>
        </w:rPr>
        <w:t>maybe the</w:t>
      </w:r>
      <w:r w:rsidRPr="00C21A2B">
        <w:rPr>
          <w:rStyle w:val="StyleBoldUnderline"/>
        </w:rPr>
        <w:t xml:space="preserve"> human </w:t>
      </w:r>
      <w:r w:rsidRPr="00061ADF">
        <w:rPr>
          <w:rStyle w:val="StyleBoldUnderline"/>
          <w:highlight w:val="yellow"/>
        </w:rPr>
        <w:t>species doesn’t</w:t>
      </w:r>
      <w:r w:rsidRPr="00C21A2B">
        <w:rPr>
          <w:rStyle w:val="StyleBoldUnderline"/>
        </w:rPr>
        <w:t xml:space="preserve"> really </w:t>
      </w:r>
      <w:r w:rsidRPr="00061ADF">
        <w:rPr>
          <w:rStyle w:val="StyleBoldUnderline"/>
          <w:highlight w:val="yellow"/>
        </w:rPr>
        <w:t>deserve to survive</w:t>
      </w:r>
      <w:r w:rsidRPr="00C21A2B">
        <w:rPr>
          <w:rStyle w:val="StyleBoldUnderline"/>
        </w:rPr>
        <w:t>.”</w:t>
      </w:r>
    </w:p>
    <w:p w14:paraId="47636445" w14:textId="77777777" w:rsidR="004F5C54" w:rsidRDefault="004F5C54" w:rsidP="004F5C54">
      <w:r>
        <w:t xml:space="preserve">There is a saying in heuristics and biases that people do not evaluate events, but descriptions of events—what is called non-extensional reasoning. </w:t>
      </w:r>
      <w:r w:rsidRPr="00C21A2B">
        <w:rPr>
          <w:rStyle w:val="StyleBoldUnderline"/>
        </w:rPr>
        <w:t xml:space="preserve">The extension of </w:t>
      </w:r>
      <w:r w:rsidRPr="00061ADF">
        <w:rPr>
          <w:rStyle w:val="StyleBoldUnderline"/>
          <w:highlight w:val="yellow"/>
        </w:rPr>
        <w:t>humanity’s extinction includes the death of yourself,</w:t>
      </w:r>
      <w:r w:rsidRPr="00C21A2B">
        <w:rPr>
          <w:rStyle w:val="StyleBoldUnderline"/>
        </w:rPr>
        <w:t xml:space="preserve"> of </w:t>
      </w:r>
      <w:r w:rsidRPr="00061ADF">
        <w:rPr>
          <w:rStyle w:val="StyleBoldUnderline"/>
          <w:highlight w:val="yellow"/>
        </w:rPr>
        <w:t>your friends,</w:t>
      </w:r>
      <w:r w:rsidRPr="00C21A2B">
        <w:rPr>
          <w:rStyle w:val="StyleBoldUnderline"/>
        </w:rPr>
        <w:t xml:space="preserve"> of </w:t>
      </w:r>
      <w:r w:rsidRPr="00061ADF">
        <w:rPr>
          <w:rStyle w:val="StyleBoldUnderline"/>
          <w:highlight w:val="yellow"/>
        </w:rPr>
        <w:t>your family,</w:t>
      </w:r>
      <w:r w:rsidRPr="00C21A2B">
        <w:rPr>
          <w:rStyle w:val="StyleBoldUnderline"/>
        </w:rPr>
        <w:t xml:space="preserve"> of </w:t>
      </w:r>
      <w:r w:rsidRPr="00061ADF">
        <w:rPr>
          <w:rStyle w:val="StyleBoldUnderline"/>
          <w:highlight w:val="yellow"/>
        </w:rPr>
        <w:t>your loved ones,</w:t>
      </w:r>
      <w:r w:rsidRPr="00C21A2B">
        <w:rPr>
          <w:rStyle w:val="StyleBoldUnderline"/>
        </w:rPr>
        <w:t xml:space="preserve"> of </w:t>
      </w:r>
      <w:r w:rsidRPr="00061ADF">
        <w:rPr>
          <w:rStyle w:val="StyleBoldUnderline"/>
          <w:highlight w:val="yellow"/>
        </w:rPr>
        <w:t>your city,</w:t>
      </w:r>
      <w:r w:rsidRPr="00C21A2B">
        <w:rPr>
          <w:rStyle w:val="StyleBoldUnderline"/>
        </w:rPr>
        <w:t xml:space="preserve"> of </w:t>
      </w:r>
      <w:r w:rsidRPr="00061ADF">
        <w:rPr>
          <w:rStyle w:val="StyleBoldUnderline"/>
          <w:highlight w:val="yellow"/>
        </w:rPr>
        <w:t>your country,</w:t>
      </w:r>
      <w:r w:rsidRPr="00C21A2B">
        <w:rPr>
          <w:rStyle w:val="StyleBoldUnderline"/>
        </w:rPr>
        <w:t xml:space="preserve"> of your political fellows. </w:t>
      </w:r>
      <w:r w:rsidRPr="00061ADF">
        <w:rPr>
          <w:rStyle w:val="StyleBoldUnderline"/>
          <w:highlight w:val="yellow"/>
        </w:rPr>
        <w:t>Yet people who would take</w:t>
      </w:r>
      <w:r w:rsidRPr="00C21A2B">
        <w:rPr>
          <w:rStyle w:val="StyleBoldUnderline"/>
        </w:rPr>
        <w:t xml:space="preserve"> great </w:t>
      </w:r>
      <w:r w:rsidRPr="00061ADF">
        <w:rPr>
          <w:rStyle w:val="StyleBoldUnderline"/>
          <w:highlight w:val="yellow"/>
        </w:rPr>
        <w:t>offense at a proposal to wipe</w:t>
      </w:r>
      <w:r w:rsidRPr="00C21A2B">
        <w:rPr>
          <w:rStyle w:val="StyleBoldUnderline"/>
        </w:rPr>
        <w:t xml:space="preserve"> the country of </w:t>
      </w:r>
      <w:r w:rsidRPr="00061ADF">
        <w:rPr>
          <w:rStyle w:val="StyleBoldUnderline"/>
          <w:highlight w:val="yellow"/>
        </w:rPr>
        <w:t>Britain from the map, to kill every</w:t>
      </w:r>
      <w:r w:rsidRPr="00C21A2B">
        <w:rPr>
          <w:rStyle w:val="StyleBoldUnderline"/>
        </w:rPr>
        <w:t xml:space="preserve"> member of the </w:t>
      </w:r>
      <w:r w:rsidRPr="00061ADF">
        <w:rPr>
          <w:rStyle w:val="StyleBoldUnderline"/>
          <w:highlight w:val="yellow"/>
        </w:rPr>
        <w:t>Democrat</w:t>
      </w:r>
      <w:r w:rsidRPr="00C21A2B">
        <w:rPr>
          <w:rStyle w:val="StyleBoldUnderline"/>
        </w:rPr>
        <w:t>ic Party</w:t>
      </w:r>
      <w:r>
        <w:t xml:space="preserve"> in the U.S., </w:t>
      </w:r>
      <w:r w:rsidRPr="00061ADF">
        <w:rPr>
          <w:rStyle w:val="StyleBoldUnderline"/>
          <w:highlight w:val="yellow"/>
        </w:rPr>
        <w:t>to turn</w:t>
      </w:r>
      <w:r w:rsidRPr="00C21A2B">
        <w:rPr>
          <w:rStyle w:val="StyleBoldUnderline"/>
        </w:rPr>
        <w:t xml:space="preserve"> the city of </w:t>
      </w:r>
      <w:r w:rsidRPr="00061ADF">
        <w:rPr>
          <w:rStyle w:val="StyleBoldUnderline"/>
          <w:highlight w:val="yellow"/>
        </w:rPr>
        <w:t>Paris to glass</w:t>
      </w:r>
      <w:r w:rsidRPr="00C21A2B">
        <w:rPr>
          <w:rStyle w:val="StyleBoldUnderline"/>
        </w:rPr>
        <w:t>—who would feel still greater horror on hearing the doctor s</w:t>
      </w:r>
      <w:r>
        <w:rPr>
          <w:rStyle w:val="StyleBoldUnderline"/>
        </w:rPr>
        <w:t>ay that their child had cancer—</w:t>
      </w:r>
      <w:r w:rsidRPr="00C21A2B">
        <w:rPr>
          <w:rStyle w:val="StyleBoldUnderline"/>
        </w:rPr>
        <w:t xml:space="preserve">these people </w:t>
      </w:r>
      <w:r w:rsidRPr="00061ADF">
        <w:rPr>
          <w:rStyle w:val="StyleBoldUnderline"/>
          <w:highlight w:val="yellow"/>
        </w:rPr>
        <w:t>will discuss</w:t>
      </w:r>
      <w:r w:rsidRPr="00C21A2B">
        <w:rPr>
          <w:rStyle w:val="StyleBoldUnderline"/>
        </w:rPr>
        <w:t xml:space="preserve"> the </w:t>
      </w:r>
      <w:r w:rsidRPr="00061ADF">
        <w:rPr>
          <w:rStyle w:val="StyleBoldUnderline"/>
          <w:highlight w:val="yellow"/>
        </w:rPr>
        <w:t>extinction</w:t>
      </w:r>
      <w:r w:rsidRPr="00C21A2B">
        <w:rPr>
          <w:rStyle w:val="StyleBoldUnderline"/>
        </w:rPr>
        <w:t xml:space="preserve"> of humanity </w:t>
      </w:r>
      <w:r w:rsidRPr="00061ADF">
        <w:rPr>
          <w:rStyle w:val="StyleBoldUnderline"/>
          <w:highlight w:val="yellow"/>
        </w:rPr>
        <w:t xml:space="preserve">with </w:t>
      </w:r>
      <w:r w:rsidRPr="00061ADF">
        <w:rPr>
          <w:rStyle w:val="Emphasis"/>
          <w:highlight w:val="yellow"/>
        </w:rPr>
        <w:t>perfect calm</w:t>
      </w:r>
      <w:r>
        <w:t xml:space="preserve">. “Extinction of humanity,” as words on paper, appears in fictional novels, or is discussed in philosophy books—it belongs to a different context than the Spanish flu. We evaluate descriptions of events, not extensions of events. The </w:t>
      </w:r>
      <w:proofErr w:type="spellStart"/>
      <w:r>
        <w:t>cliche</w:t>
      </w:r>
      <w:proofErr w:type="spellEnd"/>
      <w:r>
        <w:t xml:space="preserve">́ phrase end of the world invokes the magisterium of myth and dream, of prophecy and apocalypse, of novels and movies. </w:t>
      </w:r>
      <w:r w:rsidRPr="00061ADF">
        <w:rPr>
          <w:rStyle w:val="StyleBoldUnderline"/>
          <w:highlight w:val="yellow"/>
        </w:rPr>
        <w:t>The challenge of existential risks</w:t>
      </w:r>
      <w:r w:rsidRPr="00C21A2B">
        <w:rPr>
          <w:rStyle w:val="StyleBoldUnderline"/>
        </w:rPr>
        <w:t xml:space="preserve"> to rationality </w:t>
      </w:r>
      <w:r w:rsidRPr="00061ADF">
        <w:rPr>
          <w:rStyle w:val="StyleBoldUnderline"/>
          <w:highlight w:val="yellow"/>
        </w:rPr>
        <w:t>is that</w:t>
      </w:r>
      <w:r w:rsidRPr="00C21A2B">
        <w:rPr>
          <w:rStyle w:val="StyleBoldUnderline"/>
        </w:rPr>
        <w:t xml:space="preserve">, the </w:t>
      </w:r>
      <w:r w:rsidRPr="00061ADF">
        <w:rPr>
          <w:rStyle w:val="StyleBoldUnderline"/>
          <w:highlight w:val="yellow"/>
        </w:rPr>
        <w:t>catastrophes being so huge</w:t>
      </w:r>
      <w:r w:rsidRPr="00C21A2B">
        <w:rPr>
          <w:rStyle w:val="StyleBoldUnderline"/>
        </w:rPr>
        <w:t xml:space="preserve">, </w:t>
      </w:r>
      <w:r w:rsidRPr="00061ADF">
        <w:rPr>
          <w:rStyle w:val="Emphasis"/>
          <w:highlight w:val="yellow"/>
        </w:rPr>
        <w:t>people snap into a different mode</w:t>
      </w:r>
      <w:r w:rsidRPr="00C21A2B">
        <w:rPr>
          <w:rStyle w:val="Emphasis"/>
        </w:rPr>
        <w:t xml:space="preserve"> of thinking</w:t>
      </w:r>
      <w:r w:rsidRPr="00C21A2B">
        <w:rPr>
          <w:rStyle w:val="StyleBoldUnderline"/>
        </w:rPr>
        <w:t xml:space="preserve">. </w:t>
      </w:r>
      <w:r w:rsidRPr="00061ADF">
        <w:rPr>
          <w:rStyle w:val="StyleBoldUnderline"/>
          <w:highlight w:val="yellow"/>
        </w:rPr>
        <w:t xml:space="preserve">Human deaths are suddenly </w:t>
      </w:r>
      <w:r w:rsidRPr="00061ADF">
        <w:rPr>
          <w:rStyle w:val="Emphasis"/>
          <w:highlight w:val="yellow"/>
        </w:rPr>
        <w:t>no longer bad</w:t>
      </w:r>
      <w:r w:rsidRPr="00061ADF">
        <w:rPr>
          <w:rStyle w:val="StyleBoldUnderline"/>
          <w:highlight w:val="yellow"/>
        </w:rPr>
        <w:t>, and</w:t>
      </w:r>
      <w:r>
        <w:t xml:space="preserve"> [end page 24] </w:t>
      </w:r>
      <w:r w:rsidRPr="00061ADF">
        <w:rPr>
          <w:rStyle w:val="StyleBoldUnderline"/>
          <w:highlight w:val="yellow"/>
        </w:rPr>
        <w:t xml:space="preserve">detailed predictions suddenly </w:t>
      </w:r>
      <w:r w:rsidRPr="00061ADF">
        <w:rPr>
          <w:rStyle w:val="Emphasis"/>
          <w:highlight w:val="yellow"/>
        </w:rPr>
        <w:t>no longer require</w:t>
      </w:r>
      <w:r w:rsidRPr="00C21A2B">
        <w:rPr>
          <w:rStyle w:val="Emphasis"/>
        </w:rPr>
        <w:t xml:space="preserve"> any </w:t>
      </w:r>
      <w:r w:rsidRPr="00061ADF">
        <w:rPr>
          <w:rStyle w:val="Emphasis"/>
          <w:highlight w:val="yellow"/>
        </w:rPr>
        <w:t>expertise</w:t>
      </w:r>
      <w:r>
        <w:t>, and whether the story is told with a happy ending or a sad ending is a matter of personal taste in stories.</w:t>
      </w:r>
    </w:p>
    <w:p w14:paraId="4B0A7505" w14:textId="77777777" w:rsidR="004F5C54" w:rsidRDefault="004F5C54" w:rsidP="004F5C54">
      <w:r>
        <w:t>But that is only an anecdotal observation of mine. I thought it better that this paper should focus on mistakes well-documented in the literature—the general literature of cognitive psychology, because there is not yet experimental literature specific to the psychology of existential risks. There should be.</w:t>
      </w:r>
    </w:p>
    <w:p w14:paraId="6B38255E" w14:textId="77777777" w:rsidR="004F5C54" w:rsidRDefault="004F5C54" w:rsidP="004F5C54">
      <w:r>
        <w:t>In the mathematics of Bayesian decision theory there is a concept of information value—the expected utility of knowledge. The value of information emerges from the value of whatever it is information about; if you double the stakes, you double the value of information about the stakes. The value of rational thinking works similarly—the value of performing a computation that integrates the evidence is calculated much the same way as the value of the evidence itself (Good 1952; Horvitz, Cooper, and Heckerman 1989).</w:t>
      </w:r>
    </w:p>
    <w:p w14:paraId="63FE7E35" w14:textId="77777777" w:rsidR="004F5C54" w:rsidRDefault="004F5C54" w:rsidP="004F5C54">
      <w:r>
        <w:t xml:space="preserve">No more than Albert </w:t>
      </w:r>
      <w:proofErr w:type="spellStart"/>
      <w:r>
        <w:t>Szent-Györgyi</w:t>
      </w:r>
      <w:proofErr w:type="spellEnd"/>
      <w:r>
        <w:t xml:space="preserve"> could multiply the suffering of one human by a hundred million can I truly understand the value of clear thinking about global risks. </w:t>
      </w:r>
      <w:r w:rsidRPr="00061ADF">
        <w:rPr>
          <w:rStyle w:val="StyleBoldUnderline"/>
          <w:highlight w:val="yellow"/>
        </w:rPr>
        <w:t>Scope neglect is the hazard</w:t>
      </w:r>
      <w:r w:rsidRPr="00061ADF">
        <w:rPr>
          <w:rStyle w:val="StyleBoldUnderline"/>
        </w:rPr>
        <w:t xml:space="preserve"> of</w:t>
      </w:r>
      <w:r w:rsidRPr="00C21A2B">
        <w:rPr>
          <w:rStyle w:val="StyleBoldUnderline"/>
        </w:rPr>
        <w:t xml:space="preserve"> being a biological human, running on an analog brain; </w:t>
      </w:r>
      <w:r w:rsidRPr="00061ADF">
        <w:rPr>
          <w:rStyle w:val="Emphasis"/>
          <w:highlight w:val="yellow"/>
        </w:rPr>
        <w:t>the brain cannot multiply by six billion</w:t>
      </w:r>
      <w:r w:rsidRPr="00061ADF">
        <w:rPr>
          <w:rStyle w:val="StyleBoldUnderline"/>
          <w:highlight w:val="yellow"/>
        </w:rPr>
        <w:t>. And the stakes</w:t>
      </w:r>
      <w:r w:rsidRPr="00C21A2B">
        <w:rPr>
          <w:rStyle w:val="StyleBoldUnderline"/>
        </w:rPr>
        <w:t xml:space="preserve"> of existential risk </w:t>
      </w:r>
      <w:r w:rsidRPr="00061ADF">
        <w:rPr>
          <w:rStyle w:val="StyleBoldUnderline"/>
          <w:highlight w:val="yellow"/>
        </w:rPr>
        <w:t>extend beyond even the</w:t>
      </w:r>
      <w:r w:rsidRPr="00C21A2B">
        <w:rPr>
          <w:rStyle w:val="StyleBoldUnderline"/>
        </w:rPr>
        <w:t xml:space="preserve"> six billion </w:t>
      </w:r>
      <w:r w:rsidRPr="00061ADF">
        <w:rPr>
          <w:rStyle w:val="StyleBoldUnderline"/>
          <w:highlight w:val="yellow"/>
        </w:rPr>
        <w:t>humans alive today, to all</w:t>
      </w:r>
      <w:r w:rsidRPr="00C21A2B">
        <w:rPr>
          <w:rStyle w:val="StyleBoldUnderline"/>
        </w:rPr>
        <w:t xml:space="preserve"> the stars in all the galaxies that humanity and </w:t>
      </w:r>
      <w:r w:rsidRPr="00061ADF">
        <w:rPr>
          <w:rStyle w:val="StyleBoldUnderline"/>
          <w:highlight w:val="yellow"/>
        </w:rPr>
        <w:t>humanity’s descendants</w:t>
      </w:r>
      <w:r w:rsidRPr="00C21A2B">
        <w:rPr>
          <w:rStyle w:val="StyleBoldUnderline"/>
        </w:rPr>
        <w:t xml:space="preserve"> may some day touch. </w:t>
      </w:r>
      <w:r w:rsidRPr="00061ADF">
        <w:rPr>
          <w:rStyle w:val="StyleBoldUnderline"/>
          <w:highlight w:val="yellow"/>
        </w:rPr>
        <w:t>All that</w:t>
      </w:r>
      <w:r w:rsidRPr="00C21A2B">
        <w:rPr>
          <w:rStyle w:val="StyleBoldUnderline"/>
        </w:rPr>
        <w:t xml:space="preserve"> vast </w:t>
      </w:r>
      <w:r w:rsidRPr="00061ADF">
        <w:rPr>
          <w:rStyle w:val="StyleBoldUnderline"/>
          <w:highlight w:val="yellow"/>
        </w:rPr>
        <w:t xml:space="preserve">potential hinges on our survival </w:t>
      </w:r>
      <w:r w:rsidRPr="00061ADF">
        <w:rPr>
          <w:rStyle w:val="Emphasis"/>
          <w:highlight w:val="yellow"/>
        </w:rPr>
        <w:t>here, now</w:t>
      </w:r>
      <w:r>
        <w:t xml:space="preserve">, in the days when the realm of humankind is a single planet orbiting a single star. </w:t>
      </w:r>
      <w:r w:rsidRPr="00C21A2B">
        <w:rPr>
          <w:rStyle w:val="StyleBoldUnderline"/>
        </w:rPr>
        <w:t>I can’t feel our future. All I can do is try to defend it</w:t>
      </w:r>
      <w:r>
        <w:t>.</w:t>
      </w:r>
    </w:p>
    <w:p w14:paraId="4C3506B6" w14:textId="77777777" w:rsidR="00C21A2B" w:rsidRDefault="00C21A2B" w:rsidP="00C21A2B"/>
    <w:p w14:paraId="04B30BB4" w14:textId="77777777" w:rsidR="00FB4F70" w:rsidRPr="00FA6876" w:rsidRDefault="00FB4F70" w:rsidP="00FB4F70">
      <w:pPr>
        <w:pStyle w:val="Heading3"/>
      </w:pPr>
      <w:r>
        <w:t xml:space="preserve">They Cite: </w:t>
      </w:r>
      <w:proofErr w:type="spellStart"/>
      <w:r>
        <w:t>Nafeez</w:t>
      </w:r>
      <w:proofErr w:type="spellEnd"/>
      <w:r>
        <w:t xml:space="preserve"> Ahmed</w:t>
      </w:r>
    </w:p>
    <w:p w14:paraId="63D498FC" w14:textId="77777777" w:rsidR="00FB4F70" w:rsidRDefault="00FB4F70" w:rsidP="00FB4F70">
      <w:pPr>
        <w:pStyle w:val="Heading4"/>
      </w:pPr>
      <w:r>
        <w:t xml:space="preserve">Reject their Ahmed evidence — it’s </w:t>
      </w:r>
      <w:r w:rsidRPr="00550DB0">
        <w:rPr>
          <w:u w:val="single"/>
        </w:rPr>
        <w:t>junk science</w:t>
      </w:r>
      <w:r>
        <w:t xml:space="preserve">. </w:t>
      </w:r>
    </w:p>
    <w:p w14:paraId="6DFDD5E8" w14:textId="77777777" w:rsidR="00FB4F70" w:rsidRDefault="00FB4F70" w:rsidP="00FB4F70">
      <w:r>
        <w:t>The highlighted portion of this evidence internally cites:</w:t>
      </w:r>
    </w:p>
    <w:p w14:paraId="3E0427BB" w14:textId="77777777" w:rsidR="00FB4F70" w:rsidRDefault="00FB4F70" w:rsidP="00FB4F70">
      <w:r>
        <w:t xml:space="preserve">1. Joseph </w:t>
      </w:r>
      <w:proofErr w:type="spellStart"/>
      <w:r>
        <w:t>Tainter</w:t>
      </w:r>
      <w:proofErr w:type="spellEnd"/>
      <w:r>
        <w:t xml:space="preserve"> — Professor in the Department of Environment and Society in the College of Natural Resources at Utah State University, holds a Ph.D. in Anthropology from Northwestern University, author of the book </w:t>
      </w:r>
      <w:r w:rsidRPr="00ED4CD8">
        <w:rPr>
          <w:i/>
        </w:rPr>
        <w:t>The Collapse of Complex Societies</w:t>
      </w:r>
      <w:r>
        <w:t xml:space="preserve"> (cited by the article Ahmed is describing)</w:t>
      </w:r>
    </w:p>
    <w:p w14:paraId="407513EA" w14:textId="77777777" w:rsidR="00FB4F70" w:rsidRPr="00ED4CD8" w:rsidRDefault="00FB4F70" w:rsidP="00FB4F70">
      <w:r>
        <w:t xml:space="preserve">2. </w:t>
      </w:r>
      <w:r w:rsidRPr="00ED4CD8">
        <w:t xml:space="preserve">Mark </w:t>
      </w:r>
      <w:proofErr w:type="spellStart"/>
      <w:r w:rsidRPr="00ED4CD8">
        <w:t>Sagoff</w:t>
      </w:r>
      <w:proofErr w:type="spellEnd"/>
      <w:r>
        <w:t xml:space="preserve"> — Professor of Philosophy at George Mason University, Fellow at the Breakthrough Institute, former </w:t>
      </w:r>
      <w:r w:rsidRPr="00ED4CD8">
        <w:t>Pew Scholar in C</w:t>
      </w:r>
      <w:r>
        <w:t xml:space="preserve">onservation and the Environment, former Fellow </w:t>
      </w:r>
      <w:r w:rsidRPr="00ED4CD8">
        <w:t>at the Woodrow Wilson International Center for Scholars</w:t>
      </w:r>
      <w:r>
        <w:t>, holds a Ph.D. in Philosophy from the University of Rochester, a</w:t>
      </w:r>
      <w:r w:rsidRPr="00ED4CD8">
        <w:t xml:space="preserve">uthor of the books </w:t>
      </w:r>
      <w:r w:rsidRPr="00ED4CD8">
        <w:rPr>
          <w:i/>
        </w:rPr>
        <w:t>The Economy of the Earth</w:t>
      </w:r>
      <w:r w:rsidRPr="00ED4CD8">
        <w:t xml:space="preserve"> and </w:t>
      </w:r>
      <w:r w:rsidRPr="00ED4CD8">
        <w:rPr>
          <w:i/>
        </w:rPr>
        <w:t>Price, Principle, and the Environment</w:t>
      </w:r>
      <w:r>
        <w:t xml:space="preserve"> </w:t>
      </w:r>
    </w:p>
    <w:p w14:paraId="6689CFD2" w14:textId="77777777" w:rsidR="00FB4F70" w:rsidRPr="00544160" w:rsidRDefault="00FB4F70" w:rsidP="00FB4F70">
      <w:proofErr w:type="spellStart"/>
      <w:r w:rsidRPr="00544160">
        <w:rPr>
          <w:rStyle w:val="StyleStyleBold12pt"/>
        </w:rPr>
        <w:t>Kloor</w:t>
      </w:r>
      <w:proofErr w:type="spellEnd"/>
      <w:r w:rsidRPr="00544160">
        <w:rPr>
          <w:rStyle w:val="StyleStyleBold12pt"/>
        </w:rPr>
        <w:t xml:space="preserve"> 14</w:t>
      </w:r>
      <w:r>
        <w:t xml:space="preserve"> — Keith </w:t>
      </w:r>
      <w:proofErr w:type="spellStart"/>
      <w:r>
        <w:t>Kloor</w:t>
      </w:r>
      <w:proofErr w:type="spellEnd"/>
      <w:r>
        <w:t xml:space="preserve">, </w:t>
      </w:r>
      <w:r w:rsidRPr="00316B3A">
        <w:t>Faculty at the Arthur L. Carter Journalism Inst</w:t>
      </w:r>
      <w:r>
        <w:t>itute at New York University, Adjunct Faculty at the Graduate School of Journalism at the City University of New York, former F</w:t>
      </w:r>
      <w:r w:rsidRPr="00544160">
        <w:t xml:space="preserve">ellow at the </w:t>
      </w:r>
      <w:r>
        <w:t>Center for Environmental Journalism at the University of Colorado,</w:t>
      </w:r>
      <w:r w:rsidRPr="00544160">
        <w:t xml:space="preserve"> </w:t>
      </w:r>
      <w:r>
        <w:t xml:space="preserve">former Editor of </w:t>
      </w:r>
      <w:r>
        <w:rPr>
          <w:i/>
        </w:rPr>
        <w:t>Audu</w:t>
      </w:r>
      <w:r w:rsidRPr="00316B3A">
        <w:rPr>
          <w:i/>
        </w:rPr>
        <w:t>bon</w:t>
      </w:r>
      <w:r>
        <w:t xml:space="preserve"> magazine, holds an M.A. </w:t>
      </w:r>
      <w:r w:rsidRPr="00316B3A">
        <w:t>in Environmental Policy from the New Jersey Institute of Technology</w:t>
      </w:r>
      <w:r>
        <w:t xml:space="preserve">, </w:t>
      </w:r>
      <w:r w:rsidRPr="00316B3A">
        <w:t>2014</w:t>
      </w:r>
      <w:r>
        <w:t xml:space="preserve"> (“</w:t>
      </w:r>
      <w:r w:rsidRPr="00550DB0">
        <w:t>Judging the Merits of a Media-Hyped ‘Collapse’ Study</w:t>
      </w:r>
      <w:r>
        <w:t xml:space="preserve">,” </w:t>
      </w:r>
      <w:r>
        <w:rPr>
          <w:i/>
        </w:rPr>
        <w:t>Collide-a-Scape</w:t>
      </w:r>
      <w:r>
        <w:t xml:space="preserve">—a </w:t>
      </w:r>
      <w:r>
        <w:rPr>
          <w:i/>
        </w:rPr>
        <w:t>Discover</w:t>
      </w:r>
      <w:r>
        <w:t xml:space="preserve"> magazine blog, March 21</w:t>
      </w:r>
      <w:r w:rsidRPr="00544160">
        <w:rPr>
          <w:vertAlign w:val="superscript"/>
        </w:rPr>
        <w:t>st</w:t>
      </w:r>
      <w:r>
        <w:t xml:space="preserve">, Available Online at </w:t>
      </w:r>
      <w:r w:rsidRPr="00550DB0">
        <w:t>http://blogs.discovermagazine.com/collideascape/2014/03/21/judging-merits-media-hyped-collapse-study/#.U9hmLoBdXXx</w:t>
      </w:r>
      <w:r>
        <w:t>, Accessed 07-29-2014)</w:t>
      </w:r>
    </w:p>
    <w:p w14:paraId="4FF6A6FF" w14:textId="77777777" w:rsidR="00FB4F70" w:rsidRDefault="00FB4F70" w:rsidP="00FB4F70">
      <w:r>
        <w:t xml:space="preserve">As I discussed in the previous entry, </w:t>
      </w:r>
      <w:r w:rsidRPr="00550DB0">
        <w:rPr>
          <w:rStyle w:val="StyleBoldUnderline"/>
        </w:rPr>
        <w:t>a recent Guardian blog post</w:t>
      </w:r>
      <w:r>
        <w:t xml:space="preserve"> (structured loosely as a news article) made worldwide headlines. It </w:t>
      </w:r>
      <w:r w:rsidRPr="00550DB0">
        <w:rPr>
          <w:rStyle w:val="StyleBoldUnderline"/>
        </w:rPr>
        <w:t>was trumpeted</w:t>
      </w:r>
      <w:r>
        <w:t xml:space="preserve"> by the Guardian blogger </w:t>
      </w:r>
      <w:r w:rsidRPr="00550DB0">
        <w:rPr>
          <w:rStyle w:val="StyleBoldUnderline"/>
        </w:rPr>
        <w:t>as an “exclusive”</w:t>
      </w:r>
      <w:r>
        <w:t xml:space="preserve">; he was given a copy of a paper soon to be published in the journal Ecological Economics. Because he didn’t provide any context for the paper (the authors were not interviewed, nor were any </w:t>
      </w:r>
      <w:proofErr w:type="gramStart"/>
      <w:r>
        <w:t>independent  experts</w:t>
      </w:r>
      <w:proofErr w:type="gramEnd"/>
      <w:r>
        <w:t>), I thought I’d jump into this vacuum.</w:t>
      </w:r>
    </w:p>
    <w:p w14:paraId="44715A34" w14:textId="77777777" w:rsidR="00FB4F70" w:rsidRDefault="00FB4F70" w:rsidP="00FB4F70">
      <w:r>
        <w:t>Let’s start with the first paragraph of the study’s abstract:</w:t>
      </w:r>
    </w:p>
    <w:p w14:paraId="4B9E675D" w14:textId="77777777" w:rsidR="00FB4F70" w:rsidRDefault="00FB4F70" w:rsidP="00FB4F70">
      <w:pPr>
        <w:ind w:left="720"/>
      </w:pPr>
      <w:r>
        <w:t>There are widespread concerns that current trends in resource-use are unsustainable, but possibilities of overshoot/collapse remain controversial. Collapses have occurred frequently in history, often followed by centuries of economic, intellectual, and population decline. Many different natural and social phenomena have been invoked to explain specific collapses, but a general explanation remains elusive.</w:t>
      </w:r>
    </w:p>
    <w:p w14:paraId="16F038E6" w14:textId="77777777" w:rsidR="00FB4F70" w:rsidRDefault="00FB4F70" w:rsidP="00FB4F70">
      <w:r>
        <w:t xml:space="preserve">Anthropologists are </w:t>
      </w:r>
      <w:proofErr w:type="gramStart"/>
      <w:r>
        <w:t>loathe</w:t>
      </w:r>
      <w:proofErr w:type="gramEnd"/>
      <w:r>
        <w:t xml:space="preserve"> to make sweeping generalizations about the dissolution and/or reorganization of prehistoric cultures. This hasn’t stopped popular narratives about carrying capacity from taking hold and remaining immune to mounting evidence that challenges prevailing views.</w:t>
      </w:r>
    </w:p>
    <w:p w14:paraId="18C3886E" w14:textId="77777777" w:rsidR="00FB4F70" w:rsidRDefault="00FB4F70" w:rsidP="00FB4F70">
      <w:r>
        <w:t>Let’s return to the study’s abstract:</w:t>
      </w:r>
    </w:p>
    <w:p w14:paraId="20559245" w14:textId="77777777" w:rsidR="00FB4F70" w:rsidRDefault="00FB4F70" w:rsidP="00FB4F70">
      <w:pPr>
        <w:ind w:left="720"/>
      </w:pPr>
      <w:r>
        <w:t xml:space="preserve">In this paper, we build a human population dynamics model by adding accumulated wealth and economic inequality to a predator-prey model of humans and nature. The model structure, and simulated scenarios that offer significant implications, are explained. Four equations describe the evolution of Elites, Commoners, Nature, and Wealth. The model shows Economic Stratification or Ecological Strain can independently </w:t>
      </w:r>
      <w:proofErr w:type="gramStart"/>
      <w:r>
        <w:t>lead</w:t>
      </w:r>
      <w:proofErr w:type="gramEnd"/>
      <w:r>
        <w:t xml:space="preserve"> to collapse, in agreement with the historical record.</w:t>
      </w:r>
    </w:p>
    <w:p w14:paraId="0DD91E49" w14:textId="77777777" w:rsidR="00FB4F70" w:rsidRDefault="00FB4F70" w:rsidP="00FB4F70">
      <w:r>
        <w:t>In other words, overconsumption by elites and/or resource depletion lead to societal collapse, the authors assert.</w:t>
      </w:r>
    </w:p>
    <w:p w14:paraId="5D6B995B" w14:textId="77777777" w:rsidR="00FB4F70" w:rsidRDefault="00FB4F70" w:rsidP="00FB4F70">
      <w:r>
        <w:t>Early in the paper, they walk us through the historical record, citing, among other examples, the fall of the Roman Empire and the crumbling of ancient societies from Southeast Asia to the American Southwest as case studies that suggest “the process of rise-and-collapse is actually a recurrent cycle found throughout history.” The question this raises, they write, is “whether modern civilization is similarly susceptible” to a crash.</w:t>
      </w:r>
    </w:p>
    <w:p w14:paraId="03E712CD" w14:textId="77777777" w:rsidR="00FB4F70" w:rsidRPr="00550DB0" w:rsidRDefault="00FB4F70" w:rsidP="00FB4F70">
      <w:r w:rsidRPr="00550DB0">
        <w:t xml:space="preserve">One of the questions nagging at me when I read this study was whether prehistoric societies are appropriate analogues for our 21st century world. Oxford’s Steve </w:t>
      </w:r>
      <w:proofErr w:type="spellStart"/>
      <w:r w:rsidRPr="00550DB0">
        <w:t>Rayner</w:t>
      </w:r>
      <w:proofErr w:type="spellEnd"/>
      <w:r w:rsidRPr="00550DB0">
        <w:t>, an anthropologist I contacted, provided valuable context:</w:t>
      </w:r>
    </w:p>
    <w:p w14:paraId="52C8F4AC" w14:textId="77777777" w:rsidR="00FB4F70" w:rsidRDefault="00FB4F70" w:rsidP="00FB4F70">
      <w:pPr>
        <w:ind w:left="720"/>
      </w:pPr>
      <w:r>
        <w:t>Whether historical empires were fragile or robust depends on your time perspective and how you divide up historical epochs.</w:t>
      </w:r>
    </w:p>
    <w:p w14:paraId="025F5F27" w14:textId="77777777" w:rsidR="00FB4F70" w:rsidRDefault="00FB4F70" w:rsidP="00FB4F70">
      <w:r>
        <w:t>But the authors insist in their paper:</w:t>
      </w:r>
    </w:p>
    <w:p w14:paraId="1FD20787" w14:textId="77777777" w:rsidR="00FB4F70" w:rsidRDefault="00FB4F70" w:rsidP="00FB4F70">
      <w:pPr>
        <w:ind w:left="720"/>
      </w:pPr>
      <w:r>
        <w:t xml:space="preserve">The fall of the Roman Empire, and the equally (if not more) advanced Han, </w:t>
      </w:r>
      <w:proofErr w:type="spellStart"/>
      <w:r>
        <w:t>Mauryan</w:t>
      </w:r>
      <w:proofErr w:type="spellEnd"/>
      <w:r>
        <w:t xml:space="preserve">, and Gupta Empires, as well as so many advanced Mesopotamian Empires, </w:t>
      </w:r>
      <w:proofErr w:type="gramStart"/>
      <w:r>
        <w:t>are</w:t>
      </w:r>
      <w:proofErr w:type="gramEnd"/>
      <w:r>
        <w:t xml:space="preserve"> all testimony to the fact that advanced, sophisticated, complex, and creative civilizations can be both fragile and impermanent.</w:t>
      </w:r>
    </w:p>
    <w:p w14:paraId="57778DE7" w14:textId="77777777" w:rsidR="00FB4F70" w:rsidRDefault="00FB4F70" w:rsidP="00FB4F70">
      <w:proofErr w:type="spellStart"/>
      <w:r>
        <w:t>Rayner</w:t>
      </w:r>
      <w:proofErr w:type="spellEnd"/>
      <w:r>
        <w:t xml:space="preserve"> counters:</w:t>
      </w:r>
    </w:p>
    <w:p w14:paraId="208BA8D1" w14:textId="77777777" w:rsidR="00FB4F70" w:rsidRDefault="00FB4F70" w:rsidP="00FB4F70">
      <w:pPr>
        <w:ind w:left="720"/>
      </w:pPr>
      <w:r>
        <w:t xml:space="preserve">But China as a civilization dates from at least 2070 </w:t>
      </w:r>
      <w:proofErr w:type="gramStart"/>
      <w:r>
        <w:t>BCE, that</w:t>
      </w:r>
      <w:proofErr w:type="gramEnd"/>
      <w:r>
        <w:t xml:space="preserve"> makes it 4000 years old at present. Just because it has been eclipsed by the west for a mere couple of centuries should not blind us to this. The first Egyptian dynasty began around 3000 BCE and the </w:t>
      </w:r>
      <w:proofErr w:type="spellStart"/>
      <w:r>
        <w:t>Ptolemys</w:t>
      </w:r>
      <w:proofErr w:type="spellEnd"/>
      <w:r>
        <w:t xml:space="preserve"> collapsed in 30 BCE when Egypt was incorporated into the Roman Empire, which lasted another 400-500 years, before itself morphing into the Holy Roman Empire and Byzantium respectively, the latter morphing into the Ottoman Empire. These seem to me to be pretty long epochs in human terms, if not in geological ones. Nothing lasts </w:t>
      </w:r>
      <w:proofErr w:type="gramStart"/>
      <w:r>
        <w:t>for ever</w:t>
      </w:r>
      <w:proofErr w:type="gramEnd"/>
      <w:r>
        <w:t xml:space="preserve"> and arguably while individual human societies come and go humanity seems to be better off in general today than ever before.</w:t>
      </w:r>
    </w:p>
    <w:p w14:paraId="28D821DC" w14:textId="77777777" w:rsidR="00FB4F70" w:rsidRDefault="00FB4F70" w:rsidP="00FB4F70">
      <w:r>
        <w:t xml:space="preserve">He also </w:t>
      </w:r>
      <w:proofErr w:type="gramStart"/>
      <w:r>
        <w:t>said that</w:t>
      </w:r>
      <w:proofErr w:type="gramEnd"/>
      <w:r>
        <w:t xml:space="preserve"> “the very idea of collapse is ideologically loaded” and offered a suggestion:</w:t>
      </w:r>
    </w:p>
    <w:p w14:paraId="0697B6CA" w14:textId="77777777" w:rsidR="00FB4F70" w:rsidRDefault="00FB4F70" w:rsidP="00FB4F70">
      <w:pPr>
        <w:ind w:left="720"/>
      </w:pPr>
      <w:r>
        <w:t xml:space="preserve">For a much more balanced approach to the issue of technological innovation and sustainability I recommend you take a look at the final chapter of Joseph </w:t>
      </w:r>
      <w:proofErr w:type="spellStart"/>
      <w:r>
        <w:t>Tainter’s</w:t>
      </w:r>
      <w:proofErr w:type="spellEnd"/>
      <w:r>
        <w:t xml:space="preserve"> book “The Collapse of Complex Societies.”</w:t>
      </w:r>
    </w:p>
    <w:p w14:paraId="054C09E6" w14:textId="77777777" w:rsidR="00FB4F70" w:rsidRDefault="00FB4F70" w:rsidP="00FB4F70">
      <w:r>
        <w:t xml:space="preserve">As it happens, I’m very familiar with </w:t>
      </w:r>
      <w:proofErr w:type="spellStart"/>
      <w:r>
        <w:t>Tainter’s</w:t>
      </w:r>
      <w:proofErr w:type="spellEnd"/>
      <w:r>
        <w:t xml:space="preserve"> </w:t>
      </w:r>
      <w:proofErr w:type="gramStart"/>
      <w:r>
        <w:t>work, that</w:t>
      </w:r>
      <w:proofErr w:type="gramEnd"/>
      <w:r>
        <w:t xml:space="preserve"> book in particular. And since </w:t>
      </w:r>
      <w:proofErr w:type="spellStart"/>
      <w:proofErr w:type="gramStart"/>
      <w:r>
        <w:t>Tainter</w:t>
      </w:r>
      <w:proofErr w:type="spellEnd"/>
      <w:r>
        <w:t>, a Utah State University anthropologist, was repeatedly cited by the authors</w:t>
      </w:r>
      <w:proofErr w:type="gramEnd"/>
      <w:r>
        <w:t>, I already thought it would be good to get his thoughts. His first response was curt:</w:t>
      </w:r>
    </w:p>
    <w:p w14:paraId="51247DF7" w14:textId="77777777" w:rsidR="00FB4F70" w:rsidRDefault="00FB4F70" w:rsidP="00FB4F70">
      <w:pPr>
        <w:ind w:left="720"/>
      </w:pPr>
      <w:r w:rsidRPr="00550DB0">
        <w:rPr>
          <w:rStyle w:val="StyleBoldUnderline"/>
        </w:rPr>
        <w:t xml:space="preserve">Overall I found the paper to be </w:t>
      </w:r>
      <w:r w:rsidRPr="00ED4CD8">
        <w:rPr>
          <w:rStyle w:val="Emphasis"/>
        </w:rPr>
        <w:t>trivial</w:t>
      </w:r>
      <w:r w:rsidRPr="00550DB0">
        <w:rPr>
          <w:rStyle w:val="StyleBoldUnderline"/>
        </w:rPr>
        <w:t xml:space="preserve"> and </w:t>
      </w:r>
      <w:r w:rsidRPr="00ED4CD8">
        <w:rPr>
          <w:rStyle w:val="Emphasis"/>
        </w:rPr>
        <w:t>deeply flawed</w:t>
      </w:r>
      <w:r w:rsidRPr="00550DB0">
        <w:rPr>
          <w:rStyle w:val="StyleBoldUnderline"/>
        </w:rPr>
        <w:t xml:space="preserve">. </w:t>
      </w:r>
      <w:r w:rsidRPr="00550DB0">
        <w:rPr>
          <w:rStyle w:val="Emphasis"/>
        </w:rPr>
        <w:t>It is amazing that anyone would take it seriously</w:t>
      </w:r>
      <w:r>
        <w:t>, but clearly some people do (at least in the media).</w:t>
      </w:r>
    </w:p>
    <w:p w14:paraId="00015C87" w14:textId="77777777" w:rsidR="00FB4F70" w:rsidRDefault="00FB4F70" w:rsidP="00FB4F70">
      <w:pPr>
        <w:ind w:left="720"/>
      </w:pPr>
      <w:r>
        <w:t xml:space="preserve">You are correct that </w:t>
      </w:r>
      <w:r w:rsidRPr="00550DB0">
        <w:rPr>
          <w:rStyle w:val="StyleBoldUnderline"/>
        </w:rPr>
        <w:t xml:space="preserve">they cite my work a lot, but they seem </w:t>
      </w:r>
      <w:r w:rsidRPr="00550DB0">
        <w:rPr>
          <w:rStyle w:val="Emphasis"/>
        </w:rPr>
        <w:t>not to</w:t>
      </w:r>
      <w:r>
        <w:t xml:space="preserve"> have been influenced by it, or even to </w:t>
      </w:r>
      <w:r w:rsidRPr="00550DB0">
        <w:rPr>
          <w:rStyle w:val="Emphasis"/>
        </w:rPr>
        <w:t>understand it</w:t>
      </w:r>
      <w:r>
        <w:t xml:space="preserve">. I suspect they were strongly influenced by the work of Peter </w:t>
      </w:r>
      <w:proofErr w:type="spellStart"/>
      <w:r>
        <w:t>Turchin</w:t>
      </w:r>
      <w:proofErr w:type="spellEnd"/>
      <w:r>
        <w:t>—for which, please see the attached (short) review.</w:t>
      </w:r>
    </w:p>
    <w:p w14:paraId="4F475AD1" w14:textId="77777777" w:rsidR="00FB4F70" w:rsidRDefault="00FB4F70" w:rsidP="00FB4F70">
      <w:r>
        <w:t>He then promised to send a more detailed response, which he emailed several days later. Here it is in full (emphasis mine)</w:t>
      </w:r>
    </w:p>
    <w:p w14:paraId="7F73F178" w14:textId="77777777" w:rsidR="00FB4F70" w:rsidRDefault="00FB4F70" w:rsidP="00FB4F70">
      <w:pPr>
        <w:ind w:left="720"/>
      </w:pPr>
      <w:r>
        <w:t xml:space="preserve">It is interesting how </w:t>
      </w:r>
      <w:r w:rsidRPr="00550DB0">
        <w:rPr>
          <w:rStyle w:val="StyleBoldUnderline"/>
        </w:rPr>
        <w:t xml:space="preserve">collapse theories mirror </w:t>
      </w:r>
      <w:r w:rsidRPr="00ED4CD8">
        <w:rPr>
          <w:rStyle w:val="Emphasis"/>
        </w:rPr>
        <w:t>broader societal issues</w:t>
      </w:r>
      <w:r w:rsidRPr="00550DB0">
        <w:rPr>
          <w:rStyle w:val="StyleBoldUnderline"/>
        </w:rPr>
        <w:t>. During the Cold War, we had theories ascribing collapse to elite mismanagement, class conflict, and peasant revolts. As global warming became a public issue, scholars</w:t>
      </w:r>
      <w:r>
        <w:t xml:space="preserve"> of the past </w:t>
      </w:r>
      <w:r w:rsidRPr="00550DB0">
        <w:rPr>
          <w:rStyle w:val="StyleBoldUnderline"/>
        </w:rPr>
        <w:t>began to discover that ancient societies collapsed due to climate change. As we have become concerned about sustainability and resource use today, we have learned that ancient societies collapsed due to depletion of critical resources</w:t>
      </w:r>
      <w:r>
        <w:t xml:space="preserve">, such as soil and forests. </w:t>
      </w:r>
      <w:r w:rsidRPr="00550DB0">
        <w:rPr>
          <w:rStyle w:val="StyleBoldUnderline"/>
        </w:rPr>
        <w:t>Now that inequality and “the 1%” are topics of public discourse, we have this paper focusing largely on elite resource consumption</w:t>
      </w:r>
      <w:r>
        <w:t>.</w:t>
      </w:r>
    </w:p>
    <w:p w14:paraId="1E0385BA" w14:textId="77777777" w:rsidR="00FB4F70" w:rsidRDefault="00FB4F70" w:rsidP="00FB4F70">
      <w:pPr>
        <w:ind w:left="720"/>
      </w:pPr>
      <w:r>
        <w:t>Models depend on the assumptions that go into them. Thus the first four pages of the paper are the part most worth discussing.</w:t>
      </w:r>
    </w:p>
    <w:p w14:paraId="082DF13D" w14:textId="77777777" w:rsidR="00FB4F70" w:rsidRDefault="00FB4F70" w:rsidP="00FB4F70">
      <w:pPr>
        <w:ind w:left="720"/>
      </w:pPr>
      <w:r w:rsidRPr="00550DB0">
        <w:rPr>
          <w:rStyle w:val="StyleBoldUnderline"/>
        </w:rPr>
        <w:t xml:space="preserve">The paper has </w:t>
      </w:r>
      <w:r w:rsidRPr="00550DB0">
        <w:rPr>
          <w:rStyle w:val="Emphasis"/>
        </w:rPr>
        <w:t>many flaws</w:t>
      </w:r>
      <w:r w:rsidRPr="00550DB0">
        <w:rPr>
          <w:rStyle w:val="StyleBoldUnderline"/>
        </w:rPr>
        <w:t xml:space="preserve">. The first is that “collapse” is </w:t>
      </w:r>
      <w:r w:rsidRPr="00550DB0">
        <w:rPr>
          <w:rStyle w:val="Emphasis"/>
        </w:rPr>
        <w:t>not defined</w:t>
      </w:r>
      <w:r w:rsidRPr="00550DB0">
        <w:rPr>
          <w:rStyle w:val="StyleBoldUnderline"/>
        </w:rPr>
        <w:t>, and the examples given conflate different processes and outcomes. Thus the authors are not even clear what topic they are addressing</w:t>
      </w:r>
      <w:r>
        <w:t>.</w:t>
      </w:r>
    </w:p>
    <w:p w14:paraId="658C5B45" w14:textId="77777777" w:rsidR="00FB4F70" w:rsidRDefault="00FB4F70" w:rsidP="00FB4F70">
      <w:pPr>
        <w:ind w:left="720"/>
      </w:pPr>
      <w:r>
        <w:t xml:space="preserve">Collapses have occurred among both hierarchical and non-hierarchical societies, and the authors even discuss the latter (although without understanding the implications for their thesis). Thus, </w:t>
      </w:r>
      <w:r w:rsidRPr="00550DB0">
        <w:rPr>
          <w:rStyle w:val="StyleBoldUnderline"/>
        </w:rPr>
        <w:t>although the authors purport to offer a universal model of collapse</w:t>
      </w:r>
      <w:r>
        <w:t xml:space="preserve"> (involving elite consumption), </w:t>
      </w:r>
      <w:r w:rsidRPr="00550DB0">
        <w:rPr>
          <w:rStyle w:val="StyleBoldUnderline"/>
        </w:rPr>
        <w:t xml:space="preserve">their own discussion </w:t>
      </w:r>
      <w:r w:rsidRPr="00550DB0">
        <w:rPr>
          <w:rStyle w:val="Emphasis"/>
        </w:rPr>
        <w:t>undercuts that argument</w:t>
      </w:r>
      <w:r>
        <w:t>.</w:t>
      </w:r>
    </w:p>
    <w:p w14:paraId="5496430D" w14:textId="77777777" w:rsidR="00FB4F70" w:rsidRDefault="00FB4F70" w:rsidP="00FB4F70">
      <w:pPr>
        <w:ind w:left="720"/>
      </w:pPr>
      <w:r w:rsidRPr="00550DB0">
        <w:rPr>
          <w:rStyle w:val="StyleBoldUnderline"/>
        </w:rPr>
        <w:t xml:space="preserve">Contrary to the authors’ </w:t>
      </w:r>
      <w:r w:rsidRPr="00550DB0">
        <w:rPr>
          <w:rStyle w:val="Emphasis"/>
        </w:rPr>
        <w:t>unsubstantiated assertion</w:t>
      </w:r>
      <w:r w:rsidRPr="00550DB0">
        <w:rPr>
          <w:rStyle w:val="StyleBoldUnderline"/>
        </w:rPr>
        <w:t xml:space="preserve">, there is </w:t>
      </w:r>
      <w:r w:rsidRPr="00550DB0">
        <w:rPr>
          <w:rStyle w:val="Emphasis"/>
        </w:rPr>
        <w:t>no evidence</w:t>
      </w:r>
      <w:r w:rsidRPr="00550DB0">
        <w:rPr>
          <w:rStyle w:val="StyleBoldUnderline"/>
        </w:rPr>
        <w:t xml:space="preserve"> that elite consumption caused ancient societies to collapse. The authors simply have </w:t>
      </w:r>
      <w:r w:rsidRPr="00550DB0">
        <w:rPr>
          <w:rStyle w:val="Emphasis"/>
        </w:rPr>
        <w:t>no empirical basis</w:t>
      </w:r>
      <w:r w:rsidRPr="00550DB0">
        <w:rPr>
          <w:rStyle w:val="StyleBoldUnderline"/>
        </w:rPr>
        <w:t xml:space="preserve"> for this assumption, and </w:t>
      </w:r>
      <w:r w:rsidRPr="00550DB0">
        <w:rPr>
          <w:rStyle w:val="Emphasis"/>
        </w:rPr>
        <w:t>that point alone undercuts most of the paper</w:t>
      </w:r>
      <w:r>
        <w:t>.</w:t>
      </w:r>
    </w:p>
    <w:p w14:paraId="23973386" w14:textId="77777777" w:rsidR="00FB4F70" w:rsidRDefault="00FB4F70" w:rsidP="00FB4F70">
      <w:pPr>
        <w:ind w:left="720"/>
      </w:pPr>
      <w:r w:rsidRPr="00550DB0">
        <w:rPr>
          <w:rStyle w:val="StyleBoldUnderline"/>
        </w:rPr>
        <w:t xml:space="preserve">The authors assert that there is a “two-class structure of modern society,” and indeed their analysis depends on this being the case. The basis for this assertion comes from two papers published in </w:t>
      </w:r>
      <w:r w:rsidRPr="00550DB0">
        <w:rPr>
          <w:rStyle w:val="Emphasis"/>
        </w:rPr>
        <w:t>obscure physics journals</w:t>
      </w:r>
      <w:r>
        <w:t xml:space="preserve">. That’s right, </w:t>
      </w:r>
      <w:r w:rsidRPr="00550DB0">
        <w:rPr>
          <w:rStyle w:val="StyleBoldUnderline"/>
        </w:rPr>
        <w:t xml:space="preserve">this assertion </w:t>
      </w:r>
      <w:r w:rsidRPr="00550DB0">
        <w:rPr>
          <w:rStyle w:val="Emphasis"/>
        </w:rPr>
        <w:t>does not</w:t>
      </w:r>
      <w:r w:rsidRPr="00550DB0">
        <w:rPr>
          <w:rStyle w:val="StyleBoldUnderline"/>
        </w:rPr>
        <w:t xml:space="preserve"> come from peer-review social science. It comes from journals that have </w:t>
      </w:r>
      <w:r w:rsidRPr="00550DB0">
        <w:rPr>
          <w:rStyle w:val="Emphasis"/>
        </w:rPr>
        <w:t>no expertise in this topic</w:t>
      </w:r>
      <w:r w:rsidRPr="00550DB0">
        <w:rPr>
          <w:rStyle w:val="StyleBoldUnderline"/>
        </w:rPr>
        <w:t xml:space="preserve">, and whose audience is </w:t>
      </w:r>
      <w:r w:rsidRPr="00550DB0">
        <w:rPr>
          <w:rStyle w:val="Emphasis"/>
        </w:rPr>
        <w:t>unqualified</w:t>
      </w:r>
      <w:r w:rsidRPr="00550DB0">
        <w:rPr>
          <w:rStyle w:val="StyleBoldUnderline"/>
        </w:rPr>
        <w:t xml:space="preserve"> to evaluate the assertion critically</w:t>
      </w:r>
      <w:r>
        <w:t>.</w:t>
      </w:r>
    </w:p>
    <w:p w14:paraId="7AA0616F" w14:textId="77777777" w:rsidR="00FB4F70" w:rsidRDefault="00FB4F70" w:rsidP="00FB4F70">
      <w:pPr>
        <w:ind w:left="720"/>
      </w:pPr>
      <w:r w:rsidRPr="00550DB0">
        <w:rPr>
          <w:rStyle w:val="StyleBoldUnderline"/>
        </w:rPr>
        <w:t xml:space="preserve">In other words, </w:t>
      </w:r>
      <w:r w:rsidRPr="00550DB0">
        <w:rPr>
          <w:rStyle w:val="Emphasis"/>
        </w:rPr>
        <w:t>there is no empirical or substantiated theoretical basis for this paper’s model</w:t>
      </w:r>
      <w:r>
        <w:t>.</w:t>
      </w:r>
    </w:p>
    <w:p w14:paraId="75C6E3A5" w14:textId="77777777" w:rsidR="00FB4F70" w:rsidRDefault="00FB4F70" w:rsidP="00FB4F70">
      <w:pPr>
        <w:ind w:left="720"/>
      </w:pPr>
      <w:r>
        <w:t xml:space="preserve">In modeling, once one has established one’s assumptions and parameters, it is a simple matter to program the mathematics that will give the outcome one wants or expects. For this reason, </w:t>
      </w:r>
      <w:r w:rsidRPr="00550DB0">
        <w:rPr>
          <w:rStyle w:val="StyleBoldUnderline"/>
        </w:rPr>
        <w:t xml:space="preserve">models must be </w:t>
      </w:r>
      <w:r w:rsidRPr="00550DB0">
        <w:rPr>
          <w:rStyle w:val="Emphasis"/>
        </w:rPr>
        <w:t>critically evaluated</w:t>
      </w:r>
      <w:r w:rsidRPr="00550DB0">
        <w:rPr>
          <w:rStyle w:val="StyleBoldUnderline"/>
        </w:rPr>
        <w:t xml:space="preserve">. Unfortunately, most readers are </w:t>
      </w:r>
      <w:r w:rsidRPr="00550DB0">
        <w:rPr>
          <w:rStyle w:val="Emphasis"/>
        </w:rPr>
        <w:t>unable</w:t>
      </w:r>
      <w:r w:rsidRPr="00550DB0">
        <w:rPr>
          <w:rStyle w:val="StyleBoldUnderline"/>
        </w:rPr>
        <w:t xml:space="preserve"> to evaluate a model’s assumptions. Instead, readers are </w:t>
      </w:r>
      <w:r w:rsidRPr="00550DB0">
        <w:rPr>
          <w:rStyle w:val="Emphasis"/>
        </w:rPr>
        <w:t>impressed by equations and colored graphs</w:t>
      </w:r>
      <w:r w:rsidRPr="00550DB0">
        <w:rPr>
          <w:rStyle w:val="StyleBoldUnderline"/>
        </w:rPr>
        <w:t xml:space="preserve">, and assume thereby that a model mimics real processes and outcomes. That seems to be the case with this paper, and it represents </w:t>
      </w:r>
      <w:r w:rsidRPr="00550DB0">
        <w:rPr>
          <w:rStyle w:val="Emphasis"/>
        </w:rPr>
        <w:t>the worst in modeling</w:t>
      </w:r>
      <w:r>
        <w:t>.</w:t>
      </w:r>
    </w:p>
    <w:p w14:paraId="6A1828C0" w14:textId="77777777" w:rsidR="00FB4F70" w:rsidRDefault="00FB4F70" w:rsidP="00FB4F70">
      <w:r>
        <w:t xml:space="preserve">Others I queried, such as the Canadian scientist Vaclav </w:t>
      </w:r>
      <w:proofErr w:type="spellStart"/>
      <w:r>
        <w:t>Smil</w:t>
      </w:r>
      <w:proofErr w:type="spellEnd"/>
      <w:r>
        <w:t xml:space="preserve">, and George Mason University’s Mark </w:t>
      </w:r>
      <w:proofErr w:type="spellStart"/>
      <w:r>
        <w:t>Sagoff</w:t>
      </w:r>
      <w:proofErr w:type="spellEnd"/>
      <w:r>
        <w:t>, noted the model’s Limits to Growth echo.</w:t>
      </w:r>
    </w:p>
    <w:p w14:paraId="3BE038AC" w14:textId="77777777" w:rsidR="00FB4F70" w:rsidRDefault="00FB4F70" w:rsidP="00FB4F70">
      <w:proofErr w:type="spellStart"/>
      <w:r>
        <w:t>Sagoff</w:t>
      </w:r>
      <w:proofErr w:type="spellEnd"/>
      <w:r>
        <w:t xml:space="preserve"> was bluntly dismissive:</w:t>
      </w:r>
    </w:p>
    <w:p w14:paraId="23EB000B" w14:textId="77777777" w:rsidR="00FB4F70" w:rsidRDefault="00FB4F70" w:rsidP="00FB4F70">
      <w:pPr>
        <w:ind w:left="720"/>
      </w:pPr>
      <w:r>
        <w:t xml:space="preserve">I skimmed </w:t>
      </w:r>
      <w:r w:rsidRPr="00550DB0">
        <w:rPr>
          <w:rStyle w:val="StyleBoldUnderline"/>
        </w:rPr>
        <w:t>the article</w:t>
      </w:r>
      <w:r>
        <w:t xml:space="preserve"> yesterday and saw that it </w:t>
      </w:r>
      <w:r w:rsidRPr="00550DB0">
        <w:rPr>
          <w:rStyle w:val="StyleBoldUnderline"/>
        </w:rPr>
        <w:t>was the Club of Rome all over again — the computer that cried wolf</w:t>
      </w:r>
      <w:r>
        <w:t>.</w:t>
      </w:r>
    </w:p>
    <w:p w14:paraId="096D6C82" w14:textId="77777777" w:rsidR="00FB4F70" w:rsidRDefault="00FB4F70" w:rsidP="00FB4F70">
      <w:pPr>
        <w:ind w:left="720"/>
      </w:pPr>
      <w:r>
        <w:t>I have no doubt that many empires fell as others rose.  Now the average man lives better than the ancient emperor.  We have seen creative destruction before and we will see it again.  But what destroys improves.</w:t>
      </w:r>
    </w:p>
    <w:p w14:paraId="45E867C8" w14:textId="77777777" w:rsidR="00FB4F70" w:rsidRDefault="00FB4F70" w:rsidP="00FB4F70">
      <w:pPr>
        <w:ind w:left="720"/>
      </w:pPr>
      <w:r w:rsidRPr="00550DB0">
        <w:rPr>
          <w:rStyle w:val="StyleBoldUnderline"/>
        </w:rPr>
        <w:t>There is nothing</w:t>
      </w:r>
      <w:r>
        <w:t xml:space="preserve"> here [</w:t>
      </w:r>
      <w:r w:rsidRPr="00550DB0">
        <w:rPr>
          <w:rStyle w:val="StyleBoldUnderline"/>
        </w:rPr>
        <w:t>in the paper</w:t>
      </w:r>
      <w:r>
        <w:t xml:space="preserve">] </w:t>
      </w:r>
      <w:r w:rsidRPr="00550DB0">
        <w:rPr>
          <w:rStyle w:val="StyleBoldUnderline"/>
        </w:rPr>
        <w:t>that was not presented in the</w:t>
      </w:r>
      <w:r>
        <w:t xml:space="preserve"> 19</w:t>
      </w:r>
      <w:r w:rsidRPr="00550DB0">
        <w:rPr>
          <w:rStyle w:val="StyleBoldUnderline"/>
        </w:rPr>
        <w:t>60s and</w:t>
      </w:r>
      <w:r>
        <w:t xml:space="preserve"> 19</w:t>
      </w:r>
      <w:r w:rsidRPr="00550DB0">
        <w:rPr>
          <w:rStyle w:val="StyleBoldUnderline"/>
        </w:rPr>
        <w:t>70s by</w:t>
      </w:r>
      <w:r>
        <w:t xml:space="preserve"> Paul </w:t>
      </w:r>
      <w:r w:rsidRPr="00550DB0">
        <w:rPr>
          <w:rStyle w:val="StyleBoldUnderline"/>
        </w:rPr>
        <w:t>Ehrlich and other “</w:t>
      </w:r>
      <w:proofErr w:type="spellStart"/>
      <w:r w:rsidRPr="00550DB0">
        <w:rPr>
          <w:rStyle w:val="StyleBoldUnderline"/>
        </w:rPr>
        <w:t>Cassandras</w:t>
      </w:r>
      <w:proofErr w:type="spellEnd"/>
      <w:r w:rsidRPr="00550DB0">
        <w:rPr>
          <w:rStyle w:val="StyleBoldUnderline"/>
        </w:rPr>
        <w:t>”</w:t>
      </w:r>
      <w:r>
        <w:t xml:space="preserve"> as they called themselves.  </w:t>
      </w:r>
      <w:r w:rsidRPr="00550DB0">
        <w:rPr>
          <w:rStyle w:val="StyleBoldUnderline"/>
        </w:rPr>
        <w:t xml:space="preserve">Their views, repeated in this [Guardian] article and study, have been </w:t>
      </w:r>
      <w:r w:rsidRPr="00550DB0">
        <w:rPr>
          <w:rStyle w:val="Emphasis"/>
        </w:rPr>
        <w:t>completely discredited</w:t>
      </w:r>
      <w:r>
        <w:t>.</w:t>
      </w:r>
    </w:p>
    <w:p w14:paraId="7FE2321A" w14:textId="77777777" w:rsidR="00FB4F70" w:rsidRDefault="00FB4F70" w:rsidP="00FB4F70">
      <w:proofErr w:type="spellStart"/>
      <w:r>
        <w:t>Sagoff</w:t>
      </w:r>
      <w:proofErr w:type="spellEnd"/>
      <w:r>
        <w:t xml:space="preserve"> ended on a down note:</w:t>
      </w:r>
    </w:p>
    <w:p w14:paraId="23A91678" w14:textId="77777777" w:rsidR="00FB4F70" w:rsidRDefault="00FB4F70" w:rsidP="00FB4F70">
      <w:pPr>
        <w:ind w:firstLine="720"/>
      </w:pPr>
      <w:r>
        <w:t>I am sorry to have seen the paper you sent — it is discouraging.  Nobody learns anything or bothers to try.</w:t>
      </w:r>
    </w:p>
    <w:p w14:paraId="28CFB95C" w14:textId="77777777" w:rsidR="00FB4F70" w:rsidRDefault="00FB4F70" w:rsidP="00FB4F70">
      <w:r>
        <w:t>So what do the authors of the study think of this harsh criticism? (I’m still waiting to hear back from additional social and environmental scientists. I’d like to know if others have a more charitable take on the paper). I’ve contacted two of the three co-authors repeatedly this week, asking to interview them about their paper–including how it’s been characterized in the media and the critiques lodged in this space. But they have declined. They say they would rather wait to speak to the press until their paper is published in several weeks.</w:t>
      </w:r>
    </w:p>
    <w:p w14:paraId="4406C800" w14:textId="77777777" w:rsidR="00FB4F70" w:rsidRDefault="00FB4F70" w:rsidP="00FB4F70">
      <w:r>
        <w:t>If that’s the case, then I think they will come to regret giving a Guardian writer an advance peek for a story ahead of publication. A second wave of media interest is unlikely to be triggered by the paper’s official publication.</w:t>
      </w:r>
    </w:p>
    <w:p w14:paraId="53339013" w14:textId="77777777" w:rsidR="00FB4F70" w:rsidRDefault="00FB4F70" w:rsidP="00FB4F70">
      <w:r>
        <w:t xml:space="preserve">Perhaps the authors are fine with that. One of them, Eugenia </w:t>
      </w:r>
      <w:proofErr w:type="spellStart"/>
      <w:r>
        <w:t>Kalnay</w:t>
      </w:r>
      <w:proofErr w:type="spellEnd"/>
      <w:r>
        <w:t>, a University of Maryland atmospheric scientist, did convey to me, via email, her approval of the Guardian article:</w:t>
      </w:r>
    </w:p>
    <w:p w14:paraId="7C2B0E34" w14:textId="77777777" w:rsidR="00FB4F70" w:rsidRDefault="00FB4F70" w:rsidP="00FB4F70">
      <w:pPr>
        <w:ind w:firstLine="720"/>
      </w:pPr>
      <w:r>
        <w:t xml:space="preserve">Dr. </w:t>
      </w:r>
      <w:proofErr w:type="spellStart"/>
      <w:r>
        <w:t>Nafeez</w:t>
      </w:r>
      <w:proofErr w:type="spellEnd"/>
      <w:r>
        <w:t xml:space="preserve"> Ahmed wrote an excellent discussion based on a pre-publication draft of the paper.</w:t>
      </w:r>
    </w:p>
    <w:p w14:paraId="1ACCD0E9" w14:textId="77777777" w:rsidR="00FB4F70" w:rsidRPr="00544160" w:rsidRDefault="00FB4F70" w:rsidP="00FB4F70">
      <w:r w:rsidRPr="00550DB0">
        <w:rPr>
          <w:rStyle w:val="StyleBoldUnderline"/>
        </w:rPr>
        <w:t xml:space="preserve">Ahmed wrote </w:t>
      </w:r>
      <w:r w:rsidRPr="00ED4CD8">
        <w:rPr>
          <w:rStyle w:val="Emphasis"/>
        </w:rPr>
        <w:t>an uncritical appraisal</w:t>
      </w:r>
      <w:r w:rsidRPr="00550DB0">
        <w:rPr>
          <w:rStyle w:val="StyleBoldUnderline"/>
        </w:rPr>
        <w:t xml:space="preserve"> of the study. He didn’t bother to inquire about the merits of the model or its results</w:t>
      </w:r>
      <w:r>
        <w:t xml:space="preserve">. If </w:t>
      </w:r>
      <w:proofErr w:type="spellStart"/>
      <w:r>
        <w:t>Kalnay</w:t>
      </w:r>
      <w:proofErr w:type="spellEnd"/>
      <w:r>
        <w:t xml:space="preserve"> and her colleagues would like to engage in actual discussion of their paper, I encourage them to visit this space. I will gladly post their responses.</w:t>
      </w:r>
    </w:p>
    <w:p w14:paraId="3E774366" w14:textId="77777777" w:rsidR="00FB4F70" w:rsidRDefault="00FB4F70" w:rsidP="00FB4F70">
      <w:pPr>
        <w:pStyle w:val="Heading4"/>
      </w:pPr>
      <w:r w:rsidRPr="00316B3A">
        <w:rPr>
          <w:u w:val="single"/>
        </w:rPr>
        <w:t>Reject</w:t>
      </w:r>
      <w:r>
        <w:t xml:space="preserve"> evidence </w:t>
      </w:r>
      <w:r w:rsidRPr="00316B3A">
        <w:rPr>
          <w:i/>
        </w:rPr>
        <w:t>quoting</w:t>
      </w:r>
      <w:r>
        <w:t xml:space="preserve"> or </w:t>
      </w:r>
      <w:r w:rsidRPr="00316B3A">
        <w:rPr>
          <w:i/>
        </w:rPr>
        <w:t>citing</w:t>
      </w:r>
      <w:r>
        <w:t xml:space="preserve"> the Ahmed article — it is </w:t>
      </w:r>
      <w:r w:rsidRPr="00316B3A">
        <w:rPr>
          <w:u w:val="single"/>
        </w:rPr>
        <w:t>bad journalism</w:t>
      </w:r>
      <w:r>
        <w:t xml:space="preserve">. </w:t>
      </w:r>
    </w:p>
    <w:p w14:paraId="00618836" w14:textId="77777777" w:rsidR="00FB4F70" w:rsidRPr="00544160" w:rsidRDefault="00FB4F70" w:rsidP="00FB4F70">
      <w:proofErr w:type="spellStart"/>
      <w:r w:rsidRPr="00544160">
        <w:rPr>
          <w:rStyle w:val="StyleStyleBold12pt"/>
        </w:rPr>
        <w:t>Kloor</w:t>
      </w:r>
      <w:proofErr w:type="spellEnd"/>
      <w:r w:rsidRPr="00544160">
        <w:rPr>
          <w:rStyle w:val="StyleStyleBold12pt"/>
        </w:rPr>
        <w:t xml:space="preserve"> 14</w:t>
      </w:r>
      <w:r>
        <w:t xml:space="preserve"> — Keith </w:t>
      </w:r>
      <w:proofErr w:type="spellStart"/>
      <w:r>
        <w:t>Kloor</w:t>
      </w:r>
      <w:proofErr w:type="spellEnd"/>
      <w:r>
        <w:t xml:space="preserve">, </w:t>
      </w:r>
      <w:r w:rsidRPr="00316B3A">
        <w:t>Faculty at the Arthur L. Carter Journalism Inst</w:t>
      </w:r>
      <w:r>
        <w:t>itute at New York University, Adjunct Faculty at the Graduate School of Journalism at the City University of New York, former F</w:t>
      </w:r>
      <w:r w:rsidRPr="00544160">
        <w:t xml:space="preserve">ellow at the </w:t>
      </w:r>
      <w:r>
        <w:t>Center for Environmental Journalism at the University of Colorado,</w:t>
      </w:r>
      <w:r w:rsidRPr="00544160">
        <w:t xml:space="preserve"> </w:t>
      </w:r>
      <w:r>
        <w:t xml:space="preserve">former Editor of </w:t>
      </w:r>
      <w:r>
        <w:rPr>
          <w:i/>
        </w:rPr>
        <w:t>Audu</w:t>
      </w:r>
      <w:r w:rsidRPr="00316B3A">
        <w:rPr>
          <w:i/>
        </w:rPr>
        <w:t>bon</w:t>
      </w:r>
      <w:r>
        <w:t xml:space="preserve"> magazine, holds an M.A. </w:t>
      </w:r>
      <w:r w:rsidRPr="00316B3A">
        <w:t>in Environmental Policy from the New Jersey Institute of Technology</w:t>
      </w:r>
      <w:r>
        <w:t xml:space="preserve">, </w:t>
      </w:r>
      <w:r w:rsidRPr="00316B3A">
        <w:t>2014</w:t>
      </w:r>
      <w:r>
        <w:t xml:space="preserve"> (“</w:t>
      </w:r>
      <w:r w:rsidRPr="00544160">
        <w:t>About that Popular Guardian Story on the Collapse of Industrial Civilization</w:t>
      </w:r>
      <w:r>
        <w:t xml:space="preserve">,” </w:t>
      </w:r>
      <w:r>
        <w:rPr>
          <w:i/>
        </w:rPr>
        <w:t>Collide-a-Scape</w:t>
      </w:r>
      <w:r>
        <w:t xml:space="preserve">—a </w:t>
      </w:r>
      <w:r>
        <w:rPr>
          <w:i/>
        </w:rPr>
        <w:t>Discover</w:t>
      </w:r>
      <w:r>
        <w:t xml:space="preserve"> magazine blog, March 21</w:t>
      </w:r>
      <w:r w:rsidRPr="00544160">
        <w:rPr>
          <w:vertAlign w:val="superscript"/>
        </w:rPr>
        <w:t>st</w:t>
      </w:r>
      <w:r>
        <w:t xml:space="preserve">, Available Online at </w:t>
      </w:r>
      <w:r w:rsidRPr="00544160">
        <w:t>http://blogs.discovermagazine.com/collideascape/2014/03/21/popular-guardian-story-collapse-industrial-civilization/#.U9hlHIBdXXw</w:t>
      </w:r>
      <w:r>
        <w:t>, Accessed 07-29-2014)</w:t>
      </w:r>
    </w:p>
    <w:p w14:paraId="38B31F2A" w14:textId="77777777" w:rsidR="00FB4F70" w:rsidRDefault="00FB4F70" w:rsidP="00FB4F70">
      <w:r>
        <w:t>The end of the world, like everything worth knowing these days, will be tweeted:</w:t>
      </w:r>
    </w:p>
    <w:p w14:paraId="4ABF53CB" w14:textId="77777777" w:rsidR="00FB4F70" w:rsidRDefault="00FB4F70" w:rsidP="00FB4F70">
      <w:r>
        <w:t>[Tweet omitted]</w:t>
      </w:r>
    </w:p>
    <w:p w14:paraId="28FE6A30" w14:textId="77777777" w:rsidR="00FB4F70" w:rsidRDefault="00FB4F70" w:rsidP="00FB4F70">
      <w:r>
        <w:t>If a study with the imprimatur of a major U.S. government agency thinks civilization may soon be destined to fall apart, I want to know more about that.</w:t>
      </w:r>
    </w:p>
    <w:p w14:paraId="433C8C4D" w14:textId="77777777" w:rsidR="00FB4F70" w:rsidRDefault="00FB4F70" w:rsidP="00FB4F70">
      <w:r>
        <w:t>Click.</w:t>
      </w:r>
    </w:p>
    <w:p w14:paraId="04DF5026" w14:textId="77777777" w:rsidR="00FB4F70" w:rsidRDefault="00FB4F70" w:rsidP="00FB4F70">
      <w:r>
        <w:t>The piece cuts to the chase in the opener:</w:t>
      </w:r>
    </w:p>
    <w:p w14:paraId="0612840C" w14:textId="77777777" w:rsidR="00FB4F70" w:rsidRDefault="00FB4F70" w:rsidP="00FB4F70">
      <w:pPr>
        <w:ind w:left="720"/>
      </w:pPr>
      <w:r>
        <w:t xml:space="preserve">A new study sponsored by </w:t>
      </w:r>
      <w:proofErr w:type="spellStart"/>
      <w:r>
        <w:t>Nasa’s</w:t>
      </w:r>
      <w:proofErr w:type="spellEnd"/>
      <w:r>
        <w:t xml:space="preserve"> Goddard Space Flight Center has highlighted the prospect that global industrial civilization could collapse in coming decades due to unsustainable resource exploitation and increasingly unequal wealth distribution.</w:t>
      </w:r>
    </w:p>
    <w:p w14:paraId="0F60635B" w14:textId="77777777" w:rsidR="00FB4F70" w:rsidRDefault="00FB4F70" w:rsidP="00FB4F70">
      <w:r>
        <w:t>What follows is a straightforward summary of the paper, which the Guardian writer tells us has been accepted for publication in a peer reviewed journal called Ecological Economics.</w:t>
      </w:r>
    </w:p>
    <w:p w14:paraId="7FD046DD" w14:textId="77777777" w:rsidR="00FB4F70" w:rsidRDefault="00FB4F70" w:rsidP="00FB4F70">
      <w:r>
        <w:t>I’m going to discuss the actual paper separately in the second part of this post. First, let’s talk about the Guardian write-up, its author, and how his piece went global, the latter of which is a sad commentary on journalism today.</w:t>
      </w:r>
    </w:p>
    <w:p w14:paraId="743B7DF3" w14:textId="77777777" w:rsidR="00FB4F70" w:rsidRDefault="00FB4F70" w:rsidP="00FB4F70">
      <w:r>
        <w:t xml:space="preserve">Technically, </w:t>
      </w:r>
      <w:r w:rsidRPr="00316B3A">
        <w:rPr>
          <w:rStyle w:val="StyleBoldUnderline"/>
        </w:rPr>
        <w:t>the story appears on a blog in</w:t>
      </w:r>
      <w:r>
        <w:t xml:space="preserve"> the environment section of </w:t>
      </w:r>
      <w:r w:rsidRPr="00316B3A">
        <w:rPr>
          <w:rStyle w:val="StyleBoldUnderline"/>
        </w:rPr>
        <w:t>the Guardian. The blog’s host is</w:t>
      </w:r>
      <w:r>
        <w:t xml:space="preserve"> </w:t>
      </w:r>
      <w:proofErr w:type="spellStart"/>
      <w:r>
        <w:t>Nafeez</w:t>
      </w:r>
      <w:proofErr w:type="spellEnd"/>
      <w:r>
        <w:t xml:space="preserve"> </w:t>
      </w:r>
      <w:r w:rsidRPr="00316B3A">
        <w:rPr>
          <w:rStyle w:val="StyleBoldUnderline"/>
        </w:rPr>
        <w:t>Ahmed</w:t>
      </w:r>
      <w:r>
        <w:t>, who in his Guardian bio describes himself as “a bestselling author, investigative journalist and international security scholar.”</w:t>
      </w:r>
    </w:p>
    <w:p w14:paraId="295BC23F" w14:textId="77777777" w:rsidR="00FB4F70" w:rsidRDefault="00FB4F70" w:rsidP="00FB4F70">
      <w:r w:rsidRPr="00316B3A">
        <w:rPr>
          <w:rStyle w:val="StyleBoldUnderline"/>
        </w:rPr>
        <w:t>Since joining the Guardian’s blogging network</w:t>
      </w:r>
      <w:r>
        <w:t xml:space="preserve"> in 2013, </w:t>
      </w:r>
      <w:r w:rsidRPr="00316B3A">
        <w:rPr>
          <w:rStyle w:val="StyleBoldUnderline"/>
        </w:rPr>
        <w:t>Ahmed has carved out</w:t>
      </w:r>
      <w:r>
        <w:t xml:space="preserve"> what I would call </w:t>
      </w:r>
      <w:r w:rsidRPr="00316B3A">
        <w:rPr>
          <w:rStyle w:val="StyleBoldUnderline"/>
        </w:rPr>
        <w:t>the doomsday beat. He highlights</w:t>
      </w:r>
      <w:r>
        <w:t xml:space="preserve"> individuals and academic </w:t>
      </w:r>
      <w:r w:rsidRPr="00316B3A">
        <w:rPr>
          <w:rStyle w:val="StyleBoldUnderline"/>
        </w:rPr>
        <w:t>papers that reinforce the thesis of his</w:t>
      </w:r>
      <w:r>
        <w:t xml:space="preserve"> 2011 </w:t>
      </w:r>
      <w:r w:rsidRPr="00316B3A">
        <w:rPr>
          <w:rStyle w:val="StyleBoldUnderline"/>
        </w:rPr>
        <w:t>documentary,</w:t>
      </w:r>
      <w:r>
        <w:t xml:space="preserve"> “</w:t>
      </w:r>
      <w:r w:rsidRPr="00316B3A">
        <w:rPr>
          <w:rStyle w:val="StyleBoldUnderline"/>
        </w:rPr>
        <w:t>The Crisis of Civilization</w:t>
      </w:r>
      <w:r>
        <w:t>,” which is about</w:t>
      </w:r>
    </w:p>
    <w:p w14:paraId="4037C52D" w14:textId="77777777" w:rsidR="00FB4F70" w:rsidRDefault="00FB4F70" w:rsidP="00FB4F70">
      <w:pPr>
        <w:ind w:left="720"/>
      </w:pPr>
      <w:proofErr w:type="gramStart"/>
      <w:r>
        <w:t>how</w:t>
      </w:r>
      <w:proofErr w:type="gramEnd"/>
      <w:r>
        <w:t xml:space="preserve"> global crises like ecological disaster, financial meltdown, dwindling oil reserves, terrorism and food shortages are converging symptoms of a single, failed global system.</w:t>
      </w:r>
    </w:p>
    <w:p w14:paraId="36942478" w14:textId="77777777" w:rsidR="00FB4F70" w:rsidRDefault="00FB4F70" w:rsidP="00FB4F70">
      <w:r>
        <w:t>In a post last year, I briefly mentioned him, saying, “</w:t>
      </w:r>
      <w:r w:rsidRPr="00316B3A">
        <w:rPr>
          <w:rStyle w:val="StyleBoldUnderline"/>
        </w:rPr>
        <w:t xml:space="preserve">If you want </w:t>
      </w:r>
      <w:r w:rsidRPr="00316B3A">
        <w:rPr>
          <w:rStyle w:val="Emphasis"/>
        </w:rPr>
        <w:t>a tour guide to the apocalypse</w:t>
      </w:r>
      <w:r w:rsidRPr="00316B3A">
        <w:rPr>
          <w:rStyle w:val="StyleBoldUnderline"/>
        </w:rPr>
        <w:t>, Ahmed is your guy</w:t>
      </w:r>
      <w:r>
        <w:t>.” Understandably, he didn’t appreciate this backhanded compliment.</w:t>
      </w:r>
    </w:p>
    <w:p w14:paraId="6C47D041" w14:textId="77777777" w:rsidR="00FB4F70" w:rsidRDefault="00FB4F70" w:rsidP="00FB4F70">
      <w:r>
        <w:t>In fairness to him, there is a seemingly never-ending supply of journal papers with apocalyptic themes to choose from.</w:t>
      </w:r>
    </w:p>
    <w:p w14:paraId="1A0D4474" w14:textId="77777777" w:rsidR="00FB4F70" w:rsidRDefault="00FB4F70" w:rsidP="00FB4F70">
      <w:r w:rsidRPr="00316B3A">
        <w:rPr>
          <w:rStyle w:val="StyleBoldUnderline"/>
        </w:rPr>
        <w:t>A good example</w:t>
      </w:r>
      <w:r>
        <w:t xml:space="preserve">, of course, </w:t>
      </w:r>
      <w:r w:rsidRPr="00316B3A">
        <w:rPr>
          <w:rStyle w:val="StyleBoldUnderline"/>
        </w:rPr>
        <w:t xml:space="preserve">is the collapse paper he </w:t>
      </w:r>
      <w:r w:rsidRPr="00316B3A">
        <w:rPr>
          <w:rStyle w:val="Emphasis"/>
        </w:rPr>
        <w:t>disingenuously hyped as being “NASA-sponsored.”</w:t>
      </w:r>
      <w:r>
        <w:t xml:space="preserve"> (You’ll soon understand why that was deceptive.) Evidently, Ahmed was shown the paper by its authors ahead of publication, which he turned into an article/post with this headline:</w:t>
      </w:r>
    </w:p>
    <w:p w14:paraId="0A07CCEB" w14:textId="77777777" w:rsidR="00FB4F70" w:rsidRDefault="00FB4F70" w:rsidP="00FB4F70">
      <w:pPr>
        <w:ind w:firstLine="720"/>
      </w:pPr>
      <w:proofErr w:type="spellStart"/>
      <w:r>
        <w:t>Nasa</w:t>
      </w:r>
      <w:proofErr w:type="spellEnd"/>
      <w:r>
        <w:t>-funded study: Industrial civilization headed for ‘irreversible collapse’?</w:t>
      </w:r>
    </w:p>
    <w:p w14:paraId="684CFE61" w14:textId="77777777" w:rsidR="00FB4F70" w:rsidRDefault="00FB4F70" w:rsidP="00FB4F70">
      <w:r w:rsidRPr="00316B3A">
        <w:rPr>
          <w:rStyle w:val="StyleBoldUnderline"/>
        </w:rPr>
        <w:t>Ahmed thinks of himself as a journalist, so he writes</w:t>
      </w:r>
      <w:r>
        <w:t xml:space="preserve"> many of his </w:t>
      </w:r>
      <w:r w:rsidRPr="00316B3A">
        <w:rPr>
          <w:rStyle w:val="StyleBoldUnderline"/>
        </w:rPr>
        <w:t>blog posts in a superficial news story format</w:t>
      </w:r>
      <w:r>
        <w:t xml:space="preserve">. He even refers to some of his posts as “exclusives,” which is how he characterized his write-up on the supposedly funded NASA study. </w:t>
      </w:r>
      <w:r w:rsidRPr="00316B3A">
        <w:rPr>
          <w:rStyle w:val="StyleBoldUnderline"/>
        </w:rPr>
        <w:t>Journalistic gloss</w:t>
      </w:r>
      <w:r>
        <w:t xml:space="preserve">, however, </w:t>
      </w:r>
      <w:r w:rsidRPr="00316B3A">
        <w:rPr>
          <w:rStyle w:val="StyleBoldUnderline"/>
        </w:rPr>
        <w:t xml:space="preserve">doesn’t mask </w:t>
      </w:r>
      <w:r w:rsidRPr="00316B3A">
        <w:rPr>
          <w:rStyle w:val="Emphasis"/>
        </w:rPr>
        <w:t>fundamental journalistic shortcomings</w:t>
      </w:r>
      <w:r>
        <w:t>.</w:t>
      </w:r>
    </w:p>
    <w:p w14:paraId="6CC7B31E" w14:textId="77777777" w:rsidR="00FB4F70" w:rsidRDefault="00FB4F70" w:rsidP="00FB4F70">
      <w:r>
        <w:t xml:space="preserve">In the collapse paper </w:t>
      </w:r>
      <w:r w:rsidRPr="00316B3A">
        <w:rPr>
          <w:rStyle w:val="StyleBoldUnderline"/>
        </w:rPr>
        <w:t>Ahmed</w:t>
      </w:r>
      <w:r>
        <w:t xml:space="preserve"> wrote about last week, he explains how the authors came to their conclusions, sprinkling in quotes from the paper. But he </w:t>
      </w:r>
      <w:r w:rsidRPr="00316B3A">
        <w:rPr>
          <w:rStyle w:val="StyleBoldUnderline"/>
        </w:rPr>
        <w:t xml:space="preserve">provides no reaction to the study from </w:t>
      </w:r>
      <w:r w:rsidRPr="00316B3A">
        <w:rPr>
          <w:rStyle w:val="Emphasis"/>
        </w:rPr>
        <w:t>independent experts</w:t>
      </w:r>
      <w:r>
        <w:t xml:space="preserve">. If he questioned the three co-authors themselves, you wouldn’t know, since they are not quoted in his piece. </w:t>
      </w:r>
      <w:r w:rsidRPr="00316B3A">
        <w:rPr>
          <w:rStyle w:val="StyleBoldUnderline"/>
        </w:rPr>
        <w:t xml:space="preserve">To Ahmed, getting an exclusive apparently means </w:t>
      </w:r>
      <w:r w:rsidRPr="00316B3A">
        <w:rPr>
          <w:rStyle w:val="Emphasis"/>
        </w:rPr>
        <w:t>not having to do any actual reporting</w:t>
      </w:r>
      <w:r>
        <w:t>.</w:t>
      </w:r>
    </w:p>
    <w:p w14:paraId="442F649C" w14:textId="77777777" w:rsidR="00FB4F70" w:rsidRDefault="00FB4F70" w:rsidP="00FB4F70">
      <w:r>
        <w:t>On twitter, Ahmed was challenged to respond to rebuttals of the study he uncritically accepted. He demurred: “I’m just the reporter- ask the study authors.”</w:t>
      </w:r>
    </w:p>
    <w:p w14:paraId="69337EEC" w14:textId="77777777" w:rsidR="00FB4F70" w:rsidRDefault="00FB4F70" w:rsidP="00FB4F70">
      <w:r>
        <w:t>Chew on that for a second.</w:t>
      </w:r>
    </w:p>
    <w:p w14:paraId="77992429" w14:textId="77777777" w:rsidR="00FB4F70" w:rsidRDefault="00FB4F70" w:rsidP="00FB4F70">
      <w:r w:rsidRPr="00316B3A">
        <w:rPr>
          <w:rStyle w:val="StyleBoldUnderline"/>
        </w:rPr>
        <w:t>Ahmed’s summary</w:t>
      </w:r>
      <w:r>
        <w:t xml:space="preserve"> of the soon-to-be published Ecological Economics paper at his Guardian blog–which he thought of as a big scoop–</w:t>
      </w:r>
      <w:r w:rsidRPr="00316B3A">
        <w:rPr>
          <w:rStyle w:val="Emphasis"/>
        </w:rPr>
        <w:t>wouldn’t pass Journalism 101</w:t>
      </w:r>
      <w:r>
        <w:t>. Nonetheless, it was picked up by many other outlets around the world and became a sensation on social media. He was thrilled:</w:t>
      </w:r>
    </w:p>
    <w:p w14:paraId="490D1F79" w14:textId="77777777" w:rsidR="00FB4F70" w:rsidRDefault="00FB4F70" w:rsidP="00FB4F70">
      <w:r>
        <w:t>[Tweet omitted]</w:t>
      </w:r>
    </w:p>
    <w:p w14:paraId="177D3210" w14:textId="77777777" w:rsidR="00FB4F70" w:rsidRDefault="00FB4F70" w:rsidP="00FB4F70">
      <w:r>
        <w:t>Naturally, the Daily Mail jumped all over it, as did the New York Post, which headlined its piece, “NASA Predicts the End of Western Civilization.”</w:t>
      </w:r>
    </w:p>
    <w:p w14:paraId="38F63FC4" w14:textId="77777777" w:rsidR="00FB4F70" w:rsidRDefault="00FB4F70" w:rsidP="00FB4F70">
      <w:r>
        <w:t>Other headlines included: The National Journal: “Here’s How NASA Thinks Society Will Collapse”; The Times of India: “NASA-Funded Study Warns of Collapse of Civilization in Coming Decades”; and Popular Science: “NASA-Sponsored Study Warns of Possible Collapse of Civilization.”</w:t>
      </w:r>
    </w:p>
    <w:p w14:paraId="59F925A2" w14:textId="77777777" w:rsidR="00FB4F70" w:rsidRDefault="00FB4F70" w:rsidP="00FB4F70">
      <w:r>
        <w:t xml:space="preserve">Do you notice anything familiar about those headlines? </w:t>
      </w:r>
      <w:r w:rsidRPr="00316B3A">
        <w:rPr>
          <w:rStyle w:val="StyleBoldUnderline"/>
        </w:rPr>
        <w:t>NASA</w:t>
      </w:r>
      <w:r>
        <w:t xml:space="preserve"> did and was pretty steamed. It recently </w:t>
      </w:r>
      <w:r w:rsidRPr="00316B3A">
        <w:rPr>
          <w:rStyle w:val="StyleBoldUnderline"/>
        </w:rPr>
        <w:t>issued a statement saying that the collapse paper</w:t>
      </w:r>
    </w:p>
    <w:p w14:paraId="4625931D" w14:textId="77777777" w:rsidR="00FB4F70" w:rsidRDefault="00FB4F70" w:rsidP="00FB4F70">
      <w:pPr>
        <w:ind w:left="720"/>
      </w:pPr>
      <w:proofErr w:type="gramStart"/>
      <w:r w:rsidRPr="00316B3A">
        <w:rPr>
          <w:rStyle w:val="StyleBoldUnderline"/>
        </w:rPr>
        <w:t>was</w:t>
      </w:r>
      <w:proofErr w:type="gramEnd"/>
      <w:r w:rsidRPr="00316B3A">
        <w:rPr>
          <w:rStyle w:val="StyleBoldUnderline"/>
        </w:rPr>
        <w:t xml:space="preserve"> </w:t>
      </w:r>
      <w:r w:rsidRPr="00316B3A">
        <w:rPr>
          <w:rStyle w:val="Emphasis"/>
        </w:rPr>
        <w:t>not solicited, directed or reviewed by NASA</w:t>
      </w:r>
      <w:r w:rsidRPr="00316B3A">
        <w:rPr>
          <w:rStyle w:val="StyleBoldUnderline"/>
        </w:rPr>
        <w:t>. It is an independent study by the university researchers utilizing research tools developed for a separate NASA activity</w:t>
      </w:r>
      <w:r>
        <w:t xml:space="preserve">. As is the case with all independent research, </w:t>
      </w:r>
      <w:r w:rsidRPr="00316B3A">
        <w:rPr>
          <w:rStyle w:val="StyleBoldUnderline"/>
        </w:rPr>
        <w:t xml:space="preserve">the views and conclusions in the paper are those of the authors alone. </w:t>
      </w:r>
      <w:r w:rsidRPr="00316B3A">
        <w:rPr>
          <w:rStyle w:val="Emphasis"/>
        </w:rPr>
        <w:t>NASA does not endorse the paper or its conclusions</w:t>
      </w:r>
      <w:r>
        <w:t>.</w:t>
      </w:r>
    </w:p>
    <w:p w14:paraId="2A89A284" w14:textId="77777777" w:rsidR="00FB4F70" w:rsidRDefault="00FB4F70" w:rsidP="00FB4F70">
      <w:r w:rsidRPr="00316B3A">
        <w:rPr>
          <w:rStyle w:val="StyleBoldUnderline"/>
        </w:rPr>
        <w:t>So much for the sexy NASA angle that was undoubtedly a big selling point</w:t>
      </w:r>
      <w:r>
        <w:t>. Not that it matters anymore. The marginal NASA connection was played up and successfully dangled as click bait. Mission Accomplished, Guardian editors and Ahmed.</w:t>
      </w:r>
    </w:p>
    <w:p w14:paraId="7D2C79C4" w14:textId="77777777" w:rsidR="00FB4F70" w:rsidRDefault="00FB4F70" w:rsidP="00FB4F70">
      <w:r>
        <w:t xml:space="preserve">So what else fell through the cracks on this story? Well, </w:t>
      </w:r>
      <w:r w:rsidRPr="00316B3A">
        <w:rPr>
          <w:rStyle w:val="StyleBoldUnderline"/>
        </w:rPr>
        <w:t xml:space="preserve">if you bother to read through all the herd-like media coverage of the study, you’ll notice that every piece essentially </w:t>
      </w:r>
      <w:r w:rsidRPr="00316B3A">
        <w:rPr>
          <w:rStyle w:val="Emphasis"/>
        </w:rPr>
        <w:t>duplicates what the Guardian published</w:t>
      </w:r>
      <w:r>
        <w:t xml:space="preserve">. As far as I can tell, </w:t>
      </w:r>
      <w:r w:rsidRPr="00316B3A">
        <w:rPr>
          <w:rStyle w:val="StyleBoldUnderline"/>
        </w:rPr>
        <w:t xml:space="preserve">all the other similarly sensationalist articles did was </w:t>
      </w:r>
      <w:r w:rsidRPr="00316B3A">
        <w:rPr>
          <w:rStyle w:val="Emphasis"/>
        </w:rPr>
        <w:t>reproduce or restate</w:t>
      </w:r>
      <w:r w:rsidRPr="00316B3A">
        <w:rPr>
          <w:rStyle w:val="StyleBoldUnderline"/>
        </w:rPr>
        <w:t xml:space="preserve"> what appeared in the Guardian</w:t>
      </w:r>
      <w:r>
        <w:t>. And we know how much reporting went into that big exclusive!</w:t>
      </w:r>
    </w:p>
    <w:p w14:paraId="2E484FE9" w14:textId="77777777" w:rsidR="00FB4F70" w:rsidRDefault="00FB4F70" w:rsidP="00FB4F70">
      <w:r w:rsidRPr="00316B3A">
        <w:rPr>
          <w:rStyle w:val="StyleBoldUnderline"/>
        </w:rPr>
        <w:t xml:space="preserve">Nobody from these other outlets </w:t>
      </w:r>
      <w:r w:rsidRPr="00316B3A">
        <w:rPr>
          <w:rStyle w:val="Emphasis"/>
        </w:rPr>
        <w:t>talked to the study’s authors</w:t>
      </w:r>
      <w:r w:rsidRPr="00316B3A">
        <w:rPr>
          <w:rStyle w:val="StyleBoldUnderline"/>
        </w:rPr>
        <w:t xml:space="preserve"> or </w:t>
      </w:r>
      <w:r w:rsidRPr="00316B3A">
        <w:rPr>
          <w:rStyle w:val="Emphasis"/>
        </w:rPr>
        <w:t>solicited opinion from independent experts</w:t>
      </w:r>
      <w:r w:rsidRPr="00316B3A">
        <w:rPr>
          <w:rStyle w:val="StyleBoldUnderline"/>
        </w:rPr>
        <w:t>. Everyone willingly ceded the story to the Guardian</w:t>
      </w:r>
      <w:r>
        <w:t xml:space="preserve">. After teasing its readers with a few excerpts, </w:t>
      </w:r>
      <w:proofErr w:type="spellStart"/>
      <w:r>
        <w:t>PopSci</w:t>
      </w:r>
      <w:proofErr w:type="spellEnd"/>
      <w:r>
        <w:t xml:space="preserve"> gushed:</w:t>
      </w:r>
    </w:p>
    <w:p w14:paraId="272E734A" w14:textId="77777777" w:rsidR="00FB4F70" w:rsidRDefault="00FB4F70" w:rsidP="00FB4F70">
      <w:pPr>
        <w:ind w:firstLine="720"/>
      </w:pPr>
      <w:r>
        <w:t>You should really head over to the Guardian for the full story; it’s worth reading.</w:t>
      </w:r>
    </w:p>
    <w:p w14:paraId="3C09A8F6" w14:textId="77777777" w:rsidR="00FB4F70" w:rsidRDefault="00FB4F70" w:rsidP="00FB4F70">
      <w:r>
        <w:t xml:space="preserve">This was not an isolated sentiment. Many people </w:t>
      </w:r>
      <w:proofErr w:type="spellStart"/>
      <w:r>
        <w:t>retweeted</w:t>
      </w:r>
      <w:proofErr w:type="spellEnd"/>
      <w:r>
        <w:t xml:space="preserve"> the story, including journalists in my twitter feed. There were a couple of skeptical outliers, some folks who know about mathematical models and were incredulous after reading both the study and the Guardian story. One is Robert Wilson, a UK Mathematical Ecology PhD Student who wrote up his impressions at his personal blog. Another is the U.S. science journalist David </w:t>
      </w:r>
      <w:proofErr w:type="spellStart"/>
      <w:r>
        <w:t>Appell</w:t>
      </w:r>
      <w:proofErr w:type="spellEnd"/>
      <w:r>
        <w:t>, who offered his thoughts on the study’s model and (like Wilson) also took note of Ahmed’s conspiracy theorist leanings.</w:t>
      </w:r>
    </w:p>
    <w:p w14:paraId="59A3BF5B" w14:textId="77777777" w:rsidR="00FB4F70" w:rsidRDefault="00FB4F70" w:rsidP="00FB4F70">
      <w:r w:rsidRPr="00ED4CD8">
        <w:rPr>
          <w:rStyle w:val="StyleBoldUnderline"/>
        </w:rPr>
        <w:t>The huge, uncritical pick-up of the Guardian story perturbed me</w:t>
      </w:r>
      <w:r>
        <w:t xml:space="preserve">. Why was everyone so quick and seemingly content to parrot a story that contained no actual reporting? </w:t>
      </w:r>
      <w:r w:rsidRPr="00ED4CD8">
        <w:rPr>
          <w:rStyle w:val="StyleBoldUnderline"/>
        </w:rPr>
        <w:t xml:space="preserve">After all, it was just </w:t>
      </w:r>
      <w:r w:rsidRPr="00ED4CD8">
        <w:rPr>
          <w:rStyle w:val="Emphasis"/>
        </w:rPr>
        <w:t>a blogger’s interpretive summary of an unpublished journal paper</w:t>
      </w:r>
      <w:r>
        <w:t>. Why didn’t anyone reach out to the paper’s authors or bother to call a few sources to examine the merits of the study?</w:t>
      </w:r>
    </w:p>
    <w:p w14:paraId="79F0E5AA" w14:textId="77777777" w:rsidR="00FB4F70" w:rsidRDefault="00FB4F70" w:rsidP="00FB4F70">
      <w:pPr>
        <w:pStyle w:val="Heading4"/>
      </w:pPr>
      <w:r>
        <w:t xml:space="preserve">Their reading of the study is wrong — it </w:t>
      </w:r>
      <w:r w:rsidRPr="009916E5">
        <w:rPr>
          <w:u w:val="single"/>
        </w:rPr>
        <w:t>radically oversimplifies</w:t>
      </w:r>
      <w:r>
        <w:t xml:space="preserve">. Ahmed is a discredited hack. </w:t>
      </w:r>
    </w:p>
    <w:p w14:paraId="29A7A245" w14:textId="77777777" w:rsidR="00FB4F70" w:rsidRPr="009916E5" w:rsidRDefault="00FB4F70" w:rsidP="00FB4F70">
      <w:r w:rsidRPr="009916E5">
        <w:rPr>
          <w:rStyle w:val="StyleStyleBold12pt"/>
        </w:rPr>
        <w:t>Wilson 14</w:t>
      </w:r>
      <w:r>
        <w:t xml:space="preserve"> — Robert Wilson, Ph.D. Candidate in Mathematical Ecology at the </w:t>
      </w:r>
      <w:r w:rsidRPr="009916E5">
        <w:t xml:space="preserve">University of </w:t>
      </w:r>
      <w:proofErr w:type="spellStart"/>
      <w:r w:rsidRPr="009916E5">
        <w:t>Strathclyde</w:t>
      </w:r>
      <w:proofErr w:type="spellEnd"/>
      <w:r>
        <w:t xml:space="preserve">, holds a </w:t>
      </w:r>
      <w:r w:rsidRPr="009916E5">
        <w:t>Masters in Research in Mathematics in the Living Environment from the University of York</w:t>
      </w:r>
      <w:r>
        <w:t xml:space="preserve">, 2014 (“No, NASA Does Not Think Civilization Is About To Collapse,” </w:t>
      </w:r>
      <w:r>
        <w:rPr>
          <w:i/>
        </w:rPr>
        <w:t>Carbon Counter</w:t>
      </w:r>
      <w:r>
        <w:t>—a blog about climate change and environmentalism, March 16</w:t>
      </w:r>
      <w:r w:rsidRPr="009916E5">
        <w:rPr>
          <w:vertAlign w:val="superscript"/>
        </w:rPr>
        <w:t>th</w:t>
      </w:r>
      <w:r>
        <w:t xml:space="preserve">, Available Online at </w:t>
      </w:r>
      <w:r w:rsidRPr="009916E5">
        <w:t>http://carboncounter.wordpress.com/2014/03/16/truly-inane-apocalyptic-journalism-at-the-guardian/</w:t>
      </w:r>
      <w:r>
        <w:t>, Accessed 07-29-2014)</w:t>
      </w:r>
    </w:p>
    <w:p w14:paraId="1F09001E" w14:textId="77777777" w:rsidR="00FB4F70" w:rsidRDefault="00FB4F70" w:rsidP="00FB4F70">
      <w:r>
        <w:t xml:space="preserve">I cannot claim to know how much the Guardian pay their in house apocalypse merchant </w:t>
      </w:r>
      <w:proofErr w:type="spellStart"/>
      <w:r>
        <w:t>Nafeez</w:t>
      </w:r>
      <w:proofErr w:type="spellEnd"/>
      <w:r>
        <w:t xml:space="preserve"> Ahmed, but I hope it is not much. </w:t>
      </w:r>
      <w:r w:rsidRPr="009916E5">
        <w:rPr>
          <w:rStyle w:val="StyleBoldUnderline"/>
        </w:rPr>
        <w:t>Not</w:t>
      </w:r>
      <w:r>
        <w:t xml:space="preserve"> really </w:t>
      </w:r>
      <w:r w:rsidRPr="009916E5">
        <w:rPr>
          <w:rStyle w:val="StyleBoldUnderline"/>
        </w:rPr>
        <w:t>a regular journalist,</w:t>
      </w:r>
      <w:r>
        <w:t xml:space="preserve"> Mr. </w:t>
      </w:r>
      <w:r w:rsidRPr="009916E5">
        <w:rPr>
          <w:rStyle w:val="StyleBoldUnderline"/>
        </w:rPr>
        <w:t>Ahmed runs the Earth Insight blog</w:t>
      </w:r>
      <w:r>
        <w:t xml:space="preserve"> “hosted” (does “hosted” mean the Guardian get the stuff for nothing?) by the Guardian. </w:t>
      </w:r>
      <w:r w:rsidRPr="009916E5">
        <w:rPr>
          <w:rStyle w:val="StyleBoldUnderline"/>
        </w:rPr>
        <w:t xml:space="preserve">If your idea of journalism is someone waking up each morning and then doing a Google Scholar search and credulously reporting every piece of </w:t>
      </w:r>
      <w:r w:rsidRPr="006C0570">
        <w:rPr>
          <w:rStyle w:val="Emphasis"/>
        </w:rPr>
        <w:t>half-baked research</w:t>
      </w:r>
      <w:r w:rsidRPr="009916E5">
        <w:rPr>
          <w:rStyle w:val="StyleBoldUnderline"/>
        </w:rPr>
        <w:t xml:space="preserve"> that backs up that journalist’s prejudices then</w:t>
      </w:r>
      <w:r>
        <w:t xml:space="preserve"> Mr. </w:t>
      </w:r>
      <w:r w:rsidRPr="009916E5">
        <w:rPr>
          <w:rStyle w:val="StyleBoldUnderline"/>
        </w:rPr>
        <w:t>Ahmed is your guy</w:t>
      </w:r>
      <w:r>
        <w:t>.</w:t>
      </w:r>
    </w:p>
    <w:p w14:paraId="37564A94" w14:textId="77777777" w:rsidR="00FB4F70" w:rsidRDefault="00FB4F70" w:rsidP="00FB4F70">
      <w:r>
        <w:t xml:space="preserve">Mr. </w:t>
      </w:r>
      <w:r w:rsidRPr="009916E5">
        <w:rPr>
          <w:rStyle w:val="StyleBoldUnderline"/>
        </w:rPr>
        <w:t>Ahmed spent a large part of the 2000s</w:t>
      </w:r>
      <w:r>
        <w:t xml:space="preserve"> going around </w:t>
      </w:r>
      <w:r w:rsidRPr="009916E5">
        <w:rPr>
          <w:rStyle w:val="StyleBoldUnderline"/>
        </w:rPr>
        <w:t xml:space="preserve">concocting </w:t>
      </w:r>
      <w:r w:rsidRPr="006C0570">
        <w:rPr>
          <w:rStyle w:val="Emphasis"/>
        </w:rPr>
        <w:t>conspiracy theories about September 11th</w:t>
      </w:r>
      <w:r>
        <w:t xml:space="preserve"> [update: the link to Mr. Ahmed's crackpot conspiracy theories has been removed from his website in the day since I posted this (you don't need to be a conspiracy theorist to draw a conclusion). Fortunately you can still read it using the archive.is website here.], </w:t>
      </w:r>
      <w:r w:rsidRPr="009916E5">
        <w:rPr>
          <w:rStyle w:val="StyleBoldUnderline"/>
        </w:rPr>
        <w:t>telling us that the US government was partly behind the whole thing</w:t>
      </w:r>
      <w:r>
        <w:t xml:space="preserve">. Back then he was doing the rounds of 9/11 truth conferences, today, </w:t>
      </w:r>
      <w:r w:rsidRPr="009916E5">
        <w:rPr>
          <w:rStyle w:val="StyleBoldUnderline"/>
        </w:rPr>
        <w:t>sadly, the Guardian has been foolish enough to give him a platform</w:t>
      </w:r>
      <w:r>
        <w:t>.</w:t>
      </w:r>
    </w:p>
    <w:p w14:paraId="0477D4C7" w14:textId="77777777" w:rsidR="00FB4F70" w:rsidRDefault="00FB4F70" w:rsidP="00FB4F70">
      <w:r>
        <w:t xml:space="preserve">However </w:t>
      </w:r>
      <w:r w:rsidRPr="009916E5">
        <w:rPr>
          <w:rStyle w:val="StyleBoldUnderline"/>
        </w:rPr>
        <w:t>he has since moved on to all things environmental, and he has two key themes: civilization is about to collapse and we are running out of everything</w:t>
      </w:r>
      <w:r>
        <w:t>. On the latter it is best to picture a man who if asked to write about TV talent shows would take the “we are running out of 18 year olds with enough talent to appear on X Factor” angle.</w:t>
      </w:r>
    </w:p>
    <w:p w14:paraId="042A94F0" w14:textId="77777777" w:rsidR="00FB4F70" w:rsidRDefault="00FB4F70" w:rsidP="00FB4F70">
      <w:r>
        <w:t xml:space="preserve">So we are running out of oil, coal and uranium. And Mr. Ahmed has the research to back himself up. Here he is in 2010 telling us that a study in “Science” (the quote marks are used because it wasn’t Science) that peak coal would have occurred by now. Well, this bizarre prophecy has been shown to be nonsense by China’s still booming </w:t>
      </w:r>
      <w:proofErr w:type="gramStart"/>
      <w:r>
        <w:t>coal mines</w:t>
      </w:r>
      <w:proofErr w:type="gramEnd"/>
      <w:r>
        <w:t xml:space="preserve">. The same piece also claims that global oil production was in “inexorable” decline since 2008. Well, the numbers are clear on that prophecy. As Vaclav </w:t>
      </w:r>
      <w:proofErr w:type="spellStart"/>
      <w:r>
        <w:t>Smil</w:t>
      </w:r>
      <w:proofErr w:type="spellEnd"/>
      <w:r>
        <w:t xml:space="preserve"> remarked “Is it too much to hope that even some catastrophists and peak-oil cultists will find it impossible to ignore those numbers?” In Mr. Ahmed’s case the answer is almost certainly no.</w:t>
      </w:r>
    </w:p>
    <w:p w14:paraId="70A068F7" w14:textId="77777777" w:rsidR="00FB4F70" w:rsidRDefault="00FB4F70" w:rsidP="00FB4F70">
      <w:r>
        <w:t xml:space="preserve">But normally I would just ignore this type of crackpot, however this week he has dived into theoretical ecology (which is my day job), and made an even bigger fool of </w:t>
      </w:r>
      <w:proofErr w:type="gramStart"/>
      <w:r>
        <w:t>himself</w:t>
      </w:r>
      <w:proofErr w:type="gramEnd"/>
      <w:r>
        <w:t>.</w:t>
      </w:r>
    </w:p>
    <w:p w14:paraId="54E7CB42" w14:textId="77777777" w:rsidR="00FB4F70" w:rsidRDefault="00FB4F70" w:rsidP="00FB4F70">
      <w:r>
        <w:t>A “</w:t>
      </w:r>
      <w:proofErr w:type="spellStart"/>
      <w:r>
        <w:t>Nasa</w:t>
      </w:r>
      <w:proofErr w:type="spellEnd"/>
      <w:r>
        <w:t xml:space="preserve"> funded study” apparently shows that industrial civilization is on the verge of collapse. (</w:t>
      </w:r>
      <w:proofErr w:type="spellStart"/>
      <w:proofErr w:type="gramStart"/>
      <w:r>
        <w:t>sidenote</w:t>
      </w:r>
      <w:proofErr w:type="spellEnd"/>
      <w:proofErr w:type="gramEnd"/>
      <w:r>
        <w:t xml:space="preserve">: anyone familiar with Mr. Ahmed’s approach will note that he likes to put high emphasis on credentials, in this case </w:t>
      </w:r>
      <w:proofErr w:type="spellStart"/>
      <w:r>
        <w:t>Nasa</w:t>
      </w:r>
      <w:proofErr w:type="spellEnd"/>
      <w:r>
        <w:t>, as Christopher Hitchens delightfully mocked here.)</w:t>
      </w:r>
    </w:p>
    <w:p w14:paraId="5B6D82CF" w14:textId="77777777" w:rsidR="00FB4F70" w:rsidRDefault="00FB4F70" w:rsidP="00FB4F70">
      <w:r>
        <w:t>So far this piece of journalism has been tweeted over 6,500 times and shared on Facebook 100,000 times. Social media needs more bullshit checking. (And these are statistics I have updated since I first wrote this. Originally it was 3,500 and 40,000.)</w:t>
      </w:r>
    </w:p>
    <w:p w14:paraId="13402541" w14:textId="77777777" w:rsidR="00FB4F70" w:rsidRDefault="00FB4F70" w:rsidP="00FB4F70">
      <w:r>
        <w:t>Let’s get first things out of the way. There appears to be no evidence that the paper in question has been peer-reviewed. Mr. Ahmed claims it has been accepted for publication by Ecological Economics.  Yet, the paper is not on the Ecological Economics website, although it is in submission.</w:t>
      </w:r>
    </w:p>
    <w:p w14:paraId="1EE1F13A" w14:textId="77777777" w:rsidR="00FB4F70" w:rsidRDefault="00FB4F70" w:rsidP="00FB4F70">
      <w:r>
        <w:t>This kind of thing should be unacceptable from a reputable newspaper like the Guardian. If a journalist says a study has been peer reviewed, then an editor should make damn sure that it has been peer reviewed. Otherwise no shortage of nonsense could appear in newspapers.</w:t>
      </w:r>
    </w:p>
    <w:p w14:paraId="5CF003E7" w14:textId="77777777" w:rsidR="00FB4F70" w:rsidRDefault="00FB4F70" w:rsidP="00FB4F70">
      <w:r>
        <w:t xml:space="preserve">Given that Mr. Ahmed does not link to the paper or give its name a Google search is necessary. This throws up a paper called “A Minimal Model for Human and Nature Interaction.” The lead author name is correct, and that </w:t>
      </w:r>
      <w:proofErr w:type="spellStart"/>
      <w:r>
        <w:t>Nasa</w:t>
      </w:r>
      <w:proofErr w:type="spellEnd"/>
      <w:r>
        <w:t xml:space="preserve"> funded part that Mr. Ahmed so delights in is there. </w:t>
      </w:r>
    </w:p>
    <w:p w14:paraId="7ED299D8" w14:textId="77777777" w:rsidR="00FB4F70" w:rsidRDefault="00FB4F70" w:rsidP="00FB4F70">
      <w:r w:rsidRPr="009916E5">
        <w:rPr>
          <w:rStyle w:val="StyleBoldUnderline"/>
        </w:rPr>
        <w:t>So should we now worry about the imminent collapse of industrial civilization?</w:t>
      </w:r>
      <w:r>
        <w:t xml:space="preserve"> Well, </w:t>
      </w:r>
      <w:r w:rsidRPr="009916E5">
        <w:rPr>
          <w:rStyle w:val="StyleBoldUnderline"/>
        </w:rPr>
        <w:t>the word “</w:t>
      </w:r>
      <w:r w:rsidRPr="006C0570">
        <w:rPr>
          <w:rStyle w:val="Emphasis"/>
        </w:rPr>
        <w:t>minimal model</w:t>
      </w:r>
      <w:r w:rsidRPr="009916E5">
        <w:rPr>
          <w:rStyle w:val="StyleBoldUnderline"/>
        </w:rPr>
        <w:t xml:space="preserve">” in the title should give us a hint. All of the complexities of humanity appear to be reduced to eight equations. Yes you read that correctly, </w:t>
      </w:r>
      <w:r w:rsidRPr="009916E5">
        <w:rPr>
          <w:rStyle w:val="Emphasis"/>
        </w:rPr>
        <w:t>eight equations</w:t>
      </w:r>
      <w:r>
        <w:t>.</w:t>
      </w:r>
    </w:p>
    <w:p w14:paraId="7064E701" w14:textId="77777777" w:rsidR="00FB4F70" w:rsidRDefault="00FB4F70" w:rsidP="00FB4F70">
      <w:r>
        <w:t xml:space="preserve">Now, I do not model human civilization as my day job. Instead I model plankton. If you want to do a half adequate job of </w:t>
      </w:r>
      <w:proofErr w:type="spellStart"/>
      <w:r>
        <w:t>modelling</w:t>
      </w:r>
      <w:proofErr w:type="spellEnd"/>
      <w:r>
        <w:t xml:space="preserve"> plankton populations you will probably need more than eight equations. And I think humans are more complex than plankton, but some times I have doubts.</w:t>
      </w:r>
    </w:p>
    <w:p w14:paraId="69FF1529" w14:textId="77777777" w:rsidR="00FB4F70" w:rsidRDefault="00FB4F70" w:rsidP="00FB4F70">
      <w:r w:rsidRPr="009916E5">
        <w:rPr>
          <w:rStyle w:val="StyleBoldUnderline"/>
        </w:rPr>
        <w:t xml:space="preserve">A model with this few equations will always provide </w:t>
      </w:r>
      <w:r w:rsidRPr="006C0570">
        <w:rPr>
          <w:rStyle w:val="Emphasis"/>
        </w:rPr>
        <w:t>egregious predictions</w:t>
      </w:r>
      <w:r w:rsidRPr="009916E5">
        <w:rPr>
          <w:rStyle w:val="StyleBoldUnderline"/>
        </w:rPr>
        <w:t xml:space="preserve"> about “industrial collapse”.</w:t>
      </w:r>
      <w:r>
        <w:t xml:space="preserve"> Anyone who spends more than two minutes looking on </w:t>
      </w:r>
      <w:proofErr w:type="spellStart"/>
      <w:r>
        <w:t>Gapminder</w:t>
      </w:r>
      <w:proofErr w:type="spellEnd"/>
      <w:r>
        <w:t xml:space="preserve"> will </w:t>
      </w:r>
      <w:proofErr w:type="spellStart"/>
      <w:r>
        <w:t>recognise</w:t>
      </w:r>
      <w:proofErr w:type="spellEnd"/>
      <w:r>
        <w:t xml:space="preserve"> that inter-country differences are so vast that </w:t>
      </w:r>
      <w:r w:rsidRPr="009916E5">
        <w:rPr>
          <w:rStyle w:val="StyleBoldUnderline"/>
        </w:rPr>
        <w:t>using eight equations to accurately model humanity is like replicating the Sistine Chapel using a crayon</w:t>
      </w:r>
      <w:r>
        <w:t>.</w:t>
      </w:r>
    </w:p>
    <w:p w14:paraId="79DBB336" w14:textId="77777777" w:rsidR="00FB4F70" w:rsidRDefault="00FB4F70" w:rsidP="00FB4F70">
      <w:r w:rsidRPr="009916E5">
        <w:rPr>
          <w:rStyle w:val="StyleBoldUnderline"/>
        </w:rPr>
        <w:t>The model also assumes that birth rates are fixed</w:t>
      </w:r>
      <w:r>
        <w:t xml:space="preserve">. Again spend some time on </w:t>
      </w:r>
      <w:proofErr w:type="spellStart"/>
      <w:r>
        <w:t>Gapminder</w:t>
      </w:r>
      <w:proofErr w:type="spellEnd"/>
      <w:r>
        <w:t xml:space="preserve"> and see how meaningful this assumption. Most problematic is that they only model renewable resources. Modern civilization is fundamentally dependent on the provision of non-renewable resources on a huge scale.</w:t>
      </w:r>
    </w:p>
    <w:p w14:paraId="7C771F57" w14:textId="77777777" w:rsidR="00FB4F70" w:rsidRDefault="00FB4F70" w:rsidP="00FB4F70">
      <w:r w:rsidRPr="009916E5">
        <w:rPr>
          <w:rStyle w:val="StyleBoldUnderline"/>
        </w:rPr>
        <w:t xml:space="preserve">It also assumes that there is a fixed carrying capacity for populations. Carrying capacity itself is </w:t>
      </w:r>
      <w:r w:rsidRPr="006C0570">
        <w:rPr>
          <w:rStyle w:val="Emphasis"/>
        </w:rPr>
        <w:t>a deeply problematic concept</w:t>
      </w:r>
      <w:r>
        <w:t>. Think about Britain prior to the Industrial Revolution. If Britain had attempted to power the Industrial Revolution with wood it would have rapidly run out of trees. As Tony Wrigley argued in his fine book on the subject the transition to coal allowed Britain to escape the limits of a purely organic society. This makes it clear that this model, in its current form, offers limited insights into whether civilization will persist over the twenty first century.</w:t>
      </w:r>
    </w:p>
    <w:p w14:paraId="00FA4F36" w14:textId="77777777" w:rsidR="00FB4F70" w:rsidRDefault="00FB4F70" w:rsidP="00FB4F70">
      <w:r>
        <w:t xml:space="preserve">Not that this means the research in question is rubbish. They aren’t aiming to model human civilization, but are aiming to provide some general theoretical insights into how civilizations might collapse. </w:t>
      </w:r>
      <w:r w:rsidRPr="009916E5">
        <w:rPr>
          <w:rStyle w:val="StyleBoldUnderline"/>
        </w:rPr>
        <w:t xml:space="preserve">Models start simple and over time complexity is added in, and so you cannot criticize scientists for this, unless they make </w:t>
      </w:r>
      <w:r w:rsidRPr="006C0570">
        <w:rPr>
          <w:rStyle w:val="Emphasis"/>
        </w:rPr>
        <w:t>grand claims</w:t>
      </w:r>
      <w:r w:rsidRPr="009916E5">
        <w:rPr>
          <w:rStyle w:val="StyleBoldUnderline"/>
        </w:rPr>
        <w:t xml:space="preserve"> on the basis of simple, crude models</w:t>
      </w:r>
      <w:r>
        <w:t>.</w:t>
      </w:r>
    </w:p>
    <w:p w14:paraId="1DBD6ECF" w14:textId="77777777" w:rsidR="00FB4F70" w:rsidRDefault="00FB4F70" w:rsidP="00FB4F70">
      <w:r>
        <w:t xml:space="preserve">And </w:t>
      </w:r>
      <w:r w:rsidRPr="009916E5">
        <w:rPr>
          <w:rStyle w:val="StyleBoldUnderline"/>
        </w:rPr>
        <w:t>this</w:t>
      </w:r>
      <w:r>
        <w:t xml:space="preserve"> of course </w:t>
      </w:r>
      <w:r w:rsidRPr="009916E5">
        <w:rPr>
          <w:rStyle w:val="StyleBoldUnderline"/>
        </w:rPr>
        <w:t>is what</w:t>
      </w:r>
      <w:r>
        <w:t xml:space="preserve"> Mr. </w:t>
      </w:r>
      <w:r w:rsidRPr="009916E5">
        <w:rPr>
          <w:rStyle w:val="StyleBoldUnderline"/>
        </w:rPr>
        <w:t xml:space="preserve">Ahmed does. And </w:t>
      </w:r>
      <w:r w:rsidRPr="006C0570">
        <w:rPr>
          <w:rStyle w:val="Emphasis"/>
        </w:rPr>
        <w:t>this is what he always does</w:t>
      </w:r>
      <w:r>
        <w:t>.</w:t>
      </w:r>
    </w:p>
    <w:p w14:paraId="0750CAC7" w14:textId="77777777" w:rsidR="00FB4F70" w:rsidRDefault="00FB4F70" w:rsidP="00FB4F70">
      <w:pPr>
        <w:pStyle w:val="Heading4"/>
      </w:pPr>
      <w:r w:rsidRPr="005B0306">
        <w:t xml:space="preserve">The </w:t>
      </w:r>
      <w:r w:rsidRPr="005B0306">
        <w:rPr>
          <w:i/>
          <w:u w:val="single"/>
        </w:rPr>
        <w:t>authors themselves</w:t>
      </w:r>
      <w:r>
        <w:t xml:space="preserve"> concede our arguments.</w:t>
      </w:r>
    </w:p>
    <w:p w14:paraId="417FEF86" w14:textId="77777777" w:rsidR="00FB4F70" w:rsidRPr="005B0306" w:rsidRDefault="00FB4F70" w:rsidP="00FB4F70">
      <w:proofErr w:type="spellStart"/>
      <w:r w:rsidRPr="005B0306">
        <w:rPr>
          <w:rStyle w:val="StyleStyleBold12pt"/>
        </w:rPr>
        <w:t>Motesharrei</w:t>
      </w:r>
      <w:proofErr w:type="spellEnd"/>
      <w:r w:rsidRPr="005B0306">
        <w:rPr>
          <w:rStyle w:val="StyleStyleBold12pt"/>
        </w:rPr>
        <w:t xml:space="preserve"> et al. 14</w:t>
      </w:r>
      <w:r>
        <w:t xml:space="preserve"> — </w:t>
      </w:r>
      <w:proofErr w:type="spellStart"/>
      <w:r>
        <w:t>Safa</w:t>
      </w:r>
      <w:proofErr w:type="spellEnd"/>
      <w:r>
        <w:t xml:space="preserve"> </w:t>
      </w:r>
      <w:proofErr w:type="spellStart"/>
      <w:r>
        <w:t>Motesharrei</w:t>
      </w:r>
      <w:proofErr w:type="spellEnd"/>
      <w:r>
        <w:t xml:space="preserve">, Research Assistant at the National Socio-Environmental Synthesis Center and Ph.D. candidate in Applied Mathematics/Public Policy at the University of Maryland-College Park, et al., with Eugenia </w:t>
      </w:r>
      <w:proofErr w:type="spellStart"/>
      <w:r>
        <w:t>Kalnay</w:t>
      </w:r>
      <w:proofErr w:type="spellEnd"/>
      <w:r>
        <w:t xml:space="preserve">, Distinguished University Professor in the Department of Atmospheric &amp; Oceanic Science at the University of Maryland, and Jorge Rivas, Ph.D. candidate at the Institute of Global Environment and Society, interviewed by </w:t>
      </w:r>
      <w:r w:rsidRPr="005B0306">
        <w:t xml:space="preserve">Kitty van </w:t>
      </w:r>
      <w:proofErr w:type="spellStart"/>
      <w:r w:rsidRPr="005B0306">
        <w:t>Hensbergen</w:t>
      </w:r>
      <w:proofErr w:type="spellEnd"/>
      <w:r>
        <w:t>, 2014 (“</w:t>
      </w:r>
      <w:r w:rsidRPr="005B0306">
        <w:t>Q&amp;A: when a theoretical article is misinterpreted</w:t>
      </w:r>
      <w:r>
        <w:t xml:space="preserve">,” </w:t>
      </w:r>
      <w:r>
        <w:rPr>
          <w:i/>
        </w:rPr>
        <w:t>Elsevier Connect</w:t>
      </w:r>
      <w:r>
        <w:t>, April 15</w:t>
      </w:r>
      <w:r w:rsidRPr="005B0306">
        <w:rPr>
          <w:vertAlign w:val="superscript"/>
        </w:rPr>
        <w:t>th</w:t>
      </w:r>
      <w:r>
        <w:t xml:space="preserve">, Available Online at </w:t>
      </w:r>
      <w:r w:rsidRPr="005B0306">
        <w:t>http://www.elsevier.com/connect/q-and-a-when-a-theoretical-article-is-misinterpreted</w:t>
      </w:r>
      <w:r>
        <w:t>, Accessed 07-29-2014)</w:t>
      </w:r>
    </w:p>
    <w:p w14:paraId="6414C4DA" w14:textId="77777777" w:rsidR="00FB4F70" w:rsidRDefault="00FB4F70" w:rsidP="00FB4F70">
      <w:r w:rsidRPr="005B0306">
        <w:rPr>
          <w:rStyle w:val="StyleBoldUnderline"/>
        </w:rPr>
        <w:t>Recently, a research paper was written about in the media before it was published. The coverage spread</w:t>
      </w:r>
      <w:r>
        <w:t xml:space="preserve"> around the world </w:t>
      </w:r>
      <w:r w:rsidRPr="005B0306">
        <w:rPr>
          <w:rStyle w:val="StyleBoldUnderline"/>
        </w:rPr>
        <w:t xml:space="preserve">with some </w:t>
      </w:r>
      <w:r w:rsidRPr="005B0306">
        <w:rPr>
          <w:rStyle w:val="Emphasis"/>
        </w:rPr>
        <w:t>misinterpreting the article's findings as a doomsday prediction</w:t>
      </w:r>
      <w:r w:rsidRPr="005B0306">
        <w:rPr>
          <w:rStyle w:val="StyleBoldUnderline"/>
        </w:rPr>
        <w:t xml:space="preserve"> of the collapse of society</w:t>
      </w:r>
      <w:r>
        <w:t>.</w:t>
      </w:r>
    </w:p>
    <w:p w14:paraId="0BD0C733" w14:textId="77777777" w:rsidR="00FB4F70" w:rsidRDefault="00FB4F70" w:rsidP="00FB4F70">
      <w:r>
        <w:t>The paper – "Human and nature dynamics (HANDY): Modeling inequality and use of resources in the collapse or sustainability of societies" – was published this month in the journal Ecological Economics.</w:t>
      </w:r>
    </w:p>
    <w:p w14:paraId="6376A77F" w14:textId="77777777" w:rsidR="00FB4F70" w:rsidRDefault="00FB4F70" w:rsidP="00FB4F70">
      <w:r w:rsidRPr="005B0306">
        <w:rPr>
          <w:rStyle w:val="StyleBoldUnderline"/>
        </w:rPr>
        <w:t xml:space="preserve">The </w:t>
      </w:r>
      <w:r w:rsidRPr="005B0306">
        <w:rPr>
          <w:rStyle w:val="Emphasis"/>
        </w:rPr>
        <w:t>authors</w:t>
      </w:r>
      <w:r>
        <w:t xml:space="preserve"> – </w:t>
      </w:r>
      <w:proofErr w:type="spellStart"/>
      <w:r>
        <w:t>Safa</w:t>
      </w:r>
      <w:proofErr w:type="spellEnd"/>
      <w:r>
        <w:t xml:space="preserve"> </w:t>
      </w:r>
      <w:proofErr w:type="spellStart"/>
      <w:r>
        <w:t>Motesharrei</w:t>
      </w:r>
      <w:proofErr w:type="spellEnd"/>
      <w:r>
        <w:t xml:space="preserve">, Jorge Rivas and Dr. Eugenia </w:t>
      </w:r>
      <w:proofErr w:type="spellStart"/>
      <w:r>
        <w:t>Kalnay</w:t>
      </w:r>
      <w:proofErr w:type="spellEnd"/>
      <w:r>
        <w:t xml:space="preserve"> – </w:t>
      </w:r>
      <w:r w:rsidRPr="005B0306">
        <w:rPr>
          <w:rStyle w:val="StyleBoldUnderline"/>
        </w:rPr>
        <w:t>have described their study as "</w:t>
      </w:r>
      <w:r w:rsidRPr="005B0306">
        <w:rPr>
          <w:rStyle w:val="Emphasis"/>
        </w:rPr>
        <w:t>a thought experiment</w:t>
      </w:r>
      <w:r w:rsidRPr="005B0306">
        <w:rPr>
          <w:rStyle w:val="StyleBoldUnderline"/>
        </w:rPr>
        <w:t xml:space="preserve">," explaining that </w:t>
      </w:r>
      <w:r w:rsidRPr="005B0306">
        <w:rPr>
          <w:rStyle w:val="Emphasis"/>
        </w:rPr>
        <w:t>it is not intended to make specific predictions about a particular current society</w:t>
      </w:r>
      <w:r>
        <w:t xml:space="preserve">. They build upon an existing model: the predator-prey model. </w:t>
      </w:r>
      <w:proofErr w:type="gramStart"/>
      <w:r>
        <w:t>A similar approach was taken in the 1998 article by Drs. James A. Brander</w:t>
      </w:r>
      <w:proofErr w:type="gramEnd"/>
      <w:r>
        <w:t xml:space="preserve"> and M. Scott Taylor for The American Economics Review, "The Simple Economics of Easter Island," which attempts to solve for the equilibrium of renewable resources and population, indicating that once off balance, a society may collapse.</w:t>
      </w:r>
    </w:p>
    <w:p w14:paraId="5A04A746" w14:textId="77777777" w:rsidR="00FB4F70" w:rsidRDefault="00FB4F70" w:rsidP="00FB4F70">
      <w:r>
        <w:t>However, for this new paper, the authors introduce inequality and accumulated wealth into the equations to signal how unequal wealth distribution could lead to different outcomes, running the model to reflect different situations.</w:t>
      </w:r>
    </w:p>
    <w:p w14:paraId="7F921718" w14:textId="77777777" w:rsidR="00FB4F70" w:rsidRDefault="00FB4F70" w:rsidP="00FB4F70">
      <w:r>
        <w:t>To put their research in perspective, we emailed the authors questions. Here they are with the authors' written response:</w:t>
      </w:r>
    </w:p>
    <w:p w14:paraId="228CFECA" w14:textId="77777777" w:rsidR="00FB4F70" w:rsidRPr="005B0306" w:rsidRDefault="00FB4F70" w:rsidP="00FB4F70">
      <w:pPr>
        <w:rPr>
          <w:i/>
        </w:rPr>
      </w:pPr>
      <w:r w:rsidRPr="005B0306">
        <w:rPr>
          <w:i/>
        </w:rPr>
        <w:t>Q: Can you summarize the main findings of your research?</w:t>
      </w:r>
    </w:p>
    <w:p w14:paraId="161743A8" w14:textId="77777777" w:rsidR="00FB4F70" w:rsidRDefault="00FB4F70" w:rsidP="00FB4F70">
      <w:r>
        <w:t>In this paper, we show that two factors can independently lead to collapse: Ecological Strain and Economic Stratification. We also show that there are two routes to such collapses, which we call Type-L and Type-N collapses. Type-N starts with exhaustion of Nature but Type-L results from the disappearance of Labor because Elite consumption does not leave sufficient resources to meet the needs of Commoners. These two distinct routes to a collapse show over-exploitation of Labor, not just of Nature, can cause a societal collapse.</w:t>
      </w:r>
    </w:p>
    <w:p w14:paraId="158B4752" w14:textId="77777777" w:rsidR="00FB4F70" w:rsidRDefault="00FB4F70" w:rsidP="00FB4F70">
      <w:r>
        <w:t xml:space="preserve">We also show that a sustainable steady state, with the population equal to the Carrying Capacity, is reachable in different types of societies. This requires making rational choices for population, depletion, consumption, and stratification. Very importantly, the experiments show that if population does not overshoot carrying capacity by too much, it would still be possible to eventually converge to it. However, if the overshoot </w:t>
      </w:r>
      <w:proofErr w:type="gramStart"/>
      <w:r>
        <w:t>is</w:t>
      </w:r>
      <w:proofErr w:type="gramEnd"/>
      <w:r>
        <w:t xml:space="preserve"> too large, a full collapse would be hard to avoid.</w:t>
      </w:r>
    </w:p>
    <w:p w14:paraId="1B3BCC9D" w14:textId="77777777" w:rsidR="00FB4F70" w:rsidRDefault="00FB4F70" w:rsidP="00FB4F70">
      <w:r>
        <w:t xml:space="preserve">The HANDY model shows us that Carrying Capacity (the long-term sustainable level of population at a given level of consumption) is the level of population at the time Accumulated Wealth starts to decline, which makes it easy to estimate it in the model. This is because, if the population at a given level of consumption is below the Carrying Capacity, the total consumption is lower than the level of depletion that Nature can maintain, and therefore Wealth can continue accumulating. </w:t>
      </w:r>
      <w:proofErr w:type="gramStart"/>
      <w:r>
        <w:t>However, if the population (at a given level of consumption) is above the Carrying Capacity, the total consumption is not covered by the level of depletion that Nature can maintain, and the Accumulated Wealth decreases</w:t>
      </w:r>
      <w:proofErr w:type="gramEnd"/>
      <w:r>
        <w:t>.</w:t>
      </w:r>
    </w:p>
    <w:p w14:paraId="602562DF" w14:textId="77777777" w:rsidR="00FB4F70" w:rsidRDefault="00FB4F70" w:rsidP="00FB4F70">
      <w:r>
        <w:t>Since we live in an era where we are primarily relying on non-renewable resources, which are by definition unsustainable, the population and its consumption can grow beyond the Carrying Capacity level while still being able to accumulate wealth, because we are rapidly drawing down the natural resources accumulated by Nature over hundreds of millions of years (i.e., fossil fuels).</w:t>
      </w:r>
    </w:p>
    <w:p w14:paraId="154EFBED" w14:textId="77777777" w:rsidR="00FB4F70" w:rsidRDefault="00FB4F70" w:rsidP="00FB4F70">
      <w:r>
        <w:t xml:space="preserve">In further modeling we have done, where we model the use of non-renewables, we find that these non-renewables allow population to rise by an order of magnitude higher than with renewables alone. Thus, the use of non-renewables postpones the collapse, but then when the collapse happens, it is much deeper. (Rivas, </w:t>
      </w:r>
      <w:proofErr w:type="spellStart"/>
      <w:r>
        <w:t>Motesharrei</w:t>
      </w:r>
      <w:proofErr w:type="spellEnd"/>
      <w:r>
        <w:t xml:space="preserve"> and </w:t>
      </w:r>
      <w:proofErr w:type="spellStart"/>
      <w:r>
        <w:t>Kalnay</w:t>
      </w:r>
      <w:proofErr w:type="spellEnd"/>
      <w:r>
        <w:t>, 2014, in preparation).</w:t>
      </w:r>
    </w:p>
    <w:p w14:paraId="122370B1" w14:textId="77777777" w:rsidR="00FB4F70" w:rsidRDefault="00FB4F70" w:rsidP="00FB4F70">
      <w:r>
        <w:t>Furthermore, as we point out in the article, the consumption of natural resources has both depletion and pollution effects, both of which have to be taken into account on the carrying capacity of the natural system, as the HANDY model does. When non-renewable resources (e.g., fossil fuels) are consumed rapidly over just a short time, as we are doing now, this can introduce a quantity of pollution (e.g., the stored carbon accumulated over hundreds of millions of years) large enough to affect the entire global system (e.g., causing climate change). Thus, the rapid release of vast quantities of previously stored carbon is creating changes in the world's climate system that are in turn impacting back on the human system. In addition, these changes to the global climate can create additional positive feedbacks leading to greater climate change, such as the release of previously stored methane in the now melting permafrost, or the decreasing albedo due to the melting of polar sea ice. So the consumption of non-renewables does not occur without significant effects on the entire system.</w:t>
      </w:r>
    </w:p>
    <w:p w14:paraId="74A6F59D" w14:textId="77777777" w:rsidR="00FB4F70" w:rsidRDefault="00FB4F70" w:rsidP="00FB4F70">
      <w:r>
        <w:t xml:space="preserve">Carrying Capacity depends on two sets of parameters encompassing properties of both the human system and the natural system. On the socio-economic side, depletion rate, consumption rate, rate of change of population, and degree of inequality can influence the Carrying Capacity. All of these factors can be adjusted by various policies that societies may choose to implement. On the natural system side, Nature Capacity (maximum size of a natural resource) and Nature regeneration rate (rate at which </w:t>
      </w:r>
      <w:proofErr w:type="gramStart"/>
      <w:r>
        <w:t>a  renewable</w:t>
      </w:r>
      <w:proofErr w:type="gramEnd"/>
      <w:r>
        <w:t xml:space="preserve"> natural resource can be replenished) can influence the Carrying Capacity. Although these parameters are properties of the natural system, humans can, and do, change them. For example, by replacing parts of a forest with a city, or by over-depleting rivers flowing into a lake and subsequently drying out the lake, we reduce the Nature Capacity.</w:t>
      </w:r>
    </w:p>
    <w:p w14:paraId="44297488" w14:textId="77777777" w:rsidR="00FB4F70" w:rsidRPr="005B0306" w:rsidRDefault="00FB4F70" w:rsidP="00FB4F70">
      <w:pPr>
        <w:rPr>
          <w:i/>
        </w:rPr>
      </w:pPr>
      <w:r w:rsidRPr="005B0306">
        <w:rPr>
          <w:i/>
        </w:rPr>
        <w:t>A few media outlets interpreted the article as a prediction for the collapse of society. Did you envision any of the outcomes to be likely in reality?</w:t>
      </w:r>
    </w:p>
    <w:p w14:paraId="05685FD9" w14:textId="77777777" w:rsidR="00FB4F70" w:rsidRDefault="00FB4F70" w:rsidP="00FB4F70">
      <w:r>
        <w:t xml:space="preserve">In the introduction of our article, we give a brief empirical description of the repeated recurrence of the real historical phenomenon of rise and collapse throughout the world.  We built a mathematical model and investigated two of the potential mechanisms that can explain this cycle of real historical rises and collapses. While this paper focuses on variations in depletion and inequality, the HANDY model can also simulate the effects of other factors that can affect sustainability, such as birth rates, consumption rates, and variations of nature's capacity and regeneration rate. </w:t>
      </w:r>
      <w:r w:rsidRPr="005B0306">
        <w:rPr>
          <w:rStyle w:val="StyleBoldUnderline"/>
        </w:rPr>
        <w:t xml:space="preserve">The model </w:t>
      </w:r>
      <w:r w:rsidRPr="005B0306">
        <w:rPr>
          <w:rStyle w:val="Emphasis"/>
        </w:rPr>
        <w:t>is not intended</w:t>
      </w:r>
      <w:r w:rsidRPr="005B0306">
        <w:rPr>
          <w:rStyle w:val="StyleBoldUnderline"/>
        </w:rPr>
        <w:t xml:space="preserve"> to describe actual individual cases</w:t>
      </w:r>
      <w:r>
        <w:t>, but rather to provide a general framework that allows carrying out "thought experiments" for the phenomenon of collapse and, importantly, to test changes that could avoid it.</w:t>
      </w:r>
    </w:p>
    <w:p w14:paraId="1031C487" w14:textId="77777777" w:rsidR="00FB4F70" w:rsidRDefault="00FB4F70" w:rsidP="00FB4F70">
      <w:r w:rsidRPr="005B0306">
        <w:rPr>
          <w:rStyle w:val="StyleBoldUnderline"/>
        </w:rPr>
        <w:t>Of course we recognize that, as with any complex system, many mechanisms were involved in the real historical cases</w:t>
      </w:r>
      <w:r>
        <w:t>, but the model is meant to represent the dynamics of two of these mechanisms (depletion and inequality). The model can have implications for the reality of the modern world. Thus our model structure is supported by both theoretical and empirical arguments.</w:t>
      </w:r>
    </w:p>
    <w:p w14:paraId="604D2776" w14:textId="77777777" w:rsidR="00FB4F70" w:rsidRDefault="00FB4F70" w:rsidP="00FB4F70">
      <w:r>
        <w:t>The paper introduces a new method of studying coupled human-nature systems. We build a minimal mathematical model that can capture repeated historical patterns. We test our model by comparing the behavior we find in our experiment results to the general trends seen many times in the past societies.</w:t>
      </w:r>
    </w:p>
    <w:p w14:paraId="0AEFD175" w14:textId="77777777" w:rsidR="00FB4F70" w:rsidRPr="006C0570" w:rsidRDefault="00FB4F70" w:rsidP="00FB4F70">
      <w:pPr>
        <w:rPr>
          <w:sz w:val="24"/>
          <w:u w:val="single"/>
        </w:rPr>
      </w:pPr>
      <w:r w:rsidRPr="005B0306">
        <w:rPr>
          <w:rStyle w:val="StyleBoldUnderline"/>
        </w:rPr>
        <w:t xml:space="preserve">Our article </w:t>
      </w:r>
      <w:r w:rsidRPr="005B0306">
        <w:rPr>
          <w:rStyle w:val="Emphasis"/>
        </w:rPr>
        <w:t>does not make a "doomsday prediction of the collapse of society."</w:t>
      </w:r>
      <w:r w:rsidRPr="005B0306">
        <w:rPr>
          <w:rStyle w:val="StyleBoldUnderline"/>
        </w:rPr>
        <w:t xml:space="preserve"> In fact, we state </w:t>
      </w:r>
      <w:r w:rsidRPr="005B0306">
        <w:rPr>
          <w:rStyle w:val="Emphasis"/>
        </w:rPr>
        <w:t>in multiple locations in the article</w:t>
      </w:r>
      <w:r w:rsidRPr="005B0306">
        <w:rPr>
          <w:rStyle w:val="StyleBoldUnderline"/>
        </w:rPr>
        <w:t xml:space="preserve"> that our model shows that a sustainable outcome is possible, including right in the abstract, where we state that the model shows that "</w:t>
      </w:r>
      <w:r w:rsidRPr="005B0306">
        <w:rPr>
          <w:rStyle w:val="Emphasis"/>
        </w:rPr>
        <w:t>collapse can be avoided</w:t>
      </w:r>
      <w:r w:rsidRPr="005B0306">
        <w:rPr>
          <w:rStyle w:val="StyleBoldUnderline"/>
        </w:rPr>
        <w:t>, and population can reach a steady state."</w:t>
      </w:r>
    </w:p>
    <w:p w14:paraId="2D432516" w14:textId="77777777" w:rsidR="00FB4F70" w:rsidRPr="00FA6876" w:rsidRDefault="00FB4F70" w:rsidP="00FB4F70">
      <w:pPr>
        <w:pStyle w:val="Heading4"/>
      </w:pPr>
      <w:r>
        <w:t xml:space="preserve">Ahmed has </w:t>
      </w:r>
      <w:r w:rsidRPr="00FA6876">
        <w:rPr>
          <w:u w:val="single"/>
        </w:rPr>
        <w:t>no answer</w:t>
      </w:r>
      <w:r>
        <w:t xml:space="preserve"> to our arguments. </w:t>
      </w:r>
    </w:p>
    <w:p w14:paraId="03F27D96" w14:textId="77777777" w:rsidR="00FB4F70" w:rsidRPr="009916E5" w:rsidRDefault="00FB4F70" w:rsidP="00FB4F70">
      <w:r w:rsidRPr="009916E5">
        <w:rPr>
          <w:rStyle w:val="StyleStyleBold12pt"/>
        </w:rPr>
        <w:t>Wilson 14</w:t>
      </w:r>
      <w:r>
        <w:t xml:space="preserve"> — Robert Wilson, Ph.D. Candidate in Mathematical Ecology at the </w:t>
      </w:r>
      <w:r w:rsidRPr="009916E5">
        <w:t xml:space="preserve">University of </w:t>
      </w:r>
      <w:proofErr w:type="spellStart"/>
      <w:r w:rsidRPr="009916E5">
        <w:t>Strathclyde</w:t>
      </w:r>
      <w:proofErr w:type="spellEnd"/>
      <w:r>
        <w:t xml:space="preserve">, holds a </w:t>
      </w:r>
      <w:r w:rsidRPr="009916E5">
        <w:t>Masters in Research in Mathematics in the Living Environment from the University of York</w:t>
      </w:r>
      <w:r>
        <w:t xml:space="preserve">, 2014 (“The Guardian Deserves Better Than </w:t>
      </w:r>
      <w:proofErr w:type="spellStart"/>
      <w:r>
        <w:t>Nafeez</w:t>
      </w:r>
      <w:proofErr w:type="spellEnd"/>
      <w:r>
        <w:t xml:space="preserve"> Ahmed,” </w:t>
      </w:r>
      <w:r>
        <w:rPr>
          <w:i/>
        </w:rPr>
        <w:t>Carbon Counter</w:t>
      </w:r>
      <w:r>
        <w:t>—a blog about climate change and environmentalism, March 22</w:t>
      </w:r>
      <w:r w:rsidRPr="00FA6876">
        <w:rPr>
          <w:vertAlign w:val="superscript"/>
        </w:rPr>
        <w:t>nd</w:t>
      </w:r>
      <w:r>
        <w:t xml:space="preserve">, Available Online at </w:t>
      </w:r>
      <w:r w:rsidRPr="00FA6876">
        <w:t>http://carboncounter.wordpress.com/2014/03/22/i-do-not-understand-what-i-am-talking-about/</w:t>
      </w:r>
      <w:r>
        <w:t>, Accessed 07-29-2014)</w:t>
      </w:r>
    </w:p>
    <w:p w14:paraId="08C886A3" w14:textId="77777777" w:rsidR="00FB4F70" w:rsidRDefault="00FB4F70" w:rsidP="00FB4F70">
      <w:proofErr w:type="spellStart"/>
      <w:r>
        <w:t>Nafeez</w:t>
      </w:r>
      <w:proofErr w:type="spellEnd"/>
      <w:r>
        <w:t xml:space="preserve"> </w:t>
      </w:r>
      <w:r w:rsidRPr="00FA6876">
        <w:rPr>
          <w:rStyle w:val="StyleBoldUnderline"/>
        </w:rPr>
        <w:t xml:space="preserve">Ahmed appears to have </w:t>
      </w:r>
      <w:r w:rsidRPr="00FA6876">
        <w:rPr>
          <w:rStyle w:val="Emphasis"/>
        </w:rPr>
        <w:t>jumped the shark</w:t>
      </w:r>
      <w:r w:rsidRPr="00FA6876">
        <w:rPr>
          <w:rStyle w:val="StyleBoldUnderline"/>
        </w:rPr>
        <w:t>, if such a thing is possible in his case</w:t>
      </w:r>
      <w:r>
        <w:t xml:space="preserve">. On Friday Keith </w:t>
      </w:r>
      <w:proofErr w:type="spellStart"/>
      <w:r w:rsidRPr="00FA6876">
        <w:rPr>
          <w:rStyle w:val="StyleBoldUnderline"/>
        </w:rPr>
        <w:t>Kloor</w:t>
      </w:r>
      <w:proofErr w:type="spellEnd"/>
      <w:r w:rsidRPr="00FA6876">
        <w:rPr>
          <w:rStyle w:val="StyleBoldUnderline"/>
        </w:rPr>
        <w:t xml:space="preserve"> provided </w:t>
      </w:r>
      <w:r w:rsidRPr="00FA6876">
        <w:rPr>
          <w:rStyle w:val="Emphasis"/>
        </w:rPr>
        <w:t>a thorough critique</w:t>
      </w:r>
      <w:r w:rsidRPr="00FA6876">
        <w:rPr>
          <w:rStyle w:val="StyleBoldUnderline"/>
        </w:rPr>
        <w:t xml:space="preserve"> of both</w:t>
      </w:r>
      <w:r>
        <w:t xml:space="preserve"> Mr. </w:t>
      </w:r>
      <w:r w:rsidRPr="00FA6876">
        <w:rPr>
          <w:rStyle w:val="StyleBoldUnderline"/>
        </w:rPr>
        <w:t xml:space="preserve">Ahmed’s journalistic methods and of his story claiming that a “NASA funded study” found that civilization </w:t>
      </w:r>
      <w:proofErr w:type="gramStart"/>
      <w:r w:rsidRPr="00FA6876">
        <w:rPr>
          <w:rStyle w:val="StyleBoldUnderline"/>
        </w:rPr>
        <w:t>may</w:t>
      </w:r>
      <w:proofErr w:type="gramEnd"/>
      <w:r w:rsidRPr="00FA6876">
        <w:rPr>
          <w:rStyle w:val="StyleBoldUnderline"/>
        </w:rPr>
        <w:t xml:space="preserve"> be about to collapse</w:t>
      </w:r>
      <w:r>
        <w:t xml:space="preserve">. You would think that Mr. Ahmed would have taken a step back when NASA publicly distanced </w:t>
      </w:r>
      <w:proofErr w:type="gramStart"/>
      <w:r>
        <w:t>themselves</w:t>
      </w:r>
      <w:proofErr w:type="gramEnd"/>
      <w:r>
        <w:t xml:space="preserve"> from the claim they supported the study, but no.</w:t>
      </w:r>
    </w:p>
    <w:p w14:paraId="0FE1D5F6" w14:textId="77777777" w:rsidR="00FB4F70" w:rsidRDefault="00FB4F70" w:rsidP="00FB4F70">
      <w:r>
        <w:t xml:space="preserve">Instead Mr. </w:t>
      </w:r>
      <w:r w:rsidRPr="00FA6876">
        <w:rPr>
          <w:rStyle w:val="StyleBoldUnderline"/>
        </w:rPr>
        <w:t xml:space="preserve">Ahmed comes out with guns blazing claiming NASA did fund the study. This is </w:t>
      </w:r>
      <w:r w:rsidRPr="00FA6876">
        <w:rPr>
          <w:rStyle w:val="Emphasis"/>
        </w:rPr>
        <w:t xml:space="preserve">truly bizarre </w:t>
      </w:r>
      <w:proofErr w:type="spellStart"/>
      <w:r w:rsidRPr="00FA6876">
        <w:rPr>
          <w:rStyle w:val="Emphasis"/>
        </w:rPr>
        <w:t>behaviour</w:t>
      </w:r>
      <w:proofErr w:type="spellEnd"/>
      <w:r w:rsidRPr="00FA6876">
        <w:rPr>
          <w:rStyle w:val="StyleBoldUnderline"/>
        </w:rPr>
        <w:t xml:space="preserve">. He quotes NASA saying they “did not solicit” the research. This should </w:t>
      </w:r>
      <w:r w:rsidRPr="00FA6876">
        <w:rPr>
          <w:rStyle w:val="Emphasis"/>
        </w:rPr>
        <w:t>end the debate</w:t>
      </w:r>
      <w:r>
        <w:t xml:space="preserve">. What does he imagine NASA means by “did not solicit”? Mr. </w:t>
      </w:r>
      <w:r w:rsidRPr="00FA6876">
        <w:rPr>
          <w:rStyle w:val="StyleBoldUnderline"/>
        </w:rPr>
        <w:t xml:space="preserve">Ahmed however persists in claiming NASA was behind the study. At this point someone at the Guardian should step in and stop this man from damaging its reputation, hand him a dictionary, and require that he </w:t>
      </w:r>
      <w:proofErr w:type="gramStart"/>
      <w:r w:rsidRPr="00FA6876">
        <w:rPr>
          <w:rStyle w:val="StyleBoldUnderline"/>
        </w:rPr>
        <w:t>take</w:t>
      </w:r>
      <w:r w:rsidRPr="00FA6876">
        <w:t>s</w:t>
      </w:r>
      <w:proofErr w:type="gramEnd"/>
      <w:r w:rsidRPr="00FA6876">
        <w:t xml:space="preserve"> </w:t>
      </w:r>
      <w:r w:rsidRPr="00FA6876">
        <w:rPr>
          <w:rStyle w:val="StyleBoldUnderline"/>
        </w:rPr>
        <w:t>basic journalism training</w:t>
      </w:r>
      <w:r>
        <w:t>.</w:t>
      </w:r>
    </w:p>
    <w:p w14:paraId="65DA016D" w14:textId="77777777" w:rsidR="00FB4F70" w:rsidRDefault="00FB4F70" w:rsidP="00FB4F70">
      <w:r w:rsidRPr="00FA6876">
        <w:rPr>
          <w:rStyle w:val="StyleBoldUnderline"/>
        </w:rPr>
        <w:t xml:space="preserve">Everything else in the piece is little but </w:t>
      </w:r>
      <w:r w:rsidRPr="00FA6876">
        <w:rPr>
          <w:rStyle w:val="Emphasis"/>
        </w:rPr>
        <w:t>an appeal to authority</w:t>
      </w:r>
      <w:r>
        <w:t xml:space="preserve">. This is all rather curious. </w:t>
      </w:r>
      <w:r w:rsidRPr="00FA6876">
        <w:rPr>
          <w:rStyle w:val="StyleBoldUnderline"/>
        </w:rPr>
        <w:t>A man who spends half of his time concocting conspiracy theories about authorities spends the other half appealing to authority</w:t>
      </w:r>
      <w:r>
        <w:t>. (He also seems to be spend part of his time removing 9/11 conspiracy theories from his website, as I documented here.)</w:t>
      </w:r>
    </w:p>
    <w:p w14:paraId="7775A23D" w14:textId="77777777" w:rsidR="00FB4F70" w:rsidRDefault="00FB4F70" w:rsidP="00FB4F70">
      <w:r>
        <w:t xml:space="preserve">In his piece he also refers to me as an “obscure student”, who “does not understand what they are talking about.” This may or may not be true, but the evidence he presents is non-existent. I provided a number of specific criticisms of the applicability of the HANDY model to modern civilizations, and he has responded by quoting a general statement about the model by Rodrigo Castro. This makes it clear that it is Mr. Ahmed who does not understand what he is talking about. If he did he could very easily address my specific criticisms. Instead he dangles quotes in front of the reader in the hope that this will convey some impression of understanding. Anyone familiar with Mr. Ahmed’s writings will </w:t>
      </w:r>
      <w:proofErr w:type="spellStart"/>
      <w:r>
        <w:t>recognise</w:t>
      </w:r>
      <w:proofErr w:type="spellEnd"/>
      <w:r>
        <w:t xml:space="preserve"> the approach.</w:t>
      </w:r>
    </w:p>
    <w:p w14:paraId="76DDF0B9" w14:textId="77777777" w:rsidR="00FB4F70" w:rsidRDefault="00FB4F70" w:rsidP="00FB4F70">
      <w:r>
        <w:t>And I should also point out that the lead author of the paper he cites is also a fellow PhD student. Perhaps he too should be called an “obscure student.”</w:t>
      </w:r>
    </w:p>
    <w:p w14:paraId="3B68DF12" w14:textId="77777777" w:rsidR="00FB4F70" w:rsidRDefault="00FB4F70" w:rsidP="00FB4F70">
      <w:r w:rsidRPr="00FA6876">
        <w:rPr>
          <w:rStyle w:val="StyleBoldUnderline"/>
        </w:rPr>
        <w:t>“</w:t>
      </w:r>
      <w:r w:rsidRPr="00FA6876">
        <w:rPr>
          <w:rStyle w:val="Emphasis"/>
        </w:rPr>
        <w:t>New paper by PhD student</w:t>
      </w:r>
      <w:r w:rsidRPr="00FA6876">
        <w:rPr>
          <w:rStyle w:val="StyleBoldUnderline"/>
        </w:rPr>
        <w:t>” certainly lacks the pizazz of “NASA funded study”</w:t>
      </w:r>
      <w:r>
        <w:t xml:space="preserve">, does it not? </w:t>
      </w:r>
      <w:r w:rsidRPr="00FA6876">
        <w:rPr>
          <w:rStyle w:val="StyleBoldUnderline"/>
        </w:rPr>
        <w:t xml:space="preserve">And it would be </w:t>
      </w:r>
      <w:r w:rsidRPr="00FA6876">
        <w:rPr>
          <w:rStyle w:val="Emphasis"/>
        </w:rPr>
        <w:t>a much more accurate reflection of reality</w:t>
      </w:r>
      <w:r w:rsidRPr="00FA6876">
        <w:rPr>
          <w:rStyle w:val="StyleBoldUnderline"/>
        </w:rPr>
        <w:t xml:space="preserve"> than that presented in</w:t>
      </w:r>
      <w:r>
        <w:t xml:space="preserve"> Mr. </w:t>
      </w:r>
      <w:r w:rsidRPr="00FA6876">
        <w:rPr>
          <w:rStyle w:val="StyleBoldUnderline"/>
        </w:rPr>
        <w:t>Ahmed’s “journalism.”</w:t>
      </w:r>
    </w:p>
    <w:p w14:paraId="414284BD" w14:textId="77777777" w:rsidR="00FB4F70" w:rsidRDefault="00FB4F70" w:rsidP="00FB4F70">
      <w:r>
        <w:t xml:space="preserve">Similarly </w:t>
      </w:r>
      <w:r w:rsidRPr="00FA6876">
        <w:rPr>
          <w:rStyle w:val="StyleBoldUnderline"/>
        </w:rPr>
        <w:t xml:space="preserve">he is </w:t>
      </w:r>
      <w:r w:rsidRPr="00FA6876">
        <w:rPr>
          <w:rStyle w:val="Emphasis"/>
        </w:rPr>
        <w:t>incapable of responding to any of the criticisms</w:t>
      </w:r>
      <w:r w:rsidRPr="00FA6876">
        <w:rPr>
          <w:rStyle w:val="StyleBoldUnderline"/>
        </w:rPr>
        <w:t xml:space="preserve"> made by the scientists in</w:t>
      </w:r>
      <w:r>
        <w:t xml:space="preserve"> Keith </w:t>
      </w:r>
      <w:proofErr w:type="spellStart"/>
      <w:r w:rsidRPr="00FA6876">
        <w:rPr>
          <w:rStyle w:val="StyleBoldUnderline"/>
        </w:rPr>
        <w:t>Kloor’s</w:t>
      </w:r>
      <w:proofErr w:type="spellEnd"/>
      <w:r w:rsidRPr="00FA6876">
        <w:rPr>
          <w:rStyle w:val="StyleBoldUnderline"/>
        </w:rPr>
        <w:t xml:space="preserve"> piece</w:t>
      </w:r>
      <w:r>
        <w:t xml:space="preserve">. For example </w:t>
      </w:r>
      <w:r w:rsidRPr="00FA6876">
        <w:rPr>
          <w:rStyle w:val="StyleBoldUnderline"/>
        </w:rPr>
        <w:t>he responds to remarks made by</w:t>
      </w:r>
      <w:r>
        <w:t xml:space="preserve"> Joseph </w:t>
      </w:r>
      <w:proofErr w:type="spellStart"/>
      <w:r w:rsidRPr="00FA6876">
        <w:rPr>
          <w:rStyle w:val="StyleBoldUnderline"/>
        </w:rPr>
        <w:t>Tainter</w:t>
      </w:r>
      <w:proofErr w:type="spellEnd"/>
      <w:r w:rsidRPr="00FA6876">
        <w:rPr>
          <w:rStyle w:val="StyleBoldUnderline"/>
        </w:rPr>
        <w:t xml:space="preserve"> by pointing out that </w:t>
      </w:r>
      <w:proofErr w:type="spellStart"/>
      <w:r w:rsidRPr="00FA6876">
        <w:rPr>
          <w:rStyle w:val="StyleBoldUnderline"/>
        </w:rPr>
        <w:t>Tainter</w:t>
      </w:r>
      <w:proofErr w:type="spellEnd"/>
      <w:r w:rsidRPr="00FA6876">
        <w:rPr>
          <w:rStyle w:val="StyleBoldUnderline"/>
        </w:rPr>
        <w:t xml:space="preserve"> is not always correct. </w:t>
      </w:r>
      <w:r w:rsidRPr="00FA6876">
        <w:rPr>
          <w:rStyle w:val="Emphasis"/>
        </w:rPr>
        <w:t>Is this an argument?</w:t>
      </w:r>
      <w:r>
        <w:t xml:space="preserve"> Again, Mr. </w:t>
      </w:r>
      <w:r w:rsidRPr="00FA6876">
        <w:rPr>
          <w:rStyle w:val="StyleBoldUnderline"/>
        </w:rPr>
        <w:t xml:space="preserve">Ahmed’s </w:t>
      </w:r>
      <w:r w:rsidRPr="00FA6876">
        <w:rPr>
          <w:rStyle w:val="Emphasis"/>
        </w:rPr>
        <w:t>complete unwillingness to address specific criticisms</w:t>
      </w:r>
      <w:r w:rsidRPr="00FA6876">
        <w:rPr>
          <w:rStyle w:val="StyleBoldUnderline"/>
        </w:rPr>
        <w:t xml:space="preserve"> is telling</w:t>
      </w:r>
      <w:r>
        <w:t>.</w:t>
      </w:r>
    </w:p>
    <w:p w14:paraId="2FEB2047" w14:textId="77777777" w:rsidR="00FB4F70" w:rsidRDefault="00FB4F70" w:rsidP="00FB4F70">
      <w:r>
        <w:t xml:space="preserve">Things get worse when he essentially libels Keith </w:t>
      </w:r>
      <w:proofErr w:type="spellStart"/>
      <w:r>
        <w:t>Kloor</w:t>
      </w:r>
      <w:proofErr w:type="spellEnd"/>
      <w:r>
        <w:t xml:space="preserve"> by claiming that he is a closet climate change denier. Mr. Ahmed then rapidly switches from being an upholder of scientific consensus to someone who denigrates it, quoting a group of scientists who challenge the scientific consensus that GM crops are safe. Mr. </w:t>
      </w:r>
      <w:proofErr w:type="spellStart"/>
      <w:r>
        <w:t>Kloor’s</w:t>
      </w:r>
      <w:proofErr w:type="spellEnd"/>
      <w:r>
        <w:t xml:space="preserve"> upholding of the scientific consensus on the safety of GM crops is absurdly held up as evidence that he is a “junk” journalist.</w:t>
      </w:r>
    </w:p>
    <w:p w14:paraId="6A42008F" w14:textId="77777777" w:rsidR="00FB4F70" w:rsidRPr="009916E5" w:rsidRDefault="00FB4F70" w:rsidP="00FB4F70">
      <w:r>
        <w:t xml:space="preserve">I guess </w:t>
      </w:r>
      <w:r w:rsidRPr="00FA6876">
        <w:rPr>
          <w:rStyle w:val="StyleBoldUnderline"/>
        </w:rPr>
        <w:t>this kind of thing can be expected of someone who believes the US government had a role in</w:t>
      </w:r>
      <w:r>
        <w:t xml:space="preserve"> flying two planes into the World Trade Centre on </w:t>
      </w:r>
      <w:r w:rsidRPr="00FA6876">
        <w:rPr>
          <w:rStyle w:val="StyleBoldUnderline"/>
        </w:rPr>
        <w:t>September 11th</w:t>
      </w:r>
      <w:r>
        <w:t xml:space="preserve"> 2001. </w:t>
      </w:r>
      <w:r w:rsidRPr="00FA6876">
        <w:rPr>
          <w:rStyle w:val="Emphasis"/>
        </w:rPr>
        <w:t>Anything goes</w:t>
      </w:r>
      <w:r w:rsidRPr="00FA6876">
        <w:rPr>
          <w:rStyle w:val="StyleBoldUnderline"/>
        </w:rPr>
        <w:t xml:space="preserve"> for the average conspiracy theorist, and we should </w:t>
      </w:r>
      <w:proofErr w:type="gramStart"/>
      <w:r w:rsidRPr="00FA6876">
        <w:rPr>
          <w:rStyle w:val="StyleBoldUnderline"/>
        </w:rPr>
        <w:t>neither demand or</w:t>
      </w:r>
      <w:proofErr w:type="gramEnd"/>
      <w:r w:rsidRPr="00FA6876">
        <w:rPr>
          <w:rStyle w:val="StyleBoldUnderline"/>
        </w:rPr>
        <w:t xml:space="preserve"> expect intellectual and moral coherence from them</w:t>
      </w:r>
      <w:r>
        <w:t>.</w:t>
      </w:r>
    </w:p>
    <w:p w14:paraId="011C53B5" w14:textId="77777777" w:rsidR="00FB4F70" w:rsidRDefault="00FB4F70" w:rsidP="00FB4F70">
      <w:pPr>
        <w:pStyle w:val="Heading4"/>
      </w:pPr>
      <w:r w:rsidRPr="00FA6876">
        <w:rPr>
          <w:i/>
          <w:u w:val="single"/>
        </w:rPr>
        <w:t>Factually</w:t>
      </w:r>
      <w:r>
        <w:t xml:space="preserve">, NASA </w:t>
      </w:r>
      <w:r>
        <w:rPr>
          <w:u w:val="single"/>
        </w:rPr>
        <w:t>disavowed</w:t>
      </w:r>
      <w:r>
        <w:t xml:space="preserve"> this study.</w:t>
      </w:r>
    </w:p>
    <w:p w14:paraId="36C3ED7E" w14:textId="77777777" w:rsidR="00FB4F70" w:rsidRPr="005B0306" w:rsidRDefault="00FB4F70" w:rsidP="00FB4F70">
      <w:r w:rsidRPr="005B0306">
        <w:rPr>
          <w:rStyle w:val="StyleStyleBold12pt"/>
        </w:rPr>
        <w:t>Wall 14</w:t>
      </w:r>
      <w:r>
        <w:t xml:space="preserve"> — Mike Wall, Senior Writer at Space.com, 2014 (“</w:t>
      </w:r>
      <w:r w:rsidRPr="005B0306">
        <w:t>NASA Clarifies Its Role in Civilization-Collapse Study</w:t>
      </w:r>
      <w:r>
        <w:t xml:space="preserve">,” </w:t>
      </w:r>
      <w:r>
        <w:rPr>
          <w:i/>
        </w:rPr>
        <w:t>Space.com</w:t>
      </w:r>
      <w:r>
        <w:t>, March 20</w:t>
      </w:r>
      <w:r w:rsidRPr="005B0306">
        <w:rPr>
          <w:vertAlign w:val="superscript"/>
        </w:rPr>
        <w:t>th</w:t>
      </w:r>
      <w:r>
        <w:t xml:space="preserve">, Available Online at </w:t>
      </w:r>
      <w:r w:rsidRPr="005B0306">
        <w:t>http://www.space.com/25160-nasa-statement-civilization-collapse-study.html</w:t>
      </w:r>
      <w:r>
        <w:t>, Accessed 07-29-2014)</w:t>
      </w:r>
    </w:p>
    <w:p w14:paraId="157AD118" w14:textId="77777777" w:rsidR="00FB4F70" w:rsidRDefault="00FB4F70" w:rsidP="00FB4F70">
      <w:r w:rsidRPr="005B0306">
        <w:rPr>
          <w:rStyle w:val="StyleBoldUnderline"/>
        </w:rPr>
        <w:t>NASA is distancing itself from a new study</w:t>
      </w:r>
      <w:r>
        <w:t xml:space="preserve"> that investigates how unsustainable resource exploitation and rising income inequality could potentially lead to the collapse of human </w:t>
      </w:r>
      <w:proofErr w:type="gramStart"/>
      <w:r>
        <w:t>civilization</w:t>
      </w:r>
      <w:proofErr w:type="gramEnd"/>
      <w:r>
        <w:t xml:space="preserve"> as we know it.</w:t>
      </w:r>
    </w:p>
    <w:p w14:paraId="23B44E40" w14:textId="77777777" w:rsidR="00FB4F70" w:rsidRDefault="00FB4F70" w:rsidP="00FB4F70">
      <w:r w:rsidRPr="005B0306">
        <w:rPr>
          <w:rStyle w:val="StyleBoldUnderline"/>
        </w:rPr>
        <w:t>NASA officials released this statement on the study</w:t>
      </w:r>
      <w:r>
        <w:t xml:space="preserve"> today (March 20): "</w:t>
      </w:r>
      <w:r w:rsidRPr="005B0306">
        <w:rPr>
          <w:rStyle w:val="StyleBoldUnderline"/>
        </w:rPr>
        <w:t>A soon-to-be published research paper</w:t>
      </w:r>
      <w:r>
        <w:t xml:space="preserve">, 'Human and Nature Dynamics (HANDY): Modeling Inequality and Use of Resources in the Collapse or Sustainability of Societies' by University of Maryland researchers </w:t>
      </w:r>
      <w:proofErr w:type="spellStart"/>
      <w:r>
        <w:t>Safa</w:t>
      </w:r>
      <w:proofErr w:type="spellEnd"/>
      <w:r>
        <w:t xml:space="preserve"> </w:t>
      </w:r>
      <w:proofErr w:type="spellStart"/>
      <w:r>
        <w:t>Motesharrei</w:t>
      </w:r>
      <w:proofErr w:type="spellEnd"/>
      <w:r>
        <w:t xml:space="preserve"> and Eugenia </w:t>
      </w:r>
      <w:proofErr w:type="spellStart"/>
      <w:r>
        <w:t>Kalnay</w:t>
      </w:r>
      <w:proofErr w:type="spellEnd"/>
      <w:r>
        <w:t xml:space="preserve">, and University of Minnesota's Jorge Rivas, </w:t>
      </w:r>
      <w:r w:rsidRPr="005B0306">
        <w:rPr>
          <w:rStyle w:val="StyleBoldUnderline"/>
        </w:rPr>
        <w:t xml:space="preserve">was not solicited, directed or reviewed by NASA. It is </w:t>
      </w:r>
      <w:r w:rsidRPr="005B0306">
        <w:rPr>
          <w:rStyle w:val="Emphasis"/>
        </w:rPr>
        <w:t>an independent study</w:t>
      </w:r>
      <w:r w:rsidRPr="005B0306">
        <w:rPr>
          <w:rStyle w:val="StyleBoldUnderline"/>
        </w:rPr>
        <w:t xml:space="preserve"> by the university researchers</w:t>
      </w:r>
      <w:r>
        <w:t xml:space="preserve"> utilizing research tools developed for a separate NASA activity. As is the case with all independent research, </w:t>
      </w:r>
      <w:r w:rsidRPr="005B0306">
        <w:rPr>
          <w:rStyle w:val="StyleBoldUnderline"/>
        </w:rPr>
        <w:t xml:space="preserve">the views and conclusions in the paper are those of the authors alone. </w:t>
      </w:r>
      <w:r w:rsidRPr="005B0306">
        <w:rPr>
          <w:rStyle w:val="Emphasis"/>
        </w:rPr>
        <w:t>NASA does not endorse the paper or its conclusions</w:t>
      </w:r>
      <w:r>
        <w:t>."</w:t>
      </w:r>
    </w:p>
    <w:p w14:paraId="572AC07F" w14:textId="77777777" w:rsidR="00FB4F70" w:rsidRDefault="00FB4F70" w:rsidP="00FB4F70">
      <w:r>
        <w:t xml:space="preserve">The study, which has been accepted for publication in the journal Ecological Economics, received a lot of attention recently. For example, a story about it that ran last Friday (March 14) in the British newspaper The Guardian had been shared more than 113,000 times on Facebook as of today (March 20) and was picked up by </w:t>
      </w:r>
      <w:proofErr w:type="spellStart"/>
      <w:r>
        <w:t>Gizmodo</w:t>
      </w:r>
      <w:proofErr w:type="spellEnd"/>
      <w:r>
        <w:t xml:space="preserve"> and other media outlets. Many of the media reports about the forthcoming paper have made much of NASA's involvement. </w:t>
      </w:r>
      <w:r w:rsidRPr="005B0306">
        <w:rPr>
          <w:rStyle w:val="StyleBoldUnderline"/>
        </w:rPr>
        <w:t>The Guardian's story</w:t>
      </w:r>
      <w:r>
        <w:t>, for example, sports the following headline: "</w:t>
      </w:r>
      <w:proofErr w:type="spellStart"/>
      <w:r>
        <w:t>Nasa</w:t>
      </w:r>
      <w:proofErr w:type="spellEnd"/>
      <w:r>
        <w:t xml:space="preserve">-funded study: industrial </w:t>
      </w:r>
      <w:proofErr w:type="spellStart"/>
      <w:r>
        <w:t>civilisation</w:t>
      </w:r>
      <w:proofErr w:type="spellEnd"/>
      <w:r>
        <w:t xml:space="preserve"> headed for 'irreversible collapse'?" Such accounts </w:t>
      </w:r>
      <w:r w:rsidRPr="005B0306">
        <w:rPr>
          <w:rStyle w:val="StyleBoldUnderline"/>
        </w:rPr>
        <w:t xml:space="preserve">motivated the space agency to </w:t>
      </w:r>
      <w:r w:rsidRPr="005B0306">
        <w:rPr>
          <w:rStyle w:val="Emphasis"/>
        </w:rPr>
        <w:t>issue the statement as a clarification</w:t>
      </w:r>
      <w:r>
        <w:t>.</w:t>
      </w:r>
    </w:p>
    <w:p w14:paraId="1E279A69" w14:textId="77777777" w:rsidR="00FB4F70" w:rsidRDefault="00FB4F70" w:rsidP="00FB4F70">
      <w:pPr>
        <w:pStyle w:val="Heading4"/>
      </w:pPr>
      <w:r w:rsidRPr="009916E5">
        <w:rPr>
          <w:u w:val="single"/>
        </w:rPr>
        <w:t>Yes</w:t>
      </w:r>
      <w:r>
        <w:t xml:space="preserve">, Ahmed </w:t>
      </w:r>
      <w:r w:rsidRPr="00FA6876">
        <w:rPr>
          <w:i/>
          <w:u w:val="single"/>
        </w:rPr>
        <w:t>is</w:t>
      </w:r>
      <w:r>
        <w:t xml:space="preserve"> a 9/11 conspiracy theorist.</w:t>
      </w:r>
    </w:p>
    <w:p w14:paraId="705B728D" w14:textId="77777777" w:rsidR="00FB4F70" w:rsidRPr="009916E5" w:rsidRDefault="00FB4F70" w:rsidP="00FB4F70">
      <w:r w:rsidRPr="009916E5">
        <w:rPr>
          <w:rStyle w:val="StyleStyleBold12pt"/>
        </w:rPr>
        <w:t>Wilson 14</w:t>
      </w:r>
      <w:r>
        <w:t xml:space="preserve"> — Robert Wilson, Ph.D. Candidate in Mathematical Ecology at the </w:t>
      </w:r>
      <w:r w:rsidRPr="009916E5">
        <w:t xml:space="preserve">University of </w:t>
      </w:r>
      <w:proofErr w:type="spellStart"/>
      <w:r w:rsidRPr="009916E5">
        <w:t>Strathclyde</w:t>
      </w:r>
      <w:proofErr w:type="spellEnd"/>
      <w:r>
        <w:t xml:space="preserve">, holds a </w:t>
      </w:r>
      <w:r w:rsidRPr="009916E5">
        <w:t>Masters in Research in Mathematics in the Living Environment from the University of York</w:t>
      </w:r>
      <w:r>
        <w:t xml:space="preserve">, 2014 (“Missing Links. </w:t>
      </w:r>
      <w:proofErr w:type="spellStart"/>
      <w:r>
        <w:t>Nafeez</w:t>
      </w:r>
      <w:proofErr w:type="spellEnd"/>
      <w:r>
        <w:t xml:space="preserve"> Ahmed Tries To Cover Up His 9/11 </w:t>
      </w:r>
      <w:proofErr w:type="spellStart"/>
      <w:r>
        <w:t>Trutherism</w:t>
      </w:r>
      <w:proofErr w:type="spellEnd"/>
      <w:r>
        <w:t xml:space="preserve">,” </w:t>
      </w:r>
      <w:r>
        <w:rPr>
          <w:i/>
        </w:rPr>
        <w:t>Carbon Counter</w:t>
      </w:r>
      <w:r>
        <w:t>—a blog about climate change and environmentalism, March 17</w:t>
      </w:r>
      <w:r w:rsidRPr="009916E5">
        <w:rPr>
          <w:vertAlign w:val="superscript"/>
        </w:rPr>
        <w:t>th</w:t>
      </w:r>
      <w:r>
        <w:t xml:space="preserve">, Available Online at </w:t>
      </w:r>
      <w:r w:rsidRPr="00FA6876">
        <w:t>http://carboncounter.wordpress.com/2014/03/17/missing-links/</w:t>
      </w:r>
      <w:r>
        <w:t>, Accessed 07-29-2014)</w:t>
      </w:r>
    </w:p>
    <w:p w14:paraId="7F468534" w14:textId="77777777" w:rsidR="00FB4F70" w:rsidRDefault="00FB4F70" w:rsidP="00FB4F70">
      <w:r w:rsidRPr="009916E5">
        <w:rPr>
          <w:rStyle w:val="StyleBoldUnderline"/>
        </w:rPr>
        <w:t>I wrote a piece about</w:t>
      </w:r>
      <w:r>
        <w:t xml:space="preserve"> </w:t>
      </w:r>
      <w:proofErr w:type="spellStart"/>
      <w:r>
        <w:t>Nafeez</w:t>
      </w:r>
      <w:proofErr w:type="spellEnd"/>
      <w:r>
        <w:t xml:space="preserve"> </w:t>
      </w:r>
      <w:r w:rsidRPr="009916E5">
        <w:rPr>
          <w:rStyle w:val="StyleBoldUnderline"/>
        </w:rPr>
        <w:t>Ahmed</w:t>
      </w:r>
      <w:r>
        <w:t xml:space="preserve"> yesterday, </w:t>
      </w:r>
      <w:r w:rsidRPr="009916E5">
        <w:rPr>
          <w:rStyle w:val="StyleBoldUnderline"/>
        </w:rPr>
        <w:t>drawing attention to the questionable nature of all of his journalism and why the Guardian</w:t>
      </w:r>
      <w:r>
        <w:t xml:space="preserve"> newspaper </w:t>
      </w:r>
      <w:r w:rsidRPr="009916E5">
        <w:rPr>
          <w:rStyle w:val="StyleBoldUnderline"/>
        </w:rPr>
        <w:t xml:space="preserve">is giving him a platform. Part of my piece referenced </w:t>
      </w:r>
      <w:r w:rsidRPr="006C0570">
        <w:rPr>
          <w:rStyle w:val="Emphasis"/>
        </w:rPr>
        <w:t>his long history of conspiracy theorist ranting about September 11th</w:t>
      </w:r>
      <w:r w:rsidRPr="009916E5">
        <w:rPr>
          <w:rStyle w:val="StyleBoldUnderline"/>
        </w:rPr>
        <w:t>, with him frequently implying that the US government had a hand</w:t>
      </w:r>
      <w:r>
        <w:t xml:space="preserve"> in on the whole shameful business.</w:t>
      </w:r>
    </w:p>
    <w:p w14:paraId="4F711101" w14:textId="77777777" w:rsidR="00FB4F70" w:rsidRDefault="00FB4F70" w:rsidP="00FB4F70">
      <w:r w:rsidRPr="009916E5">
        <w:rPr>
          <w:rStyle w:val="StyleBoldUnderline"/>
        </w:rPr>
        <w:t xml:space="preserve">To provide evidence that </w:t>
      </w:r>
      <w:r>
        <w:t xml:space="preserve">Mr. </w:t>
      </w:r>
      <w:r w:rsidRPr="009916E5">
        <w:rPr>
          <w:rStyle w:val="StyleBoldUnderline"/>
        </w:rPr>
        <w:t>Ahmed is a 9/11 co</w:t>
      </w:r>
      <w:r>
        <w:rPr>
          <w:rStyle w:val="StyleBoldUnderline"/>
        </w:rPr>
        <w:t>nspiracy theorist I linked to a</w:t>
      </w:r>
      <w:r w:rsidRPr="009916E5">
        <w:rPr>
          <w:rStyle w:val="StyleBoldUnderline"/>
        </w:rPr>
        <w:t>piece he wrote, entitled “Interrogating 9/11.”</w:t>
      </w:r>
      <w:r>
        <w:t xml:space="preserve"> This piece was published on his website on the 11th of September 2006. </w:t>
      </w:r>
      <w:r w:rsidRPr="009916E5">
        <w:rPr>
          <w:rStyle w:val="StyleBoldUnderline"/>
        </w:rPr>
        <w:t xml:space="preserve">In the day since I linked to it he has </w:t>
      </w:r>
      <w:r w:rsidRPr="006C0570">
        <w:rPr>
          <w:rStyle w:val="Emphasis"/>
        </w:rPr>
        <w:t>removed the piece fr</w:t>
      </w:r>
      <w:r w:rsidRPr="006C0570">
        <w:rPr>
          <w:rStyle w:val="Emphasis"/>
          <w:rFonts w:hint="eastAsia"/>
        </w:rPr>
        <w:t>om his website</w:t>
      </w:r>
      <w:r>
        <w:rPr>
          <w:rFonts w:hint="eastAsia"/>
        </w:rPr>
        <w:t xml:space="preserve">. If you search Google for </w:t>
      </w:r>
      <w:r>
        <w:t>“</w:t>
      </w:r>
      <w:proofErr w:type="spellStart"/>
      <w:r>
        <w:rPr>
          <w:rFonts w:hint="eastAsia"/>
        </w:rPr>
        <w:t>Nafeez</w:t>
      </w:r>
      <w:proofErr w:type="spellEnd"/>
      <w:r>
        <w:rPr>
          <w:rFonts w:hint="eastAsia"/>
        </w:rPr>
        <w:t xml:space="preserve"> Ahmed Interrogating 9/11</w:t>
      </w:r>
      <w:r>
        <w:t xml:space="preserve">” </w:t>
      </w:r>
      <w:r>
        <w:rPr>
          <w:rFonts w:hint="eastAsia"/>
        </w:rPr>
        <w:t xml:space="preserve">you can still see the piece prominently located at the top of your </w:t>
      </w:r>
      <w:proofErr w:type="spellStart"/>
      <w:r>
        <w:rPr>
          <w:rFonts w:hint="eastAsia"/>
        </w:rPr>
        <w:t>google</w:t>
      </w:r>
      <w:proofErr w:type="spellEnd"/>
      <w:r>
        <w:rPr>
          <w:rFonts w:hint="eastAsia"/>
        </w:rPr>
        <w:t xml:space="preserve"> search, but click and you find that the page no longer exists.</w:t>
      </w:r>
    </w:p>
    <w:p w14:paraId="3FA6299B" w14:textId="77777777" w:rsidR="00FB4F70" w:rsidRDefault="00FB4F70" w:rsidP="00FB4F70">
      <w:r w:rsidRPr="009916E5">
        <w:rPr>
          <w:rStyle w:val="StyleBoldUnderline"/>
        </w:rPr>
        <w:t>However the web is written in ink</w:t>
      </w:r>
      <w:r>
        <w:t xml:space="preserve">, as a character in The Social Network observed. Mr. </w:t>
      </w:r>
      <w:r w:rsidRPr="009916E5">
        <w:rPr>
          <w:rStyle w:val="StyleBoldUnderline"/>
        </w:rPr>
        <w:t>Ahmed’s conspiracy theorist ranting is still available for all to read via archive.is</w:t>
      </w:r>
      <w:r>
        <w:t xml:space="preserve"> here. Mr. </w:t>
      </w:r>
      <w:r w:rsidRPr="009916E5">
        <w:rPr>
          <w:rStyle w:val="StyleBoldUnderline"/>
        </w:rPr>
        <w:t xml:space="preserve">Ahmed obviously wants people to take him seriously, and not </w:t>
      </w:r>
      <w:proofErr w:type="spellStart"/>
      <w:r w:rsidRPr="009916E5">
        <w:rPr>
          <w:rStyle w:val="StyleBoldUnderline"/>
        </w:rPr>
        <w:t>recognise</w:t>
      </w:r>
      <w:proofErr w:type="spellEnd"/>
      <w:r w:rsidRPr="009916E5">
        <w:rPr>
          <w:rStyle w:val="StyleBoldUnderline"/>
        </w:rPr>
        <w:t xml:space="preserve"> that he is a crank with a conspiracy theorist bent</w:t>
      </w:r>
      <w:r>
        <w:t xml:space="preserve">. This explains why he would remove this article from his website. </w:t>
      </w:r>
      <w:proofErr w:type="spellStart"/>
      <w:r w:rsidRPr="009916E5">
        <w:rPr>
          <w:rStyle w:val="StyleBoldUnderline"/>
        </w:rPr>
        <w:t>Behaviour</w:t>
      </w:r>
      <w:proofErr w:type="spellEnd"/>
      <w:r w:rsidRPr="009916E5">
        <w:rPr>
          <w:rStyle w:val="StyleBoldUnderline"/>
        </w:rPr>
        <w:t xml:space="preserve"> like this should be </w:t>
      </w:r>
      <w:r w:rsidRPr="006C0570">
        <w:rPr>
          <w:rStyle w:val="Emphasis"/>
        </w:rPr>
        <w:t>unacceptable</w:t>
      </w:r>
      <w:r w:rsidRPr="009916E5">
        <w:rPr>
          <w:rStyle w:val="StyleBoldUnderline"/>
        </w:rPr>
        <w:t xml:space="preserve"> for someone who claims to be a journalist</w:t>
      </w:r>
      <w:r>
        <w:t>.</w:t>
      </w:r>
    </w:p>
    <w:p w14:paraId="6496FBC5" w14:textId="77777777" w:rsidR="00FB4F70" w:rsidRDefault="00FB4F70" w:rsidP="00FB4F70">
      <w:r w:rsidRPr="009916E5">
        <w:rPr>
          <w:rStyle w:val="StyleBoldUnderline"/>
        </w:rPr>
        <w:t>That</w:t>
      </w:r>
      <w:r>
        <w:t xml:space="preserve"> </w:t>
      </w:r>
      <w:proofErr w:type="gramStart"/>
      <w:r>
        <w:t xml:space="preserve">Mr. </w:t>
      </w:r>
      <w:r w:rsidRPr="009916E5">
        <w:rPr>
          <w:rStyle w:val="StyleBoldUnderline"/>
        </w:rPr>
        <w:t>Ahmed is given a platform by the Guardian</w:t>
      </w:r>
      <w:proofErr w:type="gramEnd"/>
      <w:r w:rsidRPr="009916E5">
        <w:rPr>
          <w:rStyle w:val="StyleBoldUnderline"/>
        </w:rPr>
        <w:t xml:space="preserve"> is bad enough, that he is allowed to continue behaving in this fashion is </w:t>
      </w:r>
      <w:r w:rsidRPr="006C0570">
        <w:rPr>
          <w:rStyle w:val="Emphasis"/>
        </w:rPr>
        <w:t>far, far worse</w:t>
      </w:r>
      <w:r>
        <w:t>.</w:t>
      </w:r>
    </w:p>
    <w:p w14:paraId="73DD1D1E" w14:textId="77777777" w:rsidR="00FB4F70" w:rsidRDefault="00FB4F70" w:rsidP="00C21A2B"/>
    <w:p w14:paraId="0F4593F4" w14:textId="77777777" w:rsidR="00FB4F70" w:rsidRDefault="00FB4F70" w:rsidP="00C21A2B">
      <w:bookmarkStart w:id="0" w:name="_GoBack"/>
      <w:bookmarkEnd w:id="0"/>
    </w:p>
    <w:sectPr w:rsidR="00FB4F70"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241F55" w14:textId="77777777" w:rsidR="00DA005E" w:rsidRDefault="00DA005E" w:rsidP="00E46E7E">
      <w:r>
        <w:separator/>
      </w:r>
    </w:p>
  </w:endnote>
  <w:endnote w:type="continuationSeparator" w:id="0">
    <w:p w14:paraId="1E96AE7C" w14:textId="77777777" w:rsidR="00DA005E" w:rsidRDefault="00DA005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Book Antiqua">
    <w:panose1 w:val="020406020503050303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C12229" w14:textId="77777777" w:rsidR="00DA005E" w:rsidRDefault="00DA005E" w:rsidP="00E46E7E">
      <w:r>
        <w:separator/>
      </w:r>
    </w:p>
  </w:footnote>
  <w:footnote w:type="continuationSeparator" w:id="0">
    <w:p w14:paraId="784AAF71" w14:textId="77777777" w:rsidR="00DA005E" w:rsidRDefault="00DA005E"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49A9"/>
    <w:rsid w:val="000140EC"/>
    <w:rsid w:val="00016A35"/>
    <w:rsid w:val="00061ADF"/>
    <w:rsid w:val="000C16B3"/>
    <w:rsid w:val="001408C0"/>
    <w:rsid w:val="00143FD7"/>
    <w:rsid w:val="001463FB"/>
    <w:rsid w:val="001710E3"/>
    <w:rsid w:val="00186DB7"/>
    <w:rsid w:val="00187F15"/>
    <w:rsid w:val="001C3A88"/>
    <w:rsid w:val="001D7626"/>
    <w:rsid w:val="002613DA"/>
    <w:rsid w:val="00272B86"/>
    <w:rsid w:val="002743FE"/>
    <w:rsid w:val="002770CB"/>
    <w:rsid w:val="002B2A59"/>
    <w:rsid w:val="002B6353"/>
    <w:rsid w:val="002B68C8"/>
    <w:rsid w:val="002F35F4"/>
    <w:rsid w:val="002F3E28"/>
    <w:rsid w:val="002F40E6"/>
    <w:rsid w:val="00303E5B"/>
    <w:rsid w:val="003045E6"/>
    <w:rsid w:val="00313226"/>
    <w:rsid w:val="00314139"/>
    <w:rsid w:val="0031425E"/>
    <w:rsid w:val="00316B3A"/>
    <w:rsid w:val="00325059"/>
    <w:rsid w:val="00357719"/>
    <w:rsid w:val="00374144"/>
    <w:rsid w:val="003B3EC7"/>
    <w:rsid w:val="003F42AF"/>
    <w:rsid w:val="003F5F8E"/>
    <w:rsid w:val="00412F6D"/>
    <w:rsid w:val="0042635A"/>
    <w:rsid w:val="00440202"/>
    <w:rsid w:val="00466B6F"/>
    <w:rsid w:val="004B3188"/>
    <w:rsid w:val="004B3DB3"/>
    <w:rsid w:val="004C63B5"/>
    <w:rsid w:val="004D461E"/>
    <w:rsid w:val="004F5C54"/>
    <w:rsid w:val="00517479"/>
    <w:rsid w:val="00523214"/>
    <w:rsid w:val="00544160"/>
    <w:rsid w:val="00550DB0"/>
    <w:rsid w:val="005A0BE5"/>
    <w:rsid w:val="005B0306"/>
    <w:rsid w:val="005C0E1F"/>
    <w:rsid w:val="005E0D2B"/>
    <w:rsid w:val="005E2C99"/>
    <w:rsid w:val="0063355F"/>
    <w:rsid w:val="00672258"/>
    <w:rsid w:val="0067575B"/>
    <w:rsid w:val="00692C26"/>
    <w:rsid w:val="006C012D"/>
    <w:rsid w:val="006C0570"/>
    <w:rsid w:val="006F2D3D"/>
    <w:rsid w:val="00700835"/>
    <w:rsid w:val="00726F87"/>
    <w:rsid w:val="007333B9"/>
    <w:rsid w:val="00791B7D"/>
    <w:rsid w:val="007A3515"/>
    <w:rsid w:val="007D7924"/>
    <w:rsid w:val="007E470C"/>
    <w:rsid w:val="007E5F71"/>
    <w:rsid w:val="00806A43"/>
    <w:rsid w:val="00821415"/>
    <w:rsid w:val="0083768F"/>
    <w:rsid w:val="0091595A"/>
    <w:rsid w:val="009165EA"/>
    <w:rsid w:val="00937023"/>
    <w:rsid w:val="009829F2"/>
    <w:rsid w:val="00987D5D"/>
    <w:rsid w:val="009916E5"/>
    <w:rsid w:val="00993F61"/>
    <w:rsid w:val="009B0746"/>
    <w:rsid w:val="009C198B"/>
    <w:rsid w:val="009D207E"/>
    <w:rsid w:val="009E5822"/>
    <w:rsid w:val="009E691A"/>
    <w:rsid w:val="00A074CB"/>
    <w:rsid w:val="00A369C4"/>
    <w:rsid w:val="00A47986"/>
    <w:rsid w:val="00A91A24"/>
    <w:rsid w:val="00AC0E99"/>
    <w:rsid w:val="00AC4788"/>
    <w:rsid w:val="00AF1E67"/>
    <w:rsid w:val="00AF5046"/>
    <w:rsid w:val="00AF70D4"/>
    <w:rsid w:val="00B169A1"/>
    <w:rsid w:val="00B3061C"/>
    <w:rsid w:val="00B33E0C"/>
    <w:rsid w:val="00B45FE9"/>
    <w:rsid w:val="00B52C2C"/>
    <w:rsid w:val="00B55D49"/>
    <w:rsid w:val="00B65E97"/>
    <w:rsid w:val="00B84180"/>
    <w:rsid w:val="00B87727"/>
    <w:rsid w:val="00BE63EA"/>
    <w:rsid w:val="00C21A2B"/>
    <w:rsid w:val="00C3161E"/>
    <w:rsid w:val="00C32950"/>
    <w:rsid w:val="00C42A3C"/>
    <w:rsid w:val="00CA01D1"/>
    <w:rsid w:val="00CB1309"/>
    <w:rsid w:val="00CD2C6D"/>
    <w:rsid w:val="00CD4048"/>
    <w:rsid w:val="00CF1A0F"/>
    <w:rsid w:val="00D36252"/>
    <w:rsid w:val="00D4330B"/>
    <w:rsid w:val="00D460F1"/>
    <w:rsid w:val="00D51B44"/>
    <w:rsid w:val="00D6085D"/>
    <w:rsid w:val="00D66D57"/>
    <w:rsid w:val="00D81480"/>
    <w:rsid w:val="00D959D3"/>
    <w:rsid w:val="00DA005E"/>
    <w:rsid w:val="00DA2E40"/>
    <w:rsid w:val="00DA5BF8"/>
    <w:rsid w:val="00DC71AA"/>
    <w:rsid w:val="00DD2FAB"/>
    <w:rsid w:val="00DE627C"/>
    <w:rsid w:val="00DF1850"/>
    <w:rsid w:val="00E41E9F"/>
    <w:rsid w:val="00E46E7E"/>
    <w:rsid w:val="00E810C1"/>
    <w:rsid w:val="00E95631"/>
    <w:rsid w:val="00EB35B1"/>
    <w:rsid w:val="00ED2C88"/>
    <w:rsid w:val="00ED4CD8"/>
    <w:rsid w:val="00F1173B"/>
    <w:rsid w:val="00F34792"/>
    <w:rsid w:val="00F45F2E"/>
    <w:rsid w:val="00F742DD"/>
    <w:rsid w:val="00FA49A9"/>
    <w:rsid w:val="00FA538E"/>
    <w:rsid w:val="00FA6876"/>
    <w:rsid w:val="00FB4F70"/>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F10EED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Book Antiqua" w:hAnsi="Book Antiqua" w:cs="Lucida Grande"/>
      <w:sz w:val="16"/>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Normal Tag,heading 2,Heading 2 Char2 Char,Heading 2 Char1 Char Char, Ch,Ch,no read,No Spacing211,No Spacing12,No Spacing2111,No Spacing4,No Spacing11111,No Spacing21,No Spacing111111,Tags,TAG,small space,Dont use"/>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9"/>
    <w:rsid w:val="00DF1850"/>
    <w:rPr>
      <w:rFonts w:asciiTheme="majorHAnsi" w:eastAsiaTheme="majorEastAsia" w:hAnsiTheme="majorHAnsi" w:cstheme="majorBidi"/>
      <w:b/>
      <w:bCs/>
      <w:iCs/>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Style Bold + 11 pt,Style Style Bold + 13 pt,tagld + 12 pt,Style 13 pt Bold,tag + 12 pt,Not..."/>
    <w:basedOn w:val="DefaultParagraphFont"/>
    <w:uiPriority w:val="1"/>
    <w:qFormat/>
    <w:rsid w:val="00DF1850"/>
    <w:rPr>
      <w:b/>
      <w:sz w:val="24"/>
      <w:u w:val="none"/>
    </w:rPr>
  </w:style>
  <w:style w:type="character" w:customStyle="1" w:styleId="StyleBoldUnderline">
    <w:name w:val="Style Bold Underline"/>
    <w:aliases w:val="Underline,Intense Emphasis1,apple-style-span + 6 pt,Bold,Kern at 16 pt,Style,Intense Emphasis11,Intense Emphasis2,HHeading 3 + 12 pt,Cards + Font: 12 pt Char,cites Char Char,Citation Char Char Char,Thick Underline Char,ci,c,cite,Bo"/>
    <w:basedOn w:val="DefaultParagraphFont"/>
    <w:uiPriority w:val="1"/>
    <w:qFormat/>
    <w:rsid w:val="00DF1850"/>
    <w:rPr>
      <w:b w:val="0"/>
      <w:sz w:val="24"/>
      <w:u w:val="single"/>
    </w:rPr>
  </w:style>
  <w:style w:type="paragraph" w:styleId="DocumentMap">
    <w:name w:val="Document Map"/>
    <w:basedOn w:val="Normal"/>
    <w:link w:val="DocumentMapChar"/>
    <w:uiPriority w:val="99"/>
    <w:semiHidden/>
    <w:unhideWhenUsed/>
    <w:rsid w:val="00DF1850"/>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Card Text,Important,Read,Internet Link"/>
    <w:basedOn w:val="DefaultParagraphFont"/>
    <w:uiPriority w:val="99"/>
    <w:unhideWhenUsed/>
    <w:rsid w:val="00DF1850"/>
    <w:rPr>
      <w:color w:val="0000FF" w:themeColor="hyperlink"/>
      <w:u w:val="single"/>
    </w:rPr>
  </w:style>
  <w:style w:type="character" w:customStyle="1" w:styleId="6Underlined">
    <w:name w:val="6 Underlined"/>
    <w:rsid w:val="00AC4788"/>
    <w:rPr>
      <w:rFonts w:ascii="Times New Roman" w:hAnsi="Times New Roman" w:cs="Times New Roman"/>
      <w:b/>
      <w:sz w:val="20"/>
      <w:u w:val="single"/>
    </w:rPr>
  </w:style>
  <w:style w:type="character" w:customStyle="1" w:styleId="5Un-underlined">
    <w:name w:val="5 Un-underlined"/>
    <w:rsid w:val="00AC4788"/>
    <w:rPr>
      <w:rFonts w:ascii="Times New Roman" w:hAnsi="Times New Roman" w:cs="Times New Roman"/>
      <w:sz w:val="16"/>
      <w:u w:val="none"/>
    </w:rPr>
  </w:style>
  <w:style w:type="character" w:customStyle="1" w:styleId="4Qualifications">
    <w:name w:val="4 Qualifications"/>
    <w:rsid w:val="00AC4788"/>
    <w:rPr>
      <w:rFonts w:ascii="Times New Roman" w:hAnsi="Times New Roman" w:cs="Times New Roman"/>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Book Antiqua" w:hAnsi="Book Antiqua" w:cs="Lucida Grande"/>
      <w:sz w:val="16"/>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Normal Tag,heading 2,Heading 2 Char2 Char,Heading 2 Char1 Char Char, Ch,Ch,no read,No Spacing211,No Spacing12,No Spacing2111,No Spacing4,No Spacing11111,No Spacing21,No Spacing111111,Tags,TAG,small space,Dont use"/>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9"/>
    <w:rsid w:val="00DF1850"/>
    <w:rPr>
      <w:rFonts w:asciiTheme="majorHAnsi" w:eastAsiaTheme="majorEastAsia" w:hAnsiTheme="majorHAnsi" w:cstheme="majorBidi"/>
      <w:b/>
      <w:bCs/>
      <w:iCs/>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Style Bold + 11 pt,Style Style Bold + 13 pt,tagld + 12 pt,Style 13 pt Bold,tag + 12 pt,Not..."/>
    <w:basedOn w:val="DefaultParagraphFont"/>
    <w:uiPriority w:val="1"/>
    <w:qFormat/>
    <w:rsid w:val="00DF1850"/>
    <w:rPr>
      <w:b/>
      <w:sz w:val="24"/>
      <w:u w:val="none"/>
    </w:rPr>
  </w:style>
  <w:style w:type="character" w:customStyle="1" w:styleId="StyleBoldUnderline">
    <w:name w:val="Style Bold Underline"/>
    <w:aliases w:val="Underline,Intense Emphasis1,apple-style-span + 6 pt,Bold,Kern at 16 pt,Style,Intense Emphasis11,Intense Emphasis2,HHeading 3 + 12 pt,Cards + Font: 12 pt Char,cites Char Char,Citation Char Char Char,Thick Underline Char,ci,c,cite,Bo"/>
    <w:basedOn w:val="DefaultParagraphFont"/>
    <w:uiPriority w:val="1"/>
    <w:qFormat/>
    <w:rsid w:val="00DF1850"/>
    <w:rPr>
      <w:b w:val="0"/>
      <w:sz w:val="24"/>
      <w:u w:val="single"/>
    </w:rPr>
  </w:style>
  <w:style w:type="paragraph" w:styleId="DocumentMap">
    <w:name w:val="Document Map"/>
    <w:basedOn w:val="Normal"/>
    <w:link w:val="DocumentMapChar"/>
    <w:uiPriority w:val="99"/>
    <w:semiHidden/>
    <w:unhideWhenUsed/>
    <w:rsid w:val="00DF1850"/>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Card Text,Important,Read,Internet Link"/>
    <w:basedOn w:val="DefaultParagraphFont"/>
    <w:uiPriority w:val="99"/>
    <w:unhideWhenUsed/>
    <w:rsid w:val="00DF1850"/>
    <w:rPr>
      <w:color w:val="0000FF" w:themeColor="hyperlink"/>
      <w:u w:val="single"/>
    </w:rPr>
  </w:style>
  <w:style w:type="character" w:customStyle="1" w:styleId="6Underlined">
    <w:name w:val="6 Underlined"/>
    <w:rsid w:val="00AC4788"/>
    <w:rPr>
      <w:rFonts w:ascii="Times New Roman" w:hAnsi="Times New Roman" w:cs="Times New Roman"/>
      <w:b/>
      <w:sz w:val="20"/>
      <w:u w:val="single"/>
    </w:rPr>
  </w:style>
  <w:style w:type="character" w:customStyle="1" w:styleId="5Un-underlined">
    <w:name w:val="5 Un-underlined"/>
    <w:rsid w:val="00AC4788"/>
    <w:rPr>
      <w:rFonts w:ascii="Times New Roman" w:hAnsi="Times New Roman" w:cs="Times New Roman"/>
      <w:sz w:val="16"/>
      <w:u w:val="none"/>
    </w:rPr>
  </w:style>
  <w:style w:type="character" w:customStyle="1" w:styleId="4Qualifications">
    <w:name w:val="4 Qualifications"/>
    <w:rsid w:val="00AC4788"/>
    <w:rPr>
      <w:rFonts w:ascii="Times New Roman" w:hAnsi="Times New Roman" w:cs="Times New Roman"/>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62B382-82DB-4249-8532-25429A5ADB2D}"/>
</file>

<file path=customXml/itemProps2.xml><?xml version="1.0" encoding="utf-8"?>
<ds:datastoreItem xmlns:ds="http://schemas.openxmlformats.org/officeDocument/2006/customXml" ds:itemID="{13F73E28-685D-4D29-99C2-299804058FB5}"/>
</file>

<file path=customXml/itemProps3.xml><?xml version="1.0" encoding="utf-8"?>
<ds:datastoreItem xmlns:ds="http://schemas.openxmlformats.org/officeDocument/2006/customXml" ds:itemID="{609799D0-7F22-4040-A242-DB17D1E0EAD5}"/>
</file>

<file path=docProps/app.xml><?xml version="1.0" encoding="utf-8"?>
<Properties xmlns="http://schemas.openxmlformats.org/officeDocument/2006/extended-properties" xmlns:vt="http://schemas.openxmlformats.org/officeDocument/2006/docPropsVTypes">
  <Template>Debate.dotm</Template>
  <TotalTime>293</TotalTime>
  <Pages>31</Pages>
  <Words>16661</Words>
  <Characters>94971</Characters>
  <Application>Microsoft Macintosh Word</Application>
  <DocSecurity>0</DocSecurity>
  <Lines>791</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111410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Batterman</dc:creator>
  <cp:keywords/>
  <dc:description/>
  <cp:lastModifiedBy>Bill Batterman</cp:lastModifiedBy>
  <cp:revision>8</cp:revision>
  <dcterms:created xsi:type="dcterms:W3CDTF">2014-07-29T04:38:00Z</dcterms:created>
  <dcterms:modified xsi:type="dcterms:W3CDTF">2014-07-31T14:45:00Z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