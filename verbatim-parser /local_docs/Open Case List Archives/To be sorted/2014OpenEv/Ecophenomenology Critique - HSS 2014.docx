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1A58C16" w14:textId="77777777" w:rsidR="00637E51" w:rsidRPr="00F33BAB" w:rsidRDefault="00637E51" w:rsidP="00727881">
      <w:pPr>
        <w:pStyle w:val="Heading2"/>
      </w:pPr>
      <w:r w:rsidRPr="00BC0CA6">
        <w:t>Notes</w:t>
      </w:r>
    </w:p>
    <w:p w14:paraId="56FBFE4F" w14:textId="77777777" w:rsidR="00637E51" w:rsidRPr="00EE6B11" w:rsidRDefault="00637E51" w:rsidP="00637E51">
      <w:r w:rsidRPr="00EE6B11">
        <w:t>- Radical Ecology Swagggg</w:t>
      </w:r>
    </w:p>
    <w:p w14:paraId="1C580022" w14:textId="77777777" w:rsidR="00637E51" w:rsidRPr="00EE6B11" w:rsidRDefault="00637E51" w:rsidP="00637E51">
      <w:r w:rsidRPr="00EE6B11">
        <w:t>- Ecophenomenology is the pursuit of the relationalities of worldly engagement, both human and those of other creatures.</w:t>
      </w:r>
    </w:p>
    <w:p w14:paraId="7709CD3F" w14:textId="77777777" w:rsidR="00637E51" w:rsidRPr="00EE6B11" w:rsidRDefault="00637E51" w:rsidP="00637E51">
      <w:r w:rsidRPr="00EE6B11">
        <w:t xml:space="preserve">- Read this: </w:t>
      </w:r>
      <w:hyperlink r:id="rId11" w:history="1">
        <w:r w:rsidRPr="00EE6B11">
          <w:rPr>
            <w:rStyle w:val="Hyperlink"/>
          </w:rPr>
          <w:t>http://plato.stanford.edu/entries/phenomenology/</w:t>
        </w:r>
      </w:hyperlink>
    </w:p>
    <w:p w14:paraId="4E13F33B" w14:textId="77777777" w:rsidR="00637E51" w:rsidRDefault="00637E51" w:rsidP="00637E51">
      <w:r w:rsidRPr="00EE6B11">
        <w:t xml:space="preserve">- This is a pretty confusing arg – the 2NC overview does a pretty good job of explaining it (or so I like to think…) - if you have any questions, don’t hesitate to ask me at </w:t>
      </w:r>
      <w:hyperlink r:id="rId12" w:history="1">
        <w:r w:rsidRPr="00EE6B11">
          <w:rPr>
            <w:rStyle w:val="Hyperlink"/>
          </w:rPr>
          <w:t>edy0797@gmail.com</w:t>
        </w:r>
      </w:hyperlink>
      <w:r w:rsidRPr="00EE6B11">
        <w:t xml:space="preserve"> and I will be happy to help </w:t>
      </w:r>
    </w:p>
    <w:p w14:paraId="6E66F652" w14:textId="77777777" w:rsidR="00637E51" w:rsidRPr="00EE6B11" w:rsidRDefault="00637E51" w:rsidP="00637E51">
      <w:r>
        <w:t>#Ska</w:t>
      </w:r>
    </w:p>
    <w:p w14:paraId="7F04AA76" w14:textId="77777777" w:rsidR="00637E51" w:rsidRDefault="00637E51" w:rsidP="00727881">
      <w:pPr>
        <w:pStyle w:val="Heading2"/>
      </w:pPr>
      <w:r w:rsidRPr="00BC0CA6">
        <w:lastRenderedPageBreak/>
        <w:t>1NC</w:t>
      </w:r>
    </w:p>
    <w:p w14:paraId="710C68AD" w14:textId="77777777" w:rsidR="00727881" w:rsidRPr="00727881" w:rsidRDefault="00727881" w:rsidP="00727881">
      <w:pPr>
        <w:pStyle w:val="Heading3"/>
      </w:pPr>
      <w:r>
        <w:t>1NC — Ecophenomenology Critique</w:t>
      </w:r>
    </w:p>
    <w:p w14:paraId="04189FC6" w14:textId="77777777" w:rsidR="00637E51" w:rsidRPr="00BC0CA6" w:rsidRDefault="00637E51" w:rsidP="00637E51">
      <w:pPr>
        <w:pStyle w:val="Heading4"/>
        <w:rPr>
          <w:rFonts w:cs="Arial"/>
        </w:rPr>
      </w:pPr>
      <w:r w:rsidRPr="00BC0CA6">
        <w:rPr>
          <w:rFonts w:cs="Arial"/>
        </w:rPr>
        <w:t>C</w:t>
      </w:r>
      <w:r>
        <w:rPr>
          <w:rFonts w:cs="Arial"/>
        </w:rPr>
        <w:t xml:space="preserve">ontemporary environmentalism was </w:t>
      </w:r>
      <w:r w:rsidRPr="00BC0CA6">
        <w:rPr>
          <w:rFonts w:cs="Arial"/>
        </w:rPr>
        <w:t xml:space="preserve">induced by </w:t>
      </w:r>
      <w:r>
        <w:rPr>
          <w:rFonts w:cs="Arial"/>
        </w:rPr>
        <w:t xml:space="preserve">the </w:t>
      </w:r>
      <w:r w:rsidRPr="00BC0CA6">
        <w:rPr>
          <w:rFonts w:cs="Arial"/>
        </w:rPr>
        <w:t>understanding of</w:t>
      </w:r>
      <w:r>
        <w:rPr>
          <w:rFonts w:cs="Arial"/>
        </w:rPr>
        <w:t xml:space="preserve"> nature as distinct from humans. This dualistic thinking is </w:t>
      </w:r>
      <w:r w:rsidRPr="00BC0CA6">
        <w:rPr>
          <w:rFonts w:cs="Arial"/>
        </w:rPr>
        <w:t>the root cause of ecological destruction.</w:t>
      </w:r>
    </w:p>
    <w:p w14:paraId="3FB62A33" w14:textId="77777777" w:rsidR="00637E51" w:rsidRPr="00E46A5F" w:rsidRDefault="00637E51" w:rsidP="00637E51">
      <w:r w:rsidRPr="00E46A5F">
        <w:rPr>
          <w:rStyle w:val="StyleStyleBold12pt"/>
        </w:rPr>
        <w:t>Vanderheiden 11</w:t>
      </w:r>
      <w:r w:rsidRPr="00E46A5F">
        <w:t xml:space="preserve"> Associate Professor of Political Science and Environmental Studies at the University of Colorado at Boulder, as well as Professorial Fellow at the Centre for Applied Philosophy and Public Ethics (CAPPE) in Australia (Steve, “Rethinking Environmentalism: Beyond Doom and Gloom,” Global Environmental Politics 11.1)//ED</w:t>
      </w:r>
    </w:p>
    <w:p w14:paraId="4A7DB401" w14:textId="77777777" w:rsidR="00637E51" w:rsidRPr="00C31409" w:rsidRDefault="00637E51" w:rsidP="00637E51">
      <w:pPr>
        <w:rPr>
          <w:rStyle w:val="StyleBoldUnderline"/>
          <w:b/>
          <w:sz w:val="16"/>
        </w:rPr>
      </w:pPr>
      <w:r w:rsidRPr="00BC0CA6">
        <w:rPr>
          <w:rStyle w:val="StyleBoldUnderline"/>
        </w:rPr>
        <w:t>While constructions of nature have in the past provided environmentalists with focal points and normative ideals, has the concept of nature outlived its usefulness?</w:t>
      </w:r>
      <w:r w:rsidRPr="00BC0CA6">
        <w:rPr>
          <w:sz w:val="16"/>
        </w:rPr>
        <w:t xml:space="preserve"> Wapner suggests in Living Through the End of Nature that it has, as </w:t>
      </w:r>
      <w:r w:rsidRPr="00C31409">
        <w:rPr>
          <w:rStyle w:val="StyleBoldUnderline"/>
          <w:highlight w:val="green"/>
        </w:rPr>
        <w:t>environmentalists have reified nature, building their movement around</w:t>
      </w:r>
      <w:r w:rsidRPr="00BC0CA6">
        <w:rPr>
          <w:rStyle w:val="StyleBoldUnderline"/>
        </w:rPr>
        <w:t xml:space="preserve"> its preservation in what he terms </w:t>
      </w:r>
      <w:r w:rsidRPr="00C31409">
        <w:rPr>
          <w:rStyle w:val="StyleBoldUnderline"/>
          <w:highlight w:val="green"/>
        </w:rPr>
        <w:t>the “dream of naturalism” and</w:t>
      </w:r>
      <w:r w:rsidRPr="00BC0CA6">
        <w:rPr>
          <w:rStyle w:val="StyleBoldUnderline"/>
        </w:rPr>
        <w:t xml:space="preserve"> describes as </w:t>
      </w:r>
      <w:r w:rsidRPr="00C31409">
        <w:rPr>
          <w:rStyle w:val="StyleBoldUnderline"/>
          <w:highlight w:val="green"/>
        </w:rPr>
        <w:t>the proposition that “we live best when we align with the natural world</w:t>
      </w:r>
      <w:r w:rsidRPr="00BC0CA6">
        <w:rPr>
          <w:rStyle w:val="StyleBoldUnderline"/>
        </w:rPr>
        <w:t>”</w:t>
      </w:r>
      <w:r w:rsidRPr="00BC0CA6">
        <w:rPr>
          <w:sz w:val="16"/>
        </w:rPr>
        <w:t xml:space="preserve"> (pp. 54–55). </w:t>
      </w:r>
      <w:r w:rsidRPr="00C31409">
        <w:rPr>
          <w:rStyle w:val="StyleBoldUnderline"/>
          <w:highlight w:val="green"/>
        </w:rPr>
        <w:t>Here, “nature” stands in for an ideal of a physical world untarnished by humanity</w:t>
      </w:r>
      <w:r w:rsidRPr="00BC0CA6">
        <w:rPr>
          <w:rStyle w:val="StyleBoldUnderline"/>
        </w:rPr>
        <w:t xml:space="preserve">, defined as unnatural and </w:t>
      </w:r>
      <w:r w:rsidRPr="00C31409">
        <w:rPr>
          <w:rStyle w:val="StyleBoldUnderline"/>
          <w:highlight w:val="green"/>
        </w:rPr>
        <w:t>a threat to its pristine condition</w:t>
      </w:r>
      <w:r w:rsidRPr="00C31409">
        <w:rPr>
          <w:sz w:val="16"/>
          <w:highlight w:val="green"/>
        </w:rPr>
        <w:t>,</w:t>
      </w:r>
      <w:r w:rsidRPr="00BC0CA6">
        <w:rPr>
          <w:sz w:val="16"/>
        </w:rPr>
        <w:t xml:space="preserve"> and an impossible reference point for maintaining “natural” environments in the face of all-pervasive anthropogenic interference in what can thus no longer accurately be viewed as such. For Wapner, Bill McKibben’s announcement of </w:t>
      </w:r>
      <w:r w:rsidRPr="00C31409">
        <w:rPr>
          <w:rStyle w:val="StyleBoldUnderline"/>
          <w:highlight w:val="green"/>
        </w:rPr>
        <w:t>the “end of nature</w:t>
      </w:r>
      <w:r w:rsidRPr="00BC0CA6">
        <w:rPr>
          <w:rStyle w:val="StyleBoldUnderline"/>
        </w:rPr>
        <w:t>”</w:t>
      </w:r>
      <w:r w:rsidRPr="00BC0CA6">
        <w:rPr>
          <w:sz w:val="16"/>
        </w:rPr>
        <w:t xml:space="preserve"> comes not as a glum obituary or cause to lament the ubiquity of human influence, but </w:t>
      </w:r>
      <w:r w:rsidRPr="00BC0CA6">
        <w:rPr>
          <w:rStyle w:val="StyleBoldUnderline"/>
        </w:rPr>
        <w:t>“</w:t>
      </w:r>
      <w:r w:rsidRPr="00C31409">
        <w:rPr>
          <w:rStyle w:val="StyleBoldUnderline"/>
          <w:highlight w:val="green"/>
        </w:rPr>
        <w:t>represents a profound opportunity” for the environmental movement to “liberate itself from a nature-centric perspective”</w:t>
      </w:r>
      <w:r w:rsidRPr="00BC0CA6">
        <w:rPr>
          <w:sz w:val="16"/>
        </w:rPr>
        <w:t xml:space="preserve"> (p. 12). </w:t>
      </w:r>
      <w:r w:rsidRPr="00C31409">
        <w:rPr>
          <w:rStyle w:val="StyleBoldUnderline"/>
          <w:highlight w:val="green"/>
        </w:rPr>
        <w:t>Nature</w:t>
      </w:r>
      <w:r w:rsidRPr="00BC0CA6">
        <w:rPr>
          <w:rStyle w:val="StyleBoldUnderline"/>
        </w:rPr>
        <w:t xml:space="preserve">, he argues, “stands at the center” of the movement, but </w:t>
      </w:r>
      <w:r w:rsidRPr="00C31409">
        <w:rPr>
          <w:rStyle w:val="StyleBoldUnderline"/>
          <w:highlight w:val="green"/>
        </w:rPr>
        <w:t>has become a distraction from</w:t>
      </w:r>
      <w:r w:rsidRPr="00BC0CA6">
        <w:rPr>
          <w:rStyle w:val="StyleBoldUnderline"/>
        </w:rPr>
        <w:t xml:space="preserve"> the most </w:t>
      </w:r>
      <w:r w:rsidRPr="00C31409">
        <w:rPr>
          <w:rStyle w:val="StyleBoldUnderline"/>
          <w:highlight w:val="green"/>
        </w:rPr>
        <w:t>pressing issues</w:t>
      </w:r>
      <w:r w:rsidRPr="00BC0CA6">
        <w:rPr>
          <w:rStyle w:val="StyleBoldUnderline"/>
        </w:rPr>
        <w:t xml:space="preserve"> at hand. </w:t>
      </w:r>
      <w:r w:rsidRPr="00C31409">
        <w:rPr>
          <w:rStyle w:val="StyleBoldUnderline"/>
          <w:highlight w:val="green"/>
        </w:rPr>
        <w:t>Without “nature</w:t>
      </w:r>
      <w:r w:rsidRPr="00BC0CA6">
        <w:rPr>
          <w:rStyle w:val="StyleBoldUnderline"/>
        </w:rPr>
        <w:t xml:space="preserve">” obstructing our view of human settlements and affairs, </w:t>
      </w:r>
      <w:r w:rsidRPr="00C31409">
        <w:rPr>
          <w:rStyle w:val="StyleBoldUnderline"/>
          <w:highlight w:val="green"/>
        </w:rPr>
        <w:t>concern for the environment can be reoriented toward the problems and possibilities that surround us</w:t>
      </w:r>
      <w:r w:rsidRPr="00BC0CA6">
        <w:rPr>
          <w:sz w:val="16"/>
        </w:rPr>
        <w:t xml:space="preserve"> (as in the German umwelt, or “surrounding world”) </w:t>
      </w:r>
      <w:r w:rsidRPr="00C31409">
        <w:rPr>
          <w:rStyle w:val="StyleBoldUnderline"/>
          <w:highlight w:val="green"/>
        </w:rPr>
        <w:t>rather than being cast away from people as corrupting influences on that environment</w:t>
      </w:r>
      <w:r w:rsidRPr="00C31409">
        <w:rPr>
          <w:sz w:val="16"/>
          <w:highlight w:val="green"/>
        </w:rPr>
        <w:t>.</w:t>
      </w:r>
      <w:r w:rsidRPr="00BC0CA6">
        <w:rPr>
          <w:sz w:val="16"/>
        </w:rPr>
        <w:t xml:space="preserve"> As Wapner writes, this “postnature environmentalist trajectory” can address “urban sustainability, social justice, poverty alleviation, and the rights of indigenous peoples” (pp. 12–13), precisely because it need not take nature preservation or restoration as the movement’s core imperative. </w:t>
      </w:r>
      <w:r w:rsidRPr="00BC0CA6">
        <w:rPr>
          <w:rStyle w:val="StyleBoldUnderline"/>
        </w:rPr>
        <w:t>Issues of justice and human rights, which a few scholars and activists have for years trumpeted as environmental issues while most dismissed them as only peripherally related or opposed to environmental protection aims, emerge as the old construction of nature as devoid of human stain recedes</w:t>
      </w:r>
      <w:r w:rsidRPr="00BC0CA6">
        <w:rPr>
          <w:sz w:val="16"/>
        </w:rPr>
        <w:t xml:space="preserve">. </w:t>
      </w:r>
      <w:r w:rsidRPr="00C31409">
        <w:rPr>
          <w:rStyle w:val="Emphasis"/>
          <w:highlight w:val="green"/>
        </w:rPr>
        <w:t>People are not just the sources of pollution and resource depletion,</w:t>
      </w:r>
      <w:r w:rsidRPr="00BC0CA6">
        <w:rPr>
          <w:sz w:val="16"/>
        </w:rPr>
        <w:t xml:space="preserve"> as Wapner reminds us, </w:t>
      </w:r>
      <w:r w:rsidRPr="00C31409">
        <w:rPr>
          <w:rStyle w:val="Emphasis"/>
          <w:highlight w:val="green"/>
        </w:rPr>
        <w:t>they are also its victims</w:t>
      </w:r>
      <w:r w:rsidRPr="00BC0CA6">
        <w:rPr>
          <w:sz w:val="16"/>
        </w:rPr>
        <w:t xml:space="preserve">. Ever since Aldo Leopold admonished his readers to view themselves as “plain citizens” of the biotic community, and despite his plea for an integrative view of humans within nature, </w:t>
      </w:r>
      <w:r w:rsidRPr="00C31409">
        <w:rPr>
          <w:rStyle w:val="StyleBoldUnderline"/>
          <w:highlight w:val="green"/>
        </w:rPr>
        <w:t>the human/nature dichotomy has served as the basis for counterproductive</w:t>
      </w:r>
      <w:r w:rsidRPr="00C31409">
        <w:rPr>
          <w:rStyle w:val="StyleBoldUnderline"/>
        </w:rPr>
        <w:t xml:space="preserve"> nature teleologies and uncritical </w:t>
      </w:r>
      <w:r w:rsidRPr="00C31409">
        <w:rPr>
          <w:rStyle w:val="StyleBoldUnderline"/>
          <w:highlight w:val="green"/>
        </w:rPr>
        <w:t>generalizations about the human place in the world</w:t>
      </w:r>
      <w:r w:rsidRPr="00BC0CA6">
        <w:rPr>
          <w:sz w:val="16"/>
        </w:rPr>
        <w:t xml:space="preserve">. Anthropocentrism has become a term of abuse in some green circles and outright misanthropy a calling card in others, </w:t>
      </w:r>
      <w:r w:rsidRPr="00AE51DF">
        <w:rPr>
          <w:rStyle w:val="StyleBoldUnderline"/>
          <w:highlight w:val="green"/>
        </w:rPr>
        <w:t>reinforcing</w:t>
      </w:r>
      <w:r w:rsidRPr="00BC0CA6">
        <w:rPr>
          <w:rStyle w:val="StyleBoldUnderline"/>
        </w:rPr>
        <w:t xml:space="preserve"> the very </w:t>
      </w:r>
      <w:r w:rsidRPr="00AE51DF">
        <w:rPr>
          <w:rStyle w:val="StyleBoldUnderline"/>
          <w:highlight w:val="green"/>
        </w:rPr>
        <w:t>human exceptionalism that drives ecological degradation by implying than humans are exempt from nature’s laws</w:t>
      </w:r>
      <w:r w:rsidRPr="00BC0CA6">
        <w:rPr>
          <w:rStyle w:val="StyleBoldUnderline"/>
        </w:rPr>
        <w:t>, equating reverence for nature with contempt for humanity</w:t>
      </w:r>
      <w:r w:rsidRPr="00BC0CA6">
        <w:rPr>
          <w:sz w:val="16"/>
        </w:rPr>
        <w:t xml:space="preserve">. </w:t>
      </w:r>
      <w:r w:rsidRPr="00BC0CA6">
        <w:rPr>
          <w:rStyle w:val="StyleBoldUnderline"/>
        </w:rPr>
        <w:t>Along with this false and potentially self-defeating naturalism, Wapner finds in contemporary constructions of nature a related desire for “mastery,” or the successful control of natural forces and manipulation of natural resources for human ends, based on the sort of unguarded optimism noted above</w:t>
      </w:r>
      <w:r w:rsidRPr="00BC0CA6">
        <w:rPr>
          <w:sz w:val="16"/>
        </w:rPr>
        <w:t xml:space="preserve">. As before, </w:t>
      </w:r>
      <w:r w:rsidRPr="00AE51DF">
        <w:rPr>
          <w:rStyle w:val="StyleBoldUnderline"/>
          <w:highlight w:val="green"/>
        </w:rPr>
        <w:t>this view posits humans as outside of nature, capable of imposing their will upon the natural world rather than being subject to its laws</w:t>
      </w:r>
      <w:r w:rsidRPr="00BC0CA6">
        <w:rPr>
          <w:sz w:val="16"/>
        </w:rPr>
        <w:t xml:space="preserve">. </w:t>
      </w:r>
      <w:r w:rsidRPr="00AE51DF">
        <w:rPr>
          <w:rStyle w:val="StyleBoldUnderline"/>
        </w:rPr>
        <w:t>While the Cartesian desire for mastery of nature is often identified as responsible for motivating environmental harm, it is less clear what “postnature” environmentalism would condemn in it.</w:t>
      </w:r>
      <w:r w:rsidRPr="00BC0CA6">
        <w:rPr>
          <w:sz w:val="16"/>
        </w:rPr>
        <w:t xml:space="preserve"> Wapner suggests that these two “ideal types” have become “almost theological in character,” and that environmental politics “has been mired for too long in an endless debate” (p. 24) about which should carry the environmentalist flag. Nonetheless, he ends up endorsing a modest version of mastery in describing the “postnature” environmentalist goal as one of “creating a livable world for all” (p. 218).</w:t>
      </w:r>
    </w:p>
    <w:p w14:paraId="536F5D28" w14:textId="77777777" w:rsidR="00637E51" w:rsidRPr="00BC0CA6" w:rsidRDefault="00637E51" w:rsidP="00637E51">
      <w:pPr>
        <w:pStyle w:val="Heading4"/>
        <w:rPr>
          <w:rFonts w:cs="Arial"/>
        </w:rPr>
      </w:pPr>
      <w:r>
        <w:rPr>
          <w:rFonts w:cs="Arial"/>
        </w:rPr>
        <w:t>This ecological outlook</w:t>
      </w:r>
      <w:r w:rsidRPr="00BC0CA6">
        <w:rPr>
          <w:rFonts w:cs="Arial"/>
        </w:rPr>
        <w:t xml:space="preserve"> is a</w:t>
      </w:r>
      <w:r>
        <w:rPr>
          <w:rFonts w:cs="Arial"/>
        </w:rPr>
        <w:t xml:space="preserve"> violent</w:t>
      </w:r>
      <w:r w:rsidRPr="00BC0CA6">
        <w:rPr>
          <w:rFonts w:cs="Arial"/>
        </w:rPr>
        <w:t xml:space="preserve"> discours</w:t>
      </w:r>
      <w:r>
        <w:rPr>
          <w:rFonts w:cs="Arial"/>
        </w:rPr>
        <w:t>e of control and discipline which</w:t>
      </w:r>
      <w:r w:rsidRPr="00BC0CA6">
        <w:rPr>
          <w:rFonts w:cs="Arial"/>
        </w:rPr>
        <w:t xml:space="preserve"> seeks to c</w:t>
      </w:r>
      <w:r>
        <w:rPr>
          <w:rFonts w:cs="Arial"/>
        </w:rPr>
        <w:t xml:space="preserve">onstruct and maintain </w:t>
      </w:r>
      <w:r w:rsidRPr="00BC0CA6">
        <w:rPr>
          <w:rFonts w:cs="Arial"/>
        </w:rPr>
        <w:t>ecologically-minde</w:t>
      </w:r>
      <w:r>
        <w:rPr>
          <w:rFonts w:cs="Arial"/>
        </w:rPr>
        <w:t xml:space="preserve">d subjects that internalize biopolitical operations and tendancies. </w:t>
      </w:r>
    </w:p>
    <w:p w14:paraId="7255BCB7" w14:textId="77777777" w:rsidR="00637E51" w:rsidRPr="00BC0CA6" w:rsidRDefault="00637E51" w:rsidP="00637E51">
      <w:r w:rsidRPr="00BC0CA6">
        <w:rPr>
          <w:rStyle w:val="StyleStyleBold12pt"/>
        </w:rPr>
        <w:t>Darier 99</w:t>
      </w:r>
      <w:r>
        <w:t xml:space="preserve"> </w:t>
      </w:r>
      <w:r w:rsidRPr="00BC0CA6">
        <w:t>Research Associate at the Centre for the Study of Environmental Change at Lancaster University</w:t>
      </w:r>
      <w:r>
        <w:t xml:space="preserve"> (Eric,</w:t>
      </w:r>
      <w:r w:rsidRPr="00BC0CA6">
        <w:t xml:space="preserve"> 1999, Discours</w:t>
      </w:r>
      <w:r>
        <w:t>es of the Environment, p. 22-25)//ED</w:t>
      </w:r>
    </w:p>
    <w:p w14:paraId="5E35BBFA" w14:textId="77777777" w:rsidR="00637E51" w:rsidRPr="00BC0CA6" w:rsidRDefault="00637E51" w:rsidP="00637E51">
      <w:pPr>
        <w:pStyle w:val="evidencetext"/>
        <w:ind w:left="0"/>
      </w:pPr>
      <w:r w:rsidRPr="00BC0CA6">
        <w:t>This concern for life (‘biopolitics’) identified by Foucault is largely anthropocentric, in that the prime target is the control of all aspects of human life, especially the conditions for human biological repro</w:t>
      </w:r>
      <w:r w:rsidRPr="00BC0CA6">
        <w:softHyphen/>
        <w:t xml:space="preserve">duction. </w:t>
      </w:r>
      <w:r w:rsidRPr="00BC0CA6">
        <w:rPr>
          <w:rStyle w:val="StyleBoldUnderline"/>
        </w:rPr>
        <w:t xml:space="preserve">Current </w:t>
      </w:r>
      <w:r w:rsidRPr="00BC0CA6">
        <w:rPr>
          <w:rStyle w:val="StyleBoldUnderline"/>
          <w:highlight w:val="green"/>
        </w:rPr>
        <w:t>environmental concerns could be seen as an extension of ‘biopolitics’, broadened to all life-forms and called ‘ecopolitics’</w:t>
      </w:r>
      <w:r w:rsidRPr="00BC0CA6">
        <w:t xml:space="preserve"> (Rutherford 1993). On this scenario, </w:t>
      </w:r>
      <w:r w:rsidRPr="00BC0CA6">
        <w:rPr>
          <w:rStyle w:val="StyleBoldUnderline"/>
          <w:highlight w:val="green"/>
        </w:rPr>
        <w:t>the normalizing strategy of ecopolitics is the most recent attempt to extend control</w:t>
      </w:r>
      <w:r w:rsidRPr="00BC0CA6">
        <w:t xml:space="preserve"> (‘management’</w:t>
      </w:r>
      <w:r w:rsidRPr="00BC0CA6">
        <w:rPr>
          <w:highlight w:val="green"/>
        </w:rPr>
        <w:t xml:space="preserve">) </w:t>
      </w:r>
      <w:r w:rsidRPr="00BC0CA6">
        <w:rPr>
          <w:rStyle w:val="StyleBoldUnderline"/>
          <w:highlight w:val="green"/>
        </w:rPr>
        <w:t>to the entire planet</w:t>
      </w:r>
      <w:r w:rsidRPr="00BC0CA6">
        <w:t xml:space="preserve"> (Sachs 1993). In this context, the promotion of ecocentrism by deep ecology, for example, can be seen as not only a critique of prevalent, increasing instrumental control of the natural world, but as inserting itself very well into the new normalizing strategy of an ecopolitics. My point here should not be interpreted as a negative evaluation of deep ecology per se. Instead, I want to illustrate the complexity of power rela</w:t>
      </w:r>
      <w:r w:rsidRPr="00BC0CA6">
        <w:softHyphen/>
        <w:t>tions and the constant dangers — but also opportunities — lurking in the field of power. In this context, the adoption of a Manichaean approach to environmental ‘issues’ by many environmental theor</w:t>
      </w:r>
      <w:r w:rsidRPr="00BC0CA6">
        <w:softHyphen/>
        <w:t xml:space="preserve">ists fails to acknowledge that their tactic of </w:t>
      </w:r>
      <w:r w:rsidRPr="00BC0CA6">
        <w:rPr>
          <w:rStyle w:val="StyleBoldUnderline"/>
        </w:rPr>
        <w:t>environmental resist</w:t>
      </w:r>
      <w:r w:rsidRPr="00BC0CA6">
        <w:rPr>
          <w:rStyle w:val="StyleBoldUnderline"/>
        </w:rPr>
        <w:softHyphen/>
        <w:t>ance is always</w:t>
      </w:r>
      <w:r w:rsidRPr="00BC0CA6">
        <w:t xml:space="preserve"> what de Certeau calls </w:t>
      </w:r>
      <w:r w:rsidRPr="00BC0CA6">
        <w:rPr>
          <w:rStyle w:val="StyleBoldUnderline"/>
        </w:rPr>
        <w:t>‘maneuver “within the enemy’s field of vision”,’ and cannot be positioned as a referential ‘external</w:t>
      </w:r>
      <w:r w:rsidRPr="00BC0CA6">
        <w:rPr>
          <w:rStyle w:val="StyleBoldUnderline"/>
        </w:rPr>
        <w:softHyphen/>
        <w:t>ity’</w:t>
      </w:r>
      <w:r w:rsidRPr="00BC0CA6">
        <w:t xml:space="preserve"> (de Certeau 1984: 37). </w:t>
      </w:r>
      <w:r w:rsidRPr="00BC0CA6">
        <w:rPr>
          <w:rStyle w:val="StyleBoldUnderline"/>
        </w:rPr>
        <w:t>This is why Foucault’s genealogical approach is so important for an environmental critique.</w:t>
      </w:r>
      <w:r w:rsidRPr="00BC0CA6">
        <w:t xml:space="preserve"> Foucault’s approach to ‘space’ is the third concept which might also be extremely relevant to an environmental critique. Foucault explored the problematization of ‘space’ within a historical context (Foucault 1984e; 1989d: 99—106). According to the framework of governmentality, the ‘security’ of the state is guaranteed not so much directly by the control of a territory (space), but rather through the increasing control of the population living in that territory. In fact, Foucault suggested that at the beginning of the seventeenth century the government of France started to ‘think of its territory on the model of the city’. According to Foucault, The city was no longer perceived as a place of privilege, as an exception in a territory of fields, forests and roads   Instead, the cities, with the problems that they raised, and the particular forms that they took, served as the models for the governmental rationality that was to apply to the whole of the territory. A state will be well organised when a system of policing as tight and efficient as that of the cities extends over the entire territory. (Foucault 1984b: 241) Consequently, </w:t>
      </w:r>
      <w:r w:rsidRPr="00BC0CA6">
        <w:rPr>
          <w:rStyle w:val="StyleBoldUnderline"/>
          <w:highlight w:val="green"/>
        </w:rPr>
        <w:t>one historical rupture which became a condition for the environmental ‘crisis’ was the attempt to extend the system of social control in place in the cities to the countryside</w:t>
      </w:r>
      <w:r w:rsidRPr="00BC0CA6">
        <w:rPr>
          <w:highlight w:val="green"/>
        </w:rPr>
        <w:t>.</w:t>
      </w:r>
      <w:r w:rsidRPr="00BC0CA6">
        <w:t xml:space="preserve"> This histor</w:t>
      </w:r>
      <w:r w:rsidRPr="00BC0CA6">
        <w:softHyphen/>
        <w:t>ical analysis of the increasing control of the non-urban space (the more ‘natural’ environment) is similar to the critique of social eco</w:t>
      </w:r>
      <w:r w:rsidRPr="00BC0CA6">
        <w:softHyphen/>
        <w:t xml:space="preserve">logists who might agree with Foucault that the domestication of nature was part of a system of (urban) power relations among humans which had for its objective the maintenance of the given social order (Bookchin 1982). As </w:t>
      </w:r>
      <w:r w:rsidRPr="00BC0CA6">
        <w:rPr>
          <w:rStyle w:val="StyleBoldUnderline"/>
          <w:highlight w:val="green"/>
        </w:rPr>
        <w:t>the environmental ‘crisis’ was one of the results of specific power relations</w:t>
      </w:r>
      <w:r w:rsidRPr="00BC0CA6">
        <w:t xml:space="preserve"> — such as social inequalities and political hierarchy — it would presumably have to be addressed before — or at least at the same time as — the environ</w:t>
      </w:r>
      <w:r w:rsidRPr="00BC0CA6">
        <w:softHyphen/>
        <w:t>mental ‘crisis’. Obviously, deep ecologists, like George Sessions, would interpret this focus on human issues as the continuation of anthropocentrism which created the environmental ‘crisis’ in the first place (Sessions 1995b). Locating Foucault with social ecologists against deep ecologists is not accurate either. Foucault’s studies of the emergence and rise of ‘human sciences’ in the context of governmentality — as a specific ‘reason of state’ based on security — could also be the basis for a critique of anthropocentrism. How</w:t>
      </w:r>
      <w:r w:rsidRPr="00BC0CA6">
        <w:softHyphen/>
        <w:t xml:space="preserve">ever, unlike deep ecologists, Foucault would not suggest replacing anthropocentrism by ecocentricism, which also presents its own set of traps. For example, </w:t>
      </w:r>
      <w:r w:rsidRPr="00BC0CA6">
        <w:rPr>
          <w:rStyle w:val="StyleBoldUnderline"/>
          <w:highlight w:val="green"/>
        </w:rPr>
        <w:t>Foucault would</w:t>
      </w:r>
      <w:r w:rsidRPr="00BC0CA6">
        <w:t xml:space="preserve"> probably </w:t>
      </w:r>
      <w:r w:rsidRPr="00BC0CA6">
        <w:rPr>
          <w:rStyle w:val="StyleBoldUnderline"/>
          <w:highlight w:val="green"/>
        </w:rPr>
        <w:t>agree with</w:t>
      </w:r>
      <w:r w:rsidRPr="00BC0CA6">
        <w:rPr>
          <w:rStyle w:val="StyleBoldUnderline"/>
        </w:rPr>
        <w:t xml:space="preserve"> Timothy </w:t>
      </w:r>
      <w:r w:rsidRPr="00BC0CA6">
        <w:rPr>
          <w:rStyle w:val="StyleBoldUnderline"/>
          <w:highlight w:val="green"/>
        </w:rPr>
        <w:t>Luke’s critique</w:t>
      </w:r>
      <w:r w:rsidRPr="00BC0CA6">
        <w:rPr>
          <w:rStyle w:val="StyleBoldUnderline"/>
        </w:rPr>
        <w:t xml:space="preserve"> of ecocentrism</w:t>
      </w:r>
      <w:r w:rsidRPr="00BC0CA6">
        <w:t xml:space="preserve"> (i.e. anti/non-anthropocentrism) </w:t>
      </w:r>
      <w:r w:rsidRPr="00BC0CA6">
        <w:rPr>
          <w:rStyle w:val="StyleBoldUnderline"/>
          <w:highlight w:val="green"/>
        </w:rPr>
        <w:t>as being</w:t>
      </w:r>
      <w:r w:rsidRPr="00BC0CA6">
        <w:rPr>
          <w:rStyle w:val="StyleBoldUnderline"/>
        </w:rPr>
        <w:t xml:space="preserve"> also, ultimately, </w:t>
      </w:r>
      <w:r w:rsidRPr="00BC0CA6">
        <w:rPr>
          <w:rStyle w:val="StyleBoldUnderline"/>
          <w:highlight w:val="green"/>
        </w:rPr>
        <w:t>a humanly constructed category which is policed by all-too-human ecocentrists. Justifying human actions in the name of ‘nature’ leaves the unresolved problem of whose (human) voice can legitimately speak for ‘nature’ and the inherent dangers of such an approach</w:t>
      </w:r>
      <w:r w:rsidRPr="00BC0CA6">
        <w:rPr>
          <w:highlight w:val="green"/>
        </w:rPr>
        <w:t>.</w:t>
      </w:r>
      <w:r w:rsidRPr="00BC0CA6">
        <w:t xml:space="preserve"> As Luke remarks admirably, deep ecology could function as a new strategy of power for nor</w:t>
      </w:r>
      <w:r w:rsidRPr="00BC0CA6">
        <w:softHyphen/>
        <w:t>malising new ecological subjects — human and non-human — in disciplines of self-effacing moral consciousness. In endorsing self-expression as the inherent value of all ecospheric entities, deep ecology also could advance the modern logic of domination by retraining humans to surveil and steer themselves as well as other beings in accord with ‘Nature’s dictates’. As a new philosophy of nature, then, deep ecology provides the essential discursive grid for a few enthusiastic ecosophical mandarins to interpret nature and impose its deep ecology dictates on the unwilling many. (Luke 1988: 85) This longing for ‘nature’, either through the self-effacement of humans before ‘wilderness’ (deep ecology)22 or through nostalgia for a simpler social order in harmony with nature (social ecology)23 is possible only in the context of an ‘intimate distance’ brought about by the ‘dislocation of nature in modernity’ (Phelan 1993). Consequently, the ‘space’ that Foucault is talking about is not the unproblematized physical and material environment of the environ</w:t>
      </w:r>
      <w:r w:rsidRPr="00BC0CA6">
        <w:softHyphen/>
        <w:t>mentalists, but the various problematizations of ‘space’ raised, for example, by feminists (Lykke and Bryld 1994). In this sense, Foucault and the environmentalists are not located in quite the same space! However, the reconceptualization of space — for example, as ‘heterotopias’ (Foucault 1986) — enabled Foucault to create a break in our current ‘physical’ understanding(s) of space. We shall come back to the important concept of ‘heterotopias’ as two of the contributors to this volume, Thomas Heyd and Peter Quigley, apply it.</w:t>
      </w:r>
    </w:p>
    <w:p w14:paraId="4E795DA1" w14:textId="77777777" w:rsidR="00637E51" w:rsidRPr="00BC0CA6" w:rsidRDefault="00637E51" w:rsidP="00637E51">
      <w:pPr>
        <w:pStyle w:val="Heading4"/>
        <w:rPr>
          <w:rFonts w:cs="Arial"/>
        </w:rPr>
      </w:pPr>
      <w:r w:rsidRPr="00BC0CA6">
        <w:rPr>
          <w:rFonts w:cs="Arial"/>
        </w:rPr>
        <w:t>All interactions between human</w:t>
      </w:r>
      <w:r>
        <w:rPr>
          <w:rFonts w:cs="Arial"/>
        </w:rPr>
        <w:t>ity</w:t>
      </w:r>
      <w:r w:rsidRPr="00BC0CA6">
        <w:rPr>
          <w:rFonts w:cs="Arial"/>
        </w:rPr>
        <w:t xml:space="preserve"> and </w:t>
      </w:r>
      <w:r>
        <w:rPr>
          <w:rFonts w:cs="Arial"/>
        </w:rPr>
        <w:t>ecologies h</w:t>
      </w:r>
      <w:r w:rsidRPr="00BC0CA6">
        <w:rPr>
          <w:rFonts w:cs="Arial"/>
        </w:rPr>
        <w:t xml:space="preserve">ave become regulated by </w:t>
      </w:r>
      <w:r>
        <w:rPr>
          <w:rFonts w:cs="Arial"/>
        </w:rPr>
        <w:t xml:space="preserve">managerial power-knowledge regimes, resulting in endless biopolitical violence and ecological degradation. </w:t>
      </w:r>
    </w:p>
    <w:p w14:paraId="2109D457" w14:textId="77777777" w:rsidR="00637E51" w:rsidRPr="00BC0CA6" w:rsidRDefault="00637E51" w:rsidP="00637E51">
      <w:r w:rsidRPr="00BC0CA6">
        <w:rPr>
          <w:rStyle w:val="StyleStyleBold12pt"/>
        </w:rPr>
        <w:t>Luke 99</w:t>
      </w:r>
      <w:r>
        <w:t xml:space="preserve"> </w:t>
      </w:r>
      <w:r w:rsidRPr="00BC0CA6">
        <w:t>University Distinguished Professor of Political Science. Chair, Department of Political Science. Professor Luke's areas of research include environmental politics and cultural studies, as well as comparative politics, international political economy, and modern critical</w:t>
      </w:r>
      <w:r>
        <w:t xml:space="preserve"> social and political theory. (Timothy W, </w:t>
      </w:r>
      <w:r w:rsidRPr="00BC0CA6">
        <w:t>“Training Eco-Managerialists: Academic Environmental Studies as a Power/Knowledge Formation.” Living with Nature: Environmental Discourse as Cultural Politics, eds. Frank Fischer and Maarten Hajer. Oxford: Oxford Univ</w:t>
      </w:r>
      <w:r>
        <w:t>ersity Press, 1999.  103-120.)//ED</w:t>
      </w:r>
    </w:p>
    <w:p w14:paraId="1123C1D5" w14:textId="77777777" w:rsidR="00637E51" w:rsidRPr="00BC0CA6" w:rsidRDefault="00637E51" w:rsidP="00637E51">
      <w:pPr>
        <w:pStyle w:val="evidencetext"/>
        <w:ind w:left="0"/>
        <w:rPr>
          <w:rStyle w:val="StyleBoldUnderline"/>
        </w:rPr>
      </w:pPr>
      <w:r w:rsidRPr="00BC0CA6">
        <w:rPr>
          <w:rStyle w:val="StyleBoldUnderline"/>
        </w:rPr>
        <w:t>The ideas advanced by various exponents of sustainable devel</w:t>
      </w:r>
      <w:r w:rsidRPr="00BC0CA6">
        <w:rPr>
          <w:rStyle w:val="StyleBoldUnderline"/>
        </w:rPr>
        <w:softHyphen/>
        <w:t>opment discourse are intriguing. And, perhaps if they were implemented in the spirit that their originators intended, the eco</w:t>
      </w:r>
      <w:r w:rsidRPr="00BC0CA6">
        <w:rPr>
          <w:rStyle w:val="StyleBoldUnderline"/>
        </w:rPr>
        <w:softHyphen/>
        <w:t xml:space="preserve">logical situation of the Earth might improve. Yet, even after two decades of heeding the theory and practice of such eco-knowledge, sustainable development mostly has not happened, and it most likely will not happen, even though its advocates continue to be celebrated as visionaries. Encircled by grids of ecological alarm, sustainability </w:t>
      </w:r>
      <w:r w:rsidRPr="00BC0CA6">
        <w:rPr>
          <w:rStyle w:val="StyleBoldUnderline"/>
          <w:highlight w:val="green"/>
        </w:rPr>
        <w:t>discourse</w:t>
      </w:r>
      <w:r w:rsidRPr="00BC0CA6">
        <w:rPr>
          <w:rStyle w:val="StyleBoldUnderline"/>
        </w:rPr>
        <w:t xml:space="preserve"> tells us that </w:t>
      </w:r>
      <w:r w:rsidRPr="00BC0CA6">
        <w:rPr>
          <w:rStyle w:val="StyleBoldUnderline"/>
          <w:highlight w:val="green"/>
        </w:rPr>
        <w:t>today’s</w:t>
      </w:r>
      <w:r w:rsidRPr="00BC0CA6">
        <w:rPr>
          <w:rStyle w:val="StyleBoldUnderline"/>
        </w:rPr>
        <w:t xml:space="preserve"> allegedly </w:t>
      </w:r>
      <w:r w:rsidRPr="00BC0CA6">
        <w:rPr>
          <w:rStyle w:val="StyleBoldUnderline"/>
          <w:highlight w:val="green"/>
        </w:rPr>
        <w:t>unsustainable environments need to be disassembled, recombined and subjected to the disciplinary designs of expert management.</w:t>
      </w:r>
      <w:r w:rsidRPr="00BC0CA6">
        <w:rPr>
          <w:rStyle w:val="StyleBoldUnderline"/>
        </w:rPr>
        <w:t xml:space="preserve"> </w:t>
      </w:r>
      <w:r w:rsidRPr="00BC0CA6">
        <w:rPr>
          <w:rStyle w:val="StyleBoldUnderline"/>
          <w:highlight w:val="green"/>
        </w:rPr>
        <w:t>Enveloped in such enviro-disciplinary frames, any environment could be redirected to fulfil the ends of other economic scripts,</w:t>
      </w:r>
      <w:r w:rsidRPr="00BC0CA6">
        <w:rPr>
          <w:rStyle w:val="StyleBoldUnderline"/>
        </w:rPr>
        <w:t xml:space="preserve"> managerial directives and administrative writs denominated in sustainability values. </w:t>
      </w:r>
      <w:r w:rsidRPr="005155E0">
        <w:t>Sustainability, then, engenders its own forms of ‘environmentality’, which would embed alternative instrumental rationalities beyond those of pure market calculation in the policing of ecological spaces. Initially, one can argue that the modern regime of bio-power formation described by Foucault was not especially attentive to the role of nature in the equations of biopolitics (Foucault 1976: 138—42).</w:t>
      </w:r>
      <w:r w:rsidRPr="00BC0CA6">
        <w:rPr>
          <w:rStyle w:val="StyleBoldUnderline"/>
        </w:rPr>
        <w:t xml:space="preserve"> The controlled tactic of </w:t>
      </w:r>
      <w:r w:rsidRPr="00BC0CA6">
        <w:rPr>
          <w:rStyle w:val="StyleBoldUnderline"/>
          <w:highlight w:val="green"/>
        </w:rPr>
        <w:t>inserting human bodies into the machineries of industrial and agricultural production</w:t>
      </w:r>
      <w:r w:rsidRPr="00BC0CA6">
        <w:rPr>
          <w:rStyle w:val="StyleBoldUnderline"/>
        </w:rPr>
        <w:t xml:space="preserve"> as part and parcel of strategically adjusting the growth of human popula</w:t>
      </w:r>
      <w:r w:rsidRPr="00BC0CA6">
        <w:rPr>
          <w:rStyle w:val="StyleBoldUnderline"/>
        </w:rPr>
        <w:softHyphen/>
        <w:t xml:space="preserve">tions to the development of industrial capitalism, however, </w:t>
      </w:r>
      <w:r w:rsidRPr="00BC0CA6">
        <w:rPr>
          <w:rStyle w:val="StyleBoldUnderline"/>
          <w:highlight w:val="green"/>
        </w:rPr>
        <w:t>did generate</w:t>
      </w:r>
      <w:r w:rsidRPr="00BC0CA6">
        <w:rPr>
          <w:rStyle w:val="StyleBoldUnderline"/>
        </w:rPr>
        <w:t xml:space="preserve"> systems of </w:t>
      </w:r>
      <w:r w:rsidRPr="00BC0CA6">
        <w:rPr>
          <w:rStyle w:val="StyleBoldUnderline"/>
          <w:highlight w:val="green"/>
        </w:rPr>
        <w:t>bio-power</w:t>
      </w:r>
      <w:r w:rsidRPr="00BC0CA6">
        <w:rPr>
          <w:rStyle w:val="StyleBoldUnderline"/>
        </w:rPr>
        <w:t xml:space="preserve">. </w:t>
      </w:r>
      <w:r w:rsidRPr="005155E0">
        <w:t>Under such regimes, power/know</w:t>
      </w:r>
      <w:r w:rsidRPr="005155E0">
        <w:softHyphen/>
        <w:t>ledge systems bring ‘life and its mechanisms into the realm of explicit calculations’, making the manifold disciplines of knowledge and discourses of power into new sorts of productive agency as part of the ‘transformation of human life’ (ibid. 145).</w:t>
      </w:r>
      <w:r w:rsidRPr="00BC0CA6">
        <w:rPr>
          <w:rStyle w:val="StyleBoldUnderline"/>
        </w:rPr>
        <w:t xml:space="preserve"> Once this threshold was crossed, social experts began to recognize how the environmental interactions of human economics, politics and technologies continually put all human beings’ existence as living beings in question. </w:t>
      </w:r>
      <w:r w:rsidRPr="00BC0CA6">
        <w:rPr>
          <w:rStyle w:val="StyleBoldUnderline"/>
          <w:highlight w:val="green"/>
        </w:rPr>
        <w:t>Foucault divides the environmental realm into two</w:t>
      </w:r>
      <w:r w:rsidRPr="00BC0CA6">
        <w:rPr>
          <w:rStyle w:val="StyleBoldUnderline"/>
        </w:rPr>
        <w:t xml:space="preserve"> separate but interpenetrating </w:t>
      </w:r>
      <w:r w:rsidRPr="00BC0CA6">
        <w:rPr>
          <w:rStyle w:val="StyleBoldUnderline"/>
          <w:highlight w:val="green"/>
        </w:rPr>
        <w:t>spheres of action: the biological and the histor</w:t>
      </w:r>
      <w:r w:rsidRPr="00BC0CA6">
        <w:rPr>
          <w:rStyle w:val="StyleBoldUnderline"/>
          <w:highlight w:val="green"/>
        </w:rPr>
        <w:softHyphen/>
        <w:t>ical. For most of human history, the biological dimension</w:t>
      </w:r>
      <w:r w:rsidRPr="00BC0CA6">
        <w:rPr>
          <w:rStyle w:val="StyleBoldUnderline"/>
        </w:rPr>
        <w:t xml:space="preserve">, or forces of nature acting through disease and famine, </w:t>
      </w:r>
      <w:r w:rsidRPr="00BC0CA6">
        <w:rPr>
          <w:rStyle w:val="StyleBoldUnderline"/>
          <w:highlight w:val="green"/>
        </w:rPr>
        <w:t>dominated human existence</w:t>
      </w:r>
      <w:r w:rsidRPr="00BC0CA6">
        <w:rPr>
          <w:rStyle w:val="StyleBoldUnderline"/>
        </w:rPr>
        <w:t xml:space="preserve">, with the ever present menace of death. Developments in agricultural technologies, as well as hygiene and health techniques, however, gradually provided some relief from starvation and plague by the end of the eighteenth century. </w:t>
      </w:r>
      <w:r w:rsidRPr="005155E0">
        <w:t xml:space="preserve">As a result, the historical dimension began to grow in importance, as ‘the development of the different fields of knowledge concerned with life in general, the improvement of agricultural techniques, and the observations and measures relative to man’s life and survival contributed to this relaxation: a relative control over life averted some of the imminent risks of death’ (ibid. 142). </w:t>
      </w:r>
      <w:r w:rsidRPr="00BC0CA6">
        <w:rPr>
          <w:rStyle w:val="StyleBoldUnderline"/>
          <w:highlight w:val="green"/>
        </w:rPr>
        <w:t>The historical</w:t>
      </w:r>
      <w:r w:rsidRPr="00BC0CA6">
        <w:rPr>
          <w:rStyle w:val="StyleBoldUnderline"/>
        </w:rPr>
        <w:t xml:space="preserve"> then </w:t>
      </w:r>
      <w:r w:rsidRPr="00BC0CA6">
        <w:rPr>
          <w:rStyle w:val="StyleBoldUnderline"/>
          <w:highlight w:val="green"/>
        </w:rPr>
        <w:t>began to envelop</w:t>
      </w:r>
      <w:r w:rsidRPr="00BC0CA6">
        <w:rPr>
          <w:rStyle w:val="StyleBoldUnderline"/>
        </w:rPr>
        <w:t xml:space="preserve">, circumscribe or surround </w:t>
      </w:r>
      <w:r w:rsidRPr="00BC0CA6">
        <w:rPr>
          <w:rStyle w:val="StyleBoldUnderline"/>
          <w:highlight w:val="green"/>
        </w:rPr>
        <w:t>the biological, creating inter</w:t>
      </w:r>
      <w:r w:rsidRPr="00BC0CA6">
        <w:rPr>
          <w:rStyle w:val="StyleBoldUnderline"/>
          <w:highlight w:val="green"/>
        </w:rPr>
        <w:softHyphen/>
        <w:t>locking disciplinary expanses for ‘the environmental’</w:t>
      </w:r>
      <w:r w:rsidRPr="00BC0CA6">
        <w:rPr>
          <w:rStyle w:val="StyleBoldUnderline"/>
        </w:rPr>
        <w:t xml:space="preserve">. And </w:t>
      </w:r>
      <w:r w:rsidRPr="00BC0CA6">
        <w:rPr>
          <w:rStyle w:val="StyleBoldUnderline"/>
          <w:highlight w:val="green"/>
        </w:rPr>
        <w:t>these environmentalized settings quickly came to dominate all forms of concrete human reality:</w:t>
      </w:r>
      <w:r w:rsidRPr="00BC0CA6">
        <w:rPr>
          <w:rStyle w:val="StyleBoldUnderline"/>
        </w:rPr>
        <w:t xml:space="preserve"> ‘in the space of movement thus conquered, and broadening and organising that space, methods of power and knowledge assumed responsibility for the life processes and under</w:t>
      </w:r>
      <w:r w:rsidRPr="00BC0CA6">
        <w:rPr>
          <w:rStyle w:val="StyleBoldUnderline"/>
        </w:rPr>
        <w:softHyphen/>
        <w:t xml:space="preserve">took to control and modify them’ </w:t>
      </w:r>
      <w:r w:rsidRPr="005155E0">
        <w:t xml:space="preserve">(ibid.). </w:t>
      </w:r>
      <w:r w:rsidRPr="00BC0CA6">
        <w:rPr>
          <w:rStyle w:val="StyleBoldUnderline"/>
        </w:rPr>
        <w:t>While Foucault does not explicitly define these spaces, methods and knowledges as ‘envir</w:t>
      </w:r>
      <w:r w:rsidRPr="00BC0CA6">
        <w:rPr>
          <w:rStyle w:val="StyleBoldUnderline"/>
        </w:rPr>
        <w:softHyphen/>
        <w:t xml:space="preserve">onmental’, these enviro-disciplinary manoeuvres are the origin of many aspects of environmentalization. As biological life is refracted through economic, political and technological existence, ‘the facts of life’ pass into fields of control for any discipline of eco-knowledge and spheres of intervention for the management of geo-power. Foucault recognized how these </w:t>
      </w:r>
      <w:r w:rsidRPr="00BC0CA6">
        <w:rPr>
          <w:rStyle w:val="StyleBoldUnderline"/>
          <w:highlight w:val="green"/>
        </w:rPr>
        <w:t>shifts implicitly raised ‘ecolo</w:t>
      </w:r>
      <w:r w:rsidRPr="00BC0CA6">
        <w:rPr>
          <w:rStyle w:val="StyleBoldUnderline"/>
          <w:highlight w:val="green"/>
        </w:rPr>
        <w:softHyphen/>
        <w:t>gical issues’ to the extent that they disrupted and redistributed the understandings provided by the classical episteme for defining human interactions with nature</w:t>
      </w:r>
      <w:r w:rsidRPr="00BC0CA6">
        <w:rPr>
          <w:rStyle w:val="StyleBoldUnderline"/>
        </w:rPr>
        <w:t xml:space="preserve">. </w:t>
      </w:r>
      <w:r w:rsidRPr="005155E0">
        <w:t>Living became environmentalized as humans, or ‘a specific living being, and specifically related to other living beings’ (ibid. 143), began to articulate their historical and biological life in profoundly new ways from within artificial cities and mechanical modes of production. Environmentalization arose from ‘this dual position of life that placed it at the same time outside history, in its biological environment, and inside human historicity, penetrated by the latter’s techniques of know</w:t>
      </w:r>
      <w:r w:rsidRPr="005155E0">
        <w:softHyphen/>
        <w:t>ledge and power’ (ibid.). Strangely, even as he makes this linkage, Foucault does not develop these ecological insights, suggesting that ‘there is no need to lay further stress on the proliferation of political technologies that ensued, investing the body, health, modes of subsistence and habitation, living conditions, the whole space of existence’ (ibid. 143—4)</w:t>
      </w:r>
      <w:r w:rsidRPr="00BC0CA6">
        <w:rPr>
          <w:rStyle w:val="StyleBoldUnderline"/>
        </w:rPr>
        <w:t xml:space="preserve">. Even so, Foucault here found the conjunction needed for ‘the environment’ to emerge as an eco-knowledge formation and/or a cluster of eco-power tactics for an enviro-discipline. </w:t>
      </w:r>
      <w:r w:rsidRPr="00BC0CA6">
        <w:rPr>
          <w:rStyle w:val="StyleBoldUnderline"/>
          <w:highlight w:val="green"/>
        </w:rPr>
        <w:t>As human beings begin consciously to wager their life as a species on the products of their biopolitical strategies and technological systems</w:t>
      </w:r>
      <w:r w:rsidRPr="00BC0CA6">
        <w:rPr>
          <w:rStyle w:val="StyleBoldUnderline"/>
        </w:rPr>
        <w:t xml:space="preserve">, a few recognize that </w:t>
      </w:r>
      <w:r w:rsidRPr="00BC0CA6">
        <w:rPr>
          <w:rStyle w:val="StyleBoldUnderline"/>
          <w:highlight w:val="green"/>
        </w:rPr>
        <w:t>they are also wagering the lives of other, or all, species as well</w:t>
      </w:r>
      <w:r w:rsidRPr="00BC0CA6">
        <w:rPr>
          <w:rStyle w:val="StyleBoldUnderline"/>
        </w:rPr>
        <w:t xml:space="preserve">. While Foucault regards this shift as just one of many lacunae in his analysis, everything changes as human bio-power systems interweave their operations in the biological environment, penetrating the workings of many ecosystems with the techniques of knowledge and power. </w:t>
      </w:r>
      <w:r w:rsidRPr="00BC0CA6">
        <w:rPr>
          <w:rStyle w:val="StyleBoldUnderline"/>
          <w:highlight w:val="green"/>
        </w:rPr>
        <w:t>Once human power/know</w:t>
      </w:r>
      <w:r w:rsidRPr="00BC0CA6">
        <w:rPr>
          <w:rStyle w:val="StyleBoldUnderline"/>
          <w:highlight w:val="green"/>
        </w:rPr>
        <w:softHyphen/>
        <w:t>ledge formations become the foundation of industrial society’s economic development, they also become a major factor in all terrestrial life-forms’ continued physical survival.</w:t>
      </w:r>
      <w:r w:rsidRPr="00BC0CA6">
        <w:rPr>
          <w:rStyle w:val="StyleBoldUnderline"/>
        </w:rPr>
        <w:t xml:space="preserve"> Eco-knowledge about geo-power thus becomes through enviro-disciplines a stra</w:t>
      </w:r>
      <w:r w:rsidRPr="00BC0CA6">
        <w:rPr>
          <w:rStyle w:val="StyleBoldUnderline"/>
        </w:rPr>
        <w:softHyphen/>
        <w:t>tegic technology that reinvests human bodies — their means of health, modes of subsistence, and styles of habitation integrating the whole space of existence — with bio-historical significance. It then reframes them within their bio-physical environments, which are now also filled with various animal and plant bodies posi</w:t>
      </w:r>
      <w:r w:rsidRPr="00BC0CA6">
        <w:rPr>
          <w:rStyle w:val="StyleBoldUnderline"/>
        </w:rPr>
        <w:softHyphen/>
        <w:t>tioned in geo-physical settings, as essential elements in managing the health of any human ecosystem’s carrying capacity.</w:t>
      </w:r>
    </w:p>
    <w:p w14:paraId="23CFD302" w14:textId="77777777" w:rsidR="00637E51" w:rsidRPr="00BC0CA6" w:rsidRDefault="00637E51" w:rsidP="00637E51">
      <w:pPr>
        <w:pStyle w:val="Heading4"/>
        <w:rPr>
          <w:rFonts w:cs="Arial"/>
        </w:rPr>
      </w:pPr>
      <w:r w:rsidRPr="00BC0CA6">
        <w:rPr>
          <w:rFonts w:cs="Arial"/>
        </w:rPr>
        <w:t>Western thought also relies on the d</w:t>
      </w:r>
      <w:r>
        <w:rPr>
          <w:rFonts w:cs="Arial"/>
        </w:rPr>
        <w:t xml:space="preserve">ualism between nature and human, which </w:t>
      </w:r>
      <w:r w:rsidRPr="00BC0CA6">
        <w:rPr>
          <w:rFonts w:cs="Arial"/>
        </w:rPr>
        <w:t>is</w:t>
      </w:r>
      <w:r>
        <w:rPr>
          <w:rFonts w:cs="Arial"/>
        </w:rPr>
        <w:t>, of course,</w:t>
      </w:r>
      <w:r w:rsidRPr="00BC0CA6">
        <w:rPr>
          <w:rFonts w:cs="Arial"/>
        </w:rPr>
        <w:t xml:space="preserve"> hierarchal</w:t>
      </w:r>
      <w:r>
        <w:rPr>
          <w:rFonts w:cs="Arial"/>
        </w:rPr>
        <w:t xml:space="preserve"> and anthropocentric. The impact is the devaluation of everything considered sub-or-non-human</w:t>
      </w:r>
    </w:p>
    <w:p w14:paraId="76DECA44" w14:textId="77777777" w:rsidR="00637E51" w:rsidRPr="00BC0CA6" w:rsidRDefault="00637E51" w:rsidP="00637E51">
      <w:r w:rsidRPr="00BC0CA6">
        <w:rPr>
          <w:rStyle w:val="StyleStyleBold12pt"/>
        </w:rPr>
        <w:t>Hoetzer 10</w:t>
      </w:r>
      <w:r>
        <w:t xml:space="preserve"> L</w:t>
      </w:r>
      <w:r w:rsidRPr="00BC0CA6">
        <w:t>aw lecturer at the Sydney International Campus of Central Queensland University. Irene is currently completing a PhD in environmenta</w:t>
      </w:r>
      <w:r>
        <w:t>l law at Macquarie University, (Irene,</w:t>
      </w:r>
      <w:r w:rsidRPr="00BC0CA6">
        <w:t xml:space="preserve"> “Ecofeminism and Environmental Justice” http://www.inter-disciplinary.net/wp-content/upload</w:t>
      </w:r>
      <w:r>
        <w:t>s/2010/06/hoetzerpaper.pdf p. 4)//ED</w:t>
      </w:r>
    </w:p>
    <w:p w14:paraId="5C028B09" w14:textId="77777777" w:rsidR="00637E51" w:rsidRPr="00BC0CA6" w:rsidRDefault="00637E51" w:rsidP="00637E51">
      <w:pPr>
        <w:pStyle w:val="evidencetext"/>
        <w:ind w:left="0"/>
        <w:rPr>
          <w:rStyle w:val="StyleBoldUnderline"/>
        </w:rPr>
      </w:pPr>
      <w:r w:rsidRPr="00BC0CA6">
        <w:rPr>
          <w:rStyle w:val="StyleBoldUnderline"/>
        </w:rPr>
        <w:t>One explanation of why a society does not feel morally compelled to</w:t>
      </w:r>
      <w:r w:rsidRPr="00BC0CA6">
        <w:rPr>
          <w:sz w:val="12"/>
        </w:rPr>
        <w:t>¶</w:t>
      </w:r>
      <w:r w:rsidRPr="00BC0CA6">
        <w:rPr>
          <w:rStyle w:val="StyleBoldUnderline"/>
        </w:rPr>
        <w:t xml:space="preserve"> protect nature can be attributed to its underlying belief system. </w:t>
      </w:r>
      <w:r w:rsidRPr="00BC0CA6">
        <w:rPr>
          <w:rStyle w:val="StyleBoldUnderline"/>
          <w:highlight w:val="green"/>
        </w:rPr>
        <w:t>In the Western world</w:t>
      </w:r>
      <w:r w:rsidRPr="00BC0CA6">
        <w:rPr>
          <w:rStyle w:val="StyleBoldUnderline"/>
        </w:rPr>
        <w:t>, this is largely shaped by Christian ideals and traditions,</w:t>
      </w:r>
      <w:r w:rsidRPr="00BC0CA6">
        <w:rPr>
          <w:sz w:val="12"/>
        </w:rPr>
        <w:t>¶</w:t>
      </w:r>
      <w:r w:rsidRPr="00BC0CA6">
        <w:rPr>
          <w:rStyle w:val="StyleBoldUnderline"/>
        </w:rPr>
        <w:t xml:space="preserve"> according to which </w:t>
      </w:r>
      <w:r w:rsidRPr="00BC0CA6">
        <w:rPr>
          <w:rStyle w:val="StyleBoldUnderline"/>
          <w:highlight w:val="green"/>
        </w:rPr>
        <w:t>nature is viewed to exist for human use</w:t>
      </w:r>
      <w:r w:rsidRPr="00BC0CA6">
        <w:rPr>
          <w:rStyle w:val="StyleBoldUnderline"/>
        </w:rPr>
        <w:t xml:space="preserve">, thus </w:t>
      </w:r>
      <w:r w:rsidRPr="00BC0CA6">
        <w:rPr>
          <w:rStyle w:val="StyleBoldUnderline"/>
          <w:highlight w:val="green"/>
        </w:rPr>
        <w:t>as something to be exploited for its materials and resources and sources of knowledge, which in turn lead to power and control</w:t>
      </w:r>
      <w:r w:rsidRPr="00BC0CA6">
        <w:rPr>
          <w:rStyle w:val="StyleBoldUnderline"/>
        </w:rPr>
        <w:t>.15 Also under this belief</w:t>
      </w:r>
      <w:r w:rsidRPr="00BC0CA6">
        <w:rPr>
          <w:sz w:val="12"/>
        </w:rPr>
        <w:t>¶</w:t>
      </w:r>
      <w:r w:rsidRPr="00BC0CA6">
        <w:rPr>
          <w:rStyle w:val="StyleBoldUnderline"/>
        </w:rPr>
        <w:t xml:space="preserve"> system, [hu]mankind is created in the image of a God, who is omnipotent,</w:t>
      </w:r>
      <w:r w:rsidRPr="00BC0CA6">
        <w:rPr>
          <w:sz w:val="12"/>
        </w:rPr>
        <w:t>¶</w:t>
      </w:r>
      <w:r w:rsidRPr="00BC0CA6">
        <w:rPr>
          <w:rStyle w:val="StyleBoldUnderline"/>
        </w:rPr>
        <w:t xml:space="preserve"> omniscient but also benevolent. Whilst the concepts of omnipotence and</w:t>
      </w:r>
      <w:r w:rsidRPr="00BC0CA6">
        <w:rPr>
          <w:sz w:val="12"/>
        </w:rPr>
        <w:t>¶</w:t>
      </w:r>
      <w:r w:rsidRPr="00BC0CA6">
        <w:rPr>
          <w:rStyle w:val="StyleBoldUnderline"/>
        </w:rPr>
        <w:t xml:space="preserve"> omniscience are clearly evident in the desire for power and control, the</w:t>
      </w:r>
      <w:r w:rsidRPr="00BC0CA6">
        <w:rPr>
          <w:sz w:val="12"/>
        </w:rPr>
        <w:t>¶</w:t>
      </w:r>
      <w:r w:rsidRPr="00BC0CA6">
        <w:rPr>
          <w:rStyle w:val="StyleBoldUnderline"/>
        </w:rPr>
        <w:t xml:space="preserve"> aspect of benevolence is however clearly overlooked, perhaps because</w:t>
      </w:r>
      <w:r w:rsidRPr="00BC0CA6">
        <w:rPr>
          <w:sz w:val="12"/>
        </w:rPr>
        <w:t>¶</w:t>
      </w:r>
      <w:r w:rsidRPr="00BC0CA6">
        <w:rPr>
          <w:rStyle w:val="StyleBoldUnderline"/>
        </w:rPr>
        <w:t xml:space="preserve"> utilitarian objectives intuitively do not take the interests of others into</w:t>
      </w:r>
      <w:r w:rsidRPr="00BC0CA6">
        <w:rPr>
          <w:sz w:val="12"/>
        </w:rPr>
        <w:t>¶</w:t>
      </w:r>
      <w:r w:rsidRPr="00BC0CA6">
        <w:rPr>
          <w:rStyle w:val="StyleBoldUnderline"/>
        </w:rPr>
        <w:t xml:space="preserve"> account. Thus, the moral standing of the West is to value others only in terms of its own interests, so all judgments are made in terms of Western perceptions, values and experiences. Furthermore, </w:t>
      </w:r>
      <w:r w:rsidRPr="00BC0CA6">
        <w:rPr>
          <w:rStyle w:val="StyleBoldUnderline"/>
          <w:highlight w:val="green"/>
        </w:rPr>
        <w:t>Western thought</w:t>
      </w:r>
      <w:r w:rsidRPr="00BC0CA6">
        <w:rPr>
          <w:rStyle w:val="StyleBoldUnderline"/>
        </w:rPr>
        <w:t xml:space="preserve"> also </w:t>
      </w:r>
      <w:r w:rsidRPr="00BC0CA6">
        <w:rPr>
          <w:rStyle w:val="StyleBoldUnderline"/>
          <w:highlight w:val="green"/>
        </w:rPr>
        <w:t>organises things into hierarchical dichotomies according to which the world is to be interpreted</w:t>
      </w:r>
      <w:r w:rsidRPr="00BC0CA6">
        <w:rPr>
          <w:rStyle w:val="StyleBoldUnderline"/>
        </w:rPr>
        <w:t xml:space="preserve"> and interactions with it dictated. As it is believed that</w:t>
      </w:r>
      <w:r w:rsidRPr="00BC0CA6">
        <w:rPr>
          <w:sz w:val="12"/>
        </w:rPr>
        <w:t>¶</w:t>
      </w:r>
      <w:r w:rsidRPr="00BC0CA6">
        <w:rPr>
          <w:rStyle w:val="StyleBoldUnderline"/>
        </w:rPr>
        <w:t xml:space="preserve"> humans are created in the image of God, </w:t>
      </w:r>
      <w:r w:rsidRPr="00BC0CA6">
        <w:rPr>
          <w:rStyle w:val="StyleBoldUnderline"/>
          <w:highlight w:val="green"/>
        </w:rPr>
        <w:t>humans are considered to be the most important entity on earth and to have been granted greater powers than others</w:t>
      </w:r>
      <w:r w:rsidRPr="00BC0CA6">
        <w:rPr>
          <w:rStyle w:val="StyleBoldUnderline"/>
        </w:rPr>
        <w:t>, as evidenced in the power of reason.</w:t>
      </w:r>
      <w:r w:rsidRPr="00BC0CA6">
        <w:rPr>
          <w:sz w:val="12"/>
        </w:rPr>
        <w:t>¶</w:t>
      </w:r>
      <w:r w:rsidRPr="00BC0CA6">
        <w:rPr>
          <w:rStyle w:val="StyleBoldUnderline"/>
        </w:rPr>
        <w:t xml:space="preserve"> </w:t>
      </w:r>
      <w:r w:rsidRPr="00BC0CA6">
        <w:rPr>
          <w:rStyle w:val="StyleBoldUnderline"/>
          <w:highlight w:val="green"/>
        </w:rPr>
        <w:t>This anthropocentric view of the world, which distinguishes between instrumental and intrinsic values, fails to acknowledge the intrinsic value of anything that is not human</w:t>
      </w:r>
      <w:r w:rsidRPr="00BC0CA6">
        <w:rPr>
          <w:rStyle w:val="StyleBoldUnderline"/>
        </w:rPr>
        <w:t>.</w:t>
      </w:r>
      <w:r w:rsidRPr="005155E0">
        <w:t>16 Environmental ethicists challenge this view and¶ claim that all of nature has its own, separate intrinsic value. Ecofeminists also¶ hold this view but further argue that the culture over nature dichotomy that dominates Western thought is representative of the dominance/subordinance hierarchy that permeates the fabric of patriarchal capitalist society and results in women and nature sharing a common inferior position. For ecofeminists,¶ therefore, the ecological crisis is more than a question of environmental destruction and human misery. By drawing attention to the interconnection of¶ women and nature, ecofeminists argue that egalitarian, non-hierarchical¶ structures must be created, in which the inherent value of nature is¶ acknowledged and the relationships between humans, non-humans and the¶ natural environment become just and sustainable.17</w:t>
      </w:r>
    </w:p>
    <w:p w14:paraId="689CCDAE" w14:textId="77777777" w:rsidR="00637E51" w:rsidRPr="00BC0CA6" w:rsidRDefault="00637E51" w:rsidP="00637E51">
      <w:pPr>
        <w:pStyle w:val="Heading4"/>
        <w:rPr>
          <w:rFonts w:cs="Arial"/>
        </w:rPr>
      </w:pPr>
      <w:r w:rsidRPr="00BC0CA6">
        <w:rPr>
          <w:rFonts w:cs="Arial"/>
        </w:rPr>
        <w:t xml:space="preserve">Interspecies violence </w:t>
      </w:r>
      <w:r>
        <w:rPr>
          <w:rFonts w:cs="Arial"/>
        </w:rPr>
        <w:t xml:space="preserve">operates at the caliber of </w:t>
      </w:r>
      <w:r w:rsidRPr="00BC0CA6">
        <w:rPr>
          <w:rFonts w:cs="Arial"/>
        </w:rPr>
        <w:t>genocide, colonialism, and war</w:t>
      </w:r>
      <w:r>
        <w:rPr>
          <w:rFonts w:cs="Arial"/>
        </w:rPr>
        <w:t>.</w:t>
      </w:r>
    </w:p>
    <w:p w14:paraId="628B7E40" w14:textId="77777777" w:rsidR="00637E51" w:rsidRPr="00BC0CA6" w:rsidRDefault="00637E51" w:rsidP="00637E51">
      <w:r w:rsidRPr="00BC0CA6">
        <w:rPr>
          <w:rStyle w:val="StyleStyleBold12pt"/>
        </w:rPr>
        <w:t>Kochi and Ordan 08</w:t>
      </w:r>
      <w:r w:rsidRPr="00BC0CA6">
        <w:t xml:space="preserve"> Queen’s University &amp; Bar Ilan University</w:t>
      </w:r>
      <w:r>
        <w:t xml:space="preserve"> (</w:t>
      </w:r>
      <w:r w:rsidRPr="00BC0CA6">
        <w:t xml:space="preserve">Tarik </w:t>
      </w:r>
      <w:r>
        <w:t>&amp; Noa, “</w:t>
      </w:r>
      <w:r w:rsidRPr="00BC0CA6">
        <w:t xml:space="preserve">An argument for the global suicide of humanity”, vol 7, no 4, Borderlands, </w:t>
      </w:r>
      <w:hyperlink r:id="rId13" w:history="1">
        <w:r w:rsidRPr="00DB5284">
          <w:rPr>
            <w:rStyle w:val="Hyperlink"/>
          </w:rPr>
          <w:t>http://www.borderlands.net.au/vol7no3_2008/kochiordan_argument.pdf</w:t>
        </w:r>
      </w:hyperlink>
      <w:r>
        <w:t>)//ED</w:t>
      </w:r>
    </w:p>
    <w:p w14:paraId="1C7748A0" w14:textId="77777777" w:rsidR="00637E51" w:rsidRDefault="00637E51" w:rsidP="00637E51">
      <w:pPr>
        <w:pStyle w:val="evidencetext"/>
        <w:ind w:left="0"/>
        <w:rPr>
          <w:rStyle w:val="StyleBoldUnderline"/>
        </w:rPr>
      </w:pPr>
      <w:r w:rsidRPr="00BC0CA6">
        <w:rPr>
          <w:rStyle w:val="StyleBoldUnderline"/>
        </w:rPr>
        <w:t xml:space="preserve">Within the picture many paint of humanity, events such as the Holocaust are considered as an exception, an aberration. </w:t>
      </w:r>
      <w:r w:rsidRPr="005155E0">
        <w:t>The Holocaust is often portrayed as an example of ‘evil’, a moment of hatred, madness and cruelty (cf. the differing accounts of ‘evil’ given in Neiman, 2004).</w:t>
      </w:r>
      <w:r w:rsidRPr="00BC0CA6">
        <w:rPr>
          <w:rStyle w:val="StyleBoldUnderline"/>
        </w:rPr>
        <w:t xml:space="preserve"> The event is also treated as one through which humanity might comprehend its own weakness and draw strength, via the resolve that such actions will never happen again. However, if we take seriously the differing ways in which the Holocaust was ‘evil’, then one must surely include along side it the almost uncountable numbers of genocides that have occurred throughout human history. borderlands 7:3 10 Hence, </w:t>
      </w:r>
      <w:r w:rsidRPr="00BC0CA6">
        <w:rPr>
          <w:rStyle w:val="StyleBoldUnderline"/>
          <w:highlight w:val="green"/>
        </w:rPr>
        <w:t xml:space="preserve">if we are to think of the content of the ‘human heritage’, then this must include the annihilation of indigenous peoples and their cultures across the globe and the manner in which their beliefs, behaviours and social practices have been erased from what the people of the ‘West’ generally consider to be the content of a human heritage. Again the history of colonialism is telling here. It reminds us exactly how normal, regular and mundane acts of annihilation of different forms of human life and culture have been throughout </w:t>
      </w:r>
      <w:r w:rsidRPr="00BC0CA6">
        <w:rPr>
          <w:rStyle w:val="StyleBoldUnderline"/>
        </w:rPr>
        <w:t>human</w:t>
      </w:r>
      <w:r w:rsidRPr="00BC0CA6">
        <w:rPr>
          <w:rStyle w:val="StyleBoldUnderline"/>
          <w:highlight w:val="green"/>
        </w:rPr>
        <w:t xml:space="preserve"> history</w:t>
      </w:r>
      <w:r w:rsidRPr="00BC0CA6">
        <w:rPr>
          <w:rStyle w:val="StyleBoldUnderline"/>
        </w:rPr>
        <w:t xml:space="preserve">. Indeed the history of colonialism, in its various guises, points to the fact that so many of our </w:t>
      </w:r>
      <w:r w:rsidRPr="00BC0CA6">
        <w:rPr>
          <w:rStyle w:val="StyleBoldUnderline"/>
          <w:highlight w:val="green"/>
        </w:rPr>
        <w:t>legal institutions and forms of ethical life</w:t>
      </w:r>
      <w:r w:rsidRPr="00BC0CA6">
        <w:rPr>
          <w:rStyle w:val="StyleBoldUnderline"/>
        </w:rPr>
        <w:t xml:space="preserve"> </w:t>
      </w:r>
      <w:r w:rsidRPr="005155E0">
        <w:t xml:space="preserve">(i.e. nation-states which pride themselves on protecting human rights through the rule of law) </w:t>
      </w:r>
      <w:r w:rsidRPr="00BC0CA6">
        <w:rPr>
          <w:rStyle w:val="StyleBoldUnderline"/>
          <w:highlight w:val="green"/>
        </w:rPr>
        <w:t>have been founded upon colonial violence, war and the appropriation of</w:t>
      </w:r>
      <w:r w:rsidRPr="00BC0CA6">
        <w:rPr>
          <w:rStyle w:val="StyleBoldUnderline"/>
        </w:rPr>
        <w:t xml:space="preserve"> other peoples’ </w:t>
      </w:r>
      <w:r w:rsidRPr="00BC0CA6">
        <w:rPr>
          <w:rStyle w:val="StyleBoldUnderline"/>
          <w:highlight w:val="green"/>
        </w:rPr>
        <w:t>land</w:t>
      </w:r>
      <w:r w:rsidRPr="00BC0CA6">
        <w:rPr>
          <w:rStyle w:val="StyleBoldUnderline"/>
        </w:rPr>
        <w:t xml:space="preserve"> </w:t>
      </w:r>
      <w:r w:rsidRPr="005155E0">
        <w:t>(Schmitt, 2003; Benjamin, 1986).</w:t>
      </w:r>
      <w:r w:rsidRPr="00BC0CA6">
        <w:rPr>
          <w:rStyle w:val="StyleBoldUnderline"/>
        </w:rPr>
        <w:t xml:space="preserve"> Further, the history of colonialism highlights the central function of ‘race war’ that often underlies human social organisation and many of its legal and ethical systems of thought (Foucault, 2003). </w:t>
      </w:r>
      <w:r w:rsidRPr="00BC0CA6">
        <w:rPr>
          <w:rStyle w:val="StyleBoldUnderline"/>
          <w:highlight w:val="green"/>
        </w:rPr>
        <w:t>This history of modern colonialism</w:t>
      </w:r>
      <w:r w:rsidRPr="00BC0CA6">
        <w:rPr>
          <w:rStyle w:val="StyleBoldUnderline"/>
        </w:rPr>
        <w:t xml:space="preserve"> thus </w:t>
      </w:r>
      <w:r w:rsidRPr="00BC0CA6">
        <w:rPr>
          <w:rStyle w:val="StyleBoldUnderline"/>
          <w:highlight w:val="green"/>
        </w:rPr>
        <w:t>presents a key to understanding that events such as the Holocaust are not an aberration and exception but are closer to the norm, and</w:t>
      </w:r>
      <w:r w:rsidRPr="00BC0CA6">
        <w:rPr>
          <w:rStyle w:val="StyleBoldUnderline"/>
        </w:rPr>
        <w:t xml:space="preserve"> sadly, </w:t>
      </w:r>
      <w:r w:rsidRPr="00BC0CA6">
        <w:rPr>
          <w:rStyle w:val="StyleBoldUnderline"/>
          <w:highlight w:val="green"/>
        </w:rPr>
        <w:t>lie at the heart of any heritage of humanity.</w:t>
      </w:r>
      <w:r w:rsidRPr="00BC0CA6">
        <w:rPr>
          <w:rStyle w:val="StyleBoldUnderline"/>
        </w:rPr>
        <w:t xml:space="preserve"> After all, all too often the European colonisation of the globe was justified by arguments that indigenous inhabitants were racially ‘inferior’ and in some instances that they were closer to ‘apes’ than to humans </w:t>
      </w:r>
      <w:r w:rsidRPr="005155E0">
        <w:t xml:space="preserve">(Diamond, 2006). </w:t>
      </w:r>
      <w:r w:rsidRPr="00BC0CA6">
        <w:rPr>
          <w:rStyle w:val="StyleBoldUnderline"/>
          <w:highlight w:val="green"/>
        </w:rPr>
        <w:t>Such violence justified by an erroneous view of ‘race’ is in many ways merely an extension of an underlying attitude of speciesism involving a long history of killing and enslavement of non-human species by humans</w:t>
      </w:r>
      <w:r w:rsidRPr="00BC0CA6">
        <w:rPr>
          <w:rStyle w:val="Emphasis"/>
          <w:highlight w:val="green"/>
        </w:rPr>
        <w:t>.</w:t>
      </w:r>
      <w:r w:rsidRPr="00BC0CA6">
        <w:rPr>
          <w:rStyle w:val="StyleBoldUnderline"/>
        </w:rPr>
        <w:t xml:space="preserve"> </w:t>
      </w:r>
      <w:r w:rsidRPr="00BC0CA6">
        <w:rPr>
          <w:rStyle w:val="StyleBoldUnderline"/>
          <w:highlight w:val="green"/>
        </w:rPr>
        <w:t>Such a connection between the two histories of inter-human violence</w:t>
      </w:r>
      <w:r w:rsidRPr="00BC0CA6">
        <w:rPr>
          <w:rStyle w:val="StyleBoldUnderline"/>
        </w:rPr>
        <w:t xml:space="preserve"> (via the mythical notion of differing human ‘races’) </w:t>
      </w:r>
      <w:r w:rsidRPr="00BC0CA6">
        <w:rPr>
          <w:rStyle w:val="StyleBoldUnderline"/>
          <w:highlight w:val="green"/>
        </w:rPr>
        <w:t>and interspecies violence, is well expressed in</w:t>
      </w:r>
      <w:r w:rsidRPr="00BC0CA6">
        <w:rPr>
          <w:rStyle w:val="StyleBoldUnderline"/>
        </w:rPr>
        <w:t xml:space="preserve"> Isaac Bashevis </w:t>
      </w:r>
      <w:r w:rsidRPr="00BC0CA6">
        <w:rPr>
          <w:rStyle w:val="StyleBoldUnderline"/>
          <w:highlight w:val="green"/>
        </w:rPr>
        <w:t>Singer’s comment that whereas humans consider themselves “the crown of creation”, for animals “all people are Nazis” and animal life is “an eternal Treblinka</w:t>
      </w:r>
      <w:r w:rsidRPr="005155E0">
        <w:t>” (Singer, 1968, p.750).</w:t>
      </w:r>
    </w:p>
    <w:p w14:paraId="2729E0C4" w14:textId="77777777" w:rsidR="00637E51" w:rsidRPr="00C22788" w:rsidRDefault="00637E51" w:rsidP="00637E51">
      <w:pPr>
        <w:pStyle w:val="Heading4"/>
        <w:rPr>
          <w:rStyle w:val="StyleStyleBold12pt"/>
          <w:b/>
          <w:bCs w:val="0"/>
          <w:sz w:val="22"/>
          <w:u w:val="single"/>
        </w:rPr>
      </w:pPr>
      <w:r>
        <w:t>Our alternative is</w:t>
      </w:r>
      <w:r w:rsidRPr="00BC0CA6">
        <w:t xml:space="preserve"> to affirm a rethinking of our ontological relationship with Nature</w:t>
      </w:r>
      <w:r>
        <w:t xml:space="preserve"> through adoption of </w:t>
      </w:r>
      <w:r w:rsidRPr="00BC0CA6">
        <w:t xml:space="preserve">a relational ontology that has radical openness to </w:t>
      </w:r>
      <w:r>
        <w:t>“</w:t>
      </w:r>
      <w:r w:rsidRPr="00BC0CA6">
        <w:t>fields of flesh</w:t>
      </w:r>
      <w:r w:rsidRPr="00C22788">
        <w:t>.” Flesh is the fabric of our relationship to the world around us. It is this connection that allows us to question our ontological relationships in the world by recognizing t</w:t>
      </w:r>
      <w:r>
        <w:t>hat our bodies are</w:t>
      </w:r>
      <w:r w:rsidRPr="00C22788">
        <w:t xml:space="preserve"> m</w:t>
      </w:r>
      <w:r>
        <w:t>ade out of the same flesh as everything else in this</w:t>
      </w:r>
      <w:r w:rsidRPr="00C22788">
        <w:t xml:space="preserve"> world</w:t>
      </w:r>
      <w:r>
        <w:t>.</w:t>
      </w:r>
    </w:p>
    <w:p w14:paraId="0CA0935A" w14:textId="77777777" w:rsidR="00637E51" w:rsidRPr="00BC0CA6" w:rsidRDefault="00637E51" w:rsidP="00637E51">
      <w:r w:rsidRPr="00BC0CA6">
        <w:rPr>
          <w:rStyle w:val="StyleStyleBold12pt"/>
        </w:rPr>
        <w:t>Bannon 11</w:t>
      </w:r>
      <w:r w:rsidRPr="00BC0CA6">
        <w:t xml:space="preserve"> </w:t>
      </w:r>
      <w:r>
        <w:t>Wesleyan University</w:t>
      </w:r>
      <w:r w:rsidRPr="00BC0CA6">
        <w:t xml:space="preserve"> (Bryan E</w:t>
      </w:r>
      <w:r>
        <w:t>, “</w:t>
      </w:r>
      <w:r w:rsidRPr="00BC0CA6">
        <w:t>Flesh and Nature: Understanding Merleau-Ponty’s Relational Ontology, Research in Phenomenology</w:t>
      </w:r>
      <w:r>
        <w:t>”</w:t>
      </w:r>
      <w:r w:rsidRPr="00BC0CA6">
        <w:t xml:space="preserve"> 41 (2011</w:t>
      </w:r>
      <w:r>
        <w:t>) 327-357)//ED</w:t>
      </w:r>
    </w:p>
    <w:p w14:paraId="07419680" w14:textId="77777777" w:rsidR="00637E51" w:rsidRPr="00BC0CA6" w:rsidRDefault="00637E51" w:rsidP="00637E51">
      <w:pPr>
        <w:pStyle w:val="evidencetext"/>
        <w:ind w:left="0"/>
        <w:rPr>
          <w:rStyle w:val="StyleBoldUnderline"/>
        </w:rPr>
      </w:pPr>
      <w:r w:rsidRPr="00BC0CA6">
        <w:rPr>
          <w:rStyle w:val="StyleBoldUnderline"/>
        </w:rPr>
        <w:t xml:space="preserve">Having explored the notion of the flesh of things, we are now prepared to reformulate the meaning of the flesh of the world. We receive a clue as to what this flesh might be like in the earlier cited note from May 1960 where Merleau-Ponty states, “Flesh of the world, describe </w:t>
      </w:r>
      <w:r w:rsidRPr="005155E0">
        <w:t xml:space="preserve">(a propos of time, space, movement) </w:t>
      </w:r>
      <w:r w:rsidRPr="00BC0CA6">
        <w:rPr>
          <w:rStyle w:val="StyleBoldUnderline"/>
        </w:rPr>
        <w:t xml:space="preserve">as segregation, dimensionality, continuation, latency, encroachment.”90 We can characterize the flesh of the world descriptively in terms of time, space and movement; these are, after all, how we predominately experience ourselves in the world. Nonetheless, what allows us to experience the world in these ways are relations that segregate things, the different dimensions through which things relate to one another, the persistence and mutability of these relations across a duration, the latent processes of relation that we do not perceive, and the ways in which various field-beings encroach upon one another. The implication here is that </w:t>
      </w:r>
      <w:r w:rsidRPr="00BC0CA6">
        <w:rPr>
          <w:rStyle w:val="StyleBoldUnderline"/>
          <w:highlight w:val="green"/>
        </w:rPr>
        <w:t>the flesh of the world is the overarching fabric of space and time that we perceive, made possible by the many fleshes occurring between bodies in a place.</w:t>
      </w:r>
      <w:r w:rsidRPr="00BC0CA6">
        <w:rPr>
          <w:rStyle w:val="StyleBoldUnderline"/>
        </w:rPr>
        <w:t xml:space="preserve"> To go on to say that “</w:t>
      </w:r>
      <w:r w:rsidRPr="00BC0CA6">
        <w:rPr>
          <w:rStyle w:val="StyleBoldUnderline"/>
          <w:highlight w:val="green"/>
        </w:rPr>
        <w:t>my body is made of the same flesh as the world</w:t>
      </w:r>
      <w:r w:rsidRPr="00BC0CA6">
        <w:rPr>
          <w:rStyle w:val="StyleBoldUnderline"/>
        </w:rPr>
        <w:t xml:space="preserve">” and “the flesh of my body is participated in by the world” is simply to say that </w:t>
      </w:r>
      <w:r w:rsidRPr="00BC0CA6">
        <w:rPr>
          <w:rStyle w:val="StyleBoldUnderline"/>
          <w:highlight w:val="green"/>
        </w:rPr>
        <w:t>the body participates in the same kinds of relations as those that obtain between all other things within the field and that the world in turn is the product of these relations. The flesh of the world, then, is “of seen-Being</w:t>
      </w:r>
      <w:r w:rsidRPr="00BC0CA6">
        <w:rPr>
          <w:rStyle w:val="StyleBoldUnderline"/>
        </w:rPr>
        <w:t xml:space="preserve">”;91 it </w:t>
      </w:r>
      <w:r w:rsidRPr="00BC0CA6">
        <w:rPr>
          <w:rStyle w:val="StyleBoldUnderline"/>
          <w:highlight w:val="green"/>
        </w:rPr>
        <w:t>is</w:t>
      </w:r>
      <w:r w:rsidRPr="00BC0CA6">
        <w:rPr>
          <w:rStyle w:val="StyleBoldUnderline"/>
        </w:rPr>
        <w:t xml:space="preserve"> the Gestalt </w:t>
      </w:r>
      <w:r w:rsidRPr="00BC0CA6">
        <w:rPr>
          <w:rStyle w:val="StyleBoldUnderline"/>
          <w:highlight w:val="green"/>
        </w:rPr>
        <w:t>formed by the contact between field beings</w:t>
      </w:r>
      <w:r w:rsidRPr="00BC0CA6">
        <w:rPr>
          <w:rStyle w:val="StyleBoldUnderline"/>
        </w:rPr>
        <w:t xml:space="preserve">; it is the overlapping of fields that remains pregnant with myriad possibilities. As such a Gestalt, the flesh of the world reflects the distribution of beings within its field, but is not reducible to the sum of its parts. </w:t>
      </w:r>
      <w:r w:rsidRPr="00BC0CA6">
        <w:rPr>
          <w:rStyle w:val="StyleBoldUnderline"/>
          <w:highlight w:val="green"/>
        </w:rPr>
        <w:t>This flesh exists insofar as bodies are open to affection and therefore organize a spatial and temporal field about themselves. Ontologically speaking, the flesh of the world is the fabric of space, time, and movement within which we dwell, produced by the interrelation of the myriad bodies that exist.</w:t>
      </w:r>
      <w:r w:rsidRPr="00BC0CA6">
        <w:rPr>
          <w:rStyle w:val="StyleBoldUnderline"/>
        </w:rPr>
        <w:t xml:space="preserve"> It is not, however, a substance out of which beings are composed, since space, time, and movement are themselves relational processes.</w:t>
      </w:r>
    </w:p>
    <w:p w14:paraId="7A3765D1" w14:textId="77777777" w:rsidR="00637E51" w:rsidRPr="00BC0CA6" w:rsidRDefault="00637E51" w:rsidP="00637E51">
      <w:pPr>
        <w:pStyle w:val="Heading4"/>
        <w:rPr>
          <w:rFonts w:cs="Arial"/>
        </w:rPr>
      </w:pPr>
      <w:r w:rsidRPr="00BC0CA6">
        <w:rPr>
          <w:rFonts w:cs="Arial"/>
        </w:rPr>
        <w:t>We seek to analyze our ontological assumptions about the world by adopting a relational ethos that is dynamic and open-ended. This allows us to rethink the way we conceive our relationship with Nature.</w:t>
      </w:r>
    </w:p>
    <w:p w14:paraId="3A4A0168" w14:textId="77777777" w:rsidR="00637E51" w:rsidRPr="00BC0CA6" w:rsidRDefault="00637E51" w:rsidP="00637E51">
      <w:r w:rsidRPr="00BC0CA6">
        <w:rPr>
          <w:rStyle w:val="StyleStyleBold12pt"/>
        </w:rPr>
        <w:t>Malette 10</w:t>
      </w:r>
      <w:r w:rsidRPr="00FA7D26">
        <w:t xml:space="preserve"> </w:t>
      </w:r>
      <w:r w:rsidRPr="00BC0CA6">
        <w:t>University of Victoria</w:t>
      </w:r>
      <w:r>
        <w:t>,</w:t>
      </w:r>
      <w:r w:rsidRPr="00BC0CA6">
        <w:t xml:space="preserve"> (</w:t>
      </w:r>
      <w:r>
        <w:t xml:space="preserve">Sébastien, </w:t>
      </w:r>
      <w:r w:rsidRPr="00BC0CA6">
        <w:t>“Green Governmentality and its Closeted Metaphysics: Toward an Ontological Relationality,”)</w:t>
      </w:r>
      <w:r>
        <w:t>//ED</w:t>
      </w:r>
    </w:p>
    <w:p w14:paraId="4424BDA2" w14:textId="77777777" w:rsidR="00637E51" w:rsidRPr="00BC0CA6" w:rsidRDefault="00637E51" w:rsidP="00637E51">
      <w:pPr>
        <w:pStyle w:val="evidencetext"/>
        <w:ind w:left="0"/>
        <w:rPr>
          <w:rStyle w:val="StyleBoldUnderline"/>
        </w:rPr>
      </w:pPr>
      <w:r w:rsidRPr="00BC0CA6">
        <w:rPr>
          <w:rStyle w:val="StyleBoldUnderline"/>
        </w:rPr>
        <w:t xml:space="preserve">After examining the current fragmentation and absorption of the ecological movement by what appears to be an overarching rationality of government—a rationality best described by Foucault‘s notion of governmentality as applied by green governmentality scholars—the second part of my dissertation will engage Foucault‘s </w:t>
      </w:r>
      <w:r w:rsidRPr="00BC0CA6">
        <w:rPr>
          <w:rStyle w:val="StyleBoldUnderline"/>
          <w:highlight w:val="green"/>
        </w:rPr>
        <w:t>ontological assumptions</w:t>
      </w:r>
      <w:r w:rsidRPr="00BC0CA6">
        <w:rPr>
          <w:rStyle w:val="StyleBoldUnderline"/>
        </w:rPr>
        <w:t xml:space="preserve">—assumptions that enable his critique but that are bound up with the rationality he puts into question. I wish to suggest that Foucault‘s critical project </w:t>
      </w:r>
      <w:r w:rsidRPr="00BC0CA6">
        <w:rPr>
          <w:rStyle w:val="StyleBoldUnderline"/>
          <w:highlight w:val="green"/>
        </w:rPr>
        <w:t>should be examined from a more thoroughly ecological standpoint, leading toward the adoption of a broader, less ethnocentric and anthropocentric ontology</w:t>
      </w:r>
      <w:r w:rsidRPr="00BC0CA6">
        <w:rPr>
          <w:rStyle w:val="StyleBoldUnderline"/>
        </w:rPr>
        <w:t>. As such</w:t>
      </w:r>
      <w:r w:rsidRPr="00BC0CA6">
        <w:rPr>
          <w:rStyle w:val="StyleBoldUnderline"/>
          <w:highlight w:val="green"/>
        </w:rPr>
        <w:t>, I am neither advocating for</w:t>
      </w:r>
      <w:r w:rsidRPr="00BC0CA6">
        <w:rPr>
          <w:rStyle w:val="StyleBoldUnderline"/>
        </w:rPr>
        <w:t xml:space="preserve"> obvious </w:t>
      </w:r>
      <w:r w:rsidRPr="00BC0CA6">
        <w:rPr>
          <w:rStyle w:val="StyleBoldUnderline"/>
          <w:highlight w:val="green"/>
        </w:rPr>
        <w:t>institutional changes, nor for any quick-fix solutions to the complex arrangements between our conceptions of politics and Nature that have led to the creation of a predominantly Eurocentric, exploitative, materialistic and anthropocentric global way of life. To challenge the complex sedimentation</w:t>
      </w:r>
      <w:r w:rsidRPr="00BC0CA6">
        <w:rPr>
          <w:rStyle w:val="StyleBoldUnderline"/>
        </w:rPr>
        <w:t xml:space="preserve"> that has led to our modern ways </w:t>
      </w:r>
      <w:r w:rsidRPr="00BC0CA6">
        <w:rPr>
          <w:rStyle w:val="StyleBoldUnderline"/>
          <w:highlight w:val="green"/>
        </w:rPr>
        <w:t>of life, I rather suggest the adoption of a relational\critical ethos: that is a dynamic and open-ended shift in our attitude, sensibility and awareness</w:t>
      </w:r>
      <w:r w:rsidRPr="00BC0CA6">
        <w:rPr>
          <w:rStyle w:val="StyleBoldUnderline"/>
        </w:rPr>
        <w:t xml:space="preserve"> </w:t>
      </w:r>
      <w:r w:rsidRPr="005155E0">
        <w:t>(rather than a fixed solution)</w:t>
      </w:r>
      <w:r w:rsidRPr="00BC0CA6">
        <w:rPr>
          <w:rStyle w:val="StyleBoldUnderline"/>
        </w:rPr>
        <w:t xml:space="preserve"> </w:t>
      </w:r>
      <w:r w:rsidRPr="00BC0CA6">
        <w:rPr>
          <w:rStyle w:val="StyleBoldUnderline"/>
          <w:highlight w:val="green"/>
        </w:rPr>
        <w:t>that may encourage us to rethink the ways in which we conceive ourselves in relation to the differences we find both in our human and non-human encounters, including with this irreducible, symbiotic and dynamic diversity I call Nature.</w:t>
      </w:r>
    </w:p>
    <w:p w14:paraId="508BDB4C" w14:textId="77777777" w:rsidR="00637E51" w:rsidRPr="00BC0CA6" w:rsidRDefault="00637E51" w:rsidP="00727881">
      <w:pPr>
        <w:pStyle w:val="Heading2"/>
      </w:pPr>
      <w:r w:rsidRPr="00BC0CA6">
        <w:t>2NC Essentials</w:t>
      </w:r>
    </w:p>
    <w:p w14:paraId="2068DE95" w14:textId="77777777" w:rsidR="00637E51" w:rsidRPr="00F33BAB" w:rsidRDefault="00637E51" w:rsidP="00727881">
      <w:pPr>
        <w:pStyle w:val="Heading3"/>
      </w:pPr>
      <w:bookmarkStart w:id="0" w:name="_Toc331767651"/>
      <w:bookmarkStart w:id="1" w:name="_Toc205662813"/>
      <w:r>
        <w:t>2NC O</w:t>
      </w:r>
      <w:r w:rsidRPr="00BC0CA6">
        <w:t>verview</w:t>
      </w:r>
    </w:p>
    <w:p w14:paraId="722FCA26" w14:textId="77777777" w:rsidR="00637E51" w:rsidRPr="00727881" w:rsidRDefault="00637E51" w:rsidP="00727881">
      <w:pPr>
        <w:pStyle w:val="Heading4"/>
        <w:rPr>
          <w:rFonts w:eastAsia="Times New Roman" w:cs="Arial"/>
        </w:rPr>
      </w:pPr>
      <w:r w:rsidRPr="00BC0CA6">
        <w:rPr>
          <w:rFonts w:eastAsia="Times New Roman" w:cs="Arial"/>
        </w:rPr>
        <w:t>Nature is not something external to us;</w:t>
      </w:r>
      <w:r>
        <w:rPr>
          <w:rFonts w:eastAsia="Times New Roman" w:cs="Arial"/>
        </w:rPr>
        <w:t xml:space="preserve"> living experience IS nature – things like rocks, tree</w:t>
      </w:r>
      <w:r w:rsidRPr="00BC0CA6">
        <w:rPr>
          <w:rFonts w:eastAsia="Times New Roman" w:cs="Arial"/>
        </w:rPr>
        <w:t>s,</w:t>
      </w:r>
      <w:r>
        <w:rPr>
          <w:rFonts w:eastAsia="Times New Roman" w:cs="Arial"/>
        </w:rPr>
        <w:t xml:space="preserve"> and</w:t>
      </w:r>
      <w:r w:rsidRPr="00BC0CA6">
        <w:rPr>
          <w:rFonts w:eastAsia="Times New Roman" w:cs="Arial"/>
        </w:rPr>
        <w:t xml:space="preserve"> water do not comprise a nature that surrounds us, or a nature that we live in, but rather, they are a part of us, an extension of ourselves. We are composed of the same fabric or "flesh" as those things, so we should respect and embody that connectivity, rather than sever ourselves from it as technocrats, scientists, </w:t>
      </w:r>
      <w:r>
        <w:rPr>
          <w:rFonts w:eastAsia="Times New Roman" w:cs="Arial"/>
        </w:rPr>
        <w:t>environmentalists and politicians w</w:t>
      </w:r>
      <w:r w:rsidRPr="00BC0CA6">
        <w:rPr>
          <w:rFonts w:eastAsia="Times New Roman" w:cs="Arial"/>
        </w:rPr>
        <w:t xml:space="preserve">ould have us do in the </w:t>
      </w:r>
      <w:r>
        <w:rPr>
          <w:rFonts w:eastAsia="Times New Roman" w:cs="Arial"/>
        </w:rPr>
        <w:t>name of staving off crisis. Separation of OUR</w:t>
      </w:r>
      <w:r w:rsidRPr="00BC0CA6">
        <w:rPr>
          <w:rFonts w:eastAsia="Times New Roman" w:cs="Arial"/>
        </w:rPr>
        <w:t xml:space="preserve"> flesh from the flesh of the world allows us to dehumanize objects, subjects, enti</w:t>
      </w:r>
      <w:r>
        <w:rPr>
          <w:rFonts w:eastAsia="Times New Roman" w:cs="Arial"/>
        </w:rPr>
        <w:t>ties that we view as separate from</w:t>
      </w:r>
      <w:r w:rsidRPr="00BC0CA6">
        <w:rPr>
          <w:rFonts w:eastAsia="Times New Roman" w:cs="Arial"/>
        </w:rPr>
        <w:t xml:space="preserve"> ourselves and leads to instrumentalization and destruction. Rather than an ontology based around a subject acting on an object, we should embrace a relational ontology; one of relat</w:t>
      </w:r>
      <w:r>
        <w:rPr>
          <w:rFonts w:eastAsia="Times New Roman" w:cs="Arial"/>
        </w:rPr>
        <w:t>ive experience and an awareness about that experience to shape our lives.</w:t>
      </w:r>
      <w:bookmarkEnd w:id="0"/>
      <w:bookmarkEnd w:id="1"/>
    </w:p>
    <w:p w14:paraId="2E6B13B5" w14:textId="77777777" w:rsidR="00637E51" w:rsidRPr="00727881" w:rsidRDefault="00637E51" w:rsidP="00727881">
      <w:pPr>
        <w:pStyle w:val="Heading4"/>
        <w:rPr>
          <w:rFonts w:cs="Arial"/>
        </w:rPr>
      </w:pPr>
      <w:r>
        <w:rPr>
          <w:rFonts w:cs="Arial"/>
        </w:rPr>
        <w:t>Thus, the role of the ballot</w:t>
      </w:r>
      <w:r w:rsidRPr="00BC0CA6">
        <w:rPr>
          <w:rFonts w:cs="Arial"/>
        </w:rPr>
        <w:t xml:space="preserve"> is to establish a radical openness towards nature through </w:t>
      </w:r>
      <w:r>
        <w:rPr>
          <w:rFonts w:cs="Arial"/>
        </w:rPr>
        <w:t>“</w:t>
      </w:r>
      <w:r w:rsidRPr="00BC0CA6">
        <w:rPr>
          <w:rFonts w:cs="Arial"/>
        </w:rPr>
        <w:t>fields of flesh.</w:t>
      </w:r>
      <w:r>
        <w:rPr>
          <w:rFonts w:cs="Arial"/>
        </w:rPr>
        <w:t xml:space="preserve">” </w:t>
      </w:r>
      <w:r w:rsidRPr="00BC0CA6">
        <w:rPr>
          <w:rFonts w:cs="Arial"/>
        </w:rPr>
        <w:t>This is a necessary prerequisite for ethical relations between beings because otherwise we only view nature as a resource to consume</w:t>
      </w:r>
      <w:r>
        <w:rPr>
          <w:rFonts w:cs="Arial"/>
        </w:rPr>
        <w:t>.</w:t>
      </w:r>
      <w:r w:rsidRPr="00BC0CA6">
        <w:rPr>
          <w:rFonts w:cs="Arial"/>
        </w:rPr>
        <w:t xml:space="preserve"> Even if they win a technical approach could succeed in the short term</w:t>
      </w:r>
      <w:r>
        <w:rPr>
          <w:rFonts w:cs="Arial"/>
        </w:rPr>
        <w:t>,</w:t>
      </w:r>
      <w:r w:rsidRPr="00BC0CA6">
        <w:rPr>
          <w:rFonts w:cs="Arial"/>
        </w:rPr>
        <w:t xml:space="preserve"> it still renders annihilation inevitable because it deprives </w:t>
      </w:r>
      <w:r>
        <w:rPr>
          <w:rFonts w:cs="Arial"/>
        </w:rPr>
        <w:t xml:space="preserve">nature of its inherent value.  </w:t>
      </w:r>
      <w:r w:rsidRPr="00BC0CA6">
        <w:rPr>
          <w:rFonts w:cs="Arial"/>
        </w:rPr>
        <w:t>More importantly, without a relational ontology there is no ethical basis for weighing any of their impacts because the de</w:t>
      </w:r>
      <w:r>
        <w:rPr>
          <w:rFonts w:cs="Arial"/>
        </w:rPr>
        <w:t>aths of other beings is referred</w:t>
      </w:r>
      <w:r w:rsidRPr="00BC0CA6">
        <w:rPr>
          <w:rFonts w:cs="Arial"/>
        </w:rPr>
        <w:t xml:space="preserve"> to as a </w:t>
      </w:r>
      <w:r>
        <w:rPr>
          <w:rFonts w:cs="Arial"/>
        </w:rPr>
        <w:t xml:space="preserve">merely the breaking of a tool. </w:t>
      </w:r>
      <w:r w:rsidRPr="00BC0CA6">
        <w:rPr>
          <w:rFonts w:cs="Arial"/>
        </w:rPr>
        <w:t>The aff is nec</w:t>
      </w:r>
      <w:r>
        <w:rPr>
          <w:rFonts w:cs="Arial"/>
        </w:rPr>
        <w:t>essary to escape this nihilism - thats</w:t>
      </w:r>
      <w:r w:rsidRPr="00BC0CA6">
        <w:rPr>
          <w:rFonts w:cs="Arial"/>
        </w:rPr>
        <w:t xml:space="preserve"> Malette, Luke, and Brook.</w:t>
      </w:r>
      <w:r>
        <w:rPr>
          <w:rFonts w:cs="Arial"/>
        </w:rPr>
        <w:t xml:space="preserve"> This means that we will always be a prerequisite to any pragmatic solutions that they provide and perms wont solve.</w:t>
      </w:r>
    </w:p>
    <w:p w14:paraId="5CDFE2FD" w14:textId="77777777" w:rsidR="00637E51" w:rsidRPr="00727881" w:rsidRDefault="00637E51" w:rsidP="00727881">
      <w:pPr>
        <w:pStyle w:val="Heading4"/>
        <w:rPr>
          <w:rFonts w:cs="Arial"/>
        </w:rPr>
      </w:pPr>
      <w:r w:rsidRPr="00BC0CA6">
        <w:rPr>
          <w:rFonts w:cs="Arial"/>
        </w:rPr>
        <w:t>We control the</w:t>
      </w:r>
      <w:r>
        <w:rPr>
          <w:rFonts w:cs="Arial"/>
        </w:rPr>
        <w:t xml:space="preserve"> only internal link</w:t>
      </w:r>
      <w:r w:rsidRPr="00BC0CA6">
        <w:rPr>
          <w:rFonts w:cs="Arial"/>
        </w:rPr>
        <w:t xml:space="preserve"> to human extinction – the misguided annihilation of non-human causes extinction because we underestimate our dependence on non-humans </w:t>
      </w:r>
      <w:r>
        <w:rPr>
          <w:rFonts w:cs="Arial"/>
        </w:rPr>
        <w:t xml:space="preserve">– that’s </w:t>
      </w:r>
      <w:r w:rsidRPr="00BC0CA6">
        <w:rPr>
          <w:rFonts w:cs="Arial"/>
        </w:rPr>
        <w:t>Luke.</w:t>
      </w:r>
    </w:p>
    <w:p w14:paraId="1413F4C1" w14:textId="77777777" w:rsidR="00637E51" w:rsidRPr="00BC0CA6" w:rsidRDefault="00637E51" w:rsidP="00637E51">
      <w:pPr>
        <w:pStyle w:val="Heading4"/>
        <w:rPr>
          <w:rFonts w:cs="Arial"/>
        </w:rPr>
      </w:pPr>
      <w:r w:rsidRPr="00BC0CA6">
        <w:rPr>
          <w:rFonts w:cs="Arial"/>
        </w:rPr>
        <w:t xml:space="preserve">We </w:t>
      </w:r>
      <w:r>
        <w:rPr>
          <w:rFonts w:cs="Arial"/>
        </w:rPr>
        <w:t xml:space="preserve">also </w:t>
      </w:r>
      <w:r w:rsidRPr="00BC0CA6">
        <w:rPr>
          <w:rFonts w:cs="Arial"/>
        </w:rPr>
        <w:t>control the root cause of anthropocentrism - Specism is the root of exploitation and annihilation because it was the founding distinction that allowed for discrimination.  Its extensions allows for separation and relations of exploitati</w:t>
      </w:r>
      <w:r>
        <w:rPr>
          <w:rFonts w:cs="Arial"/>
        </w:rPr>
        <w:t>on between races and classes - t</w:t>
      </w:r>
      <w:r w:rsidRPr="00BC0CA6">
        <w:rPr>
          <w:rFonts w:cs="Arial"/>
        </w:rPr>
        <w:t>hat’s Kochi and Ordan.</w:t>
      </w:r>
      <w:r w:rsidRPr="00BC0CA6">
        <w:rPr>
          <w:rFonts w:cs="Arial"/>
        </w:rPr>
        <w:br w:type="page"/>
      </w:r>
    </w:p>
    <w:p w14:paraId="5CA158B8" w14:textId="77777777" w:rsidR="00637E51" w:rsidRPr="00677372" w:rsidRDefault="00637E51" w:rsidP="00727881">
      <w:pPr>
        <w:pStyle w:val="Heading3"/>
      </w:pPr>
      <w:r w:rsidRPr="00BC0CA6">
        <w:t>2NC A2 FW</w:t>
      </w:r>
    </w:p>
    <w:p w14:paraId="34D5650F" w14:textId="77777777" w:rsidR="00637E51" w:rsidRDefault="00637E51" w:rsidP="00637E51">
      <w:pPr>
        <w:pStyle w:val="Heading4"/>
      </w:pPr>
      <w:r>
        <w:t>Our interpretation: the negative is allowed one conditional test of the methodology posited by the affirmative</w:t>
      </w:r>
    </w:p>
    <w:p w14:paraId="7992BE99" w14:textId="77777777" w:rsidR="00637E51" w:rsidRDefault="00637E51" w:rsidP="00637E51">
      <w:pPr>
        <w:pStyle w:val="Heading4"/>
      </w:pPr>
      <w:r>
        <w:t>First our offense –</w:t>
      </w:r>
    </w:p>
    <w:p w14:paraId="0DA6DEBC" w14:textId="77777777" w:rsidR="00637E51" w:rsidRDefault="00637E51" w:rsidP="00637E51">
      <w:pPr>
        <w:pStyle w:val="Heading4"/>
        <w:keepNext w:val="0"/>
        <w:keepLines w:val="0"/>
        <w:numPr>
          <w:ilvl w:val="0"/>
          <w:numId w:val="23"/>
        </w:numPr>
        <w:spacing w:before="0" w:after="0" w:line="240" w:lineRule="auto"/>
        <w:ind w:right="288"/>
      </w:pPr>
      <w:r>
        <w:t>It’s a gateway – the validity of one’s method of knowledge is the entire starting point for political query</w:t>
      </w:r>
    </w:p>
    <w:p w14:paraId="55BB7C2E" w14:textId="77777777" w:rsidR="00637E51" w:rsidRDefault="00637E51" w:rsidP="00637E51">
      <w:pPr>
        <w:pStyle w:val="Heading4"/>
        <w:keepNext w:val="0"/>
        <w:keepLines w:val="0"/>
        <w:numPr>
          <w:ilvl w:val="0"/>
          <w:numId w:val="23"/>
        </w:numPr>
        <w:spacing w:before="0" w:after="0" w:line="240" w:lineRule="auto"/>
        <w:ind w:right="288"/>
      </w:pPr>
      <w:r>
        <w:t>Key to education – no epistemic certainty exists without establishing and defending a method.</w:t>
      </w:r>
    </w:p>
    <w:p w14:paraId="1497DF29" w14:textId="77777777" w:rsidR="00637E51" w:rsidRPr="00BC0CA6" w:rsidRDefault="00637E51" w:rsidP="00637E51">
      <w:pPr>
        <w:pStyle w:val="Heading4"/>
        <w:numPr>
          <w:ilvl w:val="0"/>
          <w:numId w:val="23"/>
        </w:numPr>
        <w:spacing w:before="40" w:after="0"/>
        <w:rPr>
          <w:rFonts w:cs="Arial"/>
        </w:rPr>
      </w:pPr>
      <w:r>
        <w:rPr>
          <w:rFonts w:cs="Arial"/>
        </w:rPr>
        <w:t>It is necessary to question the</w:t>
      </w:r>
      <w:r w:rsidRPr="00BC0CA6">
        <w:rPr>
          <w:rFonts w:cs="Arial"/>
        </w:rPr>
        <w:t xml:space="preserve"> presuppositions of our discourse to allow an ontological interrogation of how we relate to nature.  How we think precedes and determines politics.</w:t>
      </w:r>
    </w:p>
    <w:p w14:paraId="2158D155" w14:textId="77777777" w:rsidR="00637E51" w:rsidRPr="00BC0CA6" w:rsidRDefault="00637E51" w:rsidP="00637E51">
      <w:r w:rsidRPr="00BC0CA6">
        <w:rPr>
          <w:rStyle w:val="StyleStyleBold12pt"/>
        </w:rPr>
        <w:t>Dalby 02</w:t>
      </w:r>
      <w:r w:rsidRPr="003A7E01">
        <w:t xml:space="preserve"> </w:t>
      </w:r>
      <w:r w:rsidRPr="00BC0CA6">
        <w:t>Prof. of Geography and Political Economy at Carleton Univ</w:t>
      </w:r>
      <w:r>
        <w:t xml:space="preserve"> (Simon</w:t>
      </w:r>
      <w:r w:rsidRPr="00BC0CA6">
        <w:t>, 2K</w:t>
      </w:r>
      <w:r>
        <w:t>2 Simon, Environmental Security)//ED</w:t>
      </w:r>
    </w:p>
    <w:p w14:paraId="67636E83" w14:textId="77777777" w:rsidR="00637E51" w:rsidRDefault="00637E51" w:rsidP="00637E51">
      <w:pPr>
        <w:rPr>
          <w:sz w:val="14"/>
          <w:szCs w:val="20"/>
        </w:rPr>
      </w:pPr>
      <w:r w:rsidRPr="00BC0CA6">
        <w:rPr>
          <w:sz w:val="14"/>
          <w:szCs w:val="20"/>
        </w:rPr>
        <w:t xml:space="preserve">That said, however, I have been heavily influenced by many “post-structuralist” writers, and although the sources, arguments, and evidence used in what follows are much less than obviously “post,” the themes of space, identity, and colonization, and my overall strategy of problematicizing the taken for granted, fit with its ethos.  This book is a work of criticism, a contribution to investigations in a number of overlapping academic fields, as well as an argument with the ongoing discussions about security in North America and Europe.  As such I follow David Campbell’s remainder to readers of his </w:t>
      </w:r>
      <w:r w:rsidRPr="00BC0CA6">
        <w:rPr>
          <w:i/>
          <w:sz w:val="14"/>
          <w:szCs w:val="20"/>
        </w:rPr>
        <w:t xml:space="preserve">Writing Security, </w:t>
      </w:r>
      <w:r w:rsidRPr="00BC0CA6">
        <w:rPr>
          <w:sz w:val="14"/>
          <w:szCs w:val="20"/>
        </w:rPr>
        <w:t xml:space="preserve">regarding what Michel Foucault said about critique: </w:t>
      </w:r>
      <w:r w:rsidRPr="00BC0CA6">
        <w:rPr>
          <w:b/>
          <w:szCs w:val="14"/>
          <w:u w:val="single"/>
        </w:rPr>
        <w:t>A critique is not a matter of saying that things are not right as they are.  It is a matter of pointing out on what kinds of assumptions, what kinds of familiar, unchalleneged, unconsidered modes of thought the practices we accept rest.</w:t>
      </w:r>
      <w:r w:rsidRPr="00BC0CA6">
        <w:rPr>
          <w:sz w:val="14"/>
          <w:szCs w:val="14"/>
        </w:rPr>
        <w:t xml:space="preserve"> </w:t>
      </w:r>
      <w:r w:rsidRPr="00BC0CA6">
        <w:rPr>
          <w:b/>
          <w:szCs w:val="14"/>
          <w:highlight w:val="green"/>
          <w:u w:val="single"/>
        </w:rPr>
        <w:t>We must free ourselves from the sacralization of the social</w:t>
      </w:r>
      <w:r w:rsidRPr="00BC0CA6">
        <w:rPr>
          <w:b/>
          <w:szCs w:val="14"/>
          <w:u w:val="single"/>
        </w:rPr>
        <w:t xml:space="preserve"> as the only reality </w:t>
      </w:r>
      <w:r w:rsidRPr="00BC0CA6">
        <w:rPr>
          <w:b/>
          <w:szCs w:val="14"/>
          <w:highlight w:val="green"/>
          <w:u w:val="single"/>
        </w:rPr>
        <w:t>and stop regarding as superfluous something so essential</w:t>
      </w:r>
      <w:r w:rsidRPr="00BC0CA6">
        <w:rPr>
          <w:b/>
          <w:szCs w:val="14"/>
          <w:u w:val="single"/>
        </w:rPr>
        <w:t xml:space="preserve"> in human life and in human relations </w:t>
      </w:r>
      <w:r w:rsidRPr="00BC0CA6">
        <w:rPr>
          <w:b/>
          <w:szCs w:val="14"/>
          <w:highlight w:val="green"/>
          <w:u w:val="single"/>
        </w:rPr>
        <w:t>as thought.</w:t>
      </w:r>
      <w:r w:rsidRPr="00BC0CA6">
        <w:rPr>
          <w:sz w:val="14"/>
          <w:szCs w:val="14"/>
        </w:rPr>
        <w:t xml:space="preserve"> </w:t>
      </w:r>
      <w:r w:rsidRPr="00BC0CA6">
        <w:rPr>
          <w:b/>
          <w:szCs w:val="14"/>
          <w:highlight w:val="green"/>
          <w:u w:val="single"/>
        </w:rPr>
        <w:t>Criticism is</w:t>
      </w:r>
      <w:r w:rsidRPr="00BC0CA6">
        <w:rPr>
          <w:b/>
          <w:szCs w:val="14"/>
          <w:u w:val="single"/>
        </w:rPr>
        <w:t xml:space="preserve"> a matter of flushing out that thought and trying to change it; to show that things are not as self-evident as one believed, </w:t>
      </w:r>
      <w:r w:rsidRPr="00BC0CA6">
        <w:rPr>
          <w:b/>
          <w:szCs w:val="14"/>
          <w:highlight w:val="green"/>
          <w:u w:val="single"/>
        </w:rPr>
        <w:t xml:space="preserve">to see that what is accepted as self-evident will no longer be accepted as such.  Practicing criticism is </w:t>
      </w:r>
      <w:r w:rsidRPr="00BC0CA6">
        <w:rPr>
          <w:b/>
          <w:szCs w:val="14"/>
          <w:u w:val="single"/>
        </w:rPr>
        <w:t xml:space="preserve">a matter of </w:t>
      </w:r>
      <w:r w:rsidRPr="00BC0CA6">
        <w:rPr>
          <w:b/>
          <w:szCs w:val="14"/>
          <w:highlight w:val="green"/>
          <w:u w:val="single"/>
        </w:rPr>
        <w:t>making facile gestures difficult.</w:t>
      </w:r>
      <w:r w:rsidRPr="00BC0CA6">
        <w:rPr>
          <w:sz w:val="14"/>
          <w:szCs w:val="14"/>
        </w:rPr>
        <w:t xml:space="preserve"> </w:t>
      </w:r>
      <w:r w:rsidRPr="00BC0CA6">
        <w:rPr>
          <w:sz w:val="14"/>
          <w:szCs w:val="20"/>
        </w:rPr>
        <w:t>While I do not wish to suggest that the environmental security discourse is facile, in many ways its premises, and its assumptions about “environment” in particular, are not nearly as self-evident as its many authors sometimes apparently think.  And</w:t>
      </w:r>
      <w:r w:rsidRPr="00BC0CA6">
        <w:rPr>
          <w:sz w:val="14"/>
          <w:szCs w:val="14"/>
        </w:rPr>
        <w:t xml:space="preserve"> </w:t>
      </w:r>
      <w:r w:rsidRPr="00BC0CA6">
        <w:rPr>
          <w:rStyle w:val="StyleBoldUnderline"/>
          <w:highlight w:val="green"/>
        </w:rPr>
        <w:t>how we</w:t>
      </w:r>
      <w:r w:rsidRPr="00BC0CA6">
        <w:rPr>
          <w:b/>
          <w:szCs w:val="14"/>
          <w:u w:val="single"/>
        </w:rPr>
        <w:t xml:space="preserve">, of whatever fictional community, </w:t>
      </w:r>
      <w:r w:rsidRPr="00BC0CA6">
        <w:rPr>
          <w:b/>
          <w:szCs w:val="14"/>
          <w:highlight w:val="green"/>
          <w:u w:val="single"/>
        </w:rPr>
        <w:t xml:space="preserve">think leads </w:t>
      </w:r>
      <w:r w:rsidRPr="00BC0CA6">
        <w:rPr>
          <w:b/>
          <w:szCs w:val="14"/>
          <w:u w:val="single"/>
        </w:rPr>
        <w:t xml:space="preserve">not only </w:t>
      </w:r>
      <w:r w:rsidRPr="00BC0CA6">
        <w:rPr>
          <w:b/>
          <w:szCs w:val="14"/>
          <w:highlight w:val="green"/>
          <w:u w:val="single"/>
        </w:rPr>
        <w:t>to how we act politically</w:t>
      </w:r>
      <w:r w:rsidRPr="00BC0CA6">
        <w:rPr>
          <w:b/>
          <w:szCs w:val="14"/>
          <w:u w:val="single"/>
        </w:rPr>
        <w:t xml:space="preserve">, but </w:t>
      </w:r>
      <w:r w:rsidRPr="00BC0CA6">
        <w:rPr>
          <w:b/>
          <w:szCs w:val="14"/>
          <w:highlight w:val="green"/>
          <w:u w:val="single"/>
        </w:rPr>
        <w:t>also</w:t>
      </w:r>
      <w:r w:rsidRPr="00BC0CA6">
        <w:rPr>
          <w:b/>
          <w:szCs w:val="14"/>
          <w:u w:val="single"/>
        </w:rPr>
        <w:t xml:space="preserve"> to our understandings of who we act politically, but also to our understandings of </w:t>
      </w:r>
      <w:r w:rsidRPr="00BC0CA6">
        <w:rPr>
          <w:b/>
          <w:szCs w:val="14"/>
          <w:highlight w:val="green"/>
          <w:u w:val="single"/>
        </w:rPr>
        <w:t xml:space="preserve">who we are, what we value, and what we are prepared to countenance </w:t>
      </w:r>
      <w:r w:rsidRPr="00BC0CA6">
        <w:rPr>
          <w:b/>
          <w:szCs w:val="14"/>
          <w:u w:val="single"/>
        </w:rPr>
        <w:t>to protect our self-preferred identities.  This is the very stuff of security</w:t>
      </w:r>
      <w:r w:rsidRPr="00BC0CA6">
        <w:rPr>
          <w:sz w:val="14"/>
          <w:szCs w:val="14"/>
        </w:rPr>
        <w:t>.</w:t>
      </w:r>
      <w:r w:rsidRPr="00BC0CA6">
        <w:rPr>
          <w:sz w:val="14"/>
          <w:szCs w:val="20"/>
        </w:rPr>
        <w:t xml:space="preserve"> This book does not engage in any detail with either the history of environmental philosophy or the specific compatibilities of various streams of environmentalist writing and politics with international relations of security studies.  Such efforts have been undertaken recently by other scholars.  Neither does it revisit the major debates in the 1970s about the limits of growth, steady states, and political alternatives that were, in some ways, precursors to the contemporary discussions.  Invoking various narratives of environment, and in particular a critique of colonizing practices, does not simply suggest that this environmental story line offers some transcendental or objective discourse that provides the singular truth from which policy can be derived.  Such themes are very much the stuff of both environmental and international politics; nature has been invoked in numerous contexts to rationalize many political programs.  Rather,</w:t>
      </w:r>
      <w:r w:rsidRPr="00BC0CA6">
        <w:rPr>
          <w:sz w:val="14"/>
          <w:szCs w:val="14"/>
        </w:rPr>
        <w:t xml:space="preserve"> </w:t>
      </w:r>
      <w:r w:rsidRPr="00BC0CA6">
        <w:rPr>
          <w:b/>
          <w:szCs w:val="14"/>
          <w:highlight w:val="green"/>
          <w:u w:val="single"/>
        </w:rPr>
        <w:t xml:space="preserve">the counter-narrative </w:t>
      </w:r>
      <w:r w:rsidRPr="00BC0CA6">
        <w:rPr>
          <w:b/>
          <w:szCs w:val="14"/>
          <w:u w:val="single"/>
        </w:rPr>
        <w:t xml:space="preserve">that follows </w:t>
      </w:r>
      <w:r w:rsidRPr="00BC0CA6">
        <w:rPr>
          <w:b/>
          <w:szCs w:val="14"/>
          <w:highlight w:val="green"/>
          <w:u w:val="single"/>
        </w:rPr>
        <w:t xml:space="preserve">aims to </w:t>
      </w:r>
      <w:r w:rsidRPr="00BC0CA6">
        <w:rPr>
          <w:rStyle w:val="Emphasis"/>
          <w:highlight w:val="green"/>
        </w:rPr>
        <w:t>disrupt</w:t>
      </w:r>
      <w:r w:rsidRPr="00BC0CA6">
        <w:rPr>
          <w:b/>
          <w:szCs w:val="14"/>
          <w:highlight w:val="green"/>
          <w:u w:val="single"/>
        </w:rPr>
        <w:t xml:space="preserve"> the conventional formulations of “environment” as a technical matter for</w:t>
      </w:r>
      <w:r w:rsidRPr="00BC0CA6">
        <w:rPr>
          <w:b/>
          <w:szCs w:val="14"/>
          <w:u w:val="single"/>
        </w:rPr>
        <w:t xml:space="preserve"> expert regulation or as a matter for global </w:t>
      </w:r>
      <w:r w:rsidRPr="00BC0CA6">
        <w:rPr>
          <w:b/>
          <w:szCs w:val="14"/>
          <w:highlight w:val="green"/>
          <w:u w:val="single"/>
        </w:rPr>
        <w:t>management</w:t>
      </w:r>
      <w:r w:rsidRPr="00BC0CA6">
        <w:rPr>
          <w:b/>
          <w:szCs w:val="14"/>
          <w:u w:val="single"/>
        </w:rPr>
        <w:t>, big science, and specifically security discussions.  In the process it will show how the politics of invoking something called “environment” works and will suggest that the geographical presuppositions in the discourse are especially important.  By focusing on historical antecedents of the contemporary crisis, the terms in which we currently understand both environment and security can be criticized and their politics investigated. This is not a matter of disputing the claims that environmental change is or is not occurring, or challenging the technical practices of numerous disciplines.</w:t>
      </w:r>
      <w:r w:rsidRPr="00BC0CA6">
        <w:rPr>
          <w:sz w:val="14"/>
          <w:szCs w:val="14"/>
        </w:rPr>
        <w:t xml:space="preserve">  </w:t>
      </w:r>
      <w:r w:rsidRPr="00BC0CA6">
        <w:rPr>
          <w:sz w:val="14"/>
          <w:szCs w:val="20"/>
        </w:rPr>
        <w:t>Whatever the finer points of the specification of “global” ecological processes, there are many reasons for great concern on all manner of issues and in numerous contexts from biodiversity decline to stratospheric ozone holes, and from rising childhood asthma incidence rates to the contemporary sufferings of marginalized peasants and refugees.</w:t>
      </w:r>
      <w:r w:rsidRPr="00BC0CA6">
        <w:rPr>
          <w:sz w:val="14"/>
          <w:szCs w:val="14"/>
        </w:rPr>
        <w:t xml:space="preserve">  </w:t>
      </w:r>
      <w:r w:rsidRPr="00BC0CA6">
        <w:rPr>
          <w:b/>
          <w:szCs w:val="14"/>
          <w:highlight w:val="green"/>
          <w:u w:val="single"/>
        </w:rPr>
        <w:t>What is most worrisome</w:t>
      </w:r>
      <w:r w:rsidRPr="00BC0CA6">
        <w:rPr>
          <w:b/>
          <w:szCs w:val="14"/>
          <w:u w:val="single"/>
        </w:rPr>
        <w:t xml:space="preserve"> to anyone who observes these matters </w:t>
      </w:r>
      <w:r w:rsidRPr="00BC0CA6">
        <w:rPr>
          <w:b/>
          <w:szCs w:val="14"/>
          <w:highlight w:val="green"/>
          <w:u w:val="single"/>
        </w:rPr>
        <w:t>is not any single concern</w:t>
      </w:r>
      <w:r w:rsidRPr="00BC0CA6">
        <w:rPr>
          <w:b/>
          <w:szCs w:val="14"/>
          <w:u w:val="single"/>
        </w:rPr>
        <w:t>-</w:t>
      </w:r>
      <w:r w:rsidRPr="00BC0CA6">
        <w:rPr>
          <w:sz w:val="14"/>
          <w:szCs w:val="14"/>
        </w:rPr>
        <w:t xml:space="preserve"> </w:t>
      </w:r>
      <w:r w:rsidRPr="00BC0CA6">
        <w:rPr>
          <w:sz w:val="14"/>
          <w:szCs w:val="20"/>
        </w:rPr>
        <w:t>be it climate change, biodiversity</w:t>
      </w:r>
      <w:r w:rsidRPr="00BC0CA6">
        <w:rPr>
          <w:b/>
          <w:sz w:val="14"/>
          <w:szCs w:val="20"/>
        </w:rPr>
        <w:t xml:space="preserve"> </w:t>
      </w:r>
      <w:r w:rsidRPr="00BC0CA6">
        <w:rPr>
          <w:sz w:val="14"/>
          <w:szCs w:val="20"/>
        </w:rPr>
        <w:t>loss, synthetic chemicals, deforestation, long-lived radioisotopes, or any one of many other matter</w:t>
      </w:r>
      <w:r w:rsidRPr="00BC0CA6">
        <w:rPr>
          <w:sz w:val="14"/>
          <w:szCs w:val="14"/>
        </w:rPr>
        <w:t xml:space="preserve">, </w:t>
      </w:r>
      <w:r w:rsidRPr="00BC0CA6">
        <w:rPr>
          <w:b/>
          <w:szCs w:val="14"/>
          <w:highlight w:val="green"/>
          <w:u w:val="single"/>
        </w:rPr>
        <w:t>but the totality of the disruptions caused by modern industrial systems</w:t>
      </w:r>
      <w:r w:rsidRPr="00BC0CA6">
        <w:rPr>
          <w:b/>
          <w:szCs w:val="14"/>
          <w:u w:val="single"/>
        </w:rPr>
        <w:t xml:space="preserve"> and the consumption of their products, </w:t>
      </w:r>
      <w:r w:rsidRPr="00BC0CA6">
        <w:rPr>
          <w:b/>
          <w:szCs w:val="14"/>
          <w:highlight w:val="green"/>
          <w:u w:val="single"/>
        </w:rPr>
        <w:t>whose</w:t>
      </w:r>
      <w:r w:rsidRPr="00BC0CA6">
        <w:rPr>
          <w:b/>
          <w:szCs w:val="14"/>
          <w:u w:val="single"/>
        </w:rPr>
        <w:t xml:space="preserve"> cumulative and increasing </w:t>
      </w:r>
      <w:r w:rsidRPr="00BC0CA6">
        <w:rPr>
          <w:b/>
          <w:szCs w:val="14"/>
          <w:highlight w:val="green"/>
          <w:u w:val="single"/>
        </w:rPr>
        <w:t xml:space="preserve">impact has reached </w:t>
      </w:r>
      <w:r w:rsidRPr="00BC0CA6">
        <w:rPr>
          <w:b/>
          <w:szCs w:val="14"/>
          <w:u w:val="single"/>
        </w:rPr>
        <w:t xml:space="preserve">into </w:t>
      </w:r>
      <w:r w:rsidRPr="00BC0CA6">
        <w:rPr>
          <w:b/>
          <w:szCs w:val="14"/>
          <w:highlight w:val="green"/>
          <w:u w:val="single"/>
        </w:rPr>
        <w:t xml:space="preserve">all </w:t>
      </w:r>
      <w:r w:rsidRPr="00BC0CA6">
        <w:rPr>
          <w:b/>
          <w:szCs w:val="14"/>
          <w:u w:val="single"/>
        </w:rPr>
        <w:t xml:space="preserve">parts of </w:t>
      </w:r>
      <w:r w:rsidRPr="00BC0CA6">
        <w:rPr>
          <w:b/>
          <w:szCs w:val="14"/>
          <w:highlight w:val="green"/>
          <w:u w:val="single"/>
        </w:rPr>
        <w:t>the biosphere.</w:t>
      </w:r>
      <w:r w:rsidRPr="00BC0CA6">
        <w:rPr>
          <w:sz w:val="14"/>
          <w:szCs w:val="14"/>
        </w:rPr>
        <w:t xml:space="preserve">  </w:t>
      </w:r>
      <w:r w:rsidRPr="00BC0CA6">
        <w:rPr>
          <w:sz w:val="14"/>
          <w:szCs w:val="20"/>
        </w:rPr>
        <w:t>This is, of course both the strength of the environmentalist argument and, given the diversity of its subthemes, simultaneously its greatest political difficulty.  The focus in some of what follows in this volume is on the use of fossil fuels, both because they are so integral to contemporary modern modes of economic existence, and hence can be read as symptomatic of the larger condition, and because at a very simple level, by literally turning rock into air, their widespread use draws attention directly to the anthropogenic alterations of basic planetary systems.</w:t>
      </w:r>
      <w:r w:rsidRPr="00BC0CA6">
        <w:rPr>
          <w:sz w:val="14"/>
          <w:szCs w:val="14"/>
        </w:rPr>
        <w:t xml:space="preserve"> </w:t>
      </w:r>
      <w:r w:rsidRPr="00BC0CA6">
        <w:rPr>
          <w:sz w:val="14"/>
          <w:szCs w:val="20"/>
        </w:rPr>
        <w:t>What is most important for the argument that follows is a recognition that</w:t>
      </w:r>
      <w:r w:rsidRPr="00BC0CA6">
        <w:rPr>
          <w:sz w:val="14"/>
          <w:szCs w:val="14"/>
        </w:rPr>
        <w:t xml:space="preserve"> </w:t>
      </w:r>
      <w:r w:rsidRPr="00BC0CA6">
        <w:rPr>
          <w:b/>
          <w:szCs w:val="14"/>
          <w:u w:val="single"/>
        </w:rPr>
        <w:t xml:space="preserve">contemporary endangerments materialize within </w:t>
      </w:r>
      <w:r w:rsidRPr="00BC0CA6">
        <w:rPr>
          <w:b/>
          <w:szCs w:val="14"/>
          <w:highlight w:val="green"/>
          <w:u w:val="single"/>
        </w:rPr>
        <w:t xml:space="preserve">political and cultural contexts </w:t>
      </w:r>
      <w:r w:rsidRPr="00BC0CA6">
        <w:rPr>
          <w:b/>
          <w:szCs w:val="14"/>
          <w:u w:val="single"/>
        </w:rPr>
        <w:t xml:space="preserve">that </w:t>
      </w:r>
      <w:r w:rsidRPr="00BC0CA6">
        <w:rPr>
          <w:b/>
          <w:szCs w:val="14"/>
          <w:highlight w:val="green"/>
          <w:u w:val="single"/>
        </w:rPr>
        <w:t>constrain</w:t>
      </w:r>
      <w:r w:rsidRPr="00BC0CA6">
        <w:rPr>
          <w:b/>
          <w:szCs w:val="14"/>
          <w:u w:val="single"/>
        </w:rPr>
        <w:t xml:space="preserve">, in important ways, </w:t>
      </w:r>
      <w:r w:rsidRPr="00BC0CA6">
        <w:rPr>
          <w:b/>
          <w:szCs w:val="14"/>
          <w:highlight w:val="green"/>
          <w:u w:val="single"/>
        </w:rPr>
        <w:t>how these matters are represented.</w:t>
      </w:r>
      <w:r w:rsidRPr="00BC0CA6">
        <w:rPr>
          <w:sz w:val="14"/>
          <w:szCs w:val="14"/>
        </w:rPr>
        <w:t xml:space="preserve">  </w:t>
      </w:r>
      <w:r w:rsidRPr="00BC0CA6">
        <w:rPr>
          <w:sz w:val="14"/>
          <w:szCs w:val="20"/>
        </w:rPr>
        <w:t>The political and economic order of modernity is rarely fundamentally questioned in such discussions.</w:t>
      </w:r>
      <w:r w:rsidRPr="00BC0CA6">
        <w:rPr>
          <w:sz w:val="14"/>
          <w:szCs w:val="14"/>
        </w:rPr>
        <w:t xml:space="preserve">  </w:t>
      </w:r>
      <w:r w:rsidRPr="00BC0CA6">
        <w:rPr>
          <w:b/>
          <w:szCs w:val="14"/>
          <w:u w:val="single"/>
        </w:rPr>
        <w:t xml:space="preserve">The </w:t>
      </w:r>
      <w:r w:rsidRPr="00BC0CA6">
        <w:rPr>
          <w:b/>
          <w:szCs w:val="14"/>
          <w:highlight w:val="green"/>
          <w:u w:val="single"/>
        </w:rPr>
        <w:t>commodification of “nature” is taken for granted</w:t>
      </w:r>
      <w:r w:rsidRPr="00BC0CA6">
        <w:rPr>
          <w:b/>
          <w:szCs w:val="14"/>
          <w:u w:val="single"/>
        </w:rPr>
        <w:t xml:space="preserve"> as an unavoidable necessity</w:t>
      </w:r>
      <w:r w:rsidRPr="00BC0CA6">
        <w:rPr>
          <w:b/>
          <w:szCs w:val="20"/>
          <w:u w:val="single"/>
        </w:rPr>
        <w:t>.</w:t>
      </w:r>
      <w:r w:rsidRPr="00BC0CA6">
        <w:rPr>
          <w:sz w:val="14"/>
          <w:szCs w:val="20"/>
        </w:rPr>
        <w:t xml:space="preserve">  In particular, despite all the ambiguities of modernity, the developmentalist assumptions that suggest that each state will become modern along approximately similar trajectories of industrialization and modernization are implicit in most conventional analyses. </w:t>
      </w:r>
      <w:r w:rsidRPr="00BC0CA6">
        <w:rPr>
          <w:sz w:val="14"/>
          <w:szCs w:val="14"/>
        </w:rPr>
        <w:t xml:space="preserve"> </w:t>
      </w:r>
      <w:r w:rsidRPr="00BC0CA6">
        <w:rPr>
          <w:b/>
          <w:szCs w:val="14"/>
          <w:highlight w:val="green"/>
          <w:u w:val="single"/>
        </w:rPr>
        <w:t xml:space="preserve">Environmental discourses occur within larger discursive economies </w:t>
      </w:r>
      <w:r w:rsidRPr="00BC0CA6">
        <w:rPr>
          <w:b/>
          <w:szCs w:val="14"/>
          <w:u w:val="single"/>
        </w:rPr>
        <w:t xml:space="preserve">where some identities have more value than others, and crucially </w:t>
      </w:r>
      <w:r w:rsidRPr="00BC0CA6">
        <w:rPr>
          <w:b/>
          <w:szCs w:val="14"/>
          <w:highlight w:val="green"/>
          <w:u w:val="single"/>
        </w:rPr>
        <w:t>where</w:t>
      </w:r>
      <w:r w:rsidRPr="00BC0CA6">
        <w:rPr>
          <w:b/>
          <w:szCs w:val="14"/>
          <w:u w:val="single"/>
        </w:rPr>
        <w:t xml:space="preserve"> the </w:t>
      </w:r>
      <w:r w:rsidRPr="00BC0CA6">
        <w:rPr>
          <w:b/>
          <w:szCs w:val="14"/>
          <w:highlight w:val="green"/>
          <w:u w:val="single"/>
        </w:rPr>
        <w:t>dominant</w:t>
      </w:r>
      <w:r w:rsidRPr="00BC0CA6">
        <w:rPr>
          <w:b/>
          <w:szCs w:val="14"/>
          <w:u w:val="single"/>
        </w:rPr>
        <w:t xml:space="preserve"> development and security </w:t>
      </w:r>
      <w:r w:rsidRPr="00BC0CA6">
        <w:rPr>
          <w:b/>
          <w:szCs w:val="14"/>
          <w:highlight w:val="green"/>
          <w:u w:val="single"/>
        </w:rPr>
        <w:t>narratives</w:t>
      </w:r>
      <w:r w:rsidRPr="00BC0CA6">
        <w:rPr>
          <w:b/>
          <w:szCs w:val="14"/>
          <w:u w:val="single"/>
        </w:rPr>
        <w:t xml:space="preserve"> are premised on geopolitical specifications that </w:t>
      </w:r>
      <w:r w:rsidRPr="00BC0CA6">
        <w:rPr>
          <w:b/>
          <w:szCs w:val="14"/>
          <w:highlight w:val="green"/>
          <w:u w:val="single"/>
        </w:rPr>
        <w:t>obscure histories of ecology and resource appropriation.</w:t>
      </w:r>
      <w:r w:rsidRPr="00BC0CA6">
        <w:rPr>
          <w:sz w:val="14"/>
          <w:szCs w:val="14"/>
        </w:rPr>
        <w:t xml:space="preserve">  </w:t>
      </w:r>
      <w:r w:rsidRPr="00BC0CA6">
        <w:rPr>
          <w:sz w:val="14"/>
          <w:szCs w:val="20"/>
        </w:rPr>
        <w:t>They also frequently operate in discursive modes that reassert geopolitical identities by how they specify other peoples and places.</w:t>
      </w:r>
      <w:r w:rsidRPr="00BC0CA6">
        <w:rPr>
          <w:sz w:val="14"/>
          <w:szCs w:val="14"/>
        </w:rPr>
        <w:t xml:space="preserve">  </w:t>
      </w:r>
      <w:r w:rsidRPr="00BC0CA6">
        <w:rPr>
          <w:b/>
          <w:szCs w:val="14"/>
          <w:highlight w:val="green"/>
          <w:u w:val="single"/>
        </w:rPr>
        <w:t xml:space="preserve">Environmental politics is </w:t>
      </w:r>
      <w:r w:rsidRPr="00BC0CA6">
        <w:rPr>
          <w:b/>
          <w:szCs w:val="14"/>
          <w:u w:val="single"/>
        </w:rPr>
        <w:t xml:space="preserve">very much </w:t>
      </w:r>
      <w:r w:rsidRPr="00BC0CA6">
        <w:rPr>
          <w:b/>
          <w:szCs w:val="14"/>
          <w:highlight w:val="green"/>
          <w:u w:val="single"/>
        </w:rPr>
        <w:t xml:space="preserve">about </w:t>
      </w:r>
      <w:r w:rsidRPr="00BC0CA6">
        <w:rPr>
          <w:b/>
          <w:szCs w:val="14"/>
          <w:u w:val="single"/>
        </w:rPr>
        <w:t xml:space="preserve">the politics of </w:t>
      </w:r>
      <w:r w:rsidRPr="00BC0CA6">
        <w:rPr>
          <w:b/>
          <w:szCs w:val="14"/>
          <w:highlight w:val="green"/>
          <w:u w:val="single"/>
        </w:rPr>
        <w:t>discourse, the presentation of “problems” and of who should deal with the concerns</w:t>
      </w:r>
      <w:r w:rsidRPr="00BC0CA6">
        <w:rPr>
          <w:b/>
          <w:szCs w:val="14"/>
          <w:u w:val="single"/>
        </w:rPr>
        <w:t xml:space="preserve"> so special.  </w:t>
      </w:r>
      <w:r w:rsidRPr="00BC0CA6">
        <w:rPr>
          <w:b/>
          <w:szCs w:val="14"/>
          <w:highlight w:val="green"/>
          <w:u w:val="single"/>
        </w:rPr>
        <w:t>These discourses frequently turn complex political matters into managerial</w:t>
      </w:r>
      <w:r w:rsidRPr="00BC0CA6">
        <w:rPr>
          <w:b/>
          <w:szCs w:val="14"/>
          <w:u w:val="single"/>
        </w:rPr>
        <w:t xml:space="preserve"> and technological </w:t>
      </w:r>
      <w:r w:rsidRPr="00BC0CA6">
        <w:rPr>
          <w:b/>
          <w:szCs w:val="14"/>
          <w:highlight w:val="green"/>
          <w:u w:val="single"/>
        </w:rPr>
        <w:t xml:space="preserve">issues </w:t>
      </w:r>
      <w:r w:rsidRPr="00BC0CA6">
        <w:rPr>
          <w:b/>
          <w:szCs w:val="14"/>
          <w:u w:val="single"/>
        </w:rPr>
        <w:t xml:space="preserve">of sustainable development where strategies of “ecological modernization” finesse the questions by </w:t>
      </w:r>
      <w:r w:rsidRPr="00BC0CA6">
        <w:rPr>
          <w:b/>
          <w:szCs w:val="14"/>
          <w:highlight w:val="green"/>
          <w:u w:val="single"/>
        </w:rPr>
        <w:t>promising technical solutions</w:t>
      </w:r>
      <w:r w:rsidRPr="00BC0CA6">
        <w:rPr>
          <w:b/>
          <w:szCs w:val="14"/>
          <w:u w:val="single"/>
        </w:rPr>
        <w:t xml:space="preserve"> to numerous political difficulties </w:t>
      </w:r>
      <w:r w:rsidRPr="00BC0CA6">
        <w:rPr>
          <w:b/>
          <w:szCs w:val="14"/>
          <w:highlight w:val="green"/>
          <w:u w:val="single"/>
        </w:rPr>
        <w:t xml:space="preserve">and, in the process, work to co-opt </w:t>
      </w:r>
      <w:r w:rsidRPr="00BC0CA6">
        <w:rPr>
          <w:b/>
          <w:szCs w:val="14"/>
          <w:u w:val="single"/>
        </w:rPr>
        <w:t xml:space="preserve">or marginalize fundamental </w:t>
      </w:r>
      <w:r w:rsidRPr="00BC0CA6">
        <w:rPr>
          <w:b/>
          <w:szCs w:val="14"/>
          <w:highlight w:val="green"/>
          <w:u w:val="single"/>
        </w:rPr>
        <w:t xml:space="preserve">challenges to the contemporary </w:t>
      </w:r>
      <w:r w:rsidRPr="00BC0CA6">
        <w:rPr>
          <w:b/>
          <w:szCs w:val="14"/>
          <w:u w:val="single"/>
        </w:rPr>
        <w:t xml:space="preserve">world </w:t>
      </w:r>
      <w:r w:rsidRPr="00BC0CA6">
        <w:rPr>
          <w:b/>
          <w:szCs w:val="14"/>
          <w:highlight w:val="green"/>
          <w:u w:val="single"/>
        </w:rPr>
        <w:t>order.</w:t>
      </w:r>
      <w:r w:rsidRPr="00BC0CA6">
        <w:rPr>
          <w:sz w:val="14"/>
          <w:szCs w:val="14"/>
        </w:rPr>
        <w:t xml:space="preserve">  </w:t>
      </w:r>
      <w:r w:rsidRPr="00BC0CA6">
        <w:rPr>
          <w:sz w:val="14"/>
          <w:szCs w:val="20"/>
        </w:rPr>
        <w:t>In Tim Luke’s apt summation:  “Underneath the enchanting green patina,</w:t>
      </w:r>
      <w:r w:rsidRPr="00BC0CA6">
        <w:rPr>
          <w:sz w:val="14"/>
          <w:szCs w:val="14"/>
        </w:rPr>
        <w:t xml:space="preserve"> </w:t>
      </w:r>
      <w:r w:rsidRPr="00BC0CA6">
        <w:rPr>
          <w:b/>
          <w:szCs w:val="14"/>
          <w:u w:val="single"/>
        </w:rPr>
        <w:t>sustainable development is about sustaining development as economically rationalized environment rather than the development of a sustaining ecology.  Linking such themes to security, with its practices of specifying threats and its managerial modes for responding to dangers, suggest a broad congruency of discourse and practice.  But what ought to be secured frequently remains unexamined, as does the precise nature of what it is that causes contemporary endangerments.</w:t>
      </w:r>
      <w:r w:rsidRPr="00BC0CA6">
        <w:rPr>
          <w:sz w:val="14"/>
          <w:szCs w:val="14"/>
        </w:rPr>
        <w:t xml:space="preserve"> </w:t>
      </w:r>
      <w:r w:rsidRPr="00BC0CA6">
        <w:rPr>
          <w:sz w:val="14"/>
          <w:szCs w:val="20"/>
        </w:rPr>
        <w:t>Like other disciplinary endeavors, both</w:t>
      </w:r>
      <w:r w:rsidRPr="00BC0CA6">
        <w:rPr>
          <w:sz w:val="14"/>
          <w:szCs w:val="14"/>
        </w:rPr>
        <w:t xml:space="preserve"> </w:t>
      </w:r>
      <w:r w:rsidRPr="00BC0CA6">
        <w:rPr>
          <w:b/>
          <w:szCs w:val="14"/>
          <w:u w:val="single"/>
        </w:rPr>
        <w:t xml:space="preserve">environmental management and security studies have their practices for the delimitation of appropriate objects, methods, and procedures.  </w:t>
      </w:r>
      <w:r w:rsidRPr="00BC0CA6">
        <w:rPr>
          <w:b/>
          <w:szCs w:val="14"/>
          <w:highlight w:val="green"/>
          <w:u w:val="single"/>
        </w:rPr>
        <w:t xml:space="preserve">Making these explicit and showing how they both facilitate and </w:t>
      </w:r>
      <w:r w:rsidRPr="00BC0CA6">
        <w:rPr>
          <w:b/>
          <w:szCs w:val="14"/>
          <w:u w:val="single"/>
        </w:rPr>
        <w:t xml:space="preserve">simultaneously </w:t>
      </w:r>
      <w:r w:rsidRPr="00BC0CA6">
        <w:rPr>
          <w:b/>
          <w:szCs w:val="14"/>
          <w:highlight w:val="green"/>
          <w:u w:val="single"/>
        </w:rPr>
        <w:t>limit inquiry is an unavoidable task</w:t>
      </w:r>
      <w:r w:rsidRPr="00BC0CA6">
        <w:rPr>
          <w:b/>
          <w:szCs w:val="14"/>
          <w:u w:val="single"/>
        </w:rPr>
        <w:t xml:space="preserve"> for any study that takes Foucault’s formulation of critique seriously.</w:t>
      </w:r>
      <w:r w:rsidRPr="00BC0CA6">
        <w:rPr>
          <w:sz w:val="14"/>
          <w:szCs w:val="14"/>
        </w:rPr>
        <w:t xml:space="preserve"> </w:t>
      </w:r>
      <w:r w:rsidRPr="00BC0CA6">
        <w:rPr>
          <w:sz w:val="14"/>
          <w:szCs w:val="20"/>
        </w:rPr>
        <w:t>Challenging conventional wisdom is rarely easy, and disrupting geopolitical categories can be especially “unsettling.”  Asking unsettling questions about the identities of those who think  in the conventional categories is not easy either.  But it seems very necessary now, given the limitations of both the security and the environmental discourses we have inherited from the past and the pressing need to think intelligently about what kind of planet we are making.</w:t>
      </w:r>
    </w:p>
    <w:p w14:paraId="6C93801D" w14:textId="77777777" w:rsidR="00637E51" w:rsidRPr="00BC0CA6" w:rsidRDefault="00637E51" w:rsidP="00637E51">
      <w:pPr>
        <w:pStyle w:val="Heading4"/>
        <w:numPr>
          <w:ilvl w:val="0"/>
          <w:numId w:val="23"/>
        </w:numPr>
        <w:spacing w:before="40" w:after="0"/>
        <w:rPr>
          <w:rFonts w:cs="Arial"/>
        </w:rPr>
      </w:pPr>
      <w:r w:rsidRPr="00BC0CA6">
        <w:rPr>
          <w:rFonts w:cs="Arial"/>
        </w:rPr>
        <w:t xml:space="preserve">Reps precede policy on </w:t>
      </w:r>
      <w:r>
        <w:rPr>
          <w:rFonts w:cs="Arial"/>
        </w:rPr>
        <w:t>‘</w:t>
      </w:r>
      <w:r w:rsidRPr="00BC0CA6">
        <w:rPr>
          <w:rFonts w:cs="Arial"/>
        </w:rPr>
        <w:t>the environment</w:t>
      </w:r>
      <w:r>
        <w:rPr>
          <w:rFonts w:cs="Arial"/>
        </w:rPr>
        <w:t>’</w:t>
      </w:r>
    </w:p>
    <w:p w14:paraId="71A6C148" w14:textId="77777777" w:rsidR="00637E51" w:rsidRPr="00BC0CA6" w:rsidRDefault="00637E51" w:rsidP="00637E51">
      <w:r w:rsidRPr="00BC0CA6">
        <w:rPr>
          <w:rStyle w:val="StyleStyleBold12pt"/>
        </w:rPr>
        <w:t xml:space="preserve">Luke 03 </w:t>
      </w:r>
      <w:r w:rsidRPr="003A7E01">
        <w:t>University Distinguished Professor of Political Science. Chair, Department of Political Science. Professor Luke's areas of research include environmental politics and cultural studies, as well as comparative politics, international political economy, and modern critical social and political theory, (Timothy, Aurora Online, http://aurora.icaap.org/index.php/aurora/article/view/79/91)//ED</w:t>
      </w:r>
    </w:p>
    <w:p w14:paraId="2551E4F6" w14:textId="77777777" w:rsidR="00637E51" w:rsidRPr="003A7E01" w:rsidRDefault="00637E51" w:rsidP="00637E51">
      <w:pPr>
        <w:rPr>
          <w:sz w:val="14"/>
        </w:rPr>
      </w:pPr>
      <w:r w:rsidRPr="003A7E01">
        <w:rPr>
          <w:sz w:val="14"/>
        </w:rPr>
        <w:t xml:space="preserve">So the book of </w:t>
      </w:r>
      <w:r w:rsidRPr="00BC0CA6">
        <w:rPr>
          <w:rStyle w:val="StyleBoldUnderline"/>
        </w:rPr>
        <w:t>nature</w:t>
      </w:r>
      <w:r w:rsidRPr="003A7E01">
        <w:rPr>
          <w:sz w:val="14"/>
        </w:rPr>
        <w:t xml:space="preserve"> then </w:t>
      </w:r>
      <w:r w:rsidRPr="00BC0CA6">
        <w:rPr>
          <w:rStyle w:val="StyleBoldUnderline"/>
        </w:rPr>
        <w:t>remains</w:t>
      </w:r>
      <w:r w:rsidRPr="003A7E01">
        <w:rPr>
          <w:sz w:val="14"/>
        </w:rPr>
        <w:t xml:space="preserve"> for the most part </w:t>
      </w:r>
      <w:r w:rsidRPr="00BC0CA6">
        <w:rPr>
          <w:rStyle w:val="StyleBoldUnderline"/>
        </w:rPr>
        <w:t xml:space="preserve">a readerly text. </w:t>
      </w:r>
      <w:r w:rsidRPr="00A5371F">
        <w:rPr>
          <w:rStyle w:val="StyleBoldUnderline"/>
        </w:rPr>
        <w:t>Different human beings will observe</w:t>
      </w:r>
      <w:r w:rsidRPr="00BC0CA6">
        <w:rPr>
          <w:rStyle w:val="StyleBoldUnderline"/>
        </w:rPr>
        <w:t xml:space="preserve"> its </w:t>
      </w:r>
      <w:r w:rsidRPr="00A5371F">
        <w:rPr>
          <w:rStyle w:val="StyleBoldUnderline"/>
        </w:rPr>
        <w:t>patterns differently</w:t>
      </w:r>
      <w:r w:rsidRPr="003A7E01">
        <w:rPr>
          <w:sz w:val="14"/>
        </w:rPr>
        <w:t xml:space="preserve">; they will choose to accentuate some while deciding to ignore others. Consequently, </w:t>
      </w:r>
      <w:r w:rsidRPr="00A5371F">
        <w:rPr>
          <w:rStyle w:val="StyleBoldUnderline"/>
          <w:highlight w:val="green"/>
        </w:rPr>
        <w:t>nature's meanings always will be multiple and fixed in the process of articulating eco-managerialist discourses</w:t>
      </w:r>
      <w:r w:rsidRPr="003A7E01">
        <w:rPr>
          <w:sz w:val="14"/>
        </w:rPr>
        <w:t xml:space="preserve">. In the United States, the initial professionalized efforts to resourcify nature began with the second industrial revolution, and the original conservation movements that emerged over a century ago, as progressively minded managers founded schools of agriculture, schools of engineering, schools of forestry, schools of management, and schools of mining, to master nature and transform its materiality into goods and services. By their lights, </w:t>
      </w:r>
      <w:r w:rsidRPr="00A5371F">
        <w:rPr>
          <w:rStyle w:val="StyleBoldUnderline"/>
          <w:highlight w:val="green"/>
        </w:rPr>
        <w:t>the</w:t>
      </w:r>
      <w:r w:rsidRPr="00BC0CA6">
        <w:rPr>
          <w:rStyle w:val="StyleBoldUnderline"/>
        </w:rPr>
        <w:t xml:space="preserve"> entire </w:t>
      </w:r>
      <w:r w:rsidRPr="00A5371F">
        <w:rPr>
          <w:rStyle w:val="StyleBoldUnderline"/>
          <w:highlight w:val="green"/>
        </w:rPr>
        <w:t>planet was reduced through resourcifying assumptions into a complex system of inter-related natural resource systems, whose ecological processes</w:t>
      </w:r>
      <w:r w:rsidRPr="00BC0CA6">
        <w:rPr>
          <w:rStyle w:val="StyleBoldUnderline"/>
        </w:rPr>
        <w:t xml:space="preserve"> in turn </w:t>
      </w:r>
      <w:r w:rsidRPr="00A5371F">
        <w:rPr>
          <w:rStyle w:val="StyleBoldUnderline"/>
          <w:highlight w:val="green"/>
        </w:rPr>
        <w:t>are left for certain human beings to operate</w:t>
      </w:r>
      <w:r w:rsidRPr="003A7E01">
        <w:rPr>
          <w:sz w:val="14"/>
        </w:rPr>
        <w:t xml:space="preserve"> efficiently or inefficiently as the would-be managers of a vast terrestrial infrastructure. Directed towards generating greater profit and power from the rational insertion of natural and artificial bodies into the machinery of global production, </w:t>
      </w:r>
      <w:r w:rsidRPr="00BC0CA6">
        <w:rPr>
          <w:rStyle w:val="StyleBoldUnderline"/>
        </w:rPr>
        <w:t xml:space="preserve">the </w:t>
      </w:r>
      <w:r w:rsidRPr="00A5371F">
        <w:rPr>
          <w:rStyle w:val="StyleBoldUnderline"/>
          <w:highlight w:val="green"/>
        </w:rPr>
        <w:t>discourses of resource management work continuously to redefine the earth's physical and social ecologies</w:t>
      </w:r>
      <w:r w:rsidRPr="003A7E01">
        <w:rPr>
          <w:sz w:val="14"/>
        </w:rPr>
        <w:t xml:space="preserve">, as sites where environmental professionals can operate in many different open-ended projects of eco-system management. </w:t>
      </w:r>
      <w:r w:rsidRPr="00BC0CA6">
        <w:rPr>
          <w:rStyle w:val="StyleBoldUnderline"/>
        </w:rPr>
        <w:t xml:space="preserve">The </w:t>
      </w:r>
      <w:r w:rsidRPr="00A5371F">
        <w:rPr>
          <w:rStyle w:val="StyleBoldUnderline"/>
          <w:highlight w:val="green"/>
        </w:rPr>
        <w:t>scripts of eco-system management imbedded in most approaches to environmental policy</w:t>
      </w:r>
      <w:r w:rsidRPr="003A7E01">
        <w:rPr>
          <w:sz w:val="14"/>
        </w:rPr>
        <w:t xml:space="preserve">, however, </w:t>
      </w:r>
      <w:r w:rsidRPr="00A5371F">
        <w:rPr>
          <w:rStyle w:val="StyleBoldUnderline"/>
          <w:highlight w:val="green"/>
        </w:rPr>
        <w:t xml:space="preserve">are rarely rendered articulate by the existing scientific and technological discourses that train experts </w:t>
      </w:r>
      <w:r w:rsidRPr="00A5371F">
        <w:rPr>
          <w:rStyle w:val="StyleBoldUnderline"/>
        </w:rPr>
        <w:t>to be experts</w:t>
      </w:r>
      <w:r w:rsidRPr="003A7E01">
        <w:rPr>
          <w:rStyle w:val="StyleBoldUnderline"/>
        </w:rPr>
        <w:t>.</w:t>
      </w:r>
      <w:r w:rsidRPr="003A7E01">
        <w:rPr>
          <w:sz w:val="14"/>
        </w:rPr>
        <w:t xml:space="preserve"> Still, a logic of resourcification is woven into the technocratic lessons that people must acquire in acquiring their expert credentials. In particular, there are perhaps six practices that orient how work goes here. Because I have a weakness for alliteration, I call them Resource Managerialism, Rehabilitation Managerialism, Restoration Managerialism, Renewables Managerialism, Risk Managerialism, and Recreationist Managerialism. </w:t>
      </w:r>
    </w:p>
    <w:p w14:paraId="51C98A4E" w14:textId="77777777" w:rsidR="00637E51" w:rsidRPr="00BC0CA6" w:rsidRDefault="00637E51" w:rsidP="00637E51">
      <w:pPr>
        <w:pStyle w:val="Heading4"/>
        <w:numPr>
          <w:ilvl w:val="0"/>
          <w:numId w:val="23"/>
        </w:numPr>
        <w:spacing w:before="40" w:after="0"/>
        <w:rPr>
          <w:rFonts w:cs="Arial"/>
        </w:rPr>
      </w:pPr>
      <w:r w:rsidRPr="00BC0CA6">
        <w:rPr>
          <w:rFonts w:cs="Arial"/>
        </w:rPr>
        <w:t>Phenomenology comes first and is the best method</w:t>
      </w:r>
    </w:p>
    <w:p w14:paraId="3BCBC37A" w14:textId="77777777" w:rsidR="00637E51" w:rsidRPr="003A7E01" w:rsidRDefault="00637E51" w:rsidP="00637E51">
      <w:pPr>
        <w:rPr>
          <w:b/>
          <w:sz w:val="26"/>
        </w:rPr>
      </w:pPr>
      <w:r w:rsidRPr="00BC0CA6">
        <w:rPr>
          <w:rStyle w:val="StyleStyleBold12pt"/>
        </w:rPr>
        <w:t>Brown</w:t>
      </w:r>
      <w:r>
        <w:rPr>
          <w:rStyle w:val="StyleStyleBold12pt"/>
        </w:rPr>
        <w:t xml:space="preserve"> 03</w:t>
      </w:r>
      <w:r w:rsidRPr="00BC0CA6">
        <w:rPr>
          <w:rStyle w:val="StyleStyleBold12pt"/>
        </w:rPr>
        <w:t>,</w:t>
      </w:r>
      <w:r w:rsidRPr="003A7E01">
        <w:t xml:space="preserve"> philosophy professor at Univ. of Oregon, (Charles and Ted, Eco-Phenomenology, 2003, pgs. X-xi)//ED</w:t>
      </w:r>
    </w:p>
    <w:p w14:paraId="131703CD" w14:textId="77777777" w:rsidR="00637E51" w:rsidRPr="00F65567" w:rsidRDefault="00637E51" w:rsidP="00637E51">
      <w:pPr>
        <w:rPr>
          <w:b/>
          <w:bCs/>
          <w:u w:val="single"/>
        </w:rPr>
      </w:pPr>
      <w:r w:rsidRPr="003A7E01">
        <w:rPr>
          <w:sz w:val="14"/>
        </w:rPr>
        <w:t xml:space="preserve">If </w:t>
      </w:r>
      <w:r w:rsidRPr="00BC0CA6">
        <w:rPr>
          <w:rStyle w:val="StyleBoldUnderline"/>
        </w:rPr>
        <w:t>philosophy does have a contribution to make in today's practical decision making</w:t>
      </w:r>
      <w:r w:rsidRPr="003A7E01">
        <w:rPr>
          <w:sz w:val="14"/>
        </w:rPr>
        <w:t xml:space="preserve">, this contribution will likely begin </w:t>
      </w:r>
      <w:r w:rsidRPr="00BC0CA6">
        <w:rPr>
          <w:rStyle w:val="StyleBoldUnderline"/>
        </w:rPr>
        <w:t xml:space="preserve">with steady and insightful clarification of our ethical and metaphysical assumptions about ourselves and the world around us. These </w:t>
      </w:r>
      <w:r w:rsidRPr="00BC0CA6">
        <w:rPr>
          <w:rStyle w:val="StyleBoldUnderline"/>
          <w:highlight w:val="green"/>
        </w:rPr>
        <w:t>basic assumptions</w:t>
      </w:r>
      <w:r w:rsidRPr="00BC0CA6">
        <w:rPr>
          <w:rStyle w:val="StyleBoldUnderline"/>
        </w:rPr>
        <w:t>- about the relation between individual and society, human nature, the nature of nature, and the nature of the Good-</w:t>
      </w:r>
      <w:r w:rsidRPr="00BC0CA6">
        <w:rPr>
          <w:rStyle w:val="StyleBoldUnderline"/>
          <w:highlight w:val="green"/>
        </w:rPr>
        <w:t>underlie all</w:t>
      </w:r>
      <w:r w:rsidRPr="00BC0CA6">
        <w:rPr>
          <w:rStyle w:val="StyleBoldUnderline"/>
        </w:rPr>
        <w:t xml:space="preserve"> of our current </w:t>
      </w:r>
      <w:r w:rsidRPr="00BC0CA6">
        <w:rPr>
          <w:rStyle w:val="StyleBoldUnderline"/>
          <w:highlight w:val="green"/>
        </w:rPr>
        <w:t>behavior</w:t>
      </w:r>
      <w:r w:rsidRPr="00BC0CA6">
        <w:rPr>
          <w:rStyle w:val="StyleBoldUnderline"/>
        </w:rPr>
        <w:t>, both individually and culturally.</w:t>
      </w:r>
      <w:r w:rsidRPr="003A7E01">
        <w:rPr>
          <w:sz w:val="14"/>
        </w:rPr>
        <w:t xml:space="preserve"> But </w:t>
      </w:r>
      <w:r w:rsidRPr="00BC0CA6">
        <w:rPr>
          <w:rStyle w:val="StyleBoldUnderline"/>
          <w:highlight w:val="green"/>
        </w:rPr>
        <w:t>the assumptions that have guided our past</w:t>
      </w:r>
      <w:r w:rsidRPr="00BC0CA6">
        <w:rPr>
          <w:rStyle w:val="StyleBoldUnderline"/>
        </w:rPr>
        <w:t xml:space="preserve"> behavior </w:t>
      </w:r>
      <w:r w:rsidRPr="00BC0CA6">
        <w:rPr>
          <w:rStyle w:val="StyleBoldUnderline"/>
          <w:highlight w:val="green"/>
        </w:rPr>
        <w:t>reveal their limitations as we think about</w:t>
      </w:r>
      <w:r w:rsidRPr="00BC0CA6">
        <w:rPr>
          <w:rStyle w:val="StyleBoldUnderline"/>
        </w:rPr>
        <w:t>, imagine</w:t>
      </w:r>
      <w:r w:rsidRPr="003A7E01">
        <w:rPr>
          <w:sz w:val="14"/>
        </w:rPr>
        <w:t xml:space="preserve">, </w:t>
      </w:r>
      <w:r w:rsidRPr="00BC0CA6">
        <w:rPr>
          <w:rStyle w:val="StyleBoldUnderline"/>
        </w:rPr>
        <w:t xml:space="preserve">and live through the events and consequences of what we call </w:t>
      </w:r>
      <w:r w:rsidRPr="00BC0CA6">
        <w:rPr>
          <w:rStyle w:val="StyleBoldUnderline"/>
          <w:highlight w:val="green"/>
        </w:rPr>
        <w:t>the environmental crisis</w:t>
      </w:r>
      <w:r w:rsidRPr="003A7E01">
        <w:rPr>
          <w:sz w:val="14"/>
          <w:highlight w:val="green"/>
        </w:rPr>
        <w:t>.</w:t>
      </w:r>
      <w:r w:rsidRPr="003A7E01">
        <w:rPr>
          <w:sz w:val="14"/>
        </w:rPr>
        <w:t xml:space="preserve"> </w:t>
      </w:r>
      <w:r w:rsidRPr="00BC0CA6">
        <w:rPr>
          <w:rStyle w:val="StyleBoldUnderline"/>
        </w:rPr>
        <w:t xml:space="preserve">When </w:t>
      </w:r>
      <w:r w:rsidRPr="00BC0CA6">
        <w:rPr>
          <w:rStyle w:val="StyleBoldUnderline"/>
          <w:highlight w:val="green"/>
        </w:rPr>
        <w:t>confronted with</w:t>
      </w:r>
      <w:r w:rsidRPr="00BC0CA6">
        <w:rPr>
          <w:rStyle w:val="StyleBoldUnderline"/>
        </w:rPr>
        <w:t xml:space="preserve"> the consequences of our actions-</w:t>
      </w:r>
      <w:r w:rsidRPr="00BC0CA6">
        <w:rPr>
          <w:rStyle w:val="StyleBoldUnderline"/>
          <w:highlight w:val="green"/>
        </w:rPr>
        <w:t>mass extinctions, climate change, global pollution, dwindling resources-we inevitably experience</w:t>
      </w:r>
      <w:r w:rsidRPr="00BC0CA6">
        <w:rPr>
          <w:rStyle w:val="StyleBoldUnderline"/>
        </w:rPr>
        <w:t xml:space="preserve"> </w:t>
      </w:r>
      <w:r w:rsidRPr="00BC0CA6">
        <w:rPr>
          <w:rStyle w:val="StyleBoldUnderline"/>
          <w:highlight w:val="green"/>
        </w:rPr>
        <w:t>a moral unease</w:t>
      </w:r>
      <w:r w:rsidRPr="00BC0CA6">
        <w:rPr>
          <w:rStyle w:val="StyleBoldUnderline"/>
        </w:rPr>
        <w:t xml:space="preserve"> over what has been done, what we have done, to nature. </w:t>
      </w:r>
      <w:r w:rsidRPr="00BC0CA6">
        <w:rPr>
          <w:rStyle w:val="StyleBoldUnderline"/>
          <w:highlight w:val="green"/>
        </w:rPr>
        <w:t>We cannot help but ask about the root of this deep-seated moral reaction, and the changes it calls for</w:t>
      </w:r>
      <w:r w:rsidRPr="00BC0CA6">
        <w:rPr>
          <w:rStyle w:val="StyleBoldUnderline"/>
        </w:rPr>
        <w:t xml:space="preserve"> in our cur- rent practices. </w:t>
      </w:r>
      <w:r w:rsidRPr="003A7E01">
        <w:rPr>
          <w:sz w:val="14"/>
        </w:rPr>
        <w:t>To answer these questions, we need the help of philosophy'</w:t>
      </w:r>
      <w:r w:rsidRPr="003A7E01">
        <w:rPr>
          <w:sz w:val="12"/>
        </w:rPr>
        <w:t>¶</w:t>
      </w:r>
      <w:r w:rsidRPr="003A7E01">
        <w:rPr>
          <w:sz w:val="14"/>
        </w:rPr>
        <w:t xml:space="preserve"> The suggestion that philosophy should play a role in reorienting our relation with the natural world will no doubt come as a surprise to many. It may be even more surprising that the present volume is dedicated to the </w:t>
      </w:r>
      <w:r w:rsidRPr="00BC0CA6">
        <w:rPr>
          <w:rStyle w:val="StyleBoldUnderline"/>
        </w:rPr>
        <w:t xml:space="preserve">role </w:t>
      </w:r>
      <w:r w:rsidRPr="00BC0CA6">
        <w:rPr>
          <w:rStyle w:val="Emphasis"/>
          <w:highlight w:val="green"/>
        </w:rPr>
        <w:t>phenomenology can play in developing this new relation with nature</w:t>
      </w:r>
      <w:r w:rsidRPr="00BC0CA6">
        <w:rPr>
          <w:rStyle w:val="Emphasis"/>
        </w:rPr>
        <w:t>,</w:t>
      </w:r>
      <w:r w:rsidRPr="00BC0CA6">
        <w:rPr>
          <w:rStyle w:val="StyleBoldUnderline"/>
        </w:rPr>
        <w:t xml:space="preserve"> given its reputation as a highly abstract theoretical inquiry into “consciousness” or “being.” </w:t>
      </w:r>
      <w:r w:rsidRPr="003A7E01">
        <w:rPr>
          <w:sz w:val="14"/>
        </w:rPr>
        <w:t xml:space="preserve">In fact, one of the basic themes of the present collection of essays is that </w:t>
      </w:r>
      <w:r w:rsidRPr="00BC0CA6">
        <w:rPr>
          <w:rStyle w:val="StyleBoldUnderline"/>
          <w:highlight w:val="green"/>
        </w:rPr>
        <w:t>phenomenology</w:t>
      </w:r>
      <w:r w:rsidRPr="00BC0CA6">
        <w:rPr>
          <w:rStyle w:val="StyleBoldUnderline"/>
        </w:rPr>
        <w:t xml:space="preserve">, as a contemporary method in philosophy, </w:t>
      </w:r>
      <w:r w:rsidRPr="00BC0CA6">
        <w:rPr>
          <w:rStyle w:val="StyleBoldUnderline"/>
          <w:highlight w:val="green"/>
        </w:rPr>
        <w:t xml:space="preserve">is </w:t>
      </w:r>
      <w:r w:rsidRPr="00BC0CA6">
        <w:rPr>
          <w:rStyle w:val="StyleBoldUnderline"/>
        </w:rPr>
        <w:t xml:space="preserve">particularly </w:t>
      </w:r>
      <w:r w:rsidRPr="00BC0CA6">
        <w:rPr>
          <w:rStyle w:val="StyleBoldUnderline"/>
          <w:highlight w:val="green"/>
        </w:rPr>
        <w:t xml:space="preserve">well suited to working through </w:t>
      </w:r>
      <w:r w:rsidRPr="00BC0CA6">
        <w:rPr>
          <w:rStyle w:val="StyleBoldUnderline"/>
        </w:rPr>
        <w:t>some of</w:t>
      </w:r>
      <w:r w:rsidRPr="00BC0CA6">
        <w:rPr>
          <w:rStyle w:val="StyleBoldUnderline"/>
          <w:highlight w:val="green"/>
        </w:rPr>
        <w:t xml:space="preserve"> the dilemmas that have faced environmental ethicists </w:t>
      </w:r>
      <w:r w:rsidRPr="00BC0CA6">
        <w:rPr>
          <w:rStyle w:val="StyleBoldUnderline"/>
        </w:rPr>
        <w:t>and philosophers of nature</w:t>
      </w:r>
      <w:r w:rsidRPr="003A7E01">
        <w:rPr>
          <w:sz w:val="14"/>
        </w:rPr>
        <w:t xml:space="preserve">. </w:t>
      </w:r>
      <w:r w:rsidRPr="003A7E01">
        <w:rPr>
          <w:sz w:val="12"/>
        </w:rPr>
        <w:t>¶</w:t>
      </w:r>
      <w:r w:rsidRPr="003A7E01">
        <w:rPr>
          <w:sz w:val="14"/>
        </w:rPr>
        <w:t xml:space="preserve"> Originating in the work of Edmund Husserl and developed and enriched by thinkers such as Max Scheler Martin Heidegger, Jean-Paul Sartre, Maurice Merleau-Ponty, and Emmanuel Levinas, phenomenology has won a worldwide following, not only among philosophers, but also ,among scholars in fields ranging from anthropology and architecture to geography and nursing. While there have been methodological divergences over the course of phenomenology's first century, </w:t>
      </w:r>
      <w:r w:rsidRPr="00BC0CA6">
        <w:rPr>
          <w:rStyle w:val="StyleBoldUnderline"/>
          <w:highlight w:val="green"/>
        </w:rPr>
        <w:t xml:space="preserve">phenomenologists </w:t>
      </w:r>
      <w:r w:rsidRPr="00BC0CA6">
        <w:rPr>
          <w:rStyle w:val="StyleBoldUnderline"/>
        </w:rPr>
        <w:t xml:space="preserve">have continued to </w:t>
      </w:r>
      <w:r w:rsidRPr="00BC0CA6">
        <w:rPr>
          <w:rStyle w:val="StyleBoldUnderline"/>
          <w:highlight w:val="green"/>
        </w:rPr>
        <w:t>share the rallying</w:t>
      </w:r>
      <w:r w:rsidRPr="003A7E01">
        <w:rPr>
          <w:sz w:val="14"/>
          <w:highlight w:val="green"/>
        </w:rPr>
        <w:t xml:space="preserve"> </w:t>
      </w:r>
      <w:r w:rsidRPr="00BC0CA6">
        <w:rPr>
          <w:rStyle w:val="StyleBoldUnderline"/>
          <w:highlight w:val="green"/>
        </w:rPr>
        <w:t>cry</w:t>
      </w:r>
      <w:r w:rsidRPr="003A7E01">
        <w:rPr>
          <w:sz w:val="14"/>
        </w:rPr>
        <w:t xml:space="preserve"> first introduced by Husserl himself: </w:t>
      </w:r>
      <w:r w:rsidRPr="00BC0CA6">
        <w:rPr>
          <w:rStyle w:val="StyleBoldUnderline"/>
          <w:highlight w:val="green"/>
        </w:rPr>
        <w:t>"To the things themselves!" Phenomenology takes its starting point</w:t>
      </w:r>
      <w:r w:rsidRPr="00BC0CA6">
        <w:rPr>
          <w:rStyle w:val="StyleBoldUnderline"/>
        </w:rPr>
        <w:t xml:space="preserve"> </w:t>
      </w:r>
      <w:r w:rsidRPr="00BC0CA6">
        <w:rPr>
          <w:rStyle w:val="StyleBoldUnderline"/>
          <w:highlight w:val="green"/>
        </w:rPr>
        <w:t>in</w:t>
      </w:r>
      <w:r w:rsidRPr="00BC0CA6">
        <w:rPr>
          <w:rStyle w:val="StyleBoldUnderline"/>
        </w:rPr>
        <w:t xml:space="preserve"> a return to the "things" or "matters" themselves, that is, </w:t>
      </w:r>
      <w:r w:rsidRPr="00BC0CA6">
        <w:rPr>
          <w:rStyle w:val="StyleBoldUnderline"/>
          <w:highlight w:val="green"/>
        </w:rPr>
        <w:t>the world as we experience it.</w:t>
      </w:r>
      <w:r w:rsidRPr="003A7E01">
        <w:rPr>
          <w:sz w:val="14"/>
        </w:rPr>
        <w:t xml:space="preserve"> In other words, </w:t>
      </w:r>
      <w:r w:rsidRPr="00BC0CA6">
        <w:rPr>
          <w:rStyle w:val="StyleBoldUnderline"/>
        </w:rPr>
        <w:t>for phenomenologists</w:t>
      </w:r>
      <w:r w:rsidRPr="00BC0CA6">
        <w:rPr>
          <w:rStyle w:val="Emphasis"/>
        </w:rPr>
        <w:t xml:space="preserve">, </w:t>
      </w:r>
      <w:r w:rsidRPr="00BC0CA6">
        <w:rPr>
          <w:rStyle w:val="Emphasis"/>
          <w:highlight w:val="green"/>
        </w:rPr>
        <w:t>experience must be treated as the starting point</w:t>
      </w:r>
      <w:r w:rsidRPr="00BC0CA6">
        <w:rPr>
          <w:rStyle w:val="StyleBoldUnderline"/>
          <w:highlight w:val="green"/>
        </w:rPr>
        <w:t xml:space="preserve"> and ultimate court of appeal for all</w:t>
      </w:r>
      <w:r w:rsidRPr="00BC0CA6">
        <w:rPr>
          <w:rStyle w:val="StyleBoldUnderline"/>
        </w:rPr>
        <w:t xml:space="preserve"> philosophical </w:t>
      </w:r>
      <w:r w:rsidRPr="00BC0CA6">
        <w:rPr>
          <w:rStyle w:val="StyleBoldUnderline"/>
          <w:highlight w:val="green"/>
        </w:rPr>
        <w:t>evidence.</w:t>
      </w:r>
    </w:p>
    <w:p w14:paraId="74F99933" w14:textId="77777777" w:rsidR="00637E51" w:rsidRDefault="00637E51" w:rsidP="00637E51">
      <w:pPr>
        <w:pStyle w:val="Heading4"/>
      </w:pPr>
      <w:r>
        <w:t>We also have some defense –</w:t>
      </w:r>
    </w:p>
    <w:p w14:paraId="26772F8B" w14:textId="77777777" w:rsidR="00637E51" w:rsidRDefault="00637E51" w:rsidP="00637E51">
      <w:pPr>
        <w:pStyle w:val="Heading4"/>
        <w:keepNext w:val="0"/>
        <w:keepLines w:val="0"/>
        <w:numPr>
          <w:ilvl w:val="0"/>
          <w:numId w:val="24"/>
        </w:numPr>
        <w:spacing w:before="0" w:after="0" w:line="240" w:lineRule="auto"/>
        <w:ind w:right="288"/>
      </w:pPr>
      <w:r>
        <w:t>It’s fair – the AFF can either defend their method, argue that this type of criticism is bad, or impact turn the K</w:t>
      </w:r>
    </w:p>
    <w:p w14:paraId="45679E45" w14:textId="77777777" w:rsidR="00637E51" w:rsidRDefault="00637E51" w:rsidP="00637E51">
      <w:pPr>
        <w:pStyle w:val="Heading4"/>
        <w:keepNext w:val="0"/>
        <w:keepLines w:val="0"/>
        <w:numPr>
          <w:ilvl w:val="0"/>
          <w:numId w:val="24"/>
        </w:numPr>
        <w:spacing w:before="0" w:after="0" w:line="240" w:lineRule="auto"/>
        <w:ind w:right="288"/>
      </w:pPr>
      <w:r>
        <w:t>It’s predictable – pretty much every K on this topic that isn’t some generic cap 1NC is going to talk about ecological discourses – you should be ready to engage this by now</w:t>
      </w:r>
    </w:p>
    <w:p w14:paraId="332F8E71" w14:textId="77777777" w:rsidR="00637E51" w:rsidRDefault="00637E51" w:rsidP="00637E51">
      <w:pPr>
        <w:pStyle w:val="Heading4"/>
        <w:keepNext w:val="0"/>
        <w:keepLines w:val="0"/>
        <w:numPr>
          <w:ilvl w:val="0"/>
          <w:numId w:val="24"/>
        </w:numPr>
        <w:spacing w:before="0" w:after="0" w:line="240" w:lineRule="auto"/>
        <w:ind w:right="288"/>
      </w:pPr>
      <w:r>
        <w:t>Default negative – if they win a superior framework, it’s only a reason to reject our filter, not our argument or the team.  You still weigh our impact and link claims as a case turn.</w:t>
      </w:r>
    </w:p>
    <w:p w14:paraId="42784291" w14:textId="77777777" w:rsidR="00637E51" w:rsidRPr="00F65567" w:rsidRDefault="00637E51" w:rsidP="00637E51">
      <w:pPr>
        <w:pStyle w:val="Heading4"/>
        <w:keepNext w:val="0"/>
        <w:keepLines w:val="0"/>
        <w:spacing w:before="0" w:line="240" w:lineRule="auto"/>
        <w:ind w:right="288"/>
      </w:pPr>
      <w:r>
        <w:rPr>
          <w:rFonts w:cs="Arial"/>
        </w:rPr>
        <w:t>T</w:t>
      </w:r>
      <w:r w:rsidRPr="00F65567">
        <w:rPr>
          <w:rFonts w:cs="Arial"/>
        </w:rPr>
        <w:t>his means they should NOT get perms –</w:t>
      </w:r>
    </w:p>
    <w:p w14:paraId="1A9E9363" w14:textId="77777777" w:rsidR="00637E51" w:rsidRPr="008E6046" w:rsidRDefault="00637E51" w:rsidP="00637E51">
      <w:pPr>
        <w:pStyle w:val="Heading4"/>
        <w:numPr>
          <w:ilvl w:val="0"/>
          <w:numId w:val="26"/>
        </w:numPr>
        <w:spacing w:before="40" w:after="0"/>
        <w:rPr>
          <w:rFonts w:eastAsia="Times New Roman"/>
        </w:rPr>
      </w:pPr>
      <w:r w:rsidRPr="008E6046">
        <w:rPr>
          <w:rFonts w:eastAsia="Times New Roman"/>
        </w:rPr>
        <w:t>the aff is a rhetorical artifact</w:t>
      </w:r>
      <w:r>
        <w:rPr>
          <w:rFonts w:eastAsia="Times New Roman"/>
        </w:rPr>
        <w:t xml:space="preserve"> - </w:t>
      </w:r>
      <w:r w:rsidRPr="008E6046">
        <w:rPr>
          <w:rFonts w:eastAsia="Times New Roman"/>
        </w:rPr>
        <w:t xml:space="preserve">theyve </w:t>
      </w:r>
      <w:r>
        <w:rPr>
          <w:rFonts w:eastAsia="Times New Roman"/>
        </w:rPr>
        <w:t xml:space="preserve">already </w:t>
      </w:r>
      <w:r w:rsidRPr="008E6046">
        <w:rPr>
          <w:rFonts w:eastAsia="Times New Roman"/>
        </w:rPr>
        <w:t>picked their method and they are stuck with it</w:t>
      </w:r>
      <w:r>
        <w:rPr>
          <w:rFonts w:eastAsia="Times New Roman"/>
        </w:rPr>
        <w:t xml:space="preserve"> till the end</w:t>
      </w:r>
    </w:p>
    <w:p w14:paraId="50890738" w14:textId="77777777" w:rsidR="00637E51" w:rsidRPr="00F65567" w:rsidRDefault="00637E51" w:rsidP="00637E51">
      <w:pPr>
        <w:pStyle w:val="Heading4"/>
        <w:numPr>
          <w:ilvl w:val="0"/>
          <w:numId w:val="26"/>
        </w:numPr>
        <w:spacing w:before="40" w:after="0"/>
        <w:rPr>
          <w:rFonts w:eastAsia="Times New Roman"/>
        </w:rPr>
      </w:pPr>
      <w:r>
        <w:rPr>
          <w:rFonts w:eastAsia="Times New Roman"/>
        </w:rPr>
        <w:t>i</w:t>
      </w:r>
      <w:r w:rsidRPr="008E6046">
        <w:rPr>
          <w:rFonts w:eastAsia="Times New Roman"/>
        </w:rPr>
        <w:t>f they win the perm vote neg on presumption because it proves the 1AC was FLAWED and we should re-think strategies</w:t>
      </w:r>
      <w:r>
        <w:rPr>
          <w:rFonts w:eastAsia="Times New Roman"/>
        </w:rPr>
        <w:t xml:space="preserve"> – you should vote on the 1AC verion of the aff, not the 2AR version, because that would justify the aff completely shifting their advocacy and making it impossible for the negative to be competitive </w:t>
      </w:r>
    </w:p>
    <w:p w14:paraId="33E6C969" w14:textId="77777777" w:rsidR="00637E51" w:rsidRPr="009709A4" w:rsidRDefault="00637E51" w:rsidP="00727881">
      <w:pPr>
        <w:pStyle w:val="Heading3"/>
      </w:pPr>
      <w:r>
        <w:t>2NC A2</w:t>
      </w:r>
      <w:r w:rsidRPr="00BC0CA6">
        <w:t xml:space="preserve"> Perm</w:t>
      </w:r>
      <w:r>
        <w:t xml:space="preserve"> (Policy Aff)</w:t>
      </w:r>
    </w:p>
    <w:p w14:paraId="37C9815C" w14:textId="77777777" w:rsidR="00637E51" w:rsidRDefault="00637E51" w:rsidP="00637E51">
      <w:pPr>
        <w:pStyle w:val="Heading4"/>
        <w:keepNext w:val="0"/>
        <w:keepLines w:val="0"/>
        <w:numPr>
          <w:ilvl w:val="0"/>
          <w:numId w:val="27"/>
        </w:numPr>
        <w:spacing w:before="0" w:after="0" w:line="240" w:lineRule="auto"/>
        <w:rPr>
          <w:rFonts w:cs="Arial"/>
        </w:rPr>
      </w:pPr>
      <w:r>
        <w:rPr>
          <w:rFonts w:cs="Arial"/>
        </w:rPr>
        <w:t>The perm either links or it severs – severance is a voter for fairness and education</w:t>
      </w:r>
    </w:p>
    <w:p w14:paraId="48747373" w14:textId="77777777" w:rsidR="00637E51" w:rsidRPr="00BC0CA6" w:rsidRDefault="00637E51" w:rsidP="00637E51">
      <w:pPr>
        <w:pStyle w:val="Heading4"/>
        <w:keepNext w:val="0"/>
        <w:keepLines w:val="0"/>
        <w:numPr>
          <w:ilvl w:val="0"/>
          <w:numId w:val="27"/>
        </w:numPr>
        <w:spacing w:before="0" w:after="0" w:line="240" w:lineRule="auto"/>
        <w:rPr>
          <w:rFonts w:cs="Arial"/>
        </w:rPr>
      </w:pPr>
      <w:r w:rsidRPr="00BC0CA6">
        <w:rPr>
          <w:rFonts w:cs="Arial"/>
        </w:rPr>
        <w:t>The drive to reform science through the political dooms the permutation—it is a guise to reinscribe a bad form of knowledge production</w:t>
      </w:r>
    </w:p>
    <w:p w14:paraId="367DD221" w14:textId="77777777" w:rsidR="00637E51" w:rsidRPr="00BC0CA6" w:rsidRDefault="00637E51" w:rsidP="00637E51">
      <w:pPr>
        <w:rPr>
          <w:rStyle w:val="StyleBoldUnderline"/>
        </w:rPr>
      </w:pPr>
      <w:r w:rsidRPr="00EA79D2">
        <w:rPr>
          <w:rStyle w:val="StyleStyleBold12pt"/>
        </w:rPr>
        <w:t>Luke 09,</w:t>
      </w:r>
      <w:r w:rsidRPr="00EA79D2">
        <w:t xml:space="preserve"> University Distinguished Professor of Political Science. Chair, Department of Political Science. Professor Luke's areas of research include environmental politics and cultural studies, as well as comparative politics, international political economy, and modern critical social and political theory, (Timothy, “Developing planetarian accountancy: Fabricating nature as stock, service, and system for green governmentality”, in Harry F. Dahms (ed.) Nature, Knowledge and Negation (Current Perspectives in Social Theory, Volume 26), Emerald Group Publishing Limited, pp.129-159)//ED</w:t>
      </w:r>
    </w:p>
    <w:p w14:paraId="13F2FD2E" w14:textId="77777777" w:rsidR="00637E51" w:rsidRPr="009709A4" w:rsidRDefault="00637E51" w:rsidP="00637E51">
      <w:pPr>
        <w:rPr>
          <w:b/>
          <w:u w:val="single"/>
        </w:rPr>
      </w:pPr>
      <w:r w:rsidRPr="00BC0CA6">
        <w:rPr>
          <w:sz w:val="16"/>
        </w:rPr>
        <w:t>The prospect of seeing Earth as a coupled human and natural system, which could be plagued by a sudden deep disruption, non-linear change, and chaotic complexity, is real. It first became a definite material possibility in a very decisive fashion on August 6 and 9, 1945. During this 96-hour period over six decades ago, it became quite evident – as various thinkers foresaw how atomic weapons technologies could proliferate and then different thermonuclear stockpiles would grow – that humanity immediately could be a profoundly earth-altering force in 60 minutes or less on any given day. Acknowledged openly in the MAD doctrines of the 1960s, and the nuclear winter debates of the 1980s, a full-blown nuclear war very quickly would prove human beings’ powers to alter the planet on a historical and geological timescale (Luke, 1989a, 1989b). And, no matter what Earth System Science does to imagine the planet as a system ready and able to be closely controlled for the best environmental outcome through expert planetarian ecomanagerialism, this game-changing alternate type of planetary change also will sit on the sidelines as long as nuclear weaponry exists and nuclear power is used to abate the greenhouse gassing of caused by fossil fuels.</w:t>
      </w:r>
      <w:r>
        <w:rPr>
          <w:rStyle w:val="StyleBoldUnderline"/>
        </w:rPr>
        <w:t xml:space="preserve"> </w:t>
      </w:r>
      <w:r w:rsidRPr="00BC0CA6">
        <w:rPr>
          <w:sz w:val="16"/>
        </w:rPr>
        <w:t xml:space="preserve">While part of the environmental science being mobilized here and now is concentrated upon improving its practitioners’ instruments, laboratories, theories, and data, all of the current findings they offer come with the proviso that the data typically are incomplete, the theories are not entirely confirmed, the laboratories currently in operation are too few, and the instruments already are not fully reliable. </w:t>
      </w:r>
      <w:r w:rsidRPr="00BC0CA6">
        <w:rPr>
          <w:rStyle w:val="StyleBoldUnderline"/>
        </w:rPr>
        <w:t xml:space="preserve">Ordinary principles of </w:t>
      </w:r>
      <w:r w:rsidRPr="00655282">
        <w:rPr>
          <w:rStyle w:val="StyleBoldUnderline"/>
          <w:highlight w:val="green"/>
        </w:rPr>
        <w:t>good scientific practice</w:t>
      </w:r>
      <w:r w:rsidRPr="00BC0CA6">
        <w:rPr>
          <w:rStyle w:val="StyleBoldUnderline"/>
        </w:rPr>
        <w:t xml:space="preserve">, then, </w:t>
      </w:r>
      <w:r w:rsidRPr="00655282">
        <w:rPr>
          <w:rStyle w:val="StyleBoldUnderline"/>
          <w:highlight w:val="green"/>
        </w:rPr>
        <w:t>should stress the need for</w:t>
      </w:r>
      <w:r w:rsidRPr="00BC0CA6">
        <w:rPr>
          <w:rStyle w:val="StyleBoldUnderline"/>
        </w:rPr>
        <w:t xml:space="preserve"> constant </w:t>
      </w:r>
      <w:r w:rsidRPr="00655282">
        <w:rPr>
          <w:rStyle w:val="StyleBoldUnderline"/>
          <w:highlight w:val="green"/>
        </w:rPr>
        <w:t>caution,</w:t>
      </w:r>
      <w:r w:rsidRPr="00BC0CA6">
        <w:rPr>
          <w:rStyle w:val="StyleBoldUnderline"/>
        </w:rPr>
        <w:t xml:space="preserve"> determined </w:t>
      </w:r>
      <w:r w:rsidRPr="00655282">
        <w:rPr>
          <w:rStyle w:val="StyleBoldUnderline"/>
          <w:highlight w:val="green"/>
        </w:rPr>
        <w:t>doubt, and</w:t>
      </w:r>
      <w:r w:rsidRPr="00BC0CA6">
        <w:rPr>
          <w:rStyle w:val="StyleBoldUnderline"/>
        </w:rPr>
        <w:t xml:space="preserve"> stiff sk</w:t>
      </w:r>
      <w:r w:rsidRPr="00655282">
        <w:rPr>
          <w:rStyle w:val="StyleBoldUnderline"/>
          <w:highlight w:val="green"/>
        </w:rPr>
        <w:t>epticism about the findings of Earth</w:t>
      </w:r>
      <w:r w:rsidRPr="00BC0CA6">
        <w:rPr>
          <w:rStyle w:val="StyleBoldUnderline"/>
        </w:rPr>
        <w:t xml:space="preserve"> System </w:t>
      </w:r>
      <w:r w:rsidRPr="00655282">
        <w:rPr>
          <w:rStyle w:val="StyleBoldUnderline"/>
          <w:highlight w:val="green"/>
        </w:rPr>
        <w:t>Science</w:t>
      </w:r>
      <w:r w:rsidRPr="00655282">
        <w:rPr>
          <w:sz w:val="16"/>
        </w:rPr>
        <w:t>. Some</w:t>
      </w:r>
      <w:r w:rsidRPr="00BC0CA6">
        <w:rPr>
          <w:sz w:val="16"/>
        </w:rPr>
        <w:t xml:space="preserve"> producers and consumers of their findings do display this professional wariness about the entire enterprise. </w:t>
      </w:r>
      <w:r w:rsidRPr="00BC0CA6">
        <w:rPr>
          <w:rStyle w:val="StyleBoldUnderline"/>
        </w:rPr>
        <w:t xml:space="preserve">Yet, too many other </w:t>
      </w:r>
      <w:r w:rsidRPr="00655282">
        <w:rPr>
          <w:rStyle w:val="StyleBoldUnderline"/>
          <w:highlight w:val="green"/>
        </w:rPr>
        <w:t>consumers and producers of Earth</w:t>
      </w:r>
      <w:r w:rsidRPr="00BC0CA6">
        <w:rPr>
          <w:rStyle w:val="StyleBoldUnderline"/>
        </w:rPr>
        <w:t xml:space="preserve"> System </w:t>
      </w:r>
      <w:r w:rsidRPr="00655282">
        <w:rPr>
          <w:rStyle w:val="StyleBoldUnderline"/>
          <w:highlight w:val="green"/>
        </w:rPr>
        <w:t>Science</w:t>
      </w:r>
      <w:r w:rsidRPr="00BC0CA6">
        <w:rPr>
          <w:rStyle w:val="StyleBoldUnderline"/>
        </w:rPr>
        <w:t xml:space="preserve"> tend to </w:t>
      </w:r>
      <w:r w:rsidRPr="008C0EF1">
        <w:rPr>
          <w:rStyle w:val="StyleBoldUnderline"/>
          <w:highlight w:val="green"/>
        </w:rPr>
        <w:t>have an unwarranted certitude about what is well-founded scientific knowledge, and what might be only provisionally detected and/or incompletely confirmed observations about the planet's many complex coupled systems</w:t>
      </w:r>
      <w:r w:rsidRPr="00BC0CA6">
        <w:rPr>
          <w:rStyle w:val="StyleBoldUnderline"/>
        </w:rPr>
        <w:t>.</w:t>
      </w:r>
      <w:r>
        <w:rPr>
          <w:rStyle w:val="StyleBoldUnderline"/>
        </w:rPr>
        <w:t xml:space="preserve"> </w:t>
      </w:r>
      <w:r w:rsidRPr="00BC0CA6">
        <w:rPr>
          <w:rStyle w:val="StyleBoldUnderline"/>
        </w:rPr>
        <w:t xml:space="preserve">Regrettably, </w:t>
      </w:r>
      <w:r w:rsidRPr="008C0EF1">
        <w:rPr>
          <w:rStyle w:val="StyleBoldUnderline"/>
          <w:highlight w:val="green"/>
        </w:rPr>
        <w:t>these</w:t>
      </w:r>
      <w:r w:rsidRPr="008C0EF1">
        <w:rPr>
          <w:rStyle w:val="StyleBoldUnderline"/>
        </w:rPr>
        <w:t xml:space="preserve"> l</w:t>
      </w:r>
      <w:r w:rsidRPr="00BC0CA6">
        <w:rPr>
          <w:rStyle w:val="StyleBoldUnderline"/>
        </w:rPr>
        <w:t xml:space="preserve">ess cautious </w:t>
      </w:r>
      <w:r w:rsidRPr="008C0EF1">
        <w:rPr>
          <w:rStyle w:val="StyleBoldUnderline"/>
          <w:highlight w:val="green"/>
        </w:rPr>
        <w:t>centers-of-calculation often become involved in latently political</w:t>
      </w:r>
      <w:r w:rsidRPr="00BC0CA6">
        <w:rPr>
          <w:rStyle w:val="StyleBoldUnderline"/>
        </w:rPr>
        <w:t xml:space="preserve">, or even manifestly institutional, </w:t>
      </w:r>
      <w:r w:rsidRPr="008C0EF1">
        <w:rPr>
          <w:rStyle w:val="StyleBoldUnderline"/>
          <w:highlight w:val="green"/>
        </w:rPr>
        <w:t>networks of policy debate about “what must be done.”</w:t>
      </w:r>
      <w:r w:rsidRPr="009709A4">
        <w:rPr>
          <w:rStyle w:val="StyleBoldUnderline"/>
        </w:rPr>
        <w:t xml:space="preserve"> </w:t>
      </w:r>
      <w:r w:rsidRPr="008C0EF1">
        <w:rPr>
          <w:rStyle w:val="StyleBoldUnderline"/>
          <w:highlight w:val="green"/>
        </w:rPr>
        <w:t>Expertarch jargon about market mechanisms</w:t>
      </w:r>
      <w:r w:rsidRPr="00BC0CA6">
        <w:rPr>
          <w:sz w:val="16"/>
        </w:rPr>
        <w:t xml:space="preserve">, fair programs of industrial growth, vulnerability assessments, and inducement regimes </w:t>
      </w:r>
      <w:r w:rsidRPr="008C0EF1">
        <w:rPr>
          <w:rStyle w:val="StyleBoldUnderline"/>
          <w:highlight w:val="green"/>
        </w:rPr>
        <w:t>are mystifications of their grab for greater green governmentality</w:t>
      </w:r>
      <w:r w:rsidRPr="00BC0CA6">
        <w:rPr>
          <w:sz w:val="16"/>
        </w:rPr>
        <w:t xml:space="preserve">. The conduct of conduct is the target of such green governance. </w:t>
      </w:r>
      <w:r w:rsidRPr="008C0EF1">
        <w:rPr>
          <w:rStyle w:val="StyleBoldUnderline"/>
          <w:highlight w:val="green"/>
        </w:rPr>
        <w:t>Moving directly from statements about what “is</w:t>
      </w:r>
      <w:r w:rsidRPr="00BC0CA6">
        <w:rPr>
          <w:rStyle w:val="StyleBoldUnderline"/>
        </w:rPr>
        <w:t xml:space="preserve">” actually or allegedly </w:t>
      </w:r>
      <w:r w:rsidRPr="008C0EF1">
        <w:rPr>
          <w:rStyle w:val="StyleBoldUnderline"/>
          <w:highlight w:val="green"/>
        </w:rPr>
        <w:t>true to statements</w:t>
      </w:r>
      <w:r w:rsidRPr="00BC0CA6">
        <w:rPr>
          <w:rStyle w:val="StyleBoldUnderline"/>
        </w:rPr>
        <w:t xml:space="preserve">, </w:t>
      </w:r>
      <w:r w:rsidRPr="008C0EF1">
        <w:rPr>
          <w:rStyle w:val="StyleBoldUnderline"/>
          <w:highlight w:val="green"/>
        </w:rPr>
        <w:t>on what “ought” to happen is rarely productive, and logically flawed as rules of ethical and political practice</w:t>
      </w:r>
      <w:r w:rsidRPr="00BC0CA6">
        <w:rPr>
          <w:rStyle w:val="StyleBoldUnderline"/>
        </w:rPr>
        <w:t>.</w:t>
      </w:r>
      <w:r w:rsidRPr="00BC0CA6">
        <w:rPr>
          <w:sz w:val="16"/>
        </w:rPr>
        <w:t xml:space="preserve"> Nonetheless, </w:t>
      </w:r>
      <w:r w:rsidRPr="00BC0CA6">
        <w:rPr>
          <w:rStyle w:val="StyleBoldUnderline"/>
        </w:rPr>
        <w:t>one sees these elaborate networks of scientific mapping, technical monitoring, and managerial modeling operating in principle</w:t>
      </w:r>
      <w:r w:rsidRPr="00BC0CA6">
        <w:rPr>
          <w:sz w:val="16"/>
        </w:rPr>
        <w:t xml:space="preserve"> as engines of alternative administrative approaches, platforms of shadow cabinet consultation, or foundries for protyped environmental regulation.</w:t>
      </w:r>
    </w:p>
    <w:p w14:paraId="6BE7823C" w14:textId="77777777" w:rsidR="00637E51" w:rsidRPr="00BC0CA6" w:rsidRDefault="00637E51" w:rsidP="00637E51">
      <w:pPr>
        <w:pStyle w:val="Heading4"/>
        <w:numPr>
          <w:ilvl w:val="0"/>
          <w:numId w:val="27"/>
        </w:numPr>
        <w:spacing w:before="40" w:after="0"/>
        <w:rPr>
          <w:rFonts w:cs="Arial"/>
        </w:rPr>
      </w:pPr>
      <w:r w:rsidRPr="00BC0CA6">
        <w:rPr>
          <w:rFonts w:cs="Arial"/>
        </w:rPr>
        <w:t>Science is not intr</w:t>
      </w:r>
      <w:r>
        <w:rPr>
          <w:rFonts w:cs="Arial"/>
        </w:rPr>
        <w:t>insically bad, but your approach is. Y</w:t>
      </w:r>
      <w:r w:rsidRPr="00BC0CA6">
        <w:rPr>
          <w:rFonts w:cs="Arial"/>
        </w:rPr>
        <w:t>ou can’t just pick and choose the portions of the</w:t>
      </w:r>
      <w:r>
        <w:rPr>
          <w:rFonts w:cs="Arial"/>
        </w:rPr>
        <w:t xml:space="preserve"> aff and the alt you want to do… this is the EXACT</w:t>
      </w:r>
      <w:r w:rsidRPr="00BC0CA6">
        <w:rPr>
          <w:rFonts w:cs="Arial"/>
        </w:rPr>
        <w:t xml:space="preserve"> managerialism we’re criticizing. Science cannot be understood outside of its connection to the flesh of the world</w:t>
      </w:r>
    </w:p>
    <w:p w14:paraId="2B7C1E4D" w14:textId="77777777" w:rsidR="00637E51" w:rsidRPr="007E5A90" w:rsidRDefault="00637E51" w:rsidP="00637E51">
      <w:r w:rsidRPr="007E5A90">
        <w:rPr>
          <w:rStyle w:val="StyleStyleBold12pt"/>
        </w:rPr>
        <w:t>Kirkman 07,</w:t>
      </w:r>
      <w:r w:rsidRPr="007E5A90">
        <w:t xml:space="preserve"> Georgia Institute of Technology. (Robert, “A Little Knowledge of Dangerous Things: Human Vulnerability in a Changing Climate,” Merleau-Ponty and Environmental Philosophy, Dwelling on the Landscapes of Thought, Edited by Suzanne L. Cataldi and William S. Hamrick, State University of New York Press, 2007)//ED</w:t>
      </w:r>
    </w:p>
    <w:p w14:paraId="53A33608" w14:textId="77777777" w:rsidR="00637E51" w:rsidRDefault="00637E51" w:rsidP="00637E51">
      <w:pPr>
        <w:pStyle w:val="evidencetext"/>
        <w:ind w:left="0"/>
      </w:pPr>
      <w:r w:rsidRPr="008C0EF1">
        <w:rPr>
          <w:rStyle w:val="StyleBoldUnderline"/>
          <w:highlight w:val="green"/>
        </w:rPr>
        <w:t>The problem with</w:t>
      </w:r>
      <w:r w:rsidRPr="00BC0CA6">
        <w:rPr>
          <w:rStyle w:val="StyleBoldUnderline"/>
        </w:rPr>
        <w:t xml:space="preserve"> the </w:t>
      </w:r>
      <w:r w:rsidRPr="008C0EF1">
        <w:rPr>
          <w:rStyle w:val="StyleBoldUnderline"/>
          <w:highlight w:val="green"/>
        </w:rPr>
        <w:t>objectivist account is</w:t>
      </w:r>
      <w:r w:rsidRPr="00BC0CA6">
        <w:rPr>
          <w:rStyle w:val="StyleBoldUnderline"/>
        </w:rPr>
        <w:t xml:space="preserve"> precisely </w:t>
      </w:r>
      <w:r w:rsidRPr="008C0EF1">
        <w:rPr>
          <w:rStyle w:val="StyleBoldUnderline"/>
          <w:highlight w:val="green"/>
        </w:rPr>
        <w:t>that</w:t>
      </w:r>
      <w:r w:rsidRPr="00BC0CA6">
        <w:rPr>
          <w:rStyle w:val="StyleBoldUnderline"/>
        </w:rPr>
        <w:t xml:space="preserve"> this </w:t>
      </w:r>
      <w:r w:rsidRPr="008C0EF1">
        <w:rPr>
          <w:rStyle w:val="StyleBoldUnderline"/>
          <w:highlight w:val="green"/>
        </w:rPr>
        <w:t>disem-bodiment can never be complete.</w:t>
      </w:r>
      <w:r w:rsidRPr="00BC0CA6">
        <w:rPr>
          <w:rStyle w:val="StyleBoldUnderline"/>
        </w:rPr>
        <w:t xml:space="preserve"> The </w:t>
      </w:r>
      <w:r w:rsidRPr="008C0EF1">
        <w:rPr>
          <w:rStyle w:val="StyleBoldUnderline"/>
          <w:highlight w:val="green"/>
        </w:rPr>
        <w:t xml:space="preserve">retreat to objectivism is the equiva-lent of locking oneself in a room with a two-way mirror: </w:t>
      </w:r>
      <w:r w:rsidRPr="008C0EF1">
        <w:rPr>
          <w:rStyle w:val="Emphasis"/>
          <w:highlight w:val="green"/>
        </w:rPr>
        <w:t>the objectivist pretends to gaze out at the world with magisterial detachment, but remains nonetheless a creature of flesh in a world of flesh</w:t>
      </w:r>
      <w:r w:rsidRPr="008C0EF1">
        <w:t>. In one of his working notes for The Visible and the Invisible,</w:t>
      </w:r>
      <w:r>
        <w:rPr>
          <w:rStyle w:val="StyleBoldUnderline"/>
        </w:rPr>
        <w:t xml:space="preserve"> </w:t>
      </w:r>
      <w:r w:rsidRPr="008C0EF1">
        <w:rPr>
          <w:rStyle w:val="StyleBoldUnderline"/>
          <w:highlight w:val="green"/>
        </w:rPr>
        <w:t>Merleau-Ponty reminds himself to “justify science as an operation within the given situation of knowledge,” and</w:t>
      </w:r>
      <w:r w:rsidRPr="00BC0CA6">
        <w:rPr>
          <w:rStyle w:val="StyleBoldUnderline"/>
        </w:rPr>
        <w:t xml:space="preserve"> to “</w:t>
      </w:r>
      <w:r w:rsidRPr="008C0EF1">
        <w:rPr>
          <w:rStyle w:val="StyleBoldUnderline"/>
          <w:highlight w:val="green"/>
        </w:rPr>
        <w:t>characterize the scientific treatment of being,</w:t>
      </w:r>
      <w:r w:rsidRPr="00BC0CA6">
        <w:rPr>
          <w:rStyle w:val="StyleBoldUnderline"/>
        </w:rPr>
        <w:t xml:space="preserve"> time, evolution, and so on, </w:t>
      </w:r>
      <w:r w:rsidRPr="008C0EF1">
        <w:rPr>
          <w:rStyle w:val="StyleBoldUnderline"/>
          <w:highlight w:val="green"/>
        </w:rPr>
        <w:t>as a locating of ‘features’ of</w:t>
      </w:r>
      <w:r w:rsidRPr="00BC0CA6">
        <w:rPr>
          <w:rStyle w:val="StyleBoldUnderline"/>
        </w:rPr>
        <w:t xml:space="preserve"> the Universe or of ‘fea-tures’ of </w:t>
      </w:r>
      <w:r w:rsidRPr="008C0EF1">
        <w:rPr>
          <w:rStyle w:val="StyleBoldUnderline"/>
          <w:highlight w:val="green"/>
        </w:rPr>
        <w:t>Beings,</w:t>
      </w:r>
      <w:r w:rsidRPr="00BC0CA6">
        <w:rPr>
          <w:rStyle w:val="StyleBoldUnderline"/>
        </w:rPr>
        <w:t xml:space="preserve"> </w:t>
      </w:r>
      <w:r w:rsidRPr="008C0EF1">
        <w:rPr>
          <w:rStyle w:val="StyleBoldUnderline"/>
          <w:highlight w:val="green"/>
        </w:rPr>
        <w:t>a systematic explanation of what they imply in the virtue of their role as hinges</w:t>
      </w:r>
      <w:r w:rsidRPr="00BC0CA6">
        <w:rPr>
          <w:rStyle w:val="StyleBoldUnderline"/>
        </w:rPr>
        <w:t xml:space="preserve">.” </w:t>
      </w:r>
      <w:r w:rsidRPr="008C0EF1">
        <w:rPr>
          <w:rStyle w:val="StyleBoldUnderline"/>
          <w:highlight w:val="green"/>
        </w:rPr>
        <w:t xml:space="preserve">Scientists are participants in the flesh of the world, even if they do have highly specialized ways of speaking and acting in the world. It is only as participants that they can make any headway in reveal-ing the structures of the world, its hinges </w:t>
      </w:r>
      <w:r w:rsidRPr="008C0EF1">
        <w:t>or “pivots,” as Merleau-Ponty also calls them,</w:t>
      </w:r>
      <w:r w:rsidRPr="00BC0CA6">
        <w:rPr>
          <w:rStyle w:val="StyleBoldUnderline"/>
        </w:rPr>
        <w:t xml:space="preserve"> </w:t>
      </w:r>
      <w:r w:rsidRPr="008C0EF1">
        <w:rPr>
          <w:rStyle w:val="StyleBoldUnderline"/>
          <w:highlight w:val="green"/>
        </w:rPr>
        <w:t>“certain traits of the inner framework of the world</w:t>
      </w:r>
      <w:r w:rsidRPr="00BC0CA6">
        <w:rPr>
          <w:rStyle w:val="StyleBoldUnderline"/>
        </w:rPr>
        <w:t>”</w:t>
      </w:r>
      <w:r w:rsidRPr="00677372">
        <w:t xml:space="preserve"> (VI 279/225).</w:t>
      </w:r>
    </w:p>
    <w:p w14:paraId="375CA461" w14:textId="77777777" w:rsidR="00637E51" w:rsidRPr="009709A4" w:rsidRDefault="00637E51" w:rsidP="00637E51">
      <w:pPr>
        <w:pStyle w:val="evidencetext"/>
        <w:numPr>
          <w:ilvl w:val="0"/>
          <w:numId w:val="27"/>
        </w:numPr>
        <w:rPr>
          <w:b/>
          <w:sz w:val="22"/>
          <w:u w:val="single"/>
        </w:rPr>
      </w:pPr>
      <w:r w:rsidRPr="009F1D7B">
        <w:rPr>
          <w:rStyle w:val="Heading4Char"/>
        </w:rPr>
        <w:t>If they win the perm, kick the alt for us and vote neg on a case turn – you can still evaluate our links and impacts as a DA to the aff’s metho</w:t>
      </w:r>
      <w:r>
        <w:rPr>
          <w:rStyle w:val="Heading4Char"/>
        </w:rPr>
        <w:t>+</w:t>
      </w:r>
      <w:r w:rsidRPr="009F1D7B">
        <w:rPr>
          <w:rStyle w:val="Heading4Char"/>
        </w:rPr>
        <w:t>d</w:t>
      </w:r>
    </w:p>
    <w:p w14:paraId="781ADE0C" w14:textId="77777777" w:rsidR="00637E51" w:rsidRPr="00441994" w:rsidRDefault="00637E51" w:rsidP="00727881">
      <w:pPr>
        <w:pStyle w:val="Heading3"/>
        <w:rPr>
          <w:rStyle w:val="StyleBoldUnderline"/>
          <w:rFonts w:cs="Arial"/>
          <w:b w:val="0"/>
          <w:sz w:val="44"/>
          <w:u w:val="double"/>
        </w:rPr>
      </w:pPr>
      <w:bookmarkStart w:id="2" w:name="_Toc205662865"/>
      <w:r>
        <w:t>2NC A2</w:t>
      </w:r>
      <w:r w:rsidRPr="00BC0CA6">
        <w:t xml:space="preserve"> Utilitarianism</w:t>
      </w:r>
      <w:bookmarkEnd w:id="2"/>
      <w:r w:rsidR="00727881">
        <w:t>/Consequenc</w:t>
      </w:r>
      <w:r>
        <w:t xml:space="preserve">es </w:t>
      </w:r>
    </w:p>
    <w:p w14:paraId="39C57722" w14:textId="77777777" w:rsidR="00637E51" w:rsidRPr="00BC0CA6" w:rsidRDefault="00637E51" w:rsidP="00637E51">
      <w:pPr>
        <w:pStyle w:val="Heading4"/>
        <w:rPr>
          <w:rFonts w:cs="Arial"/>
        </w:rPr>
      </w:pPr>
      <w:r w:rsidRPr="00BC0CA6">
        <w:rPr>
          <w:rFonts w:cs="Arial"/>
        </w:rPr>
        <w:t xml:space="preserve">Their utilitarian impact calculus is indistinguishable from self-destruction—Exploding crises speak to the incapacity of anthropocentrism to account for limitless violence against our common world </w:t>
      </w:r>
    </w:p>
    <w:p w14:paraId="67782818" w14:textId="77777777" w:rsidR="00637E51" w:rsidRPr="000E38F4" w:rsidRDefault="00637E51" w:rsidP="00637E51">
      <w:r w:rsidRPr="000E38F4">
        <w:rPr>
          <w:rStyle w:val="StyleStyleBold12pt"/>
        </w:rPr>
        <w:t>Oliver 10</w:t>
      </w:r>
      <w:r w:rsidRPr="000E38F4">
        <w:t>, prof phil at Vanderbilt U, [Kelly, “Animal Ethics: Towards an Ethics of Responsivenss” Research in Phenomenology 40: 267-280]</w:t>
      </w:r>
      <w:r>
        <w:t>//ED</w:t>
      </w:r>
    </w:p>
    <w:p w14:paraId="07A70B45" w14:textId="77777777" w:rsidR="00637E51" w:rsidRPr="00907AAF" w:rsidRDefault="00637E51" w:rsidP="00637E51">
      <w:pPr>
        <w:rPr>
          <w:rStyle w:val="StyleBoldUnderline"/>
        </w:rPr>
      </w:pPr>
      <w:r w:rsidRPr="00A14FC3">
        <w:rPr>
          <w:rStyle w:val="StyleBoldUnderline"/>
          <w:highlight w:val="green"/>
        </w:rPr>
        <w:t>In this era of global warming, species extinction and shrinking biodiversity</w:t>
      </w:r>
      <w:r w:rsidRPr="00907AAF">
        <w:rPr>
          <w:rStyle w:val="StyleBoldUnderline"/>
        </w:rPr>
        <w:t xml:space="preserve">, endless war, military occupation and expanded torture, record wealth for the few and poverty for the rest, gated-communities and record incarceration, </w:t>
      </w:r>
      <w:r w:rsidRPr="00A14FC3">
        <w:rPr>
          <w:rStyle w:val="StyleBoldUnderline"/>
          <w:highlight w:val="green"/>
        </w:rPr>
        <w:t>more than ever we need a sustainable ethics</w:t>
      </w:r>
      <w:r w:rsidRPr="00A14FC3">
        <w:rPr>
          <w:sz w:val="14"/>
        </w:rPr>
        <w:t xml:space="preserve">. A sustainable ethics is </w:t>
      </w:r>
      <w:r w:rsidRPr="00907AAF">
        <w:rPr>
          <w:rStyle w:val="StyleBoldUnderline"/>
        </w:rPr>
        <w:t xml:space="preserve">an ethics </w:t>
      </w:r>
      <w:r w:rsidRPr="00A14FC3">
        <w:rPr>
          <w:rStyle w:val="StyleBoldUnderline"/>
          <w:highlight w:val="green"/>
        </w:rPr>
        <w:t>of limits</w:t>
      </w:r>
      <w:r w:rsidRPr="00907AAF">
        <w:rPr>
          <w:rStyle w:val="StyleBoldUnderline"/>
        </w:rPr>
        <w:t xml:space="preserve">, an ethics </w:t>
      </w:r>
      <w:r w:rsidRPr="00A14FC3">
        <w:rPr>
          <w:rStyle w:val="StyleBoldUnderline"/>
          <w:highlight w:val="green"/>
        </w:rPr>
        <w:t>of conservation</w:t>
      </w:r>
      <w:r w:rsidRPr="00907AAF">
        <w:rPr>
          <w:rStyle w:val="StyleBoldUnderline"/>
        </w:rPr>
        <w:t xml:space="preserve">. </w:t>
      </w:r>
      <w:r w:rsidRPr="00A14FC3">
        <w:rPr>
          <w:rStyle w:val="Emphasis"/>
          <w:highlight w:val="green"/>
        </w:rPr>
        <w:t>Rather than assert our dominion over the earth and its creatures, this ethics obliges us to acknowledge our dependence upon them</w:t>
      </w:r>
      <w:r w:rsidRPr="00A14FC3">
        <w:rPr>
          <w:sz w:val="14"/>
        </w:rPr>
        <w:t>. It requires us to attend to our response-ability by virtue of that dependence</w:t>
      </w:r>
      <w:r w:rsidRPr="00907AAF">
        <w:rPr>
          <w:rStyle w:val="StyleBoldUnderline"/>
        </w:rPr>
        <w:t>. It is an ethics of the responsibility to enable responses from others</w:t>
      </w:r>
      <w:r w:rsidRPr="00A14FC3">
        <w:rPr>
          <w:sz w:val="14"/>
        </w:rPr>
        <w:t xml:space="preserve">, not as it has been defined as the exclusive property of man (man responds, animals react), but rather </w:t>
      </w:r>
      <w:r w:rsidRPr="00907AAF">
        <w:rPr>
          <w:rStyle w:val="StyleBoldUnderline"/>
        </w:rPr>
        <w:t xml:space="preserve">as it exists all around us. All living creatures are responsive. </w:t>
      </w:r>
      <w:r w:rsidRPr="00A14FC3">
        <w:rPr>
          <w:rStyle w:val="StyleBoldUnderline"/>
          <w:highlight w:val="green"/>
        </w:rPr>
        <w:t>All of us belong to the earth</w:t>
      </w:r>
      <w:r w:rsidRPr="00907AAF">
        <w:rPr>
          <w:rStyle w:val="StyleBoldUnderline"/>
        </w:rPr>
        <w:t xml:space="preserve">, not in the sense of property, but rather </w:t>
      </w:r>
      <w:r w:rsidRPr="00A14FC3">
        <w:rPr>
          <w:rStyle w:val="StyleBoldUnderline"/>
          <w:highlight w:val="green"/>
        </w:rPr>
        <w:t>as inhabitants of a shared planet</w:t>
      </w:r>
      <w:r w:rsidRPr="00A14FC3">
        <w:rPr>
          <w:sz w:val="14"/>
        </w:rPr>
        <w:t xml:space="preserve">. Echoing Kant, </w:t>
      </w:r>
      <w:r w:rsidRPr="00A14FC3">
        <w:rPr>
          <w:rStyle w:val="StyleBoldUnderline"/>
          <w:highlight w:val="green"/>
        </w:rPr>
        <w:t xml:space="preserve">a sustainable ethics </w:t>
      </w:r>
      <w:r w:rsidRPr="00A14FC3">
        <w:rPr>
          <w:rStyle w:val="StyleBoldUnderline"/>
        </w:rPr>
        <w:t>is</w:t>
      </w:r>
      <w:r w:rsidRPr="00907AAF">
        <w:rPr>
          <w:rStyle w:val="StyleBoldUnderline"/>
        </w:rPr>
        <w:t xml:space="preserve"> an ethics </w:t>
      </w:r>
      <w:r w:rsidRPr="00A14FC3">
        <w:rPr>
          <w:rStyle w:val="StyleBoldUnderline"/>
        </w:rPr>
        <w:t>circumscribed by the circumference of the globe, which</w:t>
      </w:r>
      <w:r w:rsidRPr="00907AAF">
        <w:rPr>
          <w:rStyle w:val="StyleBoldUnderline"/>
        </w:rPr>
        <w:t xml:space="preserve">, if we pull our heads out of the sand, </w:t>
      </w:r>
      <w:r w:rsidRPr="00A14FC3">
        <w:rPr>
          <w:rStyle w:val="StyleBoldUnderline"/>
          <w:highlight w:val="green"/>
        </w:rPr>
        <w:t>compels us to admit to our own limitations and obligates us to relearn our primaryschool lesson:</w:t>
      </w:r>
      <w:r w:rsidRPr="00A14FC3">
        <w:rPr>
          <w:rStyle w:val="Emphasis"/>
          <w:highlight w:val="green"/>
        </w:rPr>
        <w:t xml:space="preserve"> we need to share</w:t>
      </w:r>
      <w:r w:rsidRPr="00907AAF">
        <w:rPr>
          <w:rStyle w:val="Emphasis"/>
        </w:rPr>
        <w:t>.</w:t>
      </w:r>
      <w:r w:rsidRPr="00907AAF">
        <w:rPr>
          <w:rStyle w:val="StyleBoldUnderline"/>
        </w:rPr>
        <w:t xml:space="preserve"> </w:t>
      </w:r>
      <w:r w:rsidRPr="00A14FC3">
        <w:rPr>
          <w:sz w:val="14"/>
        </w:rPr>
        <w:t>Given the environmental urgency upon us, generosity is a virtue that we cannot afford to live without.</w:t>
      </w:r>
      <w:r w:rsidRPr="00907AAF">
        <w:rPr>
          <w:rStyle w:val="StyleBoldUnderline"/>
        </w:rPr>
        <w:t xml:space="preserve"> </w:t>
      </w:r>
      <w:r w:rsidRPr="00A14FC3">
        <w:rPr>
          <w:rStyle w:val="StyleBoldUnderline"/>
          <w:highlight w:val="green"/>
        </w:rPr>
        <w:t>Acknowledging the ways in which we are human by virtue of our relationships with animals suggests a fundamental indebtedness that takes us beyond the utilitarian calculations of the relative worth of this or that life</w:t>
      </w:r>
      <w:r w:rsidRPr="00A14FC3">
        <w:rPr>
          <w:sz w:val="14"/>
        </w:rPr>
        <w:t xml:space="preserve"> (so common in philosophies of animal rights or welfare) </w:t>
      </w:r>
      <w:r w:rsidRPr="00A14FC3">
        <w:rPr>
          <w:rStyle w:val="StyleBoldUnderline"/>
          <w:highlight w:val="green"/>
        </w:rPr>
        <w:t>or economic exchange values to questions of sharing the planet</w:t>
      </w:r>
      <w:r w:rsidRPr="00A14FC3">
        <w:rPr>
          <w:sz w:val="14"/>
        </w:rPr>
        <w:t xml:space="preserve">. This notion of sharing does not require having much in common besides living together on the same globe. But it does bring with it responsibility. </w:t>
      </w:r>
      <w:r w:rsidRPr="00A14FC3">
        <w:rPr>
          <w:rStyle w:val="StyleBoldUnderline"/>
          <w:highlight w:val="green"/>
        </w:rPr>
        <w:t>The question</w:t>
      </w:r>
      <w:r w:rsidRPr="00907AAF">
        <w:rPr>
          <w:rStyle w:val="StyleBoldUnderline"/>
        </w:rPr>
        <w:t>,</w:t>
      </w:r>
      <w:r w:rsidRPr="00A14FC3">
        <w:rPr>
          <w:sz w:val="14"/>
        </w:rPr>
        <w:t xml:space="preserve"> then, </w:t>
      </w:r>
      <w:r w:rsidRPr="00A14FC3">
        <w:rPr>
          <w:rStyle w:val="StyleBoldUnderline"/>
          <w:highlight w:val="green"/>
        </w:rPr>
        <w:t>is</w:t>
      </w:r>
      <w:r w:rsidRPr="00907AAF">
        <w:rPr>
          <w:rStyle w:val="StyleBoldUnderline"/>
        </w:rPr>
        <w:t xml:space="preserve"> not what characteristics or capacities animals share with us but, rather, </w:t>
      </w:r>
      <w:r w:rsidRPr="00A14FC3">
        <w:rPr>
          <w:rStyle w:val="StyleBoldUnderline"/>
          <w:highlight w:val="green"/>
        </w:rPr>
        <w:t>how to share resources and life together on this collective planet</w:t>
      </w:r>
      <w:r w:rsidRPr="00907AAF">
        <w:rPr>
          <w:rStyle w:val="StyleBoldUnderline"/>
        </w:rPr>
        <w:t>.</w:t>
      </w:r>
    </w:p>
    <w:p w14:paraId="2E6814C8" w14:textId="77777777" w:rsidR="00637E51" w:rsidRPr="00F33BAB" w:rsidRDefault="00637E51" w:rsidP="00727881">
      <w:pPr>
        <w:pStyle w:val="Heading2"/>
      </w:pPr>
      <w:r w:rsidRPr="00BC0CA6">
        <w:t>Links</w:t>
      </w:r>
    </w:p>
    <w:p w14:paraId="69F217C4" w14:textId="77777777" w:rsidR="00637E51" w:rsidRPr="00203C1A" w:rsidRDefault="00637E51" w:rsidP="00727881">
      <w:pPr>
        <w:pStyle w:val="Heading3"/>
      </w:pPr>
      <w:bookmarkStart w:id="3" w:name="_Toc205662815"/>
      <w:r>
        <w:t>Link –</w:t>
      </w:r>
      <w:r w:rsidRPr="00BC0CA6">
        <w:t xml:space="preserve"> Energy</w:t>
      </w:r>
      <w:bookmarkEnd w:id="3"/>
    </w:p>
    <w:p w14:paraId="0786B59D" w14:textId="77777777" w:rsidR="00637E51" w:rsidRPr="00BC0CA6" w:rsidRDefault="00637E51" w:rsidP="00637E51">
      <w:pPr>
        <w:pStyle w:val="Heading4"/>
        <w:rPr>
          <w:rFonts w:cs="Arial"/>
        </w:rPr>
      </w:pPr>
      <w:r w:rsidRPr="00BC0CA6">
        <w:rPr>
          <w:rFonts w:cs="Arial"/>
        </w:rPr>
        <w:t xml:space="preserve">Discourses about energy turn energy into a product, defining the epistemology of Nature, the only goal of policymakers and scientists is to gain </w:t>
      </w:r>
      <w:r>
        <w:rPr>
          <w:rFonts w:cs="Arial"/>
        </w:rPr>
        <w:t xml:space="preserve">management and control over ‘the </w:t>
      </w:r>
      <w:r w:rsidRPr="00BC0CA6">
        <w:rPr>
          <w:rFonts w:cs="Arial"/>
        </w:rPr>
        <w:t>environment.</w:t>
      </w:r>
      <w:r>
        <w:rPr>
          <w:rFonts w:cs="Arial"/>
        </w:rPr>
        <w:t>’</w:t>
      </w:r>
    </w:p>
    <w:p w14:paraId="55F201BB" w14:textId="77777777" w:rsidR="00637E51" w:rsidRPr="00BC0CA6" w:rsidRDefault="00637E51" w:rsidP="00637E51">
      <w:r w:rsidRPr="00BC0CA6">
        <w:rPr>
          <w:rStyle w:val="StyleStyleBold12pt"/>
        </w:rPr>
        <w:t>Luke 99</w:t>
      </w:r>
      <w:r>
        <w:t xml:space="preserve"> </w:t>
      </w:r>
      <w:r w:rsidRPr="00BC0CA6">
        <w:t>University Distinguished Professor of Political Science. Chair, Department of Political Science. Professor Luke's areas of research include environmental politics and cultural studies, as well as comparative politics, international political economy, and modern critical</w:t>
      </w:r>
      <w:r>
        <w:t xml:space="preserve"> social and political theory. (Timothy W, </w:t>
      </w:r>
      <w:r w:rsidRPr="00BC0CA6">
        <w:t>“Training Eco-Managerialists: Academic Environmental Studies as a Power/Knowledge Formation.” Living with Nature: Environmental Discourse as Cultural Politics, eds. Frank Fischer and Maarten Hajer. Oxford: Oxford Univ</w:t>
      </w:r>
      <w:r>
        <w:t>ersity Press, 1999. 103-120.)//ED</w:t>
      </w:r>
    </w:p>
    <w:p w14:paraId="40393787" w14:textId="77777777" w:rsidR="00637E51" w:rsidRPr="00203C1A" w:rsidRDefault="00637E51" w:rsidP="00637E51">
      <w:pPr>
        <w:pStyle w:val="evidencetext"/>
        <w:ind w:left="0"/>
        <w:rPr>
          <w:b/>
          <w:sz w:val="22"/>
          <w:u w:val="single"/>
        </w:rPr>
      </w:pPr>
      <w:r w:rsidRPr="00BC0CA6">
        <w:rPr>
          <w:rStyle w:val="StyleBoldUnderline"/>
          <w:highlight w:val="green"/>
        </w:rPr>
        <w:t>Before</w:t>
      </w:r>
      <w:r w:rsidRPr="00BC0CA6">
        <w:rPr>
          <w:rStyle w:val="StyleBoldUnderline"/>
        </w:rPr>
        <w:t xml:space="preserve"> scientific disciplines or industrial </w:t>
      </w:r>
      <w:r w:rsidRPr="00BC0CA6">
        <w:rPr>
          <w:rStyle w:val="StyleBoldUnderline"/>
          <w:highlight w:val="green"/>
        </w:rPr>
        <w:t>technologies turn</w:t>
      </w:r>
      <w:r w:rsidRPr="00BC0CA6">
        <w:rPr>
          <w:rStyle w:val="StyleBoldUnderline"/>
        </w:rPr>
        <w:t xml:space="preserve"> its matter and </w:t>
      </w:r>
      <w:r w:rsidRPr="00BC0CA6">
        <w:rPr>
          <w:rStyle w:val="StyleBoldUnderline"/>
          <w:highlight w:val="green"/>
        </w:rPr>
        <w:t>energy into products</w:t>
      </w:r>
      <w:r w:rsidRPr="00BC0CA6">
        <w:rPr>
          <w:rStyle w:val="StyleBoldUnderline"/>
        </w:rPr>
        <w:t xml:space="preserve">, </w:t>
      </w:r>
      <w:r w:rsidRPr="00BC0CA6">
        <w:rPr>
          <w:rStyle w:val="StyleBoldUnderline"/>
          <w:highlight w:val="green"/>
        </w:rPr>
        <w:t>nature already is being transformed by discursive work-ups into 'natural resources'. Once nature is rendered intelligible through these interpretative processes, it can be used to legitimize</w:t>
      </w:r>
      <w:r w:rsidRPr="00BC0CA6">
        <w:rPr>
          <w:rStyle w:val="StyleBoldUnderline"/>
        </w:rPr>
        <w:t xml:space="preserve"> many </w:t>
      </w:r>
      <w:r w:rsidRPr="00BC0CA6">
        <w:rPr>
          <w:rStyle w:val="StyleBoldUnderline"/>
          <w:highlight w:val="green"/>
        </w:rPr>
        <w:t>political projects</w:t>
      </w:r>
      <w:r w:rsidRPr="00BC0CA6">
        <w:rPr>
          <w:rStyle w:val="StyleBoldUnderline"/>
        </w:rPr>
        <w:t xml:space="preserve">. One vital site for generating, accumulating, and then circulating such discursive knowledge about nature, as well as determining which particular human beings will be empowered to interpret nature to society, is the modern research university. As the primary structure for accrediting individual learners and legitimating collective teachings, graduate programmes at such universities do much to construct our understanding of the natural world </w:t>
      </w:r>
      <w:r w:rsidRPr="005155E0">
        <w:t>(Gibbons et al. 1994). Over the past generation, graduate study in environmental science on many American university campuses has become a key source of new representations for'the environment' as well as the home base for those scientific disciplines that  generate analyses of nature's many meanings</w:t>
      </w:r>
      <w:r w:rsidRPr="00BC0CA6">
        <w:rPr>
          <w:rStyle w:val="StyleBoldUnderline"/>
        </w:rPr>
        <w:t xml:space="preserve">. Indeed, </w:t>
      </w:r>
      <w:r w:rsidRPr="00BC0CA6">
        <w:rPr>
          <w:rStyle w:val="StyleBoldUnderline"/>
          <w:highlight w:val="green"/>
        </w:rPr>
        <w:t>a new environmental episteme has evolved</w:t>
      </w:r>
      <w:r w:rsidRPr="00BC0CA6">
        <w:rPr>
          <w:rStyle w:val="StyleBoldUnderline"/>
        </w:rPr>
        <w:t xml:space="preserve"> over the past three decades, allowing new schools of environmental studies either to be established de novo or to be reorganized out of existing bits and pieces of agriculture, forestry, science, or policy studies programmes. These </w:t>
      </w:r>
      <w:r w:rsidRPr="00BC0CA6">
        <w:rPr>
          <w:rStyle w:val="StyleBoldUnderline"/>
          <w:highlight w:val="green"/>
        </w:rPr>
        <w:t>educational operations</w:t>
      </w:r>
      <w:r w:rsidRPr="00BC0CA6">
        <w:rPr>
          <w:rStyle w:val="StyleBoldUnderline"/>
        </w:rPr>
        <w:t xml:space="preserve"> now routinely </w:t>
      </w:r>
      <w:r w:rsidRPr="00BC0CA6">
        <w:rPr>
          <w:rStyle w:val="StyleBoldUnderline"/>
          <w:highlight w:val="green"/>
        </w:rPr>
        <w:t>produce eco-managerialists, or professional-technical workers with the specific knowledge-as it has been scientifically validated-and the operational power-as it is institutionally constructed-to cope with the environmental crisis' on what are believed to be sound scientific and technical grounds.</w:t>
      </w:r>
      <w:r w:rsidRPr="00BC0CA6">
        <w:rPr>
          <w:rStyle w:val="StyleBoldUnderline"/>
        </w:rPr>
        <w:t xml:space="preserve"> </w:t>
      </w:r>
      <w:r w:rsidRPr="005155E0">
        <w:t>Increasingly, graduate teaching in such schools of the environment has very little room for any other social objectives beyond the rationalizing performativity norms resting at the core of the current economic regime.</w:t>
      </w:r>
      <w:r w:rsidRPr="00BC0CA6">
        <w:rPr>
          <w:rStyle w:val="StyleBoldUnderline"/>
        </w:rPr>
        <w:t xml:space="preserve"> To understand the norms of this regime, as Lyotard asserts, </w:t>
      </w:r>
      <w:r w:rsidRPr="00BC0CA6">
        <w:rPr>
          <w:rStyle w:val="StyleBoldUnderline"/>
          <w:highlight w:val="green"/>
        </w:rPr>
        <w:t>'the State</w:t>
      </w:r>
      <w:r w:rsidRPr="00BC0CA6">
        <w:rPr>
          <w:rStyle w:val="StyleBoldUnderline"/>
        </w:rPr>
        <w:t xml:space="preserve"> and/or company </w:t>
      </w:r>
      <w:r w:rsidRPr="00BC0CA6">
        <w:rPr>
          <w:rStyle w:val="StyleBoldUnderline"/>
          <w:highlight w:val="green"/>
        </w:rPr>
        <w:t>must abandon the idealist and humanist narratives of legitimation in order to justify the new goals:</w:t>
      </w:r>
      <w:r w:rsidRPr="00BC0CA6">
        <w:rPr>
          <w:rStyle w:val="StyleBoldUnderline"/>
        </w:rPr>
        <w:t xml:space="preserve"> in the discourse of today's financial backers of research, </w:t>
      </w:r>
      <w:r w:rsidRPr="00BC0CA6">
        <w:rPr>
          <w:rStyle w:val="StyleBoldUnderline"/>
          <w:highlight w:val="green"/>
        </w:rPr>
        <w:t>the only credible goal is power. Scientists, technicians, and instruments are purchased not to find truth, but to augment power'</w:t>
      </w:r>
      <w:r w:rsidRPr="005155E0">
        <w:t xml:space="preserve"> (Lyotard 1984: 46).</w:t>
      </w:r>
    </w:p>
    <w:p w14:paraId="6E1412A7" w14:textId="77777777" w:rsidR="00637E51" w:rsidRPr="00BC0CA6" w:rsidRDefault="00637E51" w:rsidP="00637E51">
      <w:pPr>
        <w:pStyle w:val="Heading4"/>
        <w:rPr>
          <w:rFonts w:cs="Arial"/>
        </w:rPr>
      </w:pPr>
      <w:r w:rsidRPr="00BC0CA6">
        <w:rPr>
          <w:rFonts w:cs="Arial"/>
        </w:rPr>
        <w:t>Science continually seeks to infrastructuralize the earth by attempting to capture energy and manage the natural environment, this produces a system in which green governmentality will continually manage the earth.</w:t>
      </w:r>
    </w:p>
    <w:p w14:paraId="131C7DFE" w14:textId="77777777" w:rsidR="00637E51" w:rsidRPr="00934157" w:rsidRDefault="00637E51" w:rsidP="00637E51">
      <w:r w:rsidRPr="00934157">
        <w:rPr>
          <w:rStyle w:val="StyleStyleBold12pt"/>
        </w:rPr>
        <w:t>Luke ‘96</w:t>
      </w:r>
      <w:r w:rsidRPr="00934157">
        <w:t xml:space="preserve"> Department of Political Science, Virginia Polytechnic Institute and State University, Blacksburg, VA, (Timothy, “Generating Green Governmentality: A Cultural Critique of Environmental Studies as a Power/Knowledge Formation,” http://www.cddc.vt.edu/tim/tims/Tim514a.PDF)//ED</w:t>
      </w:r>
    </w:p>
    <w:p w14:paraId="471A2D59" w14:textId="77777777" w:rsidR="00637E51" w:rsidRPr="00934157" w:rsidRDefault="00637E51" w:rsidP="00637E51">
      <w:pPr>
        <w:rPr>
          <w:rStyle w:val="StyleBoldUnderline"/>
          <w:b/>
          <w:sz w:val="16"/>
        </w:rPr>
      </w:pPr>
      <w:r w:rsidRPr="00BC0CA6">
        <w:rPr>
          <w:sz w:val="16"/>
        </w:rPr>
        <w:t xml:space="preserve">Here, </w:t>
      </w:r>
      <w:r w:rsidRPr="00BC0CA6">
        <w:rPr>
          <w:rStyle w:val="StyleBoldUnderline"/>
          <w:highlight w:val="green"/>
        </w:rPr>
        <w:t>environmental sciences infrastructuralize</w:t>
      </w:r>
      <w:r w:rsidRPr="00BC0CA6">
        <w:rPr>
          <w:rStyle w:val="StyleBoldUnderline"/>
        </w:rPr>
        <w:t xml:space="preserve"> the Earth's </w:t>
      </w:r>
      <w:r w:rsidRPr="00BC0CA6">
        <w:rPr>
          <w:rStyle w:val="StyleBoldUnderline"/>
          <w:highlight w:val="green"/>
        </w:rPr>
        <w:t>ecologies. The Earth becomes</w:t>
      </w:r>
      <w:r w:rsidRPr="00BC0CA6">
        <w:rPr>
          <w:sz w:val="16"/>
        </w:rPr>
        <w:t xml:space="preserve">, if only </w:t>
      </w:r>
      <w:r w:rsidRPr="00BC0CA6">
        <w:rPr>
          <w:rStyle w:val="StyleBoldUnderline"/>
        </w:rPr>
        <w:t xml:space="preserve">in terms of technoscience's operational assumptions, </w:t>
      </w:r>
      <w:r w:rsidRPr="00BC0CA6">
        <w:rPr>
          <w:rStyle w:val="StyleBoldUnderline"/>
          <w:highlight w:val="green"/>
        </w:rPr>
        <w:t>an immense terrestrial infrastructure. As the human race's "ecological life-support system,</w:t>
      </w:r>
      <w:r w:rsidRPr="00BC0CA6">
        <w:rPr>
          <w:rStyle w:val="StyleBoldUnderline"/>
        </w:rPr>
        <w:t>"</w:t>
      </w:r>
      <w:r w:rsidRPr="00BC0CA6">
        <w:rPr>
          <w:sz w:val="16"/>
        </w:rPr>
        <w:t xml:space="preserve"> it has "with only occasional localized failures" provided "services upon which human society depends consistently and without charge." 19 As the environmentalized infrastructure of technoscientific production, the Earth generates "ecosystem services," or those derivative products and functions of natural systems that human societies perceive as valuable. 20 This complex system of systems is what must survive; human life will continue only if such survival-sustaining services continue. </w:t>
      </w:r>
      <w:r w:rsidRPr="00BC0CA6">
        <w:rPr>
          <w:rStyle w:val="StyleBoldUnderline"/>
        </w:rPr>
        <w:t>And, as</w:t>
      </w:r>
      <w:r w:rsidRPr="00BC0CA6">
        <w:rPr>
          <w:sz w:val="16"/>
        </w:rPr>
        <w:t xml:space="preserve"> Colorado State's, Yale's, Berkeley's or Duke's </w:t>
      </w:r>
      <w:r w:rsidRPr="00BC0CA6">
        <w:rPr>
          <w:rStyle w:val="StyleBoldUnderline"/>
        </w:rPr>
        <w:t xml:space="preserve">various graduate programs all record, </w:t>
      </w:r>
      <w:r w:rsidRPr="00BC0CA6">
        <w:rPr>
          <w:rStyle w:val="StyleBoldUnderline"/>
          <w:highlight w:val="green"/>
        </w:rPr>
        <w:t>these infrastructural outputs include</w:t>
      </w:r>
      <w:r w:rsidRPr="00BC0CA6">
        <w:rPr>
          <w:rStyle w:val="StyleBoldUnderline"/>
        </w:rPr>
        <w:t xml:space="preserve">: the generation of soils, the regeneration of plant nutrients, </w:t>
      </w:r>
      <w:r w:rsidRPr="00BC0CA6">
        <w:rPr>
          <w:rStyle w:val="StyleBoldUnderline"/>
          <w:highlight w:val="green"/>
        </w:rPr>
        <w:t>capture of solar energy, conversion of solar energy into biomass</w:t>
      </w:r>
      <w:r w:rsidRPr="00BC0CA6">
        <w:rPr>
          <w:rStyle w:val="StyleBoldUnderline"/>
        </w:rPr>
        <w:t xml:space="preserve">, accumulation/purification/distribution of water, control of pests, provision of a genetic library, </w:t>
      </w:r>
      <w:r w:rsidRPr="00BC0CA6">
        <w:rPr>
          <w:rStyle w:val="StyleBoldUnderline"/>
          <w:highlight w:val="green"/>
        </w:rPr>
        <w:t>maintenance of breathable air, control of</w:t>
      </w:r>
      <w:r w:rsidRPr="00BC0CA6">
        <w:rPr>
          <w:rStyle w:val="StyleBoldUnderline"/>
        </w:rPr>
        <w:t xml:space="preserve"> micro and macro </w:t>
      </w:r>
      <w:r w:rsidRPr="00BC0CA6">
        <w:rPr>
          <w:rStyle w:val="StyleBoldUnderline"/>
          <w:highlight w:val="green"/>
        </w:rPr>
        <w:t>climates,</w:t>
      </w:r>
      <w:r w:rsidRPr="00BC0CA6">
        <w:rPr>
          <w:rStyle w:val="StyleBoldUnderline"/>
        </w:rPr>
        <w:t xml:space="preserve"> pollination of plants, diversification of animal species, development of buffering mechanisms in catastrophes, and aesthetic enrichment. 21 Because it is the terrestrial infrastructure of transnational enterprise, the planet's ecology requires highly disciplined reengineering to guide its sustainable use. In turn</w:t>
      </w:r>
      <w:r w:rsidRPr="00BC0CA6">
        <w:rPr>
          <w:sz w:val="16"/>
        </w:rPr>
        <w:t xml:space="preserve">, the academic systems of </w:t>
      </w:r>
      <w:r w:rsidRPr="00BC0CA6">
        <w:rPr>
          <w:rStyle w:val="StyleBoldUnderline"/>
          <w:highlight w:val="green"/>
        </w:rPr>
        <w:t>green governmentality will monitor, massage, and manage those systems</w:t>
      </w:r>
      <w:r w:rsidRPr="00BC0CA6">
        <w:rPr>
          <w:rStyle w:val="StyleBoldUnderline"/>
        </w:rPr>
        <w:t xml:space="preserve"> which produce all of these</w:t>
      </w:r>
      <w:r w:rsidRPr="00BC0CA6">
        <w:rPr>
          <w:sz w:val="16"/>
        </w:rPr>
        <w:t xml:space="preserve"> robust </w:t>
      </w:r>
      <w:r w:rsidRPr="00BC0CA6">
        <w:rPr>
          <w:rStyle w:val="StyleBoldUnderline"/>
        </w:rPr>
        <w:t>services.</w:t>
      </w:r>
      <w:r w:rsidRPr="00BC0CA6">
        <w:rPr>
          <w:sz w:val="16"/>
        </w:rPr>
        <w:t xml:space="preserve"> Just as the sustained use of any technology "requires that it be maintained, updated and changed periodically," so too does the "sustainable use of the planet require that we not destroy our ecological capital, such as old-growth forests, streams and rivers (with their associated biota), and other natural amenities." 22</w:t>
      </w:r>
    </w:p>
    <w:p w14:paraId="524A9263" w14:textId="77777777" w:rsidR="00637E51" w:rsidRPr="00934157" w:rsidRDefault="00637E51" w:rsidP="00727881">
      <w:pPr>
        <w:pStyle w:val="Heading3"/>
        <w:rPr>
          <w:rStyle w:val="StyleBoldUnderline"/>
          <w:rFonts w:cs="Arial"/>
          <w:b w:val="0"/>
          <w:sz w:val="44"/>
          <w:u w:val="double"/>
        </w:rPr>
      </w:pPr>
      <w:bookmarkStart w:id="4" w:name="_Toc205662816"/>
      <w:r>
        <w:t>Link -</w:t>
      </w:r>
      <w:r w:rsidRPr="00BC0CA6">
        <w:t xml:space="preserve"> Renewables</w:t>
      </w:r>
      <w:bookmarkEnd w:id="4"/>
    </w:p>
    <w:p w14:paraId="11DEBEC1" w14:textId="77777777" w:rsidR="00637E51" w:rsidRPr="00BC0CA6" w:rsidRDefault="00637E51" w:rsidP="00637E51">
      <w:pPr>
        <w:pStyle w:val="Heading4"/>
        <w:rPr>
          <w:rFonts w:cs="Arial"/>
        </w:rPr>
      </w:pPr>
      <w:r w:rsidRPr="00BC0CA6">
        <w:rPr>
          <w:rFonts w:cs="Arial"/>
        </w:rPr>
        <w:t>Under managerial schemes nature is broken up into a system of systems that can be dismantled, analyzed and recombine</w:t>
      </w:r>
      <w:r>
        <w:rPr>
          <w:rFonts w:cs="Arial"/>
        </w:rPr>
        <w:t xml:space="preserve">d to suit the needs of wealthier, industrialized </w:t>
      </w:r>
      <w:r w:rsidRPr="00BC0CA6">
        <w:rPr>
          <w:rFonts w:cs="Arial"/>
        </w:rPr>
        <w:t>states – renewables are merely the newest form of managerialism.</w:t>
      </w:r>
    </w:p>
    <w:p w14:paraId="29489CF9" w14:textId="77777777" w:rsidR="00637E51" w:rsidRPr="00E86565" w:rsidRDefault="00637E51" w:rsidP="00637E51">
      <w:r w:rsidRPr="00B17E0D">
        <w:rPr>
          <w:rStyle w:val="StyleStyleBold12pt"/>
        </w:rPr>
        <w:t>Luke 97,</w:t>
      </w:r>
      <w:r w:rsidRPr="00E86565">
        <w:t xml:space="preserve"> University Distinguished Professor of Political Science. Chair, Department of Political Science. Professor Luke's areas of research include environmental politics and cultural studies, as well as comparative politics, international political economy, and modern critical social and political theory. </w:t>
      </w:r>
      <w:r>
        <w:t xml:space="preserve"> (Timothy, Ecocritique, p. 78-80)//ED</w:t>
      </w:r>
    </w:p>
    <w:p w14:paraId="61BAD266" w14:textId="77777777" w:rsidR="00637E51" w:rsidRPr="00BC0CA6" w:rsidRDefault="00637E51" w:rsidP="00637E51">
      <w:pPr>
        <w:pStyle w:val="card1"/>
        <w:ind w:left="0"/>
        <w:rPr>
          <w:rFonts w:ascii="Arial" w:hAnsi="Arial"/>
          <w:sz w:val="16"/>
        </w:rPr>
      </w:pPr>
      <w:r w:rsidRPr="00BC0CA6">
        <w:rPr>
          <w:rFonts w:ascii="Arial" w:hAnsi="Arial"/>
          <w:sz w:val="16"/>
        </w:rPr>
        <w:t>The work of the Worldwatch Institute rearticulates the instrumental ra</w:t>
      </w:r>
      <w:r w:rsidRPr="00BC0CA6">
        <w:rPr>
          <w:rFonts w:ascii="Arial" w:hAnsi="Arial"/>
          <w:sz w:val="16"/>
        </w:rPr>
        <w:softHyphen/>
        <w:t>tionality of resource managerialism on a global scale in a transnational</w:t>
      </w:r>
      <w:r w:rsidRPr="00BC0CA6">
        <w:rPr>
          <w:rFonts w:ascii="Arial" w:hAnsi="Arial"/>
          <w:sz w:val="16"/>
        </w:rPr>
        <w:softHyphen/>
        <w:t xml:space="preserve">ized register. </w:t>
      </w:r>
      <w:r w:rsidRPr="00833FCA">
        <w:rPr>
          <w:rStyle w:val="StyleBoldUnderline"/>
          <w:rFonts w:ascii="Arial" w:hAnsi="Arial"/>
          <w:highlight w:val="green"/>
        </w:rPr>
        <w:t xml:space="preserve">Resource managerialism </w:t>
      </w:r>
      <w:r w:rsidRPr="00833FCA">
        <w:rPr>
          <w:rStyle w:val="StyleBoldUnderline"/>
          <w:rFonts w:ascii="Arial" w:hAnsi="Arial"/>
        </w:rPr>
        <w:t>is</w:t>
      </w:r>
      <w:r w:rsidRPr="00BC0CA6">
        <w:rPr>
          <w:rFonts w:ascii="Arial" w:hAnsi="Arial"/>
          <w:sz w:val="16"/>
        </w:rPr>
        <w:t xml:space="preserve"> one very particular articulation of ecology. This is </w:t>
      </w:r>
      <w:r w:rsidRPr="00BC0CA6">
        <w:rPr>
          <w:rStyle w:val="StyleBoldUnderline"/>
          <w:rFonts w:ascii="Arial" w:hAnsi="Arial"/>
        </w:rPr>
        <w:t xml:space="preserve">“ecology” as it </w:t>
      </w:r>
      <w:r w:rsidRPr="00833FCA">
        <w:rPr>
          <w:rStyle w:val="StyleBoldUnderline"/>
          <w:rFonts w:ascii="Arial" w:hAnsi="Arial"/>
          <w:highlight w:val="green"/>
        </w:rPr>
        <w:t>has been constructed by modern nation-states</w:t>
      </w:r>
      <w:r w:rsidRPr="00BC0CA6">
        <w:rPr>
          <w:rFonts w:ascii="Arial" w:hAnsi="Arial"/>
          <w:sz w:val="16"/>
        </w:rPr>
        <w:t>, corporate capital, and scientific professional organizations. Although voices in favor of conservation can be found in Europe early in the nineteenth century, the real establishment of this particular ap</w:t>
      </w:r>
      <w:r w:rsidRPr="00BC0CA6">
        <w:rPr>
          <w:rFonts w:ascii="Arial" w:hAnsi="Arial"/>
          <w:sz w:val="16"/>
        </w:rPr>
        <w:softHyphen/>
        <w:t>proach to Nature as actual policy comes into being, first, with the closing of the open frontier in the American West during the 1880s and 1890s in the United States and, second, with the advent of the Second Industrial Revolution from the 1880s through the 1920s.11 Whether one looks at John Muir’s preservationist programs or Gifford Pinchot’s conservation</w:t>
      </w:r>
      <w:r w:rsidRPr="00BC0CA6">
        <w:rPr>
          <w:rFonts w:ascii="Arial" w:hAnsi="Arial"/>
          <w:sz w:val="16"/>
        </w:rPr>
        <w:softHyphen/>
        <w:t>ist codes, an awareness of modern industry’s power to deplete natural resources, and hence the need for new protective arrangements for con</w:t>
      </w:r>
      <w:r w:rsidRPr="00BC0CA6">
        <w:rPr>
          <w:rFonts w:ascii="Arial" w:hAnsi="Arial"/>
          <w:sz w:val="16"/>
        </w:rPr>
        <w:softHyphen/>
        <w:t xml:space="preserve">serving resources or slowing </w:t>
      </w:r>
      <w:r w:rsidRPr="00833FCA">
        <w:rPr>
          <w:rFonts w:ascii="Arial" w:hAnsi="Arial"/>
          <w:sz w:val="16"/>
        </w:rPr>
        <w:t xml:space="preserve">their rate of exploitation, is well established by the early 1900s. President Theodore Roosevelt made these policies a cornerstone of his presidency. In 1907, for example, he organized the Governor’s Conference to address this concern at the federal and state levels, inviting the participants to recognize that the natural endowments upon which “the welfare of this nation rests are becoming depleted, and in not a few cases, are already exhausted.”12 Over the past nine decades, </w:t>
      </w:r>
      <w:r w:rsidRPr="00833FCA">
        <w:rPr>
          <w:rStyle w:val="StyleBoldUnderline"/>
          <w:rFonts w:ascii="Arial" w:hAnsi="Arial"/>
        </w:rPr>
        <w:t>the fundamental premises of resource managerialism</w:t>
      </w:r>
      <w:r w:rsidRPr="00833FCA">
        <w:rPr>
          <w:rFonts w:ascii="Arial" w:hAnsi="Arial"/>
          <w:sz w:val="16"/>
        </w:rPr>
        <w:t xml:space="preserve"> have changed significantly. On one level, they </w:t>
      </w:r>
      <w:r w:rsidRPr="00833FCA">
        <w:rPr>
          <w:rStyle w:val="StyleBoldUnderline"/>
          <w:rFonts w:ascii="Arial" w:hAnsi="Arial"/>
        </w:rPr>
        <w:t>have be</w:t>
      </w:r>
      <w:r w:rsidRPr="00833FCA">
        <w:rPr>
          <w:rStyle w:val="StyleBoldUnderline"/>
          <w:rFonts w:ascii="Arial" w:hAnsi="Arial"/>
        </w:rPr>
        <w:softHyphen/>
        <w:t>come more formalized in bureaucratic applications and legal interpreta</w:t>
      </w:r>
      <w:r w:rsidRPr="00833FCA">
        <w:rPr>
          <w:rStyle w:val="StyleBoldUnderline"/>
          <w:rFonts w:ascii="Arial" w:hAnsi="Arial"/>
        </w:rPr>
        <w:softHyphen/>
        <w:t>tions</w:t>
      </w:r>
      <w:r w:rsidRPr="00833FCA">
        <w:rPr>
          <w:rFonts w:ascii="Arial" w:hAnsi="Arial"/>
          <w:sz w:val="16"/>
        </w:rPr>
        <w:t>. Keying off of the managerial logic of the Second Industrial Revo</w:t>
      </w:r>
      <w:r w:rsidRPr="00833FCA">
        <w:rPr>
          <w:rFonts w:ascii="Arial" w:hAnsi="Arial"/>
          <w:sz w:val="16"/>
        </w:rPr>
        <w:softHyphen/>
        <w:t xml:space="preserve">lution, which empowered technical experts (or engineers and scientists) on the shop floor, and professional managers (or corporate executives and financial officers) in the main office, </w:t>
      </w:r>
      <w:r w:rsidRPr="00833FCA">
        <w:rPr>
          <w:rStyle w:val="StyleBoldUnderline"/>
          <w:rFonts w:ascii="Arial" w:hAnsi="Arial"/>
          <w:highlight w:val="green"/>
        </w:rPr>
        <w:t>resource managerialism has im</w:t>
      </w:r>
      <w:r w:rsidRPr="00833FCA">
        <w:rPr>
          <w:rStyle w:val="StyleBoldUnderline"/>
          <w:rFonts w:ascii="Arial" w:hAnsi="Arial"/>
          <w:highlight w:val="green"/>
        </w:rPr>
        <w:softHyphen/>
        <w:t>posed corporate administrative frameworks on Nature in order to sup</w:t>
      </w:r>
      <w:r w:rsidRPr="00833FCA">
        <w:rPr>
          <w:rStyle w:val="StyleBoldUnderline"/>
          <w:rFonts w:ascii="Arial" w:hAnsi="Arial"/>
          <w:highlight w:val="green"/>
        </w:rPr>
        <w:softHyphen/>
        <w:t>ply the world economy or provision national society with more natural resources</w:t>
      </w:r>
      <w:r w:rsidRPr="00833FCA">
        <w:rPr>
          <w:rStyle w:val="StyleBoldUnderline"/>
          <w:rFonts w:ascii="Arial" w:hAnsi="Arial"/>
        </w:rPr>
        <w:t xml:space="preserve"> through centralized state conservation programs</w:t>
      </w:r>
      <w:r w:rsidRPr="00833FCA">
        <w:rPr>
          <w:rFonts w:ascii="Arial" w:hAnsi="Arial"/>
          <w:sz w:val="16"/>
        </w:rPr>
        <w:t xml:space="preserve">. To even construct the managerial problem in this fashion, </w:t>
      </w:r>
      <w:r w:rsidRPr="00833FCA">
        <w:rPr>
          <w:rStyle w:val="StyleBoldUnderline"/>
          <w:rFonts w:ascii="Arial" w:hAnsi="Arial"/>
          <w:highlight w:val="green"/>
        </w:rPr>
        <w:t>Nature is reduced to a system</w:t>
      </w:r>
      <w:r w:rsidRPr="00833FCA">
        <w:rPr>
          <w:rStyle w:val="StyleBoldUnderline"/>
          <w:rFonts w:ascii="Arial" w:hAnsi="Arial"/>
        </w:rPr>
        <w:t xml:space="preserve"> of systems </w:t>
      </w:r>
      <w:r w:rsidRPr="00833FCA">
        <w:rPr>
          <w:rStyle w:val="StyleBoldUnderline"/>
          <w:rFonts w:ascii="Arial" w:hAnsi="Arial"/>
          <w:highlight w:val="green"/>
        </w:rPr>
        <w:t>that can be dismantled</w:t>
      </w:r>
      <w:r w:rsidRPr="00833FCA">
        <w:rPr>
          <w:rStyle w:val="StyleBoldUnderline"/>
          <w:rFonts w:ascii="Arial" w:hAnsi="Arial"/>
        </w:rPr>
        <w:t xml:space="preserve">, redesigned, and assembled anew </w:t>
      </w:r>
      <w:r w:rsidRPr="00833FCA">
        <w:rPr>
          <w:rStyle w:val="StyleBoldUnderline"/>
          <w:rFonts w:ascii="Arial" w:hAnsi="Arial"/>
          <w:highlight w:val="green"/>
        </w:rPr>
        <w:t>to produce</w:t>
      </w:r>
      <w:r w:rsidRPr="00833FCA">
        <w:rPr>
          <w:rStyle w:val="StyleBoldUnderline"/>
          <w:rFonts w:ascii="Arial" w:hAnsi="Arial"/>
        </w:rPr>
        <w:t xml:space="preserve"> its many “</w:t>
      </w:r>
      <w:r w:rsidRPr="00833FCA">
        <w:rPr>
          <w:rStyle w:val="StyleBoldUnderline"/>
          <w:rFonts w:ascii="Arial" w:hAnsi="Arial"/>
          <w:highlight w:val="green"/>
        </w:rPr>
        <w:t>resources” efficiently and in ade</w:t>
      </w:r>
      <w:r w:rsidRPr="00833FCA">
        <w:rPr>
          <w:rStyle w:val="StyleBoldUnderline"/>
          <w:rFonts w:ascii="Arial" w:hAnsi="Arial"/>
          <w:highlight w:val="green"/>
        </w:rPr>
        <w:softHyphen/>
        <w:t>quate amounts</w:t>
      </w:r>
      <w:r w:rsidRPr="00833FCA">
        <w:rPr>
          <w:rFonts w:ascii="Arial" w:hAnsi="Arial"/>
          <w:sz w:val="16"/>
        </w:rPr>
        <w:t xml:space="preserve"> when and where needed in the modern marketplace. On a second level, during the 1970s and 1980s, resource </w:t>
      </w:r>
      <w:r w:rsidRPr="00833FCA">
        <w:rPr>
          <w:rStyle w:val="StyleBoldUnderline"/>
          <w:rFonts w:ascii="Arial" w:hAnsi="Arial"/>
          <w:highlight w:val="green"/>
        </w:rPr>
        <w:t>managerialism tran</w:t>
      </w:r>
      <w:r w:rsidRPr="00833FCA">
        <w:rPr>
          <w:rStyle w:val="StyleBoldUnderline"/>
          <w:rFonts w:ascii="Arial" w:hAnsi="Arial"/>
          <w:highlight w:val="green"/>
        </w:rPr>
        <w:softHyphen/>
        <w:t>scended</w:t>
      </w:r>
      <w:r w:rsidRPr="00833FCA">
        <w:rPr>
          <w:rFonts w:ascii="Arial" w:hAnsi="Arial"/>
          <w:sz w:val="16"/>
        </w:rPr>
        <w:t xml:space="preserve"> simple strategies of merely </w:t>
      </w:r>
      <w:r w:rsidRPr="00833FCA">
        <w:rPr>
          <w:rStyle w:val="StyleBoldUnderline"/>
          <w:rFonts w:ascii="Arial" w:hAnsi="Arial"/>
          <w:highlight w:val="green"/>
        </w:rPr>
        <w:t>conserving available quantities of nonrenewable resources by moving toward</w:t>
      </w:r>
      <w:r w:rsidRPr="00833FCA">
        <w:rPr>
          <w:rFonts w:ascii="Arial" w:hAnsi="Arial"/>
          <w:sz w:val="16"/>
        </w:rPr>
        <w:t xml:space="preserve"> more expansive programs of protecting various types of environmental quality and providing for </w:t>
      </w:r>
      <w:r w:rsidRPr="00833FCA">
        <w:rPr>
          <w:rStyle w:val="StyleBoldUnderline"/>
          <w:rFonts w:ascii="Arial" w:hAnsi="Arial"/>
          <w:highlight w:val="green"/>
        </w:rPr>
        <w:t>new systems of renewable resource generation</w:t>
      </w:r>
      <w:r w:rsidRPr="00833FCA">
        <w:rPr>
          <w:rFonts w:ascii="Arial" w:hAnsi="Arial"/>
          <w:sz w:val="16"/>
        </w:rPr>
        <w:t>. Still, these shifts are not a major departure from the original premises of conservation. They only broaden the conceptual definitions of resources either being created from or conserved within Nature, while expanding the prerogatives of managerial authority to renew</w:t>
      </w:r>
      <w:r w:rsidRPr="00BC0CA6">
        <w:rPr>
          <w:rFonts w:ascii="Arial" w:hAnsi="Arial"/>
          <w:sz w:val="16"/>
        </w:rPr>
        <w:t xml:space="preserve"> as well as conserve resources. </w:t>
      </w:r>
      <w:r w:rsidRPr="00BC0CA6">
        <w:rPr>
          <w:rStyle w:val="StyleBoldUnderline"/>
          <w:rFonts w:ascii="Arial" w:hAnsi="Arial"/>
        </w:rPr>
        <w:t>By envi</w:t>
      </w:r>
      <w:r w:rsidRPr="00BC0CA6">
        <w:rPr>
          <w:rStyle w:val="StyleBoldUnderline"/>
          <w:rFonts w:ascii="Arial" w:hAnsi="Arial"/>
        </w:rPr>
        <w:softHyphen/>
        <w:t xml:space="preserve">sioning it as an elaborate system of systems, </w:t>
      </w:r>
      <w:r w:rsidRPr="00833FCA">
        <w:rPr>
          <w:rStyle w:val="StyleBoldUnderline"/>
          <w:rFonts w:ascii="Arial" w:hAnsi="Arial"/>
          <w:highlight w:val="green"/>
        </w:rPr>
        <w:t>Nature can be continually tinkered with in this fashion to find new fields within its systematcities to rationalize, control, and exploit for the benefit of human beings in wealthy, powerful nation-states</w:t>
      </w:r>
      <w:r w:rsidRPr="00833FCA">
        <w:rPr>
          <w:rFonts w:ascii="Arial" w:hAnsi="Arial"/>
          <w:sz w:val="16"/>
          <w:highlight w:val="green"/>
        </w:rPr>
        <w:t>.</w:t>
      </w:r>
      <w:r w:rsidRPr="00BC0CA6">
        <w:rPr>
          <w:rFonts w:ascii="Arial" w:hAnsi="Arial"/>
          <w:sz w:val="16"/>
        </w:rPr>
        <w:t xml:space="preserve"> Beautiful vistas, clean air, and fresh water are redefined as “resources” that should not be overconsumed or underproduced, and the managerial impulse easily can rise to this chal</w:t>
      </w:r>
      <w:r w:rsidRPr="00BC0CA6">
        <w:rPr>
          <w:rFonts w:ascii="Arial" w:hAnsi="Arial"/>
          <w:sz w:val="16"/>
        </w:rPr>
        <w:softHyphen/>
        <w:t>lenge by creating recreational settings, scenery, and ecosystem services as entitlements to be administered by the stae for multiple use in the economy, society, and culture.</w:t>
      </w:r>
    </w:p>
    <w:p w14:paraId="57267A01" w14:textId="77777777" w:rsidR="00637E51" w:rsidRPr="00BC0CA6" w:rsidRDefault="00637E51" w:rsidP="00637E51">
      <w:pPr>
        <w:pStyle w:val="Heading4"/>
        <w:rPr>
          <w:rFonts w:cs="Arial"/>
        </w:rPr>
      </w:pPr>
      <w:r w:rsidRPr="00BC0CA6">
        <w:rPr>
          <w:rFonts w:cs="Arial"/>
        </w:rPr>
        <w:t>Regimes of renewable energy and sustainability discursively frame the Earth as nothing more than a standing reserve which, is preserved to be rendered perpetually useful and exploitable to humanity</w:t>
      </w:r>
    </w:p>
    <w:p w14:paraId="7A23683A" w14:textId="77777777" w:rsidR="00637E51" w:rsidRPr="00B17E0D" w:rsidRDefault="00637E51" w:rsidP="00637E51">
      <w:r>
        <w:rPr>
          <w:rStyle w:val="StyleStyleBold12pt"/>
        </w:rPr>
        <w:t xml:space="preserve">Luke </w:t>
      </w:r>
      <w:r w:rsidRPr="00B17E0D">
        <w:rPr>
          <w:rStyle w:val="StyleStyleBold12pt"/>
        </w:rPr>
        <w:t>99</w:t>
      </w:r>
      <w:r>
        <w:rPr>
          <w:rStyle w:val="StyleStyleBold12pt"/>
        </w:rPr>
        <w:t>,</w:t>
      </w:r>
      <w:r w:rsidRPr="00B17E0D">
        <w:t xml:space="preserve"> Professor of Political Science at Virginia Polytechnic Institute and State University, (Timothy, “Discourses of the Environment”, p. 146-47)//ED</w:t>
      </w:r>
    </w:p>
    <w:p w14:paraId="3B62808B" w14:textId="77777777" w:rsidR="00637E51" w:rsidRPr="00B17E0D" w:rsidRDefault="00637E51" w:rsidP="00637E51">
      <w:pPr>
        <w:pStyle w:val="card1"/>
        <w:ind w:left="0"/>
        <w:rPr>
          <w:rStyle w:val="StyleBoldUnderline"/>
          <w:rFonts w:ascii="Arial" w:hAnsi="Arial"/>
          <w:b/>
          <w:sz w:val="16"/>
        </w:rPr>
      </w:pPr>
      <w:r w:rsidRPr="00BC0CA6">
        <w:rPr>
          <w:rStyle w:val="StyleBoldUnderline"/>
          <w:rFonts w:ascii="Arial" w:hAnsi="Arial"/>
        </w:rPr>
        <w:t xml:space="preserve">The </w:t>
      </w:r>
      <w:r w:rsidRPr="00BC0CA6">
        <w:rPr>
          <w:rStyle w:val="StyleBoldUnderline"/>
          <w:rFonts w:ascii="Arial" w:hAnsi="Arial"/>
          <w:highlight w:val="green"/>
        </w:rPr>
        <w:t>application of enviro-discipline expresses the authority of eco-knowledgeable, geo-powered forces to police the fitness of all biological organisms and the health of their natural environments. Master concepts, like ‘survival’ or ‘sustainability’ for species and their habitats, empower these masterful conceptualizers to inscribe</w:t>
      </w:r>
      <w:r w:rsidRPr="00BC0CA6">
        <w:rPr>
          <w:rStyle w:val="StyleBoldUnderline"/>
          <w:rFonts w:ascii="Arial" w:hAnsi="Arial"/>
        </w:rPr>
        <w:t xml:space="preserve"> the biological/cultural/economic </w:t>
      </w:r>
      <w:r w:rsidRPr="00BC0CA6">
        <w:rPr>
          <w:rStyle w:val="StyleBoldUnderline"/>
          <w:rFonts w:ascii="Arial" w:hAnsi="Arial"/>
          <w:highlight w:val="green"/>
        </w:rPr>
        <w:t>order of the Earth’s many territories as an elaborate array of environments, requiring continuous enviro-discipline to guarantee ecological fitness</w:t>
      </w:r>
      <w:r w:rsidRPr="00BC0CA6">
        <w:rPr>
          <w:rFonts w:ascii="Arial" w:hAnsi="Arial"/>
          <w:sz w:val="16"/>
        </w:rPr>
        <w:t xml:space="preserve">. The survival agenda, as Gates argues, ‘applies simultaneously to individuals, populations, communities, and ecosystems; and it applies simulta¬neously to the present and the future’ (Gates 1989: 148). When approached through this mind-set, the planet </w:t>
      </w:r>
      <w:r w:rsidRPr="00BC0CA6">
        <w:rPr>
          <w:rStyle w:val="StyleBoldUnderline"/>
          <w:rFonts w:ascii="Arial" w:hAnsi="Arial"/>
          <w:highlight w:val="green"/>
        </w:rPr>
        <w:t>Earth becomes an immense engine, or the human race’s ‘ecological life-support system’</w:t>
      </w:r>
      <w:r w:rsidRPr="00BC0CA6">
        <w:rPr>
          <w:rFonts w:ascii="Arial" w:hAnsi="Arial"/>
          <w:sz w:val="16"/>
          <w:highlight w:val="green"/>
        </w:rPr>
        <w:t>,</w:t>
      </w:r>
      <w:r w:rsidRPr="00BC0CA6">
        <w:rPr>
          <w:rFonts w:ascii="Arial" w:hAnsi="Arial"/>
          <w:sz w:val="16"/>
        </w:rPr>
        <w:t xml:space="preserve"> which has ‘with only occasional localised failures’ provided ‘ services upon which human society depends consistently and without charge’ (Cairns 1995). As this environ¬mentalized engine, the Earth then generates ‘ecosystem services’, or those derivative products and functions of natural systems that human societies perceive as valuable (Westmen 1978). This complex is what must survive; human life will continue if such survival-promoting services continue. They include the generation of soils, the regeneration of plant nutrients, capture of solar energy, con¬version of solar energy into biomass, accumulation/purification! distribution of water, control of pests, provision of a genetic library, maintenance of breathable air, control of micro- and macro¬climates, pollination of plants, diversification of animal species, development of buffering mechanisms in catastrophes and aes¬thetic enrichment (Cairns 1995). </w:t>
      </w:r>
      <w:r w:rsidRPr="00BC0CA6">
        <w:rPr>
          <w:rStyle w:val="StyleBoldUnderline"/>
          <w:rFonts w:ascii="Arial" w:hAnsi="Arial"/>
        </w:rPr>
        <w:t>As an environmental engine</w:t>
      </w:r>
      <w:r w:rsidRPr="00BC0CA6">
        <w:rPr>
          <w:rStyle w:val="StyleBoldUnderline"/>
          <w:rFonts w:ascii="Arial" w:hAnsi="Arial"/>
          <w:highlight w:val="green"/>
        </w:rPr>
        <w:t>, the planet’s ecology requires eco-engineers to guide its sustainable use, and systems of green governmentality must be adduced to monitor and manage the system of systems</w:t>
      </w:r>
      <w:r w:rsidRPr="00BC0CA6">
        <w:rPr>
          <w:rStyle w:val="StyleBoldUnderline"/>
          <w:rFonts w:ascii="Arial" w:hAnsi="Arial"/>
        </w:rPr>
        <w:t xml:space="preserve"> which produce all these robust services. </w:t>
      </w:r>
      <w:r w:rsidRPr="00BC0CA6">
        <w:rPr>
          <w:rStyle w:val="StyleBoldUnderline"/>
          <w:rFonts w:ascii="Arial" w:hAnsi="Arial"/>
          <w:highlight w:val="green"/>
        </w:rPr>
        <w:t>Just as the sustained use of technology ‘requires that it be maintained, updated and changed periodically’, so too does the ‘sustainable use of the planet require that we not destroy our ecological capital</w:t>
      </w:r>
      <w:r w:rsidRPr="00BC0CA6">
        <w:rPr>
          <w:rStyle w:val="StyleBoldUnderline"/>
          <w:rFonts w:ascii="Arial" w:hAnsi="Arial"/>
        </w:rPr>
        <w:t>, such as old-growth forests, streams and rivers</w:t>
      </w:r>
      <w:r w:rsidRPr="00BC0CA6">
        <w:rPr>
          <w:rFonts w:ascii="Arial" w:hAnsi="Arial"/>
          <w:sz w:val="16"/>
        </w:rPr>
        <w:t xml:space="preserve"> (with their associated biota), and other natural amenities’ (ibid.3).</w:t>
      </w:r>
    </w:p>
    <w:p w14:paraId="4CEA178E" w14:textId="77777777" w:rsidR="00637E51" w:rsidRPr="00B17E0D" w:rsidRDefault="00637E51" w:rsidP="00727881">
      <w:pPr>
        <w:pStyle w:val="Heading3"/>
      </w:pPr>
      <w:bookmarkStart w:id="5" w:name="_Toc205662817"/>
      <w:r>
        <w:t>Link -</w:t>
      </w:r>
      <w:r w:rsidRPr="00BC0CA6">
        <w:t xml:space="preserve"> Mapping and Managing</w:t>
      </w:r>
      <w:bookmarkEnd w:id="5"/>
    </w:p>
    <w:p w14:paraId="4B96923B" w14:textId="77777777" w:rsidR="00637E51" w:rsidRPr="00BC0CA6" w:rsidRDefault="00637E51" w:rsidP="00637E51">
      <w:pPr>
        <w:pStyle w:val="Heading4"/>
        <w:rPr>
          <w:rFonts w:cs="Arial"/>
        </w:rPr>
      </w:pPr>
      <w:r w:rsidRPr="00BC0CA6">
        <w:rPr>
          <w:rFonts w:cs="Arial"/>
        </w:rPr>
        <w:t xml:space="preserve">Environmental policymaking is focused on viewing the earth as a resource that dispenses services and creates natural and artificial events. Their goal is to map, measure, monitor and manage ecology. </w:t>
      </w:r>
    </w:p>
    <w:p w14:paraId="6A74ADA2" w14:textId="77777777" w:rsidR="00637E51" w:rsidRPr="004A443D" w:rsidRDefault="00637E51" w:rsidP="00637E51">
      <w:r w:rsidRPr="00B17E0D">
        <w:rPr>
          <w:rStyle w:val="StyleStyleBold12pt"/>
        </w:rPr>
        <w:t>Luke 09,</w:t>
      </w:r>
      <w:r w:rsidRPr="00B17E0D">
        <w:t xml:space="preserve"> University Distinguished Professor of Political Science. Chair, Department of Political Science. Professor Luke's areas of research include environmental politics and cultural studies, as well as comparative politics, international political economy, and modern critical social and political theory.   </w:t>
      </w:r>
      <w:r>
        <w:t>(Timothy,</w:t>
      </w:r>
      <w:r w:rsidRPr="00B17E0D">
        <w:t xml:space="preserve"> “Developing planetarian accountancy: Fabricating nature as stock, service, and system for green governmentality”, in Harry F. Dahms (ed.) Nature, Knowledge and Negation (Current Perspectives in Social Theory, Volume 26), Emerald Group Publishing </w:t>
      </w:r>
      <w:r>
        <w:t>Limited, pp.129-159)//ED</w:t>
      </w:r>
      <w:r w:rsidRPr="00BC0CA6">
        <w:rPr>
          <w:sz w:val="16"/>
        </w:rPr>
        <w:br/>
        <w:t xml:space="preserve">The </w:t>
      </w:r>
      <w:r w:rsidRPr="00BC0CA6">
        <w:rPr>
          <w:rStyle w:val="StyleBoldUnderline"/>
        </w:rPr>
        <w:t xml:space="preserve">ordinary operations of </w:t>
      </w:r>
      <w:r w:rsidRPr="0099282F">
        <w:rPr>
          <w:rStyle w:val="StyleBoldUnderline"/>
          <w:highlight w:val="green"/>
        </w:rPr>
        <w:t>environmental policy-making</w:t>
      </w:r>
      <w:r w:rsidRPr="00BC0CA6">
        <w:rPr>
          <w:sz w:val="16"/>
        </w:rPr>
        <w:t xml:space="preserve"> typically </w:t>
      </w:r>
      <w:r w:rsidRPr="0099282F">
        <w:rPr>
          <w:rStyle w:val="StyleBoldUnderline"/>
          <w:highlight w:val="green"/>
        </w:rPr>
        <w:t>approach the Earth in one of three ways: first, as a site of</w:t>
      </w:r>
      <w:r w:rsidRPr="00BC0CA6">
        <w:rPr>
          <w:rStyle w:val="StyleBoldUnderline"/>
        </w:rPr>
        <w:t xml:space="preserve"> accumulated </w:t>
      </w:r>
      <w:r w:rsidRPr="0099282F">
        <w:rPr>
          <w:rStyle w:val="StyleBoldUnderline"/>
          <w:highlight w:val="green"/>
        </w:rPr>
        <w:t>material resources, which</w:t>
      </w:r>
      <w:r w:rsidRPr="00BC0CA6">
        <w:rPr>
          <w:sz w:val="16"/>
        </w:rPr>
        <w:t xml:space="preserve"> contains/</w:t>
      </w:r>
      <w:r w:rsidRPr="0099282F">
        <w:rPr>
          <w:rStyle w:val="StyleBoldUnderline"/>
          <w:highlight w:val="green"/>
        </w:rPr>
        <w:t>holds “stock”;</w:t>
      </w:r>
      <w:r w:rsidRPr="0099282F">
        <w:rPr>
          <w:sz w:val="16"/>
          <w:highlight w:val="green"/>
        </w:rPr>
        <w:t xml:space="preserve"> </w:t>
      </w:r>
      <w:r w:rsidRPr="0099282F">
        <w:rPr>
          <w:rStyle w:val="StyleBoldUnderline"/>
          <w:highlight w:val="green"/>
        </w:rPr>
        <w:t>second, as a structure of vital processes, which dispenses</w:t>
      </w:r>
      <w:r w:rsidRPr="00BC0CA6">
        <w:rPr>
          <w:sz w:val="16"/>
        </w:rPr>
        <w:t xml:space="preserve">/vends </w:t>
      </w:r>
      <w:r w:rsidRPr="0099282F">
        <w:rPr>
          <w:rStyle w:val="StyleBoldUnderline"/>
          <w:highlight w:val="green"/>
        </w:rPr>
        <w:t>“service”; or third, as</w:t>
      </w:r>
      <w:r w:rsidRPr="00BC0CA6">
        <w:rPr>
          <w:rStyle w:val="StyleBoldUnderline"/>
        </w:rPr>
        <w:t xml:space="preserve"> sites and </w:t>
      </w:r>
      <w:r w:rsidRPr="0099282F">
        <w:rPr>
          <w:rStyle w:val="StyleBoldUnderline"/>
          <w:highlight w:val="green"/>
        </w:rPr>
        <w:t>structures of</w:t>
      </w:r>
      <w:r w:rsidRPr="00BC0CA6">
        <w:rPr>
          <w:rStyle w:val="StyleBoldUnderline"/>
        </w:rPr>
        <w:t xml:space="preserve"> coupled artificial-and-natural </w:t>
      </w:r>
      <w:r w:rsidRPr="0099282F">
        <w:rPr>
          <w:rStyle w:val="StyleBoldUnderline"/>
          <w:highlight w:val="green"/>
        </w:rPr>
        <w:t>events, which constitutes</w:t>
      </w:r>
      <w:r w:rsidRPr="00BC0CA6">
        <w:rPr>
          <w:sz w:val="16"/>
        </w:rPr>
        <w:t xml:space="preserve">/delimits </w:t>
      </w:r>
      <w:r w:rsidRPr="0099282F">
        <w:rPr>
          <w:rStyle w:val="StyleBoldUnderline"/>
          <w:highlight w:val="green"/>
        </w:rPr>
        <w:t>“system.”</w:t>
      </w:r>
      <w:r w:rsidRPr="00BC0CA6">
        <w:rPr>
          <w:sz w:val="16"/>
        </w:rPr>
        <w:t xml:space="preserve"> In assessing the new risks of second modernity (Beck, 1992), many </w:t>
      </w:r>
      <w:r w:rsidRPr="0099282F">
        <w:rPr>
          <w:rStyle w:val="StyleBoldUnderline"/>
          <w:highlight w:val="green"/>
        </w:rPr>
        <w:t>environmentalists have accepted these</w:t>
      </w:r>
      <w:r w:rsidRPr="00BC0CA6">
        <w:rPr>
          <w:rStyle w:val="StyleBoldUnderline"/>
        </w:rPr>
        <w:t xml:space="preserve"> root </w:t>
      </w:r>
      <w:r w:rsidRPr="0099282F">
        <w:rPr>
          <w:rStyle w:val="StyleBoldUnderline"/>
          <w:highlight w:val="green"/>
        </w:rPr>
        <w:t>metaphors</w:t>
      </w:r>
      <w:r w:rsidRPr="00BC0CA6">
        <w:rPr>
          <w:rStyle w:val="StyleBoldUnderline"/>
        </w:rPr>
        <w:t xml:space="preserve"> to guide social practices </w:t>
      </w:r>
      <w:r w:rsidRPr="0099282F">
        <w:rPr>
          <w:rStyle w:val="StyleBoldUnderline"/>
          <w:highlight w:val="green"/>
        </w:rPr>
        <w:t>as they</w:t>
      </w:r>
      <w:r w:rsidRPr="00BC0CA6">
        <w:rPr>
          <w:rStyle w:val="StyleBoldUnderline"/>
        </w:rPr>
        <w:t xml:space="preserve"> institutionally </w:t>
      </w:r>
      <w:r w:rsidRPr="0099282F">
        <w:rPr>
          <w:rStyle w:val="StyleBoldUnderline"/>
          <w:highlight w:val="green"/>
        </w:rPr>
        <w:t xml:space="preserve">map </w:t>
      </w:r>
      <w:r w:rsidRPr="0099282F">
        <w:rPr>
          <w:rStyle w:val="StyleBoldUnderline"/>
        </w:rPr>
        <w:t>their</w:t>
      </w:r>
      <w:r w:rsidRPr="00BC0CA6">
        <w:rPr>
          <w:rStyle w:val="StyleBoldUnderline"/>
        </w:rPr>
        <w:t xml:space="preserve"> new organizational </w:t>
      </w:r>
      <w:r w:rsidRPr="0099282F">
        <w:rPr>
          <w:rStyle w:val="StyleBoldUnderline"/>
          <w:highlight w:val="green"/>
        </w:rPr>
        <w:t>initiatives</w:t>
      </w:r>
      <w:r w:rsidRPr="00BC0CA6">
        <w:rPr>
          <w:rStyle w:val="StyleBoldUnderline"/>
        </w:rPr>
        <w:t xml:space="preserve"> </w:t>
      </w:r>
      <w:r w:rsidRPr="0099282F">
        <w:rPr>
          <w:rStyle w:val="StyleBoldUnderline"/>
          <w:highlight w:val="green"/>
        </w:rPr>
        <w:t>for</w:t>
      </w:r>
      <w:r w:rsidRPr="00BC0CA6">
        <w:rPr>
          <w:rStyle w:val="StyleBoldUnderline"/>
        </w:rPr>
        <w:t xml:space="preserve"> the sustained </w:t>
      </w:r>
      <w:r w:rsidRPr="0099282F">
        <w:rPr>
          <w:rStyle w:val="StyleBoldUnderline"/>
          <w:highlight w:val="green"/>
        </w:rPr>
        <w:t>conservation</w:t>
      </w:r>
      <w:r w:rsidRPr="00BC0CA6">
        <w:rPr>
          <w:rStyle w:val="StyleBoldUnderline"/>
        </w:rPr>
        <w:t xml:space="preserve"> of natural resources </w:t>
      </w:r>
      <w:r w:rsidRPr="0099282F">
        <w:rPr>
          <w:rStyle w:val="StyleBoldUnderline"/>
          <w:highlight w:val="green"/>
        </w:rPr>
        <w:t>or</w:t>
      </w:r>
      <w:r w:rsidRPr="00BC0CA6">
        <w:rPr>
          <w:rStyle w:val="StyleBoldUnderline"/>
        </w:rPr>
        <w:t xml:space="preserve"> the more secure preservation of the Earth</w:t>
      </w:r>
      <w:r w:rsidRPr="00BC0CA6">
        <w:rPr>
          <w:sz w:val="16"/>
        </w:rPr>
        <w:t xml:space="preserve"> (Cairncross, 1992; Chertow &amp; Esty, 1997; Bliese, 2001). </w:t>
      </w:r>
      <w:r w:rsidRPr="00BC0CA6">
        <w:rPr>
          <w:rStyle w:val="StyleBoldUnderline"/>
        </w:rPr>
        <w:t>On</w:t>
      </w:r>
      <w:r w:rsidRPr="00BC0CA6">
        <w:rPr>
          <w:sz w:val="16"/>
        </w:rPr>
        <w:t xml:space="preserve"> the </w:t>
      </w:r>
      <w:r w:rsidRPr="00BC0CA6">
        <w:rPr>
          <w:rStyle w:val="StyleBoldUnderline"/>
        </w:rPr>
        <w:t xml:space="preserve">one hand, </w:t>
      </w:r>
      <w:r w:rsidRPr="0099282F">
        <w:rPr>
          <w:rStyle w:val="StyleBoldUnderline"/>
          <w:highlight w:val="green"/>
        </w:rPr>
        <w:t>the imagination of Earth as a store of</w:t>
      </w:r>
      <w:r w:rsidRPr="00BC0CA6">
        <w:rPr>
          <w:rStyle w:val="StyleBoldUnderline"/>
        </w:rPr>
        <w:t xml:space="preserve"> accumulated “</w:t>
      </w:r>
      <w:r w:rsidRPr="0099282F">
        <w:rPr>
          <w:rStyle w:val="StyleBoldUnderline"/>
          <w:highlight w:val="green"/>
        </w:rPr>
        <w:t>material stocks” to be exploited</w:t>
      </w:r>
      <w:r w:rsidRPr="00BC0CA6">
        <w:rPr>
          <w:rStyle w:val="StyleBoldUnderline"/>
        </w:rPr>
        <w:t xml:space="preserve"> judiciously </w:t>
      </w:r>
      <w:r w:rsidRPr="0099282F">
        <w:rPr>
          <w:rStyle w:val="StyleBoldUnderline"/>
          <w:highlight w:val="green"/>
        </w:rPr>
        <w:t>and hopefully never depleted</w:t>
      </w:r>
      <w:r w:rsidRPr="00BC0CA6">
        <w:rPr>
          <w:rStyle w:val="StyleBoldUnderline"/>
        </w:rPr>
        <w:t xml:space="preserve"> </w:t>
      </w:r>
      <w:r w:rsidRPr="00BC0CA6">
        <w:rPr>
          <w:sz w:val="16"/>
        </w:rPr>
        <w:t>(WCED, 1987</w:t>
      </w:r>
      <w:r w:rsidRPr="00BC0CA6">
        <w:rPr>
          <w:rStyle w:val="StyleBoldUnderline"/>
        </w:rPr>
        <w:t>), or, on the other</w:t>
      </w:r>
      <w:r w:rsidRPr="00BC0CA6">
        <w:rPr>
          <w:sz w:val="16"/>
        </w:rPr>
        <w:t xml:space="preserve"> hand, </w:t>
      </w:r>
      <w:r w:rsidRPr="00BC0CA6">
        <w:rPr>
          <w:rStyle w:val="StyleBoldUnderline"/>
        </w:rPr>
        <w:t>as a structure of rising-and-falling vital processes with “ecological services” to be utilized on a more transparent cost/benefit basis</w:t>
      </w:r>
      <w:r w:rsidRPr="00BC0CA6">
        <w:rPr>
          <w:sz w:val="16"/>
        </w:rPr>
        <w:t xml:space="preserve"> (Westmen, 1978) </w:t>
      </w:r>
      <w:r w:rsidRPr="00BC0CA6">
        <w:rPr>
          <w:rStyle w:val="StyleBoldUnderline"/>
        </w:rPr>
        <w:t>already have served as productive policy stances</w:t>
      </w:r>
      <w:r w:rsidRPr="00BC0CA6">
        <w:rPr>
          <w:sz w:val="16"/>
        </w:rPr>
        <w:t xml:space="preserve"> (Gobster &amp; Hull, 2000). Both of these conceptual frames have allowed experts to recognize the Earth's capacious, but still limited, carrying capacity to prevent any crippling degradation. </w:t>
      </w:r>
      <w:r w:rsidRPr="0099282F">
        <w:rPr>
          <w:rStyle w:val="StyleBoldUnderline"/>
          <w:highlight w:val="green"/>
        </w:rPr>
        <w:t>Such</w:t>
      </w:r>
      <w:r w:rsidRPr="00BC0CA6">
        <w:rPr>
          <w:rStyle w:val="StyleBoldUnderline"/>
        </w:rPr>
        <w:t xml:space="preserve"> analytical and axiological </w:t>
      </w:r>
      <w:r w:rsidRPr="0099282F">
        <w:rPr>
          <w:rStyle w:val="StyleBoldUnderline"/>
          <w:highlight w:val="green"/>
        </w:rPr>
        <w:t>frames have underpinned</w:t>
      </w:r>
      <w:r w:rsidRPr="00BC0CA6">
        <w:rPr>
          <w:rStyle w:val="StyleBoldUnderline"/>
        </w:rPr>
        <w:t xml:space="preserve"> the many resource </w:t>
      </w:r>
      <w:r w:rsidRPr="0099282F">
        <w:rPr>
          <w:rStyle w:val="StyleBoldUnderline"/>
          <w:highlight w:val="green"/>
        </w:rPr>
        <w:t>mangerialist strategies employed in</w:t>
      </w:r>
      <w:r w:rsidRPr="00BC0CA6">
        <w:rPr>
          <w:rStyle w:val="StyleBoldUnderline"/>
        </w:rPr>
        <w:t xml:space="preserve"> most </w:t>
      </w:r>
      <w:r w:rsidRPr="0099282F">
        <w:rPr>
          <w:rStyle w:val="StyleBoldUnderline"/>
          <w:highlight w:val="green"/>
        </w:rPr>
        <w:t>American political jurisdictions</w:t>
      </w:r>
      <w:r w:rsidRPr="00BC0CA6">
        <w:rPr>
          <w:rStyle w:val="StyleBoldUnderline"/>
        </w:rPr>
        <w:t xml:space="preserve"> for decades</w:t>
      </w:r>
      <w:r w:rsidRPr="00BC0CA6">
        <w:rPr>
          <w:sz w:val="16"/>
        </w:rPr>
        <w:t xml:space="preserve"> (Gore, 1992, 2006; Gottlieb, 1993). Having surveyed those practices extensively elsewhere (Luke, 2004, 2002, 1999b), this study will focus more on the growing importance granted in ecological policy studies to a notion of “system.”</w:t>
      </w:r>
      <w:r>
        <w:rPr>
          <w:sz w:val="16"/>
        </w:rPr>
        <w:t xml:space="preserve"> </w:t>
      </w:r>
      <w:r w:rsidRPr="00BC0CA6">
        <w:rPr>
          <w:sz w:val="16"/>
        </w:rPr>
        <w:t xml:space="preserve">More recently, national scientific bodies, transnational scientific networks, and international nongovernmental organizations have augmented the spatial scope of their engagement as “environmental protection agencies” at local, regional, and national scales of analysis with a more global perspective, adopting a “planetarian” viewpoint that looks beyond stock and/or service to system (Luke, 2008b, 2005a, 2008a). No single jurisdiction has sovereign command-and-control of this planetary spatiality, but there are many organizations, firms, and individuals intent upon preparing to direct responses to such system-level challenges on a strategic basis rather than tactical action (De Certeau, 1988). Designs like these approach the environment and society as “coupled systems” – both artificial and natural – whose complexly tight, loose, or indeterminate couplings will be appraised by technical networks known as Earth System Sciences. </w:t>
      </w:r>
      <w:r w:rsidRPr="0099282F">
        <w:rPr>
          <w:rStyle w:val="StyleBoldUnderline"/>
          <w:highlight w:val="green"/>
        </w:rPr>
        <w:t>Their role is to map, measure, monitor, and manage</w:t>
      </w:r>
      <w:r w:rsidRPr="00BC0CA6">
        <w:rPr>
          <w:rStyle w:val="StyleBoldUnderline"/>
        </w:rPr>
        <w:t xml:space="preserve"> the “environmental sustainability” of complex social and natural </w:t>
      </w:r>
      <w:r w:rsidRPr="0099282F">
        <w:rPr>
          <w:rStyle w:val="StyleBoldUnderline"/>
          <w:highlight w:val="green"/>
        </w:rPr>
        <w:t>systems generated from</w:t>
      </w:r>
      <w:r w:rsidRPr="00BC0CA6">
        <w:rPr>
          <w:rStyle w:val="StyleBoldUnderline"/>
        </w:rPr>
        <w:t xml:space="preserve"> all the </w:t>
      </w:r>
      <w:r w:rsidRPr="0099282F">
        <w:rPr>
          <w:rStyle w:val="StyleBoldUnderline"/>
          <w:highlight w:val="green"/>
        </w:rPr>
        <w:t>ecological services and natural resource stocks</w:t>
      </w:r>
      <w:r w:rsidRPr="00BC0CA6">
        <w:rPr>
          <w:rStyle w:val="StyleBoldUnderline"/>
        </w:rPr>
        <w:t xml:space="preserve"> of the planet </w:t>
      </w:r>
      <w:r w:rsidRPr="00BC0CA6">
        <w:rPr>
          <w:sz w:val="16"/>
        </w:rPr>
        <w:t>(Luke, 2005b). Consequently, the dispositif of Earth System Sciences opens the planet's workings to clusters of expert power and knowledge formations intent upon accounting for, and then perhaps administering, the “systems” of the Earth as coupled complex ecologies and economies (Briden &amp; Downing, 2002).</w:t>
      </w:r>
    </w:p>
    <w:p w14:paraId="193615A4" w14:textId="77777777" w:rsidR="00637E51" w:rsidRPr="00B17E0D" w:rsidRDefault="00637E51" w:rsidP="00727881">
      <w:pPr>
        <w:pStyle w:val="Heading3"/>
      </w:pPr>
      <w:bookmarkStart w:id="6" w:name="_Toc205662818"/>
      <w:r>
        <w:t>Link -</w:t>
      </w:r>
      <w:r w:rsidRPr="00BC0CA6">
        <w:t xml:space="preserve"> Mind-Body Dualism</w:t>
      </w:r>
      <w:bookmarkEnd w:id="6"/>
    </w:p>
    <w:p w14:paraId="4AE8FCBC" w14:textId="77777777" w:rsidR="00637E51" w:rsidRPr="00BC0CA6" w:rsidRDefault="00637E51" w:rsidP="00637E51">
      <w:pPr>
        <w:pStyle w:val="Heading4"/>
        <w:rPr>
          <w:rFonts w:cs="Arial"/>
        </w:rPr>
      </w:pPr>
      <w:r w:rsidRPr="00BC0CA6">
        <w:rPr>
          <w:rFonts w:cs="Arial"/>
        </w:rPr>
        <w:t>Attempts to quantify “the” environment as a “thing” exercises problematic mind-body dualism.</w:t>
      </w:r>
    </w:p>
    <w:p w14:paraId="67348F10" w14:textId="77777777" w:rsidR="00637E51" w:rsidRPr="00B17E0D" w:rsidRDefault="00637E51" w:rsidP="00637E51">
      <w:r w:rsidRPr="00B17E0D">
        <w:rPr>
          <w:rStyle w:val="StyleStyleBold12pt"/>
        </w:rPr>
        <w:t>Sanart 97,</w:t>
      </w:r>
      <w:r w:rsidRPr="00B17E0D">
        <w:t xml:space="preserve"> Sanart Association for the Promotion of Visual Art in Turkey, Founded by Benoit Junod, former First Secretary of the Swiss Embassy, (“ENVIRONMENTAL AESTHETICS,”  http://www.sanart.org.tr/artenvironment/Berleant_fullpaper.pdf)//ED</w:t>
      </w:r>
    </w:p>
    <w:p w14:paraId="66613FB0" w14:textId="77777777" w:rsidR="00637E51" w:rsidRPr="00BC0CA6" w:rsidRDefault="00637E51" w:rsidP="00637E51">
      <w:pPr>
        <w:rPr>
          <w:sz w:val="16"/>
        </w:rPr>
      </w:pPr>
      <w:r w:rsidRPr="00627B88">
        <w:rPr>
          <w:rStyle w:val="StyleBoldUnderline"/>
          <w:highlight w:val="green"/>
        </w:rPr>
        <w:t>Although</w:t>
      </w:r>
      <w:r w:rsidRPr="00BC0CA6">
        <w:rPr>
          <w:rStyle w:val="StyleBoldUnderline"/>
        </w:rPr>
        <w:t xml:space="preserve"> </w:t>
      </w:r>
      <w:r w:rsidRPr="00BC0CA6">
        <w:rPr>
          <w:sz w:val="16"/>
        </w:rPr>
        <w:t xml:space="preserve">custom and </w:t>
      </w:r>
      <w:r w:rsidRPr="00627B88">
        <w:rPr>
          <w:rStyle w:val="StyleBoldUnderline"/>
          <w:highlight w:val="green"/>
        </w:rPr>
        <w:t>etymology may lead us to think of environment as surroundings, the idea remains</w:t>
      </w:r>
      <w:r w:rsidRPr="00BC0CA6">
        <w:rPr>
          <w:sz w:val="16"/>
        </w:rPr>
        <w:t xml:space="preserve"> complex and </w:t>
      </w:r>
      <w:r w:rsidRPr="00627B88">
        <w:rPr>
          <w:rStyle w:val="StyleBoldUnderline"/>
          <w:highlight w:val="green"/>
        </w:rPr>
        <w:t>elusive</w:t>
      </w:r>
      <w:r w:rsidRPr="00BC0CA6">
        <w:rPr>
          <w:sz w:val="16"/>
        </w:rPr>
        <w:t xml:space="preserve">. It may already be apparent that I do not ordinarily speak of "the" environment. While this is the usual locution, it embodies a hidden meaning that is the source of much of our difficulty. For </w:t>
      </w:r>
      <w:r w:rsidRPr="00627B88">
        <w:rPr>
          <w:rStyle w:val="StyleBoldUnderline"/>
          <w:highlight w:val="green"/>
        </w:rPr>
        <w:t>"the" environment objectifies environment</w:t>
      </w:r>
      <w:r w:rsidRPr="00BC0CA6">
        <w:rPr>
          <w:rStyle w:val="StyleBoldUnderline"/>
        </w:rPr>
        <w:t xml:space="preserve">; it turns it </w:t>
      </w:r>
      <w:r w:rsidRPr="00627B88">
        <w:rPr>
          <w:rStyle w:val="StyleBoldUnderline"/>
          <w:highlight w:val="green"/>
        </w:rPr>
        <w:t>into an entity which we can</w:t>
      </w:r>
      <w:r w:rsidRPr="00BC0CA6">
        <w:rPr>
          <w:rStyle w:val="StyleBoldUnderline"/>
        </w:rPr>
        <w:t xml:space="preserve"> think of and </w:t>
      </w:r>
      <w:r w:rsidRPr="00627B88">
        <w:rPr>
          <w:rStyle w:val="StyleBoldUnderline"/>
          <w:highlight w:val="green"/>
        </w:rPr>
        <w:t>deal with as if it were outside and independent of ourselves</w:t>
      </w:r>
      <w:r w:rsidRPr="00BC0CA6">
        <w:rPr>
          <w:sz w:val="16"/>
        </w:rPr>
        <w:t xml:space="preserve">. In The Beauty of Environment, a comprehensive and systematic inquiry into environmental aesthetics, Yrjö Sepänmaa accepts the conventional usage. Although his sensitive discussion of the concept of environment retains its association with the external world of an observer, he expands its scope to include the cultural environment and the constructed environment, in addition to the natural one. See The Beauty of Environment (Helsinki: Suomalainen Tiedeakatemia, 1986), p.17. </w:t>
      </w:r>
      <w:r w:rsidRPr="00627B88">
        <w:rPr>
          <w:rStyle w:val="StyleBoldUnderline"/>
          <w:highlight w:val="green"/>
        </w:rPr>
        <w:t>Where</w:t>
      </w:r>
      <w:r w:rsidRPr="00BC0CA6">
        <w:rPr>
          <w:sz w:val="16"/>
        </w:rPr>
        <w:t xml:space="preserve">, however, </w:t>
      </w:r>
      <w:r w:rsidRPr="00627B88">
        <w:rPr>
          <w:rStyle w:val="StyleBoldUnderline"/>
          <w:highlight w:val="green"/>
        </w:rPr>
        <w:t>can we locate "the" environment?</w:t>
      </w:r>
      <w:r w:rsidRPr="00BC0CA6">
        <w:rPr>
          <w:rStyle w:val="StyleBoldUnderline"/>
        </w:rPr>
        <w:t xml:space="preserve"> Where is "outside"</w:t>
      </w:r>
      <w:r w:rsidRPr="00BC0CA6">
        <w:rPr>
          <w:sz w:val="16"/>
        </w:rPr>
        <w:t xml:space="preserve"> in this case? </w:t>
      </w:r>
      <w:r w:rsidRPr="00627B88">
        <w:rPr>
          <w:rStyle w:val="StyleBoldUnderline"/>
          <w:highlight w:val="green"/>
        </w:rPr>
        <w:t>Is it the landscape that surrounds me</w:t>
      </w:r>
      <w:r w:rsidRPr="00BC0CA6">
        <w:rPr>
          <w:rStyle w:val="StyleBoldUnderline"/>
        </w:rPr>
        <w:t xml:space="preserve"> where I stand? </w:t>
      </w:r>
      <w:r w:rsidRPr="00627B88">
        <w:rPr>
          <w:rStyle w:val="StyleBoldUnderline"/>
        </w:rPr>
        <w:t>Is it the world beyond my window</w:t>
      </w:r>
      <w:r w:rsidRPr="00BC0CA6">
        <w:rPr>
          <w:rStyle w:val="StyleBoldUnderline"/>
        </w:rPr>
        <w:t xml:space="preserve">? </w:t>
      </w:r>
      <w:r w:rsidRPr="00627B88">
        <w:rPr>
          <w:rStyle w:val="StyleBoldUnderline"/>
        </w:rPr>
        <w:t>Outside the walls of my room</w:t>
      </w:r>
      <w:r w:rsidRPr="00BC0CA6">
        <w:rPr>
          <w:rStyle w:val="StyleBoldUnderline"/>
        </w:rPr>
        <w:t xml:space="preserve"> and </w:t>
      </w:r>
      <w:r w:rsidRPr="00627B88">
        <w:rPr>
          <w:rStyle w:val="StyleBoldUnderline"/>
        </w:rPr>
        <w:t>house</w:t>
      </w:r>
      <w:r w:rsidRPr="00BC0CA6">
        <w:rPr>
          <w:rStyle w:val="StyleBoldUnderline"/>
        </w:rPr>
        <w:t xml:space="preserve">? </w:t>
      </w:r>
      <w:r w:rsidRPr="00627B88">
        <w:rPr>
          <w:rStyle w:val="StyleBoldUnderline"/>
        </w:rPr>
        <w:t>On the other side of the clothes I wear?</w:t>
      </w:r>
      <w:r w:rsidRPr="00BC0CA6">
        <w:rPr>
          <w:rStyle w:val="StyleBoldUnderline"/>
        </w:rPr>
        <w:t xml:space="preserve"> </w:t>
      </w:r>
      <w:r w:rsidRPr="00627B88">
        <w:rPr>
          <w:rStyle w:val="StyleBoldUnderline"/>
          <w:highlight w:val="green"/>
        </w:rPr>
        <w:t xml:space="preserve">Is environment the air I breathe? The food I eat? Yet the food metabolizes to become my body, the air swells my lungs and enters my bloodstream, </w:t>
      </w:r>
      <w:r w:rsidRPr="00627B88">
        <w:rPr>
          <w:rStyle w:val="StyleBoldUnderline"/>
        </w:rPr>
        <w:t xml:space="preserve">my clothes are not only the outermost layer of my skin but complete and identify my style, my personality, my sense of self. My room, apartment, or home defines my personal space and world. </w:t>
      </w:r>
      <w:r w:rsidRPr="00627B88">
        <w:rPr>
          <w:rStyle w:val="StyleBoldUnderline"/>
          <w:highlight w:val="green"/>
        </w:rPr>
        <w:t>And the landscape in which I move as I walk, drive, or fly is my world, as well, ordered by my understanding, defined by my movements, and molding my muscles, my reflexes, my experience, my consciousness at the same time as I attempt to impose my will over it</w:t>
      </w:r>
      <w:r w:rsidRPr="00627B88">
        <w:rPr>
          <w:sz w:val="16"/>
          <w:highlight w:val="green"/>
        </w:rPr>
        <w:t>.</w:t>
      </w:r>
      <w:r w:rsidRPr="00BC0CA6">
        <w:rPr>
          <w:sz w:val="16"/>
        </w:rPr>
        <w:t xml:space="preserve"> Indeed, many of us spend much of our lives in the electronic space of television and computer networks. "</w:t>
      </w:r>
      <w:r w:rsidRPr="00627B88">
        <w:rPr>
          <w:rStyle w:val="StyleBoldUnderline"/>
          <w:highlight w:val="green"/>
        </w:rPr>
        <w:t>The" environment, one of the last survivors of the mind-body dualism,</w:t>
      </w:r>
      <w:r w:rsidRPr="00BC0CA6">
        <w:rPr>
          <w:rStyle w:val="StyleBoldUnderline"/>
        </w:rPr>
        <w:t xml:space="preserve"> a place beyond which we think to contemplate from a distance, </w:t>
      </w:r>
      <w:r w:rsidRPr="00627B88">
        <w:rPr>
          <w:rStyle w:val="StyleBoldUnderline"/>
          <w:highlight w:val="green"/>
        </w:rPr>
        <w:t>dissolves</w:t>
      </w:r>
      <w:r w:rsidRPr="00627B88">
        <w:rPr>
          <w:sz w:val="16"/>
          <w:highlight w:val="green"/>
        </w:rPr>
        <w:t>.</w:t>
      </w:r>
      <w:r w:rsidRPr="00BC0CA6">
        <w:rPr>
          <w:sz w:val="16"/>
        </w:rPr>
        <w:t xml:space="preserve"> "The" environment dissolves into a complex network of relationships, connections, and continuities of those physical, social, and cultural conditions that circumscribe my actions, my responses, my awareness, and that give shape and content to the very life that is mine. </w:t>
      </w:r>
      <w:r w:rsidRPr="00BC0CA6">
        <w:rPr>
          <w:rStyle w:val="StyleBoldUnderline"/>
        </w:rPr>
        <w:t xml:space="preserve">For </w:t>
      </w:r>
      <w:r w:rsidRPr="00627B88">
        <w:rPr>
          <w:rStyle w:val="StyleBoldUnderline"/>
          <w:highlight w:val="green"/>
        </w:rPr>
        <w:t>there is no outside world. T</w:t>
      </w:r>
      <w:r w:rsidRPr="00BC0CA6">
        <w:rPr>
          <w:rStyle w:val="StyleBoldUnderline"/>
        </w:rPr>
        <w:t xml:space="preserve">here is no outside. </w:t>
      </w:r>
      <w:r w:rsidRPr="00627B88">
        <w:rPr>
          <w:rStyle w:val="StyleBoldUnderline"/>
          <w:highlight w:val="green"/>
        </w:rPr>
        <w:t>Nor is there an inner sanctum in which I can take refuge from inimical external forces</w:t>
      </w:r>
      <w:r w:rsidRPr="00BC0CA6">
        <w:rPr>
          <w:rStyle w:val="StyleBoldUnderline"/>
        </w:rPr>
        <w:t xml:space="preserve">. </w:t>
      </w:r>
      <w:r w:rsidRPr="00627B88">
        <w:rPr>
          <w:rStyle w:val="StyleBoldUnderline"/>
          <w:highlight w:val="green"/>
        </w:rPr>
        <w:t>The perceiver</w:t>
      </w:r>
      <w:r w:rsidRPr="00BC0CA6">
        <w:rPr>
          <w:rStyle w:val="StyleBoldUnderline"/>
        </w:rPr>
        <w:t xml:space="preserve"> </w:t>
      </w:r>
      <w:r w:rsidRPr="00BC0CA6">
        <w:rPr>
          <w:sz w:val="16"/>
        </w:rPr>
        <w:t xml:space="preserve">(mind) </w:t>
      </w:r>
      <w:r w:rsidRPr="00627B88">
        <w:rPr>
          <w:rStyle w:val="StyleBoldUnderline"/>
          <w:highlight w:val="green"/>
        </w:rPr>
        <w:t>is an aspect of the perceived</w:t>
      </w:r>
      <w:r w:rsidRPr="00BC0CA6">
        <w:rPr>
          <w:sz w:val="16"/>
        </w:rPr>
        <w:t xml:space="preserve"> (body) </w:t>
      </w:r>
      <w:r w:rsidRPr="00627B88">
        <w:rPr>
          <w:rStyle w:val="StyleBoldUnderline"/>
          <w:highlight w:val="green"/>
        </w:rPr>
        <w:t>and,</w:t>
      </w:r>
      <w:r w:rsidRPr="00BC0CA6">
        <w:rPr>
          <w:sz w:val="16"/>
        </w:rPr>
        <w:t xml:space="preserve"> in like manner, </w:t>
      </w:r>
      <w:r w:rsidRPr="00627B88">
        <w:rPr>
          <w:rStyle w:val="StyleBoldUnderline"/>
          <w:highlight w:val="green"/>
        </w:rPr>
        <w:t>person and environment are continuous</w:t>
      </w:r>
      <w:r w:rsidRPr="00BC0CA6">
        <w:rPr>
          <w:rStyle w:val="StyleBoldUnderline"/>
        </w:rPr>
        <w:t xml:space="preserve">. Thus both aesthetics and environment must be thought of in a new, expanded sense. An aesthetics of engagement rather than contemplation </w:t>
      </w:r>
      <w:r w:rsidRPr="00BC0CA6">
        <w:rPr>
          <w:sz w:val="16"/>
        </w:rPr>
        <w:t>also suits our understanding of environment as continuous with us, its inhabitants. In both cases, art and environment, we can no longer stand apart but join in as active participants.</w:t>
      </w:r>
    </w:p>
    <w:p w14:paraId="3BD52BD6" w14:textId="77777777" w:rsidR="00637E51" w:rsidRPr="00E46A5F" w:rsidRDefault="00637E51" w:rsidP="00727881">
      <w:pPr>
        <w:pStyle w:val="Heading3"/>
      </w:pPr>
      <w:r>
        <w:t>Link -</w:t>
      </w:r>
      <w:r w:rsidRPr="00BC0CA6">
        <w:t xml:space="preserve"> Dualism </w:t>
      </w:r>
    </w:p>
    <w:p w14:paraId="7BFF95F8" w14:textId="77777777" w:rsidR="00637E51" w:rsidRPr="00BC0CA6" w:rsidRDefault="00637E51" w:rsidP="00637E51">
      <w:pPr>
        <w:pStyle w:val="Heading4"/>
        <w:rPr>
          <w:rFonts w:cs="Arial"/>
        </w:rPr>
      </w:pPr>
      <w:r w:rsidRPr="00BC0CA6">
        <w:rPr>
          <w:rFonts w:cs="Arial"/>
        </w:rPr>
        <w:t>The cause of the ecological crisis and the human nature binary, it has its roots in the human desire and drive toward alienation that operates prior to any other mode of ethical relationality.</w:t>
      </w:r>
    </w:p>
    <w:p w14:paraId="17293425" w14:textId="77777777" w:rsidR="00637E51" w:rsidRPr="00E46A5F" w:rsidRDefault="00637E51" w:rsidP="00637E51">
      <w:r w:rsidRPr="00E46A5F">
        <w:rPr>
          <w:rStyle w:val="StyleStyleBold12pt"/>
        </w:rPr>
        <w:t>Brown and Toadvine 03,</w:t>
      </w:r>
      <w:r w:rsidRPr="00E46A5F">
        <w:t xml:space="preserve"> Professor of philos</w:t>
      </w:r>
      <w:r>
        <w:t xml:space="preserve">ophy @ Emporia State University, </w:t>
      </w:r>
      <w:r w:rsidRPr="00E46A5F">
        <w:t>Assistrant professor of Ph</w:t>
      </w:r>
      <w:r>
        <w:t>ilosophy @ University of Oregon</w:t>
      </w:r>
      <w:r w:rsidRPr="00E46A5F">
        <w:t xml:space="preserve"> (Charles and Ted, “Eco-Phenomenology: Back to the Earth Itself” ,</w:t>
      </w:r>
      <w:r>
        <w:t xml:space="preserve"> New Yoork University Oress)//ED</w:t>
      </w:r>
    </w:p>
    <w:p w14:paraId="22C23C65" w14:textId="77777777" w:rsidR="00637E51" w:rsidRPr="00BC0CA6" w:rsidRDefault="00637E51" w:rsidP="00637E51">
      <w:pPr>
        <w:rPr>
          <w:rStyle w:val="StyleBoldUnderline"/>
        </w:rPr>
      </w:pPr>
      <w:r w:rsidRPr="00BC0CA6">
        <w:rPr>
          <w:sz w:val="16"/>
        </w:rPr>
        <w:t xml:space="preserve">For the existential philosopher, </w:t>
      </w:r>
      <w:r w:rsidRPr="00BC0CA6">
        <w:rPr>
          <w:rStyle w:val="StyleBoldUnderline"/>
        </w:rPr>
        <w:t xml:space="preserve">the roots of the ecological crisis may be much deeper than the Radical Ecologists realize. </w:t>
      </w:r>
      <w:r w:rsidRPr="00BC0CA6">
        <w:rPr>
          <w:sz w:val="16"/>
        </w:rPr>
        <w:t xml:space="preserve">The </w:t>
      </w:r>
      <w:r w:rsidRPr="006C6E0C">
        <w:rPr>
          <w:rStyle w:val="StyleBoldUnderline"/>
          <w:highlight w:val="green"/>
        </w:rPr>
        <w:t>humanity-nature disorder is perhaps best conceived as a manifestation of the tendency toward alienation inherent in the human condition</w:t>
      </w:r>
      <w:r w:rsidRPr="00BC0CA6">
        <w:rPr>
          <w:rStyle w:val="StyleBoldUnderline"/>
        </w:rPr>
        <w:t xml:space="preserve"> one </w:t>
      </w:r>
      <w:r w:rsidRPr="006C6E0C">
        <w:rPr>
          <w:rStyle w:val="StyleBoldUnderline"/>
          <w:highlight w:val="green"/>
        </w:rPr>
        <w:t>that operates prior to any particular meaning system</w:t>
      </w:r>
      <w:r w:rsidRPr="00BC0CA6">
        <w:rPr>
          <w:sz w:val="16"/>
        </w:rPr>
        <w:t xml:space="preserve">. </w:t>
      </w:r>
      <w:r w:rsidRPr="00EE6B11">
        <w:rPr>
          <w:rStyle w:val="StyleBoldUnderline"/>
          <w:highlight w:val="green"/>
        </w:rPr>
        <w:t>T</w:t>
      </w:r>
      <w:r>
        <w:rPr>
          <w:rStyle w:val="StyleBoldUnderline"/>
          <w:highlight w:val="green"/>
        </w:rPr>
        <w:t>his tendency toward alienation, l</w:t>
      </w:r>
      <w:r w:rsidRPr="00EE6B11">
        <w:rPr>
          <w:rStyle w:val="StyleBoldUnderline"/>
          <w:highlight w:val="green"/>
        </w:rPr>
        <w:t>eading to war and oppression in the past, has now been coupled with the technological power to sustain a</w:t>
      </w:r>
      <w:r w:rsidRPr="00BC0CA6">
        <w:rPr>
          <w:rStyle w:val="StyleBoldUnderline"/>
        </w:rPr>
        <w:t xml:space="preserve"> massive homo centrus centrus </w:t>
      </w:r>
      <w:r w:rsidRPr="00EE6B11">
        <w:rPr>
          <w:rStyle w:val="StyleBoldUnderline"/>
          <w:highlight w:val="green"/>
        </w:rPr>
        <w:t>population explosion, the by-products of which are poisoning</w:t>
      </w:r>
      <w:r w:rsidRPr="00BC0CA6">
        <w:rPr>
          <w:rStyle w:val="StyleBoldUnderline"/>
        </w:rPr>
        <w:t xml:space="preserve"> and dismantling </w:t>
      </w:r>
      <w:r w:rsidRPr="00EE6B11">
        <w:rPr>
          <w:rStyle w:val="StyleBoldUnderline"/>
          <w:highlight w:val="green"/>
        </w:rPr>
        <w:t>the earth</w:t>
      </w:r>
      <w:r w:rsidRPr="00BC0CA6">
        <w:rPr>
          <w:rStyle w:val="StyleBoldUnderline"/>
        </w:rPr>
        <w:t>'s bio-web.</w:t>
      </w:r>
      <w:r w:rsidRPr="00BC0CA6">
        <w:rPr>
          <w:sz w:val="16"/>
        </w:rPr>
        <w:t xml:space="preserve"> There is a certain irony here as the realization of massive, </w:t>
      </w:r>
      <w:r w:rsidRPr="00EE6B11">
        <w:rPr>
          <w:rStyle w:val="StyleBoldUnderline"/>
          <w:highlight w:val="green"/>
        </w:rPr>
        <w:t>ecological destruction occurs</w:t>
      </w:r>
      <w:r w:rsidRPr="00BC0CA6">
        <w:rPr>
          <w:rStyle w:val="StyleBoldUnderline"/>
        </w:rPr>
        <w:t xml:space="preserve"> just </w:t>
      </w:r>
      <w:r w:rsidRPr="00EE6B11">
        <w:rPr>
          <w:rStyle w:val="StyleBoldUnderline"/>
          <w:highlight w:val="green"/>
        </w:rPr>
        <w:t>when we</w:t>
      </w:r>
      <w:r>
        <w:rPr>
          <w:rStyle w:val="StyleBoldUnderline"/>
        </w:rPr>
        <w:t xml:space="preserve"> had </w:t>
      </w:r>
      <w:r w:rsidRPr="00EE6B11">
        <w:rPr>
          <w:rStyle w:val="StyleBoldUnderline"/>
          <w:highlight w:val="green"/>
        </w:rPr>
        <w:t>thought</w:t>
      </w:r>
      <w:r>
        <w:rPr>
          <w:rStyle w:val="StyleBoldUnderline"/>
        </w:rPr>
        <w:t xml:space="preserve"> that our </w:t>
      </w:r>
      <w:r w:rsidRPr="00EE6B11">
        <w:rPr>
          <w:rStyle w:val="StyleBoldUnderline"/>
          <w:highlight w:val="green"/>
        </w:rPr>
        <w:t>science and technology would save us</w:t>
      </w:r>
      <w:r w:rsidRPr="00BC0CA6">
        <w:rPr>
          <w:rStyle w:val="StyleBoldUnderline"/>
        </w:rPr>
        <w:t xml:space="preserve"> from the ravages of the organic world. </w:t>
      </w:r>
      <w:r w:rsidRPr="00EE6B11">
        <w:rPr>
          <w:rStyle w:val="StyleBoldUnderline"/>
          <w:highlight w:val="green"/>
        </w:rPr>
        <w:t>lnstead we find ourselves hurtling toward</w:t>
      </w:r>
      <w:r w:rsidRPr="00BC0CA6">
        <w:rPr>
          <w:rStyle w:val="StyleBoldUnderline"/>
        </w:rPr>
        <w:t xml:space="preserve"> or perhaps through </w:t>
      </w:r>
      <w:r w:rsidRPr="00EE6B11">
        <w:rPr>
          <w:rStyle w:val="StyleBoldUnderline"/>
          <w:highlight w:val="green"/>
        </w:rPr>
        <w:t>an irrevocable tear in the fabric of the planetary biotic web</w:t>
      </w:r>
      <w:r w:rsidRPr="00BC0CA6">
        <w:rPr>
          <w:sz w:val="16"/>
        </w:rPr>
        <w:t xml:space="preserve"> (and perhaps beyond). l) </w:t>
      </w:r>
      <w:r w:rsidRPr="00EE6B11">
        <w:rPr>
          <w:rStyle w:val="StyleBoldUnderline"/>
        </w:rPr>
        <w:t>Dreams of technological Utopia have been replaced</w:t>
      </w:r>
      <w:r w:rsidRPr="00BC0CA6">
        <w:rPr>
          <w:rStyle w:val="StyleBoldUnderline"/>
        </w:rPr>
        <w:t xml:space="preserve"> overnight by nightmares of ecological holocaust.</w:t>
      </w:r>
      <w:r w:rsidRPr="00BC0CA6">
        <w:rPr>
          <w:sz w:val="16"/>
        </w:rPr>
        <w:t xml:space="preserve"> The existential philosophers remind us that </w:t>
      </w:r>
      <w:r w:rsidRPr="00BC0CA6">
        <w:rPr>
          <w:rStyle w:val="StyleBoldUnderline"/>
        </w:rPr>
        <w:t xml:space="preserve">the </w:t>
      </w:r>
      <w:r w:rsidRPr="00EE6B11">
        <w:rPr>
          <w:rStyle w:val="StyleBoldUnderline"/>
          <w:highlight w:val="green"/>
        </w:rPr>
        <w:t xml:space="preserve">replacement of one conceptual system for another is not enough unless there occurs with it a corresponding </w:t>
      </w:r>
      <w:r>
        <w:rPr>
          <w:rStyle w:val="StyleBoldUnderline"/>
          <w:highlight w:val="green"/>
        </w:rPr>
        <w:t xml:space="preserve">shift or lifestyle change that </w:t>
      </w:r>
      <w:r w:rsidRPr="00EE6B11">
        <w:rPr>
          <w:rStyle w:val="StyleBoldUnderline"/>
          <w:highlight w:val="green"/>
        </w:rPr>
        <w:t>actually ushers in a new mode of being for humanity</w:t>
      </w:r>
      <w:r w:rsidRPr="00BC0CA6">
        <w:rPr>
          <w:rStyle w:val="StyleBoldUnderline"/>
        </w:rPr>
        <w:t xml:space="preserve">. </w:t>
      </w:r>
      <w:r w:rsidRPr="00EE6B11">
        <w:rPr>
          <w:rStyle w:val="StyleBoldUnderline"/>
          <w:highlight w:val="green"/>
        </w:rPr>
        <w:t>Such thinking reinforces the claim of radicality within the projects of Radical Ecology.</w:t>
      </w:r>
    </w:p>
    <w:p w14:paraId="1093B713" w14:textId="77777777" w:rsidR="00637E51" w:rsidRPr="00BC0CA6" w:rsidRDefault="00637E51" w:rsidP="00637E51">
      <w:pPr>
        <w:pStyle w:val="Heading4"/>
        <w:rPr>
          <w:rFonts w:cs="Arial"/>
        </w:rPr>
      </w:pPr>
      <w:r w:rsidRPr="00BC0CA6">
        <w:rPr>
          <w:rFonts w:cs="Arial"/>
        </w:rPr>
        <w:t xml:space="preserve">The current ecological catastrophe is interconnected with viewing humanity as outside of nature.  The development of a new form of thought is a necessary step to resolving the ontological and normative implications that an inadequate relationsip with nature has brought upon us.  </w:t>
      </w:r>
    </w:p>
    <w:p w14:paraId="0DE31937" w14:textId="77777777" w:rsidR="00637E51" w:rsidRPr="00E46A5F" w:rsidRDefault="00637E51" w:rsidP="00637E51">
      <w:r w:rsidRPr="00E46A5F">
        <w:rPr>
          <w:rStyle w:val="StyleStyleBold12pt"/>
        </w:rPr>
        <w:t>Brown and Toadvine 03,</w:t>
      </w:r>
      <w:r w:rsidRPr="00E46A5F">
        <w:t xml:space="preserve"> Professor of philos</w:t>
      </w:r>
      <w:r>
        <w:t xml:space="preserve">ophy @ Emporia State University, </w:t>
      </w:r>
      <w:r w:rsidRPr="00E46A5F">
        <w:t>Assistrant professor of Ph</w:t>
      </w:r>
      <w:r>
        <w:t>ilosophy @ University of Oregon</w:t>
      </w:r>
      <w:r w:rsidRPr="00E46A5F">
        <w:t xml:space="preserve"> (Charles and Ted, “Eco-Phenomenology: Back to the Earth Itself” ,</w:t>
      </w:r>
      <w:r>
        <w:t xml:space="preserve"> New Yoork University Oress)//ED</w:t>
      </w:r>
    </w:p>
    <w:p w14:paraId="5C4B0721" w14:textId="77777777" w:rsidR="00637E51" w:rsidRPr="00E46A5F" w:rsidRDefault="00637E51" w:rsidP="00637E51">
      <w:pPr>
        <w:rPr>
          <w:b/>
          <w:u w:val="single"/>
        </w:rPr>
      </w:pPr>
      <w:r w:rsidRPr="00BC0CA6">
        <w:rPr>
          <w:sz w:val="16"/>
        </w:rPr>
        <w:t>Husserl's rather passionate critique of the evils of naturalism make</w:t>
      </w:r>
      <w:r w:rsidRPr="00BC0CA6">
        <w:rPr>
          <w:sz w:val="12"/>
        </w:rPr>
        <w:t xml:space="preserve"> </w:t>
      </w:r>
      <w:r w:rsidRPr="00BC0CA6">
        <w:rPr>
          <w:sz w:val="16"/>
        </w:rPr>
        <w:t>him a clear but unnoticed ally of contemporary ecological philosophers</w:t>
      </w:r>
      <w:r w:rsidRPr="00BC0CA6">
        <w:rPr>
          <w:sz w:val="12"/>
        </w:rPr>
        <w:t xml:space="preserve"> </w:t>
      </w:r>
      <w:r w:rsidRPr="00BC0CA6">
        <w:rPr>
          <w:sz w:val="16"/>
        </w:rPr>
        <w:t xml:space="preserve">who have argued that </w:t>
      </w:r>
      <w:r w:rsidRPr="00BC0CA6">
        <w:rPr>
          <w:rStyle w:val="StyleBoldUnderline"/>
        </w:rPr>
        <w:t>there are important and largely unnoticed connections between our worldviews, metaphysical systems, and forms of</w:t>
      </w:r>
      <w:r w:rsidRPr="00BC0CA6">
        <w:rPr>
          <w:color w:val="000000"/>
          <w:sz w:val="16"/>
        </w:rPr>
        <w:t xml:space="preserve"> </w:t>
      </w:r>
      <w:r w:rsidRPr="00BC0CA6">
        <w:rPr>
          <w:rStyle w:val="StyleBoldUnderline"/>
        </w:rPr>
        <w:t>rationalit</w:t>
      </w:r>
      <w:r w:rsidRPr="00BC0CA6">
        <w:rPr>
          <w:sz w:val="16"/>
        </w:rPr>
        <w:t xml:space="preserve">y, on the one hand, </w:t>
      </w:r>
      <w:r w:rsidRPr="00BC0CA6">
        <w:rPr>
          <w:rStyle w:val="StyleBoldUnderline"/>
        </w:rPr>
        <w:t>and social and environmental domination,</w:t>
      </w:r>
      <w:r w:rsidRPr="00BC0CA6">
        <w:rPr>
          <w:color w:val="000000"/>
          <w:sz w:val="16"/>
        </w:rPr>
        <w:t xml:space="preserve"> </w:t>
      </w:r>
      <w:r w:rsidRPr="00BC0CA6">
        <w:rPr>
          <w:sz w:val="16"/>
        </w:rPr>
        <w:t xml:space="preserve">on the other. Such philosophers, often known as </w:t>
      </w:r>
      <w:r w:rsidRPr="00BC0CA6">
        <w:rPr>
          <w:rStyle w:val="StyleBoldUnderline"/>
        </w:rPr>
        <w:t>Radical Ecologists</w:t>
      </w:r>
      <w:r w:rsidRPr="00BC0CA6">
        <w:rPr>
          <w:sz w:val="16"/>
        </w:rPr>
        <w:t>, typically are social ecologists, deep ecologists, or eco-feminists. According to</w:t>
      </w:r>
      <w:r w:rsidRPr="00BC0CA6">
        <w:rPr>
          <w:sz w:val="12"/>
        </w:rPr>
        <w:t xml:space="preserve"> </w:t>
      </w:r>
      <w:r w:rsidRPr="00BC0CA6">
        <w:rPr>
          <w:sz w:val="16"/>
        </w:rPr>
        <w:t xml:space="preserve">their specific diagnoses, each </w:t>
      </w:r>
      <w:r w:rsidRPr="00BC0CA6">
        <w:rPr>
          <w:rStyle w:val="StyleBoldUnderline"/>
        </w:rPr>
        <w:t>offers suggested cures involving some kind</w:t>
      </w:r>
      <w:r w:rsidRPr="00BC0CA6">
        <w:rPr>
          <w:color w:val="000000"/>
          <w:sz w:val="16"/>
        </w:rPr>
        <w:t xml:space="preserve"> </w:t>
      </w:r>
      <w:r w:rsidRPr="00BC0CA6">
        <w:rPr>
          <w:rStyle w:val="StyleBoldUnderline"/>
        </w:rPr>
        <w:t>of revolution in thinking that would produce the kind of spiritual</w:t>
      </w:r>
      <w:r w:rsidRPr="00BC0CA6">
        <w:rPr>
          <w:color w:val="000000"/>
          <w:sz w:val="16"/>
        </w:rPr>
        <w:t xml:space="preserve"> </w:t>
      </w:r>
      <w:r w:rsidRPr="00BC0CA6">
        <w:rPr>
          <w:rStyle w:val="StyleBoldUnderline"/>
        </w:rPr>
        <w:t>metanoia needed to develop and sustain socially just and environmentally benign practices. Radical Ecologists share the conviction that the</w:t>
      </w:r>
      <w:r w:rsidRPr="00BC0CA6">
        <w:rPr>
          <w:color w:val="000000"/>
          <w:sz w:val="16"/>
        </w:rPr>
        <w:t xml:space="preserve"> </w:t>
      </w:r>
      <w:r w:rsidRPr="00BC0CA6">
        <w:rPr>
          <w:rStyle w:val="StyleBoldUnderline"/>
        </w:rPr>
        <w:t>massive ecological damage we are witnessing today, as well as</w:t>
      </w:r>
      <w:r w:rsidRPr="00BC0CA6">
        <w:rPr>
          <w:color w:val="000000"/>
          <w:sz w:val="16"/>
        </w:rPr>
        <w:t xml:space="preserve"> </w:t>
      </w:r>
      <w:r w:rsidRPr="00BC0CA6">
        <w:rPr>
          <w:rStyle w:val="StyleBoldUnderline"/>
        </w:rPr>
        <w:t>inequitable and unjust social arrangements, are the inevitable products of</w:t>
      </w:r>
      <w:r w:rsidRPr="00BC0CA6">
        <w:rPr>
          <w:color w:val="000000"/>
          <w:sz w:val="16"/>
        </w:rPr>
        <w:t xml:space="preserve"> </w:t>
      </w:r>
      <w:r w:rsidRPr="00BC0CA6">
        <w:rPr>
          <w:rStyle w:val="StyleBoldUnderline"/>
        </w:rPr>
        <w:t>those ways of thinking that separate and privilege humanity over nature.</w:t>
      </w:r>
      <w:r w:rsidRPr="00BC0CA6">
        <w:rPr>
          <w:sz w:val="12"/>
        </w:rPr>
        <w:t xml:space="preserve"> </w:t>
      </w:r>
      <w:r w:rsidRPr="00BC0CA6">
        <w:rPr>
          <w:rStyle w:val="StyleBoldUnderline"/>
        </w:rPr>
        <w:t>The</w:t>
      </w:r>
      <w:r w:rsidRPr="00BC0CA6">
        <w:rPr>
          <w:sz w:val="16"/>
        </w:rPr>
        <w:t xml:space="preserve"> Radical Ecologist's </w:t>
      </w:r>
      <w:r w:rsidRPr="00BC0CA6">
        <w:rPr>
          <w:rStyle w:val="StyleBoldUnderline"/>
        </w:rPr>
        <w:t>call to overcome this kind of thinking and replace</w:t>
      </w:r>
      <w:r w:rsidRPr="00BC0CA6">
        <w:rPr>
          <w:color w:val="000000"/>
          <w:sz w:val="16"/>
        </w:rPr>
        <w:t xml:space="preserve"> </w:t>
      </w:r>
      <w:r w:rsidRPr="00BC0CA6">
        <w:rPr>
          <w:rStyle w:val="StyleBoldUnderline"/>
        </w:rPr>
        <w:t>it with a new understanding of the humanity-nature relation that would</w:t>
      </w:r>
      <w:r w:rsidRPr="00BC0CA6">
        <w:rPr>
          <w:color w:val="000000"/>
          <w:sz w:val="16"/>
        </w:rPr>
        <w:t xml:space="preserve"> </w:t>
      </w:r>
      <w:r w:rsidRPr="00BC0CA6">
        <w:rPr>
          <w:rStyle w:val="StyleBoldUnderline"/>
        </w:rPr>
        <w:t>result in the emergence and maintenance of environmentally benign Practices requires a thinking of both the meaning of humanity and the</w:t>
      </w:r>
      <w:r w:rsidRPr="00BC0CA6">
        <w:rPr>
          <w:color w:val="000000"/>
          <w:sz w:val="16"/>
        </w:rPr>
        <w:t xml:space="preserve"> </w:t>
      </w:r>
      <w:r w:rsidRPr="00BC0CA6">
        <w:rPr>
          <w:rStyle w:val="StyleBoldUnderline"/>
        </w:rPr>
        <w:t>meaning of nature in which normative and ontological issues are at stake.</w:t>
      </w:r>
      <w:r w:rsidRPr="00BC0CA6">
        <w:rPr>
          <w:color w:val="000000"/>
          <w:sz w:val="16"/>
        </w:rPr>
        <w:t xml:space="preserve"> </w:t>
      </w:r>
      <w:r w:rsidRPr="00BC0CA6">
        <w:rPr>
          <w:rStyle w:val="StyleBoldUnderline"/>
        </w:rPr>
        <w:t>Such questions lie in the very interesting crossroads of metaphysics and</w:t>
      </w:r>
      <w:r w:rsidRPr="00BC0CA6">
        <w:rPr>
          <w:color w:val="000000"/>
          <w:sz w:val="16"/>
        </w:rPr>
        <w:t xml:space="preserve"> </w:t>
      </w:r>
      <w:r w:rsidRPr="00BC0CA6">
        <w:rPr>
          <w:rStyle w:val="StyleBoldUnderline"/>
        </w:rPr>
        <w:t>value theory but also intersect with a Green political agenda and</w:t>
      </w:r>
      <w:r w:rsidRPr="00BC0CA6">
        <w:rPr>
          <w:sz w:val="16"/>
        </w:rPr>
        <w:t xml:space="preserve"> (forgive</w:t>
      </w:r>
      <w:r w:rsidRPr="00BC0CA6">
        <w:rPr>
          <w:sz w:val="12"/>
        </w:rPr>
        <w:t xml:space="preserve"> </w:t>
      </w:r>
      <w:r w:rsidRPr="00BC0CA6">
        <w:rPr>
          <w:sz w:val="16"/>
        </w:rPr>
        <w:t xml:space="preserve">the term) </w:t>
      </w:r>
      <w:r w:rsidRPr="00BC0CA6">
        <w:rPr>
          <w:rStyle w:val="StyleBoldUnderline"/>
        </w:rPr>
        <w:t>a "spiritual" quest for the cultivation of a new state of humanitas 3 that transcends the relative barbarism of homo centrus centrus</w:t>
      </w:r>
      <w:r w:rsidRPr="00BC0CA6">
        <w:rPr>
          <w:sz w:val="16"/>
        </w:rPr>
        <w:t>.</w:t>
      </w:r>
      <w:r w:rsidRPr="00BC0CA6">
        <w:rPr>
          <w:sz w:val="12"/>
        </w:rPr>
        <w:t xml:space="preserve"> </w:t>
      </w:r>
      <w:r w:rsidRPr="00BC0CA6">
        <w:rPr>
          <w:sz w:val="16"/>
        </w:rPr>
        <w:t xml:space="preserve">The </w:t>
      </w:r>
      <w:r w:rsidRPr="00BC0CA6">
        <w:rPr>
          <w:rStyle w:val="StyleBoldUnderline"/>
        </w:rPr>
        <w:t>Radical Ecologists see this damage as symptomatic of a deeper disorder embedded within the humanity-nature relation. It is embedded within the way nature and humanity are experienced in daily life, in myth, in literature, and in abstract thought. To the extent that the ecological devastation we witness today is the result of anthropocentrism androcentrism, or a dualistic value hierarchical worldview</w:t>
      </w:r>
      <w:r w:rsidRPr="00BC0CA6">
        <w:rPr>
          <w:sz w:val="16"/>
        </w:rPr>
        <w:t xml:space="preserve"> (as many have claimed), </w:t>
      </w:r>
      <w:r w:rsidRPr="00BC0CA6">
        <w:rPr>
          <w:rStyle w:val="StyleBoldUnderline"/>
        </w:rPr>
        <w:t>the ecological crisis is a crisis of meaning. It is ultimately the meaning of nature and humanity that is at stake. As such it can be managed, solved, or perhaps overcome by new myths or improvements in thinking that would reconceptualize the boundaries, as well as the content, of our understanding of humanity and nature.</w:t>
      </w:r>
    </w:p>
    <w:p w14:paraId="455D6703" w14:textId="77777777" w:rsidR="00637E51" w:rsidRPr="00E46A5F" w:rsidRDefault="00637E51" w:rsidP="00727881">
      <w:pPr>
        <w:pStyle w:val="Heading3"/>
      </w:pPr>
      <w:bookmarkStart w:id="7" w:name="_Toc205662819"/>
      <w:r>
        <w:t>Link -</w:t>
      </w:r>
      <w:r w:rsidRPr="00BC0CA6">
        <w:t xml:space="preserve"> EcoGov Ontology Bad</w:t>
      </w:r>
      <w:bookmarkEnd w:id="7"/>
    </w:p>
    <w:p w14:paraId="2B45B8C1" w14:textId="77777777" w:rsidR="00637E51" w:rsidRPr="00BC0CA6" w:rsidRDefault="00637E51" w:rsidP="00637E51">
      <w:pPr>
        <w:pStyle w:val="Heading4"/>
        <w:rPr>
          <w:rFonts w:cs="Arial"/>
        </w:rPr>
      </w:pPr>
      <w:r w:rsidRPr="00BC0CA6">
        <w:rPr>
          <w:rFonts w:cs="Arial"/>
        </w:rPr>
        <w:t>Need to challenge the ontological assumptions of eco gov</w:t>
      </w:r>
    </w:p>
    <w:p w14:paraId="2CCD95B6" w14:textId="77777777" w:rsidR="00637E51" w:rsidRPr="00E46A5F" w:rsidRDefault="00637E51" w:rsidP="00637E51">
      <w:r w:rsidRPr="00E46A5F">
        <w:rPr>
          <w:rStyle w:val="StyleStyleBold12pt"/>
        </w:rPr>
        <w:t>Malette 10</w:t>
      </w:r>
      <w:r w:rsidRPr="00E46A5F">
        <w:t xml:space="preserve">, </w:t>
      </w:r>
      <w:r>
        <w:t>B.A., M.A. (</w:t>
      </w:r>
      <w:r>
        <w:rPr>
          <w:rStyle w:val="s53dolxx44"/>
        </w:rPr>
        <w:t>Laval University</w:t>
      </w:r>
      <w:r>
        <w:t>), Ph.D. (University of Victoria), Postdoc (</w:t>
      </w:r>
      <w:r>
        <w:rPr>
          <w:rStyle w:val="s53dolxx44"/>
        </w:rPr>
        <w:t>University of Melbourne</w:t>
      </w:r>
      <w:r>
        <w:t>)</w:t>
      </w:r>
      <w:r w:rsidRPr="00E46A5F">
        <w:t xml:space="preserve"> (Sébastien, “Green Governmentality and its Closeted Metaphysics: Toward an Ontological Relationality,” University of Victoria)//ED</w:t>
      </w:r>
    </w:p>
    <w:p w14:paraId="65F53989" w14:textId="77777777" w:rsidR="00637E51" w:rsidRPr="00934157" w:rsidRDefault="00637E51" w:rsidP="00637E51">
      <w:pPr>
        <w:rPr>
          <w:rStyle w:val="StyleBoldUnderline"/>
          <w:highlight w:val="green"/>
        </w:rPr>
      </w:pPr>
      <w:r w:rsidRPr="00BC0CA6">
        <w:rPr>
          <w:sz w:val="16"/>
        </w:rPr>
        <w:t xml:space="preserve">Analytically speaking, </w:t>
      </w:r>
      <w:r w:rsidRPr="00BC0CA6">
        <w:rPr>
          <w:rStyle w:val="StyleBoldUnderline"/>
        </w:rPr>
        <w:t>notions such as ―green‖ or ―eco‖ governmentality seem natural extensions of Foucault‘s own notion of governmentality. But normatively and ontologically speaking, the critical ethos assumed by most Foucaultian and green governmentality scholars remains problematic</w:t>
      </w:r>
      <w:r w:rsidRPr="00BC0CA6">
        <w:rPr>
          <w:sz w:val="16"/>
        </w:rPr>
        <w:t xml:space="preserve">, in part </w:t>
      </w:r>
      <w:r w:rsidRPr="00BC0CA6">
        <w:rPr>
          <w:rStyle w:val="StyleBoldUnderline"/>
        </w:rPr>
        <w:t>because such ethos assumes that Nature cannot be an entity in its own right</w:t>
      </w:r>
      <w:r w:rsidRPr="00BC0CA6">
        <w:rPr>
          <w:sz w:val="16"/>
        </w:rPr>
        <w:t xml:space="preserve"> or a vector of transcultural norms, </w:t>
      </w:r>
      <w:r w:rsidRPr="00BC0CA6">
        <w:rPr>
          <w:rStyle w:val="StyleBoldUnderline"/>
        </w:rPr>
        <w:t xml:space="preserve">but only is the result of some conceptual and cultural constructs toward which we should be particularly suspicious. </w:t>
      </w:r>
      <w:r w:rsidRPr="00BC0CA6">
        <w:rPr>
          <w:rStyle w:val="StyleBoldUnderline"/>
          <w:highlight w:val="green"/>
        </w:rPr>
        <w:t>Our challenge is</w:t>
      </w:r>
      <w:r w:rsidRPr="00BC0CA6">
        <w:rPr>
          <w:rStyle w:val="StyleBoldUnderline"/>
        </w:rPr>
        <w:t xml:space="preserve"> thus </w:t>
      </w:r>
      <w:r w:rsidRPr="00BC0CA6">
        <w:rPr>
          <w:rStyle w:val="StyleBoldUnderline"/>
          <w:highlight w:val="green"/>
        </w:rPr>
        <w:t>to better understand how the current greening of our political rationalities can be seen as deepening governmental studies through notions such as green or eco governmentality</w:t>
      </w:r>
      <w:r w:rsidRPr="00BC0CA6">
        <w:rPr>
          <w:rStyle w:val="StyleBoldUnderline"/>
        </w:rPr>
        <w:t xml:space="preserve"> (this by raising our awareness to that which may well form the next global modes of domination and subjectification</w:t>
      </w:r>
      <w:r w:rsidRPr="00BC0CA6">
        <w:rPr>
          <w:rStyle w:val="StyleBoldUnderline"/>
          <w:highlight w:val="green"/>
        </w:rPr>
        <w:t>), while simultaneously engaging the underlying ontological and political assumptions found in green governmentality studies, which</w:t>
      </w:r>
      <w:r w:rsidRPr="00BC0CA6">
        <w:rPr>
          <w:sz w:val="16"/>
        </w:rPr>
        <w:t xml:space="preserve">, far from challenging the edifice of modern governmentality, </w:t>
      </w:r>
      <w:r w:rsidRPr="00BC0CA6">
        <w:rPr>
          <w:rStyle w:val="StyleBoldUnderline"/>
          <w:highlight w:val="green"/>
        </w:rPr>
        <w:t>may</w:t>
      </w:r>
      <w:r w:rsidRPr="00BC0CA6">
        <w:rPr>
          <w:rStyle w:val="StyleBoldUnderline"/>
        </w:rPr>
        <w:t xml:space="preserve"> well </w:t>
      </w:r>
      <w:r w:rsidRPr="00BC0CA6">
        <w:rPr>
          <w:rStyle w:val="StyleBoldUnderline"/>
          <w:highlight w:val="green"/>
        </w:rPr>
        <w:t>be in</w:t>
      </w:r>
      <w:r w:rsidRPr="00BC0CA6">
        <w:rPr>
          <w:rStyle w:val="StyleBoldUnderline"/>
        </w:rPr>
        <w:t xml:space="preserve"> </w:t>
      </w:r>
      <w:r w:rsidRPr="00BC0CA6">
        <w:rPr>
          <w:rStyle w:val="StyleBoldUnderline"/>
          <w:highlight w:val="green"/>
        </w:rPr>
        <w:t>its</w:t>
      </w:r>
      <w:r w:rsidRPr="00BC0CA6">
        <w:rPr>
          <w:rStyle w:val="StyleBoldUnderline"/>
        </w:rPr>
        <w:t xml:space="preserve"> very </w:t>
      </w:r>
      <w:r w:rsidRPr="00BC0CA6">
        <w:rPr>
          <w:rStyle w:val="StyleBoldUnderline"/>
          <w:highlight w:val="green"/>
        </w:rPr>
        <w:t>heart.</w:t>
      </w:r>
    </w:p>
    <w:p w14:paraId="0BAD357C" w14:textId="77777777" w:rsidR="00637E51" w:rsidRPr="00E46A5F" w:rsidRDefault="00637E51" w:rsidP="00727881">
      <w:pPr>
        <w:pStyle w:val="Heading3"/>
        <w:rPr>
          <w:rStyle w:val="StyleBoldUnderline"/>
          <w:rFonts w:cs="Arial"/>
          <w:b w:val="0"/>
          <w:sz w:val="44"/>
          <w:u w:val="double"/>
        </w:rPr>
      </w:pPr>
      <w:bookmarkStart w:id="8" w:name="_Toc205662820"/>
      <w:r>
        <w:t>Link -</w:t>
      </w:r>
      <w:r w:rsidRPr="00BC0CA6">
        <w:t xml:space="preserve"> Environmentalism</w:t>
      </w:r>
      <w:bookmarkEnd w:id="8"/>
    </w:p>
    <w:p w14:paraId="0EE97B11" w14:textId="77777777" w:rsidR="00637E51" w:rsidRPr="00BC0CA6" w:rsidRDefault="00637E51" w:rsidP="00637E51">
      <w:pPr>
        <w:pStyle w:val="Heading4"/>
        <w:rPr>
          <w:rFonts w:cs="Arial"/>
        </w:rPr>
      </w:pPr>
      <w:r w:rsidRPr="00BC0CA6">
        <w:rPr>
          <w:rFonts w:cs="Arial"/>
        </w:rPr>
        <w:t>Environmentalism is a form of political managerialism aimed at preserving bad forms of modernity</w:t>
      </w:r>
    </w:p>
    <w:p w14:paraId="2E22E450" w14:textId="77777777" w:rsidR="00637E51" w:rsidRPr="00E46A5F" w:rsidRDefault="00637E51" w:rsidP="00637E51">
      <w:r w:rsidRPr="00E46A5F">
        <w:rPr>
          <w:rStyle w:val="StyleStyleBold12pt"/>
        </w:rPr>
        <w:t>Malette 10</w:t>
      </w:r>
      <w:r w:rsidRPr="00E46A5F">
        <w:t xml:space="preserve">, </w:t>
      </w:r>
      <w:r>
        <w:t>B.A., M.A. (</w:t>
      </w:r>
      <w:r>
        <w:rPr>
          <w:rStyle w:val="s53dolxx44"/>
        </w:rPr>
        <w:t>Laval University</w:t>
      </w:r>
      <w:r>
        <w:t>), Ph.D. (University of Victoria), Postdoc (</w:t>
      </w:r>
      <w:r>
        <w:rPr>
          <w:rStyle w:val="s53dolxx44"/>
        </w:rPr>
        <w:t>University of Melbourne</w:t>
      </w:r>
      <w:r>
        <w:t>)</w:t>
      </w:r>
      <w:r w:rsidRPr="00E46A5F">
        <w:t xml:space="preserve"> (Sébastien, “Green Governmentality and its Closeted Metaphysics: Toward an Ontological Relationality,” University of Victoria)//ED</w:t>
      </w:r>
    </w:p>
    <w:p w14:paraId="0B9DA031" w14:textId="77777777" w:rsidR="00637E51" w:rsidRPr="00E46A5F" w:rsidRDefault="00637E51" w:rsidP="00637E51">
      <w:pPr>
        <w:rPr>
          <w:rStyle w:val="StyleBoldUnderline"/>
          <w:b/>
          <w:sz w:val="16"/>
        </w:rPr>
      </w:pPr>
      <w:r w:rsidRPr="00BC0CA6">
        <w:rPr>
          <w:sz w:val="16"/>
        </w:rPr>
        <w:t xml:space="preserve">Yet, despite the challenges addressed to the culture of modernity, </w:t>
      </w:r>
      <w:r w:rsidRPr="003810FE">
        <w:rPr>
          <w:rStyle w:val="StyleBoldUnderline"/>
          <w:highlight w:val="green"/>
        </w:rPr>
        <w:t>environmentalism is</w:t>
      </w:r>
      <w:r w:rsidRPr="00BC0CA6">
        <w:rPr>
          <w:sz w:val="16"/>
        </w:rPr>
        <w:t xml:space="preserve"> also </w:t>
      </w:r>
      <w:r w:rsidRPr="003810FE">
        <w:rPr>
          <w:rStyle w:val="StyleBoldUnderline"/>
          <w:highlight w:val="green"/>
        </w:rPr>
        <w:t>generating various political rationalities which aim at shaping human behaviours through their ecological modulations</w:t>
      </w:r>
      <w:r w:rsidRPr="00BC0CA6">
        <w:rPr>
          <w:sz w:val="16"/>
        </w:rPr>
        <w:t xml:space="preserve">. As Weber‘s assessment of modernity suggests, </w:t>
      </w:r>
      <w:r w:rsidRPr="00BC0CA6">
        <w:rPr>
          <w:rStyle w:val="StyleBoldUnderline"/>
        </w:rPr>
        <w:t xml:space="preserve">the spread of </w:t>
      </w:r>
      <w:r w:rsidRPr="003810FE">
        <w:rPr>
          <w:rStyle w:val="StyleBoldUnderline"/>
          <w:highlight w:val="green"/>
        </w:rPr>
        <w:t>such rationalities would entail a managerial and instrumental ethos more than an ethical re-examination of our relations with Nature.</w:t>
      </w:r>
      <w:r w:rsidRPr="00BC0CA6">
        <w:rPr>
          <w:rStyle w:val="StyleBoldUnderline"/>
        </w:rPr>
        <w:t xml:space="preserve"> </w:t>
      </w:r>
      <w:r w:rsidRPr="003810FE">
        <w:rPr>
          <w:rStyle w:val="StyleBoldUnderline"/>
          <w:highlight w:val="green"/>
        </w:rPr>
        <w:t xml:space="preserve">The rise of environmentalism would contribute to </w:t>
      </w:r>
      <w:r w:rsidRPr="003810FE">
        <w:rPr>
          <w:rStyle w:val="StyleBoldUnderline"/>
        </w:rPr>
        <w:t xml:space="preserve">the creation of </w:t>
      </w:r>
      <w:r w:rsidRPr="003810FE">
        <w:rPr>
          <w:rStyle w:val="StyleBoldUnderline"/>
          <w:highlight w:val="green"/>
        </w:rPr>
        <w:t>eco-management</w:t>
      </w:r>
      <w:r w:rsidRPr="00BC0CA6">
        <w:rPr>
          <w:rStyle w:val="StyleBoldUnderline"/>
        </w:rPr>
        <w:t xml:space="preserve"> tendencies</w:t>
      </w:r>
      <w:r w:rsidRPr="00BC0CA6">
        <w:rPr>
          <w:sz w:val="16"/>
        </w:rPr>
        <w:t xml:space="preserve">, often relegating ontological and ethical discussions about Nature to academic philosophers. </w:t>
      </w:r>
      <w:r w:rsidRPr="003810FE">
        <w:rPr>
          <w:rStyle w:val="StyleBoldUnderline"/>
          <w:highlight w:val="green"/>
        </w:rPr>
        <w:t>The domain of political ecology would</w:t>
      </w:r>
      <w:r w:rsidRPr="00BC0CA6">
        <w:rPr>
          <w:rStyle w:val="StyleBoldUnderline"/>
        </w:rPr>
        <w:t xml:space="preserve"> not only broaden the scope of the instrumental rationalities and the cult of innovation for the sake of innovation they serve</w:t>
      </w:r>
      <w:r w:rsidRPr="00BC0CA6">
        <w:rPr>
          <w:sz w:val="16"/>
        </w:rPr>
        <w:t xml:space="preserve">, which are the hallmarks of the culture of modernity, </w:t>
      </w:r>
      <w:r w:rsidRPr="00BC0CA6">
        <w:rPr>
          <w:rStyle w:val="StyleBoldUnderline"/>
        </w:rPr>
        <w:t xml:space="preserve">it would also </w:t>
      </w:r>
      <w:r w:rsidRPr="003810FE">
        <w:rPr>
          <w:rStyle w:val="StyleBoldUnderline"/>
          <w:highlight w:val="green"/>
        </w:rPr>
        <w:t>propagate the seeds of this managerial ethos beyond the traditional enclaves of modern governmen</w:t>
      </w:r>
      <w:r w:rsidRPr="003810FE">
        <w:rPr>
          <w:sz w:val="16"/>
          <w:highlight w:val="green"/>
        </w:rPr>
        <w:t>t.</w:t>
      </w:r>
    </w:p>
    <w:p w14:paraId="39172416" w14:textId="77777777" w:rsidR="00637E51" w:rsidRPr="00BC0CA6" w:rsidRDefault="00637E51" w:rsidP="00637E51">
      <w:pPr>
        <w:pStyle w:val="Heading4"/>
        <w:rPr>
          <w:rFonts w:cs="Arial"/>
        </w:rPr>
      </w:pPr>
      <w:r>
        <w:rPr>
          <w:rFonts w:cs="Arial"/>
        </w:rPr>
        <w:t>Y</w:t>
      </w:r>
      <w:r w:rsidRPr="00BC0CA6">
        <w:rPr>
          <w:rFonts w:cs="Arial"/>
        </w:rPr>
        <w:t>our environme</w:t>
      </w:r>
      <w:r>
        <w:rPr>
          <w:rFonts w:cs="Arial"/>
        </w:rPr>
        <w:t>nt approach is not the exception</w:t>
      </w:r>
    </w:p>
    <w:p w14:paraId="47D020E1" w14:textId="77777777" w:rsidR="00637E51" w:rsidRPr="00E46A5F" w:rsidRDefault="00637E51" w:rsidP="00637E51">
      <w:r w:rsidRPr="00E46A5F">
        <w:rPr>
          <w:rStyle w:val="StyleStyleBold12pt"/>
        </w:rPr>
        <w:t>Malette 10</w:t>
      </w:r>
      <w:r w:rsidRPr="00E46A5F">
        <w:t xml:space="preserve">, </w:t>
      </w:r>
      <w:r>
        <w:t>B.A., M.A. (</w:t>
      </w:r>
      <w:r>
        <w:rPr>
          <w:rStyle w:val="s53dolxx44"/>
        </w:rPr>
        <w:t>Laval University</w:t>
      </w:r>
      <w:r>
        <w:t>), Ph.D. (University of Victoria), Postdoc (</w:t>
      </w:r>
      <w:r>
        <w:rPr>
          <w:rStyle w:val="s53dolxx44"/>
        </w:rPr>
        <w:t>University of Melbourne</w:t>
      </w:r>
      <w:r>
        <w:t>)</w:t>
      </w:r>
      <w:r w:rsidRPr="00E46A5F">
        <w:t xml:space="preserve"> (Sébastien, “Green Governmentality and its Closeted Metaphysics: Toward an Ontological Relationality,” University of Victoria)//ED</w:t>
      </w:r>
    </w:p>
    <w:p w14:paraId="168A3D1E" w14:textId="77777777" w:rsidR="00637E51" w:rsidRPr="00E46A5F" w:rsidRDefault="00637E51" w:rsidP="00637E51">
      <w:pPr>
        <w:rPr>
          <w:b/>
          <w:u w:val="single"/>
        </w:rPr>
      </w:pPr>
      <w:r w:rsidRPr="00BC0CA6">
        <w:rPr>
          <w:rStyle w:val="StyleBoldUnderline"/>
        </w:rPr>
        <w:t>All these concerns have sparked a plethora of environmental discourses arguing for re-structuring or re-conceptualizing our relations with Nature</w:t>
      </w:r>
      <w:r w:rsidRPr="00BC0CA6">
        <w:rPr>
          <w:color w:val="000000"/>
          <w:sz w:val="16"/>
        </w:rPr>
        <w:t xml:space="preserve"> so as to provide for thedevelopment of sustainable societies and environmental justice. 2 On </w:t>
      </w:r>
      <w:r w:rsidRPr="00BC0CA6">
        <w:rPr>
          <w:rStyle w:val="StyleBoldUnderline"/>
        </w:rPr>
        <w:t>the one hand, we find supporters of authoritarian-conservative approaches for whom an increasing centralization of power and control over institutionalized violence still appears as the best remedy to the various crises humanity may encounter, including ecological ones</w:t>
      </w:r>
      <w:r w:rsidRPr="00BC0CA6">
        <w:rPr>
          <w:color w:val="000000"/>
          <w:sz w:val="16"/>
        </w:rPr>
        <w:t xml:space="preserve"> (Hay 2002, pp.173-93). </w:t>
      </w:r>
      <w:r w:rsidRPr="00BC0CA6">
        <w:rPr>
          <w:rStyle w:val="StyleBoldUnderline"/>
        </w:rPr>
        <w:t>On the other hand, we find supporters of socialist, anarchist and deep ecology approaches confident that current environmental problems can best be solved by a profound reconfiguration of our modern ways of life</w:t>
      </w:r>
      <w:r w:rsidRPr="00BC0CA6">
        <w:rPr>
          <w:color w:val="000000"/>
          <w:sz w:val="16"/>
        </w:rPr>
        <w:t xml:space="preserve">, including the power dynamics at play. </w:t>
      </w:r>
      <w:r w:rsidRPr="00BC0CA6">
        <w:rPr>
          <w:rStyle w:val="StyleBoldUnderline"/>
        </w:rPr>
        <w:t xml:space="preserve">We also find various thinkers for whom the entry of ecological thinking into politics would be safer under the guidance of the democratic and liberal ethos that Western civilizations have crafted to ensure universal progress and ultimately save the world from the ―barbarity‖ otherwise pervasive </w:t>
      </w:r>
      <w:r w:rsidRPr="00BC0CA6">
        <w:rPr>
          <w:color w:val="000000"/>
          <w:sz w:val="16"/>
        </w:rPr>
        <w:t xml:space="preserve">(Ferry 1992; Hayward 1995). Of course, the emergence of the environmental movement cannot simply be reduced to green delineations of conservatism, liberalism, socialism and anarchism. </w:t>
      </w:r>
      <w:r w:rsidRPr="00BC0CA6">
        <w:rPr>
          <w:rStyle w:val="StyleBoldUnderline"/>
        </w:rPr>
        <w:t>We find numerous environmental approaches mixing or borrowing solutions from every ideological corner, making it difficult to understand their positions strictly in term of the Left versus Right or any other consistent political taxonomy. We also find ecological thinkers who deliberately attempt to distance themselves for the dominant social, political and economic representations which would somehow make uniform the culture of modernity. Yet, it seems that most of the political solutions proposed by environmentalists remain largely articulated within the framework delineated by the culture of modernity</w:t>
      </w:r>
      <w:r w:rsidRPr="00BC0CA6">
        <w:rPr>
          <w:color w:val="000000"/>
          <w:sz w:val="16"/>
        </w:rPr>
        <w:t xml:space="preserve">. Stemming from the assertion that nation-states are increasingly challenged by ecological problems, we find, for instance, the solution of creating a ―global Leviathan‖ capable of planetary coercion on thes e matters (Mander and Goldsmith 1996; Kuehls 1996; Liftin 1998; Breitmeir, Young and Zürn2006). We also find the idea that, while humans are not likely to comply without coercion to eco-friendly behaviours, creating a ―world government‖ is too dangerous and/or inappropriate for such challenges (Hay 2002). We also find scholars suggesting that an ecological society can only emerge via the development of social organizations operating through decentralized, classless and direct democracies fixed at a local level. In sum, </w:t>
      </w:r>
      <w:r w:rsidRPr="00BC0CA6">
        <w:rPr>
          <w:rStyle w:val="StyleBoldUnderline"/>
        </w:rPr>
        <w:t>few original solutions for environmental politics have been recently formulated outside the usual debates, alternatives, and solutions crystallised by the culture of modernity</w:t>
      </w:r>
    </w:p>
    <w:p w14:paraId="50577885" w14:textId="77777777" w:rsidR="00637E51" w:rsidRPr="006D158C" w:rsidRDefault="00637E51" w:rsidP="00727881">
      <w:pPr>
        <w:pStyle w:val="Heading3"/>
      </w:pPr>
      <w:bookmarkStart w:id="9" w:name="_Toc205662823"/>
      <w:r>
        <w:t>Link -</w:t>
      </w:r>
      <w:r w:rsidRPr="00BC0CA6">
        <w:t xml:space="preserve"> Nuclear War</w:t>
      </w:r>
      <w:bookmarkEnd w:id="9"/>
    </w:p>
    <w:p w14:paraId="46B7713D" w14:textId="77777777" w:rsidR="00637E51" w:rsidRPr="00BC0CA6" w:rsidRDefault="00637E51" w:rsidP="00637E51">
      <w:pPr>
        <w:pStyle w:val="Heading4"/>
        <w:rPr>
          <w:rFonts w:cs="Arial"/>
        </w:rPr>
      </w:pPr>
      <w:r w:rsidRPr="00BC0CA6">
        <w:rPr>
          <w:rFonts w:cs="Arial"/>
        </w:rPr>
        <w:t>Obsession with salvaging the earth from nuclear war is only a new form of the methodology that seeks to control and manage and survey the earth</w:t>
      </w:r>
    </w:p>
    <w:p w14:paraId="068012B8" w14:textId="77777777" w:rsidR="00637E51" w:rsidRPr="00BC0CA6" w:rsidRDefault="00637E51" w:rsidP="00637E51">
      <w:pPr>
        <w:rPr>
          <w:rStyle w:val="StyleBoldUnderline"/>
        </w:rPr>
      </w:pPr>
      <w:r w:rsidRPr="00EA79D2">
        <w:rPr>
          <w:rStyle w:val="StyleStyleBold12pt"/>
        </w:rPr>
        <w:t>Luke 09,</w:t>
      </w:r>
      <w:r w:rsidRPr="00EA79D2">
        <w:t xml:space="preserve"> University Distinguished Professor of Political Science. Chair, Department of Political Science. Professor Luke's areas of research include environmental politics and cultural studies, as well as comparative politics, international political economy, and modern critical social and political theory, (Timothy, “Developing planetarian accountancy: Fabricating nature as stock, service, and system for green governmentality”, in Harry F. Dahms (ed.) Nature, Knowledge and Negation (Current Perspectives in Social Theory, Volume 26), Emerald Group Publishing Limited, pp.129-159)//ED</w:t>
      </w:r>
      <w:r w:rsidRPr="00BC0CA6">
        <w:rPr>
          <w:rStyle w:val="StyleBoldUnderline"/>
        </w:rPr>
        <w:br/>
        <w:t xml:space="preserve">Based on a perspective that regarded the Earth as an object of observation </w:t>
      </w:r>
      <w:r w:rsidRPr="00BC0CA6">
        <w:rPr>
          <w:color w:val="000000"/>
          <w:sz w:val="16"/>
        </w:rPr>
        <w:t xml:space="preserve">from astronautical, aeronautical, and nautical platforms, </w:t>
      </w:r>
      <w:r w:rsidRPr="00BC0CA6">
        <w:rPr>
          <w:rStyle w:val="StyleBoldUnderline"/>
        </w:rPr>
        <w:t>national command-and-control authorities often had to integrate their understanding of the world in pre-war, warring, and post-war scenarios in which human and nonhuman life worldwide would experience rapid coupled destructive events in a thermonuclear war</w:t>
      </w:r>
      <w:r w:rsidRPr="00BC0CA6">
        <w:rPr>
          <w:color w:val="000000"/>
          <w:sz w:val="16"/>
        </w:rPr>
        <w:t xml:space="preserve"> (Luke, 1989b). </w:t>
      </w:r>
      <w:r w:rsidRPr="00BC0CA6">
        <w:rPr>
          <w:rStyle w:val="StyleBoldUnderline"/>
        </w:rPr>
        <w:t xml:space="preserve">Moving from such hypothetical strategic models to actual environmental monitoring in a more eco-managerial mindset was not a major methodological shift. Seeing the Earth as a composite of various thermonuclear battle spaces on a 24×7, 365×10, </w:t>
      </w:r>
      <w:r w:rsidRPr="00BC0CA6">
        <w:rPr>
          <w:color w:val="000000"/>
          <w:sz w:val="16"/>
        </w:rPr>
        <w:t xml:space="preserve">or 10×10 </w:t>
      </w:r>
      <w:r w:rsidRPr="00BC0CA6">
        <w:rPr>
          <w:rStyle w:val="StyleBoldUnderline"/>
        </w:rPr>
        <w:t xml:space="preserve">timeline speculated about plausible environmental damage zones on daily, weekly, yearly, </w:t>
      </w:r>
      <w:r w:rsidRPr="00BC0CA6">
        <w:rPr>
          <w:color w:val="000000"/>
          <w:sz w:val="16"/>
        </w:rPr>
        <w:t xml:space="preserve">or decade-long </w:t>
      </w:r>
      <w:r w:rsidRPr="00BC0CA6">
        <w:rPr>
          <w:rStyle w:val="StyleBoldUnderline"/>
        </w:rPr>
        <w:t xml:space="preserve">time horizons, while networks of experts tweaked their instruments of Earth surveillance to fulfill and improve upon new missions of ecological surveillance. </w:t>
      </w:r>
    </w:p>
    <w:p w14:paraId="7A5AE359" w14:textId="77777777" w:rsidR="00637E51" w:rsidRPr="00BC0CA6" w:rsidRDefault="00637E51" w:rsidP="00727881">
      <w:pPr>
        <w:pStyle w:val="Heading2"/>
      </w:pPr>
      <w:r w:rsidRPr="00BC0CA6">
        <w:t>Alternative</w:t>
      </w:r>
    </w:p>
    <w:p w14:paraId="0BD0CA9E" w14:textId="77777777" w:rsidR="00637E51" w:rsidRPr="00346939" w:rsidRDefault="00637E51" w:rsidP="00727881">
      <w:pPr>
        <w:pStyle w:val="Heading3"/>
      </w:pPr>
      <w:r>
        <w:t>Alternative -</w:t>
      </w:r>
      <w:r w:rsidRPr="00BC0CA6">
        <w:t xml:space="preserve"> Relational Ontology</w:t>
      </w:r>
    </w:p>
    <w:p w14:paraId="63F9B77C" w14:textId="77777777" w:rsidR="00637E51" w:rsidRPr="00BC0CA6" w:rsidRDefault="00637E51" w:rsidP="00637E51">
      <w:pPr>
        <w:pStyle w:val="Heading4"/>
        <w:rPr>
          <w:rFonts w:cs="Arial"/>
        </w:rPr>
      </w:pPr>
      <w:r w:rsidRPr="00BC0CA6">
        <w:rPr>
          <w:rFonts w:cs="Arial"/>
        </w:rPr>
        <w:t>Our conception of subjectivity is one that denies the autonomous individuality of the West – this is critical to creating relational agency which leads to different models of social and ecological interaction</w:t>
      </w:r>
    </w:p>
    <w:p w14:paraId="7E00F0B3" w14:textId="77777777" w:rsidR="00637E51" w:rsidRPr="00E46A5F" w:rsidRDefault="00637E51" w:rsidP="00637E51">
      <w:r w:rsidRPr="00E46A5F">
        <w:rPr>
          <w:rStyle w:val="StyleStyleBold12pt"/>
        </w:rPr>
        <w:t>Malette 10</w:t>
      </w:r>
      <w:r w:rsidRPr="00E46A5F">
        <w:t xml:space="preserve">, </w:t>
      </w:r>
      <w:r>
        <w:t>B.A., M.A. (</w:t>
      </w:r>
      <w:r>
        <w:rPr>
          <w:rStyle w:val="s53dolxx44"/>
        </w:rPr>
        <w:t>Laval University</w:t>
      </w:r>
      <w:r>
        <w:t>), Ph.D. (University of Victoria), Postdoc (</w:t>
      </w:r>
      <w:r>
        <w:rPr>
          <w:rStyle w:val="s53dolxx44"/>
        </w:rPr>
        <w:t>University of Melbourne</w:t>
      </w:r>
      <w:r>
        <w:t>)</w:t>
      </w:r>
      <w:r w:rsidRPr="00E46A5F">
        <w:t xml:space="preserve"> (Sébastien, “Green Governmentality and its Closeted Metaphysics: Toward an Ontological Relationality,” University of Victoria)//ED</w:t>
      </w:r>
    </w:p>
    <w:p w14:paraId="051F0F5F" w14:textId="77777777" w:rsidR="00637E51" w:rsidRPr="00BC0CA6" w:rsidRDefault="00637E51" w:rsidP="00637E51">
      <w:pPr>
        <w:rPr>
          <w:rStyle w:val="StyleBoldUnderline"/>
        </w:rPr>
      </w:pPr>
      <w:r w:rsidRPr="00BC0CA6">
        <w:rPr>
          <w:rStyle w:val="StyleBoldUnderline"/>
        </w:rPr>
        <w:t xml:space="preserve">With respect to ―human freedom‖, which is often conceived in terms of having sovereignty over oneself, the same relational considerations could be invoked. </w:t>
      </w:r>
      <w:r w:rsidRPr="00BC0CA6">
        <w:rPr>
          <w:rStyle w:val="StyleBoldUnderline"/>
          <w:highlight w:val="green"/>
        </w:rPr>
        <w:t>From a relational standpoint, freedom is not the ―primary quality‖ of a distinct object/subject in the world. Freedom is rather a momentary crystallization of various relations understood and conceptualised by a dominant binary logic in terms of object/subject/quality</w:t>
      </w:r>
      <w:r w:rsidRPr="00BC0CA6">
        <w:rPr>
          <w:rStyle w:val="StyleBoldUnderline"/>
        </w:rPr>
        <w:t xml:space="preserve">. In other words, the freedom by which we experience a coherent and autonomous sense of self involves relationships, mutualism, empathy and sympathy with that which is other than oneself from the start (Naess 2008). In Aristotelian terms, no passage from potentiality to actuality could rely solely on its own; the passage to actualization requires numerous interactions which themselves can be viewed as integral to any state of actualisation. </w:t>
      </w:r>
      <w:r w:rsidRPr="00BC0CA6">
        <w:rPr>
          <w:rStyle w:val="StyleBoldUnderline"/>
          <w:highlight w:val="green"/>
        </w:rPr>
        <w:t>It follows that the whole tradition which has organized the hierarchy of beings according to their level of autonomy—</w:t>
      </w:r>
      <w:r w:rsidRPr="00BC0CA6">
        <w:rPr>
          <w:rStyle w:val="StyleBoldUnderline"/>
        </w:rPr>
        <w:t xml:space="preserve"> from the Prime Mover as the metaphysical and cosmological Archè, to the Polis deemed as the mature political entity by virtue of its autonomy as a social organism, to the consecration of human consciousness as superior because of its capacity of obeying its own moral laws— would have to be critically reassessed. The vertical and atomistic logic linking the dominant representation of God (or the first cosmological Grand cause), the notion of political sovereignty, and the liberal representation of </w:t>
      </w:r>
      <w:r w:rsidRPr="00BC0CA6">
        <w:rPr>
          <w:rStyle w:val="StyleBoldUnderline"/>
          <w:highlight w:val="green"/>
        </w:rPr>
        <w:t>the individual as a creature of free-will would have to be re-examined in light of an ontological relationalism.</w:t>
      </w:r>
      <w:r w:rsidRPr="00BC0CA6">
        <w:rPr>
          <w:rStyle w:val="StyleBoldUnderline"/>
        </w:rPr>
        <w:t xml:space="preserve"> From the perspective of ecological relationalists, it is thus clear that </w:t>
      </w:r>
      <w:r w:rsidRPr="00BC0CA6">
        <w:rPr>
          <w:rStyle w:val="StyleBoldUnderline"/>
          <w:highlight w:val="green"/>
        </w:rPr>
        <w:t>the concept of autonomy central to Western culture</w:t>
      </w:r>
      <w:r w:rsidRPr="00BC0CA6">
        <w:rPr>
          <w:rStyle w:val="StyleBoldUnderline"/>
        </w:rPr>
        <w:t xml:space="preserve"> from the Greeks onward </w:t>
      </w:r>
      <w:r w:rsidRPr="00BC0CA6">
        <w:rPr>
          <w:rStyle w:val="StyleBoldUnderline"/>
          <w:highlight w:val="green"/>
        </w:rPr>
        <w:t>is inherently flawed</w:t>
      </w:r>
      <w:r w:rsidRPr="00BC0CA6">
        <w:rPr>
          <w:rStyle w:val="StyleBoldUnderline"/>
        </w:rPr>
        <w:t>. In sharp contrast</w:t>
      </w:r>
      <w:r w:rsidRPr="00BC0CA6">
        <w:rPr>
          <w:rStyle w:val="StyleBoldUnderline"/>
          <w:highlight w:val="green"/>
        </w:rPr>
        <w:t xml:space="preserve">, a relational conception of autonomy and agency would invite a richer understanding of our ontological interdependency which would lead to different models of social and ecological interaction </w:t>
      </w:r>
      <w:r w:rsidRPr="00BC0CA6">
        <w:rPr>
          <w:rStyle w:val="StyleBoldUnderline"/>
        </w:rPr>
        <w:t>and mediation.</w:t>
      </w:r>
    </w:p>
    <w:p w14:paraId="139D6B3C" w14:textId="77777777" w:rsidR="00637E51" w:rsidRPr="00BC0CA6" w:rsidRDefault="00637E51" w:rsidP="00637E51">
      <w:pPr>
        <w:pStyle w:val="Heading4"/>
        <w:rPr>
          <w:rFonts w:cs="Arial"/>
        </w:rPr>
      </w:pPr>
      <w:r w:rsidRPr="00BC0CA6">
        <w:rPr>
          <w:rFonts w:cs="Arial"/>
        </w:rPr>
        <w:t>The affirmative isn’t to dream of a world in which humanity never interfered with nature or created a pristine nature, rather, we must reorient ourselves towards a world in which human has an environmental ethic which recognizes the interconnectivity among all beings</w:t>
      </w:r>
    </w:p>
    <w:p w14:paraId="1927875C" w14:textId="77777777" w:rsidR="00637E51" w:rsidRPr="00346939" w:rsidRDefault="00637E51" w:rsidP="00637E51">
      <w:pPr>
        <w:rPr>
          <w:rStyle w:val="StyleBoldUnderline"/>
          <w:b/>
        </w:rPr>
      </w:pPr>
      <w:r w:rsidRPr="007B320E">
        <w:rPr>
          <w:rStyle w:val="StyleStyleBold12pt"/>
        </w:rPr>
        <w:t>Bannon 11</w:t>
      </w:r>
      <w:r>
        <w:rPr>
          <w:rStyle w:val="StyleStyleBold12pt"/>
        </w:rPr>
        <w:t>,</w:t>
      </w:r>
      <w:r w:rsidRPr="007B320E">
        <w:t xml:space="preserve"> Ph.D. Philosophy</w:t>
      </w:r>
      <w:r>
        <w:t xml:space="preserve"> (</w:t>
      </w:r>
      <w:r w:rsidRPr="007B320E">
        <w:t>University of Memphis</w:t>
      </w:r>
      <w:r>
        <w:t xml:space="preserve">) </w:t>
      </w:r>
      <w:r w:rsidRPr="007B320E">
        <w:t>B.A. Philosophy and Honors</w:t>
      </w:r>
      <w:r>
        <w:t xml:space="preserve"> (</w:t>
      </w:r>
      <w:r w:rsidRPr="007B320E">
        <w:t>University of Rhode Island</w:t>
      </w:r>
      <w:r>
        <w:t xml:space="preserve">) </w:t>
      </w:r>
      <w:r w:rsidRPr="007B320E">
        <w:t>(Bryan E, Flesh and Nature: Understanding Merleau-Ponty’s Relational Ontology, Research in Phenomenology 41 (2011) 327-357, Wesleyan University)//ED</w:t>
      </w:r>
    </w:p>
    <w:p w14:paraId="1C808E7E" w14:textId="77777777" w:rsidR="00637E51" w:rsidRPr="00346939" w:rsidRDefault="00637E51" w:rsidP="00637E51">
      <w:pPr>
        <w:rPr>
          <w:b/>
          <w:u w:val="single"/>
        </w:rPr>
      </w:pPr>
      <w:r w:rsidRPr="00AE51DF">
        <w:rPr>
          <w:sz w:val="14"/>
        </w:rPr>
        <w:t>Another important benefit of breaking with the anthropomorphism inherent within the experiential approach is that it allows us to develop an ethic within which time itself becomes a relevant category of ethical consideration. Considering time in this way proves especially helpful within an environmental context. If flesh relations are always between singular bodies and these relations are spatializing and temporalizing, then within any given field there will be multiple temporal scales at work.</w:t>
      </w:r>
      <w:r w:rsidRPr="00BC0CA6">
        <w:rPr>
          <w:rStyle w:val="StyleBoldUnderline"/>
        </w:rPr>
        <w:t xml:space="preserve"> </w:t>
      </w:r>
      <w:r w:rsidRPr="00BC0CA6">
        <w:rPr>
          <w:rStyle w:val="StyleBoldUnderline"/>
          <w:highlight w:val="green"/>
        </w:rPr>
        <w:t>Usually, our ethical considerations concerning nature only take account of a human temporal scale, but ecological systems, precisely because they are complex systems of interrelationships between beings, are operating within, and changing along, multiple temporal scales simultaneously. If the plurality of temporal relations is ignored, then even well-intentioned and skillfully executed conservation projects may fail</w:t>
      </w:r>
      <w:r w:rsidRPr="00BC0CA6">
        <w:rPr>
          <w:rStyle w:val="StyleBoldUnderline"/>
        </w:rPr>
        <w:t xml:space="preserve"> to promote wildness. If, for example, an ecological restoration project orients itself toward reestablishing the biological conditions that obtained at a specific point from within human history, this pursuit might neglect the ways in which species and geography have changed in the intervening period, result in the eradication of certain species that were not present at that historical period but could reside within the system without damaging its integrity, or create conditions under which continual human intervention is necessary in order to preserve the system in its restored state due to a loss of surrounding systems that would interact with the restored system in order to maintain its stability. </w:t>
      </w:r>
      <w:r w:rsidRPr="00BC0CA6">
        <w:rPr>
          <w:rStyle w:val="StyleBoldUnderline"/>
          <w:highlight w:val="green"/>
        </w:rPr>
        <w:t>If efforts were</w:t>
      </w:r>
      <w:r w:rsidRPr="00BC0CA6">
        <w:rPr>
          <w:rStyle w:val="StyleBoldUnderline"/>
        </w:rPr>
        <w:t xml:space="preserve">, rather, </w:t>
      </w:r>
      <w:r w:rsidRPr="00BC0CA6">
        <w:rPr>
          <w:rStyle w:val="StyleBoldUnderline"/>
          <w:highlight w:val="green"/>
        </w:rPr>
        <w:t>to focus as much on reestablishing conditions within which a multiplicity of temporal orders were possible contemporaneously, the restored system could possess a novel integrity capable of supporting myriad living forms. Rather than proceeding into the future oriented by nostalgia for a world without humanity,</w:t>
      </w:r>
      <w:r w:rsidRPr="00BC0CA6">
        <w:rPr>
          <w:rStyle w:val="StyleBoldUnderline"/>
        </w:rPr>
        <w:t xml:space="preserve"> Merleau-Ponty’s ontology gestures </w:t>
      </w:r>
      <w:r w:rsidRPr="00BC0CA6">
        <w:rPr>
          <w:rStyle w:val="StyleBoldUnderline"/>
          <w:highlight w:val="green"/>
        </w:rPr>
        <w:t>toward a world in which humanity,</w:t>
      </w:r>
      <w:r w:rsidRPr="00BC0CA6">
        <w:rPr>
          <w:rStyle w:val="StyleBoldUnderline"/>
        </w:rPr>
        <w:t xml:space="preserve"> </w:t>
      </w:r>
      <w:r w:rsidRPr="00AE51DF">
        <w:rPr>
          <w:sz w:val="14"/>
        </w:rPr>
        <w:t>in the idiom of Aldo Leopold,</w:t>
      </w:r>
      <w:r w:rsidRPr="00BC0CA6">
        <w:rPr>
          <w:rStyle w:val="StyleBoldUnderline"/>
        </w:rPr>
        <w:t xml:space="preserve"> </w:t>
      </w:r>
      <w:r w:rsidRPr="00BC0CA6">
        <w:rPr>
          <w:rStyle w:val="StyleBoldUnderline"/>
          <w:highlight w:val="green"/>
        </w:rPr>
        <w:t>is a good citizen within the land community.</w:t>
      </w:r>
    </w:p>
    <w:p w14:paraId="0AE748D9" w14:textId="77777777" w:rsidR="00637E51" w:rsidRPr="00BC0CA6" w:rsidRDefault="00637E51" w:rsidP="00637E51">
      <w:pPr>
        <w:pStyle w:val="Heading4"/>
        <w:rPr>
          <w:rFonts w:cs="Arial"/>
        </w:rPr>
      </w:pPr>
      <w:r w:rsidRPr="00BC0CA6">
        <w:rPr>
          <w:rFonts w:cs="Arial"/>
        </w:rPr>
        <w:t>A more ethical ethos requires a reorientation for an ecological ethical community</w:t>
      </w:r>
    </w:p>
    <w:p w14:paraId="65E274D6" w14:textId="77777777" w:rsidR="00637E51" w:rsidRPr="00346939" w:rsidRDefault="00637E51" w:rsidP="00637E51">
      <w:r w:rsidRPr="007B320E">
        <w:rPr>
          <w:rStyle w:val="StyleStyleBold12pt"/>
        </w:rPr>
        <w:t>Bannon 11</w:t>
      </w:r>
      <w:r>
        <w:rPr>
          <w:rStyle w:val="StyleStyleBold12pt"/>
        </w:rPr>
        <w:t>,</w:t>
      </w:r>
      <w:r w:rsidRPr="007B320E">
        <w:t xml:space="preserve"> Ph.D. Philosophy</w:t>
      </w:r>
      <w:r>
        <w:t xml:space="preserve"> (</w:t>
      </w:r>
      <w:r w:rsidRPr="007B320E">
        <w:t>University of Memphis</w:t>
      </w:r>
      <w:r>
        <w:t xml:space="preserve">) </w:t>
      </w:r>
      <w:r w:rsidRPr="007B320E">
        <w:t>B.A. Philosophy and Honors</w:t>
      </w:r>
      <w:r>
        <w:t xml:space="preserve"> (</w:t>
      </w:r>
      <w:r w:rsidRPr="007B320E">
        <w:t>University of Rhode Island</w:t>
      </w:r>
      <w:r>
        <w:t xml:space="preserve">) </w:t>
      </w:r>
      <w:r w:rsidRPr="007B320E">
        <w:t>(Bryan E, Flesh and Nature: Understanding Merleau-Ponty’s Relational Ontology, Research in Phenomenology 41 (2011) 327-357, Wesleyan University)//ED</w:t>
      </w:r>
    </w:p>
    <w:p w14:paraId="3BA924F0" w14:textId="77777777" w:rsidR="00637E51" w:rsidRPr="00BC0CA6" w:rsidRDefault="00637E51" w:rsidP="00637E51">
      <w:pPr>
        <w:rPr>
          <w:sz w:val="16"/>
          <w:szCs w:val="21"/>
        </w:rPr>
      </w:pPr>
      <w:r w:rsidRPr="00BC0CA6">
        <w:rPr>
          <w:rStyle w:val="StyleBoldUnderline"/>
        </w:rPr>
        <w:t>Even if one is willing to accept that the theoretical situation of any philosophy of nature is inevitably anthropomorphic (which is not to say anthropocentric), we are then faced with another more serious problem</w:t>
      </w:r>
      <w:r w:rsidRPr="00BC0CA6">
        <w:rPr>
          <w:sz w:val="16"/>
          <w:szCs w:val="21"/>
        </w:rPr>
        <w:t xml:space="preserve"> in using Merleau-Ponty’s ontology </w:t>
      </w:r>
      <w:r w:rsidRPr="00BC0CA6">
        <w:rPr>
          <w:rStyle w:val="StyleBoldUnderline"/>
        </w:rPr>
        <w:t>in order to formulate an environmental ethic</w:t>
      </w:r>
      <w:r w:rsidRPr="00BC0CA6">
        <w:rPr>
          <w:sz w:val="16"/>
          <w:szCs w:val="21"/>
        </w:rPr>
        <w:t xml:space="preserve">: </w:t>
      </w:r>
      <w:r w:rsidRPr="00BC0CA6">
        <w:rPr>
          <w:rStyle w:val="StyleBoldUnderline"/>
        </w:rPr>
        <w:t>To say that phenomenology can serve as a basis for a philosophical investigation of nature does not clarify what kind of environmental ethic might follow from it</w:t>
      </w:r>
      <w:r w:rsidRPr="00BC0CA6">
        <w:rPr>
          <w:sz w:val="16"/>
          <w:szCs w:val="21"/>
        </w:rPr>
        <w:t>. Toadvine puts forward a persuasive case to this effect, arguing that no ethical principles or responsibilities are immediately derivable from MerleauPonty’s ontology. Beginning with Mauro Carbone’s point that</w:t>
      </w:r>
      <w:r w:rsidRPr="00BC0CA6">
        <w:rPr>
          <w:rStyle w:val="StyleBoldUnderline"/>
        </w:rPr>
        <w:t xml:space="preserve"> if everything belongs to the flesh, then flesh remains the condition of possibility for every possible action</w:t>
      </w:r>
      <w:r w:rsidRPr="00BC0CA6">
        <w:rPr>
          <w:sz w:val="16"/>
          <w:szCs w:val="21"/>
        </w:rPr>
        <w:t xml:space="preserve">, </w:t>
      </w:r>
      <w:r w:rsidRPr="00BC0CA6">
        <w:rPr>
          <w:rStyle w:val="StyleBoldUnderline"/>
        </w:rPr>
        <w:t>behavior, and attitude</w:t>
      </w:r>
      <w:r w:rsidRPr="00BC0CA6">
        <w:rPr>
          <w:sz w:val="16"/>
          <w:szCs w:val="21"/>
        </w:rPr>
        <w:t xml:space="preserve">, Toadvine proceeds to point out that </w:t>
      </w:r>
      <w:r w:rsidRPr="00BC0CA6">
        <w:rPr>
          <w:rStyle w:val="StyleBoldUnderline"/>
        </w:rPr>
        <w:t>if an ethic is to be possible on the basis of</w:t>
      </w:r>
      <w:r w:rsidRPr="00BC0CA6">
        <w:rPr>
          <w:sz w:val="16"/>
          <w:szCs w:val="21"/>
        </w:rPr>
        <w:t xml:space="preserve"> Merleau-Ponty’s </w:t>
      </w:r>
      <w:r w:rsidRPr="00BC0CA6">
        <w:rPr>
          <w:rStyle w:val="StyleBoldUnderline"/>
        </w:rPr>
        <w:t>ontology, it will have to be placed on a radically</w:t>
      </w:r>
      <w:r w:rsidRPr="00BC0CA6">
        <w:rPr>
          <w:sz w:val="16"/>
          <w:szCs w:val="21"/>
        </w:rPr>
        <w:t xml:space="preserve"> </w:t>
      </w:r>
      <w:r w:rsidRPr="00BC0CA6">
        <w:rPr>
          <w:rStyle w:val="StyleBoldUnderline"/>
        </w:rPr>
        <w:t>different foundation from traditional moral theories. After all, those theories are formulated in terms of conceptions of the subject, subject-object/agent-patient dualisms, and a substance-property ontology that Merleau-Ponty contests</w:t>
      </w:r>
      <w:r w:rsidRPr="00BC0CA6">
        <w:rPr>
          <w:sz w:val="16"/>
          <w:szCs w:val="21"/>
        </w:rPr>
        <w:t>.</w:t>
      </w:r>
      <w:r w:rsidRPr="00BC0CA6">
        <w:rPr>
          <w:sz w:val="16"/>
          <w:szCs w:val="12"/>
        </w:rPr>
        <w:t xml:space="preserve">38 </w:t>
      </w:r>
      <w:r w:rsidRPr="00BC0CA6">
        <w:rPr>
          <w:sz w:val="16"/>
          <w:szCs w:val="21"/>
        </w:rPr>
        <w:t xml:space="preserve">The promise of Merleau-Ponty’s philosophy does not, properly speaking, lie in the prospect of formulating a new system of duties and obligations toward nature. Rather, </w:t>
      </w:r>
      <w:r w:rsidRPr="00BC0CA6">
        <w:rPr>
          <w:rStyle w:val="StyleBoldUnderline"/>
        </w:rPr>
        <w:t>the hope is that “an ‘ontological shift’ in our perception of the world can alter our ethos by shifting our sense of what is and how we experience and interpret our relations with things.</w:t>
      </w:r>
      <w:r w:rsidRPr="00BC0CA6">
        <w:rPr>
          <w:sz w:val="16"/>
          <w:szCs w:val="21"/>
        </w:rPr>
        <w:t>”</w:t>
      </w:r>
      <w:r w:rsidRPr="00BC0CA6">
        <w:rPr>
          <w:rStyle w:val="StyleBoldUnderline"/>
        </w:rPr>
        <w:t>39 Such a shift in perception, of course, is the foundation of Abram’s entire project</w:t>
      </w:r>
      <w:r w:rsidRPr="00BC0CA6">
        <w:rPr>
          <w:sz w:val="16"/>
          <w:szCs w:val="21"/>
        </w:rPr>
        <w:t xml:space="preserve">, but Toadvine is correct to assert that </w:t>
      </w:r>
      <w:r w:rsidRPr="00BC0CA6">
        <w:rPr>
          <w:rStyle w:val="StyleBoldUnderline"/>
        </w:rPr>
        <w:t>our belongingness to one same world or animate continuum does little to clarify how we ought to behave within it</w:t>
      </w:r>
      <w:r w:rsidRPr="00BC0CA6">
        <w:rPr>
          <w:sz w:val="16"/>
          <w:szCs w:val="21"/>
        </w:rPr>
        <w:t xml:space="preserve">. For example, even if we begin with Abram’s animistic standpoint, </w:t>
      </w:r>
      <w:r w:rsidRPr="00BC0CA6">
        <w:rPr>
          <w:rStyle w:val="StyleBoldUnderline"/>
        </w:rPr>
        <w:t>why ought we be more mindful of and respectful to our surrounding fellow beings? Can we not imagine someone finding in humanity’s ontological continuity with bovines or mountains a rationale by which they might then extend already exploitative human practices toward those beings to other humans as well?</w:t>
      </w:r>
      <w:r w:rsidRPr="00BC0CA6">
        <w:rPr>
          <w:sz w:val="16"/>
          <w:szCs w:val="21"/>
        </w:rPr>
        <w:t xml:space="preserve"> It is just as plausible, </w:t>
      </w:r>
      <w:r w:rsidRPr="00BC0CA6">
        <w:rPr>
          <w:rStyle w:val="StyleBoldUnderline"/>
        </w:rPr>
        <w:t>once /ness has been questioned, to treat other humans in the instrumental manner in which natural beings are treated as it is to be more respectful toward a wider range of beings.</w:t>
      </w:r>
      <w:r w:rsidRPr="00BC0CA6">
        <w:rPr>
          <w:sz w:val="16"/>
          <w:szCs w:val="21"/>
        </w:rPr>
        <w:t xml:space="preserve"> In other words, </w:t>
      </w:r>
      <w:r w:rsidRPr="00BC0CA6">
        <w:rPr>
          <w:rStyle w:val="StyleBoldUnderline"/>
        </w:rPr>
        <w:t>even with the perceptual shift, there is still a need for some further ethical analysis in order to determine how to live a good human life within the natural world so conceived</w:t>
      </w:r>
      <w:r w:rsidRPr="00BC0CA6">
        <w:rPr>
          <w:sz w:val="16"/>
          <w:szCs w:val="21"/>
        </w:rPr>
        <w:t xml:space="preserve">. We are not yet in a position, however, to deal with these issues and so will only rejoin these questions in the fourth section of this paper, wherein I will argue that while Toadvine is correct to say that </w:t>
      </w:r>
      <w:r w:rsidRPr="00BC0CA6">
        <w:rPr>
          <w:rStyle w:val="StyleBoldUnderline"/>
        </w:rPr>
        <w:t>no specific ethic is demanded by the ontology, it is still capable of providing a foundation from which a different kind of ecological ethical community is possible</w:t>
      </w:r>
      <w:r w:rsidRPr="00BC0CA6">
        <w:rPr>
          <w:sz w:val="16"/>
          <w:szCs w:val="21"/>
        </w:rPr>
        <w:t>.</w:t>
      </w:r>
    </w:p>
    <w:p w14:paraId="62FAD3F1" w14:textId="77777777" w:rsidR="00637E51" w:rsidRPr="009709A4" w:rsidRDefault="00637E51" w:rsidP="00727881">
      <w:pPr>
        <w:pStyle w:val="Heading2"/>
        <w:rPr>
          <w:rStyle w:val="StyleBoldUnderline"/>
          <w:rFonts w:cs="Arial"/>
          <w:b w:val="0"/>
          <w:sz w:val="52"/>
        </w:rPr>
      </w:pPr>
      <w:r>
        <w:t>Answers To Answers</w:t>
      </w:r>
    </w:p>
    <w:p w14:paraId="4BA1ACB3" w14:textId="77777777" w:rsidR="00637E51" w:rsidRDefault="00637E51" w:rsidP="00727881">
      <w:pPr>
        <w:pStyle w:val="Heading3"/>
      </w:pPr>
      <w:bookmarkStart w:id="10" w:name="_Toc205662858"/>
      <w:r>
        <w:t xml:space="preserve">A2 </w:t>
      </w:r>
      <w:r w:rsidR="00727881">
        <w:t>Deep Ecology Bad</w:t>
      </w:r>
    </w:p>
    <w:p w14:paraId="146B3B4D" w14:textId="77777777" w:rsidR="00637E51" w:rsidRPr="00CB0664" w:rsidRDefault="00637E51" w:rsidP="00637E51">
      <w:pPr>
        <w:pStyle w:val="Heading4"/>
        <w:rPr>
          <w:rFonts w:cs="Arial"/>
        </w:rPr>
      </w:pPr>
      <w:r>
        <w:rPr>
          <w:rFonts w:cs="Arial"/>
        </w:rPr>
        <w:t xml:space="preserve">You are silly! </w:t>
      </w:r>
      <w:r w:rsidRPr="00CB0664">
        <w:rPr>
          <w:rFonts w:cs="Arial"/>
        </w:rPr>
        <w:t>Deep Ecology is mired in fascistic thought excludes the ability to view the human relationship with nature.</w:t>
      </w:r>
    </w:p>
    <w:p w14:paraId="70CEBE81" w14:textId="77777777" w:rsidR="00637E51" w:rsidRPr="00896872" w:rsidRDefault="00637E51" w:rsidP="00637E51">
      <w:r w:rsidRPr="00896872">
        <w:rPr>
          <w:rStyle w:val="StyleStyleBold12pt"/>
        </w:rPr>
        <w:t>Wood 01</w:t>
      </w:r>
      <w:r>
        <w:t>,</w:t>
      </w:r>
      <w:r w:rsidRPr="00896872">
        <w:t xml:space="preserve"> </w:t>
      </w:r>
      <w:r w:rsidRPr="00EA79D2">
        <w:t>distinguished professor at Vanderbilt Univ</w:t>
      </w:r>
      <w:r>
        <w:t xml:space="preserve">, </w:t>
      </w:r>
      <w:r w:rsidRPr="00896872">
        <w:t>(David, What is Ecophenomenology, Research in phenomenology, Volume 31</w:t>
      </w:r>
      <w:r>
        <w:t>, Number 1, 2001 , pp. 78-95</w:t>
      </w:r>
      <w:r w:rsidRPr="00896872">
        <w:t>)</w:t>
      </w:r>
      <w:r>
        <w:t>//ED</w:t>
      </w:r>
    </w:p>
    <w:p w14:paraId="466F4A48" w14:textId="77777777" w:rsidR="00637E51" w:rsidRPr="00CB0664" w:rsidRDefault="00637E51" w:rsidP="00637E51">
      <w:pPr>
        <w:rPr>
          <w:sz w:val="16"/>
        </w:rPr>
      </w:pPr>
      <w:r w:rsidRPr="00CB0664">
        <w:rPr>
          <w:sz w:val="16"/>
        </w:rPr>
        <w:t>A friend sent me a paper in the late 70s in which he first connected Heidegger to deep ecology,</w:t>
      </w:r>
      <w:r w:rsidRPr="00CB0664">
        <w:rPr>
          <w:sz w:val="12"/>
        </w:rPr>
        <w:t xml:space="preserve"> </w:t>
      </w:r>
      <w:r w:rsidRPr="00CB0664">
        <w:rPr>
          <w:sz w:val="16"/>
        </w:rPr>
        <w:t>and then charged ecological thinking in general with fascistic tendencies. I do not propose to deal</w:t>
      </w:r>
      <w:r w:rsidRPr="00CB0664">
        <w:rPr>
          <w:sz w:val="12"/>
        </w:rPr>
        <w:t xml:space="preserve"> </w:t>
      </w:r>
      <w:r w:rsidRPr="00CB0664">
        <w:rPr>
          <w:sz w:val="16"/>
        </w:rPr>
        <w:t>with the politically troubling aspects of his argument. But the central worry about ecological</w:t>
      </w:r>
      <w:r w:rsidRPr="00CB0664">
        <w:rPr>
          <w:sz w:val="12"/>
        </w:rPr>
        <w:t xml:space="preserve"> </w:t>
      </w:r>
      <w:r w:rsidRPr="00CB0664">
        <w:rPr>
          <w:sz w:val="16"/>
        </w:rPr>
        <w:t>thinking, especially its deep version, is worth dissecting.</w:t>
      </w:r>
      <w:r w:rsidRPr="00896872">
        <w:rPr>
          <w:rStyle w:val="StyleBoldUnderline"/>
        </w:rPr>
        <w:t>xiii I want to argue that the dividing line</w:t>
      </w:r>
      <w:r w:rsidRPr="00CB0664">
        <w:rPr>
          <w:color w:val="000000"/>
          <w:sz w:val="16"/>
        </w:rPr>
        <w:t xml:space="preserve"> </w:t>
      </w:r>
      <w:r w:rsidRPr="00896872">
        <w:rPr>
          <w:rStyle w:val="StyleBoldUnderline"/>
        </w:rPr>
        <w:t>between benign and pernicious appropriations of the ecological perspective has to do with these</w:t>
      </w:r>
      <w:r w:rsidRPr="00CB0664">
        <w:rPr>
          <w:color w:val="000000"/>
          <w:sz w:val="16"/>
        </w:rPr>
        <w:t xml:space="preserve"> </w:t>
      </w:r>
      <w:r w:rsidRPr="00896872">
        <w:rPr>
          <w:rStyle w:val="StyleBoldUnderline"/>
        </w:rPr>
        <w:t>liminological issues of boundary management which ecophenomenology is in a position to</w:t>
      </w:r>
      <w:r w:rsidRPr="00CB0664">
        <w:rPr>
          <w:color w:val="000000"/>
          <w:sz w:val="16"/>
        </w:rPr>
        <w:t xml:space="preserve"> </w:t>
      </w:r>
      <w:r w:rsidRPr="00896872">
        <w:rPr>
          <w:rStyle w:val="StyleBoldUnderline"/>
        </w:rPr>
        <w:t>address.</w:t>
      </w:r>
      <w:r w:rsidRPr="00CB0664">
        <w:rPr>
          <w:color w:val="000000"/>
          <w:sz w:val="16"/>
        </w:rPr>
        <w:t xml:space="preserve"> </w:t>
      </w:r>
      <w:r w:rsidRPr="00CB0664">
        <w:rPr>
          <w:sz w:val="16"/>
        </w:rPr>
        <w:t>I will draw lightly on Arne Naess and George Sessions’s “Eight Points”, presented as an outline</w:t>
      </w:r>
      <w:r w:rsidRPr="00CB0664">
        <w:rPr>
          <w:sz w:val="12"/>
        </w:rPr>
        <w:t xml:space="preserve"> </w:t>
      </w:r>
      <w:r w:rsidRPr="00CB0664">
        <w:rPr>
          <w:sz w:val="16"/>
        </w:rPr>
        <w:t>of deep ecology</w:t>
      </w:r>
      <w:r w:rsidRPr="00896872">
        <w:rPr>
          <w:rStyle w:val="StyleBoldUnderline"/>
        </w:rPr>
        <w:t>. Deep ecology is deep in part because of the imperatives it generates from</w:t>
      </w:r>
      <w:r w:rsidRPr="00CB0664">
        <w:rPr>
          <w:color w:val="000000"/>
          <w:sz w:val="16"/>
        </w:rPr>
        <w:t xml:space="preserve"> </w:t>
      </w:r>
      <w:r w:rsidRPr="00896872">
        <w:rPr>
          <w:rStyle w:val="StyleBoldUnderline"/>
        </w:rPr>
        <w:t>certain claims it makes about the relations between humans and the rest of nature, some of which</w:t>
      </w:r>
      <w:r w:rsidRPr="00CB0664">
        <w:rPr>
          <w:color w:val="000000"/>
          <w:sz w:val="16"/>
        </w:rPr>
        <w:t xml:space="preserve"> </w:t>
      </w:r>
      <w:r w:rsidRPr="00896872">
        <w:rPr>
          <w:rStyle w:val="StyleBoldUnderline"/>
        </w:rPr>
        <w:t>are already evaluations. The fundamental claims here are that nonhuman life has an intrinsic</w:t>
      </w:r>
      <w:r w:rsidRPr="00CB0664">
        <w:rPr>
          <w:color w:val="000000"/>
          <w:sz w:val="16"/>
        </w:rPr>
        <w:t xml:space="preserve"> </w:t>
      </w:r>
      <w:r w:rsidRPr="00896872">
        <w:rPr>
          <w:rStyle w:val="StyleBoldUnderline"/>
        </w:rPr>
        <w:t>value independent of its value for humans, that biological diversity promotes the quality of both</w:t>
      </w:r>
      <w:r w:rsidRPr="00CB0664">
        <w:rPr>
          <w:color w:val="000000"/>
          <w:sz w:val="16"/>
        </w:rPr>
        <w:t xml:space="preserve"> </w:t>
      </w:r>
      <w:r w:rsidRPr="00896872">
        <w:rPr>
          <w:rStyle w:val="StyleBoldUnderline"/>
        </w:rPr>
        <w:t>human and non-human life, and that the current human interference in nature is both contrary to</w:t>
      </w:r>
      <w:r w:rsidRPr="00CB0664">
        <w:rPr>
          <w:color w:val="000000"/>
          <w:sz w:val="16"/>
        </w:rPr>
        <w:t xml:space="preserve"> </w:t>
      </w:r>
      <w:r w:rsidRPr="00896872">
        <w:rPr>
          <w:rStyle w:val="StyleBoldUnderline"/>
        </w:rPr>
        <w:t>the recognition of these values and unsustainable.</w:t>
      </w:r>
      <w:r w:rsidRPr="00CB0664">
        <w:rPr>
          <w:sz w:val="16"/>
        </w:rPr>
        <w:t xml:space="preserve"> </w:t>
      </w:r>
      <w:r w:rsidRPr="00896872">
        <w:rPr>
          <w:rStyle w:val="StyleBoldUnderline"/>
        </w:rPr>
        <w:t>The fascistic implications thought to arise</w:t>
      </w:r>
      <w:r w:rsidRPr="00CB0664">
        <w:rPr>
          <w:color w:val="000000"/>
          <w:sz w:val="16"/>
        </w:rPr>
        <w:t xml:space="preserve"> </w:t>
      </w:r>
      <w:r w:rsidRPr="00896872">
        <w:rPr>
          <w:rStyle w:val="StyleBoldUnderline"/>
        </w:rPr>
        <w:t>from these claims would include the claim that one could justify active human population</w:t>
      </w:r>
      <w:r w:rsidRPr="00CB0664">
        <w:rPr>
          <w:color w:val="000000"/>
          <w:sz w:val="16"/>
        </w:rPr>
        <w:t xml:space="preserve"> </w:t>
      </w:r>
      <w:r w:rsidRPr="00896872">
        <w:rPr>
          <w:rStyle w:val="StyleBoldUnderline"/>
        </w:rPr>
        <w:t>reduction to accommodate the needs of other species, and that more broadly, the rights of</w:t>
      </w:r>
      <w:r w:rsidRPr="00CB0664">
        <w:rPr>
          <w:color w:val="000000"/>
          <w:sz w:val="16"/>
        </w:rPr>
        <w:t xml:space="preserve"> </w:t>
      </w:r>
      <w:r w:rsidRPr="00896872">
        <w:rPr>
          <w:rStyle w:val="StyleBoldUnderline"/>
        </w:rPr>
        <w:t>individual humans are to be subordinated to those of the species.xiv More generally still, the</w:t>
      </w:r>
      <w:r w:rsidRPr="00CB0664">
        <w:rPr>
          <w:color w:val="000000"/>
          <w:sz w:val="16"/>
        </w:rPr>
        <w:t xml:space="preserve"> </w:t>
      </w:r>
      <w:r w:rsidRPr="00896872">
        <w:rPr>
          <w:rStyle w:val="StyleBoldUnderline"/>
        </w:rPr>
        <w:t>deep-ecology perspective is presenting itself as a kind of meta-legislator of value, dissolving</w:t>
      </w:r>
      <w:r w:rsidRPr="00CB0664">
        <w:rPr>
          <w:color w:val="000000"/>
          <w:sz w:val="16"/>
        </w:rPr>
        <w:t xml:space="preserve"> </w:t>
      </w:r>
      <w:r w:rsidRPr="00896872">
        <w:rPr>
          <w:rStyle w:val="StyleBoldUnderline"/>
        </w:rPr>
        <w:t>within itself every other dimension or consideration.</w:t>
      </w:r>
      <w:r w:rsidRPr="00CB0664">
        <w:rPr>
          <w:color w:val="000000"/>
          <w:sz w:val="16"/>
        </w:rPr>
        <w:t xml:space="preserve"> </w:t>
      </w:r>
      <w:r w:rsidRPr="00896872">
        <w:rPr>
          <w:rStyle w:val="StyleBoldUnderline"/>
        </w:rPr>
        <w:t>The plausibility of such conclusions arises from the understandable belief that if the alternative is</w:t>
      </w:r>
      <w:r w:rsidRPr="00CB0664">
        <w:rPr>
          <w:color w:val="000000"/>
          <w:sz w:val="16"/>
        </w:rPr>
        <w:t xml:space="preserve"> </w:t>
      </w:r>
      <w:r w:rsidRPr="00896872">
        <w:rPr>
          <w:rStyle w:val="StyleBoldUnderline"/>
        </w:rPr>
        <w:t>an irreversible destruction of nature, or an unstoppable escalation in human population growth,</w:t>
      </w:r>
      <w:r w:rsidRPr="00CB0664">
        <w:rPr>
          <w:color w:val="000000"/>
          <w:sz w:val="16"/>
        </w:rPr>
        <w:t xml:space="preserve"> </w:t>
      </w:r>
      <w:r w:rsidRPr="00896872">
        <w:rPr>
          <w:rStyle w:val="StyleBoldUnderline"/>
        </w:rPr>
        <w:t>i.e. some sort of catastrophe, then almost any measures might be justified in an emergency.</w:t>
      </w:r>
      <w:r w:rsidRPr="00CB0664">
        <w:rPr>
          <w:color w:val="000000"/>
          <w:sz w:val="16"/>
        </w:rPr>
        <w:t xml:space="preserve"> </w:t>
      </w:r>
      <w:r w:rsidRPr="00CB0664">
        <w:rPr>
          <w:sz w:val="16"/>
        </w:rPr>
        <w:t>When the house is on fire, you don’t reason with the child who wants to finish his Nintendo</w:t>
      </w:r>
      <w:r w:rsidRPr="00CB0664">
        <w:rPr>
          <w:sz w:val="12"/>
        </w:rPr>
        <w:t xml:space="preserve"> </w:t>
      </w:r>
      <w:r w:rsidRPr="00CB0664">
        <w:rPr>
          <w:sz w:val="16"/>
        </w:rPr>
        <w:t>game; you grab the child and run. (And explain later.) But if the house is merely smoking, or</w:t>
      </w:r>
      <w:r w:rsidRPr="00CB0664">
        <w:rPr>
          <w:sz w:val="12"/>
        </w:rPr>
        <w:t xml:space="preserve"> </w:t>
      </w:r>
      <w:r w:rsidRPr="00CB0664">
        <w:rPr>
          <w:sz w:val="16"/>
        </w:rPr>
        <w:t xml:space="preserve">there are reports of its smoking, the situation is less clear. </w:t>
      </w:r>
      <w:r w:rsidRPr="00896872">
        <w:rPr>
          <w:rStyle w:val="StyleBoldUnderline"/>
        </w:rPr>
        <w:t>Deep ecology is a crystallized vision</w:t>
      </w:r>
      <w:r w:rsidRPr="00CB0664">
        <w:rPr>
          <w:color w:val="000000"/>
          <w:sz w:val="16"/>
        </w:rPr>
        <w:t xml:space="preserve"> </w:t>
      </w:r>
      <w:r w:rsidRPr="00896872">
        <w:rPr>
          <w:rStyle w:val="StyleBoldUnderline"/>
        </w:rPr>
        <w:t>of the desperate state we are in. But the need for radical remedies is a reflection of the totalizing</w:t>
      </w:r>
      <w:r w:rsidRPr="00CB0664">
        <w:rPr>
          <w:color w:val="000000"/>
          <w:sz w:val="16"/>
        </w:rPr>
        <w:t xml:space="preserve"> </w:t>
      </w:r>
      <w:r w:rsidRPr="00896872">
        <w:rPr>
          <w:rStyle w:val="StyleBoldUnderline"/>
        </w:rPr>
        <w:t>aspects of the diagnosis. What I want to suggest, however, is that so-called deep ecology is the</w:t>
      </w:r>
      <w:r w:rsidRPr="00CB0664">
        <w:rPr>
          <w:color w:val="000000"/>
          <w:sz w:val="16"/>
        </w:rPr>
        <w:t xml:space="preserve"> </w:t>
      </w:r>
      <w:r w:rsidRPr="00896872">
        <w:rPr>
          <w:rStyle w:val="StyleBoldUnderline"/>
        </w:rPr>
        <w:t>product of an uncontrolled application of the methodological virtues inherent in the ecological</w:t>
      </w:r>
      <w:r w:rsidRPr="00CB0664">
        <w:rPr>
          <w:color w:val="000000"/>
          <w:sz w:val="16"/>
        </w:rPr>
        <w:t xml:space="preserve"> </w:t>
      </w:r>
      <w:r w:rsidRPr="00896872">
        <w:rPr>
          <w:rStyle w:val="StyleBoldUnderline"/>
        </w:rPr>
        <w:t>perspective.</w:t>
      </w:r>
      <w:r w:rsidRPr="00CB0664">
        <w:rPr>
          <w:sz w:val="16"/>
        </w:rPr>
        <w:t xml:space="preserve"> The central virtue is the recognition of the constitutive quality of relationality.</w:t>
      </w:r>
      <w:r w:rsidRPr="00CB0664">
        <w:rPr>
          <w:sz w:val="12"/>
        </w:rPr>
        <w:t xml:space="preserve"> </w:t>
      </w:r>
      <w:r w:rsidRPr="00CB0664">
        <w:rPr>
          <w:sz w:val="16"/>
        </w:rPr>
        <w:t>Things are what they are by virtue of their relations to other things. What look like external</w:t>
      </w:r>
      <w:r w:rsidRPr="00CB0664">
        <w:rPr>
          <w:sz w:val="12"/>
        </w:rPr>
        <w:t xml:space="preserve"> </w:t>
      </w:r>
      <w:r w:rsidRPr="00CB0664">
        <w:rPr>
          <w:sz w:val="16"/>
        </w:rPr>
        <w:t>relations are, if not internal, at least constitutive. Living things eat each other, breath and drink</w:t>
      </w:r>
      <w:r w:rsidRPr="00CB0664">
        <w:rPr>
          <w:sz w:val="12"/>
        </w:rPr>
        <w:t xml:space="preserve"> </w:t>
      </w:r>
      <w:r w:rsidRPr="00CB0664">
        <w:rPr>
          <w:sz w:val="16"/>
        </w:rPr>
        <w:t>the elements, live in communities, while inanimate things have properties that depend on the</w:t>
      </w:r>
      <w:r w:rsidRPr="00CB0664">
        <w:rPr>
          <w:sz w:val="12"/>
        </w:rPr>
        <w:t xml:space="preserve"> </w:t>
      </w:r>
      <w:r w:rsidRPr="00CB0664">
        <w:rPr>
          <w:sz w:val="16"/>
        </w:rPr>
        <w:t>properties of other things. Limestone cliffs would not last long in acid rain, Everywhere, it is the</w:t>
      </w:r>
      <w:r w:rsidRPr="00CB0664">
        <w:rPr>
          <w:sz w:val="12"/>
        </w:rPr>
        <w:t xml:space="preserve"> </w:t>
      </w:r>
      <w:r w:rsidRPr="00CB0664">
        <w:rPr>
          <w:sz w:val="16"/>
        </w:rPr>
        <w:t>interplay of relative forces that produces results, not the absolute forces themselves. What the</w:t>
      </w:r>
      <w:r w:rsidRPr="00CB0664">
        <w:rPr>
          <w:sz w:val="12"/>
        </w:rPr>
        <w:t xml:space="preserve"> </w:t>
      </w:r>
      <w:r w:rsidRPr="00CB0664">
        <w:rPr>
          <w:sz w:val="16"/>
        </w:rPr>
        <w:t>ecological perspective teaches us is that things with no obvious point to their existence play a</w:t>
      </w:r>
      <w:r w:rsidRPr="00CB0664">
        <w:rPr>
          <w:sz w:val="12"/>
        </w:rPr>
        <w:t xml:space="preserve"> </w:t>
      </w:r>
      <w:r w:rsidRPr="00CB0664">
        <w:rPr>
          <w:sz w:val="16"/>
        </w:rPr>
        <w:t>role in the life-cycles of other beings. It teaches us that the survival of a particular species may</w:t>
      </w:r>
      <w:r w:rsidRPr="00CB0664">
        <w:rPr>
          <w:sz w:val="12"/>
        </w:rPr>
        <w:t xml:space="preserve"> </w:t>
      </w:r>
      <w:r w:rsidRPr="00CB0664">
        <w:rPr>
          <w:sz w:val="16"/>
        </w:rPr>
        <w:t>depend on the preservation of an environment with very specific features. And it teaches us that</w:t>
      </w:r>
      <w:r w:rsidRPr="00CB0664">
        <w:rPr>
          <w:sz w:val="12"/>
        </w:rPr>
        <w:t xml:space="preserve"> </w:t>
      </w:r>
      <w:r w:rsidRPr="00CB0664">
        <w:rPr>
          <w:sz w:val="16"/>
        </w:rPr>
        <w:t>the life, death and flourishing of things is tied up with other factors, conditions and creatures in</w:t>
      </w:r>
      <w:r w:rsidRPr="00CB0664">
        <w:rPr>
          <w:sz w:val="12"/>
        </w:rPr>
        <w:t xml:space="preserve"> </w:t>
      </w:r>
      <w:r w:rsidRPr="00CB0664">
        <w:rPr>
          <w:sz w:val="16"/>
        </w:rPr>
        <w:t>ways for which we typically do not have a map, and under variability tolerances we do not know.</w:t>
      </w:r>
      <w:r w:rsidRPr="00CB0664">
        <w:rPr>
          <w:sz w:val="12"/>
        </w:rPr>
        <w:t xml:space="preserve"> </w:t>
      </w:r>
      <w:r w:rsidRPr="00CB0664">
        <w:rPr>
          <w:sz w:val="16"/>
        </w:rPr>
        <w:t>We can study these things, of course. But as much as ecology is a science, it is also a counsel of</w:t>
      </w:r>
      <w:r w:rsidRPr="00CB0664">
        <w:rPr>
          <w:sz w:val="12"/>
        </w:rPr>
        <w:t xml:space="preserve"> </w:t>
      </w:r>
      <w:r w:rsidRPr="00CB0664">
        <w:rPr>
          <w:sz w:val="16"/>
        </w:rPr>
        <w:t>caution, precisely because it deals with the interaction of widely disparate kinds of things.</w:t>
      </w:r>
    </w:p>
    <w:p w14:paraId="276D8341" w14:textId="77777777" w:rsidR="0098000B" w:rsidRPr="00FA220E" w:rsidRDefault="0098000B" w:rsidP="0098000B">
      <w:pPr>
        <w:pStyle w:val="Heading4"/>
        <w:rPr>
          <w:rFonts w:ascii="Calibri" w:hAnsi="Calibri" w:cs="Arial"/>
        </w:rPr>
      </w:pPr>
      <w:bookmarkStart w:id="11" w:name="_Toc205662859"/>
      <w:bookmarkEnd w:id="10"/>
      <w:r w:rsidRPr="00FA220E">
        <w:rPr>
          <w:rFonts w:ascii="Calibri" w:hAnsi="Calibri" w:cs="Arial"/>
        </w:rPr>
        <w:t>Deep Ecology is diametrically opposed to Ecophenomenology - the two do not occupy the same space.</w:t>
      </w:r>
    </w:p>
    <w:p w14:paraId="2F512B02" w14:textId="77777777" w:rsidR="0098000B" w:rsidRPr="00FA220E" w:rsidRDefault="0098000B" w:rsidP="0098000B">
      <w:pPr>
        <w:rPr>
          <w:rFonts w:ascii="Calibri" w:hAnsi="Calibri"/>
        </w:rPr>
      </w:pPr>
      <w:r w:rsidRPr="00FA220E">
        <w:rPr>
          <w:rStyle w:val="StyleStyleBold12pt"/>
          <w:rFonts w:ascii="Calibri" w:hAnsi="Calibri"/>
        </w:rPr>
        <w:t>Wood 01</w:t>
      </w:r>
      <w:r w:rsidRPr="00FA220E">
        <w:rPr>
          <w:rFonts w:ascii="Calibri" w:hAnsi="Calibri"/>
        </w:rPr>
        <w:t>, distinguished professor at Vanderbilt Univ, (David, What is Ecophenomenology, Research in phenomenology, Volume 31, Number 1, 2001 , pp. 78-95)//ED</w:t>
      </w:r>
    </w:p>
    <w:p w14:paraId="57EBAFC3" w14:textId="77777777" w:rsidR="0098000B" w:rsidRPr="00FA220E" w:rsidRDefault="0098000B" w:rsidP="0098000B">
      <w:pPr>
        <w:rPr>
          <w:rFonts w:ascii="Calibri" w:hAnsi="Calibri"/>
          <w:sz w:val="16"/>
        </w:rPr>
      </w:pPr>
      <w:r w:rsidRPr="00FA220E">
        <w:rPr>
          <w:rFonts w:ascii="Calibri" w:hAnsi="Calibri"/>
          <w:sz w:val="16"/>
        </w:rPr>
        <w:t xml:space="preserve">The plausibility of such conclusions arises from the understandable belief that if the alternative is an irreversible destruction of nature, or an unstoppable escalation in human population growth, i.e. some sort of catastrophe, then almost any measures might be justified in an emergency. When the house is on fire, you don’t reason with the child who wants to finish his Nintendo game; you grab the child and run. (And explain later.) But if the house is merely smoking, or there are reports of its smoking, the situation is less clear. Deep ecology is a crystallized vision of the desperate state we are in. But the need for radical remedies is a reflection of the totalizing aspects of the diagnosis. What I want to suggest, however, is that so-called </w:t>
      </w:r>
      <w:r w:rsidRPr="00FA220E">
        <w:rPr>
          <w:rStyle w:val="StyleBoldUnderline"/>
          <w:rFonts w:ascii="Calibri" w:hAnsi="Calibri"/>
          <w:highlight w:val="cyan"/>
        </w:rPr>
        <w:t xml:space="preserve">deep ecology is the product of an </w:t>
      </w:r>
      <w:r w:rsidRPr="00FA220E">
        <w:rPr>
          <w:rStyle w:val="Emphasis"/>
          <w:rFonts w:ascii="Calibri" w:hAnsi="Calibri"/>
          <w:highlight w:val="cyan"/>
        </w:rPr>
        <w:t>uncontrolled</w:t>
      </w:r>
      <w:r w:rsidRPr="00FA220E">
        <w:rPr>
          <w:rStyle w:val="StyleBoldUnderline"/>
          <w:rFonts w:ascii="Calibri" w:hAnsi="Calibri"/>
          <w:highlight w:val="cyan"/>
        </w:rPr>
        <w:t xml:space="preserve"> application of the methodological virtues inherent in the ecological perspective. The central virtue is the recognition of </w:t>
      </w:r>
      <w:r w:rsidRPr="00FA220E">
        <w:rPr>
          <w:rStyle w:val="StyleBoldUnderline"/>
          <w:rFonts w:ascii="Calibri" w:hAnsi="Calibri"/>
        </w:rPr>
        <w:t xml:space="preserve">the constitutive quality of </w:t>
      </w:r>
      <w:r w:rsidRPr="00FA220E">
        <w:rPr>
          <w:rStyle w:val="StyleBoldUnderline"/>
          <w:rFonts w:ascii="Calibri" w:hAnsi="Calibri"/>
          <w:highlight w:val="cyan"/>
        </w:rPr>
        <w:t>relationality.</w:t>
      </w:r>
      <w:r w:rsidRPr="00FA220E">
        <w:rPr>
          <w:rStyle w:val="StyleBoldUnderline"/>
          <w:rFonts w:ascii="Calibri" w:hAnsi="Calibri"/>
        </w:rPr>
        <w:t xml:space="preserve"> Things are what they are by virtue of their relations to other things. What look like external relations are, if not internal, at least constitutive.</w:t>
      </w:r>
      <w:r w:rsidRPr="00FA220E">
        <w:rPr>
          <w:rFonts w:ascii="Calibri" w:hAnsi="Calibri"/>
          <w:sz w:val="16"/>
        </w:rPr>
        <w:t xml:space="preserve"> Living things eat each other, breath and drink the elements, live in communities, while inanimate things have properties that depend on the properties of other things. Limestone cliffs would not last long in acid rain, </w:t>
      </w:r>
      <w:r w:rsidRPr="00FA220E">
        <w:rPr>
          <w:rStyle w:val="StyleBoldUnderline"/>
          <w:rFonts w:ascii="Calibri" w:hAnsi="Calibri"/>
        </w:rPr>
        <w:t xml:space="preserve">Everywhere, </w:t>
      </w:r>
      <w:r w:rsidRPr="00FA220E">
        <w:rPr>
          <w:rStyle w:val="StyleBoldUnderline"/>
          <w:rFonts w:ascii="Calibri" w:hAnsi="Calibri"/>
          <w:highlight w:val="cyan"/>
        </w:rPr>
        <w:t>it is the interplay of relative forces that produces results, not the absolute forces themselves</w:t>
      </w:r>
      <w:r w:rsidRPr="00FA220E">
        <w:rPr>
          <w:rStyle w:val="StyleBoldUnderline"/>
          <w:rFonts w:ascii="Calibri" w:hAnsi="Calibri"/>
        </w:rPr>
        <w:t>.</w:t>
      </w:r>
      <w:r w:rsidRPr="00FA220E">
        <w:rPr>
          <w:rFonts w:ascii="Calibri" w:hAnsi="Calibri"/>
          <w:sz w:val="16"/>
        </w:rPr>
        <w:t xml:space="preserve"> What the ecological perspective teaches us is that </w:t>
      </w:r>
      <w:r w:rsidRPr="00FA220E">
        <w:rPr>
          <w:rStyle w:val="StyleBoldUnderline"/>
          <w:rFonts w:ascii="Calibri" w:hAnsi="Calibri"/>
          <w:highlight w:val="cyan"/>
        </w:rPr>
        <w:t>things with no obvious point to their existence play a role in the life-cycles of other beings</w:t>
      </w:r>
      <w:r w:rsidRPr="00FA220E">
        <w:rPr>
          <w:rStyle w:val="StyleBoldUnderline"/>
          <w:rFonts w:ascii="Calibri" w:hAnsi="Calibri"/>
        </w:rPr>
        <w:t>.</w:t>
      </w:r>
      <w:r w:rsidRPr="00FA220E">
        <w:rPr>
          <w:rFonts w:ascii="Calibri" w:hAnsi="Calibri"/>
          <w:sz w:val="16"/>
        </w:rPr>
        <w:t xml:space="preserve"> It teaches us that </w:t>
      </w:r>
      <w:r w:rsidRPr="00FA220E">
        <w:rPr>
          <w:rStyle w:val="StyleBoldUnderline"/>
          <w:rFonts w:ascii="Calibri" w:hAnsi="Calibri"/>
        </w:rPr>
        <w:t xml:space="preserve">the survival of a particular species may depend on the preservation of an environment with very specific features. And it teaches us that the life, death and flourishing of things is tied up with other factors, conditions and creatures in ways for which we typically do not have a map, and under variability tolerances we do not know. </w:t>
      </w:r>
      <w:r w:rsidRPr="00FA220E">
        <w:rPr>
          <w:rFonts w:ascii="Calibri" w:hAnsi="Calibri"/>
          <w:sz w:val="16"/>
        </w:rPr>
        <w:t xml:space="preserve">We can study these things, of course. But as much as ecology is a science, it is also a counsel of caution, precisely because it deals with the interaction of widely disparate kinds of things. Here we need to contrast a precise science with a field science. A precise science fundamentally idealizes its objects, and in so doing, it can develop highly sophisticated theoretical structures - most notably in mathematics. </w:t>
      </w:r>
      <w:r w:rsidRPr="00FA220E">
        <w:rPr>
          <w:rStyle w:val="StyleBoldUnderline"/>
          <w:rFonts w:ascii="Calibri" w:hAnsi="Calibri"/>
        </w:rPr>
        <w:t>A field science deals with the interaction of many quite different sorts of things, allowing no consistent method of idealization, and inhibiting complex axiological development. Ecology is just such a science</w:t>
      </w:r>
      <w:r w:rsidRPr="00FA220E">
        <w:rPr>
          <w:rFonts w:ascii="Calibri" w:hAnsi="Calibri"/>
          <w:sz w:val="16"/>
        </w:rPr>
        <w:t>. And if we extend ‘science’ more broadly, the same must be said of geography, history and anthropology. In between, we find physics, chemistry and biology, and all those sciences that profit from controlling conditions in laboratories. It is a commonplace of physics that a universe in which there are only two bodies requires much less mathematical complexity than that of a universe with three bodies. And once a fourth body is</w:t>
      </w:r>
      <w:r w:rsidRPr="00FA220E">
        <w:rPr>
          <w:rFonts w:ascii="Calibri" w:hAnsi="Calibri"/>
          <w:sz w:val="16"/>
        </w:rPr>
        <w:pgNum/>
      </w:r>
      <w:r w:rsidRPr="00FA220E">
        <w:rPr>
          <w:rFonts w:ascii="Calibri" w:hAnsi="Calibri"/>
          <w:sz w:val="16"/>
        </w:rPr>
        <w:t xml:space="preserve">7 added, all hell breaks loose. Real life biological environments contain not just huge numbers of bodies, but bodies of very different sorts, each of which manages, through various different procedures, its own relation to that environment, or to its own niche in that environment. It is curious to realize that although we could not mathematically, or in any other way, really give adequate representation to the complete workings of such a complex system, that nonetheless such ‘systems’ do ‘work’. This is not such a mystery of course. Representation often plays only a small part in the way of the world.xv But of course another reason why such complex systems work is we usually do not have any precise sense of what it is for them not to work, what outcomes would be failures. Does the outbreak of myxomytosis in Anglesey rabbits signal a failure of the system after foxes have been eradicated, or does it mark a successful transformation of the system? Deep ecology would say that while there may be difficult cases, there are also clear ones: that we know what a dead lake means, and that photographs from space argue that the earth, itself a living being, is dying. </w:t>
      </w:r>
      <w:r w:rsidRPr="00FA220E">
        <w:rPr>
          <w:rStyle w:val="StyleBoldUnderline"/>
          <w:rFonts w:ascii="Calibri" w:hAnsi="Calibri"/>
          <w:highlight w:val="cyan"/>
        </w:rPr>
        <w:t xml:space="preserve">The fundamental thrust of phenomenology is its </w:t>
      </w:r>
      <w:r w:rsidRPr="00FA220E">
        <w:rPr>
          <w:rStyle w:val="Emphasis"/>
          <w:rFonts w:ascii="Calibri" w:hAnsi="Calibri"/>
          <w:highlight w:val="cyan"/>
        </w:rPr>
        <w:t>non-reductive</w:t>
      </w:r>
      <w:r w:rsidRPr="00FA220E">
        <w:rPr>
          <w:rStyle w:val="StyleBoldUnderline"/>
          <w:rFonts w:ascii="Calibri" w:hAnsi="Calibri"/>
          <w:highlight w:val="cyan"/>
        </w:rPr>
        <w:t xml:space="preserve"> orientation to phenomena.</w:t>
      </w:r>
      <w:r w:rsidRPr="00FA220E">
        <w:rPr>
          <w:rStyle w:val="StyleBoldUnderline"/>
          <w:rFonts w:ascii="Calibri" w:hAnsi="Calibri"/>
        </w:rPr>
        <w:t xml:space="preserve"> That is what is meant by “Back to the things themselves!”. To the extent that </w:t>
      </w:r>
      <w:r w:rsidRPr="00FA220E">
        <w:rPr>
          <w:rStyle w:val="StyleBoldUnderline"/>
          <w:rFonts w:ascii="Calibri" w:hAnsi="Calibri"/>
          <w:highlight w:val="cyan"/>
        </w:rPr>
        <w:t>deep ecology</w:t>
      </w:r>
      <w:r w:rsidRPr="00FA220E">
        <w:rPr>
          <w:rStyle w:val="StyleBoldUnderline"/>
          <w:rFonts w:ascii="Calibri" w:hAnsi="Calibri"/>
        </w:rPr>
        <w:t xml:space="preserve"> </w:t>
      </w:r>
      <w:r w:rsidRPr="00FA220E">
        <w:rPr>
          <w:rStyle w:val="StyleBoldUnderline"/>
          <w:rFonts w:ascii="Calibri" w:hAnsi="Calibri"/>
          <w:highlight w:val="cyan"/>
        </w:rPr>
        <w:t>would</w:t>
      </w:r>
      <w:r w:rsidRPr="00FA220E">
        <w:rPr>
          <w:rStyle w:val="StyleBoldUnderline"/>
          <w:rFonts w:ascii="Calibri" w:hAnsi="Calibri"/>
        </w:rPr>
        <w:t xml:space="preserve"> permit or </w:t>
      </w:r>
      <w:r w:rsidRPr="00FA220E">
        <w:rPr>
          <w:rStyle w:val="StyleBoldUnderline"/>
          <w:rFonts w:ascii="Calibri" w:hAnsi="Calibri"/>
          <w:highlight w:val="cyan"/>
        </w:rPr>
        <w:t>encourage the reduction of ‘things’ to the function or role that they play</w:t>
      </w:r>
      <w:r w:rsidRPr="00FA220E">
        <w:rPr>
          <w:rStyle w:val="StyleBoldUnderline"/>
          <w:rFonts w:ascii="Calibri" w:hAnsi="Calibri"/>
        </w:rPr>
        <w:t xml:space="preserve"> in some higher organization, </w:t>
      </w:r>
      <w:r w:rsidRPr="00FA220E">
        <w:rPr>
          <w:rStyle w:val="StyleBoldUnderline"/>
          <w:rFonts w:ascii="Calibri" w:hAnsi="Calibri"/>
          <w:highlight w:val="cyan"/>
        </w:rPr>
        <w:t>deep ecology would be opposed to and opposed by phenomenology.</w:t>
      </w:r>
      <w:r w:rsidRPr="00FA220E">
        <w:rPr>
          <w:rFonts w:ascii="Calibri" w:hAnsi="Calibri"/>
          <w:sz w:val="16"/>
          <w:highlight w:val="cyan"/>
        </w:rPr>
        <w:t xml:space="preserve"> I</w:t>
      </w:r>
      <w:r w:rsidRPr="00FA220E">
        <w:rPr>
          <w:rFonts w:ascii="Calibri" w:hAnsi="Calibri"/>
          <w:sz w:val="16"/>
        </w:rPr>
        <w:t xml:space="preserve"> suspect that the ecological perspective more broadly does indeed harbor a tension between finding in ‘relatedness’ a basis of a higher-order synthesis, and recognizing that the kind of relatedness in question will constantly and awkwardly interrupt such syntheses. Take a group of people in a room. We may listen in on their voices and say – “that must be the French soccer team”, recognizing them under a collective identity. We may, on the other hand, remember that each of these people has a distinct outlook on the world, that they cannot be collectivized or serialized without an objectifying loss. When we watch them playing on the field, we may conclude that to understand ‘what is happening’, we need a perspective in which we move between these two viewpoints, just as the players themselves, each separately, move in and out of various forms of collective or sub-group consciousness. (One player may be aware of what an opposing player is doing, and have a good understanding of where his team-mate is moving up to. Another may have a sense of the strategic opportunities created by the different styles of play of each team.) What is clear here can be seen writ large in a living environment in which a multitude of creatures compete and cooperate, eat and feed each other, and whose awareness of one another’s</w:t>
      </w:r>
      <w:r w:rsidRPr="00FA220E">
        <w:rPr>
          <w:rFonts w:ascii="Calibri" w:hAnsi="Calibri"/>
          <w:sz w:val="16"/>
        </w:rPr>
        <w:pgNum/>
      </w:r>
      <w:r w:rsidRPr="00FA220E">
        <w:rPr>
          <w:rFonts w:ascii="Calibri" w:hAnsi="Calibri"/>
          <w:sz w:val="16"/>
        </w:rPr>
        <w:t>8 presence or existence will vary and fluctuate. If every living being not does merely have a relation to its outside, to what is other than itself, but is constantly managing that relationship economically, (risking death for food, balancing individual advantage with collective prosperity etc.), then however much it may be possible, for certain purposes, to treat such an environment collectively, that treatment will be constantly open to disruption from the intransigence of its parts. Important as it is to see things in relation to one another, and tempting as it then is to see these spaces, fields, playgrounds of life, as wholes, that wholeness is dependent on the continuing coordination of parts that have albeit residual independent interests. At the same time these ‘things’ we call environments, niches etc. are themselves subject to what we might, after Derrida, call the law of context. And context is an iterative and porous notion. While all meaning (every creature) is contextual (exists in relation to a sustaining field), no context is fully saturated, closed or determinate. Context is porous for the scientist in that his model of the environment will always be vulnerable to the incursion of ‘other factors’. But it is porous in itself, ‘on the ground’ too, in that unusual or unexpected events may always come into play. And it is porous for living creatures in the sense that the whole way in which their embodiment anticipates the ‘world out there’ may turn out not to protect it from injury or death.</w:t>
      </w:r>
    </w:p>
    <w:p w14:paraId="3D080C12" w14:textId="77777777" w:rsidR="00637E51" w:rsidRPr="00727881" w:rsidRDefault="00637E51" w:rsidP="00727881">
      <w:pPr>
        <w:pStyle w:val="Heading3"/>
        <w:rPr>
          <w:rStyle w:val="StyleBoldUnderline"/>
          <w:sz w:val="32"/>
        </w:rPr>
      </w:pPr>
      <w:bookmarkStart w:id="12" w:name="_GoBack"/>
      <w:bookmarkEnd w:id="12"/>
      <w:r>
        <w:t xml:space="preserve">A2 </w:t>
      </w:r>
      <w:r w:rsidRPr="00BC0CA6">
        <w:t>Managerialism Good</w:t>
      </w:r>
      <w:bookmarkEnd w:id="11"/>
    </w:p>
    <w:p w14:paraId="78C3DD36" w14:textId="77777777" w:rsidR="00637E51" w:rsidRPr="00787E1C" w:rsidRDefault="00637E51" w:rsidP="00637E51">
      <w:pPr>
        <w:pStyle w:val="Heading4"/>
        <w:numPr>
          <w:ilvl w:val="0"/>
          <w:numId w:val="28"/>
        </w:numPr>
        <w:spacing w:before="40" w:after="0"/>
        <w:rPr>
          <w:rFonts w:cs="Arial"/>
        </w:rPr>
      </w:pPr>
      <w:r w:rsidRPr="00BC0CA6">
        <w:rPr>
          <w:rFonts w:cs="Arial"/>
        </w:rPr>
        <w:t>N</w:t>
      </w:r>
      <w:r>
        <w:rPr>
          <w:rFonts w:cs="Arial"/>
        </w:rPr>
        <w:t xml:space="preserve">o </w:t>
      </w:r>
      <w:r w:rsidRPr="00BC0CA6">
        <w:rPr>
          <w:rFonts w:cs="Arial"/>
        </w:rPr>
        <w:t>L</w:t>
      </w:r>
      <w:r>
        <w:rPr>
          <w:rFonts w:cs="Arial"/>
        </w:rPr>
        <w:t>ink</w:t>
      </w:r>
      <w:r w:rsidRPr="00BC0CA6">
        <w:rPr>
          <w:rFonts w:cs="Arial"/>
        </w:rPr>
        <w:t xml:space="preserve"> – we aren’t a pursuit of an environmen</w:t>
      </w:r>
      <w:r>
        <w:rPr>
          <w:rFonts w:cs="Arial"/>
        </w:rPr>
        <w:t xml:space="preserve">t free from human interaction. </w:t>
      </w:r>
      <w:r w:rsidRPr="00BC0CA6">
        <w:rPr>
          <w:rFonts w:cs="Arial"/>
        </w:rPr>
        <w:t>The point of the aff is that we have to relate to other life forms through a field of flesh.  This is not incompatible with interacting with the environment.  The type of m</w:t>
      </w:r>
      <w:r>
        <w:rPr>
          <w:rFonts w:cs="Arial"/>
        </w:rPr>
        <w:t>anagement we critique</w:t>
      </w:r>
      <w:r w:rsidRPr="00BC0CA6">
        <w:rPr>
          <w:rFonts w:cs="Arial"/>
        </w:rPr>
        <w:t xml:space="preserve"> stems from the viewpoint that nature has no intrinsic value and management is the only po</w:t>
      </w:r>
      <w:r>
        <w:rPr>
          <w:rFonts w:cs="Arial"/>
        </w:rPr>
        <w:t>ssible way to relate to nature -</w:t>
      </w:r>
      <w:r w:rsidRPr="00BC0CA6">
        <w:rPr>
          <w:rFonts w:cs="Arial"/>
        </w:rPr>
        <w:t xml:space="preserve"> That’s Bannon, Brook, Luke, and Malette.</w:t>
      </w:r>
    </w:p>
    <w:p w14:paraId="0D0A562F" w14:textId="77777777" w:rsidR="00637E51" w:rsidRPr="00787E1C" w:rsidRDefault="00637E51" w:rsidP="00637E51">
      <w:pPr>
        <w:pStyle w:val="Heading4"/>
        <w:numPr>
          <w:ilvl w:val="0"/>
          <w:numId w:val="28"/>
        </w:numPr>
        <w:spacing w:before="40" w:after="0"/>
        <w:rPr>
          <w:rFonts w:cs="Arial"/>
        </w:rPr>
      </w:pPr>
      <w:r w:rsidRPr="00BC0CA6">
        <w:rPr>
          <w:rFonts w:cs="Arial"/>
        </w:rPr>
        <w:t>On balance, the benefits of environmental managerialism don’t outweigh the costs – managerialism is just environmental exploitation with a happy face. That justifies its own perpetual expansion into new fields requiring management</w:t>
      </w:r>
    </w:p>
    <w:p w14:paraId="6098FC66" w14:textId="77777777" w:rsidR="00637E51" w:rsidRPr="00BC0CA6" w:rsidRDefault="00637E51" w:rsidP="00637E51">
      <w:r w:rsidRPr="00BC0CA6">
        <w:rPr>
          <w:rStyle w:val="StyleStyleBold12pt"/>
        </w:rPr>
        <w:t xml:space="preserve">Luke 03 </w:t>
      </w:r>
      <w:r w:rsidRPr="003A7E01">
        <w:t>University Distinguished Professor of Political Science. Chair, Department of Political Science. Professor Luke's areas of research include environmental politics and cultural studies, as well as comparative politics, international political economy, and modern critical social and political theory, (Timothy, Aurora Online, http://aurora.icaap.org/index.php/aurora/article/view/79/91)//ED</w:t>
      </w:r>
    </w:p>
    <w:p w14:paraId="6817BF27" w14:textId="77777777" w:rsidR="00637E51" w:rsidRPr="00BC0CA6" w:rsidRDefault="00637E51" w:rsidP="00637E51">
      <w:pPr>
        <w:pStyle w:val="card1"/>
        <w:ind w:left="0"/>
        <w:rPr>
          <w:rFonts w:ascii="Arial" w:hAnsi="Arial"/>
          <w:sz w:val="16"/>
        </w:rPr>
      </w:pPr>
      <w:r w:rsidRPr="00BC0CA6">
        <w:rPr>
          <w:rFonts w:ascii="Arial" w:hAnsi="Arial"/>
          <w:sz w:val="16"/>
        </w:rPr>
        <w:t xml:space="preserve">So to conclude, each of these wrinkles in the record of eco-managerialism should give its supporters pause. The more adaptive and collaborative dimensions of eco-managerial practice suggest its advocates truly are seeking to develop some post extractive approach to ecosystem management that might respect the worth and value of the survival of non-human life in its environments, and indeed some are. Nonetheless, it would appear that the commitments of eco-managerialism to sustainability maybe are not that far removed from older programs for sustained yield, espoused under classical industrial regimes. </w:t>
      </w:r>
      <w:r w:rsidRPr="00F41986">
        <w:rPr>
          <w:rStyle w:val="StyleBoldUnderline"/>
          <w:rFonts w:ascii="Arial" w:hAnsi="Arial"/>
          <w:highlight w:val="green"/>
        </w:rPr>
        <w:t xml:space="preserve">Even rehabilitation </w:t>
      </w:r>
      <w:r w:rsidRPr="001E1E59">
        <w:rPr>
          <w:rStyle w:val="StyleBoldUnderline"/>
          <w:rFonts w:ascii="Arial" w:hAnsi="Arial"/>
          <w:highlight w:val="green"/>
        </w:rPr>
        <w:t>and restoration managerialism</w:t>
      </w:r>
      <w:r w:rsidRPr="00BC0CA6">
        <w:rPr>
          <w:rStyle w:val="StyleBoldUnderline"/>
          <w:rFonts w:ascii="Arial" w:hAnsi="Arial"/>
        </w:rPr>
        <w:t xml:space="preserve"> may not be as much post extractive</w:t>
      </w:r>
      <w:r w:rsidRPr="00BC0CA6">
        <w:rPr>
          <w:rFonts w:ascii="Arial" w:hAnsi="Arial"/>
          <w:sz w:val="16"/>
        </w:rPr>
        <w:t xml:space="preserve"> in their managerial stance, </w:t>
      </w:r>
      <w:r w:rsidRPr="00BC0CA6">
        <w:rPr>
          <w:rStyle w:val="StyleBoldUnderline"/>
          <w:rFonts w:ascii="Arial" w:hAnsi="Arial"/>
        </w:rPr>
        <w:t xml:space="preserve">as much as they </w:t>
      </w:r>
      <w:r w:rsidRPr="001E1E59">
        <w:rPr>
          <w:rStyle w:val="StyleBoldUnderline"/>
          <w:rFonts w:ascii="Arial" w:hAnsi="Arial"/>
          <w:highlight w:val="green"/>
        </w:rPr>
        <w:t>are</w:t>
      </w:r>
      <w:r w:rsidRPr="00BC0CA6">
        <w:rPr>
          <w:rStyle w:val="StyleBoldUnderline"/>
          <w:rFonts w:ascii="Arial" w:hAnsi="Arial"/>
        </w:rPr>
        <w:t xml:space="preserve"> instead</w:t>
      </w:r>
      <w:r w:rsidRPr="00BC0CA6">
        <w:rPr>
          <w:rFonts w:ascii="Arial" w:hAnsi="Arial"/>
          <w:sz w:val="16"/>
        </w:rPr>
        <w:t xml:space="preserve"> proving to be </w:t>
      </w:r>
      <w:r w:rsidRPr="001E1E59">
        <w:rPr>
          <w:rStyle w:val="StyleBoldUnderline"/>
          <w:rFonts w:ascii="Arial" w:hAnsi="Arial"/>
          <w:highlight w:val="green"/>
        </w:rPr>
        <w:t>a more attractive form of ecological exploitation</w:t>
      </w:r>
      <w:r w:rsidRPr="00BC0CA6">
        <w:rPr>
          <w:rFonts w:ascii="Arial" w:hAnsi="Arial"/>
          <w:sz w:val="16"/>
        </w:rPr>
        <w:t xml:space="preserve">. Therefore, the </w:t>
      </w:r>
      <w:r w:rsidRPr="001E1E59">
        <w:rPr>
          <w:rStyle w:val="StyleBoldUnderline"/>
          <w:rFonts w:ascii="Arial" w:hAnsi="Arial"/>
          <w:highlight w:val="green"/>
        </w:rPr>
        <w:t>newer iterations of eco-managerialism may only kick into a new register,</w:t>
      </w:r>
      <w:r w:rsidRPr="009709A4">
        <w:rPr>
          <w:rStyle w:val="StyleBoldUnderline"/>
          <w:rFonts w:ascii="Arial" w:hAnsi="Arial"/>
        </w:rPr>
        <w:t xml:space="preserve"> one </w:t>
      </w:r>
      <w:r w:rsidRPr="001E1E59">
        <w:rPr>
          <w:rStyle w:val="StyleBoldUnderline"/>
          <w:rFonts w:ascii="Arial" w:hAnsi="Arial"/>
          <w:highlight w:val="green"/>
        </w:rPr>
        <w:t>in which</w:t>
      </w:r>
      <w:r w:rsidRPr="009709A4">
        <w:rPr>
          <w:rStyle w:val="StyleBoldUnderline"/>
          <w:rFonts w:ascii="Arial" w:hAnsi="Arial"/>
        </w:rPr>
        <w:t xml:space="preserve"> a</w:t>
      </w:r>
      <w:r w:rsidRPr="00BC0CA6">
        <w:rPr>
          <w:rStyle w:val="StyleBoldUnderline"/>
          <w:rFonts w:ascii="Arial" w:hAnsi="Arial"/>
        </w:rPr>
        <w:t xml:space="preserve"> </w:t>
      </w:r>
      <w:r w:rsidRPr="001E1E59">
        <w:rPr>
          <w:rStyle w:val="StyleBoldUnderline"/>
          <w:rFonts w:ascii="Arial" w:hAnsi="Arial"/>
          <w:highlight w:val="green"/>
        </w:rPr>
        <w:t>concern for</w:t>
      </w:r>
      <w:r w:rsidRPr="00BC0CA6">
        <w:rPr>
          <w:rStyle w:val="StyleBoldUnderline"/>
          <w:rFonts w:ascii="Arial" w:hAnsi="Arial"/>
        </w:rPr>
        <w:t xml:space="preserve"> environmental renewability or </w:t>
      </w:r>
      <w:r w:rsidRPr="001E1E59">
        <w:rPr>
          <w:rStyle w:val="StyleBoldUnderline"/>
          <w:rFonts w:ascii="Arial" w:hAnsi="Arial"/>
          <w:highlight w:val="green"/>
        </w:rPr>
        <w:t>ecological restoration</w:t>
      </w:r>
      <w:r w:rsidRPr="00BC0CA6">
        <w:rPr>
          <w:rStyle w:val="StyleBoldUnderline"/>
          <w:rFonts w:ascii="Arial" w:hAnsi="Arial"/>
        </w:rPr>
        <w:t xml:space="preserve"> just </w:t>
      </w:r>
      <w:r w:rsidRPr="001E1E59">
        <w:rPr>
          <w:rStyle w:val="StyleBoldUnderline"/>
          <w:rFonts w:ascii="Arial" w:hAnsi="Arial"/>
          <w:highlight w:val="green"/>
        </w:rPr>
        <w:t>opens new domains for the eco-managerialists to operate within.</w:t>
      </w:r>
      <w:r w:rsidRPr="00BC0CA6">
        <w:rPr>
          <w:rStyle w:val="StyleBoldUnderline"/>
          <w:rFonts w:ascii="Arial" w:hAnsi="Arial"/>
        </w:rPr>
        <w:t xml:space="preserve"> </w:t>
      </w:r>
      <w:r w:rsidRPr="001E1E59">
        <w:rPr>
          <w:rStyle w:val="StyleBoldUnderline"/>
          <w:rFonts w:ascii="Arial" w:hAnsi="Arial"/>
          <w:highlight w:val="green"/>
        </w:rPr>
        <w:t>To</w:t>
      </w:r>
      <w:r w:rsidRPr="00BC0CA6">
        <w:rPr>
          <w:rStyle w:val="StyleBoldUnderline"/>
          <w:rFonts w:ascii="Arial" w:hAnsi="Arial"/>
        </w:rPr>
        <w:t xml:space="preserve"> even </w:t>
      </w:r>
      <w:r w:rsidRPr="001E1E59">
        <w:rPr>
          <w:rStyle w:val="StyleBoldUnderline"/>
          <w:rFonts w:ascii="Arial" w:hAnsi="Arial"/>
          <w:highlight w:val="green"/>
        </w:rPr>
        <w:t>construct the problem in this fashion</w:t>
      </w:r>
      <w:r w:rsidRPr="00BC0CA6">
        <w:rPr>
          <w:rFonts w:ascii="Arial" w:hAnsi="Arial"/>
          <w:sz w:val="16"/>
        </w:rPr>
        <w:t xml:space="preserve">, however, </w:t>
      </w:r>
      <w:r w:rsidRPr="001E1E59">
        <w:rPr>
          <w:rStyle w:val="StyleBoldUnderline"/>
          <w:rFonts w:ascii="Arial" w:hAnsi="Arial"/>
          <w:highlight w:val="green"/>
        </w:rPr>
        <w:t>nature still must be reduced to the encirclement of space and matter in</w:t>
      </w:r>
      <w:r w:rsidRPr="00BC0CA6">
        <w:rPr>
          <w:rStyle w:val="StyleBoldUnderline"/>
          <w:rFonts w:ascii="Arial" w:hAnsi="Arial"/>
        </w:rPr>
        <w:t xml:space="preserve"> national as well as global </w:t>
      </w:r>
      <w:r w:rsidRPr="001E1E59">
        <w:rPr>
          <w:rStyle w:val="StyleBoldUnderline"/>
          <w:rFonts w:ascii="Arial" w:hAnsi="Arial"/>
          <w:highlight w:val="green"/>
        </w:rPr>
        <w:t>economies</w:t>
      </w:r>
      <w:r w:rsidRPr="00BC0CA6">
        <w:rPr>
          <w:rFonts w:ascii="Arial" w:hAnsi="Arial"/>
          <w:sz w:val="16"/>
        </w:rPr>
        <w:t xml:space="preserve"> - to a system of systems, </w:t>
      </w:r>
      <w:r w:rsidRPr="001E1E59">
        <w:rPr>
          <w:rStyle w:val="StyleBoldUnderline"/>
          <w:rFonts w:ascii="Arial" w:hAnsi="Arial"/>
          <w:highlight w:val="green"/>
        </w:rPr>
        <w:t>where flows of material and energy can be dismantled</w:t>
      </w:r>
      <w:r w:rsidRPr="00BC0CA6">
        <w:rPr>
          <w:rFonts w:ascii="Arial" w:hAnsi="Arial"/>
          <w:sz w:val="16"/>
          <w:shd w:val="clear" w:color="auto" w:fill="00FF00"/>
        </w:rPr>
        <w:t>,</w:t>
      </w:r>
      <w:r w:rsidRPr="00BC0CA6">
        <w:rPr>
          <w:rFonts w:ascii="Arial" w:hAnsi="Arial"/>
          <w:sz w:val="16"/>
        </w:rPr>
        <w:t xml:space="preserve"> redesigned, </w:t>
      </w:r>
      <w:r w:rsidRPr="001E1E59">
        <w:rPr>
          <w:rStyle w:val="StyleBoldUnderline"/>
          <w:rFonts w:ascii="Arial" w:hAnsi="Arial"/>
          <w:highlight w:val="green"/>
        </w:rPr>
        <w:t>and assembled anew to produce resources efficiently</w:t>
      </w:r>
      <w:r w:rsidRPr="001E1E59">
        <w:rPr>
          <w:rFonts w:ascii="Arial" w:hAnsi="Arial"/>
          <w:sz w:val="16"/>
          <w:highlight w:val="green"/>
        </w:rPr>
        <w:t>,</w:t>
      </w:r>
      <w:r w:rsidRPr="00BC0CA6">
        <w:rPr>
          <w:rFonts w:ascii="Arial" w:hAnsi="Arial"/>
          <w:sz w:val="16"/>
        </w:rPr>
        <w:t xml:space="preserve"> when and where needed, in the modern marketplace. As an essentially self contained system of biophysical systems, nature seen this way is energies, materials, in sites that are repositioned by eco-managerialism as stocks of manageable resources. Human beings, supposedly all human beings, can realize great material goods for sizeable numbers of people if the eco-managerialists succeed. Nonetheless</w:t>
      </w:r>
      <w:r w:rsidRPr="00F25221">
        <w:rPr>
          <w:rFonts w:ascii="Arial" w:hAnsi="Arial"/>
          <w:sz w:val="16"/>
          <w:highlight w:val="green"/>
        </w:rPr>
        <w:t xml:space="preserve">, </w:t>
      </w:r>
      <w:r w:rsidRPr="00F25221">
        <w:rPr>
          <w:rStyle w:val="Emphasis"/>
          <w:highlight w:val="green"/>
        </w:rPr>
        <w:t>eco-managerialism fails miserably with regard to the political</w:t>
      </w:r>
      <w:r w:rsidRPr="00BC0CA6">
        <w:rPr>
          <w:rFonts w:ascii="Arial" w:hAnsi="Arial"/>
          <w:sz w:val="16"/>
        </w:rPr>
        <w:t xml:space="preserve">. Instead, </w:t>
      </w:r>
      <w:r w:rsidRPr="00F25221">
        <w:rPr>
          <w:rStyle w:val="StyleBoldUnderline"/>
          <w:rFonts w:ascii="Arial" w:hAnsi="Arial"/>
          <w:highlight w:val="green"/>
        </w:rPr>
        <w:t>its work ensures that greater</w:t>
      </w:r>
      <w:r w:rsidRPr="00BC0CA6">
        <w:rPr>
          <w:rStyle w:val="StyleBoldUnderline"/>
          <w:rFonts w:ascii="Arial" w:hAnsi="Arial"/>
        </w:rPr>
        <w:t xml:space="preserve"> material and immaterial </w:t>
      </w:r>
      <w:r w:rsidRPr="00F25221">
        <w:rPr>
          <w:rStyle w:val="StyleBoldUnderline"/>
          <w:rFonts w:ascii="Arial" w:hAnsi="Arial"/>
          <w:highlight w:val="green"/>
        </w:rPr>
        <w:t>bads will</w:t>
      </w:r>
      <w:r w:rsidRPr="00BC0CA6">
        <w:rPr>
          <w:rStyle w:val="StyleBoldUnderline"/>
          <w:rFonts w:ascii="Arial" w:hAnsi="Arial"/>
        </w:rPr>
        <w:t xml:space="preserve"> also </w:t>
      </w:r>
      <w:r w:rsidRPr="00F25221">
        <w:rPr>
          <w:rStyle w:val="StyleBoldUnderline"/>
          <w:rFonts w:ascii="Arial" w:hAnsi="Arial"/>
          <w:highlight w:val="green"/>
        </w:rPr>
        <w:t>be inflicted upon even larger numbers of</w:t>
      </w:r>
      <w:r w:rsidRPr="00BC0CA6">
        <w:rPr>
          <w:rStyle w:val="StyleBoldUnderline"/>
          <w:rFonts w:ascii="Arial" w:hAnsi="Arial"/>
        </w:rPr>
        <w:t xml:space="preserve"> other </w:t>
      </w:r>
      <w:r w:rsidRPr="00F25221">
        <w:rPr>
          <w:rStyle w:val="StyleBoldUnderline"/>
          <w:rFonts w:ascii="Arial" w:hAnsi="Arial"/>
          <w:highlight w:val="green"/>
        </w:rPr>
        <w:t>people, who do not reside in or benefit from the advanced national economies that</w:t>
      </w:r>
      <w:r w:rsidRPr="00BC0CA6">
        <w:rPr>
          <w:rFonts w:ascii="Arial" w:hAnsi="Arial"/>
          <w:sz w:val="16"/>
        </w:rPr>
        <w:t xml:space="preserve"> basically </w:t>
      </w:r>
      <w:r w:rsidRPr="00F25221">
        <w:rPr>
          <w:rStyle w:val="StyleBoldUnderline"/>
          <w:rFonts w:ascii="Arial" w:hAnsi="Arial"/>
          <w:highlight w:val="green"/>
        </w:rPr>
        <w:t>have monopolized the use of the world's resources</w:t>
      </w:r>
      <w:r w:rsidRPr="00BC0CA6">
        <w:rPr>
          <w:rFonts w:ascii="Arial" w:hAnsi="Arial"/>
          <w:sz w:val="16"/>
        </w:rPr>
        <w:t>. This continues because eco-managerialism lets those remarkable material benefits accrue at only a handful of highly developed regional municipal and national sites. Those who do not benefit, in turn are left living on one dollar or two dollars a day, not able, of course, at that rate of pay, to pay for eco-managerialism. So I'll stop there.</w:t>
      </w:r>
    </w:p>
    <w:p w14:paraId="720D1CCC" w14:textId="77777777" w:rsidR="00637E51" w:rsidRPr="000E38F4" w:rsidRDefault="00637E51" w:rsidP="00727881">
      <w:pPr>
        <w:pStyle w:val="Heading3"/>
        <w:rPr>
          <w:rStyle w:val="StyleBoldUnderline"/>
          <w:rFonts w:cs="Arial"/>
          <w:b w:val="0"/>
          <w:sz w:val="44"/>
          <w:u w:val="double"/>
        </w:rPr>
      </w:pPr>
      <w:bookmarkStart w:id="13" w:name="_Toc205662866"/>
      <w:r>
        <w:t>A2</w:t>
      </w:r>
      <w:r w:rsidRPr="00BC0CA6">
        <w:t xml:space="preserve"> Ontology Bad</w:t>
      </w:r>
      <w:bookmarkEnd w:id="13"/>
    </w:p>
    <w:p w14:paraId="7C16B1F2" w14:textId="77777777" w:rsidR="00637E51" w:rsidRPr="00BC0CA6" w:rsidRDefault="00637E51" w:rsidP="00637E51">
      <w:pPr>
        <w:pStyle w:val="Heading4"/>
        <w:rPr>
          <w:rFonts w:cs="Arial"/>
        </w:rPr>
      </w:pPr>
      <w:r w:rsidRPr="00BC0CA6">
        <w:rPr>
          <w:rFonts w:cs="Arial"/>
        </w:rPr>
        <w:t>Focus on Ontology is key to spur resistance to problematic dominant discourses</w:t>
      </w:r>
    </w:p>
    <w:p w14:paraId="0DB58A3A" w14:textId="77777777" w:rsidR="00637E51" w:rsidRPr="000E38F4" w:rsidRDefault="00637E51" w:rsidP="00637E51">
      <w:r w:rsidRPr="000E38F4">
        <w:rPr>
          <w:rStyle w:val="StyleStyleBold12pt"/>
        </w:rPr>
        <w:t xml:space="preserve">Bleiker </w:t>
      </w:r>
      <w:r>
        <w:rPr>
          <w:rStyle w:val="StyleStyleBold12pt"/>
        </w:rPr>
        <w:t>0</w:t>
      </w:r>
      <w:r w:rsidRPr="000E38F4">
        <w:rPr>
          <w:rStyle w:val="StyleStyleBold12pt"/>
        </w:rPr>
        <w:t>3</w:t>
      </w:r>
      <w:r>
        <w:t>,</w:t>
      </w:r>
      <w:r w:rsidRPr="000E38F4">
        <w:t xml:space="preserve"> U of Queensland (Roland Discourse and H</w:t>
      </w:r>
      <w:r>
        <w:t xml:space="preserve">uman Agency School of Poli Sci, </w:t>
      </w:r>
      <w:r w:rsidRPr="000E38F4">
        <w:t>http://espace.library.uq.edu.au/eserv/UQ:10672/rb_cpt_2_03.pdf)</w:t>
      </w:r>
    </w:p>
    <w:p w14:paraId="0884898C" w14:textId="77777777" w:rsidR="00637E51" w:rsidRPr="00BC0CA6" w:rsidRDefault="00637E51" w:rsidP="00637E51">
      <w:pPr>
        <w:pStyle w:val="evidencetext"/>
        <w:ind w:left="0"/>
      </w:pPr>
      <w:r w:rsidRPr="00BC0CA6">
        <w:t xml:space="preserve">The above-mentioned </w:t>
      </w:r>
      <w:r w:rsidRPr="00BC0CA6">
        <w:rPr>
          <w:rStyle w:val="StyleBoldUnderline"/>
        </w:rPr>
        <w:t xml:space="preserve">refusal to buy milk bottled in non-reusable glass may help to clarify the suggestion that tactical manifestations of human agency are not bound by spatial dynamics. The consumer who changes his/her shopping habits </w:t>
      </w:r>
      <w:r w:rsidRPr="00BC0CA6">
        <w:t xml:space="preserve">engages in a tactical action that </w:t>
      </w:r>
      <w:r w:rsidRPr="00BC0CA6">
        <w:rPr>
          <w:rStyle w:val="StyleBoldUnderline"/>
        </w:rPr>
        <w:t>escapes the spatial controlling mechanisms of established political and economic boundaries.</w:t>
      </w:r>
      <w:r w:rsidRPr="00BC0CA6">
        <w:t xml:space="preserve"> The effect of such a tactical action is not limited to the localized target, say, the supermarket. Over an extended period of time, and in conjunction with similar actions, </w:t>
      </w:r>
      <w:r w:rsidRPr="00BC0CA6">
        <w:rPr>
          <w:rStyle w:val="StyleBoldUnderline"/>
        </w:rPr>
        <w:t>such tactical dissent may affect practices of production, trade, investment, advertisement and the like</w:t>
      </w:r>
      <w:r w:rsidRPr="00BC0CA6">
        <w:t xml:space="preserve">. The manifestations that issue from such actions operate along an indeterminate trajectory insofar as they promote a slow transformation of values whose effects transgress places and become visible and effective only by maturation over time. In the case of tactical protest actions of environmentally sensitive consumers, it may still be too early to ascertain a definitive manifestation of human agency. However, various indicators render such an assertion highly likely. Changing attitudes and consumption patters, including an increasing concern for environmental issues, have produced easily recognizable marketing shifts in most parts of the industrial world. For instance, health food sections are now a common feature in most supermarkets. </w:t>
      </w:r>
      <w:r w:rsidRPr="00BC0CA6">
        <w:rPr>
          <w:rStyle w:val="StyleBoldUnderline"/>
        </w:rPr>
        <w:t>And there is empirical evidence that suggests that consumer preferences for costly 'ethical' production technologies can lead to increased competition between producers, which, in turn, may gradually increase the level of adoption of such ethical technology</w:t>
      </w:r>
      <w:r w:rsidRPr="00BC0CA6">
        <w:t xml:space="preserve"> (Noe and Rebello, 1995, 69-85). Conclusion The task of articulating a discursive notion of human agency towered at the entrance of this essay and has never ceased to be its main puzzle, a cyclically reoccurring dilemma. How can we understand and conceptualize the processes through which people shape social and political life. Where is this fine line between essentialism and relativism, between suffocating in the narrow grip of totalizing knowledge claims and blindly roaming in a nihilistic world of absences? How to make a clear break with positivist forms of representing the political without either abandoning the concept of human agency or falling back into a new form of essentialism? Confronting the difficulties that arise with this dualistic dilemma, I have sought to advance a positive concept of human agency that is neither grounded in a stable essence nor dependent upon a presupposed notion of the subject. The ensuing journey has taken me, painted in very broad strokes, along the following circular trajectory of revealing and concealing: discourses are powerful forms of domination. They frame the parameters of thinking processes. They shape political and social interactions. Yet, discourses are not invincible. They may be thin. They may contain cracks. </w:t>
      </w:r>
      <w:r w:rsidRPr="00BC0CA6">
        <w:rPr>
          <w:rStyle w:val="StyleBoldUnderline"/>
        </w:rPr>
        <w:t>By moving the gaze from epistemological to ontological spheres, one can explore ways in which individuals use these cracks to escape aspects of the discursive order. To recognize the potential for human agency that opens up as a result of this process, one needs to shift foci again, this time from concerns with Being to an inquiry into tactical behaviours</w:t>
      </w:r>
      <w:r w:rsidRPr="00BC0CA6">
        <w:t xml:space="preserve">. Moving between various hyphenated identities, individuals use ensuing mobile subjectivities to engage in daily acts of dissent, which gradually transform societal values. Over an extended period of time, such tactical expressions of human agency gradually transform societal values. </w:t>
      </w:r>
      <w:r w:rsidRPr="00BC0CA6">
        <w:rPr>
          <w:rStyle w:val="StyleBoldUnderline"/>
        </w:rPr>
        <w:t>By returning to epistemological levels, one can then conceptualize how these transformed discursive practices engender processes of social change</w:t>
      </w:r>
      <w:r w:rsidRPr="00BC0CA6">
        <w:t>. I have used everyday forms of resistance to illustrate how discourses not only frame and subjugate our thoughts and behaviour, but also offer possibilities for human agency. Needless to say, discursive dissent is not the only practice of resistance that can exert human agency. There are many political actions that seek immediate changes in policy or institutional structures, rather than 'mere' shifts in societal consciousness. Although some of these actions undoubtedly achieve results, they are often not as potent as they seem. Or, rather, their enduring effect may well be primarily discursive, rather than institutional. Nietzsche (1982b, 243) already knew that the greatest events 'are not our loudest but our stillest hours.' This is why he stressed that the world revolves 'not around the inventors of new noise, but around the inventors of new values.' And this is why, for Foucault too, the crucial site for political investigations are not institutions, even though they are often the place where power is inscribed and crystallized. The fundamental point of anchorage of power relations, Foucault claims, is always located outside institutions, deeply entrenched within the social nexus. Hence, instead of looking at power from the vantage point of institutions, one must analyse institutions from the standpoint of power relations (Foucault, 1982, 219-222). A defence of human agency through a Nietzschean approach does inevitably leave some observers unsatisfied -- desiring a more robust account of what constitutes human actions and their influence on political and social life. However, a more firm and detailed theory of agency is unlikely to achieve more than essentialize a particular and necessarily subjective viewpoint on the political. Needed, instead, is what William Connolly has termed an ethos of critical responsiveness -- that is, an openness towards the unknown, unseen, unthought and a resulting effort to accept and theorize our limits to cognition (see Connolly, 1995, 154, and for a discussion White, 2000, 106-150). The key, then is to turn this inevitable ambiguity into a positive and enabling force, rather than a threat that needs to be warded off or suppressed at all cost. The present essay has sought to demonstrate how such an attitude towards human agency is possible, and indeed necessary, in both theory and practice</w:t>
      </w:r>
      <w:r w:rsidRPr="00BC0CA6">
        <w:rPr>
          <w:rStyle w:val="StyleBoldUnderline"/>
        </w:rPr>
        <w:t>. In the domain of political practice, everyday forms of resistance demonstrate that transformative potential is hidden in the very acceptance of ambiguity. Consider the countless and continuously spreading new social movements, pressure groups and other loose organizations that challenge various aspects of local, national or global governance</w:t>
      </w:r>
      <w:r w:rsidRPr="00BC0CA6">
        <w:t>.</w:t>
      </w:r>
      <w:r w:rsidRPr="00BC0CA6">
        <w:rPr>
          <w:rStyle w:val="StyleBoldUnderline"/>
        </w:rPr>
        <w:t xml:space="preserve"> These movements operate in a rather chaotic way. They come and go. They are neither centrally controlled nor do they all seek the same objective. Some operate on the right end of the political spectrum. Others on the left. Some oppose globalization. Others hail it. Some seek more environmental regulations. Others defend neo-liberal free trade. And, it is precisely through this lack of coherence, control and certainty that the respective resistance movements offer a positive contribution to the political. They are in some sense the quintessential aspect of postmodern politics, of local resistance to metanarrative impositions (see White, 1991, 10-12; Walker, 1988). They embody what Connolly (1995, 154-155) believes is the key to cultural democratization: a certain level of 'productive ambiguity,' that is, the commitment always to resist 'attempts to allow one side or the other to achieve final victory.' Ensuing forms of human agency, anarchical as they may be, thus generate regular and important public scrutiny and discussion of how norms, values and institutions function.</w:t>
      </w:r>
    </w:p>
    <w:p w14:paraId="5F9D755B" w14:textId="77777777" w:rsidR="00637E51" w:rsidRPr="008F5446" w:rsidRDefault="00637E51" w:rsidP="00727881">
      <w:pPr>
        <w:pStyle w:val="Heading2"/>
        <w:rPr>
          <w:rStyle w:val="StyleBoldUnderline"/>
          <w:rFonts w:cs="Arial"/>
          <w:b w:val="0"/>
          <w:sz w:val="52"/>
        </w:rPr>
      </w:pPr>
      <w:bookmarkStart w:id="14" w:name="_Toc205662880"/>
      <w:r w:rsidRPr="00BC0CA6">
        <w:t>Framework</w:t>
      </w:r>
      <w:bookmarkEnd w:id="14"/>
      <w:r>
        <w:t xml:space="preserve"> Stuff</w:t>
      </w:r>
    </w:p>
    <w:p w14:paraId="36AC186C" w14:textId="77777777" w:rsidR="00637E51" w:rsidRPr="008F5446" w:rsidRDefault="00637E51" w:rsidP="00727881">
      <w:pPr>
        <w:pStyle w:val="Heading3"/>
        <w:rPr>
          <w:rStyle w:val="StyleBoldUnderline"/>
          <w:rFonts w:cs="Arial"/>
          <w:b w:val="0"/>
          <w:sz w:val="44"/>
          <w:u w:val="double"/>
        </w:rPr>
      </w:pPr>
      <w:bookmarkStart w:id="15" w:name="_Toc205662881"/>
      <w:r w:rsidRPr="00BC0CA6">
        <w:t>Framework</w:t>
      </w:r>
      <w:r>
        <w:t xml:space="preserve"> </w:t>
      </w:r>
      <w:bookmarkEnd w:id="15"/>
      <w:r w:rsidR="00727881">
        <w:t>is Managerial</w:t>
      </w:r>
    </w:p>
    <w:p w14:paraId="0331C473" w14:textId="77777777" w:rsidR="00637E51" w:rsidRPr="00BC0CA6" w:rsidRDefault="00637E51" w:rsidP="00637E51">
      <w:pPr>
        <w:pStyle w:val="Heading4"/>
        <w:rPr>
          <w:rFonts w:cs="Arial"/>
        </w:rPr>
      </w:pPr>
      <w:r w:rsidRPr="00BC0CA6">
        <w:rPr>
          <w:rFonts w:cs="Arial"/>
        </w:rPr>
        <w:t>Political and Cultural constraints create our representations of environmental crisis’s as singular issues ignoring the role of the modern industrial system and consumption as a cause.  We are caught up in ecological modernization which only furthers these values of destruction.  We must forgo managerialist approaches like framework and begin with a criticism of consumption and the instrumentalist view of the environment in order to create a new ethic for engagement with the world.</w:t>
      </w:r>
    </w:p>
    <w:p w14:paraId="274A21C2" w14:textId="77777777" w:rsidR="00637E51" w:rsidRPr="00B3275F" w:rsidRDefault="00637E51" w:rsidP="00637E51">
      <w:r w:rsidRPr="00B3275F">
        <w:rPr>
          <w:rStyle w:val="StyleStyleBold12pt"/>
        </w:rPr>
        <w:t>Dalby 02</w:t>
      </w:r>
      <w:r>
        <w:t>,</w:t>
      </w:r>
      <w:r w:rsidRPr="00B3275F">
        <w:t xml:space="preserve"> Prof. of Geography and Political Econom</w:t>
      </w:r>
      <w:r>
        <w:t>y at Carleton University, (Simon,</w:t>
      </w:r>
      <w:r w:rsidRPr="00B3275F">
        <w:t xml:space="preserve"> </w:t>
      </w:r>
      <w:r>
        <w:t>“</w:t>
      </w:r>
      <w:r w:rsidRPr="00B3275F">
        <w:t>Environmental Security</w:t>
      </w:r>
      <w:r>
        <w:t>”,</w:t>
      </w:r>
      <w:r w:rsidRPr="00B3275F">
        <w:t xml:space="preserve"> http://books.google.com/books?hl=en&amp;lr=&amp;id=-lOBQQcNYasC&amp;oi=fnd&amp;pg=PR9&amp;dq=simon+dalby+environmental+security&amp;ots=iZzuHMrwt0&amp;sig=f5WO5hbJfao5FT3HgGvcvrRYxA8#v=onepage&amp;q=simon%20dalby%20environmental%20security&amp;f=false</w:t>
      </w:r>
      <w:r>
        <w:t>)//ED</w:t>
      </w:r>
    </w:p>
    <w:p w14:paraId="61FDC8DF" w14:textId="77777777" w:rsidR="00637E51" w:rsidRPr="00BC0CA6" w:rsidRDefault="00637E51" w:rsidP="00637E51">
      <w:pPr>
        <w:rPr>
          <w:sz w:val="14"/>
          <w:szCs w:val="20"/>
        </w:rPr>
      </w:pPr>
      <w:r w:rsidRPr="00BC0CA6">
        <w:rPr>
          <w:sz w:val="14"/>
          <w:szCs w:val="20"/>
        </w:rPr>
        <w:t xml:space="preserve">That said, however, I have been heavily influenced by many “post-structuralist” writers, and although the sources, arguments, and evidence used in what follows are much less than obviously “post,” the themes of space, identity, and colonization, and my overall strategy of problematicizing the taken for granted, fit with its ethos.  This book is a work of criticism, a contribution to investigations in a number of overlapping academic fields, as well as an argument with the ongoing discussions about security in North America and Europe.  As such I follow David Campbell’s remainder to readers of his </w:t>
      </w:r>
      <w:r w:rsidRPr="00BC0CA6">
        <w:rPr>
          <w:i/>
          <w:sz w:val="14"/>
          <w:szCs w:val="20"/>
        </w:rPr>
        <w:t xml:space="preserve">Writing Security, </w:t>
      </w:r>
      <w:r w:rsidRPr="00BC0CA6">
        <w:rPr>
          <w:sz w:val="14"/>
          <w:szCs w:val="20"/>
        </w:rPr>
        <w:t xml:space="preserve">regarding what Michel Foucault said about critique: </w:t>
      </w:r>
      <w:r w:rsidRPr="00BC0CA6">
        <w:rPr>
          <w:b/>
          <w:szCs w:val="14"/>
          <w:u w:val="single"/>
        </w:rPr>
        <w:t>A critique is not a matter of saying that things are not right as they are.  It is a matter of pointing out on what kinds of assumptions, what kinds of familiar, unchalleneged, unconsidered modes of thought the practices we accept rest.</w:t>
      </w:r>
      <w:r w:rsidRPr="00BC0CA6">
        <w:rPr>
          <w:sz w:val="14"/>
          <w:szCs w:val="14"/>
        </w:rPr>
        <w:t xml:space="preserve"> </w:t>
      </w:r>
      <w:r w:rsidRPr="00BC0CA6">
        <w:rPr>
          <w:b/>
          <w:szCs w:val="14"/>
          <w:u w:val="single"/>
        </w:rPr>
        <w:t>We must free ourselves from the sacralization of the social as the only reality and stop regarding as superfluous something so essential in human life and in human relations as thought.</w:t>
      </w:r>
      <w:r w:rsidRPr="00BC0CA6">
        <w:rPr>
          <w:sz w:val="14"/>
          <w:szCs w:val="14"/>
        </w:rPr>
        <w:t xml:space="preserve"> </w:t>
      </w:r>
      <w:r w:rsidRPr="00BC0CA6">
        <w:rPr>
          <w:b/>
          <w:szCs w:val="14"/>
          <w:u w:val="single"/>
        </w:rPr>
        <w:t>Criticism is a matter of flushing out that thought and trying to change it; to show that things are not as self-evident as one believed, to see that what is accepted as self-evident will no longer be accepted as such.  Practicing criticism is a matter of making facile gestures difficult.</w:t>
      </w:r>
      <w:r w:rsidRPr="00BC0CA6">
        <w:rPr>
          <w:sz w:val="14"/>
          <w:szCs w:val="14"/>
        </w:rPr>
        <w:t xml:space="preserve"> </w:t>
      </w:r>
      <w:r w:rsidRPr="00BC0CA6">
        <w:rPr>
          <w:sz w:val="14"/>
          <w:szCs w:val="20"/>
        </w:rPr>
        <w:t>While I do not wish to suggest that the environmental security discourse is facile, in many ways its premises, and its assumptions about “environment” in particular, are not nearly as self-evident as its many authors sometimes apparently think.  And</w:t>
      </w:r>
      <w:r w:rsidRPr="00BC0CA6">
        <w:rPr>
          <w:sz w:val="14"/>
          <w:szCs w:val="14"/>
        </w:rPr>
        <w:t xml:space="preserve"> </w:t>
      </w:r>
      <w:r w:rsidRPr="00BC0CA6">
        <w:rPr>
          <w:b/>
          <w:szCs w:val="14"/>
          <w:u w:val="single"/>
        </w:rPr>
        <w:t>how we, of whatever fictional community, think leads not only to how we act politically, but also to our understandings of who we act politically, but also to our understandings of who we are, what we value, and what we are prepared to countenance to protect our self-preferred identities.  This is the very stuff of security</w:t>
      </w:r>
      <w:r w:rsidRPr="00BC0CA6">
        <w:rPr>
          <w:sz w:val="14"/>
          <w:szCs w:val="14"/>
        </w:rPr>
        <w:t>.</w:t>
      </w:r>
      <w:r w:rsidRPr="00BC0CA6">
        <w:rPr>
          <w:sz w:val="14"/>
          <w:szCs w:val="20"/>
        </w:rPr>
        <w:t xml:space="preserve"> This book does not engage in any detail with either the history of environmental philosophy or the specific compatibilities of various streams of environmentalist writing and politics with international relations of security studies.  Such efforts have been undertaken recently by other scholars.  Neither does it revisit the major debates in the 1970s about the limits of growth, steady states, and political alternatives that were, in some ways, precursors to the contemporary discussions.  Invoking various narratives of environment, and in particular a critique of colonizing practices, does not simply suggest that this environmental story line offers some transcendental or objective discourse that provides the singular truth from which policy can be derived.  Such themes are very much the stuff of both environmental and international politics; nature has been invoked in numerous contexts to rationalize many political programs.  Rather,</w:t>
      </w:r>
      <w:r w:rsidRPr="00BC0CA6">
        <w:rPr>
          <w:sz w:val="14"/>
          <w:szCs w:val="14"/>
        </w:rPr>
        <w:t xml:space="preserve"> </w:t>
      </w:r>
      <w:r w:rsidRPr="00BC0CA6">
        <w:rPr>
          <w:b/>
          <w:szCs w:val="14"/>
          <w:u w:val="single"/>
        </w:rPr>
        <w:t>the counter-narrative that follows aims to disrupt the conventional formulations of “environment” as a technical matter for expert regulation or as a matter for global management, big science, and specifically security discussions.  In the process it will show how the politics of invoking something called “environment” works and will suggest that the geographical presuppositions in the discourse are especially important.  By focusing on historical antecedents of the contemporary crisis, the terms in which we currently understand both environment and security can be criticized and their politics investigated. This is not a matter of disputing the claims that environmental change is or is not occurring, or challenging the technical practices of numerous disciplines.</w:t>
      </w:r>
      <w:r w:rsidRPr="00BC0CA6">
        <w:rPr>
          <w:sz w:val="14"/>
          <w:szCs w:val="14"/>
        </w:rPr>
        <w:t xml:space="preserve">  </w:t>
      </w:r>
      <w:r w:rsidRPr="00BC0CA6">
        <w:rPr>
          <w:sz w:val="14"/>
          <w:szCs w:val="20"/>
        </w:rPr>
        <w:t>Whatever the finer points of the specification of “global” ecological processes, there are many reasons for great concern on all manner of issues and in numerous contexts from biodiversity decline to stratospheric ozone holes, and from rising childhood asthma incidence rates to the contemporary sufferings of marginalized peasants and refugees.</w:t>
      </w:r>
      <w:r w:rsidRPr="00BC0CA6">
        <w:rPr>
          <w:sz w:val="14"/>
          <w:szCs w:val="14"/>
        </w:rPr>
        <w:t xml:space="preserve">  </w:t>
      </w:r>
      <w:r w:rsidRPr="00BC0CA6">
        <w:rPr>
          <w:b/>
          <w:szCs w:val="14"/>
          <w:u w:val="single"/>
        </w:rPr>
        <w:t>What is most worrisome to anyone who observes these matters is not any single concern-</w:t>
      </w:r>
      <w:r w:rsidRPr="00BC0CA6">
        <w:rPr>
          <w:sz w:val="14"/>
          <w:szCs w:val="14"/>
        </w:rPr>
        <w:t xml:space="preserve"> </w:t>
      </w:r>
      <w:r w:rsidRPr="00BC0CA6">
        <w:rPr>
          <w:sz w:val="14"/>
          <w:szCs w:val="20"/>
        </w:rPr>
        <w:t>be it climate change, biodiversity</w:t>
      </w:r>
      <w:r w:rsidRPr="00BC0CA6">
        <w:rPr>
          <w:b/>
          <w:sz w:val="14"/>
          <w:szCs w:val="20"/>
        </w:rPr>
        <w:t xml:space="preserve"> </w:t>
      </w:r>
      <w:r w:rsidRPr="00BC0CA6">
        <w:rPr>
          <w:sz w:val="14"/>
          <w:szCs w:val="20"/>
        </w:rPr>
        <w:t>loss, synthetic chemicals, deforestation, long-lived radioisotopes, or any one of many other matter</w:t>
      </w:r>
      <w:r w:rsidRPr="00BC0CA6">
        <w:rPr>
          <w:sz w:val="14"/>
          <w:szCs w:val="14"/>
        </w:rPr>
        <w:t xml:space="preserve">, </w:t>
      </w:r>
      <w:r w:rsidRPr="00BC0CA6">
        <w:rPr>
          <w:b/>
          <w:szCs w:val="14"/>
          <w:u w:val="single"/>
        </w:rPr>
        <w:t>but the totality of the disruptions caused by modern industrial systems and the consumption of their products, whose cumulative and increasing impact has reached into all parts of the biosphere.</w:t>
      </w:r>
      <w:r w:rsidRPr="00BC0CA6">
        <w:rPr>
          <w:sz w:val="14"/>
          <w:szCs w:val="14"/>
        </w:rPr>
        <w:t xml:space="preserve">  </w:t>
      </w:r>
      <w:r w:rsidRPr="00BC0CA6">
        <w:rPr>
          <w:sz w:val="14"/>
          <w:szCs w:val="20"/>
        </w:rPr>
        <w:t>This is, of course both the strength of the environmentalist argument and, given the diversity of its subthemes, simultaneously its greatest political difficulty.  The focus in some of what follows in this volume is on the use of fossil fuels, both because they are so integral to contemporary modern modes of economic existence, and hence can be read as symptomatic of the larger condition, and because at a very simple level, by literally turning rock into air, their widespread use draws attention directly to the anthropogenic alterations of basic planetary systems.</w:t>
      </w:r>
      <w:r w:rsidRPr="00BC0CA6">
        <w:rPr>
          <w:sz w:val="14"/>
          <w:szCs w:val="14"/>
        </w:rPr>
        <w:t xml:space="preserve"> </w:t>
      </w:r>
      <w:r w:rsidRPr="00BC0CA6">
        <w:rPr>
          <w:sz w:val="14"/>
          <w:szCs w:val="20"/>
        </w:rPr>
        <w:t>What is most important for the argument that follows is a recognition that</w:t>
      </w:r>
      <w:r w:rsidRPr="00BC0CA6">
        <w:rPr>
          <w:sz w:val="14"/>
          <w:szCs w:val="14"/>
        </w:rPr>
        <w:t xml:space="preserve"> </w:t>
      </w:r>
      <w:r w:rsidRPr="00BC0CA6">
        <w:rPr>
          <w:b/>
          <w:szCs w:val="14"/>
          <w:u w:val="single"/>
        </w:rPr>
        <w:t>contemporary endangerments materialize within political and cultural contexts that constrain, in important ways, how these matters are represented.</w:t>
      </w:r>
      <w:r w:rsidRPr="00BC0CA6">
        <w:rPr>
          <w:sz w:val="14"/>
          <w:szCs w:val="14"/>
        </w:rPr>
        <w:t xml:space="preserve">  </w:t>
      </w:r>
      <w:r w:rsidRPr="00BC0CA6">
        <w:rPr>
          <w:sz w:val="14"/>
          <w:szCs w:val="20"/>
        </w:rPr>
        <w:t>The political and economic order of modernity is rarely fundamentally questioned in such discussions.</w:t>
      </w:r>
      <w:r w:rsidRPr="00BC0CA6">
        <w:rPr>
          <w:sz w:val="14"/>
          <w:szCs w:val="14"/>
        </w:rPr>
        <w:t xml:space="preserve">  </w:t>
      </w:r>
      <w:r w:rsidRPr="00BC0CA6">
        <w:rPr>
          <w:b/>
          <w:szCs w:val="14"/>
          <w:u w:val="single"/>
        </w:rPr>
        <w:t>The commodification of “nature” is taken for granted as an unavoidable necessity</w:t>
      </w:r>
      <w:r w:rsidRPr="00BC0CA6">
        <w:rPr>
          <w:b/>
          <w:szCs w:val="20"/>
          <w:u w:val="single"/>
        </w:rPr>
        <w:t>.</w:t>
      </w:r>
      <w:r w:rsidRPr="00BC0CA6">
        <w:rPr>
          <w:sz w:val="14"/>
          <w:szCs w:val="20"/>
        </w:rPr>
        <w:t xml:space="preserve">  In particular, despite all the ambiguities of modernity, the developmentalist assumptions that suggest that each state will become modern along approximately similar trajectories of industrialization and modernization are implicit in most conventional analyses. </w:t>
      </w:r>
      <w:r w:rsidRPr="00BC0CA6">
        <w:rPr>
          <w:sz w:val="14"/>
          <w:szCs w:val="14"/>
        </w:rPr>
        <w:t xml:space="preserve"> </w:t>
      </w:r>
      <w:r w:rsidRPr="00BC0CA6">
        <w:rPr>
          <w:b/>
          <w:szCs w:val="14"/>
          <w:u w:val="single"/>
        </w:rPr>
        <w:t>Environmental discourses occur within larger discursive economies where some identities have more value than others, and crucially where the dominant development and security narratives are premised on geopolitical specifications that obscure histories of ecology and resource appropriation.</w:t>
      </w:r>
      <w:r w:rsidRPr="00BC0CA6">
        <w:rPr>
          <w:sz w:val="14"/>
          <w:szCs w:val="14"/>
        </w:rPr>
        <w:t xml:space="preserve">  </w:t>
      </w:r>
      <w:r w:rsidRPr="00BC0CA6">
        <w:rPr>
          <w:sz w:val="14"/>
          <w:szCs w:val="20"/>
        </w:rPr>
        <w:t>They also frequently operate in discursive modes that reassert geopolitical identities by how they specify other peoples and places.</w:t>
      </w:r>
      <w:r w:rsidRPr="00BC0CA6">
        <w:rPr>
          <w:sz w:val="14"/>
          <w:szCs w:val="14"/>
        </w:rPr>
        <w:t xml:space="preserve">  </w:t>
      </w:r>
      <w:r w:rsidRPr="00BC0CA6">
        <w:rPr>
          <w:b/>
          <w:szCs w:val="14"/>
          <w:u w:val="single"/>
        </w:rPr>
        <w:t>Environmental politics is very much about the politics of discourse, the presentation of “problems” and of who should deal with the concerns so special.  These discourses frequently turn complex political matters into managerial and technological issues of sustainable development where strategies of “ecological modernization” finesse the questions by promising technical solutions to numerous political difficulties and, in the process, work to co-opt or marginalize fundamental challenges to the contemporary world order.</w:t>
      </w:r>
      <w:r w:rsidRPr="00BC0CA6">
        <w:rPr>
          <w:sz w:val="14"/>
          <w:szCs w:val="14"/>
        </w:rPr>
        <w:t xml:space="preserve">  </w:t>
      </w:r>
      <w:r w:rsidRPr="00BC0CA6">
        <w:rPr>
          <w:sz w:val="14"/>
          <w:szCs w:val="20"/>
        </w:rPr>
        <w:t>In Tim Luke’s apt summation:  “Underneath the enchanting green patina,</w:t>
      </w:r>
      <w:r w:rsidRPr="00BC0CA6">
        <w:rPr>
          <w:sz w:val="14"/>
          <w:szCs w:val="14"/>
        </w:rPr>
        <w:t xml:space="preserve"> </w:t>
      </w:r>
      <w:r w:rsidRPr="00BC0CA6">
        <w:rPr>
          <w:b/>
          <w:szCs w:val="14"/>
          <w:u w:val="single"/>
        </w:rPr>
        <w:t>sustainable development is about sustaining development as economically rationalized environment rather than the development of a sustaining ecology.  Linking such themes to security, with its practices of specifying threats and its managerial modes for responding to dangers, suggest a broad congruency of discourse and practice.  But what ought to be secured frequently remains unexamined, as does the precise nature of what it is that causes contemporary endangerments.</w:t>
      </w:r>
      <w:r w:rsidRPr="00BC0CA6">
        <w:rPr>
          <w:sz w:val="14"/>
          <w:szCs w:val="14"/>
        </w:rPr>
        <w:t xml:space="preserve"> </w:t>
      </w:r>
      <w:r w:rsidRPr="00BC0CA6">
        <w:rPr>
          <w:sz w:val="14"/>
          <w:szCs w:val="20"/>
        </w:rPr>
        <w:t>Like other disciplinary endeavors, both</w:t>
      </w:r>
      <w:r w:rsidRPr="00BC0CA6">
        <w:rPr>
          <w:sz w:val="14"/>
          <w:szCs w:val="14"/>
        </w:rPr>
        <w:t xml:space="preserve"> </w:t>
      </w:r>
      <w:r w:rsidRPr="00BC0CA6">
        <w:rPr>
          <w:b/>
          <w:szCs w:val="14"/>
          <w:u w:val="single"/>
        </w:rPr>
        <w:t>environmental management and security studies have their practices for the delimitation of appropriate objects, methods, and procedures.  Making these explicit and showing how they both facilitate and simultaneously limit inquiry is an unavoidable task for any study that takes Foucault’s formulation of critique seriously.</w:t>
      </w:r>
      <w:r w:rsidRPr="00BC0CA6">
        <w:rPr>
          <w:sz w:val="14"/>
          <w:szCs w:val="14"/>
        </w:rPr>
        <w:t xml:space="preserve"> </w:t>
      </w:r>
      <w:r w:rsidRPr="00BC0CA6">
        <w:rPr>
          <w:sz w:val="14"/>
          <w:szCs w:val="20"/>
        </w:rPr>
        <w:t>Challenging conventional wisdom is rarely easy, and disrupting geopolitical categories can be especially “unsettling.”  Asking unsettling questions about the identities of those who think  in the conventional categories is not easy either.  But it seems very necessary now, given the limitations of both the security and the environmental discourses we have inherited from the past and the pressing need to think intelligently about what kind of planet we are making.</w:t>
      </w:r>
    </w:p>
    <w:p w14:paraId="60100919" w14:textId="77777777" w:rsidR="00637E51" w:rsidRPr="00BC0CA6" w:rsidRDefault="00637E51" w:rsidP="00727881">
      <w:pPr>
        <w:pStyle w:val="Heading3"/>
      </w:pPr>
      <w:r w:rsidRPr="00BC0CA6">
        <w:t>Framework: Ecophenomenology First</w:t>
      </w:r>
    </w:p>
    <w:p w14:paraId="6239E81C" w14:textId="77777777" w:rsidR="00637E51" w:rsidRPr="00BC0CA6" w:rsidRDefault="00637E51" w:rsidP="00637E51">
      <w:pPr>
        <w:pStyle w:val="Heading4"/>
        <w:rPr>
          <w:rFonts w:cs="Arial"/>
        </w:rPr>
      </w:pPr>
      <w:r w:rsidRPr="00BC0CA6">
        <w:rPr>
          <w:rFonts w:cs="Arial"/>
        </w:rPr>
        <w:t xml:space="preserve">Phenomenology is the best method for interrogating consciousness in relation to our metaphysical assumptions about nature and ecology. We must return to the world as we experience it as the starting point to addressing environmental distress </w:t>
      </w:r>
    </w:p>
    <w:p w14:paraId="628A66D1" w14:textId="77777777" w:rsidR="00637E51" w:rsidRPr="00E46A5F" w:rsidRDefault="00637E51" w:rsidP="00637E51">
      <w:r w:rsidRPr="00E46A5F">
        <w:rPr>
          <w:rStyle w:val="StyleStyleBold12pt"/>
        </w:rPr>
        <w:t>Brown and Toadvine 03,</w:t>
      </w:r>
      <w:r w:rsidRPr="00E46A5F">
        <w:t xml:space="preserve"> Professor of philos</w:t>
      </w:r>
      <w:r>
        <w:t xml:space="preserve">ophy @ Emporia State University, </w:t>
      </w:r>
      <w:r w:rsidRPr="00E46A5F">
        <w:t>Assistrant professor of Ph</w:t>
      </w:r>
      <w:r>
        <w:t>ilosophy @ University of Oregon</w:t>
      </w:r>
      <w:r w:rsidRPr="00E46A5F">
        <w:t xml:space="preserve"> (Charles and Ted, “Eco-Phenomenology: Back to the Earth Itself” ,</w:t>
      </w:r>
      <w:r>
        <w:t xml:space="preserve"> New Yoork University Oress)//ED</w:t>
      </w:r>
    </w:p>
    <w:p w14:paraId="7297484C" w14:textId="77777777" w:rsidR="00637E51" w:rsidRPr="00BC0CA6" w:rsidRDefault="00637E51" w:rsidP="00637E51">
      <w:pPr>
        <w:rPr>
          <w:rStyle w:val="StyleBoldUnderline"/>
        </w:rPr>
      </w:pPr>
      <w:r w:rsidRPr="00BC0CA6">
        <w:rPr>
          <w:sz w:val="16"/>
        </w:rPr>
        <w:t xml:space="preserve">If </w:t>
      </w:r>
      <w:r w:rsidRPr="00BC0CA6">
        <w:rPr>
          <w:rStyle w:val="StyleBoldUnderline"/>
        </w:rPr>
        <w:t>philosophy does have a contribution to make in today's practical decision making</w:t>
      </w:r>
      <w:r w:rsidRPr="00BC0CA6">
        <w:rPr>
          <w:sz w:val="16"/>
        </w:rPr>
        <w:t xml:space="preserve">, this contribution will likely begin </w:t>
      </w:r>
      <w:r w:rsidRPr="00BC0CA6">
        <w:rPr>
          <w:rStyle w:val="StyleBoldUnderline"/>
        </w:rPr>
        <w:t>with steady and insightful clarification of our ethical and metaphysical assumptions about ourselves and the world around us. These basic assumptions- about the relation between individual and society, human nature, the nature of nature, and the nature of the Good-underlie all of our current behavior, both individually and culturally.</w:t>
      </w:r>
      <w:r w:rsidRPr="00BC0CA6">
        <w:rPr>
          <w:sz w:val="16"/>
        </w:rPr>
        <w:t xml:space="preserve"> But </w:t>
      </w:r>
      <w:r w:rsidRPr="00BC0CA6">
        <w:rPr>
          <w:rStyle w:val="StyleBoldUnderline"/>
        </w:rPr>
        <w:t>the assumptions that have guided our past behavior reveal their limitations as we think about, imagine</w:t>
      </w:r>
      <w:r w:rsidRPr="00BC0CA6">
        <w:rPr>
          <w:sz w:val="16"/>
        </w:rPr>
        <w:t xml:space="preserve">, </w:t>
      </w:r>
      <w:r w:rsidRPr="00BC0CA6">
        <w:rPr>
          <w:rStyle w:val="StyleBoldUnderline"/>
        </w:rPr>
        <w:t>and live through the events and consequences of what we call the environmental crisis</w:t>
      </w:r>
      <w:r w:rsidRPr="00BC0CA6">
        <w:rPr>
          <w:sz w:val="16"/>
        </w:rPr>
        <w:t xml:space="preserve">. </w:t>
      </w:r>
      <w:r w:rsidRPr="00BC0CA6">
        <w:rPr>
          <w:rStyle w:val="StyleBoldUnderline"/>
        </w:rPr>
        <w:t xml:space="preserve">When confronted with the consequences of our actions-mass extinctions, climate change, global pollution, dwindling resources-we inevitably experience a moral unease over what has been done, what we have done, to nature. We cannot help but ask about the root of this deep-seated moral reaction, and the changes it calls for in our cur- rent practices. </w:t>
      </w:r>
      <w:r w:rsidRPr="00BC0CA6">
        <w:rPr>
          <w:sz w:val="16"/>
        </w:rPr>
        <w:t>To answer these questions, we need the help of philosophy'</w:t>
      </w:r>
      <w:r w:rsidRPr="00BC0CA6">
        <w:rPr>
          <w:sz w:val="12"/>
        </w:rPr>
        <w:t>¶</w:t>
      </w:r>
      <w:r w:rsidRPr="00BC0CA6">
        <w:rPr>
          <w:b/>
          <w:u w:val="single"/>
        </w:rPr>
        <w:t xml:space="preserve"> </w:t>
      </w:r>
      <w:r w:rsidRPr="00BC0CA6">
        <w:rPr>
          <w:sz w:val="16"/>
        </w:rPr>
        <w:t xml:space="preserve">The suggestion that philosophy should play a role in reorienting our relation with the natural world will no doubt come as a surprise to many. It may be even more surprising that the present volume is dedicated to the </w:t>
      </w:r>
      <w:r w:rsidRPr="00BC0CA6">
        <w:rPr>
          <w:rStyle w:val="StyleBoldUnderline"/>
        </w:rPr>
        <w:t xml:space="preserve">role </w:t>
      </w:r>
      <w:r w:rsidRPr="00BC0CA6">
        <w:rPr>
          <w:rStyle w:val="Emphasis"/>
        </w:rPr>
        <w:t>phenomenology can play in developing this new relation with nature,</w:t>
      </w:r>
      <w:r w:rsidRPr="00BC0CA6">
        <w:rPr>
          <w:rStyle w:val="StyleBoldUnderline"/>
        </w:rPr>
        <w:t xml:space="preserve"> given its reputation as a highly abstract theoretical inquiry into “consciousness” or “being.” </w:t>
      </w:r>
      <w:r w:rsidRPr="00BC0CA6">
        <w:rPr>
          <w:sz w:val="16"/>
        </w:rPr>
        <w:t xml:space="preserve">In fact, one of the basic themes of the present collection of essays is that </w:t>
      </w:r>
      <w:r w:rsidRPr="00BC0CA6">
        <w:rPr>
          <w:rStyle w:val="StyleBoldUnderline"/>
        </w:rPr>
        <w:t>phenomenology, as a contemporary method in philosophy, is particularly well suited to working through some of the dilemmas that have faced environmental ethicists and philosophers of nature</w:t>
      </w:r>
      <w:r w:rsidRPr="00BC0CA6">
        <w:rPr>
          <w:sz w:val="16"/>
        </w:rPr>
        <w:t xml:space="preserve">. </w:t>
      </w:r>
      <w:r w:rsidRPr="00BC0CA6">
        <w:rPr>
          <w:sz w:val="12"/>
        </w:rPr>
        <w:t>¶</w:t>
      </w:r>
      <w:r w:rsidRPr="00BC0CA6">
        <w:rPr>
          <w:sz w:val="16"/>
        </w:rPr>
        <w:t xml:space="preserve"> Originating in the work of Edmund Husserl and developed and enriched by thinkers such as Max Scheler Martin Heidegger, Jean-Paul Sartre, Maurice Merleau-Ponty, and Emmanuel Levinas, phenomenology has won a worldwide following, not only among philosophers, but also ,among scholars in fields ranging from anthropology and architecture to geography and nursing. While there have been methodological divergences over the course of phenomenology's first century, </w:t>
      </w:r>
      <w:r w:rsidRPr="00BC0CA6">
        <w:rPr>
          <w:rStyle w:val="StyleBoldUnderline"/>
        </w:rPr>
        <w:t>phenomenologists have continued to share the rallying</w:t>
      </w:r>
      <w:r w:rsidRPr="00BC0CA6">
        <w:rPr>
          <w:sz w:val="16"/>
        </w:rPr>
        <w:t xml:space="preserve"> </w:t>
      </w:r>
      <w:r w:rsidRPr="00BC0CA6">
        <w:rPr>
          <w:rStyle w:val="StyleBoldUnderline"/>
        </w:rPr>
        <w:t>cry</w:t>
      </w:r>
      <w:r w:rsidRPr="00BC0CA6">
        <w:rPr>
          <w:sz w:val="16"/>
        </w:rPr>
        <w:t xml:space="preserve"> first introduced by Husserl himself: </w:t>
      </w:r>
      <w:r w:rsidRPr="00BC0CA6">
        <w:rPr>
          <w:rStyle w:val="StyleBoldUnderline"/>
        </w:rPr>
        <w:t>"To the things themselves!" Phenomenology takes its starting point in a return to the "things" or "matters" themselves, that is, the world as we experience it.</w:t>
      </w:r>
      <w:r w:rsidRPr="00BC0CA6">
        <w:rPr>
          <w:sz w:val="16"/>
        </w:rPr>
        <w:t xml:space="preserve"> In other words, </w:t>
      </w:r>
      <w:r w:rsidRPr="00BC0CA6">
        <w:rPr>
          <w:rStyle w:val="StyleBoldUnderline"/>
        </w:rPr>
        <w:t>for phenomenologists</w:t>
      </w:r>
      <w:r w:rsidRPr="00BC0CA6">
        <w:rPr>
          <w:rStyle w:val="Emphasis"/>
        </w:rPr>
        <w:t>, experience must be treated as the starting point</w:t>
      </w:r>
      <w:r w:rsidRPr="00BC0CA6">
        <w:rPr>
          <w:rStyle w:val="StyleBoldUnderline"/>
        </w:rPr>
        <w:t xml:space="preserve"> and ultimate court of appeal for all philosophical evidence.</w:t>
      </w:r>
    </w:p>
    <w:p w14:paraId="30BD8CC9" w14:textId="77777777" w:rsidR="00637E51" w:rsidRPr="00BC0CA6" w:rsidRDefault="00637E51" w:rsidP="00637E51">
      <w:pPr>
        <w:pStyle w:val="Heading4"/>
        <w:rPr>
          <w:rFonts w:cs="Arial"/>
        </w:rPr>
      </w:pPr>
      <w:r w:rsidRPr="00BC0CA6">
        <w:rPr>
          <w:rFonts w:cs="Arial"/>
        </w:rPr>
        <w:t>All environmental philosophy is impossible because nature is phenomenologically greater than consciousness.</w:t>
      </w:r>
    </w:p>
    <w:p w14:paraId="72CEDA8D" w14:textId="77777777" w:rsidR="00637E51" w:rsidRPr="000E38F4" w:rsidRDefault="00637E51" w:rsidP="00637E51">
      <w:pPr>
        <w:rPr>
          <w:rStyle w:val="StyleStyleBold12pt"/>
          <w:b w:val="0"/>
          <w:bCs/>
          <w:sz w:val="22"/>
        </w:rPr>
      </w:pPr>
      <w:r w:rsidRPr="00EA79D2">
        <w:rPr>
          <w:rStyle w:val="StyleStyleBold12pt"/>
        </w:rPr>
        <w:t>Wood 03</w:t>
      </w:r>
      <w:r>
        <w:t>,</w:t>
      </w:r>
      <w:r w:rsidRPr="00EA79D2">
        <w:t xml:space="preserve"> distinguished professor at Vanderbilt Univ (David, “What is Eco-Phenomenology?,” Eco-Phenomenology, edited by Charles Brown and Ted Toadvine 2003, pgs. 211-</w:t>
      </w:r>
      <w:r>
        <w:t>212)//ED</w:t>
      </w:r>
    </w:p>
    <w:p w14:paraId="04A343C5" w14:textId="77777777" w:rsidR="00637E51" w:rsidRPr="000E38F4" w:rsidRDefault="00637E51" w:rsidP="00637E51">
      <w:pPr>
        <w:rPr>
          <w:rStyle w:val="StyleBoldUnderline"/>
          <w:highlight w:val="green"/>
        </w:rPr>
      </w:pPr>
      <w:r w:rsidRPr="00BC0CA6">
        <w:rPr>
          <w:rStyle w:val="StyleBoldUnderline"/>
        </w:rPr>
        <w:t xml:space="preserve">But perhaps </w:t>
      </w:r>
      <w:r w:rsidRPr="00BC0CA6">
        <w:rPr>
          <w:rStyle w:val="StyleBoldUnderline"/>
          <w:highlight w:val="green"/>
        </w:rPr>
        <w:t>the possibility of an ethical response to nature lies with the impossibility of trimming its claws for adoption as our sibling or household pet.</w:t>
      </w:r>
      <w:r w:rsidRPr="00BC0CA6">
        <w:rPr>
          <w:rStyle w:val="StyleBoldUnderline"/>
        </w:rPr>
        <w:t xml:space="preserve"> Perhaps, as I will suggest here, </w:t>
      </w:r>
      <w:r w:rsidRPr="00BC0CA6">
        <w:rPr>
          <w:rStyle w:val="StyleBoldUnderline"/>
          <w:highlight w:val="green"/>
        </w:rPr>
        <w:t>an ethical response to nature becomes possible only when we are faced with the impossibility of reducing it to the homogeneous, the continuous, the predictable, the perceivable, the thematrzable.</w:t>
      </w:r>
      <w:r w:rsidRPr="00BC0CA6">
        <w:rPr>
          <w:rStyle w:val="StyleBoldUnderline"/>
        </w:rPr>
        <w:t xml:space="preserve"> </w:t>
      </w:r>
      <w:r w:rsidRPr="00BC0CA6">
        <w:rPr>
          <w:rStyle w:val="StyleBoldUnderline"/>
          <w:highlight w:val="green"/>
        </w:rPr>
        <w:t>What is called for is not a new philosophy of nature, but an ethics of the impossibility of any "philosophy" of nature.</w:t>
      </w:r>
      <w:r w:rsidRPr="00BC0CA6">
        <w:rPr>
          <w:rStyle w:val="StyleBoldUnderline"/>
        </w:rPr>
        <w:t xml:space="preserve"> </w:t>
      </w:r>
      <w:r w:rsidRPr="00BC0CA6">
        <w:rPr>
          <w:rStyle w:val="StyleBoldUnderline"/>
          <w:highlight w:val="green"/>
        </w:rPr>
        <w:t>The basis for such "impossibility" is phenomenological, but in a way that stretches this method, perhaps to the breaking point.</w:t>
      </w:r>
      <w:r w:rsidRPr="00BC0CA6">
        <w:rPr>
          <w:color w:val="000000"/>
          <w:sz w:val="16"/>
        </w:rPr>
        <w:t xml:space="preserve"> </w:t>
      </w:r>
      <w:r w:rsidRPr="00BC0CA6">
        <w:rPr>
          <w:rStyle w:val="StyleBoldUnderline"/>
        </w:rPr>
        <w:t xml:space="preserve">As resources for an "impossible phenomenology" of nature, I will draw on analyses of corporeality, desire, and flesh in Schopenhaue4, Sartre, and Merleau-Ponty. What I develop here is by no means a complete view, but has two aims: first, to suggest that </w:t>
      </w:r>
      <w:r w:rsidRPr="00BC0CA6">
        <w:rPr>
          <w:rStyle w:val="StyleBoldUnderline"/>
          <w:highlight w:val="green"/>
        </w:rPr>
        <w:t>the current "kinship" view is neither satisfactory nor our only alternative in providing an ethical ground for the relation with nature</w:t>
      </w:r>
      <w:r w:rsidRPr="00BC0CA6">
        <w:rPr>
          <w:rStyle w:val="StyleBoldUnderline"/>
        </w:rPr>
        <w:t xml:space="preserve">; </w:t>
      </w:r>
      <w:r w:rsidRPr="00BC0CA6">
        <w:rPr>
          <w:rStyle w:val="StyleBoldUnderline"/>
          <w:highlight w:val="green"/>
        </w:rPr>
        <w:t>and</w:t>
      </w:r>
      <w:r w:rsidRPr="00BC0CA6">
        <w:rPr>
          <w:rStyle w:val="StyleBoldUnderline"/>
        </w:rPr>
        <w:t xml:space="preserve">, second, </w:t>
      </w:r>
      <w:r w:rsidRPr="00BC0CA6">
        <w:rPr>
          <w:rStyle w:val="StyleBoldUnderline"/>
          <w:highlight w:val="green"/>
        </w:rPr>
        <w:t>to indicate the direction in which an alternative "phenomenology of the impossible" could be developed.</w:t>
      </w:r>
    </w:p>
    <w:p w14:paraId="066B8974" w14:textId="77777777" w:rsidR="00637E51" w:rsidRPr="00BC0CA6" w:rsidRDefault="00637E51" w:rsidP="00727881">
      <w:pPr>
        <w:pStyle w:val="Heading3"/>
      </w:pPr>
      <w:r w:rsidRPr="00BC0CA6">
        <w:t>Framework: Ontology</w:t>
      </w:r>
    </w:p>
    <w:p w14:paraId="6684D30C" w14:textId="77777777" w:rsidR="00637E51" w:rsidRPr="00BC0CA6" w:rsidRDefault="00637E51" w:rsidP="00637E51">
      <w:pPr>
        <w:pStyle w:val="Heading4"/>
        <w:rPr>
          <w:rFonts w:cs="Arial"/>
        </w:rPr>
      </w:pPr>
      <w:r w:rsidRPr="00BC0CA6">
        <w:rPr>
          <w:rFonts w:cs="Arial"/>
        </w:rPr>
        <w:t>Altering status quo human perceptions of nature requires an expansion of consciousness and what we allow into it</w:t>
      </w:r>
    </w:p>
    <w:p w14:paraId="10A15E23" w14:textId="77777777" w:rsidR="00637E51" w:rsidRPr="00EA79D2" w:rsidRDefault="00637E51" w:rsidP="00637E51">
      <w:r w:rsidRPr="00EA79D2">
        <w:rPr>
          <w:rStyle w:val="StyleStyleBold12pt"/>
        </w:rPr>
        <w:t>Wood 03</w:t>
      </w:r>
      <w:r>
        <w:t>,</w:t>
      </w:r>
      <w:r w:rsidRPr="00EA79D2">
        <w:t xml:space="preserve"> distinguished professor at Vanderbilt Univ (David, “What is Eco-Phenomenology?,” Eco-Phenomenology, edited by Charles Brown and Ted Toadvine 2003, pgs. 211-</w:t>
      </w:r>
      <w:r>
        <w:t>212)//ED</w:t>
      </w:r>
    </w:p>
    <w:p w14:paraId="19A511F9" w14:textId="77777777" w:rsidR="00637E51" w:rsidRPr="00BC0CA6" w:rsidRDefault="00637E51" w:rsidP="00637E51">
      <w:pPr>
        <w:rPr>
          <w:rStyle w:val="StyleBoldUnderline"/>
        </w:rPr>
      </w:pPr>
      <w:r w:rsidRPr="00BC0CA6">
        <w:rPr>
          <w:sz w:val="12"/>
        </w:rPr>
        <w:t xml:space="preserve">We have tried so far to show that </w:t>
      </w:r>
      <w:r w:rsidRPr="00BC0CA6">
        <w:rPr>
          <w:rStyle w:val="StyleBoldUnderline"/>
        </w:rPr>
        <w:t>the gap between naturalism and phe- nomenology is in an important way dependent on how one thinks of nature. The fundamental principle of phenomenology-that of intention- ality-specifically names consciousness as the central actor: "all con- sciousness is consciousness of something." This is</w:t>
      </w:r>
      <w:r w:rsidRPr="00BC0CA6">
        <w:rPr>
          <w:sz w:val="12"/>
        </w:rPr>
        <w:t xml:space="preserve"> not just a claim about consciousness, but </w:t>
      </w:r>
      <w:r w:rsidRPr="00BC0CA6">
        <w:rPr>
          <w:rStyle w:val="StyleBoldUnderline"/>
        </w:rPr>
        <w:t>a claim about the kind of relation that consciousness brings into being,</w:t>
      </w:r>
      <w:r w:rsidRPr="00BC0CA6">
        <w:rPr>
          <w:sz w:val="12"/>
        </w:rPr>
        <w:t xml:space="preserve"> which in any usual sense we could call a nonnafural relation</w:t>
      </w:r>
      <w:r w:rsidRPr="00BC0CA6">
        <w:rPr>
          <w:rStyle w:val="StyleBoldUnderline"/>
        </w:rPr>
        <w:t>. I may be an embodied being, and the object of my awareness may be a tiger or a mountain. But the relation between us-seeing, fear- ing, hoping, admiring-is not a causal relatiory not a physical relatiory but an intentional one. When I admire the mountairy the mountain is not affected,</w:t>
      </w:r>
      <w:r w:rsidRPr="00BC0CA6">
        <w:rPr>
          <w:sz w:val="12"/>
        </w:rPr>
        <w:t xml:space="preserve"> and even if rays of light passing from the mountain to me are necessary for this admiration to take place, the admiration is something of a different order. I may be dreaming, say of an imaginary golden moun- tain, making a causal account of the relation even harder to sustain.</w:t>
      </w:r>
      <w:r w:rsidRPr="00BC0CA6">
        <w:rPr>
          <w:rStyle w:val="StyleBoldUnderline"/>
        </w:rPr>
        <w:t xml:space="preserve"> And yet the absence of proximate cause does not refute causality. Think of finding a giant rock half -way down a valley. Or seashells in a farmer's field. To understand intentionality to be opposed to causality is important if we associate causality with determinacy, with linearity, and with certain kind of automatism.</w:t>
      </w:r>
      <w:r w:rsidRPr="00BC0CA6">
        <w:rPr>
          <w:sz w:val="12"/>
        </w:rPr>
        <w:t xml:space="preserve"> But if the realm of causality were to be expanded in a way that overcomes these prejudices, what then? ¶ One obvious way of beginning to bridge the gap between intention- ality and causality would be to introduce the idea of information. When I admire the mountain from my window, I add nothing to it and take noth- ing away. My relation to the mountain may develop-I may decide to climb it. It might kill me through exposure or avalanche. But here at the window causality is at a minimum. What I receive is information about the mountain, directly, from the mountain, in a way directly caused by the actual shape of the mountain. But I receive this as an information proces- so4, not as an impact of matter on matter. Does this help us to naturalize intentionality? Only a little. When a boot makes an imprint on soft ground, we may say that there is a direct causal dimension-the squish- ing of clay-but there is an informational dimension, reflected in the pre- cise shape of the imprint. But information can be registered, without it "registering" with the clay. What then is distinctive about human con- sciousness? The sight of the mountain is information "fo{' me. Whereas we might say that the imprint of the boot is not information "for" the clay. TWo kinds of reasons could be given here. First that the clay has no brairy no capacity for symbolic decoding. We are tempted then to say that because the clay cannot think, cannot reflectively process information, that even if there is something more than mere causality operating, it does not add up, say, to the impact of a footprint on a Robinson Crusoe.10 But secondly, the clay has no interests, no relation to the world such that what happens out there could matter to it. This second deficiency, the absence of what Ricoeur would call an intentional arc, does not reduce intention- ality to causality, but if we accept that this connection to practical agency is central to intentional meaning, it does locate intentionality within an interactive nexus from which causal powers cannot be separated. If I "see" a fruit as succulently delicious, this is intrinsically connected, how- ever many times removed, with my enjoyment of fruit, my capacity to eat, and so on. The fact that I am now allergic to fruit, or that I cannot afford this particular item of fruit, is neither here nor there. The point is that I am the kind of being that eats sweet things, and the structure of my desire reflects that. The same can be said of erotic intentionality and all its trans- formations and displacements. If this is so, intentionality is firmly lodged within my bodily existence, within the natural world.¶ It remains to ask how the relation of "ofness" or "aboutness" can be understood naturalistically. We could say this: that intentionality is natu- ralistically embedded, but is itself an indirect natural relation. It is indirect because it is mediated by such functions as imagination, transformation, delay, and memory, which are often but misleadingly associatcd with interiority. The frame within which the intentional functions is ir conrplt'x nonrc,ductive natural setting, in which humans’ needs, desires, fears, and hopes reflect different levels of their relation to a natural world. What we call con-sciousness is perhaps only derivatively (but importantly) able to be broken down into consciousness of this or that. Or to put this claim another way, all specifically directed intentional consciorsn"ss draws on the manifoldness of our sensory and cognitive capacities. Con-sciousness is a networked awareness, a with-knowing, a knowing that, even as it is separated into different modalities, draws on those others. (Something similar could be said about the relation between individual awareness and the connection this establishes or sustains with others. Through con- sciousness we not only register the significance of things for us, but also connect things together with other things.) Here I would draw attention to the fact that our being able to focus on one particular domain or object is quite compatible with that capacity being in fact dependent on the same being having many other capacities, and there ultimately being an inte- grative basis for this connectedness in our embodied existence. And we must not forget our capacity for productive transformation of the inten- tional order-our capacity for becoming aware of our own awareness, taking our activity as an object of a second-order awareness. I would make two comments here: First, the dependence of focused attention on other nonfocal awarenesses is illustrated in our capacity to see objects as solid, round, and so on. These latter properties are arguably (as Berkeley and Merleau-Ponty have both argued) dependent on our capacities for tactile manipulatiory which is imaginatively but only tacitly implicated in our vision. Secondly, I suggest that our capacity for self-consciousness rests firmly on this capacity for demarcating a bounded field, even when that is our own awareness. We can only speculate that there is some cog- nitive crossover from our more primitive capacity to register and defend our own bodily boundari"s ut d systemic integrity, op&amp;ations that only continue in consciousness what begins at much more primitive levels of life.¶ In this section I have tried to indicate various ways in which thinking about </w:t>
      </w:r>
      <w:r w:rsidRPr="00BC0CA6">
        <w:rPr>
          <w:rStyle w:val="StyleBoldUnderline"/>
        </w:rPr>
        <w:t>consciousness would take us into thinking about our interrelated capacities to</w:t>
      </w:r>
      <w:r w:rsidRPr="00BC0CA6">
        <w:rPr>
          <w:sz w:val="12"/>
        </w:rPr>
        <w:t xml:space="preserve"> (a) </w:t>
      </w:r>
      <w:r w:rsidRPr="00BC0CA6">
        <w:rPr>
          <w:rStyle w:val="StyleBoldUnderline"/>
        </w:rPr>
        <w:t>understand things within fields of relevance (</w:t>
      </w:r>
      <w:r w:rsidRPr="00BC0CA6">
        <w:rPr>
          <w:sz w:val="12"/>
        </w:rPr>
        <w:t>horizons); (b</w:t>
      </w:r>
      <w:r w:rsidRPr="00BC0CA6">
        <w:rPr>
          <w:rStyle w:val="StyleBoldUnderline"/>
        </w:rPr>
        <w:t>) to bring to bear on one modality of awareness interpreta- tive powers drawn from other dimensions (such as the tactile in the visual); and</w:t>
      </w:r>
      <w:r w:rsidRPr="00BC0CA6">
        <w:rPr>
          <w:sz w:val="12"/>
        </w:rPr>
        <w:t xml:space="preserve"> (c) </w:t>
      </w:r>
      <w:r w:rsidRPr="00BC0CA6">
        <w:rPr>
          <w:rStyle w:val="StyleBoldUnderline"/>
        </w:rPr>
        <w:t>the ability to reconstitute our awareness as the object of a second-order awareness.</w:t>
      </w:r>
      <w:r w:rsidRPr="00BC0CA6">
        <w:rPr>
          <w:sz w:val="12"/>
        </w:rPr>
        <w:t xml:space="preserve"> I have suggested that in these and other ways </w:t>
      </w:r>
      <w:r w:rsidRPr="00BC0CA6">
        <w:rPr>
          <w:rStyle w:val="StyleBoldUnderline"/>
        </w:rPr>
        <w:t>consciousness is tied up with the constructiory displacement, and trans- formation of fields of significance, and of significance as a field phenomenon.</w:t>
      </w:r>
      <w:r w:rsidRPr="00BC0CA6">
        <w:rPr>
          <w:sz w:val="12"/>
        </w:rPr>
        <w:t xml:space="preserve"> Mcrleau-Ponty helps us think through the connection between such phenomena and the idea of a body schema. And</w:t>
      </w:r>
      <w:r w:rsidRPr="00BC0CA6">
        <w:rPr>
          <w:rStyle w:val="StyleBoldUnderline"/>
        </w:rPr>
        <w:t xml:space="preserve"> I would suggest a more primitive basis for the idea of a body schema in our fundamental need to manage body boundaries. </w:t>
      </w:r>
      <w:r w:rsidRPr="00BC0CA6">
        <w:rPr>
          <w:rStyle w:val="Emphasis"/>
        </w:rPr>
        <w:t xml:space="preserve">These sorts of connections illustrate how much a certain naturalization of consciousness would require, at the same time, an expansion of our sense of the natural. </w:t>
      </w:r>
      <w:r w:rsidRPr="00BC0CA6">
        <w:rPr>
          <w:sz w:val="12"/>
        </w:rPr>
        <w:t xml:space="preserve">That, </w:t>
      </w:r>
      <w:r w:rsidRPr="00BC0CA6">
        <w:rPr>
          <w:rStyle w:val="StyleBoldUnderline"/>
        </w:rPr>
        <w:t>I am arguing, is at last illustrated by (if not grounded on) the existence of things with various degrees of cohesive integrity, which leads, eventually, to ways of managing boundaries. These are natural phenomena that spill over into what we normally think of as distinct questions of meaning, identity, and value.</w:t>
      </w:r>
    </w:p>
    <w:p w14:paraId="6CAF4C34" w14:textId="77777777" w:rsidR="00637E51" w:rsidRPr="00BC0CA6" w:rsidRDefault="00637E51" w:rsidP="00727881">
      <w:pPr>
        <w:pStyle w:val="Heading3"/>
      </w:pPr>
      <w:r w:rsidRPr="00BC0CA6">
        <w:t>Framework: Epistemology</w:t>
      </w:r>
    </w:p>
    <w:p w14:paraId="1C0B636D" w14:textId="77777777" w:rsidR="00637E51" w:rsidRPr="00BC0CA6" w:rsidRDefault="00637E51" w:rsidP="00637E51">
      <w:pPr>
        <w:pStyle w:val="Heading4"/>
        <w:rPr>
          <w:rFonts w:cs="Arial"/>
        </w:rPr>
      </w:pPr>
      <w:r w:rsidRPr="00BC0CA6">
        <w:rPr>
          <w:rFonts w:cs="Arial"/>
        </w:rPr>
        <w:t>Limited consciousness of the globe, the individualistic nature of humanity, and a lack of understanding our interconnectedness are reasons why we are divorced from understanding of our influence on the planet</w:t>
      </w:r>
    </w:p>
    <w:p w14:paraId="7BF1FBE0" w14:textId="77777777" w:rsidR="00637E51" w:rsidRPr="00EA79D2" w:rsidRDefault="00637E51" w:rsidP="00637E51">
      <w:r w:rsidRPr="00EA79D2">
        <w:rPr>
          <w:rStyle w:val="StyleStyleBold12pt"/>
        </w:rPr>
        <w:t>Wood 03</w:t>
      </w:r>
      <w:r>
        <w:t>,</w:t>
      </w:r>
      <w:r w:rsidRPr="00EA79D2">
        <w:t xml:space="preserve"> distinguished professor at Vanderbilt Univ (David, “What is Eco-Phenomenology?,” Eco-Phenomenology, edited by Charles Brown and Ted Toadvine 2003, pgs. 211-</w:t>
      </w:r>
      <w:r>
        <w:t>212)//ED</w:t>
      </w:r>
    </w:p>
    <w:p w14:paraId="0D58B1D2" w14:textId="77777777" w:rsidR="00637E51" w:rsidRPr="00BC0CA6" w:rsidRDefault="00637E51" w:rsidP="00637E51">
      <w:pPr>
        <w:rPr>
          <w:rStyle w:val="StyleBoldUnderline"/>
        </w:rPr>
      </w:pPr>
      <w:r w:rsidRPr="00BC0CA6">
        <w:rPr>
          <w:color w:val="000000"/>
          <w:sz w:val="16"/>
        </w:rPr>
        <w:t xml:space="preserve">How does this relate to the question of closure and openness with which we started this section? The strength of deep ecology lies in its taking Hegel's dictum seriously-that the truth lies in the whole. Truth here need not take the form of one comprehensive statement or vision. Even our grasp of individual truths is sharpened when we understand their limitations, conditions, and so on. What is distinctive about deep ecology is its sense that the earth really is a strongly interconnected whole, one in which humans play an important part, but also one in which the part they play is not governed by an adequate SrasP of the effects of them playing their part in this way or that. </w:t>
      </w:r>
      <w:r w:rsidRPr="00BC0CA6">
        <w:rPr>
          <w:rStyle w:val="StyleBoldUnderline"/>
        </w:rPr>
        <w:t>We are pissing in the reservoir and then wondering why the water tastes funny.</w:t>
      </w:r>
      <w:r w:rsidRPr="00BC0CA6">
        <w:rPr>
          <w:color w:val="000000"/>
          <w:sz w:val="16"/>
        </w:rPr>
        <w:t xml:space="preserve"> </w:t>
      </w:r>
      <w:r w:rsidRPr="00BC0CA6">
        <w:rPr>
          <w:rStyle w:val="StyleBoldUnderline"/>
        </w:rPr>
        <w:t>Deep ecolo- gists are understandably worried about the gap between the collective consequences of our individual actions on the rest of the biosphere and our grasp, whether individual or collective, of the impact we are making</w:t>
      </w:r>
      <w:r w:rsidRPr="00BC0CA6">
        <w:rPr>
          <w:color w:val="000000"/>
          <w:sz w:val="16"/>
        </w:rPr>
        <w:t>. Questions of totality figure in this diagnosis at many levels:</w:t>
      </w:r>
      <w:r w:rsidRPr="00BC0CA6">
        <w:rPr>
          <w:sz w:val="12"/>
        </w:rPr>
        <w:t xml:space="preserve">¶ </w:t>
      </w:r>
      <w:r w:rsidRPr="00BC0CA6">
        <w:rPr>
          <w:color w:val="000000"/>
          <w:sz w:val="16"/>
        </w:rPr>
        <w:t xml:space="preserve">1. </w:t>
      </w:r>
      <w:r w:rsidRPr="00BC0CA6">
        <w:rPr>
          <w:rStyle w:val="StyleBoldUnderline"/>
        </w:rPr>
        <w:t>We each experience only a part of the earth-our own backyard plus trips, tours, vacations, movies, traveler's tales. If my tree is dying, I notice. But the earth dying, slowly, is not obvi- ous, not something I can see at a glance out of my window. So there is a gap between what I can see and what may really be happening. The glance is ripe for education. Even the possibility of this gap may be something I am unaware of.</w:t>
      </w:r>
      <w:r w:rsidRPr="00BC0CA6">
        <w:rPr>
          <w:rStyle w:val="StyleBoldUnderline"/>
          <w:sz w:val="12"/>
        </w:rPr>
        <w:t xml:space="preserve">¶ </w:t>
      </w:r>
      <w:r w:rsidRPr="00BC0CA6">
        <w:rPr>
          <w:color w:val="000000"/>
          <w:sz w:val="16"/>
        </w:rPr>
        <w:t xml:space="preserve">2. </w:t>
      </w:r>
      <w:r w:rsidRPr="00BC0CA6">
        <w:rPr>
          <w:rStyle w:val="StyleBoldUnderline"/>
        </w:rPr>
        <w:t>When I think about my own impact on the earth, I think I would find it hard</w:t>
      </w:r>
      <w:r w:rsidRPr="00BC0CA6">
        <w:rPr>
          <w:color w:val="000000"/>
          <w:sz w:val="16"/>
        </w:rPr>
        <w:t>, even if I tried, with my friends,</w:t>
      </w:r>
      <w:r w:rsidRPr="00BC0CA6">
        <w:rPr>
          <w:rStyle w:val="StyleBoldUnderline"/>
        </w:rPr>
        <w:t xml:space="preserve"> to do irrecoverable harm</w:t>
      </w:r>
      <w:r w:rsidRPr="00BC0CA6">
        <w:rPr>
          <w:color w:val="000000"/>
          <w:sz w:val="16"/>
        </w:rPr>
        <w:t xml:space="preserve">. </w:t>
      </w:r>
      <w:r w:rsidRPr="00BC0CA6">
        <w:rPr>
          <w:rStyle w:val="StyleBoldUnderline"/>
        </w:rPr>
        <w:t>And to the extent that our consciousnesses of the significance of human action are resolutely individualistic, the collective impact of humans on the earth will fall beneath our radar screens. “Perhaps something should be done, but there is little I can do.” Here there is a gap between an individualistic moral sensibility and the aggregated impact of human activity.</w:t>
      </w:r>
      <w:r w:rsidRPr="00BC0CA6">
        <w:rPr>
          <w:color w:val="000000"/>
          <w:sz w:val="16"/>
        </w:rPr>
        <w:t xml:space="preserve"> 3. The deep ecologist not only believes that the earth is an interconnected whole, in which everything affects everything else. He believes that on his model of that interconnectedness, various disaster scenarios loom, and at the very least a series of uncontrollable, irreversible, and undesired outcomes.</w:t>
      </w:r>
      <w:r w:rsidRPr="00BC0CA6">
        <w:rPr>
          <w:rStyle w:val="StyleBoldUnderline"/>
          <w:sz w:val="12"/>
        </w:rPr>
        <w:t xml:space="preserve">¶ </w:t>
      </w:r>
      <w:r w:rsidRPr="00BC0CA6">
        <w:rPr>
          <w:color w:val="000000"/>
          <w:sz w:val="16"/>
        </w:rPr>
        <w:t xml:space="preserve">4. And these </w:t>
      </w:r>
      <w:r w:rsidRPr="00BC0CA6">
        <w:rPr>
          <w:rStyle w:val="StyleBoldUnderline"/>
        </w:rPr>
        <w:t xml:space="preserve">consequences will occur unless very dramatic changes are made very soon. Either masses of people will come to their senses and demand this through normal democratic procedures. Or we need to suspend democratic institutions altogether. </w:t>
      </w:r>
      <w:r w:rsidRPr="00BC0CA6">
        <w:rPr>
          <w:rStyle w:val="StyleBoldUnderline"/>
          <w:sz w:val="12"/>
        </w:rPr>
        <w:t xml:space="preserve">¶ </w:t>
      </w:r>
      <w:r w:rsidRPr="00BC0CA6">
        <w:rPr>
          <w:color w:val="000000"/>
          <w:sz w:val="16"/>
        </w:rPr>
        <w:t xml:space="preserve">An eco-phenomenological critique of deep ecology would attempt to open up options within its closed economy. The argument that there are circumstances in which democratic societies might suspend democracy is not as totalitarian as it might seem. Every state has emergency powers- to deal with riots, natural disasters, and threats from foreign powers. And of course, democratic institutions can operate as elected dictatorships between elections. Emergency measures, yes/no logics, do make sense where questions of life and death are concerned. </w:t>
      </w:r>
      <w:r w:rsidRPr="00BC0CA6">
        <w:rPr>
          <w:rStyle w:val="StyleBoldUnderline"/>
        </w:rPr>
        <w:t>The question of whether the earth is a living being, however, is not a fact of nature, but inseparable from the very questions about self-preservatiory boundary maintenance, and nutrition that lurk at the borders of living things and other natural phenomena, and complex systems.</w:t>
      </w:r>
    </w:p>
    <w:p w14:paraId="1EAA7911" w14:textId="77777777" w:rsidR="00637E51" w:rsidRPr="00BC0CA6" w:rsidRDefault="00637E51" w:rsidP="00637E51">
      <w:pPr>
        <w:pStyle w:val="Heading4"/>
        <w:rPr>
          <w:rFonts w:cs="Arial"/>
          <w:u w:val="single"/>
        </w:rPr>
      </w:pPr>
      <w:r w:rsidRPr="00BC0CA6">
        <w:rPr>
          <w:rFonts w:cs="Arial"/>
        </w:rPr>
        <w:t xml:space="preserve">Phenomenology is key to broadening our consciousness to include a better understanding of our experience of being placed in nature </w:t>
      </w:r>
    </w:p>
    <w:p w14:paraId="0CF3485C" w14:textId="77777777" w:rsidR="00637E51" w:rsidRPr="000E38F4" w:rsidRDefault="00637E51" w:rsidP="00637E51">
      <w:r w:rsidRPr="000E38F4">
        <w:rPr>
          <w:rStyle w:val="StyleStyleBold12pt"/>
        </w:rPr>
        <w:t>Marietta 03</w:t>
      </w:r>
      <w:r w:rsidRPr="000E38F4">
        <w:t>, late ethics professor at Florida Atlantic Univ (Don E., “Back to Earth with Reflection and Ecology,” Eco-Phenomenology, edited by Charles Brown and Ted Toadvine 2003, pgs. 122)//ED</w:t>
      </w:r>
    </w:p>
    <w:p w14:paraId="6C2BBA53" w14:textId="77777777" w:rsidR="00637E51" w:rsidRPr="00BC0CA6" w:rsidRDefault="00637E51" w:rsidP="00637E51">
      <w:pPr>
        <w:rPr>
          <w:color w:val="000000"/>
          <w:sz w:val="16"/>
        </w:rPr>
      </w:pPr>
      <w:r w:rsidRPr="00BC0CA6">
        <w:rPr>
          <w:rStyle w:val="StyleBoldUnderline"/>
        </w:rPr>
        <w:t>Reflection on the primordial (or primal) awareness of the world shows two things</w:t>
      </w:r>
      <w:r w:rsidRPr="00BC0CA6">
        <w:rPr>
          <w:color w:val="000000"/>
          <w:sz w:val="16"/>
        </w:rPr>
        <w:t xml:space="preserve"> important for the development of environmental phi- losophy. </w:t>
      </w:r>
      <w:r w:rsidRPr="00BC0CA6">
        <w:rPr>
          <w:rStyle w:val="StyleBoldUnderline"/>
        </w:rPr>
        <w:t>One is-the unity of this experience. As we describe the world reflected upon, we see that we do not paint our picture of the world by a kind of intellectual pointillism</w:t>
      </w:r>
      <w:r w:rsidRPr="00BC0CA6">
        <w:rPr>
          <w:color w:val="000000"/>
          <w:sz w:val="16"/>
        </w:rPr>
        <w:t>.</w:t>
      </w:r>
      <w:r w:rsidRPr="00BC0CA6">
        <w:rPr>
          <w:rStyle w:val="StyleBoldUnderline"/>
        </w:rPr>
        <w:t xml:space="preserve"> We do not receive bits of unrelated sense data. Experience does not give us a "pure sensation," an "atom of feeling." We are aware of matters in context, what Merleau-Ponty called "the upsurge of a true and accurate world."</w:t>
      </w:r>
      <w:r w:rsidRPr="00BC0CA6">
        <w:rPr>
          <w:color w:val="000000"/>
          <w:sz w:val="16"/>
        </w:rPr>
        <w:t>3</w:t>
      </w:r>
      <w:r w:rsidRPr="00BC0CA6">
        <w:rPr>
          <w:rStyle w:val="StyleBoldUnderline"/>
        </w:rPr>
        <w:t>Our perception of whole contexts in concrete reflection enables us to move from the particular to the general, and it provides a context for seeing the connection between description and explanation.</w:t>
      </w:r>
      <w:r w:rsidRPr="00BC0CA6">
        <w:rPr>
          <w:color w:val="000000"/>
          <w:sz w:val="16"/>
        </w:rPr>
        <w:t xml:space="preserve"> The horizon of the matters reflected on is flexible. </w:t>
      </w:r>
      <w:r w:rsidRPr="00BC0CA6">
        <w:rPr>
          <w:rStyle w:val="StyleBoldUnderline"/>
        </w:rPr>
        <w:t>It can focus narrowly on an object in its more immediate context, or it can see the matter in a much wider con- text, a context in which other similar things can be attended to.</w:t>
      </w:r>
      <w:r w:rsidRPr="00BC0CA6">
        <w:rPr>
          <w:color w:val="000000"/>
          <w:sz w:val="16"/>
        </w:rPr>
        <w:t xml:space="preserve"> With attention to memory, </w:t>
      </w:r>
      <w:r w:rsidRPr="00BC0CA6">
        <w:rPr>
          <w:rStyle w:val="StyleBoldUnderline"/>
        </w:rPr>
        <w:t>this broader context incorporates naming and grouping of things</w:t>
      </w:r>
      <w:r w:rsidRPr="00BC0CA6">
        <w:rPr>
          <w:color w:val="000000"/>
          <w:sz w:val="16"/>
        </w:rPr>
        <w:t xml:space="preserve">. </w:t>
      </w:r>
      <w:r w:rsidRPr="00BC0CA6">
        <w:rPr>
          <w:rStyle w:val="StyleBoldUnderline"/>
        </w:rPr>
        <w:t xml:space="preserve">Since we see some things as associated with other things including seeing some as causally related to others, an element of explanation enters our reflection. </w:t>
      </w:r>
      <w:r w:rsidRPr="00BC0CA6">
        <w:rPr>
          <w:color w:val="000000"/>
          <w:sz w:val="16"/>
        </w:rPr>
        <w:t xml:space="preserve">At this point, we must be careful not let pre-established schema override our attention to the matters them- selves. </w:t>
      </w:r>
      <w:r w:rsidRPr="00BC0CA6">
        <w:rPr>
          <w:rStyle w:val="StyleBoldUnderline"/>
        </w:rPr>
        <w:t>A critical attitude toward interpretive schema and a frequent return to the matters themselves is an important difference between concrete reflection and abstract, intellectualizing reflection</w:t>
      </w:r>
      <w:r w:rsidRPr="00BC0CA6">
        <w:rPr>
          <w:color w:val="000000"/>
          <w:sz w:val="16"/>
        </w:rPr>
        <w:t>.</w:t>
      </w:r>
    </w:p>
    <w:p w14:paraId="6497F83D" w14:textId="77777777" w:rsidR="00637E51" w:rsidRPr="00BC0CA6" w:rsidRDefault="00637E51" w:rsidP="00727881">
      <w:pPr>
        <w:pStyle w:val="Heading3"/>
      </w:pPr>
      <w:bookmarkStart w:id="16" w:name="_Toc331767682"/>
      <w:bookmarkStart w:id="17" w:name="_Toc205662885"/>
      <w:r w:rsidRPr="00BC0CA6">
        <w:t>Framework: Relational Ontology Good</w:t>
      </w:r>
      <w:bookmarkEnd w:id="16"/>
      <w:bookmarkEnd w:id="17"/>
    </w:p>
    <w:p w14:paraId="351B2031" w14:textId="77777777" w:rsidR="00637E51" w:rsidRPr="00BC0CA6" w:rsidRDefault="00637E51" w:rsidP="00637E51">
      <w:pPr>
        <w:pStyle w:val="Heading4"/>
        <w:rPr>
          <w:rFonts w:cs="Arial"/>
        </w:rPr>
      </w:pPr>
      <w:r w:rsidRPr="00BC0CA6">
        <w:rPr>
          <w:rFonts w:cs="Arial"/>
        </w:rPr>
        <w:t>Relational ontology better than historical ontology</w:t>
      </w:r>
    </w:p>
    <w:p w14:paraId="6CAEBE15" w14:textId="77777777" w:rsidR="00637E51" w:rsidRPr="00E46A5F" w:rsidRDefault="00637E51" w:rsidP="00637E51">
      <w:r w:rsidRPr="00E46A5F">
        <w:rPr>
          <w:rStyle w:val="StyleStyleBold12pt"/>
        </w:rPr>
        <w:t>Malette 10</w:t>
      </w:r>
      <w:r w:rsidRPr="00E46A5F">
        <w:t xml:space="preserve">, </w:t>
      </w:r>
      <w:r>
        <w:t>B.A., M.A. (</w:t>
      </w:r>
      <w:r>
        <w:rPr>
          <w:rStyle w:val="s53dolxx44"/>
        </w:rPr>
        <w:t>Laval University</w:t>
      </w:r>
      <w:r>
        <w:t>), Ph.D. (University of Victoria), Postdoc (</w:t>
      </w:r>
      <w:r>
        <w:rPr>
          <w:rStyle w:val="s53dolxx44"/>
        </w:rPr>
        <w:t>University of Melbourne</w:t>
      </w:r>
      <w:r>
        <w:t>)</w:t>
      </w:r>
      <w:r w:rsidRPr="00E46A5F">
        <w:t xml:space="preserve"> (Sébastien, “Green Governmentality and its Closeted Metaphysics: Toward an Ontological Relationality,” University of Victoria)//ED</w:t>
      </w:r>
    </w:p>
    <w:p w14:paraId="06BF1402" w14:textId="77777777" w:rsidR="00637E51" w:rsidRPr="00BC0CA6" w:rsidRDefault="00637E51" w:rsidP="00637E51">
      <w:pPr>
        <w:rPr>
          <w:sz w:val="16"/>
        </w:rPr>
      </w:pPr>
      <w:r w:rsidRPr="00BC0CA6">
        <w:rPr>
          <w:sz w:val="16"/>
        </w:rPr>
        <w:t xml:space="preserve">Several scholars are now examining the emergence of ecology as a means for achieving tighter governmental regulations under the label of what they call green or eco-governmentality. Adopting Michel Foucault‘s historical ontology, one of their critiques consists in problematizing the notion of Nature at the core of environmental debates as a political construct modulated by the historical conditions in which it finds itself. One implication of this is that ―Nature‖ has no normative implications except the ones we collectively fantasize about. Such a critique is often perceived as a threat by many environmentalists who are struggling to develop a global and intercultural perspective on environmental destruction. This dissertation suggests that </w:t>
      </w:r>
      <w:r w:rsidRPr="00BC0CA6">
        <w:rPr>
          <w:rStyle w:val="StyleBoldUnderline"/>
        </w:rPr>
        <w:t>Foucault‘s critical project should be examined from a more thoroughly ecological standpoint, leading toward the adoption of a broader, less ethnocentric and anthropocentric ontology</w:t>
      </w:r>
      <w:r w:rsidRPr="00BC0CA6">
        <w:rPr>
          <w:sz w:val="16"/>
        </w:rPr>
        <w:t xml:space="preserve">. It explores the possibility of </w:t>
      </w:r>
      <w:r w:rsidRPr="00BC0CA6">
        <w:rPr>
          <w:rStyle w:val="StyleBoldUnderline"/>
        </w:rPr>
        <w:t>rethinking the concept of Nature at the core of political ecology from the standpoint of a relational ontology rather than an historical ontology</w:t>
      </w:r>
      <w:r w:rsidRPr="00BC0CA6">
        <w:rPr>
          <w:sz w:val="16"/>
        </w:rPr>
        <w:t xml:space="preserve">. It argues that a relational ontology </w:t>
      </w:r>
      <w:r w:rsidRPr="00BC0CA6">
        <w:rPr>
          <w:rStyle w:val="StyleBoldUnderline"/>
        </w:rPr>
        <w:t>offers a possible alternative to historical ontology by posing our relations to ―Nature‖ not through the metaphysic of will and temporality assumed by Foucault</w:t>
      </w:r>
      <w:r w:rsidRPr="00BC0CA6">
        <w:rPr>
          <w:sz w:val="16"/>
        </w:rPr>
        <w:t xml:space="preserve"> (by which he asserts a universal state of contingency and finitude to deploy his critical project), </w:t>
      </w:r>
      <w:r w:rsidRPr="00BC0CA6">
        <w:rPr>
          <w:rStyle w:val="StyleBoldUnderline"/>
        </w:rPr>
        <w:t>but through a holistic understanding of Nature in terms of inter-constitutive relations.</w:t>
      </w:r>
      <w:r w:rsidRPr="00BC0CA6">
        <w:rPr>
          <w:sz w:val="16"/>
        </w:rPr>
        <w:t xml:space="preserve"> </w:t>
      </w:r>
      <w:r w:rsidRPr="00BC0CA6">
        <w:rPr>
          <w:rStyle w:val="StyleBoldUnderline"/>
        </w:rPr>
        <w:t>By being relational instead of historical, a relational ontology contributes to the formulation of open-ended and dynamic worldviews that do not operate against the backdrop of a homogenizing form of temporal universalism or constructivism, but rather poses the immanent differences and processes of diversification we are experiencing as the unifying and harmonizing principle by which we can rethink a more thorough egalitarian and non-anthropocentric standpoint for ecological thinking. Such a differential</w:t>
      </w:r>
      <w:r w:rsidRPr="00BC0CA6">
        <w:rPr>
          <w:sz w:val="16"/>
        </w:rPr>
        <w:t>—yet shared—</w:t>
      </w:r>
      <w:r w:rsidRPr="00BC0CA6">
        <w:rPr>
          <w:rStyle w:val="StyleBoldUnderline"/>
        </w:rPr>
        <w:t>understanding of Nature could facilitate the development of an intercultural and non anthropocentric perspective on environmental destruction</w:t>
      </w:r>
      <w:r>
        <w:rPr>
          <w:sz w:val="16"/>
        </w:rPr>
        <w:t>.</w:t>
      </w:r>
    </w:p>
    <w:p w14:paraId="6B6F4540" w14:textId="77777777" w:rsidR="00637E51" w:rsidRPr="00BC0CA6" w:rsidRDefault="00637E51" w:rsidP="00637E51">
      <w:pPr>
        <w:pStyle w:val="Heading4"/>
        <w:rPr>
          <w:rFonts w:cs="Arial"/>
        </w:rPr>
      </w:pPr>
      <w:r w:rsidRPr="00BC0CA6">
        <w:rPr>
          <w:rFonts w:cs="Arial"/>
        </w:rPr>
        <w:t>Problems with traditional Foucauldian interpretation—we agree on the thesis, just overcome the tensions</w:t>
      </w:r>
    </w:p>
    <w:p w14:paraId="26C08EC1" w14:textId="77777777" w:rsidR="00637E51" w:rsidRPr="007E5A90" w:rsidRDefault="00637E51" w:rsidP="00637E51">
      <w:r w:rsidRPr="00E46A5F">
        <w:rPr>
          <w:rStyle w:val="StyleStyleBold12pt"/>
        </w:rPr>
        <w:t>Malette 10</w:t>
      </w:r>
      <w:r w:rsidRPr="00E46A5F">
        <w:t xml:space="preserve">, </w:t>
      </w:r>
      <w:r>
        <w:t>B.A., M.A. (</w:t>
      </w:r>
      <w:r>
        <w:rPr>
          <w:rStyle w:val="s53dolxx44"/>
        </w:rPr>
        <w:t>Laval University</w:t>
      </w:r>
      <w:r>
        <w:t>), Ph.D. (University of Victoria), Postdoc (</w:t>
      </w:r>
      <w:r>
        <w:rPr>
          <w:rStyle w:val="s53dolxx44"/>
        </w:rPr>
        <w:t>University of Melbourne</w:t>
      </w:r>
      <w:r>
        <w:t>)</w:t>
      </w:r>
      <w:r w:rsidRPr="00E46A5F">
        <w:t xml:space="preserve"> (Sébastien, “Green Governmentality and its Closeted Metaphysics: Toward an Ontological Relationality,” University of Victoria)//ED</w:t>
      </w:r>
    </w:p>
    <w:p w14:paraId="4431482C" w14:textId="77777777" w:rsidR="00637E51" w:rsidRPr="00BC0CA6" w:rsidRDefault="00637E51" w:rsidP="00637E51">
      <w:pPr>
        <w:pStyle w:val="evidencetext"/>
        <w:ind w:left="0"/>
        <w:rPr>
          <w:rStyle w:val="StyleBoldUnderline"/>
        </w:rPr>
      </w:pPr>
      <w:r w:rsidRPr="00BC0CA6">
        <w:rPr>
          <w:rStyle w:val="StyleBoldUnderline"/>
        </w:rPr>
        <w:t xml:space="preserve">My central argument will mainly engage with the critical ethos embedded in Foucault‘s notion of governmentality, and its subsequent usage in the work of green or eco governmentality scholars. The work of Foucault is well known for its examination of ―the conditions of possibility‖ of both what we perceive as ―regimes of truth‖ and our political practices, as well as the multiple relations between the two which comprise various ethical regimes—which could include ecological ones. Hence Foucault‘s work—especially on governmentality—offers a powerful tool kit to investigate the rationalisations of our political practices both beyond and below their usual templates (state, citizenship, political regimes) which are currently under increasing pressure due to the emergence of various ecological rationalities of government. Such a tool kit allows us to interrogate how we govern ourselves and others from the standpoint of managing conduct, i.e. as a ―conduct of conduct‖ operative within the parameters of our ―freedoms‖ and the limits of our milieu. Yet, according to Beatrice Han, </w:t>
      </w:r>
      <w:r w:rsidRPr="00BC0CA6">
        <w:rPr>
          <w:rStyle w:val="Emphasis"/>
        </w:rPr>
        <w:t>Foucault‘s critical project cannot overcome a dualistic tension at its very core</w:t>
      </w:r>
      <w:r w:rsidRPr="00BC0CA6">
        <w:rPr>
          <w:rStyle w:val="StyleBoldUnderline"/>
        </w:rPr>
        <w:t xml:space="preserve"> (Han 2002). This tension is expressed in an oscillation between the assertion of various empirical realities and the examination of the synthetic operations by which we have come to understand them (through various systems of knowledge, political practices and ethical regimes). In other words, Foucault‘s critical project can never overcome the dualistic tension between the transcendental and the empirical inherited by the Kantian anthropological consecration of the modern Man, understood as both the subject and object of his own knowledge. Such tension between transcendentalism and empiricism is only re-inscribed within the framework of an historical ontology through which Foucault believes he can sidestep the problem of transcendentalism by historicizing and politicizing the conditions of possibility of human knowledge. The limit between the empirical and transcendental at the heart of the Kantian project would be basically subsumed under an historical ontology according to which all human experiences and their foundational assumptions—including natural ones—are viewed as finite and contingent by virtue of their own historicity and political negotiations. </w:t>
      </w:r>
    </w:p>
    <w:p w14:paraId="31AA9375" w14:textId="77777777" w:rsidR="00637E51" w:rsidRPr="00BC0CA6" w:rsidRDefault="00637E51" w:rsidP="00637E51">
      <w:pPr>
        <w:pStyle w:val="Heading4"/>
        <w:rPr>
          <w:rFonts w:cs="Arial"/>
        </w:rPr>
      </w:pPr>
      <w:r w:rsidRPr="00BC0CA6">
        <w:rPr>
          <w:rFonts w:cs="Arial"/>
        </w:rPr>
        <w:t>“Commitment to the new” bad—relational ontology changes our relation to politics and critique</w:t>
      </w:r>
    </w:p>
    <w:p w14:paraId="77E7B050" w14:textId="77777777" w:rsidR="00637E51" w:rsidRPr="00E46A5F" w:rsidRDefault="00637E51" w:rsidP="00637E51">
      <w:r w:rsidRPr="00E46A5F">
        <w:rPr>
          <w:rStyle w:val="StyleStyleBold12pt"/>
        </w:rPr>
        <w:t>Malette 10</w:t>
      </w:r>
      <w:r w:rsidRPr="00E46A5F">
        <w:t xml:space="preserve">, </w:t>
      </w:r>
      <w:r>
        <w:t>B.A., M.A. (</w:t>
      </w:r>
      <w:r>
        <w:rPr>
          <w:rStyle w:val="s53dolxx44"/>
        </w:rPr>
        <w:t>Laval University</w:t>
      </w:r>
      <w:r>
        <w:t>), Ph.D. (University of Victoria), Postdoc (</w:t>
      </w:r>
      <w:r>
        <w:rPr>
          <w:rStyle w:val="s53dolxx44"/>
        </w:rPr>
        <w:t>University of Melbourne</w:t>
      </w:r>
      <w:r>
        <w:t>)</w:t>
      </w:r>
      <w:r w:rsidRPr="00E46A5F">
        <w:t xml:space="preserve"> (Sébastien, “Green Governmentality and its Closeted Metaphysics: Toward an Ontological Relationality,” University of Victoria)//ED</w:t>
      </w:r>
    </w:p>
    <w:p w14:paraId="0E63F1D7" w14:textId="77777777" w:rsidR="00637E51" w:rsidRPr="00BC0CA6" w:rsidRDefault="00637E51" w:rsidP="00637E51">
      <w:pPr>
        <w:pStyle w:val="evidencetext"/>
        <w:ind w:left="0"/>
        <w:rPr>
          <w:rStyle w:val="StyleBoldUnderline"/>
        </w:rPr>
      </w:pPr>
      <w:r w:rsidRPr="00BC0CA6">
        <w:rPr>
          <w:rStyle w:val="StyleBoldUnderline"/>
        </w:rPr>
        <w:t>To do so, I shall explore critically the ontological and metaphysical assumptions embedded in Foucault‘s critical ethos endorsed by Green governmentality scholars. The solution I propose revolves around the possibility of rethinking the concept of Nature at the core of political ecology from the standpoint of a relational ontology rather than an historical ontology. A relational ontology would offer a possible alternative to historical ontology by rethinking our relations to ―Nature‖ not through the metaphysic of temporality and will assumed by Foucault (by which he asserts a universal state of contingency and finitude to deploy his critical project), but through a holistic understanding of Nature in term of inter-constitutive relations. Such holistic understanding of Nature would shift the focus of our primary understanding of politics and critique from what Freya Mathews calls our relentless ―commitment to the new‖ (articulated here in term of indefinable freedom and resistance) to a broader appreciation of our ecological relatedness and ontological interdependency in terms of dynamic homeostasis, involving here a quest to achieve an integral respect toward all the beings we currently perceive through our disenchanted and materialistic paradigm of Nature and matter (Mathews 2005, p. 11).</w:t>
      </w:r>
    </w:p>
    <w:p w14:paraId="2B41737D" w14:textId="77777777" w:rsidR="00637E51" w:rsidRPr="00BC0CA6" w:rsidRDefault="00637E51" w:rsidP="00637E51">
      <w:pPr>
        <w:pStyle w:val="Heading4"/>
        <w:rPr>
          <w:rFonts w:cs="Arial"/>
        </w:rPr>
      </w:pPr>
      <w:r w:rsidRPr="00BC0CA6">
        <w:rPr>
          <w:rFonts w:cs="Arial"/>
        </w:rPr>
        <w:t>There should be no boundaries in nature—the individual is no autonomous/separate from the environment</w:t>
      </w:r>
    </w:p>
    <w:p w14:paraId="08F84699" w14:textId="77777777" w:rsidR="00637E51" w:rsidRPr="00E46A5F" w:rsidRDefault="00637E51" w:rsidP="00637E51">
      <w:r w:rsidRPr="00E46A5F">
        <w:rPr>
          <w:rStyle w:val="StyleStyleBold12pt"/>
        </w:rPr>
        <w:t>Malette 10</w:t>
      </w:r>
      <w:r w:rsidRPr="00E46A5F">
        <w:t xml:space="preserve">, </w:t>
      </w:r>
      <w:r>
        <w:t>B.A., M.A. (</w:t>
      </w:r>
      <w:r>
        <w:rPr>
          <w:rStyle w:val="s53dolxx44"/>
        </w:rPr>
        <w:t>Laval University</w:t>
      </w:r>
      <w:r>
        <w:t>), Ph.D. (University of Victoria), Postdoc (</w:t>
      </w:r>
      <w:r>
        <w:rPr>
          <w:rStyle w:val="s53dolxx44"/>
        </w:rPr>
        <w:t>University of Melbourne</w:t>
      </w:r>
      <w:r>
        <w:t>)</w:t>
      </w:r>
      <w:r w:rsidRPr="00E46A5F">
        <w:t xml:space="preserve"> (Sébastien, “Green Governmentality and its Closeted Metaphysics: Toward an Ontological Relationality,” University of Victoria)//ED</w:t>
      </w:r>
    </w:p>
    <w:p w14:paraId="37B91A4C" w14:textId="77777777" w:rsidR="00727881" w:rsidRPr="00AF5046" w:rsidRDefault="00637E51" w:rsidP="007A3515">
      <w:r w:rsidRPr="00BC0CA6">
        <w:rPr>
          <w:rStyle w:val="StyleBoldUnderline"/>
        </w:rPr>
        <w:t>Challenging the dominant conception of the self, Naess‘ eco-philosophy opens up human inter-subjectivity to ecological interrelatedness. Naess critiques our common understanding of identity which operates through binary and anthropocentric self\other and us\them reductionism. He invites us to go beyond this conception of a self-asserting logo-centric ego</w:t>
      </w:r>
      <w:r w:rsidRPr="00BC0CA6">
        <w:rPr>
          <w:sz w:val="16"/>
        </w:rPr>
        <w:t xml:space="preserve"> that would float in an abstract Res extensa to </w:t>
      </w:r>
      <w:r w:rsidRPr="00BC0CA6">
        <w:rPr>
          <w:rStyle w:val="StyleBoldUnderline"/>
        </w:rPr>
        <w:t>discover the thickness and complexity of ecological, transversal and trans-existential relationships. The latter participate in the construction of ourselves as ―selves‖, that is, as humans and natural inter-actors. Naess observes that by adopting both/and rather than either/or we can nurture cooperative and egalitarian relations, for we realize that our embedded and interrelated modes of existence are shared with the whole world</w:t>
      </w:r>
      <w:r w:rsidRPr="00BC0CA6">
        <w:rPr>
          <w:sz w:val="16"/>
        </w:rPr>
        <w:t xml:space="preserve">. Furthermore, </w:t>
      </w:r>
      <w:r w:rsidRPr="00BC0CA6">
        <w:rPr>
          <w:rStyle w:val="StyleBoldUnderline"/>
        </w:rPr>
        <w:t>if we take seriously Naess‘ critique of the atomistic conception of ―thing‖ or ―self‖ as irreducible holders of primary qualities (the color ―red‖, ―freedom‖ or ―sovereignty‖ for example), the idea of the state or the individual as this atomistic and autonomous entity becomes also problematic</w:t>
      </w:r>
      <w:r w:rsidRPr="00BC0CA6">
        <w:rPr>
          <w:sz w:val="16"/>
        </w:rPr>
        <w:t>. In fact, the whole concept of sovereignty framed in terms of an inclusive\exclusionary principle has to be revisited.</w:t>
      </w:r>
      <w:r w:rsidR="00727881" w:rsidRPr="008C1B2E">
        <w:t xml:space="preserve"> </w:t>
      </w:r>
    </w:p>
    <w:sectPr w:rsidR="00727881" w:rsidRPr="00AF50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1DB1DDB" w14:textId="77777777" w:rsidR="00637E51" w:rsidRDefault="00637E51" w:rsidP="00E46E7E">
      <w:r>
        <w:separator/>
      </w:r>
    </w:p>
  </w:endnote>
  <w:endnote w:type="continuationSeparator" w:id="0">
    <w:p w14:paraId="71735D19" w14:textId="77777777" w:rsidR="00637E51" w:rsidRDefault="00637E51"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Times-Roman">
    <w:altName w:val="Times"/>
    <w:panose1 w:val="00000000000000000000"/>
    <w:charset w:val="4D"/>
    <w:family w:val="roman"/>
    <w:notTrueType/>
    <w:pitch w:val="default"/>
    <w:sig w:usb0="00000003" w:usb1="00000000" w:usb2="00000000" w:usb3="00000000" w:csb0="00000001" w:csb1="00000000"/>
  </w:font>
  <w:font w:name="SimSun">
    <w:altName w:val="宋体"/>
    <w:charset w:val="86"/>
    <w:family w:val="auto"/>
    <w:pitch w:val="variable"/>
    <w:sig w:usb0="00000003" w:usb1="288F0000" w:usb2="00000016" w:usb3="00000000" w:csb0="00040001" w:csb1="00000000"/>
  </w:font>
  <w:font w:name="Book Antiqua">
    <w:panose1 w:val="02040602050305030304"/>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Tahoma">
    <w:panose1 w:val="020B0604030504040204"/>
    <w:charset w:val="00"/>
    <w:family w:val="auto"/>
    <w:pitch w:val="variable"/>
    <w:sig w:usb0="00000003" w:usb1="00000000" w:usb2="00000000" w:usb3="00000000" w:csb0="00000001" w:csb1="00000000"/>
  </w:font>
  <w:font w:name="Verdana">
    <w:panose1 w:val="020B0604030504040204"/>
    <w:charset w:val="00"/>
    <w:family w:val="auto"/>
    <w:pitch w:val="variable"/>
    <w:sig w:usb0="A10006FF" w:usb1="4000205B" w:usb2="00000010" w:usb3="00000000" w:csb0="0000019F" w:csb1="00000000"/>
  </w:font>
  <w:font w:name="Palatino Linotype">
    <w:panose1 w:val="02040502050505030304"/>
    <w:charset w:val="00"/>
    <w:family w:val="auto"/>
    <w:pitch w:val="variable"/>
    <w:sig w:usb0="00000003" w:usb1="00000000" w:usb2="00000000" w:usb3="00000000" w:csb0="00000001" w:csb1="00000000"/>
  </w:font>
  <w:font w:name="Arial Narrow">
    <w:panose1 w:val="020B0506020202030204"/>
    <w:charset w:val="00"/>
    <w:family w:val="auto"/>
    <w:pitch w:val="variable"/>
    <w:sig w:usb0="00000003" w:usb1="00000000" w:usb2="00000000" w:usb3="00000000" w:csb0="00000001" w:csb1="00000000"/>
  </w:font>
  <w:font w:name="Courier New">
    <w:panose1 w:val="02070309020205020404"/>
    <w:charset w:val="00"/>
    <w:family w:val="auto"/>
    <w:pitch w:val="variable"/>
    <w:sig w:usb0="E0002AFF" w:usb1="C0007843" w:usb2="00000009" w:usb3="00000000" w:csb0="000001FF" w:csb1="00000000"/>
  </w:font>
  <w:font w:name="ZBURPN+GoudyOldStyleBT-Roman">
    <w:altName w:val="Goudy Old Style"/>
    <w:panose1 w:val="00000000000000000000"/>
    <w:charset w:val="00"/>
    <w:family w:val="roman"/>
    <w:notTrueType/>
    <w:pitch w:val="default"/>
    <w:sig w:usb0="00000003" w:usb1="00000000" w:usb2="00000000" w:usb3="00000000" w:csb0="00000001"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MBURPN+Humanist521BT-Bold">
    <w:altName w:val="Humanist"/>
    <w:panose1 w:val="00000000000000000000"/>
    <w:charset w:val="00"/>
    <w:family w:val="swiss"/>
    <w:notTrueType/>
    <w:pitch w:val="default"/>
    <w:sig w:usb0="00000003" w:usb1="00000000" w:usb2="00000000" w:usb3="00000000" w:csb0="00000001" w:csb1="00000000"/>
  </w:font>
  <w:font w:name="IQGTLV+Humanist521BT-RomanConde">
    <w:altName w:val="Humanist"/>
    <w:panose1 w:val="00000000000000000000"/>
    <w:charset w:val="00"/>
    <w:family w:val="roman"/>
    <w:notTrueType/>
    <w:pitch w:val="default"/>
    <w:sig w:usb0="00000003" w:usb1="00000000" w:usb2="00000000" w:usb3="00000000" w:csb0="00000001" w:csb1="00000000"/>
  </w:font>
  <w:font w:name="MS Mincho">
    <w:altName w:val="ＭＳ 明朝"/>
    <w:charset w:val="80"/>
    <w:family w:val="modern"/>
    <w:pitch w:val="fixed"/>
    <w:sig w:usb0="E00002FF" w:usb1="6AC7FDFB" w:usb2="00000012" w:usb3="00000000" w:csb0="0002009F" w:csb1="00000000"/>
  </w:font>
  <w:font w:name="Batang">
    <w:altName w:val="바탕"/>
    <w:charset w:val="81"/>
    <w:family w:val="roman"/>
    <w:pitch w:val="variable"/>
    <w:sig w:usb0="B00002AF" w:usb1="69D77CFB" w:usb2="00000030" w:usb3="00000000" w:csb0="0008009F" w:csb1="00000000"/>
  </w:font>
  <w:font w:name="Cooper Black">
    <w:panose1 w:val="0208090404030B020404"/>
    <w:charset w:val="00"/>
    <w:family w:val="auto"/>
    <w:pitch w:val="variable"/>
    <w:sig w:usb0="00000003" w:usb1="00000000" w:usb2="00000000" w:usb3="00000000" w:csb0="00000001" w:csb1="00000000"/>
  </w:font>
  <w:font w:name="Palatino">
    <w:altName w:val="Book Antiqua"/>
    <w:panose1 w:val="02000500000000000000"/>
    <w:charset w:val="00"/>
    <w:family w:val="auto"/>
    <w:pitch w:val="variable"/>
    <w:sig w:usb0="A00002FF" w:usb1="7800205A" w:usb2="14600000" w:usb3="00000000" w:csb0="00000193" w:csb1="00000000"/>
  </w:font>
  <w:font w:name="Georgia">
    <w:panose1 w:val="02040502050405020303"/>
    <w:charset w:val="00"/>
    <w:family w:val="auto"/>
    <w:pitch w:val="variable"/>
    <w:sig w:usb0="00000003" w:usb1="00000000" w:usb2="00000000" w:usb3="00000000" w:csb0="00000001" w:csb1="00000000"/>
  </w:font>
  <w:font w:name="Garamond">
    <w:panose1 w:val="02020404030301010803"/>
    <w:charset w:val="00"/>
    <w:family w:val="auto"/>
    <w:pitch w:val="variable"/>
    <w:sig w:usb0="00000003" w:usb1="00000000" w:usb2="00000000" w:usb3="00000000" w:csb0="00000001" w:csb1="00000000"/>
  </w:font>
  <w:font w:name="Sylfaen">
    <w:panose1 w:val="00000000000000000000"/>
    <w:charset w:val="4D"/>
    <w:family w:val="roman"/>
    <w:notTrueType/>
    <w:pitch w:val="variable"/>
    <w:sig w:usb0="00C00283" w:usb1="00000000" w:usb2="00000000" w:usb3="00000000" w:csb0="0000000D" w:csb1="00000000"/>
  </w:font>
  <w:font w:name="Times">
    <w:panose1 w:val="02000500000000000000"/>
    <w:charset w:val="4D"/>
    <w:family w:val="roman"/>
    <w:notTrueType/>
    <w:pitch w:val="variable"/>
    <w:sig w:usb0="00000003" w:usb1="00000000" w:usb2="00000000" w:usb3="00000000" w:csb0="00000001" w:csb1="00000000"/>
  </w:font>
  <w:font w:name="Courier">
    <w:panose1 w:val="02000500000000000000"/>
    <w:charset w:val="4D"/>
    <w:family w:val="modern"/>
    <w:notTrueType/>
    <w:pitch w:val="fixed"/>
    <w:sig w:usb0="00000003" w:usb1="00000000" w:usb2="00000000" w:usb3="00000000" w:csb0="00000001" w:csb1="00000000"/>
  </w:font>
  <w:font w:name="Helvetica">
    <w:panose1 w:val="00000000000000000000"/>
    <w:charset w:val="4D"/>
    <w:family w:val="swiss"/>
    <w:notTrueType/>
    <w:pitch w:val="variable"/>
    <w:sig w:usb0="00000003" w:usb1="00000000" w:usb2="00000000" w:usb3="00000000" w:csb0="00000001" w:csb1="00000000"/>
  </w:font>
  <w:font w:name="ヒラギノ角ゴ Pro W3">
    <w:charset w:val="4E"/>
    <w:family w:val="auto"/>
    <w:pitch w:val="variable"/>
    <w:sig w:usb0="00000001" w:usb1="08070000" w:usb2="00000010" w:usb3="00000000" w:csb0="00020000" w:csb1="00000000"/>
  </w:font>
  <w:font w:name="Arial Unicode MS">
    <w:panose1 w:val="020B0604020202020204"/>
    <w:charset w:val="00"/>
    <w:family w:val="auto"/>
    <w:pitch w:val="variable"/>
    <w:sig w:usb0="00000003" w:usb1="00000000" w:usb2="00000000" w:usb3="00000000" w:csb0="00000001" w:csb1="00000000"/>
  </w:font>
  <w:font w:name="Lucida Sans Unicode">
    <w:panose1 w:val="020B0602030504020204"/>
    <w:charset w:val="00"/>
    <w:family w:val="auto"/>
    <w:pitch w:val="variable"/>
    <w:sig w:usb0="00000003" w:usb1="00000000" w:usb2="00000000" w:usb3="00000000" w:csb0="00000001" w:csb1="00000000"/>
  </w:font>
  <w:font w:name="DejaVu Sans">
    <w:charset w:val="00"/>
    <w:family w:val="swiss"/>
    <w:pitch w:val="variable"/>
    <w:sig w:usb0="E7000EFF" w:usb1="5200FDFF" w:usb2="0A042021" w:usb3="00000000" w:csb0="000001BF" w:csb1="00000000"/>
  </w:font>
  <w:font w:name="Century Gothic">
    <w:panose1 w:val="020B0502020202020204"/>
    <w:charset w:val="00"/>
    <w:family w:val="auto"/>
    <w:pitch w:val="variable"/>
    <w:sig w:usb0="00000003" w:usb1="00000000" w:usb2="00000000" w:usb3="00000000" w:csb0="00000001" w:csb1="00000000"/>
  </w:font>
  <w:font w:name="Malgun Gothic">
    <w:charset w:val="81"/>
    <w:family w:val="swiss"/>
    <w:pitch w:val="variable"/>
    <w:sig w:usb0="9000002F" w:usb1="29D77CFB" w:usb2="00000012" w:usb3="00000000" w:csb0="00080001" w:csb1="00000000"/>
  </w:font>
  <w:font w:name="Foundry Sterling">
    <w:altName w:val="Cambria"/>
    <w:panose1 w:val="00000000000000000000"/>
    <w:charset w:val="00"/>
    <w:family w:val="swiss"/>
    <w:notTrueType/>
    <w:pitch w:val="default"/>
    <w:sig w:usb0="00000003" w:usb1="00000000" w:usb2="00000000" w:usb3="00000000" w:csb0="00000001" w:csb1="00000000"/>
  </w:font>
  <w:font w:name="Andale Sans UI">
    <w:charset w:val="00"/>
    <w:family w:val="auto"/>
    <w:pitch w:val="variable"/>
  </w:font>
  <w:font w:name="Copperplate">
    <w:altName w:val="Courier New"/>
    <w:panose1 w:val="02000504000000020004"/>
    <w:charset w:val="00"/>
    <w:family w:val="auto"/>
    <w:pitch w:val="variable"/>
    <w:sig w:usb0="83000067" w:usb1="00000000" w:usb2="00000000" w:usb3="00000000" w:csb0="00000111" w:csb1="00000000"/>
  </w:font>
  <w:font w:name="ESBAYY+MyriadPro-LightIt">
    <w:altName w:val="Myriad Pro"/>
    <w:panose1 w:val="00000000000000000000"/>
    <w:charset w:val="00"/>
    <w:family w:val="swiss"/>
    <w:notTrueType/>
    <w:pitch w:val="default"/>
    <w:sig w:usb0="00000003" w:usb1="00000000" w:usb2="00000000" w:usb3="00000000" w:csb0="00000001" w:csb1="00000000"/>
  </w:font>
  <w:font w:name="WGZEQO+MyriadPro-Regular">
    <w:altName w:val="Myriad Pro"/>
    <w:panose1 w:val="00000000000000000000"/>
    <w:charset w:val="00"/>
    <w:family w:val="swiss"/>
    <w:notTrueType/>
    <w:pitch w:val="default"/>
    <w:sig w:usb0="00000003" w:usb1="00000000" w:usb2="00000000" w:usb3="00000000" w:csb0="00000001" w:csb1="00000000"/>
  </w:font>
  <w:font w:name="GADHJZ+GoudyOldStyleBT-Roman">
    <w:altName w:val="Goudy Old Style"/>
    <w:panose1 w:val="00000000000000000000"/>
    <w:charset w:val="00"/>
    <w:family w:val="roman"/>
    <w:notTrueType/>
    <w:pitch w:val="default"/>
    <w:sig w:usb0="00000003" w:usb1="00000000" w:usb2="00000000" w:usb3="00000000" w:csb0="00000001" w:csb1="00000000"/>
  </w:font>
  <w:font w:name="Franklin Gothic Medium Cond">
    <w:charset w:val="00"/>
    <w:family w:val="swiss"/>
    <w:pitch w:val="variable"/>
    <w:sig w:usb0="00000287" w:usb1="00000000" w:usb2="00000000" w:usb3="00000000" w:csb0="0000009F" w:csb1="00000000"/>
  </w:font>
  <w:font w:name="Rockwell">
    <w:panose1 w:val="02060603020205020403"/>
    <w:charset w:val="00"/>
    <w:family w:val="auto"/>
    <w:pitch w:val="variable"/>
    <w:sig w:usb0="00000003" w:usb1="00000000" w:usb2="00000000" w:usb3="00000000" w:csb0="00000001" w:csb1="00000000"/>
  </w:font>
  <w:font w:name="MS Gothic">
    <w:altName w:val="ＭＳ ゴシック"/>
    <w:panose1 w:val="00000000000000000000"/>
    <w:charset w:val="80"/>
    <w:family w:val="modern"/>
    <w:notTrueType/>
    <w:pitch w:val="fixed"/>
    <w:sig w:usb0="00000001" w:usb1="08070000" w:usb2="00000010" w:usb3="00000000" w:csb0="00020000" w:csb1="00000000"/>
  </w:font>
  <w:font w:name="Meridien-Italic">
    <w:panose1 w:val="00000000000000000000"/>
    <w:charset w:val="00"/>
    <w:family w:val="roman"/>
    <w:notTrueType/>
    <w:pitch w:val="default"/>
    <w:sig w:usb0="00000003" w:usb1="00000000" w:usb2="00000000" w:usb3="00000000" w:csb0="00000001" w:csb1="00000000"/>
  </w:font>
  <w:font w:name="Adobe Garamond Pro">
    <w:altName w:val="Adobe Garamond Pro"/>
    <w:panose1 w:val="02020502060506020403"/>
    <w:charset w:val="00"/>
    <w:family w:val="roman"/>
    <w:notTrueType/>
    <w:pitch w:val="default"/>
    <w:sig w:usb0="00000003" w:usb1="00000000" w:usb2="00000000" w:usb3="00000000" w:csb0="00000001" w:csb1="00000000"/>
  </w:font>
  <w:font w:name="Helvetica Neue">
    <w:altName w:val="Agency FB"/>
    <w:panose1 w:val="02000503000000020004"/>
    <w:charset w:val="00"/>
    <w:family w:val="auto"/>
    <w:pitch w:val="variable"/>
    <w:sig w:usb0="E50002FF" w:usb1="500079DB" w:usb2="00000010" w:usb3="00000000" w:csb0="00000001" w:csb1="00000000"/>
  </w:font>
  <w:font w:name="LCLKPS+MetaPlusMedium-Roman">
    <w:altName w:val="Meta Plus Medium"/>
    <w:panose1 w:val="00000000000000000000"/>
    <w:charset w:val="00"/>
    <w:family w:val="roman"/>
    <w:notTrueType/>
    <w:pitch w:val="default"/>
    <w:sig w:usb0="00000003" w:usb1="00000000" w:usb2="00000000" w:usb3="00000000" w:csb0="00000001" w:csb1="00000000"/>
  </w:font>
  <w:font w:name="Avenir 35 Light">
    <w:altName w:val="Avenir 35 Light"/>
    <w:panose1 w:val="00000000000000000000"/>
    <w:charset w:val="00"/>
    <w:family w:val="swiss"/>
    <w:notTrueType/>
    <w:pitch w:val="default"/>
    <w:sig w:usb0="00000003" w:usb1="00000000" w:usb2="00000000" w:usb3="00000000" w:csb0="00000001" w:csb1="00000000"/>
  </w:font>
  <w:font w:name="Century">
    <w:panose1 w:val="02040604050505020304"/>
    <w:charset w:val="4D"/>
    <w:family w:val="roman"/>
    <w:notTrueType/>
    <w:pitch w:val="variable"/>
    <w:sig w:usb0="00000003" w:usb1="00000000" w:usb2="00000000" w:usb3="00000000" w:csb0="00000001" w:csb1="00000000"/>
  </w:font>
  <w:font w:name="Arial Black">
    <w:panose1 w:val="020B0A04020102020204"/>
    <w:charset w:val="00"/>
    <w:family w:val="auto"/>
    <w:pitch w:val="variable"/>
    <w:sig w:usb0="00000003" w:usb1="00000000" w:usb2="00000000" w:usb3="00000000" w:csb0="00000001" w:csb1="00000000"/>
  </w:font>
  <w:font w:name="Times New Roman Bold">
    <w:panose1 w:val="020208030705050203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332B0B9" w14:textId="77777777" w:rsidR="00637E51" w:rsidRDefault="00637E51" w:rsidP="00E46E7E">
      <w:r>
        <w:separator/>
      </w:r>
    </w:p>
  </w:footnote>
  <w:footnote w:type="continuationSeparator" w:id="0">
    <w:p w14:paraId="0CA23D50" w14:textId="77777777" w:rsidR="00637E51" w:rsidRDefault="00637E51"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22F8F440"/>
    <w:lvl w:ilvl="0">
      <w:start w:val="1"/>
      <w:numFmt w:val="bullet"/>
      <w:lvlText w:val=""/>
      <w:lvlJc w:val="left"/>
      <w:pPr>
        <w:tabs>
          <w:tab w:val="num" w:pos="360"/>
        </w:tabs>
        <w:ind w:left="360" w:hanging="360"/>
      </w:pPr>
      <w:rPr>
        <w:rFonts w:ascii="Symbol" w:hAnsi="Symbol" w:hint="default"/>
      </w:rPr>
    </w:lvl>
  </w:abstractNum>
  <w:abstractNum w:abstractNumId="10">
    <w:nsid w:val="1BB94DE6"/>
    <w:multiLevelType w:val="hybridMultilevel"/>
    <w:tmpl w:val="87449E3C"/>
    <w:lvl w:ilvl="0" w:tplc="D2CEAD8C">
      <w:start w:val="1"/>
      <w:numFmt w:val="upperLetter"/>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1">
    <w:nsid w:val="23081B26"/>
    <w:multiLevelType w:val="hybridMultilevel"/>
    <w:tmpl w:val="E1449F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55904F7"/>
    <w:multiLevelType w:val="hybridMultilevel"/>
    <w:tmpl w:val="CA5A6066"/>
    <w:lvl w:ilvl="0" w:tplc="957EB074">
      <w:start w:val="1"/>
      <w:numFmt w:val="upperLetter"/>
      <w:lvlText w:val="%1)"/>
      <w:lvlJc w:val="left"/>
      <w:pPr>
        <w:ind w:left="720" w:hanging="360"/>
      </w:pPr>
      <w:rPr>
        <w:rFonts w:ascii="Arial" w:eastAsia="Times New Roman"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CB96528"/>
    <w:multiLevelType w:val="hybridMultilevel"/>
    <w:tmpl w:val="D012F2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nsid w:val="2D3A46B0"/>
    <w:multiLevelType w:val="multilevel"/>
    <w:tmpl w:val="FFE45CF4"/>
    <w:styleLink w:val="StyleNumbered"/>
    <w:lvl w:ilvl="0">
      <w:start w:val="1"/>
      <w:numFmt w:val="decimal"/>
      <w:lvlText w:val="%1."/>
      <w:lvlJc w:val="left"/>
      <w:pPr>
        <w:tabs>
          <w:tab w:val="num" w:pos="288"/>
        </w:tabs>
        <w:ind w:left="288" w:hanging="288"/>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35F825DB"/>
    <w:multiLevelType w:val="hybridMultilevel"/>
    <w:tmpl w:val="CB4818F4"/>
    <w:lvl w:ilvl="0" w:tplc="9E00074E">
      <w:start w:val="1"/>
      <w:numFmt w:val="upperLetter"/>
      <w:pStyle w:val="Numbering"/>
      <w:lvlText w:val="%1)"/>
      <w:lvlJc w:val="left"/>
      <w:pPr>
        <w:tabs>
          <w:tab w:val="num" w:pos="792"/>
        </w:tabs>
        <w:ind w:left="792" w:hanging="360"/>
      </w:pPr>
      <w:rPr>
        <w:rFonts w:hint="default"/>
      </w:rPr>
    </w:lvl>
    <w:lvl w:ilvl="1" w:tplc="04090019" w:tentative="1">
      <w:start w:val="1"/>
      <w:numFmt w:val="lowerLetter"/>
      <w:lvlText w:val="%2."/>
      <w:lvlJc w:val="left"/>
      <w:pPr>
        <w:tabs>
          <w:tab w:val="num" w:pos="1512"/>
        </w:tabs>
        <w:ind w:left="1512" w:hanging="360"/>
      </w:pPr>
    </w:lvl>
    <w:lvl w:ilvl="2" w:tplc="0409001B" w:tentative="1">
      <w:start w:val="1"/>
      <w:numFmt w:val="lowerRoman"/>
      <w:lvlText w:val="%3."/>
      <w:lvlJc w:val="right"/>
      <w:pPr>
        <w:tabs>
          <w:tab w:val="num" w:pos="2232"/>
        </w:tabs>
        <w:ind w:left="2232" w:hanging="180"/>
      </w:pPr>
    </w:lvl>
    <w:lvl w:ilvl="3" w:tplc="0409000F" w:tentative="1">
      <w:start w:val="1"/>
      <w:numFmt w:val="decimal"/>
      <w:lvlText w:val="%4."/>
      <w:lvlJc w:val="left"/>
      <w:pPr>
        <w:tabs>
          <w:tab w:val="num" w:pos="2952"/>
        </w:tabs>
        <w:ind w:left="2952" w:hanging="360"/>
      </w:pPr>
    </w:lvl>
    <w:lvl w:ilvl="4" w:tplc="04090019" w:tentative="1">
      <w:start w:val="1"/>
      <w:numFmt w:val="lowerLetter"/>
      <w:lvlText w:val="%5."/>
      <w:lvlJc w:val="left"/>
      <w:pPr>
        <w:tabs>
          <w:tab w:val="num" w:pos="3672"/>
        </w:tabs>
        <w:ind w:left="3672" w:hanging="360"/>
      </w:pPr>
    </w:lvl>
    <w:lvl w:ilvl="5" w:tplc="0409001B" w:tentative="1">
      <w:start w:val="1"/>
      <w:numFmt w:val="lowerRoman"/>
      <w:lvlText w:val="%6."/>
      <w:lvlJc w:val="right"/>
      <w:pPr>
        <w:tabs>
          <w:tab w:val="num" w:pos="4392"/>
        </w:tabs>
        <w:ind w:left="4392" w:hanging="180"/>
      </w:pPr>
    </w:lvl>
    <w:lvl w:ilvl="6" w:tplc="0409000F" w:tentative="1">
      <w:start w:val="1"/>
      <w:numFmt w:val="decimal"/>
      <w:lvlText w:val="%7."/>
      <w:lvlJc w:val="left"/>
      <w:pPr>
        <w:tabs>
          <w:tab w:val="num" w:pos="5112"/>
        </w:tabs>
        <w:ind w:left="5112" w:hanging="360"/>
      </w:pPr>
    </w:lvl>
    <w:lvl w:ilvl="7" w:tplc="04090019" w:tentative="1">
      <w:start w:val="1"/>
      <w:numFmt w:val="lowerLetter"/>
      <w:lvlText w:val="%8."/>
      <w:lvlJc w:val="left"/>
      <w:pPr>
        <w:tabs>
          <w:tab w:val="num" w:pos="5832"/>
        </w:tabs>
        <w:ind w:left="5832" w:hanging="360"/>
      </w:pPr>
    </w:lvl>
    <w:lvl w:ilvl="8" w:tplc="0409001B" w:tentative="1">
      <w:start w:val="1"/>
      <w:numFmt w:val="lowerRoman"/>
      <w:lvlText w:val="%9."/>
      <w:lvlJc w:val="right"/>
      <w:pPr>
        <w:tabs>
          <w:tab w:val="num" w:pos="6552"/>
        </w:tabs>
        <w:ind w:left="6552" w:hanging="180"/>
      </w:pPr>
    </w:lvl>
  </w:abstractNum>
  <w:abstractNum w:abstractNumId="17">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nsid w:val="43165D85"/>
    <w:multiLevelType w:val="hybridMultilevel"/>
    <w:tmpl w:val="9E767C62"/>
    <w:lvl w:ilvl="0" w:tplc="04090001">
      <w:start w:val="1"/>
      <w:numFmt w:val="upperLetter"/>
      <w:pStyle w:val="IndentedLettering"/>
      <w:lvlText w:val="%1)"/>
      <w:lvlJc w:val="left"/>
      <w:pPr>
        <w:tabs>
          <w:tab w:val="num" w:pos="792"/>
        </w:tabs>
        <w:ind w:left="792" w:hanging="360"/>
      </w:pPr>
      <w:rPr>
        <w:rFonts w:hint="default"/>
      </w:rPr>
    </w:lvl>
    <w:lvl w:ilvl="1" w:tplc="04090003" w:tentative="1">
      <w:start w:val="1"/>
      <w:numFmt w:val="lowerLetter"/>
      <w:lvlText w:val="%2."/>
      <w:lvlJc w:val="left"/>
      <w:pPr>
        <w:tabs>
          <w:tab w:val="num" w:pos="1512"/>
        </w:tabs>
        <w:ind w:left="1512" w:hanging="360"/>
      </w:pPr>
    </w:lvl>
    <w:lvl w:ilvl="2" w:tplc="04090005" w:tentative="1">
      <w:start w:val="1"/>
      <w:numFmt w:val="lowerRoman"/>
      <w:lvlText w:val="%3."/>
      <w:lvlJc w:val="right"/>
      <w:pPr>
        <w:tabs>
          <w:tab w:val="num" w:pos="2232"/>
        </w:tabs>
        <w:ind w:left="2232" w:hanging="180"/>
      </w:pPr>
    </w:lvl>
    <w:lvl w:ilvl="3" w:tplc="04090001" w:tentative="1">
      <w:start w:val="1"/>
      <w:numFmt w:val="decimal"/>
      <w:lvlText w:val="%4."/>
      <w:lvlJc w:val="left"/>
      <w:pPr>
        <w:tabs>
          <w:tab w:val="num" w:pos="2952"/>
        </w:tabs>
        <w:ind w:left="2952" w:hanging="360"/>
      </w:pPr>
    </w:lvl>
    <w:lvl w:ilvl="4" w:tplc="04090003" w:tentative="1">
      <w:start w:val="1"/>
      <w:numFmt w:val="lowerLetter"/>
      <w:lvlText w:val="%5."/>
      <w:lvlJc w:val="left"/>
      <w:pPr>
        <w:tabs>
          <w:tab w:val="num" w:pos="3672"/>
        </w:tabs>
        <w:ind w:left="3672" w:hanging="360"/>
      </w:pPr>
    </w:lvl>
    <w:lvl w:ilvl="5" w:tplc="04090005" w:tentative="1">
      <w:start w:val="1"/>
      <w:numFmt w:val="lowerRoman"/>
      <w:lvlText w:val="%6."/>
      <w:lvlJc w:val="right"/>
      <w:pPr>
        <w:tabs>
          <w:tab w:val="num" w:pos="4392"/>
        </w:tabs>
        <w:ind w:left="4392" w:hanging="180"/>
      </w:pPr>
    </w:lvl>
    <w:lvl w:ilvl="6" w:tplc="04090001" w:tentative="1">
      <w:start w:val="1"/>
      <w:numFmt w:val="decimal"/>
      <w:lvlText w:val="%7."/>
      <w:lvlJc w:val="left"/>
      <w:pPr>
        <w:tabs>
          <w:tab w:val="num" w:pos="5112"/>
        </w:tabs>
        <w:ind w:left="5112" w:hanging="360"/>
      </w:pPr>
    </w:lvl>
    <w:lvl w:ilvl="7" w:tplc="04090003" w:tentative="1">
      <w:start w:val="1"/>
      <w:numFmt w:val="lowerLetter"/>
      <w:lvlText w:val="%8."/>
      <w:lvlJc w:val="left"/>
      <w:pPr>
        <w:tabs>
          <w:tab w:val="num" w:pos="5832"/>
        </w:tabs>
        <w:ind w:left="5832" w:hanging="360"/>
      </w:pPr>
    </w:lvl>
    <w:lvl w:ilvl="8" w:tplc="04090005" w:tentative="1">
      <w:start w:val="1"/>
      <w:numFmt w:val="lowerRoman"/>
      <w:lvlText w:val="%9."/>
      <w:lvlJc w:val="right"/>
      <w:pPr>
        <w:tabs>
          <w:tab w:val="num" w:pos="6552"/>
        </w:tabs>
        <w:ind w:left="6552" w:hanging="180"/>
      </w:pPr>
    </w:lvl>
  </w:abstractNum>
  <w:abstractNum w:abstractNumId="19">
    <w:nsid w:val="44E95C6A"/>
    <w:multiLevelType w:val="hybridMultilevel"/>
    <w:tmpl w:val="BC688A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D8D70A4"/>
    <w:multiLevelType w:val="hybridMultilevel"/>
    <w:tmpl w:val="15082340"/>
    <w:lvl w:ilvl="0" w:tplc="E932BDC8">
      <w:start w:val="1"/>
      <w:numFmt w:val="upperLetter"/>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1">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nsid w:val="59C5179A"/>
    <w:multiLevelType w:val="hybridMultilevel"/>
    <w:tmpl w:val="4D70404C"/>
    <w:lvl w:ilvl="0" w:tplc="04090011">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nsid w:val="6729508E"/>
    <w:multiLevelType w:val="hybridMultilevel"/>
    <w:tmpl w:val="3D8A213A"/>
    <w:lvl w:ilvl="0" w:tplc="04090001">
      <w:start w:val="1"/>
      <w:numFmt w:val="upperLetter"/>
      <w:lvlText w:val="%1)"/>
      <w:lvlJc w:val="left"/>
      <w:pPr>
        <w:tabs>
          <w:tab w:val="num" w:pos="720"/>
        </w:tabs>
        <w:ind w:left="720" w:hanging="360"/>
      </w:pPr>
      <w:rPr>
        <w:rFonts w:hint="default"/>
      </w:rPr>
    </w:lvl>
    <w:lvl w:ilvl="1" w:tplc="04090003" w:tentative="1">
      <w:start w:val="1"/>
      <w:numFmt w:val="lowerLetter"/>
      <w:pStyle w:val="NoteLevel21"/>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5">
    <w:nsid w:val="67A20D21"/>
    <w:multiLevelType w:val="hybridMultilevel"/>
    <w:tmpl w:val="E078DC78"/>
    <w:lvl w:ilvl="0" w:tplc="0409000F">
      <w:start w:val="1"/>
      <w:numFmt w:val="lowerLetter"/>
      <w:pStyle w:val="IndentedNumbering"/>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6">
    <w:nsid w:val="6A1C1559"/>
    <w:multiLevelType w:val="multilevel"/>
    <w:tmpl w:val="639AA374"/>
    <w:lvl w:ilvl="0">
      <w:start w:val="1"/>
      <w:numFmt w:val="upperLetter"/>
      <w:pStyle w:val="Lettering"/>
      <w:lvlText w:val="%1."/>
      <w:lvlJc w:val="left"/>
      <w:pPr>
        <w:tabs>
          <w:tab w:val="num" w:pos="360"/>
        </w:tabs>
        <w:ind w:left="360" w:hanging="360"/>
      </w:pPr>
      <w:rPr>
        <w:rFonts w:hint="default"/>
      </w:rPr>
    </w:lvl>
    <w:lvl w:ilvl="1">
      <w:start w:val="1"/>
      <w:numFmt w:val="decimal"/>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7">
    <w:nsid w:val="79C37537"/>
    <w:multiLevelType w:val="hybridMultilevel"/>
    <w:tmpl w:val="1F3205D4"/>
    <w:lvl w:ilvl="0" w:tplc="341C7AD0">
      <w:start w:val="1"/>
      <w:numFmt w:val="upperLetter"/>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num w:numId="1">
    <w:abstractNumId w:val="21"/>
  </w:num>
  <w:num w:numId="2">
    <w:abstractNumId w:val="17"/>
  </w:num>
  <w:num w:numId="3">
    <w:abstractNumId w:val="14"/>
  </w:num>
  <w:num w:numId="4">
    <w:abstractNumId w:val="2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26"/>
  </w:num>
  <w:num w:numId="16">
    <w:abstractNumId w:val="25"/>
  </w:num>
  <w:num w:numId="17">
    <w:abstractNumId w:val="18"/>
  </w:num>
  <w:num w:numId="18">
    <w:abstractNumId w:val="16"/>
  </w:num>
  <w:num w:numId="19">
    <w:abstractNumId w:val="24"/>
  </w:num>
  <w:num w:numId="20">
    <w:abstractNumId w:val="15"/>
  </w:num>
  <w:num w:numId="21">
    <w:abstractNumId w:val="13"/>
  </w:num>
  <w:num w:numId="22">
    <w:abstractNumId w:val="22"/>
  </w:num>
  <w:num w:numId="23">
    <w:abstractNumId w:val="27"/>
  </w:num>
  <w:num w:numId="24">
    <w:abstractNumId w:val="10"/>
  </w:num>
  <w:num w:numId="25">
    <w:abstractNumId w:val="20"/>
  </w:num>
  <w:num w:numId="26">
    <w:abstractNumId w:val="12"/>
  </w:num>
  <w:num w:numId="27">
    <w:abstractNumId w:val="11"/>
  </w:num>
  <w:num w:numId="2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7E51"/>
    <w:rsid w:val="000140EC"/>
    <w:rsid w:val="00016A35"/>
    <w:rsid w:val="000C16B3"/>
    <w:rsid w:val="001408C0"/>
    <w:rsid w:val="00143FD7"/>
    <w:rsid w:val="001463FB"/>
    <w:rsid w:val="001710E3"/>
    <w:rsid w:val="00186DB7"/>
    <w:rsid w:val="001D7626"/>
    <w:rsid w:val="002613DA"/>
    <w:rsid w:val="00272B86"/>
    <w:rsid w:val="002B6353"/>
    <w:rsid w:val="002B68C8"/>
    <w:rsid w:val="002F35F4"/>
    <w:rsid w:val="002F3E28"/>
    <w:rsid w:val="002F40E6"/>
    <w:rsid w:val="00303E5B"/>
    <w:rsid w:val="00313226"/>
    <w:rsid w:val="0031425E"/>
    <w:rsid w:val="00325059"/>
    <w:rsid w:val="00357719"/>
    <w:rsid w:val="00374144"/>
    <w:rsid w:val="003B3EC7"/>
    <w:rsid w:val="003F42AF"/>
    <w:rsid w:val="00412F6D"/>
    <w:rsid w:val="0042635A"/>
    <w:rsid w:val="00440202"/>
    <w:rsid w:val="00466B6F"/>
    <w:rsid w:val="004B3188"/>
    <w:rsid w:val="004B3DB3"/>
    <w:rsid w:val="004C63B5"/>
    <w:rsid w:val="004D461E"/>
    <w:rsid w:val="00517479"/>
    <w:rsid w:val="005A0BE5"/>
    <w:rsid w:val="005C0E1F"/>
    <w:rsid w:val="005E0D2B"/>
    <w:rsid w:val="005E2C99"/>
    <w:rsid w:val="00637E51"/>
    <w:rsid w:val="00672258"/>
    <w:rsid w:val="0067575B"/>
    <w:rsid w:val="00692C26"/>
    <w:rsid w:val="006F2D3D"/>
    <w:rsid w:val="00700835"/>
    <w:rsid w:val="00726F87"/>
    <w:rsid w:val="00727881"/>
    <w:rsid w:val="007333B9"/>
    <w:rsid w:val="00791B7D"/>
    <w:rsid w:val="007A3515"/>
    <w:rsid w:val="007D7924"/>
    <w:rsid w:val="007E470C"/>
    <w:rsid w:val="007E5F71"/>
    <w:rsid w:val="00821415"/>
    <w:rsid w:val="0083768F"/>
    <w:rsid w:val="0091595A"/>
    <w:rsid w:val="009165EA"/>
    <w:rsid w:val="0098000B"/>
    <w:rsid w:val="009829F2"/>
    <w:rsid w:val="00993F61"/>
    <w:rsid w:val="009B0746"/>
    <w:rsid w:val="009C198B"/>
    <w:rsid w:val="009D207E"/>
    <w:rsid w:val="009E5822"/>
    <w:rsid w:val="009E691A"/>
    <w:rsid w:val="00A074CB"/>
    <w:rsid w:val="00A369C4"/>
    <w:rsid w:val="00A47986"/>
    <w:rsid w:val="00A91A24"/>
    <w:rsid w:val="00AC0E99"/>
    <w:rsid w:val="00AF1E67"/>
    <w:rsid w:val="00AF5046"/>
    <w:rsid w:val="00AF70D4"/>
    <w:rsid w:val="00B169A1"/>
    <w:rsid w:val="00B33E0C"/>
    <w:rsid w:val="00B45FE9"/>
    <w:rsid w:val="00B52C2C"/>
    <w:rsid w:val="00B55D49"/>
    <w:rsid w:val="00B65E97"/>
    <w:rsid w:val="00B84180"/>
    <w:rsid w:val="00BE63EA"/>
    <w:rsid w:val="00C42A3C"/>
    <w:rsid w:val="00C73817"/>
    <w:rsid w:val="00CA01D1"/>
    <w:rsid w:val="00CD2C6D"/>
    <w:rsid w:val="00CD4048"/>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46E7E"/>
    <w:rsid w:val="00E810C1"/>
    <w:rsid w:val="00E95631"/>
    <w:rsid w:val="00EB35B1"/>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02F19CE0"/>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3"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footnote text" w:uiPriority="0"/>
    <w:lsdException w:name="caption" w:uiPriority="0" w:qFormat="1"/>
    <w:lsdException w:name="envelope address" w:uiPriority="0"/>
    <w:lsdException w:name="envelope return" w:uiPriority="0"/>
    <w:lsdException w:name="endnote reference" w:uiPriority="0"/>
    <w:lsdException w:name="endnote text" w:uiPriority="0"/>
    <w:lsdException w:name="List Bullet" w:uiPriority="0"/>
    <w:lsdException w:name="Title" w:semiHidden="0" w:uiPriority="5" w:unhideWhenUsed="0" w:qFormat="1"/>
    <w:lsdException w:name="Default Paragraph Font" w:uiPriority="1"/>
    <w:lsdException w:name="Body Text" w:uiPriority="0"/>
    <w:lsdException w:name="Body Text Indent" w:uiPriority="0"/>
    <w:lsdException w:name="Subtitle" w:semiHidden="0" w:uiPriority="0" w:unhideWhenUsed="0" w:qFormat="1"/>
    <w:lsdException w:name="Date" w:uiPriority="0"/>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0" w:unhideWhenUsed="0" w:qFormat="1"/>
    <w:lsdException w:name="Emphasis" w:semiHidden="0" w:uiPriority="7" w:unhideWhenUsed="0" w:qFormat="1"/>
    <w:lsdException w:name="Plain Text" w:uiPriority="0"/>
    <w:lsdException w:name="HTML Top of Form" w:uiPriority="0"/>
    <w:lsdException w:name="HTML Preformatted" w:uiPriority="0"/>
    <w:lsdException w:name="HTML Typewriter"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0" w:unhideWhenUsed="0" w:qFormat="1"/>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29"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0" w:qFormat="1"/>
  </w:latentStyles>
  <w:style w:type="paragraph" w:default="1" w:styleId="Normal">
    <w:name w:val="Normal"/>
    <w:aliases w:val="Normal/Card"/>
    <w:uiPriority w:val="4"/>
    <w:qFormat/>
    <w:rsid w:val="00637E51"/>
    <w:pPr>
      <w:spacing w:after="160" w:line="259" w:lineRule="auto"/>
    </w:pPr>
    <w:rPr>
      <w:rFonts w:ascii="Arial" w:eastAsiaTheme="minorHAnsi" w:hAnsi="Arial" w:cs="Arial"/>
      <w:sz w:val="22"/>
      <w:szCs w:val="22"/>
    </w:rPr>
  </w:style>
  <w:style w:type="paragraph" w:styleId="Heading1">
    <w:name w:val="heading 1"/>
    <w:aliases w:val="Pocket,Heading 1 Char2 Char,Heading 1 Char1 Char Char,Heading 1 Char Char Char Char,Heading 1 Char Char1 Char,Heading 1 Char2,Heading 1 Char1 Char,Heading 1 Char Char Char,Heading 1 Char Char1, Char,Char,Block Name,Heading 1 Char1,ALEX"/>
    <w:basedOn w:val="Normal"/>
    <w:next w:val="Normal"/>
    <w:link w:val="Heading1Char"/>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Heading 2 Char2 Char,Heading 2 Char1 Char Char,Heading 2 Char Char Char Char,Heading 2 Char Char1 Char,Heading 2 Char2,Heading 2 Char1 Char,Heading 2 Char Char Char,Heading 2 Char Char1,Heading 21, Char Char Char Char1,TAG,Hats"/>
    <w:basedOn w:val="Normal"/>
    <w:next w:val="Normal"/>
    <w:link w:val="Heading2Char"/>
    <w:uiPriority w:val="1"/>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Tags v 2,Underline Char Char Char,Heading 3 Char Char Char Char Char Char Char Char Char,Bold Cite Char,Block Writing Char,Heading 3 Char Char Char Char,Heading 3 Char Char Char1,Index Headers Char,3: Cite,Char1,Underlines,Text "/>
    <w:basedOn w:val="Normal"/>
    <w:next w:val="Normal"/>
    <w:link w:val="Heading3Char"/>
    <w:uiPriority w:val="2"/>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
    <w:basedOn w:val="Normal"/>
    <w:next w:val="Normal"/>
    <w:link w:val="Heading4Char"/>
    <w:uiPriority w:val="3"/>
    <w:unhideWhenUsed/>
    <w:qFormat/>
    <w:rsid w:val="00DF1850"/>
    <w:pPr>
      <w:keepNext/>
      <w:keepLines/>
      <w:spacing w:before="200"/>
      <w:outlineLvl w:val="3"/>
    </w:pPr>
    <w:rPr>
      <w:rFonts w:asciiTheme="majorHAnsi" w:eastAsiaTheme="majorEastAsia" w:hAnsiTheme="majorHAnsi" w:cstheme="majorBidi"/>
      <w:b/>
      <w:bCs/>
      <w:iCs/>
      <w:sz w:val="24"/>
    </w:rPr>
  </w:style>
  <w:style w:type="paragraph" w:styleId="Heading5">
    <w:name w:val="heading 5"/>
    <w:aliases w:val="Blocks"/>
    <w:basedOn w:val="Normal"/>
    <w:next w:val="Normal"/>
    <w:link w:val="Heading5Char"/>
    <w:qFormat/>
    <w:rsid w:val="00637E51"/>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outlineLvl w:val="4"/>
    </w:pPr>
    <w:rPr>
      <w:rFonts w:ascii="Times-Roman" w:hAnsi="Times-Roman"/>
      <w:sz w:val="32"/>
      <w:szCs w:val="20"/>
    </w:rPr>
  </w:style>
  <w:style w:type="paragraph" w:styleId="Heading6">
    <w:name w:val="heading 6"/>
    <w:aliases w:val="Title (no index)"/>
    <w:basedOn w:val="Normal"/>
    <w:next w:val="Normal"/>
    <w:link w:val="Heading6Char"/>
    <w:qFormat/>
    <w:rsid w:val="00637E51"/>
    <w:pPr>
      <w:spacing w:before="240" w:after="60"/>
      <w:outlineLvl w:val="5"/>
    </w:pPr>
    <w:rPr>
      <w:rFonts w:ascii="Times New Roman" w:eastAsia="SimSun" w:hAnsi="Times New Roman"/>
      <w:b/>
      <w:bCs/>
      <w:lang w:eastAsia="zh-CN"/>
    </w:rPr>
  </w:style>
  <w:style w:type="paragraph" w:styleId="Heading7">
    <w:name w:val="heading 7"/>
    <w:basedOn w:val="Normal"/>
    <w:next w:val="Normal"/>
    <w:link w:val="Heading7Char"/>
    <w:qFormat/>
    <w:rsid w:val="00637E51"/>
    <w:pPr>
      <w:keepNext/>
      <w:outlineLvl w:val="6"/>
    </w:pPr>
    <w:rPr>
      <w:rFonts w:ascii="Times New Roman" w:hAnsi="Times New Roman"/>
      <w:b/>
      <w:bCs/>
      <w:smallCaps/>
      <w:color w:val="000000"/>
      <w:u w:val="single"/>
      <w:lang w:bidi="en-US"/>
    </w:rPr>
  </w:style>
  <w:style w:type="paragraph" w:styleId="Heading8">
    <w:name w:val="heading 8"/>
    <w:basedOn w:val="Normal"/>
    <w:next w:val="Normal"/>
    <w:link w:val="Heading8Char"/>
    <w:qFormat/>
    <w:rsid w:val="00637E51"/>
    <w:pPr>
      <w:spacing w:before="240" w:after="60"/>
      <w:outlineLvl w:val="7"/>
    </w:pPr>
    <w:rPr>
      <w:rFonts w:ascii="Times New Roman" w:hAnsi="Times New Roman"/>
      <w:i/>
      <w:iCs/>
      <w:sz w:val="24"/>
    </w:rPr>
  </w:style>
  <w:style w:type="paragraph" w:styleId="Heading9">
    <w:name w:val="heading 9"/>
    <w:basedOn w:val="Normal"/>
    <w:next w:val="Normal"/>
    <w:link w:val="Heading9Char"/>
    <w:qFormat/>
    <w:rsid w:val="00637E51"/>
    <w:pPr>
      <w:spacing w:before="240" w:after="60"/>
      <w:outlineLvl w:val="8"/>
    </w:pPr>
    <w:rPr>
      <w:rFonts w:ascii="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mphasis in card,tag2,Minimized,Evidence,Size 10,minimized,Highlighted,CD Card,ED - Tag"/>
    <w:basedOn w:val="DefaultParagraphFont"/>
    <w:uiPriority w:val="7"/>
    <w:qFormat/>
    <w:rsid w:val="00DF1850"/>
    <w:rPr>
      <w:rFonts w:ascii="Book Antiqua" w:hAnsi="Book Antiqua" w:cs="Lucida Grande"/>
      <w:b/>
      <w:i w:val="0"/>
      <w:iCs/>
      <w:sz w:val="24"/>
      <w:u w:val="single"/>
      <w:bdr w:val="none" w:sz="0" w:space="0" w:color="auto"/>
    </w:rPr>
  </w:style>
  <w:style w:type="character" w:customStyle="1" w:styleId="Heading1Char">
    <w:name w:val="Heading 1 Char"/>
    <w:aliases w:val="Pocket Char,Heading 1 Char2 Char Char2,Heading 1 Char1 Char Char Char2,Heading 1 Char Char Char Char Char2,Heading 1 Char Char1 Char Char2,Heading 1 Char2 Char2,Heading 1 Char1 Char Char3,Heading 1 Char Char Char Char2, Char Char"/>
    <w:basedOn w:val="DefaultParagraphFont"/>
    <w:link w:val="Heading1"/>
    <w:rsid w:val="00DF1850"/>
    <w:rPr>
      <w:rFonts w:asciiTheme="majorHAnsi" w:eastAsiaTheme="majorEastAsia" w:hAnsiTheme="majorHAnsi" w:cstheme="majorBidi"/>
      <w:b/>
      <w:bCs/>
      <w:sz w:val="52"/>
      <w:szCs w:val="52"/>
    </w:rPr>
  </w:style>
  <w:style w:type="character" w:customStyle="1" w:styleId="Heading2Char">
    <w:name w:val="Heading 2 Char"/>
    <w:aliases w:val="Hat Char,Heading 2 Char2 Char Char4,Heading 2 Char1 Char Char Char2,Heading 2 Char Char Char Char Char3,Heading 2 Char Char1 Char Char3,Heading 2 Char2 Char4,Heading 2 Char1 Char Char2,Heading 2 Char Char Char Char2,Heading 21 Char1"/>
    <w:basedOn w:val="DefaultParagraphFont"/>
    <w:link w:val="Heading2"/>
    <w:uiPriority w:val="1"/>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Tags v 2 Char1,Underline Char Char Char Char1,Heading 3 Char Char Char Char Char Char Char Char Char Char1,Bold Cite Char Char1,Block Writing Char Char1,Heading 3 Char Char Char Char Char1,Heading 3 Char Char Char1 Char"/>
    <w:basedOn w:val="DefaultParagraphFont"/>
    <w:link w:val="Heading3"/>
    <w:uiPriority w:val="2"/>
    <w:rsid w:val="00DF1850"/>
    <w:rPr>
      <w:rFonts w:asciiTheme="majorHAnsi" w:eastAsiaTheme="majorEastAsia" w:hAnsiTheme="majorHAnsi" w:cstheme="majorBidi"/>
      <w:b/>
      <w:bCs/>
      <w:sz w:val="32"/>
      <w:u w:val="single"/>
    </w:rPr>
  </w:style>
  <w:style w:type="character" w:customStyle="1" w:styleId="Heading4Char">
    <w:name w:val="Heading 4 Char"/>
    <w:aliases w:val="Tag Char,Big card Char"/>
    <w:basedOn w:val="DefaultParagraphFont"/>
    <w:link w:val="Heading4"/>
    <w:uiPriority w:val="3"/>
    <w:rsid w:val="00DF1850"/>
    <w:rPr>
      <w:rFonts w:asciiTheme="majorHAnsi" w:eastAsiaTheme="majorEastAsia" w:hAnsiTheme="majorHAnsi" w:cstheme="majorBidi"/>
      <w:b/>
      <w:bCs/>
      <w:iCs/>
    </w:rPr>
  </w:style>
  <w:style w:type="paragraph" w:styleId="NoSpacing">
    <w:name w:val="No Spacing"/>
    <w:aliases w:val="ClearFormatting"/>
    <w:uiPriority w:val="1"/>
    <w:qFormat/>
    <w:rsid w:val="00DF1850"/>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1"/>
    <w:qFormat/>
    <w:rsid w:val="00DF1850"/>
    <w:rPr>
      <w:b/>
      <w:sz w:val="24"/>
      <w:u w:val="none"/>
    </w:rPr>
  </w:style>
  <w:style w:type="character" w:customStyle="1" w:styleId="StyleBoldUnderline">
    <w:name w:val="Style Bold Underline"/>
    <w:aliases w:val="Underline,Style Underline,apple-style-span + 6 pt,Kern at 16 pt,Intense Emphasis1,Intense Emphasis2,HHeading 3 + 12 pt,ci,Intense Emphasis11,Intense Emphasis3,Minimized Char,Intense Emphasis111,Intense Emphasis1111,Bo,Title Cha,B"/>
    <w:basedOn w:val="DefaultParagraphFont"/>
    <w:uiPriority w:val="1"/>
    <w:qFormat/>
    <w:rsid w:val="00DF1850"/>
    <w:rPr>
      <w:b w:val="0"/>
      <w:sz w:val="24"/>
      <w:u w:val="single"/>
    </w:rPr>
  </w:style>
  <w:style w:type="paragraph" w:styleId="DocumentMap">
    <w:name w:val="Document Map"/>
    <w:basedOn w:val="Normal"/>
    <w:link w:val="DocumentMapChar"/>
    <w:uiPriority w:val="99"/>
    <w:unhideWhenUsed/>
    <w:rsid w:val="00DF1850"/>
  </w:style>
  <w:style w:type="character" w:customStyle="1" w:styleId="DocumentMapChar">
    <w:name w:val="Document Map Char"/>
    <w:basedOn w:val="DefaultParagraphFont"/>
    <w:link w:val="DocumentMap"/>
    <w:uiPriority w:val="99"/>
    <w:rsid w:val="00DF1850"/>
    <w:rPr>
      <w:rFonts w:ascii="Lucida Grande" w:hAnsi="Lucida Grande" w:cs="Lucida Grande"/>
      <w:sz w:val="22"/>
    </w:rPr>
  </w:style>
  <w:style w:type="paragraph" w:styleId="ListParagraph">
    <w:name w:val="List Paragraph"/>
    <w:basedOn w:val="Normal"/>
    <w:uiPriority w:val="34"/>
    <w:qFormat/>
    <w:rsid w:val="00DF1850"/>
    <w:pPr>
      <w:ind w:left="720"/>
      <w:contextualSpacing/>
    </w:pPr>
  </w:style>
  <w:style w:type="paragraph" w:styleId="Header">
    <w:name w:val="header"/>
    <w:aliases w:val=" Char2,Char2,Header 1,Header Char Char,Header Char1 Char,Header Char Char1,Header Char2 Char Char Char,Header Char1 Char1 Char Char Char,Header Char Char Char1 Char Char Char,Header Char Char2 Char Char Char,Block Char Char"/>
    <w:basedOn w:val="Normal"/>
    <w:link w:val="HeaderChar"/>
    <w:uiPriority w:val="99"/>
    <w:unhideWhenUsed/>
    <w:rsid w:val="00DF1850"/>
    <w:pPr>
      <w:tabs>
        <w:tab w:val="center" w:pos="4320"/>
        <w:tab w:val="right" w:pos="8640"/>
      </w:tabs>
    </w:pPr>
  </w:style>
  <w:style w:type="character" w:customStyle="1" w:styleId="HeaderChar">
    <w:name w:val="Header Char"/>
    <w:aliases w:val=" Char2 Char,Char2 Char1,Header 1 Char1,Header Char Char Char,Header Char1 Char Char,Header Char Char1 Char,Header Char2 Char Char Char Char,Header Char1 Char1 Char Char Char Char,Header Char Char Char1 Char Char Cha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unhideWhenUsed/>
    <w:rsid w:val="00DF1850"/>
  </w:style>
  <w:style w:type="character" w:styleId="Hyperlink">
    <w:name w:val="Hyperlink"/>
    <w:aliases w:val="heading 1 (block title),Read,Important"/>
    <w:basedOn w:val="DefaultParagraphFont"/>
    <w:uiPriority w:val="99"/>
    <w:unhideWhenUsed/>
    <w:rsid w:val="00DF1850"/>
    <w:rPr>
      <w:color w:val="0000FF" w:themeColor="hyperlink"/>
      <w:u w:val="single"/>
    </w:rPr>
  </w:style>
  <w:style w:type="character" w:customStyle="1" w:styleId="Heading5Char">
    <w:name w:val="Heading 5 Char"/>
    <w:aliases w:val="Blocks Char"/>
    <w:basedOn w:val="DefaultParagraphFont"/>
    <w:link w:val="Heading5"/>
    <w:rsid w:val="00637E51"/>
    <w:rPr>
      <w:rFonts w:ascii="Times-Roman" w:eastAsiaTheme="minorHAnsi" w:hAnsi="Times-Roman" w:cs="Arial"/>
      <w:sz w:val="32"/>
      <w:szCs w:val="20"/>
    </w:rPr>
  </w:style>
  <w:style w:type="character" w:customStyle="1" w:styleId="Heading6Char">
    <w:name w:val="Heading 6 Char"/>
    <w:aliases w:val="Title (no index) Char"/>
    <w:basedOn w:val="DefaultParagraphFont"/>
    <w:link w:val="Heading6"/>
    <w:rsid w:val="00637E51"/>
    <w:rPr>
      <w:rFonts w:ascii="Times New Roman" w:eastAsia="SimSun" w:hAnsi="Times New Roman" w:cs="Arial"/>
      <w:b/>
      <w:bCs/>
      <w:sz w:val="22"/>
      <w:szCs w:val="22"/>
      <w:lang w:eastAsia="zh-CN"/>
    </w:rPr>
  </w:style>
  <w:style w:type="character" w:customStyle="1" w:styleId="Heading7Char">
    <w:name w:val="Heading 7 Char"/>
    <w:basedOn w:val="DefaultParagraphFont"/>
    <w:link w:val="Heading7"/>
    <w:rsid w:val="00637E51"/>
    <w:rPr>
      <w:rFonts w:ascii="Times New Roman" w:eastAsiaTheme="minorHAnsi" w:hAnsi="Times New Roman" w:cs="Arial"/>
      <w:b/>
      <w:bCs/>
      <w:smallCaps/>
      <w:color w:val="000000"/>
      <w:sz w:val="22"/>
      <w:szCs w:val="22"/>
      <w:u w:val="single"/>
      <w:lang w:bidi="en-US"/>
    </w:rPr>
  </w:style>
  <w:style w:type="character" w:customStyle="1" w:styleId="Heading8Char">
    <w:name w:val="Heading 8 Char"/>
    <w:basedOn w:val="DefaultParagraphFont"/>
    <w:link w:val="Heading8"/>
    <w:rsid w:val="00637E51"/>
    <w:rPr>
      <w:rFonts w:ascii="Times New Roman" w:eastAsiaTheme="minorHAnsi" w:hAnsi="Times New Roman" w:cs="Arial"/>
      <w:i/>
      <w:iCs/>
      <w:szCs w:val="22"/>
    </w:rPr>
  </w:style>
  <w:style w:type="character" w:customStyle="1" w:styleId="Heading9Char">
    <w:name w:val="Heading 9 Char"/>
    <w:basedOn w:val="DefaultParagraphFont"/>
    <w:link w:val="Heading9"/>
    <w:rsid w:val="00637E51"/>
    <w:rPr>
      <w:rFonts w:ascii="Times New Roman" w:eastAsiaTheme="minorHAnsi" w:hAnsi="Times New Roman" w:cs="Arial"/>
      <w:sz w:val="22"/>
      <w:szCs w:val="22"/>
    </w:rPr>
  </w:style>
  <w:style w:type="character" w:styleId="FollowedHyperlink">
    <w:name w:val="FollowedHyperlink"/>
    <w:basedOn w:val="DefaultParagraphFont"/>
    <w:uiPriority w:val="99"/>
    <w:unhideWhenUsed/>
    <w:rsid w:val="00637E51"/>
    <w:rPr>
      <w:color w:val="auto"/>
      <w:u w:val="none"/>
    </w:rPr>
  </w:style>
  <w:style w:type="paragraph" w:customStyle="1" w:styleId="evidencetext">
    <w:name w:val="evidence text"/>
    <w:basedOn w:val="Normal"/>
    <w:link w:val="evidencetextChar1"/>
    <w:qFormat/>
    <w:rsid w:val="00637E51"/>
    <w:pPr>
      <w:ind w:left="432" w:right="432"/>
    </w:pPr>
    <w:rPr>
      <w:color w:val="000000"/>
      <w:sz w:val="16"/>
    </w:rPr>
  </w:style>
  <w:style w:type="paragraph" w:customStyle="1" w:styleId="BlockTitle1">
    <w:name w:val="Block Title #1"/>
    <w:basedOn w:val="Heading1"/>
    <w:rsid w:val="00637E51"/>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ascii="Arial" w:eastAsia="Times New Roman" w:hAnsi="Arial" w:cs="Arial"/>
      <w:color w:val="000000"/>
      <w:kern w:val="32"/>
      <w:sz w:val="24"/>
      <w:szCs w:val="32"/>
    </w:rPr>
  </w:style>
  <w:style w:type="paragraph" w:customStyle="1" w:styleId="boldcite">
    <w:name w:val="bold cite"/>
    <w:basedOn w:val="Normal"/>
    <w:link w:val="boldciteChar4"/>
    <w:qFormat/>
    <w:rsid w:val="00637E51"/>
    <w:rPr>
      <w:b/>
      <w:color w:val="000000"/>
      <w:u w:val="thick" w:color="000000"/>
    </w:rPr>
  </w:style>
  <w:style w:type="paragraph" w:customStyle="1" w:styleId="highlightcardtext">
    <w:name w:val="highlight card text"/>
    <w:basedOn w:val="evidencetext"/>
    <w:link w:val="highlightcardtextChar2"/>
    <w:rsid w:val="00637E51"/>
    <w:pPr>
      <w:framePr w:hSpace="187" w:vSpace="187" w:wrap="notBeside" w:vAnchor="text" w:hAnchor="text" w:y="1"/>
      <w:shd w:val="pct10" w:color="C0C0C0" w:fill="B3B3B3"/>
    </w:pPr>
    <w:rPr>
      <w:u w:val="single" w:color="000000"/>
    </w:rPr>
  </w:style>
  <w:style w:type="paragraph" w:customStyle="1" w:styleId="underlineevidencetext">
    <w:name w:val="underline evidence text"/>
    <w:basedOn w:val="evidencetext"/>
    <w:rsid w:val="00637E51"/>
    <w:rPr>
      <w:u w:val="single"/>
    </w:rPr>
  </w:style>
  <w:style w:type="paragraph" w:customStyle="1" w:styleId="Style1">
    <w:name w:val="Style1"/>
    <w:basedOn w:val="evidencetext"/>
    <w:link w:val="Style1Char"/>
    <w:rsid w:val="00637E51"/>
    <w:rPr>
      <w:strike/>
    </w:rPr>
  </w:style>
  <w:style w:type="paragraph" w:styleId="TOC1">
    <w:name w:val="toc 1"/>
    <w:aliases w:val="Index Basic"/>
    <w:basedOn w:val="Normal"/>
    <w:next w:val="Normal"/>
    <w:uiPriority w:val="39"/>
    <w:rsid w:val="00637E51"/>
    <w:pPr>
      <w:ind w:left="2592" w:right="2592"/>
    </w:pPr>
    <w:rPr>
      <w:sz w:val="16"/>
    </w:rPr>
  </w:style>
  <w:style w:type="paragraph" w:styleId="z-TopofForm">
    <w:name w:val="HTML Top of Form"/>
    <w:basedOn w:val="Normal"/>
    <w:next w:val="Normal"/>
    <w:link w:val="z-TopofFormChar"/>
    <w:hidden/>
    <w:rsid w:val="00637E51"/>
    <w:pPr>
      <w:pBdr>
        <w:bottom w:val="single" w:sz="6" w:space="1" w:color="auto"/>
      </w:pBdr>
      <w:jc w:val="center"/>
    </w:pPr>
    <w:rPr>
      <w:rFonts w:eastAsia="SimSun"/>
      <w:vanish/>
      <w:sz w:val="16"/>
      <w:szCs w:val="16"/>
      <w:lang w:eastAsia="zh-CN"/>
    </w:rPr>
  </w:style>
  <w:style w:type="character" w:customStyle="1" w:styleId="z-TopofFormChar">
    <w:name w:val="z-Top of Form Char"/>
    <w:basedOn w:val="DefaultParagraphFont"/>
    <w:link w:val="z-TopofForm"/>
    <w:rsid w:val="00637E51"/>
    <w:rPr>
      <w:rFonts w:ascii="Arial" w:eastAsia="SimSun" w:hAnsi="Arial" w:cs="Arial"/>
      <w:vanish/>
      <w:sz w:val="16"/>
      <w:szCs w:val="16"/>
      <w:lang w:eastAsia="zh-CN"/>
    </w:rPr>
  </w:style>
  <w:style w:type="paragraph" w:styleId="BodyText3">
    <w:name w:val="Body Text 3"/>
    <w:basedOn w:val="Normal"/>
    <w:link w:val="BodyText3Char"/>
    <w:rsid w:val="00637E51"/>
    <w:rPr>
      <w:bCs/>
      <w:color w:val="000000"/>
    </w:rPr>
  </w:style>
  <w:style w:type="character" w:customStyle="1" w:styleId="BodyText3Char">
    <w:name w:val="Body Text 3 Char"/>
    <w:basedOn w:val="DefaultParagraphFont"/>
    <w:link w:val="BodyText3"/>
    <w:rsid w:val="00637E51"/>
    <w:rPr>
      <w:rFonts w:ascii="Arial" w:eastAsiaTheme="minorHAnsi" w:hAnsi="Arial" w:cs="Arial"/>
      <w:bCs/>
      <w:color w:val="000000"/>
      <w:sz w:val="22"/>
      <w:szCs w:val="22"/>
    </w:rPr>
  </w:style>
  <w:style w:type="paragraph" w:styleId="BodyText">
    <w:name w:val="Body Text"/>
    <w:basedOn w:val="Normal"/>
    <w:link w:val="BodyTextChar"/>
    <w:rsid w:val="00637E51"/>
    <w:rPr>
      <w:u w:val="single"/>
    </w:rPr>
  </w:style>
  <w:style w:type="character" w:customStyle="1" w:styleId="BodyTextChar">
    <w:name w:val="Body Text Char"/>
    <w:basedOn w:val="DefaultParagraphFont"/>
    <w:link w:val="BodyText"/>
    <w:rsid w:val="00637E51"/>
    <w:rPr>
      <w:rFonts w:ascii="Arial" w:eastAsiaTheme="minorHAnsi" w:hAnsi="Arial" w:cs="Arial"/>
      <w:sz w:val="22"/>
      <w:szCs w:val="22"/>
      <w:u w:val="single"/>
    </w:rPr>
  </w:style>
  <w:style w:type="paragraph" w:styleId="BalloonText">
    <w:name w:val="Balloon Text"/>
    <w:basedOn w:val="Normal"/>
    <w:link w:val="BalloonTextChar"/>
    <w:rsid w:val="00637E51"/>
    <w:rPr>
      <w:rFonts w:ascii="Tahoma" w:hAnsi="Tahoma"/>
      <w:sz w:val="16"/>
      <w:szCs w:val="16"/>
    </w:rPr>
  </w:style>
  <w:style w:type="character" w:customStyle="1" w:styleId="BalloonTextChar">
    <w:name w:val="Balloon Text Char"/>
    <w:basedOn w:val="DefaultParagraphFont"/>
    <w:link w:val="BalloonText"/>
    <w:rsid w:val="00637E51"/>
    <w:rPr>
      <w:rFonts w:ascii="Tahoma" w:eastAsiaTheme="minorHAnsi" w:hAnsi="Tahoma" w:cs="Arial"/>
      <w:sz w:val="16"/>
      <w:szCs w:val="16"/>
    </w:rPr>
  </w:style>
  <w:style w:type="character" w:customStyle="1" w:styleId="pmterms1">
    <w:name w:val="pmterms1"/>
    <w:basedOn w:val="DefaultParagraphFont"/>
    <w:rsid w:val="00637E51"/>
  </w:style>
  <w:style w:type="paragraph" w:customStyle="1" w:styleId="underlinecard">
    <w:name w:val="underline card"/>
    <w:basedOn w:val="Normal"/>
    <w:rsid w:val="00637E51"/>
    <w:rPr>
      <w:u w:val="single"/>
    </w:rPr>
  </w:style>
  <w:style w:type="character" w:customStyle="1" w:styleId="underlinecardChar">
    <w:name w:val="underline card Char"/>
    <w:basedOn w:val="DefaultParagraphFont"/>
    <w:rsid w:val="00637E51"/>
    <w:rPr>
      <w:rFonts w:ascii="Arial" w:hAnsi="Arial"/>
      <w:sz w:val="18"/>
      <w:szCs w:val="24"/>
      <w:u w:val="single"/>
      <w:lang w:val="en-US" w:eastAsia="en-US" w:bidi="ar-SA"/>
    </w:rPr>
  </w:style>
  <w:style w:type="character" w:customStyle="1" w:styleId="term">
    <w:name w:val="term"/>
    <w:basedOn w:val="DefaultParagraphFont"/>
    <w:rsid w:val="00637E51"/>
  </w:style>
  <w:style w:type="character" w:customStyle="1" w:styleId="dateline">
    <w:name w:val="dateline"/>
    <w:basedOn w:val="DefaultParagraphFont"/>
    <w:rsid w:val="00637E51"/>
  </w:style>
  <w:style w:type="character" w:customStyle="1" w:styleId="dateline-separator">
    <w:name w:val="dateline-separator"/>
    <w:basedOn w:val="DefaultParagraphFont"/>
    <w:rsid w:val="00637E51"/>
  </w:style>
  <w:style w:type="character" w:customStyle="1" w:styleId="term1">
    <w:name w:val="term1"/>
    <w:basedOn w:val="DefaultParagraphFont"/>
    <w:rsid w:val="00637E51"/>
    <w:rPr>
      <w:rFonts w:ascii="Verdana" w:hAnsi="Verdana" w:hint="default"/>
      <w:b/>
      <w:bCs/>
      <w:sz w:val="20"/>
      <w:szCs w:val="20"/>
    </w:rPr>
  </w:style>
  <w:style w:type="character" w:customStyle="1" w:styleId="body">
    <w:name w:val="body"/>
    <w:basedOn w:val="DefaultParagraphFont"/>
    <w:rsid w:val="00637E51"/>
  </w:style>
  <w:style w:type="character" w:customStyle="1" w:styleId="Author">
    <w:name w:val="Author"/>
    <w:aliases w:val="Style Date"/>
    <w:basedOn w:val="DefaultParagraphFont"/>
    <w:qFormat/>
    <w:rsid w:val="00637E51"/>
    <w:rPr>
      <w:b/>
      <w:bCs/>
      <w:sz w:val="24"/>
      <w:szCs w:val="24"/>
    </w:rPr>
  </w:style>
  <w:style w:type="character" w:customStyle="1" w:styleId="underline">
    <w:name w:val="underline"/>
    <w:basedOn w:val="DefaultParagraphFont"/>
    <w:qFormat/>
    <w:rsid w:val="00637E51"/>
    <w:rPr>
      <w:u w:val="single"/>
    </w:rPr>
  </w:style>
  <w:style w:type="paragraph" w:styleId="BodyText2">
    <w:name w:val="Body Text 2"/>
    <w:basedOn w:val="Normal"/>
    <w:link w:val="BodyText2Char"/>
    <w:rsid w:val="00637E51"/>
    <w:rPr>
      <w:sz w:val="12"/>
    </w:rPr>
  </w:style>
  <w:style w:type="character" w:customStyle="1" w:styleId="BodyText2Char">
    <w:name w:val="Body Text 2 Char"/>
    <w:basedOn w:val="DefaultParagraphFont"/>
    <w:link w:val="BodyText2"/>
    <w:rsid w:val="00637E51"/>
    <w:rPr>
      <w:rFonts w:ascii="Arial" w:eastAsiaTheme="minorHAnsi" w:hAnsi="Arial" w:cs="Arial"/>
      <w:sz w:val="12"/>
      <w:szCs w:val="22"/>
    </w:rPr>
  </w:style>
  <w:style w:type="paragraph" w:customStyle="1" w:styleId="BlockTitle2">
    <w:name w:val="Block Title #2"/>
    <w:basedOn w:val="BlockTitle1"/>
    <w:rsid w:val="00637E51"/>
    <w:pPr>
      <w:outlineLvl w:val="9"/>
    </w:pPr>
  </w:style>
  <w:style w:type="character" w:customStyle="1" w:styleId="Hyperlink1">
    <w:name w:val="Hyperlink1"/>
    <w:basedOn w:val="DefaultParagraphFont"/>
    <w:rsid w:val="00637E51"/>
    <w:rPr>
      <w:color w:val="745D57"/>
      <w:u w:val="single"/>
    </w:rPr>
  </w:style>
  <w:style w:type="paragraph" w:customStyle="1" w:styleId="Card">
    <w:name w:val="Card"/>
    <w:basedOn w:val="Normal"/>
    <w:autoRedefine/>
    <w:qFormat/>
    <w:rsid w:val="00637E51"/>
    <w:pPr>
      <w:overflowPunct w:val="0"/>
      <w:autoSpaceDE w:val="0"/>
      <w:autoSpaceDN w:val="0"/>
      <w:adjustRightInd w:val="0"/>
      <w:textAlignment w:val="baseline"/>
    </w:pPr>
    <w:rPr>
      <w:rFonts w:ascii="Palatino Linotype" w:hAnsi="Palatino Linotype"/>
      <w:color w:val="000000"/>
      <w:szCs w:val="20"/>
    </w:rPr>
  </w:style>
  <w:style w:type="paragraph" w:customStyle="1" w:styleId="CITE">
    <w:name w:val="CITE"/>
    <w:basedOn w:val="Heading1"/>
    <w:link w:val="CITEChar"/>
    <w:rsid w:val="00637E51"/>
    <w:pPr>
      <w:keepLines w:val="0"/>
      <w:pageBreakBefore w:val="0"/>
      <w:pBdr>
        <w:top w:val="none" w:sz="0" w:space="0" w:color="auto"/>
        <w:left w:val="none" w:sz="0" w:space="0" w:color="auto"/>
        <w:bottom w:val="none" w:sz="0" w:space="0" w:color="auto"/>
        <w:right w:val="none" w:sz="0" w:space="0" w:color="auto"/>
      </w:pBdr>
      <w:spacing w:before="0"/>
      <w:jc w:val="left"/>
    </w:pPr>
    <w:rPr>
      <w:rFonts w:ascii="Verdana" w:eastAsia="Times New Roman" w:hAnsi="Verdana" w:cs="Times New Roman"/>
      <w:bCs w:val="0"/>
      <w:color w:val="000000"/>
      <w:sz w:val="20"/>
      <w:szCs w:val="20"/>
    </w:rPr>
  </w:style>
  <w:style w:type="paragraph" w:customStyle="1" w:styleId="CARD0">
    <w:name w:val="CARD"/>
    <w:basedOn w:val="Normal"/>
    <w:rsid w:val="00637E51"/>
    <w:rPr>
      <w:rFonts w:ascii="Verdana" w:hAnsi="Verdana"/>
      <w:szCs w:val="20"/>
    </w:rPr>
  </w:style>
  <w:style w:type="paragraph" w:customStyle="1" w:styleId="CardTag">
    <w:name w:val="Card Tag"/>
    <w:rsid w:val="00637E51"/>
    <w:rPr>
      <w:rFonts w:ascii="Arial Narrow" w:eastAsia="Times New Roman" w:hAnsi="Arial Narrow" w:cs="Times New Roman"/>
      <w:b/>
      <w:sz w:val="26"/>
      <w:szCs w:val="20"/>
    </w:rPr>
  </w:style>
  <w:style w:type="paragraph" w:customStyle="1" w:styleId="Cardtext">
    <w:name w:val="Card text"/>
    <w:rsid w:val="00637E51"/>
    <w:pPr>
      <w:widowControl w:val="0"/>
      <w:autoSpaceDE w:val="0"/>
      <w:autoSpaceDN w:val="0"/>
      <w:adjustRightInd w:val="0"/>
    </w:pPr>
    <w:rPr>
      <w:rFonts w:ascii="Arial Narrow" w:eastAsia="Times New Roman" w:hAnsi="Arial Narrow" w:cs="Times New Roman"/>
      <w:szCs w:val="20"/>
      <w:u w:val="single"/>
    </w:rPr>
  </w:style>
  <w:style w:type="paragraph" w:customStyle="1" w:styleId="BlockTitle">
    <w:name w:val="Block Title"/>
    <w:basedOn w:val="Header"/>
    <w:link w:val="BlockTitleChar"/>
    <w:qFormat/>
    <w:rsid w:val="00637E51"/>
    <w:pPr>
      <w:pBdr>
        <w:top w:val="single" w:sz="18" w:space="1" w:color="auto"/>
        <w:left w:val="single" w:sz="18" w:space="4" w:color="auto"/>
        <w:bottom w:val="single" w:sz="18" w:space="1" w:color="auto"/>
        <w:right w:val="single" w:sz="18" w:space="4" w:color="auto"/>
      </w:pBdr>
      <w:tabs>
        <w:tab w:val="left" w:pos="7920"/>
        <w:tab w:val="left" w:pos="9360"/>
      </w:tabs>
      <w:spacing w:before="60" w:after="60"/>
      <w:ind w:left="1728" w:right="1728"/>
      <w:jc w:val="center"/>
      <w:outlineLvl w:val="0"/>
    </w:pPr>
    <w:rPr>
      <w:b/>
      <w:sz w:val="32"/>
      <w:szCs w:val="44"/>
    </w:rPr>
  </w:style>
  <w:style w:type="paragraph" w:customStyle="1" w:styleId="Citation">
    <w:name w:val="Citation"/>
    <w:basedOn w:val="Normal"/>
    <w:link w:val="CitationChar1"/>
    <w:rsid w:val="00637E51"/>
    <w:pPr>
      <w:ind w:left="720"/>
    </w:pPr>
  </w:style>
  <w:style w:type="paragraph" w:customStyle="1" w:styleId="CardText0">
    <w:name w:val="Card Text"/>
    <w:basedOn w:val="Normal"/>
    <w:qFormat/>
    <w:rsid w:val="00637E51"/>
    <w:pPr>
      <w:ind w:left="864" w:right="864"/>
    </w:pPr>
    <w:rPr>
      <w:sz w:val="18"/>
    </w:rPr>
  </w:style>
  <w:style w:type="character" w:customStyle="1" w:styleId="CardTextChar">
    <w:name w:val="Card Text Char"/>
    <w:basedOn w:val="DefaultParagraphFont"/>
    <w:rsid w:val="00637E51"/>
    <w:rPr>
      <w:rFonts w:ascii="Arial" w:hAnsi="Arial"/>
      <w:sz w:val="18"/>
      <w:szCs w:val="24"/>
      <w:lang w:val="en-US" w:eastAsia="en-US" w:bidi="ar-SA"/>
    </w:rPr>
  </w:style>
  <w:style w:type="character" w:customStyle="1" w:styleId="boldciteChar">
    <w:name w:val="bold cite Char"/>
    <w:basedOn w:val="DefaultParagraphFont"/>
    <w:rsid w:val="00637E51"/>
    <w:rPr>
      <w:rFonts w:ascii="Arial" w:hAnsi="Arial" w:cs="Arial"/>
      <w:b/>
      <w:bCs/>
      <w:kern w:val="32"/>
      <w:sz w:val="24"/>
      <w:szCs w:val="24"/>
      <w:lang w:val="en-US" w:eastAsia="en-US" w:bidi="ar-SA"/>
    </w:rPr>
  </w:style>
  <w:style w:type="character" w:customStyle="1" w:styleId="highlightcardtextChar">
    <w:name w:val="highlight card text Char"/>
    <w:basedOn w:val="evidencetextChar"/>
    <w:rsid w:val="00637E51"/>
    <w:rPr>
      <w:rFonts w:ascii="Arial" w:hAnsi="Arial"/>
      <w:color w:val="000000"/>
      <w:sz w:val="18"/>
      <w:szCs w:val="24"/>
      <w:lang w:val="en-US" w:eastAsia="en-US" w:bidi="ar-SA"/>
    </w:rPr>
  </w:style>
  <w:style w:type="character" w:customStyle="1" w:styleId="evidencetextChar">
    <w:name w:val="evidence text Char"/>
    <w:basedOn w:val="DefaultParagraphFont"/>
    <w:rsid w:val="00637E51"/>
    <w:rPr>
      <w:rFonts w:ascii="Arial" w:hAnsi="Arial"/>
      <w:color w:val="000000"/>
      <w:sz w:val="18"/>
      <w:szCs w:val="24"/>
      <w:lang w:val="en-US" w:eastAsia="en-US" w:bidi="ar-SA"/>
    </w:rPr>
  </w:style>
  <w:style w:type="character" w:customStyle="1" w:styleId="Hyperlink6">
    <w:name w:val="Hyperlink6"/>
    <w:basedOn w:val="DefaultParagraphFont"/>
    <w:rsid w:val="00637E51"/>
    <w:rPr>
      <w:color w:val="3300CC"/>
      <w:u w:val="single"/>
    </w:rPr>
  </w:style>
  <w:style w:type="character" w:customStyle="1" w:styleId="pmterms11">
    <w:name w:val="pmterms11"/>
    <w:basedOn w:val="DefaultParagraphFont"/>
    <w:rsid w:val="00637E51"/>
    <w:rPr>
      <w:b/>
      <w:bCs/>
      <w:i w:val="0"/>
      <w:iCs w:val="0"/>
      <w:color w:val="000000"/>
    </w:rPr>
  </w:style>
  <w:style w:type="character" w:customStyle="1" w:styleId="bigbody1">
    <w:name w:val="bigbody1"/>
    <w:basedOn w:val="DefaultParagraphFont"/>
    <w:rsid w:val="00637E51"/>
    <w:rPr>
      <w:rFonts w:ascii="Arial" w:hAnsi="Arial" w:cs="Arial" w:hint="default"/>
      <w:sz w:val="24"/>
      <w:szCs w:val="24"/>
    </w:rPr>
  </w:style>
  <w:style w:type="character" w:customStyle="1" w:styleId="blue">
    <w:name w:val="blue"/>
    <w:basedOn w:val="DefaultParagraphFont"/>
    <w:rsid w:val="00637E51"/>
  </w:style>
  <w:style w:type="character" w:customStyle="1" w:styleId="boldciteChar1">
    <w:name w:val="bold cite Char1"/>
    <w:basedOn w:val="DefaultParagraphFont"/>
    <w:rsid w:val="00637E51"/>
    <w:rPr>
      <w:rFonts w:ascii="Arial" w:hAnsi="Arial"/>
      <w:b/>
      <w:color w:val="000000"/>
      <w:sz w:val="28"/>
      <w:szCs w:val="24"/>
      <w:u w:val="thick" w:color="000000"/>
      <w:lang w:val="en-US" w:eastAsia="en-US" w:bidi="ar-SA"/>
    </w:rPr>
  </w:style>
  <w:style w:type="character" w:customStyle="1" w:styleId="maintext">
    <w:name w:val="maintext"/>
    <w:basedOn w:val="DefaultParagraphFont"/>
    <w:rsid w:val="00637E51"/>
  </w:style>
  <w:style w:type="character" w:styleId="Strong">
    <w:name w:val="Strong"/>
    <w:aliases w:val="8 pt font,Small 1,Cut"/>
    <w:basedOn w:val="DefaultParagraphFont"/>
    <w:qFormat/>
    <w:rsid w:val="00637E51"/>
    <w:rPr>
      <w:b/>
      <w:bCs/>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 Char"/>
    <w:basedOn w:val="Normal"/>
    <w:link w:val="NormalWebChar1"/>
    <w:uiPriority w:val="99"/>
    <w:rsid w:val="00637E51"/>
    <w:pPr>
      <w:spacing w:before="100" w:beforeAutospacing="1" w:after="100" w:afterAutospacing="1"/>
    </w:pPr>
    <w:rPr>
      <w:color w:val="000000"/>
      <w:sz w:val="24"/>
    </w:rPr>
  </w:style>
  <w:style w:type="character" w:customStyle="1" w:styleId="papercaption1">
    <w:name w:val="papercaption1"/>
    <w:basedOn w:val="DefaultParagraphFont"/>
    <w:rsid w:val="00637E51"/>
    <w:rPr>
      <w:rFonts w:ascii="Verdana" w:hAnsi="Verdana" w:hint="default"/>
      <w:b/>
      <w:bCs/>
      <w:i w:val="0"/>
      <w:iCs w:val="0"/>
      <w:color w:val="000000"/>
      <w:sz w:val="21"/>
      <w:szCs w:val="21"/>
    </w:rPr>
  </w:style>
  <w:style w:type="character" w:customStyle="1" w:styleId="affiliation1">
    <w:name w:val="affiliation1"/>
    <w:basedOn w:val="DefaultParagraphFont"/>
    <w:rsid w:val="00637E51"/>
    <w:rPr>
      <w:rFonts w:ascii="Verdana" w:hAnsi="Verdana" w:hint="default"/>
      <w:b w:val="0"/>
      <w:bCs w:val="0"/>
      <w:i w:val="0"/>
      <w:iCs w:val="0"/>
      <w:color w:val="000000"/>
      <w:sz w:val="18"/>
      <w:szCs w:val="18"/>
    </w:rPr>
  </w:style>
  <w:style w:type="character" w:customStyle="1" w:styleId="paperquote1">
    <w:name w:val="paperquote1"/>
    <w:basedOn w:val="DefaultParagraphFont"/>
    <w:rsid w:val="00637E51"/>
    <w:rPr>
      <w:rFonts w:ascii="Verdana" w:hAnsi="Verdana" w:hint="default"/>
      <w:b w:val="0"/>
      <w:bCs w:val="0"/>
      <w:i w:val="0"/>
      <w:iCs w:val="0"/>
      <w:sz w:val="18"/>
      <w:szCs w:val="18"/>
    </w:rPr>
  </w:style>
  <w:style w:type="character" w:customStyle="1" w:styleId="highlight2">
    <w:name w:val="highlight2"/>
    <w:basedOn w:val="DefaultParagraphFont"/>
    <w:rsid w:val="00637E51"/>
    <w:rPr>
      <w:rFonts w:ascii="Arial" w:hAnsi="Arial"/>
      <w:b/>
      <w:sz w:val="19"/>
      <w:u w:val="thick"/>
      <w:bdr w:val="none" w:sz="0" w:space="0" w:color="auto"/>
      <w:shd w:val="clear" w:color="auto" w:fill="auto"/>
    </w:rPr>
  </w:style>
  <w:style w:type="character" w:customStyle="1" w:styleId="reduce2">
    <w:name w:val="reduce2"/>
    <w:basedOn w:val="DefaultParagraphFont"/>
    <w:rsid w:val="00637E51"/>
    <w:rPr>
      <w:rFonts w:ascii="Arial" w:hAnsi="Arial" w:cs="Arial"/>
      <w:color w:val="000000"/>
      <w:sz w:val="12"/>
      <w:szCs w:val="22"/>
    </w:rPr>
  </w:style>
  <w:style w:type="character" w:customStyle="1" w:styleId="underline2">
    <w:name w:val="underline2"/>
    <w:basedOn w:val="DefaultParagraphFont"/>
    <w:rsid w:val="00637E51"/>
    <w:rPr>
      <w:rFonts w:ascii="Arial" w:hAnsi="Arial"/>
      <w:sz w:val="18"/>
      <w:u w:val="single"/>
    </w:rPr>
  </w:style>
  <w:style w:type="character" w:customStyle="1" w:styleId="box">
    <w:name w:val="box"/>
    <w:basedOn w:val="DefaultParagraphFont"/>
    <w:rsid w:val="00637E51"/>
    <w:rPr>
      <w:rFonts w:ascii="Arial" w:hAnsi="Arial" w:cs="Arial"/>
      <w:b/>
      <w:color w:val="000000"/>
      <w:sz w:val="19"/>
      <w:szCs w:val="22"/>
      <w:u w:val="thick"/>
      <w:bdr w:val="single" w:sz="12" w:space="0" w:color="auto"/>
    </w:rPr>
  </w:style>
  <w:style w:type="character" w:customStyle="1" w:styleId="erasure">
    <w:name w:val="erasure"/>
    <w:basedOn w:val="DefaultParagraphFont"/>
    <w:rsid w:val="00637E51"/>
    <w:rPr>
      <w:rFonts w:ascii="Arial" w:hAnsi="Arial" w:cs="Arial"/>
      <w:strike/>
      <w:dstrike w:val="0"/>
      <w:color w:val="000000"/>
      <w:szCs w:val="22"/>
      <w:vertAlign w:val="baseline"/>
    </w:rPr>
  </w:style>
  <w:style w:type="paragraph" w:customStyle="1" w:styleId="Underlining">
    <w:name w:val="Underlining"/>
    <w:basedOn w:val="Normal"/>
    <w:next w:val="Normal"/>
    <w:qFormat/>
    <w:rsid w:val="00637E51"/>
    <w:rPr>
      <w:rFonts w:ascii="Arial Narrow" w:hAnsi="Arial Narrow"/>
      <w:u w:val="single"/>
    </w:rPr>
  </w:style>
  <w:style w:type="character" w:customStyle="1" w:styleId="MicroTextChar">
    <w:name w:val="MicroText Char"/>
    <w:basedOn w:val="DefaultParagraphFont"/>
    <w:rsid w:val="00637E51"/>
    <w:rPr>
      <w:rFonts w:ascii="Arial Narrow" w:hAnsi="Arial Narrow"/>
      <w:sz w:val="12"/>
      <w:szCs w:val="24"/>
      <w:lang w:val="en-US" w:eastAsia="en-US" w:bidi="ar-SA"/>
    </w:rPr>
  </w:style>
  <w:style w:type="character" w:customStyle="1" w:styleId="UnderliningChar">
    <w:name w:val="Underlining Char"/>
    <w:basedOn w:val="DefaultParagraphFont"/>
    <w:rsid w:val="00637E51"/>
    <w:rPr>
      <w:rFonts w:ascii="Arial Narrow" w:hAnsi="Arial Narrow"/>
      <w:szCs w:val="24"/>
      <w:u w:val="single"/>
      <w:lang w:val="en-US" w:eastAsia="en-US" w:bidi="ar-SA"/>
    </w:rPr>
  </w:style>
  <w:style w:type="paragraph" w:customStyle="1" w:styleId="MicroText">
    <w:name w:val="MicroText"/>
    <w:basedOn w:val="Normal"/>
    <w:next w:val="Normal"/>
    <w:rsid w:val="00637E51"/>
    <w:rPr>
      <w:rFonts w:ascii="Arial Narrow" w:hAnsi="Arial Narrow"/>
      <w:sz w:val="12"/>
    </w:rPr>
  </w:style>
  <w:style w:type="character" w:customStyle="1" w:styleId="7TimesNewRoman">
    <w:name w:val="7 Times New Roman"/>
    <w:rsid w:val="00637E51"/>
    <w:rPr>
      <w:rFonts w:ascii="Times New Roman" w:eastAsia="Times New Roman" w:hAnsi="Times New Roman"/>
      <w:b w:val="0"/>
      <w:i w:val="0"/>
      <w:strike w:val="0"/>
      <w:dstrike w:val="0"/>
      <w:color w:val="000000"/>
      <w:spacing w:val="0"/>
      <w:position w:val="0"/>
      <w:sz w:val="14"/>
      <w:u w:val="none" w:color="000000"/>
      <w:vertAlign w:val="baseline"/>
      <w:lang w:val="en-US"/>
    </w:rPr>
  </w:style>
  <w:style w:type="character" w:customStyle="1" w:styleId="BoldUnderliningChar">
    <w:name w:val="Bold Underlining Char"/>
    <w:basedOn w:val="UnderliningChar"/>
    <w:rsid w:val="00637E51"/>
    <w:rPr>
      <w:rFonts w:ascii="Arial Narrow" w:hAnsi="Arial Narrow"/>
      <w:b/>
      <w:szCs w:val="24"/>
      <w:u w:val="single"/>
      <w:lang w:val="en-US" w:eastAsia="en-US" w:bidi="ar-SA"/>
    </w:rPr>
  </w:style>
  <w:style w:type="paragraph" w:customStyle="1" w:styleId="BoldUnderlining">
    <w:name w:val="Bold Underlining"/>
    <w:basedOn w:val="Underlining"/>
    <w:rsid w:val="00637E51"/>
    <w:rPr>
      <w:b/>
    </w:rPr>
  </w:style>
  <w:style w:type="character" w:customStyle="1" w:styleId="citationunderlineChar">
    <w:name w:val="citation/underline Char"/>
    <w:basedOn w:val="DefaultParagraphFont"/>
    <w:rsid w:val="00637E51"/>
    <w:rPr>
      <w:b/>
      <w:sz w:val="24"/>
      <w:szCs w:val="24"/>
      <w:u w:val="single"/>
      <w:lang w:val="en-US" w:eastAsia="en-US" w:bidi="ar-SA"/>
    </w:rPr>
  </w:style>
  <w:style w:type="paragraph" w:customStyle="1" w:styleId="card1">
    <w:name w:val="card"/>
    <w:basedOn w:val="Normal"/>
    <w:link w:val="cardChar2"/>
    <w:qFormat/>
    <w:rsid w:val="00637E51"/>
    <w:pPr>
      <w:ind w:left="288" w:right="288"/>
    </w:pPr>
    <w:rPr>
      <w:rFonts w:ascii="Times New Roman" w:hAnsi="Times New Roman"/>
      <w:szCs w:val="20"/>
    </w:rPr>
  </w:style>
  <w:style w:type="character" w:customStyle="1" w:styleId="cite0">
    <w:name w:val="cite"/>
    <w:aliases w:val="Heading 3 Char Char Char,cites Char Char,Heading 3 Char1 Char,Citation Char Char1 Char Char Char Char Char, Char Char Char1,Citation Char Char Char1,Heading 3 Char Char1,Read Char Char1,Heading 3 Char1 Char Char Char,Read Char Char1 Char Char Char"/>
    <w:basedOn w:val="DefaultParagraphFont"/>
    <w:qFormat/>
    <w:rsid w:val="00637E51"/>
    <w:rPr>
      <w:rFonts w:ascii="Times New Roman" w:hAnsi="Times New Roman"/>
      <w:b/>
      <w:sz w:val="24"/>
    </w:rPr>
  </w:style>
  <w:style w:type="paragraph" w:customStyle="1" w:styleId="TxBr25p1">
    <w:name w:val="TxBr_25p1"/>
    <w:basedOn w:val="Normal"/>
    <w:rsid w:val="00637E51"/>
    <w:pPr>
      <w:tabs>
        <w:tab w:val="left" w:pos="204"/>
      </w:tabs>
      <w:autoSpaceDE w:val="0"/>
      <w:autoSpaceDN w:val="0"/>
      <w:adjustRightInd w:val="0"/>
      <w:spacing w:line="260" w:lineRule="atLeast"/>
      <w:jc w:val="both"/>
    </w:pPr>
    <w:rPr>
      <w:rFonts w:ascii="Times New Roman" w:hAnsi="Times New Roman"/>
    </w:rPr>
  </w:style>
  <w:style w:type="character" w:customStyle="1" w:styleId="CiteChar0">
    <w:name w:val="Cite Char"/>
    <w:aliases w:val="Heading 3 Foldover Char,cite_tag Char,Char Char Char Char1 Char Char1,Char Char Char Char1 Char,Heading 3 Char1 Char Char Char1,Taglines Char Char,Heading 3 Char Char Char Char Char Char Char"/>
    <w:basedOn w:val="DefaultParagraphFont"/>
    <w:qFormat/>
    <w:rsid w:val="00637E51"/>
    <w:rPr>
      <w:sz w:val="22"/>
      <w:szCs w:val="22"/>
      <w:lang w:val="en-US" w:eastAsia="en-US" w:bidi="ar-SA"/>
    </w:rPr>
  </w:style>
  <w:style w:type="paragraph" w:customStyle="1" w:styleId="BodyText1">
    <w:name w:val="Body Text1"/>
    <w:basedOn w:val="Normal"/>
    <w:autoRedefine/>
    <w:rsid w:val="00637E51"/>
    <w:rPr>
      <w:rFonts w:ascii="Times New Roman" w:hAnsi="Times New Roman"/>
      <w:color w:val="000000"/>
      <w:sz w:val="24"/>
    </w:rPr>
  </w:style>
  <w:style w:type="character" w:customStyle="1" w:styleId="author0">
    <w:name w:val="author"/>
    <w:basedOn w:val="DefaultParagraphFont"/>
    <w:rsid w:val="00637E51"/>
    <w:rPr>
      <w:rFonts w:ascii="Times New Roman" w:hAnsi="Times New Roman"/>
      <w:b/>
      <w:sz w:val="24"/>
    </w:rPr>
  </w:style>
  <w:style w:type="character" w:customStyle="1" w:styleId="boldciteChar1Char">
    <w:name w:val="bold cite Char1 Char"/>
    <w:basedOn w:val="DefaultParagraphFont"/>
    <w:rsid w:val="00637E51"/>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637E51"/>
    <w:rPr>
      <w:sz w:val="24"/>
      <w:szCs w:val="24"/>
      <w:lang w:val="en-US" w:eastAsia="en-US" w:bidi="ar-SA"/>
    </w:rPr>
  </w:style>
  <w:style w:type="paragraph" w:styleId="PlainText">
    <w:name w:val="Plain Text"/>
    <w:basedOn w:val="Normal"/>
    <w:link w:val="PlainTextChar"/>
    <w:rsid w:val="00637E51"/>
    <w:rPr>
      <w:rFonts w:ascii="Courier New" w:hAnsi="Courier New" w:cs="Courier New"/>
      <w:szCs w:val="20"/>
    </w:rPr>
  </w:style>
  <w:style w:type="character" w:customStyle="1" w:styleId="PlainTextChar">
    <w:name w:val="Plain Text Char"/>
    <w:basedOn w:val="DefaultParagraphFont"/>
    <w:link w:val="PlainText"/>
    <w:rsid w:val="00637E51"/>
    <w:rPr>
      <w:rFonts w:ascii="Courier New" w:eastAsiaTheme="minorHAnsi" w:hAnsi="Courier New" w:cs="Courier New"/>
      <w:sz w:val="22"/>
      <w:szCs w:val="20"/>
    </w:rPr>
  </w:style>
  <w:style w:type="paragraph" w:customStyle="1" w:styleId="CardTextCharChar">
    <w:name w:val="Card Text Char Char"/>
    <w:basedOn w:val="Normal"/>
    <w:rsid w:val="00637E51"/>
    <w:pPr>
      <w:ind w:left="1728" w:right="1728"/>
    </w:pPr>
    <w:rPr>
      <w:sz w:val="18"/>
    </w:rPr>
  </w:style>
  <w:style w:type="paragraph" w:customStyle="1" w:styleId="cardtext1">
    <w:name w:val="card text"/>
    <w:basedOn w:val="Normal"/>
    <w:link w:val="cardtextChar0"/>
    <w:qFormat/>
    <w:rsid w:val="00637E51"/>
    <w:pPr>
      <w:ind w:left="864" w:right="864"/>
    </w:pPr>
    <w:rPr>
      <w:color w:val="000000"/>
      <w:sz w:val="18"/>
      <w:szCs w:val="18"/>
    </w:rPr>
  </w:style>
  <w:style w:type="character" w:customStyle="1" w:styleId="headline1">
    <w:name w:val="headline1"/>
    <w:basedOn w:val="DefaultParagraphFont"/>
    <w:rsid w:val="00637E51"/>
  </w:style>
  <w:style w:type="character" w:customStyle="1" w:styleId="UnderlineChar">
    <w:name w:val="Underline Char"/>
    <w:aliases w:val="Underlines Char,cites Char Ch,c,Cites and Cards Char"/>
    <w:basedOn w:val="DefaultParagraphFont"/>
    <w:qFormat/>
    <w:rsid w:val="00637E51"/>
    <w:rPr>
      <w:rFonts w:ascii="Verdana" w:hAnsi="Verdana"/>
      <w:szCs w:val="24"/>
      <w:u w:val="single"/>
      <w:lang w:val="en-US" w:eastAsia="en-US" w:bidi="ar-SA"/>
    </w:rPr>
  </w:style>
  <w:style w:type="paragraph" w:customStyle="1" w:styleId="tagCharCharCharCharCharCharChar">
    <w:name w:val="tag Char Char Char Char Char Char Char"/>
    <w:basedOn w:val="Normal"/>
    <w:rsid w:val="00637E51"/>
    <w:rPr>
      <w:rFonts w:ascii="Times New Roman" w:hAnsi="Times New Roman"/>
      <w:b/>
      <w:sz w:val="24"/>
      <w:szCs w:val="20"/>
    </w:rPr>
  </w:style>
  <w:style w:type="character" w:customStyle="1" w:styleId="CharacterStyle1">
    <w:name w:val="Character Style 1"/>
    <w:rsid w:val="00637E51"/>
    <w:rPr>
      <w:sz w:val="20"/>
      <w:szCs w:val="20"/>
    </w:rPr>
  </w:style>
  <w:style w:type="paragraph" w:customStyle="1" w:styleId="Style10">
    <w:name w:val="Style 1"/>
    <w:rsid w:val="00637E51"/>
    <w:pPr>
      <w:widowControl w:val="0"/>
      <w:autoSpaceDE w:val="0"/>
      <w:autoSpaceDN w:val="0"/>
      <w:adjustRightInd w:val="0"/>
    </w:pPr>
    <w:rPr>
      <w:rFonts w:ascii="Times New Roman" w:eastAsia="Times New Roman" w:hAnsi="Times New Roman" w:cs="Times New Roman"/>
      <w:sz w:val="20"/>
      <w:szCs w:val="20"/>
    </w:rPr>
  </w:style>
  <w:style w:type="paragraph" w:styleId="BodyTextIndent">
    <w:name w:val="Body Text Indent"/>
    <w:basedOn w:val="Normal"/>
    <w:link w:val="BodyTextIndentChar"/>
    <w:rsid w:val="00637E51"/>
    <w:pPr>
      <w:ind w:left="720"/>
    </w:pPr>
    <w:rPr>
      <w:sz w:val="16"/>
    </w:rPr>
  </w:style>
  <w:style w:type="character" w:customStyle="1" w:styleId="BodyTextIndentChar">
    <w:name w:val="Body Text Indent Char"/>
    <w:basedOn w:val="DefaultParagraphFont"/>
    <w:link w:val="BodyTextIndent"/>
    <w:rsid w:val="00637E51"/>
    <w:rPr>
      <w:rFonts w:ascii="Arial" w:eastAsiaTheme="minorHAnsi" w:hAnsi="Arial" w:cs="Arial"/>
      <w:sz w:val="16"/>
      <w:szCs w:val="22"/>
    </w:rPr>
  </w:style>
  <w:style w:type="character" w:customStyle="1" w:styleId="boldciteChar2">
    <w:name w:val="bold cite Char2"/>
    <w:basedOn w:val="DefaultParagraphFont"/>
    <w:rsid w:val="00637E51"/>
    <w:rPr>
      <w:rFonts w:ascii="Arial" w:hAnsi="Arial"/>
      <w:b/>
      <w:color w:val="000000"/>
      <w:sz w:val="28"/>
      <w:szCs w:val="24"/>
      <w:u w:val="thick" w:color="000000"/>
      <w:lang w:val="en-US" w:eastAsia="en-US" w:bidi="ar-SA"/>
    </w:rPr>
  </w:style>
  <w:style w:type="paragraph" w:styleId="BodyTextIndent3">
    <w:name w:val="Body Text Indent 3"/>
    <w:basedOn w:val="Normal"/>
    <w:link w:val="BodyTextIndent3Char"/>
    <w:rsid w:val="00637E51"/>
    <w:pPr>
      <w:ind w:left="720"/>
    </w:pPr>
    <w:rPr>
      <w:sz w:val="14"/>
    </w:rPr>
  </w:style>
  <w:style w:type="character" w:customStyle="1" w:styleId="BodyTextIndent3Char">
    <w:name w:val="Body Text Indent 3 Char"/>
    <w:basedOn w:val="DefaultParagraphFont"/>
    <w:link w:val="BodyTextIndent3"/>
    <w:rsid w:val="00637E51"/>
    <w:rPr>
      <w:rFonts w:ascii="Arial" w:eastAsiaTheme="minorHAnsi" w:hAnsi="Arial" w:cs="Arial"/>
      <w:sz w:val="14"/>
      <w:szCs w:val="22"/>
    </w:rPr>
  </w:style>
  <w:style w:type="character" w:customStyle="1" w:styleId="ft1">
    <w:name w:val="ft1"/>
    <w:basedOn w:val="DefaultParagraphFont"/>
    <w:rsid w:val="00637E51"/>
  </w:style>
  <w:style w:type="paragraph" w:customStyle="1" w:styleId="SmallCite">
    <w:name w:val="Small Cite"/>
    <w:rsid w:val="00637E51"/>
    <w:rPr>
      <w:rFonts w:ascii="Times New Roman" w:eastAsia="Times New Roman" w:hAnsi="Times New Roman" w:cs="Arial"/>
      <w:bCs/>
      <w:sz w:val="18"/>
      <w:szCs w:val="26"/>
    </w:rPr>
  </w:style>
  <w:style w:type="paragraph" w:customStyle="1" w:styleId="Normalization">
    <w:name w:val="Normalization"/>
    <w:basedOn w:val="Normal"/>
    <w:rsid w:val="00637E51"/>
    <w:rPr>
      <w:rFonts w:ascii="Times New Roman" w:hAnsi="Times New Roman"/>
      <w:color w:val="000000"/>
      <w:sz w:val="18"/>
    </w:rPr>
  </w:style>
  <w:style w:type="character" w:customStyle="1" w:styleId="NormalizationChar">
    <w:name w:val="Normalization Char"/>
    <w:basedOn w:val="DefaultParagraphFont"/>
    <w:rsid w:val="00637E51"/>
    <w:rPr>
      <w:color w:val="000000"/>
      <w:sz w:val="18"/>
      <w:szCs w:val="24"/>
      <w:lang w:val="en-US" w:eastAsia="en-US" w:bidi="ar-SA"/>
    </w:rPr>
  </w:style>
  <w:style w:type="character" w:customStyle="1" w:styleId="evidenceCharChar">
    <w:name w:val="evidence Char Char"/>
    <w:basedOn w:val="DefaultParagraphFont"/>
    <w:rsid w:val="00637E51"/>
    <w:rPr>
      <w:rFonts w:ascii="Arial" w:hAnsi="Arial" w:cs="Arial"/>
      <w:color w:val="000000"/>
      <w:u w:val="thick"/>
      <w:lang w:val="en-US" w:eastAsia="en-US" w:bidi="ar-SA"/>
    </w:rPr>
  </w:style>
  <w:style w:type="paragraph" w:customStyle="1" w:styleId="tag">
    <w:name w:val="tag"/>
    <w:aliases w:val="No Spacing111,No Spacing11,Read stuff,No Spacing1111,nonunderlined,No Spacing112,No Spacing4,No Spacing211,No Spacing12"/>
    <w:basedOn w:val="Normal"/>
    <w:qFormat/>
    <w:rsid w:val="00637E51"/>
    <w:pPr>
      <w:widowControl w:val="0"/>
      <w:autoSpaceDE w:val="0"/>
      <w:autoSpaceDN w:val="0"/>
      <w:adjustRightInd w:val="0"/>
    </w:pPr>
    <w:rPr>
      <w:rFonts w:ascii="Times New Roman" w:hAnsi="Times New Roman"/>
      <w:b/>
      <w:color w:val="000000"/>
      <w:sz w:val="24"/>
      <w:szCs w:val="20"/>
    </w:rPr>
  </w:style>
  <w:style w:type="character" w:customStyle="1" w:styleId="Style1CharChar">
    <w:name w:val="Style1 Char Char"/>
    <w:basedOn w:val="DefaultParagraphFont"/>
    <w:rsid w:val="00637E51"/>
    <w:rPr>
      <w:color w:val="000000"/>
      <w:sz w:val="16"/>
      <w:szCs w:val="24"/>
      <w:lang w:val="en-US" w:eastAsia="en-US" w:bidi="ar-SA"/>
    </w:rPr>
  </w:style>
  <w:style w:type="character" w:customStyle="1" w:styleId="cardChar">
    <w:name w:val="card Char"/>
    <w:basedOn w:val="DefaultParagraphFont"/>
    <w:rsid w:val="00637E51"/>
    <w:rPr>
      <w:color w:val="000000"/>
      <w:lang w:val="en-US" w:eastAsia="en-US" w:bidi="ar-SA"/>
    </w:rPr>
  </w:style>
  <w:style w:type="character" w:customStyle="1" w:styleId="MinimizeChar">
    <w:name w:val="Minimize Char"/>
    <w:basedOn w:val="DefaultParagraphFont"/>
    <w:link w:val="Minimize"/>
    <w:rsid w:val="00637E51"/>
    <w:rPr>
      <w:color w:val="000000"/>
      <w:sz w:val="12"/>
    </w:rPr>
  </w:style>
  <w:style w:type="character" w:customStyle="1" w:styleId="cardCharCharChar">
    <w:name w:val="card Char Char Char"/>
    <w:basedOn w:val="DefaultParagraphFont"/>
    <w:rsid w:val="00637E51"/>
    <w:rPr>
      <w:color w:val="000000"/>
      <w:lang w:val="en-US" w:eastAsia="en-US" w:bidi="ar-SA"/>
    </w:rPr>
  </w:style>
  <w:style w:type="character" w:customStyle="1" w:styleId="Style14ptBoldUnderline">
    <w:name w:val="Style 14 pt Bold Underline"/>
    <w:basedOn w:val="DefaultParagraphFont"/>
    <w:rsid w:val="00637E51"/>
    <w:rPr>
      <w:rFonts w:ascii="Arial" w:hAnsi="Arial"/>
      <w:b/>
      <w:bCs/>
      <w:sz w:val="28"/>
      <w:u w:val="single"/>
    </w:rPr>
  </w:style>
  <w:style w:type="character" w:customStyle="1" w:styleId="cardChar1">
    <w:name w:val="card Char1"/>
    <w:basedOn w:val="DefaultParagraphFont"/>
    <w:rsid w:val="00637E51"/>
    <w:rPr>
      <w:color w:val="000000"/>
      <w:lang w:val="en-US" w:eastAsia="en-US" w:bidi="ar-SA"/>
    </w:rPr>
  </w:style>
  <w:style w:type="paragraph" w:customStyle="1" w:styleId="CardFormatCharCharCharCharCharChar">
    <w:name w:val="Card Format Char Char Char Char Char Char"/>
    <w:basedOn w:val="Normal"/>
    <w:rsid w:val="00637E51"/>
    <w:pPr>
      <w:widowControl w:val="0"/>
      <w:autoSpaceDE w:val="0"/>
      <w:autoSpaceDN w:val="0"/>
      <w:adjustRightInd w:val="0"/>
    </w:pPr>
    <w:rPr>
      <w:rFonts w:ascii="Times New Roman" w:hAnsi="Times New Roman"/>
      <w:color w:val="000000"/>
      <w:sz w:val="18"/>
      <w:szCs w:val="18"/>
    </w:rPr>
  </w:style>
  <w:style w:type="character" w:customStyle="1" w:styleId="CardFormatCharCharCharCharCharCharChar">
    <w:name w:val="Card Format Char Char Char Char Char Char Char"/>
    <w:basedOn w:val="DefaultParagraphFont"/>
    <w:rsid w:val="00637E51"/>
    <w:rPr>
      <w:color w:val="000000"/>
      <w:sz w:val="18"/>
      <w:szCs w:val="18"/>
      <w:lang w:val="en-US" w:eastAsia="en-US" w:bidi="ar-SA"/>
    </w:rPr>
  </w:style>
  <w:style w:type="paragraph" w:customStyle="1" w:styleId="CardTextCharCharCharCharChar">
    <w:name w:val="Card Text Char Char Char Char Char"/>
    <w:basedOn w:val="Normal"/>
    <w:rsid w:val="00637E51"/>
    <w:pPr>
      <w:ind w:left="1728" w:right="1728"/>
    </w:pPr>
    <w:rPr>
      <w:sz w:val="18"/>
    </w:rPr>
  </w:style>
  <w:style w:type="paragraph" w:customStyle="1" w:styleId="BlockTitle1Char">
    <w:name w:val="Block Title #1 Char"/>
    <w:basedOn w:val="Heading1"/>
    <w:rsid w:val="00637E51"/>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ascii="Arial" w:eastAsia="Times New Roman" w:hAnsi="Arial" w:cs="Arial"/>
      <w:color w:val="000000"/>
      <w:kern w:val="32"/>
      <w:sz w:val="32"/>
      <w:szCs w:val="32"/>
    </w:rPr>
  </w:style>
  <w:style w:type="character" w:customStyle="1" w:styleId="newsstorytitle">
    <w:name w:val="news_story_title"/>
    <w:basedOn w:val="DefaultParagraphFont"/>
    <w:rsid w:val="00637E51"/>
  </w:style>
  <w:style w:type="character" w:customStyle="1" w:styleId="BlockTitle1CharChar">
    <w:name w:val="Block Title #1 Char Char"/>
    <w:basedOn w:val="DefaultParagraphFont"/>
    <w:rsid w:val="00637E51"/>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637E51"/>
    <w:pPr>
      <w:jc w:val="center"/>
    </w:pPr>
    <w:rPr>
      <w:rFonts w:ascii="Arial" w:eastAsia="Times New Roman" w:hAnsi="Arial" w:cs="Arial"/>
      <w:b/>
      <w:kern w:val="32"/>
      <w:sz w:val="36"/>
      <w:szCs w:val="32"/>
    </w:rPr>
  </w:style>
  <w:style w:type="paragraph" w:customStyle="1" w:styleId="BigCite">
    <w:name w:val="Big Cite"/>
    <w:basedOn w:val="Heading3"/>
    <w:rsid w:val="00637E51"/>
    <w:pPr>
      <w:keepLines w:val="0"/>
      <w:pageBreakBefore w:val="0"/>
      <w:spacing w:before="0" w:after="60"/>
      <w:jc w:val="left"/>
    </w:pPr>
    <w:rPr>
      <w:rFonts w:ascii="Arial" w:eastAsia="Times New Roman" w:hAnsi="Arial" w:cs="Arial"/>
      <w:sz w:val="26"/>
      <w:szCs w:val="26"/>
      <w:u w:val="none"/>
    </w:rPr>
  </w:style>
  <w:style w:type="character" w:customStyle="1" w:styleId="Title1">
    <w:name w:val="Title1"/>
    <w:basedOn w:val="DefaultParagraphFont"/>
    <w:rsid w:val="00637E51"/>
  </w:style>
  <w:style w:type="character" w:customStyle="1" w:styleId="smalltext">
    <w:name w:val="smalltext"/>
    <w:basedOn w:val="DefaultParagraphFont"/>
    <w:rsid w:val="00637E51"/>
  </w:style>
  <w:style w:type="character" w:customStyle="1" w:styleId="ds">
    <w:name w:val="ds"/>
    <w:basedOn w:val="DefaultParagraphFont"/>
    <w:rsid w:val="00637E51"/>
  </w:style>
  <w:style w:type="paragraph" w:customStyle="1" w:styleId="Style">
    <w:name w:val="Style"/>
    <w:rsid w:val="00637E51"/>
    <w:pPr>
      <w:widowControl w:val="0"/>
      <w:autoSpaceDE w:val="0"/>
      <w:autoSpaceDN w:val="0"/>
      <w:adjustRightInd w:val="0"/>
    </w:pPr>
    <w:rPr>
      <w:rFonts w:ascii="Times New Roman" w:eastAsia="Times New Roman" w:hAnsi="Times New Roman" w:cs="Times New Roman"/>
    </w:rPr>
  </w:style>
  <w:style w:type="character" w:customStyle="1" w:styleId="documentbody">
    <w:name w:val="documentbody"/>
    <w:basedOn w:val="DefaultParagraphFont"/>
    <w:rsid w:val="00637E51"/>
  </w:style>
  <w:style w:type="character" w:customStyle="1" w:styleId="searchterm">
    <w:name w:val="searchterm"/>
    <w:basedOn w:val="DefaultParagraphFont"/>
    <w:rsid w:val="00637E51"/>
  </w:style>
  <w:style w:type="character" w:customStyle="1" w:styleId="text-bold">
    <w:name w:val="text-bold"/>
    <w:basedOn w:val="DefaultParagraphFont"/>
    <w:rsid w:val="00637E51"/>
  </w:style>
  <w:style w:type="paragraph" w:customStyle="1" w:styleId="Cites">
    <w:name w:val="Cites"/>
    <w:basedOn w:val="Normal"/>
    <w:next w:val="Normal"/>
    <w:link w:val="CitesChar2"/>
    <w:qFormat/>
    <w:rsid w:val="00637E51"/>
    <w:pPr>
      <w:keepNext/>
    </w:pPr>
    <w:rPr>
      <w:rFonts w:ascii="Times New Roman" w:hAnsi="Times New Roman"/>
      <w:b/>
      <w:bCs/>
      <w:iCs/>
      <w:sz w:val="24"/>
    </w:rPr>
  </w:style>
  <w:style w:type="character" w:customStyle="1" w:styleId="TagCharChar">
    <w:name w:val="Tag Char Char"/>
    <w:basedOn w:val="DefaultParagraphFont"/>
    <w:rsid w:val="00637E51"/>
    <w:rPr>
      <w:rFonts w:ascii="Arial" w:hAnsi="Arial"/>
      <w:b/>
      <w:sz w:val="28"/>
      <w:szCs w:val="24"/>
      <w:lang w:val="en-US" w:eastAsia="en-US" w:bidi="ar-SA"/>
    </w:rPr>
  </w:style>
  <w:style w:type="character" w:customStyle="1" w:styleId="CitationChar">
    <w:name w:val="Citation Char"/>
    <w:aliases w:val="Heading 3 Char2,Citation Char Char Char Char Char,Citation Char1 Char Char Char,Heading 3 Char Char1 Char,Citation Char Char1 Char,Heading 3 Foldover Ch,CardStyle Char,3: Cite Char,Underline Style Char1,Card Char2,Underline Style Char"/>
    <w:basedOn w:val="DefaultParagraphFont"/>
    <w:qFormat/>
    <w:rsid w:val="00637E51"/>
    <w:rPr>
      <w:rFonts w:ascii="Arial" w:hAnsi="Arial"/>
      <w:szCs w:val="24"/>
      <w:lang w:val="en-US" w:eastAsia="en-US" w:bidi="ar-SA"/>
    </w:rPr>
  </w:style>
  <w:style w:type="character" w:customStyle="1" w:styleId="TagChar2">
    <w:name w:val="Tag Char2"/>
    <w:basedOn w:val="DefaultParagraphFont"/>
    <w:rsid w:val="00637E51"/>
    <w:rPr>
      <w:rFonts w:ascii="Arial" w:hAnsi="Arial"/>
      <w:b/>
      <w:sz w:val="28"/>
      <w:szCs w:val="24"/>
      <w:lang w:val="en-US" w:eastAsia="en-US" w:bidi="ar-SA"/>
    </w:rPr>
  </w:style>
  <w:style w:type="character" w:customStyle="1" w:styleId="highlightcardtextChar1">
    <w:name w:val="highlight card text Char1"/>
    <w:basedOn w:val="DefaultParagraphFont"/>
    <w:rsid w:val="00637E51"/>
    <w:rPr>
      <w:rFonts w:ascii="Arial" w:hAnsi="Arial"/>
      <w:color w:val="000000"/>
      <w:sz w:val="18"/>
      <w:szCs w:val="24"/>
      <w:u w:val="single" w:color="000000"/>
      <w:lang w:val="en-US" w:eastAsia="en-US" w:bidi="ar-SA"/>
    </w:rPr>
  </w:style>
  <w:style w:type="character" w:customStyle="1" w:styleId="text">
    <w:name w:val="text"/>
    <w:basedOn w:val="DefaultParagraphFont"/>
    <w:rsid w:val="00637E51"/>
  </w:style>
  <w:style w:type="paragraph" w:customStyle="1" w:styleId="CitationCharCharChar">
    <w:name w:val="Citation Char Char Char"/>
    <w:basedOn w:val="Normal"/>
    <w:rsid w:val="00637E51"/>
    <w:pPr>
      <w:ind w:left="1440" w:right="1440"/>
    </w:pPr>
  </w:style>
  <w:style w:type="character" w:customStyle="1" w:styleId="BoldUnderlineChar">
    <w:name w:val="BoldUnderline Char"/>
    <w:basedOn w:val="DefaultParagraphFont"/>
    <w:rsid w:val="00637E51"/>
    <w:rPr>
      <w:b/>
      <w:szCs w:val="24"/>
      <w:u w:val="single"/>
      <w:lang w:val="en-US" w:eastAsia="en-US" w:bidi="ar-SA"/>
    </w:rPr>
  </w:style>
  <w:style w:type="character" w:customStyle="1" w:styleId="TagsChar1">
    <w:name w:val="Tags Char1"/>
    <w:basedOn w:val="DefaultParagraphFont"/>
    <w:rsid w:val="00637E51"/>
    <w:rPr>
      <w:b/>
      <w:sz w:val="24"/>
      <w:lang w:val="en-US" w:eastAsia="en-US" w:bidi="ar-SA"/>
    </w:rPr>
  </w:style>
  <w:style w:type="character" w:customStyle="1" w:styleId="CitesChar">
    <w:name w:val="Cites Char"/>
    <w:basedOn w:val="DefaultParagraphFont"/>
    <w:rsid w:val="00637E51"/>
    <w:rPr>
      <w:b/>
      <w:bCs/>
      <w:lang w:val="en-US" w:eastAsia="en-US" w:bidi="ar-SA"/>
    </w:rPr>
  </w:style>
  <w:style w:type="character" w:customStyle="1" w:styleId="AuthorChar">
    <w:name w:val="Author Char"/>
    <w:basedOn w:val="DefaultParagraphFont"/>
    <w:rsid w:val="00637E51"/>
    <w:rPr>
      <w:b/>
      <w:sz w:val="22"/>
      <w:lang w:val="en-US" w:eastAsia="en-US" w:bidi="ar-SA"/>
    </w:rPr>
  </w:style>
  <w:style w:type="character" w:customStyle="1" w:styleId="Style8pt">
    <w:name w:val="Style 8 pt"/>
    <w:basedOn w:val="DefaultParagraphFont"/>
    <w:rsid w:val="00637E51"/>
    <w:rPr>
      <w:rFonts w:ascii="Times New Roman" w:hAnsi="Times New Roman"/>
      <w:sz w:val="16"/>
    </w:rPr>
  </w:style>
  <w:style w:type="paragraph" w:customStyle="1" w:styleId="HotRoute">
    <w:name w:val="Hot Route"/>
    <w:basedOn w:val="Normal"/>
    <w:link w:val="HotRouteChar"/>
    <w:qFormat/>
    <w:rsid w:val="00637E51"/>
    <w:pPr>
      <w:ind w:left="144"/>
    </w:pPr>
    <w:rPr>
      <w:rFonts w:ascii="Times New Roman" w:hAnsi="Times New Roman"/>
    </w:rPr>
  </w:style>
  <w:style w:type="character" w:customStyle="1" w:styleId="UnderlinesCharChar1">
    <w:name w:val="Underlines Char Char1"/>
    <w:basedOn w:val="DefaultParagraphFont"/>
    <w:rsid w:val="00637E51"/>
    <w:rPr>
      <w:rFonts w:cs="Arial"/>
      <w:b/>
      <w:bCs/>
      <w:sz w:val="24"/>
      <w:szCs w:val="26"/>
      <w:lang w:val="en-US" w:eastAsia="en-US" w:bidi="ar-SA"/>
    </w:rPr>
  </w:style>
  <w:style w:type="character" w:customStyle="1" w:styleId="Style10ptUnderline1">
    <w:name w:val="Style 10 pt Underline1"/>
    <w:basedOn w:val="DefaultParagraphFont"/>
    <w:rsid w:val="00637E51"/>
    <w:rPr>
      <w:rFonts w:ascii="Times New Roman" w:hAnsi="Times New Roman"/>
      <w:sz w:val="20"/>
      <w:u w:val="single"/>
    </w:rPr>
  </w:style>
  <w:style w:type="character" w:customStyle="1" w:styleId="CharChar">
    <w:name w:val="Char Char"/>
    <w:aliases w:val="Char Char Char Char Char Char, Char Char Char Char Char Char Char Char Char Char Char Char Char Char Char Char Char Char Char Char Char, Char Char Char Char Char1, Char Char Char Char Char Char,Char Char Char Char Char2,Char Char Char Char2"/>
    <w:basedOn w:val="DefaultParagraphFont"/>
    <w:qFormat/>
    <w:rsid w:val="00637E51"/>
    <w:rPr>
      <w:rFonts w:cs="Arial"/>
      <w:b/>
      <w:bCs/>
      <w:sz w:val="24"/>
      <w:szCs w:val="26"/>
      <w:lang w:val="en-US" w:eastAsia="en-US" w:bidi="ar-SA"/>
    </w:rPr>
  </w:style>
  <w:style w:type="paragraph" w:customStyle="1" w:styleId="Hotroute0">
    <w:name w:val="Hot route"/>
    <w:basedOn w:val="Normal"/>
    <w:rsid w:val="00637E51"/>
    <w:pPr>
      <w:ind w:left="144"/>
    </w:pPr>
    <w:rPr>
      <w:rFonts w:ascii="Times New Roman" w:hAnsi="Times New Roman"/>
    </w:rPr>
  </w:style>
  <w:style w:type="character" w:customStyle="1" w:styleId="StyleLatinArialBold">
    <w:name w:val="Style (Latin) Arial Bold"/>
    <w:basedOn w:val="DefaultParagraphFont"/>
    <w:rsid w:val="00637E51"/>
    <w:rPr>
      <w:rFonts w:ascii="Times New Roman" w:hAnsi="Times New Roman"/>
      <w:b/>
      <w:bCs/>
      <w:sz w:val="24"/>
    </w:rPr>
  </w:style>
  <w:style w:type="character" w:customStyle="1" w:styleId="10ptUnderline">
    <w:name w:val="10 ptUnderline"/>
    <w:basedOn w:val="DefaultParagraphFont"/>
    <w:rsid w:val="00637E51"/>
    <w:rPr>
      <w:rFonts w:ascii="Times New Roman" w:hAnsi="Times New Roman"/>
      <w:bCs/>
      <w:sz w:val="20"/>
      <w:u w:val="single"/>
    </w:rPr>
  </w:style>
  <w:style w:type="character" w:customStyle="1" w:styleId="Style10ptUnderline">
    <w:name w:val="Style 10 pt Underline"/>
    <w:basedOn w:val="DefaultParagraphFont"/>
    <w:rsid w:val="00637E51"/>
    <w:rPr>
      <w:rFonts w:ascii="Times New Roman" w:hAnsi="Times New Roman"/>
      <w:sz w:val="20"/>
      <w:u w:val="single"/>
    </w:rPr>
  </w:style>
  <w:style w:type="character" w:customStyle="1" w:styleId="boldciteCharChar2">
    <w:name w:val="bold cite Char Char2"/>
    <w:basedOn w:val="DefaultParagraphFont"/>
    <w:rsid w:val="00637E51"/>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637E51"/>
    <w:rPr>
      <w:b/>
      <w:bCs/>
      <w:sz w:val="24"/>
      <w:szCs w:val="24"/>
      <w:lang w:val="en-US" w:eastAsia="en-US" w:bidi="ar-SA"/>
    </w:rPr>
  </w:style>
  <w:style w:type="character" w:customStyle="1" w:styleId="textlarge">
    <w:name w:val="textlarge"/>
    <w:basedOn w:val="DefaultParagraphFont"/>
    <w:rsid w:val="00637E51"/>
  </w:style>
  <w:style w:type="paragraph" w:customStyle="1" w:styleId="shellscontentions">
    <w:name w:val="shells/contentions"/>
    <w:basedOn w:val="Normal"/>
    <w:rsid w:val="00637E51"/>
    <w:pPr>
      <w:widowControl w:val="0"/>
      <w:autoSpaceDE w:val="0"/>
      <w:autoSpaceDN w:val="0"/>
      <w:adjustRightInd w:val="0"/>
    </w:pPr>
    <w:rPr>
      <w:rFonts w:ascii="Times New Roman" w:hAnsi="Times New Roman"/>
      <w:b/>
      <w:sz w:val="24"/>
      <w:szCs w:val="20"/>
    </w:rPr>
  </w:style>
  <w:style w:type="paragraph" w:customStyle="1" w:styleId="boldcitation">
    <w:name w:val="bold citation"/>
    <w:basedOn w:val="Normal"/>
    <w:rsid w:val="00637E51"/>
    <w:rPr>
      <w:b/>
      <w:sz w:val="28"/>
      <w:u w:val="thick"/>
    </w:rPr>
  </w:style>
  <w:style w:type="paragraph" w:styleId="BodyTextIndent2">
    <w:name w:val="Body Text Indent 2"/>
    <w:basedOn w:val="Normal"/>
    <w:link w:val="BodyTextIndent2Char"/>
    <w:rsid w:val="00637E51"/>
    <w:pPr>
      <w:ind w:left="720"/>
    </w:pPr>
    <w:rPr>
      <w:sz w:val="16"/>
    </w:rPr>
  </w:style>
  <w:style w:type="character" w:customStyle="1" w:styleId="BodyTextIndent2Char">
    <w:name w:val="Body Text Indent 2 Char"/>
    <w:basedOn w:val="DefaultParagraphFont"/>
    <w:link w:val="BodyTextIndent2"/>
    <w:rsid w:val="00637E51"/>
    <w:rPr>
      <w:rFonts w:ascii="Arial" w:eastAsiaTheme="minorHAnsi" w:hAnsi="Arial" w:cs="Arial"/>
      <w:sz w:val="16"/>
      <w:szCs w:val="22"/>
    </w:rPr>
  </w:style>
  <w:style w:type="character" w:styleId="EndnoteReference">
    <w:name w:val="endnote reference"/>
    <w:basedOn w:val="DefaultParagraphFont"/>
    <w:rsid w:val="00637E51"/>
    <w:rPr>
      <w:vertAlign w:val="superscript"/>
    </w:rPr>
  </w:style>
  <w:style w:type="paragraph" w:customStyle="1" w:styleId="Nothing">
    <w:name w:val="Nothing"/>
    <w:basedOn w:val="Normal"/>
    <w:qFormat/>
    <w:rsid w:val="00637E51"/>
    <w:pPr>
      <w:autoSpaceDE w:val="0"/>
      <w:autoSpaceDN w:val="0"/>
      <w:adjustRightInd w:val="0"/>
      <w:jc w:val="both"/>
    </w:pPr>
    <w:rPr>
      <w:rFonts w:ascii="Times New Roman" w:hAnsi="Times New Roman"/>
      <w:szCs w:val="20"/>
    </w:rPr>
  </w:style>
  <w:style w:type="paragraph" w:customStyle="1" w:styleId="Lettering">
    <w:name w:val="Lettering"/>
    <w:basedOn w:val="Normal"/>
    <w:next w:val="Normal"/>
    <w:rsid w:val="00637E51"/>
    <w:pPr>
      <w:widowControl w:val="0"/>
      <w:numPr>
        <w:numId w:val="15"/>
      </w:numPr>
      <w:suppressAutoHyphens/>
      <w:spacing w:after="200"/>
    </w:pPr>
    <w:rPr>
      <w:rFonts w:ascii="Times New Roman" w:hAnsi="Times New Roman"/>
      <w:b/>
      <w:sz w:val="24"/>
      <w:szCs w:val="18"/>
    </w:rPr>
  </w:style>
  <w:style w:type="paragraph" w:customStyle="1" w:styleId="BlockHeadings">
    <w:name w:val="Block Headings"/>
    <w:basedOn w:val="Normal"/>
    <w:link w:val="BlockHeadingsChar"/>
    <w:rsid w:val="00637E51"/>
    <w:pPr>
      <w:autoSpaceDE w:val="0"/>
      <w:autoSpaceDN w:val="0"/>
      <w:adjustRightInd w:val="0"/>
      <w:jc w:val="center"/>
      <w:outlineLvl w:val="0"/>
    </w:pPr>
    <w:rPr>
      <w:rFonts w:ascii="Times New Roman" w:hAnsi="Times New Roman"/>
      <w:b/>
      <w:caps/>
      <w:szCs w:val="20"/>
    </w:rPr>
  </w:style>
  <w:style w:type="paragraph" w:customStyle="1" w:styleId="Tags">
    <w:name w:val="Tags"/>
    <w:basedOn w:val="Heading2"/>
    <w:link w:val="TagsChar"/>
    <w:qFormat/>
    <w:rsid w:val="00637E51"/>
    <w:pPr>
      <w:keepLines w:val="0"/>
      <w:pageBreakBefore w:val="0"/>
      <w:spacing w:before="0"/>
      <w:jc w:val="left"/>
    </w:pPr>
    <w:rPr>
      <w:rFonts w:ascii="Times New Roman" w:eastAsia="Times New Roman" w:hAnsi="Times New Roman" w:cs="Arial"/>
      <w:iCs/>
      <w:sz w:val="24"/>
      <w:szCs w:val="24"/>
      <w:u w:val="none"/>
    </w:rPr>
  </w:style>
  <w:style w:type="paragraph" w:customStyle="1" w:styleId="BlockTOC">
    <w:name w:val="Block TOC"/>
    <w:basedOn w:val="Heading1"/>
    <w:rsid w:val="00637E51"/>
    <w:pPr>
      <w:keepLines w:val="0"/>
      <w:pageBreakBefore w:val="0"/>
      <w:pBdr>
        <w:top w:val="none" w:sz="0" w:space="0" w:color="auto"/>
        <w:left w:val="none" w:sz="0" w:space="0" w:color="auto"/>
        <w:bottom w:val="none" w:sz="0" w:space="0" w:color="auto"/>
        <w:right w:val="none" w:sz="0" w:space="0" w:color="auto"/>
      </w:pBdr>
      <w:spacing w:before="0"/>
      <w:ind w:left="547" w:right="360"/>
    </w:pPr>
    <w:rPr>
      <w:rFonts w:ascii="Times New Roman" w:eastAsia="Times New Roman" w:hAnsi="Times New Roman" w:cs="Arial"/>
      <w:kern w:val="32"/>
      <w:sz w:val="32"/>
      <w:szCs w:val="32"/>
    </w:rPr>
  </w:style>
  <w:style w:type="character" w:customStyle="1" w:styleId="byline">
    <w:name w:val="byline"/>
    <w:basedOn w:val="DefaultParagraphFont"/>
    <w:rsid w:val="00637E51"/>
  </w:style>
  <w:style w:type="character" w:customStyle="1" w:styleId="bylinetitle">
    <w:name w:val="bylinetitle"/>
    <w:basedOn w:val="DefaultParagraphFont"/>
    <w:rsid w:val="00637E51"/>
  </w:style>
  <w:style w:type="character" w:customStyle="1" w:styleId="headline">
    <w:name w:val="headline"/>
    <w:basedOn w:val="DefaultParagraphFont"/>
    <w:rsid w:val="00637E51"/>
  </w:style>
  <w:style w:type="character" w:customStyle="1" w:styleId="afpdateline">
    <w:name w:val="afp_dateline"/>
    <w:basedOn w:val="DefaultParagraphFont"/>
    <w:rsid w:val="00637E51"/>
  </w:style>
  <w:style w:type="character" w:customStyle="1" w:styleId="Date1">
    <w:name w:val="Date1"/>
    <w:basedOn w:val="DefaultParagraphFont"/>
    <w:rsid w:val="00637E51"/>
  </w:style>
  <w:style w:type="character" w:customStyle="1" w:styleId="CardtextChar1">
    <w:name w:val="Card text Char"/>
    <w:basedOn w:val="DefaultParagraphFont"/>
    <w:rsid w:val="00637E51"/>
    <w:rPr>
      <w:rFonts w:ascii="Arial Narrow" w:hAnsi="Arial Narrow"/>
      <w:sz w:val="24"/>
      <w:u w:val="single"/>
      <w:lang w:val="en-US" w:eastAsia="en-US" w:bidi="ar-SA"/>
    </w:rPr>
  </w:style>
  <w:style w:type="paragraph" w:customStyle="1" w:styleId="Default">
    <w:name w:val="Default"/>
    <w:rsid w:val="00637E51"/>
    <w:pPr>
      <w:widowControl w:val="0"/>
      <w:autoSpaceDE w:val="0"/>
      <w:autoSpaceDN w:val="0"/>
      <w:adjustRightInd w:val="0"/>
    </w:pPr>
    <w:rPr>
      <w:rFonts w:ascii="Times New Roman" w:eastAsia="Times New Roman" w:hAnsi="Times New Roman" w:cs="Times New Roman"/>
      <w:color w:val="000000"/>
    </w:rPr>
  </w:style>
  <w:style w:type="paragraph" w:customStyle="1" w:styleId="CardFormat">
    <w:name w:val="Card Format"/>
    <w:basedOn w:val="Normal"/>
    <w:rsid w:val="00637E51"/>
    <w:pPr>
      <w:widowControl w:val="0"/>
      <w:autoSpaceDE w:val="0"/>
      <w:autoSpaceDN w:val="0"/>
      <w:adjustRightInd w:val="0"/>
    </w:pPr>
    <w:rPr>
      <w:rFonts w:ascii="Times New Roman" w:hAnsi="Times New Roman"/>
      <w:sz w:val="18"/>
      <w:szCs w:val="18"/>
    </w:rPr>
  </w:style>
  <w:style w:type="paragraph" w:customStyle="1" w:styleId="smalltext0">
    <w:name w:val="small text"/>
    <w:basedOn w:val="Normal"/>
    <w:rsid w:val="00637E51"/>
    <w:rPr>
      <w:rFonts w:ascii="Arial Narrow" w:hAnsi="Arial Narrow"/>
      <w:sz w:val="18"/>
    </w:rPr>
  </w:style>
  <w:style w:type="character" w:customStyle="1" w:styleId="datetime">
    <w:name w:val="datetime"/>
    <w:basedOn w:val="DefaultParagraphFont"/>
    <w:rsid w:val="00637E51"/>
  </w:style>
  <w:style w:type="character" w:customStyle="1" w:styleId="title10">
    <w:name w:val="title1"/>
    <w:basedOn w:val="DefaultParagraphFont"/>
    <w:rsid w:val="00637E51"/>
    <w:rPr>
      <w:rFonts w:ascii="Verdana" w:hAnsi="Verdana"/>
      <w:b/>
      <w:bCs/>
      <w:color w:val="000000"/>
      <w:sz w:val="24"/>
      <w:szCs w:val="24"/>
      <w:u w:val="none"/>
      <w:effect w:val="none"/>
    </w:rPr>
  </w:style>
  <w:style w:type="paragraph" w:customStyle="1" w:styleId="Clear">
    <w:name w:val="Clear"/>
    <w:basedOn w:val="Normal"/>
    <w:link w:val="ClearChar"/>
    <w:autoRedefine/>
    <w:rsid w:val="00637E51"/>
    <w:rPr>
      <w:rFonts w:ascii="Times New Roman" w:eastAsia="SimSun" w:hAnsi="Times New Roman"/>
      <w:bCs/>
      <w:sz w:val="24"/>
      <w:lang w:eastAsia="zh-CN"/>
    </w:rPr>
  </w:style>
  <w:style w:type="character" w:customStyle="1" w:styleId="backcontent">
    <w:name w:val="backcontent"/>
    <w:basedOn w:val="DefaultParagraphFont"/>
    <w:rsid w:val="00637E51"/>
  </w:style>
  <w:style w:type="character" w:customStyle="1" w:styleId="A10">
    <w:name w:val="A10"/>
    <w:rsid w:val="00637E51"/>
    <w:rPr>
      <w:rFonts w:ascii="Times New Roman" w:hAnsi="Times New Roman"/>
      <w:color w:val="000000"/>
      <w:sz w:val="14"/>
      <w:szCs w:val="14"/>
    </w:rPr>
  </w:style>
  <w:style w:type="character" w:customStyle="1" w:styleId="dropcap">
    <w:name w:val="dropcap"/>
    <w:basedOn w:val="DefaultParagraphFont"/>
    <w:rsid w:val="00637E51"/>
  </w:style>
  <w:style w:type="character" w:customStyle="1" w:styleId="smallcap">
    <w:name w:val="smallcap"/>
    <w:basedOn w:val="DefaultParagraphFont"/>
    <w:rsid w:val="00637E51"/>
  </w:style>
  <w:style w:type="paragraph" w:customStyle="1" w:styleId="Pa5">
    <w:name w:val="Pa5"/>
    <w:basedOn w:val="Normal"/>
    <w:next w:val="Normal"/>
    <w:rsid w:val="00637E51"/>
    <w:pPr>
      <w:autoSpaceDE w:val="0"/>
      <w:autoSpaceDN w:val="0"/>
      <w:adjustRightInd w:val="0"/>
      <w:spacing w:line="211" w:lineRule="atLeast"/>
    </w:pPr>
    <w:rPr>
      <w:rFonts w:ascii="ZBURPN+GoudyOldStyleBT-Roman" w:hAnsi="ZBURPN+GoudyOldStyleBT-Roman"/>
      <w:sz w:val="24"/>
    </w:rPr>
  </w:style>
  <w:style w:type="paragraph" w:customStyle="1" w:styleId="Pa9">
    <w:name w:val="Pa9"/>
    <w:basedOn w:val="Normal"/>
    <w:next w:val="Normal"/>
    <w:rsid w:val="00637E51"/>
    <w:pPr>
      <w:autoSpaceDE w:val="0"/>
      <w:autoSpaceDN w:val="0"/>
      <w:adjustRightInd w:val="0"/>
      <w:spacing w:line="241" w:lineRule="atLeast"/>
    </w:pPr>
    <w:rPr>
      <w:rFonts w:ascii="DHIPTF+Humanist521BT-BoldConden" w:hAnsi="DHIPTF+Humanist521BT-BoldConden"/>
      <w:sz w:val="24"/>
    </w:rPr>
  </w:style>
  <w:style w:type="paragraph" w:customStyle="1" w:styleId="Pa10">
    <w:name w:val="Pa10"/>
    <w:basedOn w:val="Normal"/>
    <w:next w:val="Normal"/>
    <w:rsid w:val="00637E51"/>
    <w:pPr>
      <w:autoSpaceDE w:val="0"/>
      <w:autoSpaceDN w:val="0"/>
      <w:adjustRightInd w:val="0"/>
      <w:spacing w:line="211" w:lineRule="atLeast"/>
    </w:pPr>
    <w:rPr>
      <w:rFonts w:ascii="DHIPTF+Humanist521BT-BoldConden" w:hAnsi="DHIPTF+Humanist521BT-BoldConden"/>
      <w:sz w:val="24"/>
    </w:rPr>
  </w:style>
  <w:style w:type="paragraph" w:customStyle="1" w:styleId="Pa11">
    <w:name w:val="Pa11"/>
    <w:basedOn w:val="Normal"/>
    <w:next w:val="Normal"/>
    <w:rsid w:val="00637E51"/>
    <w:pPr>
      <w:autoSpaceDE w:val="0"/>
      <w:autoSpaceDN w:val="0"/>
      <w:adjustRightInd w:val="0"/>
      <w:spacing w:line="221" w:lineRule="atLeast"/>
    </w:pPr>
    <w:rPr>
      <w:rFonts w:ascii="MBURPN+Humanist521BT-Bold" w:hAnsi="MBURPN+Humanist521BT-Bold"/>
      <w:sz w:val="24"/>
    </w:rPr>
  </w:style>
  <w:style w:type="paragraph" w:customStyle="1" w:styleId="Pa13">
    <w:name w:val="Pa13"/>
    <w:basedOn w:val="Normal"/>
    <w:next w:val="Normal"/>
    <w:rsid w:val="00637E51"/>
    <w:pPr>
      <w:autoSpaceDE w:val="0"/>
      <w:autoSpaceDN w:val="0"/>
      <w:adjustRightInd w:val="0"/>
      <w:spacing w:line="281" w:lineRule="atLeast"/>
    </w:pPr>
    <w:rPr>
      <w:rFonts w:ascii="DHIPTF+Humanist521BT-BoldConden" w:hAnsi="DHIPTF+Humanist521BT-BoldConden"/>
      <w:sz w:val="24"/>
    </w:rPr>
  </w:style>
  <w:style w:type="character" w:customStyle="1" w:styleId="A1">
    <w:name w:val="A1"/>
    <w:rsid w:val="00637E51"/>
    <w:rPr>
      <w:rFonts w:ascii="IQGTLV+Humanist521BT-RomanConde" w:hAnsi="IQGTLV+Humanist521BT-RomanConde" w:cs="IQGTLV+Humanist521BT-RomanConde"/>
      <w:color w:val="000000"/>
      <w:sz w:val="48"/>
      <w:szCs w:val="48"/>
    </w:rPr>
  </w:style>
  <w:style w:type="paragraph" w:customStyle="1" w:styleId="HotRoute1">
    <w:name w:val="Hot Route!"/>
    <w:basedOn w:val="Normal"/>
    <w:qFormat/>
    <w:rsid w:val="00637E51"/>
    <w:pPr>
      <w:ind w:left="144"/>
    </w:pPr>
    <w:rPr>
      <w:rFonts w:ascii="Times New Roman" w:hAnsi="Times New Roman"/>
    </w:rPr>
  </w:style>
  <w:style w:type="character" w:customStyle="1" w:styleId="SmalltextChar">
    <w:name w:val="Small text Char"/>
    <w:basedOn w:val="DefaultParagraphFont"/>
    <w:rsid w:val="00637E51"/>
    <w:rPr>
      <w:sz w:val="16"/>
      <w:szCs w:val="24"/>
      <w:lang w:val="en-US" w:eastAsia="en-US" w:bidi="ar-SA"/>
    </w:rPr>
  </w:style>
  <w:style w:type="character" w:customStyle="1" w:styleId="ReallyfuckingsmallChar">
    <w:name w:val="Really fucking small Char"/>
    <w:basedOn w:val="DefaultParagraphFont"/>
    <w:rsid w:val="00637E51"/>
    <w:rPr>
      <w:sz w:val="10"/>
      <w:szCs w:val="24"/>
      <w:lang w:val="en-US" w:eastAsia="en-US" w:bidi="ar-SA"/>
    </w:rPr>
  </w:style>
  <w:style w:type="paragraph" w:customStyle="1" w:styleId="Smalltext1">
    <w:name w:val="Small text"/>
    <w:basedOn w:val="Normal"/>
    <w:rsid w:val="00637E51"/>
    <w:rPr>
      <w:rFonts w:ascii="Times New Roman" w:hAnsi="Times New Roman"/>
      <w:sz w:val="16"/>
    </w:rPr>
  </w:style>
  <w:style w:type="paragraph" w:styleId="TOC2">
    <w:name w:val="toc 2"/>
    <w:basedOn w:val="Normal"/>
    <w:next w:val="Normal"/>
    <w:autoRedefine/>
    <w:uiPriority w:val="39"/>
    <w:rsid w:val="00637E51"/>
    <w:pPr>
      <w:ind w:left="200"/>
    </w:pPr>
  </w:style>
  <w:style w:type="paragraph" w:styleId="TOC3">
    <w:name w:val="toc 3"/>
    <w:basedOn w:val="Normal"/>
    <w:next w:val="Normal"/>
    <w:autoRedefine/>
    <w:uiPriority w:val="39"/>
    <w:rsid w:val="00637E51"/>
    <w:pPr>
      <w:ind w:left="400"/>
    </w:pPr>
  </w:style>
  <w:style w:type="paragraph" w:styleId="TOC4">
    <w:name w:val="toc 4"/>
    <w:basedOn w:val="Normal"/>
    <w:next w:val="Normal"/>
    <w:autoRedefine/>
    <w:uiPriority w:val="39"/>
    <w:rsid w:val="00637E51"/>
    <w:pPr>
      <w:ind w:left="600"/>
    </w:pPr>
  </w:style>
  <w:style w:type="paragraph" w:styleId="TOC5">
    <w:name w:val="toc 5"/>
    <w:basedOn w:val="Normal"/>
    <w:next w:val="Normal"/>
    <w:autoRedefine/>
    <w:uiPriority w:val="39"/>
    <w:rsid w:val="00637E51"/>
    <w:pPr>
      <w:ind w:left="800"/>
    </w:pPr>
  </w:style>
  <w:style w:type="paragraph" w:styleId="TOC6">
    <w:name w:val="toc 6"/>
    <w:basedOn w:val="Normal"/>
    <w:next w:val="Normal"/>
    <w:autoRedefine/>
    <w:uiPriority w:val="39"/>
    <w:rsid w:val="00637E51"/>
    <w:pPr>
      <w:ind w:left="1000"/>
    </w:pPr>
  </w:style>
  <w:style w:type="paragraph" w:styleId="TOC7">
    <w:name w:val="toc 7"/>
    <w:basedOn w:val="Normal"/>
    <w:next w:val="Normal"/>
    <w:autoRedefine/>
    <w:uiPriority w:val="39"/>
    <w:rsid w:val="00637E51"/>
    <w:pPr>
      <w:ind w:left="1200"/>
    </w:pPr>
  </w:style>
  <w:style w:type="paragraph" w:styleId="TOC8">
    <w:name w:val="toc 8"/>
    <w:basedOn w:val="Normal"/>
    <w:next w:val="Normal"/>
    <w:autoRedefine/>
    <w:uiPriority w:val="39"/>
    <w:rsid w:val="00637E51"/>
    <w:pPr>
      <w:ind w:left="1400"/>
    </w:pPr>
  </w:style>
  <w:style w:type="paragraph" w:styleId="TOC9">
    <w:name w:val="toc 9"/>
    <w:basedOn w:val="Normal"/>
    <w:next w:val="Normal"/>
    <w:autoRedefine/>
    <w:uiPriority w:val="39"/>
    <w:rsid w:val="00637E51"/>
    <w:pPr>
      <w:ind w:left="1600"/>
    </w:pPr>
  </w:style>
  <w:style w:type="paragraph" w:customStyle="1" w:styleId="cards">
    <w:name w:val="cards"/>
    <w:basedOn w:val="Cites"/>
    <w:qFormat/>
    <w:rsid w:val="00637E51"/>
    <w:pPr>
      <w:keepNext w:val="0"/>
    </w:pPr>
    <w:rPr>
      <w:rFonts w:eastAsia="Calibri" w:cs="Times New Roman"/>
      <w:b w:val="0"/>
      <w:bCs w:val="0"/>
      <w:iCs w:val="0"/>
      <w:sz w:val="20"/>
    </w:rPr>
  </w:style>
  <w:style w:type="paragraph" w:customStyle="1" w:styleId="TagsAndCites">
    <w:name w:val="Tags And Cites"/>
    <w:basedOn w:val="Normal"/>
    <w:rsid w:val="00637E51"/>
    <w:rPr>
      <w:rFonts w:ascii="Times New Roman" w:hAnsi="Times New Roman"/>
      <w:b/>
      <w:sz w:val="24"/>
    </w:rPr>
  </w:style>
  <w:style w:type="character" w:customStyle="1" w:styleId="evidencetextChar1">
    <w:name w:val="evidence text Char1"/>
    <w:basedOn w:val="DefaultParagraphFont"/>
    <w:link w:val="evidencetext"/>
    <w:rsid w:val="00637E51"/>
    <w:rPr>
      <w:rFonts w:ascii="Arial" w:eastAsiaTheme="minorHAnsi" w:hAnsi="Arial" w:cs="Arial"/>
      <w:color w:val="000000"/>
      <w:sz w:val="16"/>
      <w:szCs w:val="22"/>
    </w:rPr>
  </w:style>
  <w:style w:type="character" w:customStyle="1" w:styleId="highlightcardtextChar2">
    <w:name w:val="highlight card text Char2"/>
    <w:basedOn w:val="evidencetextChar1"/>
    <w:link w:val="highlightcardtext"/>
    <w:rsid w:val="00637E51"/>
    <w:rPr>
      <w:rFonts w:ascii="Arial" w:eastAsiaTheme="minorHAnsi" w:hAnsi="Arial" w:cs="Arial"/>
      <w:color w:val="000000"/>
      <w:sz w:val="16"/>
      <w:szCs w:val="22"/>
      <w:u w:val="single" w:color="000000"/>
      <w:shd w:val="pct10" w:color="C0C0C0" w:fill="B3B3B3"/>
    </w:rPr>
  </w:style>
  <w:style w:type="character" w:customStyle="1" w:styleId="CitationChar1">
    <w:name w:val="Citation Char1"/>
    <w:basedOn w:val="DefaultParagraphFont"/>
    <w:link w:val="Citation"/>
    <w:rsid w:val="00637E51"/>
    <w:rPr>
      <w:rFonts w:ascii="Arial" w:eastAsiaTheme="minorHAnsi" w:hAnsi="Arial" w:cs="Arial"/>
      <w:sz w:val="22"/>
      <w:szCs w:val="22"/>
    </w:rPr>
  </w:style>
  <w:style w:type="character" w:customStyle="1" w:styleId="BlockNameChar">
    <w:name w:val="Block Name Char"/>
    <w:aliases w:val="ALEX Char,Heading Char,Heading 1 Char Char Char Char Char1,Heading 1 Char Char Char Char Char Char,Heading 1 Char4,Heading 1 Char Char2,Heading 1 Char2 Char Char1,Heading 1 Char1 Char Char Char1,Heading 1 Char Char1 Char Char1"/>
    <w:basedOn w:val="DefaultParagraphFont"/>
    <w:rsid w:val="00637E51"/>
    <w:rPr>
      <w:rFonts w:ascii="Arial" w:hAnsi="Arial" w:cs="Arial"/>
      <w:b/>
      <w:bCs/>
      <w:kern w:val="32"/>
      <w:sz w:val="32"/>
      <w:szCs w:val="32"/>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637E51"/>
    <w:rPr>
      <w:rFonts w:ascii="Verdana" w:hAnsi="Verdana"/>
      <w:b/>
    </w:rPr>
  </w:style>
  <w:style w:type="character" w:customStyle="1" w:styleId="HeaderChar2">
    <w:name w:val="Header Char2"/>
    <w:aliases w:val=" Char2 Char1,Char2 Char,Header 1 Char2,Header Char Char Char1,Header Char1 Char Char1,Header Char Char1 Char1,Header Char2 Char Char Char Char1,Header Char1 Char1 Char Char Char Char1,Header Char Char Char1 Char Char Char Char1"/>
    <w:basedOn w:val="DefaultParagraphFont"/>
    <w:uiPriority w:val="99"/>
    <w:rsid w:val="00637E51"/>
    <w:rPr>
      <w:rFonts w:ascii="Arial" w:hAnsi="Arial" w:cs="Arial"/>
    </w:rPr>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Heading 2 Char1,TAG Char2"/>
    <w:basedOn w:val="DefaultParagraphFont"/>
    <w:qFormat/>
    <w:locked/>
    <w:rsid w:val="00637E51"/>
    <w:rPr>
      <w:rFonts w:ascii="Arial" w:hAnsi="Arial"/>
      <w:b/>
      <w:sz w:val="22"/>
      <w:szCs w:val="24"/>
    </w:rPr>
  </w:style>
  <w:style w:type="character" w:customStyle="1" w:styleId="boldciteChar4">
    <w:name w:val="bold cite Char4"/>
    <w:basedOn w:val="DefaultParagraphFont"/>
    <w:link w:val="boldcite"/>
    <w:locked/>
    <w:rsid w:val="00637E51"/>
    <w:rPr>
      <w:rFonts w:ascii="Arial" w:eastAsiaTheme="minorHAnsi" w:hAnsi="Arial" w:cs="Arial"/>
      <w:b/>
      <w:color w:val="000000"/>
      <w:sz w:val="22"/>
      <w:szCs w:val="22"/>
      <w:u w:val="thick" w:color="000000"/>
    </w:rPr>
  </w:style>
  <w:style w:type="character" w:customStyle="1" w:styleId="Style1Char">
    <w:name w:val="Style1 Char"/>
    <w:basedOn w:val="DefaultParagraphFont"/>
    <w:link w:val="Style1"/>
    <w:rsid w:val="00637E51"/>
    <w:rPr>
      <w:rFonts w:ascii="Arial" w:eastAsiaTheme="minorHAnsi" w:hAnsi="Arial" w:cs="Arial"/>
      <w:strike/>
      <w:color w:val="000000"/>
      <w:sz w:val="16"/>
      <w:szCs w:val="22"/>
    </w:rPr>
  </w:style>
  <w:style w:type="character" w:customStyle="1" w:styleId="BodyTextChar1">
    <w:name w:val="Body Text Char1"/>
    <w:basedOn w:val="DefaultParagraphFont"/>
    <w:uiPriority w:val="99"/>
    <w:rsid w:val="00637E51"/>
    <w:rPr>
      <w:rFonts w:ascii="Arial" w:hAnsi="Arial"/>
      <w:szCs w:val="24"/>
      <w:u w:val="single"/>
    </w:rPr>
  </w:style>
  <w:style w:type="character" w:customStyle="1" w:styleId="CITEChar">
    <w:name w:val="CITE Char"/>
    <w:basedOn w:val="cardChar"/>
    <w:link w:val="CITE"/>
    <w:rsid w:val="00637E51"/>
    <w:rPr>
      <w:rFonts w:ascii="Verdana" w:eastAsia="Times New Roman" w:hAnsi="Verdana" w:cs="Times New Roman"/>
      <w:b/>
      <w:color w:val="000000"/>
      <w:sz w:val="20"/>
      <w:szCs w:val="20"/>
      <w:lang w:val="en-US" w:eastAsia="en-US" w:bidi="ar-SA"/>
    </w:rPr>
  </w:style>
  <w:style w:type="character" w:customStyle="1" w:styleId="BlockTitleChar">
    <w:name w:val="Block Title Char"/>
    <w:aliases w:val="Block Header Char,Heading 1 - block Char,Heading 1 Char Char Char1,Block Titles Char"/>
    <w:basedOn w:val="DefaultParagraphFont"/>
    <w:link w:val="BlockTitle"/>
    <w:rsid w:val="00637E51"/>
    <w:rPr>
      <w:rFonts w:ascii="Arial" w:eastAsiaTheme="minorHAnsi" w:hAnsi="Arial" w:cs="Arial"/>
      <w:b/>
      <w:sz w:val="32"/>
      <w:szCs w:val="44"/>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basedOn w:val="DefaultParagraphFont"/>
    <w:link w:val="NormalWeb"/>
    <w:uiPriority w:val="99"/>
    <w:locked/>
    <w:rsid w:val="00637E51"/>
    <w:rPr>
      <w:rFonts w:ascii="Arial" w:eastAsiaTheme="minorHAnsi" w:hAnsi="Arial" w:cs="Arial"/>
      <w:color w:val="000000"/>
      <w:szCs w:val="22"/>
    </w:rPr>
  </w:style>
  <w:style w:type="paragraph" w:customStyle="1" w:styleId="Minimize">
    <w:name w:val="Minimize"/>
    <w:basedOn w:val="card1"/>
    <w:next w:val="Normal"/>
    <w:link w:val="MinimizeChar"/>
    <w:rsid w:val="00637E51"/>
    <w:pPr>
      <w:widowControl w:val="0"/>
      <w:autoSpaceDE w:val="0"/>
      <w:autoSpaceDN w:val="0"/>
      <w:adjustRightInd w:val="0"/>
    </w:pPr>
    <w:rPr>
      <w:rFonts w:asciiTheme="minorHAnsi" w:eastAsiaTheme="minorEastAsia" w:hAnsiTheme="minorHAnsi" w:cstheme="minorBidi"/>
      <w:color w:val="000000"/>
      <w:sz w:val="12"/>
      <w:szCs w:val="24"/>
    </w:rPr>
  </w:style>
  <w:style w:type="character" w:customStyle="1" w:styleId="CitesChar2">
    <w:name w:val="Cites Char2"/>
    <w:basedOn w:val="DefaultParagraphFont"/>
    <w:link w:val="Cites"/>
    <w:rsid w:val="00637E51"/>
    <w:rPr>
      <w:rFonts w:ascii="Times New Roman" w:eastAsiaTheme="minorHAnsi" w:hAnsi="Times New Roman" w:cs="Arial"/>
      <w:b/>
      <w:bCs/>
      <w:iCs/>
      <w:szCs w:val="22"/>
    </w:rPr>
  </w:style>
  <w:style w:type="character" w:customStyle="1" w:styleId="HotRouteChar">
    <w:name w:val="Hot Route Char"/>
    <w:basedOn w:val="DefaultParagraphFont"/>
    <w:link w:val="HotRoute"/>
    <w:rsid w:val="00637E51"/>
    <w:rPr>
      <w:rFonts w:ascii="Times New Roman" w:eastAsiaTheme="minorHAnsi" w:hAnsi="Times New Roman" w:cs="Arial"/>
      <w:sz w:val="22"/>
      <w:szCs w:val="22"/>
    </w:rPr>
  </w:style>
  <w:style w:type="character" w:customStyle="1" w:styleId="BlockHeadingsChar">
    <w:name w:val="Block Headings Char"/>
    <w:basedOn w:val="DefaultParagraphFont"/>
    <w:link w:val="BlockHeadings"/>
    <w:locked/>
    <w:rsid w:val="00637E51"/>
    <w:rPr>
      <w:rFonts w:ascii="Times New Roman" w:eastAsiaTheme="minorHAnsi" w:hAnsi="Times New Roman" w:cs="Arial"/>
      <w:b/>
      <w:caps/>
      <w:sz w:val="22"/>
      <w:szCs w:val="20"/>
    </w:rPr>
  </w:style>
  <w:style w:type="character" w:customStyle="1" w:styleId="TagsChar">
    <w:name w:val="Tags Char"/>
    <w:aliases w:val="Heading 2 Char3,Heading 2 Char2 Char Char1,Char Char Char1,Char Char Char Char1,Char Char2,Heading 2 Char Char1 Char Char1,Heading 2 Char2 Char Char Char Char1,Heading 2 Char Char Char1 Char1,Heading 2 Char2 Char2, Char Char1,Tag Char Char2"/>
    <w:basedOn w:val="DefaultParagraphFont"/>
    <w:link w:val="Tags"/>
    <w:rsid w:val="00637E51"/>
    <w:rPr>
      <w:rFonts w:ascii="Times New Roman" w:eastAsia="Times New Roman" w:hAnsi="Times New Roman" w:cs="Arial"/>
      <w:b/>
      <w:bCs/>
      <w:iCs/>
    </w:rPr>
  </w:style>
  <w:style w:type="character" w:customStyle="1" w:styleId="ClearChar">
    <w:name w:val="Clear Char"/>
    <w:basedOn w:val="DefaultParagraphFont"/>
    <w:link w:val="Clear"/>
    <w:locked/>
    <w:rsid w:val="00637E51"/>
    <w:rPr>
      <w:rFonts w:ascii="Times New Roman" w:eastAsia="SimSun" w:hAnsi="Times New Roman" w:cs="Arial"/>
      <w:bCs/>
      <w:szCs w:val="22"/>
      <w:lang w:eastAsia="zh-CN"/>
    </w:rPr>
  </w:style>
  <w:style w:type="paragraph" w:customStyle="1" w:styleId="Underlined">
    <w:name w:val="Underlined"/>
    <w:basedOn w:val="Normal"/>
    <w:next w:val="Normal"/>
    <w:link w:val="UnderlinedChar"/>
    <w:rsid w:val="00637E51"/>
    <w:rPr>
      <w:rFonts w:ascii="Times New Roman" w:eastAsia="MS Mincho" w:hAnsi="Times New Roman"/>
      <w:szCs w:val="20"/>
      <w:u w:val="single"/>
      <w:lang w:eastAsia="ja-JP"/>
    </w:rPr>
  </w:style>
  <w:style w:type="character" w:customStyle="1" w:styleId="UnderlinedChar">
    <w:name w:val="Underlined Char"/>
    <w:basedOn w:val="DefaultParagraphFont"/>
    <w:link w:val="Underlined"/>
    <w:rsid w:val="00637E51"/>
    <w:rPr>
      <w:rFonts w:ascii="Times New Roman" w:eastAsia="MS Mincho" w:hAnsi="Times New Roman" w:cs="Arial"/>
      <w:sz w:val="22"/>
      <w:szCs w:val="20"/>
      <w:u w:val="single"/>
      <w:lang w:eastAsia="ja-JP"/>
    </w:rPr>
  </w:style>
  <w:style w:type="paragraph" w:customStyle="1" w:styleId="CitationCharCharCharCharCharCharChar">
    <w:name w:val="Citation Char Char Char Char Char Char Char"/>
    <w:basedOn w:val="Normal"/>
    <w:link w:val="CitationCharCharCharCharCharCharCharChar"/>
    <w:rsid w:val="00637E51"/>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637E51"/>
    <w:rPr>
      <w:rFonts w:ascii="Arial" w:eastAsiaTheme="minorHAnsi" w:hAnsi="Arial" w:cs="Arial"/>
      <w:sz w:val="22"/>
      <w:szCs w:val="22"/>
    </w:rPr>
  </w:style>
  <w:style w:type="paragraph" w:customStyle="1" w:styleId="MinimizedText">
    <w:name w:val="Minimized Text"/>
    <w:basedOn w:val="CardText0"/>
    <w:link w:val="MinimizedTextChar"/>
    <w:rsid w:val="00637E51"/>
    <w:pPr>
      <w:ind w:left="0" w:right="0"/>
    </w:pPr>
    <w:rPr>
      <w:rFonts w:ascii="Times New Roman" w:hAnsi="Times New Roman"/>
      <w:sz w:val="16"/>
      <w:szCs w:val="24"/>
    </w:rPr>
  </w:style>
  <w:style w:type="character" w:customStyle="1" w:styleId="MinimizedTextChar">
    <w:name w:val="Minimized Text Char"/>
    <w:basedOn w:val="CardTextChar"/>
    <w:link w:val="MinimizedText"/>
    <w:rsid w:val="00637E51"/>
    <w:rPr>
      <w:rFonts w:ascii="Times New Roman" w:eastAsiaTheme="minorHAnsi" w:hAnsi="Times New Roman" w:cs="Arial"/>
      <w:sz w:val="16"/>
      <w:szCs w:val="24"/>
      <w:lang w:val="en-US" w:eastAsia="en-US" w:bidi="ar-SA"/>
    </w:rPr>
  </w:style>
  <w:style w:type="paragraph" w:customStyle="1" w:styleId="Circled">
    <w:name w:val="Circled"/>
    <w:basedOn w:val="CardText0"/>
    <w:link w:val="CircledChar"/>
    <w:rsid w:val="00637E51"/>
    <w:pPr>
      <w:ind w:left="0" w:right="0"/>
    </w:pPr>
    <w:rPr>
      <w:rFonts w:ascii="Times New Roman" w:hAnsi="Times New Roman"/>
      <w:b/>
      <w:sz w:val="20"/>
      <w:szCs w:val="24"/>
      <w:u w:val="single"/>
    </w:rPr>
  </w:style>
  <w:style w:type="character" w:customStyle="1" w:styleId="CircledChar">
    <w:name w:val="Circled Char"/>
    <w:basedOn w:val="CardTextChar"/>
    <w:link w:val="Circled"/>
    <w:rsid w:val="00637E51"/>
    <w:rPr>
      <w:rFonts w:ascii="Times New Roman" w:eastAsiaTheme="minorHAnsi" w:hAnsi="Times New Roman" w:cs="Arial"/>
      <w:b/>
      <w:sz w:val="20"/>
      <w:szCs w:val="24"/>
      <w:u w:val="single"/>
      <w:lang w:val="en-US" w:eastAsia="en-US" w:bidi="ar-SA"/>
    </w:rPr>
  </w:style>
  <w:style w:type="character" w:customStyle="1" w:styleId="citebold">
    <w:name w:val="cite bold"/>
    <w:basedOn w:val="DefaultParagraphFont"/>
    <w:rsid w:val="00637E51"/>
    <w:rPr>
      <w:rFonts w:ascii="Times New Roman" w:hAnsi="Times New Roman"/>
      <w:b/>
      <w:sz w:val="24"/>
      <w:szCs w:val="24"/>
      <w:u w:val="none"/>
    </w:rPr>
  </w:style>
  <w:style w:type="paragraph" w:customStyle="1" w:styleId="Style3">
    <w:name w:val="Style3"/>
    <w:basedOn w:val="Normal"/>
    <w:link w:val="Style3Char"/>
    <w:rsid w:val="00637E51"/>
    <w:rPr>
      <w:rFonts w:ascii="Arial Narrow" w:hAnsi="Arial Narrow"/>
      <w:b/>
    </w:rPr>
  </w:style>
  <w:style w:type="character" w:customStyle="1" w:styleId="Style3Char">
    <w:name w:val="Style3 Char"/>
    <w:basedOn w:val="DefaultParagraphFont"/>
    <w:link w:val="Style3"/>
    <w:rsid w:val="00637E51"/>
    <w:rPr>
      <w:rFonts w:ascii="Arial Narrow" w:eastAsiaTheme="minorHAnsi" w:hAnsi="Arial Narrow" w:cs="Arial"/>
      <w:b/>
      <w:sz w:val="22"/>
      <w:szCs w:val="22"/>
    </w:rPr>
  </w:style>
  <w:style w:type="paragraph" w:customStyle="1" w:styleId="Style4">
    <w:name w:val="Style4"/>
    <w:basedOn w:val="Normal"/>
    <w:link w:val="Style4Char"/>
    <w:rsid w:val="00637E51"/>
    <w:rPr>
      <w:rFonts w:ascii="Arial Narrow" w:hAnsi="Arial Narrow"/>
      <w:u w:val="single"/>
    </w:rPr>
  </w:style>
  <w:style w:type="character" w:customStyle="1" w:styleId="Style4Char">
    <w:name w:val="Style4 Char"/>
    <w:basedOn w:val="DefaultParagraphFont"/>
    <w:link w:val="Style4"/>
    <w:rsid w:val="00637E51"/>
    <w:rPr>
      <w:rFonts w:ascii="Arial Narrow" w:eastAsiaTheme="minorHAnsi" w:hAnsi="Arial Narrow" w:cs="Arial"/>
      <w:sz w:val="22"/>
      <w:szCs w:val="22"/>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rsid w:val="00637E51"/>
    <w:rPr>
      <w:rFonts w:ascii="Times New Roman" w:hAnsi="Times New Roman"/>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637E51"/>
    <w:rPr>
      <w:rFonts w:ascii="Times New Roman" w:eastAsiaTheme="minorHAnsi" w:hAnsi="Times New Roman" w:cs="Arial"/>
      <w:sz w:val="22"/>
      <w:szCs w:val="22"/>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rsid w:val="00637E51"/>
    <w:rPr>
      <w:rFonts w:ascii="Times New Roman" w:hAnsi="Times New Roman"/>
      <w:b/>
      <w:u w:val="single"/>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637E51"/>
    <w:rPr>
      <w:rFonts w:ascii="Times New Roman" w:eastAsiaTheme="minorHAnsi" w:hAnsi="Times New Roman" w:cs="Arial"/>
      <w:b/>
      <w:sz w:val="22"/>
      <w:szCs w:val="22"/>
      <w:u w:val="single"/>
    </w:rPr>
  </w:style>
  <w:style w:type="character" w:customStyle="1" w:styleId="UnderlineCharChar">
    <w:name w:val="Underline Char Char"/>
    <w:basedOn w:val="DefaultParagraphFont"/>
    <w:rsid w:val="00637E51"/>
    <w:rPr>
      <w:rFonts w:ascii="Arial Narrow" w:hAnsi="Arial Narrow"/>
      <w:szCs w:val="24"/>
      <w:u w:val="single"/>
      <w:lang w:val="en-US" w:eastAsia="en-US" w:bidi="ar-SA"/>
    </w:rPr>
  </w:style>
  <w:style w:type="character" w:customStyle="1" w:styleId="UnderlineChar5Char">
    <w:name w:val="Underline Char5 Char"/>
    <w:basedOn w:val="DefaultParagraphFont"/>
    <w:rsid w:val="00637E51"/>
    <w:rPr>
      <w:szCs w:val="24"/>
      <w:u w:val="single"/>
      <w:lang w:val="en-US" w:eastAsia="en-US" w:bidi="ar-SA"/>
    </w:rPr>
  </w:style>
  <w:style w:type="character" w:customStyle="1" w:styleId="BoldandUnderlineChar2Char1">
    <w:name w:val="Bold and Underline Char2 Char1"/>
    <w:basedOn w:val="DefaultParagraphFont"/>
    <w:rsid w:val="00637E51"/>
    <w:rPr>
      <w:b/>
      <w:szCs w:val="24"/>
      <w:u w:val="single"/>
      <w:lang w:val="en-US" w:eastAsia="en-US" w:bidi="ar-SA"/>
    </w:rPr>
  </w:style>
  <w:style w:type="character" w:customStyle="1" w:styleId="UnderlineChar2CharChar">
    <w:name w:val="Underline Char2 Char Char"/>
    <w:basedOn w:val="DefaultParagraphFont"/>
    <w:rsid w:val="00637E51"/>
    <w:rPr>
      <w:szCs w:val="24"/>
      <w:u w:val="single"/>
      <w:lang w:val="en-US" w:eastAsia="en-US" w:bidi="ar-SA"/>
    </w:rPr>
  </w:style>
  <w:style w:type="character" w:customStyle="1" w:styleId="BoldandUnderlineChar2CharCharChar">
    <w:name w:val="Bold and Underline Char2 Char Char Char"/>
    <w:basedOn w:val="DefaultParagraphFont"/>
    <w:rsid w:val="00637E51"/>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637E51"/>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637E51"/>
    <w:rPr>
      <w:szCs w:val="24"/>
      <w:u w:val="single"/>
      <w:lang w:val="en-US" w:eastAsia="en-US" w:bidi="ar-SA"/>
    </w:rPr>
  </w:style>
  <w:style w:type="paragraph" w:customStyle="1" w:styleId="Small">
    <w:name w:val="Small"/>
    <w:basedOn w:val="Normal"/>
    <w:next w:val="Normal"/>
    <w:link w:val="SmallChar"/>
    <w:rsid w:val="00637E51"/>
    <w:pPr>
      <w:tabs>
        <w:tab w:val="left" w:pos="288"/>
        <w:tab w:val="left" w:pos="720"/>
      </w:tabs>
    </w:pPr>
    <w:rPr>
      <w:rFonts w:ascii="Times New Roman" w:hAnsi="Times New Roman"/>
      <w:sz w:val="17"/>
    </w:rPr>
  </w:style>
  <w:style w:type="character" w:customStyle="1" w:styleId="SmallChar">
    <w:name w:val="Small Char"/>
    <w:basedOn w:val="DefaultParagraphFont"/>
    <w:link w:val="Small"/>
    <w:rsid w:val="00637E51"/>
    <w:rPr>
      <w:rFonts w:ascii="Times New Roman" w:eastAsiaTheme="minorHAnsi" w:hAnsi="Times New Roman" w:cs="Arial"/>
      <w:sz w:val="17"/>
      <w:szCs w:val="22"/>
    </w:rPr>
  </w:style>
  <w:style w:type="character" w:customStyle="1" w:styleId="Heading2Char1Char1Char">
    <w:name w:val="Heading 2 Char1 Char1 Char"/>
    <w:aliases w:val="Heading 2 Char1 Char Char Char,Heading 2 Char1 Char Char Char Char Char,Heading 2 Char1 Char Char Char1 Char Char Char Char,Heading 2 Char Char Char Char Char1 Char Char Char Char,Heading 2 Char4,Hats Char"/>
    <w:basedOn w:val="DefaultParagraphFont"/>
    <w:rsid w:val="00637E51"/>
    <w:rPr>
      <w:rFonts w:eastAsia="Batang" w:cs="Arial"/>
      <w:b/>
      <w:bCs/>
      <w:iCs/>
      <w:sz w:val="24"/>
      <w:szCs w:val="28"/>
      <w:lang w:val="en-US" w:eastAsia="en-US" w:bidi="ar-SA"/>
    </w:rPr>
  </w:style>
  <w:style w:type="character" w:customStyle="1" w:styleId="ShrinkText">
    <w:name w:val="Shrink Text"/>
    <w:rsid w:val="00637E51"/>
    <w:rPr>
      <w:sz w:val="10"/>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637E51"/>
    <w:pPr>
      <w:jc w:val="both"/>
    </w:pPr>
    <w:rPr>
      <w:rFonts w:ascii="Times New Roman" w:hAnsi="Times New Roman"/>
      <w:b/>
      <w:sz w:val="24"/>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637E51"/>
    <w:pPr>
      <w:jc w:val="both"/>
    </w:pPr>
    <w:rPr>
      <w:rFonts w:ascii="Times New Roman" w:hAnsi="Times New Roman"/>
      <w:b/>
      <w:sz w:val="24"/>
    </w:rPr>
  </w:style>
  <w:style w:type="paragraph" w:customStyle="1" w:styleId="TxBr13p3">
    <w:name w:val="TxBr_13p3"/>
    <w:basedOn w:val="Normal"/>
    <w:rsid w:val="00637E51"/>
    <w:pPr>
      <w:tabs>
        <w:tab w:val="left" w:pos="289"/>
      </w:tabs>
      <w:autoSpaceDE w:val="0"/>
      <w:autoSpaceDN w:val="0"/>
      <w:adjustRightInd w:val="0"/>
      <w:spacing w:line="260" w:lineRule="atLeast"/>
      <w:ind w:firstLine="289"/>
      <w:jc w:val="both"/>
    </w:pPr>
    <w:rPr>
      <w:rFonts w:ascii="Times New Roman" w:hAnsi="Times New Roman"/>
    </w:r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637E51"/>
    <w:pPr>
      <w:jc w:val="both"/>
    </w:pPr>
    <w:rPr>
      <w:rFonts w:ascii="Times New Roman" w:hAnsi="Times New Roman"/>
      <w:b/>
      <w:sz w:val="24"/>
    </w:rPr>
  </w:style>
  <w:style w:type="paragraph" w:customStyle="1" w:styleId="TxBr5p2">
    <w:name w:val="TxBr_5p2"/>
    <w:basedOn w:val="Normal"/>
    <w:rsid w:val="00637E51"/>
    <w:pPr>
      <w:tabs>
        <w:tab w:val="left" w:pos="204"/>
      </w:tabs>
      <w:autoSpaceDE w:val="0"/>
      <w:autoSpaceDN w:val="0"/>
      <w:adjustRightInd w:val="0"/>
      <w:spacing w:line="198" w:lineRule="atLeast"/>
      <w:jc w:val="both"/>
    </w:pPr>
    <w:rPr>
      <w:rFonts w:ascii="Times New Roman" w:hAnsi="Times New Roman"/>
    </w:rPr>
  </w:style>
  <w:style w:type="paragraph" w:customStyle="1" w:styleId="tagCharCharCharCharCharCharCharCharCharCharCharCharCharCharChar">
    <w:name w:val="tag Char Char Char Char Char Char Char Char Char Char Char Char Char Char Char"/>
    <w:basedOn w:val="Normal"/>
    <w:rsid w:val="00637E51"/>
    <w:pPr>
      <w:jc w:val="both"/>
    </w:pPr>
    <w:rPr>
      <w:rFonts w:ascii="Times New Roman" w:hAnsi="Times New Roman"/>
      <w:b/>
      <w:sz w:val="24"/>
    </w:rPr>
  </w:style>
  <w:style w:type="paragraph" w:customStyle="1" w:styleId="cardCharChar">
    <w:name w:val="card Char Char"/>
    <w:basedOn w:val="Normal"/>
    <w:link w:val="cardCharCharChar1"/>
    <w:rsid w:val="00637E51"/>
    <w:pPr>
      <w:ind w:left="288" w:right="288"/>
      <w:jc w:val="both"/>
    </w:pPr>
    <w:rPr>
      <w:rFonts w:ascii="Times New Roman" w:hAnsi="Times New Roman"/>
    </w:rPr>
  </w:style>
  <w:style w:type="paragraph" w:customStyle="1" w:styleId="TxBr10p1">
    <w:name w:val="TxBr_10p1"/>
    <w:basedOn w:val="Normal"/>
    <w:rsid w:val="00637E51"/>
    <w:pPr>
      <w:tabs>
        <w:tab w:val="left" w:pos="204"/>
      </w:tabs>
      <w:autoSpaceDE w:val="0"/>
      <w:autoSpaceDN w:val="0"/>
      <w:adjustRightInd w:val="0"/>
      <w:spacing w:line="198" w:lineRule="atLeast"/>
      <w:jc w:val="both"/>
    </w:pPr>
    <w:rPr>
      <w:rFonts w:ascii="Times New Roman" w:hAnsi="Times New Roman"/>
    </w:rPr>
  </w:style>
  <w:style w:type="paragraph" w:customStyle="1" w:styleId="TxBrp1">
    <w:name w:val="TxBr_p1"/>
    <w:basedOn w:val="Normal"/>
    <w:rsid w:val="00637E51"/>
    <w:pPr>
      <w:tabs>
        <w:tab w:val="left" w:pos="204"/>
      </w:tabs>
      <w:autoSpaceDE w:val="0"/>
      <w:autoSpaceDN w:val="0"/>
      <w:adjustRightInd w:val="0"/>
      <w:spacing w:line="272" w:lineRule="atLeast"/>
      <w:jc w:val="both"/>
    </w:pPr>
    <w:rPr>
      <w:rFonts w:ascii="Times New Roman" w:hAnsi="Times New Roman"/>
      <w:sz w:val="24"/>
    </w:rPr>
  </w:style>
  <w:style w:type="paragraph" w:customStyle="1" w:styleId="CitationCharChar">
    <w:name w:val="Citation Char Char"/>
    <w:basedOn w:val="Normal"/>
    <w:rsid w:val="00637E51"/>
    <w:pPr>
      <w:ind w:left="1440" w:right="1440"/>
    </w:pPr>
    <w:rPr>
      <w:sz w:val="24"/>
    </w:rPr>
  </w:style>
  <w:style w:type="paragraph" w:customStyle="1" w:styleId="tagCharChar0">
    <w:name w:val="tag Char Char"/>
    <w:basedOn w:val="Normal"/>
    <w:link w:val="tagCharCharChar"/>
    <w:rsid w:val="00637E51"/>
    <w:rPr>
      <w:rFonts w:ascii="Times New Roman" w:hAnsi="Times New Roman"/>
      <w:b/>
      <w:bCs/>
      <w:sz w:val="24"/>
    </w:rPr>
  </w:style>
  <w:style w:type="character" w:customStyle="1" w:styleId="tagCharCharChar">
    <w:name w:val="tag Char Char Char"/>
    <w:basedOn w:val="DefaultParagraphFont"/>
    <w:link w:val="tagCharChar0"/>
    <w:rsid w:val="00637E51"/>
    <w:rPr>
      <w:rFonts w:ascii="Times New Roman" w:eastAsiaTheme="minorHAnsi" w:hAnsi="Times New Roman" w:cs="Arial"/>
      <w:b/>
      <w:bCs/>
      <w:szCs w:val="22"/>
    </w:rPr>
  </w:style>
  <w:style w:type="character" w:customStyle="1" w:styleId="CardTextCharCharChar">
    <w:name w:val="Card Text Char Char Char"/>
    <w:basedOn w:val="DefaultParagraphFont"/>
    <w:rsid w:val="00637E51"/>
    <w:rPr>
      <w:rFonts w:ascii="Arial" w:hAnsi="Arial"/>
      <w:sz w:val="18"/>
      <w:szCs w:val="24"/>
      <w:lang w:val="en-US" w:eastAsia="en-US" w:bidi="ar-SA"/>
    </w:rPr>
  </w:style>
  <w:style w:type="paragraph" w:customStyle="1" w:styleId="TagCharCharChar0">
    <w:name w:val="Tag Char Char Char"/>
    <w:basedOn w:val="Normal"/>
    <w:rsid w:val="00637E51"/>
    <w:pPr>
      <w:ind w:left="720" w:right="720"/>
    </w:pPr>
    <w:rPr>
      <w:b/>
      <w:sz w:val="28"/>
    </w:rPr>
  </w:style>
  <w:style w:type="paragraph" w:customStyle="1" w:styleId="CardTextCharCharCharChar">
    <w:name w:val="Card Text Char Char Char Char"/>
    <w:basedOn w:val="Normal"/>
    <w:rsid w:val="00637E51"/>
    <w:pPr>
      <w:ind w:left="1728" w:right="1728"/>
    </w:pPr>
    <w:rPr>
      <w:sz w:val="18"/>
    </w:rPr>
  </w:style>
  <w:style w:type="paragraph" w:customStyle="1" w:styleId="TagCharCharCharCharCharCharCharChar">
    <w:name w:val="Tag Char Char Char Char Char Char Char Char"/>
    <w:basedOn w:val="Normal"/>
    <w:rsid w:val="00637E51"/>
    <w:pPr>
      <w:ind w:left="720" w:right="720"/>
    </w:pPr>
    <w:rPr>
      <w:b/>
      <w:sz w:val="28"/>
    </w:rPr>
  </w:style>
  <w:style w:type="paragraph" w:customStyle="1" w:styleId="underlinecardCharChar">
    <w:name w:val="underline card Char Char"/>
    <w:basedOn w:val="Normal"/>
    <w:rsid w:val="00637E51"/>
    <w:pPr>
      <w:ind w:left="1728" w:right="1728"/>
    </w:pPr>
    <w:rPr>
      <w:sz w:val="18"/>
      <w:u w:val="single"/>
    </w:rPr>
  </w:style>
  <w:style w:type="paragraph" w:customStyle="1" w:styleId="BlockTitle20">
    <w:name w:val="Block Title2"/>
    <w:basedOn w:val="Normal"/>
    <w:rsid w:val="00637E51"/>
    <w:pPr>
      <w:spacing w:after="240"/>
      <w:jc w:val="center"/>
    </w:pPr>
    <w:rPr>
      <w:b/>
      <w:sz w:val="28"/>
      <w:szCs w:val="20"/>
    </w:rPr>
  </w:style>
  <w:style w:type="paragraph" w:customStyle="1" w:styleId="Normal10pt">
    <w:name w:val="Normal + 10 pt"/>
    <w:basedOn w:val="Normal"/>
    <w:rsid w:val="00637E51"/>
    <w:rPr>
      <w:rFonts w:ascii="Times New Roman" w:hAnsi="Times New Roman"/>
      <w:szCs w:val="20"/>
    </w:rPr>
  </w:style>
  <w:style w:type="paragraph" w:customStyle="1" w:styleId="DebateHeading1">
    <w:name w:val="Debate.Heading1"/>
    <w:basedOn w:val="Heading1"/>
    <w:autoRedefine/>
    <w:rsid w:val="00637E51"/>
    <w:pPr>
      <w:pageBreakBefore w:val="0"/>
      <w:pBdr>
        <w:top w:val="none" w:sz="0" w:space="0" w:color="auto"/>
        <w:left w:val="none" w:sz="0" w:space="0" w:color="auto"/>
        <w:bottom w:val="none" w:sz="0" w:space="0" w:color="auto"/>
        <w:right w:val="none" w:sz="0" w:space="0" w:color="auto"/>
      </w:pBdr>
      <w:spacing w:before="0"/>
      <w:ind w:right="1440"/>
      <w:jc w:val="left"/>
    </w:pPr>
    <w:rPr>
      <w:rFonts w:ascii="Times New Roman" w:eastAsia="Times New Roman" w:hAnsi="Times New Roman" w:cs="Times New Roman"/>
      <w:caps/>
      <w:sz w:val="20"/>
      <w:szCs w:val="28"/>
    </w:rPr>
  </w:style>
  <w:style w:type="character" w:customStyle="1" w:styleId="apple-style-span">
    <w:name w:val="apple-style-span"/>
    <w:basedOn w:val="DefaultParagraphFont"/>
    <w:rsid w:val="00637E51"/>
  </w:style>
  <w:style w:type="character" w:customStyle="1" w:styleId="apple-converted-space">
    <w:name w:val="apple-converted-space"/>
    <w:basedOn w:val="DefaultParagraphFont"/>
    <w:rsid w:val="00637E51"/>
  </w:style>
  <w:style w:type="character" w:customStyle="1" w:styleId="metad">
    <w:name w:val="metad"/>
    <w:rsid w:val="00637E51"/>
  </w:style>
  <w:style w:type="character" w:customStyle="1" w:styleId="Heading21Char">
    <w:name w:val="Heading 21 Char"/>
    <w:aliases w:val=" Char Char Char Char1 Char,Char Char Char Char1 Char Char,Heading 2 Char2 Char3,Heading 2 Char Char Char Char Char2,Heading 2 Char2 Char Char3,Heading 2 Char Char Char Char Char Char Char,TAG Char,Heading 2 Char Char Char1"/>
    <w:basedOn w:val="DefaultParagraphFont"/>
    <w:uiPriority w:val="9"/>
    <w:rsid w:val="00637E51"/>
    <w:rPr>
      <w:rFonts w:ascii="Times New Roman" w:eastAsia="Times New Roman" w:hAnsi="Times New Roman"/>
      <w:b/>
      <w:szCs w:val="26"/>
      <w:lang w:val="x-none" w:eastAsia="x-none"/>
    </w:rPr>
  </w:style>
  <w:style w:type="paragraph" w:customStyle="1" w:styleId="PageHeaderLine1">
    <w:name w:val="PageHeaderLine1"/>
    <w:basedOn w:val="Normal"/>
    <w:rsid w:val="00637E51"/>
    <w:pPr>
      <w:tabs>
        <w:tab w:val="right" w:pos="10800"/>
      </w:tabs>
    </w:pPr>
    <w:rPr>
      <w:rFonts w:ascii="Times New Roman" w:hAnsi="Times New Roman"/>
      <w:b/>
      <w:sz w:val="28"/>
    </w:rPr>
  </w:style>
  <w:style w:type="paragraph" w:customStyle="1" w:styleId="PageHeaderLine2">
    <w:name w:val="PageHeaderLine2"/>
    <w:basedOn w:val="Normal"/>
    <w:next w:val="Normal"/>
    <w:rsid w:val="00637E51"/>
    <w:pPr>
      <w:tabs>
        <w:tab w:val="right" w:pos="10800"/>
      </w:tabs>
      <w:spacing w:line="480" w:lineRule="auto"/>
    </w:pPr>
    <w:rPr>
      <w:rFonts w:ascii="Times New Roman" w:hAnsi="Times New Roman"/>
      <w:b/>
    </w:rPr>
  </w:style>
  <w:style w:type="paragraph" w:customStyle="1" w:styleId="fullstory">
    <w:name w:val="fullstory"/>
    <w:basedOn w:val="Normal"/>
    <w:rsid w:val="00637E51"/>
    <w:pPr>
      <w:spacing w:before="100" w:beforeAutospacing="1" w:after="100" w:afterAutospacing="1"/>
    </w:pPr>
    <w:rPr>
      <w:rFonts w:ascii="Times New Roman" w:hAnsi="Times New Roman"/>
      <w:sz w:val="24"/>
    </w:rPr>
  </w:style>
  <w:style w:type="character" w:customStyle="1" w:styleId="Emphasis2">
    <w:name w:val="Emphasis2"/>
    <w:basedOn w:val="DefaultParagraphFont"/>
    <w:rsid w:val="00637E51"/>
    <w:rPr>
      <w:rFonts w:ascii="Cooper Black" w:hAnsi="Cooper Black"/>
      <w:iCs/>
      <w:u w:val="single"/>
    </w:rPr>
  </w:style>
  <w:style w:type="paragraph" w:customStyle="1" w:styleId="morenews">
    <w:name w:val="morenews"/>
    <w:basedOn w:val="Normal"/>
    <w:rsid w:val="00637E51"/>
    <w:pPr>
      <w:spacing w:before="100" w:beforeAutospacing="1" w:after="100" w:afterAutospacing="1"/>
    </w:pPr>
    <w:rPr>
      <w:rFonts w:ascii="Times New Roman" w:hAnsi="Times New Roman"/>
      <w:sz w:val="24"/>
    </w:rPr>
  </w:style>
  <w:style w:type="paragraph" w:customStyle="1" w:styleId="Style2">
    <w:name w:val="Style2"/>
    <w:basedOn w:val="Normal"/>
    <w:qFormat/>
    <w:rsid w:val="00637E51"/>
    <w:rPr>
      <w:rFonts w:ascii="Times New Roman" w:hAnsi="Times New Roman"/>
      <w:b/>
      <w:caps/>
    </w:rPr>
  </w:style>
  <w:style w:type="paragraph" w:customStyle="1" w:styleId="Number">
    <w:name w:val="Number"/>
    <w:basedOn w:val="Heading2"/>
    <w:rsid w:val="00637E51"/>
    <w:pPr>
      <w:keepLines w:val="0"/>
      <w:pageBreakBefore w:val="0"/>
      <w:tabs>
        <w:tab w:val="left" w:pos="144"/>
        <w:tab w:val="num" w:pos="1080"/>
      </w:tabs>
      <w:spacing w:before="240" w:after="240"/>
      <w:ind w:left="1080" w:hanging="360"/>
      <w:jc w:val="left"/>
    </w:pPr>
    <w:rPr>
      <w:rFonts w:ascii="Times New Roman" w:eastAsia="SimSun" w:hAnsi="Times New Roman" w:cs="Arial"/>
      <w:iCs/>
      <w:sz w:val="24"/>
      <w:szCs w:val="28"/>
      <w:u w:val="none"/>
      <w:lang w:eastAsia="zh-CN"/>
    </w:rPr>
  </w:style>
  <w:style w:type="paragraph" w:customStyle="1" w:styleId="StyleLeft02">
    <w:name w:val="Style Left:  0.2&quot;"/>
    <w:basedOn w:val="Normal"/>
    <w:rsid w:val="00637E51"/>
    <w:pPr>
      <w:ind w:left="288"/>
    </w:pPr>
    <w:rPr>
      <w:rFonts w:ascii="Times New Roman" w:eastAsia="SimSun" w:hAnsi="Times New Roman"/>
      <w:szCs w:val="20"/>
      <w:lang w:eastAsia="zh-CN"/>
    </w:rPr>
  </w:style>
  <w:style w:type="paragraph" w:customStyle="1" w:styleId="StyleHeading2LatinArialMT13pt">
    <w:name w:val="Style Heading 2 + (Latin) ArialMT 13 pt"/>
    <w:basedOn w:val="Heading2"/>
    <w:next w:val="Heading2"/>
    <w:rsid w:val="00637E51"/>
    <w:pPr>
      <w:keepLines w:val="0"/>
      <w:pageBreakBefore w:val="0"/>
      <w:widowControl w:val="0"/>
      <w:spacing w:before="0"/>
      <w:jc w:val="left"/>
    </w:pPr>
    <w:rPr>
      <w:rFonts w:ascii="Times New Roman" w:eastAsia="Times New Roman" w:hAnsi="Times New Roman" w:cs="Arial"/>
      <w:b w:val="0"/>
      <w:iCs/>
      <w:sz w:val="24"/>
      <w:szCs w:val="28"/>
      <w:u w:val="none"/>
    </w:rPr>
  </w:style>
  <w:style w:type="character" w:customStyle="1" w:styleId="BoldandUnderlineCharChar1">
    <w:name w:val="Bold and Underline Char Char1"/>
    <w:basedOn w:val="DefaultParagraphFont"/>
    <w:rsid w:val="00637E51"/>
    <w:rPr>
      <w:b/>
      <w:szCs w:val="24"/>
      <w:u w:val="single"/>
      <w:lang w:val="en-US" w:eastAsia="en-US" w:bidi="ar-SA"/>
    </w:rPr>
  </w:style>
  <w:style w:type="character" w:customStyle="1" w:styleId="UnderlineCharChar1">
    <w:name w:val="Underline Char Char1"/>
    <w:basedOn w:val="DefaultParagraphFont"/>
    <w:rsid w:val="00637E51"/>
    <w:rPr>
      <w:szCs w:val="24"/>
      <w:u w:val="single"/>
      <w:lang w:val="en-US" w:eastAsia="en-US" w:bidi="ar-SA"/>
    </w:rPr>
  </w:style>
  <w:style w:type="character" w:customStyle="1" w:styleId="UnderlineChar4Char">
    <w:name w:val="Underline Char4 Char"/>
    <w:basedOn w:val="DefaultParagraphFont"/>
    <w:rsid w:val="00637E51"/>
    <w:rPr>
      <w:szCs w:val="24"/>
      <w:u w:val="single"/>
      <w:lang w:val="en-US" w:eastAsia="en-US" w:bidi="ar-SA"/>
    </w:rPr>
  </w:style>
  <w:style w:type="character" w:customStyle="1" w:styleId="BoldandUnderlineChar3Char2">
    <w:name w:val="Bold and Underline Char3 Char2"/>
    <w:basedOn w:val="DefaultParagraphFont"/>
    <w:rsid w:val="00637E51"/>
    <w:rPr>
      <w:b/>
      <w:szCs w:val="24"/>
      <w:u w:val="single"/>
      <w:lang w:val="en-US" w:eastAsia="en-US" w:bidi="ar-SA"/>
    </w:rPr>
  </w:style>
  <w:style w:type="character" w:customStyle="1" w:styleId="BoldandUnderlineChar1Char2Char">
    <w:name w:val="Bold and Underline Char1 Char2 Char"/>
    <w:basedOn w:val="DefaultParagraphFont"/>
    <w:rsid w:val="00637E51"/>
    <w:rPr>
      <w:b/>
      <w:szCs w:val="24"/>
      <w:u w:val="single"/>
      <w:lang w:val="en-US" w:eastAsia="en-US" w:bidi="ar-SA"/>
    </w:rPr>
  </w:style>
  <w:style w:type="character" w:customStyle="1" w:styleId="UnderlineChar3Char">
    <w:name w:val="Underline Char3 Char"/>
    <w:basedOn w:val="DefaultParagraphFont"/>
    <w:rsid w:val="00637E51"/>
    <w:rPr>
      <w:szCs w:val="24"/>
      <w:u w:val="single"/>
      <w:lang w:val="en-US" w:eastAsia="en-US" w:bidi="ar-SA"/>
    </w:rPr>
  </w:style>
  <w:style w:type="character" w:customStyle="1" w:styleId="BoldandUnderlineChar3CharChar">
    <w:name w:val="Bold and Underline Char3 Char Char"/>
    <w:basedOn w:val="DefaultParagraphFont"/>
    <w:rsid w:val="00637E51"/>
    <w:rPr>
      <w:b/>
      <w:szCs w:val="24"/>
      <w:u w:val="single"/>
      <w:lang w:val="en-US" w:eastAsia="en-US" w:bidi="ar-SA"/>
    </w:rPr>
  </w:style>
  <w:style w:type="character" w:customStyle="1" w:styleId="UnderlineChar1Char">
    <w:name w:val="Underline Char1 Char"/>
    <w:basedOn w:val="DefaultParagraphFont"/>
    <w:rsid w:val="00637E51"/>
    <w:rPr>
      <w:szCs w:val="24"/>
      <w:u w:val="single"/>
      <w:lang w:val="en-US" w:eastAsia="en-US" w:bidi="ar-SA"/>
    </w:rPr>
  </w:style>
  <w:style w:type="character" w:customStyle="1" w:styleId="BoldandUnderlineChar1Char2">
    <w:name w:val="Bold and Underline Char1 Char2"/>
    <w:basedOn w:val="DefaultParagraphFont"/>
    <w:rsid w:val="00637E51"/>
    <w:rPr>
      <w:b/>
      <w:szCs w:val="24"/>
      <w:u w:val="single"/>
      <w:lang w:val="en-US" w:eastAsia="en-US" w:bidi="ar-SA"/>
    </w:rPr>
  </w:style>
  <w:style w:type="character" w:customStyle="1" w:styleId="LanguageChar">
    <w:name w:val="Language Char"/>
    <w:basedOn w:val="DefaultParagraphFont"/>
    <w:link w:val="Language"/>
    <w:rsid w:val="00637E51"/>
    <w:rPr>
      <w:strike/>
      <w:sz w:val="16"/>
      <w:szCs w:val="16"/>
    </w:rPr>
  </w:style>
  <w:style w:type="character" w:customStyle="1" w:styleId="BoldandUnderlineChar6">
    <w:name w:val="Bold and Underline Char6"/>
    <w:basedOn w:val="DefaultParagraphFont"/>
    <w:rsid w:val="00637E51"/>
    <w:rPr>
      <w:b/>
      <w:szCs w:val="24"/>
      <w:u w:val="single"/>
      <w:lang w:val="en-US" w:eastAsia="en-US" w:bidi="ar-SA"/>
    </w:rPr>
  </w:style>
  <w:style w:type="character" w:customStyle="1" w:styleId="UnderlineChar2">
    <w:name w:val="Underline Char2"/>
    <w:basedOn w:val="DefaultParagraphFont"/>
    <w:rsid w:val="00637E51"/>
    <w:rPr>
      <w:szCs w:val="24"/>
      <w:u w:val="single"/>
      <w:lang w:val="en-US" w:eastAsia="en-US" w:bidi="ar-SA"/>
    </w:rPr>
  </w:style>
  <w:style w:type="character" w:customStyle="1" w:styleId="UnderlineChar1">
    <w:name w:val="Underline Char1"/>
    <w:basedOn w:val="DefaultParagraphFont"/>
    <w:uiPriority w:val="99"/>
    <w:rsid w:val="00637E51"/>
    <w:rPr>
      <w:szCs w:val="24"/>
      <w:u w:val="single"/>
      <w:lang w:val="en-US" w:eastAsia="en-US" w:bidi="ar-SA"/>
    </w:rPr>
  </w:style>
  <w:style w:type="character" w:customStyle="1" w:styleId="Heading2CharChar">
    <w:name w:val="Heading 2 Char Char"/>
    <w:aliases w:val="Heading 2 Char2 Char Char,Heading 2 Char1 Char Char Char1,Heading 2 Char Char Char Char Char,Heading 2 Char Char1 Char Char,Heading 2 Char2 Char1,Heading 2 Char1 Char Char1,Heading 2 Char Char Char Char1,Heading 2 Char Char1 Char1"/>
    <w:basedOn w:val="DefaultParagraphFont"/>
    <w:uiPriority w:val="9"/>
    <w:rsid w:val="00637E51"/>
    <w:rPr>
      <w:b/>
      <w:szCs w:val="28"/>
      <w:lang w:val="en-US" w:eastAsia="en-US" w:bidi="ar-SA"/>
    </w:rPr>
  </w:style>
  <w:style w:type="character" w:customStyle="1" w:styleId="Style2Char">
    <w:name w:val="Style2 Char"/>
    <w:basedOn w:val="DefaultParagraphFont"/>
    <w:rsid w:val="00637E51"/>
    <w:rPr>
      <w:rFonts w:ascii="Arial Narrow" w:hAnsi="Arial Narrow"/>
      <w:b/>
      <w:caps/>
      <w:sz w:val="22"/>
      <w:szCs w:val="24"/>
      <w:lang w:val="en-US" w:eastAsia="en-US" w:bidi="ar-SA"/>
    </w:rPr>
  </w:style>
  <w:style w:type="paragraph" w:customStyle="1" w:styleId="SmallText2">
    <w:name w:val="Small Text"/>
    <w:basedOn w:val="CardText0"/>
    <w:next w:val="CardText0"/>
    <w:qFormat/>
    <w:rsid w:val="00637E51"/>
    <w:pPr>
      <w:ind w:left="0" w:right="0"/>
    </w:pPr>
    <w:rPr>
      <w:rFonts w:ascii="Times New Roman" w:eastAsia="MS Mincho" w:hAnsi="Times New Roman"/>
      <w:sz w:val="15"/>
      <w:lang w:eastAsia="ja-JP"/>
    </w:rPr>
  </w:style>
  <w:style w:type="character" w:customStyle="1" w:styleId="SmallTextChar0">
    <w:name w:val="Small Text Char"/>
    <w:basedOn w:val="CardTextChar"/>
    <w:rsid w:val="00637E51"/>
    <w:rPr>
      <w:rFonts w:ascii="Arial" w:hAnsi="Arial"/>
      <w:sz w:val="18"/>
      <w:szCs w:val="24"/>
      <w:lang w:val="en-US" w:eastAsia="en-US" w:bidi="ar-SA"/>
    </w:rPr>
  </w:style>
  <w:style w:type="paragraph" w:customStyle="1" w:styleId="UnderlinedText">
    <w:name w:val="Underlined Text"/>
    <w:basedOn w:val="Normal"/>
    <w:rsid w:val="00637E51"/>
    <w:rPr>
      <w:rFonts w:ascii="Times New Roman" w:eastAsia="MS Mincho" w:hAnsi="Times New Roman"/>
      <w:u w:val="thick"/>
      <w:lang w:eastAsia="ja-JP"/>
    </w:rPr>
  </w:style>
  <w:style w:type="paragraph" w:customStyle="1" w:styleId="Little">
    <w:name w:val="Little"/>
    <w:basedOn w:val="UnderlinedText"/>
    <w:rsid w:val="00637E51"/>
  </w:style>
  <w:style w:type="character" w:customStyle="1" w:styleId="UnderlinedTextChar">
    <w:name w:val="Underlined Text Char"/>
    <w:basedOn w:val="DefaultParagraphFont"/>
    <w:rsid w:val="00637E51"/>
    <w:rPr>
      <w:rFonts w:eastAsia="MS Mincho"/>
      <w:szCs w:val="24"/>
      <w:u w:val="thick"/>
      <w:lang w:val="en-US" w:eastAsia="ja-JP" w:bidi="ar-SA"/>
    </w:rPr>
  </w:style>
  <w:style w:type="character" w:customStyle="1" w:styleId="LittleChar">
    <w:name w:val="Little Char"/>
    <w:basedOn w:val="DefaultParagraphFont"/>
    <w:rsid w:val="00637E51"/>
    <w:rPr>
      <w:rFonts w:eastAsia="MS Mincho"/>
      <w:sz w:val="16"/>
      <w:szCs w:val="24"/>
      <w:lang w:val="en-US" w:eastAsia="ja-JP" w:bidi="ar-SA"/>
    </w:rPr>
  </w:style>
  <w:style w:type="character" w:customStyle="1" w:styleId="BoldandUnderlineCharChar">
    <w:name w:val="Bold and Underline Char Char"/>
    <w:basedOn w:val="DefaultParagraphFont"/>
    <w:rsid w:val="00637E51"/>
    <w:rPr>
      <w:b/>
      <w:u w:val="single"/>
      <w:lang w:val="en-US" w:eastAsia="en-US" w:bidi="ar-SA"/>
    </w:rPr>
  </w:style>
  <w:style w:type="character" w:customStyle="1" w:styleId="StyleUnderlineChar">
    <w:name w:val="Style Underline Char"/>
    <w:basedOn w:val="DefaultParagraphFont"/>
    <w:rsid w:val="00637E51"/>
    <w:rPr>
      <w:u w:val="single"/>
      <w:lang w:val="en-US" w:eastAsia="en-US" w:bidi="ar-SA"/>
    </w:rPr>
  </w:style>
  <w:style w:type="character" w:customStyle="1" w:styleId="Heading3Char1">
    <w:name w:val="Heading 3 Char1"/>
    <w:aliases w:val="Heading 3 Char Char,Underline Char Char Char Char,Underline Char Char Char1,Heading 3 Char Char Char Char Char Char Char Char Char Char,Bold Cite Char Char,Block Writing Char Char,Heading 3 Char Char Char Char Char,Heading 3 Char4"/>
    <w:basedOn w:val="DefaultParagraphFont"/>
    <w:rsid w:val="00637E51"/>
    <w:rPr>
      <w:rFonts w:ascii="Arial" w:hAnsi="Arial" w:cs="Times New Roman"/>
      <w:sz w:val="24"/>
      <w:u w:val="single"/>
      <w:lang w:val="en-US" w:eastAsia="en-US"/>
    </w:rPr>
  </w:style>
  <w:style w:type="character" w:customStyle="1" w:styleId="Heading1Char1Char1">
    <w:name w:val="Heading 1 Char1 Char1"/>
    <w:aliases w:val="ALEX Char1,Heading Char1,Heading 1 Char Char Char Char Char11,Heading 1 Char Char Char Char Char Char1"/>
    <w:basedOn w:val="DefaultParagraphFont"/>
    <w:rsid w:val="00637E51"/>
    <w:rPr>
      <w:rFonts w:ascii="Palatino" w:hAnsi="Palatino" w:cs="Times New Roman"/>
      <w:b/>
      <w:kern w:val="32"/>
      <w:sz w:val="32"/>
    </w:rPr>
  </w:style>
  <w:style w:type="character" w:customStyle="1" w:styleId="tagChar10">
    <w:name w:val="tag Char1"/>
    <w:aliases w:val="TAG Char1,Heading 2 Char2 Char Char2,Heading 2 Char1 Char Char Char11,Heading 2 Char Char Char Char Char1,Heading 2 Char Char1 Char Char2,Heading 2 Char2 Char11,Heading 2 Char1 Char Char11,Heading 2 Char Char Char Char11"/>
    <w:basedOn w:val="DefaultParagraphFont"/>
    <w:rsid w:val="00637E51"/>
    <w:rPr>
      <w:rFonts w:ascii="Georgia" w:hAnsi="Georgia" w:cs="Times New Roman"/>
      <w:sz w:val="28"/>
      <w:lang w:val="en-US" w:eastAsia="en-US"/>
    </w:rPr>
  </w:style>
  <w:style w:type="character" w:customStyle="1" w:styleId="citeChar1">
    <w:name w:val="cite Char"/>
    <w:basedOn w:val="DefaultParagraphFont"/>
    <w:rsid w:val="00637E51"/>
    <w:rPr>
      <w:rFonts w:cs="Times New Roman"/>
      <w:b/>
      <w:sz w:val="24"/>
      <w:u w:val="single"/>
      <w:lang w:val="en-US" w:eastAsia="en-US"/>
    </w:rPr>
  </w:style>
  <w:style w:type="paragraph" w:customStyle="1" w:styleId="textsmall">
    <w:name w:val="textsmall"/>
    <w:basedOn w:val="Normal"/>
    <w:rsid w:val="00637E51"/>
    <w:rPr>
      <w:rFonts w:ascii="Times New Roman" w:hAnsi="Times New Roman"/>
      <w:sz w:val="18"/>
      <w:lang w:bidi="en-US"/>
    </w:rPr>
  </w:style>
  <w:style w:type="character" w:customStyle="1" w:styleId="textsmallChar">
    <w:name w:val="textsmall Char"/>
    <w:basedOn w:val="DefaultParagraphFont"/>
    <w:rsid w:val="00637E51"/>
    <w:rPr>
      <w:rFonts w:cs="Times New Roman"/>
      <w:sz w:val="24"/>
      <w:lang w:val="en-US" w:eastAsia="en-US"/>
    </w:rPr>
  </w:style>
  <w:style w:type="character" w:customStyle="1" w:styleId="Style1Char2">
    <w:name w:val="Style1 Char2"/>
    <w:basedOn w:val="DefaultParagraphFont"/>
    <w:rsid w:val="00637E51"/>
    <w:rPr>
      <w:rFonts w:cs="Times New Roman"/>
      <w:sz w:val="24"/>
      <w:lang w:val="en-US" w:eastAsia="en-US"/>
    </w:rPr>
  </w:style>
  <w:style w:type="paragraph" w:customStyle="1" w:styleId="cardtext2">
    <w:name w:val="cardtext"/>
    <w:basedOn w:val="Style1"/>
    <w:rsid w:val="00637E51"/>
    <w:pPr>
      <w:ind w:left="1008" w:right="720"/>
    </w:pPr>
  </w:style>
  <w:style w:type="character" w:customStyle="1" w:styleId="cardtextChar2">
    <w:name w:val="cardtext Char"/>
    <w:basedOn w:val="Style1Char2"/>
    <w:rsid w:val="00637E51"/>
    <w:rPr>
      <w:rFonts w:cs="Times New Roman"/>
      <w:sz w:val="24"/>
      <w:lang w:val="en-US" w:eastAsia="en-US"/>
    </w:rPr>
  </w:style>
  <w:style w:type="character" w:customStyle="1" w:styleId="smalltextChar1">
    <w:name w:val="small text Char"/>
    <w:basedOn w:val="DefaultParagraphFont"/>
    <w:rsid w:val="00637E51"/>
    <w:rPr>
      <w:rFonts w:ascii="Arial Narrow" w:hAnsi="Arial Narrow" w:cs="Times New Roman"/>
      <w:sz w:val="24"/>
      <w:lang w:val="en-US" w:eastAsia="en-US"/>
    </w:rPr>
  </w:style>
  <w:style w:type="character" w:customStyle="1" w:styleId="CardTagChar">
    <w:name w:val="Card Tag Char"/>
    <w:basedOn w:val="DefaultParagraphFont"/>
    <w:rsid w:val="00637E51"/>
    <w:rPr>
      <w:rFonts w:ascii="Arial Narrow" w:hAnsi="Arial Narrow" w:cs="Times New Roman"/>
      <w:b/>
      <w:sz w:val="24"/>
      <w:lang w:val="en-US" w:eastAsia="en-US"/>
    </w:rPr>
  </w:style>
  <w:style w:type="character" w:customStyle="1" w:styleId="HeaderChar1">
    <w:name w:val="Header Char1"/>
    <w:aliases w:val="Header 1 Char"/>
    <w:basedOn w:val="DefaultParagraphFont"/>
    <w:rsid w:val="00637E51"/>
    <w:rPr>
      <w:rFonts w:cs="Times New Roman"/>
      <w:u w:val="single"/>
    </w:rPr>
  </w:style>
  <w:style w:type="character" w:customStyle="1" w:styleId="bio1">
    <w:name w:val="bio1"/>
    <w:basedOn w:val="DefaultParagraphFont"/>
    <w:rsid w:val="00637E51"/>
    <w:rPr>
      <w:rFonts w:ascii="Arial" w:hAnsi="Arial" w:cs="Arial"/>
      <w:i/>
      <w:iCs/>
      <w:color w:val="000000"/>
      <w:sz w:val="20"/>
    </w:rPr>
  </w:style>
  <w:style w:type="paragraph" w:customStyle="1" w:styleId="Bold">
    <w:name w:val="Bold"/>
    <w:basedOn w:val="Normal"/>
    <w:rsid w:val="00637E51"/>
    <w:rPr>
      <w:rFonts w:ascii="Times New Roman" w:hAnsi="Times New Roman"/>
      <w:b/>
      <w:szCs w:val="20"/>
      <w:lang w:bidi="en-US"/>
    </w:rPr>
  </w:style>
  <w:style w:type="character" w:customStyle="1" w:styleId="BoldChar">
    <w:name w:val="Bold Char"/>
    <w:basedOn w:val="DefaultParagraphFont"/>
    <w:rsid w:val="00637E51"/>
    <w:rPr>
      <w:rFonts w:cs="Times New Roman"/>
      <w:b/>
      <w:lang w:val="en-US" w:eastAsia="en-US"/>
    </w:rPr>
  </w:style>
  <w:style w:type="paragraph" w:customStyle="1" w:styleId="NormalWeb3">
    <w:name w:val="Normal (Web)3"/>
    <w:basedOn w:val="Normal"/>
    <w:rsid w:val="00637E51"/>
    <w:pPr>
      <w:spacing w:before="100" w:beforeAutospacing="1" w:after="100" w:afterAutospacing="1" w:line="255" w:lineRule="atLeast"/>
    </w:pPr>
    <w:rPr>
      <w:rFonts w:ascii="Georgia" w:hAnsi="Georgia"/>
      <w:color w:val="000000"/>
      <w:szCs w:val="20"/>
      <w:lang w:bidi="en-US"/>
    </w:rPr>
  </w:style>
  <w:style w:type="paragraph" w:customStyle="1" w:styleId="cardCharCharCharCharChar">
    <w:name w:val="card Char Char Char Char Char"/>
    <w:basedOn w:val="Normal"/>
    <w:rsid w:val="00637E51"/>
    <w:pPr>
      <w:ind w:left="400"/>
    </w:pPr>
    <w:rPr>
      <w:rFonts w:ascii="Times New Roman" w:hAnsi="Times New Roman"/>
      <w:lang w:bidi="en-US"/>
    </w:rPr>
  </w:style>
  <w:style w:type="character" w:customStyle="1" w:styleId="cardCharCharCharCharCharChar">
    <w:name w:val="card Char Char Char Char Char Char"/>
    <w:basedOn w:val="DefaultParagraphFont"/>
    <w:rsid w:val="00637E51"/>
    <w:rPr>
      <w:rFonts w:cs="Times New Roman"/>
      <w:sz w:val="24"/>
      <w:lang w:val="en-US" w:eastAsia="en-US"/>
    </w:rPr>
  </w:style>
  <w:style w:type="character" w:customStyle="1" w:styleId="bodytext0">
    <w:name w:val="bodytext"/>
    <w:basedOn w:val="DefaultParagraphFont"/>
    <w:rsid w:val="00637E51"/>
    <w:rPr>
      <w:rFonts w:cs="Times New Roman"/>
    </w:rPr>
  </w:style>
  <w:style w:type="character" w:customStyle="1" w:styleId="Style24ptBoldUnderlineCenteredCharChar">
    <w:name w:val="Style 24 pt Bold Underline Centered Char Char"/>
    <w:basedOn w:val="DefaultParagraphFont"/>
    <w:rsid w:val="00637E51"/>
    <w:rPr>
      <w:rFonts w:cs="Times New Roman"/>
      <w:b/>
      <w:bCs/>
      <w:sz w:val="24"/>
      <w:u w:val="single"/>
      <w:lang w:val="en-US" w:eastAsia="en-US"/>
    </w:rPr>
  </w:style>
  <w:style w:type="paragraph" w:customStyle="1" w:styleId="TagCiteChar">
    <w:name w:val="Tag / Cite Char"/>
    <w:basedOn w:val="Normal"/>
    <w:rsid w:val="00637E51"/>
    <w:rPr>
      <w:rFonts w:ascii="Times New Roman" w:hAnsi="Times New Roman"/>
      <w:b/>
      <w:color w:val="000000"/>
      <w:lang w:bidi="en-US"/>
    </w:rPr>
  </w:style>
  <w:style w:type="character" w:customStyle="1" w:styleId="TagCiteCharChar">
    <w:name w:val="Tag / Cite Char Char"/>
    <w:basedOn w:val="DefaultParagraphFont"/>
    <w:rsid w:val="00637E51"/>
    <w:rPr>
      <w:rFonts w:cs="Times New Roman"/>
      <w:b/>
      <w:color w:val="000000"/>
      <w:sz w:val="24"/>
      <w:lang w:val="en-US" w:eastAsia="en-US"/>
    </w:rPr>
  </w:style>
  <w:style w:type="character" w:customStyle="1" w:styleId="HeadingCharChar">
    <w:name w:val="Heading Char Char"/>
    <w:basedOn w:val="DefaultParagraphFont"/>
    <w:rsid w:val="00637E51"/>
    <w:rPr>
      <w:rFonts w:cs="Times New Roman"/>
      <w:b/>
      <w:color w:val="000000"/>
      <w:sz w:val="24"/>
      <w:u w:val="single"/>
      <w:lang w:val="en-US" w:eastAsia="en-US"/>
    </w:rPr>
  </w:style>
  <w:style w:type="character" w:customStyle="1" w:styleId="CharChar1">
    <w:name w:val="Char Char1"/>
    <w:basedOn w:val="DefaultParagraphFont"/>
    <w:rsid w:val="00637E51"/>
    <w:rPr>
      <w:rFonts w:cs="Arial"/>
      <w:b/>
      <w:bCs/>
      <w:iCs/>
      <w:sz w:val="28"/>
      <w:lang w:val="en-US" w:eastAsia="en-US"/>
    </w:rPr>
  </w:style>
  <w:style w:type="character" w:customStyle="1" w:styleId="Style2Char1">
    <w:name w:val="Style2 Char1"/>
    <w:basedOn w:val="DefaultParagraphFont"/>
    <w:rsid w:val="00637E51"/>
    <w:rPr>
      <w:rFonts w:ascii="Book Antiqua" w:hAnsi="Book Antiqua" w:cs="Times New Roman"/>
      <w:sz w:val="24"/>
      <w:u w:val="thick"/>
      <w:lang w:val="en-US" w:eastAsia="en-US"/>
    </w:rPr>
  </w:style>
  <w:style w:type="character" w:customStyle="1" w:styleId="Style1Char1">
    <w:name w:val="Style1 Char1"/>
    <w:basedOn w:val="DefaultParagraphFont"/>
    <w:rsid w:val="00637E51"/>
    <w:rPr>
      <w:rFonts w:ascii="Book Antiqua" w:hAnsi="Book Antiqua" w:cs="Times New Roman"/>
      <w:sz w:val="16"/>
      <w:lang w:val="en-US" w:eastAsia="en-US"/>
    </w:rPr>
  </w:style>
  <w:style w:type="paragraph" w:customStyle="1" w:styleId="DebateCiteCharChar">
    <w:name w:val="Debate Cite Char Char"/>
    <w:basedOn w:val="Normal"/>
    <w:rsid w:val="00637E51"/>
    <w:pPr>
      <w:pBdr>
        <w:top w:val="single" w:sz="12" w:space="8" w:color="auto"/>
        <w:left w:val="single" w:sz="12" w:space="4" w:color="auto"/>
        <w:bottom w:val="single" w:sz="12" w:space="8" w:color="auto"/>
        <w:right w:val="single" w:sz="12" w:space="4" w:color="auto"/>
      </w:pBdr>
      <w:ind w:left="540" w:right="360"/>
      <w:jc w:val="center"/>
      <w:outlineLvl w:val="0"/>
    </w:pPr>
    <w:rPr>
      <w:rFonts w:ascii="Times New Roman" w:hAnsi="Times New Roman"/>
      <w:b/>
      <w:sz w:val="32"/>
      <w:szCs w:val="32"/>
      <w:lang w:bidi="en-US"/>
    </w:rPr>
  </w:style>
  <w:style w:type="character" w:customStyle="1" w:styleId="DebateCiteCharCharChar">
    <w:name w:val="Debate Cite Char Char Char"/>
    <w:basedOn w:val="DefaultParagraphFont"/>
    <w:rsid w:val="00637E51"/>
    <w:rPr>
      <w:rFonts w:cs="Times New Roman"/>
      <w:b/>
      <w:sz w:val="32"/>
      <w:lang w:val="en-US" w:eastAsia="en-US"/>
    </w:rPr>
  </w:style>
  <w:style w:type="paragraph" w:styleId="BodyTextFirstIndent">
    <w:name w:val="Body Text First Indent"/>
    <w:basedOn w:val="BodyText"/>
    <w:link w:val="BodyTextFirstIndentChar"/>
    <w:uiPriority w:val="99"/>
    <w:rsid w:val="00637E51"/>
    <w:pPr>
      <w:spacing w:after="120"/>
      <w:ind w:firstLine="210"/>
    </w:pPr>
    <w:rPr>
      <w:rFonts w:ascii="Times New Roman" w:hAnsi="Times New Roman"/>
      <w:u w:val="none"/>
      <w:lang w:bidi="en-US"/>
    </w:rPr>
  </w:style>
  <w:style w:type="character" w:customStyle="1" w:styleId="BodyTextFirstIndentChar">
    <w:name w:val="Body Text First Indent Char"/>
    <w:basedOn w:val="BodyTextChar"/>
    <w:link w:val="BodyTextFirstIndent"/>
    <w:uiPriority w:val="99"/>
    <w:rsid w:val="00637E51"/>
    <w:rPr>
      <w:rFonts w:ascii="Times New Roman" w:eastAsiaTheme="minorHAnsi" w:hAnsi="Times New Roman" w:cs="Arial"/>
      <w:sz w:val="22"/>
      <w:szCs w:val="22"/>
      <w:u w:val="single"/>
      <w:lang w:bidi="en-US"/>
    </w:rPr>
  </w:style>
  <w:style w:type="character" w:customStyle="1" w:styleId="TagChar3">
    <w:name w:val="Tag Char3"/>
    <w:basedOn w:val="DefaultParagraphFont"/>
    <w:rsid w:val="00637E51"/>
    <w:rPr>
      <w:rFonts w:ascii="Palatino Linotype" w:hAnsi="Palatino Linotype" w:cs="Times New Roman"/>
      <w:b/>
      <w:sz w:val="24"/>
      <w:lang w:val="en-US" w:eastAsia="en-US"/>
    </w:rPr>
  </w:style>
  <w:style w:type="paragraph" w:customStyle="1" w:styleId="TagCite">
    <w:name w:val="Tag/Cite"/>
    <w:basedOn w:val="Normal"/>
    <w:rsid w:val="00637E51"/>
    <w:pPr>
      <w:widowControl w:val="0"/>
      <w:autoSpaceDE w:val="0"/>
      <w:autoSpaceDN w:val="0"/>
      <w:adjustRightInd w:val="0"/>
    </w:pPr>
    <w:rPr>
      <w:rFonts w:ascii="Times New Roman" w:hAnsi="Times New Roman"/>
      <w:b/>
      <w:szCs w:val="20"/>
      <w:lang w:bidi="en-US"/>
    </w:rPr>
  </w:style>
  <w:style w:type="paragraph" w:customStyle="1" w:styleId="DebateHeader">
    <w:name w:val="Debate Header"/>
    <w:basedOn w:val="TOC1"/>
    <w:qFormat/>
    <w:rsid w:val="00637E51"/>
    <w:pPr>
      <w:ind w:left="0" w:right="0"/>
      <w:jc w:val="center"/>
      <w:outlineLvl w:val="0"/>
    </w:pPr>
    <w:rPr>
      <w:rFonts w:ascii="Times New Roman" w:hAnsi="Times New Roman"/>
      <w:b/>
      <w:sz w:val="32"/>
      <w:szCs w:val="32"/>
      <w:u w:val="single"/>
      <w:lang w:bidi="en-US"/>
    </w:rPr>
  </w:style>
  <w:style w:type="paragraph" w:styleId="HTMLPreformatted">
    <w:name w:val="HTML Preformatted"/>
    <w:basedOn w:val="Normal"/>
    <w:link w:val="HTMLPreformattedChar"/>
    <w:rsid w:val="00637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szCs w:val="20"/>
      <w:lang w:bidi="en-US"/>
    </w:rPr>
  </w:style>
  <w:style w:type="character" w:customStyle="1" w:styleId="HTMLPreformattedChar">
    <w:name w:val="HTML Preformatted Char"/>
    <w:basedOn w:val="DefaultParagraphFont"/>
    <w:link w:val="HTMLPreformatted"/>
    <w:rsid w:val="00637E51"/>
    <w:rPr>
      <w:rFonts w:ascii="Courier New" w:eastAsiaTheme="minorHAnsi" w:hAnsi="Courier New" w:cs="Courier New"/>
      <w:color w:val="000000"/>
      <w:sz w:val="22"/>
      <w:szCs w:val="20"/>
      <w:lang w:bidi="en-US"/>
    </w:rPr>
  </w:style>
  <w:style w:type="paragraph" w:customStyle="1" w:styleId="Tagandcite">
    <w:name w:val="Tag and cite"/>
    <w:basedOn w:val="Normal"/>
    <w:rsid w:val="00637E51"/>
    <w:rPr>
      <w:rFonts w:ascii="Times New Roman" w:hAnsi="Times New Roman"/>
      <w:color w:val="333333"/>
      <w:lang w:bidi="en-US"/>
    </w:rPr>
  </w:style>
  <w:style w:type="paragraph" w:customStyle="1" w:styleId="TagandCite0">
    <w:name w:val="Tag and Cite"/>
    <w:basedOn w:val="Normal"/>
    <w:rsid w:val="00637E51"/>
    <w:rPr>
      <w:rFonts w:ascii="Times New Roman" w:hAnsi="Times New Roman"/>
      <w:color w:val="333333"/>
      <w:lang w:bidi="en-US"/>
    </w:rPr>
  </w:style>
  <w:style w:type="character" w:customStyle="1" w:styleId="TagandCiteChar">
    <w:name w:val="Tag and Cite Char"/>
    <w:basedOn w:val="DefaultParagraphFont"/>
    <w:rsid w:val="00637E51"/>
    <w:rPr>
      <w:rFonts w:cs="Times New Roman"/>
      <w:color w:val="333333"/>
      <w:sz w:val="22"/>
      <w:lang w:val="en-US" w:eastAsia="en-US"/>
    </w:rPr>
  </w:style>
  <w:style w:type="paragraph" w:customStyle="1" w:styleId="StyleTagandCiteFranklinGothicDemi">
    <w:name w:val="Style Tag and Cite + Franklin Gothic Demi"/>
    <w:basedOn w:val="TagandCite0"/>
    <w:rsid w:val="00637E51"/>
  </w:style>
  <w:style w:type="paragraph" w:customStyle="1" w:styleId="StyleStyleTagandCiteFranklinGothicDemi11pt">
    <w:name w:val="Style Style Tag and Cite + Franklin Gothic Demi + 11 pt"/>
    <w:basedOn w:val="StyleTagandCiteFranklinGothicDemi"/>
    <w:rsid w:val="00637E51"/>
  </w:style>
  <w:style w:type="character" w:customStyle="1" w:styleId="Style10ptBold">
    <w:name w:val="Style 10 pt Bold"/>
    <w:basedOn w:val="DefaultParagraphFont"/>
    <w:rsid w:val="00637E51"/>
    <w:rPr>
      <w:rFonts w:cs="Times New Roman"/>
      <w:b/>
      <w:bCs/>
      <w:sz w:val="20"/>
    </w:rPr>
  </w:style>
  <w:style w:type="paragraph" w:styleId="Date">
    <w:name w:val="Date"/>
    <w:basedOn w:val="Normal"/>
    <w:next w:val="Normal"/>
    <w:link w:val="DateChar"/>
    <w:rsid w:val="00637E51"/>
    <w:rPr>
      <w:rFonts w:ascii="Garamond" w:hAnsi="Garamond"/>
      <w:sz w:val="16"/>
      <w:lang w:bidi="en-US"/>
    </w:rPr>
  </w:style>
  <w:style w:type="character" w:customStyle="1" w:styleId="DateChar">
    <w:name w:val="Date Char"/>
    <w:basedOn w:val="DefaultParagraphFont"/>
    <w:link w:val="Date"/>
    <w:rsid w:val="00637E51"/>
    <w:rPr>
      <w:rFonts w:ascii="Garamond" w:eastAsiaTheme="minorHAnsi" w:hAnsi="Garamond" w:cs="Arial"/>
      <w:sz w:val="16"/>
      <w:szCs w:val="22"/>
      <w:lang w:bidi="en-US"/>
    </w:rPr>
  </w:style>
  <w:style w:type="character" w:customStyle="1" w:styleId="text9">
    <w:name w:val="text9"/>
    <w:basedOn w:val="DefaultParagraphFont"/>
    <w:rsid w:val="00637E51"/>
    <w:rPr>
      <w:rFonts w:cs="Times New Roman"/>
    </w:rPr>
  </w:style>
  <w:style w:type="character" w:customStyle="1" w:styleId="text21">
    <w:name w:val="text21"/>
    <w:basedOn w:val="DefaultParagraphFont"/>
    <w:rsid w:val="00637E51"/>
    <w:rPr>
      <w:rFonts w:cs="Times New Roman"/>
    </w:rPr>
  </w:style>
  <w:style w:type="character" w:customStyle="1" w:styleId="text19">
    <w:name w:val="text19"/>
    <w:basedOn w:val="DefaultParagraphFont"/>
    <w:rsid w:val="00637E51"/>
    <w:rPr>
      <w:rFonts w:cs="Times New Roman"/>
    </w:rPr>
  </w:style>
  <w:style w:type="paragraph" w:customStyle="1" w:styleId="CiteCard">
    <w:name w:val="Cite/Card"/>
    <w:basedOn w:val="Normal"/>
    <w:rsid w:val="00637E51"/>
    <w:pPr>
      <w:overflowPunct w:val="0"/>
      <w:autoSpaceDE w:val="0"/>
      <w:autoSpaceDN w:val="0"/>
      <w:adjustRightInd w:val="0"/>
      <w:textAlignment w:val="baseline"/>
    </w:pPr>
    <w:rPr>
      <w:rFonts w:ascii="Palatino Linotype" w:hAnsi="Palatino Linotype"/>
      <w:color w:val="000000"/>
      <w:szCs w:val="20"/>
      <w:lang w:bidi="en-US"/>
    </w:rPr>
  </w:style>
  <w:style w:type="character" w:customStyle="1" w:styleId="term2">
    <w:name w:val="term2"/>
    <w:basedOn w:val="DefaultParagraphFont"/>
    <w:rsid w:val="00637E51"/>
    <w:rPr>
      <w:rFonts w:cs="Times New Roman"/>
      <w:b/>
      <w:bCs/>
    </w:rPr>
  </w:style>
  <w:style w:type="paragraph" w:customStyle="1" w:styleId="title-bold-medium">
    <w:name w:val="title-bold-medium"/>
    <w:basedOn w:val="Normal"/>
    <w:rsid w:val="00637E51"/>
    <w:pPr>
      <w:spacing w:before="100" w:beforeAutospacing="1" w:after="100" w:afterAutospacing="1"/>
    </w:pPr>
    <w:rPr>
      <w:b/>
      <w:bCs/>
      <w:color w:val="000000"/>
      <w:szCs w:val="20"/>
      <w:lang w:bidi="en-US"/>
    </w:rPr>
  </w:style>
  <w:style w:type="character" w:customStyle="1" w:styleId="pmterms12">
    <w:name w:val="pmterms12"/>
    <w:basedOn w:val="DefaultParagraphFont"/>
    <w:rsid w:val="00637E51"/>
    <w:rPr>
      <w:rFonts w:cs="Times New Roman"/>
      <w:b/>
      <w:bCs/>
      <w:color w:val="000000"/>
    </w:rPr>
  </w:style>
  <w:style w:type="paragraph" w:customStyle="1" w:styleId="lact">
    <w:name w:val="lact"/>
    <w:basedOn w:val="Normal"/>
    <w:rsid w:val="00637E51"/>
    <w:pPr>
      <w:spacing w:before="100" w:beforeAutospacing="1" w:after="100" w:afterAutospacing="1"/>
    </w:pPr>
    <w:rPr>
      <w:b/>
      <w:bCs/>
      <w:color w:val="000000"/>
      <w:szCs w:val="20"/>
      <w:lang w:bidi="en-US"/>
    </w:rPr>
  </w:style>
  <w:style w:type="paragraph" w:styleId="BlockText">
    <w:name w:val="Block Text"/>
    <w:basedOn w:val="Normal"/>
    <w:rsid w:val="00637E51"/>
    <w:pPr>
      <w:ind w:left="229" w:right="229"/>
    </w:pPr>
    <w:rPr>
      <w:rFonts w:ascii="Verdana" w:hAnsi="Verdana"/>
      <w:sz w:val="16"/>
      <w:szCs w:val="20"/>
      <w:lang w:bidi="en-US"/>
    </w:rPr>
  </w:style>
  <w:style w:type="paragraph" w:styleId="NormalIndent">
    <w:name w:val="Normal Indent"/>
    <w:basedOn w:val="Normal"/>
    <w:rsid w:val="00637E51"/>
    <w:pPr>
      <w:ind w:left="720"/>
    </w:pPr>
    <w:rPr>
      <w:rFonts w:ascii="Times New Roman" w:hAnsi="Times New Roman"/>
      <w:szCs w:val="20"/>
      <w:lang w:bidi="en-US"/>
    </w:rPr>
  </w:style>
  <w:style w:type="character" w:customStyle="1" w:styleId="ToReadChar">
    <w:name w:val="To Read Char"/>
    <w:basedOn w:val="DefaultParagraphFont"/>
    <w:rsid w:val="00637E51"/>
    <w:rPr>
      <w:rFonts w:ascii="Verdana" w:hAnsi="Verdana" w:cs="Times New Roman"/>
      <w:b/>
      <w:sz w:val="24"/>
      <w:u w:val="single"/>
      <w:lang w:val="en-US" w:eastAsia="en-US"/>
    </w:rPr>
  </w:style>
  <w:style w:type="character" w:customStyle="1" w:styleId="ToReadCharChar">
    <w:name w:val="To Read Char Char"/>
    <w:basedOn w:val="DefaultParagraphFont"/>
    <w:rsid w:val="00637E51"/>
    <w:rPr>
      <w:rFonts w:ascii="Verdana" w:hAnsi="Verdana" w:cs="Times New Roman"/>
      <w:b/>
      <w:sz w:val="24"/>
      <w:u w:val="single"/>
      <w:lang w:val="en-US" w:eastAsia="en-US"/>
    </w:rPr>
  </w:style>
  <w:style w:type="paragraph" w:customStyle="1" w:styleId="BLOCKTITLE0">
    <w:name w:val="BLOCK TITLE"/>
    <w:basedOn w:val="Heading1"/>
    <w:rsid w:val="00637E51"/>
    <w:pPr>
      <w:keepLines w:val="0"/>
      <w:pageBreakBefore w:val="0"/>
      <w:pBdr>
        <w:top w:val="none" w:sz="0" w:space="0" w:color="auto"/>
        <w:left w:val="none" w:sz="0" w:space="0" w:color="auto"/>
        <w:bottom w:val="none" w:sz="0" w:space="0" w:color="auto"/>
        <w:right w:val="none" w:sz="0" w:space="0" w:color="auto"/>
      </w:pBdr>
      <w:spacing w:before="240" w:after="60"/>
    </w:pPr>
    <w:rPr>
      <w:rFonts w:ascii="Sylfaen" w:eastAsia="Times New Roman" w:hAnsi="Sylfaen" w:cs="Times New Roman"/>
      <w:caps/>
      <w:kern w:val="32"/>
      <w:sz w:val="32"/>
      <w:szCs w:val="32"/>
      <w:lang w:bidi="en-US"/>
    </w:rPr>
  </w:style>
  <w:style w:type="paragraph" w:styleId="Title">
    <w:name w:val="Title"/>
    <w:aliases w:val="Bold Underlined,UNDERLINE"/>
    <w:basedOn w:val="Normal"/>
    <w:link w:val="TitleChar"/>
    <w:uiPriority w:val="5"/>
    <w:qFormat/>
    <w:rsid w:val="00637E51"/>
    <w:pPr>
      <w:jc w:val="center"/>
    </w:pPr>
    <w:rPr>
      <w:rFonts w:ascii="Times New Roman" w:hAnsi="Times New Roman"/>
      <w:b/>
      <w:bCs/>
      <w:sz w:val="32"/>
      <w:lang w:bidi="en-US"/>
    </w:rPr>
  </w:style>
  <w:style w:type="character" w:customStyle="1" w:styleId="TitleChar">
    <w:name w:val="Title Char"/>
    <w:aliases w:val="Bold Underlined Char,UNDERLINE Char"/>
    <w:basedOn w:val="DefaultParagraphFont"/>
    <w:link w:val="Title"/>
    <w:uiPriority w:val="5"/>
    <w:qFormat/>
    <w:rsid w:val="00637E51"/>
    <w:rPr>
      <w:rFonts w:ascii="Times New Roman" w:eastAsiaTheme="minorHAnsi" w:hAnsi="Times New Roman" w:cs="Arial"/>
      <w:b/>
      <w:bCs/>
      <w:sz w:val="32"/>
      <w:szCs w:val="22"/>
      <w:lang w:bidi="en-US"/>
    </w:rPr>
  </w:style>
  <w:style w:type="character" w:styleId="HTMLTypewriter">
    <w:name w:val="HTML Typewriter"/>
    <w:basedOn w:val="DefaultParagraphFont"/>
    <w:rsid w:val="00637E51"/>
    <w:rPr>
      <w:rFonts w:ascii="Courier New" w:eastAsia="Times New Roman" w:hAnsi="Courier New" w:cs="Courier New"/>
      <w:sz w:val="20"/>
    </w:rPr>
  </w:style>
  <w:style w:type="paragraph" w:styleId="EnvelopeReturn">
    <w:name w:val="envelope return"/>
    <w:basedOn w:val="Normal"/>
    <w:rsid w:val="00637E51"/>
    <w:rPr>
      <w:szCs w:val="20"/>
      <w:lang w:bidi="en-US"/>
    </w:rPr>
  </w:style>
  <w:style w:type="paragraph" w:styleId="EnvelopeAddress">
    <w:name w:val="envelope address"/>
    <w:basedOn w:val="Normal"/>
    <w:rsid w:val="00637E51"/>
    <w:pPr>
      <w:framePr w:w="7920" w:h="1980" w:hRule="exact" w:hSpace="180" w:wrap="auto" w:hAnchor="page" w:xAlign="center" w:yAlign="bottom"/>
      <w:ind w:left="2880"/>
    </w:pPr>
    <w:rPr>
      <w:sz w:val="28"/>
      <w:lang w:bidi="en-US"/>
    </w:rPr>
  </w:style>
  <w:style w:type="character" w:customStyle="1" w:styleId="bio">
    <w:name w:val="bio"/>
    <w:basedOn w:val="DefaultParagraphFont"/>
    <w:rsid w:val="00637E51"/>
    <w:rPr>
      <w:rFonts w:cs="Times New Roman"/>
    </w:rPr>
  </w:style>
  <w:style w:type="character" w:customStyle="1" w:styleId="storytextstyle">
    <w:name w:val="storytextstyle"/>
    <w:basedOn w:val="DefaultParagraphFont"/>
    <w:rsid w:val="00637E51"/>
    <w:rPr>
      <w:rFonts w:cs="Times New Roman"/>
    </w:rPr>
  </w:style>
  <w:style w:type="character" w:customStyle="1" w:styleId="cardunderlinedCharChar">
    <w:name w:val="card underlined Char Char"/>
    <w:basedOn w:val="DefaultParagraphFont"/>
    <w:rsid w:val="00637E51"/>
    <w:rPr>
      <w:rFonts w:ascii="Arial" w:hAnsi="Arial" w:cs="Times New Roman"/>
      <w:sz w:val="24"/>
      <w:u w:val="single"/>
      <w:lang w:val="en-US" w:eastAsia="en-US"/>
    </w:rPr>
  </w:style>
  <w:style w:type="character" w:customStyle="1" w:styleId="articlehead21">
    <w:name w:val="articlehead21"/>
    <w:basedOn w:val="DefaultParagraphFont"/>
    <w:rsid w:val="00637E51"/>
    <w:rPr>
      <w:rFonts w:ascii="Arial" w:hAnsi="Arial" w:cs="Arial"/>
      <w:b/>
      <w:bCs/>
      <w:color w:val="660000"/>
      <w:sz w:val="20"/>
    </w:rPr>
  </w:style>
  <w:style w:type="character" w:customStyle="1" w:styleId="TagCiteChar1">
    <w:name w:val="Tag/Cite Char1"/>
    <w:basedOn w:val="DefaultParagraphFont"/>
    <w:rsid w:val="00637E51"/>
    <w:rPr>
      <w:rFonts w:cs="Times New Roman"/>
      <w:b/>
      <w:lang w:val="en-US" w:eastAsia="en-US"/>
    </w:rPr>
  </w:style>
  <w:style w:type="character" w:customStyle="1" w:styleId="goohl0">
    <w:name w:val="goohl0"/>
    <w:basedOn w:val="DefaultParagraphFont"/>
    <w:rsid w:val="00637E51"/>
    <w:rPr>
      <w:rFonts w:cs="Times New Roman"/>
    </w:rPr>
  </w:style>
  <w:style w:type="character" w:customStyle="1" w:styleId="goohl2">
    <w:name w:val="goohl2"/>
    <w:basedOn w:val="DefaultParagraphFont"/>
    <w:rsid w:val="00637E51"/>
    <w:rPr>
      <w:rFonts w:cs="Times New Roman"/>
    </w:rPr>
  </w:style>
  <w:style w:type="character" w:customStyle="1" w:styleId="Normal1">
    <w:name w:val="Normal1"/>
    <w:basedOn w:val="DefaultParagraphFont"/>
    <w:rsid w:val="00637E51"/>
    <w:rPr>
      <w:rFonts w:cs="Times New Roman"/>
    </w:rPr>
  </w:style>
  <w:style w:type="paragraph" w:customStyle="1" w:styleId="BriefTitle1">
    <w:name w:val="Brief Title 1"/>
    <w:basedOn w:val="Normal"/>
    <w:rsid w:val="00637E51"/>
    <w:pPr>
      <w:widowControl w:val="0"/>
      <w:autoSpaceDE w:val="0"/>
      <w:autoSpaceDN w:val="0"/>
      <w:adjustRightInd w:val="0"/>
      <w:jc w:val="center"/>
      <w:outlineLvl w:val="0"/>
    </w:pPr>
    <w:rPr>
      <w:rFonts w:ascii="Times New Roman" w:hAnsi="Times New Roman"/>
      <w:b/>
      <w:szCs w:val="20"/>
      <w:u w:val="single"/>
      <w:lang w:bidi="en-US"/>
    </w:rPr>
  </w:style>
  <w:style w:type="paragraph" w:customStyle="1" w:styleId="TagCiteChar0">
    <w:name w:val="Tag/Cite Char"/>
    <w:basedOn w:val="Normal"/>
    <w:rsid w:val="00637E51"/>
    <w:pPr>
      <w:widowControl w:val="0"/>
      <w:autoSpaceDE w:val="0"/>
      <w:autoSpaceDN w:val="0"/>
      <w:adjustRightInd w:val="0"/>
    </w:pPr>
    <w:rPr>
      <w:rFonts w:ascii="Times New Roman" w:hAnsi="Times New Roman"/>
      <w:b/>
      <w:szCs w:val="20"/>
      <w:lang w:bidi="en-US"/>
    </w:rPr>
  </w:style>
  <w:style w:type="paragraph" w:customStyle="1" w:styleId="CardChar0">
    <w:name w:val="Card Char"/>
    <w:basedOn w:val="Normal"/>
    <w:rsid w:val="00637E51"/>
    <w:pPr>
      <w:widowControl w:val="0"/>
      <w:autoSpaceDE w:val="0"/>
      <w:autoSpaceDN w:val="0"/>
      <w:adjustRightInd w:val="0"/>
    </w:pPr>
    <w:rPr>
      <w:rFonts w:ascii="Times New Roman" w:hAnsi="Times New Roman"/>
      <w:szCs w:val="20"/>
      <w:lang w:bidi="en-US"/>
    </w:rPr>
  </w:style>
  <w:style w:type="character" w:customStyle="1" w:styleId="CardCharChar0">
    <w:name w:val="Card Char Char"/>
    <w:basedOn w:val="DefaultParagraphFont"/>
    <w:rsid w:val="00637E51"/>
    <w:rPr>
      <w:rFonts w:cs="Times New Roman"/>
      <w:lang w:val="en-US" w:eastAsia="en-US"/>
    </w:rPr>
  </w:style>
  <w:style w:type="character" w:customStyle="1" w:styleId="BriefTitle1Char">
    <w:name w:val="Brief Title 1 Char"/>
    <w:basedOn w:val="DefaultParagraphFont"/>
    <w:rsid w:val="00637E51"/>
    <w:rPr>
      <w:rFonts w:cs="Times New Roman"/>
      <w:b/>
      <w:u w:val="single"/>
      <w:lang w:val="en-US" w:eastAsia="en-US"/>
    </w:rPr>
  </w:style>
  <w:style w:type="character" w:customStyle="1" w:styleId="TagCiteCharChar0">
    <w:name w:val="Tag/Cite Char Char"/>
    <w:basedOn w:val="DefaultParagraphFont"/>
    <w:rsid w:val="00637E51"/>
    <w:rPr>
      <w:rFonts w:cs="Times New Roman"/>
      <w:b/>
      <w:lang w:val="en-US" w:eastAsia="en-US"/>
    </w:rPr>
  </w:style>
  <w:style w:type="paragraph" w:customStyle="1" w:styleId="ShellTitles">
    <w:name w:val="ShellTitles"/>
    <w:basedOn w:val="Normal"/>
    <w:rsid w:val="00637E51"/>
    <w:pPr>
      <w:widowControl w:val="0"/>
      <w:autoSpaceDE w:val="0"/>
      <w:autoSpaceDN w:val="0"/>
      <w:adjustRightInd w:val="0"/>
    </w:pPr>
    <w:rPr>
      <w:rFonts w:ascii="Times New Roman" w:hAnsi="Times New Roman"/>
      <w:b/>
      <w:szCs w:val="20"/>
      <w:lang w:bidi="en-US"/>
    </w:rPr>
  </w:style>
  <w:style w:type="paragraph" w:customStyle="1" w:styleId="noindent">
    <w:name w:val="noindent"/>
    <w:basedOn w:val="Normal"/>
    <w:rsid w:val="00637E51"/>
    <w:pPr>
      <w:spacing w:before="100" w:beforeAutospacing="1" w:after="100" w:afterAutospacing="1"/>
    </w:pPr>
    <w:rPr>
      <w:rFonts w:ascii="Times New Roman" w:hAnsi="Times New Roman"/>
      <w:lang w:bidi="en-US"/>
    </w:rPr>
  </w:style>
  <w:style w:type="character" w:customStyle="1" w:styleId="btx">
    <w:name w:val="btx"/>
    <w:basedOn w:val="DefaultParagraphFont"/>
    <w:rsid w:val="00637E51"/>
    <w:rPr>
      <w:rFonts w:cs="Times New Roman"/>
    </w:rPr>
  </w:style>
  <w:style w:type="character" w:customStyle="1" w:styleId="CardChar10">
    <w:name w:val="Card Char1"/>
    <w:basedOn w:val="DefaultParagraphFont"/>
    <w:rsid w:val="00637E51"/>
    <w:rPr>
      <w:rFonts w:cs="Times New Roman"/>
      <w:lang w:val="en-US" w:eastAsia="en-US"/>
    </w:rPr>
  </w:style>
  <w:style w:type="character" w:customStyle="1" w:styleId="prodgeneral1">
    <w:name w:val="prodgeneral1"/>
    <w:basedOn w:val="DefaultParagraphFont"/>
    <w:rsid w:val="00637E51"/>
    <w:rPr>
      <w:rFonts w:ascii="Verdana" w:hAnsi="Verdana" w:cs="Times New Roman"/>
      <w:color w:val="000000"/>
      <w:spacing w:val="0"/>
      <w:sz w:val="16"/>
    </w:rPr>
  </w:style>
  <w:style w:type="character" w:customStyle="1" w:styleId="small0">
    <w:name w:val="small"/>
    <w:basedOn w:val="DefaultParagraphFont"/>
    <w:rsid w:val="00637E51"/>
    <w:rPr>
      <w:rFonts w:cs="Times New Roman"/>
      <w:sz w:val="16"/>
      <w:u w:val="none"/>
    </w:rPr>
  </w:style>
  <w:style w:type="character" w:customStyle="1" w:styleId="standardcontent">
    <w:name w:val="standardcontent"/>
    <w:basedOn w:val="DefaultParagraphFont"/>
    <w:rsid w:val="00637E51"/>
    <w:rPr>
      <w:rFonts w:cs="Times New Roman"/>
    </w:rPr>
  </w:style>
  <w:style w:type="paragraph" w:customStyle="1" w:styleId="BoldUnderline">
    <w:name w:val="BoldUnderline"/>
    <w:basedOn w:val="Normal"/>
    <w:link w:val="BoldUnderlineChar1"/>
    <w:rsid w:val="00637E51"/>
    <w:rPr>
      <w:rFonts w:ascii="Times New Roman" w:hAnsi="Times New Roman"/>
      <w:b/>
      <w:u w:val="single"/>
      <w:lang w:val="x-none" w:eastAsia="x-none" w:bidi="en-US"/>
    </w:rPr>
  </w:style>
  <w:style w:type="character" w:customStyle="1" w:styleId="Heading1Char3">
    <w:name w:val="Heading 1 Char3"/>
    <w:aliases w:val="cites Char,Heading 1 Char1 Char Char2"/>
    <w:basedOn w:val="DefaultParagraphFont"/>
    <w:rsid w:val="00637E51"/>
    <w:rPr>
      <w:rFonts w:ascii="Arial" w:hAnsi="Arial" w:cs="Arial"/>
      <w:b/>
      <w:bCs/>
      <w:kern w:val="32"/>
      <w:sz w:val="32"/>
      <w:u w:val="single"/>
      <w:lang w:val="en-US" w:eastAsia="en-US"/>
    </w:rPr>
  </w:style>
  <w:style w:type="character" w:customStyle="1" w:styleId="texto11">
    <w:name w:val="texto11"/>
    <w:basedOn w:val="DefaultParagraphFont"/>
    <w:rsid w:val="00637E51"/>
    <w:rPr>
      <w:rFonts w:ascii="Arial" w:hAnsi="Arial" w:cs="Arial"/>
      <w:color w:val="000000"/>
      <w:spacing w:val="240"/>
      <w:sz w:val="20"/>
    </w:rPr>
  </w:style>
  <w:style w:type="character" w:customStyle="1" w:styleId="date10">
    <w:name w:val="date1"/>
    <w:basedOn w:val="DefaultParagraphFont"/>
    <w:rsid w:val="00637E51"/>
    <w:rPr>
      <w:rFonts w:cs="Times New Roman"/>
    </w:rPr>
  </w:style>
  <w:style w:type="character" w:customStyle="1" w:styleId="summary1">
    <w:name w:val="summary1"/>
    <w:basedOn w:val="DefaultParagraphFont"/>
    <w:rsid w:val="00637E51"/>
    <w:rPr>
      <w:rFonts w:ascii="Arial" w:hAnsi="Arial" w:cs="Arial"/>
      <w:sz w:val="18"/>
    </w:rPr>
  </w:style>
  <w:style w:type="paragraph" w:customStyle="1" w:styleId="ToRead">
    <w:name w:val="To Read"/>
    <w:basedOn w:val="Normal"/>
    <w:rsid w:val="00637E51"/>
    <w:pPr>
      <w:ind w:left="720"/>
    </w:pPr>
    <w:rPr>
      <w:rFonts w:ascii="Verdana" w:hAnsi="Verdana"/>
      <w:b/>
      <w:u w:val="single"/>
      <w:lang w:bidi="en-US"/>
    </w:rPr>
  </w:style>
  <w:style w:type="character" w:customStyle="1" w:styleId="text3">
    <w:name w:val="text3"/>
    <w:basedOn w:val="DefaultParagraphFont"/>
    <w:rsid w:val="00637E51"/>
    <w:rPr>
      <w:rFonts w:cs="Times New Roman"/>
    </w:rPr>
  </w:style>
  <w:style w:type="paragraph" w:customStyle="1" w:styleId="Style20">
    <w:name w:val="Style 2"/>
    <w:basedOn w:val="Normal"/>
    <w:rsid w:val="00637E51"/>
    <w:pPr>
      <w:widowControl w:val="0"/>
      <w:ind w:left="216" w:hanging="144"/>
    </w:pPr>
    <w:rPr>
      <w:rFonts w:ascii="Times New Roman" w:hAnsi="Times New Roman"/>
      <w:noProof/>
      <w:color w:val="000000"/>
      <w:szCs w:val="20"/>
      <w:lang w:bidi="en-US"/>
    </w:rPr>
  </w:style>
  <w:style w:type="paragraph" w:customStyle="1" w:styleId="Style40">
    <w:name w:val="Style 4"/>
    <w:basedOn w:val="Normal"/>
    <w:rsid w:val="00637E51"/>
    <w:pPr>
      <w:widowControl w:val="0"/>
      <w:tabs>
        <w:tab w:val="left" w:pos="6876"/>
      </w:tabs>
      <w:ind w:left="3744"/>
    </w:pPr>
    <w:rPr>
      <w:rFonts w:ascii="Times New Roman" w:hAnsi="Times New Roman"/>
      <w:noProof/>
      <w:color w:val="000000"/>
      <w:szCs w:val="20"/>
      <w:lang w:bidi="en-US"/>
    </w:rPr>
  </w:style>
  <w:style w:type="paragraph" w:customStyle="1" w:styleId="listlevel1">
    <w:name w:val="list level 1"/>
    <w:basedOn w:val="Normal"/>
    <w:rsid w:val="00637E51"/>
    <w:pPr>
      <w:overflowPunct w:val="0"/>
      <w:autoSpaceDE w:val="0"/>
      <w:autoSpaceDN w:val="0"/>
      <w:adjustRightInd w:val="0"/>
      <w:ind w:left="560" w:hanging="567"/>
      <w:jc w:val="both"/>
      <w:textAlignment w:val="baseline"/>
    </w:pPr>
    <w:rPr>
      <w:rFonts w:ascii="Times New Roman" w:hAnsi="Times New Roman"/>
      <w:color w:val="000000"/>
      <w:szCs w:val="20"/>
      <w:lang w:bidi="en-US"/>
    </w:rPr>
  </w:style>
  <w:style w:type="paragraph" w:customStyle="1" w:styleId="listlevel2">
    <w:name w:val="list level 2"/>
    <w:basedOn w:val="Normal"/>
    <w:rsid w:val="00637E51"/>
    <w:pPr>
      <w:overflowPunct w:val="0"/>
      <w:autoSpaceDE w:val="0"/>
      <w:autoSpaceDN w:val="0"/>
      <w:adjustRightInd w:val="0"/>
      <w:ind w:left="1120" w:hanging="560"/>
      <w:jc w:val="both"/>
      <w:textAlignment w:val="baseline"/>
    </w:pPr>
    <w:rPr>
      <w:rFonts w:ascii="Times New Roman" w:hAnsi="Times New Roman"/>
      <w:color w:val="000000"/>
      <w:szCs w:val="20"/>
      <w:lang w:bidi="en-US"/>
    </w:rPr>
  </w:style>
  <w:style w:type="paragraph" w:customStyle="1" w:styleId="listlevel3">
    <w:name w:val="list level 3"/>
    <w:basedOn w:val="listlevel2"/>
    <w:rsid w:val="00637E51"/>
  </w:style>
  <w:style w:type="paragraph" w:customStyle="1" w:styleId="PageNumber1">
    <w:name w:val="Page Number1"/>
    <w:basedOn w:val="Normal"/>
    <w:next w:val="Normal"/>
    <w:rsid w:val="00637E51"/>
    <w:rPr>
      <w:rFonts w:ascii="Times New Roman" w:hAnsi="Times New Roman"/>
      <w:lang w:bidi="en-US"/>
    </w:rPr>
  </w:style>
  <w:style w:type="paragraph" w:customStyle="1" w:styleId="Cite1">
    <w:name w:val="Cite1"/>
    <w:rsid w:val="00637E51"/>
    <w:rPr>
      <w:rFonts w:ascii="Palatino Linotype" w:eastAsia="Times New Roman" w:hAnsi="Palatino Linotype" w:cs="Times New Roman"/>
      <w:bCs/>
      <w:lang w:val="en-AU" w:bidi="en-US"/>
    </w:rPr>
  </w:style>
  <w:style w:type="paragraph" w:customStyle="1" w:styleId="Card10">
    <w:name w:val="Card1"/>
    <w:rsid w:val="00637E51"/>
    <w:pPr>
      <w:ind w:left="720"/>
      <w:jc w:val="both"/>
    </w:pPr>
    <w:rPr>
      <w:rFonts w:ascii="Palatino Linotype" w:eastAsia="Times New Roman" w:hAnsi="Palatino Linotype" w:cs="Times New Roman"/>
      <w:lang w:val="en-AU" w:bidi="en-US"/>
    </w:rPr>
  </w:style>
  <w:style w:type="paragraph" w:customStyle="1" w:styleId="Cite2">
    <w:name w:val="Cite2"/>
    <w:rsid w:val="00637E51"/>
    <w:rPr>
      <w:rFonts w:ascii="Palatino Linotype" w:eastAsia="Times New Roman" w:hAnsi="Palatino Linotype" w:cs="Times New Roman"/>
      <w:b/>
      <w:u w:val="single"/>
      <w:lang w:val="en-AU" w:bidi="en-US"/>
    </w:rPr>
  </w:style>
  <w:style w:type="paragraph" w:customStyle="1" w:styleId="cardCharCharCharCharCharCharCharCharCharCharCharChar">
    <w:name w:val="card Char Char Char Char Char Char Char Char Char Char Char Char"/>
    <w:basedOn w:val="Normal"/>
    <w:rsid w:val="00637E51"/>
    <w:pPr>
      <w:ind w:left="288" w:right="288"/>
    </w:pPr>
    <w:rPr>
      <w:rFonts w:ascii="Times New Roman" w:hAnsi="Times New Roman"/>
      <w:lang w:bidi="en-US"/>
    </w:rPr>
  </w:style>
  <w:style w:type="paragraph" w:customStyle="1" w:styleId="cite20">
    <w:name w:val="cite2"/>
    <w:rsid w:val="00637E51"/>
    <w:pPr>
      <w:spacing w:after="160" w:line="259" w:lineRule="auto"/>
      <w:ind w:left="720"/>
    </w:pPr>
    <w:rPr>
      <w:rFonts w:ascii="Arial Narrow" w:eastAsiaTheme="minorHAnsi" w:hAnsi="Arial Narrow"/>
      <w:sz w:val="22"/>
      <w:szCs w:val="22"/>
    </w:rPr>
  </w:style>
  <w:style w:type="character" w:customStyle="1" w:styleId="underline1">
    <w:name w:val="underline1"/>
    <w:basedOn w:val="DefaultParagraphFont"/>
    <w:rsid w:val="00637E51"/>
    <w:rPr>
      <w:rFonts w:ascii="Times New Roman" w:hAnsi="Times New Roman" w:cs="Times New Roman"/>
      <w:sz w:val="20"/>
      <w:u w:val="single"/>
      <w:lang w:val="x-none" w:eastAsia="en-US"/>
    </w:rPr>
  </w:style>
  <w:style w:type="paragraph" w:customStyle="1" w:styleId="articletext">
    <w:name w:val="articletext"/>
    <w:basedOn w:val="Normal"/>
    <w:rsid w:val="00637E51"/>
    <w:pPr>
      <w:spacing w:before="100" w:beforeAutospacing="1" w:after="100" w:afterAutospacing="1"/>
      <w:jc w:val="both"/>
    </w:pPr>
    <w:rPr>
      <w:rFonts w:ascii="Verdana" w:hAnsi="Verdana"/>
      <w:color w:val="2A2A2A"/>
      <w:sz w:val="21"/>
      <w:szCs w:val="21"/>
      <w:lang w:bidi="en-US"/>
    </w:rPr>
  </w:style>
  <w:style w:type="character" w:customStyle="1" w:styleId="CardTextUnderlinedChar">
    <w:name w:val="Card Text Underlined Char"/>
    <w:basedOn w:val="DefaultParagraphFont"/>
    <w:rsid w:val="00637E51"/>
    <w:rPr>
      <w:rFonts w:ascii="Arial Narrow" w:hAnsi="Arial Narrow" w:cs="Times New Roman"/>
      <w:sz w:val="24"/>
      <w:u w:val="single"/>
      <w:lang w:val="en-US" w:eastAsia="en-US"/>
    </w:rPr>
  </w:style>
  <w:style w:type="character" w:customStyle="1" w:styleId="cardtextsmallChar">
    <w:name w:val="card text small Char"/>
    <w:basedOn w:val="DefaultParagraphFont"/>
    <w:rsid w:val="00637E51"/>
    <w:rPr>
      <w:rFonts w:ascii="Arial Narrow" w:hAnsi="Arial Narrow" w:cs="Times New Roman"/>
      <w:sz w:val="24"/>
      <w:lang w:val="en-US" w:eastAsia="en-US"/>
    </w:rPr>
  </w:style>
  <w:style w:type="paragraph" w:customStyle="1" w:styleId="cardtextsmall">
    <w:name w:val="card text small"/>
    <w:basedOn w:val="Normal"/>
    <w:rsid w:val="00637E51"/>
    <w:rPr>
      <w:rFonts w:ascii="Arial Narrow" w:hAnsi="Arial Narrow"/>
      <w:sz w:val="16"/>
      <w:lang w:bidi="en-US"/>
    </w:rPr>
  </w:style>
  <w:style w:type="paragraph" w:customStyle="1" w:styleId="CaseListNormal">
    <w:name w:val="Case List Normal"/>
    <w:basedOn w:val="Normal"/>
    <w:rsid w:val="00637E51"/>
    <w:rPr>
      <w:rFonts w:ascii="Times" w:hAnsi="Times"/>
      <w:szCs w:val="26"/>
      <w:lang w:bidi="en-US"/>
    </w:rPr>
  </w:style>
  <w:style w:type="paragraph" w:customStyle="1" w:styleId="Body0">
    <w:name w:val="Body"/>
    <w:basedOn w:val="Normal"/>
    <w:rsid w:val="00637E51"/>
    <w:pPr>
      <w:outlineLvl w:val="3"/>
    </w:pPr>
    <w:rPr>
      <w:rFonts w:ascii="Times New Roman" w:hAnsi="Times New Roman"/>
      <w:szCs w:val="20"/>
      <w:lang w:bidi="en-US"/>
    </w:rPr>
  </w:style>
  <w:style w:type="paragraph" w:customStyle="1" w:styleId="bodyChar">
    <w:name w:val="body Char"/>
    <w:basedOn w:val="Heading2"/>
    <w:rsid w:val="00637E51"/>
    <w:pPr>
      <w:keepNext w:val="0"/>
      <w:keepLines w:val="0"/>
      <w:pageBreakBefore w:val="0"/>
      <w:spacing w:before="0"/>
      <w:jc w:val="left"/>
    </w:pPr>
    <w:rPr>
      <w:rFonts w:ascii="Times New Roman" w:eastAsia="SimSun" w:hAnsi="Times New Roman" w:cs="Times New Roman"/>
      <w:b w:val="0"/>
      <w:bCs w:val="0"/>
      <w:sz w:val="24"/>
      <w:szCs w:val="20"/>
      <w:u w:val="none"/>
      <w:lang w:eastAsia="zh-CN" w:bidi="en-US"/>
    </w:rPr>
  </w:style>
  <w:style w:type="paragraph" w:customStyle="1" w:styleId="3text">
    <w:name w:val="3text"/>
    <w:basedOn w:val="Normal"/>
    <w:link w:val="3textChar"/>
    <w:rsid w:val="00637E51"/>
    <w:pPr>
      <w:spacing w:before="100" w:beforeAutospacing="1" w:after="100" w:afterAutospacing="1"/>
    </w:pPr>
    <w:rPr>
      <w:rFonts w:ascii="Times New Roman" w:hAnsi="Times New Roman"/>
      <w:lang w:bidi="en-US"/>
    </w:rPr>
  </w:style>
  <w:style w:type="character" w:customStyle="1" w:styleId="countrytitle1">
    <w:name w:val="countrytitle1"/>
    <w:basedOn w:val="DefaultParagraphFont"/>
    <w:rsid w:val="00637E51"/>
    <w:rPr>
      <w:rFonts w:ascii="Verdana" w:hAnsi="Verdana" w:cs="Times New Roman"/>
      <w:b/>
      <w:bCs/>
      <w:color w:val="293643"/>
      <w:sz w:val="24"/>
    </w:rPr>
  </w:style>
  <w:style w:type="character" w:customStyle="1" w:styleId="storyheader1">
    <w:name w:val="storyheader1"/>
    <w:basedOn w:val="DefaultParagraphFont"/>
    <w:rsid w:val="00637E51"/>
    <w:rPr>
      <w:rFonts w:ascii="Verdana" w:hAnsi="Verdana" w:cs="Times New Roman"/>
      <w:b/>
      <w:bCs/>
      <w:color w:val="000000"/>
      <w:sz w:val="21"/>
    </w:rPr>
  </w:style>
  <w:style w:type="paragraph" w:customStyle="1" w:styleId="Debate">
    <w:name w:val="Debate"/>
    <w:basedOn w:val="Normal"/>
    <w:rsid w:val="00637E51"/>
    <w:pPr>
      <w:widowControl w:val="0"/>
      <w:autoSpaceDE w:val="0"/>
      <w:autoSpaceDN w:val="0"/>
      <w:adjustRightInd w:val="0"/>
    </w:pPr>
    <w:rPr>
      <w:rFonts w:ascii="Garamond" w:eastAsia="SimSun" w:hAnsi="Garamond" w:cs="Courier"/>
      <w:lang w:eastAsia="zh-CN" w:bidi="en-US"/>
    </w:rPr>
  </w:style>
  <w:style w:type="paragraph" w:customStyle="1" w:styleId="TimesNewRoman12">
    <w:name w:val="TimesNewRoman12"/>
    <w:rsid w:val="00637E51"/>
    <w:pPr>
      <w:jc w:val="both"/>
    </w:pPr>
    <w:rPr>
      <w:rFonts w:ascii="Times New Roman" w:eastAsia="Times New Roman" w:hAnsi="Times New Roman" w:cs="Times New Roman"/>
      <w:lang w:val="de-DE" w:eastAsia="de-DE" w:bidi="en-US"/>
    </w:rPr>
  </w:style>
  <w:style w:type="paragraph" w:customStyle="1" w:styleId="htmlbody">
    <w:name w:val="htmlbody"/>
    <w:basedOn w:val="Normal"/>
    <w:rsid w:val="00637E51"/>
    <w:pPr>
      <w:spacing w:before="100" w:beforeAutospacing="1" w:after="100" w:afterAutospacing="1"/>
    </w:pPr>
    <w:rPr>
      <w:rFonts w:ascii="Times New Roman" w:hAnsi="Times New Roman"/>
      <w:lang w:bidi="en-US"/>
    </w:rPr>
  </w:style>
  <w:style w:type="paragraph" w:customStyle="1" w:styleId="Paste">
    <w:name w:val="Paste"/>
    <w:basedOn w:val="card1"/>
    <w:rsid w:val="00637E51"/>
    <w:pPr>
      <w:ind w:left="0" w:right="0"/>
    </w:pPr>
    <w:rPr>
      <w:rFonts w:ascii="Arial Narrow" w:hAnsi="Arial Narrow"/>
      <w:sz w:val="16"/>
      <w:lang w:bidi="en-US"/>
    </w:rPr>
  </w:style>
  <w:style w:type="character" w:customStyle="1" w:styleId="cardunderlinedChar">
    <w:name w:val="card underlined Char"/>
    <w:basedOn w:val="DefaultParagraphFont"/>
    <w:rsid w:val="00637E51"/>
    <w:rPr>
      <w:rFonts w:ascii="Arial" w:hAnsi="Arial" w:cs="Times New Roman"/>
      <w:sz w:val="24"/>
      <w:u w:val="single"/>
      <w:lang w:val="en-US" w:eastAsia="en-US"/>
    </w:rPr>
  </w:style>
  <w:style w:type="paragraph" w:customStyle="1" w:styleId="medium-normal">
    <w:name w:val="medium-normal"/>
    <w:basedOn w:val="Normal"/>
    <w:rsid w:val="00637E51"/>
    <w:pPr>
      <w:spacing w:before="100" w:beforeAutospacing="1" w:after="100" w:afterAutospacing="1"/>
    </w:pPr>
    <w:rPr>
      <w:rFonts w:ascii="Times New Roman" w:hAnsi="Times New Roman"/>
      <w:lang w:bidi="en-US"/>
    </w:rPr>
  </w:style>
  <w:style w:type="paragraph" w:customStyle="1" w:styleId="textChar">
    <w:name w:val="text Char"/>
    <w:basedOn w:val="Normal"/>
    <w:rsid w:val="00637E51"/>
    <w:rPr>
      <w:rFonts w:ascii="Times New Roman" w:hAnsi="Times New Roman"/>
      <w:color w:val="000000"/>
      <w:sz w:val="18"/>
      <w:lang w:bidi="en-US"/>
    </w:rPr>
  </w:style>
  <w:style w:type="paragraph" w:customStyle="1" w:styleId="text1">
    <w:name w:val="text1"/>
    <w:basedOn w:val="Normal"/>
    <w:rsid w:val="00637E51"/>
    <w:rPr>
      <w:rFonts w:ascii="Times New Roman" w:hAnsi="Times New Roman"/>
      <w:szCs w:val="20"/>
      <w:lang w:bidi="en-US"/>
    </w:rPr>
  </w:style>
  <w:style w:type="character" w:customStyle="1" w:styleId="article1">
    <w:name w:val="article1"/>
    <w:basedOn w:val="DefaultParagraphFont"/>
    <w:rsid w:val="00637E51"/>
    <w:rPr>
      <w:rFonts w:ascii="Verdana" w:hAnsi="Verdana" w:cs="Times New Roman"/>
      <w:color w:val="333333"/>
      <w:sz w:val="16"/>
    </w:rPr>
  </w:style>
  <w:style w:type="paragraph" w:customStyle="1" w:styleId="RepeatBlockHeading">
    <w:name w:val="Repeat Block Heading"/>
    <w:basedOn w:val="Normal"/>
    <w:rsid w:val="00637E51"/>
    <w:pPr>
      <w:jc w:val="center"/>
    </w:pPr>
    <w:rPr>
      <w:rFonts w:ascii="Times New Roman" w:hAnsi="Times New Roman"/>
      <w:b/>
      <w:smallCaps/>
      <w:color w:val="000000"/>
      <w:u w:val="thick"/>
      <w:lang w:bidi="en-US"/>
    </w:rPr>
  </w:style>
  <w:style w:type="paragraph" w:styleId="z-BottomofForm">
    <w:name w:val="HTML Bottom of Form"/>
    <w:basedOn w:val="Normal"/>
    <w:next w:val="Normal"/>
    <w:link w:val="z-BottomofFormChar"/>
    <w:uiPriority w:val="99"/>
    <w:rsid w:val="00637E51"/>
    <w:pPr>
      <w:pBdr>
        <w:top w:val="single" w:sz="6" w:space="1" w:color="auto"/>
      </w:pBdr>
      <w:jc w:val="center"/>
    </w:pPr>
    <w:rPr>
      <w:vanish/>
      <w:sz w:val="16"/>
      <w:szCs w:val="16"/>
      <w:lang w:bidi="en-US"/>
    </w:rPr>
  </w:style>
  <w:style w:type="character" w:customStyle="1" w:styleId="z-BottomofFormChar">
    <w:name w:val="z-Bottom of Form Char"/>
    <w:basedOn w:val="DefaultParagraphFont"/>
    <w:link w:val="z-BottomofForm"/>
    <w:uiPriority w:val="99"/>
    <w:rsid w:val="00637E51"/>
    <w:rPr>
      <w:rFonts w:ascii="Arial" w:eastAsiaTheme="minorHAnsi" w:hAnsi="Arial" w:cs="Arial"/>
      <w:vanish/>
      <w:sz w:val="16"/>
      <w:szCs w:val="16"/>
      <w:lang w:bidi="en-US"/>
    </w:rPr>
  </w:style>
  <w:style w:type="paragraph" w:customStyle="1" w:styleId="story-headline">
    <w:name w:val="story-headline"/>
    <w:basedOn w:val="Normal"/>
    <w:rsid w:val="00637E51"/>
    <w:pPr>
      <w:spacing w:before="72" w:after="72"/>
    </w:pPr>
    <w:rPr>
      <w:b/>
      <w:bCs/>
      <w:sz w:val="26"/>
      <w:szCs w:val="26"/>
      <w:lang w:bidi="en-US"/>
    </w:rPr>
  </w:style>
  <w:style w:type="paragraph" w:customStyle="1" w:styleId="story-body">
    <w:name w:val="story-body"/>
    <w:basedOn w:val="Normal"/>
    <w:rsid w:val="00637E51"/>
    <w:pPr>
      <w:spacing w:before="100" w:beforeAutospacing="1" w:after="100" w:afterAutospacing="1"/>
    </w:pPr>
    <w:rPr>
      <w:lang w:bidi="en-US"/>
    </w:rPr>
  </w:style>
  <w:style w:type="character" w:customStyle="1" w:styleId="story-posted-date1">
    <w:name w:val="story-posted-date1"/>
    <w:basedOn w:val="DefaultParagraphFont"/>
    <w:rsid w:val="00637E51"/>
    <w:rPr>
      <w:rFonts w:ascii="Arial" w:hAnsi="Arial" w:cs="Arial"/>
      <w:sz w:val="19"/>
    </w:rPr>
  </w:style>
  <w:style w:type="paragraph" w:customStyle="1" w:styleId="story-dateline">
    <w:name w:val="story-dateline"/>
    <w:basedOn w:val="Normal"/>
    <w:rsid w:val="00637E51"/>
    <w:rPr>
      <w:b/>
      <w:bCs/>
      <w:lang w:bidi="en-US"/>
    </w:rPr>
  </w:style>
  <w:style w:type="paragraph" w:customStyle="1" w:styleId="TextofCards">
    <w:name w:val="Text of Cards"/>
    <w:basedOn w:val="Normal"/>
    <w:rsid w:val="00637E51"/>
    <w:pPr>
      <w:jc w:val="both"/>
    </w:pPr>
    <w:rPr>
      <w:rFonts w:ascii="Times New Roman" w:hAnsi="Times New Roman"/>
      <w:color w:val="000000"/>
      <w:spacing w:val="6"/>
      <w:szCs w:val="23"/>
      <w:lang w:bidi="en-US"/>
    </w:rPr>
  </w:style>
  <w:style w:type="paragraph" w:customStyle="1" w:styleId="Corpotesto">
    <w:name w:val="Corpo testo"/>
    <w:basedOn w:val="Normal"/>
    <w:rsid w:val="00637E51"/>
    <w:pPr>
      <w:widowControl w:val="0"/>
      <w:adjustRightInd w:val="0"/>
      <w:spacing w:after="283"/>
    </w:pPr>
    <w:rPr>
      <w:rFonts w:ascii="Times" w:hAnsi="Times"/>
      <w:lang w:bidi="en-US"/>
    </w:rPr>
  </w:style>
  <w:style w:type="paragraph" w:customStyle="1" w:styleId="HeaderFooter">
    <w:name w:val="Header &amp; Footer"/>
    <w:rsid w:val="00637E51"/>
    <w:pPr>
      <w:tabs>
        <w:tab w:val="right" w:pos="9360"/>
      </w:tabs>
    </w:pPr>
    <w:rPr>
      <w:rFonts w:ascii="Helvetica" w:eastAsia="Times New Roman" w:hAnsi="Helvetica" w:cs="Times New Roman"/>
      <w:color w:val="000000"/>
      <w:u w:color="000000"/>
      <w:lang w:bidi="en-US"/>
    </w:rPr>
  </w:style>
  <w:style w:type="character" w:customStyle="1" w:styleId="BoldText12pt">
    <w:name w:val="Bold Text 12 pt"/>
    <w:rsid w:val="00637E51"/>
    <w:rPr>
      <w:rFonts w:ascii="Times New Roman" w:hAnsi="Times New Roman"/>
      <w:b/>
      <w:color w:val="000000"/>
      <w:spacing w:val="0"/>
      <w:position w:val="0"/>
      <w:sz w:val="24"/>
      <w:u w:val="none" w:color="000000"/>
      <w:vertAlign w:val="baseline"/>
      <w:lang w:val="en-US" w:eastAsia="x-none"/>
    </w:rPr>
  </w:style>
  <w:style w:type="paragraph" w:customStyle="1" w:styleId="PageHeader-Underline18pt">
    <w:name w:val="Page Header - Underline 18 pt"/>
    <w:rsid w:val="00637E51"/>
    <w:rPr>
      <w:rFonts w:ascii="Times New Roman" w:eastAsia="Times New Roman" w:hAnsi="Times New Roman" w:cs="Times New Roman"/>
      <w:b/>
      <w:color w:val="000000"/>
      <w:sz w:val="36"/>
      <w:u w:val="single" w:color="000000"/>
      <w:lang w:bidi="en-US"/>
    </w:rPr>
  </w:style>
  <w:style w:type="character" w:customStyle="1" w:styleId="12TimesNewRoman">
    <w:name w:val="12 Times New Roman"/>
    <w:rsid w:val="00637E51"/>
    <w:rPr>
      <w:rFonts w:ascii="Times New Roman" w:hAnsi="Times New Roman"/>
      <w:color w:val="000000"/>
      <w:spacing w:val="0"/>
      <w:position w:val="0"/>
      <w:sz w:val="24"/>
      <w:u w:val="none" w:color="000000"/>
      <w:vertAlign w:val="baseline"/>
      <w:lang w:val="en-US" w:eastAsia="x-none"/>
    </w:rPr>
  </w:style>
  <w:style w:type="paragraph" w:customStyle="1" w:styleId="CardTextSmall0">
    <w:name w:val="Card Text Small"/>
    <w:basedOn w:val="Normal"/>
    <w:rsid w:val="00637E51"/>
    <w:rPr>
      <w:rFonts w:ascii="Arial Narrow" w:hAnsi="Arial Narrow"/>
      <w:color w:val="000000"/>
      <w:sz w:val="16"/>
      <w:lang w:bidi="en-US"/>
    </w:rPr>
  </w:style>
  <w:style w:type="paragraph" w:customStyle="1" w:styleId="CardTextUnderlined">
    <w:name w:val="Card Text Underlined"/>
    <w:basedOn w:val="Normal"/>
    <w:rsid w:val="00637E51"/>
    <w:rPr>
      <w:rFonts w:ascii="Arial Narrow" w:hAnsi="Arial Narrow"/>
      <w:u w:val="single"/>
      <w:lang w:bidi="en-US"/>
    </w:rPr>
  </w:style>
  <w:style w:type="character" w:customStyle="1" w:styleId="drop">
    <w:name w:val="drop"/>
    <w:basedOn w:val="DefaultParagraphFont"/>
    <w:rsid w:val="00637E51"/>
    <w:rPr>
      <w:rFonts w:cs="Times New Roman"/>
    </w:rPr>
  </w:style>
  <w:style w:type="character" w:customStyle="1" w:styleId="articletitle">
    <w:name w:val="article_title"/>
    <w:basedOn w:val="DefaultParagraphFont"/>
    <w:rsid w:val="00637E51"/>
    <w:rPr>
      <w:rFonts w:cs="Times New Roman"/>
    </w:rPr>
  </w:style>
  <w:style w:type="character" w:customStyle="1" w:styleId="st">
    <w:name w:val="st"/>
    <w:basedOn w:val="DefaultParagraphFont"/>
    <w:rsid w:val="00637E51"/>
    <w:rPr>
      <w:rFonts w:cs="Times New Roman"/>
    </w:rPr>
  </w:style>
  <w:style w:type="character" w:customStyle="1" w:styleId="CardTextChar10">
    <w:name w:val="Card Text Char1"/>
    <w:basedOn w:val="DefaultParagraphFont"/>
    <w:rsid w:val="00637E51"/>
    <w:rPr>
      <w:rFonts w:cs="Times New Roman"/>
      <w:sz w:val="24"/>
      <w:lang w:val="en-US" w:eastAsia="en-US"/>
    </w:rPr>
  </w:style>
  <w:style w:type="character" w:customStyle="1" w:styleId="CardTextUnderlinedCharChar">
    <w:name w:val="Card Text Underlined Char Char"/>
    <w:basedOn w:val="DefaultParagraphFont"/>
    <w:rsid w:val="00637E51"/>
    <w:rPr>
      <w:rFonts w:ascii="Arial Narrow" w:hAnsi="Arial Narrow" w:cs="Times New Roman"/>
      <w:sz w:val="24"/>
      <w:u w:val="single"/>
      <w:lang w:val="en-US" w:eastAsia="en-US"/>
    </w:rPr>
  </w:style>
  <w:style w:type="paragraph" w:customStyle="1" w:styleId="HeaderDebate">
    <w:name w:val="Header Debate"/>
    <w:basedOn w:val="Normal"/>
    <w:rsid w:val="00637E51"/>
    <w:pPr>
      <w:jc w:val="center"/>
      <w:outlineLvl w:val="0"/>
    </w:pPr>
    <w:rPr>
      <w:rFonts w:ascii="Georgia" w:hAnsi="Georgia"/>
      <w:b/>
      <w:sz w:val="48"/>
      <w:u w:val="words"/>
      <w:lang w:bidi="en-US"/>
    </w:rPr>
  </w:style>
  <w:style w:type="paragraph" w:customStyle="1" w:styleId="NormalWeb1">
    <w:name w:val="Normal (Web)1"/>
    <w:basedOn w:val="Normal"/>
    <w:rsid w:val="00637E51"/>
    <w:pPr>
      <w:spacing w:before="100" w:beforeAutospacing="1" w:after="100" w:afterAutospacing="1"/>
    </w:pPr>
    <w:rPr>
      <w:rFonts w:ascii="Times New Roman" w:hAnsi="Times New Roman"/>
      <w:szCs w:val="20"/>
      <w:lang w:bidi="en-US"/>
    </w:rPr>
  </w:style>
  <w:style w:type="paragraph" w:customStyle="1" w:styleId="CardTagCharChar">
    <w:name w:val="Card Tag Char Char"/>
    <w:basedOn w:val="Normal"/>
    <w:rsid w:val="00637E51"/>
    <w:rPr>
      <w:rFonts w:ascii="Times New Roman" w:hAnsi="Times New Roman"/>
      <w:b/>
      <w:lang w:bidi="en-US"/>
    </w:rPr>
  </w:style>
  <w:style w:type="character" w:customStyle="1" w:styleId="CardTagCharCharChar">
    <w:name w:val="Card Tag Char Char Char"/>
    <w:basedOn w:val="DefaultParagraphFont"/>
    <w:rsid w:val="00637E51"/>
    <w:rPr>
      <w:rFonts w:cs="Times New Roman"/>
      <w:b/>
      <w:sz w:val="24"/>
      <w:lang w:val="en-US" w:eastAsia="en-US"/>
    </w:rPr>
  </w:style>
  <w:style w:type="paragraph" w:customStyle="1" w:styleId="fixed">
    <w:name w:val="fixed"/>
    <w:basedOn w:val="Normal"/>
    <w:rsid w:val="00637E51"/>
    <w:pPr>
      <w:spacing w:before="100" w:beforeAutospacing="1" w:after="100" w:afterAutospacing="1"/>
    </w:pPr>
    <w:rPr>
      <w:rFonts w:ascii="Courier New" w:hAnsi="Courier New" w:cs="Courier New"/>
      <w:lang w:bidi="en-US"/>
    </w:rPr>
  </w:style>
  <w:style w:type="character" w:customStyle="1" w:styleId="mainbody">
    <w:name w:val="mainbody"/>
    <w:basedOn w:val="DefaultParagraphFont"/>
    <w:rsid w:val="00637E51"/>
    <w:rPr>
      <w:rFonts w:cs="Times New Roman"/>
    </w:rPr>
  </w:style>
  <w:style w:type="character" w:customStyle="1" w:styleId="UnderlineStyleChar2">
    <w:name w:val="Underline Style Char2"/>
    <w:basedOn w:val="DefaultParagraphFont"/>
    <w:rsid w:val="00637E51"/>
    <w:rPr>
      <w:rFonts w:ascii="Garamond" w:hAnsi="Garamond" w:cs="Times New Roman"/>
      <w:sz w:val="24"/>
      <w:u w:val="single"/>
      <w:lang w:val="en-US" w:eastAsia="en-US"/>
    </w:rPr>
  </w:style>
  <w:style w:type="character" w:customStyle="1" w:styleId="t13">
    <w:name w:val="t13"/>
    <w:basedOn w:val="DefaultParagraphFont"/>
    <w:rsid w:val="00637E51"/>
    <w:rPr>
      <w:rFonts w:cs="Times New Roman"/>
    </w:rPr>
  </w:style>
  <w:style w:type="character" w:customStyle="1" w:styleId="lead">
    <w:name w:val="lead"/>
    <w:basedOn w:val="DefaultParagraphFont"/>
    <w:rsid w:val="00637E51"/>
    <w:rPr>
      <w:rFonts w:cs="Times New Roman"/>
    </w:rPr>
  </w:style>
  <w:style w:type="paragraph" w:customStyle="1" w:styleId="textonormal">
    <w:name w:val="textonormal"/>
    <w:basedOn w:val="Normal"/>
    <w:rsid w:val="00637E51"/>
    <w:pPr>
      <w:spacing w:before="100" w:beforeAutospacing="1" w:after="100" w:afterAutospacing="1"/>
    </w:pPr>
    <w:rPr>
      <w:rFonts w:ascii="Times New Roman" w:hAnsi="Times New Roman"/>
      <w:lang w:bidi="en-US"/>
    </w:rPr>
  </w:style>
  <w:style w:type="paragraph" w:customStyle="1" w:styleId="Subtitle1">
    <w:name w:val="Subtitle1"/>
    <w:basedOn w:val="Normal"/>
    <w:rsid w:val="00637E51"/>
    <w:pPr>
      <w:spacing w:before="100" w:beforeAutospacing="1" w:after="100" w:afterAutospacing="1"/>
    </w:pPr>
    <w:rPr>
      <w:rFonts w:ascii="Times New Roman" w:hAnsi="Times New Roman"/>
      <w:lang w:bidi="en-US"/>
    </w:rPr>
  </w:style>
  <w:style w:type="paragraph" w:customStyle="1" w:styleId="CardUnderlined">
    <w:name w:val="Card Underlined"/>
    <w:basedOn w:val="Normal"/>
    <w:rsid w:val="00637E51"/>
    <w:rPr>
      <w:rFonts w:ascii="Arial Narrow" w:hAnsi="Arial Narrow"/>
      <w:u w:val="single"/>
      <w:lang w:bidi="en-US"/>
    </w:rPr>
  </w:style>
  <w:style w:type="character" w:customStyle="1" w:styleId="CardUnderlinedChar0">
    <w:name w:val="Card Underlined Char"/>
    <w:basedOn w:val="DefaultParagraphFont"/>
    <w:rsid w:val="00637E51"/>
    <w:rPr>
      <w:rFonts w:ascii="Arial Narrow" w:hAnsi="Arial Narrow" w:cs="Times New Roman"/>
      <w:sz w:val="24"/>
      <w:u w:val="single"/>
      <w:lang w:val="en-US" w:eastAsia="en-US"/>
    </w:rPr>
  </w:style>
  <w:style w:type="paragraph" w:customStyle="1" w:styleId="ExecutiveSummarytext">
    <w:name w:val="Executive Summary text"/>
    <w:basedOn w:val="Normal"/>
    <w:next w:val="Normal"/>
    <w:rsid w:val="00637E51"/>
    <w:pPr>
      <w:autoSpaceDE w:val="0"/>
      <w:autoSpaceDN w:val="0"/>
      <w:adjustRightInd w:val="0"/>
    </w:pPr>
    <w:rPr>
      <w:lang w:bidi="en-US"/>
    </w:rPr>
  </w:style>
  <w:style w:type="character" w:customStyle="1" w:styleId="NormalUnderlineChar1">
    <w:name w:val="Normal Underline Char1"/>
    <w:basedOn w:val="DefaultParagraphFont"/>
    <w:rsid w:val="00637E51"/>
    <w:rPr>
      <w:rFonts w:cs="Times New Roman"/>
      <w:sz w:val="24"/>
      <w:u w:val="single"/>
      <w:lang w:val="en-US" w:eastAsia="en-US"/>
    </w:rPr>
  </w:style>
  <w:style w:type="paragraph" w:customStyle="1" w:styleId="NormalUnderline">
    <w:name w:val="Normal Underline"/>
    <w:basedOn w:val="Normal"/>
    <w:rsid w:val="00637E51"/>
    <w:pPr>
      <w:ind w:left="288"/>
    </w:pPr>
    <w:rPr>
      <w:rFonts w:ascii="Times New Roman" w:hAnsi="Times New Roman"/>
      <w:u w:val="single"/>
      <w:lang w:bidi="en-US"/>
    </w:rPr>
  </w:style>
  <w:style w:type="paragraph" w:customStyle="1" w:styleId="CardDownx1">
    <w:name w:val="CardDown x1"/>
    <w:basedOn w:val="Header"/>
    <w:rsid w:val="00637E51"/>
    <w:rPr>
      <w:rFonts w:ascii="Times New Roman" w:hAnsi="Times New Roman"/>
      <w:lang w:bidi="en-US"/>
    </w:rPr>
  </w:style>
  <w:style w:type="character" w:customStyle="1" w:styleId="CardDownx1Char">
    <w:name w:val="CardDown x1 Char"/>
    <w:basedOn w:val="HeaderChar"/>
    <w:rsid w:val="00637E51"/>
    <w:rPr>
      <w:rFonts w:ascii="Georgia" w:eastAsia="Times New Roman" w:hAnsi="Georgia" w:cs="Times New Roman"/>
      <w:sz w:val="24"/>
      <w:szCs w:val="24"/>
      <w:u w:val="single"/>
      <w:lang w:val="en-US" w:eastAsia="en-US" w:bidi="ar-SA"/>
    </w:rPr>
  </w:style>
  <w:style w:type="paragraph" w:customStyle="1" w:styleId="CardUpSize-Light">
    <w:name w:val="CardUpSize - Light"/>
    <w:basedOn w:val="Normal"/>
    <w:rsid w:val="00637E51"/>
    <w:pPr>
      <w:jc w:val="both"/>
    </w:pPr>
    <w:rPr>
      <w:rFonts w:ascii="Times New Roman" w:hAnsi="Times New Roman"/>
      <w:szCs w:val="32"/>
      <w:u w:val="single"/>
      <w:lang w:bidi="en-US"/>
    </w:rPr>
  </w:style>
  <w:style w:type="character" w:customStyle="1" w:styleId="CardUpSize-LightChar">
    <w:name w:val="CardUpSize - Light Char"/>
    <w:basedOn w:val="DefaultParagraphFont"/>
    <w:rsid w:val="00637E51"/>
    <w:rPr>
      <w:rFonts w:cs="Times New Roman"/>
      <w:sz w:val="32"/>
      <w:u w:val="single"/>
    </w:rPr>
  </w:style>
  <w:style w:type="paragraph" w:customStyle="1" w:styleId="CiteCardUpSize-Heavy">
    <w:name w:val="Cite // CardUpSize - Heavy"/>
    <w:basedOn w:val="Normal"/>
    <w:rsid w:val="00637E51"/>
    <w:pPr>
      <w:jc w:val="both"/>
    </w:pPr>
    <w:rPr>
      <w:rFonts w:ascii="Times New Roman" w:hAnsi="Times New Roman"/>
      <w:b/>
      <w:szCs w:val="32"/>
      <w:u w:val="single"/>
      <w:lang w:bidi="en-US"/>
    </w:rPr>
  </w:style>
  <w:style w:type="character" w:customStyle="1" w:styleId="CiteCardUpSize-HeavyChar">
    <w:name w:val="Cite // CardUpSize - Heavy Char"/>
    <w:basedOn w:val="DefaultParagraphFont"/>
    <w:rsid w:val="00637E51"/>
    <w:rPr>
      <w:rFonts w:cs="Times New Roman"/>
      <w:b/>
      <w:sz w:val="32"/>
      <w:u w:val="single"/>
    </w:rPr>
  </w:style>
  <w:style w:type="character" w:customStyle="1" w:styleId="StyleStyleThickunderlineBold1">
    <w:name w:val="Style Style Thick underline + Bold1"/>
    <w:basedOn w:val="DefaultParagraphFont"/>
    <w:rsid w:val="00637E51"/>
    <w:rPr>
      <w:rFonts w:cs="Times New Roman"/>
      <w:b/>
      <w:u w:val="thick"/>
    </w:rPr>
  </w:style>
  <w:style w:type="paragraph" w:customStyle="1" w:styleId="Card6pt">
    <w:name w:val="Card 6pt"/>
    <w:basedOn w:val="Card"/>
    <w:qFormat/>
    <w:rsid w:val="00637E51"/>
    <w:pPr>
      <w:overflowPunct/>
      <w:autoSpaceDE/>
      <w:autoSpaceDN/>
      <w:adjustRightInd/>
      <w:ind w:left="-720" w:right="-720"/>
      <w:jc w:val="both"/>
      <w:textAlignment w:val="auto"/>
    </w:pPr>
    <w:rPr>
      <w:rFonts w:ascii="Times New Roman" w:hAnsi="Times New Roman"/>
      <w:color w:val="auto"/>
      <w:sz w:val="12"/>
      <w:lang w:bidi="en-US"/>
    </w:rPr>
  </w:style>
  <w:style w:type="paragraph" w:customStyle="1" w:styleId="GAUnderline">
    <w:name w:val="GA Underline"/>
    <w:basedOn w:val="Normal"/>
    <w:qFormat/>
    <w:rsid w:val="00637E51"/>
    <w:rPr>
      <w:szCs w:val="20"/>
      <w:u w:val="single"/>
      <w:lang w:bidi="en-US"/>
    </w:rPr>
  </w:style>
  <w:style w:type="character" w:customStyle="1" w:styleId="GAUnderlineChar">
    <w:name w:val="GA Underline Char"/>
    <w:basedOn w:val="DefaultParagraphFont"/>
    <w:rsid w:val="00637E51"/>
    <w:rPr>
      <w:rFonts w:ascii="Arial" w:hAnsi="Arial" w:cs="Times New Roman"/>
      <w:sz w:val="22"/>
      <w:u w:val="single"/>
    </w:rPr>
  </w:style>
  <w:style w:type="character" w:customStyle="1" w:styleId="yshortcuts">
    <w:name w:val="yshortcuts"/>
    <w:basedOn w:val="DefaultParagraphFont"/>
    <w:rsid w:val="00637E51"/>
    <w:rPr>
      <w:rFonts w:cs="Times New Roman"/>
    </w:rPr>
  </w:style>
  <w:style w:type="character" w:customStyle="1" w:styleId="SmallFont7pt">
    <w:name w:val="Small Font (7 pt)"/>
    <w:basedOn w:val="DefaultParagraphFont"/>
    <w:rsid w:val="00637E51"/>
    <w:rPr>
      <w:rFonts w:cs="Times New Roman"/>
      <w:sz w:val="14"/>
    </w:rPr>
  </w:style>
  <w:style w:type="paragraph" w:customStyle="1" w:styleId="clearformatting">
    <w:name w:val="clear formatting"/>
    <w:basedOn w:val="Heading4"/>
    <w:rsid w:val="00637E51"/>
    <w:pPr>
      <w:keepNext w:val="0"/>
      <w:keepLines w:val="0"/>
      <w:widowControl w:val="0"/>
      <w:autoSpaceDE w:val="0"/>
      <w:autoSpaceDN w:val="0"/>
      <w:adjustRightInd w:val="0"/>
      <w:spacing w:before="0"/>
      <w:outlineLvl w:val="9"/>
    </w:pPr>
    <w:rPr>
      <w:rFonts w:ascii="Garamond" w:eastAsia="Times New Roman" w:hAnsi="Garamond" w:cs="Times New Roman"/>
      <w:b w:val="0"/>
      <w:bCs w:val="0"/>
      <w:iCs w:val="0"/>
      <w:sz w:val="20"/>
      <w:szCs w:val="18"/>
      <w:lang w:bidi="en-US"/>
    </w:rPr>
  </w:style>
  <w:style w:type="paragraph" w:customStyle="1" w:styleId="SmallFont">
    <w:name w:val="Small Font"/>
    <w:basedOn w:val="Normal"/>
    <w:rsid w:val="00637E51"/>
    <w:pPr>
      <w:spacing w:after="200"/>
      <w:contextualSpacing/>
      <w:jc w:val="both"/>
    </w:pPr>
    <w:rPr>
      <w:rFonts w:ascii="Times New Roman" w:hAnsi="Times New Roman"/>
      <w:sz w:val="16"/>
      <w:szCs w:val="18"/>
      <w:lang w:bidi="en-US"/>
    </w:rPr>
  </w:style>
  <w:style w:type="character" w:customStyle="1" w:styleId="SmallFontChar">
    <w:name w:val="Small Font Char"/>
    <w:basedOn w:val="DefaultParagraphFont"/>
    <w:rsid w:val="00637E51"/>
    <w:rPr>
      <w:rFonts w:cs="Times New Roman"/>
      <w:sz w:val="18"/>
    </w:rPr>
  </w:style>
  <w:style w:type="character" w:customStyle="1" w:styleId="CircleChar1">
    <w:name w:val="Circle Char1"/>
    <w:basedOn w:val="DefaultParagraphFont"/>
    <w:rsid w:val="00637E51"/>
    <w:rPr>
      <w:rFonts w:cs="Times New Roman"/>
      <w:b/>
      <w:i/>
      <w:sz w:val="18"/>
      <w:u w:val="single"/>
      <w:lang w:val="en-US" w:eastAsia="en-US"/>
    </w:rPr>
  </w:style>
  <w:style w:type="character" w:customStyle="1" w:styleId="Circle">
    <w:name w:val="Circle"/>
    <w:basedOn w:val="DefaultParagraphFont"/>
    <w:rsid w:val="00637E51"/>
    <w:rPr>
      <w:rFonts w:cs="Times New Roman"/>
      <w:b/>
      <w:i/>
      <w:sz w:val="22"/>
      <w:u w:val="thick"/>
    </w:rPr>
  </w:style>
  <w:style w:type="paragraph" w:customStyle="1" w:styleId="CardStyle">
    <w:name w:val="Card Style"/>
    <w:basedOn w:val="Normal"/>
    <w:rsid w:val="00637E51"/>
    <w:rPr>
      <w:rFonts w:ascii="Times New Roman" w:hAnsi="Times New Roman"/>
      <w:lang w:bidi="en-US"/>
    </w:rPr>
  </w:style>
  <w:style w:type="character" w:customStyle="1" w:styleId="a">
    <w:name w:val="a"/>
    <w:basedOn w:val="DefaultParagraphFont"/>
    <w:rsid w:val="00637E51"/>
    <w:rPr>
      <w:rFonts w:cs="Times New Roman"/>
    </w:rPr>
  </w:style>
  <w:style w:type="character" w:customStyle="1" w:styleId="headlinetext">
    <w:name w:val="headlinetext"/>
    <w:basedOn w:val="DefaultParagraphFont"/>
    <w:rsid w:val="00637E51"/>
    <w:rPr>
      <w:rFonts w:cs="Times New Roman"/>
    </w:rPr>
  </w:style>
  <w:style w:type="character" w:customStyle="1" w:styleId="FootnoteCharacters">
    <w:name w:val="Footnote Characters"/>
    <w:basedOn w:val="DefaultParagraphFont"/>
    <w:rsid w:val="00637E51"/>
    <w:rPr>
      <w:rFonts w:cs="Times New Roman"/>
      <w:vertAlign w:val="superscript"/>
    </w:rPr>
  </w:style>
  <w:style w:type="character" w:customStyle="1" w:styleId="FootnoteTextChar">
    <w:name w:val="Footnote Text Char"/>
    <w:basedOn w:val="DefaultParagraphFont"/>
    <w:link w:val="FootnoteText"/>
    <w:rsid w:val="00637E51"/>
    <w:rPr>
      <w:sz w:val="18"/>
      <w:lang w:val="x-none" w:eastAsia="ar-SA"/>
    </w:rPr>
  </w:style>
  <w:style w:type="paragraph" w:styleId="FootnoteText">
    <w:name w:val="footnote text"/>
    <w:basedOn w:val="Normal"/>
    <w:link w:val="FootnoteTextChar"/>
    <w:rsid w:val="00637E51"/>
    <w:rPr>
      <w:rFonts w:asciiTheme="minorHAnsi" w:eastAsiaTheme="minorEastAsia" w:hAnsiTheme="minorHAnsi" w:cstheme="minorBidi"/>
      <w:sz w:val="18"/>
      <w:szCs w:val="24"/>
      <w:lang w:val="x-none" w:eastAsia="ar-SA"/>
    </w:rPr>
  </w:style>
  <w:style w:type="character" w:customStyle="1" w:styleId="FootnoteTextChar1">
    <w:name w:val="Footnote Text Char1"/>
    <w:basedOn w:val="DefaultParagraphFont"/>
    <w:uiPriority w:val="99"/>
    <w:rsid w:val="00637E51"/>
    <w:rPr>
      <w:rFonts w:ascii="Arial" w:eastAsiaTheme="minorHAnsi" w:hAnsi="Arial" w:cs="Arial"/>
    </w:rPr>
  </w:style>
  <w:style w:type="character" w:styleId="HTMLCite">
    <w:name w:val="HTML Cite"/>
    <w:basedOn w:val="DefaultParagraphFont"/>
    <w:uiPriority w:val="99"/>
    <w:rsid w:val="00637E51"/>
    <w:rPr>
      <w:rFonts w:cs="Times New Roman"/>
      <w:i/>
      <w:iCs/>
    </w:rPr>
  </w:style>
  <w:style w:type="character" w:customStyle="1" w:styleId="hithighlite">
    <w:name w:val="hithighlite"/>
    <w:basedOn w:val="DefaultParagraphFont"/>
    <w:rsid w:val="00637E51"/>
    <w:rPr>
      <w:rFonts w:cs="Times New Roman"/>
    </w:rPr>
  </w:style>
  <w:style w:type="paragraph" w:customStyle="1" w:styleId="Text0">
    <w:name w:val="Text"/>
    <w:basedOn w:val="Normal"/>
    <w:rsid w:val="00637E51"/>
    <w:pPr>
      <w:widowControl w:val="0"/>
    </w:pPr>
    <w:rPr>
      <w:rFonts w:ascii="Times New Roman" w:hAnsi="Times New Roman"/>
      <w:szCs w:val="20"/>
      <w:lang w:bidi="en-US"/>
    </w:rPr>
  </w:style>
  <w:style w:type="character" w:customStyle="1" w:styleId="TextChar0">
    <w:name w:val="Text Char"/>
    <w:basedOn w:val="DefaultParagraphFont"/>
    <w:rsid w:val="00637E51"/>
    <w:rPr>
      <w:rFonts w:cs="Times New Roman"/>
    </w:rPr>
  </w:style>
  <w:style w:type="paragraph" w:customStyle="1" w:styleId="ExtendedText">
    <w:name w:val="Extended Text"/>
    <w:basedOn w:val="Normal"/>
    <w:rsid w:val="00637E51"/>
    <w:pPr>
      <w:widowControl w:val="0"/>
    </w:pPr>
    <w:rPr>
      <w:rFonts w:ascii="Times New Roman" w:hAnsi="Times New Roman"/>
      <w:sz w:val="12"/>
      <w:szCs w:val="20"/>
      <w:lang w:bidi="en-US"/>
    </w:rPr>
  </w:style>
  <w:style w:type="character" w:customStyle="1" w:styleId="ExtendedTextChar">
    <w:name w:val="Extended Text Char"/>
    <w:basedOn w:val="DefaultParagraphFont"/>
    <w:rsid w:val="00637E51"/>
    <w:rPr>
      <w:rFonts w:cs="Times New Roman"/>
      <w:sz w:val="12"/>
    </w:rPr>
  </w:style>
  <w:style w:type="paragraph" w:customStyle="1" w:styleId="DiamondList">
    <w:name w:val="Diamond List"/>
    <w:rsid w:val="00637E51"/>
    <w:pPr>
      <w:widowControl w:val="0"/>
      <w:autoSpaceDE w:val="0"/>
      <w:autoSpaceDN w:val="0"/>
      <w:adjustRightInd w:val="0"/>
      <w:ind w:left="720" w:hanging="431"/>
    </w:pPr>
    <w:rPr>
      <w:rFonts w:ascii="Times New Roman" w:eastAsia="Times New Roman" w:hAnsi="Times New Roman" w:cs="Times New Roman"/>
      <w:lang w:bidi="en-US"/>
    </w:rPr>
  </w:style>
  <w:style w:type="character" w:customStyle="1" w:styleId="EndnoteTextChar">
    <w:name w:val="Endnote Text Char"/>
    <w:basedOn w:val="DefaultParagraphFont"/>
    <w:link w:val="EndnoteText"/>
    <w:rsid w:val="00637E51"/>
    <w:rPr>
      <w:rFonts w:ascii="Cambria" w:hAnsi="Cambria"/>
    </w:rPr>
  </w:style>
  <w:style w:type="paragraph" w:styleId="EndnoteText">
    <w:name w:val="endnote text"/>
    <w:basedOn w:val="Normal"/>
    <w:link w:val="EndnoteTextChar"/>
    <w:unhideWhenUsed/>
    <w:rsid w:val="00637E51"/>
    <w:rPr>
      <w:rFonts w:ascii="Cambria" w:eastAsiaTheme="minorEastAsia" w:hAnsi="Cambria" w:cstheme="minorBidi"/>
      <w:sz w:val="24"/>
      <w:szCs w:val="24"/>
    </w:rPr>
  </w:style>
  <w:style w:type="character" w:customStyle="1" w:styleId="EndnoteTextChar1">
    <w:name w:val="Endnote Text Char1"/>
    <w:basedOn w:val="DefaultParagraphFont"/>
    <w:rsid w:val="00637E51"/>
    <w:rPr>
      <w:rFonts w:ascii="Arial" w:eastAsiaTheme="minorHAnsi" w:hAnsi="Arial" w:cs="Arial"/>
    </w:rPr>
  </w:style>
  <w:style w:type="paragraph" w:customStyle="1" w:styleId="SquareList">
    <w:name w:val="Square List"/>
    <w:rsid w:val="00637E51"/>
    <w:pPr>
      <w:widowControl w:val="0"/>
      <w:autoSpaceDE w:val="0"/>
      <w:autoSpaceDN w:val="0"/>
      <w:adjustRightInd w:val="0"/>
      <w:ind w:left="720" w:hanging="431"/>
    </w:pPr>
    <w:rPr>
      <w:rFonts w:ascii="Times New Roman" w:eastAsia="Times New Roman" w:hAnsi="Times New Roman" w:cs="Times New Roman"/>
      <w:lang w:bidi="en-US"/>
    </w:rPr>
  </w:style>
  <w:style w:type="paragraph" w:customStyle="1" w:styleId="NumberedList">
    <w:name w:val="Numbered List"/>
    <w:rsid w:val="00637E51"/>
    <w:pPr>
      <w:widowControl w:val="0"/>
      <w:autoSpaceDE w:val="0"/>
      <w:autoSpaceDN w:val="0"/>
      <w:adjustRightInd w:val="0"/>
      <w:ind w:left="720" w:hanging="431"/>
    </w:pPr>
    <w:rPr>
      <w:rFonts w:ascii="Times New Roman" w:eastAsia="Times New Roman" w:hAnsi="Times New Roman" w:cs="Times New Roman"/>
      <w:lang w:bidi="en-US"/>
    </w:rPr>
  </w:style>
  <w:style w:type="character" w:customStyle="1" w:styleId="Reference">
    <w:name w:val="Reference"/>
    <w:rsid w:val="00637E51"/>
    <w:rPr>
      <w:sz w:val="20"/>
    </w:rPr>
  </w:style>
  <w:style w:type="paragraph" w:customStyle="1" w:styleId="TriangleList">
    <w:name w:val="Triangle List"/>
    <w:rsid w:val="00637E51"/>
    <w:pPr>
      <w:widowControl w:val="0"/>
      <w:autoSpaceDE w:val="0"/>
      <w:autoSpaceDN w:val="0"/>
      <w:adjustRightInd w:val="0"/>
      <w:ind w:left="720" w:hanging="431"/>
    </w:pPr>
    <w:rPr>
      <w:rFonts w:ascii="Times New Roman" w:eastAsia="Times New Roman" w:hAnsi="Times New Roman" w:cs="Times New Roman"/>
      <w:lang w:bidi="en-US"/>
    </w:rPr>
  </w:style>
  <w:style w:type="paragraph" w:customStyle="1" w:styleId="DashedList">
    <w:name w:val="Dashed List"/>
    <w:rsid w:val="00637E51"/>
    <w:pPr>
      <w:widowControl w:val="0"/>
      <w:autoSpaceDE w:val="0"/>
      <w:autoSpaceDN w:val="0"/>
      <w:adjustRightInd w:val="0"/>
      <w:ind w:left="720" w:hanging="431"/>
    </w:pPr>
    <w:rPr>
      <w:rFonts w:ascii="Times New Roman" w:eastAsia="Times New Roman" w:hAnsi="Times New Roman" w:cs="Times New Roman"/>
      <w:lang w:bidi="en-US"/>
    </w:rPr>
  </w:style>
  <w:style w:type="paragraph" w:customStyle="1" w:styleId="HeartList">
    <w:name w:val="Heart List"/>
    <w:rsid w:val="00637E51"/>
    <w:pPr>
      <w:widowControl w:val="0"/>
      <w:autoSpaceDE w:val="0"/>
      <w:autoSpaceDN w:val="0"/>
      <w:adjustRightInd w:val="0"/>
      <w:ind w:left="720" w:hanging="431"/>
    </w:pPr>
    <w:rPr>
      <w:rFonts w:ascii="Times New Roman" w:eastAsia="Times New Roman" w:hAnsi="Times New Roman" w:cs="Times New Roman"/>
      <w:lang w:bidi="en-US"/>
    </w:rPr>
  </w:style>
  <w:style w:type="character" w:customStyle="1" w:styleId="Reference2">
    <w:name w:val="Reference2"/>
    <w:rsid w:val="00637E51"/>
    <w:rPr>
      <w:sz w:val="20"/>
    </w:rPr>
  </w:style>
  <w:style w:type="paragraph" w:customStyle="1" w:styleId="BulletList">
    <w:name w:val="Bullet List"/>
    <w:rsid w:val="00637E51"/>
    <w:pPr>
      <w:widowControl w:val="0"/>
      <w:autoSpaceDE w:val="0"/>
      <w:autoSpaceDN w:val="0"/>
      <w:adjustRightInd w:val="0"/>
      <w:ind w:left="720" w:hanging="431"/>
    </w:pPr>
    <w:rPr>
      <w:rFonts w:ascii="Times New Roman" w:eastAsia="Times New Roman" w:hAnsi="Times New Roman" w:cs="Times New Roman"/>
      <w:lang w:bidi="en-US"/>
    </w:rPr>
  </w:style>
  <w:style w:type="paragraph" w:customStyle="1" w:styleId="HandList">
    <w:name w:val="Hand List"/>
    <w:rsid w:val="00637E51"/>
    <w:pPr>
      <w:widowControl w:val="0"/>
      <w:autoSpaceDE w:val="0"/>
      <w:autoSpaceDN w:val="0"/>
      <w:adjustRightInd w:val="0"/>
      <w:ind w:left="720" w:hanging="431"/>
    </w:pPr>
    <w:rPr>
      <w:rFonts w:ascii="Times New Roman" w:eastAsia="Times New Roman" w:hAnsi="Times New Roman" w:cs="Times New Roman"/>
      <w:lang w:bidi="en-US"/>
    </w:rPr>
  </w:style>
  <w:style w:type="paragraph" w:customStyle="1" w:styleId="TickList">
    <w:name w:val="Tick List"/>
    <w:rsid w:val="00637E51"/>
    <w:pPr>
      <w:widowControl w:val="0"/>
      <w:autoSpaceDE w:val="0"/>
      <w:autoSpaceDN w:val="0"/>
      <w:adjustRightInd w:val="0"/>
      <w:ind w:left="720" w:hanging="431"/>
    </w:pPr>
    <w:rPr>
      <w:rFonts w:ascii="Times New Roman" w:eastAsia="Times New Roman" w:hAnsi="Times New Roman" w:cs="Times New Roman"/>
      <w:lang w:bidi="en-US"/>
    </w:rPr>
  </w:style>
  <w:style w:type="paragraph" w:customStyle="1" w:styleId="BoxList">
    <w:name w:val="Box List"/>
    <w:rsid w:val="00637E51"/>
    <w:pPr>
      <w:widowControl w:val="0"/>
      <w:autoSpaceDE w:val="0"/>
      <w:autoSpaceDN w:val="0"/>
      <w:adjustRightInd w:val="0"/>
      <w:ind w:left="720" w:hanging="431"/>
    </w:pPr>
    <w:rPr>
      <w:rFonts w:ascii="Times New Roman" w:eastAsia="Times New Roman" w:hAnsi="Times New Roman" w:cs="Times New Roman"/>
      <w:lang w:bidi="en-US"/>
    </w:rPr>
  </w:style>
  <w:style w:type="paragraph" w:customStyle="1" w:styleId="ImpliesList">
    <w:name w:val="Implies List"/>
    <w:rsid w:val="00637E51"/>
    <w:pPr>
      <w:widowControl w:val="0"/>
      <w:autoSpaceDE w:val="0"/>
      <w:autoSpaceDN w:val="0"/>
      <w:adjustRightInd w:val="0"/>
      <w:ind w:left="720" w:hanging="431"/>
    </w:pPr>
    <w:rPr>
      <w:rFonts w:ascii="Times New Roman" w:eastAsia="Times New Roman" w:hAnsi="Times New Roman" w:cs="Times New Roman"/>
      <w:lang w:bidi="en-US"/>
    </w:rPr>
  </w:style>
  <w:style w:type="paragraph" w:customStyle="1" w:styleId="StarList">
    <w:name w:val="Star List"/>
    <w:rsid w:val="00637E51"/>
    <w:pPr>
      <w:widowControl w:val="0"/>
      <w:autoSpaceDE w:val="0"/>
      <w:autoSpaceDN w:val="0"/>
      <w:adjustRightInd w:val="0"/>
      <w:ind w:left="720" w:hanging="431"/>
    </w:pPr>
    <w:rPr>
      <w:rFonts w:ascii="Times New Roman" w:eastAsia="Times New Roman" w:hAnsi="Times New Roman" w:cs="Times New Roman"/>
      <w:lang w:bidi="en-US"/>
    </w:rPr>
  </w:style>
  <w:style w:type="character" w:customStyle="1" w:styleId="Reference1">
    <w:name w:val="Reference1"/>
    <w:rsid w:val="00637E51"/>
    <w:rPr>
      <w:sz w:val="20"/>
    </w:rPr>
  </w:style>
  <w:style w:type="paragraph" w:customStyle="1" w:styleId="CardCites">
    <w:name w:val="Card Cites"/>
    <w:basedOn w:val="Normal"/>
    <w:next w:val="Normal"/>
    <w:rsid w:val="00637E51"/>
    <w:rPr>
      <w:rFonts w:ascii="Garamond" w:hAnsi="Garamond"/>
      <w:b/>
      <w:lang w:bidi="en-US"/>
    </w:rPr>
  </w:style>
  <w:style w:type="paragraph" w:customStyle="1" w:styleId="TagCite0">
    <w:name w:val="TagCite"/>
    <w:basedOn w:val="Normal"/>
    <w:rsid w:val="00637E51"/>
    <w:rPr>
      <w:rFonts w:ascii="Garamond" w:hAnsi="Garamond"/>
      <w:b/>
      <w:lang w:bidi="en-US"/>
    </w:rPr>
  </w:style>
  <w:style w:type="character" w:customStyle="1" w:styleId="Highlightedunderline">
    <w:name w:val="Highlighted underline"/>
    <w:rsid w:val="00637E51"/>
    <w:rPr>
      <w:rFonts w:ascii="Times New Roman" w:hAnsi="Times New Roman"/>
      <w:sz w:val="20"/>
      <w:u w:val="single"/>
      <w:shd w:val="clear" w:color="auto" w:fill="C0C0C0"/>
    </w:rPr>
  </w:style>
  <w:style w:type="character" w:customStyle="1" w:styleId="SmallFontCharCharCharChar">
    <w:name w:val="Small Font Char Char Char Char"/>
    <w:basedOn w:val="DefaultParagraphFont"/>
    <w:rsid w:val="00637E51"/>
    <w:rPr>
      <w:rFonts w:ascii="Arial" w:hAnsi="Arial" w:cs="Times New Roman"/>
      <w:sz w:val="24"/>
      <w:lang w:val="en-US" w:eastAsia="en-US"/>
    </w:rPr>
  </w:style>
  <w:style w:type="paragraph" w:customStyle="1" w:styleId="Reallyfuckingsmall">
    <w:name w:val="Really fucking small"/>
    <w:basedOn w:val="Normal"/>
    <w:rsid w:val="00637E51"/>
    <w:rPr>
      <w:rFonts w:ascii="Times New Roman" w:hAnsi="Times New Roman"/>
      <w:sz w:val="10"/>
      <w:lang w:bidi="en-US"/>
    </w:rPr>
  </w:style>
  <w:style w:type="character" w:customStyle="1" w:styleId="HotRouteChar0">
    <w:name w:val="Hot Route! Char"/>
    <w:basedOn w:val="DefaultParagraphFont"/>
    <w:rsid w:val="00637E51"/>
    <w:rPr>
      <w:rFonts w:cs="Times New Roman"/>
      <w:sz w:val="24"/>
      <w:lang w:val="en-US" w:eastAsia="en-US"/>
    </w:rPr>
  </w:style>
  <w:style w:type="character" w:customStyle="1" w:styleId="boxChar">
    <w:name w:val="box Char"/>
    <w:basedOn w:val="DefaultParagraphFont"/>
    <w:rsid w:val="00637E51"/>
    <w:rPr>
      <w:rFonts w:cs="Times New Roman"/>
      <w:sz w:val="24"/>
      <w:bdr w:val="single" w:sz="4" w:space="0" w:color="auto"/>
      <w:lang w:val="en-US" w:eastAsia="en-US"/>
    </w:rPr>
  </w:style>
  <w:style w:type="paragraph" w:customStyle="1" w:styleId="StylecardGaramond12ptUnderline">
    <w:name w:val="Style card + Garamond 12 pt Underline"/>
    <w:basedOn w:val="card1"/>
    <w:rsid w:val="00637E51"/>
    <w:rPr>
      <w:rFonts w:ascii="Garamond" w:hAnsi="Garamond"/>
      <w:sz w:val="24"/>
      <w:szCs w:val="24"/>
      <w:u w:val="single"/>
      <w:lang w:bidi="en-US"/>
    </w:rPr>
  </w:style>
  <w:style w:type="character" w:customStyle="1" w:styleId="StylecardGaramond12ptUnderlineChar">
    <w:name w:val="Style card + Garamond 12 pt Underline Char"/>
    <w:rsid w:val="00637E51"/>
    <w:rPr>
      <w:rFonts w:ascii="Garamond" w:hAnsi="Garamond"/>
      <w:sz w:val="24"/>
      <w:u w:val="single"/>
    </w:rPr>
  </w:style>
  <w:style w:type="paragraph" w:customStyle="1" w:styleId="StyletagGaramond">
    <w:name w:val="Style tag + Garamond"/>
    <w:basedOn w:val="Heading2"/>
    <w:rsid w:val="00637E51"/>
    <w:pPr>
      <w:keepNext w:val="0"/>
      <w:keepLines w:val="0"/>
      <w:pageBreakBefore w:val="0"/>
      <w:spacing w:before="0"/>
      <w:jc w:val="left"/>
      <w:outlineLvl w:val="9"/>
    </w:pPr>
    <w:rPr>
      <w:rFonts w:ascii="Garamond" w:eastAsia="Times New Roman" w:hAnsi="Garamond" w:cs="Times New Roman"/>
      <w:sz w:val="24"/>
      <w:szCs w:val="24"/>
      <w:u w:val="none"/>
      <w:lang w:bidi="en-US"/>
    </w:rPr>
  </w:style>
  <w:style w:type="character" w:customStyle="1" w:styleId="StyletagGaramondChar">
    <w:name w:val="Style tag + Garamond Char"/>
    <w:basedOn w:val="DefaultParagraphFont"/>
    <w:rsid w:val="00637E51"/>
    <w:rPr>
      <w:rFonts w:ascii="Garamond" w:hAnsi="Garamond" w:cs="Times New Roman"/>
      <w:b/>
      <w:bCs/>
      <w:sz w:val="24"/>
    </w:rPr>
  </w:style>
  <w:style w:type="character" w:customStyle="1" w:styleId="StyleGaramond">
    <w:name w:val="Style Garamond"/>
    <w:basedOn w:val="DefaultParagraphFont"/>
    <w:rsid w:val="00637E51"/>
    <w:rPr>
      <w:rFonts w:ascii="Garamond" w:hAnsi="Garamond" w:cs="Times New Roman"/>
    </w:rPr>
  </w:style>
  <w:style w:type="paragraph" w:customStyle="1" w:styleId="StyleUnderliningBorderSinglesolidlineAuto05ptLin">
    <w:name w:val="Style Underlining + Border: : (Single solid line Auto  0.5 pt Lin..."/>
    <w:basedOn w:val="Underlining"/>
    <w:rsid w:val="00637E51"/>
    <w:rPr>
      <w:rFonts w:ascii="Times New Roman" w:hAnsi="Times New Roman"/>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637E51"/>
    <w:rPr>
      <w:rFonts w:ascii="Arial Narrow"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637E51"/>
    <w:pPr>
      <w:keepLines w:val="0"/>
      <w:pageBreakBefore w:val="0"/>
      <w:pBdr>
        <w:top w:val="none" w:sz="0" w:space="0" w:color="auto"/>
        <w:left w:val="none" w:sz="0" w:space="0" w:color="auto"/>
        <w:bottom w:val="none" w:sz="0" w:space="0" w:color="auto"/>
        <w:right w:val="none" w:sz="0" w:space="0" w:color="auto"/>
      </w:pBdr>
      <w:spacing w:before="0"/>
    </w:pPr>
    <w:rPr>
      <w:rFonts w:ascii="Garamond" w:eastAsia="Times New Roman" w:hAnsi="Garamond" w:cs="Times New Roman"/>
      <w:kern w:val="32"/>
      <w:sz w:val="36"/>
      <w:szCs w:val="32"/>
      <w:u w:val="single"/>
      <w:lang w:bidi="en-US"/>
    </w:rPr>
  </w:style>
  <w:style w:type="character" w:customStyle="1" w:styleId="StyleHeading1GaramondChar">
    <w:name w:val="Style Heading 1 + Garamond Char"/>
    <w:rsid w:val="00637E51"/>
    <w:rPr>
      <w:rFonts w:ascii="Garamond" w:hAnsi="Garamond"/>
      <w:b/>
      <w:kern w:val="32"/>
      <w:sz w:val="32"/>
      <w:u w:val="single"/>
    </w:rPr>
  </w:style>
  <w:style w:type="paragraph" w:customStyle="1" w:styleId="NormalText">
    <w:name w:val="Normal Text"/>
    <w:basedOn w:val="Normal"/>
    <w:rsid w:val="00637E51"/>
    <w:rPr>
      <w:rFonts w:ascii="Times New Roman" w:hAnsi="Times New Roman"/>
      <w:szCs w:val="26"/>
      <w:lang w:bidi="en-US"/>
    </w:rPr>
  </w:style>
  <w:style w:type="paragraph" w:customStyle="1" w:styleId="cleanformatting">
    <w:name w:val="clean formatting"/>
    <w:basedOn w:val="Heading4"/>
    <w:rsid w:val="00637E51"/>
    <w:pPr>
      <w:keepNext w:val="0"/>
      <w:keepLines w:val="0"/>
      <w:widowControl w:val="0"/>
      <w:autoSpaceDE w:val="0"/>
      <w:autoSpaceDN w:val="0"/>
      <w:adjustRightInd w:val="0"/>
      <w:spacing w:before="0"/>
      <w:outlineLvl w:val="9"/>
    </w:pPr>
    <w:rPr>
      <w:rFonts w:ascii="Garamond" w:eastAsia="Times New Roman" w:hAnsi="Garamond" w:cs="Times New Roman"/>
      <w:b w:val="0"/>
      <w:bCs w:val="0"/>
      <w:iCs w:val="0"/>
      <w:sz w:val="20"/>
      <w:szCs w:val="18"/>
      <w:lang w:bidi="en-US"/>
    </w:rPr>
  </w:style>
  <w:style w:type="paragraph" w:customStyle="1" w:styleId="Cards0">
    <w:name w:val="Cards"/>
    <w:basedOn w:val="Normal"/>
    <w:link w:val="CardsChar1"/>
    <w:qFormat/>
    <w:rsid w:val="00637E51"/>
    <w:rPr>
      <w:rFonts w:ascii="Times New Roman" w:hAnsi="Times New Roman"/>
      <w:sz w:val="18"/>
      <w:lang w:val="x-none" w:eastAsia="x-none"/>
    </w:rPr>
  </w:style>
  <w:style w:type="character" w:customStyle="1" w:styleId="CardsChar1">
    <w:name w:val="Cards Char1"/>
    <w:link w:val="Cards0"/>
    <w:rsid w:val="00637E51"/>
    <w:rPr>
      <w:rFonts w:ascii="Times New Roman" w:eastAsiaTheme="minorHAnsi" w:hAnsi="Times New Roman" w:cs="Arial"/>
      <w:sz w:val="18"/>
      <w:szCs w:val="22"/>
      <w:lang w:val="x-none" w:eastAsia="x-none"/>
    </w:rPr>
  </w:style>
  <w:style w:type="character" w:customStyle="1" w:styleId="CardsChar">
    <w:name w:val="Cards Char"/>
    <w:basedOn w:val="DefaultParagraphFont"/>
    <w:rsid w:val="00637E51"/>
    <w:rPr>
      <w:sz w:val="18"/>
      <w:szCs w:val="24"/>
      <w:lang w:val="en-US" w:eastAsia="en-US" w:bidi="ar-SA"/>
    </w:rPr>
  </w:style>
  <w:style w:type="character" w:customStyle="1" w:styleId="articlecontent">
    <w:name w:val="articlecontent"/>
    <w:basedOn w:val="DefaultParagraphFont"/>
    <w:rsid w:val="00637E51"/>
  </w:style>
  <w:style w:type="paragraph" w:customStyle="1" w:styleId="cardCharChar1CharCharCharCharChar">
    <w:name w:val="card Char Char1 Char Char Char Char Char"/>
    <w:basedOn w:val="Normal"/>
    <w:rsid w:val="00637E51"/>
    <w:pPr>
      <w:ind w:left="288" w:right="288"/>
    </w:pPr>
    <w:rPr>
      <w:rFonts w:ascii="Times New Roman" w:hAnsi="Times New Roman"/>
      <w:szCs w:val="20"/>
    </w:rPr>
  </w:style>
  <w:style w:type="paragraph" w:customStyle="1" w:styleId="tagCharCharChar1">
    <w:name w:val="tag Char Char Char1"/>
    <w:basedOn w:val="cardCharChar1CharCharCharCharChar"/>
    <w:rsid w:val="00637E51"/>
    <w:pPr>
      <w:ind w:left="0" w:right="0"/>
    </w:pPr>
    <w:rPr>
      <w:b/>
      <w:bCs/>
      <w:sz w:val="24"/>
      <w:szCs w:val="24"/>
    </w:rPr>
  </w:style>
  <w:style w:type="character" w:customStyle="1" w:styleId="tagChar1CharChar1">
    <w:name w:val="tag Char1 Char Char1"/>
    <w:basedOn w:val="DefaultParagraphFont"/>
    <w:rsid w:val="00637E51"/>
    <w:rPr>
      <w:b/>
      <w:bCs/>
      <w:sz w:val="24"/>
      <w:szCs w:val="24"/>
      <w:lang w:val="en-US" w:eastAsia="en-US" w:bidi="ar-SA"/>
    </w:rPr>
  </w:style>
  <w:style w:type="character" w:customStyle="1" w:styleId="tagChar1Char1CharChar">
    <w:name w:val="tag Char1 Char1 Char Char"/>
    <w:basedOn w:val="DefaultParagraphFont"/>
    <w:rsid w:val="00637E51"/>
    <w:rPr>
      <w:b/>
      <w:bCs/>
      <w:sz w:val="24"/>
      <w:szCs w:val="24"/>
      <w:lang w:val="en-US" w:eastAsia="en-US" w:bidi="ar-SA"/>
    </w:rPr>
  </w:style>
  <w:style w:type="character" w:customStyle="1" w:styleId="Heading22">
    <w:name w:val="Heading 22"/>
    <w:aliases w:val="Heading 211,Heading 2 Char Char Char Char Char Char Char Char Char Char Char Char Char Char1,Heading 2 Char Char Char Char Char Char Char Char Char Char Char1, Char1"/>
    <w:basedOn w:val="DefaultParagraphFont"/>
    <w:rsid w:val="00637E51"/>
    <w:rPr>
      <w:rFonts w:ascii="Arial" w:hAnsi="Arial" w:cs="Arial"/>
      <w:b/>
      <w:bCs/>
      <w:kern w:val="32"/>
      <w:sz w:val="32"/>
      <w:szCs w:val="32"/>
      <w:lang w:val="en-US" w:eastAsia="en-US" w:bidi="ar-SA"/>
    </w:rPr>
  </w:style>
  <w:style w:type="character" w:styleId="FootnoteReference">
    <w:name w:val="footnote reference"/>
    <w:basedOn w:val="DefaultParagraphFont"/>
    <w:uiPriority w:val="99"/>
    <w:rsid w:val="00637E51"/>
    <w:rPr>
      <w:vertAlign w:val="superscript"/>
    </w:rPr>
  </w:style>
  <w:style w:type="character" w:customStyle="1" w:styleId="c2">
    <w:name w:val="c2"/>
    <w:basedOn w:val="DefaultParagraphFont"/>
    <w:rsid w:val="00637E51"/>
  </w:style>
  <w:style w:type="character" w:customStyle="1" w:styleId="looseChar">
    <w:name w:val="loose Char"/>
    <w:basedOn w:val="DefaultParagraphFont"/>
    <w:rsid w:val="00637E51"/>
    <w:rPr>
      <w:sz w:val="24"/>
      <w:szCs w:val="24"/>
      <w:lang w:val="en-US" w:eastAsia="en-US" w:bidi="ar-SA"/>
    </w:rPr>
  </w:style>
  <w:style w:type="character" w:customStyle="1" w:styleId="c6">
    <w:name w:val="c6"/>
    <w:basedOn w:val="DefaultParagraphFont"/>
    <w:rsid w:val="00637E51"/>
  </w:style>
  <w:style w:type="character" w:customStyle="1" w:styleId="verdana">
    <w:name w:val="verdana"/>
    <w:basedOn w:val="DefaultParagraphFont"/>
    <w:rsid w:val="00637E51"/>
  </w:style>
  <w:style w:type="character" w:customStyle="1" w:styleId="hit">
    <w:name w:val="hit"/>
    <w:basedOn w:val="DefaultParagraphFont"/>
    <w:rsid w:val="00637E51"/>
  </w:style>
  <w:style w:type="character" w:customStyle="1" w:styleId="Irrelevant6fontChar">
    <w:name w:val="Irrelevant (6 font) Char"/>
    <w:basedOn w:val="DefaultParagraphFont"/>
    <w:rsid w:val="00637E51"/>
    <w:rPr>
      <w:sz w:val="12"/>
      <w:szCs w:val="12"/>
      <w:lang w:val="en-US" w:eastAsia="en-US" w:bidi="ar-SA"/>
    </w:rPr>
  </w:style>
  <w:style w:type="character" w:customStyle="1" w:styleId="StyleCards12ptThickunderlineChar">
    <w:name w:val="Style Cards + 12 pt Thick underline Char"/>
    <w:basedOn w:val="DefaultParagraphFont"/>
    <w:rsid w:val="00637E51"/>
    <w:rPr>
      <w:sz w:val="24"/>
      <w:u w:val="thick"/>
      <w:lang w:val="en-US" w:eastAsia="en-US" w:bidi="ar-SA"/>
    </w:rPr>
  </w:style>
  <w:style w:type="character" w:customStyle="1" w:styleId="ssl0">
    <w:name w:val="ss_l0"/>
    <w:basedOn w:val="DefaultParagraphFont"/>
    <w:rsid w:val="00637E51"/>
  </w:style>
  <w:style w:type="character" w:customStyle="1" w:styleId="CardsFont12ptChar">
    <w:name w:val="Cards + Font: 12 pt Char"/>
    <w:aliases w:val="Thick Underline Char,Cards + Font: 12 pt Char Char Char Char Char Char Char Char,Cards + Font: 12 pt,Cards + Font: 12 pt Char Char Char1,Cards + Font: 12 pt Char1"/>
    <w:basedOn w:val="DefaultParagraphFont"/>
    <w:rsid w:val="00637E51"/>
    <w:rPr>
      <w:rFonts w:ascii="Arial" w:hAnsi="Arial"/>
      <w:b/>
      <w:sz w:val="18"/>
      <w:szCs w:val="24"/>
      <w:u w:val="thick"/>
      <w:lang w:val="en-US" w:eastAsia="en-US" w:bidi="ar-SA"/>
    </w:rPr>
  </w:style>
  <w:style w:type="character" w:customStyle="1" w:styleId="nfakpe">
    <w:name w:val="nfakpe"/>
    <w:basedOn w:val="DefaultParagraphFont"/>
    <w:rsid w:val="00637E51"/>
  </w:style>
  <w:style w:type="character" w:customStyle="1" w:styleId="ReadUnderline">
    <w:name w:val="Read Underline"/>
    <w:rsid w:val="00637E51"/>
    <w:rPr>
      <w:rFonts w:ascii="Arial" w:hAnsi="Arial"/>
      <w:b/>
      <w:sz w:val="20"/>
      <w:u w:val="thick"/>
    </w:rPr>
  </w:style>
  <w:style w:type="character" w:customStyle="1" w:styleId="StyleCites12ptChar">
    <w:name w:val="Style Cites + 12 pt Char"/>
    <w:basedOn w:val="DefaultParagraphFont"/>
    <w:rsid w:val="00637E51"/>
    <w:rPr>
      <w:rFonts w:eastAsia="SimSun"/>
      <w:b/>
      <w:bCs/>
      <w:sz w:val="24"/>
      <w:lang w:val="en-US" w:eastAsia="en-US" w:bidi="ar-SA"/>
    </w:rPr>
  </w:style>
  <w:style w:type="character" w:customStyle="1" w:styleId="CardsFont12ptCharChar">
    <w:name w:val="Cards + Font: 12 pt Char Char"/>
    <w:aliases w:val="Cards + Font: 12 pt Char Char Char Char Char Char Char Char Char Char Char,Cards + Font: 12 pt1,Thick Underline1,Thick Underline Char1"/>
    <w:basedOn w:val="DefaultParagraphFont"/>
    <w:qFormat/>
    <w:rsid w:val="00637E51"/>
    <w:rPr>
      <w:rFonts w:ascii="Arial" w:hAnsi="Arial"/>
      <w:b/>
      <w:sz w:val="18"/>
      <w:szCs w:val="24"/>
      <w:u w:val="thick"/>
      <w:lang w:val="en-US" w:eastAsia="en-US" w:bidi="ar-SA"/>
    </w:rPr>
  </w:style>
  <w:style w:type="character" w:customStyle="1" w:styleId="style11">
    <w:name w:val="style1"/>
    <w:basedOn w:val="DefaultParagraphFont"/>
    <w:rsid w:val="00637E51"/>
  </w:style>
  <w:style w:type="character" w:customStyle="1" w:styleId="UnderlinesCharChar">
    <w:name w:val="Underlines Char Char"/>
    <w:basedOn w:val="DefaultParagraphFont"/>
    <w:rsid w:val="00637E51"/>
    <w:rPr>
      <w:rFonts w:cs="Arial"/>
      <w:b/>
      <w:bCs/>
      <w:sz w:val="22"/>
      <w:szCs w:val="26"/>
      <w:u w:val="single"/>
      <w:lang w:val="en-US" w:eastAsia="en-US" w:bidi="ar-SA"/>
    </w:rPr>
  </w:style>
  <w:style w:type="character" w:customStyle="1" w:styleId="news1">
    <w:name w:val="news1"/>
    <w:basedOn w:val="DefaultParagraphFont"/>
    <w:rsid w:val="00637E51"/>
  </w:style>
  <w:style w:type="character" w:customStyle="1" w:styleId="articlebody">
    <w:name w:val="article_body"/>
    <w:basedOn w:val="DefaultParagraphFont"/>
    <w:rsid w:val="00637E51"/>
  </w:style>
  <w:style w:type="character" w:customStyle="1" w:styleId="newstdtext12">
    <w:name w:val="newstdtext12"/>
    <w:basedOn w:val="DefaultParagraphFont"/>
    <w:rsid w:val="00637E51"/>
  </w:style>
  <w:style w:type="character" w:customStyle="1" w:styleId="underlinecardCharCharChar">
    <w:name w:val="underline card Char Char Char"/>
    <w:basedOn w:val="DefaultParagraphFont"/>
    <w:rsid w:val="00637E51"/>
    <w:rPr>
      <w:rFonts w:ascii="Arial" w:hAnsi="Arial"/>
      <w:sz w:val="18"/>
      <w:szCs w:val="24"/>
      <w:u w:val="single"/>
      <w:lang w:val="en-US" w:eastAsia="en-US" w:bidi="ar-SA"/>
    </w:rPr>
  </w:style>
  <w:style w:type="character" w:customStyle="1" w:styleId="texto1">
    <w:name w:val="texto1"/>
    <w:basedOn w:val="DefaultParagraphFont"/>
    <w:rsid w:val="00637E51"/>
  </w:style>
  <w:style w:type="character" w:customStyle="1" w:styleId="klink">
    <w:name w:val="klink"/>
    <w:basedOn w:val="DefaultParagraphFont"/>
    <w:rsid w:val="00637E51"/>
  </w:style>
  <w:style w:type="character" w:customStyle="1" w:styleId="style30">
    <w:name w:val="style3"/>
    <w:basedOn w:val="DefaultParagraphFont"/>
    <w:rsid w:val="00637E51"/>
  </w:style>
  <w:style w:type="paragraph" w:customStyle="1" w:styleId="hat">
    <w:name w:val="hat"/>
    <w:basedOn w:val="Normal"/>
    <w:next w:val="Normal"/>
    <w:link w:val="hatChar"/>
    <w:rsid w:val="00637E51"/>
    <w:pPr>
      <w:spacing w:before="240" w:after="240"/>
      <w:jc w:val="center"/>
      <w:outlineLvl w:val="0"/>
    </w:pPr>
    <w:rPr>
      <w:rFonts w:ascii="Times New Roman" w:hAnsi="Times New Roman"/>
      <w:b/>
      <w:bCs/>
      <w:sz w:val="32"/>
      <w:u w:val="single"/>
    </w:rPr>
  </w:style>
  <w:style w:type="character" w:customStyle="1" w:styleId="hatChar">
    <w:name w:val="hat Char"/>
    <w:basedOn w:val="DefaultParagraphFont"/>
    <w:link w:val="hat"/>
    <w:rsid w:val="00637E51"/>
    <w:rPr>
      <w:rFonts w:ascii="Times New Roman" w:eastAsiaTheme="minorHAnsi" w:hAnsi="Times New Roman" w:cs="Arial"/>
      <w:b/>
      <w:bCs/>
      <w:sz w:val="32"/>
      <w:szCs w:val="22"/>
      <w:u w:val="single"/>
    </w:rPr>
  </w:style>
  <w:style w:type="character" w:customStyle="1" w:styleId="storyby">
    <w:name w:val="storyby"/>
    <w:basedOn w:val="DefaultParagraphFont"/>
    <w:rsid w:val="00637E51"/>
  </w:style>
  <w:style w:type="paragraph" w:customStyle="1" w:styleId="loose">
    <w:name w:val="loose"/>
    <w:basedOn w:val="Normal"/>
    <w:rsid w:val="00637E51"/>
    <w:pPr>
      <w:spacing w:before="100" w:beforeAutospacing="1" w:after="100" w:afterAutospacing="1"/>
    </w:pPr>
    <w:rPr>
      <w:rFonts w:ascii="Times New Roman" w:hAnsi="Times New Roman"/>
      <w:sz w:val="24"/>
    </w:rPr>
  </w:style>
  <w:style w:type="paragraph" w:customStyle="1" w:styleId="subhead">
    <w:name w:val="subhead"/>
    <w:basedOn w:val="Normal"/>
    <w:rsid w:val="00637E51"/>
    <w:pPr>
      <w:spacing w:beforeLines="1" w:afterLines="1"/>
    </w:pPr>
    <w:rPr>
      <w:rFonts w:ascii="Times" w:eastAsia="Cambria" w:hAnsi="Times"/>
      <w:szCs w:val="20"/>
    </w:rPr>
  </w:style>
  <w:style w:type="character" w:customStyle="1" w:styleId="quoted">
    <w:name w:val="quoted"/>
    <w:basedOn w:val="DefaultParagraphFont"/>
    <w:rsid w:val="00637E51"/>
  </w:style>
  <w:style w:type="character" w:customStyle="1" w:styleId="storytext">
    <w:name w:val="storytext"/>
    <w:basedOn w:val="DefaultParagraphFont"/>
    <w:rsid w:val="00637E51"/>
  </w:style>
  <w:style w:type="paragraph" w:customStyle="1" w:styleId="cnninline">
    <w:name w:val="cnninline"/>
    <w:basedOn w:val="Normal"/>
    <w:rsid w:val="00637E51"/>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637E51"/>
    <w:rPr>
      <w:rFonts w:ascii="Arial" w:hAnsi="Arial"/>
    </w:rPr>
  </w:style>
  <w:style w:type="paragraph" w:customStyle="1" w:styleId="2909F619802848F09E01365C32F34654">
    <w:name w:val="2909F619802848F09E01365C32F34654"/>
    <w:rsid w:val="00637E51"/>
    <w:pPr>
      <w:spacing w:after="200" w:line="276" w:lineRule="auto"/>
    </w:pPr>
    <w:rPr>
      <w:rFonts w:ascii="Calibri" w:eastAsia="Times New Roman" w:hAnsi="Calibri" w:cs="Times New Roman"/>
      <w:sz w:val="22"/>
      <w:szCs w:val="22"/>
      <w:lang w:eastAsia="ja-JP"/>
    </w:rPr>
  </w:style>
  <w:style w:type="paragraph" w:customStyle="1" w:styleId="D345FF3D873148C5AE3FBF3267827368">
    <w:name w:val="D345FF3D873148C5AE3FBF3267827368"/>
    <w:rsid w:val="00637E51"/>
    <w:pPr>
      <w:spacing w:after="200" w:line="276" w:lineRule="auto"/>
    </w:pPr>
    <w:rPr>
      <w:rFonts w:ascii="Calibri" w:eastAsia="Times New Roman" w:hAnsi="Calibri" w:cs="Times New Roman"/>
      <w:sz w:val="22"/>
      <w:szCs w:val="22"/>
      <w:lang w:eastAsia="ja-JP"/>
    </w:rPr>
  </w:style>
  <w:style w:type="character" w:customStyle="1" w:styleId="UnderlineBold">
    <w:name w:val="Underline + Bold"/>
    <w:basedOn w:val="DefaultParagraphFont"/>
    <w:uiPriority w:val="1"/>
    <w:qFormat/>
    <w:rsid w:val="00637E51"/>
    <w:rPr>
      <w:rFonts w:ascii="Times New Roman" w:hAnsi="Times New Roman"/>
      <w:b/>
      <w:sz w:val="20"/>
      <w:u w:val="single"/>
    </w:rPr>
  </w:style>
  <w:style w:type="character" w:customStyle="1" w:styleId="AuthorDate">
    <w:name w:val="Author Date"/>
    <w:rsid w:val="00637E51"/>
    <w:rPr>
      <w:b/>
      <w:sz w:val="24"/>
      <w:u w:val="thick"/>
    </w:rPr>
  </w:style>
  <w:style w:type="paragraph" w:customStyle="1" w:styleId="TagsCites">
    <w:name w:val="Tags/Cites"/>
    <w:basedOn w:val="Normal"/>
    <w:rsid w:val="00637E51"/>
    <w:pPr>
      <w:autoSpaceDE w:val="0"/>
      <w:autoSpaceDN w:val="0"/>
      <w:adjustRightInd w:val="0"/>
    </w:pPr>
    <w:rPr>
      <w:rFonts w:ascii="Times New Roman" w:hAnsi="Times New Roman"/>
      <w:sz w:val="26"/>
    </w:rPr>
  </w:style>
  <w:style w:type="character" w:customStyle="1" w:styleId="SubtleEmphasis1">
    <w:name w:val="Subtle Emphasis1"/>
    <w:basedOn w:val="DefaultParagraphFont"/>
    <w:rsid w:val="00637E51"/>
    <w:rPr>
      <w:rFonts w:ascii="Arial" w:hAnsi="Arial" w:cs="Times New Roman"/>
      <w:b/>
      <w:iCs/>
      <w:color w:val="auto"/>
      <w:sz w:val="20"/>
    </w:rPr>
  </w:style>
  <w:style w:type="character" w:customStyle="1" w:styleId="textunderlineChar">
    <w:name w:val="text underline Char"/>
    <w:basedOn w:val="DefaultParagraphFont"/>
    <w:locked/>
    <w:rsid w:val="00637E51"/>
    <w:rPr>
      <w:rFonts w:ascii="Garamond" w:eastAsia="Times New Roman" w:hAnsi="Garamond" w:cs="Times New Roman"/>
      <w:sz w:val="22"/>
      <w:szCs w:val="22"/>
      <w:u w:val="single"/>
    </w:rPr>
  </w:style>
  <w:style w:type="character" w:customStyle="1" w:styleId="italic">
    <w:name w:val="italic"/>
    <w:basedOn w:val="DefaultParagraphFont"/>
    <w:rsid w:val="00637E51"/>
  </w:style>
  <w:style w:type="paragraph" w:customStyle="1" w:styleId="datestamp">
    <w:name w:val="datestamp"/>
    <w:basedOn w:val="Normal"/>
    <w:rsid w:val="00637E51"/>
    <w:pPr>
      <w:spacing w:before="100" w:beforeAutospacing="1" w:after="100" w:afterAutospacing="1"/>
    </w:pPr>
    <w:rPr>
      <w:rFonts w:ascii="Times New Roman" w:hAnsi="Times New Roman"/>
      <w:sz w:val="24"/>
    </w:rPr>
  </w:style>
  <w:style w:type="character" w:customStyle="1" w:styleId="cardtext-underlined">
    <w:name w:val="card text- underlined"/>
    <w:rsid w:val="00637E51"/>
    <w:rPr>
      <w:rFonts w:ascii="Arial" w:hAnsi="Arial"/>
      <w:sz w:val="12"/>
      <w:u w:val="single"/>
    </w:rPr>
  </w:style>
  <w:style w:type="character" w:customStyle="1" w:styleId="UnderlineTextChar">
    <w:name w:val="Underline Text Char"/>
    <w:basedOn w:val="DefaultParagraphFont"/>
    <w:rsid w:val="00637E51"/>
    <w:rPr>
      <w:sz w:val="24"/>
      <w:szCs w:val="24"/>
      <w:u w:val="single"/>
      <w:lang w:val="en-US" w:eastAsia="en-US"/>
    </w:rPr>
  </w:style>
  <w:style w:type="character" w:customStyle="1" w:styleId="cardtext-un-underlined">
    <w:name w:val="card text- un-underlined"/>
    <w:rsid w:val="00637E51"/>
    <w:rPr>
      <w:sz w:val="12"/>
    </w:rPr>
  </w:style>
  <w:style w:type="paragraph" w:customStyle="1" w:styleId="BodyA">
    <w:name w:val="Body A"/>
    <w:rsid w:val="00637E51"/>
    <w:rPr>
      <w:rFonts w:ascii="Helvetica" w:eastAsia="ヒラギノ角ゴ Pro W3" w:hAnsi="Helvetica" w:cs="Times New Roman"/>
      <w:color w:val="000000"/>
      <w:szCs w:val="20"/>
    </w:rPr>
  </w:style>
  <w:style w:type="paragraph" w:customStyle="1" w:styleId="ReduceText">
    <w:name w:val="Reduce Text"/>
    <w:basedOn w:val="Normal"/>
    <w:autoRedefine/>
    <w:rsid w:val="00637E51"/>
    <w:pPr>
      <w:ind w:left="1440" w:right="720"/>
    </w:pPr>
    <w:rPr>
      <w:rFonts w:ascii="Times New Roman" w:hAnsi="Times New Roman"/>
      <w:sz w:val="10"/>
    </w:rPr>
  </w:style>
  <w:style w:type="character" w:customStyle="1" w:styleId="SmalltextCharCharCharChar">
    <w:name w:val="Small text Char Char Char Char"/>
    <w:basedOn w:val="DefaultParagraphFont"/>
    <w:rsid w:val="00637E51"/>
    <w:rPr>
      <w:sz w:val="16"/>
      <w:szCs w:val="24"/>
      <w:lang w:val="en-US" w:eastAsia="en-US" w:bidi="ar-SA"/>
    </w:rPr>
  </w:style>
  <w:style w:type="paragraph" w:customStyle="1" w:styleId="HotRouteCharCharCharCharChar">
    <w:name w:val="Hot Route! Char Char Char Char Char"/>
    <w:basedOn w:val="Normal"/>
    <w:link w:val="HotRouteCharCharCharCharCharChar"/>
    <w:rsid w:val="00637E51"/>
    <w:pPr>
      <w:ind w:left="144"/>
    </w:pPr>
    <w:rPr>
      <w:rFonts w:ascii="Times New Roman" w:hAnsi="Times New Roman"/>
      <w:lang w:val="x-none" w:eastAsia="x-none"/>
    </w:rPr>
  </w:style>
  <w:style w:type="character" w:customStyle="1" w:styleId="UnderlineCharCharCharCharCharCharCharChar">
    <w:name w:val="Underline Char Char Char Char Char Char Char Char"/>
    <w:basedOn w:val="DefaultParagraphFont"/>
    <w:link w:val="UnderlineCharCharCharCharCharCharChar"/>
    <w:rsid w:val="00637E51"/>
    <w:rPr>
      <w:u w:val="single"/>
    </w:rPr>
  </w:style>
  <w:style w:type="paragraph" w:customStyle="1" w:styleId="DebateTag">
    <w:name w:val="DebateTag"/>
    <w:basedOn w:val="Normal"/>
    <w:next w:val="Normal"/>
    <w:qFormat/>
    <w:rsid w:val="00637E51"/>
    <w:pPr>
      <w:widowControl w:val="0"/>
      <w:autoSpaceDE w:val="0"/>
      <w:autoSpaceDN w:val="0"/>
    </w:pPr>
    <w:rPr>
      <w:rFonts w:ascii="Times New Roman" w:hAnsi="Times New Roman"/>
      <w:b/>
      <w:sz w:val="24"/>
    </w:rPr>
  </w:style>
  <w:style w:type="character" w:customStyle="1" w:styleId="DebateNormal">
    <w:name w:val="DebateNormal"/>
    <w:basedOn w:val="DefaultParagraphFont"/>
    <w:rsid w:val="00637E51"/>
    <w:rPr>
      <w:rFonts w:ascii="Times New Roman" w:hAnsi="Times New Roman"/>
      <w:sz w:val="20"/>
    </w:rPr>
  </w:style>
  <w:style w:type="character" w:customStyle="1" w:styleId="DebateTagChar">
    <w:name w:val="DebateTag Char"/>
    <w:basedOn w:val="DefaultParagraphFont"/>
    <w:rsid w:val="00637E51"/>
    <w:rPr>
      <w:b/>
      <w:sz w:val="24"/>
      <w:szCs w:val="24"/>
      <w:lang w:val="en-US" w:eastAsia="en-US" w:bidi="ar-SA"/>
    </w:rPr>
  </w:style>
  <w:style w:type="character" w:customStyle="1" w:styleId="DebateSmallText">
    <w:name w:val="DebateSmallText"/>
    <w:basedOn w:val="DebateNormal"/>
    <w:rsid w:val="00637E51"/>
    <w:rPr>
      <w:rFonts w:ascii="Times New Roman" w:hAnsi="Times New Roman"/>
      <w:sz w:val="20"/>
    </w:rPr>
  </w:style>
  <w:style w:type="character" w:customStyle="1" w:styleId="DebateUnderline">
    <w:name w:val="DebateUnderline"/>
    <w:basedOn w:val="DefaultParagraphFont"/>
    <w:rsid w:val="00637E51"/>
    <w:rPr>
      <w:rFonts w:ascii="Times New Roman" w:hAnsi="Times New Roman"/>
      <w:sz w:val="20"/>
      <w:u w:val="single"/>
    </w:rPr>
  </w:style>
  <w:style w:type="character" w:customStyle="1" w:styleId="CardUnderlineChar">
    <w:name w:val="Card Underline Char"/>
    <w:basedOn w:val="DefaultParagraphFont"/>
    <w:rsid w:val="00637E51"/>
    <w:rPr>
      <w:szCs w:val="24"/>
      <w:u w:val="single"/>
    </w:rPr>
  </w:style>
  <w:style w:type="character" w:customStyle="1" w:styleId="UnderlinestyleChar">
    <w:name w:val="Underline style Char"/>
    <w:basedOn w:val="DefaultParagraphFont"/>
    <w:rsid w:val="00637E51"/>
    <w:rPr>
      <w:szCs w:val="24"/>
      <w:u w:val="single"/>
    </w:rPr>
  </w:style>
  <w:style w:type="character" w:customStyle="1" w:styleId="maintextleft">
    <w:name w:val="maintextleft"/>
    <w:basedOn w:val="DefaultParagraphFont"/>
    <w:rsid w:val="00637E51"/>
  </w:style>
  <w:style w:type="character" w:customStyle="1" w:styleId="cardUnderlineChar0">
    <w:name w:val="card+Underline Char"/>
    <w:basedOn w:val="DefaultParagraphFont"/>
    <w:rsid w:val="00637E51"/>
    <w:rPr>
      <w:rFonts w:ascii="Times" w:hAnsi="Times"/>
      <w:u w:val="single"/>
      <w:lang w:val="en-US" w:eastAsia="en-US" w:bidi="ar-SA"/>
    </w:rPr>
  </w:style>
  <w:style w:type="paragraph" w:customStyle="1" w:styleId="FR4">
    <w:name w:val="FR4"/>
    <w:rsid w:val="00637E51"/>
    <w:pPr>
      <w:widowControl w:val="0"/>
      <w:autoSpaceDE w:val="0"/>
      <w:autoSpaceDN w:val="0"/>
      <w:adjustRightInd w:val="0"/>
      <w:spacing w:before="220"/>
      <w:ind w:left="600" w:right="4600"/>
    </w:pPr>
    <w:rPr>
      <w:rFonts w:ascii="Arial" w:eastAsia="Times New Roman" w:hAnsi="Arial" w:cs="Arial"/>
      <w:b/>
      <w:bCs/>
      <w:sz w:val="16"/>
      <w:szCs w:val="16"/>
    </w:rPr>
  </w:style>
  <w:style w:type="paragraph" w:customStyle="1" w:styleId="FR5">
    <w:name w:val="FR5"/>
    <w:rsid w:val="00637E51"/>
    <w:pPr>
      <w:widowControl w:val="0"/>
      <w:autoSpaceDE w:val="0"/>
      <w:autoSpaceDN w:val="0"/>
      <w:adjustRightInd w:val="0"/>
      <w:ind w:left="120"/>
    </w:pPr>
    <w:rPr>
      <w:rFonts w:ascii="Times New Roman" w:eastAsia="Times New Roman" w:hAnsi="Times New Roman" w:cs="Times New Roman"/>
      <w:b/>
      <w:bCs/>
      <w:sz w:val="16"/>
      <w:szCs w:val="16"/>
    </w:rPr>
  </w:style>
  <w:style w:type="paragraph" w:styleId="Subtitle">
    <w:name w:val="Subtitle"/>
    <w:aliases w:val="Underlined card text"/>
    <w:basedOn w:val="Normal"/>
    <w:next w:val="Normal"/>
    <w:link w:val="SubtitleChar"/>
    <w:qFormat/>
    <w:rsid w:val="00637E51"/>
    <w:pPr>
      <w:numPr>
        <w:ilvl w:val="1"/>
      </w:numPr>
    </w:pPr>
    <w:rPr>
      <w:rFonts w:ascii="Times New Roman" w:hAnsi="Times New Roman"/>
      <w:iCs/>
      <w:color w:val="000000"/>
      <w:spacing w:val="15"/>
      <w:u w:val="single"/>
    </w:rPr>
  </w:style>
  <w:style w:type="character" w:customStyle="1" w:styleId="SubtitleChar">
    <w:name w:val="Subtitle Char"/>
    <w:aliases w:val="Underlined card text Char"/>
    <w:basedOn w:val="DefaultParagraphFont"/>
    <w:link w:val="Subtitle"/>
    <w:rsid w:val="00637E51"/>
    <w:rPr>
      <w:rFonts w:ascii="Times New Roman" w:eastAsiaTheme="minorHAnsi" w:hAnsi="Times New Roman" w:cs="Arial"/>
      <w:iCs/>
      <w:color w:val="000000"/>
      <w:spacing w:val="15"/>
      <w:sz w:val="22"/>
      <w:szCs w:val="22"/>
      <w:u w:val="single"/>
    </w:rPr>
  </w:style>
  <w:style w:type="paragraph" w:customStyle="1" w:styleId="Normaltag">
    <w:name w:val="Normal tag"/>
    <w:basedOn w:val="Normal"/>
    <w:link w:val="NormaltagChar"/>
    <w:qFormat/>
    <w:rsid w:val="00637E51"/>
    <w:rPr>
      <w:rFonts w:ascii="Times New Roman" w:hAnsi="Times New Roman"/>
      <w:b/>
      <w:sz w:val="24"/>
      <w:szCs w:val="20"/>
    </w:rPr>
  </w:style>
  <w:style w:type="character" w:customStyle="1" w:styleId="NormaltagChar">
    <w:name w:val="Normal tag Char"/>
    <w:basedOn w:val="DefaultParagraphFont"/>
    <w:link w:val="Normaltag"/>
    <w:locked/>
    <w:rsid w:val="00637E51"/>
    <w:rPr>
      <w:rFonts w:ascii="Times New Roman" w:eastAsiaTheme="minorHAnsi" w:hAnsi="Times New Roman" w:cs="Arial"/>
      <w:b/>
      <w:szCs w:val="20"/>
    </w:rPr>
  </w:style>
  <w:style w:type="paragraph" w:customStyle="1" w:styleId="Cardnon-underlined">
    <w:name w:val="Card non-underlined"/>
    <w:basedOn w:val="Normal"/>
    <w:autoRedefine/>
    <w:qFormat/>
    <w:rsid w:val="00637E51"/>
    <w:rPr>
      <w:rFonts w:ascii="Times New Roman" w:hAnsi="Times New Roman"/>
      <w:sz w:val="14"/>
      <w:szCs w:val="20"/>
    </w:rPr>
  </w:style>
  <w:style w:type="character" w:customStyle="1" w:styleId="Highlight">
    <w:name w:val="Highlight"/>
    <w:uiPriority w:val="1"/>
    <w:qFormat/>
    <w:rsid w:val="00637E51"/>
    <w:rPr>
      <w:b/>
      <w:sz w:val="20"/>
      <w:u w:val="single"/>
    </w:rPr>
  </w:style>
  <w:style w:type="character" w:customStyle="1" w:styleId="BoxText">
    <w:name w:val="Box Text"/>
    <w:qFormat/>
    <w:rsid w:val="00637E51"/>
    <w:rPr>
      <w:bdr w:val="single" w:sz="8" w:space="0" w:color="auto"/>
    </w:rPr>
  </w:style>
  <w:style w:type="character" w:customStyle="1" w:styleId="NoCharacterStyle">
    <w:name w:val="No Character Style"/>
    <w:qFormat/>
    <w:rsid w:val="00637E51"/>
  </w:style>
  <w:style w:type="paragraph" w:customStyle="1" w:styleId="DebateHeading2">
    <w:name w:val="Debate.Heading2"/>
    <w:basedOn w:val="Heading2"/>
    <w:rsid w:val="00637E51"/>
    <w:pPr>
      <w:pageBreakBefore w:val="0"/>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eastAsia="Times New Roman" w:hAnsi="Arial" w:cs="Times New Roman"/>
      <w:bCs w:val="0"/>
      <w:sz w:val="32"/>
      <w:szCs w:val="26"/>
      <w:u w:val="none"/>
    </w:rPr>
  </w:style>
  <w:style w:type="paragraph" w:customStyle="1" w:styleId="blocktitle3">
    <w:name w:val="block title"/>
    <w:basedOn w:val="DebateHeading1"/>
    <w:autoRedefine/>
    <w:rsid w:val="00637E51"/>
    <w:pPr>
      <w:tabs>
        <w:tab w:val="left" w:pos="9450"/>
        <w:tab w:val="left" w:pos="9900"/>
        <w:tab w:val="left" w:pos="10260"/>
      </w:tabs>
      <w:spacing w:before="240" w:line="276" w:lineRule="auto"/>
      <w:ind w:right="0"/>
      <w:jc w:val="center"/>
    </w:pPr>
    <w:rPr>
      <w:rFonts w:ascii="Cambria" w:hAnsi="Cambria"/>
      <w:caps w:val="0"/>
      <w:sz w:val="24"/>
      <w:u w:val="single"/>
    </w:rPr>
  </w:style>
  <w:style w:type="character" w:customStyle="1" w:styleId="contentauthor">
    <w:name w:val="contentauthor"/>
    <w:basedOn w:val="DefaultParagraphFont"/>
    <w:rsid w:val="00637E51"/>
  </w:style>
  <w:style w:type="paragraph" w:customStyle="1" w:styleId="UnderlinedCardText">
    <w:name w:val="Underlined Card Text"/>
    <w:basedOn w:val="Normal"/>
    <w:link w:val="UnderlinedCardTextChar"/>
    <w:qFormat/>
    <w:rsid w:val="00637E51"/>
    <w:pPr>
      <w:spacing w:after="200"/>
    </w:pPr>
    <w:rPr>
      <w:rFonts w:ascii="Arial Narrow" w:eastAsia="Calibri" w:hAnsi="Arial Narrow"/>
      <w:sz w:val="18"/>
      <w:u w:val="single"/>
    </w:rPr>
  </w:style>
  <w:style w:type="character" w:customStyle="1" w:styleId="UnderlinedCardTextChar">
    <w:name w:val="Underlined Card Text Char"/>
    <w:basedOn w:val="DefaultParagraphFont"/>
    <w:link w:val="UnderlinedCardText"/>
    <w:locked/>
    <w:rsid w:val="00637E51"/>
    <w:rPr>
      <w:rFonts w:ascii="Arial Narrow" w:eastAsia="Calibri" w:hAnsi="Arial Narrow" w:cs="Arial"/>
      <w:sz w:val="18"/>
      <w:szCs w:val="22"/>
      <w:u w:val="single"/>
    </w:rPr>
  </w:style>
  <w:style w:type="character" w:customStyle="1" w:styleId="detailpagebody2">
    <w:name w:val="detail_page_body2"/>
    <w:basedOn w:val="DefaultParagraphFont"/>
    <w:rsid w:val="00637E51"/>
  </w:style>
  <w:style w:type="paragraph" w:customStyle="1" w:styleId="first">
    <w:name w:val="first"/>
    <w:basedOn w:val="Normal"/>
    <w:rsid w:val="00637E51"/>
    <w:pPr>
      <w:spacing w:before="100" w:beforeAutospacing="1" w:after="100" w:afterAutospacing="1"/>
    </w:pPr>
    <w:rPr>
      <w:rFonts w:ascii="Times New Roman" w:hAnsi="Times New Roman"/>
      <w:sz w:val="24"/>
      <w:lang w:eastAsia="zh-CN"/>
    </w:rPr>
  </w:style>
  <w:style w:type="paragraph" w:customStyle="1" w:styleId="body-paragraph">
    <w:name w:val="body-paragraph"/>
    <w:basedOn w:val="Normal"/>
    <w:rsid w:val="00637E51"/>
    <w:pPr>
      <w:spacing w:before="100" w:beforeAutospacing="1" w:after="100" w:afterAutospacing="1"/>
    </w:pPr>
    <w:rPr>
      <w:rFonts w:ascii="Times New Roman" w:hAnsi="Times New Roman"/>
      <w:sz w:val="24"/>
      <w:lang w:eastAsia="zh-CN"/>
    </w:rPr>
  </w:style>
  <w:style w:type="paragraph" w:customStyle="1" w:styleId="looseLeft016">
    <w:name w:val="loose + Left:  0.16&quot;"/>
    <w:aliases w:val="Right:  0normal16&quot;"/>
    <w:basedOn w:val="loose"/>
    <w:rsid w:val="00637E51"/>
    <w:pPr>
      <w:ind w:left="225" w:right="225"/>
    </w:pPr>
  </w:style>
  <w:style w:type="paragraph" w:customStyle="1" w:styleId="Tagline">
    <w:name w:val="Tagline"/>
    <w:basedOn w:val="Heading2"/>
    <w:uiPriority w:val="99"/>
    <w:rsid w:val="00637E51"/>
    <w:pPr>
      <w:keepLines w:val="0"/>
      <w:pageBreakBefore w:val="0"/>
      <w:spacing w:before="0" w:after="120"/>
      <w:jc w:val="left"/>
    </w:pPr>
    <w:rPr>
      <w:rFonts w:ascii="Times New Roman" w:eastAsia="Times New Roman" w:hAnsi="Times New Roman" w:cs="Times New Roman"/>
      <w:bCs w:val="0"/>
      <w:sz w:val="22"/>
      <w:szCs w:val="28"/>
      <w:u w:val="none"/>
    </w:rPr>
  </w:style>
  <w:style w:type="paragraph" w:customStyle="1" w:styleId="CiteExtras">
    <w:name w:val="Cite Extras"/>
    <w:basedOn w:val="Heading4"/>
    <w:uiPriority w:val="99"/>
    <w:rsid w:val="00637E51"/>
    <w:pPr>
      <w:keepLines w:val="0"/>
      <w:spacing w:before="0" w:after="120"/>
    </w:pPr>
    <w:rPr>
      <w:rFonts w:ascii="Times New Roman" w:eastAsia="Times New Roman" w:hAnsi="Times New Roman" w:cs="Times New Roman"/>
      <w:b w:val="0"/>
      <w:bCs w:val="0"/>
      <w:iCs w:val="0"/>
      <w:sz w:val="16"/>
      <w:szCs w:val="28"/>
    </w:rPr>
  </w:style>
  <w:style w:type="paragraph" w:styleId="TOCHeading">
    <w:name w:val="TOC Heading"/>
    <w:basedOn w:val="Heading1"/>
    <w:next w:val="Normal"/>
    <w:qFormat/>
    <w:rsid w:val="00637E51"/>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libri" w:eastAsia="Times New Roman" w:hAnsi="Calibri" w:cs="Times New Roman"/>
      <w:color w:val="365F91"/>
      <w:sz w:val="28"/>
      <w:szCs w:val="28"/>
    </w:rPr>
  </w:style>
  <w:style w:type="paragraph" w:customStyle="1" w:styleId="BlockTitle4">
    <w:name w:val="BlockTitle"/>
    <w:basedOn w:val="Normal"/>
    <w:rsid w:val="00637E51"/>
    <w:pPr>
      <w:spacing w:after="240"/>
      <w:jc w:val="center"/>
      <w:outlineLvl w:val="0"/>
    </w:pPr>
    <w:rPr>
      <w:b/>
      <w:sz w:val="28"/>
      <w:szCs w:val="20"/>
    </w:rPr>
  </w:style>
  <w:style w:type="paragraph" w:customStyle="1" w:styleId="tagCharCharCharChar">
    <w:name w:val="tag Char Char Char Char"/>
    <w:basedOn w:val="Normal"/>
    <w:rsid w:val="00637E51"/>
    <w:rPr>
      <w:rFonts w:ascii="Times New Roman" w:hAnsi="Times New Roman"/>
      <w:b/>
      <w:sz w:val="24"/>
      <w:szCs w:val="20"/>
    </w:rPr>
  </w:style>
  <w:style w:type="character" w:customStyle="1" w:styleId="normaltext0">
    <w:name w:val="normaltext"/>
    <w:basedOn w:val="DefaultParagraphFont"/>
    <w:rsid w:val="00637E51"/>
    <w:rPr>
      <w:rFonts w:ascii="Times New Roman" w:hAnsi="Times New Roman"/>
      <w:sz w:val="18"/>
    </w:rPr>
  </w:style>
  <w:style w:type="paragraph" w:customStyle="1" w:styleId="styleannouncement">
    <w:name w:val="styleannouncement"/>
    <w:basedOn w:val="Normal"/>
    <w:rsid w:val="00637E51"/>
    <w:pPr>
      <w:spacing w:before="100" w:beforeAutospacing="1" w:after="100" w:afterAutospacing="1"/>
    </w:pPr>
    <w:rPr>
      <w:rFonts w:ascii="Times New Roman" w:hAnsi="Times New Roman"/>
      <w:sz w:val="24"/>
    </w:rPr>
  </w:style>
  <w:style w:type="paragraph" w:customStyle="1" w:styleId="KellyEvChar">
    <w:name w:val="KellyEv Char"/>
    <w:basedOn w:val="Normal"/>
    <w:autoRedefine/>
    <w:rsid w:val="00637E51"/>
    <w:pPr>
      <w:keepLines/>
      <w:widowControl w:val="0"/>
      <w:tabs>
        <w:tab w:val="left" w:pos="-6120"/>
        <w:tab w:val="left" w:pos="7470"/>
        <w:tab w:val="left" w:pos="7650"/>
        <w:tab w:val="left" w:pos="7740"/>
        <w:tab w:val="left" w:pos="8190"/>
      </w:tabs>
      <w:spacing w:before="120" w:line="210" w:lineRule="exact"/>
      <w:ind w:left="1080" w:right="780"/>
      <w:jc w:val="both"/>
    </w:pPr>
    <w:rPr>
      <w:rFonts w:ascii="Times New Roman" w:hAnsi="Times New Roman"/>
      <w:snapToGrid w:val="0"/>
    </w:rPr>
  </w:style>
  <w:style w:type="paragraph" w:customStyle="1" w:styleId="KD1">
    <w:name w:val="KD1"/>
    <w:basedOn w:val="Normal"/>
    <w:autoRedefine/>
    <w:rsid w:val="00637E51"/>
    <w:pPr>
      <w:keepLines/>
      <w:widowControl w:val="0"/>
      <w:tabs>
        <w:tab w:val="left" w:pos="-6120"/>
        <w:tab w:val="left" w:pos="7470"/>
        <w:tab w:val="left" w:pos="7650"/>
        <w:tab w:val="left" w:pos="7740"/>
        <w:tab w:val="left" w:pos="8190"/>
      </w:tabs>
      <w:spacing w:before="120" w:line="220" w:lineRule="exact"/>
      <w:ind w:left="1080" w:right="780" w:hanging="360"/>
    </w:pPr>
    <w:rPr>
      <w:rFonts w:ascii="Times New Roman" w:hAnsi="Times New Roman"/>
      <w:snapToGrid w:val="0"/>
      <w:sz w:val="24"/>
      <w:u w:val="single"/>
    </w:rPr>
  </w:style>
  <w:style w:type="paragraph" w:customStyle="1" w:styleId="StyleHeading210pt">
    <w:name w:val="Style Heading 2 + 10 pt"/>
    <w:basedOn w:val="Heading2"/>
    <w:rsid w:val="00637E51"/>
    <w:pPr>
      <w:keepLines w:val="0"/>
      <w:pageBreakBefore w:val="0"/>
      <w:spacing w:before="240" w:after="60"/>
      <w:jc w:val="left"/>
    </w:pPr>
    <w:rPr>
      <w:rFonts w:ascii="Times New Roman" w:eastAsia="SimSun" w:hAnsi="Times New Roman" w:cs="Times New Roman"/>
      <w:sz w:val="24"/>
      <w:szCs w:val="24"/>
      <w:u w:val="none"/>
      <w:lang w:eastAsia="zh-CN"/>
    </w:rPr>
  </w:style>
  <w:style w:type="paragraph" w:customStyle="1" w:styleId="StyleHeading29pt">
    <w:name w:val="Style Heading 2 + 9 pt"/>
    <w:basedOn w:val="Heading3"/>
    <w:rsid w:val="00637E51"/>
    <w:pPr>
      <w:keepLines w:val="0"/>
      <w:pageBreakBefore w:val="0"/>
      <w:spacing w:before="240" w:after="60"/>
      <w:jc w:val="left"/>
    </w:pPr>
    <w:rPr>
      <w:rFonts w:ascii="Times New Roman" w:eastAsia="SimSun" w:hAnsi="Times New Roman" w:cs="Times New Roman"/>
      <w:b w:val="0"/>
      <w:bCs w:val="0"/>
      <w:sz w:val="18"/>
      <w:szCs w:val="18"/>
      <w:u w:val="none"/>
      <w:lang w:eastAsia="zh-CN"/>
    </w:rPr>
  </w:style>
  <w:style w:type="character" w:customStyle="1" w:styleId="StyleHeading2Char6ptNotBoldSmallcapsChar">
    <w:name w:val="Style Heading 2Char + 6 pt Not Bold Small caps Char"/>
    <w:basedOn w:val="DefaultParagraphFont"/>
    <w:rsid w:val="00637E51"/>
    <w:rPr>
      <w:rFonts w:cs="Arial"/>
      <w:b/>
      <w:bCs/>
      <w:iCs/>
      <w:noProof w:val="0"/>
      <w:sz w:val="12"/>
      <w:szCs w:val="12"/>
      <w:lang w:val="en-US" w:eastAsia="en-US" w:bidi="ar-SA"/>
    </w:rPr>
  </w:style>
  <w:style w:type="paragraph" w:customStyle="1" w:styleId="normalunderlined">
    <w:name w:val="normal + underlined"/>
    <w:basedOn w:val="BodyText2"/>
    <w:rsid w:val="00637E51"/>
    <w:rPr>
      <w:rFonts w:ascii="Times New Roman" w:hAnsi="Times New Roman"/>
      <w:sz w:val="20"/>
      <w:u w:val="single"/>
    </w:rPr>
  </w:style>
  <w:style w:type="paragraph" w:customStyle="1" w:styleId="text14-black">
    <w:name w:val="text14-black"/>
    <w:basedOn w:val="Normal"/>
    <w:rsid w:val="00637E51"/>
    <w:pPr>
      <w:spacing w:before="100" w:beforeAutospacing="1" w:after="100" w:afterAutospacing="1"/>
    </w:pPr>
    <w:rPr>
      <w:rFonts w:ascii="Times New Roman" w:hAnsi="Times New Roman"/>
      <w:sz w:val="24"/>
    </w:rPr>
  </w:style>
  <w:style w:type="character" w:customStyle="1" w:styleId="TitleChar1">
    <w:name w:val="Title Char1"/>
    <w:basedOn w:val="DefaultParagraphFont"/>
    <w:uiPriority w:val="10"/>
    <w:rsid w:val="00637E51"/>
    <w:rPr>
      <w:bCs/>
      <w:kern w:val="28"/>
      <w:szCs w:val="32"/>
      <w:u w:val="thick"/>
    </w:rPr>
  </w:style>
  <w:style w:type="paragraph" w:customStyle="1" w:styleId="NormalNoUnderline">
    <w:name w:val="Normal + No Underline"/>
    <w:basedOn w:val="Normal"/>
    <w:rsid w:val="00637E51"/>
    <w:pPr>
      <w:ind w:left="720"/>
    </w:pPr>
    <w:rPr>
      <w:rFonts w:ascii="Times New Roman" w:hAnsi="Times New Roman"/>
      <w:sz w:val="12"/>
    </w:rPr>
  </w:style>
  <w:style w:type="paragraph" w:customStyle="1" w:styleId="source">
    <w:name w:val="source"/>
    <w:basedOn w:val="Normal"/>
    <w:rsid w:val="00637E51"/>
    <w:pPr>
      <w:spacing w:before="100" w:beforeAutospacing="1" w:after="100" w:afterAutospacing="1"/>
    </w:pPr>
    <w:rPr>
      <w:rFonts w:ascii="Arial Unicode MS" w:hAnsi="Arial Unicode MS"/>
      <w:sz w:val="24"/>
    </w:rPr>
  </w:style>
  <w:style w:type="paragraph" w:customStyle="1" w:styleId="tag0">
    <w:name w:val="%tag"/>
    <w:basedOn w:val="Normal"/>
    <w:qFormat/>
    <w:rsid w:val="00637E51"/>
    <w:rPr>
      <w:rFonts w:ascii="Times New Roman" w:hAnsi="Times New Roman"/>
      <w:b/>
      <w:sz w:val="24"/>
      <w:szCs w:val="20"/>
    </w:rPr>
  </w:style>
  <w:style w:type="paragraph" w:customStyle="1" w:styleId="card2">
    <w:name w:val="%card"/>
    <w:basedOn w:val="Normal"/>
    <w:rsid w:val="00637E51"/>
    <w:pPr>
      <w:ind w:left="288" w:right="288"/>
    </w:pPr>
    <w:rPr>
      <w:rFonts w:ascii="Times New Roman" w:hAnsi="Times New Roman"/>
      <w:szCs w:val="20"/>
    </w:rPr>
  </w:style>
  <w:style w:type="character" w:customStyle="1" w:styleId="hit1">
    <w:name w:val="hit1"/>
    <w:basedOn w:val="DefaultParagraphFont"/>
    <w:rsid w:val="00637E51"/>
    <w:rPr>
      <w:b/>
      <w:bCs/>
      <w:color w:val="CC0033"/>
    </w:rPr>
  </w:style>
  <w:style w:type="paragraph" w:customStyle="1" w:styleId="CardsFont6pt">
    <w:name w:val="Cards + Font: 6 pt"/>
    <w:basedOn w:val="Cards0"/>
    <w:rsid w:val="00637E51"/>
    <w:pPr>
      <w:autoSpaceDE w:val="0"/>
      <w:autoSpaceDN w:val="0"/>
      <w:adjustRightInd w:val="0"/>
      <w:ind w:left="432" w:right="432"/>
      <w:jc w:val="both"/>
    </w:pPr>
    <w:rPr>
      <w:sz w:val="12"/>
      <w:szCs w:val="20"/>
    </w:rPr>
  </w:style>
  <w:style w:type="character" w:customStyle="1" w:styleId="CitesChar1">
    <w:name w:val="Cites Char1"/>
    <w:basedOn w:val="DefaultParagraphFont"/>
    <w:rsid w:val="00637E51"/>
    <w:rPr>
      <w:b/>
      <w:bCs/>
      <w:noProof w:val="0"/>
      <w:lang w:val="en-US" w:eastAsia="en-US" w:bidi="ar-SA"/>
    </w:rPr>
  </w:style>
  <w:style w:type="paragraph" w:customStyle="1" w:styleId="CardsCharChar">
    <w:name w:val="Cards Char Char"/>
    <w:basedOn w:val="Normal"/>
    <w:rsid w:val="00637E51"/>
    <w:pPr>
      <w:autoSpaceDE w:val="0"/>
      <w:autoSpaceDN w:val="0"/>
      <w:adjustRightInd w:val="0"/>
      <w:ind w:left="432" w:right="432"/>
      <w:jc w:val="both"/>
    </w:pPr>
    <w:rPr>
      <w:rFonts w:ascii="Times New Roman" w:hAnsi="Times New Roman"/>
      <w:szCs w:val="20"/>
    </w:rPr>
  </w:style>
  <w:style w:type="paragraph" w:customStyle="1" w:styleId="Irrelevant6font">
    <w:name w:val="Irrelevant (6 font)"/>
    <w:basedOn w:val="Normal"/>
    <w:link w:val="Irrelevant6fontCharChar"/>
    <w:rsid w:val="00637E51"/>
    <w:pPr>
      <w:ind w:left="547" w:right="648"/>
      <w:jc w:val="both"/>
    </w:pPr>
    <w:rPr>
      <w:rFonts w:ascii="Times New Roman" w:hAnsi="Times New Roman"/>
      <w:sz w:val="12"/>
      <w:szCs w:val="12"/>
    </w:rPr>
  </w:style>
  <w:style w:type="character" w:customStyle="1" w:styleId="Irrelevant6fontCharChar">
    <w:name w:val="Irrelevant (6 font) Char Char"/>
    <w:basedOn w:val="DefaultParagraphFont"/>
    <w:link w:val="Irrelevant6font"/>
    <w:rsid w:val="00637E51"/>
    <w:rPr>
      <w:rFonts w:ascii="Times New Roman" w:eastAsiaTheme="minorHAnsi" w:hAnsi="Times New Roman" w:cs="Arial"/>
      <w:sz w:val="12"/>
      <w:szCs w:val="12"/>
    </w:rPr>
  </w:style>
  <w:style w:type="paragraph" w:customStyle="1" w:styleId="UnderlinedCard">
    <w:name w:val="Underlined Card"/>
    <w:basedOn w:val="Normal"/>
    <w:rsid w:val="00637E51"/>
    <w:pPr>
      <w:ind w:left="720" w:right="720"/>
    </w:pPr>
    <w:rPr>
      <w:rFonts w:ascii="Palatino Linotype" w:hAnsi="Palatino Linotype"/>
      <w:szCs w:val="20"/>
      <w:u w:val="single"/>
    </w:rPr>
  </w:style>
  <w:style w:type="paragraph" w:customStyle="1" w:styleId="NoSpacing2">
    <w:name w:val="No Spacing2"/>
    <w:aliases w:val="Dont use,No Spacing21"/>
    <w:qFormat/>
    <w:rsid w:val="00637E51"/>
    <w:rPr>
      <w:rFonts w:ascii="Calibri" w:eastAsia="Calibri" w:hAnsi="Calibri" w:cs="Times New Roman"/>
      <w:sz w:val="22"/>
      <w:szCs w:val="22"/>
    </w:rPr>
  </w:style>
  <w:style w:type="paragraph" w:customStyle="1" w:styleId="ThickUnderline">
    <w:name w:val="Thick Underline"/>
    <w:aliases w:val="Cards + Font: 12 pt Char Char Char,Cards + Font: 12 pt Char Char Char Char Char Char Char,Cards + Font: 12 pt Char Char Char Char Char Char Char Char Char Char,Cards + Font: 12 pt Char Char Char3,Cards + Font: 12 pt Char Char1 Char"/>
    <w:basedOn w:val="Cards0"/>
    <w:autoRedefine/>
    <w:qFormat/>
    <w:rsid w:val="00637E51"/>
    <w:pPr>
      <w:autoSpaceDE w:val="0"/>
      <w:autoSpaceDN w:val="0"/>
      <w:adjustRightInd w:val="0"/>
      <w:ind w:left="432" w:right="432"/>
      <w:jc w:val="both"/>
    </w:pPr>
    <w:rPr>
      <w:sz w:val="24"/>
      <w:u w:val="thick"/>
    </w:rPr>
  </w:style>
  <w:style w:type="paragraph" w:customStyle="1" w:styleId="rddateline">
    <w:name w:val="rddateline"/>
    <w:basedOn w:val="Normal"/>
    <w:rsid w:val="00637E51"/>
    <w:rPr>
      <w:szCs w:val="20"/>
    </w:rPr>
  </w:style>
  <w:style w:type="paragraph" w:customStyle="1" w:styleId="rdheadline">
    <w:name w:val="rdheadline"/>
    <w:basedOn w:val="Normal"/>
    <w:rsid w:val="00637E51"/>
    <w:pPr>
      <w:spacing w:before="100" w:beforeAutospacing="1" w:after="100" w:afterAutospacing="1"/>
    </w:pPr>
    <w:rPr>
      <w:rFonts w:ascii="Verdana" w:hAnsi="Verdana"/>
      <w:b/>
      <w:bCs/>
      <w:sz w:val="32"/>
      <w:szCs w:val="32"/>
    </w:rPr>
  </w:style>
  <w:style w:type="paragraph" w:customStyle="1" w:styleId="rdbyline">
    <w:name w:val="rdbyline"/>
    <w:basedOn w:val="Normal"/>
    <w:rsid w:val="00637E51"/>
    <w:pPr>
      <w:spacing w:after="100" w:afterAutospacing="1"/>
    </w:pPr>
    <w:rPr>
      <w:rFonts w:ascii="Verdana" w:hAnsi="Verdana"/>
      <w:szCs w:val="20"/>
    </w:rPr>
  </w:style>
  <w:style w:type="character" w:customStyle="1" w:styleId="rddeckline1">
    <w:name w:val="rddeckline1"/>
    <w:basedOn w:val="DefaultParagraphFont"/>
    <w:rsid w:val="00637E51"/>
    <w:rPr>
      <w:rFonts w:ascii="Verdana" w:hAnsi="Verdana" w:hint="default"/>
      <w:b/>
      <w:bCs/>
      <w:sz w:val="22"/>
      <w:szCs w:val="22"/>
    </w:rPr>
  </w:style>
  <w:style w:type="character" w:customStyle="1" w:styleId="contact1">
    <w:name w:val="contact1"/>
    <w:basedOn w:val="DefaultParagraphFont"/>
    <w:rsid w:val="00637E51"/>
    <w:rPr>
      <w:rFonts w:ascii="Tahoma" w:hAnsi="Tahoma" w:cs="Tahoma" w:hint="default"/>
      <w:color w:val="999999"/>
      <w:sz w:val="20"/>
      <w:szCs w:val="20"/>
    </w:rPr>
  </w:style>
  <w:style w:type="character" w:customStyle="1" w:styleId="credits1">
    <w:name w:val="credits1"/>
    <w:basedOn w:val="DefaultParagraphFont"/>
    <w:rsid w:val="00637E51"/>
    <w:rPr>
      <w:rFonts w:ascii="Tahoma" w:hAnsi="Tahoma" w:cs="Tahoma" w:hint="default"/>
      <w:color w:val="999999"/>
      <w:sz w:val="16"/>
      <w:szCs w:val="16"/>
    </w:rPr>
  </w:style>
  <w:style w:type="paragraph" w:customStyle="1" w:styleId="Heading20">
    <w:name w:val="Heading2"/>
    <w:basedOn w:val="Normal"/>
    <w:rsid w:val="00637E51"/>
    <w:pPr>
      <w:jc w:val="center"/>
    </w:pPr>
    <w:rPr>
      <w:rFonts w:ascii="Times New Roman" w:hAnsi="Times New Roman"/>
      <w:b/>
      <w:caps/>
    </w:rPr>
  </w:style>
  <w:style w:type="character" w:customStyle="1" w:styleId="Heading2Char0">
    <w:name w:val="Heading2 Char"/>
    <w:basedOn w:val="DefaultParagraphFont"/>
    <w:rsid w:val="00637E51"/>
    <w:rPr>
      <w:b/>
      <w:caps/>
      <w:szCs w:val="24"/>
      <w:lang w:val="en-US" w:eastAsia="en-US" w:bidi="ar-SA"/>
    </w:rPr>
  </w:style>
  <w:style w:type="paragraph" w:customStyle="1" w:styleId="Header2">
    <w:name w:val="Header2"/>
    <w:basedOn w:val="Heading20"/>
    <w:rsid w:val="00637E51"/>
  </w:style>
  <w:style w:type="paragraph" w:customStyle="1" w:styleId="Underlinedcard0">
    <w:name w:val="Underlined card"/>
    <w:basedOn w:val="Normal"/>
    <w:autoRedefine/>
    <w:qFormat/>
    <w:rsid w:val="00637E51"/>
    <w:pPr>
      <w:autoSpaceDE w:val="0"/>
      <w:autoSpaceDN w:val="0"/>
      <w:adjustRightInd w:val="0"/>
      <w:ind w:left="432" w:right="432"/>
      <w:jc w:val="both"/>
    </w:pPr>
    <w:rPr>
      <w:rFonts w:ascii="Times New Roman" w:hAnsi="Times New Roman"/>
      <w:sz w:val="24"/>
      <w:u w:val="thick"/>
    </w:rPr>
  </w:style>
  <w:style w:type="character" w:customStyle="1" w:styleId="UnderlinedcardChar">
    <w:name w:val="Underlined card Char"/>
    <w:basedOn w:val="DefaultParagraphFont"/>
    <w:rsid w:val="00637E51"/>
    <w:rPr>
      <w:sz w:val="24"/>
      <w:szCs w:val="24"/>
      <w:u w:val="thick"/>
      <w:lang w:val="en-US" w:eastAsia="en-US" w:bidi="ar-SA"/>
    </w:rPr>
  </w:style>
  <w:style w:type="paragraph" w:customStyle="1" w:styleId="StyleHeading212pt">
    <w:name w:val="Style Heading2 + 12 pt"/>
    <w:basedOn w:val="Heading20"/>
    <w:rsid w:val="00637E51"/>
    <w:rPr>
      <w:bCs/>
      <w:sz w:val="24"/>
    </w:rPr>
  </w:style>
  <w:style w:type="character" w:customStyle="1" w:styleId="StyleHeading212ptChar">
    <w:name w:val="Style Heading2 + 12 pt Char"/>
    <w:basedOn w:val="Heading2Char0"/>
    <w:rsid w:val="00637E51"/>
    <w:rPr>
      <w:b/>
      <w:bCs/>
      <w:caps/>
      <w:sz w:val="24"/>
      <w:szCs w:val="24"/>
      <w:lang w:val="en-US" w:eastAsia="en-US" w:bidi="ar-SA"/>
    </w:rPr>
  </w:style>
  <w:style w:type="paragraph" w:customStyle="1" w:styleId="Heading212pt">
    <w:name w:val="Heading2 + 12 pt"/>
    <w:basedOn w:val="StyleHeading212pt"/>
    <w:link w:val="Heading212ptChar"/>
    <w:rsid w:val="00637E51"/>
  </w:style>
  <w:style w:type="character" w:customStyle="1" w:styleId="Heading212ptChar">
    <w:name w:val="Heading2 + 12 pt Char"/>
    <w:basedOn w:val="DefaultParagraphFont"/>
    <w:link w:val="Heading212pt"/>
    <w:rsid w:val="00637E51"/>
    <w:rPr>
      <w:rFonts w:ascii="Times New Roman" w:eastAsiaTheme="minorHAnsi" w:hAnsi="Times New Roman" w:cs="Arial"/>
      <w:b/>
      <w:bCs/>
      <w:caps/>
      <w:szCs w:val="22"/>
    </w:rPr>
  </w:style>
  <w:style w:type="paragraph" w:customStyle="1" w:styleId="StyleHeading110pt">
    <w:name w:val="Style Heading 1 + 10 pt"/>
    <w:basedOn w:val="Heading1"/>
    <w:rsid w:val="00637E51"/>
    <w:pPr>
      <w:keepNext w:val="0"/>
      <w:keepLines w:val="0"/>
      <w:pageBreakBefore w:val="0"/>
      <w:pBdr>
        <w:top w:val="single" w:sz="18" w:space="1" w:color="000000"/>
        <w:left w:val="single" w:sz="18" w:space="4" w:color="000000"/>
        <w:bottom w:val="single" w:sz="18" w:space="1" w:color="000000"/>
        <w:right w:val="single" w:sz="18" w:space="4" w:color="000000"/>
      </w:pBdr>
      <w:spacing w:before="240" w:after="60"/>
    </w:pPr>
    <w:rPr>
      <w:rFonts w:ascii="Times New Roman" w:eastAsia="Times New Roman" w:hAnsi="Times New Roman" w:cs="Times New Roman"/>
      <w:kern w:val="32"/>
      <w:sz w:val="32"/>
      <w:szCs w:val="32"/>
    </w:rPr>
  </w:style>
  <w:style w:type="paragraph" w:customStyle="1" w:styleId="StyleStyleHeading110pt10pt">
    <w:name w:val="Style Style Heading 1 + 10 pt + 10 pt"/>
    <w:basedOn w:val="StyleHeading110pt"/>
    <w:rsid w:val="00637E51"/>
  </w:style>
  <w:style w:type="paragraph" w:customStyle="1" w:styleId="StyleUnderliningTimesNewRomanBoldNounderlineKernat16">
    <w:name w:val="Style Underlining + Times New Roman Bold No underline Kern at 16..."/>
    <w:basedOn w:val="Normal"/>
    <w:rsid w:val="00637E51"/>
    <w:rPr>
      <w:rFonts w:ascii="Times New Roman" w:hAnsi="Times New Roman"/>
      <w:b/>
      <w:bCs/>
      <w:kern w:val="32"/>
      <w:sz w:val="32"/>
      <w:szCs w:val="32"/>
    </w:rPr>
  </w:style>
  <w:style w:type="paragraph" w:customStyle="1" w:styleId="StyleUnderliningTimesNewRomanBoldNounderlineKernat161">
    <w:name w:val="Style Underlining + Times New Roman Bold No underline Kern at 16...1"/>
    <w:basedOn w:val="Normal"/>
    <w:rsid w:val="00637E51"/>
    <w:rPr>
      <w:rFonts w:ascii="Times New Roman" w:hAnsi="Times New Roman"/>
      <w:b/>
      <w:bCs/>
      <w:kern w:val="32"/>
      <w:sz w:val="32"/>
      <w:szCs w:val="32"/>
    </w:rPr>
  </w:style>
  <w:style w:type="paragraph" w:customStyle="1" w:styleId="StyleBoldUnderliningKernat16pt">
    <w:name w:val="Style Bold Underlining + Kern at 16 pt"/>
    <w:basedOn w:val="Normal"/>
    <w:rsid w:val="00637E51"/>
    <w:pPr>
      <w:widowControl w:val="0"/>
      <w:tabs>
        <w:tab w:val="left" w:pos="8820"/>
      </w:tabs>
      <w:autoSpaceDE w:val="0"/>
      <w:autoSpaceDN w:val="0"/>
      <w:spacing w:before="100" w:after="100"/>
    </w:pPr>
    <w:rPr>
      <w:rFonts w:ascii="Times New Roman" w:hAnsi="Times New Roman"/>
      <w:b/>
      <w:bCs/>
      <w:kern w:val="32"/>
      <w:sz w:val="32"/>
      <w:szCs w:val="32"/>
      <w:u w:val="single"/>
      <w:lang w:val="en-GB"/>
    </w:rPr>
  </w:style>
  <w:style w:type="character" w:customStyle="1" w:styleId="bodytext10">
    <w:name w:val="bodytext1"/>
    <w:basedOn w:val="DefaultParagraphFont"/>
    <w:rsid w:val="00637E51"/>
  </w:style>
  <w:style w:type="paragraph" w:customStyle="1" w:styleId="CardsChar2">
    <w:name w:val="Cards Char2"/>
    <w:basedOn w:val="Normal"/>
    <w:rsid w:val="00637E51"/>
    <w:pPr>
      <w:autoSpaceDE w:val="0"/>
      <w:autoSpaceDN w:val="0"/>
      <w:adjustRightInd w:val="0"/>
      <w:ind w:left="432" w:right="432"/>
      <w:jc w:val="both"/>
    </w:pPr>
    <w:rPr>
      <w:rFonts w:ascii="Times New Roman" w:hAnsi="Times New Roman"/>
      <w:szCs w:val="20"/>
    </w:rPr>
  </w:style>
  <w:style w:type="character" w:customStyle="1" w:styleId="CardsFont6ptCharChar">
    <w:name w:val="Cards + Font: 6 pt Char Char"/>
    <w:basedOn w:val="DefaultParagraphFont"/>
    <w:rsid w:val="00637E51"/>
    <w:rPr>
      <w:sz w:val="12"/>
      <w:szCs w:val="24"/>
      <w:lang w:val="en-US" w:eastAsia="en-US" w:bidi="ar-SA"/>
    </w:rPr>
  </w:style>
  <w:style w:type="paragraph" w:customStyle="1" w:styleId="CitesCharChar">
    <w:name w:val="Cites Char Char"/>
    <w:basedOn w:val="Normal"/>
    <w:rsid w:val="00637E51"/>
    <w:pPr>
      <w:widowControl w:val="0"/>
      <w:autoSpaceDE w:val="0"/>
      <w:autoSpaceDN w:val="0"/>
      <w:adjustRightInd w:val="0"/>
      <w:jc w:val="both"/>
      <w:outlineLvl w:val="2"/>
    </w:pPr>
    <w:rPr>
      <w:rFonts w:ascii="Times New Roman" w:hAnsi="Times New Roman"/>
      <w:b/>
      <w:bCs/>
    </w:rPr>
  </w:style>
  <w:style w:type="character" w:customStyle="1" w:styleId="ReallyfuckingsmallCharCharCharChar">
    <w:name w:val="Really fucking small Char Char Char Char"/>
    <w:basedOn w:val="DefaultParagraphFont"/>
    <w:link w:val="ReallyfuckingsmallCharCharChar"/>
    <w:rsid w:val="00637E51"/>
    <w:rPr>
      <w:sz w:val="10"/>
    </w:rPr>
  </w:style>
  <w:style w:type="character" w:customStyle="1" w:styleId="SmallTextCharCharCharChar0">
    <w:name w:val="Small Text Char Char Char Char"/>
    <w:basedOn w:val="DefaultParagraphFont"/>
    <w:rsid w:val="00637E51"/>
    <w:rPr>
      <w:sz w:val="16"/>
      <w:szCs w:val="24"/>
      <w:lang w:val="en-US" w:eastAsia="en-US" w:bidi="ar-SA"/>
    </w:rPr>
  </w:style>
  <w:style w:type="paragraph" w:customStyle="1" w:styleId="SmallTextCharCharChar">
    <w:name w:val="Small Text Char Char Char"/>
    <w:basedOn w:val="Normal"/>
    <w:rsid w:val="00637E51"/>
    <w:rPr>
      <w:rFonts w:ascii="Times New Roman" w:hAnsi="Times New Roman"/>
      <w:sz w:val="16"/>
    </w:rPr>
  </w:style>
  <w:style w:type="paragraph" w:customStyle="1" w:styleId="SmalltextCharCharChar0">
    <w:name w:val="Small text Char Char Char"/>
    <w:basedOn w:val="Normal"/>
    <w:rsid w:val="00637E51"/>
    <w:rPr>
      <w:rFonts w:ascii="Times New Roman" w:hAnsi="Times New Roman"/>
      <w:sz w:val="16"/>
    </w:rPr>
  </w:style>
  <w:style w:type="paragraph" w:customStyle="1" w:styleId="NoSpacing1">
    <w:name w:val="No Spacing1"/>
    <w:aliases w:val="Debate Text,tags"/>
    <w:qFormat/>
    <w:rsid w:val="00637E51"/>
    <w:rPr>
      <w:rFonts w:ascii="Times New Roman" w:eastAsia="Times New Roman" w:hAnsi="Times New Roman" w:cs="Times New Roman"/>
      <w:sz w:val="20"/>
      <w:szCs w:val="22"/>
    </w:rPr>
  </w:style>
  <w:style w:type="paragraph" w:customStyle="1" w:styleId="loose1">
    <w:name w:val="loose1"/>
    <w:basedOn w:val="Normal"/>
    <w:rsid w:val="00637E51"/>
    <w:pPr>
      <w:spacing w:before="100" w:beforeAutospacing="1" w:after="100" w:afterAutospacing="1"/>
    </w:pPr>
    <w:rPr>
      <w:rFonts w:ascii="Times New Roman" w:eastAsia="Calibri" w:hAnsi="Times New Roman"/>
      <w:sz w:val="24"/>
    </w:rPr>
  </w:style>
  <w:style w:type="paragraph" w:customStyle="1" w:styleId="org">
    <w:name w:val="org"/>
    <w:basedOn w:val="Normal"/>
    <w:rsid w:val="00637E51"/>
    <w:pPr>
      <w:spacing w:before="100" w:beforeAutospacing="1" w:after="100" w:afterAutospacing="1"/>
    </w:pPr>
    <w:rPr>
      <w:rFonts w:ascii="Times New Roman" w:hAnsi="Times New Roman"/>
      <w:sz w:val="24"/>
    </w:rPr>
  </w:style>
  <w:style w:type="character" w:customStyle="1" w:styleId="Emphasis1">
    <w:name w:val="Emphasis1"/>
    <w:basedOn w:val="DefaultParagraphFont"/>
    <w:rsid w:val="00637E51"/>
  </w:style>
  <w:style w:type="character" w:customStyle="1" w:styleId="StyleUnderlineUnderlineChar">
    <w:name w:val="Style Underline + Underline Char"/>
    <w:basedOn w:val="DefaultParagraphFont"/>
    <w:rsid w:val="00637E51"/>
    <w:rPr>
      <w:rFonts w:ascii="Verdana" w:hAnsi="Verdana"/>
      <w:szCs w:val="18"/>
      <w:u w:val="single"/>
      <w:lang w:val="en-US" w:eastAsia="en-US" w:bidi="ar-SA"/>
    </w:rPr>
  </w:style>
  <w:style w:type="character" w:customStyle="1" w:styleId="ps63">
    <w:name w:val="ps63"/>
    <w:basedOn w:val="DefaultParagraphFont"/>
    <w:rsid w:val="00637E51"/>
  </w:style>
  <w:style w:type="character" w:customStyle="1" w:styleId="ps65">
    <w:name w:val="ps65"/>
    <w:basedOn w:val="DefaultParagraphFont"/>
    <w:rsid w:val="00637E51"/>
  </w:style>
  <w:style w:type="character" w:customStyle="1" w:styleId="ps66">
    <w:name w:val="ps66"/>
    <w:basedOn w:val="DefaultParagraphFont"/>
    <w:rsid w:val="00637E51"/>
  </w:style>
  <w:style w:type="character" w:customStyle="1" w:styleId="ps67">
    <w:name w:val="ps67"/>
    <w:basedOn w:val="DefaultParagraphFont"/>
    <w:rsid w:val="00637E51"/>
  </w:style>
  <w:style w:type="character" w:customStyle="1" w:styleId="ps69">
    <w:name w:val="ps69"/>
    <w:basedOn w:val="DefaultParagraphFont"/>
    <w:rsid w:val="00637E51"/>
  </w:style>
  <w:style w:type="character" w:customStyle="1" w:styleId="ps75">
    <w:name w:val="ps75"/>
    <w:basedOn w:val="DefaultParagraphFont"/>
    <w:rsid w:val="00637E51"/>
  </w:style>
  <w:style w:type="character" w:customStyle="1" w:styleId="ps76">
    <w:name w:val="ps76"/>
    <w:basedOn w:val="DefaultParagraphFont"/>
    <w:rsid w:val="00637E51"/>
  </w:style>
  <w:style w:type="character" w:customStyle="1" w:styleId="ps77">
    <w:name w:val="ps77"/>
    <w:basedOn w:val="DefaultParagraphFont"/>
    <w:rsid w:val="00637E51"/>
  </w:style>
  <w:style w:type="character" w:customStyle="1" w:styleId="ps79">
    <w:name w:val="ps79"/>
    <w:basedOn w:val="DefaultParagraphFont"/>
    <w:rsid w:val="00637E51"/>
  </w:style>
  <w:style w:type="character" w:customStyle="1" w:styleId="ps80">
    <w:name w:val="ps80"/>
    <w:basedOn w:val="DefaultParagraphFont"/>
    <w:rsid w:val="00637E51"/>
  </w:style>
  <w:style w:type="character" w:customStyle="1" w:styleId="ps81">
    <w:name w:val="ps81"/>
    <w:basedOn w:val="DefaultParagraphFont"/>
    <w:rsid w:val="00637E51"/>
  </w:style>
  <w:style w:type="character" w:customStyle="1" w:styleId="ps85">
    <w:name w:val="ps85"/>
    <w:basedOn w:val="DefaultParagraphFont"/>
    <w:rsid w:val="00637E51"/>
  </w:style>
  <w:style w:type="character" w:customStyle="1" w:styleId="ps87">
    <w:name w:val="ps87"/>
    <w:basedOn w:val="DefaultParagraphFont"/>
    <w:rsid w:val="00637E51"/>
  </w:style>
  <w:style w:type="character" w:customStyle="1" w:styleId="ps88">
    <w:name w:val="ps88"/>
    <w:basedOn w:val="DefaultParagraphFont"/>
    <w:rsid w:val="00637E51"/>
  </w:style>
  <w:style w:type="paragraph" w:customStyle="1" w:styleId="H3">
    <w:name w:val="H3"/>
    <w:basedOn w:val="Normal"/>
    <w:next w:val="Normal"/>
    <w:rsid w:val="00637E51"/>
    <w:pPr>
      <w:keepNext/>
      <w:overflowPunct w:val="0"/>
      <w:autoSpaceDE w:val="0"/>
      <w:autoSpaceDN w:val="0"/>
      <w:adjustRightInd w:val="0"/>
      <w:spacing w:before="100" w:after="100"/>
      <w:textAlignment w:val="baseline"/>
    </w:pPr>
    <w:rPr>
      <w:rFonts w:ascii="Times New Roman" w:hAnsi="Times New Roman"/>
      <w:b/>
      <w:sz w:val="28"/>
      <w:szCs w:val="20"/>
    </w:rPr>
  </w:style>
  <w:style w:type="paragraph" w:customStyle="1" w:styleId="NothingChar">
    <w:name w:val="Nothing Char"/>
    <w:basedOn w:val="Normal"/>
    <w:autoRedefine/>
    <w:rsid w:val="00637E51"/>
    <w:pPr>
      <w:autoSpaceDE w:val="0"/>
      <w:autoSpaceDN w:val="0"/>
      <w:adjustRightInd w:val="0"/>
      <w:jc w:val="both"/>
    </w:pPr>
    <w:rPr>
      <w:rFonts w:ascii="Times New Roman" w:hAnsi="Times New Roman"/>
      <w:szCs w:val="20"/>
    </w:rPr>
  </w:style>
  <w:style w:type="character" w:customStyle="1" w:styleId="TagsCharChar">
    <w:name w:val="Tags Char Char"/>
    <w:basedOn w:val="DefaultParagraphFont"/>
    <w:rsid w:val="00637E51"/>
    <w:rPr>
      <w:b/>
      <w:sz w:val="24"/>
      <w:lang w:val="en-US" w:eastAsia="en-US" w:bidi="ar-SA"/>
    </w:rPr>
  </w:style>
  <w:style w:type="character" w:customStyle="1" w:styleId="SmallText3">
    <w:name w:val="SmallText"/>
    <w:rsid w:val="00637E51"/>
    <w:rPr>
      <w:color w:val="000000"/>
    </w:rPr>
  </w:style>
  <w:style w:type="character" w:customStyle="1" w:styleId="underlineChar0">
    <w:name w:val="underline Char"/>
    <w:basedOn w:val="DefaultParagraphFont"/>
    <w:rsid w:val="00637E51"/>
    <w:rPr>
      <w:szCs w:val="24"/>
      <w:u w:val="single"/>
      <w:lang w:val="en-US" w:eastAsia="en-US" w:bidi="ar-SA"/>
    </w:rPr>
  </w:style>
  <w:style w:type="character" w:customStyle="1" w:styleId="body-text-2">
    <w:name w:val="body-text-2"/>
    <w:basedOn w:val="DefaultParagraphFont"/>
    <w:rsid w:val="00637E51"/>
  </w:style>
  <w:style w:type="paragraph" w:customStyle="1" w:styleId="Style0">
    <w:name w:val="Style0"/>
    <w:rsid w:val="00637E51"/>
    <w:pPr>
      <w:autoSpaceDE w:val="0"/>
      <w:autoSpaceDN w:val="0"/>
      <w:adjustRightInd w:val="0"/>
    </w:pPr>
    <w:rPr>
      <w:rFonts w:ascii="Arial" w:eastAsia="Times New Roman" w:hAnsi="Arial" w:cs="Times New Roman"/>
    </w:rPr>
  </w:style>
  <w:style w:type="paragraph" w:customStyle="1" w:styleId="WW-Heading10">
    <w:name w:val="WW-Heading 10"/>
    <w:basedOn w:val="Normal"/>
    <w:next w:val="BodyText"/>
    <w:rsid w:val="00637E51"/>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637E51"/>
  </w:style>
  <w:style w:type="character" w:customStyle="1" w:styleId="WW-Teletype">
    <w:name w:val="WW-Teletype"/>
    <w:rsid w:val="00637E51"/>
    <w:rPr>
      <w:rFonts w:ascii="Courier New" w:eastAsia="Courier New" w:hAnsi="Courier New" w:cs="Courier New"/>
    </w:rPr>
  </w:style>
  <w:style w:type="character" w:customStyle="1" w:styleId="lightemphasis">
    <w:name w:val="lightemphasis"/>
    <w:basedOn w:val="DefaultParagraphFont"/>
    <w:rsid w:val="00637E51"/>
  </w:style>
  <w:style w:type="character" w:customStyle="1" w:styleId="booktitle">
    <w:name w:val="booktitle"/>
    <w:basedOn w:val="DefaultParagraphFont"/>
    <w:rsid w:val="00637E51"/>
  </w:style>
  <w:style w:type="character" w:customStyle="1" w:styleId="filmtitle">
    <w:name w:val="filmtitle"/>
    <w:basedOn w:val="DefaultParagraphFont"/>
    <w:rsid w:val="00637E51"/>
  </w:style>
  <w:style w:type="paragraph" w:customStyle="1" w:styleId="Quotations">
    <w:name w:val="Quotations"/>
    <w:basedOn w:val="Normal"/>
    <w:rsid w:val="00637E51"/>
    <w:pPr>
      <w:widowControl w:val="0"/>
      <w:suppressAutoHyphens/>
      <w:spacing w:after="283" w:line="100" w:lineRule="atLeast"/>
      <w:ind w:left="567" w:right="567"/>
    </w:pPr>
    <w:rPr>
      <w:rFonts w:ascii="Times New Roman" w:eastAsia="DejaVu Sans" w:hAnsi="Times New Roman"/>
      <w:color w:val="000000"/>
      <w:sz w:val="18"/>
    </w:rPr>
  </w:style>
  <w:style w:type="paragraph" w:customStyle="1" w:styleId="TableContents">
    <w:name w:val="Table Contents"/>
    <w:basedOn w:val="Normal"/>
    <w:rsid w:val="00637E51"/>
    <w:pPr>
      <w:widowControl w:val="0"/>
      <w:suppressLineNumbers/>
      <w:suppressAutoHyphens/>
      <w:spacing w:line="100" w:lineRule="atLeast"/>
    </w:pPr>
    <w:rPr>
      <w:rFonts w:ascii="Times New Roman" w:eastAsia="DejaVu Sans" w:hAnsi="Times New Roman"/>
      <w:color w:val="000000"/>
      <w:sz w:val="18"/>
    </w:rPr>
  </w:style>
  <w:style w:type="paragraph" w:customStyle="1" w:styleId="CardDownx15">
    <w:name w:val="CardDown x1.5"/>
    <w:basedOn w:val="Header"/>
    <w:rsid w:val="00637E51"/>
    <w:rPr>
      <w:rFonts w:ascii="Times New Roman" w:hAnsi="Times New Roman"/>
      <w:sz w:val="14"/>
    </w:rPr>
  </w:style>
  <w:style w:type="character" w:customStyle="1" w:styleId="byline-detail">
    <w:name w:val="byline-detail"/>
    <w:basedOn w:val="DefaultParagraphFont"/>
    <w:rsid w:val="00637E51"/>
  </w:style>
  <w:style w:type="character" w:customStyle="1" w:styleId="headline-detail">
    <w:name w:val="headline-detail"/>
    <w:basedOn w:val="DefaultParagraphFont"/>
    <w:rsid w:val="00637E51"/>
  </w:style>
  <w:style w:type="character" w:customStyle="1" w:styleId="inside-head">
    <w:name w:val="inside-head"/>
    <w:basedOn w:val="DefaultParagraphFont"/>
    <w:rsid w:val="00637E51"/>
  </w:style>
  <w:style w:type="character" w:customStyle="1" w:styleId="Tagsv2Char">
    <w:name w:val="Tags v 2 Char"/>
    <w:aliases w:val="Char1 Char,Char Char Char, Char Char Char Char Char Char Char Char Char, Char Char Char Char Char Char Char Char1,Char Char Char Char Char Char Char Char Char,Char Char Char Char Char Char Char Char1,Underlines Char1"/>
    <w:basedOn w:val="DefaultParagraphFont"/>
    <w:qFormat/>
    <w:rsid w:val="00637E51"/>
    <w:rPr>
      <w:rFonts w:ascii="Arial" w:eastAsia="Times New Roman" w:hAnsi="Arial" w:cs="Times New Roman"/>
      <w:b/>
      <w:bCs/>
      <w:sz w:val="32"/>
      <w:szCs w:val="28"/>
    </w:rPr>
  </w:style>
  <w:style w:type="character" w:customStyle="1" w:styleId="Heading1Char2CharChar">
    <w:name w:val="Heading 1 Char2 Char Char"/>
    <w:aliases w:val="Heading 1 Char1 Char Char Char,Heading 1 Char Char Char Char Char,Heading 1 Char Char1 Char Char,Heading 1 Char2 Char1,Heading 1 Char1 Char Char1,Heading 1 Char Char Char Char1,Heading 1 Char Char1 Char1,Heading 1 Char Char"/>
    <w:basedOn w:val="DefaultParagraphFont"/>
    <w:rsid w:val="00637E51"/>
    <w:rPr>
      <w:rFonts w:ascii="Arial" w:eastAsia="Times New Roman" w:hAnsi="Arial" w:cs="Times New Roman"/>
      <w:b/>
      <w:bCs/>
      <w:sz w:val="32"/>
      <w:szCs w:val="28"/>
    </w:rPr>
  </w:style>
  <w:style w:type="character" w:customStyle="1" w:styleId="UnderlinedCardTextCharCharChar">
    <w:name w:val="Underlined Card Text Char Char Char"/>
    <w:basedOn w:val="DefaultParagraphFont"/>
    <w:rsid w:val="00637E51"/>
    <w:rPr>
      <w:rFonts w:ascii="Arial Narrow" w:hAnsi="Arial Narrow"/>
      <w:noProof w:val="0"/>
      <w:sz w:val="18"/>
      <w:szCs w:val="24"/>
      <w:u w:val="single"/>
      <w:lang w:val="en-US" w:eastAsia="en-US" w:bidi="ar-SA"/>
    </w:rPr>
  </w:style>
  <w:style w:type="character" w:customStyle="1" w:styleId="storytext1">
    <w:name w:val="storytext1"/>
    <w:basedOn w:val="DefaultParagraphFont"/>
    <w:rsid w:val="00637E51"/>
    <w:rPr>
      <w:rFonts w:ascii="Arial" w:hAnsi="Arial" w:cs="Arial" w:hint="default"/>
      <w:b w:val="0"/>
      <w:bCs w:val="0"/>
      <w:i w:val="0"/>
      <w:iCs w:val="0"/>
      <w:color w:val="000000"/>
      <w:sz w:val="16"/>
      <w:szCs w:val="16"/>
    </w:rPr>
  </w:style>
  <w:style w:type="character" w:customStyle="1" w:styleId="georgiamd">
    <w:name w:val="georgia md"/>
    <w:basedOn w:val="DefaultParagraphFont"/>
    <w:rsid w:val="00637E51"/>
  </w:style>
  <w:style w:type="character" w:customStyle="1" w:styleId="UnderlineStyleCharCharChar">
    <w:name w:val="Underline Style Char Char Char"/>
    <w:basedOn w:val="DefaultParagraphFont"/>
    <w:rsid w:val="00637E51"/>
    <w:rPr>
      <w:rFonts w:cs="Arial"/>
      <w:b/>
      <w:bCs/>
      <w:noProof w:val="0"/>
      <w:kern w:val="32"/>
      <w:sz w:val="24"/>
      <w:szCs w:val="24"/>
      <w:u w:val="single"/>
      <w:lang w:val="en-US" w:eastAsia="en-US" w:bidi="ar-SA"/>
    </w:rPr>
  </w:style>
  <w:style w:type="character" w:customStyle="1" w:styleId="cardtextemphasisChar">
    <w:name w:val="card text emphasis Char"/>
    <w:basedOn w:val="DefaultParagraphFont"/>
    <w:link w:val="cardtextemphasis"/>
    <w:rsid w:val="00637E51"/>
    <w:rPr>
      <w:rFonts w:ascii="Arial Narrow" w:hAnsi="Arial Narrow"/>
      <w:b/>
      <w:sz w:val="18"/>
      <w:u w:val="single"/>
    </w:rPr>
  </w:style>
  <w:style w:type="character" w:customStyle="1" w:styleId="collectmed">
    <w:name w:val="collectmed"/>
    <w:basedOn w:val="DefaultParagraphFont"/>
    <w:rsid w:val="00637E51"/>
  </w:style>
  <w:style w:type="character" w:customStyle="1" w:styleId="StyleEmphasisArial12ptBold">
    <w:name w:val="Style Emphasis + Arial 12 pt Bold"/>
    <w:basedOn w:val="Emphasis"/>
    <w:rsid w:val="00637E51"/>
    <w:rPr>
      <w:rFonts w:ascii="Arial" w:hAnsi="Arial" w:cs="Arial"/>
      <w:b/>
      <w:bCs/>
      <w:i/>
      <w:iCs/>
      <w:sz w:val="24"/>
      <w:u w:val="single"/>
      <w:bdr w:val="single" w:sz="8" w:space="0" w:color="auto"/>
    </w:rPr>
  </w:style>
  <w:style w:type="character" w:customStyle="1" w:styleId="grey10">
    <w:name w:val="grey10"/>
    <w:basedOn w:val="DefaultParagraphFont"/>
    <w:rsid w:val="00637E51"/>
  </w:style>
  <w:style w:type="character" w:customStyle="1" w:styleId="lingoregion">
    <w:name w:val="lingo_region"/>
    <w:basedOn w:val="DefaultParagraphFont"/>
    <w:rsid w:val="00637E51"/>
  </w:style>
  <w:style w:type="character" w:customStyle="1" w:styleId="vitstorybody">
    <w:name w:val="vitstorybody"/>
    <w:basedOn w:val="DefaultParagraphFont"/>
    <w:rsid w:val="00637E51"/>
  </w:style>
  <w:style w:type="character" w:customStyle="1" w:styleId="updated-short-citation">
    <w:name w:val="updated-short-citation"/>
    <w:basedOn w:val="DefaultParagraphFont"/>
    <w:rsid w:val="00637E51"/>
  </w:style>
  <w:style w:type="character" w:customStyle="1" w:styleId="crosslinkpopup">
    <w:name w:val="crosslinkpopup"/>
    <w:basedOn w:val="DefaultParagraphFont"/>
    <w:rsid w:val="00637E51"/>
  </w:style>
  <w:style w:type="character" w:customStyle="1" w:styleId="searchtermbold">
    <w:name w:val="searchtermbold"/>
    <w:basedOn w:val="DefaultParagraphFont"/>
    <w:rsid w:val="00637E51"/>
  </w:style>
  <w:style w:type="character" w:customStyle="1" w:styleId="spanstyle">
    <w:name w:val="spanstyle"/>
    <w:basedOn w:val="DefaultParagraphFont"/>
    <w:rsid w:val="00637E51"/>
  </w:style>
  <w:style w:type="character" w:customStyle="1" w:styleId="TaglineChar1">
    <w:name w:val="Tagline Char1"/>
    <w:basedOn w:val="DefaultParagraphFont"/>
    <w:locked/>
    <w:rsid w:val="00637E51"/>
    <w:rPr>
      <w:b/>
      <w:noProof w:val="0"/>
      <w:sz w:val="22"/>
      <w:szCs w:val="28"/>
      <w:lang w:val="en-US" w:eastAsia="en-US" w:bidi="ar-SA"/>
    </w:rPr>
  </w:style>
  <w:style w:type="character" w:customStyle="1" w:styleId="CiteExtrasChar1">
    <w:name w:val="Cite Extras Char1"/>
    <w:basedOn w:val="DefaultParagraphFont"/>
    <w:locked/>
    <w:rsid w:val="00637E51"/>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637E51"/>
    <w:rPr>
      <w:rFonts w:cs="Arial"/>
      <w:b/>
      <w:bCs/>
      <w:iCs/>
      <w:noProof w:val="0"/>
      <w:sz w:val="28"/>
      <w:szCs w:val="28"/>
      <w:u w:val="single"/>
      <w:lang w:val="en-US" w:eastAsia="en-US" w:bidi="ar-SA"/>
    </w:rPr>
  </w:style>
  <w:style w:type="character" w:customStyle="1" w:styleId="CiteChar10">
    <w:name w:val="Cite Char1"/>
    <w:basedOn w:val="DefaultParagraphFont"/>
    <w:rsid w:val="00637E51"/>
    <w:rPr>
      <w:b/>
      <w:noProof w:val="0"/>
      <w:sz w:val="22"/>
      <w:szCs w:val="26"/>
      <w:u w:val="single"/>
      <w:lang w:val="en-US" w:eastAsia="en-US" w:bidi="ar-SA"/>
    </w:rPr>
  </w:style>
  <w:style w:type="character" w:customStyle="1" w:styleId="hw">
    <w:name w:val="hw"/>
    <w:basedOn w:val="DefaultParagraphFont"/>
    <w:rsid w:val="00637E51"/>
  </w:style>
  <w:style w:type="character" w:customStyle="1" w:styleId="filed">
    <w:name w:val="filed"/>
    <w:basedOn w:val="DefaultParagraphFont"/>
    <w:rsid w:val="00637E51"/>
  </w:style>
  <w:style w:type="character" w:customStyle="1" w:styleId="tagCharCharCharCharChar">
    <w:name w:val="tag Char Char Char Char Char"/>
    <w:basedOn w:val="DefaultParagraphFont"/>
    <w:rsid w:val="00637E51"/>
    <w:rPr>
      <w:b/>
      <w:noProof w:val="0"/>
      <w:sz w:val="24"/>
      <w:lang w:val="en-US" w:eastAsia="en-US" w:bidi="ar-SA"/>
    </w:rPr>
  </w:style>
  <w:style w:type="character" w:customStyle="1" w:styleId="UnderlinedEvChar">
    <w:name w:val="Underlined Ev Char"/>
    <w:basedOn w:val="DefaultParagraphFont"/>
    <w:link w:val="UnderlinedEv"/>
    <w:rsid w:val="00637E51"/>
    <w:rPr>
      <w:u w:val="single"/>
    </w:rPr>
  </w:style>
  <w:style w:type="character" w:customStyle="1" w:styleId="textnew">
    <w:name w:val="textnew"/>
    <w:basedOn w:val="DefaultParagraphFont"/>
    <w:rsid w:val="00637E51"/>
    <w:rPr>
      <w:rFonts w:ascii="Georgia" w:hAnsi="Georgia" w:hint="default"/>
      <w:b w:val="0"/>
      <w:bCs w:val="0"/>
      <w:color w:val="000000"/>
      <w:sz w:val="21"/>
      <w:szCs w:val="21"/>
    </w:rPr>
  </w:style>
  <w:style w:type="character" w:customStyle="1" w:styleId="headlinefnt">
    <w:name w:val="headlinefnt"/>
    <w:basedOn w:val="DefaultParagraphFont"/>
    <w:rsid w:val="00637E51"/>
  </w:style>
  <w:style w:type="character" w:customStyle="1" w:styleId="citation1">
    <w:name w:val="citation1"/>
    <w:basedOn w:val="DefaultParagraphFont"/>
    <w:rsid w:val="00637E51"/>
    <w:rPr>
      <w:rFonts w:ascii="Verdana" w:hAnsi="Verdana" w:hint="default"/>
      <w:sz w:val="17"/>
      <w:szCs w:val="17"/>
    </w:rPr>
  </w:style>
  <w:style w:type="character" w:customStyle="1" w:styleId="KellyEvCharChar">
    <w:name w:val="KellyEv Char Char"/>
    <w:basedOn w:val="DefaultParagraphFont"/>
    <w:rsid w:val="00637E51"/>
    <w:rPr>
      <w:rFonts w:cs="Arial"/>
      <w:noProof w:val="0"/>
      <w:snapToGrid w:val="0"/>
      <w:szCs w:val="24"/>
      <w:lang w:val="en-US" w:eastAsia="en-US" w:bidi="ar-SA"/>
    </w:rPr>
  </w:style>
  <w:style w:type="character" w:customStyle="1" w:styleId="postbody">
    <w:name w:val="postbody"/>
    <w:basedOn w:val="DefaultParagraphFont"/>
    <w:rsid w:val="00637E51"/>
  </w:style>
  <w:style w:type="character" w:customStyle="1" w:styleId="StyleThickunderline">
    <w:name w:val="Style Thick underline"/>
    <w:basedOn w:val="DefaultParagraphFont"/>
    <w:qFormat/>
    <w:rsid w:val="00637E51"/>
    <w:rPr>
      <w:rFonts w:ascii="Times New Roman" w:hAnsi="Times New Roman"/>
      <w:sz w:val="20"/>
      <w:u w:val="thick"/>
    </w:rPr>
  </w:style>
  <w:style w:type="character" w:customStyle="1" w:styleId="StyleStyleThickunderlineSmallcaps">
    <w:name w:val="Style Style Thick underline + Small caps"/>
    <w:basedOn w:val="StyleThickunderline"/>
    <w:rsid w:val="00637E51"/>
    <w:rPr>
      <w:rFonts w:ascii="Times New Roman" w:hAnsi="Times New Roman"/>
      <w:dstrike w:val="0"/>
      <w:sz w:val="20"/>
      <w:u w:val="thick"/>
      <w:vertAlign w:val="baseline"/>
    </w:rPr>
  </w:style>
  <w:style w:type="character" w:customStyle="1" w:styleId="report-headline">
    <w:name w:val="report-headline"/>
    <w:basedOn w:val="DefaultParagraphFont"/>
    <w:rsid w:val="00637E51"/>
  </w:style>
  <w:style w:type="character" w:customStyle="1" w:styleId="Heading5CharCharChar">
    <w:name w:val="Heading 5 Char Char Char"/>
    <w:basedOn w:val="DefaultParagraphFont"/>
    <w:rsid w:val="00637E51"/>
    <w:rPr>
      <w:b/>
      <w:bCs/>
      <w:iCs/>
      <w:noProof w:val="0"/>
      <w:szCs w:val="26"/>
      <w:lang w:val="en-US" w:eastAsia="en-US" w:bidi="ar-SA"/>
    </w:rPr>
  </w:style>
  <w:style w:type="character" w:customStyle="1" w:styleId="UnderlineCardChar0">
    <w:name w:val="Underline Card Char"/>
    <w:basedOn w:val="DefaultParagraphFont"/>
    <w:rsid w:val="00637E51"/>
    <w:rPr>
      <w:noProof w:val="0"/>
      <w:sz w:val="24"/>
      <w:szCs w:val="24"/>
      <w:u w:val="thick"/>
      <w:lang w:val="en-US" w:eastAsia="en-US" w:bidi="ar-SA"/>
    </w:rPr>
  </w:style>
  <w:style w:type="character" w:customStyle="1" w:styleId="viewnewsarticle">
    <w:name w:val="viewnewsarticle"/>
    <w:basedOn w:val="DefaultParagraphFont"/>
    <w:rsid w:val="00637E51"/>
  </w:style>
  <w:style w:type="character" w:customStyle="1" w:styleId="UnunderlinedChar">
    <w:name w:val="Ununderlined Char"/>
    <w:basedOn w:val="DefaultParagraphFont"/>
    <w:link w:val="Ununderlined"/>
    <w:rsid w:val="00637E51"/>
    <w:rPr>
      <w:rFonts w:ascii="Arial Narrow" w:hAnsi="Arial Narrow"/>
      <w:sz w:val="12"/>
    </w:rPr>
  </w:style>
  <w:style w:type="character" w:customStyle="1" w:styleId="leftidx">
    <w:name w:val="leftidx"/>
    <w:basedOn w:val="DefaultParagraphFont"/>
    <w:rsid w:val="00637E51"/>
  </w:style>
  <w:style w:type="character" w:customStyle="1" w:styleId="NormalUnderlineChar">
    <w:name w:val="Normal + Underline Char"/>
    <w:basedOn w:val="DefaultParagraphFont"/>
    <w:link w:val="NormalUnderline0"/>
    <w:rsid w:val="00637E51"/>
    <w:rPr>
      <w:b/>
      <w:u w:val="single"/>
    </w:rPr>
  </w:style>
  <w:style w:type="character" w:customStyle="1" w:styleId="c9">
    <w:name w:val="c9"/>
    <w:basedOn w:val="DefaultParagraphFont"/>
    <w:rsid w:val="00637E51"/>
  </w:style>
  <w:style w:type="character" w:customStyle="1" w:styleId="cite3">
    <w:name w:val="%cite"/>
    <w:basedOn w:val="DefaultParagraphFont"/>
    <w:rsid w:val="00637E51"/>
    <w:rPr>
      <w:rFonts w:ascii="Times New Roman" w:hAnsi="Times New Roman"/>
      <w:b/>
      <w:sz w:val="24"/>
    </w:rPr>
  </w:style>
  <w:style w:type="character" w:customStyle="1" w:styleId="underline0">
    <w:name w:val="%underline"/>
    <w:basedOn w:val="DefaultParagraphFont"/>
    <w:qFormat/>
    <w:rsid w:val="00637E51"/>
    <w:rPr>
      <w:b/>
      <w:u w:val="single"/>
    </w:rPr>
  </w:style>
  <w:style w:type="character" w:customStyle="1" w:styleId="Card-UnderlineChar">
    <w:name w:val="Card-Underline Char"/>
    <w:basedOn w:val="DefaultParagraphFont"/>
    <w:rsid w:val="00637E51"/>
    <w:rPr>
      <w:rFonts w:ascii="Century Gothic" w:eastAsia="Cambria" w:hAnsi="Century Gothic"/>
      <w:szCs w:val="24"/>
      <w:u w:val="thick"/>
    </w:rPr>
  </w:style>
  <w:style w:type="character" w:customStyle="1" w:styleId="UnderlinedChar1">
    <w:name w:val="Underlined Char1"/>
    <w:aliases w:val="Heading 4 Char1,Big card Char1"/>
    <w:basedOn w:val="DefaultParagraphFont"/>
    <w:uiPriority w:val="9"/>
    <w:rsid w:val="00637E51"/>
    <w:rPr>
      <w:rFonts w:ascii="Century Gothic" w:hAnsi="Century Gothic"/>
      <w:sz w:val="24"/>
      <w:u w:val="thick"/>
    </w:rPr>
  </w:style>
  <w:style w:type="character" w:customStyle="1" w:styleId="CardsFont12ptCharCharCharChar">
    <w:name w:val="Cards + Font: 12 pt Char Char Char Char"/>
    <w:basedOn w:val="DefaultParagraphFont"/>
    <w:rsid w:val="00637E51"/>
    <w:rPr>
      <w:noProof w:val="0"/>
      <w:sz w:val="24"/>
      <w:szCs w:val="24"/>
      <w:u w:val="thick"/>
      <w:lang w:val="en-US" w:eastAsia="en-US" w:bidi="ar-SA"/>
    </w:rPr>
  </w:style>
  <w:style w:type="character" w:customStyle="1" w:styleId="normal10">
    <w:name w:val="normal1"/>
    <w:basedOn w:val="DefaultParagraphFont"/>
    <w:rsid w:val="00637E51"/>
  </w:style>
  <w:style w:type="character" w:customStyle="1" w:styleId="boldunderline0">
    <w:name w:val="bold underline"/>
    <w:basedOn w:val="underline"/>
    <w:qFormat/>
    <w:rsid w:val="00637E51"/>
    <w:rPr>
      <w:b/>
      <w:u w:val="single"/>
    </w:rPr>
  </w:style>
  <w:style w:type="character" w:customStyle="1" w:styleId="verdana12black1aheight18a">
    <w:name w:val="verdana12black1a height18a"/>
    <w:basedOn w:val="DefaultParagraphFont"/>
    <w:rsid w:val="00637E51"/>
  </w:style>
  <w:style w:type="character" w:customStyle="1" w:styleId="BlockStyleChar">
    <w:name w:val="BlockStyle Char"/>
    <w:basedOn w:val="DefaultParagraphFont"/>
    <w:rsid w:val="00637E51"/>
    <w:rPr>
      <w:rFonts w:ascii="Arial" w:hAnsi="Arial" w:cs="Arial"/>
      <w:b/>
      <w:bCs/>
      <w:kern w:val="32"/>
      <w:sz w:val="28"/>
      <w:szCs w:val="32"/>
    </w:rPr>
  </w:style>
  <w:style w:type="paragraph" w:customStyle="1" w:styleId="BoldUnderline1">
    <w:name w:val="Bold Underline"/>
    <w:basedOn w:val="Normal"/>
    <w:qFormat/>
    <w:rsid w:val="00637E51"/>
    <w:rPr>
      <w:rFonts w:ascii="Arial Narrow" w:eastAsia="Calibri" w:hAnsi="Arial Narrow"/>
      <w:b/>
      <w:u w:val="thick"/>
    </w:rPr>
  </w:style>
  <w:style w:type="character" w:customStyle="1" w:styleId="DebateUnderline0">
    <w:name w:val="Debate Underline"/>
    <w:qFormat/>
    <w:rsid w:val="00637E51"/>
    <w:rPr>
      <w:rFonts w:ascii="Times New Roman" w:hAnsi="Times New Roman"/>
      <w:sz w:val="24"/>
      <w:u w:val="thick"/>
    </w:rPr>
  </w:style>
  <w:style w:type="character" w:customStyle="1" w:styleId="Author-Date">
    <w:name w:val="Author-Date"/>
    <w:qFormat/>
    <w:rsid w:val="00637E51"/>
    <w:rPr>
      <w:b/>
      <w:sz w:val="24"/>
    </w:rPr>
  </w:style>
  <w:style w:type="character" w:customStyle="1" w:styleId="FontStyle86">
    <w:name w:val="Font Style86"/>
    <w:basedOn w:val="DefaultParagraphFont"/>
    <w:uiPriority w:val="99"/>
    <w:rsid w:val="00637E51"/>
    <w:rPr>
      <w:rFonts w:ascii="Times New Roman" w:hAnsi="Times New Roman" w:cs="Times New Roman"/>
      <w:b/>
      <w:bCs/>
      <w:i/>
      <w:iCs/>
      <w:sz w:val="16"/>
      <w:szCs w:val="16"/>
    </w:rPr>
  </w:style>
  <w:style w:type="paragraph" w:customStyle="1" w:styleId="Style5">
    <w:name w:val="Style5"/>
    <w:basedOn w:val="Normal"/>
    <w:uiPriority w:val="99"/>
    <w:rsid w:val="00637E51"/>
    <w:pPr>
      <w:widowControl w:val="0"/>
      <w:autoSpaceDE w:val="0"/>
      <w:autoSpaceDN w:val="0"/>
      <w:adjustRightInd w:val="0"/>
      <w:spacing w:line="230" w:lineRule="exact"/>
      <w:jc w:val="both"/>
    </w:pPr>
    <w:rPr>
      <w:rFonts w:ascii="Times New Roman" w:hAnsi="Times New Roman"/>
      <w:sz w:val="24"/>
    </w:rPr>
  </w:style>
  <w:style w:type="paragraph" w:customStyle="1" w:styleId="Style6">
    <w:name w:val="Style6"/>
    <w:basedOn w:val="Normal"/>
    <w:uiPriority w:val="99"/>
    <w:rsid w:val="00637E51"/>
    <w:pPr>
      <w:widowControl w:val="0"/>
      <w:autoSpaceDE w:val="0"/>
      <w:autoSpaceDN w:val="0"/>
      <w:adjustRightInd w:val="0"/>
    </w:pPr>
    <w:rPr>
      <w:rFonts w:ascii="Times New Roman" w:hAnsi="Times New Roman"/>
      <w:sz w:val="24"/>
    </w:rPr>
  </w:style>
  <w:style w:type="character" w:customStyle="1" w:styleId="FontStyle141">
    <w:name w:val="Font Style141"/>
    <w:basedOn w:val="DefaultParagraphFont"/>
    <w:uiPriority w:val="99"/>
    <w:rsid w:val="00637E51"/>
    <w:rPr>
      <w:rFonts w:ascii="Times New Roman" w:hAnsi="Times New Roman" w:cs="Times New Roman"/>
      <w:b/>
      <w:bCs/>
      <w:sz w:val="22"/>
      <w:szCs w:val="22"/>
    </w:rPr>
  </w:style>
  <w:style w:type="character" w:customStyle="1" w:styleId="FontStyle88">
    <w:name w:val="Font Style88"/>
    <w:basedOn w:val="DefaultParagraphFont"/>
    <w:uiPriority w:val="99"/>
    <w:rsid w:val="00637E51"/>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637E51"/>
    <w:rPr>
      <w:rFonts w:ascii="Times New Roman" w:hAnsi="Times New Roman" w:cs="Times New Roman"/>
      <w:b/>
      <w:bCs/>
      <w:sz w:val="16"/>
      <w:szCs w:val="16"/>
    </w:rPr>
  </w:style>
  <w:style w:type="character" w:customStyle="1" w:styleId="FontStyle92">
    <w:name w:val="Font Style92"/>
    <w:basedOn w:val="DefaultParagraphFont"/>
    <w:uiPriority w:val="99"/>
    <w:rsid w:val="00637E51"/>
    <w:rPr>
      <w:rFonts w:ascii="Times New Roman" w:hAnsi="Times New Roman" w:cs="Times New Roman"/>
      <w:i/>
      <w:iCs/>
      <w:sz w:val="22"/>
      <w:szCs w:val="22"/>
    </w:rPr>
  </w:style>
  <w:style w:type="character" w:customStyle="1" w:styleId="FontStyle77">
    <w:name w:val="Font Style77"/>
    <w:basedOn w:val="DefaultParagraphFont"/>
    <w:uiPriority w:val="99"/>
    <w:rsid w:val="00637E51"/>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637E51"/>
    <w:rPr>
      <w:rFonts w:ascii="Georgia" w:hAnsi="Georgia" w:cs="Georgia"/>
      <w:b/>
      <w:bCs/>
      <w:sz w:val="12"/>
      <w:szCs w:val="12"/>
    </w:rPr>
  </w:style>
  <w:style w:type="character" w:customStyle="1" w:styleId="FontStyle122">
    <w:name w:val="Font Style122"/>
    <w:basedOn w:val="DefaultParagraphFont"/>
    <w:uiPriority w:val="99"/>
    <w:rsid w:val="00637E51"/>
    <w:rPr>
      <w:rFonts w:ascii="Times New Roman" w:hAnsi="Times New Roman" w:cs="Times New Roman"/>
      <w:b/>
      <w:bCs/>
      <w:sz w:val="12"/>
      <w:szCs w:val="12"/>
    </w:rPr>
  </w:style>
  <w:style w:type="character" w:customStyle="1" w:styleId="FontStyle93">
    <w:name w:val="Font Style93"/>
    <w:basedOn w:val="DefaultParagraphFont"/>
    <w:uiPriority w:val="99"/>
    <w:rsid w:val="00637E51"/>
    <w:rPr>
      <w:rFonts w:ascii="Times New Roman" w:hAnsi="Times New Roman" w:cs="Times New Roman"/>
      <w:sz w:val="22"/>
      <w:szCs w:val="22"/>
    </w:rPr>
  </w:style>
  <w:style w:type="paragraph" w:customStyle="1" w:styleId="Style49">
    <w:name w:val="Style49"/>
    <w:basedOn w:val="Normal"/>
    <w:uiPriority w:val="99"/>
    <w:rsid w:val="00637E51"/>
    <w:pPr>
      <w:widowControl w:val="0"/>
      <w:autoSpaceDE w:val="0"/>
      <w:autoSpaceDN w:val="0"/>
      <w:adjustRightInd w:val="0"/>
      <w:spacing w:line="165" w:lineRule="exact"/>
    </w:pPr>
    <w:rPr>
      <w:rFonts w:ascii="Times New Roman" w:hAnsi="Times New Roman"/>
      <w:sz w:val="24"/>
    </w:rPr>
  </w:style>
  <w:style w:type="paragraph" w:customStyle="1" w:styleId="Style13">
    <w:name w:val="Style13"/>
    <w:basedOn w:val="Normal"/>
    <w:uiPriority w:val="99"/>
    <w:rsid w:val="00637E51"/>
    <w:pPr>
      <w:widowControl w:val="0"/>
      <w:autoSpaceDE w:val="0"/>
      <w:autoSpaceDN w:val="0"/>
      <w:adjustRightInd w:val="0"/>
    </w:pPr>
    <w:rPr>
      <w:rFonts w:ascii="Times New Roman" w:hAnsi="Times New Roman"/>
      <w:sz w:val="24"/>
    </w:rPr>
  </w:style>
  <w:style w:type="character" w:customStyle="1" w:styleId="FontStyle78">
    <w:name w:val="Font Style78"/>
    <w:basedOn w:val="DefaultParagraphFont"/>
    <w:uiPriority w:val="99"/>
    <w:rsid w:val="00637E51"/>
    <w:rPr>
      <w:rFonts w:ascii="Times New Roman" w:hAnsi="Times New Roman" w:cs="Times New Roman"/>
      <w:b/>
      <w:bCs/>
      <w:sz w:val="12"/>
      <w:szCs w:val="12"/>
    </w:rPr>
  </w:style>
  <w:style w:type="character" w:customStyle="1" w:styleId="FontStyle79">
    <w:name w:val="Font Style79"/>
    <w:basedOn w:val="DefaultParagraphFont"/>
    <w:uiPriority w:val="99"/>
    <w:rsid w:val="00637E51"/>
    <w:rPr>
      <w:rFonts w:ascii="Georgia" w:hAnsi="Georgia" w:cs="Georgia"/>
      <w:b/>
      <w:bCs/>
      <w:sz w:val="10"/>
      <w:szCs w:val="10"/>
    </w:rPr>
  </w:style>
  <w:style w:type="character" w:customStyle="1" w:styleId="FontStyle81">
    <w:name w:val="Font Style81"/>
    <w:basedOn w:val="DefaultParagraphFont"/>
    <w:uiPriority w:val="99"/>
    <w:rsid w:val="00637E51"/>
    <w:rPr>
      <w:rFonts w:ascii="Times New Roman" w:hAnsi="Times New Roman" w:cs="Times New Roman"/>
      <w:sz w:val="14"/>
      <w:szCs w:val="14"/>
    </w:rPr>
  </w:style>
  <w:style w:type="character" w:customStyle="1" w:styleId="FontStyle82">
    <w:name w:val="Font Style82"/>
    <w:basedOn w:val="DefaultParagraphFont"/>
    <w:uiPriority w:val="99"/>
    <w:rsid w:val="00637E51"/>
    <w:rPr>
      <w:rFonts w:ascii="Times New Roman" w:hAnsi="Times New Roman" w:cs="Times New Roman"/>
      <w:b/>
      <w:bCs/>
      <w:i/>
      <w:iCs/>
      <w:sz w:val="12"/>
      <w:szCs w:val="12"/>
    </w:rPr>
  </w:style>
  <w:style w:type="paragraph" w:customStyle="1" w:styleId="pagpag2">
    <w:name w:val="pagpag2"/>
    <w:basedOn w:val="Normal"/>
    <w:rsid w:val="00637E51"/>
    <w:pPr>
      <w:spacing w:beforeLines="1" w:afterLines="1"/>
    </w:pPr>
    <w:rPr>
      <w:rFonts w:ascii="Times" w:hAnsi="Times"/>
      <w:szCs w:val="20"/>
    </w:rPr>
  </w:style>
  <w:style w:type="character" w:customStyle="1" w:styleId="article">
    <w:name w:val="article"/>
    <w:basedOn w:val="DefaultParagraphFont"/>
    <w:rsid w:val="00637E51"/>
  </w:style>
  <w:style w:type="paragraph" w:customStyle="1" w:styleId="UnreadText">
    <w:name w:val="Unread Text"/>
    <w:basedOn w:val="Normal"/>
    <w:next w:val="CardText0"/>
    <w:link w:val="UnreadTextChar"/>
    <w:autoRedefine/>
    <w:rsid w:val="00637E51"/>
    <w:rPr>
      <w:rFonts w:ascii="Times New Roman" w:eastAsia="SimSun" w:hAnsi="Times New Roman"/>
      <w:sz w:val="15"/>
      <w:lang w:val="x-none" w:eastAsia="x-none"/>
    </w:rPr>
  </w:style>
  <w:style w:type="character" w:customStyle="1" w:styleId="UnreadTextChar">
    <w:name w:val="Unread Text Char"/>
    <w:link w:val="UnreadText"/>
    <w:rsid w:val="00637E51"/>
    <w:rPr>
      <w:rFonts w:ascii="Times New Roman" w:eastAsia="SimSun" w:hAnsi="Times New Roman" w:cs="Arial"/>
      <w:sz w:val="15"/>
      <w:szCs w:val="22"/>
      <w:lang w:val="x-none" w:eastAsia="x-none"/>
    </w:rPr>
  </w:style>
  <w:style w:type="character" w:customStyle="1" w:styleId="heading2char1">
    <w:name w:val="heading2char"/>
    <w:basedOn w:val="DefaultParagraphFont"/>
    <w:rsid w:val="00637E51"/>
  </w:style>
  <w:style w:type="character" w:customStyle="1" w:styleId="il">
    <w:name w:val="il"/>
    <w:basedOn w:val="DefaultParagraphFont"/>
    <w:rsid w:val="00637E51"/>
  </w:style>
  <w:style w:type="character" w:customStyle="1" w:styleId="cardsfont12ptchar0">
    <w:name w:val="cardsfont12ptchar"/>
    <w:basedOn w:val="DefaultParagraphFont"/>
    <w:rsid w:val="00637E51"/>
  </w:style>
  <w:style w:type="paragraph" w:customStyle="1" w:styleId="ColorfulList-Accent11">
    <w:name w:val="Colorful List - Accent 11"/>
    <w:basedOn w:val="Normal"/>
    <w:qFormat/>
    <w:rsid w:val="00637E51"/>
    <w:pPr>
      <w:ind w:left="720"/>
    </w:pPr>
    <w:rPr>
      <w:rFonts w:ascii="Times New Roman" w:hAnsi="Times New Roman"/>
      <w:sz w:val="24"/>
    </w:rPr>
  </w:style>
  <w:style w:type="character" w:customStyle="1" w:styleId="Bold-UnderlineChar">
    <w:name w:val="Bold-Underline Char"/>
    <w:basedOn w:val="DefaultParagraphFont"/>
    <w:rsid w:val="00637E51"/>
    <w:rPr>
      <w:b/>
      <w:noProof w:val="0"/>
      <w:sz w:val="24"/>
      <w:szCs w:val="24"/>
      <w:u w:val="single"/>
      <w:lang w:val="en-US" w:eastAsia="en-US" w:bidi="ar-SA"/>
    </w:rPr>
  </w:style>
  <w:style w:type="character" w:customStyle="1" w:styleId="StyleArialNarrow">
    <w:name w:val="Style Arial Narrow"/>
    <w:basedOn w:val="DefaultParagraphFont"/>
    <w:rsid w:val="00637E51"/>
    <w:rPr>
      <w:rFonts w:ascii="Arial Narrow" w:hAnsi="Arial Narrow"/>
      <w:sz w:val="20"/>
    </w:rPr>
  </w:style>
  <w:style w:type="character" w:customStyle="1" w:styleId="StyleArialNarrow12ptBold">
    <w:name w:val="Style Arial Narrow 12 pt Bold"/>
    <w:basedOn w:val="DefaultParagraphFont"/>
    <w:rsid w:val="00637E51"/>
    <w:rPr>
      <w:rFonts w:ascii="Arial Narrow" w:hAnsi="Arial Narrow"/>
      <w:b/>
      <w:bCs/>
      <w:sz w:val="24"/>
    </w:rPr>
  </w:style>
  <w:style w:type="character" w:customStyle="1" w:styleId="boldciteChar3">
    <w:name w:val="bold cite Char3"/>
    <w:basedOn w:val="DefaultParagraphFont"/>
    <w:rsid w:val="00637E51"/>
    <w:rPr>
      <w:rFonts w:ascii="Arial" w:hAnsi="Arial" w:cs="Arial"/>
      <w:b/>
      <w:bCs/>
      <w:noProof w:val="0"/>
      <w:kern w:val="32"/>
      <w:sz w:val="24"/>
      <w:szCs w:val="24"/>
      <w:lang w:val="en-US" w:eastAsia="en-US" w:bidi="ar-SA"/>
    </w:rPr>
  </w:style>
  <w:style w:type="character" w:customStyle="1" w:styleId="BoldandUnderlineChar">
    <w:name w:val="Bold and Underline Char"/>
    <w:basedOn w:val="DefaultParagraphFont"/>
    <w:locked/>
    <w:rsid w:val="00637E51"/>
    <w:rPr>
      <w:b/>
      <w:noProof w:val="0"/>
      <w:szCs w:val="24"/>
      <w:u w:val="single"/>
      <w:lang w:val="en-US" w:eastAsia="en-US" w:bidi="ar-SA"/>
    </w:rPr>
  </w:style>
  <w:style w:type="character" w:styleId="IntenseEmphasis">
    <w:name w:val="Intense Emphasis"/>
    <w:basedOn w:val="DefaultParagraphFont"/>
    <w:uiPriority w:val="21"/>
    <w:qFormat/>
    <w:rsid w:val="00637E51"/>
    <w:rPr>
      <w:bCs/>
      <w:iCs/>
      <w:color w:val="auto"/>
      <w:sz w:val="24"/>
      <w:u w:val="single"/>
    </w:rPr>
  </w:style>
  <w:style w:type="paragraph" w:customStyle="1" w:styleId="Microtext0">
    <w:name w:val="Microtext"/>
    <w:basedOn w:val="Normal"/>
    <w:next w:val="Normal"/>
    <w:link w:val="MicrotextChar0"/>
    <w:rsid w:val="00637E51"/>
    <w:rPr>
      <w:rFonts w:ascii="Times New Roman" w:hAnsi="Times New Roman"/>
      <w:sz w:val="12"/>
    </w:rPr>
  </w:style>
  <w:style w:type="character" w:customStyle="1" w:styleId="MicrotextChar0">
    <w:name w:val="Microtext Char"/>
    <w:basedOn w:val="DefaultParagraphFont"/>
    <w:link w:val="Microtext0"/>
    <w:rsid w:val="00637E51"/>
    <w:rPr>
      <w:rFonts w:ascii="Times New Roman" w:eastAsiaTheme="minorHAnsi" w:hAnsi="Times New Roman" w:cs="Arial"/>
      <w:sz w:val="12"/>
      <w:szCs w:val="22"/>
    </w:rPr>
  </w:style>
  <w:style w:type="paragraph" w:customStyle="1" w:styleId="western">
    <w:name w:val="western"/>
    <w:basedOn w:val="Normal"/>
    <w:rsid w:val="00637E51"/>
    <w:pPr>
      <w:spacing w:before="100" w:beforeAutospacing="1" w:after="100" w:afterAutospacing="1"/>
    </w:pPr>
    <w:rPr>
      <w:rFonts w:ascii="Times New Roman" w:hAnsi="Times New Roman"/>
      <w:sz w:val="24"/>
    </w:rPr>
  </w:style>
  <w:style w:type="character" w:customStyle="1" w:styleId="CharChar4">
    <w:name w:val="Char Char4"/>
    <w:basedOn w:val="DefaultParagraphFont"/>
    <w:locked/>
    <w:rsid w:val="00637E51"/>
    <w:rPr>
      <w:rFonts w:cs="Arial"/>
      <w:b/>
      <w:bCs/>
      <w:iCs/>
      <w:sz w:val="24"/>
      <w:lang w:val="en-US" w:eastAsia="en-US" w:bidi="ar-SA"/>
    </w:rPr>
  </w:style>
  <w:style w:type="paragraph" w:customStyle="1" w:styleId="CardNotUnderlined">
    <w:name w:val="Card Not Underlined"/>
    <w:basedOn w:val="Normal"/>
    <w:link w:val="CardNotUnderlinedChar1"/>
    <w:autoRedefine/>
    <w:rsid w:val="00637E51"/>
    <w:rPr>
      <w:rFonts w:ascii="Times New Roman" w:hAnsi="Times New Roman"/>
      <w:sz w:val="16"/>
      <w:szCs w:val="20"/>
    </w:rPr>
  </w:style>
  <w:style w:type="character" w:customStyle="1" w:styleId="CardNotUnderlinedChar1">
    <w:name w:val="Card Not Underlined Char1"/>
    <w:basedOn w:val="DefaultParagraphFont"/>
    <w:link w:val="CardNotUnderlined"/>
    <w:rsid w:val="00637E51"/>
    <w:rPr>
      <w:rFonts w:ascii="Times New Roman" w:eastAsiaTheme="minorHAnsi" w:hAnsi="Times New Roman" w:cs="Arial"/>
      <w:sz w:val="16"/>
      <w:szCs w:val="20"/>
    </w:rPr>
  </w:style>
  <w:style w:type="paragraph" w:customStyle="1" w:styleId="ecomaintext">
    <w:name w:val="ecomaintext"/>
    <w:basedOn w:val="Normal"/>
    <w:rsid w:val="00637E51"/>
    <w:pPr>
      <w:spacing w:before="100" w:beforeAutospacing="1" w:after="100" w:afterAutospacing="1"/>
    </w:pPr>
    <w:rPr>
      <w:rFonts w:ascii="Times New Roman" w:eastAsia="SimSun" w:hAnsi="Times New Roman"/>
      <w:sz w:val="24"/>
      <w:lang w:eastAsia="zh-CN"/>
    </w:rPr>
  </w:style>
  <w:style w:type="paragraph" w:customStyle="1" w:styleId="Normal8pt">
    <w:name w:val="Normal + 8 pt"/>
    <w:basedOn w:val="Normal"/>
    <w:rsid w:val="00637E51"/>
    <w:pPr>
      <w:jc w:val="both"/>
    </w:pPr>
    <w:rPr>
      <w:rFonts w:ascii="Times New Roman" w:hAnsi="Times New Roman"/>
      <w:color w:val="000000"/>
      <w:sz w:val="16"/>
      <w:szCs w:val="16"/>
    </w:rPr>
  </w:style>
  <w:style w:type="paragraph" w:customStyle="1" w:styleId="Brief-SecondarySource">
    <w:name w:val="Brief - Secondary Source"/>
    <w:basedOn w:val="Normal"/>
    <w:rsid w:val="00637E51"/>
    <w:rPr>
      <w:rFonts w:ascii="Times New Roman" w:hAnsi="Times New Roman"/>
      <w:sz w:val="14"/>
      <w:szCs w:val="20"/>
    </w:rPr>
  </w:style>
  <w:style w:type="character" w:customStyle="1" w:styleId="medium-normal1">
    <w:name w:val="medium-normal1"/>
    <w:basedOn w:val="DefaultParagraphFont"/>
    <w:rsid w:val="00637E51"/>
    <w:rPr>
      <w:rFonts w:ascii="Arial" w:hAnsi="Arial" w:cs="Arial" w:hint="default"/>
      <w:b w:val="0"/>
      <w:bCs w:val="0"/>
      <w:i w:val="0"/>
      <w:iCs w:val="0"/>
      <w:sz w:val="20"/>
      <w:szCs w:val="20"/>
    </w:rPr>
  </w:style>
  <w:style w:type="character" w:customStyle="1" w:styleId="CardsFont12pt">
    <w:name w:val="Cards + Font 12pt"/>
    <w:basedOn w:val="CardsChar"/>
    <w:uiPriority w:val="1"/>
    <w:rsid w:val="00637E51"/>
    <w:rPr>
      <w:sz w:val="24"/>
      <w:szCs w:val="24"/>
      <w:u w:val="single"/>
      <w:lang w:val="en-US" w:eastAsia="en-US" w:bidi="ar-SA"/>
    </w:rPr>
  </w:style>
  <w:style w:type="character" w:customStyle="1" w:styleId="bps-topic-ident">
    <w:name w:val="bps-topic-ident"/>
    <w:basedOn w:val="DefaultParagraphFont"/>
    <w:rsid w:val="00637E51"/>
  </w:style>
  <w:style w:type="character" w:customStyle="1" w:styleId="artbyline">
    <w:name w:val="artbyline"/>
    <w:basedOn w:val="DefaultParagraphFont"/>
    <w:rsid w:val="00637E51"/>
  </w:style>
  <w:style w:type="character" w:customStyle="1" w:styleId="UNDERLINECharChar0">
    <w:name w:val="UNDERLINE Char Char"/>
    <w:basedOn w:val="DefaultParagraphFont"/>
    <w:rsid w:val="00637E51"/>
    <w:rPr>
      <w:bCs/>
      <w:kern w:val="28"/>
      <w:szCs w:val="32"/>
      <w:u w:val="single"/>
    </w:rPr>
  </w:style>
  <w:style w:type="paragraph" w:customStyle="1" w:styleId="tagcite1">
    <w:name w:val="tagcite"/>
    <w:basedOn w:val="Normal"/>
    <w:qFormat/>
    <w:rsid w:val="00637E51"/>
    <w:rPr>
      <w:rFonts w:ascii="Garamond" w:hAnsi="Garamond"/>
      <w:b/>
      <w:sz w:val="24"/>
    </w:rPr>
  </w:style>
  <w:style w:type="character" w:customStyle="1" w:styleId="Style11ptUnderline">
    <w:name w:val="Style 11 pt Underline"/>
    <w:basedOn w:val="DefaultParagraphFont"/>
    <w:rsid w:val="00637E51"/>
    <w:rPr>
      <w:sz w:val="20"/>
      <w:u w:val="single"/>
    </w:rPr>
  </w:style>
  <w:style w:type="character" w:customStyle="1" w:styleId="NoSpacingChar">
    <w:name w:val="No Spacing Char"/>
    <w:aliases w:val="Very Small Text Char"/>
    <w:basedOn w:val="DefaultParagraphFont"/>
    <w:link w:val="NoSpacing3"/>
    <w:locked/>
    <w:rsid w:val="00637E51"/>
    <w:rPr>
      <w:rFonts w:ascii="Calibri" w:eastAsia="Calibri" w:hAnsi="Calibri"/>
      <w:sz w:val="12"/>
    </w:rPr>
  </w:style>
  <w:style w:type="paragraph" w:customStyle="1" w:styleId="NoSpacing3">
    <w:name w:val="No Spacing3"/>
    <w:aliases w:val="Very Small Text"/>
    <w:basedOn w:val="Normal"/>
    <w:next w:val="Normal"/>
    <w:link w:val="NoSpacingChar"/>
    <w:rsid w:val="00637E51"/>
    <w:pPr>
      <w:ind w:left="288"/>
    </w:pPr>
    <w:rPr>
      <w:rFonts w:ascii="Calibri" w:eastAsia="Calibri" w:hAnsi="Calibri" w:cstheme="minorBidi"/>
      <w:sz w:val="12"/>
      <w:szCs w:val="24"/>
    </w:rPr>
  </w:style>
  <w:style w:type="character" w:customStyle="1" w:styleId="DebateUnderlineBoldChar">
    <w:name w:val="Debate Underline Bold Char"/>
    <w:basedOn w:val="DefaultParagraphFont"/>
    <w:link w:val="DebateUnderlineBold"/>
    <w:locked/>
    <w:rsid w:val="00637E51"/>
    <w:rPr>
      <w:b/>
      <w:u w:val="thick"/>
    </w:rPr>
  </w:style>
  <w:style w:type="paragraph" w:customStyle="1" w:styleId="DebateUnderlineBold">
    <w:name w:val="Debate Underline Bold"/>
    <w:basedOn w:val="Nothing"/>
    <w:link w:val="DebateUnderlineBoldChar"/>
    <w:rsid w:val="00637E51"/>
    <w:pPr>
      <w:autoSpaceDE/>
      <w:autoSpaceDN/>
      <w:adjustRightInd/>
    </w:pPr>
    <w:rPr>
      <w:rFonts w:asciiTheme="minorHAnsi" w:eastAsiaTheme="minorEastAsia" w:hAnsiTheme="minorHAnsi" w:cstheme="minorBidi"/>
      <w:b/>
      <w:sz w:val="24"/>
      <w:szCs w:val="24"/>
      <w:u w:val="thick"/>
    </w:rPr>
  </w:style>
  <w:style w:type="character" w:customStyle="1" w:styleId="UnunderlinedTextChar">
    <w:name w:val="Ununderlined Text Char"/>
    <w:basedOn w:val="DefaultParagraphFont"/>
    <w:link w:val="UnunderlinedText"/>
    <w:locked/>
    <w:rsid w:val="00637E51"/>
    <w:rPr>
      <w:sz w:val="12"/>
    </w:rPr>
  </w:style>
  <w:style w:type="paragraph" w:customStyle="1" w:styleId="UnunderlinedText">
    <w:name w:val="Ununderlined Text"/>
    <w:basedOn w:val="Normal"/>
    <w:link w:val="UnunderlinedTextChar"/>
    <w:autoRedefine/>
    <w:rsid w:val="00637E51"/>
    <w:rPr>
      <w:rFonts w:asciiTheme="minorHAnsi" w:eastAsiaTheme="minorEastAsia" w:hAnsiTheme="minorHAnsi" w:cstheme="minorBidi"/>
      <w:sz w:val="12"/>
      <w:szCs w:val="24"/>
    </w:rPr>
  </w:style>
  <w:style w:type="paragraph" w:customStyle="1" w:styleId="citenon-bold">
    <w:name w:val="cite non-bold"/>
    <w:basedOn w:val="Normal"/>
    <w:link w:val="citenon-boldChar"/>
    <w:rsid w:val="00637E51"/>
    <w:pPr>
      <w:jc w:val="both"/>
    </w:pPr>
    <w:rPr>
      <w:rFonts w:ascii="Arial Narrow" w:hAnsi="Arial Narrow"/>
      <w:sz w:val="24"/>
      <w:lang w:val="x-none" w:eastAsia="x-none"/>
    </w:rPr>
  </w:style>
  <w:style w:type="character" w:customStyle="1" w:styleId="TagCiteChar2">
    <w:name w:val="Tag &amp; Cite Char"/>
    <w:basedOn w:val="DefaultParagraphFont"/>
    <w:link w:val="TagCite2"/>
    <w:locked/>
    <w:rsid w:val="00637E51"/>
    <w:rPr>
      <w:rFonts w:ascii="Arial Narrow" w:hAnsi="Arial Narrow"/>
      <w:b/>
    </w:rPr>
  </w:style>
  <w:style w:type="paragraph" w:customStyle="1" w:styleId="TagCite2">
    <w:name w:val="Tag &amp; Cite"/>
    <w:basedOn w:val="Normal"/>
    <w:link w:val="TagCiteChar2"/>
    <w:rsid w:val="00637E51"/>
    <w:pPr>
      <w:jc w:val="both"/>
    </w:pPr>
    <w:rPr>
      <w:rFonts w:ascii="Arial Narrow" w:eastAsiaTheme="minorEastAsia" w:hAnsi="Arial Narrow" w:cstheme="minorBidi"/>
      <w:b/>
      <w:sz w:val="24"/>
      <w:szCs w:val="24"/>
    </w:rPr>
  </w:style>
  <w:style w:type="character" w:customStyle="1" w:styleId="HighlightedTextChar">
    <w:name w:val="Highlighted Text Char"/>
    <w:basedOn w:val="DefaultParagraphFont"/>
    <w:link w:val="HighlightedText"/>
    <w:locked/>
    <w:rsid w:val="00637E51"/>
    <w:rPr>
      <w:rFonts w:ascii="Arial Narrow" w:hAnsi="Arial Narrow"/>
      <w:u w:val="thick"/>
    </w:rPr>
  </w:style>
  <w:style w:type="paragraph" w:customStyle="1" w:styleId="HighlightedText">
    <w:name w:val="Highlighted Text"/>
    <w:basedOn w:val="Normal"/>
    <w:link w:val="HighlightedTextChar"/>
    <w:rsid w:val="00637E51"/>
    <w:pPr>
      <w:jc w:val="both"/>
    </w:pPr>
    <w:rPr>
      <w:rFonts w:ascii="Arial Narrow" w:eastAsiaTheme="minorEastAsia" w:hAnsi="Arial Narrow" w:cstheme="minorBidi"/>
      <w:sz w:val="24"/>
      <w:szCs w:val="24"/>
      <w:u w:val="thick"/>
    </w:rPr>
  </w:style>
  <w:style w:type="character" w:customStyle="1" w:styleId="UnderlinedCharChar">
    <w:name w:val="Underlined Char Char"/>
    <w:basedOn w:val="DefaultParagraphFont"/>
    <w:locked/>
    <w:rsid w:val="00637E51"/>
    <w:rPr>
      <w:sz w:val="24"/>
      <w:szCs w:val="24"/>
      <w:u w:val="single"/>
      <w:lang w:bidi="ar-SA"/>
    </w:rPr>
  </w:style>
  <w:style w:type="character" w:customStyle="1" w:styleId="smallChar0">
    <w:name w:val="small Char"/>
    <w:basedOn w:val="DefaultParagraphFont"/>
    <w:locked/>
    <w:rsid w:val="00637E51"/>
    <w:rPr>
      <w:sz w:val="16"/>
      <w:szCs w:val="24"/>
      <w:lang w:bidi="ar-SA"/>
    </w:rPr>
  </w:style>
  <w:style w:type="paragraph" w:customStyle="1" w:styleId="CM3">
    <w:name w:val="CM3"/>
    <w:basedOn w:val="Normal"/>
    <w:next w:val="Normal"/>
    <w:rsid w:val="00637E51"/>
    <w:pPr>
      <w:widowControl w:val="0"/>
      <w:suppressAutoHyphens/>
      <w:spacing w:line="240" w:lineRule="atLeast"/>
    </w:pPr>
    <w:rPr>
      <w:rFonts w:ascii="Times New Roman" w:eastAsia="Lucida Sans Unicode" w:hAnsi="Times New Roman" w:cs="Tahoma"/>
      <w:kern w:val="2"/>
      <w:sz w:val="24"/>
    </w:rPr>
  </w:style>
  <w:style w:type="paragraph" w:customStyle="1" w:styleId="CM2">
    <w:name w:val="CM2"/>
    <w:basedOn w:val="Normal"/>
    <w:next w:val="Normal"/>
    <w:rsid w:val="00637E51"/>
    <w:pPr>
      <w:widowControl w:val="0"/>
      <w:suppressAutoHyphens/>
      <w:spacing w:line="243" w:lineRule="atLeast"/>
    </w:pPr>
    <w:rPr>
      <w:rFonts w:ascii="Times New Roman" w:eastAsia="Lucida Sans Unicode" w:hAnsi="Times New Roman" w:cs="Tahoma"/>
      <w:kern w:val="2"/>
      <w:sz w:val="24"/>
    </w:rPr>
  </w:style>
  <w:style w:type="character" w:customStyle="1" w:styleId="CardDownSizeChar">
    <w:name w:val="CardDownSize Char"/>
    <w:basedOn w:val="DefaultParagraphFont"/>
    <w:link w:val="CardDownSize"/>
    <w:locked/>
    <w:rsid w:val="00637E51"/>
    <w:rPr>
      <w:sz w:val="16"/>
      <w:szCs w:val="32"/>
    </w:rPr>
  </w:style>
  <w:style w:type="paragraph" w:customStyle="1" w:styleId="CardDownSize">
    <w:name w:val="CardDownSize"/>
    <w:basedOn w:val="Normal"/>
    <w:link w:val="CardDownSizeChar"/>
    <w:autoRedefine/>
    <w:rsid w:val="00637E51"/>
    <w:pPr>
      <w:jc w:val="both"/>
    </w:pPr>
    <w:rPr>
      <w:rFonts w:asciiTheme="minorHAnsi" w:eastAsiaTheme="minorEastAsia" w:hAnsiTheme="minorHAnsi" w:cstheme="minorBidi"/>
      <w:sz w:val="16"/>
      <w:szCs w:val="32"/>
    </w:rPr>
  </w:style>
  <w:style w:type="character" w:customStyle="1" w:styleId="BoldunderlineChar0">
    <w:name w:val="Bold/underline Char"/>
    <w:basedOn w:val="DefaultParagraphFont"/>
    <w:link w:val="Boldunderline2"/>
    <w:locked/>
    <w:rsid w:val="00637E51"/>
    <w:rPr>
      <w:rFonts w:ascii="SimSun" w:eastAsia="SimSun" w:hAnsi="SimSun"/>
      <w:b/>
      <w:u w:val="single"/>
      <w:lang w:eastAsia="zh-CN"/>
    </w:rPr>
  </w:style>
  <w:style w:type="paragraph" w:customStyle="1" w:styleId="Boldunderline2">
    <w:name w:val="Bold/underline"/>
    <w:basedOn w:val="Normal"/>
    <w:link w:val="BoldunderlineChar0"/>
    <w:autoRedefine/>
    <w:rsid w:val="00637E51"/>
    <w:rPr>
      <w:rFonts w:ascii="SimSun" w:eastAsia="SimSun" w:hAnsi="SimSun" w:cstheme="minorBidi"/>
      <w:b/>
      <w:sz w:val="24"/>
      <w:szCs w:val="24"/>
      <w:u w:val="single"/>
      <w:lang w:eastAsia="zh-CN"/>
    </w:rPr>
  </w:style>
  <w:style w:type="paragraph" w:customStyle="1" w:styleId="AuthorDate0">
    <w:name w:val="Author + Date"/>
    <w:basedOn w:val="Normal"/>
    <w:link w:val="AuthorDateChar"/>
    <w:qFormat/>
    <w:rsid w:val="00637E51"/>
    <w:pPr>
      <w:widowControl w:val="0"/>
      <w:jc w:val="both"/>
      <w:outlineLvl w:val="2"/>
    </w:pPr>
    <w:rPr>
      <w:rFonts w:ascii="Times New Roman" w:eastAsia="Calibri" w:hAnsi="Times New Roman"/>
      <w:b/>
      <w:szCs w:val="20"/>
    </w:rPr>
  </w:style>
  <w:style w:type="character" w:customStyle="1" w:styleId="AuthorDateChar">
    <w:name w:val="Author + Date Char"/>
    <w:basedOn w:val="DefaultParagraphFont"/>
    <w:link w:val="AuthorDate0"/>
    <w:rsid w:val="00637E51"/>
    <w:rPr>
      <w:rFonts w:ascii="Times New Roman" w:eastAsia="Calibri" w:hAnsi="Times New Roman" w:cs="Arial"/>
      <w:b/>
      <w:sz w:val="22"/>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rsid w:val="00637E51"/>
    <w:pPr>
      <w:keepLines w:val="0"/>
      <w:pageBreakBefore w:val="0"/>
      <w:spacing w:before="240" w:after="60"/>
      <w:jc w:val="left"/>
    </w:pPr>
    <w:rPr>
      <w:rFonts w:ascii="Times New Roman" w:eastAsia="Times New Roman" w:hAnsi="Times New Roman" w:cs="Arial"/>
      <w:i/>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637E51"/>
    <w:rPr>
      <w:rFonts w:ascii="Times New Roman" w:eastAsia="Times New Roman" w:hAnsi="Times New Roman" w:cs="Arial"/>
      <w:b/>
      <w:bCs/>
      <w:i/>
      <w:szCs w:val="28"/>
    </w:rPr>
  </w:style>
  <w:style w:type="character" w:customStyle="1" w:styleId="ThickUnderlineCharChar">
    <w:name w:val="Thick Underline Char Char"/>
    <w:basedOn w:val="DefaultParagraphFont"/>
    <w:rsid w:val="00637E51"/>
    <w:rPr>
      <w:sz w:val="24"/>
      <w:szCs w:val="24"/>
      <w:u w:val="thick"/>
      <w:lang w:val="en-US" w:eastAsia="en-US" w:bidi="ar-SA"/>
    </w:rPr>
  </w:style>
  <w:style w:type="paragraph" w:customStyle="1" w:styleId="CM50">
    <w:name w:val="CM50"/>
    <w:basedOn w:val="Normal"/>
    <w:next w:val="Normal"/>
    <w:rsid w:val="00637E51"/>
    <w:pPr>
      <w:widowControl w:val="0"/>
      <w:autoSpaceDE w:val="0"/>
      <w:autoSpaceDN w:val="0"/>
      <w:adjustRightInd w:val="0"/>
    </w:pPr>
    <w:rPr>
      <w:rFonts w:ascii="Times New Roman" w:hAnsi="Times New Roman"/>
      <w:sz w:val="24"/>
    </w:rPr>
  </w:style>
  <w:style w:type="character" w:customStyle="1" w:styleId="bodyblack1">
    <w:name w:val="bodyblack1"/>
    <w:basedOn w:val="DefaultParagraphFont"/>
    <w:rsid w:val="00637E51"/>
    <w:rPr>
      <w:rFonts w:ascii="Verdana" w:hAnsi="Verdana" w:hint="default"/>
      <w:b w:val="0"/>
      <w:bCs w:val="0"/>
      <w:color w:val="000000"/>
      <w:sz w:val="20"/>
      <w:szCs w:val="20"/>
    </w:rPr>
  </w:style>
  <w:style w:type="paragraph" w:customStyle="1" w:styleId="Maximize">
    <w:name w:val="Maximize"/>
    <w:basedOn w:val="Normal"/>
    <w:link w:val="MaximizeChar"/>
    <w:rsid w:val="00637E51"/>
    <w:pPr>
      <w:keepNext/>
      <w:keepLines/>
      <w:jc w:val="both"/>
    </w:pPr>
    <w:rPr>
      <w:rFonts w:ascii="Times New Roman" w:hAnsi="Times New Roman"/>
      <w:sz w:val="24"/>
      <w:u w:val="single"/>
    </w:rPr>
  </w:style>
  <w:style w:type="character" w:customStyle="1" w:styleId="MaximizeChar">
    <w:name w:val="Maximize Char"/>
    <w:basedOn w:val="DefaultParagraphFont"/>
    <w:link w:val="Maximize"/>
    <w:rsid w:val="00637E51"/>
    <w:rPr>
      <w:rFonts w:ascii="Times New Roman" w:eastAsiaTheme="minorHAnsi" w:hAnsi="Times New Roman" w:cs="Arial"/>
      <w:szCs w:val="22"/>
      <w:u w:val="single"/>
    </w:rPr>
  </w:style>
  <w:style w:type="paragraph" w:customStyle="1" w:styleId="StyleCardSizeDown6pt">
    <w:name w:val="Style Card Size Down + 6 pt"/>
    <w:basedOn w:val="Normal"/>
    <w:link w:val="StyleCardSizeDown6ptChar"/>
    <w:rsid w:val="00637E51"/>
    <w:pPr>
      <w:jc w:val="both"/>
    </w:pPr>
    <w:rPr>
      <w:rFonts w:ascii="Times New Roman" w:hAnsi="Times New Roman"/>
      <w:sz w:val="12"/>
      <w:szCs w:val="16"/>
    </w:rPr>
  </w:style>
  <w:style w:type="character" w:customStyle="1" w:styleId="StyleCardSizeDown6ptChar">
    <w:name w:val="Style Card Size Down + 6 pt Char"/>
    <w:basedOn w:val="DefaultParagraphFont"/>
    <w:link w:val="StyleCardSizeDown6pt"/>
    <w:rsid w:val="00637E51"/>
    <w:rPr>
      <w:rFonts w:ascii="Times New Roman" w:eastAsiaTheme="minorHAnsi" w:hAnsi="Times New Roman" w:cs="Arial"/>
      <w:sz w:val="12"/>
      <w:szCs w:val="16"/>
    </w:rPr>
  </w:style>
  <w:style w:type="paragraph" w:customStyle="1" w:styleId="AuthorDate1">
    <w:name w:val="AuthorDate"/>
    <w:next w:val="Nothing"/>
    <w:link w:val="AuthorDateChar0"/>
    <w:rsid w:val="00637E51"/>
    <w:pPr>
      <w:widowControl w:val="0"/>
      <w:outlineLvl w:val="2"/>
    </w:pPr>
    <w:rPr>
      <w:rFonts w:ascii="Times New Roman" w:eastAsia="Calibri" w:hAnsi="Times New Roman" w:cs="Times New Roman"/>
      <w:b/>
      <w:szCs w:val="20"/>
      <w:u w:val="single"/>
    </w:rPr>
  </w:style>
  <w:style w:type="character" w:customStyle="1" w:styleId="AuthorDateChar0">
    <w:name w:val="AuthorDate Char"/>
    <w:basedOn w:val="DefaultParagraphFont"/>
    <w:link w:val="AuthorDate1"/>
    <w:rsid w:val="00637E51"/>
    <w:rPr>
      <w:rFonts w:ascii="Times New Roman" w:eastAsia="Calibri" w:hAnsi="Times New Roman" w:cs="Times New Roman"/>
      <w:b/>
      <w:szCs w:val="20"/>
      <w:u w:val="single"/>
    </w:rPr>
  </w:style>
  <w:style w:type="paragraph" w:customStyle="1" w:styleId="CardDownMid">
    <w:name w:val="CardDownMid"/>
    <w:basedOn w:val="Normal"/>
    <w:link w:val="CardDownMidChar"/>
    <w:rsid w:val="00637E51"/>
    <w:rPr>
      <w:rFonts w:ascii="Times New Roman" w:hAnsi="Times New Roman"/>
      <w:sz w:val="14"/>
      <w:szCs w:val="20"/>
    </w:rPr>
  </w:style>
  <w:style w:type="character" w:customStyle="1" w:styleId="CardDownMidChar">
    <w:name w:val="CardDownMid Char"/>
    <w:basedOn w:val="DefaultParagraphFont"/>
    <w:link w:val="CardDownMid"/>
    <w:rsid w:val="00637E51"/>
    <w:rPr>
      <w:rFonts w:ascii="Times New Roman" w:eastAsiaTheme="minorHAnsi" w:hAnsi="Times New Roman" w:cs="Arial"/>
      <w:sz w:val="14"/>
      <w:szCs w:val="20"/>
    </w:rPr>
  </w:style>
  <w:style w:type="paragraph" w:customStyle="1" w:styleId="TagStyle">
    <w:name w:val="Tag Style"/>
    <w:basedOn w:val="Normal"/>
    <w:rsid w:val="00637E51"/>
    <w:rPr>
      <w:rFonts w:ascii="Times New Roman" w:hAnsi="Times New Roman"/>
      <w:b/>
      <w:bCs/>
      <w:sz w:val="24"/>
    </w:rPr>
  </w:style>
  <w:style w:type="character" w:customStyle="1" w:styleId="QuickFormat1">
    <w:name w:val="QuickFormat1"/>
    <w:rsid w:val="00637E51"/>
  </w:style>
  <w:style w:type="paragraph" w:customStyle="1" w:styleId="HiddenBlockHeader">
    <w:name w:val="Hidden Block Header"/>
    <w:basedOn w:val="BlockHeadings"/>
    <w:next w:val="Nothing"/>
    <w:rsid w:val="00637E51"/>
    <w:pPr>
      <w:widowControl w:val="0"/>
      <w:autoSpaceDE/>
      <w:autoSpaceDN/>
      <w:adjustRightInd/>
      <w:outlineLvl w:val="9"/>
    </w:pPr>
    <w:rPr>
      <w:caps w:val="0"/>
      <w:sz w:val="28"/>
      <w:szCs w:val="24"/>
    </w:rPr>
  </w:style>
  <w:style w:type="character" w:customStyle="1" w:styleId="CardCharChar1">
    <w:name w:val="Card Char Char1"/>
    <w:basedOn w:val="DefaultParagraphFont"/>
    <w:rsid w:val="00637E51"/>
    <w:rPr>
      <w:b/>
      <w:bCs/>
      <w:sz w:val="28"/>
      <w:szCs w:val="28"/>
    </w:rPr>
  </w:style>
  <w:style w:type="paragraph" w:customStyle="1" w:styleId="TextUnderline">
    <w:name w:val="Text Underline"/>
    <w:basedOn w:val="Normal"/>
    <w:link w:val="TextUnderlineChar0"/>
    <w:rsid w:val="00637E51"/>
    <w:rPr>
      <w:rFonts w:ascii="Garamond" w:hAnsi="Garamond"/>
      <w:bCs/>
      <w:kern w:val="20"/>
      <w:sz w:val="24"/>
      <w:szCs w:val="32"/>
      <w:u w:val="single"/>
    </w:rPr>
  </w:style>
  <w:style w:type="character" w:customStyle="1" w:styleId="TextUnderlineChar0">
    <w:name w:val="Text Underline Char"/>
    <w:basedOn w:val="DefaultParagraphFont"/>
    <w:link w:val="TextUnderline"/>
    <w:rsid w:val="00637E51"/>
    <w:rPr>
      <w:rFonts w:ascii="Garamond" w:eastAsiaTheme="minorHAnsi" w:hAnsi="Garamond" w:cs="Arial"/>
      <w:bCs/>
      <w:kern w:val="20"/>
      <w:szCs w:val="32"/>
      <w:u w:val="single"/>
    </w:rPr>
  </w:style>
  <w:style w:type="paragraph" w:customStyle="1" w:styleId="Boldunderline3">
    <w:name w:val="Bold underline"/>
    <w:basedOn w:val="TextUnderline"/>
    <w:link w:val="BoldunderlineChar2"/>
    <w:rsid w:val="00637E51"/>
    <w:rPr>
      <w:b/>
    </w:rPr>
  </w:style>
  <w:style w:type="character" w:customStyle="1" w:styleId="BoldunderlineChar2">
    <w:name w:val="Bold underline Char"/>
    <w:basedOn w:val="TextUnderlineChar0"/>
    <w:link w:val="Boldunderline3"/>
    <w:rsid w:val="00637E51"/>
    <w:rPr>
      <w:rFonts w:ascii="Garamond" w:eastAsiaTheme="minorHAnsi" w:hAnsi="Garamond" w:cs="Arial"/>
      <w:b/>
      <w:bCs/>
      <w:kern w:val="20"/>
      <w:szCs w:val="32"/>
      <w:u w:val="single"/>
    </w:rPr>
  </w:style>
  <w:style w:type="paragraph" w:customStyle="1" w:styleId="para">
    <w:name w:val="para"/>
    <w:basedOn w:val="Normal"/>
    <w:rsid w:val="00637E51"/>
    <w:pPr>
      <w:spacing w:before="100" w:beforeAutospacing="1" w:after="100" w:afterAutospacing="1"/>
    </w:pPr>
    <w:rPr>
      <w:rFonts w:ascii="Times New Roman" w:hAnsi="Times New Roman"/>
      <w:sz w:val="24"/>
    </w:rPr>
  </w:style>
  <w:style w:type="paragraph" w:customStyle="1" w:styleId="StylecardArialNarrow9pt">
    <w:name w:val="Style card + Arial Narrow 9 pt"/>
    <w:basedOn w:val="card1"/>
    <w:link w:val="StylecardArialNarrow9ptChar"/>
    <w:rsid w:val="00637E51"/>
    <w:rPr>
      <w:color w:val="000000"/>
      <w:sz w:val="24"/>
      <w:szCs w:val="24"/>
    </w:rPr>
  </w:style>
  <w:style w:type="character" w:customStyle="1" w:styleId="StylecardArialNarrow9ptChar">
    <w:name w:val="Style card + Arial Narrow 9 pt Char"/>
    <w:basedOn w:val="cardChar"/>
    <w:link w:val="StylecardArialNarrow9pt"/>
    <w:rsid w:val="00637E51"/>
    <w:rPr>
      <w:rFonts w:ascii="Times New Roman" w:eastAsiaTheme="minorHAnsi" w:hAnsi="Times New Roman" w:cs="Arial"/>
      <w:color w:val="000000"/>
      <w:lang w:val="en-US" w:eastAsia="en-US" w:bidi="ar-SA"/>
    </w:rPr>
  </w:style>
  <w:style w:type="paragraph" w:customStyle="1" w:styleId="8point">
    <w:name w:val="8 point"/>
    <w:basedOn w:val="Normal"/>
    <w:link w:val="8pointChar"/>
    <w:rsid w:val="00637E51"/>
    <w:rPr>
      <w:rFonts w:ascii="Times New Roman" w:hAnsi="Times New Roman"/>
      <w:sz w:val="16"/>
    </w:rPr>
  </w:style>
  <w:style w:type="character" w:customStyle="1" w:styleId="8pointChar">
    <w:name w:val="8 point Char"/>
    <w:basedOn w:val="DefaultParagraphFont"/>
    <w:link w:val="8point"/>
    <w:rsid w:val="00637E51"/>
    <w:rPr>
      <w:rFonts w:ascii="Times New Roman" w:eastAsiaTheme="minorHAnsi" w:hAnsi="Times New Roman" w:cs="Arial"/>
      <w:sz w:val="16"/>
      <w:szCs w:val="22"/>
    </w:rPr>
  </w:style>
  <w:style w:type="character" w:customStyle="1" w:styleId="Irrelevant5fontChar">
    <w:name w:val="Irrelevant (5 font) Char"/>
    <w:basedOn w:val="DefaultParagraphFont"/>
    <w:link w:val="Irrelevant5font"/>
    <w:rsid w:val="00637E51"/>
    <w:rPr>
      <w:sz w:val="10"/>
      <w:szCs w:val="10"/>
    </w:rPr>
  </w:style>
  <w:style w:type="paragraph" w:customStyle="1" w:styleId="Irrelevant5font">
    <w:name w:val="Irrelevant (5 font)"/>
    <w:basedOn w:val="Normal"/>
    <w:link w:val="Irrelevant5fontChar"/>
    <w:rsid w:val="00637E51"/>
    <w:pPr>
      <w:ind w:left="576" w:right="576"/>
      <w:jc w:val="both"/>
    </w:pPr>
    <w:rPr>
      <w:rFonts w:asciiTheme="minorHAnsi" w:eastAsiaTheme="minorEastAsia" w:hAnsiTheme="minorHAnsi" w:cstheme="minorBidi"/>
      <w:sz w:val="10"/>
      <w:szCs w:val="10"/>
    </w:rPr>
  </w:style>
  <w:style w:type="paragraph" w:customStyle="1" w:styleId="UnderlineEmphasis">
    <w:name w:val="Underline + Emphasis"/>
    <w:basedOn w:val="Normal"/>
    <w:next w:val="Normal"/>
    <w:link w:val="UnderlineEmphasisChar"/>
    <w:autoRedefine/>
    <w:qFormat/>
    <w:rsid w:val="00637E51"/>
    <w:rPr>
      <w:rFonts w:ascii="Times New Roman" w:hAnsi="Times New Roman"/>
      <w:b/>
      <w:color w:val="000000"/>
      <w:sz w:val="24"/>
      <w:u w:val="single"/>
    </w:rPr>
  </w:style>
  <w:style w:type="character" w:customStyle="1" w:styleId="UnderlineEmphasisChar">
    <w:name w:val="Underline + Emphasis Char"/>
    <w:basedOn w:val="DefaultParagraphFont"/>
    <w:link w:val="UnderlineEmphasis"/>
    <w:locked/>
    <w:rsid w:val="00637E51"/>
    <w:rPr>
      <w:rFonts w:ascii="Times New Roman" w:eastAsiaTheme="minorHAnsi" w:hAnsi="Times New Roman" w:cs="Arial"/>
      <w:b/>
      <w:color w:val="000000"/>
      <w:szCs w:val="22"/>
      <w:u w:val="single"/>
    </w:rPr>
  </w:style>
  <w:style w:type="paragraph" w:customStyle="1" w:styleId="Regular">
    <w:name w:val="Regular"/>
    <w:rsid w:val="00637E51"/>
    <w:rPr>
      <w:rFonts w:ascii="Garamond" w:eastAsia="Times New Roman" w:hAnsi="Garamond" w:cs="Arial"/>
      <w:bCs/>
      <w:kern w:val="20"/>
      <w:sz w:val="20"/>
      <w:szCs w:val="32"/>
    </w:rPr>
  </w:style>
  <w:style w:type="paragraph" w:customStyle="1" w:styleId="tag1">
    <w:name w:val="tag1"/>
    <w:basedOn w:val="tag"/>
    <w:qFormat/>
    <w:rsid w:val="00637E51"/>
    <w:pPr>
      <w:widowControl/>
      <w:autoSpaceDE/>
      <w:autoSpaceDN/>
      <w:adjustRightInd/>
    </w:pPr>
    <w:rPr>
      <w:color w:val="auto"/>
    </w:rPr>
  </w:style>
  <w:style w:type="paragraph" w:customStyle="1" w:styleId="Shrink">
    <w:name w:val="Shrink"/>
    <w:link w:val="ShrinkChar"/>
    <w:rsid w:val="00637E51"/>
    <w:pPr>
      <w:ind w:left="288" w:right="288"/>
    </w:pPr>
    <w:rPr>
      <w:rFonts w:ascii="Garamond" w:eastAsia="Times New Roman" w:hAnsi="Garamond" w:cs="Times New Roman"/>
      <w:sz w:val="12"/>
      <w:szCs w:val="20"/>
    </w:rPr>
  </w:style>
  <w:style w:type="paragraph" w:customStyle="1" w:styleId="Emphasize">
    <w:name w:val="Emphasize"/>
    <w:basedOn w:val="Underlining"/>
    <w:rsid w:val="00637E51"/>
    <w:pPr>
      <w:ind w:left="288" w:right="288"/>
    </w:pPr>
    <w:rPr>
      <w:rFonts w:ascii="Times New Roman" w:hAnsi="Times New Roman"/>
      <w:b/>
      <w:sz w:val="24"/>
      <w:szCs w:val="20"/>
      <w:u w:val="thick"/>
    </w:rPr>
  </w:style>
  <w:style w:type="paragraph" w:customStyle="1" w:styleId="Ciii">
    <w:name w:val="Ciii"/>
    <w:basedOn w:val="Normal"/>
    <w:qFormat/>
    <w:rsid w:val="00637E51"/>
    <w:rPr>
      <w:rFonts w:ascii="Times New Roman" w:hAnsi="Times New Roman"/>
      <w:b/>
      <w:sz w:val="24"/>
      <w:szCs w:val="20"/>
      <w:u w:val="thick"/>
    </w:rPr>
  </w:style>
  <w:style w:type="paragraph" w:customStyle="1" w:styleId="BoldCite0">
    <w:name w:val="Bold Cite"/>
    <w:basedOn w:val="Normal"/>
    <w:autoRedefine/>
    <w:rsid w:val="00637E51"/>
    <w:rPr>
      <w:rFonts w:ascii="Times New Roman" w:hAnsi="Times New Roman"/>
      <w:b/>
      <w:sz w:val="24"/>
      <w:u w:val="thick"/>
    </w:rPr>
  </w:style>
  <w:style w:type="paragraph" w:customStyle="1" w:styleId="CiteNormal">
    <w:name w:val="Cite Normal"/>
    <w:basedOn w:val="Normal"/>
    <w:autoRedefine/>
    <w:rsid w:val="00637E51"/>
    <w:rPr>
      <w:rFonts w:ascii="Times New Roman" w:hAnsi="Times New Roman"/>
      <w:sz w:val="18"/>
    </w:rPr>
  </w:style>
  <w:style w:type="paragraph" w:customStyle="1" w:styleId="DebateCardSmall">
    <w:name w:val="Debate Card Small"/>
    <w:basedOn w:val="Normal"/>
    <w:qFormat/>
    <w:rsid w:val="00637E51"/>
    <w:pPr>
      <w:autoSpaceDE w:val="0"/>
      <w:autoSpaceDN w:val="0"/>
      <w:adjustRightInd w:val="0"/>
    </w:pPr>
    <w:rPr>
      <w:rFonts w:ascii="Times New Roman" w:hAnsi="Times New Roman"/>
      <w:sz w:val="16"/>
      <w:szCs w:val="16"/>
    </w:rPr>
  </w:style>
  <w:style w:type="paragraph" w:customStyle="1" w:styleId="Times">
    <w:name w:val="Times"/>
    <w:basedOn w:val="Heading2"/>
    <w:rsid w:val="00637E51"/>
    <w:pPr>
      <w:keepLines w:val="0"/>
      <w:pageBreakBefore w:val="0"/>
      <w:spacing w:before="0"/>
      <w:jc w:val="left"/>
    </w:pPr>
    <w:rPr>
      <w:rFonts w:ascii="Times New Roman" w:eastAsia="Times New Roman" w:hAnsi="Times New Roman" w:cs="Arial"/>
      <w:iCs/>
      <w:sz w:val="24"/>
      <w:szCs w:val="20"/>
      <w:u w:val="none"/>
    </w:rPr>
  </w:style>
  <w:style w:type="paragraph" w:customStyle="1" w:styleId="Cardstyle0">
    <w:name w:val="Cardstyle"/>
    <w:basedOn w:val="Normal"/>
    <w:next w:val="Normal"/>
    <w:rsid w:val="00637E51"/>
    <w:rPr>
      <w:rFonts w:ascii="Times New Roman" w:hAnsi="Times New Roman"/>
      <w:sz w:val="24"/>
    </w:rPr>
  </w:style>
  <w:style w:type="character" w:customStyle="1" w:styleId="searchhit">
    <w:name w:val="searchhit"/>
    <w:basedOn w:val="DefaultParagraphFont"/>
    <w:rsid w:val="00637E51"/>
    <w:rPr>
      <w:rFonts w:cs="Times New Roman"/>
    </w:rPr>
  </w:style>
  <w:style w:type="paragraph" w:customStyle="1" w:styleId="CiteCard0">
    <w:name w:val="Cite_Card"/>
    <w:rsid w:val="00637E51"/>
    <w:pPr>
      <w:ind w:left="720" w:right="720"/>
      <w:jc w:val="both"/>
    </w:pPr>
    <w:rPr>
      <w:rFonts w:ascii="Times New Roman" w:eastAsia="Cambria" w:hAnsi="Times New Roman" w:cs="Arial"/>
      <w:bCs/>
      <w:sz w:val="20"/>
      <w:szCs w:val="20"/>
    </w:rPr>
  </w:style>
  <w:style w:type="character" w:customStyle="1" w:styleId="ecunderline">
    <w:name w:val="ec_underline"/>
    <w:basedOn w:val="DefaultParagraphFont"/>
    <w:rsid w:val="00637E51"/>
    <w:rPr>
      <w:rFonts w:cs="Times New Roman"/>
    </w:rPr>
  </w:style>
  <w:style w:type="character" w:customStyle="1" w:styleId="citationiacgale">
    <w:name w:val="citation iac gale"/>
    <w:basedOn w:val="DefaultParagraphFont"/>
    <w:rsid w:val="00637E51"/>
    <w:rPr>
      <w:rFonts w:cs="Times New Roman"/>
    </w:rPr>
  </w:style>
  <w:style w:type="character" w:customStyle="1" w:styleId="highlight0">
    <w:name w:val="highlight"/>
    <w:basedOn w:val="DefaultParagraphFont"/>
    <w:rsid w:val="00637E51"/>
    <w:rPr>
      <w:rFonts w:cs="Times New Roman"/>
    </w:rPr>
  </w:style>
  <w:style w:type="character" w:customStyle="1" w:styleId="bodycontentlink">
    <w:name w:val="bodycontentlink"/>
    <w:basedOn w:val="DefaultParagraphFont"/>
    <w:rsid w:val="00637E51"/>
  </w:style>
  <w:style w:type="character" w:customStyle="1" w:styleId="BoldCiteCharCharChar">
    <w:name w:val="Bold Cite Char Char Char"/>
    <w:basedOn w:val="DefaultParagraphFont"/>
    <w:rsid w:val="00637E51"/>
    <w:rPr>
      <w:rFonts w:cs="Arial"/>
      <w:bCs/>
      <w:sz w:val="14"/>
      <w:szCs w:val="14"/>
      <w:lang w:val="en-US" w:eastAsia="en-US" w:bidi="ar-SA"/>
    </w:rPr>
  </w:style>
  <w:style w:type="paragraph" w:customStyle="1" w:styleId="Tagstyle0">
    <w:name w:val="Tagstyle"/>
    <w:basedOn w:val="Normal"/>
    <w:next w:val="Normal"/>
    <w:rsid w:val="00637E51"/>
    <w:rPr>
      <w:rFonts w:ascii="Times New Roman" w:hAnsi="Times New Roman"/>
      <w:b/>
      <w:sz w:val="24"/>
    </w:rPr>
  </w:style>
  <w:style w:type="character" w:customStyle="1" w:styleId="underlinetextchar0">
    <w:name w:val="underlinetextchar"/>
    <w:basedOn w:val="DefaultParagraphFont"/>
    <w:rsid w:val="00637E51"/>
  </w:style>
  <w:style w:type="character" w:customStyle="1" w:styleId="ff2">
    <w:name w:val="ff2"/>
    <w:basedOn w:val="DefaultParagraphFont"/>
    <w:rsid w:val="00637E51"/>
  </w:style>
  <w:style w:type="character" w:customStyle="1" w:styleId="ib">
    <w:name w:val="ib"/>
    <w:basedOn w:val="DefaultParagraphFont"/>
    <w:rsid w:val="00637E51"/>
  </w:style>
  <w:style w:type="paragraph" w:customStyle="1" w:styleId="plff6">
    <w:name w:val="pl ff6"/>
    <w:basedOn w:val="Normal"/>
    <w:rsid w:val="00637E51"/>
    <w:pPr>
      <w:spacing w:beforeLines="1" w:afterLines="1"/>
    </w:pPr>
    <w:rPr>
      <w:rFonts w:ascii="Times" w:hAnsi="Times"/>
      <w:szCs w:val="20"/>
    </w:rPr>
  </w:style>
  <w:style w:type="character" w:customStyle="1" w:styleId="ff6">
    <w:name w:val="ff6"/>
    <w:basedOn w:val="DefaultParagraphFont"/>
    <w:rsid w:val="00637E51"/>
  </w:style>
  <w:style w:type="paragraph" w:customStyle="1" w:styleId="HeaderStyle">
    <w:name w:val="Header Style"/>
    <w:basedOn w:val="TagStyle"/>
    <w:rsid w:val="00637E51"/>
    <w:pPr>
      <w:jc w:val="center"/>
    </w:pPr>
    <w:rPr>
      <w:bCs w:val="0"/>
      <w:u w:val="single"/>
    </w:rPr>
  </w:style>
  <w:style w:type="paragraph" w:customStyle="1" w:styleId="HeaderFormat">
    <w:name w:val="Header Format"/>
    <w:basedOn w:val="Normal"/>
    <w:rsid w:val="00637E51"/>
    <w:pPr>
      <w:jc w:val="center"/>
    </w:pPr>
    <w:rPr>
      <w:rFonts w:ascii="Times New Roman" w:hAnsi="Times New Roman"/>
      <w:b/>
      <w:sz w:val="24"/>
      <w:u w:val="single"/>
    </w:rPr>
  </w:style>
  <w:style w:type="paragraph" w:customStyle="1" w:styleId="TagFormat">
    <w:name w:val="Tag Format"/>
    <w:basedOn w:val="Normal"/>
    <w:rsid w:val="00637E51"/>
    <w:rPr>
      <w:rFonts w:ascii="Times New Roman" w:hAnsi="Times New Roman"/>
      <w:b/>
      <w:sz w:val="24"/>
    </w:rPr>
  </w:style>
  <w:style w:type="character" w:customStyle="1" w:styleId="citation0">
    <w:name w:val="citation"/>
    <w:basedOn w:val="DefaultParagraphFont"/>
    <w:rsid w:val="00637E51"/>
  </w:style>
  <w:style w:type="paragraph" w:customStyle="1" w:styleId="pagpag1">
    <w:name w:val="pagpag1"/>
    <w:basedOn w:val="Normal"/>
    <w:rsid w:val="00637E51"/>
    <w:pPr>
      <w:spacing w:beforeLines="1" w:afterLines="1"/>
    </w:pPr>
    <w:rPr>
      <w:rFonts w:ascii="Times" w:hAnsi="Times"/>
      <w:szCs w:val="20"/>
    </w:rPr>
  </w:style>
  <w:style w:type="paragraph" w:customStyle="1" w:styleId="pagpag3">
    <w:name w:val="pagpag3"/>
    <w:basedOn w:val="Normal"/>
    <w:rsid w:val="00637E51"/>
    <w:pPr>
      <w:spacing w:beforeLines="1" w:afterLines="1"/>
    </w:pPr>
    <w:rPr>
      <w:rFonts w:ascii="Times" w:hAnsi="Times"/>
      <w:szCs w:val="20"/>
    </w:rPr>
  </w:style>
  <w:style w:type="character" w:customStyle="1" w:styleId="ilad">
    <w:name w:val="il_ad"/>
    <w:basedOn w:val="DefaultParagraphFont"/>
    <w:rsid w:val="00637E51"/>
  </w:style>
  <w:style w:type="paragraph" w:customStyle="1" w:styleId="c3">
    <w:name w:val="c3"/>
    <w:basedOn w:val="Normal"/>
    <w:rsid w:val="00637E51"/>
    <w:pPr>
      <w:spacing w:beforeLines="1" w:afterLines="1"/>
    </w:pPr>
    <w:rPr>
      <w:rFonts w:ascii="Times" w:hAnsi="Times"/>
      <w:szCs w:val="20"/>
    </w:rPr>
  </w:style>
  <w:style w:type="character" w:customStyle="1" w:styleId="underlineCharChar2">
    <w:name w:val="underline Char Char"/>
    <w:basedOn w:val="DefaultParagraphFont"/>
    <w:rsid w:val="00637E51"/>
    <w:rPr>
      <w:szCs w:val="24"/>
      <w:u w:val="single"/>
    </w:rPr>
  </w:style>
  <w:style w:type="paragraph" w:customStyle="1" w:styleId="hotroute2">
    <w:name w:val="hot route!"/>
    <w:basedOn w:val="Normal"/>
    <w:link w:val="hotrouteChar1"/>
    <w:qFormat/>
    <w:rsid w:val="00637E51"/>
    <w:pPr>
      <w:ind w:left="144"/>
    </w:pPr>
    <w:rPr>
      <w:rFonts w:ascii="Times New Roman" w:hAnsi="Times New Roman"/>
    </w:rPr>
  </w:style>
  <w:style w:type="character" w:customStyle="1" w:styleId="hotrouteChar1">
    <w:name w:val="hot route! Char"/>
    <w:basedOn w:val="DefaultParagraphFont"/>
    <w:link w:val="hotroute2"/>
    <w:rsid w:val="00637E51"/>
    <w:rPr>
      <w:rFonts w:ascii="Times New Roman" w:eastAsiaTheme="minorHAnsi" w:hAnsi="Times New Roman" w:cs="Arial"/>
      <w:sz w:val="22"/>
      <w:szCs w:val="22"/>
    </w:rPr>
  </w:style>
  <w:style w:type="character" w:customStyle="1" w:styleId="smallChar1">
    <w:name w:val="small Char1"/>
    <w:basedOn w:val="DefaultParagraphFont"/>
    <w:rsid w:val="00637E51"/>
    <w:rPr>
      <w:sz w:val="16"/>
      <w:szCs w:val="24"/>
    </w:rPr>
  </w:style>
  <w:style w:type="paragraph" w:customStyle="1" w:styleId="reallysmall">
    <w:name w:val="really small"/>
    <w:basedOn w:val="Normal"/>
    <w:link w:val="reallysmallChar"/>
    <w:rsid w:val="00637E51"/>
    <w:rPr>
      <w:rFonts w:ascii="Times New Roman" w:hAnsi="Times New Roman"/>
      <w:sz w:val="12"/>
    </w:rPr>
  </w:style>
  <w:style w:type="character" w:customStyle="1" w:styleId="reallysmallChar">
    <w:name w:val="really small Char"/>
    <w:basedOn w:val="DefaultParagraphFont"/>
    <w:link w:val="reallysmall"/>
    <w:rsid w:val="00637E51"/>
    <w:rPr>
      <w:rFonts w:ascii="Times New Roman" w:eastAsiaTheme="minorHAnsi" w:hAnsi="Times New Roman" w:cs="Arial"/>
      <w:sz w:val="12"/>
      <w:szCs w:val="22"/>
    </w:rPr>
  </w:style>
  <w:style w:type="paragraph" w:customStyle="1" w:styleId="tiny">
    <w:name w:val="tiny"/>
    <w:next w:val="Normal"/>
    <w:autoRedefine/>
    <w:rsid w:val="00637E51"/>
    <w:pPr>
      <w:contextualSpacing/>
    </w:pPr>
    <w:rPr>
      <w:rFonts w:ascii="Times New Roman" w:eastAsia="Malgun Gothic" w:hAnsi="Times New Roman" w:cs="Times New Roman"/>
      <w:sz w:val="12"/>
    </w:rPr>
  </w:style>
  <w:style w:type="character" w:customStyle="1" w:styleId="underlinedChar0">
    <w:name w:val="underlined Char"/>
    <w:basedOn w:val="DefaultParagraphFont"/>
    <w:rsid w:val="00637E51"/>
    <w:rPr>
      <w:rFonts w:eastAsia="Malgun Gothic"/>
      <w:noProof w:val="0"/>
      <w:sz w:val="21"/>
      <w:szCs w:val="24"/>
      <w:u w:val="single"/>
      <w:lang w:val="en-US" w:eastAsia="en-US" w:bidi="ar-SA"/>
    </w:rPr>
  </w:style>
  <w:style w:type="paragraph" w:customStyle="1" w:styleId="times0">
    <w:name w:val="times"/>
    <w:basedOn w:val="Normal"/>
    <w:rsid w:val="00637E51"/>
    <w:pPr>
      <w:spacing w:before="100" w:beforeAutospacing="1" w:after="100" w:afterAutospacing="1"/>
    </w:pPr>
    <w:rPr>
      <w:rFonts w:ascii="Times New Roman" w:hAnsi="Times New Roman"/>
      <w:sz w:val="24"/>
    </w:rPr>
  </w:style>
  <w:style w:type="paragraph" w:customStyle="1" w:styleId="Pa2">
    <w:name w:val="Pa2"/>
    <w:basedOn w:val="Normal"/>
    <w:next w:val="Normal"/>
    <w:uiPriority w:val="99"/>
    <w:rsid w:val="00637E51"/>
    <w:pPr>
      <w:autoSpaceDE w:val="0"/>
      <w:autoSpaceDN w:val="0"/>
      <w:adjustRightInd w:val="0"/>
      <w:spacing w:after="280" w:line="221" w:lineRule="atLeast"/>
    </w:pPr>
    <w:rPr>
      <w:rFonts w:ascii="Foundry Sterling" w:hAnsi="Foundry Sterling"/>
      <w:sz w:val="24"/>
    </w:rPr>
  </w:style>
  <w:style w:type="paragraph" w:customStyle="1" w:styleId="titlebignews">
    <w:name w:val="title_big_news"/>
    <w:basedOn w:val="Normal"/>
    <w:rsid w:val="00637E51"/>
    <w:pPr>
      <w:spacing w:beforeLines="1" w:afterLines="1"/>
    </w:pPr>
    <w:rPr>
      <w:rFonts w:ascii="Times" w:eastAsia="Cambria" w:hAnsi="Times"/>
      <w:szCs w:val="20"/>
    </w:rPr>
  </w:style>
  <w:style w:type="paragraph" w:customStyle="1" w:styleId="underlined0">
    <w:name w:val="underlined"/>
    <w:basedOn w:val="Normal"/>
    <w:next w:val="Normal"/>
    <w:link w:val="underlinedCharChar0"/>
    <w:rsid w:val="00637E51"/>
    <w:pPr>
      <w:widowControl w:val="0"/>
    </w:pPr>
    <w:rPr>
      <w:rFonts w:ascii="Times New Roman" w:hAnsi="Times New Roman"/>
      <w:szCs w:val="20"/>
      <w:u w:val="single"/>
    </w:rPr>
  </w:style>
  <w:style w:type="character" w:customStyle="1" w:styleId="underlinedCharChar0">
    <w:name w:val="underlined Char Char"/>
    <w:basedOn w:val="DefaultParagraphFont"/>
    <w:link w:val="underlined0"/>
    <w:rsid w:val="00637E51"/>
    <w:rPr>
      <w:rFonts w:ascii="Times New Roman" w:eastAsiaTheme="minorHAnsi" w:hAnsi="Times New Roman" w:cs="Arial"/>
      <w:sz w:val="22"/>
      <w:szCs w:val="20"/>
      <w:u w:val="single"/>
    </w:rPr>
  </w:style>
  <w:style w:type="character" w:customStyle="1" w:styleId="definition">
    <w:name w:val="definition"/>
    <w:basedOn w:val="DefaultParagraphFont"/>
    <w:rsid w:val="00637E51"/>
  </w:style>
  <w:style w:type="paragraph" w:customStyle="1" w:styleId="stand-first-alone">
    <w:name w:val="stand-first-alone"/>
    <w:basedOn w:val="Normal"/>
    <w:rsid w:val="00637E51"/>
    <w:pPr>
      <w:spacing w:before="100" w:beforeAutospacing="1" w:after="100" w:afterAutospacing="1"/>
    </w:pPr>
    <w:rPr>
      <w:rFonts w:ascii="Times New Roman" w:hAnsi="Times New Roman"/>
      <w:sz w:val="24"/>
    </w:rPr>
  </w:style>
  <w:style w:type="character" w:customStyle="1" w:styleId="abodyblack3">
    <w:name w:val="abodyblack3"/>
    <w:basedOn w:val="DefaultParagraphFont"/>
    <w:rsid w:val="00637E51"/>
  </w:style>
  <w:style w:type="paragraph" w:customStyle="1" w:styleId="abodyblack31">
    <w:name w:val="abodyblack31"/>
    <w:basedOn w:val="Normal"/>
    <w:rsid w:val="00637E51"/>
    <w:pPr>
      <w:spacing w:before="100" w:beforeAutospacing="1" w:after="100" w:afterAutospacing="1"/>
    </w:pPr>
    <w:rPr>
      <w:rFonts w:ascii="Times New Roman" w:hAnsi="Times New Roman"/>
      <w:sz w:val="24"/>
    </w:rPr>
  </w:style>
  <w:style w:type="character" w:customStyle="1" w:styleId="see">
    <w:name w:val="see"/>
    <w:basedOn w:val="DefaultParagraphFont"/>
    <w:rsid w:val="00637E51"/>
  </w:style>
  <w:style w:type="character" w:customStyle="1" w:styleId="Hyperlink4">
    <w:name w:val="Hyperlink4"/>
    <w:rsid w:val="00637E51"/>
    <w:rPr>
      <w:strike w:val="0"/>
      <w:dstrike w:val="0"/>
      <w:color w:val="195FA4"/>
      <w:u w:val="single"/>
      <w:effect w:val="none"/>
    </w:rPr>
  </w:style>
  <w:style w:type="paragraph" w:customStyle="1" w:styleId="CardBody">
    <w:name w:val="Card Body"/>
    <w:basedOn w:val="Normal"/>
    <w:qFormat/>
    <w:rsid w:val="00637E51"/>
    <w:rPr>
      <w:rFonts w:ascii="Times New Roman" w:hAnsi="Times New Roman"/>
      <w:sz w:val="16"/>
      <w:szCs w:val="16"/>
    </w:rPr>
  </w:style>
  <w:style w:type="paragraph" w:customStyle="1" w:styleId="PicCaption">
    <w:name w:val="PicCaption"/>
    <w:basedOn w:val="Normal"/>
    <w:qFormat/>
    <w:rsid w:val="00637E51"/>
    <w:rPr>
      <w:rFonts w:ascii="Georgia" w:eastAsia="Calibri" w:hAnsi="Georgia"/>
      <w:b/>
      <w:sz w:val="18"/>
      <w:szCs w:val="20"/>
      <w:lang w:val="x-none" w:eastAsia="x-none"/>
    </w:rPr>
  </w:style>
  <w:style w:type="paragraph" w:styleId="Caption">
    <w:name w:val="caption"/>
    <w:basedOn w:val="Normal"/>
    <w:next w:val="Normal"/>
    <w:qFormat/>
    <w:rsid w:val="00637E51"/>
    <w:rPr>
      <w:rFonts w:ascii="Times New Roman" w:hAnsi="Times New Roman"/>
      <w:b/>
      <w:bCs/>
      <w:szCs w:val="20"/>
    </w:rPr>
  </w:style>
  <w:style w:type="character" w:customStyle="1" w:styleId="Box0">
    <w:name w:val="Box"/>
    <w:basedOn w:val="DefaultParagraphFont"/>
    <w:uiPriority w:val="1"/>
    <w:qFormat/>
    <w:rsid w:val="00637E51"/>
    <w:rPr>
      <w:b/>
      <w:u w:val="single"/>
      <w:bdr w:val="single" w:sz="4" w:space="0" w:color="auto"/>
    </w:rPr>
  </w:style>
  <w:style w:type="character" w:customStyle="1" w:styleId="Style11pt">
    <w:name w:val="Style 11 pt"/>
    <w:basedOn w:val="DefaultParagraphFont"/>
    <w:rsid w:val="00637E51"/>
    <w:rPr>
      <w:sz w:val="20"/>
    </w:rPr>
  </w:style>
  <w:style w:type="character" w:customStyle="1" w:styleId="Style11ptUnderlineBorderSinglesolidlineAuto05pt">
    <w:name w:val="Style 11 pt Underline Border: : (Single solid line Auto  0.5 pt..."/>
    <w:basedOn w:val="DefaultParagraphFont"/>
    <w:rsid w:val="00637E51"/>
    <w:rPr>
      <w:sz w:val="20"/>
      <w:u w:val="single"/>
      <w:bdr w:val="single" w:sz="4" w:space="0" w:color="auto"/>
    </w:rPr>
  </w:style>
  <w:style w:type="character" w:customStyle="1" w:styleId="bhl">
    <w:name w:val="bhl"/>
    <w:basedOn w:val="DefaultParagraphFont"/>
    <w:rsid w:val="00637E51"/>
    <w:rPr>
      <w:rFonts w:cs="Times New Roman"/>
    </w:rPr>
  </w:style>
  <w:style w:type="paragraph" w:customStyle="1" w:styleId="SynergyTag">
    <w:name w:val="SynergyTag"/>
    <w:basedOn w:val="Normal"/>
    <w:qFormat/>
    <w:rsid w:val="00637E51"/>
    <w:rPr>
      <w:rFonts w:ascii="Georgia" w:eastAsia="Calibri" w:hAnsi="Georgia"/>
      <w:b/>
    </w:rPr>
  </w:style>
  <w:style w:type="character" w:customStyle="1" w:styleId="TagsCharCharChar">
    <w:name w:val="Tags Char Char Char"/>
    <w:basedOn w:val="DefaultParagraphFont"/>
    <w:rsid w:val="00637E51"/>
    <w:rPr>
      <w:b/>
      <w:lang w:val="en-US" w:eastAsia="en-US" w:bidi="ar-SA"/>
    </w:rPr>
  </w:style>
  <w:style w:type="character" w:customStyle="1" w:styleId="tightinline1">
    <w:name w:val="tightinline1"/>
    <w:basedOn w:val="DefaultParagraphFont"/>
    <w:rsid w:val="00637E51"/>
    <w:rPr>
      <w:rFonts w:ascii="Verdana" w:hAnsi="Verdana" w:hint="default"/>
      <w:vanish w:val="0"/>
      <w:webHidden w:val="0"/>
      <w:color w:val="000000"/>
      <w:sz w:val="20"/>
      <w:szCs w:val="20"/>
      <w:specVanish w:val="0"/>
    </w:rPr>
  </w:style>
  <w:style w:type="paragraph" w:customStyle="1" w:styleId="cites0">
    <w:name w:val="cites"/>
    <w:autoRedefine/>
    <w:rsid w:val="00637E51"/>
    <w:pPr>
      <w:contextualSpacing/>
    </w:pPr>
    <w:rPr>
      <w:rFonts w:ascii="Times New Roman" w:eastAsia="Malgun Gothic" w:hAnsi="Times New Roman" w:cs="Times New Roman"/>
      <w:b/>
    </w:rPr>
  </w:style>
  <w:style w:type="paragraph" w:customStyle="1" w:styleId="PageTitle">
    <w:name w:val="Page Title"/>
    <w:basedOn w:val="Normal"/>
    <w:next w:val="Normal"/>
    <w:qFormat/>
    <w:rsid w:val="00637E51"/>
    <w:pPr>
      <w:tabs>
        <w:tab w:val="left" w:pos="1440"/>
      </w:tabs>
      <w:jc w:val="center"/>
      <w:outlineLvl w:val="2"/>
    </w:pPr>
    <w:rPr>
      <w:rFonts w:ascii="Times New Roman" w:eastAsia="Calibri" w:hAnsi="Times New Roman"/>
      <w:b/>
      <w:smallCaps/>
      <w:color w:val="000000"/>
      <w:sz w:val="36"/>
      <w:u w:val="single"/>
    </w:rPr>
  </w:style>
  <w:style w:type="paragraph" w:customStyle="1" w:styleId="Hat1">
    <w:name w:val="Hat1"/>
    <w:basedOn w:val="Normal"/>
    <w:next w:val="Normal"/>
    <w:qFormat/>
    <w:rsid w:val="00637E51"/>
    <w:pPr>
      <w:pageBreakBefore/>
      <w:spacing w:before="6000"/>
      <w:jc w:val="center"/>
      <w:outlineLvl w:val="0"/>
    </w:pPr>
    <w:rPr>
      <w:rFonts w:ascii="Times New Roman" w:eastAsia="Calibri" w:hAnsi="Times New Roman"/>
      <w:b/>
      <w:color w:val="000000"/>
      <w:sz w:val="36"/>
      <w:u w:val="single"/>
    </w:rPr>
  </w:style>
  <w:style w:type="character" w:customStyle="1" w:styleId="NameofFile">
    <w:name w:val="Name of File"/>
    <w:uiPriority w:val="1"/>
    <w:rsid w:val="00637E51"/>
    <w:rPr>
      <w:rFonts w:ascii="Times New Roman" w:hAnsi="Times New Roman"/>
      <w:b/>
      <w:color w:val="000000"/>
      <w:sz w:val="36"/>
      <w:u w:val="single"/>
    </w:rPr>
  </w:style>
  <w:style w:type="paragraph" w:customStyle="1" w:styleId="Hat2">
    <w:name w:val="Hat2"/>
    <w:basedOn w:val="Hat1"/>
    <w:next w:val="Normal"/>
    <w:qFormat/>
    <w:rsid w:val="00637E51"/>
  </w:style>
  <w:style w:type="character" w:customStyle="1" w:styleId="CommentTextChar">
    <w:name w:val="Comment Text Char"/>
    <w:basedOn w:val="DefaultParagraphFont"/>
    <w:link w:val="CommentText"/>
    <w:uiPriority w:val="99"/>
    <w:rsid w:val="00637E51"/>
    <w:rPr>
      <w:rFonts w:ascii="Arial" w:hAnsi="Arial"/>
    </w:rPr>
  </w:style>
  <w:style w:type="paragraph" w:styleId="CommentText">
    <w:name w:val="annotation text"/>
    <w:basedOn w:val="Normal"/>
    <w:link w:val="CommentTextChar"/>
    <w:uiPriority w:val="99"/>
    <w:rsid w:val="00637E51"/>
    <w:rPr>
      <w:rFonts w:eastAsiaTheme="minorEastAsia" w:cstheme="minorBidi"/>
      <w:sz w:val="24"/>
      <w:szCs w:val="24"/>
    </w:rPr>
  </w:style>
  <w:style w:type="character" w:customStyle="1" w:styleId="CommentTextChar1">
    <w:name w:val="Comment Text Char1"/>
    <w:basedOn w:val="DefaultParagraphFont"/>
    <w:rsid w:val="00637E51"/>
    <w:rPr>
      <w:rFonts w:ascii="Arial" w:eastAsiaTheme="minorHAnsi" w:hAnsi="Arial" w:cs="Arial"/>
    </w:rPr>
  </w:style>
  <w:style w:type="character" w:customStyle="1" w:styleId="CommentSubjectChar">
    <w:name w:val="Comment Subject Char"/>
    <w:basedOn w:val="CommentTextChar"/>
    <w:link w:val="CommentSubject"/>
    <w:uiPriority w:val="99"/>
    <w:rsid w:val="00637E51"/>
    <w:rPr>
      <w:rFonts w:ascii="Arial" w:hAnsi="Arial"/>
    </w:rPr>
  </w:style>
  <w:style w:type="paragraph" w:styleId="CommentSubject">
    <w:name w:val="annotation subject"/>
    <w:basedOn w:val="CommentText"/>
    <w:next w:val="CommentText"/>
    <w:link w:val="CommentSubjectChar"/>
    <w:uiPriority w:val="99"/>
    <w:rsid w:val="00637E51"/>
    <w:pPr>
      <w:widowControl w:val="0"/>
      <w:suppressAutoHyphens/>
      <w:spacing w:after="200"/>
    </w:pPr>
  </w:style>
  <w:style w:type="character" w:customStyle="1" w:styleId="CommentSubjectChar1">
    <w:name w:val="Comment Subject Char1"/>
    <w:basedOn w:val="CommentTextChar1"/>
    <w:rsid w:val="00637E51"/>
    <w:rPr>
      <w:rFonts w:ascii="Arial" w:eastAsiaTheme="minorHAnsi" w:hAnsi="Arial" w:cs="Arial"/>
      <w:b/>
      <w:bCs/>
      <w:sz w:val="20"/>
      <w:szCs w:val="20"/>
    </w:rPr>
  </w:style>
  <w:style w:type="paragraph" w:styleId="Quote">
    <w:name w:val="Quote"/>
    <w:basedOn w:val="Normal"/>
    <w:next w:val="Normal"/>
    <w:link w:val="QuoteChar"/>
    <w:qFormat/>
    <w:rsid w:val="00637E51"/>
    <w:pPr>
      <w:ind w:left="144"/>
    </w:pPr>
    <w:rPr>
      <w:rFonts w:ascii="Times New Roman" w:eastAsia="Calibri" w:hAnsi="Times New Roman"/>
      <w:iCs/>
      <w:sz w:val="19"/>
    </w:rPr>
  </w:style>
  <w:style w:type="character" w:customStyle="1" w:styleId="QuoteChar">
    <w:name w:val="Quote Char"/>
    <w:basedOn w:val="DefaultParagraphFont"/>
    <w:link w:val="Quote"/>
    <w:rsid w:val="00637E51"/>
    <w:rPr>
      <w:rFonts w:ascii="Times New Roman" w:eastAsia="Calibri" w:hAnsi="Times New Roman" w:cs="Arial"/>
      <w:iCs/>
      <w:sz w:val="19"/>
      <w:szCs w:val="22"/>
    </w:rPr>
  </w:style>
  <w:style w:type="character" w:customStyle="1" w:styleId="A11">
    <w:name w:val="A11"/>
    <w:rsid w:val="00637E51"/>
    <w:rPr>
      <w:rFonts w:ascii="Times New Roman" w:hAnsi="Times New Roman" w:cs="Times New Roman"/>
      <w:color w:val="000000"/>
      <w:sz w:val="12"/>
      <w:szCs w:val="12"/>
    </w:rPr>
  </w:style>
  <w:style w:type="paragraph" w:customStyle="1" w:styleId="Style31">
    <w:name w:val="Style 3"/>
    <w:rsid w:val="00637E51"/>
    <w:pPr>
      <w:widowControl w:val="0"/>
      <w:autoSpaceDE w:val="0"/>
      <w:autoSpaceDN w:val="0"/>
      <w:adjustRightInd w:val="0"/>
    </w:pPr>
    <w:rPr>
      <w:rFonts w:ascii="Times New Roman" w:eastAsia="Times New Roman" w:hAnsi="Times New Roman" w:cs="Times New Roman"/>
      <w:u w:val="single"/>
    </w:rPr>
  </w:style>
  <w:style w:type="paragraph" w:customStyle="1" w:styleId="TOCHeading1">
    <w:name w:val="TOC Heading1"/>
    <w:basedOn w:val="Heading1"/>
    <w:next w:val="Normal"/>
    <w:uiPriority w:val="39"/>
    <w:unhideWhenUsed/>
    <w:qFormat/>
    <w:rsid w:val="00637E51"/>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libri" w:eastAsia="Times New Roman" w:hAnsi="Calibri" w:cs="Times New Roman"/>
      <w:color w:val="365F91"/>
      <w:sz w:val="28"/>
      <w:szCs w:val="28"/>
    </w:rPr>
  </w:style>
  <w:style w:type="paragraph" w:customStyle="1" w:styleId="TOCHeading2">
    <w:name w:val="TOC Heading2"/>
    <w:basedOn w:val="Heading1"/>
    <w:next w:val="Normal"/>
    <w:unhideWhenUsed/>
    <w:qFormat/>
    <w:rsid w:val="00637E51"/>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libri" w:eastAsia="Times New Roman" w:hAnsi="Calibri" w:cs="Times New Roman"/>
      <w:color w:val="365F91"/>
      <w:sz w:val="28"/>
      <w:szCs w:val="28"/>
    </w:rPr>
  </w:style>
  <w:style w:type="paragraph" w:customStyle="1" w:styleId="Standard">
    <w:name w:val="Standard"/>
    <w:rsid w:val="00637E51"/>
    <w:pPr>
      <w:widowControl w:val="0"/>
      <w:suppressAutoHyphens/>
      <w:autoSpaceDN w:val="0"/>
      <w:textAlignment w:val="baseline"/>
    </w:pPr>
    <w:rPr>
      <w:rFonts w:ascii="Times New Roman" w:eastAsia="Andale Sans UI" w:hAnsi="Times New Roman" w:cs="Tahoma"/>
      <w:kern w:val="3"/>
      <w:lang w:val="de-DE" w:eastAsia="ja-JP" w:bidi="fa-IR"/>
    </w:rPr>
  </w:style>
  <w:style w:type="paragraph" w:customStyle="1" w:styleId="TagLine0">
    <w:name w:val="Tag Line"/>
    <w:next w:val="Body0"/>
    <w:rsid w:val="00637E51"/>
    <w:pPr>
      <w:keepNext/>
    </w:pPr>
    <w:rPr>
      <w:rFonts w:ascii="Helvetica" w:eastAsia="ヒラギノ角ゴ Pro W3" w:hAnsi="Helvetica" w:cs="Times New Roman"/>
      <w:b/>
      <w:color w:val="000000"/>
      <w:sz w:val="28"/>
      <w:szCs w:val="20"/>
    </w:rPr>
  </w:style>
  <w:style w:type="character" w:customStyle="1" w:styleId="BoldUnderlineChar3">
    <w:name w:val="Bold Underline Char"/>
    <w:locked/>
    <w:rsid w:val="00637E51"/>
    <w:rPr>
      <w:rFonts w:ascii="Arial Narrow" w:hAnsi="Arial Narrow"/>
      <w:b/>
      <w:szCs w:val="22"/>
      <w:u w:val="thick"/>
    </w:rPr>
  </w:style>
  <w:style w:type="paragraph" w:customStyle="1" w:styleId="CITEF3">
    <w:name w:val="CITE F3"/>
    <w:rsid w:val="00637E51"/>
    <w:rPr>
      <w:rFonts w:ascii="Palatino" w:eastAsia="SimSun" w:hAnsi="Palatino" w:cs="Times New Roman"/>
      <w:b/>
      <w:lang w:eastAsia="zh-CN"/>
    </w:rPr>
  </w:style>
  <w:style w:type="paragraph" w:customStyle="1" w:styleId="StyletinyBold">
    <w:name w:val="Style tiny + Bold"/>
    <w:basedOn w:val="Normal"/>
    <w:link w:val="StyletinyBoldChar"/>
    <w:rsid w:val="00637E51"/>
    <w:pPr>
      <w:contextualSpacing/>
    </w:pPr>
    <w:rPr>
      <w:rFonts w:ascii="Times New Roman" w:eastAsia="Malgun Gothic" w:hAnsi="Times New Roman"/>
      <w:bCs/>
      <w:sz w:val="19"/>
      <w:szCs w:val="20"/>
    </w:rPr>
  </w:style>
  <w:style w:type="character" w:customStyle="1" w:styleId="StyletinyBoldChar">
    <w:name w:val="Style tiny + Bold Char"/>
    <w:basedOn w:val="DefaultParagraphFont"/>
    <w:link w:val="StyletinyBold"/>
    <w:rsid w:val="00637E51"/>
    <w:rPr>
      <w:rFonts w:ascii="Times New Roman" w:eastAsia="Malgun Gothic" w:hAnsi="Times New Roman" w:cs="Arial"/>
      <w:bCs/>
      <w:sz w:val="19"/>
      <w:szCs w:val="20"/>
    </w:rPr>
  </w:style>
  <w:style w:type="character" w:customStyle="1" w:styleId="kn">
    <w:name w:val="kn"/>
    <w:basedOn w:val="DefaultParagraphFont"/>
    <w:rsid w:val="00637E51"/>
  </w:style>
  <w:style w:type="character" w:customStyle="1" w:styleId="StyleBold">
    <w:name w:val="Style Bold"/>
    <w:basedOn w:val="DefaultParagraphFont"/>
    <w:uiPriority w:val="9"/>
    <w:rsid w:val="00637E51"/>
    <w:rPr>
      <w:b/>
      <w:bCs/>
    </w:rPr>
  </w:style>
  <w:style w:type="paragraph" w:customStyle="1" w:styleId="StylecardLatinVerdana-BoldUnderline">
    <w:name w:val="Style card + (Latin) Verdana-Bold Underline"/>
    <w:basedOn w:val="card1"/>
    <w:link w:val="StylecardLatinVerdana-BoldUnderlineChar"/>
    <w:rsid w:val="00637E51"/>
    <w:rPr>
      <w:rFonts w:eastAsia="SimSun"/>
      <w:color w:val="000000"/>
      <w:szCs w:val="24"/>
      <w:u w:val="single"/>
      <w:lang w:eastAsia="zh-CN"/>
    </w:rPr>
  </w:style>
  <w:style w:type="character" w:customStyle="1" w:styleId="StylecardLatinVerdana-BoldUnderlineChar">
    <w:name w:val="Style card + (Latin) Verdana-Bold Underline Char"/>
    <w:basedOn w:val="cardChar"/>
    <w:link w:val="StylecardLatinVerdana-BoldUnderline"/>
    <w:rsid w:val="00637E51"/>
    <w:rPr>
      <w:rFonts w:ascii="Times New Roman" w:eastAsia="SimSun" w:hAnsi="Times New Roman" w:cs="Arial"/>
      <w:color w:val="000000"/>
      <w:sz w:val="22"/>
      <w:u w:val="single"/>
      <w:lang w:val="en-US" w:eastAsia="zh-CN" w:bidi="ar-SA"/>
    </w:rPr>
  </w:style>
  <w:style w:type="character" w:customStyle="1" w:styleId="StyleCards12ptThickunderlineChar1">
    <w:name w:val="Style Cards + 12 pt Thick underline Char1"/>
    <w:basedOn w:val="DefaultParagraphFont"/>
    <w:rsid w:val="00637E51"/>
    <w:rPr>
      <w:sz w:val="24"/>
      <w:szCs w:val="24"/>
      <w:u w:val="thick"/>
      <w:lang w:val="en-US" w:eastAsia="en-US" w:bidi="ar-SA"/>
    </w:rPr>
  </w:style>
  <w:style w:type="character" w:customStyle="1" w:styleId="TagsChar2">
    <w:name w:val="Tags Char2"/>
    <w:basedOn w:val="DefaultParagraphFont"/>
    <w:rsid w:val="00637E51"/>
    <w:rPr>
      <w:b/>
      <w:sz w:val="24"/>
      <w:lang w:val="en-US" w:eastAsia="en-US" w:bidi="ar-SA"/>
    </w:rPr>
  </w:style>
  <w:style w:type="character" w:customStyle="1" w:styleId="StyleCards12ptThickunderlineChar2">
    <w:name w:val="Style Cards + 12 pt Thick underline Char2"/>
    <w:basedOn w:val="DefaultParagraphFont"/>
    <w:rsid w:val="00637E51"/>
    <w:rPr>
      <w:sz w:val="24"/>
      <w:szCs w:val="24"/>
      <w:u w:val="thick"/>
      <w:lang w:val="en-US" w:eastAsia="en-US" w:bidi="ar-SA"/>
    </w:rPr>
  </w:style>
  <w:style w:type="character" w:customStyle="1" w:styleId="StyleHeading310ptChar">
    <w:name w:val="Style Heading 3 + 10 pt Char"/>
    <w:basedOn w:val="DefaultParagraphFont"/>
    <w:rsid w:val="00637E51"/>
    <w:rPr>
      <w:rFonts w:cs="Arial"/>
      <w:bCs/>
      <w:sz w:val="16"/>
      <w:szCs w:val="26"/>
      <w:lang w:val="en-US" w:eastAsia="en-US" w:bidi="ar-SA"/>
    </w:rPr>
  </w:style>
  <w:style w:type="character" w:customStyle="1" w:styleId="Style7pt">
    <w:name w:val="Style 7 pt"/>
    <w:basedOn w:val="DefaultParagraphFont"/>
    <w:rsid w:val="00637E51"/>
    <w:rPr>
      <w:rFonts w:ascii="Times New Roman" w:hAnsi="Times New Roman"/>
      <w:sz w:val="14"/>
    </w:rPr>
  </w:style>
  <w:style w:type="character" w:customStyle="1" w:styleId="Style10pt">
    <w:name w:val="Style 10 pt"/>
    <w:basedOn w:val="DefaultParagraphFont"/>
    <w:rsid w:val="00637E51"/>
    <w:rPr>
      <w:sz w:val="20"/>
    </w:rPr>
  </w:style>
  <w:style w:type="character" w:customStyle="1" w:styleId="articleheadline1">
    <w:name w:val="articleheadline1"/>
    <w:basedOn w:val="DefaultParagraphFont"/>
    <w:rsid w:val="00637E51"/>
    <w:rPr>
      <w:b/>
      <w:bCs/>
      <w:strike w:val="0"/>
      <w:dstrike w:val="0"/>
      <w:sz w:val="27"/>
      <w:szCs w:val="27"/>
      <w:u w:val="none"/>
      <w:effect w:val="none"/>
    </w:rPr>
  </w:style>
  <w:style w:type="character" w:customStyle="1" w:styleId="A7">
    <w:name w:val="A7"/>
    <w:rsid w:val="00637E51"/>
    <w:rPr>
      <w:rFonts w:ascii="Times New Roman" w:hAnsi="Times New Roman"/>
      <w:color w:val="000000"/>
      <w:sz w:val="12"/>
      <w:szCs w:val="12"/>
    </w:rPr>
  </w:style>
  <w:style w:type="paragraph" w:customStyle="1" w:styleId="StyleHeading310pt">
    <w:name w:val="Style Heading 3 + 10 pt"/>
    <w:basedOn w:val="Heading3"/>
    <w:rsid w:val="00637E51"/>
    <w:pPr>
      <w:keepLines w:val="0"/>
      <w:pageBreakBefore w:val="0"/>
      <w:spacing w:before="0"/>
      <w:ind w:left="576"/>
      <w:jc w:val="left"/>
    </w:pPr>
    <w:rPr>
      <w:rFonts w:ascii="Times New Roman" w:eastAsia="Times New Roman" w:hAnsi="Times New Roman" w:cs="Arial"/>
      <w:b w:val="0"/>
      <w:bCs w:val="0"/>
      <w:sz w:val="20"/>
      <w:szCs w:val="26"/>
      <w:u w:val="none"/>
    </w:rPr>
  </w:style>
  <w:style w:type="character" w:customStyle="1" w:styleId="StyleStyle16ptChar">
    <w:name w:val="Style Style1 + 6 pt Char"/>
    <w:basedOn w:val="DefaultParagraphFont"/>
    <w:rsid w:val="00637E51"/>
    <w:rPr>
      <w:sz w:val="12"/>
      <w:szCs w:val="14"/>
      <w:lang w:val="en-US" w:eastAsia="en-US" w:bidi="ar-SA"/>
    </w:rPr>
  </w:style>
  <w:style w:type="character" w:customStyle="1" w:styleId="UnderlinedTextCharChar">
    <w:name w:val="Underlined Text Char Char"/>
    <w:basedOn w:val="DefaultParagraphFont"/>
    <w:rsid w:val="00637E51"/>
    <w:rPr>
      <w:rFonts w:cs="Arial"/>
      <w:bCs/>
      <w:szCs w:val="26"/>
      <w:u w:val="single"/>
      <w:lang w:val="en-US" w:eastAsia="en-US" w:bidi="ar-SA"/>
    </w:rPr>
  </w:style>
  <w:style w:type="character" w:customStyle="1" w:styleId="StyleHeading2BlackChar">
    <w:name w:val="Style Heading 2 + Black Char"/>
    <w:basedOn w:val="DefaultParagraphFont"/>
    <w:rsid w:val="00637E51"/>
    <w:rPr>
      <w:rFonts w:cs="Arial"/>
      <w:b/>
      <w:bCs/>
      <w:iCs/>
      <w:color w:val="000000"/>
      <w:sz w:val="22"/>
      <w:szCs w:val="28"/>
      <w:lang w:val="en-US" w:eastAsia="en-US" w:bidi="ar-SA"/>
    </w:rPr>
  </w:style>
  <w:style w:type="paragraph" w:customStyle="1" w:styleId="TagsandCites0">
    <w:name w:val="Tags and Cites"/>
    <w:basedOn w:val="Normal"/>
    <w:rsid w:val="00637E51"/>
    <w:pPr>
      <w:spacing w:before="120" w:after="120"/>
    </w:pPr>
    <w:rPr>
      <w:rFonts w:ascii="Copperplate" w:hAnsi="Copperplate"/>
      <w:sz w:val="24"/>
      <w:szCs w:val="20"/>
    </w:rPr>
  </w:style>
  <w:style w:type="character" w:customStyle="1" w:styleId="articletitle0">
    <w:name w:val="articletitle"/>
    <w:basedOn w:val="DefaultParagraphFont"/>
    <w:rsid w:val="00637E51"/>
  </w:style>
  <w:style w:type="character" w:customStyle="1" w:styleId="spelle">
    <w:name w:val="spelle"/>
    <w:basedOn w:val="DefaultParagraphFont"/>
    <w:rsid w:val="00637E51"/>
  </w:style>
  <w:style w:type="character" w:customStyle="1" w:styleId="pagetitle0">
    <w:name w:val="pagetitle"/>
    <w:basedOn w:val="DefaultParagraphFont"/>
    <w:rsid w:val="00637E51"/>
  </w:style>
  <w:style w:type="character" w:customStyle="1" w:styleId="descriptionstyle1block">
    <w:name w:val="description style1 block"/>
    <w:basedOn w:val="DefaultParagraphFont"/>
    <w:rsid w:val="00637E51"/>
  </w:style>
  <w:style w:type="character" w:customStyle="1" w:styleId="profileshighlighttext">
    <w:name w:val="profileshighlighttext"/>
    <w:basedOn w:val="DefaultParagraphFont"/>
    <w:rsid w:val="00637E51"/>
  </w:style>
  <w:style w:type="paragraph" w:customStyle="1" w:styleId="column-byline">
    <w:name w:val="column-byline"/>
    <w:basedOn w:val="Normal"/>
    <w:rsid w:val="00637E51"/>
    <w:pPr>
      <w:spacing w:before="100" w:beforeAutospacing="1" w:after="100" w:afterAutospacing="1"/>
    </w:pPr>
    <w:rPr>
      <w:rFonts w:ascii="Times New Roman" w:hAnsi="Times New Roman"/>
      <w:sz w:val="24"/>
    </w:rPr>
  </w:style>
  <w:style w:type="paragraph" w:customStyle="1" w:styleId="en">
    <w:name w:val="en"/>
    <w:basedOn w:val="Normal"/>
    <w:rsid w:val="00637E51"/>
    <w:pPr>
      <w:spacing w:before="100" w:beforeAutospacing="1" w:after="100" w:afterAutospacing="1"/>
    </w:pPr>
    <w:rPr>
      <w:rFonts w:ascii="Times New Roman" w:hAnsi="Times New Roman"/>
      <w:sz w:val="24"/>
    </w:rPr>
  </w:style>
  <w:style w:type="paragraph" w:customStyle="1" w:styleId="Cardnotunderlined0">
    <w:name w:val="Card not underlined"/>
    <w:basedOn w:val="Normal"/>
    <w:rsid w:val="00637E51"/>
    <w:rPr>
      <w:rFonts w:ascii="Times New Roman" w:hAnsi="Times New Roman"/>
      <w:color w:val="000000"/>
      <w:sz w:val="10"/>
    </w:rPr>
  </w:style>
  <w:style w:type="paragraph" w:customStyle="1" w:styleId="Cardunderlined0">
    <w:name w:val="Card underlined"/>
    <w:basedOn w:val="Normal"/>
    <w:rsid w:val="00637E51"/>
    <w:rPr>
      <w:rFonts w:ascii="Times New Roman" w:hAnsi="Times New Roman"/>
      <w:color w:val="000000"/>
      <w:u w:val="single"/>
    </w:rPr>
  </w:style>
  <w:style w:type="character" w:customStyle="1" w:styleId="boldciteCharChar">
    <w:name w:val="bold cite Char Char"/>
    <w:basedOn w:val="DefaultParagraphFont"/>
    <w:rsid w:val="00637E51"/>
    <w:rPr>
      <w:rFonts w:ascii="Arial" w:hAnsi="Arial" w:cs="Arial"/>
      <w:b/>
      <w:bCs/>
      <w:kern w:val="32"/>
      <w:sz w:val="24"/>
      <w:szCs w:val="24"/>
      <w:lang w:val="en-US" w:eastAsia="en-US" w:bidi="ar-SA"/>
    </w:rPr>
  </w:style>
  <w:style w:type="character" w:customStyle="1" w:styleId="goohl1">
    <w:name w:val="goohl1"/>
    <w:basedOn w:val="DefaultParagraphFont"/>
    <w:rsid w:val="00637E51"/>
  </w:style>
  <w:style w:type="character" w:customStyle="1" w:styleId="comments-post">
    <w:name w:val="comments-post"/>
    <w:basedOn w:val="DefaultParagraphFont"/>
    <w:rsid w:val="00637E51"/>
  </w:style>
  <w:style w:type="paragraph" w:customStyle="1" w:styleId="authorbio">
    <w:name w:val="authorbio"/>
    <w:basedOn w:val="Normal"/>
    <w:rsid w:val="00637E51"/>
    <w:pPr>
      <w:spacing w:before="100" w:beforeAutospacing="1" w:after="100" w:afterAutospacing="1"/>
    </w:pPr>
    <w:rPr>
      <w:rFonts w:ascii="Arial Unicode MS" w:hAnsi="Arial Unicode MS"/>
      <w:sz w:val="24"/>
    </w:rPr>
  </w:style>
  <w:style w:type="character" w:customStyle="1" w:styleId="txt">
    <w:name w:val="txt"/>
    <w:basedOn w:val="DefaultParagraphFont"/>
    <w:rsid w:val="00637E51"/>
  </w:style>
  <w:style w:type="character" w:customStyle="1" w:styleId="Char5">
    <w:name w:val="Char5"/>
    <w:basedOn w:val="DefaultParagraphFont"/>
    <w:rsid w:val="00637E51"/>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637E51"/>
    <w:pPr>
      <w:autoSpaceDE w:val="0"/>
      <w:autoSpaceDN w:val="0"/>
      <w:adjustRightInd w:val="0"/>
      <w:jc w:val="both"/>
    </w:pPr>
    <w:rPr>
      <w:rFonts w:ascii="Times New Roman" w:hAnsi="Times New Roman"/>
      <w:spacing w:val="-1"/>
      <w:sz w:val="12"/>
      <w:szCs w:val="20"/>
    </w:rPr>
  </w:style>
  <w:style w:type="paragraph" w:customStyle="1" w:styleId="StyleNothing6ptCondensedby005ptChar">
    <w:name w:val="Style Nothing + 6 pt Condensed by  0.05 pt Char"/>
    <w:basedOn w:val="Normal"/>
    <w:autoRedefine/>
    <w:rsid w:val="00637E51"/>
    <w:pPr>
      <w:autoSpaceDE w:val="0"/>
      <w:autoSpaceDN w:val="0"/>
      <w:adjustRightInd w:val="0"/>
      <w:jc w:val="both"/>
    </w:pPr>
    <w:rPr>
      <w:rFonts w:ascii="Times New Roman" w:hAnsi="Times New Roman"/>
      <w:spacing w:val="-1"/>
      <w:sz w:val="12"/>
    </w:rPr>
  </w:style>
  <w:style w:type="paragraph" w:customStyle="1" w:styleId="TagCharCharCharCharCharCharChar0">
    <w:name w:val="Tag Char Char Char Char Char Char Char"/>
    <w:basedOn w:val="Normal"/>
    <w:rsid w:val="00637E51"/>
    <w:pPr>
      <w:ind w:left="720" w:right="720"/>
    </w:pPr>
    <w:rPr>
      <w:b/>
      <w:sz w:val="28"/>
    </w:rPr>
  </w:style>
  <w:style w:type="character" w:customStyle="1" w:styleId="Heading2CharCharChar1CharChar">
    <w:name w:val="Heading 2 Char Char Char1 Char Char"/>
    <w:aliases w:val="Heading 2 Char Char2 Char Char,Heading 2 Char1 Char1 Char Char Char,Heading 2 Char1 Char1,Heading 2 Char1 Char Char Char Char,Heading 2 Char1 Char Char Char Char Char Char"/>
    <w:basedOn w:val="DefaultParagraphFont"/>
    <w:rsid w:val="00637E51"/>
    <w:rPr>
      <w:rFonts w:cs="Arial"/>
      <w:b/>
      <w:bCs/>
      <w:iCs/>
      <w:sz w:val="24"/>
      <w:szCs w:val="28"/>
      <w:lang w:val="en-US" w:eastAsia="en-US" w:bidi="ar-SA"/>
    </w:rPr>
  </w:style>
  <w:style w:type="character" w:customStyle="1" w:styleId="CharacterStyle4">
    <w:name w:val="Character Style 4"/>
    <w:rsid w:val="00637E51"/>
    <w:rPr>
      <w:sz w:val="20"/>
      <w:u w:val="single"/>
    </w:rPr>
  </w:style>
  <w:style w:type="character" w:customStyle="1" w:styleId="CardsFont6ptChar">
    <w:name w:val="Cards + Font: 6 pt Char"/>
    <w:basedOn w:val="DefaultParagraphFont"/>
    <w:rsid w:val="00637E51"/>
    <w:rPr>
      <w:sz w:val="12"/>
      <w:lang w:val="en-US" w:eastAsia="en-US" w:bidi="ar-SA"/>
    </w:rPr>
  </w:style>
  <w:style w:type="character" w:customStyle="1" w:styleId="BoxedChar">
    <w:name w:val="Boxed Char"/>
    <w:basedOn w:val="cardChar"/>
    <w:rsid w:val="00637E51"/>
    <w:rPr>
      <w:color w:val="000000"/>
      <w:bdr w:val="single" w:sz="6" w:space="0" w:color="auto"/>
      <w:lang w:val="en-US" w:eastAsia="en-US" w:bidi="ar-SA"/>
    </w:rPr>
  </w:style>
  <w:style w:type="character" w:customStyle="1" w:styleId="ssl4">
    <w:name w:val="ss_l4"/>
    <w:basedOn w:val="DefaultParagraphFont"/>
    <w:rsid w:val="00637E51"/>
  </w:style>
  <w:style w:type="paragraph" w:customStyle="1" w:styleId="summary">
    <w:name w:val="summary"/>
    <w:basedOn w:val="Normal"/>
    <w:rsid w:val="00637E51"/>
    <w:pPr>
      <w:spacing w:before="100" w:beforeAutospacing="1" w:after="100" w:afterAutospacing="1"/>
    </w:pPr>
    <w:rPr>
      <w:rFonts w:ascii="Verdana" w:hAnsi="Verdana"/>
      <w:color w:val="646464"/>
      <w:sz w:val="18"/>
      <w:szCs w:val="18"/>
    </w:rPr>
  </w:style>
  <w:style w:type="paragraph" w:customStyle="1" w:styleId="citeunread">
    <w:name w:val="cite unread"/>
    <w:basedOn w:val="Heading4"/>
    <w:rsid w:val="00637E51"/>
    <w:pPr>
      <w:keepNext w:val="0"/>
      <w:keepLines w:val="0"/>
      <w:suppressAutoHyphens/>
      <w:spacing w:before="0"/>
      <w:ind w:left="1440" w:right="720"/>
      <w:outlineLvl w:val="9"/>
    </w:pPr>
    <w:rPr>
      <w:rFonts w:ascii="Arial" w:eastAsia="Times New Roman" w:hAnsi="Arial" w:cs="Times New Roman"/>
      <w:b w:val="0"/>
      <w:bCs w:val="0"/>
      <w:iCs w:val="0"/>
      <w:sz w:val="20"/>
      <w:lang w:eastAsia="ar-SA"/>
    </w:rPr>
  </w:style>
  <w:style w:type="paragraph" w:customStyle="1" w:styleId="CtieRead">
    <w:name w:val="Ctie Read"/>
    <w:basedOn w:val="Heading4"/>
    <w:rsid w:val="00637E51"/>
    <w:pPr>
      <w:keepNext w:val="0"/>
      <w:keepLines w:val="0"/>
      <w:suppressAutoHyphens/>
      <w:spacing w:before="0"/>
      <w:ind w:left="1440" w:right="720"/>
      <w:outlineLvl w:val="9"/>
    </w:pPr>
    <w:rPr>
      <w:rFonts w:ascii="Arial" w:eastAsia="Times New Roman" w:hAnsi="Arial" w:cs="Times New Roman"/>
      <w:bCs w:val="0"/>
      <w:iCs w:val="0"/>
      <w:lang w:eastAsia="ar-SA"/>
    </w:rPr>
  </w:style>
  <w:style w:type="character" w:customStyle="1" w:styleId="UnderliningChar1">
    <w:name w:val="Underlining Char1"/>
    <w:basedOn w:val="DefaultParagraphFont"/>
    <w:rsid w:val="00637E51"/>
    <w:rPr>
      <w:rFonts w:ascii="Arial Narrow" w:hAnsi="Arial Narrow"/>
      <w:szCs w:val="24"/>
      <w:u w:val="single"/>
      <w:lang w:val="en-US" w:eastAsia="en-US" w:bidi="ar-SA"/>
    </w:rPr>
  </w:style>
  <w:style w:type="paragraph" w:customStyle="1" w:styleId="CiteRead">
    <w:name w:val="Cite Read"/>
    <w:basedOn w:val="Heading4"/>
    <w:rsid w:val="00637E51"/>
    <w:pPr>
      <w:keepNext w:val="0"/>
      <w:keepLines w:val="0"/>
      <w:suppressAutoHyphens/>
      <w:spacing w:before="0"/>
      <w:ind w:left="1440" w:right="720"/>
      <w:outlineLvl w:val="9"/>
    </w:pPr>
    <w:rPr>
      <w:rFonts w:ascii="Arial" w:eastAsia="Times New Roman" w:hAnsi="Arial" w:cs="Arial"/>
      <w:iCs w:val="0"/>
      <w:sz w:val="28"/>
      <w:szCs w:val="28"/>
      <w:lang w:eastAsia="ar-SA"/>
    </w:rPr>
  </w:style>
  <w:style w:type="paragraph" w:customStyle="1" w:styleId="CiteNotRead">
    <w:name w:val="Cite Not Read"/>
    <w:basedOn w:val="CiteRead"/>
    <w:rsid w:val="00637E51"/>
    <w:rPr>
      <w:b w:val="0"/>
      <w:bCs w:val="0"/>
      <w:sz w:val="20"/>
    </w:rPr>
  </w:style>
  <w:style w:type="paragraph" w:customStyle="1" w:styleId="LanguageEditing">
    <w:name w:val="Language Editing"/>
    <w:basedOn w:val="Normal"/>
    <w:rsid w:val="00637E51"/>
    <w:rPr>
      <w:rFonts w:ascii="Arial Narrow" w:hAnsi="Arial Narrow"/>
      <w:strike/>
      <w:szCs w:val="20"/>
    </w:rPr>
  </w:style>
  <w:style w:type="character" w:customStyle="1" w:styleId="UnderliningCharChar">
    <w:name w:val="Underlining Char Char"/>
    <w:basedOn w:val="DefaultParagraphFont"/>
    <w:rsid w:val="00637E51"/>
    <w:rPr>
      <w:rFonts w:ascii="Arial Narrow" w:hAnsi="Arial Narrow"/>
      <w:szCs w:val="24"/>
      <w:u w:val="single"/>
      <w:lang w:val="en-US" w:eastAsia="en-US" w:bidi="ar-SA"/>
    </w:rPr>
  </w:style>
  <w:style w:type="paragraph" w:customStyle="1" w:styleId="ZNormalText">
    <w:name w:val="Z Normal Text"/>
    <w:basedOn w:val="Normal"/>
    <w:autoRedefine/>
    <w:rsid w:val="00637E51"/>
  </w:style>
  <w:style w:type="paragraph" w:customStyle="1" w:styleId="ZTag">
    <w:name w:val="Z Tag"/>
    <w:basedOn w:val="Normal"/>
    <w:autoRedefine/>
    <w:rsid w:val="00637E51"/>
    <w:rPr>
      <w:b/>
      <w:color w:val="000000"/>
      <w:sz w:val="28"/>
    </w:rPr>
  </w:style>
  <w:style w:type="character" w:customStyle="1" w:styleId="style110">
    <w:name w:val="style11"/>
    <w:basedOn w:val="DefaultParagraphFont"/>
    <w:rsid w:val="00637E51"/>
    <w:rPr>
      <w:sz w:val="12"/>
      <w:szCs w:val="12"/>
    </w:rPr>
  </w:style>
  <w:style w:type="character" w:customStyle="1" w:styleId="subtitlesarticles1">
    <w:name w:val="subtitles_articles1"/>
    <w:basedOn w:val="DefaultParagraphFont"/>
    <w:rsid w:val="00637E51"/>
    <w:rPr>
      <w:rFonts w:ascii="Verdana" w:hAnsi="Verdana" w:cs="Times New Roman"/>
      <w:b/>
      <w:bCs/>
      <w:color w:val="000000"/>
      <w:sz w:val="20"/>
      <w:szCs w:val="20"/>
    </w:rPr>
  </w:style>
  <w:style w:type="character" w:customStyle="1" w:styleId="NothingCharChar">
    <w:name w:val="Nothing Char Char"/>
    <w:basedOn w:val="DefaultParagraphFont"/>
    <w:rsid w:val="00637E51"/>
    <w:rPr>
      <w:lang w:val="en-US" w:eastAsia="en-US" w:bidi="ar-SA"/>
    </w:rPr>
  </w:style>
  <w:style w:type="paragraph" w:customStyle="1" w:styleId="TagCharCharCharChar0">
    <w:name w:val="Tag Char Char Char Char"/>
    <w:basedOn w:val="Normal"/>
    <w:rsid w:val="00637E51"/>
    <w:pPr>
      <w:ind w:left="720" w:right="720"/>
    </w:pPr>
    <w:rPr>
      <w:b/>
      <w:sz w:val="28"/>
    </w:rPr>
  </w:style>
  <w:style w:type="character" w:customStyle="1" w:styleId="BlockTitleChar1">
    <w:name w:val="Block Title Char1"/>
    <w:basedOn w:val="DefaultParagraphFont"/>
    <w:rsid w:val="00637E51"/>
    <w:rPr>
      <w:rFonts w:ascii="Arial" w:hAnsi="Arial" w:cs="Arial"/>
      <w:b/>
      <w:bCs/>
      <w:color w:val="000000"/>
      <w:kern w:val="32"/>
      <w:sz w:val="32"/>
      <w:szCs w:val="32"/>
      <w:lang w:val="en-US" w:eastAsia="en-US" w:bidi="ar-SA"/>
    </w:rPr>
  </w:style>
  <w:style w:type="character" w:customStyle="1" w:styleId="IndexHeadersCharChar">
    <w:name w:val="Index Headers Char Char"/>
    <w:basedOn w:val="DefaultParagraphFont"/>
    <w:rsid w:val="00637E51"/>
    <w:rPr>
      <w:rFonts w:cs="Arial"/>
      <w:bCs/>
      <w:caps/>
      <w:color w:val="FFFFFF"/>
      <w:sz w:val="2"/>
      <w:szCs w:val="2"/>
      <w:lang w:val="en-US" w:eastAsia="en-US" w:bidi="ar-SA"/>
    </w:rPr>
  </w:style>
  <w:style w:type="paragraph" w:customStyle="1" w:styleId="Numbering">
    <w:name w:val="Numbering"/>
    <w:basedOn w:val="Normal"/>
    <w:next w:val="Normal"/>
    <w:rsid w:val="00637E51"/>
    <w:pPr>
      <w:widowControl w:val="0"/>
      <w:numPr>
        <w:numId w:val="18"/>
      </w:numPr>
      <w:suppressAutoHyphens/>
      <w:spacing w:after="200"/>
    </w:pPr>
    <w:rPr>
      <w:rFonts w:ascii="Times New Roman" w:hAnsi="Times New Roman"/>
      <w:b/>
      <w:sz w:val="24"/>
      <w:szCs w:val="18"/>
    </w:rPr>
  </w:style>
  <w:style w:type="paragraph" w:customStyle="1" w:styleId="Un-IndexedHeading">
    <w:name w:val="Un-Indexed Heading"/>
    <w:basedOn w:val="Heading1"/>
    <w:next w:val="Normal"/>
    <w:rsid w:val="00637E51"/>
    <w:pPr>
      <w:keepNext w:val="0"/>
      <w:keepLines w:val="0"/>
      <w:widowControl w:val="0"/>
      <w:pBdr>
        <w:top w:val="none" w:sz="0" w:space="0" w:color="auto"/>
        <w:left w:val="none" w:sz="0" w:space="0" w:color="auto"/>
        <w:bottom w:val="none" w:sz="0" w:space="0" w:color="auto"/>
        <w:right w:val="none" w:sz="0" w:space="0" w:color="auto"/>
      </w:pBdr>
      <w:suppressAutoHyphens/>
      <w:spacing w:before="0"/>
    </w:pPr>
    <w:rPr>
      <w:rFonts w:ascii="Times New Roman" w:eastAsia="Times New Roman" w:hAnsi="Times New Roman" w:cs="Arial"/>
      <w:kern w:val="32"/>
      <w:sz w:val="32"/>
      <w:szCs w:val="32"/>
      <w:u w:val="thick"/>
    </w:rPr>
  </w:style>
  <w:style w:type="paragraph" w:customStyle="1" w:styleId="PageHeader">
    <w:name w:val="Page Header"/>
    <w:basedOn w:val="Normal"/>
    <w:rsid w:val="00637E51"/>
    <w:pPr>
      <w:widowControl w:val="0"/>
      <w:tabs>
        <w:tab w:val="left" w:pos="10080"/>
      </w:tabs>
      <w:suppressAutoHyphens/>
      <w:jc w:val="both"/>
    </w:pPr>
    <w:rPr>
      <w:rFonts w:ascii="Times New Roman" w:hAnsi="Times New Roman"/>
      <w:b/>
      <w:sz w:val="24"/>
      <w:szCs w:val="18"/>
    </w:rPr>
  </w:style>
  <w:style w:type="paragraph" w:customStyle="1" w:styleId="IndentedLettering">
    <w:name w:val="Indented Lettering"/>
    <w:basedOn w:val="Numbering"/>
    <w:next w:val="Normal"/>
    <w:rsid w:val="00637E51"/>
    <w:pPr>
      <w:numPr>
        <w:numId w:val="17"/>
      </w:numPr>
    </w:pPr>
  </w:style>
  <w:style w:type="paragraph" w:customStyle="1" w:styleId="FileName">
    <w:name w:val="File Name"/>
    <w:basedOn w:val="Normal"/>
    <w:next w:val="Normal"/>
    <w:rsid w:val="00637E51"/>
    <w:pPr>
      <w:widowControl w:val="0"/>
      <w:suppressAutoHyphens/>
      <w:spacing w:after="120"/>
      <w:jc w:val="center"/>
    </w:pPr>
    <w:rPr>
      <w:rFonts w:ascii="Times New Roman" w:hAnsi="Times New Roman"/>
      <w:b/>
      <w:caps/>
      <w:sz w:val="28"/>
      <w:szCs w:val="20"/>
    </w:rPr>
  </w:style>
  <w:style w:type="paragraph" w:customStyle="1" w:styleId="Pagination">
    <w:name w:val="Pagination"/>
    <w:basedOn w:val="Normal"/>
    <w:next w:val="Normal"/>
    <w:rsid w:val="00637E51"/>
    <w:pPr>
      <w:widowControl w:val="0"/>
      <w:suppressAutoHyphens/>
      <w:jc w:val="right"/>
    </w:pPr>
    <w:rPr>
      <w:rFonts w:ascii="Times New Roman" w:hAnsi="Times New Roman"/>
      <w:b/>
      <w:sz w:val="28"/>
      <w:szCs w:val="18"/>
    </w:rPr>
  </w:style>
  <w:style w:type="paragraph" w:customStyle="1" w:styleId="IndentedNumbering">
    <w:name w:val="Indented Numbering"/>
    <w:basedOn w:val="IndentedLettering"/>
    <w:next w:val="Normal"/>
    <w:rsid w:val="00637E51"/>
    <w:pPr>
      <w:numPr>
        <w:numId w:val="16"/>
      </w:numPr>
    </w:pPr>
  </w:style>
  <w:style w:type="paragraph" w:customStyle="1" w:styleId="CardContinued1">
    <w:name w:val="Card Continued 1"/>
    <w:basedOn w:val="Normal"/>
    <w:next w:val="Normal"/>
    <w:rsid w:val="00637E51"/>
    <w:pPr>
      <w:widowControl w:val="0"/>
      <w:suppressAutoHyphens/>
      <w:spacing w:before="120"/>
      <w:jc w:val="right"/>
    </w:pPr>
    <w:rPr>
      <w:rFonts w:ascii="Times New Roman" w:hAnsi="Times New Roman"/>
      <w:b/>
      <w:caps/>
      <w:szCs w:val="18"/>
    </w:rPr>
  </w:style>
  <w:style w:type="paragraph" w:customStyle="1" w:styleId="CardContinued2">
    <w:name w:val="Card Continued 2"/>
    <w:basedOn w:val="CardContinued1"/>
    <w:next w:val="Normal"/>
    <w:rsid w:val="00637E51"/>
    <w:pPr>
      <w:spacing w:before="0" w:after="120"/>
      <w:jc w:val="left"/>
    </w:pPr>
  </w:style>
  <w:style w:type="paragraph" w:customStyle="1" w:styleId="Clearformatting0">
    <w:name w:val="Clear formatting"/>
    <w:basedOn w:val="Normal"/>
    <w:rsid w:val="00637E51"/>
    <w:pPr>
      <w:keepNext/>
      <w:outlineLvl w:val="2"/>
    </w:pPr>
    <w:rPr>
      <w:rFonts w:ascii="Arial Narrow" w:hAnsi="Arial Narrow"/>
      <w:b/>
      <w:bCs/>
      <w:sz w:val="24"/>
      <w:szCs w:val="26"/>
    </w:rPr>
  </w:style>
  <w:style w:type="character" w:customStyle="1" w:styleId="textmedium">
    <w:name w:val="textmedium"/>
    <w:basedOn w:val="DefaultParagraphFont"/>
    <w:rsid w:val="00637E51"/>
  </w:style>
  <w:style w:type="character" w:customStyle="1" w:styleId="justify">
    <w:name w:val="justify"/>
    <w:basedOn w:val="DefaultParagraphFont"/>
    <w:rsid w:val="00637E51"/>
  </w:style>
  <w:style w:type="paragraph" w:customStyle="1" w:styleId="SmallCardText">
    <w:name w:val="Small Card Text"/>
    <w:basedOn w:val="CardText0"/>
    <w:rsid w:val="00637E51"/>
    <w:pPr>
      <w:ind w:left="0" w:right="0"/>
    </w:pPr>
    <w:rPr>
      <w:rFonts w:ascii="Times New Roman" w:hAnsi="Times New Roman"/>
      <w:sz w:val="16"/>
      <w:szCs w:val="16"/>
    </w:rPr>
  </w:style>
  <w:style w:type="character" w:customStyle="1" w:styleId="SmallCardTextChar">
    <w:name w:val="Small Card Text Char"/>
    <w:basedOn w:val="CardTextChar"/>
    <w:rsid w:val="00637E51"/>
    <w:rPr>
      <w:rFonts w:ascii="Arial" w:hAnsi="Arial"/>
      <w:sz w:val="16"/>
      <w:szCs w:val="16"/>
      <w:lang w:val="en-US" w:eastAsia="en-US" w:bidi="ar-SA"/>
    </w:rPr>
  </w:style>
  <w:style w:type="paragraph" w:customStyle="1" w:styleId="TAGFONT">
    <w:name w:val="TAG FONT"/>
    <w:basedOn w:val="Normal"/>
    <w:autoRedefine/>
    <w:rsid w:val="00637E51"/>
    <w:rPr>
      <w:rFonts w:ascii="Times New Roman" w:hAnsi="Times New Roman"/>
      <w:sz w:val="24"/>
    </w:rPr>
  </w:style>
  <w:style w:type="paragraph" w:customStyle="1" w:styleId="BlockWriting">
    <w:name w:val="Block Writing"/>
    <w:basedOn w:val="Normal"/>
    <w:rsid w:val="00637E51"/>
    <w:pPr>
      <w:tabs>
        <w:tab w:val="num" w:pos="1080"/>
      </w:tabs>
      <w:spacing w:after="200"/>
      <w:ind w:left="1080" w:hanging="360"/>
      <w:jc w:val="both"/>
    </w:pPr>
    <w:rPr>
      <w:rFonts w:ascii="Times New Roman" w:hAnsi="Times New Roman"/>
      <w:b/>
      <w:sz w:val="24"/>
    </w:rPr>
  </w:style>
  <w:style w:type="character" w:customStyle="1" w:styleId="BigcardCharChar">
    <w:name w:val="Big card Char Char"/>
    <w:basedOn w:val="DefaultParagraphFont"/>
    <w:rsid w:val="00637E51"/>
    <w:rPr>
      <w:bCs/>
      <w:sz w:val="16"/>
      <w:szCs w:val="28"/>
      <w:lang w:val="en-US" w:eastAsia="en-US" w:bidi="ar-SA"/>
    </w:rPr>
  </w:style>
  <w:style w:type="paragraph" w:customStyle="1" w:styleId="StyleUnderlineUnderline">
    <w:name w:val="Style Underline + Underline"/>
    <w:basedOn w:val="Normal"/>
    <w:rsid w:val="00637E51"/>
    <w:pPr>
      <w:widowControl w:val="0"/>
      <w:suppressAutoHyphens/>
    </w:pPr>
    <w:rPr>
      <w:rFonts w:ascii="Times New Roman" w:hAnsi="Times New Roman"/>
      <w:szCs w:val="18"/>
      <w:u w:val="single"/>
    </w:rPr>
  </w:style>
  <w:style w:type="character" w:customStyle="1" w:styleId="maintextbldleft">
    <w:name w:val="maintextbldleft"/>
    <w:basedOn w:val="DefaultParagraphFont"/>
    <w:rsid w:val="00637E51"/>
  </w:style>
  <w:style w:type="character" w:customStyle="1" w:styleId="ft4">
    <w:name w:val="ft4"/>
    <w:basedOn w:val="DefaultParagraphFont"/>
    <w:rsid w:val="00637E51"/>
  </w:style>
  <w:style w:type="character" w:customStyle="1" w:styleId="ps2">
    <w:name w:val="ps2"/>
    <w:basedOn w:val="DefaultParagraphFont"/>
    <w:rsid w:val="00637E51"/>
  </w:style>
  <w:style w:type="character" w:customStyle="1" w:styleId="ps3">
    <w:name w:val="ps3"/>
    <w:basedOn w:val="DefaultParagraphFont"/>
    <w:rsid w:val="00637E51"/>
  </w:style>
  <w:style w:type="character" w:customStyle="1" w:styleId="ps4">
    <w:name w:val="ps4"/>
    <w:basedOn w:val="DefaultParagraphFont"/>
    <w:rsid w:val="00637E51"/>
  </w:style>
  <w:style w:type="character" w:customStyle="1" w:styleId="ps5">
    <w:name w:val="ps5"/>
    <w:basedOn w:val="DefaultParagraphFont"/>
    <w:rsid w:val="00637E51"/>
  </w:style>
  <w:style w:type="character" w:customStyle="1" w:styleId="ps6">
    <w:name w:val="ps6"/>
    <w:basedOn w:val="DefaultParagraphFont"/>
    <w:rsid w:val="00637E51"/>
  </w:style>
  <w:style w:type="character" w:customStyle="1" w:styleId="ps7">
    <w:name w:val="ps7"/>
    <w:basedOn w:val="DefaultParagraphFont"/>
    <w:rsid w:val="00637E51"/>
  </w:style>
  <w:style w:type="character" w:customStyle="1" w:styleId="ps8">
    <w:name w:val="ps8"/>
    <w:basedOn w:val="DefaultParagraphFont"/>
    <w:rsid w:val="00637E51"/>
  </w:style>
  <w:style w:type="character" w:customStyle="1" w:styleId="ps9">
    <w:name w:val="ps9"/>
    <w:basedOn w:val="DefaultParagraphFont"/>
    <w:rsid w:val="00637E51"/>
  </w:style>
  <w:style w:type="character" w:customStyle="1" w:styleId="ps10">
    <w:name w:val="ps10"/>
    <w:basedOn w:val="DefaultParagraphFont"/>
    <w:rsid w:val="00637E51"/>
  </w:style>
  <w:style w:type="character" w:customStyle="1" w:styleId="ps11">
    <w:name w:val="ps11"/>
    <w:basedOn w:val="DefaultParagraphFont"/>
    <w:rsid w:val="00637E51"/>
  </w:style>
  <w:style w:type="character" w:customStyle="1" w:styleId="ps12">
    <w:name w:val="ps12"/>
    <w:basedOn w:val="DefaultParagraphFont"/>
    <w:rsid w:val="00637E51"/>
  </w:style>
  <w:style w:type="character" w:customStyle="1" w:styleId="ps13">
    <w:name w:val="ps13"/>
    <w:basedOn w:val="DefaultParagraphFont"/>
    <w:rsid w:val="00637E51"/>
  </w:style>
  <w:style w:type="character" w:customStyle="1" w:styleId="ps14">
    <w:name w:val="ps14"/>
    <w:basedOn w:val="DefaultParagraphFont"/>
    <w:rsid w:val="00637E51"/>
  </w:style>
  <w:style w:type="character" w:customStyle="1" w:styleId="ps15">
    <w:name w:val="ps15"/>
    <w:basedOn w:val="DefaultParagraphFont"/>
    <w:rsid w:val="00637E51"/>
  </w:style>
  <w:style w:type="character" w:customStyle="1" w:styleId="ps16">
    <w:name w:val="ps16"/>
    <w:basedOn w:val="DefaultParagraphFont"/>
    <w:rsid w:val="00637E51"/>
  </w:style>
  <w:style w:type="character" w:customStyle="1" w:styleId="ps17">
    <w:name w:val="ps17"/>
    <w:basedOn w:val="DefaultParagraphFont"/>
    <w:rsid w:val="00637E51"/>
  </w:style>
  <w:style w:type="character" w:customStyle="1" w:styleId="ps18">
    <w:name w:val="ps18"/>
    <w:basedOn w:val="DefaultParagraphFont"/>
    <w:rsid w:val="00637E51"/>
  </w:style>
  <w:style w:type="character" w:customStyle="1" w:styleId="ps19">
    <w:name w:val="ps19"/>
    <w:basedOn w:val="DefaultParagraphFont"/>
    <w:rsid w:val="00637E51"/>
  </w:style>
  <w:style w:type="character" w:customStyle="1" w:styleId="ps20">
    <w:name w:val="ps20"/>
    <w:basedOn w:val="DefaultParagraphFont"/>
    <w:rsid w:val="00637E51"/>
  </w:style>
  <w:style w:type="character" w:customStyle="1" w:styleId="ps21">
    <w:name w:val="ps21"/>
    <w:basedOn w:val="DefaultParagraphFont"/>
    <w:rsid w:val="00637E51"/>
  </w:style>
  <w:style w:type="character" w:customStyle="1" w:styleId="ps22">
    <w:name w:val="ps22"/>
    <w:basedOn w:val="DefaultParagraphFont"/>
    <w:rsid w:val="00637E51"/>
  </w:style>
  <w:style w:type="character" w:customStyle="1" w:styleId="em0">
    <w:name w:val="em0"/>
    <w:basedOn w:val="DefaultParagraphFont"/>
    <w:rsid w:val="00637E51"/>
  </w:style>
  <w:style w:type="character" w:customStyle="1" w:styleId="ps23">
    <w:name w:val="ps23"/>
    <w:basedOn w:val="DefaultParagraphFont"/>
    <w:rsid w:val="00637E51"/>
  </w:style>
  <w:style w:type="character" w:customStyle="1" w:styleId="ps24">
    <w:name w:val="ps24"/>
    <w:basedOn w:val="DefaultParagraphFont"/>
    <w:rsid w:val="00637E51"/>
  </w:style>
  <w:style w:type="character" w:customStyle="1" w:styleId="ps25">
    <w:name w:val="ps25"/>
    <w:basedOn w:val="DefaultParagraphFont"/>
    <w:rsid w:val="00637E51"/>
  </w:style>
  <w:style w:type="character" w:customStyle="1" w:styleId="ps26">
    <w:name w:val="ps26"/>
    <w:basedOn w:val="DefaultParagraphFont"/>
    <w:rsid w:val="00637E51"/>
  </w:style>
  <w:style w:type="character" w:customStyle="1" w:styleId="ps27">
    <w:name w:val="ps27"/>
    <w:basedOn w:val="DefaultParagraphFont"/>
    <w:rsid w:val="00637E51"/>
  </w:style>
  <w:style w:type="character" w:customStyle="1" w:styleId="ps28">
    <w:name w:val="ps28"/>
    <w:basedOn w:val="DefaultParagraphFont"/>
    <w:rsid w:val="00637E51"/>
  </w:style>
  <w:style w:type="character" w:customStyle="1" w:styleId="ps29">
    <w:name w:val="ps29"/>
    <w:basedOn w:val="DefaultParagraphFont"/>
    <w:rsid w:val="00637E51"/>
  </w:style>
  <w:style w:type="character" w:customStyle="1" w:styleId="ps30">
    <w:name w:val="ps30"/>
    <w:basedOn w:val="DefaultParagraphFont"/>
    <w:rsid w:val="00637E51"/>
  </w:style>
  <w:style w:type="character" w:customStyle="1" w:styleId="ps31">
    <w:name w:val="ps31"/>
    <w:basedOn w:val="DefaultParagraphFont"/>
    <w:rsid w:val="00637E51"/>
  </w:style>
  <w:style w:type="character" w:customStyle="1" w:styleId="ps32">
    <w:name w:val="ps32"/>
    <w:basedOn w:val="DefaultParagraphFont"/>
    <w:rsid w:val="00637E51"/>
  </w:style>
  <w:style w:type="character" w:customStyle="1" w:styleId="ps33">
    <w:name w:val="ps33"/>
    <w:basedOn w:val="DefaultParagraphFont"/>
    <w:rsid w:val="00637E51"/>
  </w:style>
  <w:style w:type="character" w:customStyle="1" w:styleId="ps34">
    <w:name w:val="ps34"/>
    <w:basedOn w:val="DefaultParagraphFont"/>
    <w:rsid w:val="00637E51"/>
  </w:style>
  <w:style w:type="character" w:customStyle="1" w:styleId="ps35">
    <w:name w:val="ps35"/>
    <w:basedOn w:val="DefaultParagraphFont"/>
    <w:rsid w:val="00637E51"/>
  </w:style>
  <w:style w:type="character" w:customStyle="1" w:styleId="ps36">
    <w:name w:val="ps36"/>
    <w:basedOn w:val="DefaultParagraphFont"/>
    <w:rsid w:val="00637E51"/>
  </w:style>
  <w:style w:type="character" w:customStyle="1" w:styleId="ps37">
    <w:name w:val="ps37"/>
    <w:basedOn w:val="DefaultParagraphFont"/>
    <w:rsid w:val="00637E51"/>
  </w:style>
  <w:style w:type="character" w:customStyle="1" w:styleId="ps38">
    <w:name w:val="ps38"/>
    <w:basedOn w:val="DefaultParagraphFont"/>
    <w:rsid w:val="00637E51"/>
  </w:style>
  <w:style w:type="character" w:customStyle="1" w:styleId="ft3">
    <w:name w:val="ft3"/>
    <w:basedOn w:val="DefaultParagraphFont"/>
    <w:rsid w:val="00637E51"/>
  </w:style>
  <w:style w:type="character" w:customStyle="1" w:styleId="ps40">
    <w:name w:val="ps40"/>
    <w:basedOn w:val="DefaultParagraphFont"/>
    <w:rsid w:val="00637E51"/>
  </w:style>
  <w:style w:type="character" w:customStyle="1" w:styleId="ps41">
    <w:name w:val="ps41"/>
    <w:basedOn w:val="DefaultParagraphFont"/>
    <w:rsid w:val="00637E51"/>
  </w:style>
  <w:style w:type="character" w:customStyle="1" w:styleId="ps42">
    <w:name w:val="ps42"/>
    <w:basedOn w:val="DefaultParagraphFont"/>
    <w:rsid w:val="00637E51"/>
  </w:style>
  <w:style w:type="character" w:customStyle="1" w:styleId="ps43">
    <w:name w:val="ps43"/>
    <w:basedOn w:val="DefaultParagraphFont"/>
    <w:rsid w:val="00637E51"/>
  </w:style>
  <w:style w:type="character" w:customStyle="1" w:styleId="ps46">
    <w:name w:val="ps46"/>
    <w:basedOn w:val="DefaultParagraphFont"/>
    <w:rsid w:val="00637E51"/>
  </w:style>
  <w:style w:type="character" w:customStyle="1" w:styleId="ps47">
    <w:name w:val="ps47"/>
    <w:basedOn w:val="DefaultParagraphFont"/>
    <w:rsid w:val="00637E51"/>
  </w:style>
  <w:style w:type="character" w:customStyle="1" w:styleId="ps48">
    <w:name w:val="ps48"/>
    <w:basedOn w:val="DefaultParagraphFont"/>
    <w:rsid w:val="00637E51"/>
  </w:style>
  <w:style w:type="character" w:customStyle="1" w:styleId="ps49">
    <w:name w:val="ps49"/>
    <w:basedOn w:val="DefaultParagraphFont"/>
    <w:rsid w:val="00637E51"/>
  </w:style>
  <w:style w:type="character" w:customStyle="1" w:styleId="ps50">
    <w:name w:val="ps50"/>
    <w:basedOn w:val="DefaultParagraphFont"/>
    <w:rsid w:val="00637E51"/>
  </w:style>
  <w:style w:type="character" w:customStyle="1" w:styleId="ps51">
    <w:name w:val="ps51"/>
    <w:basedOn w:val="DefaultParagraphFont"/>
    <w:rsid w:val="00637E51"/>
  </w:style>
  <w:style w:type="character" w:customStyle="1" w:styleId="ps52">
    <w:name w:val="ps52"/>
    <w:basedOn w:val="DefaultParagraphFont"/>
    <w:rsid w:val="00637E51"/>
  </w:style>
  <w:style w:type="character" w:customStyle="1" w:styleId="ps53">
    <w:name w:val="ps53"/>
    <w:basedOn w:val="DefaultParagraphFont"/>
    <w:rsid w:val="00637E51"/>
  </w:style>
  <w:style w:type="character" w:customStyle="1" w:styleId="ps54">
    <w:name w:val="ps54"/>
    <w:basedOn w:val="DefaultParagraphFont"/>
    <w:rsid w:val="00637E51"/>
  </w:style>
  <w:style w:type="character" w:customStyle="1" w:styleId="ps55">
    <w:name w:val="ps55"/>
    <w:basedOn w:val="DefaultParagraphFont"/>
    <w:rsid w:val="00637E51"/>
  </w:style>
  <w:style w:type="character" w:customStyle="1" w:styleId="ps56">
    <w:name w:val="ps56"/>
    <w:basedOn w:val="DefaultParagraphFont"/>
    <w:rsid w:val="00637E51"/>
  </w:style>
  <w:style w:type="character" w:customStyle="1" w:styleId="ps57">
    <w:name w:val="ps57"/>
    <w:basedOn w:val="DefaultParagraphFont"/>
    <w:rsid w:val="00637E51"/>
  </w:style>
  <w:style w:type="character" w:customStyle="1" w:styleId="ps58">
    <w:name w:val="ps58"/>
    <w:basedOn w:val="DefaultParagraphFont"/>
    <w:rsid w:val="00637E51"/>
  </w:style>
  <w:style w:type="character" w:customStyle="1" w:styleId="ps59">
    <w:name w:val="ps59"/>
    <w:basedOn w:val="DefaultParagraphFont"/>
    <w:rsid w:val="00637E51"/>
  </w:style>
  <w:style w:type="character" w:customStyle="1" w:styleId="ps60">
    <w:name w:val="ps60"/>
    <w:basedOn w:val="DefaultParagraphFont"/>
    <w:rsid w:val="00637E51"/>
  </w:style>
  <w:style w:type="character" w:customStyle="1" w:styleId="ps61">
    <w:name w:val="ps61"/>
    <w:basedOn w:val="DefaultParagraphFont"/>
    <w:rsid w:val="00637E51"/>
  </w:style>
  <w:style w:type="character" w:customStyle="1" w:styleId="ps62">
    <w:name w:val="ps62"/>
    <w:basedOn w:val="DefaultParagraphFont"/>
    <w:rsid w:val="00637E51"/>
  </w:style>
  <w:style w:type="character" w:customStyle="1" w:styleId="ps64">
    <w:name w:val="ps64"/>
    <w:basedOn w:val="DefaultParagraphFont"/>
    <w:rsid w:val="00637E51"/>
  </w:style>
  <w:style w:type="character" w:customStyle="1" w:styleId="ps68">
    <w:name w:val="ps68"/>
    <w:basedOn w:val="DefaultParagraphFont"/>
    <w:rsid w:val="00637E51"/>
  </w:style>
  <w:style w:type="character" w:customStyle="1" w:styleId="ps70">
    <w:name w:val="ps70"/>
    <w:basedOn w:val="DefaultParagraphFont"/>
    <w:rsid w:val="00637E51"/>
  </w:style>
  <w:style w:type="character" w:customStyle="1" w:styleId="ps71">
    <w:name w:val="ps71"/>
    <w:basedOn w:val="DefaultParagraphFont"/>
    <w:rsid w:val="00637E51"/>
  </w:style>
  <w:style w:type="character" w:customStyle="1" w:styleId="ps72">
    <w:name w:val="ps72"/>
    <w:basedOn w:val="DefaultParagraphFont"/>
    <w:rsid w:val="00637E51"/>
  </w:style>
  <w:style w:type="character" w:customStyle="1" w:styleId="ps73">
    <w:name w:val="ps73"/>
    <w:basedOn w:val="DefaultParagraphFont"/>
    <w:rsid w:val="00637E51"/>
  </w:style>
  <w:style w:type="character" w:customStyle="1" w:styleId="ps74">
    <w:name w:val="ps74"/>
    <w:basedOn w:val="DefaultParagraphFont"/>
    <w:rsid w:val="00637E51"/>
  </w:style>
  <w:style w:type="character" w:customStyle="1" w:styleId="ps78">
    <w:name w:val="ps78"/>
    <w:basedOn w:val="DefaultParagraphFont"/>
    <w:rsid w:val="00637E51"/>
  </w:style>
  <w:style w:type="character" w:customStyle="1" w:styleId="ps82">
    <w:name w:val="ps82"/>
    <w:basedOn w:val="DefaultParagraphFont"/>
    <w:rsid w:val="00637E51"/>
  </w:style>
  <w:style w:type="character" w:customStyle="1" w:styleId="ps83">
    <w:name w:val="ps83"/>
    <w:basedOn w:val="DefaultParagraphFont"/>
    <w:rsid w:val="00637E51"/>
  </w:style>
  <w:style w:type="character" w:customStyle="1" w:styleId="ps84">
    <w:name w:val="ps84"/>
    <w:basedOn w:val="DefaultParagraphFont"/>
    <w:rsid w:val="00637E51"/>
  </w:style>
  <w:style w:type="character" w:customStyle="1" w:styleId="ps86">
    <w:name w:val="ps86"/>
    <w:basedOn w:val="DefaultParagraphFont"/>
    <w:rsid w:val="00637E51"/>
  </w:style>
  <w:style w:type="character" w:customStyle="1" w:styleId="smallchar2">
    <w:name w:val="smallchar"/>
    <w:basedOn w:val="DefaultParagraphFont"/>
    <w:rsid w:val="00637E51"/>
  </w:style>
  <w:style w:type="character" w:customStyle="1" w:styleId="fullpost">
    <w:name w:val="fullpost"/>
    <w:basedOn w:val="DefaultParagraphFont"/>
    <w:rsid w:val="00637E51"/>
    <w:rPr>
      <w:vanish w:val="0"/>
      <w:webHidden w:val="0"/>
      <w:specVanish w:val="0"/>
    </w:rPr>
  </w:style>
  <w:style w:type="character" w:customStyle="1" w:styleId="style311">
    <w:name w:val="style311"/>
    <w:basedOn w:val="DefaultParagraphFont"/>
    <w:rsid w:val="00637E51"/>
    <w:rPr>
      <w:rFonts w:ascii="Times New Roman" w:hAnsi="Times New Roman" w:cs="Times New Roman" w:hint="default"/>
      <w:sz w:val="26"/>
      <w:szCs w:val="26"/>
    </w:rPr>
  </w:style>
  <w:style w:type="paragraph" w:customStyle="1" w:styleId="TxBrp2">
    <w:name w:val="TxBr_p2"/>
    <w:basedOn w:val="Normal"/>
    <w:rsid w:val="00637E51"/>
    <w:pPr>
      <w:tabs>
        <w:tab w:val="left" w:pos="362"/>
      </w:tabs>
      <w:autoSpaceDE w:val="0"/>
      <w:autoSpaceDN w:val="0"/>
      <w:adjustRightInd w:val="0"/>
      <w:spacing w:line="260" w:lineRule="atLeast"/>
      <w:ind w:firstLine="363"/>
      <w:jc w:val="both"/>
    </w:pPr>
    <w:rPr>
      <w:rFonts w:ascii="Times New Roman" w:hAnsi="Times New Roman"/>
      <w:sz w:val="24"/>
    </w:rPr>
  </w:style>
  <w:style w:type="paragraph" w:customStyle="1" w:styleId="TxBr2p1">
    <w:name w:val="TxBr_2p1"/>
    <w:basedOn w:val="Normal"/>
    <w:rsid w:val="00637E51"/>
    <w:pPr>
      <w:tabs>
        <w:tab w:val="left" w:pos="204"/>
      </w:tabs>
      <w:autoSpaceDE w:val="0"/>
      <w:autoSpaceDN w:val="0"/>
      <w:adjustRightInd w:val="0"/>
      <w:spacing w:line="260" w:lineRule="atLeast"/>
      <w:jc w:val="both"/>
    </w:pPr>
    <w:rPr>
      <w:rFonts w:ascii="Times New Roman" w:hAnsi="Times New Roman"/>
      <w:sz w:val="24"/>
    </w:rPr>
  </w:style>
  <w:style w:type="paragraph" w:customStyle="1" w:styleId="TxBr2p2">
    <w:name w:val="TxBr_2p2"/>
    <w:basedOn w:val="Normal"/>
    <w:rsid w:val="00637E51"/>
    <w:pPr>
      <w:tabs>
        <w:tab w:val="left" w:pos="357"/>
      </w:tabs>
      <w:autoSpaceDE w:val="0"/>
      <w:autoSpaceDN w:val="0"/>
      <w:adjustRightInd w:val="0"/>
      <w:spacing w:line="260" w:lineRule="atLeast"/>
      <w:ind w:firstLine="357"/>
      <w:jc w:val="both"/>
    </w:pPr>
    <w:rPr>
      <w:rFonts w:ascii="Times New Roman" w:hAnsi="Times New Roman"/>
      <w:sz w:val="24"/>
    </w:rPr>
  </w:style>
  <w:style w:type="paragraph" w:customStyle="1" w:styleId="TxBr3p1">
    <w:name w:val="TxBr_3p1"/>
    <w:basedOn w:val="Normal"/>
    <w:rsid w:val="00637E51"/>
    <w:pPr>
      <w:tabs>
        <w:tab w:val="left" w:pos="204"/>
      </w:tabs>
      <w:autoSpaceDE w:val="0"/>
      <w:autoSpaceDN w:val="0"/>
      <w:adjustRightInd w:val="0"/>
      <w:spacing w:line="260" w:lineRule="atLeast"/>
      <w:jc w:val="both"/>
    </w:pPr>
    <w:rPr>
      <w:rFonts w:ascii="Times New Roman" w:hAnsi="Times New Roman"/>
      <w:sz w:val="24"/>
    </w:rPr>
  </w:style>
  <w:style w:type="paragraph" w:customStyle="1" w:styleId="TxBr3p2">
    <w:name w:val="TxBr_3p2"/>
    <w:basedOn w:val="Normal"/>
    <w:rsid w:val="00637E51"/>
    <w:pPr>
      <w:tabs>
        <w:tab w:val="left" w:pos="357"/>
      </w:tabs>
      <w:autoSpaceDE w:val="0"/>
      <w:autoSpaceDN w:val="0"/>
      <w:adjustRightInd w:val="0"/>
      <w:spacing w:line="260" w:lineRule="atLeast"/>
      <w:ind w:firstLine="358"/>
      <w:jc w:val="both"/>
    </w:pPr>
    <w:rPr>
      <w:rFonts w:ascii="Times New Roman" w:hAnsi="Times New Roman"/>
      <w:sz w:val="24"/>
    </w:rPr>
  </w:style>
  <w:style w:type="paragraph" w:customStyle="1" w:styleId="TxBr4p1">
    <w:name w:val="TxBr_4p1"/>
    <w:basedOn w:val="Normal"/>
    <w:rsid w:val="00637E51"/>
    <w:pPr>
      <w:tabs>
        <w:tab w:val="left" w:pos="340"/>
      </w:tabs>
      <w:autoSpaceDE w:val="0"/>
      <w:autoSpaceDN w:val="0"/>
      <w:adjustRightInd w:val="0"/>
      <w:spacing w:line="260" w:lineRule="atLeast"/>
      <w:ind w:firstLine="340"/>
      <w:jc w:val="both"/>
    </w:pPr>
    <w:rPr>
      <w:rFonts w:ascii="Times New Roman" w:hAnsi="Times New Roman"/>
      <w:sz w:val="24"/>
    </w:rPr>
  </w:style>
  <w:style w:type="paragraph" w:customStyle="1" w:styleId="TxBr4p2">
    <w:name w:val="TxBr_4p2"/>
    <w:basedOn w:val="Normal"/>
    <w:rsid w:val="00637E51"/>
    <w:pPr>
      <w:tabs>
        <w:tab w:val="left" w:pos="204"/>
      </w:tabs>
      <w:autoSpaceDE w:val="0"/>
      <w:autoSpaceDN w:val="0"/>
      <w:adjustRightInd w:val="0"/>
      <w:spacing w:line="240" w:lineRule="atLeast"/>
      <w:jc w:val="both"/>
    </w:pPr>
    <w:rPr>
      <w:rFonts w:ascii="Times New Roman" w:hAnsi="Times New Roman"/>
      <w:sz w:val="24"/>
    </w:rPr>
  </w:style>
  <w:style w:type="paragraph" w:customStyle="1" w:styleId="TxBr5p1">
    <w:name w:val="TxBr_5p1"/>
    <w:basedOn w:val="Normal"/>
    <w:rsid w:val="00637E51"/>
    <w:pPr>
      <w:tabs>
        <w:tab w:val="left" w:pos="204"/>
      </w:tabs>
      <w:autoSpaceDE w:val="0"/>
      <w:autoSpaceDN w:val="0"/>
      <w:adjustRightInd w:val="0"/>
      <w:spacing w:line="260" w:lineRule="atLeast"/>
      <w:jc w:val="both"/>
    </w:pPr>
    <w:rPr>
      <w:rFonts w:ascii="Times New Roman" w:hAnsi="Times New Roman"/>
      <w:sz w:val="24"/>
    </w:rPr>
  </w:style>
  <w:style w:type="paragraph" w:customStyle="1" w:styleId="TxBr6p1">
    <w:name w:val="TxBr_6p1"/>
    <w:basedOn w:val="Normal"/>
    <w:rsid w:val="00637E51"/>
    <w:pPr>
      <w:tabs>
        <w:tab w:val="left" w:pos="204"/>
      </w:tabs>
      <w:autoSpaceDE w:val="0"/>
      <w:autoSpaceDN w:val="0"/>
      <w:adjustRightInd w:val="0"/>
      <w:spacing w:line="260" w:lineRule="atLeast"/>
      <w:jc w:val="both"/>
    </w:pPr>
    <w:rPr>
      <w:rFonts w:ascii="Times New Roman" w:hAnsi="Times New Roman"/>
      <w:sz w:val="24"/>
    </w:rPr>
  </w:style>
  <w:style w:type="paragraph" w:customStyle="1" w:styleId="TxBr7p1">
    <w:name w:val="TxBr_7p1"/>
    <w:basedOn w:val="Normal"/>
    <w:rsid w:val="00637E51"/>
    <w:pPr>
      <w:tabs>
        <w:tab w:val="left" w:pos="204"/>
      </w:tabs>
      <w:autoSpaceDE w:val="0"/>
      <w:autoSpaceDN w:val="0"/>
      <w:adjustRightInd w:val="0"/>
      <w:spacing w:line="260" w:lineRule="atLeast"/>
      <w:jc w:val="both"/>
    </w:pPr>
    <w:rPr>
      <w:rFonts w:ascii="Times New Roman" w:hAnsi="Times New Roman"/>
      <w:sz w:val="24"/>
    </w:rPr>
  </w:style>
  <w:style w:type="paragraph" w:customStyle="1" w:styleId="TxBr7p2">
    <w:name w:val="TxBr_7p2"/>
    <w:basedOn w:val="Normal"/>
    <w:rsid w:val="00637E51"/>
    <w:pPr>
      <w:tabs>
        <w:tab w:val="left" w:pos="328"/>
      </w:tabs>
      <w:autoSpaceDE w:val="0"/>
      <w:autoSpaceDN w:val="0"/>
      <w:adjustRightInd w:val="0"/>
      <w:spacing w:line="260" w:lineRule="atLeast"/>
      <w:ind w:firstLine="329"/>
      <w:jc w:val="both"/>
    </w:pPr>
    <w:rPr>
      <w:rFonts w:ascii="Times New Roman" w:hAnsi="Times New Roman"/>
      <w:sz w:val="24"/>
    </w:rPr>
  </w:style>
  <w:style w:type="paragraph" w:customStyle="1" w:styleId="TxBr8p1">
    <w:name w:val="TxBr_8p1"/>
    <w:basedOn w:val="Normal"/>
    <w:rsid w:val="00637E51"/>
    <w:pPr>
      <w:tabs>
        <w:tab w:val="left" w:pos="345"/>
      </w:tabs>
      <w:autoSpaceDE w:val="0"/>
      <w:autoSpaceDN w:val="0"/>
      <w:adjustRightInd w:val="0"/>
      <w:spacing w:line="260" w:lineRule="atLeast"/>
      <w:ind w:firstLine="346"/>
      <w:jc w:val="both"/>
    </w:pPr>
    <w:rPr>
      <w:rFonts w:ascii="Times New Roman" w:hAnsi="Times New Roman"/>
      <w:sz w:val="24"/>
    </w:rPr>
  </w:style>
  <w:style w:type="paragraph" w:customStyle="1" w:styleId="TxBr9p1">
    <w:name w:val="TxBr_9p1"/>
    <w:basedOn w:val="Normal"/>
    <w:rsid w:val="00637E51"/>
    <w:pPr>
      <w:tabs>
        <w:tab w:val="left" w:pos="204"/>
      </w:tabs>
      <w:autoSpaceDE w:val="0"/>
      <w:autoSpaceDN w:val="0"/>
      <w:adjustRightInd w:val="0"/>
      <w:spacing w:line="260" w:lineRule="atLeast"/>
      <w:jc w:val="both"/>
    </w:pPr>
    <w:rPr>
      <w:rFonts w:ascii="Times New Roman" w:hAnsi="Times New Roman"/>
      <w:sz w:val="24"/>
    </w:rPr>
  </w:style>
  <w:style w:type="paragraph" w:customStyle="1" w:styleId="TxBr9p2">
    <w:name w:val="TxBr_9p2"/>
    <w:basedOn w:val="Normal"/>
    <w:rsid w:val="00637E51"/>
    <w:pPr>
      <w:tabs>
        <w:tab w:val="left" w:pos="351"/>
      </w:tabs>
      <w:autoSpaceDE w:val="0"/>
      <w:autoSpaceDN w:val="0"/>
      <w:adjustRightInd w:val="0"/>
      <w:spacing w:line="260" w:lineRule="atLeast"/>
      <w:ind w:firstLine="352"/>
      <w:jc w:val="both"/>
    </w:pPr>
    <w:rPr>
      <w:rFonts w:ascii="Times New Roman" w:hAnsi="Times New Roman"/>
      <w:sz w:val="24"/>
    </w:rPr>
  </w:style>
  <w:style w:type="paragraph" w:customStyle="1" w:styleId="TxBr10p2">
    <w:name w:val="TxBr_10p2"/>
    <w:basedOn w:val="Normal"/>
    <w:rsid w:val="00637E51"/>
    <w:pPr>
      <w:tabs>
        <w:tab w:val="left" w:pos="351"/>
      </w:tabs>
      <w:autoSpaceDE w:val="0"/>
      <w:autoSpaceDN w:val="0"/>
      <w:adjustRightInd w:val="0"/>
      <w:spacing w:line="260" w:lineRule="atLeast"/>
      <w:ind w:firstLine="352"/>
      <w:jc w:val="both"/>
    </w:pPr>
    <w:rPr>
      <w:rFonts w:ascii="Times New Roman" w:hAnsi="Times New Roman"/>
      <w:sz w:val="24"/>
    </w:rPr>
  </w:style>
  <w:style w:type="paragraph" w:customStyle="1" w:styleId="TxBr11p1">
    <w:name w:val="TxBr_11p1"/>
    <w:basedOn w:val="Normal"/>
    <w:rsid w:val="00637E51"/>
    <w:pPr>
      <w:tabs>
        <w:tab w:val="left" w:pos="204"/>
      </w:tabs>
      <w:autoSpaceDE w:val="0"/>
      <w:autoSpaceDN w:val="0"/>
      <w:adjustRightInd w:val="0"/>
      <w:spacing w:line="260" w:lineRule="atLeast"/>
      <w:jc w:val="both"/>
    </w:pPr>
    <w:rPr>
      <w:rFonts w:ascii="Times New Roman" w:hAnsi="Times New Roman"/>
      <w:sz w:val="24"/>
    </w:rPr>
  </w:style>
  <w:style w:type="paragraph" w:customStyle="1" w:styleId="TxBr11p2">
    <w:name w:val="TxBr_11p2"/>
    <w:basedOn w:val="Normal"/>
    <w:rsid w:val="00637E51"/>
    <w:pPr>
      <w:tabs>
        <w:tab w:val="left" w:pos="351"/>
      </w:tabs>
      <w:autoSpaceDE w:val="0"/>
      <w:autoSpaceDN w:val="0"/>
      <w:adjustRightInd w:val="0"/>
      <w:spacing w:line="260" w:lineRule="atLeast"/>
      <w:ind w:firstLine="352"/>
      <w:jc w:val="both"/>
    </w:pPr>
    <w:rPr>
      <w:rFonts w:ascii="Times New Roman" w:hAnsi="Times New Roman"/>
      <w:sz w:val="24"/>
    </w:rPr>
  </w:style>
  <w:style w:type="paragraph" w:customStyle="1" w:styleId="TxBr12p1">
    <w:name w:val="TxBr_12p1"/>
    <w:basedOn w:val="Normal"/>
    <w:rsid w:val="00637E51"/>
    <w:pPr>
      <w:tabs>
        <w:tab w:val="left" w:pos="204"/>
      </w:tabs>
      <w:autoSpaceDE w:val="0"/>
      <w:autoSpaceDN w:val="0"/>
      <w:adjustRightInd w:val="0"/>
      <w:spacing w:line="260" w:lineRule="atLeast"/>
      <w:jc w:val="both"/>
    </w:pPr>
    <w:rPr>
      <w:rFonts w:ascii="Times New Roman" w:hAnsi="Times New Roman"/>
      <w:sz w:val="24"/>
    </w:rPr>
  </w:style>
  <w:style w:type="paragraph" w:customStyle="1" w:styleId="TxBr13p1">
    <w:name w:val="TxBr_13p1"/>
    <w:basedOn w:val="Normal"/>
    <w:rsid w:val="00637E51"/>
    <w:pPr>
      <w:tabs>
        <w:tab w:val="left" w:pos="345"/>
      </w:tabs>
      <w:autoSpaceDE w:val="0"/>
      <w:autoSpaceDN w:val="0"/>
      <w:adjustRightInd w:val="0"/>
      <w:spacing w:line="260" w:lineRule="atLeast"/>
      <w:ind w:firstLine="346"/>
      <w:jc w:val="both"/>
    </w:pPr>
    <w:rPr>
      <w:rFonts w:ascii="Times New Roman" w:hAnsi="Times New Roman"/>
      <w:sz w:val="24"/>
    </w:rPr>
  </w:style>
  <w:style w:type="paragraph" w:customStyle="1" w:styleId="TxBr14p1">
    <w:name w:val="TxBr_14p1"/>
    <w:basedOn w:val="Normal"/>
    <w:rsid w:val="00637E51"/>
    <w:pPr>
      <w:tabs>
        <w:tab w:val="left" w:pos="204"/>
      </w:tabs>
      <w:autoSpaceDE w:val="0"/>
      <w:autoSpaceDN w:val="0"/>
      <w:adjustRightInd w:val="0"/>
      <w:spacing w:line="260" w:lineRule="atLeast"/>
      <w:jc w:val="both"/>
    </w:pPr>
    <w:rPr>
      <w:rFonts w:ascii="Times New Roman" w:hAnsi="Times New Roman"/>
      <w:sz w:val="24"/>
    </w:rPr>
  </w:style>
  <w:style w:type="paragraph" w:customStyle="1" w:styleId="TxBr14p2">
    <w:name w:val="TxBr_14p2"/>
    <w:basedOn w:val="Normal"/>
    <w:rsid w:val="00637E51"/>
    <w:pPr>
      <w:tabs>
        <w:tab w:val="left" w:pos="357"/>
      </w:tabs>
      <w:autoSpaceDE w:val="0"/>
      <w:autoSpaceDN w:val="0"/>
      <w:adjustRightInd w:val="0"/>
      <w:spacing w:line="260" w:lineRule="atLeast"/>
      <w:ind w:firstLine="358"/>
      <w:jc w:val="both"/>
    </w:pPr>
    <w:rPr>
      <w:rFonts w:ascii="Times New Roman" w:hAnsi="Times New Roman"/>
      <w:sz w:val="24"/>
    </w:rPr>
  </w:style>
  <w:style w:type="character" w:customStyle="1" w:styleId="BlockTitle2Char">
    <w:name w:val="Block Title2 Char"/>
    <w:basedOn w:val="DefaultParagraphFont"/>
    <w:rsid w:val="00637E51"/>
    <w:rPr>
      <w:rFonts w:ascii="Arial" w:hAnsi="Arial"/>
      <w:b/>
      <w:sz w:val="28"/>
      <w:lang w:val="en-US" w:eastAsia="en-US" w:bidi="ar-SA"/>
    </w:rPr>
  </w:style>
  <w:style w:type="character" w:customStyle="1" w:styleId="AAunderlining">
    <w:name w:val="AA underlining"/>
    <w:rsid w:val="00637E51"/>
    <w:rPr>
      <w:rFonts w:ascii="Arial" w:hAnsi="Arial" w:cs="Arial"/>
      <w:b/>
      <w:noProof w:val="0"/>
      <w:color w:val="000000"/>
      <w:u w:val="thick"/>
      <w:lang w:val="en-US" w:eastAsia="en-US" w:bidi="ar-SA"/>
    </w:rPr>
  </w:style>
  <w:style w:type="character" w:customStyle="1" w:styleId="articletext1">
    <w:name w:val="article_text1"/>
    <w:basedOn w:val="DefaultParagraphFont"/>
    <w:rsid w:val="00637E51"/>
    <w:rPr>
      <w:rFonts w:ascii="Arial" w:hAnsi="Arial" w:cs="Arial"/>
      <w:sz w:val="18"/>
      <w:szCs w:val="18"/>
    </w:rPr>
  </w:style>
  <w:style w:type="character" w:customStyle="1" w:styleId="ippcaptionblack">
    <w:name w:val="ippcaptionblack"/>
    <w:basedOn w:val="DefaultParagraphFont"/>
    <w:rsid w:val="00637E51"/>
  </w:style>
  <w:style w:type="character" w:customStyle="1" w:styleId="BlockTitleCharChar">
    <w:name w:val="Block Title Char Char"/>
    <w:basedOn w:val="DefaultParagraphFont"/>
    <w:rsid w:val="00637E51"/>
    <w:rPr>
      <w:rFonts w:ascii="Arial" w:hAnsi="Arial" w:cs="Arial"/>
      <w:b/>
      <w:bCs/>
      <w:kern w:val="32"/>
      <w:sz w:val="28"/>
      <w:szCs w:val="32"/>
      <w:lang w:val="en-US" w:eastAsia="en-US" w:bidi="ar-SA"/>
    </w:rPr>
  </w:style>
  <w:style w:type="character" w:customStyle="1" w:styleId="ssl01">
    <w:name w:val="ss_l01"/>
    <w:basedOn w:val="DefaultParagraphFont"/>
    <w:rsid w:val="00637E51"/>
    <w:rPr>
      <w:color w:val="000000"/>
      <w:sz w:val="32"/>
      <w:szCs w:val="32"/>
    </w:rPr>
  </w:style>
  <w:style w:type="paragraph" w:customStyle="1" w:styleId="CitationCharCharCharChar">
    <w:name w:val="Citation Char Char Char Char"/>
    <w:basedOn w:val="Normal"/>
    <w:rsid w:val="00637E51"/>
    <w:pPr>
      <w:ind w:left="1440" w:right="1440"/>
    </w:pPr>
  </w:style>
  <w:style w:type="character" w:customStyle="1" w:styleId="UnderlinedCardChar0">
    <w:name w:val="Underlined Card Char"/>
    <w:basedOn w:val="DefaultParagraphFont"/>
    <w:rsid w:val="00637E51"/>
    <w:rPr>
      <w:rFonts w:ascii="Palatino Linotype" w:hAnsi="Palatino Linotype"/>
      <w:u w:val="single"/>
      <w:lang w:val="en-US" w:eastAsia="en-US" w:bidi="ar-SA"/>
    </w:rPr>
  </w:style>
  <w:style w:type="character" w:customStyle="1" w:styleId="copy">
    <w:name w:val="copy"/>
    <w:basedOn w:val="DefaultParagraphFont"/>
    <w:rsid w:val="00637E51"/>
  </w:style>
  <w:style w:type="character" w:customStyle="1" w:styleId="p">
    <w:name w:val="p"/>
    <w:basedOn w:val="DefaultParagraphFont"/>
    <w:rsid w:val="00637E51"/>
  </w:style>
  <w:style w:type="character" w:customStyle="1" w:styleId="A4">
    <w:name w:val="A4"/>
    <w:rsid w:val="00637E51"/>
    <w:rPr>
      <w:rFonts w:cs="Verdana"/>
      <w:color w:val="000000"/>
      <w:sz w:val="180"/>
      <w:szCs w:val="180"/>
    </w:rPr>
  </w:style>
  <w:style w:type="paragraph" w:customStyle="1" w:styleId="Pa3">
    <w:name w:val="Pa3"/>
    <w:basedOn w:val="Normal"/>
    <w:next w:val="Normal"/>
    <w:uiPriority w:val="99"/>
    <w:rsid w:val="00637E51"/>
    <w:pPr>
      <w:autoSpaceDE w:val="0"/>
      <w:autoSpaceDN w:val="0"/>
      <w:adjustRightInd w:val="0"/>
      <w:spacing w:line="241" w:lineRule="atLeast"/>
    </w:pPr>
    <w:rPr>
      <w:rFonts w:ascii="Verdana" w:hAnsi="Verdana"/>
      <w:sz w:val="24"/>
    </w:rPr>
  </w:style>
  <w:style w:type="character" w:customStyle="1" w:styleId="A5">
    <w:name w:val="A5"/>
    <w:rsid w:val="00637E51"/>
    <w:rPr>
      <w:rFonts w:ascii="ESBAYY+MyriadPro-LightIt" w:hAnsi="ESBAYY+MyriadPro-LightIt" w:cs="ESBAYY+MyriadPro-LightIt"/>
      <w:color w:val="000000"/>
      <w:sz w:val="42"/>
      <w:szCs w:val="42"/>
    </w:rPr>
  </w:style>
  <w:style w:type="paragraph" w:customStyle="1" w:styleId="Pa0">
    <w:name w:val="Pa0"/>
    <w:basedOn w:val="Normal"/>
    <w:next w:val="Normal"/>
    <w:uiPriority w:val="99"/>
    <w:rsid w:val="00637E51"/>
    <w:pPr>
      <w:autoSpaceDE w:val="0"/>
      <w:autoSpaceDN w:val="0"/>
      <w:adjustRightInd w:val="0"/>
      <w:spacing w:line="281" w:lineRule="atLeast"/>
    </w:pPr>
    <w:rPr>
      <w:rFonts w:ascii="Verdana" w:hAnsi="Verdana"/>
      <w:sz w:val="24"/>
    </w:rPr>
  </w:style>
  <w:style w:type="paragraph" w:customStyle="1" w:styleId="Pa1">
    <w:name w:val="Pa1"/>
    <w:basedOn w:val="Normal"/>
    <w:next w:val="Normal"/>
    <w:uiPriority w:val="99"/>
    <w:rsid w:val="00637E51"/>
    <w:pPr>
      <w:autoSpaceDE w:val="0"/>
      <w:autoSpaceDN w:val="0"/>
      <w:adjustRightInd w:val="0"/>
      <w:spacing w:line="225" w:lineRule="atLeast"/>
    </w:pPr>
    <w:rPr>
      <w:rFonts w:ascii="Verdana" w:hAnsi="Verdana"/>
      <w:sz w:val="24"/>
    </w:rPr>
  </w:style>
  <w:style w:type="character" w:customStyle="1" w:styleId="A0">
    <w:name w:val="A0"/>
    <w:rsid w:val="00637E51"/>
    <w:rPr>
      <w:rFonts w:ascii="WGZEQO+MyriadPro-Regular" w:hAnsi="WGZEQO+MyriadPro-Regular" w:cs="WGZEQO+MyriadPro-Regular"/>
      <w:color w:val="000000"/>
      <w:sz w:val="12"/>
      <w:szCs w:val="12"/>
    </w:rPr>
  </w:style>
  <w:style w:type="paragraph" w:customStyle="1" w:styleId="Pa4">
    <w:name w:val="Pa4"/>
    <w:basedOn w:val="Normal"/>
    <w:next w:val="Normal"/>
    <w:rsid w:val="00637E51"/>
    <w:pPr>
      <w:autoSpaceDE w:val="0"/>
      <w:autoSpaceDN w:val="0"/>
      <w:adjustRightInd w:val="0"/>
      <w:spacing w:line="1041" w:lineRule="atLeast"/>
    </w:pPr>
    <w:rPr>
      <w:rFonts w:ascii="Verdana" w:hAnsi="Verdana"/>
      <w:sz w:val="24"/>
    </w:rPr>
  </w:style>
  <w:style w:type="character" w:customStyle="1" w:styleId="A9">
    <w:name w:val="A9"/>
    <w:rsid w:val="00637E51"/>
    <w:rPr>
      <w:rFonts w:ascii="Times New Roman" w:hAnsi="Times New Roman"/>
      <w:color w:val="000000"/>
      <w:sz w:val="14"/>
      <w:szCs w:val="14"/>
    </w:rPr>
  </w:style>
  <w:style w:type="paragraph" w:customStyle="1" w:styleId="maintitle">
    <w:name w:val="maintitle"/>
    <w:basedOn w:val="Normal"/>
    <w:rsid w:val="00637E51"/>
    <w:pPr>
      <w:spacing w:before="100" w:beforeAutospacing="1" w:after="100" w:afterAutospacing="1"/>
    </w:pPr>
    <w:rPr>
      <w:rFonts w:ascii="Times New Roman" w:hAnsi="Times New Roman"/>
      <w:sz w:val="24"/>
    </w:rPr>
  </w:style>
  <w:style w:type="paragraph" w:customStyle="1" w:styleId="tag10">
    <w:name w:val="tag 1"/>
    <w:basedOn w:val="Normal"/>
    <w:rsid w:val="00637E51"/>
    <w:rPr>
      <w:rFonts w:ascii="Times New Roman" w:hAnsi="Times New Roman"/>
      <w:b/>
      <w:sz w:val="24"/>
      <w:szCs w:val="20"/>
    </w:rPr>
  </w:style>
  <w:style w:type="paragraph" w:customStyle="1" w:styleId="CardsFont12ptCharCharCharCharCharCharCharCharChar">
    <w:name w:val="Cards + Font: 12 pt Char Char Char Char Char Char Char Char Char"/>
    <w:basedOn w:val="Cards0"/>
    <w:rsid w:val="00637E51"/>
    <w:pPr>
      <w:autoSpaceDE w:val="0"/>
      <w:autoSpaceDN w:val="0"/>
      <w:adjustRightInd w:val="0"/>
      <w:ind w:left="432" w:right="432"/>
      <w:jc w:val="both"/>
    </w:pPr>
    <w:rPr>
      <w:sz w:val="24"/>
      <w:u w:val="thick"/>
      <w:lang w:val="en-US" w:eastAsia="en-US"/>
    </w:rPr>
  </w:style>
  <w:style w:type="character" w:customStyle="1" w:styleId="CardsFont6ptChar1">
    <w:name w:val="Cards + Font: 6 pt Char1"/>
    <w:basedOn w:val="CardsChar1"/>
    <w:rsid w:val="00637E51"/>
    <w:rPr>
      <w:rFonts w:ascii="Times New Roman" w:eastAsiaTheme="minorHAnsi" w:hAnsi="Times New Roman" w:cs="Arial"/>
      <w:sz w:val="12"/>
      <w:szCs w:val="22"/>
      <w:lang w:val="en-US" w:eastAsia="en-US" w:bidi="ar-SA"/>
    </w:rPr>
  </w:style>
  <w:style w:type="paragraph" w:customStyle="1" w:styleId="StyleCards12ptThickunderline">
    <w:name w:val="Style Cards + 12 pt Thick underline"/>
    <w:basedOn w:val="Cards0"/>
    <w:rsid w:val="00637E51"/>
    <w:pPr>
      <w:autoSpaceDE w:val="0"/>
      <w:autoSpaceDN w:val="0"/>
      <w:adjustRightInd w:val="0"/>
      <w:ind w:left="432" w:right="432"/>
      <w:jc w:val="both"/>
    </w:pPr>
    <w:rPr>
      <w:sz w:val="24"/>
      <w:szCs w:val="20"/>
      <w:u w:val="thick"/>
      <w:lang w:val="en-US" w:eastAsia="en-US"/>
    </w:rPr>
  </w:style>
  <w:style w:type="paragraph" w:customStyle="1" w:styleId="textbold">
    <w:name w:val="text bold"/>
    <w:basedOn w:val="Normal"/>
    <w:rsid w:val="00637E51"/>
    <w:pPr>
      <w:ind w:left="720"/>
    </w:pPr>
    <w:rPr>
      <w:rFonts w:ascii="Times New Roman" w:hAnsi="Times New Roman"/>
      <w:b/>
      <w:sz w:val="24"/>
      <w:u w:val="thick"/>
    </w:rPr>
  </w:style>
  <w:style w:type="character" w:customStyle="1" w:styleId="textboldChar">
    <w:name w:val="text bold Char"/>
    <w:basedOn w:val="DefaultParagraphFont"/>
    <w:rsid w:val="00637E51"/>
    <w:rPr>
      <w:b/>
      <w:sz w:val="24"/>
      <w:szCs w:val="24"/>
      <w:u w:val="thick"/>
      <w:lang w:val="en-US" w:eastAsia="en-US" w:bidi="ar-SA"/>
    </w:rPr>
  </w:style>
  <w:style w:type="character" w:customStyle="1" w:styleId="normalChar">
    <w:name w:val="normal Char"/>
    <w:basedOn w:val="DefaultParagraphFont"/>
    <w:rsid w:val="00637E51"/>
    <w:rPr>
      <w:szCs w:val="24"/>
      <w:lang w:val="en-US" w:eastAsia="en-US" w:bidi="ar-SA"/>
    </w:rPr>
  </w:style>
  <w:style w:type="character" w:customStyle="1" w:styleId="size2arialtext1">
    <w:name w:val="size2arialtext1"/>
    <w:basedOn w:val="DefaultParagraphFont"/>
    <w:rsid w:val="00637E51"/>
    <w:rPr>
      <w:rFonts w:ascii="Arial" w:hAnsi="Arial" w:cs="Arial" w:hint="default"/>
      <w:i w:val="0"/>
      <w:iCs w:val="0"/>
      <w:strike w:val="0"/>
      <w:dstrike w:val="0"/>
      <w:color w:val="000000"/>
      <w:sz w:val="24"/>
      <w:szCs w:val="24"/>
      <w:u w:val="none"/>
      <w:effect w:val="none"/>
    </w:rPr>
  </w:style>
  <w:style w:type="character" w:customStyle="1" w:styleId="articletitle1">
    <w:name w:val="articletitle1"/>
    <w:basedOn w:val="DefaultParagraphFont"/>
    <w:rsid w:val="00637E51"/>
    <w:rPr>
      <w:rFonts w:ascii="Arial" w:hAnsi="Arial" w:cs="Arial" w:hint="default"/>
      <w:b/>
      <w:bCs/>
      <w:color w:val="000000"/>
      <w:sz w:val="36"/>
      <w:szCs w:val="36"/>
    </w:rPr>
  </w:style>
  <w:style w:type="character" w:customStyle="1" w:styleId="TagsChar3">
    <w:name w:val="Tags Char3"/>
    <w:basedOn w:val="DefaultParagraphFont"/>
    <w:rsid w:val="00637E51"/>
    <w:rPr>
      <w:b/>
      <w:sz w:val="24"/>
      <w:lang w:val="en-US" w:eastAsia="en-US" w:bidi="ar-SA"/>
    </w:rPr>
  </w:style>
  <w:style w:type="character" w:customStyle="1" w:styleId="StyleCards12ptThickunderlineChar3">
    <w:name w:val="Style Cards + 12 pt Thick underline Char3"/>
    <w:basedOn w:val="DefaultParagraphFont"/>
    <w:rsid w:val="00637E51"/>
    <w:rPr>
      <w:sz w:val="24"/>
      <w:szCs w:val="24"/>
      <w:u w:val="thick"/>
      <w:lang w:val="en-US" w:eastAsia="en-US" w:bidi="ar-SA"/>
    </w:rPr>
  </w:style>
  <w:style w:type="paragraph" w:customStyle="1" w:styleId="StyleCites10pt">
    <w:name w:val="Style Cites + 10 pt"/>
    <w:rsid w:val="00637E51"/>
    <w:rPr>
      <w:rFonts w:ascii="Times New Roman" w:eastAsia="SimSun" w:hAnsi="Times New Roman" w:cs="Times New Roman"/>
      <w:b/>
      <w:bCs/>
      <w:sz w:val="20"/>
      <w:lang w:eastAsia="zh-CN"/>
    </w:rPr>
  </w:style>
  <w:style w:type="character" w:customStyle="1" w:styleId="StyleCites10ptChar">
    <w:name w:val="Style Cites + 10 pt Char"/>
    <w:basedOn w:val="CitesChar1"/>
    <w:rsid w:val="00637E51"/>
    <w:rPr>
      <w:rFonts w:eastAsia="SimSun"/>
      <w:b/>
      <w:bCs/>
      <w:noProof w:val="0"/>
      <w:szCs w:val="24"/>
      <w:lang w:val="en-US" w:eastAsia="zh-CN" w:bidi="ar-SA"/>
    </w:rPr>
  </w:style>
  <w:style w:type="paragraph" w:customStyle="1" w:styleId="StyleCites12pt">
    <w:name w:val="Style Cites + 12 pt"/>
    <w:basedOn w:val="Cites"/>
    <w:rsid w:val="00637E51"/>
    <w:pPr>
      <w:keepNext w:val="0"/>
      <w:widowControl w:val="0"/>
      <w:autoSpaceDE w:val="0"/>
      <w:autoSpaceDN w:val="0"/>
      <w:adjustRightInd w:val="0"/>
      <w:jc w:val="both"/>
      <w:outlineLvl w:val="2"/>
    </w:pPr>
    <w:rPr>
      <w:rFonts w:cs="Times New Roman"/>
      <w:b w:val="0"/>
      <w:bCs w:val="0"/>
      <w:iCs w:val="0"/>
      <w:szCs w:val="20"/>
    </w:rPr>
  </w:style>
  <w:style w:type="character" w:customStyle="1" w:styleId="CardsCharCharChar">
    <w:name w:val="Cards Char Char Char"/>
    <w:basedOn w:val="DefaultParagraphFont"/>
    <w:rsid w:val="00637E51"/>
    <w:rPr>
      <w:lang w:val="en-US" w:eastAsia="en-US" w:bidi="ar-SA"/>
    </w:rPr>
  </w:style>
  <w:style w:type="character" w:customStyle="1" w:styleId="CardsFont12ptCharCharCharCharChar">
    <w:name w:val="Cards + Font: 12 pt Char Char Char Char Char"/>
    <w:basedOn w:val="DefaultParagraphFont"/>
    <w:rsid w:val="00637E51"/>
    <w:rPr>
      <w:sz w:val="24"/>
      <w:szCs w:val="24"/>
      <w:u w:val="thick"/>
      <w:lang w:val="en-US" w:eastAsia="en-US" w:bidi="ar-SA"/>
    </w:rPr>
  </w:style>
  <w:style w:type="character" w:customStyle="1" w:styleId="standardcontent1">
    <w:name w:val="standardcontent1"/>
    <w:basedOn w:val="DefaultParagraphFont"/>
    <w:rsid w:val="00637E51"/>
    <w:rPr>
      <w:rFonts w:ascii="Arial" w:hAnsi="Arial" w:cs="Arial" w:hint="default"/>
      <w:strike w:val="0"/>
      <w:dstrike w:val="0"/>
      <w:sz w:val="24"/>
      <w:szCs w:val="24"/>
      <w:u w:val="none"/>
      <w:effect w:val="none"/>
    </w:rPr>
  </w:style>
  <w:style w:type="character" w:customStyle="1" w:styleId="charchar10">
    <w:name w:val="charchar1"/>
    <w:basedOn w:val="DefaultParagraphFont"/>
    <w:rsid w:val="00637E51"/>
  </w:style>
  <w:style w:type="character" w:customStyle="1" w:styleId="hidden">
    <w:name w:val="hidden"/>
    <w:basedOn w:val="DefaultParagraphFont"/>
    <w:rsid w:val="00637E51"/>
  </w:style>
  <w:style w:type="character" w:customStyle="1" w:styleId="underlineevidencetextCharChar">
    <w:name w:val="underline evidence text Char Char"/>
    <w:basedOn w:val="DefaultParagraphFont"/>
    <w:rsid w:val="00637E51"/>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637E51"/>
    <w:pPr>
      <w:ind w:left="1728" w:right="1008"/>
    </w:pPr>
    <w:rPr>
      <w:sz w:val="18"/>
      <w:u w:val="single"/>
    </w:rPr>
  </w:style>
  <w:style w:type="character" w:customStyle="1" w:styleId="clsarial12">
    <w:name w:val="clsarial_12"/>
    <w:basedOn w:val="DefaultParagraphFont"/>
    <w:rsid w:val="00637E51"/>
  </w:style>
  <w:style w:type="paragraph" w:customStyle="1" w:styleId="PageHeading">
    <w:name w:val="PageHeading"/>
    <w:basedOn w:val="Normal"/>
    <w:autoRedefine/>
    <w:rsid w:val="00637E51"/>
    <w:pPr>
      <w:jc w:val="center"/>
      <w:outlineLvl w:val="0"/>
    </w:pPr>
    <w:rPr>
      <w:rFonts w:ascii="Times New Roman" w:hAnsi="Times New Roman"/>
      <w:b/>
      <w:sz w:val="32"/>
      <w:szCs w:val="32"/>
      <w:u w:val="single"/>
    </w:rPr>
  </w:style>
  <w:style w:type="paragraph" w:customStyle="1" w:styleId="Cite1HeavyCardSizeUp">
    <w:name w:val="Cite1||HeavyCardSizeUp"/>
    <w:basedOn w:val="Normal"/>
    <w:rsid w:val="00637E51"/>
    <w:rPr>
      <w:rFonts w:ascii="Times New Roman" w:hAnsi="Times New Roman"/>
      <w:b/>
      <w:sz w:val="24"/>
      <w:u w:val="single"/>
    </w:rPr>
  </w:style>
  <w:style w:type="paragraph" w:customStyle="1" w:styleId="NormalText1">
    <w:name w:val="NormalText"/>
    <w:basedOn w:val="Normal"/>
    <w:rsid w:val="00637E51"/>
    <w:rPr>
      <w:rFonts w:ascii="Times New Roman" w:hAnsi="Times New Roman"/>
      <w:sz w:val="24"/>
    </w:rPr>
  </w:style>
  <w:style w:type="character" w:customStyle="1" w:styleId="CardUpSizeChar">
    <w:name w:val="CardUpSize Char"/>
    <w:basedOn w:val="DefaultParagraphFont"/>
    <w:rsid w:val="00637E51"/>
    <w:rPr>
      <w:sz w:val="24"/>
      <w:szCs w:val="24"/>
      <w:u w:val="single"/>
      <w:lang w:val="en-US" w:eastAsia="en-US" w:bidi="ar-SA"/>
    </w:rPr>
  </w:style>
  <w:style w:type="character" w:customStyle="1" w:styleId="Cite1HeavyCardSizeUpChar">
    <w:name w:val="Cite1||HeavyCardSizeUp Char"/>
    <w:basedOn w:val="DefaultParagraphFont"/>
    <w:rsid w:val="00637E51"/>
    <w:rPr>
      <w:b/>
      <w:sz w:val="24"/>
      <w:szCs w:val="24"/>
      <w:u w:val="single"/>
      <w:lang w:val="en-US" w:eastAsia="en-US" w:bidi="ar-SA"/>
    </w:rPr>
  </w:style>
  <w:style w:type="character" w:customStyle="1" w:styleId="end">
    <w:name w:val="end"/>
    <w:basedOn w:val="DefaultParagraphFont"/>
    <w:rsid w:val="00637E51"/>
  </w:style>
  <w:style w:type="character" w:customStyle="1" w:styleId="Reallysmall0">
    <w:name w:val="Reallysmall"/>
    <w:basedOn w:val="DefaultParagraphFont"/>
    <w:rsid w:val="00637E51"/>
    <w:rPr>
      <w:sz w:val="12"/>
    </w:rPr>
  </w:style>
  <w:style w:type="character" w:customStyle="1" w:styleId="HotRouteCharChar">
    <w:name w:val="Hot Route Char Char"/>
    <w:basedOn w:val="DefaultParagraphFont"/>
    <w:rsid w:val="00637E51"/>
    <w:rPr>
      <w:szCs w:val="24"/>
    </w:rPr>
  </w:style>
  <w:style w:type="character" w:customStyle="1" w:styleId="StyleUnderlineCharChar">
    <w:name w:val="Style Underline Char Char"/>
    <w:basedOn w:val="DefaultParagraphFont"/>
    <w:rsid w:val="00637E51"/>
    <w:rPr>
      <w:u w:val="single"/>
      <w:lang w:val="en-US" w:eastAsia="en-US" w:bidi="ar-SA"/>
    </w:rPr>
  </w:style>
  <w:style w:type="character" w:customStyle="1" w:styleId="DebateHighlighted">
    <w:name w:val="Debate Highlighted"/>
    <w:rsid w:val="00637E51"/>
    <w:rPr>
      <w:rFonts w:ascii="Times New Roman" w:hAnsi="Times New Roman"/>
      <w:sz w:val="20"/>
      <w:u w:val="thick"/>
      <w:bdr w:val="none" w:sz="0" w:space="0" w:color="auto"/>
      <w:shd w:val="clear" w:color="auto" w:fill="00FFFF"/>
    </w:rPr>
  </w:style>
  <w:style w:type="character" w:customStyle="1" w:styleId="Style12ptBoldUnderline">
    <w:name w:val="Style 12 pt Bold Underline"/>
    <w:basedOn w:val="DefaultParagraphFont"/>
    <w:rsid w:val="00637E51"/>
    <w:rPr>
      <w:bCs/>
      <w:sz w:val="20"/>
      <w:u w:val="single"/>
    </w:rPr>
  </w:style>
  <w:style w:type="character" w:customStyle="1" w:styleId="StyleArial12ptBoldItalic">
    <w:name w:val="Style Arial 12 pt Bold Italic"/>
    <w:basedOn w:val="DefaultParagraphFont"/>
    <w:rsid w:val="00637E51"/>
    <w:rPr>
      <w:rFonts w:ascii="Times New Roman" w:hAnsi="Times New Roman"/>
      <w:b/>
      <w:bCs/>
      <w:iCs/>
      <w:sz w:val="24"/>
    </w:rPr>
  </w:style>
  <w:style w:type="paragraph" w:customStyle="1" w:styleId="Smalllouietext">
    <w:name w:val="Small louie text"/>
    <w:basedOn w:val="Normal"/>
    <w:autoRedefine/>
    <w:rsid w:val="00637E51"/>
    <w:rPr>
      <w:rFonts w:ascii="Times New Roman" w:hAnsi="Times New Roman"/>
    </w:rPr>
  </w:style>
  <w:style w:type="character" w:customStyle="1" w:styleId="pubdate">
    <w:name w:val="pubdate"/>
    <w:basedOn w:val="DefaultParagraphFont"/>
    <w:rsid w:val="00637E51"/>
  </w:style>
  <w:style w:type="paragraph" w:styleId="List">
    <w:name w:val="List"/>
    <w:basedOn w:val="Normal"/>
    <w:uiPriority w:val="99"/>
    <w:unhideWhenUsed/>
    <w:rsid w:val="00637E51"/>
    <w:pPr>
      <w:contextualSpacing/>
    </w:pPr>
    <w:rPr>
      <w:rFonts w:ascii="Times New Roman" w:eastAsia="Calibri" w:hAnsi="Times New Roman"/>
    </w:rPr>
  </w:style>
  <w:style w:type="paragraph" w:customStyle="1" w:styleId="sdate">
    <w:name w:val="sdate"/>
    <w:basedOn w:val="Normal"/>
    <w:rsid w:val="00637E51"/>
    <w:pPr>
      <w:spacing w:before="100" w:beforeAutospacing="1" w:after="100" w:afterAutospacing="1"/>
    </w:pPr>
    <w:rPr>
      <w:rFonts w:ascii="Times New Roman" w:hAnsi="Times New Roman"/>
      <w:sz w:val="24"/>
    </w:rPr>
  </w:style>
  <w:style w:type="numbering" w:customStyle="1" w:styleId="NoList1">
    <w:name w:val="No List1"/>
    <w:next w:val="NoList"/>
    <w:uiPriority w:val="99"/>
    <w:semiHidden/>
    <w:unhideWhenUsed/>
    <w:rsid w:val="00637E51"/>
  </w:style>
  <w:style w:type="character" w:customStyle="1" w:styleId="Heading3FoldoverCharChar">
    <w:name w:val="Heading 3 Foldover Char Char"/>
    <w:basedOn w:val="DefaultParagraphFont"/>
    <w:rsid w:val="00637E51"/>
    <w:rPr>
      <w:rFonts w:cs="Arial"/>
      <w:b/>
      <w:bCs/>
      <w:sz w:val="40"/>
      <w:szCs w:val="26"/>
      <w:lang w:val="en-US" w:eastAsia="en-US" w:bidi="ar-SA"/>
    </w:rPr>
  </w:style>
  <w:style w:type="character" w:customStyle="1" w:styleId="A6">
    <w:name w:val="A6"/>
    <w:uiPriority w:val="99"/>
    <w:rsid w:val="00637E51"/>
    <w:rPr>
      <w:rFonts w:cs="GADHJZ+GoudyOldStyleBT-Roman"/>
      <w:color w:val="000000"/>
      <w:sz w:val="12"/>
      <w:szCs w:val="12"/>
    </w:rPr>
  </w:style>
  <w:style w:type="character" w:customStyle="1" w:styleId="verdana1">
    <w:name w:val="verdana1"/>
    <w:basedOn w:val="DefaultParagraphFont"/>
    <w:rsid w:val="00637E51"/>
    <w:rPr>
      <w:rFonts w:ascii="Verdana" w:hAnsi="Verdana" w:hint="default"/>
    </w:rPr>
  </w:style>
  <w:style w:type="character" w:customStyle="1" w:styleId="bullet-text">
    <w:name w:val="bullet-text"/>
    <w:rsid w:val="00637E51"/>
  </w:style>
  <w:style w:type="character" w:customStyle="1" w:styleId="attrib">
    <w:name w:val="attrib"/>
    <w:rsid w:val="00637E51"/>
  </w:style>
  <w:style w:type="character" w:customStyle="1" w:styleId="type">
    <w:name w:val="type"/>
    <w:rsid w:val="00637E51"/>
  </w:style>
  <w:style w:type="paragraph" w:customStyle="1" w:styleId="Micro">
    <w:name w:val="Micro"/>
    <w:basedOn w:val="Normal"/>
    <w:next w:val="Normal"/>
    <w:link w:val="MicroChar"/>
    <w:rsid w:val="00637E51"/>
    <w:rPr>
      <w:sz w:val="12"/>
      <w:lang w:val="x-none" w:eastAsia="x-none"/>
    </w:rPr>
  </w:style>
  <w:style w:type="character" w:customStyle="1" w:styleId="MicroChar">
    <w:name w:val="Micro Char"/>
    <w:link w:val="Micro"/>
    <w:rsid w:val="00637E51"/>
    <w:rPr>
      <w:rFonts w:ascii="Arial" w:eastAsiaTheme="minorHAnsi" w:hAnsi="Arial" w:cs="Arial"/>
      <w:sz w:val="12"/>
      <w:szCs w:val="22"/>
      <w:lang w:val="x-none" w:eastAsia="x-none"/>
    </w:rPr>
  </w:style>
  <w:style w:type="character" w:styleId="CommentReference">
    <w:name w:val="annotation reference"/>
    <w:uiPriority w:val="99"/>
    <w:unhideWhenUsed/>
    <w:rsid w:val="00637E51"/>
    <w:rPr>
      <w:sz w:val="16"/>
      <w:szCs w:val="16"/>
    </w:rPr>
  </w:style>
  <w:style w:type="character" w:customStyle="1" w:styleId="BodyText2Char1">
    <w:name w:val="Body Text 2 Char1"/>
    <w:rsid w:val="00637E51"/>
    <w:rPr>
      <w:rFonts w:ascii="Times New Roman" w:eastAsia="Times New Roman" w:hAnsi="Times New Roman"/>
      <w:sz w:val="12"/>
      <w:szCs w:val="24"/>
    </w:rPr>
  </w:style>
  <w:style w:type="character" w:customStyle="1" w:styleId="StylecardThickunderlineChar">
    <w:name w:val="Style card + Thick underline Char"/>
    <w:rsid w:val="00637E51"/>
    <w:rPr>
      <w:noProof w:val="0"/>
      <w:color w:val="000000"/>
      <w:u w:val="thick"/>
      <w:lang w:val="en-US" w:eastAsia="en-US" w:bidi="ar-SA"/>
    </w:rPr>
  </w:style>
  <w:style w:type="paragraph" w:customStyle="1" w:styleId="StylecardThickunderline">
    <w:name w:val="Style card + Thick underline"/>
    <w:basedOn w:val="card1"/>
    <w:rsid w:val="00637E51"/>
    <w:rPr>
      <w:u w:val="thick"/>
    </w:rPr>
  </w:style>
  <w:style w:type="character" w:customStyle="1" w:styleId="searchtermbold1">
    <w:name w:val="searchtermbold1"/>
    <w:rsid w:val="00637E51"/>
    <w:rPr>
      <w:b/>
      <w:bCs/>
      <w:sz w:val="17"/>
      <w:szCs w:val="17"/>
    </w:rPr>
  </w:style>
  <w:style w:type="character" w:customStyle="1" w:styleId="spanstyle1">
    <w:name w:val="spanstyle1"/>
    <w:rsid w:val="00637E51"/>
    <w:rPr>
      <w:b w:val="0"/>
      <w:bCs w:val="0"/>
      <w:sz w:val="17"/>
      <w:szCs w:val="17"/>
    </w:rPr>
  </w:style>
  <w:style w:type="character" w:customStyle="1" w:styleId="crosslinkpopup1">
    <w:name w:val="crosslinkpopup1"/>
    <w:rsid w:val="00637E51"/>
    <w:rPr>
      <w:vanish/>
      <w:webHidden w:val="0"/>
      <w:bdr w:val="single" w:sz="12" w:space="0" w:color="666666" w:frame="1"/>
      <w:shd w:val="clear" w:color="auto" w:fill="FFFFFF"/>
      <w:specVanish w:val="0"/>
    </w:rPr>
  </w:style>
  <w:style w:type="character" w:customStyle="1" w:styleId="crosslinkpopup2">
    <w:name w:val="crosslinkpopup2"/>
    <w:rsid w:val="00637E51"/>
    <w:rPr>
      <w:vanish/>
      <w:webHidden w:val="0"/>
      <w:bdr w:val="single" w:sz="12" w:space="0" w:color="666666" w:frame="1"/>
      <w:shd w:val="clear" w:color="auto" w:fill="FFFFFF"/>
      <w:specVanish w:val="0"/>
    </w:rPr>
  </w:style>
  <w:style w:type="paragraph" w:styleId="Index3">
    <w:name w:val="index 3"/>
    <w:basedOn w:val="Normal"/>
    <w:next w:val="Normal"/>
    <w:autoRedefine/>
    <w:rsid w:val="00637E51"/>
    <w:pPr>
      <w:ind w:left="720" w:hanging="240"/>
    </w:pPr>
    <w:rPr>
      <w:rFonts w:ascii="Times New Roman" w:hAnsi="Times New Roman"/>
      <w:sz w:val="24"/>
    </w:rPr>
  </w:style>
  <w:style w:type="paragraph" w:customStyle="1" w:styleId="speechnumber">
    <w:name w:val="speechnumber"/>
    <w:basedOn w:val="Normal"/>
    <w:rsid w:val="00637E51"/>
    <w:pPr>
      <w:spacing w:before="100" w:beforeAutospacing="1" w:after="100" w:afterAutospacing="1"/>
    </w:pPr>
    <w:rPr>
      <w:rFonts w:ascii="Times New Roman" w:hAnsi="Times New Roman"/>
      <w:sz w:val="24"/>
      <w:lang w:val="tr-TR" w:eastAsia="tr-TR"/>
    </w:rPr>
  </w:style>
  <w:style w:type="character" w:customStyle="1" w:styleId="printhtml">
    <w:name w:val="print_html"/>
    <w:rsid w:val="00637E51"/>
  </w:style>
  <w:style w:type="character" w:customStyle="1" w:styleId="printmail">
    <w:name w:val="print_mail"/>
    <w:rsid w:val="00637E51"/>
  </w:style>
  <w:style w:type="character" w:customStyle="1" w:styleId="printpdf">
    <w:name w:val="print_pdf"/>
    <w:rsid w:val="00637E51"/>
  </w:style>
  <w:style w:type="character" w:customStyle="1" w:styleId="custom-facebook-button">
    <w:name w:val="custom-facebook-button"/>
    <w:rsid w:val="00637E51"/>
  </w:style>
  <w:style w:type="character" w:customStyle="1" w:styleId="custom-twitter-button">
    <w:name w:val="custom-twitter-button"/>
    <w:rsid w:val="00637E51"/>
  </w:style>
  <w:style w:type="character" w:customStyle="1" w:styleId="authors">
    <w:name w:val="authors"/>
    <w:rsid w:val="00637E51"/>
  </w:style>
  <w:style w:type="character" w:customStyle="1" w:styleId="timestamp">
    <w:name w:val="timestamp"/>
    <w:rsid w:val="00637E51"/>
  </w:style>
  <w:style w:type="character" w:customStyle="1" w:styleId="BalloonTextChar1">
    <w:name w:val="Balloon Text Char1"/>
    <w:uiPriority w:val="99"/>
    <w:semiHidden/>
    <w:rsid w:val="00637E51"/>
    <w:rPr>
      <w:rFonts w:ascii="Tahoma" w:hAnsi="Tahoma" w:cs="Tahoma"/>
      <w:sz w:val="16"/>
      <w:szCs w:val="16"/>
    </w:rPr>
  </w:style>
  <w:style w:type="character" w:customStyle="1" w:styleId="support">
    <w:name w:val="support"/>
    <w:basedOn w:val="DefaultParagraphFont"/>
    <w:rsid w:val="00637E51"/>
  </w:style>
  <w:style w:type="character" w:customStyle="1" w:styleId="cardCharCharChar1">
    <w:name w:val="card Char Char Char1"/>
    <w:basedOn w:val="DefaultParagraphFont"/>
    <w:link w:val="cardCharChar"/>
    <w:rsid w:val="00637E51"/>
    <w:rPr>
      <w:rFonts w:ascii="Times New Roman" w:eastAsiaTheme="minorHAnsi" w:hAnsi="Times New Roman" w:cs="Arial"/>
      <w:sz w:val="22"/>
      <w:szCs w:val="22"/>
    </w:rPr>
  </w:style>
  <w:style w:type="character" w:customStyle="1" w:styleId="z-BottomofFormChar1">
    <w:name w:val="z-Bottom of Form Char1"/>
    <w:basedOn w:val="DefaultParagraphFont"/>
    <w:rsid w:val="00637E51"/>
    <w:rPr>
      <w:rFonts w:ascii="Arial" w:hAnsi="Arial" w:cs="Arial"/>
      <w:vanish/>
      <w:sz w:val="16"/>
      <w:szCs w:val="16"/>
    </w:rPr>
  </w:style>
  <w:style w:type="character" w:customStyle="1" w:styleId="HTMLPreformattedChar1">
    <w:name w:val="HTML Preformatted Char1"/>
    <w:basedOn w:val="DefaultParagraphFont"/>
    <w:uiPriority w:val="99"/>
    <w:semiHidden/>
    <w:rsid w:val="00637E51"/>
    <w:rPr>
      <w:rFonts w:ascii="Courier New" w:hAnsi="Courier New" w:cs="Courier New"/>
    </w:rPr>
  </w:style>
  <w:style w:type="character" w:customStyle="1" w:styleId="3textChar">
    <w:name w:val="3text Char"/>
    <w:basedOn w:val="DefaultParagraphFont"/>
    <w:link w:val="3text"/>
    <w:rsid w:val="00637E51"/>
    <w:rPr>
      <w:rFonts w:ascii="Times New Roman" w:eastAsiaTheme="minorHAnsi" w:hAnsi="Times New Roman" w:cs="Arial"/>
      <w:sz w:val="22"/>
      <w:szCs w:val="22"/>
      <w:lang w:bidi="en-US"/>
    </w:rPr>
  </w:style>
  <w:style w:type="character" w:customStyle="1" w:styleId="FontStyle67">
    <w:name w:val="Font Style67"/>
    <w:uiPriority w:val="99"/>
    <w:rsid w:val="00637E51"/>
    <w:rPr>
      <w:rFonts w:ascii="Garamond" w:hAnsi="Garamond" w:cs="Garamond"/>
      <w:b/>
      <w:bCs/>
      <w:spacing w:val="10"/>
      <w:sz w:val="14"/>
      <w:szCs w:val="14"/>
    </w:rPr>
  </w:style>
  <w:style w:type="character" w:customStyle="1" w:styleId="Hyperlink13">
    <w:name w:val="Hyperlink13"/>
    <w:basedOn w:val="DefaultParagraphFont"/>
    <w:rsid w:val="00637E51"/>
    <w:rPr>
      <w:b w:val="0"/>
      <w:bCs w:val="0"/>
      <w:strike w:val="0"/>
      <w:dstrike w:val="0"/>
      <w:color w:val="008000"/>
      <w:sz w:val="20"/>
      <w:szCs w:val="20"/>
      <w:u w:val="none"/>
      <w:effect w:val="none"/>
    </w:rPr>
  </w:style>
  <w:style w:type="character" w:customStyle="1" w:styleId="link-external">
    <w:name w:val="link-external"/>
    <w:basedOn w:val="DefaultParagraphFont"/>
    <w:rsid w:val="00637E51"/>
  </w:style>
  <w:style w:type="character" w:customStyle="1" w:styleId="Header2Char">
    <w:name w:val="Header2 Char"/>
    <w:basedOn w:val="Heading2Char0"/>
    <w:rsid w:val="00637E51"/>
    <w:rPr>
      <w:b/>
      <w:caps/>
      <w:szCs w:val="24"/>
      <w:lang w:val="en-US" w:eastAsia="en-US" w:bidi="ar-SA"/>
    </w:rPr>
  </w:style>
  <w:style w:type="character" w:customStyle="1" w:styleId="StyleBoldText12pt10ptNotBoldKernat16pt">
    <w:name w:val="Style Bold Text 12 pt + 10 pt Not Bold Kern at 16 pt"/>
    <w:basedOn w:val="DefaultParagraphFont"/>
    <w:rsid w:val="00637E51"/>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CitesCharCharChar">
    <w:name w:val="Cites Char Char Char"/>
    <w:basedOn w:val="DefaultParagraphFont"/>
    <w:rsid w:val="00637E51"/>
    <w:rPr>
      <w:b/>
      <w:bCs/>
      <w:szCs w:val="24"/>
      <w:lang w:val="en-US" w:eastAsia="en-US" w:bidi="ar-SA"/>
    </w:rPr>
  </w:style>
  <w:style w:type="character" w:customStyle="1" w:styleId="Char3">
    <w:name w:val="Char3"/>
    <w:basedOn w:val="DefaultParagraphFont"/>
    <w:rsid w:val="00637E51"/>
    <w:rPr>
      <w:rFonts w:ascii="Arial Narrow" w:eastAsia="Batang" w:hAnsi="Arial Narrow" w:cs="Arial"/>
      <w:b/>
      <w:bCs/>
      <w:iCs/>
      <w:sz w:val="24"/>
      <w:szCs w:val="28"/>
      <w:lang w:val="en-US" w:eastAsia="en-US" w:bidi="ar-SA"/>
    </w:rPr>
  </w:style>
  <w:style w:type="character" w:customStyle="1" w:styleId="UnderlinedCards">
    <w:name w:val="Underlined Cards"/>
    <w:basedOn w:val="DefaultParagraphFont"/>
    <w:rsid w:val="00637E51"/>
    <w:rPr>
      <w:sz w:val="24"/>
      <w:szCs w:val="24"/>
      <w:u w:val="thick"/>
      <w:lang w:val="en-US" w:eastAsia="en-US" w:bidi="ar-SA"/>
    </w:rPr>
  </w:style>
  <w:style w:type="character" w:customStyle="1" w:styleId="TagsChar4">
    <w:name w:val="Tags Char4"/>
    <w:basedOn w:val="DefaultParagraphFont"/>
    <w:rsid w:val="00637E51"/>
    <w:rPr>
      <w:b/>
      <w:lang w:val="en-US" w:eastAsia="en-US" w:bidi="ar-SA"/>
    </w:rPr>
  </w:style>
  <w:style w:type="character" w:customStyle="1" w:styleId="StyleStyle7pt8pt">
    <w:name w:val="Style Style 7 pt + 8 pt"/>
    <w:basedOn w:val="DefaultParagraphFont"/>
    <w:rsid w:val="00637E51"/>
    <w:rPr>
      <w:sz w:val="16"/>
    </w:rPr>
  </w:style>
  <w:style w:type="character" w:customStyle="1" w:styleId="StyleUnderline2">
    <w:name w:val="Style Underline2"/>
    <w:basedOn w:val="DefaultParagraphFont"/>
    <w:rsid w:val="00637E51"/>
    <w:rPr>
      <w:u w:val="single"/>
    </w:rPr>
  </w:style>
  <w:style w:type="character" w:customStyle="1" w:styleId="StyleUnderline1">
    <w:name w:val="Style Underline1"/>
    <w:basedOn w:val="DefaultParagraphFont"/>
    <w:rsid w:val="00637E51"/>
    <w:rPr>
      <w:u w:val="single"/>
    </w:rPr>
  </w:style>
  <w:style w:type="character" w:customStyle="1" w:styleId="StyleStyleThickunderlineBold">
    <w:name w:val="Style Style Thick underline + Bold"/>
    <w:basedOn w:val="DefaultParagraphFont"/>
    <w:rsid w:val="00637E51"/>
    <w:rPr>
      <w:b/>
      <w:bCs/>
      <w:u w:val="thick"/>
    </w:rPr>
  </w:style>
  <w:style w:type="character" w:customStyle="1" w:styleId="tinyChar">
    <w:name w:val="tiny Char"/>
    <w:basedOn w:val="DefaultParagraphFont"/>
    <w:rsid w:val="00637E51"/>
    <w:rPr>
      <w:rFonts w:eastAsia="Malgun Gothic"/>
      <w:sz w:val="24"/>
      <w:szCs w:val="24"/>
      <w:lang w:val="en-US" w:eastAsia="en-US" w:bidi="ar-SA"/>
    </w:rPr>
  </w:style>
  <w:style w:type="character" w:customStyle="1" w:styleId="underlinecharchar3">
    <w:name w:val="underlinecharchar"/>
    <w:basedOn w:val="DefaultParagraphFont"/>
    <w:rsid w:val="00637E51"/>
  </w:style>
  <w:style w:type="character" w:customStyle="1" w:styleId="tagchar">
    <w:name w:val="tagchar"/>
    <w:basedOn w:val="DefaultParagraphFont"/>
    <w:rsid w:val="00637E51"/>
  </w:style>
  <w:style w:type="character" w:customStyle="1" w:styleId="tagsChar0">
    <w:name w:val="tags Char"/>
    <w:basedOn w:val="DefaultParagraphFont"/>
    <w:rsid w:val="00637E51"/>
    <w:rPr>
      <w:rFonts w:eastAsia="Malgun Gothic" w:cs="Arial"/>
      <w:b/>
      <w:sz w:val="22"/>
      <w:szCs w:val="22"/>
    </w:rPr>
  </w:style>
  <w:style w:type="paragraph" w:customStyle="1" w:styleId="unread">
    <w:name w:val="unread"/>
    <w:basedOn w:val="Normal"/>
    <w:rsid w:val="00637E51"/>
    <w:rPr>
      <w:rFonts w:ascii="Times New Roman" w:hAnsi="Times New Roman"/>
    </w:rPr>
  </w:style>
  <w:style w:type="character" w:customStyle="1" w:styleId="unreadChar">
    <w:name w:val="unread Char"/>
    <w:basedOn w:val="DefaultParagraphFont"/>
    <w:rsid w:val="00637E51"/>
    <w:rPr>
      <w:szCs w:val="24"/>
    </w:rPr>
  </w:style>
  <w:style w:type="character" w:customStyle="1" w:styleId="FontStyle32">
    <w:name w:val="Font Style32"/>
    <w:basedOn w:val="DefaultParagraphFont"/>
    <w:rsid w:val="00637E51"/>
    <w:rPr>
      <w:rFonts w:ascii="Times New Roman" w:hAnsi="Times New Roman" w:cs="Times New Roman"/>
      <w:b/>
      <w:bCs/>
      <w:sz w:val="20"/>
      <w:szCs w:val="20"/>
    </w:rPr>
  </w:style>
  <w:style w:type="character" w:customStyle="1" w:styleId="FontStyle31">
    <w:name w:val="Font Style31"/>
    <w:basedOn w:val="DefaultParagraphFont"/>
    <w:rsid w:val="00637E51"/>
    <w:rPr>
      <w:rFonts w:ascii="Times New Roman" w:hAnsi="Times New Roman" w:cs="Times New Roman"/>
      <w:smallCaps/>
      <w:sz w:val="12"/>
      <w:szCs w:val="12"/>
    </w:rPr>
  </w:style>
  <w:style w:type="character" w:customStyle="1" w:styleId="FontStyle40">
    <w:name w:val="Font Style40"/>
    <w:basedOn w:val="DefaultParagraphFont"/>
    <w:rsid w:val="00637E51"/>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637E51"/>
    <w:rPr>
      <w:rFonts w:ascii="Franklin Gothic Medium Cond" w:hAnsi="Franklin Gothic Medium Cond" w:cs="Franklin Gothic Medium Cond"/>
      <w:sz w:val="12"/>
      <w:szCs w:val="12"/>
    </w:rPr>
  </w:style>
  <w:style w:type="character" w:customStyle="1" w:styleId="hilite1">
    <w:name w:val="hilite1"/>
    <w:basedOn w:val="DefaultParagraphFont"/>
    <w:rsid w:val="00637E51"/>
    <w:rPr>
      <w:rFonts w:ascii="Arial Narrow" w:hAnsi="Arial Narrow"/>
      <w:dstrike w:val="0"/>
      <w:sz w:val="20"/>
      <w:u w:val="single"/>
      <w:bdr w:val="none" w:sz="0" w:space="0" w:color="auto"/>
      <w:shd w:val="clear" w:color="auto" w:fill="00FF00"/>
      <w:vertAlign w:val="baseline"/>
    </w:rPr>
  </w:style>
  <w:style w:type="character" w:customStyle="1" w:styleId="heading3char0">
    <w:name w:val="heading3char"/>
    <w:basedOn w:val="DefaultParagraphFont"/>
    <w:rsid w:val="00637E51"/>
  </w:style>
  <w:style w:type="character" w:customStyle="1" w:styleId="sensecontent">
    <w:name w:val="sense_content"/>
    <w:basedOn w:val="DefaultParagraphFont"/>
    <w:rsid w:val="00637E51"/>
  </w:style>
  <w:style w:type="character" w:customStyle="1" w:styleId="senselabel">
    <w:name w:val="sense_label"/>
    <w:basedOn w:val="DefaultParagraphFont"/>
    <w:rsid w:val="00637E51"/>
  </w:style>
  <w:style w:type="character" w:customStyle="1" w:styleId="TitlesChar">
    <w:name w:val="Titles Char"/>
    <w:basedOn w:val="DefaultParagraphFont"/>
    <w:rsid w:val="00637E51"/>
    <w:rPr>
      <w:rFonts w:ascii="Arial" w:hAnsi="Arial" w:cs="Arial"/>
      <w:b/>
      <w:bCs/>
      <w:kern w:val="32"/>
      <w:sz w:val="32"/>
      <w:szCs w:val="32"/>
    </w:rPr>
  </w:style>
  <w:style w:type="paragraph" w:styleId="Index1">
    <w:name w:val="index 1"/>
    <w:basedOn w:val="Normal"/>
    <w:next w:val="Normal"/>
    <w:autoRedefine/>
    <w:uiPriority w:val="99"/>
    <w:rsid w:val="00637E51"/>
    <w:pPr>
      <w:ind w:left="240" w:hanging="240"/>
    </w:pPr>
    <w:rPr>
      <w:rFonts w:ascii="Times New Roman" w:eastAsia="Calibri" w:hAnsi="Times New Roman"/>
      <w:sz w:val="24"/>
    </w:rPr>
  </w:style>
  <w:style w:type="paragraph" w:customStyle="1" w:styleId="CiteChar1CharCharCharCharCharCharCharCharCharCharChar">
    <w:name w:val="Cite Char1 Char Char Char Char Char Char Char Char Char Char Char"/>
    <w:basedOn w:val="Heading3"/>
    <w:rsid w:val="00637E51"/>
    <w:pPr>
      <w:keepLines w:val="0"/>
      <w:pageBreakBefore w:val="0"/>
      <w:spacing w:before="0"/>
      <w:jc w:val="left"/>
    </w:pPr>
    <w:rPr>
      <w:rFonts w:ascii="Times New Roman" w:eastAsia="Times New Roman" w:hAnsi="Times New Roman" w:cs="Times New Roman"/>
      <w:bCs w:val="0"/>
      <w:sz w:val="22"/>
      <w:szCs w:val="26"/>
    </w:rPr>
  </w:style>
  <w:style w:type="character" w:customStyle="1" w:styleId="CiteChar1CharCharCharCharCharCharCharCharCharCharCharChar">
    <w:name w:val="Cite Char1 Char Char Char Char Char Char Char Char Char Char Char Char"/>
    <w:basedOn w:val="DefaultParagraphFont"/>
    <w:rsid w:val="00637E51"/>
    <w:rPr>
      <w:b/>
      <w:sz w:val="22"/>
      <w:szCs w:val="26"/>
      <w:u w:val="single"/>
    </w:rPr>
  </w:style>
  <w:style w:type="paragraph" w:customStyle="1" w:styleId="CiteExtrasChar1CharCharCharCharCharCharCharCharCharChar">
    <w:name w:val="Cite Extras Char1 Char Char Char Char Char Char Char Char Char Char"/>
    <w:basedOn w:val="Heading4"/>
    <w:rsid w:val="00637E51"/>
    <w:pPr>
      <w:keepLines w:val="0"/>
      <w:spacing w:before="0" w:after="120"/>
    </w:pPr>
    <w:rPr>
      <w:rFonts w:ascii="Times New Roman" w:eastAsia="Times New Roman" w:hAnsi="Times New Roman" w:cs="Times New Roman"/>
      <w:b w:val="0"/>
      <w:bCs w:val="0"/>
      <w:iCs w:val="0"/>
      <w:sz w:val="16"/>
      <w:szCs w:val="28"/>
    </w:rPr>
  </w:style>
  <w:style w:type="character" w:customStyle="1" w:styleId="CiteExtrasChar1CharCharCharCharCharCharCharCharCharCharChar">
    <w:name w:val="Cite Extras Char1 Char Char Char Char Char Char Char Char Char Char Char"/>
    <w:basedOn w:val="DefaultParagraphFont"/>
    <w:rsid w:val="00637E51"/>
    <w:rPr>
      <w:sz w:val="16"/>
      <w:szCs w:val="28"/>
    </w:rPr>
  </w:style>
  <w:style w:type="character" w:customStyle="1" w:styleId="debate-underlinedchar">
    <w:name w:val="debate-underlinedchar"/>
    <w:basedOn w:val="DefaultParagraphFont"/>
    <w:rsid w:val="00637E51"/>
  </w:style>
  <w:style w:type="character" w:customStyle="1" w:styleId="medium-font">
    <w:name w:val="medium-font"/>
    <w:basedOn w:val="DefaultParagraphFont"/>
    <w:rsid w:val="00637E51"/>
  </w:style>
  <w:style w:type="character" w:customStyle="1" w:styleId="QuoteChar1">
    <w:name w:val="Quote Char1"/>
    <w:basedOn w:val="DefaultParagraphFont"/>
    <w:rsid w:val="00637E51"/>
    <w:rPr>
      <w:rFonts w:eastAsia="Calibri"/>
      <w:iCs/>
      <w:szCs w:val="22"/>
    </w:rPr>
  </w:style>
  <w:style w:type="character" w:customStyle="1" w:styleId="time-date">
    <w:name w:val="time-date"/>
    <w:basedOn w:val="DefaultParagraphFont"/>
    <w:rsid w:val="00637E51"/>
  </w:style>
  <w:style w:type="character" w:customStyle="1" w:styleId="addmd">
    <w:name w:val="addmd"/>
    <w:basedOn w:val="DefaultParagraphFont"/>
    <w:rsid w:val="00637E51"/>
  </w:style>
  <w:style w:type="character" w:customStyle="1" w:styleId="SmallFont5pt">
    <w:name w:val="Small Font (5 pt)"/>
    <w:basedOn w:val="DefaultParagraphFont"/>
    <w:rsid w:val="00637E51"/>
    <w:rPr>
      <w:sz w:val="10"/>
    </w:rPr>
  </w:style>
  <w:style w:type="character" w:customStyle="1" w:styleId="Style12ptBold">
    <w:name w:val="Style 12 pt Bold"/>
    <w:basedOn w:val="DefaultParagraphFont"/>
    <w:rsid w:val="00637E51"/>
    <w:rPr>
      <w:b/>
      <w:bCs/>
      <w:caps/>
      <w:sz w:val="24"/>
      <w:szCs w:val="24"/>
    </w:rPr>
  </w:style>
  <w:style w:type="character" w:customStyle="1" w:styleId="ecverdana">
    <w:name w:val="ec_verdana"/>
    <w:basedOn w:val="DefaultParagraphFont"/>
    <w:rsid w:val="00637E51"/>
  </w:style>
  <w:style w:type="character" w:customStyle="1" w:styleId="ecssl0">
    <w:name w:val="ec_ss_l0"/>
    <w:basedOn w:val="DefaultParagraphFont"/>
    <w:rsid w:val="00637E51"/>
  </w:style>
  <w:style w:type="character" w:customStyle="1" w:styleId="echit">
    <w:name w:val="ec_hit"/>
    <w:basedOn w:val="DefaultParagraphFont"/>
    <w:rsid w:val="00637E51"/>
  </w:style>
  <w:style w:type="character" w:customStyle="1" w:styleId="bodyblack">
    <w:name w:val="bodyblack"/>
    <w:basedOn w:val="DefaultParagraphFont"/>
    <w:rsid w:val="00637E51"/>
  </w:style>
  <w:style w:type="character" w:customStyle="1" w:styleId="Style12ptBoldUnderline1">
    <w:name w:val="Style 12 pt Bold Underline1"/>
    <w:basedOn w:val="DefaultParagraphFont"/>
    <w:rsid w:val="00637E51"/>
    <w:rPr>
      <w:b/>
      <w:bCs/>
      <w:sz w:val="24"/>
      <w:u w:val="single"/>
    </w:rPr>
  </w:style>
  <w:style w:type="character" w:customStyle="1" w:styleId="BlockTitle2Char1">
    <w:name w:val="Block Title2 Char1"/>
    <w:basedOn w:val="DefaultParagraphFont"/>
    <w:rsid w:val="00637E51"/>
    <w:rPr>
      <w:rFonts w:ascii="Arial" w:hAnsi="Arial"/>
      <w:b/>
      <w:sz w:val="28"/>
      <w:lang w:val="en-US" w:eastAsia="en-US" w:bidi="ar-SA"/>
    </w:rPr>
  </w:style>
  <w:style w:type="paragraph" w:customStyle="1" w:styleId="BreifTitle">
    <w:name w:val="Breif Title"/>
    <w:basedOn w:val="Normal"/>
    <w:rsid w:val="00637E51"/>
    <w:pPr>
      <w:widowControl w:val="0"/>
      <w:autoSpaceDE w:val="0"/>
      <w:autoSpaceDN w:val="0"/>
      <w:adjustRightInd w:val="0"/>
      <w:jc w:val="center"/>
      <w:outlineLvl w:val="0"/>
    </w:pPr>
    <w:rPr>
      <w:rFonts w:ascii="Times New Roman" w:hAnsi="Times New Roman"/>
      <w:b/>
      <w:caps/>
      <w:u w:val="single"/>
    </w:rPr>
  </w:style>
  <w:style w:type="character" w:customStyle="1" w:styleId="searchterm2">
    <w:name w:val="searchterm2"/>
    <w:basedOn w:val="DefaultParagraphFont"/>
    <w:rsid w:val="00637E51"/>
  </w:style>
  <w:style w:type="character" w:customStyle="1" w:styleId="searchterm1">
    <w:name w:val="searchterm1"/>
    <w:basedOn w:val="DefaultParagraphFont"/>
    <w:rsid w:val="00637E51"/>
  </w:style>
  <w:style w:type="paragraph" w:customStyle="1" w:styleId="last">
    <w:name w:val="last"/>
    <w:basedOn w:val="Normal"/>
    <w:rsid w:val="00637E51"/>
    <w:pPr>
      <w:spacing w:before="100" w:beforeAutospacing="1" w:after="100" w:afterAutospacing="1"/>
    </w:pPr>
    <w:rPr>
      <w:rFonts w:ascii="Times New Roman" w:hAnsi="Times New Roman"/>
    </w:rPr>
  </w:style>
  <w:style w:type="character" w:customStyle="1" w:styleId="blogbody">
    <w:name w:val="blogbody"/>
    <w:basedOn w:val="DefaultParagraphFont"/>
    <w:rsid w:val="00637E51"/>
  </w:style>
  <w:style w:type="character" w:customStyle="1" w:styleId="yschurl">
    <w:name w:val="yschurl"/>
    <w:basedOn w:val="DefaultParagraphFont"/>
    <w:rsid w:val="00637E51"/>
  </w:style>
  <w:style w:type="character" w:customStyle="1" w:styleId="BreifTitleChar">
    <w:name w:val="Breif Title Char"/>
    <w:basedOn w:val="DefaultParagraphFont"/>
    <w:rsid w:val="00637E51"/>
    <w:rPr>
      <w:b/>
      <w:caps/>
      <w:sz w:val="24"/>
      <w:szCs w:val="24"/>
      <w:u w:val="single"/>
      <w:lang w:val="en-US" w:eastAsia="en-US" w:bidi="ar-SA"/>
    </w:rPr>
  </w:style>
  <w:style w:type="character" w:customStyle="1" w:styleId="evhighlight">
    <w:name w:val="ev highlight"/>
    <w:basedOn w:val="DefaultParagraphFont"/>
    <w:rsid w:val="00637E51"/>
    <w:rPr>
      <w:b/>
      <w:color w:val="FF6600"/>
      <w:u w:val="single"/>
    </w:rPr>
  </w:style>
  <w:style w:type="paragraph" w:customStyle="1" w:styleId="feedback">
    <w:name w:val="feedback"/>
    <w:basedOn w:val="Normal"/>
    <w:rsid w:val="00637E51"/>
    <w:pPr>
      <w:spacing w:after="200" w:line="276" w:lineRule="auto"/>
      <w:ind w:left="720" w:hanging="360"/>
    </w:pPr>
    <w:rPr>
      <w:rFonts w:ascii="Calibri" w:hAnsi="Calibri"/>
      <w:lang w:bidi="en-US"/>
    </w:rPr>
  </w:style>
  <w:style w:type="paragraph" w:customStyle="1" w:styleId="cardtextemphasis">
    <w:name w:val="card text emphasis"/>
    <w:basedOn w:val="UnderlinedCardText"/>
    <w:link w:val="cardtextemphasisChar"/>
    <w:qFormat/>
    <w:rsid w:val="00637E51"/>
    <w:pPr>
      <w:spacing w:after="0"/>
    </w:pPr>
    <w:rPr>
      <w:rFonts w:eastAsiaTheme="minorEastAsia" w:cstheme="minorBidi"/>
      <w:b/>
      <w:szCs w:val="24"/>
    </w:rPr>
  </w:style>
  <w:style w:type="character" w:customStyle="1" w:styleId="msgcontent">
    <w:name w:val="msgcontent"/>
    <w:basedOn w:val="DefaultParagraphFont"/>
    <w:rsid w:val="00637E51"/>
  </w:style>
  <w:style w:type="character" w:customStyle="1" w:styleId="title11">
    <w:name w:val="title_11"/>
    <w:basedOn w:val="DefaultParagraphFont"/>
    <w:rsid w:val="00637E51"/>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637E51"/>
    <w:rPr>
      <w:color w:val="000000"/>
      <w:sz w:val="18"/>
      <w:szCs w:val="24"/>
      <w:lang w:val="en-US" w:eastAsia="en-US" w:bidi="ar-SA"/>
    </w:rPr>
  </w:style>
  <w:style w:type="character" w:customStyle="1" w:styleId="noidunggioithieu">
    <w:name w:val="noidung_gioithieu"/>
    <w:basedOn w:val="DefaultParagraphFont"/>
    <w:rsid w:val="00637E51"/>
  </w:style>
  <w:style w:type="character" w:customStyle="1" w:styleId="popup">
    <w:name w:val="popup"/>
    <w:basedOn w:val="DefaultParagraphFont"/>
    <w:rsid w:val="00637E51"/>
  </w:style>
  <w:style w:type="character" w:customStyle="1" w:styleId="bold0">
    <w:name w:val="bold"/>
    <w:basedOn w:val="DefaultParagraphFont"/>
    <w:rsid w:val="00637E51"/>
  </w:style>
  <w:style w:type="character" w:customStyle="1" w:styleId="ReallyFuckinSmall">
    <w:name w:val="Really Fuckin' Small"/>
    <w:basedOn w:val="DefaultParagraphFont"/>
    <w:rsid w:val="00637E51"/>
    <w:rPr>
      <w:rFonts w:ascii="Times New Roman" w:hAnsi="Times New Roman"/>
      <w:sz w:val="12"/>
    </w:rPr>
  </w:style>
  <w:style w:type="character" w:customStyle="1" w:styleId="apturelink">
    <w:name w:val="apturelink"/>
    <w:basedOn w:val="DefaultParagraphFont"/>
    <w:rsid w:val="00637E51"/>
  </w:style>
  <w:style w:type="character" w:customStyle="1" w:styleId="apturelinkicon">
    <w:name w:val="apturelinkicon"/>
    <w:basedOn w:val="DefaultParagraphFont"/>
    <w:rsid w:val="00637E51"/>
  </w:style>
  <w:style w:type="character" w:customStyle="1" w:styleId="blogpostwords">
    <w:name w:val="blogpostwords"/>
    <w:basedOn w:val="DefaultParagraphFont"/>
    <w:rsid w:val="00637E51"/>
  </w:style>
  <w:style w:type="character" w:customStyle="1" w:styleId="TAGSChar5">
    <w:name w:val="TAGS Char"/>
    <w:basedOn w:val="DefaultParagraphFont"/>
    <w:rsid w:val="00637E51"/>
    <w:rPr>
      <w:rFonts w:ascii="Arial" w:hAnsi="Arial" w:cs="Arial"/>
      <w:b/>
      <w:bCs/>
      <w:sz w:val="26"/>
      <w:szCs w:val="26"/>
    </w:rPr>
  </w:style>
  <w:style w:type="paragraph" w:customStyle="1" w:styleId="CM6">
    <w:name w:val="CM6"/>
    <w:basedOn w:val="Default"/>
    <w:next w:val="Default"/>
    <w:rsid w:val="00637E51"/>
    <w:pPr>
      <w:spacing w:line="506" w:lineRule="atLeast"/>
    </w:pPr>
    <w:rPr>
      <w:color w:val="auto"/>
    </w:rPr>
  </w:style>
  <w:style w:type="paragraph" w:customStyle="1" w:styleId="CM17">
    <w:name w:val="CM17"/>
    <w:basedOn w:val="Default"/>
    <w:next w:val="Default"/>
    <w:rsid w:val="00637E51"/>
    <w:pPr>
      <w:spacing w:after="693"/>
    </w:pPr>
    <w:rPr>
      <w:color w:val="auto"/>
    </w:rPr>
  </w:style>
  <w:style w:type="paragraph" w:customStyle="1" w:styleId="CM12">
    <w:name w:val="CM12"/>
    <w:basedOn w:val="Default"/>
    <w:next w:val="Default"/>
    <w:rsid w:val="00637E51"/>
    <w:pPr>
      <w:spacing w:after="1200"/>
    </w:pPr>
    <w:rPr>
      <w:color w:val="auto"/>
    </w:rPr>
  </w:style>
  <w:style w:type="character" w:customStyle="1" w:styleId="style3Char0">
    <w:name w:val="style 3 Char"/>
    <w:basedOn w:val="DefaultParagraphFont"/>
    <w:rsid w:val="00637E51"/>
    <w:rPr>
      <w:sz w:val="18"/>
      <w:szCs w:val="24"/>
      <w:lang w:val="en-US" w:eastAsia="en-US" w:bidi="ar-SA"/>
    </w:rPr>
  </w:style>
  <w:style w:type="character" w:customStyle="1" w:styleId="article-author">
    <w:name w:val="article-author"/>
    <w:basedOn w:val="DefaultParagraphFont"/>
    <w:rsid w:val="00637E51"/>
  </w:style>
  <w:style w:type="character" w:customStyle="1" w:styleId="ashadds">
    <w:name w:val="ashadds"/>
    <w:basedOn w:val="DefaultParagraphFont"/>
    <w:rsid w:val="00637E51"/>
  </w:style>
  <w:style w:type="character" w:customStyle="1" w:styleId="hn-date">
    <w:name w:val="hn-date"/>
    <w:basedOn w:val="DefaultParagraphFont"/>
    <w:rsid w:val="00637E51"/>
  </w:style>
  <w:style w:type="paragraph" w:customStyle="1" w:styleId="TxBr17p1">
    <w:name w:val="TxBr_17p1"/>
    <w:basedOn w:val="Normal"/>
    <w:rsid w:val="00637E51"/>
    <w:pPr>
      <w:tabs>
        <w:tab w:val="left" w:pos="317"/>
      </w:tabs>
      <w:autoSpaceDE w:val="0"/>
      <w:autoSpaceDN w:val="0"/>
      <w:adjustRightInd w:val="0"/>
      <w:spacing w:line="249" w:lineRule="atLeast"/>
      <w:ind w:left="1123"/>
      <w:jc w:val="both"/>
    </w:pPr>
    <w:rPr>
      <w:rFonts w:ascii="Times New Roman" w:hAnsi="Times New Roman"/>
    </w:rPr>
  </w:style>
  <w:style w:type="paragraph" w:customStyle="1" w:styleId="TxBrp11">
    <w:name w:val="TxBr_p11"/>
    <w:basedOn w:val="Normal"/>
    <w:rsid w:val="00637E51"/>
    <w:pPr>
      <w:widowControl w:val="0"/>
      <w:tabs>
        <w:tab w:val="left" w:pos="204"/>
      </w:tabs>
      <w:autoSpaceDE w:val="0"/>
      <w:autoSpaceDN w:val="0"/>
      <w:adjustRightInd w:val="0"/>
      <w:spacing w:line="240" w:lineRule="atLeast"/>
      <w:jc w:val="both"/>
    </w:pPr>
    <w:rPr>
      <w:rFonts w:ascii="Times New Roman" w:hAnsi="Times New Roman"/>
      <w:sz w:val="24"/>
    </w:rPr>
  </w:style>
  <w:style w:type="paragraph" w:customStyle="1" w:styleId="TxBrp15">
    <w:name w:val="TxBr_p15"/>
    <w:basedOn w:val="Normal"/>
    <w:rsid w:val="00637E51"/>
    <w:pPr>
      <w:widowControl w:val="0"/>
      <w:tabs>
        <w:tab w:val="left" w:pos="1661"/>
      </w:tabs>
      <w:autoSpaceDE w:val="0"/>
      <w:autoSpaceDN w:val="0"/>
      <w:adjustRightInd w:val="0"/>
      <w:spacing w:line="300" w:lineRule="atLeast"/>
      <w:ind w:left="1282"/>
      <w:jc w:val="both"/>
    </w:pPr>
    <w:rPr>
      <w:rFonts w:ascii="Times New Roman" w:hAnsi="Times New Roman"/>
      <w:sz w:val="24"/>
    </w:rPr>
  </w:style>
  <w:style w:type="paragraph" w:customStyle="1" w:styleId="TxBrp16">
    <w:name w:val="TxBr_p16"/>
    <w:basedOn w:val="Normal"/>
    <w:rsid w:val="00637E51"/>
    <w:pPr>
      <w:widowControl w:val="0"/>
      <w:tabs>
        <w:tab w:val="left" w:pos="1882"/>
      </w:tabs>
      <w:autoSpaceDE w:val="0"/>
      <w:autoSpaceDN w:val="0"/>
      <w:adjustRightInd w:val="0"/>
      <w:spacing w:line="300" w:lineRule="atLeast"/>
      <w:ind w:left="1661" w:firstLine="222"/>
      <w:jc w:val="both"/>
    </w:pPr>
    <w:rPr>
      <w:rFonts w:ascii="Times New Roman" w:hAnsi="Times New Roman"/>
      <w:sz w:val="24"/>
    </w:rPr>
  </w:style>
  <w:style w:type="paragraph" w:customStyle="1" w:styleId="TxBrp3">
    <w:name w:val="TxBr_p3"/>
    <w:basedOn w:val="Normal"/>
    <w:rsid w:val="00637E51"/>
    <w:pPr>
      <w:widowControl w:val="0"/>
      <w:tabs>
        <w:tab w:val="left" w:pos="1581"/>
      </w:tabs>
      <w:autoSpaceDE w:val="0"/>
      <w:autoSpaceDN w:val="0"/>
      <w:adjustRightInd w:val="0"/>
      <w:spacing w:line="300" w:lineRule="atLeast"/>
      <w:ind w:left="1203"/>
      <w:jc w:val="both"/>
    </w:pPr>
    <w:rPr>
      <w:rFonts w:ascii="Times New Roman" w:hAnsi="Times New Roman"/>
      <w:sz w:val="24"/>
    </w:rPr>
  </w:style>
  <w:style w:type="paragraph" w:customStyle="1" w:styleId="TxBrp8">
    <w:name w:val="TxBr_p8"/>
    <w:basedOn w:val="Normal"/>
    <w:rsid w:val="00637E51"/>
    <w:pPr>
      <w:widowControl w:val="0"/>
      <w:tabs>
        <w:tab w:val="left" w:pos="340"/>
      </w:tabs>
      <w:autoSpaceDE w:val="0"/>
      <w:autoSpaceDN w:val="0"/>
      <w:adjustRightInd w:val="0"/>
      <w:spacing w:line="300" w:lineRule="atLeast"/>
      <w:ind w:firstLine="340"/>
      <w:jc w:val="both"/>
    </w:pPr>
    <w:rPr>
      <w:rFonts w:ascii="Times New Roman" w:hAnsi="Times New Roman"/>
      <w:sz w:val="24"/>
    </w:rPr>
  </w:style>
  <w:style w:type="paragraph" w:customStyle="1" w:styleId="TxBrp10">
    <w:name w:val="TxBr_p10"/>
    <w:basedOn w:val="Normal"/>
    <w:rsid w:val="00637E51"/>
    <w:pPr>
      <w:widowControl w:val="0"/>
      <w:tabs>
        <w:tab w:val="left" w:pos="204"/>
      </w:tabs>
      <w:autoSpaceDE w:val="0"/>
      <w:autoSpaceDN w:val="0"/>
      <w:adjustRightInd w:val="0"/>
      <w:spacing w:line="300" w:lineRule="atLeast"/>
      <w:jc w:val="both"/>
    </w:pPr>
    <w:rPr>
      <w:rFonts w:ascii="Times New Roman" w:hAnsi="Times New Roman"/>
      <w:sz w:val="24"/>
    </w:rPr>
  </w:style>
  <w:style w:type="paragraph" w:customStyle="1" w:styleId="TxBrp12">
    <w:name w:val="TxBr_p12"/>
    <w:basedOn w:val="Normal"/>
    <w:rsid w:val="00637E51"/>
    <w:pPr>
      <w:widowControl w:val="0"/>
      <w:tabs>
        <w:tab w:val="left" w:pos="317"/>
      </w:tabs>
      <w:autoSpaceDE w:val="0"/>
      <w:autoSpaceDN w:val="0"/>
      <w:adjustRightInd w:val="0"/>
      <w:spacing w:line="300" w:lineRule="atLeast"/>
      <w:ind w:firstLine="318"/>
      <w:jc w:val="both"/>
    </w:pPr>
    <w:rPr>
      <w:rFonts w:ascii="Times New Roman" w:hAnsi="Times New Roman"/>
      <w:sz w:val="24"/>
    </w:rPr>
  </w:style>
  <w:style w:type="paragraph" w:customStyle="1" w:styleId="TxBrp4">
    <w:name w:val="TxBr_p4"/>
    <w:basedOn w:val="Normal"/>
    <w:rsid w:val="00637E51"/>
    <w:pPr>
      <w:widowControl w:val="0"/>
      <w:tabs>
        <w:tab w:val="left" w:pos="1371"/>
      </w:tabs>
      <w:autoSpaceDE w:val="0"/>
      <w:autoSpaceDN w:val="0"/>
      <w:adjustRightInd w:val="0"/>
      <w:spacing w:line="240" w:lineRule="atLeast"/>
      <w:ind w:left="993"/>
      <w:jc w:val="both"/>
    </w:pPr>
    <w:rPr>
      <w:rFonts w:ascii="Times New Roman" w:hAnsi="Times New Roman"/>
      <w:sz w:val="24"/>
    </w:rPr>
  </w:style>
  <w:style w:type="paragraph" w:customStyle="1" w:styleId="TxBrp6">
    <w:name w:val="TxBr_p6"/>
    <w:basedOn w:val="Normal"/>
    <w:rsid w:val="00637E51"/>
    <w:pPr>
      <w:widowControl w:val="0"/>
      <w:tabs>
        <w:tab w:val="left" w:pos="204"/>
      </w:tabs>
      <w:autoSpaceDE w:val="0"/>
      <w:autoSpaceDN w:val="0"/>
      <w:adjustRightInd w:val="0"/>
      <w:spacing w:line="300" w:lineRule="atLeast"/>
    </w:pPr>
    <w:rPr>
      <w:rFonts w:ascii="Times New Roman" w:hAnsi="Times New Roman"/>
      <w:sz w:val="24"/>
    </w:rPr>
  </w:style>
  <w:style w:type="paragraph" w:customStyle="1" w:styleId="TagCharCharCharCharChar0">
    <w:name w:val="Tag Char Char Char Char Char"/>
    <w:basedOn w:val="Normal"/>
    <w:rsid w:val="00637E51"/>
    <w:rPr>
      <w:rFonts w:ascii="Times New Roman" w:hAnsi="Times New Roman"/>
      <w:b/>
      <w:sz w:val="24"/>
      <w:szCs w:val="20"/>
    </w:rPr>
  </w:style>
  <w:style w:type="character" w:customStyle="1" w:styleId="TagCharCharCharCharCharChar">
    <w:name w:val="Tag Char Char Char Char Char Char"/>
    <w:basedOn w:val="DefaultParagraphFont"/>
    <w:rsid w:val="00637E51"/>
    <w:rPr>
      <w:b/>
      <w:sz w:val="24"/>
    </w:rPr>
  </w:style>
  <w:style w:type="character" w:customStyle="1" w:styleId="blocktitleChar0">
    <w:name w:val="block title Char"/>
    <w:basedOn w:val="DefaultParagraphFont"/>
    <w:rsid w:val="00637E51"/>
    <w:rPr>
      <w:rFonts w:ascii="Georgia" w:hAnsi="Georgia" w:cs="Arial"/>
      <w:b/>
      <w:bCs/>
      <w:kern w:val="32"/>
      <w:sz w:val="28"/>
      <w:szCs w:val="32"/>
      <w:lang w:val="en-US" w:eastAsia="en-US" w:bidi="ar-SA"/>
    </w:rPr>
  </w:style>
  <w:style w:type="paragraph" w:customStyle="1" w:styleId="tagcite3">
    <w:name w:val="tag/cite"/>
    <w:basedOn w:val="Normal"/>
    <w:rsid w:val="00637E51"/>
    <w:rPr>
      <w:rFonts w:ascii="Palatino Linotype" w:hAnsi="Palatino Linotype"/>
      <w:b/>
    </w:rPr>
  </w:style>
  <w:style w:type="character" w:customStyle="1" w:styleId="tagciteChar3">
    <w:name w:val="tag/cite Char"/>
    <w:basedOn w:val="DefaultParagraphFont"/>
    <w:rsid w:val="00637E51"/>
    <w:rPr>
      <w:rFonts w:ascii="Palatino Linotype" w:hAnsi="Palatino Linotype"/>
      <w:b/>
      <w:sz w:val="22"/>
      <w:szCs w:val="24"/>
    </w:rPr>
  </w:style>
  <w:style w:type="paragraph" w:customStyle="1" w:styleId="blockquote">
    <w:name w:val="blockquote"/>
    <w:basedOn w:val="Normal"/>
    <w:rsid w:val="00637E51"/>
    <w:pPr>
      <w:spacing w:before="100" w:beforeAutospacing="1" w:after="100" w:afterAutospacing="1"/>
    </w:pPr>
    <w:rPr>
      <w:rFonts w:ascii="Times New Roman" w:hAnsi="Times New Roman"/>
      <w:sz w:val="24"/>
    </w:rPr>
  </w:style>
  <w:style w:type="character" w:customStyle="1" w:styleId="filterlink">
    <w:name w:val="filterlink"/>
    <w:basedOn w:val="DefaultParagraphFont"/>
    <w:rsid w:val="00637E51"/>
  </w:style>
  <w:style w:type="paragraph" w:customStyle="1" w:styleId="DefaultText">
    <w:name w:val="Default Text"/>
    <w:basedOn w:val="Normal"/>
    <w:rsid w:val="00637E51"/>
    <w:pPr>
      <w:tabs>
        <w:tab w:val="left" w:pos="0"/>
      </w:tabs>
      <w:overflowPunct w:val="0"/>
      <w:autoSpaceDE w:val="0"/>
      <w:autoSpaceDN w:val="0"/>
      <w:adjustRightInd w:val="0"/>
      <w:textAlignment w:val="baseline"/>
    </w:pPr>
    <w:rPr>
      <w:rFonts w:ascii="Times New Roman" w:hAnsi="Times New Roman"/>
      <w:color w:val="000000"/>
      <w:szCs w:val="20"/>
    </w:rPr>
  </w:style>
  <w:style w:type="paragraph" w:customStyle="1" w:styleId="TxBr10p3">
    <w:name w:val="TxBr_10p3"/>
    <w:basedOn w:val="Normal"/>
    <w:rsid w:val="00637E51"/>
    <w:pPr>
      <w:tabs>
        <w:tab w:val="left" w:pos="204"/>
      </w:tabs>
      <w:autoSpaceDE w:val="0"/>
      <w:autoSpaceDN w:val="0"/>
      <w:adjustRightInd w:val="0"/>
      <w:spacing w:line="238" w:lineRule="atLeast"/>
      <w:ind w:firstLine="204"/>
      <w:jc w:val="both"/>
    </w:pPr>
    <w:rPr>
      <w:rFonts w:ascii="Times New Roman" w:hAnsi="Times New Roman"/>
      <w:sz w:val="24"/>
      <w:szCs w:val="20"/>
    </w:rPr>
  </w:style>
  <w:style w:type="paragraph" w:customStyle="1" w:styleId="TxBr8p2">
    <w:name w:val="TxBr_8p2"/>
    <w:basedOn w:val="Normal"/>
    <w:rsid w:val="00637E51"/>
    <w:pPr>
      <w:tabs>
        <w:tab w:val="left" w:pos="170"/>
      </w:tabs>
      <w:autoSpaceDE w:val="0"/>
      <w:autoSpaceDN w:val="0"/>
      <w:adjustRightInd w:val="0"/>
      <w:spacing w:line="238" w:lineRule="atLeast"/>
      <w:ind w:firstLine="170"/>
      <w:jc w:val="both"/>
    </w:pPr>
    <w:rPr>
      <w:rFonts w:ascii="Times New Roman" w:hAnsi="Times New Roman"/>
      <w:szCs w:val="20"/>
    </w:rPr>
  </w:style>
  <w:style w:type="paragraph" w:customStyle="1" w:styleId="TxBr83p1">
    <w:name w:val="TxBr_83p1"/>
    <w:basedOn w:val="Normal"/>
    <w:rsid w:val="00637E51"/>
    <w:pPr>
      <w:tabs>
        <w:tab w:val="left" w:pos="204"/>
      </w:tabs>
      <w:autoSpaceDE w:val="0"/>
      <w:autoSpaceDN w:val="0"/>
      <w:adjustRightInd w:val="0"/>
      <w:spacing w:line="232" w:lineRule="atLeast"/>
      <w:jc w:val="both"/>
    </w:pPr>
    <w:rPr>
      <w:rFonts w:ascii="Times New Roman" w:hAnsi="Times New Roman"/>
      <w:sz w:val="24"/>
      <w:szCs w:val="20"/>
    </w:rPr>
  </w:style>
  <w:style w:type="paragraph" w:customStyle="1" w:styleId="TxBr66p1">
    <w:name w:val="TxBr_66p1"/>
    <w:basedOn w:val="Normal"/>
    <w:rsid w:val="00637E51"/>
    <w:pPr>
      <w:tabs>
        <w:tab w:val="left" w:pos="209"/>
      </w:tabs>
      <w:autoSpaceDE w:val="0"/>
      <w:autoSpaceDN w:val="0"/>
      <w:adjustRightInd w:val="0"/>
      <w:spacing w:line="232" w:lineRule="atLeast"/>
      <w:ind w:firstLine="209"/>
      <w:jc w:val="both"/>
    </w:pPr>
    <w:rPr>
      <w:rFonts w:ascii="Times New Roman" w:hAnsi="Times New Roman"/>
      <w:sz w:val="24"/>
      <w:szCs w:val="20"/>
    </w:rPr>
  </w:style>
  <w:style w:type="paragraph" w:customStyle="1" w:styleId="TxBr17p2">
    <w:name w:val="TxBr_17p2"/>
    <w:basedOn w:val="Normal"/>
    <w:rsid w:val="00637E51"/>
    <w:pPr>
      <w:tabs>
        <w:tab w:val="left" w:pos="997"/>
      </w:tabs>
      <w:autoSpaceDE w:val="0"/>
      <w:autoSpaceDN w:val="0"/>
      <w:adjustRightInd w:val="0"/>
      <w:spacing w:line="260" w:lineRule="atLeast"/>
      <w:ind w:firstLine="997"/>
      <w:jc w:val="both"/>
    </w:pPr>
    <w:rPr>
      <w:rFonts w:ascii="Times New Roman" w:hAnsi="Times New Roman"/>
      <w:szCs w:val="20"/>
    </w:rPr>
  </w:style>
  <w:style w:type="character" w:customStyle="1" w:styleId="Hyperlink3">
    <w:name w:val="Hyperlink3"/>
    <w:basedOn w:val="DefaultParagraphFont"/>
    <w:rsid w:val="00637E51"/>
    <w:rPr>
      <w:rFonts w:ascii="Verdana" w:hAnsi="Verdana" w:hint="default"/>
      <w:strike w:val="0"/>
      <w:dstrike w:val="0"/>
      <w:color w:val="CC6600"/>
      <w:spacing w:val="30"/>
      <w:sz w:val="17"/>
      <w:szCs w:val="17"/>
      <w:u w:val="none"/>
      <w:effect w:val="none"/>
    </w:rPr>
  </w:style>
  <w:style w:type="paragraph" w:customStyle="1" w:styleId="TxBr52p1">
    <w:name w:val="TxBr_52p1"/>
    <w:basedOn w:val="Normal"/>
    <w:rsid w:val="00637E51"/>
    <w:pPr>
      <w:tabs>
        <w:tab w:val="left" w:pos="187"/>
      </w:tabs>
      <w:autoSpaceDE w:val="0"/>
      <w:autoSpaceDN w:val="0"/>
      <w:adjustRightInd w:val="0"/>
      <w:spacing w:line="238" w:lineRule="atLeast"/>
      <w:ind w:firstLine="187"/>
      <w:jc w:val="both"/>
    </w:pPr>
    <w:rPr>
      <w:rFonts w:ascii="Times New Roman" w:hAnsi="Times New Roman"/>
      <w:sz w:val="24"/>
    </w:rPr>
  </w:style>
  <w:style w:type="paragraph" w:customStyle="1" w:styleId="sy">
    <w:name w:val="sy"/>
    <w:basedOn w:val="Normal"/>
    <w:rsid w:val="00637E51"/>
    <w:pPr>
      <w:spacing w:before="100" w:beforeAutospacing="1" w:after="100" w:afterAutospacing="1"/>
    </w:pPr>
    <w:rPr>
      <w:rFonts w:ascii="Arial Unicode MS" w:eastAsia="Arial Unicode MS" w:hAnsi="Arial Unicode MS" w:cs="Arial Unicode MS"/>
      <w:b/>
      <w:bCs/>
    </w:rPr>
  </w:style>
  <w:style w:type="character" w:customStyle="1" w:styleId="text31">
    <w:name w:val="text31"/>
    <w:basedOn w:val="DefaultParagraphFont"/>
    <w:rsid w:val="00637E51"/>
  </w:style>
  <w:style w:type="character" w:customStyle="1" w:styleId="text26">
    <w:name w:val="text26"/>
    <w:basedOn w:val="DefaultParagraphFont"/>
    <w:rsid w:val="00637E51"/>
  </w:style>
  <w:style w:type="character" w:customStyle="1" w:styleId="text11">
    <w:name w:val="text11"/>
    <w:basedOn w:val="DefaultParagraphFont"/>
    <w:rsid w:val="00637E51"/>
  </w:style>
  <w:style w:type="character" w:customStyle="1" w:styleId="text28">
    <w:name w:val="text28"/>
    <w:basedOn w:val="DefaultParagraphFont"/>
    <w:rsid w:val="00637E51"/>
  </w:style>
  <w:style w:type="character" w:customStyle="1" w:styleId="TagCharCharChar10">
    <w:name w:val="Tag Char Char Char1"/>
    <w:basedOn w:val="DefaultParagraphFont"/>
    <w:rsid w:val="00637E51"/>
    <w:rPr>
      <w:b/>
      <w:caps/>
      <w:lang w:val="en-US" w:eastAsia="en-US" w:bidi="ar-SA"/>
    </w:rPr>
  </w:style>
  <w:style w:type="paragraph" w:customStyle="1" w:styleId="evidence">
    <w:name w:val="evidence"/>
    <w:basedOn w:val="Normal"/>
    <w:rsid w:val="00637E51"/>
    <w:pPr>
      <w:ind w:left="-720" w:right="-720"/>
    </w:pPr>
    <w:rPr>
      <w:rFonts w:ascii="Palatino Linotype" w:hAnsi="Palatino Linotype"/>
    </w:rPr>
  </w:style>
  <w:style w:type="character" w:customStyle="1" w:styleId="evidenceChar">
    <w:name w:val="evidence Char"/>
    <w:basedOn w:val="DefaultParagraphFont"/>
    <w:rsid w:val="00637E51"/>
    <w:rPr>
      <w:rFonts w:ascii="Palatino Linotype" w:hAnsi="Palatino Linotype"/>
      <w:szCs w:val="24"/>
    </w:rPr>
  </w:style>
  <w:style w:type="paragraph" w:customStyle="1" w:styleId="BlockHeading">
    <w:name w:val="Block Heading"/>
    <w:basedOn w:val="Normal"/>
    <w:rsid w:val="00637E51"/>
    <w:pPr>
      <w:ind w:left="-720" w:right="-720"/>
      <w:jc w:val="center"/>
    </w:pPr>
    <w:rPr>
      <w:rFonts w:ascii="Rockwell" w:hAnsi="Rockwell"/>
      <w:b/>
      <w:sz w:val="32"/>
      <w:u w:val="single"/>
    </w:rPr>
  </w:style>
  <w:style w:type="character" w:customStyle="1" w:styleId="BlockHeadingChar">
    <w:name w:val="Block Heading Char"/>
    <w:basedOn w:val="DefaultParagraphFont"/>
    <w:rsid w:val="00637E51"/>
    <w:rPr>
      <w:rFonts w:ascii="Rockwell" w:hAnsi="Rockwell"/>
      <w:b/>
      <w:sz w:val="32"/>
      <w:szCs w:val="24"/>
      <w:u w:val="single"/>
    </w:rPr>
  </w:style>
  <w:style w:type="character" w:customStyle="1" w:styleId="Style11ptBold">
    <w:name w:val="Style 11 pt Bold"/>
    <w:basedOn w:val="DefaultParagraphFont"/>
    <w:rsid w:val="00637E51"/>
    <w:rPr>
      <w:rFonts w:ascii="Palatino Linotype" w:hAnsi="Palatino Linotype"/>
      <w:b/>
      <w:bCs/>
      <w:sz w:val="22"/>
    </w:rPr>
  </w:style>
  <w:style w:type="character" w:customStyle="1" w:styleId="BlocksCharChar">
    <w:name w:val="Blocks Char Char"/>
    <w:basedOn w:val="DefaultParagraphFont"/>
    <w:rsid w:val="00637E51"/>
    <w:rPr>
      <w:rFonts w:ascii="Times-Roman" w:hAnsi="Times-Roman"/>
      <w:sz w:val="32"/>
      <w:lang w:val="en-US" w:eastAsia="en-US" w:bidi="ar-SA"/>
    </w:rPr>
  </w:style>
  <w:style w:type="character" w:customStyle="1" w:styleId="CharChar15">
    <w:name w:val="Char Char15"/>
    <w:basedOn w:val="DefaultParagraphFont"/>
    <w:rsid w:val="00637E51"/>
    <w:rPr>
      <w:i/>
      <w:iCs/>
      <w:sz w:val="24"/>
      <w:szCs w:val="24"/>
      <w:lang w:val="en-US" w:eastAsia="en-US" w:bidi="ar-SA"/>
    </w:rPr>
  </w:style>
  <w:style w:type="character" w:customStyle="1" w:styleId="CharChar14">
    <w:name w:val="Char Char14"/>
    <w:basedOn w:val="DefaultParagraphFont"/>
    <w:rsid w:val="00637E51"/>
    <w:rPr>
      <w:rFonts w:ascii="Arial" w:hAnsi="Arial"/>
      <w:szCs w:val="24"/>
      <w:lang w:val="en-US" w:eastAsia="en-US" w:bidi="ar-SA"/>
    </w:rPr>
  </w:style>
  <w:style w:type="character" w:customStyle="1" w:styleId="CharChar13">
    <w:name w:val="Char Char13"/>
    <w:basedOn w:val="DefaultParagraphFont"/>
    <w:rsid w:val="00637E51"/>
    <w:rPr>
      <w:rFonts w:ascii="Arial" w:hAnsi="Arial" w:cs="Tahoma"/>
      <w:sz w:val="16"/>
      <w:szCs w:val="24"/>
      <w:lang w:val="en-US" w:eastAsia="en-US" w:bidi="ar-SA"/>
    </w:rPr>
  </w:style>
  <w:style w:type="character" w:customStyle="1" w:styleId="CharChar12">
    <w:name w:val="Char Char12"/>
    <w:basedOn w:val="DefaultParagraphFont"/>
    <w:rsid w:val="00637E51"/>
    <w:rPr>
      <w:rFonts w:ascii="Arial" w:eastAsia="SimSun" w:hAnsi="Arial" w:cs="Arial"/>
      <w:vanish/>
      <w:sz w:val="16"/>
      <w:szCs w:val="16"/>
      <w:lang w:val="en-US" w:eastAsia="zh-CN" w:bidi="ar-SA"/>
    </w:rPr>
  </w:style>
  <w:style w:type="character" w:customStyle="1" w:styleId="CharChar11">
    <w:name w:val="Char Char11"/>
    <w:basedOn w:val="DefaultParagraphFont"/>
    <w:rsid w:val="00637E51"/>
    <w:rPr>
      <w:rFonts w:ascii="Arial" w:hAnsi="Arial" w:cs="Arial"/>
      <w:bCs/>
      <w:color w:val="000000"/>
      <w:szCs w:val="24"/>
      <w:lang w:val="en-US" w:eastAsia="en-US" w:bidi="ar-SA"/>
    </w:rPr>
  </w:style>
  <w:style w:type="character" w:customStyle="1" w:styleId="CharChar100">
    <w:name w:val="Char Char10"/>
    <w:basedOn w:val="DefaultParagraphFont"/>
    <w:rsid w:val="00637E51"/>
    <w:rPr>
      <w:rFonts w:ascii="Arial" w:hAnsi="Arial"/>
      <w:szCs w:val="24"/>
      <w:u w:val="single"/>
      <w:lang w:val="en-US" w:eastAsia="en-US" w:bidi="ar-SA"/>
    </w:rPr>
  </w:style>
  <w:style w:type="character" w:customStyle="1" w:styleId="CharChar8">
    <w:name w:val="Char Char8"/>
    <w:basedOn w:val="DefaultParagraphFont"/>
    <w:rsid w:val="00637E51"/>
    <w:rPr>
      <w:rFonts w:ascii="Arial" w:hAnsi="Arial"/>
      <w:sz w:val="12"/>
      <w:szCs w:val="24"/>
      <w:lang w:val="en-US" w:eastAsia="en-US" w:bidi="ar-SA"/>
    </w:rPr>
  </w:style>
  <w:style w:type="character" w:customStyle="1" w:styleId="CharChar7">
    <w:name w:val="Char Char7"/>
    <w:basedOn w:val="DefaultParagraphFont"/>
    <w:rsid w:val="00637E51"/>
    <w:rPr>
      <w:rFonts w:ascii="Courier New" w:hAnsi="Courier New" w:cs="Courier New"/>
      <w:lang w:val="en-US" w:eastAsia="en-US" w:bidi="ar-SA"/>
    </w:rPr>
  </w:style>
  <w:style w:type="character" w:customStyle="1" w:styleId="CharChar6">
    <w:name w:val="Char Char6"/>
    <w:basedOn w:val="DefaultParagraphFont"/>
    <w:rsid w:val="00637E51"/>
    <w:rPr>
      <w:rFonts w:ascii="Arial" w:hAnsi="Arial"/>
      <w:sz w:val="16"/>
      <w:szCs w:val="24"/>
      <w:lang w:val="en-US" w:eastAsia="en-US" w:bidi="ar-SA"/>
    </w:rPr>
  </w:style>
  <w:style w:type="character" w:customStyle="1" w:styleId="CharChar5">
    <w:name w:val="Char Char5"/>
    <w:basedOn w:val="DefaultParagraphFont"/>
    <w:rsid w:val="00637E51"/>
    <w:rPr>
      <w:rFonts w:ascii="Arial" w:hAnsi="Arial"/>
      <w:sz w:val="14"/>
      <w:szCs w:val="24"/>
      <w:lang w:val="en-US" w:eastAsia="en-US" w:bidi="ar-SA"/>
    </w:rPr>
  </w:style>
  <w:style w:type="character" w:customStyle="1" w:styleId="UnderlinedcardtextCharChar">
    <w:name w:val="Underlined card text Char Char"/>
    <w:basedOn w:val="DefaultParagraphFont"/>
    <w:rsid w:val="00637E51"/>
    <w:rPr>
      <w:iCs/>
      <w:color w:val="000000"/>
      <w:spacing w:val="15"/>
      <w:szCs w:val="24"/>
      <w:u w:val="single"/>
      <w:lang w:val="en-US" w:eastAsia="en-US" w:bidi="ar-SA"/>
    </w:rPr>
  </w:style>
  <w:style w:type="character" w:customStyle="1" w:styleId="TitlenoindexCharChar">
    <w:name w:val="Title (no index) Char Char"/>
    <w:basedOn w:val="DefaultParagraphFont"/>
    <w:rsid w:val="00637E51"/>
    <w:rPr>
      <w:b/>
      <w:bCs/>
      <w:sz w:val="36"/>
      <w:szCs w:val="22"/>
      <w:lang w:val="en-US" w:eastAsia="en-US" w:bidi="ar-SA"/>
    </w:rPr>
  </w:style>
  <w:style w:type="character" w:customStyle="1" w:styleId="CharChar3">
    <w:name w:val="Char Char3"/>
    <w:basedOn w:val="DefaultParagraphFont"/>
    <w:rsid w:val="00637E51"/>
    <w:rPr>
      <w:rFonts w:ascii="Arial" w:hAnsi="Arial" w:cs="Arial"/>
      <w:vanish/>
      <w:sz w:val="16"/>
      <w:szCs w:val="16"/>
      <w:lang w:val="en-US" w:eastAsia="en-US" w:bidi="ar-SA"/>
    </w:rPr>
  </w:style>
  <w:style w:type="paragraph" w:customStyle="1" w:styleId="NoteLevel21">
    <w:name w:val="Note Level 21"/>
    <w:basedOn w:val="Normal"/>
    <w:rsid w:val="00637E51"/>
    <w:pPr>
      <w:keepNext/>
      <w:numPr>
        <w:ilvl w:val="1"/>
        <w:numId w:val="19"/>
      </w:numPr>
      <w:outlineLvl w:val="1"/>
    </w:pPr>
    <w:rPr>
      <w:rFonts w:ascii="Verdana" w:eastAsia="MS Gothic" w:hAnsi="Verdana"/>
      <w:sz w:val="24"/>
    </w:rPr>
  </w:style>
  <w:style w:type="paragraph" w:customStyle="1" w:styleId="CIte4">
    <w:name w:val="CIte"/>
    <w:basedOn w:val="Normal"/>
    <w:qFormat/>
    <w:rsid w:val="00637E51"/>
    <w:pPr>
      <w:ind w:left="720"/>
    </w:pPr>
    <w:rPr>
      <w:rFonts w:ascii="Times New Roman" w:hAnsi="Times New Roman"/>
      <w:b/>
      <w:u w:val="single"/>
    </w:rPr>
  </w:style>
  <w:style w:type="paragraph" w:customStyle="1" w:styleId="Language">
    <w:name w:val="Language"/>
    <w:basedOn w:val="Normal"/>
    <w:link w:val="LanguageChar"/>
    <w:rsid w:val="00637E51"/>
    <w:rPr>
      <w:rFonts w:asciiTheme="minorHAnsi" w:eastAsiaTheme="minorEastAsia" w:hAnsiTheme="minorHAnsi" w:cstheme="minorBidi"/>
      <w:strike/>
      <w:sz w:val="16"/>
      <w:szCs w:val="16"/>
    </w:rPr>
  </w:style>
  <w:style w:type="character" w:customStyle="1" w:styleId="Style11ptBoldUnderlineBorderSinglesolidlineAuto">
    <w:name w:val="Style 11 pt Bold Underline Border: : (Single solid line Auto  ..."/>
    <w:basedOn w:val="DefaultParagraphFont"/>
    <w:rsid w:val="00637E51"/>
    <w:rPr>
      <w:b/>
      <w:bCs/>
      <w:sz w:val="20"/>
      <w:u w:val="single"/>
      <w:bdr w:val="single" w:sz="4" w:space="0" w:color="auto"/>
    </w:rPr>
  </w:style>
  <w:style w:type="character" w:customStyle="1" w:styleId="Style11ptBoldUnderline">
    <w:name w:val="Style 11 pt Bold Underline"/>
    <w:basedOn w:val="DefaultParagraphFont"/>
    <w:rsid w:val="00637E51"/>
    <w:rPr>
      <w:rFonts w:ascii="Times New Roman" w:hAnsi="Times New Roman"/>
      <w:b/>
      <w:bCs/>
      <w:sz w:val="20"/>
      <w:u w:val="single"/>
    </w:rPr>
  </w:style>
  <w:style w:type="character" w:customStyle="1" w:styleId="StyleUnderlineChar11pt">
    <w:name w:val="Style Underline Char + 11 pt"/>
    <w:basedOn w:val="DefaultParagraphFont"/>
    <w:rsid w:val="00637E51"/>
    <w:rPr>
      <w:rFonts w:ascii="Times New Roman" w:hAnsi="Times New Roman"/>
      <w:sz w:val="20"/>
      <w:u w:val="single"/>
      <w:lang w:val="en-US" w:eastAsia="en-US" w:bidi="ar-SA"/>
    </w:rPr>
  </w:style>
  <w:style w:type="character" w:customStyle="1" w:styleId="StyleUnderlineChar11ptBold">
    <w:name w:val="Style Underline Char + 11 pt Bold"/>
    <w:basedOn w:val="DefaultParagraphFont"/>
    <w:rsid w:val="00637E51"/>
    <w:rPr>
      <w:rFonts w:ascii="Times New Roman" w:hAnsi="Times New Roman"/>
      <w:b/>
      <w:bCs/>
      <w:sz w:val="20"/>
      <w:u w:val="single"/>
      <w:lang w:val="en-US" w:eastAsia="en-US" w:bidi="ar-SA"/>
    </w:rPr>
  </w:style>
  <w:style w:type="character" w:customStyle="1" w:styleId="post-footers">
    <w:name w:val="post-footers"/>
    <w:basedOn w:val="DefaultParagraphFont"/>
    <w:rsid w:val="00637E51"/>
  </w:style>
  <w:style w:type="character" w:customStyle="1" w:styleId="Style11ptBoldUnderline1">
    <w:name w:val="Style 11 pt Bold Underline1"/>
    <w:basedOn w:val="DefaultParagraphFont"/>
    <w:rsid w:val="00637E51"/>
    <w:rPr>
      <w:b/>
      <w:bCs/>
      <w:sz w:val="20"/>
      <w:u w:val="single"/>
    </w:rPr>
  </w:style>
  <w:style w:type="character" w:customStyle="1" w:styleId="Style11ptBoldUnderlineBorderSinglesolidlineAuto1">
    <w:name w:val="Style 11 pt Bold Underline Border: : (Single solid line Auto  ...1"/>
    <w:basedOn w:val="DefaultParagraphFont"/>
    <w:rsid w:val="00637E51"/>
    <w:rPr>
      <w:b/>
      <w:bCs/>
      <w:sz w:val="20"/>
      <w:u w:val="single"/>
      <w:bdr w:val="single" w:sz="4" w:space="0" w:color="auto"/>
    </w:rPr>
  </w:style>
  <w:style w:type="character" w:customStyle="1" w:styleId="Style11ptUnderline1">
    <w:name w:val="Style 11 pt Underline1"/>
    <w:basedOn w:val="DefaultParagraphFont"/>
    <w:rsid w:val="00637E51"/>
    <w:rPr>
      <w:sz w:val="20"/>
      <w:u w:val="single"/>
    </w:rPr>
  </w:style>
  <w:style w:type="paragraph" w:customStyle="1" w:styleId="StyleStyle411pt">
    <w:name w:val="Style Style4 + 11 pt"/>
    <w:basedOn w:val="Normal"/>
    <w:link w:val="StyleStyle411ptChar"/>
    <w:rsid w:val="00637E51"/>
    <w:rPr>
      <w:rFonts w:ascii="Times New Roman" w:hAnsi="Times New Roman"/>
      <w:u w:val="single"/>
    </w:rPr>
  </w:style>
  <w:style w:type="character" w:customStyle="1" w:styleId="StyleStyle411ptChar">
    <w:name w:val="Style Style4 + 11 pt Char"/>
    <w:basedOn w:val="DefaultParagraphFont"/>
    <w:link w:val="StyleStyle411pt"/>
    <w:rsid w:val="00637E51"/>
    <w:rPr>
      <w:rFonts w:ascii="Times New Roman" w:eastAsiaTheme="minorHAnsi" w:hAnsi="Times New Roman" w:cs="Arial"/>
      <w:sz w:val="22"/>
      <w:szCs w:val="22"/>
      <w:u w:val="single"/>
    </w:rPr>
  </w:style>
  <w:style w:type="paragraph" w:customStyle="1" w:styleId="StyleStyle411ptBold">
    <w:name w:val="Style Style4 + 11 pt Bold"/>
    <w:basedOn w:val="Normal"/>
    <w:link w:val="StyleStyle411ptBoldChar"/>
    <w:rsid w:val="00637E51"/>
    <w:rPr>
      <w:rFonts w:ascii="Times New Roman" w:hAnsi="Times New Roman"/>
      <w:b/>
      <w:bCs/>
      <w:u w:val="single"/>
    </w:rPr>
  </w:style>
  <w:style w:type="character" w:customStyle="1" w:styleId="StyleStyle411ptBoldChar">
    <w:name w:val="Style Style4 + 11 pt Bold Char"/>
    <w:basedOn w:val="DefaultParagraphFont"/>
    <w:link w:val="StyleStyle411ptBold"/>
    <w:rsid w:val="00637E51"/>
    <w:rPr>
      <w:rFonts w:ascii="Times New Roman" w:eastAsiaTheme="minorHAnsi" w:hAnsi="Times New Roman" w:cs="Arial"/>
      <w:b/>
      <w:bCs/>
      <w:sz w:val="22"/>
      <w:szCs w:val="22"/>
      <w:u w:val="single"/>
    </w:rPr>
  </w:style>
  <w:style w:type="paragraph" w:customStyle="1" w:styleId="StyleStyle411ptBoldBorderSinglesolidlineAuto0">
    <w:name w:val="Style Style4 + 11 pt Bold Border: : (Single solid line Auto  0...."/>
    <w:basedOn w:val="Normal"/>
    <w:link w:val="StyleStyle411ptBoldBorderSinglesolidlineAuto0Char"/>
    <w:rsid w:val="00637E51"/>
    <w:rPr>
      <w:rFonts w:ascii="Times New Roman" w:hAnsi="Times New Roman"/>
      <w:b/>
      <w:bCs/>
      <w:u w:val="single"/>
      <w:bdr w:val="single" w:sz="4" w:space="0" w:color="auto"/>
    </w:rPr>
  </w:style>
  <w:style w:type="character" w:customStyle="1" w:styleId="StyleStyle411ptBoldBorderSinglesolidlineAuto0Char">
    <w:name w:val="Style Style4 + 11 pt Bold Border: : (Single solid line Auto  0.... Char"/>
    <w:basedOn w:val="DefaultParagraphFont"/>
    <w:link w:val="StyleStyle411ptBoldBorderSinglesolidlineAuto0"/>
    <w:rsid w:val="00637E51"/>
    <w:rPr>
      <w:rFonts w:ascii="Times New Roman" w:eastAsiaTheme="minorHAnsi" w:hAnsi="Times New Roman" w:cs="Arial"/>
      <w:b/>
      <w:bCs/>
      <w:sz w:val="22"/>
      <w:szCs w:val="22"/>
      <w:u w:val="single"/>
      <w:bdr w:val="single" w:sz="4" w:space="0" w:color="auto"/>
    </w:rPr>
  </w:style>
  <w:style w:type="paragraph" w:customStyle="1" w:styleId="Smallfont0">
    <w:name w:val="Smallfont"/>
    <w:basedOn w:val="Normal"/>
    <w:rsid w:val="00637E51"/>
    <w:rPr>
      <w:rFonts w:ascii="Times New Roman" w:hAnsi="Times New Roman"/>
      <w:sz w:val="15"/>
    </w:rPr>
  </w:style>
  <w:style w:type="character" w:customStyle="1" w:styleId="authors1">
    <w:name w:val="authors1"/>
    <w:basedOn w:val="DefaultParagraphFont"/>
    <w:rsid w:val="00637E51"/>
    <w:rPr>
      <w:rFonts w:ascii="Verdana" w:hAnsi="Verdana" w:hint="default"/>
      <w:b/>
      <w:bCs/>
      <w:color w:val="006699"/>
      <w:sz w:val="20"/>
      <w:szCs w:val="20"/>
    </w:rPr>
  </w:style>
  <w:style w:type="paragraph" w:customStyle="1" w:styleId="NormalFont">
    <w:name w:val="Normal Font"/>
    <w:link w:val="NormalFontChar"/>
    <w:rsid w:val="00637E51"/>
    <w:rPr>
      <w:rFonts w:ascii="Times New Roman" w:eastAsia="Times New Roman" w:hAnsi="Times New Roman" w:cs="Times New Roman"/>
      <w:sz w:val="20"/>
      <w:szCs w:val="20"/>
    </w:rPr>
  </w:style>
  <w:style w:type="character" w:customStyle="1" w:styleId="NormalFontChar">
    <w:name w:val="Normal Font Char"/>
    <w:basedOn w:val="DefaultParagraphFont"/>
    <w:link w:val="NormalFont"/>
    <w:rsid w:val="00637E51"/>
    <w:rPr>
      <w:rFonts w:ascii="Times New Roman" w:eastAsia="Times New Roman" w:hAnsi="Times New Roman" w:cs="Times New Roman"/>
      <w:sz w:val="20"/>
      <w:szCs w:val="20"/>
    </w:rPr>
  </w:style>
  <w:style w:type="character" w:customStyle="1" w:styleId="headlinesectionlarge">
    <w:name w:val="headline_section_large"/>
    <w:basedOn w:val="DefaultParagraphFont"/>
    <w:rsid w:val="00637E51"/>
  </w:style>
  <w:style w:type="paragraph" w:customStyle="1" w:styleId="formatvorlage2">
    <w:name w:val="formatvorlage2"/>
    <w:basedOn w:val="Normal"/>
    <w:rsid w:val="00637E51"/>
    <w:pPr>
      <w:spacing w:before="100" w:beforeAutospacing="1" w:after="100" w:afterAutospacing="1"/>
    </w:pPr>
    <w:rPr>
      <w:rFonts w:ascii="Times New Roman" w:eastAsia="SimSun" w:hAnsi="Times New Roman"/>
      <w:sz w:val="24"/>
      <w:lang w:eastAsia="zh-CN"/>
    </w:rPr>
  </w:style>
  <w:style w:type="character" w:customStyle="1" w:styleId="Styleunderline11pt">
    <w:name w:val="Style underline + 11 pt"/>
    <w:basedOn w:val="underline"/>
    <w:rsid w:val="00637E51"/>
    <w:rPr>
      <w:sz w:val="20"/>
      <w:u w:val="single"/>
    </w:rPr>
  </w:style>
  <w:style w:type="character" w:customStyle="1" w:styleId="Styleunderline11ptBold">
    <w:name w:val="Style underline + 11 pt Bold"/>
    <w:basedOn w:val="underline"/>
    <w:rsid w:val="00637E51"/>
    <w:rPr>
      <w:b/>
      <w:bCs/>
      <w:sz w:val="20"/>
      <w:u w:val="single"/>
    </w:rPr>
  </w:style>
  <w:style w:type="character" w:customStyle="1" w:styleId="Styleunderline11ptBlack">
    <w:name w:val="Style underline + 11 pt Black"/>
    <w:basedOn w:val="underline"/>
    <w:rsid w:val="00637E51"/>
    <w:rPr>
      <w:color w:val="000000"/>
      <w:sz w:val="20"/>
      <w:u w:val="single"/>
    </w:rPr>
  </w:style>
  <w:style w:type="character" w:customStyle="1" w:styleId="Styleunderline11ptBoldBlack">
    <w:name w:val="Style underline + 11 pt Bold Black"/>
    <w:basedOn w:val="underline"/>
    <w:rsid w:val="00637E51"/>
    <w:rPr>
      <w:b/>
      <w:bCs/>
      <w:color w:val="000000"/>
      <w:sz w:val="20"/>
      <w:u w:val="single"/>
    </w:rPr>
  </w:style>
  <w:style w:type="character" w:customStyle="1" w:styleId="Style11ptItalicUnderline">
    <w:name w:val="Style 11 pt Italic Underline"/>
    <w:basedOn w:val="DefaultParagraphFont"/>
    <w:rsid w:val="00637E51"/>
    <w:rPr>
      <w:i/>
      <w:iCs/>
      <w:sz w:val="20"/>
      <w:u w:val="single"/>
    </w:rPr>
  </w:style>
  <w:style w:type="character" w:customStyle="1" w:styleId="Styleunderline11ptBoldBorderSinglesolidlineAuto">
    <w:name w:val="Style underline + 11 pt Bold Border: : (Single solid line Auto ..."/>
    <w:basedOn w:val="underline"/>
    <w:rsid w:val="00637E51"/>
    <w:rPr>
      <w:b/>
      <w:bCs/>
      <w:sz w:val="20"/>
      <w:u w:val="single"/>
      <w:bdr w:val="single" w:sz="4" w:space="0" w:color="auto"/>
    </w:rPr>
  </w:style>
  <w:style w:type="paragraph" w:customStyle="1" w:styleId="Stylecard11pt">
    <w:name w:val="Style card + 11 pt"/>
    <w:basedOn w:val="card1"/>
    <w:link w:val="Stylecard11ptChar"/>
    <w:rsid w:val="00637E51"/>
    <w:rPr>
      <w:rFonts w:eastAsia="SimSun"/>
      <w:color w:val="000000"/>
      <w:szCs w:val="24"/>
      <w:lang w:eastAsia="zh-CN"/>
    </w:rPr>
  </w:style>
  <w:style w:type="character" w:customStyle="1" w:styleId="Stylecard11ptChar">
    <w:name w:val="Style card + 11 pt Char"/>
    <w:basedOn w:val="cardChar"/>
    <w:link w:val="Stylecard11pt"/>
    <w:rsid w:val="00637E51"/>
    <w:rPr>
      <w:rFonts w:ascii="Times New Roman" w:eastAsia="SimSun" w:hAnsi="Times New Roman" w:cs="Arial"/>
      <w:color w:val="000000"/>
      <w:sz w:val="22"/>
      <w:lang w:val="en-US" w:eastAsia="zh-CN" w:bidi="ar-SA"/>
    </w:rPr>
  </w:style>
  <w:style w:type="paragraph" w:customStyle="1" w:styleId="StyleTitle11ptNotBold">
    <w:name w:val="Style Title + 11 pt Not Bold"/>
    <w:basedOn w:val="Title"/>
    <w:link w:val="StyleTitle11ptNotBoldChar"/>
    <w:rsid w:val="00637E51"/>
    <w:rPr>
      <w:bCs w:val="0"/>
      <w:sz w:val="20"/>
      <w:szCs w:val="20"/>
      <w:u w:val="single"/>
    </w:rPr>
  </w:style>
  <w:style w:type="character" w:customStyle="1" w:styleId="StyleTitle11ptNotBoldChar">
    <w:name w:val="Style Title + 11 pt Not Bold Char"/>
    <w:basedOn w:val="TitleChar"/>
    <w:link w:val="StyleTitle11ptNotBold"/>
    <w:rsid w:val="00637E51"/>
    <w:rPr>
      <w:rFonts w:ascii="Times New Roman" w:eastAsiaTheme="minorHAnsi" w:hAnsi="Times New Roman" w:cs="Arial"/>
      <w:b/>
      <w:bCs w:val="0"/>
      <w:sz w:val="20"/>
      <w:szCs w:val="20"/>
      <w:u w:val="single"/>
      <w:lang w:bidi="en-US"/>
    </w:rPr>
  </w:style>
  <w:style w:type="paragraph" w:customStyle="1" w:styleId="StyleTitle11ptNotBoldNounderline">
    <w:name w:val="Style Title + 11 pt Not Bold No underline"/>
    <w:basedOn w:val="Title"/>
    <w:link w:val="StyleTitle11ptNotBoldNounderlineChar"/>
    <w:rsid w:val="00637E51"/>
    <w:rPr>
      <w:b w:val="0"/>
      <w:bCs w:val="0"/>
      <w:sz w:val="20"/>
      <w:szCs w:val="20"/>
    </w:rPr>
  </w:style>
  <w:style w:type="character" w:customStyle="1" w:styleId="StyleTitle11ptNotBoldNounderlineChar">
    <w:name w:val="Style Title + 11 pt Not Bold No underline Char"/>
    <w:basedOn w:val="TitleChar"/>
    <w:link w:val="StyleTitle11ptNotBoldNounderline"/>
    <w:rsid w:val="00637E51"/>
    <w:rPr>
      <w:rFonts w:ascii="Times New Roman" w:eastAsiaTheme="minorHAnsi" w:hAnsi="Times New Roman" w:cs="Arial"/>
      <w:b w:val="0"/>
      <w:bCs w:val="0"/>
      <w:sz w:val="20"/>
      <w:szCs w:val="20"/>
      <w:lang w:bidi="en-US"/>
    </w:rPr>
  </w:style>
  <w:style w:type="paragraph" w:customStyle="1" w:styleId="StylecardCharChar11pt">
    <w:name w:val="Style card Char Char + 11 pt"/>
    <w:basedOn w:val="cardCharChar"/>
    <w:link w:val="StylecardCharChar11ptChar"/>
    <w:rsid w:val="00637E51"/>
    <w:pPr>
      <w:jc w:val="left"/>
    </w:pPr>
  </w:style>
  <w:style w:type="character" w:customStyle="1" w:styleId="StylecardCharChar11ptChar">
    <w:name w:val="Style card Char Char + 11 pt Char"/>
    <w:basedOn w:val="cardCharCharChar1"/>
    <w:link w:val="StylecardCharChar11pt"/>
    <w:rsid w:val="00637E51"/>
    <w:rPr>
      <w:rFonts w:ascii="Times New Roman" w:eastAsiaTheme="minorHAnsi" w:hAnsi="Times New Roman" w:cs="Arial"/>
      <w:sz w:val="22"/>
      <w:szCs w:val="22"/>
    </w:rPr>
  </w:style>
  <w:style w:type="paragraph" w:customStyle="1" w:styleId="StyleStyle49pt">
    <w:name w:val="Style Style4 + 9 pt"/>
    <w:basedOn w:val="Style4"/>
    <w:link w:val="StyleStyle49ptChar"/>
    <w:rsid w:val="00637E51"/>
    <w:rPr>
      <w:rFonts w:ascii="Times New Roman" w:hAnsi="Times New Roman"/>
    </w:rPr>
  </w:style>
  <w:style w:type="character" w:customStyle="1" w:styleId="StyleStyle49ptChar">
    <w:name w:val="Style Style4 + 9 pt Char"/>
    <w:basedOn w:val="Style4Char"/>
    <w:link w:val="StyleStyle49pt"/>
    <w:rsid w:val="00637E51"/>
    <w:rPr>
      <w:rFonts w:ascii="Times New Roman" w:eastAsiaTheme="minorHAnsi" w:hAnsi="Times New Roman" w:cs="Arial"/>
      <w:sz w:val="22"/>
      <w:szCs w:val="22"/>
      <w:u w:val="single"/>
    </w:rPr>
  </w:style>
  <w:style w:type="character" w:customStyle="1" w:styleId="Style11ptBlack">
    <w:name w:val="Style 11 pt Black"/>
    <w:basedOn w:val="DefaultParagraphFont"/>
    <w:rsid w:val="00637E51"/>
    <w:rPr>
      <w:color w:val="000000"/>
      <w:sz w:val="20"/>
    </w:rPr>
  </w:style>
  <w:style w:type="character" w:customStyle="1" w:styleId="Style11ptBlackUnderline">
    <w:name w:val="Style 11 pt Black Underline"/>
    <w:basedOn w:val="DefaultParagraphFont"/>
    <w:rsid w:val="00637E51"/>
    <w:rPr>
      <w:color w:val="000000"/>
      <w:sz w:val="20"/>
      <w:u w:val="single"/>
    </w:rPr>
  </w:style>
  <w:style w:type="character" w:customStyle="1" w:styleId="Style11ptBoldBlackUnderline">
    <w:name w:val="Style 11 pt Bold Black Underline"/>
    <w:basedOn w:val="DefaultParagraphFont"/>
    <w:rsid w:val="00637E51"/>
    <w:rPr>
      <w:b/>
      <w:bCs/>
      <w:color w:val="000000"/>
      <w:sz w:val="20"/>
      <w:u w:val="single"/>
    </w:rPr>
  </w:style>
  <w:style w:type="character" w:customStyle="1" w:styleId="Style11ptBoldBlackUnderlineBorderSinglesolidline">
    <w:name w:val="Style 11 pt Bold Black Underline Border: : (Single solid line ..."/>
    <w:basedOn w:val="DefaultParagraphFont"/>
    <w:rsid w:val="00637E51"/>
    <w:rPr>
      <w:b/>
      <w:bCs/>
      <w:color w:val="000000"/>
      <w:sz w:val="20"/>
      <w:u w:val="single"/>
      <w:bdr w:val="single" w:sz="4" w:space="0" w:color="auto"/>
    </w:rPr>
  </w:style>
  <w:style w:type="paragraph" w:customStyle="1" w:styleId="StylecardCharCharChar11pt">
    <w:name w:val="Style card Char Char Char + 11 pt"/>
    <w:basedOn w:val="Normal"/>
    <w:link w:val="StylecardCharCharChar11ptChar"/>
    <w:rsid w:val="00637E51"/>
    <w:pPr>
      <w:ind w:left="288" w:right="288"/>
    </w:pPr>
    <w:rPr>
      <w:rFonts w:ascii="Times New Roman" w:hAnsi="Times New Roman"/>
      <w:szCs w:val="20"/>
    </w:rPr>
  </w:style>
  <w:style w:type="character" w:customStyle="1" w:styleId="StylecardCharCharChar11ptChar">
    <w:name w:val="Style card Char Char Char + 11 pt Char"/>
    <w:basedOn w:val="cardCharCharCharChar"/>
    <w:link w:val="StylecardCharCharChar11pt"/>
    <w:rsid w:val="00637E51"/>
    <w:rPr>
      <w:rFonts w:ascii="Times New Roman" w:eastAsiaTheme="minorHAnsi" w:hAnsi="Times New Roman" w:cs="Arial"/>
      <w:sz w:val="22"/>
      <w:szCs w:val="20"/>
    </w:rPr>
  </w:style>
  <w:style w:type="character" w:customStyle="1" w:styleId="cardCharCharCharChar">
    <w:name w:val="card Char Char Char Char"/>
    <w:basedOn w:val="DefaultParagraphFont"/>
    <w:rsid w:val="00637E51"/>
  </w:style>
  <w:style w:type="paragraph" w:customStyle="1" w:styleId="StyleCards11pt">
    <w:name w:val="Style Cards + 11 pt"/>
    <w:basedOn w:val="Cards0"/>
    <w:link w:val="StyleCards11ptChar"/>
    <w:rsid w:val="00637E51"/>
    <w:pPr>
      <w:autoSpaceDE w:val="0"/>
      <w:autoSpaceDN w:val="0"/>
      <w:adjustRightInd w:val="0"/>
      <w:ind w:left="432" w:right="432"/>
      <w:jc w:val="both"/>
    </w:pPr>
    <w:rPr>
      <w:sz w:val="20"/>
      <w:szCs w:val="20"/>
      <w:lang w:val="en-US" w:eastAsia="en-US"/>
    </w:rPr>
  </w:style>
  <w:style w:type="character" w:customStyle="1" w:styleId="StyleCards11ptChar">
    <w:name w:val="Style Cards + 11 pt Char"/>
    <w:basedOn w:val="CardsChar"/>
    <w:link w:val="StyleCards11pt"/>
    <w:rsid w:val="00637E51"/>
    <w:rPr>
      <w:rFonts w:ascii="Times New Roman" w:eastAsiaTheme="minorHAnsi" w:hAnsi="Times New Roman" w:cs="Arial"/>
      <w:sz w:val="20"/>
      <w:szCs w:val="20"/>
      <w:lang w:val="en-US" w:eastAsia="en-US" w:bidi="ar-SA"/>
    </w:rPr>
  </w:style>
  <w:style w:type="paragraph" w:customStyle="1" w:styleId="StyleCards11ptUnderline">
    <w:name w:val="Style Cards + 11 pt Underline"/>
    <w:basedOn w:val="Cards0"/>
    <w:link w:val="StyleCards11ptUnderlineChar"/>
    <w:rsid w:val="00637E51"/>
    <w:pPr>
      <w:autoSpaceDE w:val="0"/>
      <w:autoSpaceDN w:val="0"/>
      <w:adjustRightInd w:val="0"/>
      <w:ind w:left="432" w:right="432"/>
      <w:jc w:val="both"/>
    </w:pPr>
    <w:rPr>
      <w:sz w:val="20"/>
      <w:szCs w:val="20"/>
      <w:u w:val="single"/>
      <w:lang w:val="en-US" w:eastAsia="en-US"/>
    </w:rPr>
  </w:style>
  <w:style w:type="character" w:customStyle="1" w:styleId="StyleCards11ptUnderlineChar">
    <w:name w:val="Style Cards + 11 pt Underline Char"/>
    <w:basedOn w:val="CardsChar"/>
    <w:link w:val="StyleCards11ptUnderline"/>
    <w:rsid w:val="00637E51"/>
    <w:rPr>
      <w:rFonts w:ascii="Times New Roman" w:eastAsiaTheme="minorHAnsi" w:hAnsi="Times New Roman" w:cs="Arial"/>
      <w:sz w:val="20"/>
      <w:szCs w:val="20"/>
      <w:u w:val="single"/>
      <w:lang w:val="en-US" w:eastAsia="en-US" w:bidi="ar-SA"/>
    </w:rPr>
  </w:style>
  <w:style w:type="paragraph" w:customStyle="1" w:styleId="StyleCards11ptBoldUnderline">
    <w:name w:val="Style Cards + 11 pt Bold Underline"/>
    <w:basedOn w:val="Cards0"/>
    <w:link w:val="StyleCards11ptBoldUnderlineChar"/>
    <w:rsid w:val="00637E51"/>
    <w:pPr>
      <w:autoSpaceDE w:val="0"/>
      <w:autoSpaceDN w:val="0"/>
      <w:adjustRightInd w:val="0"/>
      <w:ind w:left="432" w:right="432"/>
      <w:jc w:val="both"/>
    </w:pPr>
    <w:rPr>
      <w:b/>
      <w:bCs/>
      <w:sz w:val="20"/>
      <w:szCs w:val="20"/>
      <w:u w:val="single"/>
      <w:lang w:val="en-US" w:eastAsia="en-US"/>
    </w:rPr>
  </w:style>
  <w:style w:type="character" w:customStyle="1" w:styleId="StyleCards11ptBoldUnderlineChar">
    <w:name w:val="Style Cards + 11 pt Bold Underline Char"/>
    <w:basedOn w:val="CardsChar"/>
    <w:link w:val="StyleCards11ptBoldUnderline"/>
    <w:rsid w:val="00637E51"/>
    <w:rPr>
      <w:rFonts w:ascii="Times New Roman" w:eastAsiaTheme="minorHAnsi" w:hAnsi="Times New Roman" w:cs="Arial"/>
      <w:b/>
      <w:bCs/>
      <w:sz w:val="20"/>
      <w:szCs w:val="20"/>
      <w:u w:val="single"/>
      <w:lang w:val="en-US" w:eastAsia="en-US" w:bidi="ar-SA"/>
    </w:rPr>
  </w:style>
  <w:style w:type="paragraph" w:customStyle="1" w:styleId="StyleCards11ptBoldUnderlineBorderSinglesolidline">
    <w:name w:val="Style Cards + 11 pt Bold Underline Border: : (Single solid line..."/>
    <w:basedOn w:val="Cards0"/>
    <w:link w:val="StyleCards11ptBoldUnderlineBorderSinglesolidlineChar"/>
    <w:rsid w:val="00637E51"/>
    <w:pPr>
      <w:autoSpaceDE w:val="0"/>
      <w:autoSpaceDN w:val="0"/>
      <w:adjustRightInd w:val="0"/>
      <w:ind w:left="432" w:right="432"/>
      <w:jc w:val="both"/>
    </w:pPr>
    <w:rPr>
      <w:b/>
      <w:bCs/>
      <w:sz w:val="20"/>
      <w:szCs w:val="20"/>
      <w:u w:val="single"/>
      <w:bdr w:val="single" w:sz="4" w:space="0" w:color="auto"/>
      <w:lang w:val="en-US" w:eastAsia="en-US"/>
    </w:rPr>
  </w:style>
  <w:style w:type="character" w:customStyle="1" w:styleId="StyleCards11ptBoldUnderlineBorderSinglesolidlineChar">
    <w:name w:val="Style Cards + 11 pt Bold Underline Border: : (Single solid line... Char"/>
    <w:basedOn w:val="CardsChar"/>
    <w:link w:val="StyleCards11ptBoldUnderlineBorderSinglesolidline"/>
    <w:rsid w:val="00637E51"/>
    <w:rPr>
      <w:rFonts w:ascii="Times New Roman" w:eastAsiaTheme="minorHAnsi" w:hAnsi="Times New Roman" w:cs="Arial"/>
      <w:b/>
      <w:bCs/>
      <w:sz w:val="20"/>
      <w:szCs w:val="20"/>
      <w:u w:val="single"/>
      <w:bdr w:val="single" w:sz="4" w:space="0" w:color="auto"/>
      <w:lang w:val="en-US" w:eastAsia="en-US" w:bidi="ar-SA"/>
    </w:rPr>
  </w:style>
  <w:style w:type="paragraph" w:customStyle="1" w:styleId="StyleSmall11pt">
    <w:name w:val="Style Small + 11 pt"/>
    <w:basedOn w:val="Small"/>
    <w:rsid w:val="00637E51"/>
    <w:pPr>
      <w:tabs>
        <w:tab w:val="clear" w:pos="288"/>
        <w:tab w:val="clear" w:pos="720"/>
      </w:tabs>
    </w:pPr>
    <w:rPr>
      <w:rFonts w:ascii="Times" w:hAnsi="Times"/>
      <w:sz w:val="20"/>
    </w:rPr>
  </w:style>
  <w:style w:type="character" w:customStyle="1" w:styleId="Style11ptThickunderline">
    <w:name w:val="Style 11 pt Thick underline"/>
    <w:basedOn w:val="DefaultParagraphFont"/>
    <w:rsid w:val="00637E51"/>
    <w:rPr>
      <w:sz w:val="20"/>
      <w:u w:val="thick"/>
    </w:rPr>
  </w:style>
  <w:style w:type="character" w:customStyle="1" w:styleId="Style11ptBoldThickunderline">
    <w:name w:val="Style 11 pt Bold Thick underline"/>
    <w:basedOn w:val="DefaultParagraphFont"/>
    <w:rsid w:val="00637E51"/>
    <w:rPr>
      <w:b/>
      <w:bCs/>
      <w:sz w:val="20"/>
      <w:u w:val="thick"/>
    </w:rPr>
  </w:style>
  <w:style w:type="paragraph" w:customStyle="1" w:styleId="StyleNormalFont11ptUnderline">
    <w:name w:val="Style Normal Font + 11 pt Underline"/>
    <w:basedOn w:val="NormalFont"/>
    <w:link w:val="StyleNormalFont11ptUnderlineChar"/>
    <w:rsid w:val="00637E51"/>
    <w:rPr>
      <w:u w:val="single"/>
    </w:rPr>
  </w:style>
  <w:style w:type="character" w:customStyle="1" w:styleId="StyleNormalFont11ptUnderlineChar">
    <w:name w:val="Style Normal Font + 11 pt Underline Char"/>
    <w:basedOn w:val="NormalFontChar"/>
    <w:link w:val="StyleNormalFont11ptUnderline"/>
    <w:rsid w:val="00637E51"/>
    <w:rPr>
      <w:rFonts w:ascii="Times New Roman" w:eastAsia="Times New Roman" w:hAnsi="Times New Roman" w:cs="Times New Roman"/>
      <w:sz w:val="20"/>
      <w:szCs w:val="20"/>
      <w:u w:val="single"/>
    </w:rPr>
  </w:style>
  <w:style w:type="paragraph" w:customStyle="1" w:styleId="StyleNormalFont11ptBoldUnderline">
    <w:name w:val="Style Normal Font + 11 pt Bold Underline"/>
    <w:basedOn w:val="NormalFont"/>
    <w:link w:val="StyleNormalFont11ptBoldUnderlineChar"/>
    <w:rsid w:val="00637E51"/>
    <w:rPr>
      <w:b/>
      <w:bCs/>
      <w:u w:val="single"/>
    </w:rPr>
  </w:style>
  <w:style w:type="character" w:customStyle="1" w:styleId="StyleNormalFont11ptBoldUnderlineChar">
    <w:name w:val="Style Normal Font + 11 pt Bold Underline Char"/>
    <w:basedOn w:val="NormalFontChar"/>
    <w:link w:val="StyleNormalFont11ptBoldUnderline"/>
    <w:rsid w:val="00637E51"/>
    <w:rPr>
      <w:rFonts w:ascii="Times New Roman" w:eastAsia="Times New Roman" w:hAnsi="Times New Roman" w:cs="Times New Roman"/>
      <w:b/>
      <w:bCs/>
      <w:sz w:val="20"/>
      <w:szCs w:val="20"/>
      <w:u w:val="single"/>
    </w:rPr>
  </w:style>
  <w:style w:type="character" w:customStyle="1" w:styleId="StyleLatinMeridien-Italic11ptItalicUnderline">
    <w:name w:val="Style (Latin) Meridien-Italic 11 pt Italic Underline"/>
    <w:basedOn w:val="DefaultParagraphFont"/>
    <w:rsid w:val="00637E51"/>
    <w:rPr>
      <w:rFonts w:ascii="Meridien-Italic" w:hAnsi="Meridien-Italic"/>
      <w:i/>
      <w:iCs/>
      <w:sz w:val="20"/>
      <w:u w:val="single"/>
    </w:rPr>
  </w:style>
  <w:style w:type="paragraph" w:customStyle="1" w:styleId="StyleStyle1Bold">
    <w:name w:val="Style Style1 + Bold"/>
    <w:basedOn w:val="Style1"/>
    <w:link w:val="StyleStyle1BoldChar"/>
    <w:rsid w:val="00637E51"/>
    <w:pPr>
      <w:ind w:left="0" w:right="0"/>
    </w:pPr>
    <w:rPr>
      <w:rFonts w:ascii="Times New Roman" w:eastAsia="SimSun" w:hAnsi="Times New Roman"/>
      <w:b/>
      <w:bCs/>
      <w:strike w:val="0"/>
      <w:sz w:val="20"/>
      <w:u w:val="single"/>
      <w:lang w:eastAsia="zh-CN"/>
    </w:rPr>
  </w:style>
  <w:style w:type="character" w:customStyle="1" w:styleId="StyleStyle1BoldChar">
    <w:name w:val="Style Style1 + Bold Char"/>
    <w:basedOn w:val="Style1Char"/>
    <w:link w:val="StyleStyle1Bold"/>
    <w:rsid w:val="00637E51"/>
    <w:rPr>
      <w:rFonts w:ascii="Times New Roman" w:eastAsia="SimSun" w:hAnsi="Times New Roman" w:cs="Arial"/>
      <w:b/>
      <w:bCs/>
      <w:strike w:val="0"/>
      <w:color w:val="000000"/>
      <w:sz w:val="20"/>
      <w:szCs w:val="22"/>
      <w:u w:val="single"/>
      <w:lang w:eastAsia="zh-CN"/>
    </w:rPr>
  </w:style>
  <w:style w:type="paragraph" w:customStyle="1" w:styleId="StyleLeft021">
    <w:name w:val="Style Left:  0.2&quot;1"/>
    <w:basedOn w:val="Normal"/>
    <w:rsid w:val="00637E51"/>
    <w:pPr>
      <w:ind w:left="288"/>
    </w:pPr>
    <w:rPr>
      <w:rFonts w:ascii="Times New Roman" w:eastAsia="SimSun" w:hAnsi="Times New Roman"/>
      <w:szCs w:val="20"/>
      <w:lang w:eastAsia="zh-CN"/>
    </w:rPr>
  </w:style>
  <w:style w:type="character" w:customStyle="1" w:styleId="Styleunderline10ptBold">
    <w:name w:val="Style underline + 10 pt Bold"/>
    <w:basedOn w:val="underline"/>
    <w:rsid w:val="00637E51"/>
    <w:rPr>
      <w:bCs/>
      <w:sz w:val="20"/>
      <w:u w:val="single"/>
    </w:rPr>
  </w:style>
  <w:style w:type="character" w:customStyle="1" w:styleId="Style13ptBoldUnderlineBorderSinglesolidlineAuto">
    <w:name w:val="Style 13 pt Bold Underline Border: : (Single solid line Auto  ..."/>
    <w:basedOn w:val="DefaultParagraphFont"/>
    <w:rsid w:val="00637E51"/>
    <w:rPr>
      <w:b/>
      <w:bCs/>
      <w:sz w:val="20"/>
      <w:u w:val="single"/>
      <w:bdr w:val="single" w:sz="4" w:space="0" w:color="auto"/>
    </w:rPr>
  </w:style>
  <w:style w:type="paragraph" w:customStyle="1" w:styleId="StyleCards11ptBlackUnderline">
    <w:name w:val="Style Cards + 11 pt Black Underline"/>
    <w:basedOn w:val="Cards0"/>
    <w:link w:val="StyleCards11ptBlackUnderlineChar"/>
    <w:rsid w:val="00637E51"/>
    <w:pPr>
      <w:autoSpaceDE w:val="0"/>
      <w:autoSpaceDN w:val="0"/>
      <w:adjustRightInd w:val="0"/>
      <w:ind w:left="432" w:right="432"/>
      <w:jc w:val="both"/>
    </w:pPr>
    <w:rPr>
      <w:color w:val="000000"/>
      <w:sz w:val="20"/>
      <w:szCs w:val="20"/>
      <w:u w:val="single"/>
      <w:lang w:val="en-US" w:eastAsia="en-US"/>
    </w:rPr>
  </w:style>
  <w:style w:type="character" w:customStyle="1" w:styleId="StyleCards11ptBlackUnderlineChar">
    <w:name w:val="Style Cards + 11 pt Black Underline Char"/>
    <w:basedOn w:val="CardsChar"/>
    <w:link w:val="StyleCards11ptBlackUnderline"/>
    <w:rsid w:val="00637E51"/>
    <w:rPr>
      <w:rFonts w:ascii="Times New Roman" w:eastAsiaTheme="minorHAnsi" w:hAnsi="Times New Roman" w:cs="Arial"/>
      <w:color w:val="000000"/>
      <w:sz w:val="20"/>
      <w:szCs w:val="20"/>
      <w:u w:val="single"/>
      <w:lang w:val="en-US" w:eastAsia="en-US" w:bidi="ar-SA"/>
    </w:rPr>
  </w:style>
  <w:style w:type="paragraph" w:customStyle="1" w:styleId="StyleCards11ptBoldBlackUnderline">
    <w:name w:val="Style Cards + 11 pt Bold Black Underline"/>
    <w:basedOn w:val="Cards0"/>
    <w:link w:val="StyleCards11ptBoldBlackUnderlineChar"/>
    <w:rsid w:val="00637E51"/>
    <w:pPr>
      <w:autoSpaceDE w:val="0"/>
      <w:autoSpaceDN w:val="0"/>
      <w:adjustRightInd w:val="0"/>
      <w:ind w:left="432" w:right="432"/>
      <w:jc w:val="both"/>
    </w:pPr>
    <w:rPr>
      <w:b/>
      <w:bCs/>
      <w:color w:val="000000"/>
      <w:sz w:val="20"/>
      <w:szCs w:val="20"/>
      <w:u w:val="single"/>
      <w:lang w:val="en-US" w:eastAsia="en-US"/>
    </w:rPr>
  </w:style>
  <w:style w:type="character" w:customStyle="1" w:styleId="StyleCards11ptBoldBlackUnderlineChar">
    <w:name w:val="Style Cards + 11 pt Bold Black Underline Char"/>
    <w:basedOn w:val="CardsChar"/>
    <w:link w:val="StyleCards11ptBoldBlackUnderline"/>
    <w:rsid w:val="00637E51"/>
    <w:rPr>
      <w:rFonts w:ascii="Times New Roman" w:eastAsiaTheme="minorHAnsi" w:hAnsi="Times New Roman" w:cs="Arial"/>
      <w:b/>
      <w:bCs/>
      <w:color w:val="000000"/>
      <w:sz w:val="20"/>
      <w:szCs w:val="20"/>
      <w:u w:val="single"/>
      <w:lang w:val="en-US" w:eastAsia="en-US" w:bidi="ar-SA"/>
    </w:rPr>
  </w:style>
  <w:style w:type="paragraph" w:customStyle="1" w:styleId="Style60">
    <w:name w:val="Style 6"/>
    <w:rsid w:val="00637E51"/>
    <w:pPr>
      <w:widowControl w:val="0"/>
      <w:autoSpaceDE w:val="0"/>
      <w:autoSpaceDN w:val="0"/>
      <w:spacing w:before="36"/>
      <w:ind w:firstLine="216"/>
      <w:jc w:val="both"/>
    </w:pPr>
    <w:rPr>
      <w:rFonts w:ascii="Times New Roman" w:eastAsia="Times New Roman" w:hAnsi="Times New Roman" w:cs="Times New Roman"/>
    </w:rPr>
  </w:style>
  <w:style w:type="paragraph" w:customStyle="1" w:styleId="spip">
    <w:name w:val="spip"/>
    <w:basedOn w:val="Normal"/>
    <w:rsid w:val="00637E51"/>
    <w:pPr>
      <w:spacing w:before="120" w:after="120" w:line="240" w:lineRule="atLeast"/>
      <w:ind w:left="120" w:right="120"/>
    </w:pPr>
    <w:rPr>
      <w:rFonts w:ascii="Times New Roman" w:hAnsi="Times New Roman"/>
      <w:sz w:val="18"/>
      <w:szCs w:val="18"/>
    </w:rPr>
  </w:style>
  <w:style w:type="character" w:customStyle="1" w:styleId="CharCharChar2">
    <w:name w:val="Char Char Char2"/>
    <w:basedOn w:val="DefaultParagraphFont"/>
    <w:rsid w:val="00637E51"/>
    <w:rPr>
      <w:rFonts w:cs="Arial"/>
      <w:b/>
      <w:bCs/>
      <w:szCs w:val="32"/>
      <w:lang w:val="en-US" w:eastAsia="en-US" w:bidi="ar-SA"/>
    </w:rPr>
  </w:style>
  <w:style w:type="paragraph" w:customStyle="1" w:styleId="CardTagandCite">
    <w:name w:val="Card Tag and Cite"/>
    <w:next w:val="Normal"/>
    <w:link w:val="CardTagandCiteChar"/>
    <w:rsid w:val="00637E51"/>
    <w:rPr>
      <w:rFonts w:ascii="Arial Narrow" w:eastAsia="Times New Roman" w:hAnsi="Arial Narrow" w:cs="Times New Roman"/>
      <w:b/>
      <w:sz w:val="26"/>
    </w:rPr>
  </w:style>
  <w:style w:type="character" w:customStyle="1" w:styleId="CardTagandCiteChar">
    <w:name w:val="Card Tag and Cite Char"/>
    <w:basedOn w:val="DefaultParagraphFont"/>
    <w:link w:val="CardTagandCite"/>
    <w:rsid w:val="00637E51"/>
    <w:rPr>
      <w:rFonts w:ascii="Arial Narrow" w:eastAsia="Times New Roman" w:hAnsi="Arial Narrow" w:cs="Times New Roman"/>
      <w:b/>
      <w:sz w:val="26"/>
    </w:rPr>
  </w:style>
  <w:style w:type="paragraph" w:customStyle="1" w:styleId="CardText10">
    <w:name w:val="Card Text 1"/>
    <w:link w:val="CardText1Char"/>
    <w:rsid w:val="00637E51"/>
    <w:rPr>
      <w:rFonts w:ascii="Arial Narrow" w:eastAsia="Times New Roman" w:hAnsi="Arial Narrow" w:cs="Times New Roman"/>
      <w:color w:val="000000"/>
      <w:sz w:val="22"/>
      <w:szCs w:val="22"/>
      <w:u w:val="single"/>
    </w:rPr>
  </w:style>
  <w:style w:type="character" w:customStyle="1" w:styleId="CardText1Char">
    <w:name w:val="Card Text 1 Char"/>
    <w:basedOn w:val="DefaultParagraphFont"/>
    <w:link w:val="CardText10"/>
    <w:rsid w:val="00637E51"/>
    <w:rPr>
      <w:rFonts w:ascii="Arial Narrow" w:eastAsia="Times New Roman" w:hAnsi="Arial Narrow" w:cs="Times New Roman"/>
      <w:color w:val="000000"/>
      <w:sz w:val="22"/>
      <w:szCs w:val="22"/>
      <w:u w:val="single"/>
    </w:rPr>
  </w:style>
  <w:style w:type="character" w:customStyle="1" w:styleId="CardText2Char">
    <w:name w:val="Card Text 2 Char"/>
    <w:basedOn w:val="CardText1Char"/>
    <w:link w:val="CardText20"/>
    <w:rsid w:val="00637E51"/>
    <w:rPr>
      <w:rFonts w:ascii="Arial Narrow" w:eastAsia="Times New Roman" w:hAnsi="Arial Narrow" w:cs="Times New Roman"/>
      <w:b/>
      <w:color w:val="000000"/>
      <w:sz w:val="22"/>
      <w:szCs w:val="22"/>
      <w:u w:val="single"/>
    </w:rPr>
  </w:style>
  <w:style w:type="paragraph" w:customStyle="1" w:styleId="CardText20">
    <w:name w:val="Card Text 2"/>
    <w:basedOn w:val="CardText10"/>
    <w:link w:val="CardText2Char"/>
    <w:rsid w:val="00637E51"/>
    <w:rPr>
      <w:b/>
    </w:rPr>
  </w:style>
  <w:style w:type="character" w:customStyle="1" w:styleId="mainheading">
    <w:name w:val="mainheading"/>
    <w:basedOn w:val="DefaultParagraphFont"/>
    <w:rsid w:val="00637E51"/>
  </w:style>
  <w:style w:type="character" w:customStyle="1" w:styleId="StyleStyleunderlineBold11ptBold">
    <w:name w:val="Style Style underline + Bold + 11 pt Bold"/>
    <w:basedOn w:val="StyleunderlineBold"/>
    <w:rsid w:val="00637E51"/>
    <w:rPr>
      <w:b/>
      <w:bCs/>
      <w:sz w:val="20"/>
      <w:u w:val="single"/>
    </w:rPr>
  </w:style>
  <w:style w:type="character" w:customStyle="1" w:styleId="StyleunderlineBold">
    <w:name w:val="Style underline + Bold"/>
    <w:basedOn w:val="underline"/>
    <w:rsid w:val="00637E51"/>
    <w:rPr>
      <w:bCs/>
      <w:u w:val="single"/>
    </w:rPr>
  </w:style>
  <w:style w:type="character" w:customStyle="1" w:styleId="StyleStyleunderlineAsianTimesNewRomanBold11pt">
    <w:name w:val="Style Style underline + (Asian) Times New Roman Bold + 11 pt"/>
    <w:basedOn w:val="StyleunderlineAsianTimesNewRomanBold"/>
    <w:rsid w:val="00637E51"/>
    <w:rPr>
      <w:rFonts w:eastAsia="Times New Roman"/>
      <w:bCs/>
      <w:sz w:val="20"/>
      <w:u w:val="single"/>
    </w:rPr>
  </w:style>
  <w:style w:type="character" w:customStyle="1" w:styleId="StyleunderlineAsianTimesNewRomanBold">
    <w:name w:val="Style underline + (Asian) Times New Roman Bold"/>
    <w:basedOn w:val="underline"/>
    <w:rsid w:val="00637E51"/>
    <w:rPr>
      <w:rFonts w:eastAsia="Times New Roman"/>
      <w:bCs/>
      <w:u w:val="single"/>
    </w:rPr>
  </w:style>
  <w:style w:type="character" w:customStyle="1" w:styleId="StyleStyleunderlineBold11pt">
    <w:name w:val="Style Style underline + Bold + 11 pt"/>
    <w:basedOn w:val="StyleunderlineBold"/>
    <w:rsid w:val="00637E51"/>
    <w:rPr>
      <w:bCs/>
      <w:sz w:val="20"/>
      <w:u w:val="single"/>
    </w:rPr>
  </w:style>
  <w:style w:type="paragraph" w:customStyle="1" w:styleId="msolistparagraph0">
    <w:name w:val="msolistparagraph"/>
    <w:basedOn w:val="Normal"/>
    <w:rsid w:val="00637E51"/>
    <w:pPr>
      <w:spacing w:before="100" w:beforeAutospacing="1" w:after="100" w:afterAutospacing="1"/>
    </w:pPr>
    <w:rPr>
      <w:rFonts w:ascii="Times New Roman" w:hAnsi="Times New Roman"/>
      <w:sz w:val="24"/>
    </w:rPr>
  </w:style>
  <w:style w:type="paragraph" w:customStyle="1" w:styleId="msonormalcxspmiddle">
    <w:name w:val="msonormalcxspmiddle"/>
    <w:basedOn w:val="Normal"/>
    <w:rsid w:val="00637E51"/>
    <w:pPr>
      <w:spacing w:before="100" w:beforeAutospacing="1" w:after="100" w:afterAutospacing="1"/>
    </w:pPr>
    <w:rPr>
      <w:rFonts w:ascii="Times New Roman" w:hAnsi="Times New Roman"/>
      <w:sz w:val="24"/>
    </w:rPr>
  </w:style>
  <w:style w:type="paragraph" w:customStyle="1" w:styleId="msonormalcxsplast">
    <w:name w:val="msonormalcxsplast"/>
    <w:basedOn w:val="Normal"/>
    <w:rsid w:val="00637E51"/>
    <w:pPr>
      <w:spacing w:before="100" w:beforeAutospacing="1" w:after="100" w:afterAutospacing="1"/>
    </w:pPr>
    <w:rPr>
      <w:rFonts w:ascii="Times New Roman" w:hAnsi="Times New Roman"/>
      <w:sz w:val="24"/>
    </w:rPr>
  </w:style>
  <w:style w:type="paragraph" w:customStyle="1" w:styleId="msolistparagraphcxsplast">
    <w:name w:val="msolistparagraphcxsplast"/>
    <w:basedOn w:val="Normal"/>
    <w:rsid w:val="00637E51"/>
    <w:pPr>
      <w:spacing w:before="100" w:beforeAutospacing="1" w:after="100" w:afterAutospacing="1"/>
    </w:pPr>
    <w:rPr>
      <w:rFonts w:ascii="Times New Roman" w:hAnsi="Times New Roman"/>
      <w:sz w:val="24"/>
    </w:rPr>
  </w:style>
  <w:style w:type="paragraph" w:customStyle="1" w:styleId="Card-Text">
    <w:name w:val="Card-Text"/>
    <w:basedOn w:val="Normal"/>
    <w:next w:val="Normal"/>
    <w:rsid w:val="00637E51"/>
    <w:pPr>
      <w:spacing w:before="120"/>
      <w:ind w:left="288" w:right="288"/>
      <w:jc w:val="both"/>
    </w:pPr>
    <w:rPr>
      <w:rFonts w:ascii="Cambria" w:hAnsi="Cambria"/>
      <w:sz w:val="16"/>
    </w:rPr>
  </w:style>
  <w:style w:type="paragraph" w:customStyle="1" w:styleId="FileTitle">
    <w:name w:val="File Title"/>
    <w:basedOn w:val="Heading1"/>
    <w:rsid w:val="00637E51"/>
    <w:pPr>
      <w:keepNext w:val="0"/>
      <w:keepLines w:val="0"/>
      <w:pageBreakBefore w:val="0"/>
      <w:pBdr>
        <w:top w:val="none" w:sz="0" w:space="0" w:color="auto"/>
        <w:left w:val="none" w:sz="0" w:space="0" w:color="auto"/>
        <w:bottom w:val="none" w:sz="0" w:space="0" w:color="auto"/>
        <w:right w:val="none" w:sz="0" w:space="0" w:color="auto"/>
      </w:pBdr>
      <w:spacing w:before="120" w:after="120"/>
      <w:outlineLvl w:val="9"/>
    </w:pPr>
    <w:rPr>
      <w:rFonts w:ascii="Cambria" w:eastAsia="SimSun" w:hAnsi="Cambria" w:cs="Times New Roman"/>
      <w:bCs w:val="0"/>
      <w:smallCaps/>
      <w:sz w:val="72"/>
      <w:szCs w:val="32"/>
      <w:u w:val="single"/>
      <w:lang w:eastAsia="zh-CN"/>
    </w:rPr>
  </w:style>
  <w:style w:type="character" w:customStyle="1" w:styleId="Heading2CharCharCharCharCharCharCharChar">
    <w:name w:val="Heading 2 Char Char Char Char Char Char Char Char"/>
    <w:basedOn w:val="DefaultParagraphFont"/>
    <w:rsid w:val="00637E51"/>
    <w:rPr>
      <w:rFonts w:cs="Arial"/>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rsid w:val="00637E51"/>
    <w:rPr>
      <w:rFonts w:ascii="Times New Roman" w:hAnsi="Times New Roman"/>
      <w:b/>
      <w:u w:val="single"/>
    </w:rPr>
  </w:style>
  <w:style w:type="character" w:customStyle="1" w:styleId="BoldandUnderlineCharCharCharCharCharChar">
    <w:name w:val="Bold and Underline Char Char Char Char Char Char"/>
    <w:basedOn w:val="DefaultParagraphFont"/>
    <w:link w:val="BoldandUnderlineCharCharCharCharChar"/>
    <w:rsid w:val="00637E51"/>
    <w:rPr>
      <w:rFonts w:ascii="Times New Roman" w:eastAsiaTheme="minorHAnsi" w:hAnsi="Times New Roman" w:cs="Arial"/>
      <w:b/>
      <w:sz w:val="22"/>
      <w:szCs w:val="22"/>
      <w:u w:val="single"/>
    </w:rPr>
  </w:style>
  <w:style w:type="character" w:customStyle="1" w:styleId="UnderlineCharCharCharCharChar">
    <w:name w:val="Underline Char Char Char Char Char"/>
    <w:basedOn w:val="DefaultParagraphFont"/>
    <w:rsid w:val="00637E51"/>
    <w:rPr>
      <w:szCs w:val="24"/>
      <w:u w:val="single"/>
    </w:rPr>
  </w:style>
  <w:style w:type="character" w:customStyle="1" w:styleId="Style9ptBoldUnderline">
    <w:name w:val="Style 9 pt Bold Underline"/>
    <w:basedOn w:val="DefaultParagraphFont"/>
    <w:rsid w:val="00637E51"/>
    <w:rPr>
      <w:bCs/>
      <w:sz w:val="18"/>
      <w:u w:val="single"/>
    </w:rPr>
  </w:style>
  <w:style w:type="paragraph" w:customStyle="1" w:styleId="StyleHeading3Underline">
    <w:name w:val="Style Heading 3 + Underline"/>
    <w:basedOn w:val="Heading3"/>
    <w:link w:val="StyleHeading3UnderlineChar"/>
    <w:rsid w:val="00637E51"/>
    <w:pPr>
      <w:keepLines w:val="0"/>
      <w:pageBreakBefore w:val="0"/>
      <w:spacing w:before="0" w:after="60"/>
      <w:jc w:val="both"/>
    </w:pPr>
    <w:rPr>
      <w:rFonts w:ascii="Times New Roman" w:eastAsia="SimSun" w:hAnsi="Times New Roman" w:cs="Arial"/>
      <w:smallCaps/>
      <w:color w:val="000000"/>
      <w:sz w:val="24"/>
      <w:szCs w:val="26"/>
      <w:lang w:eastAsia="zh-CN"/>
    </w:rPr>
  </w:style>
  <w:style w:type="character" w:customStyle="1" w:styleId="StyleHeading3UnderlineChar">
    <w:name w:val="Style Heading 3 + Underline Char"/>
    <w:basedOn w:val="DefaultParagraphFont"/>
    <w:link w:val="StyleHeading3Underline"/>
    <w:rsid w:val="00637E51"/>
    <w:rPr>
      <w:rFonts w:ascii="Times New Roman" w:eastAsia="SimSun" w:hAnsi="Times New Roman" w:cs="Arial"/>
      <w:b/>
      <w:bCs/>
      <w:smallCaps/>
      <w:color w:val="000000"/>
      <w:szCs w:val="26"/>
      <w:u w:val="single"/>
      <w:lang w:eastAsia="zh-CN"/>
    </w:rPr>
  </w:style>
  <w:style w:type="character" w:customStyle="1" w:styleId="Style9ptBoldUnderline1">
    <w:name w:val="Style 9 pt Bold Underline1"/>
    <w:basedOn w:val="DefaultParagraphFont"/>
    <w:rsid w:val="00637E51"/>
    <w:rPr>
      <w:bCs/>
      <w:sz w:val="22"/>
      <w:u w:val="single"/>
    </w:rPr>
  </w:style>
  <w:style w:type="paragraph" w:customStyle="1" w:styleId="FullText">
    <w:name w:val="Full Text"/>
    <w:basedOn w:val="Normal"/>
    <w:rsid w:val="00637E51"/>
    <w:rPr>
      <w:rFonts w:ascii="Arial Narrow" w:hAnsi="Arial Narrow"/>
      <w:sz w:val="16"/>
    </w:rPr>
  </w:style>
  <w:style w:type="character" w:customStyle="1" w:styleId="CircleChar">
    <w:name w:val="Circle Char"/>
    <w:basedOn w:val="DefaultParagraphFont"/>
    <w:rsid w:val="00637E51"/>
    <w:rPr>
      <w:b/>
      <w:u w:val="words"/>
    </w:rPr>
  </w:style>
  <w:style w:type="character" w:customStyle="1" w:styleId="BlockNameChar1">
    <w:name w:val="Block Name Char1"/>
    <w:basedOn w:val="DefaultParagraphFont"/>
    <w:rsid w:val="00637E51"/>
    <w:rPr>
      <w:rFonts w:cs="Arial"/>
      <w:b/>
      <w:bCs/>
      <w:szCs w:val="32"/>
    </w:rPr>
  </w:style>
  <w:style w:type="paragraph" w:styleId="ListBullet">
    <w:name w:val="List Bullet"/>
    <w:basedOn w:val="Normal"/>
    <w:rsid w:val="00637E51"/>
    <w:pPr>
      <w:tabs>
        <w:tab w:val="num" w:pos="1080"/>
      </w:tabs>
      <w:ind w:left="1080" w:hanging="360"/>
    </w:pPr>
    <w:rPr>
      <w:rFonts w:ascii="Times New Roman" w:hAnsi="Times New Roman"/>
    </w:rPr>
  </w:style>
  <w:style w:type="character" w:customStyle="1" w:styleId="subject">
    <w:name w:val="subject"/>
    <w:basedOn w:val="DefaultParagraphFont"/>
    <w:rsid w:val="00637E51"/>
  </w:style>
  <w:style w:type="character" w:customStyle="1" w:styleId="abstract">
    <w:name w:val="abstract"/>
    <w:basedOn w:val="DefaultParagraphFont"/>
    <w:rsid w:val="00637E51"/>
  </w:style>
  <w:style w:type="character" w:customStyle="1" w:styleId="Style9ptUnderline">
    <w:name w:val="Style 9 pt Underline"/>
    <w:basedOn w:val="DefaultParagraphFont"/>
    <w:rsid w:val="00637E51"/>
    <w:rPr>
      <w:sz w:val="20"/>
      <w:u w:val="single"/>
    </w:rPr>
  </w:style>
  <w:style w:type="character" w:customStyle="1" w:styleId="StyleTimesNewRoman9pt">
    <w:name w:val="Style Times New Roman 9 pt"/>
    <w:basedOn w:val="DefaultParagraphFont"/>
    <w:rsid w:val="00637E51"/>
    <w:rPr>
      <w:sz w:val="20"/>
    </w:rPr>
  </w:style>
  <w:style w:type="paragraph" w:customStyle="1" w:styleId="StyleStyle49ptBold">
    <w:name w:val="Style Style4 + 9 pt Bold"/>
    <w:basedOn w:val="Style4"/>
    <w:link w:val="StyleStyle49ptBoldChar"/>
    <w:rsid w:val="00637E51"/>
    <w:rPr>
      <w:rFonts w:ascii="Times New Roman" w:hAnsi="Times New Roman"/>
      <w:b/>
      <w:bCs/>
    </w:rPr>
  </w:style>
  <w:style w:type="character" w:customStyle="1" w:styleId="StyleStyle49ptBoldChar">
    <w:name w:val="Style Style4 + 9 pt Bold Char"/>
    <w:basedOn w:val="Style4Char"/>
    <w:link w:val="StyleStyle49ptBold"/>
    <w:rsid w:val="00637E51"/>
    <w:rPr>
      <w:rFonts w:ascii="Times New Roman" w:eastAsiaTheme="minorHAnsi" w:hAnsi="Times New Roman" w:cs="Arial"/>
      <w:b/>
      <w:bCs/>
      <w:sz w:val="22"/>
      <w:szCs w:val="22"/>
      <w:u w:val="single"/>
    </w:rPr>
  </w:style>
  <w:style w:type="character" w:customStyle="1" w:styleId="Style9ptUnderline1">
    <w:name w:val="Style 9 pt Underline1"/>
    <w:basedOn w:val="DefaultParagraphFont"/>
    <w:rsid w:val="00637E51"/>
    <w:rPr>
      <w:sz w:val="20"/>
      <w:u w:val="single"/>
    </w:rPr>
  </w:style>
  <w:style w:type="character" w:customStyle="1" w:styleId="Styleunderline9pt">
    <w:name w:val="Style underline + 9 pt"/>
    <w:basedOn w:val="underline"/>
    <w:rsid w:val="00637E51"/>
    <w:rPr>
      <w:sz w:val="20"/>
      <w:u w:val="single"/>
    </w:rPr>
  </w:style>
  <w:style w:type="paragraph" w:customStyle="1" w:styleId="StyleStyleStyle49pt11pt">
    <w:name w:val="Style Style Style4 + 9 pt + 11 pt"/>
    <w:basedOn w:val="StyleStyle49pt"/>
    <w:link w:val="StyleStyleStyle49pt11ptChar"/>
    <w:rsid w:val="00637E51"/>
  </w:style>
  <w:style w:type="character" w:customStyle="1" w:styleId="StyleStyleStyle49pt11ptChar">
    <w:name w:val="Style Style Style4 + 9 pt + 11 pt Char"/>
    <w:basedOn w:val="StyleStyle49ptChar"/>
    <w:link w:val="StyleStyleStyle49pt11pt"/>
    <w:rsid w:val="00637E51"/>
    <w:rPr>
      <w:rFonts w:ascii="Times New Roman" w:eastAsiaTheme="minorHAnsi" w:hAnsi="Times New Roman" w:cs="Arial"/>
      <w:sz w:val="22"/>
      <w:szCs w:val="22"/>
      <w:u w:val="single"/>
    </w:rPr>
  </w:style>
  <w:style w:type="character" w:customStyle="1" w:styleId="Style9ptUnderline2">
    <w:name w:val="Style 9 pt Underline2"/>
    <w:basedOn w:val="DefaultParagraphFont"/>
    <w:rsid w:val="00637E51"/>
    <w:rPr>
      <w:sz w:val="20"/>
      <w:u w:val="single"/>
    </w:rPr>
  </w:style>
  <w:style w:type="character" w:customStyle="1" w:styleId="Styleunderline9pt1">
    <w:name w:val="Style underline + 9 pt1"/>
    <w:basedOn w:val="underline"/>
    <w:rsid w:val="00637E51"/>
    <w:rPr>
      <w:rFonts w:ascii="Times New Roman" w:hAnsi="Times New Roman"/>
      <w:sz w:val="20"/>
      <w:u w:val="single"/>
    </w:rPr>
  </w:style>
  <w:style w:type="character" w:customStyle="1" w:styleId="Style9ptBlackUnderline">
    <w:name w:val="Style 9 pt Black Underline"/>
    <w:basedOn w:val="DefaultParagraphFont"/>
    <w:rsid w:val="00637E51"/>
    <w:rPr>
      <w:color w:val="000000"/>
      <w:sz w:val="20"/>
      <w:u w:val="single"/>
    </w:rPr>
  </w:style>
  <w:style w:type="character" w:customStyle="1" w:styleId="StyleunderlineArialNarrow9pt">
    <w:name w:val="Style underline + Arial Narrow 9 pt"/>
    <w:basedOn w:val="underline"/>
    <w:rsid w:val="00637E51"/>
    <w:rPr>
      <w:rFonts w:ascii="Times New Roman" w:hAnsi="Times New Roman"/>
      <w:sz w:val="20"/>
      <w:u w:val="single"/>
    </w:rPr>
  </w:style>
  <w:style w:type="paragraph" w:customStyle="1" w:styleId="Stylecard7pt">
    <w:name w:val="Style card + 7 pt"/>
    <w:basedOn w:val="card1"/>
    <w:link w:val="Stylecard7ptChar"/>
    <w:rsid w:val="00637E51"/>
    <w:rPr>
      <w:color w:val="000000"/>
      <w:sz w:val="14"/>
      <w:szCs w:val="24"/>
    </w:rPr>
  </w:style>
  <w:style w:type="character" w:customStyle="1" w:styleId="Stylecard7ptChar">
    <w:name w:val="Style card + 7 pt Char"/>
    <w:basedOn w:val="cardChar"/>
    <w:link w:val="Stylecard7pt"/>
    <w:rsid w:val="00637E51"/>
    <w:rPr>
      <w:rFonts w:ascii="Times New Roman" w:eastAsiaTheme="minorHAnsi" w:hAnsi="Times New Roman" w:cs="Arial"/>
      <w:color w:val="000000"/>
      <w:sz w:val="14"/>
      <w:lang w:val="en-US" w:eastAsia="en-US" w:bidi="ar-SA"/>
    </w:rPr>
  </w:style>
  <w:style w:type="character" w:customStyle="1" w:styleId="Style9ptItalicUnderline">
    <w:name w:val="Style 9 pt Italic Underline"/>
    <w:basedOn w:val="DefaultParagraphFont"/>
    <w:rsid w:val="00637E51"/>
    <w:rPr>
      <w:i/>
      <w:iCs/>
      <w:sz w:val="20"/>
      <w:u w:val="single"/>
    </w:rPr>
  </w:style>
  <w:style w:type="paragraph" w:customStyle="1" w:styleId="StyleStyle49pt1">
    <w:name w:val="Style Style4 + 9 pt1"/>
    <w:basedOn w:val="Style4"/>
    <w:link w:val="StyleStyle49pt1Char"/>
    <w:rsid w:val="00637E51"/>
    <w:rPr>
      <w:rFonts w:ascii="Times New Roman" w:hAnsi="Times New Roman"/>
    </w:rPr>
  </w:style>
  <w:style w:type="character" w:customStyle="1" w:styleId="StyleStyle49pt1Char">
    <w:name w:val="Style Style4 + 9 pt1 Char"/>
    <w:basedOn w:val="Style4Char"/>
    <w:link w:val="StyleStyle49pt1"/>
    <w:rsid w:val="00637E51"/>
    <w:rPr>
      <w:rFonts w:ascii="Times New Roman" w:eastAsiaTheme="minorHAnsi" w:hAnsi="Times New Roman" w:cs="Arial"/>
      <w:sz w:val="22"/>
      <w:szCs w:val="22"/>
      <w:u w:val="single"/>
    </w:rPr>
  </w:style>
  <w:style w:type="paragraph" w:customStyle="1" w:styleId="StyleStyle49ptBold1">
    <w:name w:val="Style Style4 + 9 pt Bold1"/>
    <w:basedOn w:val="Style4"/>
    <w:link w:val="StyleStyle49ptBold1Char"/>
    <w:rsid w:val="00637E51"/>
    <w:rPr>
      <w:rFonts w:ascii="Times New Roman" w:hAnsi="Times New Roman"/>
      <w:b/>
      <w:bCs/>
    </w:rPr>
  </w:style>
  <w:style w:type="character" w:customStyle="1" w:styleId="StyleStyle49ptBold1Char">
    <w:name w:val="Style Style4 + 9 pt Bold1 Char"/>
    <w:basedOn w:val="Style4Char"/>
    <w:link w:val="StyleStyle49ptBold1"/>
    <w:rsid w:val="00637E51"/>
    <w:rPr>
      <w:rFonts w:ascii="Times New Roman" w:eastAsiaTheme="minorHAnsi" w:hAnsi="Times New Roman" w:cs="Arial"/>
      <w:b/>
      <w:bCs/>
      <w:sz w:val="22"/>
      <w:szCs w:val="22"/>
      <w:u w:val="single"/>
    </w:rPr>
  </w:style>
  <w:style w:type="paragraph" w:customStyle="1" w:styleId="Stylecard9pt">
    <w:name w:val="Style card + 9 pt"/>
    <w:basedOn w:val="card1"/>
    <w:link w:val="Stylecard9ptChar"/>
    <w:rsid w:val="00637E51"/>
    <w:rPr>
      <w:color w:val="000000"/>
      <w:szCs w:val="24"/>
    </w:rPr>
  </w:style>
  <w:style w:type="character" w:customStyle="1" w:styleId="Stylecard9ptChar">
    <w:name w:val="Style card + 9 pt Char"/>
    <w:basedOn w:val="cardChar"/>
    <w:link w:val="Stylecard9pt"/>
    <w:rsid w:val="00637E51"/>
    <w:rPr>
      <w:rFonts w:ascii="Times New Roman" w:eastAsiaTheme="minorHAnsi" w:hAnsi="Times New Roman" w:cs="Arial"/>
      <w:color w:val="000000"/>
      <w:sz w:val="22"/>
      <w:lang w:val="en-US" w:eastAsia="en-US" w:bidi="ar-SA"/>
    </w:rPr>
  </w:style>
  <w:style w:type="character" w:customStyle="1" w:styleId="StyleunderlineArialNarrow9ptBold">
    <w:name w:val="Style underline + Arial Narrow 9 pt Bold"/>
    <w:basedOn w:val="underline"/>
    <w:rsid w:val="00637E51"/>
    <w:rPr>
      <w:rFonts w:ascii="Times New Roman" w:hAnsi="Times New Roman"/>
      <w:b/>
      <w:bCs/>
      <w:sz w:val="20"/>
      <w:u w:val="single"/>
    </w:rPr>
  </w:style>
  <w:style w:type="paragraph" w:customStyle="1" w:styleId="StyleMinimize9pt">
    <w:name w:val="Style Minimize + 9 pt"/>
    <w:basedOn w:val="Minimize"/>
    <w:link w:val="StyleMinimize9ptChar"/>
    <w:rsid w:val="00637E51"/>
    <w:pPr>
      <w:widowControl/>
    </w:pPr>
    <w:rPr>
      <w:sz w:val="20"/>
    </w:rPr>
  </w:style>
  <w:style w:type="character" w:customStyle="1" w:styleId="StyleMinimize9ptChar">
    <w:name w:val="Style Minimize + 9 pt Char"/>
    <w:basedOn w:val="MinimizeChar"/>
    <w:link w:val="StyleMinimize9pt"/>
    <w:rsid w:val="00637E51"/>
    <w:rPr>
      <w:color w:val="000000"/>
      <w:sz w:val="20"/>
    </w:rPr>
  </w:style>
  <w:style w:type="paragraph" w:customStyle="1" w:styleId="StyleMinimize7pt">
    <w:name w:val="Style Minimize + 7 pt"/>
    <w:basedOn w:val="Minimize"/>
    <w:link w:val="StyleMinimize7ptChar"/>
    <w:rsid w:val="00637E51"/>
    <w:pPr>
      <w:widowControl/>
    </w:pPr>
    <w:rPr>
      <w:sz w:val="14"/>
    </w:rPr>
  </w:style>
  <w:style w:type="character" w:customStyle="1" w:styleId="StyleMinimize7ptChar">
    <w:name w:val="Style Minimize + 7 pt Char"/>
    <w:basedOn w:val="MinimizeChar"/>
    <w:link w:val="StyleMinimize7pt"/>
    <w:rsid w:val="00637E51"/>
    <w:rPr>
      <w:color w:val="000000"/>
      <w:sz w:val="14"/>
    </w:rPr>
  </w:style>
  <w:style w:type="paragraph" w:customStyle="1" w:styleId="StyleMinimizeArialNarrow">
    <w:name w:val="Style Minimize + Arial Narrow"/>
    <w:basedOn w:val="Minimize"/>
    <w:link w:val="StyleMinimizeArialNarrowChar"/>
    <w:rsid w:val="00637E51"/>
    <w:pPr>
      <w:widowControl/>
    </w:pPr>
  </w:style>
  <w:style w:type="character" w:customStyle="1" w:styleId="StyleMinimizeArialNarrowChar">
    <w:name w:val="Style Minimize + Arial Narrow Char"/>
    <w:basedOn w:val="MinimizeChar"/>
    <w:link w:val="StyleMinimizeArialNarrow"/>
    <w:rsid w:val="00637E51"/>
    <w:rPr>
      <w:color w:val="000000"/>
      <w:sz w:val="12"/>
    </w:rPr>
  </w:style>
  <w:style w:type="paragraph" w:customStyle="1" w:styleId="Style50">
    <w:name w:val="Style 5"/>
    <w:rsid w:val="00637E51"/>
    <w:pPr>
      <w:widowControl w:val="0"/>
      <w:autoSpaceDE w:val="0"/>
      <w:autoSpaceDN w:val="0"/>
      <w:spacing w:line="266" w:lineRule="auto"/>
      <w:jc w:val="both"/>
    </w:pPr>
    <w:rPr>
      <w:rFonts w:ascii="Times New Roman" w:eastAsia="Times New Roman" w:hAnsi="Times New Roman" w:cs="Times New Roman"/>
    </w:rPr>
  </w:style>
  <w:style w:type="character" w:customStyle="1" w:styleId="Shortcite">
    <w:name w:val="Shortcite"/>
    <w:basedOn w:val="DefaultParagraphFont"/>
    <w:rsid w:val="00637E51"/>
    <w:rPr>
      <w:rFonts w:ascii="Times New Roman" w:hAnsi="Times New Roman"/>
      <w:b/>
      <w:bCs/>
      <w:sz w:val="20"/>
    </w:rPr>
  </w:style>
  <w:style w:type="character" w:customStyle="1" w:styleId="Longcite">
    <w:name w:val="Longcite"/>
    <w:basedOn w:val="DefaultParagraphFont"/>
    <w:rsid w:val="00637E51"/>
    <w:rPr>
      <w:sz w:val="16"/>
    </w:rPr>
  </w:style>
  <w:style w:type="character" w:customStyle="1" w:styleId="Debate-CardTagandCite-F6Char">
    <w:name w:val="Debate- Card Tag and Cite- F6 Char"/>
    <w:basedOn w:val="DefaultParagraphFont"/>
    <w:link w:val="Debate-CardTagandCite-F6"/>
    <w:locked/>
    <w:rsid w:val="00637E51"/>
    <w:rPr>
      <w:rFonts w:ascii="Georgia" w:hAnsi="Georgia"/>
      <w:b/>
    </w:rPr>
  </w:style>
  <w:style w:type="paragraph" w:customStyle="1" w:styleId="Debate-CardTagandCite-F6">
    <w:name w:val="Debate- Card Tag and Cite- F6"/>
    <w:basedOn w:val="Normal"/>
    <w:link w:val="Debate-CardTagandCite-F6Char"/>
    <w:qFormat/>
    <w:rsid w:val="00637E51"/>
    <w:pPr>
      <w:contextualSpacing/>
    </w:pPr>
    <w:rPr>
      <w:rFonts w:ascii="Georgia" w:eastAsiaTheme="minorEastAsia" w:hAnsi="Georgia" w:cstheme="minorBidi"/>
      <w:b/>
      <w:sz w:val="24"/>
      <w:szCs w:val="24"/>
    </w:rPr>
  </w:style>
  <w:style w:type="character" w:customStyle="1" w:styleId="CharacterStyle2">
    <w:name w:val="Character Style 2"/>
    <w:rsid w:val="00637E51"/>
    <w:rPr>
      <w:rFonts w:ascii="Lucida Grande" w:eastAsia="ヒラギノ角ゴ Pro W3" w:hAnsi="Lucida Grande"/>
      <w:b w:val="0"/>
      <w:i w:val="0"/>
      <w:color w:val="000000"/>
      <w:sz w:val="21"/>
    </w:rPr>
  </w:style>
  <w:style w:type="paragraph" w:customStyle="1" w:styleId="Debate-CardSmalltextF2">
    <w:name w:val="Debate- Card Small text F2"/>
    <w:basedOn w:val="Normal"/>
    <w:next w:val="Debate-CardTagandCite-F6"/>
    <w:link w:val="Debate-CardSmalltextF2Char"/>
    <w:qFormat/>
    <w:rsid w:val="00637E51"/>
    <w:rPr>
      <w:rFonts w:ascii="Arial Narrow" w:eastAsia="Calibri" w:hAnsi="Arial Narrow"/>
      <w:sz w:val="16"/>
    </w:rPr>
  </w:style>
  <w:style w:type="character" w:customStyle="1" w:styleId="Debate-CardSmalltextF2Char">
    <w:name w:val="Debate- Card Small text F2 Char"/>
    <w:basedOn w:val="DefaultParagraphFont"/>
    <w:link w:val="Debate-CardSmalltextF2"/>
    <w:rsid w:val="00637E51"/>
    <w:rPr>
      <w:rFonts w:ascii="Arial Narrow" w:eastAsia="Calibri" w:hAnsi="Arial Narrow" w:cs="Arial"/>
      <w:sz w:val="16"/>
      <w:szCs w:val="22"/>
    </w:rPr>
  </w:style>
  <w:style w:type="paragraph" w:customStyle="1" w:styleId="Debate-EmphasizedText-F5">
    <w:name w:val="Debate- Emphasized Text- F5"/>
    <w:basedOn w:val="Normal"/>
    <w:link w:val="Debate-EmphasizedText-F5Char"/>
    <w:qFormat/>
    <w:rsid w:val="00637E51"/>
    <w:pPr>
      <w:contextualSpacing/>
    </w:pPr>
    <w:rPr>
      <w:rFonts w:ascii="Arial Narrow" w:eastAsia="Calibri" w:hAnsi="Arial Narrow"/>
      <w:b/>
      <w:sz w:val="18"/>
      <w:u w:val="single"/>
    </w:rPr>
  </w:style>
  <w:style w:type="character" w:customStyle="1" w:styleId="Debate-EmphasizedText-F5Char">
    <w:name w:val="Debate- Emphasized Text- F5 Char"/>
    <w:basedOn w:val="DefaultParagraphFont"/>
    <w:link w:val="Debate-EmphasizedText-F5"/>
    <w:rsid w:val="00637E51"/>
    <w:rPr>
      <w:rFonts w:ascii="Arial Narrow" w:eastAsia="Calibri" w:hAnsi="Arial Narrow" w:cs="Arial"/>
      <w:b/>
      <w:sz w:val="18"/>
      <w:szCs w:val="22"/>
      <w:u w:val="single"/>
    </w:rPr>
  </w:style>
  <w:style w:type="paragraph" w:customStyle="1" w:styleId="Debate-CardTextUnderlined-F3">
    <w:name w:val="Debate- Card Text Underlined- F3"/>
    <w:basedOn w:val="Normal"/>
    <w:next w:val="NoSpacing"/>
    <w:link w:val="Debate-CardTextUnderlined-F3Char"/>
    <w:qFormat/>
    <w:rsid w:val="00637E51"/>
    <w:pPr>
      <w:contextualSpacing/>
    </w:pPr>
    <w:rPr>
      <w:rFonts w:ascii="Arial Narrow" w:eastAsia="Calibri" w:hAnsi="Arial Narrow"/>
      <w:sz w:val="18"/>
      <w:u w:val="single"/>
    </w:rPr>
  </w:style>
  <w:style w:type="character" w:customStyle="1" w:styleId="Debate-CardTextUnderlined-F3Char">
    <w:name w:val="Debate- Card Text Underlined- F3 Char"/>
    <w:basedOn w:val="DefaultParagraphFont"/>
    <w:link w:val="Debate-CardTextUnderlined-F3"/>
    <w:rsid w:val="00637E51"/>
    <w:rPr>
      <w:rFonts w:ascii="Arial Narrow" w:eastAsia="Calibri" w:hAnsi="Arial Narrow" w:cs="Arial"/>
      <w:sz w:val="18"/>
      <w:szCs w:val="22"/>
      <w:u w:val="single"/>
    </w:rPr>
  </w:style>
  <w:style w:type="character" w:customStyle="1" w:styleId="volokh">
    <w:name w:val="volokh"/>
    <w:basedOn w:val="DefaultParagraphFont"/>
    <w:rsid w:val="00637E51"/>
  </w:style>
  <w:style w:type="paragraph" w:customStyle="1" w:styleId="StyleUnderlineTimesNewRomanBoldNounderline">
    <w:name w:val="Style Underline + Times New Roman Bold No underline"/>
    <w:basedOn w:val="Normal"/>
    <w:link w:val="StyleUnderlineTimesNewRomanBoldNounderlineChar"/>
    <w:rsid w:val="00637E51"/>
    <w:pPr>
      <w:ind w:left="360" w:right="360"/>
    </w:pPr>
    <w:rPr>
      <w:rFonts w:ascii="Times New Roman" w:hAnsi="Times New Roman"/>
      <w:bCs/>
      <w:szCs w:val="24"/>
      <w:u w:val="single"/>
    </w:rPr>
  </w:style>
  <w:style w:type="character" w:customStyle="1" w:styleId="StyleUnderlineTimesNewRomanBoldNounderlineChar">
    <w:name w:val="Style Underline + Times New Roman Bold No underline Char"/>
    <w:basedOn w:val="UnderlineChar"/>
    <w:link w:val="StyleUnderlineTimesNewRomanBoldNounderline"/>
    <w:rsid w:val="00637E51"/>
    <w:rPr>
      <w:rFonts w:ascii="Times New Roman" w:eastAsiaTheme="minorHAnsi" w:hAnsi="Times New Roman" w:cs="Arial"/>
      <w:bCs/>
      <w:sz w:val="22"/>
      <w:szCs w:val="24"/>
      <w:u w:val="single"/>
      <w:lang w:val="en-US" w:eastAsia="en-US" w:bidi="ar-SA"/>
    </w:rPr>
  </w:style>
  <w:style w:type="paragraph" w:customStyle="1" w:styleId="StylecardBoldUnderline">
    <w:name w:val="Style card + Bold Underline"/>
    <w:basedOn w:val="card1"/>
    <w:link w:val="StylecardBoldUnderlineChar"/>
    <w:rsid w:val="00637E51"/>
    <w:rPr>
      <w:bCs/>
      <w:color w:val="000000"/>
      <w:szCs w:val="24"/>
      <w:u w:val="single"/>
    </w:rPr>
  </w:style>
  <w:style w:type="character" w:customStyle="1" w:styleId="StylecardBoldUnderlineChar">
    <w:name w:val="Style card + Bold Underline Char"/>
    <w:basedOn w:val="cardChar"/>
    <w:link w:val="StylecardBoldUnderline"/>
    <w:rsid w:val="00637E51"/>
    <w:rPr>
      <w:rFonts w:ascii="Times New Roman" w:eastAsiaTheme="minorHAnsi" w:hAnsi="Times New Roman" w:cs="Arial"/>
      <w:bCs/>
      <w:color w:val="000000"/>
      <w:sz w:val="22"/>
      <w:u w:val="single"/>
      <w:lang w:val="en-US" w:eastAsia="en-US" w:bidi="ar-SA"/>
    </w:rPr>
  </w:style>
  <w:style w:type="paragraph" w:customStyle="1" w:styleId="StyleBoldandUnderlineCharCharCharCharChar11ptNotBold">
    <w:name w:val="Style Bold and Underline Char Char Char Char Char + 11 pt Not Bold"/>
    <w:basedOn w:val="BoldandUnderlineCharCharCharCharChar"/>
    <w:link w:val="StyleBoldandUnderlineCharCharCharCharChar11ptNotBoldChar"/>
    <w:rsid w:val="00637E51"/>
    <w:rPr>
      <w:b w:val="0"/>
    </w:rPr>
  </w:style>
  <w:style w:type="character" w:customStyle="1" w:styleId="StyleBoldandUnderlineCharCharCharCharChar11ptNotBoldChar">
    <w:name w:val="Style Bold and Underline Char Char Char Char Char + 11 pt Not Bold Char"/>
    <w:basedOn w:val="BoldandUnderlineCharCharCharCharCharChar"/>
    <w:link w:val="StyleBoldandUnderlineCharCharCharCharChar11ptNotBold"/>
    <w:rsid w:val="00637E51"/>
    <w:rPr>
      <w:rFonts w:ascii="Times New Roman" w:eastAsiaTheme="minorHAnsi" w:hAnsi="Times New Roman" w:cs="Arial"/>
      <w:b w:val="0"/>
      <w:sz w:val="22"/>
      <w:szCs w:val="22"/>
      <w:u w:val="single"/>
    </w:rPr>
  </w:style>
  <w:style w:type="paragraph" w:customStyle="1" w:styleId="StyleBoldandUnderlineCharCharCharCharChar11pt">
    <w:name w:val="Style Bold and Underline Char Char Char Char Char + 11 pt"/>
    <w:basedOn w:val="BoldandUnderlineCharCharCharCharChar"/>
    <w:link w:val="StyleBoldandUnderlineCharCharCharCharChar11ptChar"/>
    <w:rsid w:val="00637E51"/>
    <w:rPr>
      <w:bCs/>
    </w:rPr>
  </w:style>
  <w:style w:type="character" w:customStyle="1" w:styleId="StyleBoldandUnderlineCharCharCharCharChar11ptChar">
    <w:name w:val="Style Bold and Underline Char Char Char Char Char + 11 pt Char"/>
    <w:basedOn w:val="BoldandUnderlineCharCharCharCharCharChar"/>
    <w:link w:val="StyleBoldandUnderlineCharCharCharCharChar11pt"/>
    <w:rsid w:val="00637E51"/>
    <w:rPr>
      <w:rFonts w:ascii="Times New Roman" w:eastAsiaTheme="minorHAnsi" w:hAnsi="Times New Roman" w:cs="Arial"/>
      <w:b/>
      <w:bCs/>
      <w:sz w:val="22"/>
      <w:szCs w:val="22"/>
      <w:u w:val="single"/>
    </w:rPr>
  </w:style>
  <w:style w:type="character" w:customStyle="1" w:styleId="Style11ptBoldItalicUnderline">
    <w:name w:val="Style 11 pt Bold Italic Underline"/>
    <w:basedOn w:val="DefaultParagraphFont"/>
    <w:rsid w:val="00637E51"/>
    <w:rPr>
      <w:b/>
      <w:bCs/>
      <w:i/>
      <w:iCs/>
      <w:sz w:val="20"/>
      <w:u w:val="single"/>
    </w:rPr>
  </w:style>
  <w:style w:type="paragraph" w:customStyle="1" w:styleId="StyleUnderline105pt">
    <w:name w:val="Style Underline + 10.5 pt"/>
    <w:basedOn w:val="Normal"/>
    <w:link w:val="StyleUnderline105ptChar"/>
    <w:rsid w:val="00637E51"/>
    <w:pPr>
      <w:ind w:left="360" w:right="360"/>
    </w:pPr>
    <w:rPr>
      <w:rFonts w:ascii="Adobe Garamond Pro" w:hAnsi="Adobe Garamond Pro"/>
      <w:szCs w:val="24"/>
      <w:u w:val="single"/>
    </w:rPr>
  </w:style>
  <w:style w:type="character" w:customStyle="1" w:styleId="StyleUnderline105ptChar">
    <w:name w:val="Style Underline + 10.5 pt Char"/>
    <w:basedOn w:val="UnderlineChar"/>
    <w:link w:val="StyleUnderline105pt"/>
    <w:rsid w:val="00637E51"/>
    <w:rPr>
      <w:rFonts w:ascii="Adobe Garamond Pro" w:eastAsiaTheme="minorHAnsi" w:hAnsi="Adobe Garamond Pro" w:cs="Arial"/>
      <w:sz w:val="22"/>
      <w:szCs w:val="24"/>
      <w:u w:val="single"/>
      <w:lang w:val="en-US" w:eastAsia="en-US" w:bidi="ar-SA"/>
    </w:rPr>
  </w:style>
  <w:style w:type="paragraph" w:customStyle="1" w:styleId="StyleUnderline105ptBold">
    <w:name w:val="Style Underline + 10.5 pt Bold"/>
    <w:basedOn w:val="Normal"/>
    <w:link w:val="StyleUnderline105ptBoldChar"/>
    <w:rsid w:val="00637E51"/>
    <w:pPr>
      <w:ind w:left="360" w:right="360"/>
    </w:pPr>
    <w:rPr>
      <w:rFonts w:ascii="Adobe Garamond Pro" w:hAnsi="Adobe Garamond Pro"/>
      <w:b/>
      <w:bCs/>
      <w:szCs w:val="24"/>
      <w:u w:val="single"/>
    </w:rPr>
  </w:style>
  <w:style w:type="character" w:customStyle="1" w:styleId="StyleUnderline105ptBoldChar">
    <w:name w:val="Style Underline + 10.5 pt Bold Char"/>
    <w:basedOn w:val="UnderlineChar"/>
    <w:link w:val="StyleUnderline105ptBold"/>
    <w:rsid w:val="00637E51"/>
    <w:rPr>
      <w:rFonts w:ascii="Adobe Garamond Pro" w:eastAsiaTheme="minorHAnsi" w:hAnsi="Adobe Garamond Pro" w:cs="Arial"/>
      <w:b/>
      <w:bCs/>
      <w:sz w:val="22"/>
      <w:szCs w:val="24"/>
      <w:u w:val="single"/>
      <w:lang w:val="en-US" w:eastAsia="en-US" w:bidi="ar-SA"/>
    </w:rPr>
  </w:style>
  <w:style w:type="paragraph" w:customStyle="1" w:styleId="StyleUnderline105ptBoldBorderSinglesolidlineAuto">
    <w:name w:val="Style Underline + 10.5 pt Bold Border: : (Single solid line Auto..."/>
    <w:basedOn w:val="Normal"/>
    <w:link w:val="StyleUnderline105ptBoldBorderSinglesolidlineAutoChar"/>
    <w:rsid w:val="00637E51"/>
    <w:pPr>
      <w:ind w:left="360" w:right="360"/>
    </w:pPr>
    <w:rPr>
      <w:rFonts w:ascii="Adobe Garamond Pro" w:hAnsi="Adobe Garamond Pro"/>
      <w:b/>
      <w:bCs/>
      <w:szCs w:val="24"/>
      <w:u w:val="single"/>
      <w:bdr w:val="single" w:sz="4" w:space="0" w:color="auto"/>
    </w:rPr>
  </w:style>
  <w:style w:type="character" w:customStyle="1" w:styleId="StyleUnderline105ptBoldBorderSinglesolidlineAutoChar">
    <w:name w:val="Style Underline + 10.5 pt Bold Border: : (Single solid line Auto... Char"/>
    <w:basedOn w:val="UnderlineChar"/>
    <w:link w:val="StyleUnderline105ptBoldBorderSinglesolidlineAuto"/>
    <w:rsid w:val="00637E51"/>
    <w:rPr>
      <w:rFonts w:ascii="Adobe Garamond Pro" w:eastAsiaTheme="minorHAnsi" w:hAnsi="Adobe Garamond Pro" w:cs="Arial"/>
      <w:b/>
      <w:bCs/>
      <w:sz w:val="22"/>
      <w:szCs w:val="24"/>
      <w:u w:val="single"/>
      <w:bdr w:val="single" w:sz="4" w:space="0" w:color="auto"/>
      <w:lang w:val="en-US" w:eastAsia="en-US" w:bidi="ar-SA"/>
    </w:rPr>
  </w:style>
  <w:style w:type="paragraph" w:customStyle="1" w:styleId="StyleBoldUnderline11pt">
    <w:name w:val="Style BoldUnderline + 11 pt"/>
    <w:basedOn w:val="BoldUnderline"/>
    <w:link w:val="StyleBoldUnderline11ptChar"/>
    <w:rsid w:val="00637E51"/>
    <w:rPr>
      <w:bCs/>
      <w:szCs w:val="24"/>
      <w:lang w:bidi="ar-SA"/>
    </w:rPr>
  </w:style>
  <w:style w:type="character" w:customStyle="1" w:styleId="StyleBoldUnderline11ptChar">
    <w:name w:val="Style BoldUnderline + 11 pt Char"/>
    <w:basedOn w:val="BoldUnderlineChar"/>
    <w:link w:val="StyleBoldUnderline11pt"/>
    <w:rsid w:val="00637E51"/>
    <w:rPr>
      <w:rFonts w:ascii="Times New Roman" w:eastAsiaTheme="minorHAnsi" w:hAnsi="Times New Roman" w:cs="Arial"/>
      <w:b/>
      <w:bCs/>
      <w:sz w:val="22"/>
      <w:szCs w:val="24"/>
      <w:u w:val="single"/>
      <w:lang w:val="x-none" w:eastAsia="x-none" w:bidi="ar-SA"/>
    </w:rPr>
  </w:style>
  <w:style w:type="character" w:customStyle="1" w:styleId="StyleCardUnderlinedCharLatinTimesNewRomanAsianCalib">
    <w:name w:val="Style Card Underlined Char + (Latin) Times New Roman (Asian) Calib..."/>
    <w:basedOn w:val="CardUnderlinedChar0"/>
    <w:rsid w:val="00637E51"/>
    <w:rPr>
      <w:rFonts w:ascii="Times New Roman" w:eastAsia="Calibri" w:hAnsi="Times New Roman" w:cs="Times New Roman"/>
      <w:bCs/>
      <w:sz w:val="20"/>
      <w:szCs w:val="24"/>
      <w:u w:val="single"/>
      <w:lang w:val="en-US" w:eastAsia="en-US" w:bidi="ar-SA"/>
    </w:rPr>
  </w:style>
  <w:style w:type="character" w:customStyle="1" w:styleId="StyleCardUnderlinedCharTimesNewRomanNounderline">
    <w:name w:val="Style Card Underlined Char + Times New Roman No underline"/>
    <w:basedOn w:val="CardUnderlinedChar0"/>
    <w:rsid w:val="00637E51"/>
    <w:rPr>
      <w:rFonts w:ascii="Times New Roman" w:hAnsi="Times New Roman" w:cs="Times New Roman"/>
      <w:sz w:val="20"/>
      <w:szCs w:val="24"/>
      <w:u w:val="none"/>
      <w:lang w:val="en-US" w:eastAsia="en-US" w:bidi="ar-SA"/>
    </w:rPr>
  </w:style>
  <w:style w:type="character" w:customStyle="1" w:styleId="StyleCardUnderlinedCharTimesNewRoman">
    <w:name w:val="Style Card Underlined Char + Times New Roman"/>
    <w:basedOn w:val="CardUnderlinedChar0"/>
    <w:rsid w:val="00637E51"/>
    <w:rPr>
      <w:rFonts w:ascii="Times New Roman" w:hAnsi="Times New Roman" w:cs="Times New Roman"/>
      <w:sz w:val="20"/>
      <w:szCs w:val="24"/>
      <w:u w:val="single"/>
      <w:lang w:val="en-US" w:eastAsia="en-US" w:bidi="ar-SA"/>
    </w:rPr>
  </w:style>
  <w:style w:type="paragraph" w:customStyle="1" w:styleId="StyleUnderlineCharCharCharChar11pt">
    <w:name w:val="Style Underline Char Char Char Char + 11 pt"/>
    <w:basedOn w:val="Normal"/>
    <w:link w:val="StyleUnderlineCharCharCharChar11ptChar"/>
    <w:rsid w:val="00637E51"/>
    <w:rPr>
      <w:rFonts w:ascii="Times New Roman" w:hAnsi="Times New Roman"/>
      <w:szCs w:val="24"/>
      <w:u w:val="single"/>
    </w:rPr>
  </w:style>
  <w:style w:type="character" w:customStyle="1" w:styleId="StyleUnderlineCharCharCharChar11ptChar">
    <w:name w:val="Style Underline Char Char Char Char + 11 pt Char"/>
    <w:basedOn w:val="UnderlineCharCharCharCharChar"/>
    <w:link w:val="StyleUnderlineCharCharCharChar11pt"/>
    <w:rsid w:val="00637E51"/>
    <w:rPr>
      <w:rFonts w:ascii="Times New Roman" w:eastAsiaTheme="minorHAnsi" w:hAnsi="Times New Roman" w:cs="Arial"/>
      <w:sz w:val="22"/>
      <w:szCs w:val="24"/>
      <w:u w:val="single"/>
    </w:rPr>
  </w:style>
  <w:style w:type="paragraph" w:customStyle="1" w:styleId="StyleUnderlineCharCharCharChar11ptBold">
    <w:name w:val="Style Underline Char Char Char Char + 11 pt Bold"/>
    <w:basedOn w:val="Normal"/>
    <w:link w:val="StyleUnderlineCharCharCharChar11ptBoldChar"/>
    <w:rsid w:val="00637E51"/>
    <w:rPr>
      <w:rFonts w:ascii="Times New Roman" w:hAnsi="Times New Roman"/>
      <w:b/>
      <w:bCs/>
      <w:szCs w:val="24"/>
      <w:u w:val="single"/>
    </w:rPr>
  </w:style>
  <w:style w:type="character" w:customStyle="1" w:styleId="StyleUnderlineCharCharCharChar11ptBoldChar">
    <w:name w:val="Style Underline Char Char Char Char + 11 pt Bold Char"/>
    <w:basedOn w:val="UnderlineCharCharCharCharChar"/>
    <w:link w:val="StyleUnderlineCharCharCharChar11ptBold"/>
    <w:rsid w:val="00637E51"/>
    <w:rPr>
      <w:rFonts w:ascii="Times New Roman" w:eastAsiaTheme="minorHAnsi" w:hAnsi="Times New Roman" w:cs="Arial"/>
      <w:b/>
      <w:bCs/>
      <w:sz w:val="22"/>
      <w:szCs w:val="24"/>
      <w:u w:val="single"/>
    </w:rPr>
  </w:style>
  <w:style w:type="paragraph" w:customStyle="1" w:styleId="StyleUnderlineCharCharCharChar11ptBoldBorderSingl">
    <w:name w:val="Style Underline Char Char Char Char + 11 pt Bold Border: : (Singl..."/>
    <w:basedOn w:val="Normal"/>
    <w:link w:val="StyleUnderlineCharCharCharChar11ptBoldBorderSinglChar"/>
    <w:rsid w:val="00637E51"/>
    <w:rPr>
      <w:rFonts w:ascii="Times New Roman" w:hAnsi="Times New Roman"/>
      <w:b/>
      <w:bCs/>
      <w:szCs w:val="24"/>
      <w:u w:val="single"/>
      <w:bdr w:val="single" w:sz="4" w:space="0" w:color="auto"/>
    </w:rPr>
  </w:style>
  <w:style w:type="character" w:customStyle="1" w:styleId="StyleUnderlineCharCharCharChar11ptBoldBorderSinglChar">
    <w:name w:val="Style Underline Char Char Char Char + 11 pt Bold Border: : (Singl... Char"/>
    <w:basedOn w:val="UnderlineCharCharCharCharChar"/>
    <w:link w:val="StyleUnderlineCharCharCharChar11ptBoldBorderSingl"/>
    <w:rsid w:val="00637E51"/>
    <w:rPr>
      <w:rFonts w:ascii="Times New Roman" w:eastAsiaTheme="minorHAnsi" w:hAnsi="Times New Roman" w:cs="Arial"/>
      <w:b/>
      <w:bCs/>
      <w:sz w:val="22"/>
      <w:szCs w:val="24"/>
      <w:u w:val="single"/>
      <w:bdr w:val="single" w:sz="4" w:space="0" w:color="auto"/>
    </w:rPr>
  </w:style>
  <w:style w:type="character" w:customStyle="1" w:styleId="UnderlineChar4">
    <w:name w:val="Underline Char4"/>
    <w:basedOn w:val="DefaultParagraphFont"/>
    <w:rsid w:val="00637E51"/>
    <w:rPr>
      <w:rFonts w:ascii="Times New Roman" w:hAnsi="Times New Roman"/>
      <w:sz w:val="20"/>
      <w:szCs w:val="24"/>
      <w:u w:val="single"/>
      <w:lang w:val="en-US" w:eastAsia="en-US" w:bidi="ar-SA"/>
    </w:rPr>
  </w:style>
  <w:style w:type="character" w:customStyle="1" w:styleId="BoldandUnderlineChar3">
    <w:name w:val="Bold and Underline Char3"/>
    <w:basedOn w:val="DefaultParagraphFont"/>
    <w:rsid w:val="00637E51"/>
    <w:rPr>
      <w:rFonts w:ascii="Times New Roman" w:hAnsi="Times New Roman"/>
      <w:b/>
      <w:sz w:val="20"/>
      <w:szCs w:val="24"/>
      <w:u w:val="single"/>
      <w:lang w:val="en-US" w:eastAsia="en-US" w:bidi="ar-SA"/>
    </w:rPr>
  </w:style>
  <w:style w:type="paragraph" w:customStyle="1" w:styleId="StyleStyle49ptBoldItalic">
    <w:name w:val="Style Style4 + 9 pt Bold Italic"/>
    <w:basedOn w:val="Style4"/>
    <w:link w:val="StyleStyle49ptBoldItalicChar"/>
    <w:rsid w:val="00637E51"/>
    <w:rPr>
      <w:rFonts w:ascii="Times New Roman" w:hAnsi="Times New Roman"/>
      <w:b/>
      <w:bCs/>
      <w:i/>
      <w:iCs/>
    </w:rPr>
  </w:style>
  <w:style w:type="character" w:customStyle="1" w:styleId="StyleStyle49ptBoldItalicChar">
    <w:name w:val="Style Style4 + 9 pt Bold Italic Char"/>
    <w:basedOn w:val="Style4Char"/>
    <w:link w:val="StyleStyle49ptBoldItalic"/>
    <w:rsid w:val="00637E51"/>
    <w:rPr>
      <w:rFonts w:ascii="Times New Roman" w:eastAsiaTheme="minorHAnsi" w:hAnsi="Times New Roman" w:cs="Arial"/>
      <w:b/>
      <w:bCs/>
      <w:i/>
      <w:iCs/>
      <w:sz w:val="22"/>
      <w:szCs w:val="22"/>
      <w:u w:val="single"/>
    </w:rPr>
  </w:style>
  <w:style w:type="paragraph" w:customStyle="1" w:styleId="StyleStyle4BorderSinglesolidlineAuto05ptLinewid">
    <w:name w:val="Style Style4 + Border: : (Single solid line Auto  0.5 pt Line wid..."/>
    <w:basedOn w:val="Style4"/>
    <w:link w:val="StyleStyle4BorderSinglesolidlineAuto05ptLinewidChar"/>
    <w:rsid w:val="00637E51"/>
    <w:rPr>
      <w:rFonts w:ascii="Times New Roman" w:hAnsi="Times New Roman"/>
      <w:bdr w:val="single" w:sz="4" w:space="0" w:color="auto"/>
    </w:rPr>
  </w:style>
  <w:style w:type="character" w:customStyle="1" w:styleId="StyleStyle4BorderSinglesolidlineAuto05ptLinewidChar">
    <w:name w:val="Style Style4 + Border: : (Single solid line Auto  0.5 pt Line wid... Char"/>
    <w:basedOn w:val="Style4Char"/>
    <w:link w:val="StyleStyle4BorderSinglesolidlineAuto05ptLinewid"/>
    <w:rsid w:val="00637E51"/>
    <w:rPr>
      <w:rFonts w:ascii="Times New Roman" w:eastAsiaTheme="minorHAnsi" w:hAnsi="Times New Roman" w:cs="Arial"/>
      <w:sz w:val="22"/>
      <w:szCs w:val="22"/>
      <w:u w:val="single"/>
      <w:bdr w:val="single" w:sz="4" w:space="0" w:color="auto"/>
    </w:rPr>
  </w:style>
  <w:style w:type="paragraph" w:customStyle="1" w:styleId="StyleCardBoldUnderline0">
    <w:name w:val="Style Card + Bold Underline"/>
    <w:basedOn w:val="Card"/>
    <w:link w:val="StyleCardBoldUnderlineChar0"/>
    <w:rsid w:val="00637E51"/>
    <w:pPr>
      <w:overflowPunct/>
      <w:autoSpaceDE/>
      <w:autoSpaceDN/>
      <w:adjustRightInd/>
      <w:textAlignment w:val="auto"/>
    </w:pPr>
    <w:rPr>
      <w:rFonts w:ascii="Times New Roman" w:hAnsi="Times New Roman"/>
      <w:bCs/>
      <w:color w:val="auto"/>
      <w:szCs w:val="24"/>
      <w:u w:val="single"/>
    </w:rPr>
  </w:style>
  <w:style w:type="character" w:customStyle="1" w:styleId="StyleCardBoldUnderlineChar0">
    <w:name w:val="Style Card + Bold Underline Char"/>
    <w:basedOn w:val="DefaultParagraphFont"/>
    <w:link w:val="StyleCardBoldUnderline0"/>
    <w:rsid w:val="00637E51"/>
    <w:rPr>
      <w:rFonts w:ascii="Times New Roman" w:eastAsiaTheme="minorHAnsi" w:hAnsi="Times New Roman" w:cs="Arial"/>
      <w:bCs/>
      <w:sz w:val="22"/>
      <w:u w:val="single"/>
    </w:rPr>
  </w:style>
  <w:style w:type="character" w:customStyle="1" w:styleId="Stylereduce210pt">
    <w:name w:val="Style reduce2 + 10 pt"/>
    <w:basedOn w:val="reduce2"/>
    <w:rsid w:val="00637E51"/>
    <w:rPr>
      <w:rFonts w:ascii="Times New Roman" w:hAnsi="Times New Roman" w:cs="Arial"/>
      <w:color w:val="000000"/>
      <w:sz w:val="20"/>
      <w:szCs w:val="22"/>
    </w:rPr>
  </w:style>
  <w:style w:type="character" w:customStyle="1" w:styleId="Style11ptUnderline2">
    <w:name w:val="Style 11 pt Underline2"/>
    <w:basedOn w:val="DefaultParagraphFont"/>
    <w:rsid w:val="00637E51"/>
    <w:rPr>
      <w:sz w:val="20"/>
      <w:u w:val="single"/>
    </w:rPr>
  </w:style>
  <w:style w:type="character" w:customStyle="1" w:styleId="Style11ptBoldUnderline2">
    <w:name w:val="Style 11 pt Bold Underline2"/>
    <w:basedOn w:val="DefaultParagraphFont"/>
    <w:rsid w:val="00637E51"/>
    <w:rPr>
      <w:b/>
      <w:bCs/>
      <w:sz w:val="20"/>
      <w:u w:val="single"/>
    </w:rPr>
  </w:style>
  <w:style w:type="character" w:customStyle="1" w:styleId="Style11ptItalic">
    <w:name w:val="Style 11 pt Italic"/>
    <w:basedOn w:val="DefaultParagraphFont"/>
    <w:rsid w:val="00637E51"/>
    <w:rPr>
      <w:rFonts w:ascii="Times New Roman" w:hAnsi="Times New Roman"/>
      <w:i/>
      <w:iCs/>
      <w:sz w:val="20"/>
    </w:rPr>
  </w:style>
  <w:style w:type="character" w:customStyle="1" w:styleId="SmallCharChar">
    <w:name w:val="Small Char Char"/>
    <w:basedOn w:val="DefaultParagraphFont"/>
    <w:rsid w:val="00637E51"/>
    <w:rPr>
      <w:sz w:val="17"/>
      <w:szCs w:val="24"/>
      <w:lang w:val="en-US" w:eastAsia="en-US" w:bidi="ar-SA"/>
    </w:rPr>
  </w:style>
  <w:style w:type="paragraph" w:customStyle="1" w:styleId="p1">
    <w:name w:val="p1"/>
    <w:basedOn w:val="Normal"/>
    <w:rsid w:val="00637E51"/>
    <w:pPr>
      <w:widowControl w:val="0"/>
      <w:tabs>
        <w:tab w:val="left" w:pos="232"/>
      </w:tabs>
      <w:autoSpaceDE w:val="0"/>
      <w:autoSpaceDN w:val="0"/>
      <w:adjustRightInd w:val="0"/>
      <w:ind w:firstLine="232"/>
      <w:jc w:val="both"/>
    </w:pPr>
    <w:rPr>
      <w:rFonts w:ascii="Times New Roman" w:hAnsi="Times New Roman"/>
      <w:sz w:val="24"/>
    </w:rPr>
  </w:style>
  <w:style w:type="paragraph" w:customStyle="1" w:styleId="p2">
    <w:name w:val="p2"/>
    <w:basedOn w:val="Normal"/>
    <w:rsid w:val="00637E51"/>
    <w:pPr>
      <w:widowControl w:val="0"/>
      <w:tabs>
        <w:tab w:val="left" w:pos="232"/>
      </w:tabs>
      <w:autoSpaceDE w:val="0"/>
      <w:autoSpaceDN w:val="0"/>
      <w:adjustRightInd w:val="0"/>
      <w:ind w:firstLine="232"/>
      <w:jc w:val="both"/>
    </w:pPr>
    <w:rPr>
      <w:rFonts w:ascii="Times New Roman" w:hAnsi="Times New Roman"/>
      <w:sz w:val="24"/>
    </w:rPr>
  </w:style>
  <w:style w:type="character" w:customStyle="1" w:styleId="Style9pt">
    <w:name w:val="Style 9 pt"/>
    <w:basedOn w:val="DefaultParagraphFont"/>
    <w:rsid w:val="00637E51"/>
    <w:rPr>
      <w:rFonts w:ascii="Times New Roman" w:hAnsi="Times New Roman"/>
      <w:sz w:val="20"/>
    </w:rPr>
  </w:style>
  <w:style w:type="paragraph" w:customStyle="1" w:styleId="ACITE">
    <w:name w:val="ACITE"/>
    <w:basedOn w:val="Normal"/>
    <w:qFormat/>
    <w:rsid w:val="00637E51"/>
    <w:pPr>
      <w:spacing w:line="276" w:lineRule="auto"/>
    </w:pPr>
    <w:rPr>
      <w:rFonts w:ascii="Times New Roman" w:eastAsia="Calibri" w:hAnsi="Times New Roman"/>
      <w:b/>
      <w:u w:val="single"/>
    </w:rPr>
  </w:style>
  <w:style w:type="character" w:customStyle="1" w:styleId="AnormalChar">
    <w:name w:val="Anormal Char"/>
    <w:basedOn w:val="DefaultParagraphFont"/>
    <w:rsid w:val="00637E51"/>
    <w:rPr>
      <w:rFonts w:ascii="Times New Roman" w:eastAsia="Times New Roman" w:hAnsi="Times New Roman"/>
      <w:bCs/>
      <w:sz w:val="22"/>
      <w:szCs w:val="22"/>
    </w:rPr>
  </w:style>
  <w:style w:type="paragraph" w:customStyle="1" w:styleId="aAlittle">
    <w:name w:val="aAlittle"/>
    <w:basedOn w:val="Normal"/>
    <w:qFormat/>
    <w:rsid w:val="00637E51"/>
    <w:pPr>
      <w:spacing w:line="276" w:lineRule="auto"/>
    </w:pPr>
    <w:rPr>
      <w:rFonts w:ascii="Times New Roman" w:eastAsia="Calibri" w:hAnsi="Times New Roman"/>
      <w:sz w:val="16"/>
      <w:szCs w:val="16"/>
    </w:rPr>
  </w:style>
  <w:style w:type="character" w:customStyle="1" w:styleId="StyleBlackUnderline">
    <w:name w:val="Style Black Underline"/>
    <w:basedOn w:val="DefaultParagraphFont"/>
    <w:rsid w:val="00637E51"/>
    <w:rPr>
      <w:color w:val="000000"/>
      <w:sz w:val="20"/>
      <w:u w:val="single"/>
    </w:rPr>
  </w:style>
  <w:style w:type="paragraph" w:customStyle="1" w:styleId="Style3text10ptUnderline">
    <w:name w:val="Style 3text + 10 pt Underline"/>
    <w:basedOn w:val="3text"/>
    <w:link w:val="Style3text10ptUnderlineChar"/>
    <w:rsid w:val="00637E51"/>
    <w:rPr>
      <w:u w:val="single"/>
    </w:rPr>
  </w:style>
  <w:style w:type="character" w:customStyle="1" w:styleId="Style3text10ptUnderlineChar">
    <w:name w:val="Style 3text + 10 pt Underline Char"/>
    <w:basedOn w:val="3textChar"/>
    <w:link w:val="Style3text10ptUnderline"/>
    <w:rsid w:val="00637E51"/>
    <w:rPr>
      <w:rFonts w:ascii="Times New Roman" w:eastAsiaTheme="minorHAnsi" w:hAnsi="Times New Roman" w:cs="Arial"/>
      <w:sz w:val="22"/>
      <w:szCs w:val="22"/>
      <w:u w:val="single"/>
      <w:lang w:bidi="en-US"/>
    </w:rPr>
  </w:style>
  <w:style w:type="paragraph" w:customStyle="1" w:styleId="StylecardUnderline">
    <w:name w:val="Style card + Underline"/>
    <w:basedOn w:val="card1"/>
    <w:link w:val="StylecardUnderlineChar"/>
    <w:rsid w:val="00637E51"/>
    <w:rPr>
      <w:rFonts w:eastAsia="SimSun"/>
      <w:color w:val="000000"/>
      <w:szCs w:val="24"/>
      <w:u w:val="single"/>
      <w:lang w:eastAsia="zh-CN"/>
    </w:rPr>
  </w:style>
  <w:style w:type="character" w:customStyle="1" w:styleId="StylecardUnderlineChar">
    <w:name w:val="Style card + Underline Char"/>
    <w:basedOn w:val="cardChar"/>
    <w:link w:val="StylecardUnderline"/>
    <w:rsid w:val="00637E51"/>
    <w:rPr>
      <w:rFonts w:ascii="Times New Roman" w:eastAsia="SimSun" w:hAnsi="Times New Roman" w:cs="Arial"/>
      <w:color w:val="000000"/>
      <w:sz w:val="22"/>
      <w:u w:val="single"/>
      <w:lang w:val="en-US" w:eastAsia="zh-CN" w:bidi="ar-SA"/>
    </w:rPr>
  </w:style>
  <w:style w:type="character" w:customStyle="1" w:styleId="StyleUnderlineChar11ptChar">
    <w:name w:val="Style Underline Char + 11 pt Char"/>
    <w:basedOn w:val="UnderlineCharChar"/>
    <w:rsid w:val="00637E51"/>
    <w:rPr>
      <w:rFonts w:ascii="Arial Narrow" w:hAnsi="Arial Narrow"/>
      <w:szCs w:val="24"/>
      <w:u w:val="single"/>
      <w:lang w:val="en-US" w:eastAsia="en-US" w:bidi="ar-SA"/>
    </w:rPr>
  </w:style>
  <w:style w:type="paragraph" w:customStyle="1" w:styleId="StyleBoldandUnderlineChar11pt">
    <w:name w:val="Style Bold and Underline Char + 11 pt"/>
    <w:basedOn w:val="Normal"/>
    <w:link w:val="StyleBoldandUnderlineChar11ptChar"/>
    <w:rsid w:val="00637E51"/>
    <w:rPr>
      <w:rFonts w:ascii="Times New Roman" w:hAnsi="Times New Roman"/>
      <w:b/>
      <w:bCs/>
      <w:szCs w:val="20"/>
      <w:u w:val="single"/>
    </w:rPr>
  </w:style>
  <w:style w:type="character" w:customStyle="1" w:styleId="StyleBoldandUnderlineChar11ptChar">
    <w:name w:val="Style Bold and Underline Char + 11 pt Char"/>
    <w:basedOn w:val="BoldandUnderlineCharChar"/>
    <w:link w:val="StyleBoldandUnderlineChar11pt"/>
    <w:rsid w:val="00637E51"/>
    <w:rPr>
      <w:rFonts w:ascii="Times New Roman" w:eastAsiaTheme="minorHAnsi" w:hAnsi="Times New Roman" w:cs="Arial"/>
      <w:b/>
      <w:bCs/>
      <w:sz w:val="22"/>
      <w:szCs w:val="20"/>
      <w:u w:val="single"/>
      <w:lang w:val="en-US" w:eastAsia="en-US" w:bidi="ar-SA"/>
    </w:rPr>
  </w:style>
  <w:style w:type="character" w:customStyle="1" w:styleId="Style11ptUnderline3">
    <w:name w:val="Style 11 pt Underline3"/>
    <w:basedOn w:val="DefaultParagraphFont"/>
    <w:rsid w:val="00637E51"/>
    <w:rPr>
      <w:spacing w:val="-3"/>
      <w:sz w:val="20"/>
      <w:u w:val="single"/>
    </w:rPr>
  </w:style>
  <w:style w:type="character" w:customStyle="1" w:styleId="Style11ptUnderline4">
    <w:name w:val="Style 11 pt Underline4"/>
    <w:basedOn w:val="DefaultParagraphFont"/>
    <w:rsid w:val="00637E51"/>
    <w:rPr>
      <w:spacing w:val="2"/>
      <w:sz w:val="20"/>
      <w:u w:val="single"/>
    </w:rPr>
  </w:style>
  <w:style w:type="character" w:customStyle="1" w:styleId="Style11ptUnderline5">
    <w:name w:val="Style 11 pt Underline5"/>
    <w:basedOn w:val="DefaultParagraphFont"/>
    <w:rsid w:val="00637E51"/>
    <w:rPr>
      <w:spacing w:val="1"/>
      <w:sz w:val="20"/>
      <w:u w:val="single"/>
    </w:rPr>
  </w:style>
  <w:style w:type="character" w:customStyle="1" w:styleId="Style11ptUnderline6">
    <w:name w:val="Style 11 pt Underline6"/>
    <w:basedOn w:val="DefaultParagraphFont"/>
    <w:rsid w:val="00637E51"/>
    <w:rPr>
      <w:rFonts w:ascii="Times New Roman" w:hAnsi="Times New Roman"/>
      <w:spacing w:val="8"/>
      <w:sz w:val="20"/>
      <w:u w:val="single"/>
    </w:rPr>
  </w:style>
  <w:style w:type="character" w:customStyle="1" w:styleId="Style11ptUnderline7">
    <w:name w:val="Style 11 pt Underline7"/>
    <w:basedOn w:val="DefaultParagraphFont"/>
    <w:rsid w:val="00637E51"/>
    <w:rPr>
      <w:rFonts w:ascii="Times New Roman" w:hAnsi="Times New Roman"/>
      <w:spacing w:val="-1"/>
      <w:sz w:val="20"/>
      <w:u w:val="single"/>
    </w:rPr>
  </w:style>
  <w:style w:type="character" w:customStyle="1" w:styleId="Style11ptUnderline8">
    <w:name w:val="Style 11 pt Underline8"/>
    <w:basedOn w:val="DefaultParagraphFont"/>
    <w:rsid w:val="00637E51"/>
    <w:rPr>
      <w:rFonts w:ascii="Times New Roman" w:hAnsi="Times New Roman"/>
      <w:spacing w:val="-2"/>
      <w:sz w:val="20"/>
      <w:u w:val="single"/>
    </w:rPr>
  </w:style>
  <w:style w:type="character" w:customStyle="1" w:styleId="StyleStyle10ptUnderline12pt">
    <w:name w:val="Style Style 10 pt Underline + 12 pt"/>
    <w:basedOn w:val="Style10ptUnderline"/>
    <w:rsid w:val="00637E51"/>
    <w:rPr>
      <w:rFonts w:ascii="Times New Roman" w:hAnsi="Times New Roman"/>
      <w:sz w:val="20"/>
      <w:u w:val="single"/>
    </w:rPr>
  </w:style>
  <w:style w:type="character" w:customStyle="1" w:styleId="PlainTextChar1">
    <w:name w:val="Plain Text Char1"/>
    <w:basedOn w:val="DefaultParagraphFont"/>
    <w:uiPriority w:val="99"/>
    <w:semiHidden/>
    <w:rsid w:val="00637E51"/>
    <w:rPr>
      <w:rFonts w:ascii="Courier New" w:hAnsi="Courier New" w:cs="Courier New"/>
    </w:rPr>
  </w:style>
  <w:style w:type="character" w:customStyle="1" w:styleId="underlinecardChar1">
    <w:name w:val="underline card Char1"/>
    <w:basedOn w:val="DefaultParagraphFont"/>
    <w:rsid w:val="00637E51"/>
    <w:rPr>
      <w:rFonts w:ascii="Arial" w:hAnsi="Arial"/>
      <w:szCs w:val="24"/>
      <w:u w:val="single"/>
      <w:lang w:val="en-US" w:eastAsia="en-US" w:bidi="ar-SA"/>
    </w:rPr>
  </w:style>
  <w:style w:type="paragraph" w:customStyle="1" w:styleId="EvidenceText0">
    <w:name w:val="Evidence Text"/>
    <w:basedOn w:val="Normal"/>
    <w:rsid w:val="00637E51"/>
    <w:pPr>
      <w:widowControl w:val="0"/>
      <w:autoSpaceDE w:val="0"/>
      <w:autoSpaceDN w:val="0"/>
      <w:adjustRightInd w:val="0"/>
      <w:ind w:left="360"/>
    </w:pPr>
    <w:rPr>
      <w:rFonts w:ascii="Times New Roman" w:hAnsi="Times New Roman"/>
    </w:rPr>
  </w:style>
  <w:style w:type="character" w:customStyle="1" w:styleId="font43">
    <w:name w:val="font43"/>
    <w:basedOn w:val="DefaultParagraphFont"/>
    <w:rsid w:val="00637E51"/>
  </w:style>
  <w:style w:type="character" w:customStyle="1" w:styleId="font42">
    <w:name w:val="font42"/>
    <w:basedOn w:val="DefaultParagraphFont"/>
    <w:rsid w:val="00637E51"/>
  </w:style>
  <w:style w:type="character" w:customStyle="1" w:styleId="cardChar2">
    <w:name w:val="card Char2"/>
    <w:basedOn w:val="DefaultParagraphFont"/>
    <w:link w:val="card1"/>
    <w:rsid w:val="00637E51"/>
    <w:rPr>
      <w:rFonts w:ascii="Times New Roman" w:eastAsiaTheme="minorHAnsi" w:hAnsi="Times New Roman" w:cs="Arial"/>
      <w:sz w:val="22"/>
      <w:szCs w:val="20"/>
    </w:rPr>
  </w:style>
  <w:style w:type="paragraph" w:customStyle="1" w:styleId="highlighted">
    <w:name w:val="highlighted"/>
    <w:basedOn w:val="Heading4"/>
    <w:link w:val="highlightedChar"/>
    <w:rsid w:val="00637E51"/>
    <w:pPr>
      <w:keepNext w:val="0"/>
      <w:keepLines w:val="0"/>
      <w:spacing w:before="0"/>
      <w:outlineLvl w:val="9"/>
    </w:pPr>
    <w:rPr>
      <w:rFonts w:ascii="Times New Roman" w:eastAsia="Calibri" w:hAnsi="Times New Roman" w:cs="Times New Roman"/>
      <w:bCs w:val="0"/>
      <w:iCs w:val="0"/>
      <w:sz w:val="26"/>
      <w:u w:val="single"/>
    </w:rPr>
  </w:style>
  <w:style w:type="character" w:customStyle="1" w:styleId="highlightedChar">
    <w:name w:val="highlighted Char"/>
    <w:basedOn w:val="DefaultParagraphFont"/>
    <w:link w:val="highlighted"/>
    <w:rsid w:val="00637E51"/>
    <w:rPr>
      <w:rFonts w:ascii="Times New Roman" w:eastAsia="Calibri" w:hAnsi="Times New Roman" w:cs="Times New Roman"/>
      <w:b/>
      <w:sz w:val="26"/>
      <w:szCs w:val="22"/>
      <w:u w:val="single"/>
    </w:rPr>
  </w:style>
  <w:style w:type="paragraph" w:customStyle="1" w:styleId="StyleLittle">
    <w:name w:val="Style Little +"/>
    <w:basedOn w:val="Normal"/>
    <w:link w:val="StyleLittleChar"/>
    <w:rsid w:val="00637E51"/>
    <w:rPr>
      <w:rFonts w:ascii="Times New Roman" w:eastAsia="Calibri" w:hAnsi="Times New Roman"/>
      <w:sz w:val="16"/>
    </w:rPr>
  </w:style>
  <w:style w:type="character" w:customStyle="1" w:styleId="StyleLittleChar">
    <w:name w:val="Style Little + Char"/>
    <w:basedOn w:val="DefaultParagraphFont"/>
    <w:link w:val="StyleLittle"/>
    <w:rsid w:val="00637E51"/>
    <w:rPr>
      <w:rFonts w:ascii="Times New Roman" w:eastAsia="Calibri" w:hAnsi="Times New Roman" w:cs="Arial"/>
      <w:sz w:val="16"/>
      <w:szCs w:val="22"/>
    </w:rPr>
  </w:style>
  <w:style w:type="character" w:customStyle="1" w:styleId="e1">
    <w:name w:val="e1"/>
    <w:basedOn w:val="DefaultParagraphFont"/>
    <w:rsid w:val="00637E51"/>
  </w:style>
  <w:style w:type="character" w:customStyle="1" w:styleId="underLight">
    <w:name w:val="underLight"/>
    <w:qFormat/>
    <w:rsid w:val="00637E51"/>
    <w:rPr>
      <w:rFonts w:ascii="Helvetica Neue" w:hAnsi="Helvetica Neue"/>
      <w:b w:val="0"/>
      <w:sz w:val="24"/>
      <w:u w:val="single"/>
      <w:bdr w:val="none" w:sz="0" w:space="0" w:color="auto"/>
      <w:shd w:val="clear" w:color="auto" w:fill="18EF00"/>
    </w:rPr>
  </w:style>
  <w:style w:type="paragraph" w:customStyle="1" w:styleId="promotion-tag-p">
    <w:name w:val="promotion-tag-p"/>
    <w:basedOn w:val="Normal"/>
    <w:rsid w:val="00637E51"/>
    <w:pPr>
      <w:spacing w:before="100" w:beforeAutospacing="1" w:after="100" w:afterAutospacing="1"/>
    </w:pPr>
    <w:rPr>
      <w:rFonts w:ascii="Times New Roman" w:hAnsi="Times New Roman"/>
      <w:sz w:val="24"/>
    </w:rPr>
  </w:style>
  <w:style w:type="paragraph" w:customStyle="1" w:styleId="infowrap">
    <w:name w:val="infowrap"/>
    <w:basedOn w:val="Normal"/>
    <w:rsid w:val="00637E51"/>
    <w:pPr>
      <w:spacing w:before="100" w:beforeAutospacing="1" w:after="100" w:afterAutospacing="1"/>
    </w:pPr>
    <w:rPr>
      <w:rFonts w:ascii="Times New Roman" w:hAnsi="Times New Roman"/>
      <w:sz w:val="24"/>
    </w:rPr>
  </w:style>
  <w:style w:type="character" w:customStyle="1" w:styleId="f">
    <w:name w:val="f"/>
    <w:rsid w:val="00637E51"/>
  </w:style>
  <w:style w:type="character" w:customStyle="1" w:styleId="A2">
    <w:name w:val="A2"/>
    <w:uiPriority w:val="99"/>
    <w:rsid w:val="00637E51"/>
    <w:rPr>
      <w:color w:val="000000"/>
      <w:sz w:val="22"/>
      <w:szCs w:val="22"/>
    </w:rPr>
  </w:style>
  <w:style w:type="character" w:customStyle="1" w:styleId="A12">
    <w:name w:val="A12"/>
    <w:uiPriority w:val="99"/>
    <w:rsid w:val="00637E51"/>
    <w:rPr>
      <w:rFonts w:ascii="LCLKPS+MetaPlusMedium-Roman" w:hAnsi="LCLKPS+MetaPlusMedium-Roman" w:cs="LCLKPS+MetaPlusMedium-Roman"/>
      <w:color w:val="000000"/>
      <w:sz w:val="12"/>
      <w:szCs w:val="12"/>
    </w:rPr>
  </w:style>
  <w:style w:type="character" w:customStyle="1" w:styleId="A3">
    <w:name w:val="A3"/>
    <w:uiPriority w:val="99"/>
    <w:rsid w:val="00637E51"/>
    <w:rPr>
      <w:rFonts w:cs="LCLKPS+MetaPlusMedium-Roman"/>
      <w:color w:val="000000"/>
      <w:sz w:val="32"/>
      <w:szCs w:val="32"/>
    </w:rPr>
  </w:style>
  <w:style w:type="character" w:styleId="SubtleEmphasis">
    <w:name w:val="Subtle Emphasis"/>
    <w:uiPriority w:val="19"/>
    <w:qFormat/>
    <w:rsid w:val="00637E51"/>
    <w:rPr>
      <w:rFonts w:ascii="Times New Roman" w:hAnsi="Times New Roman" w:cs="Times New Roman" w:hint="default"/>
      <w:sz w:val="14"/>
      <w:szCs w:val="14"/>
    </w:rPr>
  </w:style>
  <w:style w:type="paragraph" w:customStyle="1" w:styleId="inside-copy">
    <w:name w:val="inside-copy"/>
    <w:basedOn w:val="Normal"/>
    <w:rsid w:val="00637E51"/>
    <w:pPr>
      <w:spacing w:before="100" w:beforeAutospacing="1" w:after="100" w:afterAutospacing="1"/>
    </w:pPr>
    <w:rPr>
      <w:rFonts w:ascii="Times New Roman" w:hAnsi="Times New Roman"/>
      <w:sz w:val="24"/>
    </w:rPr>
  </w:style>
  <w:style w:type="character" w:customStyle="1" w:styleId="A8">
    <w:name w:val="A8"/>
    <w:uiPriority w:val="99"/>
    <w:rsid w:val="00637E51"/>
    <w:rPr>
      <w:rFonts w:cs="Avenir 35 Light"/>
      <w:color w:val="000000"/>
      <w:sz w:val="26"/>
      <w:szCs w:val="26"/>
    </w:rPr>
  </w:style>
  <w:style w:type="character" w:customStyle="1" w:styleId="multiplespeakers">
    <w:name w:val="multiple_speakers"/>
    <w:rsid w:val="00637E51"/>
  </w:style>
  <w:style w:type="character" w:customStyle="1" w:styleId="officialsname">
    <w:name w:val="official_s_name"/>
    <w:rsid w:val="00637E51"/>
  </w:style>
  <w:style w:type="character" w:customStyle="1" w:styleId="officialstitle-">
    <w:name w:val="official_s_title-"/>
    <w:rsid w:val="00637E51"/>
  </w:style>
  <w:style w:type="character" w:customStyle="1" w:styleId="officialsbureau">
    <w:name w:val="official_s_bureau"/>
    <w:rsid w:val="00637E51"/>
  </w:style>
  <w:style w:type="paragraph" w:customStyle="1" w:styleId="i1">
    <w:name w:val="i1"/>
    <w:basedOn w:val="Normal"/>
    <w:rsid w:val="00637E51"/>
    <w:pPr>
      <w:spacing w:before="100" w:beforeAutospacing="1" w:after="100" w:afterAutospacing="1"/>
    </w:pPr>
    <w:rPr>
      <w:rFonts w:ascii="Times New Roman" w:hAnsi="Times New Roman"/>
      <w:sz w:val="24"/>
    </w:rPr>
  </w:style>
  <w:style w:type="character" w:customStyle="1" w:styleId="itxtrst">
    <w:name w:val="itxtrst"/>
    <w:rsid w:val="00637E51"/>
  </w:style>
  <w:style w:type="character" w:customStyle="1" w:styleId="keyword">
    <w:name w:val="keyword"/>
    <w:rsid w:val="00637E51"/>
  </w:style>
  <w:style w:type="character" w:customStyle="1" w:styleId="cardtextChar0">
    <w:name w:val="card text Char"/>
    <w:basedOn w:val="DefaultParagraphFont"/>
    <w:link w:val="cardtext1"/>
    <w:rsid w:val="00637E51"/>
    <w:rPr>
      <w:rFonts w:ascii="Arial" w:eastAsiaTheme="minorHAnsi" w:hAnsi="Arial" w:cs="Arial"/>
      <w:color w:val="000000"/>
      <w:sz w:val="18"/>
      <w:szCs w:val="18"/>
    </w:rPr>
  </w:style>
  <w:style w:type="character" w:customStyle="1" w:styleId="StyleTimesNewRoman12ptBold">
    <w:name w:val="Style Times New Roman 12 pt Bold"/>
    <w:rsid w:val="00637E51"/>
    <w:rPr>
      <w:rFonts w:ascii="Times New Roman" w:hAnsi="Times New Roman"/>
      <w:b/>
      <w:bCs/>
      <w:sz w:val="24"/>
    </w:rPr>
  </w:style>
  <w:style w:type="character" w:customStyle="1" w:styleId="focusparagraph">
    <w:name w:val="focusparagraph"/>
    <w:rsid w:val="00637E51"/>
  </w:style>
  <w:style w:type="paragraph" w:customStyle="1" w:styleId="NormalUnderline0">
    <w:name w:val="Normal + Underline"/>
    <w:basedOn w:val="Normal"/>
    <w:link w:val="NormalUnderlineChar"/>
    <w:rsid w:val="00637E51"/>
    <w:pPr>
      <w:ind w:left="720"/>
    </w:pPr>
    <w:rPr>
      <w:rFonts w:asciiTheme="minorHAnsi" w:eastAsiaTheme="minorEastAsia" w:hAnsiTheme="minorHAnsi" w:cstheme="minorBidi"/>
      <w:b/>
      <w:sz w:val="24"/>
      <w:szCs w:val="24"/>
      <w:u w:val="single"/>
    </w:rPr>
  </w:style>
  <w:style w:type="character" w:customStyle="1" w:styleId="itxtrstitxtrstspanitxthookspan">
    <w:name w:val="itxtrst itxtrstspan itxthookspan"/>
    <w:basedOn w:val="DefaultParagraphFont"/>
    <w:rsid w:val="00637E51"/>
  </w:style>
  <w:style w:type="character" w:customStyle="1" w:styleId="DottedUnderline">
    <w:name w:val="Dotted Underline"/>
    <w:rsid w:val="00637E51"/>
    <w:rPr>
      <w:rFonts w:ascii="Times New Roman" w:hAnsi="Times New Roman"/>
      <w:sz w:val="20"/>
      <w:u w:val="dottedHeavy"/>
    </w:rPr>
  </w:style>
  <w:style w:type="paragraph" w:customStyle="1" w:styleId="style9">
    <w:name w:val="style9"/>
    <w:basedOn w:val="Normal"/>
    <w:rsid w:val="00637E51"/>
    <w:pPr>
      <w:spacing w:beforeLines="1" w:afterLines="1"/>
    </w:pPr>
    <w:rPr>
      <w:rFonts w:ascii="Times" w:hAnsi="Times"/>
      <w:szCs w:val="20"/>
    </w:rPr>
  </w:style>
  <w:style w:type="paragraph" w:styleId="HTMLAddress">
    <w:name w:val="HTML Address"/>
    <w:basedOn w:val="Normal"/>
    <w:link w:val="HTMLAddressChar"/>
    <w:uiPriority w:val="99"/>
    <w:rsid w:val="00637E51"/>
    <w:rPr>
      <w:rFonts w:ascii="Times" w:hAnsi="Times"/>
      <w:i/>
      <w:szCs w:val="20"/>
      <w:lang w:val="x-none" w:eastAsia="x-none"/>
    </w:rPr>
  </w:style>
  <w:style w:type="character" w:customStyle="1" w:styleId="HTMLAddressChar">
    <w:name w:val="HTML Address Char"/>
    <w:basedOn w:val="DefaultParagraphFont"/>
    <w:link w:val="HTMLAddress"/>
    <w:uiPriority w:val="99"/>
    <w:rsid w:val="00637E51"/>
    <w:rPr>
      <w:rFonts w:ascii="Times" w:eastAsiaTheme="minorHAnsi" w:hAnsi="Times" w:cs="Arial"/>
      <w:i/>
      <w:sz w:val="22"/>
      <w:szCs w:val="20"/>
      <w:lang w:val="x-none" w:eastAsia="x-none"/>
    </w:rPr>
  </w:style>
  <w:style w:type="character" w:customStyle="1" w:styleId="meta-prep">
    <w:name w:val="meta-prep"/>
    <w:basedOn w:val="DefaultParagraphFont"/>
    <w:rsid w:val="00637E51"/>
  </w:style>
  <w:style w:type="character" w:customStyle="1" w:styleId="ColorfulGrid-Accent1Char">
    <w:name w:val="Colorful Grid - Accent 1 Char"/>
    <w:aliases w:val="quote Char"/>
    <w:link w:val="ColorfulGrid-Accent1"/>
    <w:uiPriority w:val="29"/>
    <w:rsid w:val="00637E51"/>
    <w:rPr>
      <w:rFonts w:ascii="Times" w:hAnsi="Times"/>
    </w:rPr>
  </w:style>
  <w:style w:type="character" w:customStyle="1" w:styleId="fnorg">
    <w:name w:val="fn org"/>
    <w:basedOn w:val="DefaultParagraphFont"/>
    <w:rsid w:val="00637E51"/>
  </w:style>
  <w:style w:type="character" w:customStyle="1" w:styleId="numofcomments">
    <w:name w:val="num_of_comments"/>
    <w:basedOn w:val="DefaultParagraphFont"/>
    <w:rsid w:val="00637E51"/>
  </w:style>
  <w:style w:type="character" w:customStyle="1" w:styleId="authornameforprint">
    <w:name w:val="author_name_for_print"/>
    <w:basedOn w:val="DefaultParagraphFont"/>
    <w:rsid w:val="00637E51"/>
  </w:style>
  <w:style w:type="paragraph" w:customStyle="1" w:styleId="authorvcard">
    <w:name w:val="author vcard"/>
    <w:basedOn w:val="Normal"/>
    <w:rsid w:val="00637E51"/>
    <w:pPr>
      <w:spacing w:beforeLines="1" w:afterLines="1"/>
    </w:pPr>
    <w:rPr>
      <w:rFonts w:ascii="Times" w:hAnsi="Times"/>
      <w:szCs w:val="20"/>
    </w:rPr>
  </w:style>
  <w:style w:type="character" w:customStyle="1" w:styleId="fn">
    <w:name w:val="fn"/>
    <w:basedOn w:val="DefaultParagraphFont"/>
    <w:rsid w:val="00637E51"/>
  </w:style>
  <w:style w:type="paragraph" w:customStyle="1" w:styleId="publishedupdateddtstamp">
    <w:name w:val="published updated dtstamp"/>
    <w:basedOn w:val="Normal"/>
    <w:rsid w:val="00637E51"/>
    <w:pPr>
      <w:spacing w:beforeLines="1" w:afterLines="1"/>
    </w:pPr>
    <w:rPr>
      <w:rFonts w:ascii="Times" w:hAnsi="Times"/>
      <w:szCs w:val="20"/>
    </w:rPr>
  </w:style>
  <w:style w:type="paragraph" w:customStyle="1" w:styleId="source-orgvcard">
    <w:name w:val="source-org vcard"/>
    <w:basedOn w:val="Normal"/>
    <w:rsid w:val="00637E51"/>
    <w:pPr>
      <w:spacing w:beforeLines="1" w:afterLines="1"/>
    </w:pPr>
    <w:rPr>
      <w:rFonts w:ascii="Times" w:hAnsi="Times"/>
      <w:szCs w:val="20"/>
    </w:rPr>
  </w:style>
  <w:style w:type="character" w:customStyle="1" w:styleId="orgfn">
    <w:name w:val="org fn"/>
    <w:basedOn w:val="DefaultParagraphFont"/>
    <w:rsid w:val="00637E51"/>
  </w:style>
  <w:style w:type="character" w:customStyle="1" w:styleId="fnnone">
    <w:name w:val="fn none"/>
    <w:basedOn w:val="DefaultParagraphFont"/>
    <w:rsid w:val="00637E51"/>
  </w:style>
  <w:style w:type="character" w:customStyle="1" w:styleId="posted">
    <w:name w:val="posted"/>
    <w:basedOn w:val="DefaultParagraphFont"/>
    <w:rsid w:val="00637E51"/>
  </w:style>
  <w:style w:type="character" w:customStyle="1" w:styleId="degree">
    <w:name w:val="degree"/>
    <w:basedOn w:val="DefaultParagraphFont"/>
    <w:rsid w:val="00637E51"/>
  </w:style>
  <w:style w:type="character" w:customStyle="1" w:styleId="major">
    <w:name w:val="major"/>
    <w:basedOn w:val="DefaultParagraphFont"/>
    <w:rsid w:val="00637E51"/>
  </w:style>
  <w:style w:type="character" w:customStyle="1" w:styleId="ssl3">
    <w:name w:val="ss_l3"/>
    <w:basedOn w:val="DefaultParagraphFont"/>
    <w:rsid w:val="00637E51"/>
  </w:style>
  <w:style w:type="paragraph" w:customStyle="1" w:styleId="StyleNormalWebNormalWebChar1CharNormalWebCharCharC">
    <w:name w:val="Style Normal (Web)Normal (Web) Char1 CharNormal (Web) Char Char C..."/>
    <w:basedOn w:val="NormalWeb"/>
    <w:rsid w:val="00637E51"/>
    <w:pPr>
      <w:widowControl w:val="0"/>
      <w:spacing w:before="0" w:beforeAutospacing="0" w:after="0" w:afterAutospacing="0"/>
    </w:pPr>
    <w:rPr>
      <w:rFonts w:ascii="Georgia" w:eastAsia="SimSun" w:hAnsi="Georgia" w:cs="Times New Roman"/>
      <w:sz w:val="22"/>
      <w:szCs w:val="20"/>
      <w:lang w:val="x-none" w:eastAsia="zh-CN"/>
    </w:rPr>
  </w:style>
  <w:style w:type="character" w:customStyle="1" w:styleId="inhoud">
    <w:name w:val="inhoud"/>
    <w:rsid w:val="00637E51"/>
  </w:style>
  <w:style w:type="character" w:customStyle="1" w:styleId="CardsUnderlined">
    <w:name w:val="Cards Underlined"/>
    <w:rsid w:val="00637E51"/>
    <w:rPr>
      <w:rFonts w:ascii="Helvetica" w:hAnsi="Helvetica"/>
      <w:sz w:val="22"/>
      <w:szCs w:val="24"/>
      <w:u w:val="single"/>
    </w:rPr>
  </w:style>
  <w:style w:type="character" w:customStyle="1" w:styleId="Cites-AuthorDate">
    <w:name w:val="Cites-Author/Date"/>
    <w:rsid w:val="00637E51"/>
    <w:rPr>
      <w:rFonts w:ascii="Helvetica" w:hAnsi="Helvetica" w:cs="Helvetica"/>
      <w:b/>
      <w:sz w:val="22"/>
      <w:szCs w:val="24"/>
      <w:u w:val="single"/>
    </w:rPr>
  </w:style>
  <w:style w:type="paragraph" w:customStyle="1" w:styleId="StyleHeading2Heading2Char2CharHeading2Char1CharCharHead">
    <w:name w:val="Style Heading 2Heading 2 Char2 CharHeading 2 Char1 Char CharHead..."/>
    <w:basedOn w:val="Heading2"/>
    <w:rsid w:val="00637E51"/>
    <w:pPr>
      <w:keepNext w:val="0"/>
      <w:keepLines w:val="0"/>
      <w:pageBreakBefore w:val="0"/>
      <w:widowControl w:val="0"/>
      <w:suppressAutoHyphens/>
      <w:contextualSpacing/>
      <w:jc w:val="left"/>
    </w:pPr>
    <w:rPr>
      <w:rFonts w:ascii="Georgia" w:eastAsia="SimSun" w:hAnsi="Georgia" w:cs="Times New Roman"/>
      <w:b w:val="0"/>
      <w:bCs w:val="0"/>
      <w:sz w:val="22"/>
      <w:szCs w:val="26"/>
      <w:u w:val="none"/>
      <w:lang w:val="x-none" w:eastAsia="x-none"/>
    </w:rPr>
  </w:style>
  <w:style w:type="character" w:customStyle="1" w:styleId="Boxout">
    <w:name w:val="Box out"/>
    <w:uiPriority w:val="1"/>
    <w:qFormat/>
    <w:rsid w:val="00637E51"/>
    <w:rPr>
      <w:rFonts w:ascii="Georgia" w:hAnsi="Georgia"/>
      <w:b/>
      <w:sz w:val="22"/>
      <w:u w:val="single"/>
      <w:bdr w:val="single" w:sz="4" w:space="0" w:color="auto"/>
      <w:shd w:val="clear" w:color="auto" w:fill="89FF94"/>
    </w:rPr>
  </w:style>
  <w:style w:type="character" w:customStyle="1" w:styleId="StyleCardtextChar10pt">
    <w:name w:val="Style Card text Char + 10 pt"/>
    <w:rsid w:val="00637E51"/>
    <w:rPr>
      <w:rFonts w:ascii="Georgia" w:eastAsia="Calibri" w:hAnsi="Georgia"/>
      <w:sz w:val="20"/>
      <w:u w:val="single"/>
    </w:rPr>
  </w:style>
  <w:style w:type="character" w:customStyle="1" w:styleId="z-TopofFormChar1">
    <w:name w:val="z-Top of Form Char1"/>
    <w:rsid w:val="00637E51"/>
    <w:rPr>
      <w:rFonts w:ascii="Arial" w:hAnsi="Arial"/>
      <w:vanish/>
      <w:sz w:val="16"/>
      <w:szCs w:val="16"/>
    </w:rPr>
  </w:style>
  <w:style w:type="character" w:customStyle="1" w:styleId="DateChar1">
    <w:name w:val="Date Char1"/>
    <w:basedOn w:val="DefaultParagraphFont"/>
    <w:uiPriority w:val="99"/>
    <w:rsid w:val="00637E51"/>
    <w:rPr>
      <w:sz w:val="24"/>
    </w:rPr>
  </w:style>
  <w:style w:type="paragraph" w:customStyle="1" w:styleId="CiteSmallText">
    <w:name w:val="Cite Small Text"/>
    <w:basedOn w:val="Normal"/>
    <w:qFormat/>
    <w:rsid w:val="00637E51"/>
    <w:rPr>
      <w:rFonts w:ascii="Georgia" w:eastAsia="SimSun" w:hAnsi="Georgia"/>
      <w:b/>
      <w:sz w:val="18"/>
      <w:lang w:eastAsia="zh-CN"/>
    </w:rPr>
  </w:style>
  <w:style w:type="character" w:customStyle="1" w:styleId="nw">
    <w:name w:val="nw"/>
    <w:rsid w:val="00637E51"/>
  </w:style>
  <w:style w:type="character" w:customStyle="1" w:styleId="CardsNotUnderlined">
    <w:name w:val="Cards Not Underlined"/>
    <w:qFormat/>
    <w:rsid w:val="00637E51"/>
    <w:rPr>
      <w:rFonts w:ascii="Helvetica" w:hAnsi="Helvetica"/>
      <w:sz w:val="14"/>
      <w:szCs w:val="16"/>
    </w:rPr>
  </w:style>
  <w:style w:type="table" w:customStyle="1" w:styleId="MediumShading1-Accent11">
    <w:name w:val="Medium Shading 1 - Accent 11"/>
    <w:basedOn w:val="TableNormal"/>
    <w:rsid w:val="00637E51"/>
    <w:rPr>
      <w:rFonts w:ascii="Calibri" w:eastAsia="Times New Roman" w:hAnsi="Calibri" w:cs="Times New Roman"/>
      <w:color w:val="000000"/>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knx-annotation">
    <w:name w:val="knx-annotation"/>
    <w:basedOn w:val="DefaultParagraphFont"/>
    <w:rsid w:val="00637E51"/>
  </w:style>
  <w:style w:type="paragraph" w:customStyle="1" w:styleId="NotUnderlined">
    <w:name w:val="Not Underlined"/>
    <w:basedOn w:val="Normal"/>
    <w:rsid w:val="00637E51"/>
    <w:rPr>
      <w:rFonts w:ascii="Century" w:hAnsi="Century"/>
      <w:sz w:val="16"/>
    </w:rPr>
  </w:style>
  <w:style w:type="paragraph" w:customStyle="1" w:styleId="textbodyblack">
    <w:name w:val="textbodyblack"/>
    <w:basedOn w:val="Normal"/>
    <w:rsid w:val="00637E51"/>
    <w:pPr>
      <w:spacing w:before="100" w:beforeAutospacing="1" w:after="100" w:afterAutospacing="1" w:line="360" w:lineRule="auto"/>
    </w:pPr>
    <w:rPr>
      <w:rFonts w:ascii="Verdana" w:hAnsi="Verdana"/>
      <w:color w:val="000000"/>
      <w:sz w:val="19"/>
      <w:szCs w:val="19"/>
    </w:rPr>
  </w:style>
  <w:style w:type="paragraph" w:customStyle="1" w:styleId="CiteEmphasis">
    <w:name w:val="Cite/Emphasis"/>
    <w:basedOn w:val="Normal"/>
    <w:link w:val="CiteEmphasisChar"/>
    <w:rsid w:val="00637E51"/>
    <w:rPr>
      <w:rFonts w:ascii="Times New Roman" w:hAnsi="Times New Roman"/>
      <w:b/>
      <w:sz w:val="24"/>
      <w:u w:val="single"/>
      <w:lang w:val="x-none" w:eastAsia="x-none"/>
    </w:rPr>
  </w:style>
  <w:style w:type="character" w:customStyle="1" w:styleId="CiteEmphasisChar">
    <w:name w:val="Cite/Emphasis Char"/>
    <w:link w:val="CiteEmphasis"/>
    <w:rsid w:val="00637E51"/>
    <w:rPr>
      <w:rFonts w:ascii="Times New Roman" w:eastAsiaTheme="minorHAnsi" w:hAnsi="Times New Roman" w:cs="Arial"/>
      <w:b/>
      <w:szCs w:val="22"/>
      <w:u w:val="single"/>
      <w:lang w:val="x-none" w:eastAsia="x-none"/>
    </w:rPr>
  </w:style>
  <w:style w:type="character" w:customStyle="1" w:styleId="citenon-boldChar">
    <w:name w:val="cite non-bold Char"/>
    <w:link w:val="citenon-bold"/>
    <w:rsid w:val="00637E51"/>
    <w:rPr>
      <w:rFonts w:ascii="Arial Narrow" w:eastAsiaTheme="minorHAnsi" w:hAnsi="Arial Narrow" w:cs="Arial"/>
      <w:szCs w:val="22"/>
      <w:lang w:val="x-none" w:eastAsia="x-none"/>
    </w:rPr>
  </w:style>
  <w:style w:type="numbering" w:customStyle="1" w:styleId="StyleNumbered">
    <w:name w:val="Style Numbered"/>
    <w:basedOn w:val="NoList"/>
    <w:rsid w:val="00637E51"/>
    <w:pPr>
      <w:numPr>
        <w:numId w:val="20"/>
      </w:numPr>
    </w:pPr>
  </w:style>
  <w:style w:type="paragraph" w:customStyle="1" w:styleId="Heading1subtitle">
    <w:name w:val="Heading 1 + subtitle"/>
    <w:basedOn w:val="Heading1"/>
    <w:next w:val="Subtitle"/>
    <w:link w:val="Heading1subtitleChar"/>
    <w:rsid w:val="00637E51"/>
    <w:pPr>
      <w:keepLines w:val="0"/>
      <w:pageBreakBefore w:val="0"/>
      <w:pBdr>
        <w:top w:val="none" w:sz="0" w:space="0" w:color="auto"/>
        <w:left w:val="none" w:sz="0" w:space="0" w:color="auto"/>
        <w:bottom w:val="none" w:sz="0" w:space="0" w:color="auto"/>
        <w:right w:val="none" w:sz="0" w:space="0" w:color="auto"/>
      </w:pBdr>
      <w:spacing w:before="0"/>
    </w:pPr>
    <w:rPr>
      <w:rFonts w:ascii="Arial Black" w:eastAsia="Times New Roman" w:hAnsi="Arial Black" w:cs="Times New Roman"/>
      <w:caps/>
      <w:kern w:val="32"/>
      <w:sz w:val="28"/>
      <w:szCs w:val="32"/>
      <w:u w:val="single"/>
      <w:lang w:val="x-none" w:eastAsia="x-none"/>
    </w:rPr>
  </w:style>
  <w:style w:type="paragraph" w:customStyle="1" w:styleId="thesubtitle">
    <w:name w:val="the subtitle"/>
    <w:basedOn w:val="Normal"/>
    <w:next w:val="Normal"/>
    <w:rsid w:val="00637E51"/>
    <w:pPr>
      <w:spacing w:after="120"/>
      <w:jc w:val="center"/>
    </w:pPr>
    <w:rPr>
      <w:rFonts w:ascii="Times New Roman" w:hAnsi="Times New Roman"/>
      <w:i/>
      <w:sz w:val="24"/>
    </w:rPr>
  </w:style>
  <w:style w:type="character" w:customStyle="1" w:styleId="Boxed">
    <w:name w:val="Boxed"/>
    <w:rsid w:val="00637E51"/>
    <w:rPr>
      <w:rFonts w:ascii="Garamond" w:hAnsi="Garamond"/>
      <w:sz w:val="20"/>
      <w:bdr w:val="single" w:sz="6" w:space="0" w:color="auto"/>
    </w:rPr>
  </w:style>
  <w:style w:type="paragraph" w:customStyle="1" w:styleId="ImportantText">
    <w:name w:val="Important Text"/>
    <w:basedOn w:val="Normal"/>
    <w:next w:val="Normal"/>
    <w:link w:val="ImportantTextChar"/>
    <w:rsid w:val="00637E51"/>
    <w:rPr>
      <w:rFonts w:ascii="Times New Roman" w:hAnsi="Times New Roman"/>
      <w:b/>
      <w:sz w:val="24"/>
      <w:szCs w:val="44"/>
      <w:u w:val="single"/>
      <w:bdr w:val="single" w:sz="8" w:space="0" w:color="auto"/>
      <w:lang w:val="x-none" w:eastAsia="x-none"/>
    </w:rPr>
  </w:style>
  <w:style w:type="character" w:customStyle="1" w:styleId="ImportantTextChar">
    <w:name w:val="Important Text Char"/>
    <w:link w:val="ImportantText"/>
    <w:rsid w:val="00637E51"/>
    <w:rPr>
      <w:rFonts w:ascii="Times New Roman" w:eastAsiaTheme="minorHAnsi" w:hAnsi="Times New Roman" w:cs="Arial"/>
      <w:b/>
      <w:szCs w:val="44"/>
      <w:u w:val="single"/>
      <w:bdr w:val="single" w:sz="8" w:space="0" w:color="auto"/>
      <w:lang w:val="x-none" w:eastAsia="x-none"/>
    </w:rPr>
  </w:style>
  <w:style w:type="character" w:customStyle="1" w:styleId="Box1">
    <w:name w:val="Box!"/>
    <w:uiPriority w:val="1"/>
    <w:rsid w:val="00637E51"/>
    <w:rPr>
      <w:rFonts w:ascii="Times New Roman" w:hAnsi="Times New Roman"/>
      <w:sz w:val="20"/>
      <w:u w:val="thick"/>
      <w:bdr w:val="single" w:sz="4" w:space="0" w:color="auto"/>
    </w:rPr>
  </w:style>
  <w:style w:type="paragraph" w:customStyle="1" w:styleId="Normaltext2">
    <w:name w:val="Normal text"/>
    <w:basedOn w:val="Normal"/>
    <w:link w:val="NormaltextCharChar"/>
    <w:autoRedefine/>
    <w:rsid w:val="00637E51"/>
    <w:pPr>
      <w:tabs>
        <w:tab w:val="left" w:pos="0"/>
      </w:tabs>
    </w:pPr>
    <w:rPr>
      <w:rFonts w:ascii="Times New Roman" w:hAnsi="Times New Roman"/>
      <w:b/>
      <w:sz w:val="24"/>
      <w:lang w:val="x-none" w:eastAsia="x-none"/>
    </w:rPr>
  </w:style>
  <w:style w:type="character" w:customStyle="1" w:styleId="NormaltextCharChar">
    <w:name w:val="Normal text Char Char"/>
    <w:link w:val="Normaltext2"/>
    <w:locked/>
    <w:rsid w:val="00637E51"/>
    <w:rPr>
      <w:rFonts w:ascii="Times New Roman" w:eastAsiaTheme="minorHAnsi" w:hAnsi="Times New Roman" w:cs="Arial"/>
      <w:b/>
      <w:szCs w:val="22"/>
      <w:lang w:val="x-none" w:eastAsia="x-none"/>
    </w:rPr>
  </w:style>
  <w:style w:type="paragraph" w:customStyle="1" w:styleId="TagofCard">
    <w:name w:val="Tag of Card"/>
    <w:basedOn w:val="Normaltext2"/>
    <w:next w:val="Normaltext2"/>
    <w:link w:val="TagofCardChar"/>
    <w:autoRedefine/>
    <w:rsid w:val="00637E51"/>
  </w:style>
  <w:style w:type="character" w:customStyle="1" w:styleId="TagofCardChar">
    <w:name w:val="Tag of Card Char"/>
    <w:basedOn w:val="NormaltextCharChar"/>
    <w:link w:val="TagofCard"/>
    <w:locked/>
    <w:rsid w:val="00637E51"/>
    <w:rPr>
      <w:rFonts w:ascii="Times New Roman" w:eastAsiaTheme="minorHAnsi" w:hAnsi="Times New Roman" w:cs="Arial"/>
      <w:b/>
      <w:szCs w:val="22"/>
      <w:lang w:val="x-none" w:eastAsia="x-none"/>
    </w:rPr>
  </w:style>
  <w:style w:type="paragraph" w:customStyle="1" w:styleId="TopHeader">
    <w:name w:val="Top Header"/>
    <w:basedOn w:val="Normal"/>
    <w:next w:val="Normaltext2"/>
    <w:autoRedefine/>
    <w:rsid w:val="00637E51"/>
    <w:pPr>
      <w:keepNext/>
      <w:pageBreakBefore/>
      <w:jc w:val="center"/>
    </w:pPr>
    <w:rPr>
      <w:rFonts w:ascii="Arial Narrow" w:hAnsi="Arial Narrow"/>
      <w:b/>
      <w:sz w:val="36"/>
      <w:u w:val="single"/>
    </w:rPr>
  </w:style>
  <w:style w:type="paragraph" w:customStyle="1" w:styleId="Sourcename">
    <w:name w:val="Source name"/>
    <w:basedOn w:val="Normaltext2"/>
    <w:link w:val="SourcenameChar"/>
    <w:autoRedefine/>
    <w:rsid w:val="00637E51"/>
  </w:style>
  <w:style w:type="character" w:customStyle="1" w:styleId="SourcenameChar">
    <w:name w:val="Source name Char"/>
    <w:link w:val="Sourcename"/>
    <w:locked/>
    <w:rsid w:val="00637E51"/>
    <w:rPr>
      <w:rFonts w:ascii="Times New Roman" w:eastAsiaTheme="minorHAnsi" w:hAnsi="Times New Roman" w:cs="Arial"/>
      <w:b/>
      <w:szCs w:val="22"/>
      <w:lang w:val="x-none" w:eastAsia="x-none"/>
    </w:rPr>
  </w:style>
  <w:style w:type="paragraph" w:customStyle="1" w:styleId="underlinedcard1">
    <w:name w:val="underlined card"/>
    <w:basedOn w:val="Normaltext2"/>
    <w:link w:val="underlinedcardChar1"/>
    <w:autoRedefine/>
    <w:rsid w:val="00637E51"/>
  </w:style>
  <w:style w:type="character" w:customStyle="1" w:styleId="underlinedcardChar1">
    <w:name w:val="underlined card Char"/>
    <w:link w:val="underlinedcard1"/>
    <w:locked/>
    <w:rsid w:val="00637E51"/>
    <w:rPr>
      <w:rFonts w:ascii="Times New Roman" w:eastAsiaTheme="minorHAnsi" w:hAnsi="Times New Roman" w:cs="Arial"/>
      <w:b/>
      <w:szCs w:val="22"/>
      <w:lang w:val="x-none" w:eastAsia="x-none"/>
    </w:rPr>
  </w:style>
  <w:style w:type="paragraph" w:customStyle="1" w:styleId="Ununderlined">
    <w:name w:val="Ununderlined"/>
    <w:basedOn w:val="Normal"/>
    <w:link w:val="UnunderlinedChar"/>
    <w:autoRedefine/>
    <w:rsid w:val="00637E51"/>
    <w:rPr>
      <w:rFonts w:ascii="Arial Narrow" w:eastAsiaTheme="minorEastAsia" w:hAnsi="Arial Narrow" w:cstheme="minorBidi"/>
      <w:sz w:val="12"/>
      <w:szCs w:val="24"/>
    </w:rPr>
  </w:style>
  <w:style w:type="paragraph" w:customStyle="1" w:styleId="Warrant">
    <w:name w:val="Warrant"/>
    <w:basedOn w:val="Normal"/>
    <w:link w:val="WarrantChar"/>
    <w:rsid w:val="00637E51"/>
    <w:rPr>
      <w:rFonts w:ascii="Times New Roman" w:hAnsi="Times New Roman"/>
      <w:sz w:val="24"/>
      <w:u w:val="single"/>
      <w:lang w:val="x-none" w:eastAsia="x-none"/>
    </w:rPr>
  </w:style>
  <w:style w:type="character" w:customStyle="1" w:styleId="WarrantChar">
    <w:name w:val="Warrant Char"/>
    <w:link w:val="Warrant"/>
    <w:rsid w:val="00637E51"/>
    <w:rPr>
      <w:rFonts w:ascii="Times New Roman" w:eastAsiaTheme="minorHAnsi" w:hAnsi="Times New Roman" w:cs="Arial"/>
      <w:szCs w:val="22"/>
      <w:u w:val="single"/>
      <w:lang w:val="x-none" w:eastAsia="x-none"/>
    </w:rPr>
  </w:style>
  <w:style w:type="character" w:customStyle="1" w:styleId="Heading1subtitleChar">
    <w:name w:val="Heading 1 + subtitle Char"/>
    <w:link w:val="Heading1subtitle"/>
    <w:rsid w:val="00637E51"/>
    <w:rPr>
      <w:rFonts w:ascii="Arial Black" w:eastAsia="Times New Roman" w:hAnsi="Arial Black" w:cs="Times New Roman"/>
      <w:b/>
      <w:bCs/>
      <w:caps/>
      <w:kern w:val="32"/>
      <w:sz w:val="28"/>
      <w:szCs w:val="32"/>
      <w:u w:val="single"/>
      <w:lang w:val="x-none" w:eastAsia="x-none"/>
    </w:rPr>
  </w:style>
  <w:style w:type="character" w:customStyle="1" w:styleId="rednegchange">
    <w:name w:val="red_neg_change"/>
    <w:basedOn w:val="DefaultParagraphFont"/>
    <w:rsid w:val="00637E51"/>
  </w:style>
  <w:style w:type="character" w:customStyle="1" w:styleId="wsodqchgshow">
    <w:name w:val="wsodq_chgshow"/>
    <w:basedOn w:val="DefaultParagraphFont"/>
    <w:rsid w:val="00637E51"/>
  </w:style>
  <w:style w:type="paragraph" w:customStyle="1" w:styleId="introcopy">
    <w:name w:val="introcopy"/>
    <w:basedOn w:val="Normal"/>
    <w:rsid w:val="00637E51"/>
    <w:pPr>
      <w:spacing w:beforeLines="1" w:afterLines="1"/>
    </w:pPr>
    <w:rPr>
      <w:rFonts w:ascii="Times" w:hAnsi="Times"/>
      <w:szCs w:val="20"/>
    </w:rPr>
  </w:style>
  <w:style w:type="paragraph" w:customStyle="1" w:styleId="storycopy">
    <w:name w:val="storycopy"/>
    <w:basedOn w:val="Normal"/>
    <w:rsid w:val="00637E51"/>
    <w:pPr>
      <w:spacing w:beforeLines="1" w:afterLines="1"/>
    </w:pPr>
    <w:rPr>
      <w:rFonts w:ascii="Times" w:hAnsi="Times"/>
      <w:szCs w:val="20"/>
    </w:rPr>
  </w:style>
  <w:style w:type="paragraph" w:customStyle="1" w:styleId="ui-caption">
    <w:name w:val="ui-caption"/>
    <w:basedOn w:val="Normal"/>
    <w:rsid w:val="00637E51"/>
    <w:pPr>
      <w:spacing w:beforeLines="1" w:afterLines="1"/>
    </w:pPr>
    <w:rPr>
      <w:rFonts w:ascii="Times" w:hAnsi="Times"/>
      <w:szCs w:val="20"/>
    </w:rPr>
  </w:style>
  <w:style w:type="character" w:customStyle="1" w:styleId="kicker">
    <w:name w:val="kicker"/>
    <w:basedOn w:val="DefaultParagraphFont"/>
    <w:rsid w:val="00637E51"/>
  </w:style>
  <w:style w:type="character" w:customStyle="1" w:styleId="bodycopy">
    <w:name w:val="bodycopy"/>
    <w:rsid w:val="00637E51"/>
  </w:style>
  <w:style w:type="character" w:customStyle="1" w:styleId="wikiexternallink">
    <w:name w:val="wikiexternallink"/>
    <w:basedOn w:val="DefaultParagraphFont"/>
    <w:rsid w:val="00637E51"/>
  </w:style>
  <w:style w:type="character" w:customStyle="1" w:styleId="wikigeneratedlinkcontent">
    <w:name w:val="wikigeneratedlinkcontent"/>
    <w:basedOn w:val="DefaultParagraphFont"/>
    <w:rsid w:val="00637E51"/>
  </w:style>
  <w:style w:type="character" w:customStyle="1" w:styleId="sl-ad-label">
    <w:name w:val="sl-ad-label"/>
    <w:basedOn w:val="DefaultParagraphFont"/>
    <w:rsid w:val="00637E51"/>
  </w:style>
  <w:style w:type="character" w:customStyle="1" w:styleId="blkin10">
    <w:name w:val="blkin10"/>
    <w:rsid w:val="00637E51"/>
  </w:style>
  <w:style w:type="character" w:customStyle="1" w:styleId="trcrboxheaderspan">
    <w:name w:val="trc_rbox_header_span"/>
    <w:rsid w:val="00637E51"/>
  </w:style>
  <w:style w:type="character" w:customStyle="1" w:styleId="video-label">
    <w:name w:val="video-label"/>
    <w:rsid w:val="00637E51"/>
  </w:style>
  <w:style w:type="character" w:customStyle="1" w:styleId="sponsored">
    <w:name w:val="sponsored"/>
    <w:rsid w:val="00637E51"/>
  </w:style>
  <w:style w:type="character" w:customStyle="1" w:styleId="sponsored-url">
    <w:name w:val="sponsored-url"/>
    <w:rsid w:val="00637E51"/>
  </w:style>
  <w:style w:type="character" w:customStyle="1" w:styleId="dynamiccommentcount">
    <w:name w:val="dynamic_comment_count"/>
    <w:rsid w:val="00637E51"/>
  </w:style>
  <w:style w:type="paragraph" w:customStyle="1" w:styleId="commentsprivacy">
    <w:name w:val="comments_privacy"/>
    <w:basedOn w:val="Normal"/>
    <w:rsid w:val="00637E51"/>
    <w:pPr>
      <w:spacing w:before="100" w:beforeAutospacing="1" w:after="100" w:afterAutospacing="1"/>
    </w:pPr>
    <w:rPr>
      <w:rFonts w:ascii="Times New Roman" w:hAnsi="Times New Roman"/>
      <w:sz w:val="24"/>
    </w:rPr>
  </w:style>
  <w:style w:type="character" w:customStyle="1" w:styleId="submitlabel">
    <w:name w:val="submit_label"/>
    <w:rsid w:val="00637E51"/>
  </w:style>
  <w:style w:type="character" w:customStyle="1" w:styleId="formtip">
    <w:name w:val="formtip"/>
    <w:rsid w:val="00637E51"/>
  </w:style>
  <w:style w:type="character" w:customStyle="1" w:styleId="currenttemplabel">
    <w:name w:val="current_temp_label"/>
    <w:rsid w:val="00637E51"/>
  </w:style>
  <w:style w:type="character" w:customStyle="1" w:styleId="currenttemp">
    <w:name w:val="current_temp"/>
    <w:rsid w:val="00637E51"/>
  </w:style>
  <w:style w:type="character" w:customStyle="1" w:styleId="currenttempdegree">
    <w:name w:val="current_temp_degree"/>
    <w:rsid w:val="00637E51"/>
  </w:style>
  <w:style w:type="character" w:customStyle="1" w:styleId="currentconditions">
    <w:name w:val="current_conditions"/>
    <w:rsid w:val="00637E51"/>
  </w:style>
  <w:style w:type="character" w:customStyle="1" w:styleId="currentwind">
    <w:name w:val="current_wind"/>
    <w:rsid w:val="00637E51"/>
  </w:style>
  <w:style w:type="character" w:customStyle="1" w:styleId="todaytemplabel">
    <w:name w:val="today_temp_label"/>
    <w:rsid w:val="00637E51"/>
  </w:style>
  <w:style w:type="character" w:customStyle="1" w:styleId="hitemp">
    <w:name w:val="hi_temp"/>
    <w:rsid w:val="00637E51"/>
  </w:style>
  <w:style w:type="character" w:customStyle="1" w:styleId="lotemp">
    <w:name w:val="lo_temp"/>
    <w:rsid w:val="00637E51"/>
  </w:style>
  <w:style w:type="character" w:customStyle="1" w:styleId="caltabday">
    <w:name w:val="cal_tab_day"/>
    <w:rsid w:val="00637E51"/>
  </w:style>
  <w:style w:type="character" w:customStyle="1" w:styleId="caltabmonth">
    <w:name w:val="cal_tab_month"/>
    <w:rsid w:val="00637E51"/>
  </w:style>
  <w:style w:type="character" w:customStyle="1" w:styleId="caltabdate">
    <w:name w:val="cal_tab_date"/>
    <w:rsid w:val="00637E51"/>
  </w:style>
  <w:style w:type="character" w:customStyle="1" w:styleId="caltabicon">
    <w:name w:val="cal_tab_icon"/>
    <w:rsid w:val="00637E51"/>
  </w:style>
  <w:style w:type="character" w:customStyle="1" w:styleId="paramv">
    <w:name w:val="paramv"/>
    <w:rsid w:val="00637E51"/>
  </w:style>
  <w:style w:type="paragraph" w:customStyle="1" w:styleId="indent">
    <w:name w:val="indent"/>
    <w:basedOn w:val="Normal"/>
    <w:rsid w:val="00637E51"/>
    <w:pPr>
      <w:spacing w:before="100" w:beforeAutospacing="1" w:after="100" w:afterAutospacing="1"/>
    </w:pPr>
    <w:rPr>
      <w:rFonts w:ascii="Times" w:hAnsi="Times"/>
      <w:szCs w:val="20"/>
    </w:rPr>
  </w:style>
  <w:style w:type="paragraph" w:customStyle="1" w:styleId="center">
    <w:name w:val="center"/>
    <w:basedOn w:val="Normal"/>
    <w:rsid w:val="00637E51"/>
    <w:pPr>
      <w:spacing w:before="100" w:beforeAutospacing="1" w:after="100" w:afterAutospacing="1"/>
    </w:pPr>
    <w:rPr>
      <w:rFonts w:ascii="Times" w:hAnsi="Times"/>
      <w:szCs w:val="20"/>
    </w:rPr>
  </w:style>
  <w:style w:type="character" w:customStyle="1" w:styleId="dart-ad-title">
    <w:name w:val="dart-ad-title"/>
    <w:rsid w:val="00637E51"/>
  </w:style>
  <w:style w:type="paragraph" w:customStyle="1" w:styleId="Citation-Complete">
    <w:name w:val="Citation - Complete"/>
    <w:basedOn w:val="Normal"/>
    <w:link w:val="Citation-CompleteChar"/>
    <w:autoRedefine/>
    <w:rsid w:val="00637E51"/>
    <w:pPr>
      <w:spacing w:after="120"/>
    </w:pPr>
    <w:rPr>
      <w:rFonts w:ascii="Arial Narrow" w:hAnsi="Arial Narrow"/>
    </w:rPr>
  </w:style>
  <w:style w:type="paragraph" w:customStyle="1" w:styleId="CardText-Underlined0">
    <w:name w:val="Card Text - Underlined"/>
    <w:link w:val="CardText-UnderlinedChar"/>
    <w:autoRedefine/>
    <w:rsid w:val="00637E51"/>
    <w:rPr>
      <w:rFonts w:ascii="Arial" w:eastAsia="Times New Roman" w:hAnsi="Arial" w:cs="Times New Roman"/>
      <w:b/>
      <w:sz w:val="18"/>
      <w:u w:val="single"/>
    </w:rPr>
  </w:style>
  <w:style w:type="paragraph" w:customStyle="1" w:styleId="Citation-AuthorDate">
    <w:name w:val="Citation - Author/Date"/>
    <w:basedOn w:val="Normal"/>
    <w:link w:val="Citation-AuthorDateChar"/>
    <w:autoRedefine/>
    <w:rsid w:val="00637E51"/>
    <w:rPr>
      <w:b/>
      <w:smallCaps/>
      <w:sz w:val="24"/>
      <w:u w:val="single"/>
    </w:rPr>
  </w:style>
  <w:style w:type="character" w:customStyle="1" w:styleId="Citation-CompleteChar">
    <w:name w:val="Citation - Complete Char"/>
    <w:basedOn w:val="DefaultParagraphFont"/>
    <w:link w:val="Citation-Complete"/>
    <w:rsid w:val="00637E51"/>
    <w:rPr>
      <w:rFonts w:ascii="Arial Narrow" w:eastAsiaTheme="minorHAnsi" w:hAnsi="Arial Narrow" w:cs="Arial"/>
      <w:sz w:val="22"/>
      <w:szCs w:val="22"/>
    </w:rPr>
  </w:style>
  <w:style w:type="character" w:customStyle="1" w:styleId="Citation-AuthorDateChar">
    <w:name w:val="Citation - Author/Date Char"/>
    <w:basedOn w:val="DefaultParagraphFont"/>
    <w:link w:val="Citation-AuthorDate"/>
    <w:rsid w:val="00637E51"/>
    <w:rPr>
      <w:rFonts w:ascii="Arial" w:eastAsiaTheme="minorHAnsi" w:hAnsi="Arial" w:cs="Arial"/>
      <w:b/>
      <w:smallCaps/>
      <w:szCs w:val="22"/>
      <w:u w:val="single"/>
    </w:rPr>
  </w:style>
  <w:style w:type="character" w:customStyle="1" w:styleId="CardText-UnderlinedChar">
    <w:name w:val="Card Text - Underlined Char"/>
    <w:link w:val="CardText-Underlined0"/>
    <w:rsid w:val="00637E51"/>
    <w:rPr>
      <w:rFonts w:ascii="Arial" w:eastAsia="Times New Roman" w:hAnsi="Arial" w:cs="Times New Roman"/>
      <w:b/>
      <w:sz w:val="18"/>
      <w:u w:val="single"/>
    </w:rPr>
  </w:style>
  <w:style w:type="character" w:customStyle="1" w:styleId="ui-iconui-icon-info">
    <w:name w:val="ui-icon ui-icon-info"/>
    <w:basedOn w:val="DefaultParagraphFont"/>
    <w:rsid w:val="00637E51"/>
  </w:style>
  <w:style w:type="character" w:customStyle="1" w:styleId="crosslinkh2">
    <w:name w:val="crosslinkh2"/>
    <w:basedOn w:val="DefaultParagraphFont"/>
    <w:rsid w:val="00637E51"/>
  </w:style>
  <w:style w:type="character" w:customStyle="1" w:styleId="crosslinksrc">
    <w:name w:val="crosslinksrc"/>
    <w:basedOn w:val="DefaultParagraphFont"/>
    <w:rsid w:val="00637E51"/>
  </w:style>
  <w:style w:type="table" w:styleId="ColorfulGrid-Accent1">
    <w:name w:val="Colorful Grid Accent 1"/>
    <w:basedOn w:val="TableNormal"/>
    <w:link w:val="ColorfulGrid-Accent1Char"/>
    <w:uiPriority w:val="29"/>
    <w:rsid w:val="00637E51"/>
    <w:rPr>
      <w:rFonts w:ascii="Times" w:hAnsi="Time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ReallySamllTextChar">
    <w:name w:val="ReallySamllText Char"/>
    <w:rsid w:val="00637E51"/>
    <w:rPr>
      <w:sz w:val="12"/>
      <w:szCs w:val="24"/>
      <w:lang w:val="en-US" w:eastAsia="en-US" w:bidi="ar-SA"/>
    </w:rPr>
  </w:style>
  <w:style w:type="paragraph" w:customStyle="1" w:styleId="WestCoast">
    <w:name w:val="West Coast"/>
    <w:rsid w:val="00637E51"/>
    <w:rPr>
      <w:rFonts w:ascii="Times New Roman" w:eastAsia="Times New Roman" w:hAnsi="Times New Roman" w:cs="Times New Roman"/>
      <w:snapToGrid w:val="0"/>
      <w:sz w:val="20"/>
      <w:szCs w:val="20"/>
    </w:rPr>
  </w:style>
  <w:style w:type="paragraph" w:customStyle="1" w:styleId="CardsHighlighted">
    <w:name w:val="Cards Highlighted"/>
    <w:basedOn w:val="Normal"/>
    <w:link w:val="CardsHighlightedChar"/>
    <w:autoRedefine/>
    <w:rsid w:val="00637E51"/>
    <w:pPr>
      <w:shd w:val="clear" w:color="auto" w:fill="00FFFF"/>
      <w:ind w:left="288" w:right="288"/>
    </w:pPr>
    <w:rPr>
      <w:rFonts w:ascii="Georgia" w:eastAsia="Calibri" w:hAnsi="Georgia"/>
      <w:sz w:val="24"/>
      <w:u w:val="single"/>
      <w:lang w:val="x-none" w:eastAsia="x-none"/>
    </w:rPr>
  </w:style>
  <w:style w:type="character" w:customStyle="1" w:styleId="CardsHighlightedChar">
    <w:name w:val="Cards Highlighted Char"/>
    <w:link w:val="CardsHighlighted"/>
    <w:rsid w:val="00637E51"/>
    <w:rPr>
      <w:rFonts w:ascii="Georgia" w:eastAsia="Calibri" w:hAnsi="Georgia" w:cs="Arial"/>
      <w:szCs w:val="22"/>
      <w:u w:val="single"/>
      <w:shd w:val="clear" w:color="auto" w:fill="00FFFF"/>
      <w:lang w:val="x-none" w:eastAsia="x-none"/>
    </w:rPr>
  </w:style>
  <w:style w:type="character" w:styleId="PlaceholderText">
    <w:name w:val="Placeholder Text"/>
    <w:uiPriority w:val="99"/>
    <w:semiHidden/>
    <w:rsid w:val="00637E51"/>
    <w:rPr>
      <w:color w:val="808080"/>
    </w:rPr>
  </w:style>
  <w:style w:type="character" w:customStyle="1" w:styleId="Heading3CharCharChar2">
    <w:name w:val="Heading 3 Char Char Char2"/>
    <w:basedOn w:val="DefaultParagraphFont"/>
    <w:qFormat/>
    <w:rsid w:val="00637E51"/>
    <w:rPr>
      <w:rFonts w:ascii="Arial" w:hAnsi="Arial" w:cs="Arial"/>
      <w:b/>
      <w:bCs/>
      <w:sz w:val="26"/>
      <w:szCs w:val="26"/>
    </w:rPr>
  </w:style>
  <w:style w:type="character" w:customStyle="1" w:styleId="search-everything-highlight-color">
    <w:name w:val="search-everything-highlight-color"/>
    <w:rsid w:val="00637E51"/>
  </w:style>
  <w:style w:type="paragraph" w:customStyle="1" w:styleId="CiteCharCharCharChar">
    <w:name w:val="Cite Char Char Char Char"/>
    <w:basedOn w:val="Normal"/>
    <w:next w:val="Normal"/>
    <w:link w:val="CiteCharCharCharCharChar"/>
    <w:rsid w:val="00637E51"/>
    <w:pPr>
      <w:ind w:left="576"/>
    </w:pPr>
    <w:rPr>
      <w:rFonts w:ascii="Arial Narrow" w:hAnsi="Arial Narrow"/>
      <w:lang w:val="x-none" w:eastAsia="x-none"/>
    </w:rPr>
  </w:style>
  <w:style w:type="character" w:customStyle="1" w:styleId="CiteCharCharCharCharChar">
    <w:name w:val="Cite Char Char Char Char Char"/>
    <w:link w:val="CiteCharCharCharChar"/>
    <w:rsid w:val="00637E51"/>
    <w:rPr>
      <w:rFonts w:ascii="Arial Narrow" w:eastAsiaTheme="minorHAnsi" w:hAnsi="Arial Narrow" w:cs="Arial"/>
      <w:sz w:val="22"/>
      <w:szCs w:val="22"/>
      <w:lang w:val="x-none" w:eastAsia="x-none"/>
    </w:rPr>
  </w:style>
  <w:style w:type="paragraph" w:customStyle="1" w:styleId="UnderliningCharChar1CharChar">
    <w:name w:val="Underlining Char Char1 Char Char"/>
    <w:basedOn w:val="Normal"/>
    <w:next w:val="Normal"/>
    <w:link w:val="UnderliningCharChar1CharCharChar"/>
    <w:rsid w:val="00637E51"/>
    <w:rPr>
      <w:rFonts w:ascii="Arial Narrow" w:hAnsi="Arial Narrow"/>
      <w:u w:val="thick"/>
      <w:lang w:val="x-none" w:eastAsia="x-none"/>
    </w:rPr>
  </w:style>
  <w:style w:type="character" w:customStyle="1" w:styleId="UnderliningCharChar1CharCharChar">
    <w:name w:val="Underlining Char Char1 Char Char Char"/>
    <w:link w:val="UnderliningCharChar1CharChar"/>
    <w:rsid w:val="00637E51"/>
    <w:rPr>
      <w:rFonts w:ascii="Arial Narrow" w:eastAsiaTheme="minorHAnsi" w:hAnsi="Arial Narrow" w:cs="Arial"/>
      <w:sz w:val="22"/>
      <w:szCs w:val="22"/>
      <w:u w:val="thick"/>
      <w:lang w:val="x-none" w:eastAsia="x-none"/>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637E51"/>
    <w:rPr>
      <w:rFonts w:ascii="Georgia" w:hAnsi="Georgia"/>
      <w:sz w:val="24"/>
      <w:szCs w:val="22"/>
      <w:u w:val="thick"/>
    </w:rPr>
  </w:style>
  <w:style w:type="character" w:customStyle="1" w:styleId="FontStyle41">
    <w:name w:val="Font Style41"/>
    <w:uiPriority w:val="99"/>
    <w:rsid w:val="00637E51"/>
    <w:rPr>
      <w:rFonts w:ascii="Times New Roman" w:hAnsi="Times New Roman" w:cs="Times New Roman"/>
      <w:i/>
      <w:iCs/>
      <w:sz w:val="20"/>
      <w:szCs w:val="20"/>
    </w:rPr>
  </w:style>
  <w:style w:type="character" w:customStyle="1" w:styleId="TitleChar2">
    <w:name w:val="Title Char2"/>
    <w:uiPriority w:val="1"/>
    <w:qFormat/>
    <w:locked/>
    <w:rsid w:val="00637E51"/>
    <w:rPr>
      <w:u w:val="single"/>
    </w:rPr>
  </w:style>
  <w:style w:type="character" w:customStyle="1" w:styleId="BoldUnderlineChar1">
    <w:name w:val="BoldUnderline Char1"/>
    <w:link w:val="BoldUnderline"/>
    <w:locked/>
    <w:rsid w:val="00637E51"/>
    <w:rPr>
      <w:rFonts w:ascii="Times New Roman" w:eastAsiaTheme="minorHAnsi" w:hAnsi="Times New Roman" w:cs="Arial"/>
      <w:b/>
      <w:sz w:val="22"/>
      <w:szCs w:val="22"/>
      <w:u w:val="single"/>
      <w:lang w:val="x-none" w:eastAsia="x-none" w:bidi="en-US"/>
    </w:rPr>
  </w:style>
  <w:style w:type="character" w:customStyle="1" w:styleId="FontStyle94">
    <w:name w:val="Font Style94"/>
    <w:uiPriority w:val="99"/>
    <w:rsid w:val="00637E51"/>
    <w:rPr>
      <w:rFonts w:ascii="Times New Roman" w:hAnsi="Times New Roman" w:cs="Times New Roman"/>
      <w:sz w:val="18"/>
      <w:szCs w:val="18"/>
    </w:rPr>
  </w:style>
  <w:style w:type="paragraph" w:customStyle="1" w:styleId="Style111">
    <w:name w:val="Style11"/>
    <w:basedOn w:val="Normal"/>
    <w:uiPriority w:val="99"/>
    <w:rsid w:val="00637E51"/>
    <w:pPr>
      <w:widowControl w:val="0"/>
      <w:autoSpaceDE w:val="0"/>
      <w:autoSpaceDN w:val="0"/>
      <w:adjustRightInd w:val="0"/>
      <w:spacing w:line="236" w:lineRule="exact"/>
      <w:jc w:val="both"/>
    </w:pPr>
    <w:rPr>
      <w:rFonts w:ascii="Arial Unicode MS" w:eastAsia="Arial Unicode MS" w:hAnsi="Calibri" w:cs="Arial Unicode MS"/>
      <w:sz w:val="24"/>
    </w:rPr>
  </w:style>
  <w:style w:type="character" w:customStyle="1" w:styleId="ShrinkChar">
    <w:name w:val="Shrink Char"/>
    <w:link w:val="Shrink"/>
    <w:rsid w:val="00637E51"/>
    <w:rPr>
      <w:rFonts w:ascii="Garamond" w:eastAsia="Times New Roman" w:hAnsi="Garamond" w:cs="Times New Roman"/>
      <w:sz w:val="12"/>
      <w:szCs w:val="20"/>
    </w:rPr>
  </w:style>
  <w:style w:type="character" w:customStyle="1" w:styleId="sup1">
    <w:name w:val="sup1"/>
    <w:rsid w:val="00637E51"/>
    <w:rPr>
      <w:rFonts w:ascii="Times New Roman" w:hAnsi="Times New Roman" w:cs="Times New Roman" w:hint="default"/>
      <w:color w:val="000000"/>
      <w:shd w:val="clear" w:color="auto" w:fill="FEFFCF"/>
    </w:rPr>
  </w:style>
  <w:style w:type="character" w:customStyle="1" w:styleId="pgnum1">
    <w:name w:val="pgnum1"/>
    <w:rsid w:val="00637E51"/>
    <w:rPr>
      <w:rFonts w:ascii="Arial" w:hAnsi="Arial" w:cs="Arial" w:hint="default"/>
      <w:color w:val="FF0000"/>
      <w:sz w:val="22"/>
      <w:szCs w:val="22"/>
    </w:rPr>
  </w:style>
  <w:style w:type="character" w:customStyle="1" w:styleId="CardsHighlight">
    <w:name w:val="Cards Highlight"/>
    <w:uiPriority w:val="1"/>
    <w:rsid w:val="00637E51"/>
    <w:rPr>
      <w:rFonts w:ascii="Times New Roman" w:hAnsi="Times New Roman"/>
      <w:sz w:val="24"/>
      <w:u w:val="single"/>
      <w:bdr w:val="none" w:sz="0" w:space="0" w:color="auto"/>
      <w:shd w:val="clear" w:color="auto" w:fill="00FFFF"/>
    </w:rPr>
  </w:style>
  <w:style w:type="character" w:customStyle="1" w:styleId="caps">
    <w:name w:val="caps"/>
    <w:rsid w:val="00637E51"/>
  </w:style>
  <w:style w:type="character" w:customStyle="1" w:styleId="apple">
    <w:name w:val="apple"/>
    <w:rsid w:val="00637E51"/>
  </w:style>
  <w:style w:type="paragraph" w:customStyle="1" w:styleId="BlockHeadingsCharChar">
    <w:name w:val="Block Headings Char Char"/>
    <w:basedOn w:val="Normal"/>
    <w:link w:val="BlockHeadingsCharCharChar"/>
    <w:rsid w:val="00637E51"/>
    <w:pPr>
      <w:autoSpaceDE w:val="0"/>
      <w:autoSpaceDN w:val="0"/>
      <w:adjustRightInd w:val="0"/>
      <w:jc w:val="center"/>
      <w:outlineLvl w:val="0"/>
    </w:pPr>
    <w:rPr>
      <w:rFonts w:ascii="Times New Roman" w:eastAsia="Calibri" w:hAnsi="Times New Roman"/>
      <w:b/>
      <w:caps/>
      <w:szCs w:val="20"/>
      <w:lang w:val="x-none" w:eastAsia="x-none"/>
    </w:rPr>
  </w:style>
  <w:style w:type="paragraph" w:customStyle="1" w:styleId="TagsChar1Char">
    <w:name w:val="Tags Char1 Char"/>
    <w:basedOn w:val="Normal"/>
    <w:link w:val="TagsChar1CharChar"/>
    <w:rsid w:val="00637E51"/>
    <w:pPr>
      <w:autoSpaceDE w:val="0"/>
      <w:autoSpaceDN w:val="0"/>
      <w:adjustRightInd w:val="0"/>
      <w:jc w:val="both"/>
      <w:outlineLvl w:val="1"/>
    </w:pPr>
    <w:rPr>
      <w:rFonts w:ascii="Georgia" w:eastAsia="Calibri" w:hAnsi="Georgia"/>
      <w:b/>
      <w:sz w:val="24"/>
      <w:lang w:val="x-none" w:eastAsia="x-none"/>
    </w:rPr>
  </w:style>
  <w:style w:type="character" w:customStyle="1" w:styleId="TagsChar1CharChar">
    <w:name w:val="Tags Char1 Char Char"/>
    <w:link w:val="TagsChar1Char"/>
    <w:rsid w:val="00637E51"/>
    <w:rPr>
      <w:rFonts w:ascii="Georgia" w:eastAsia="Calibri" w:hAnsi="Georgia" w:cs="Arial"/>
      <w:b/>
      <w:szCs w:val="22"/>
      <w:lang w:val="x-none" w:eastAsia="x-none"/>
    </w:rPr>
  </w:style>
  <w:style w:type="character" w:customStyle="1" w:styleId="CitesCharCharCharChar">
    <w:name w:val="Cites Char Char Char Char"/>
    <w:rsid w:val="00637E51"/>
    <w:rPr>
      <w:rFonts w:ascii="Georgia" w:hAnsi="Georgia"/>
      <w:b/>
      <w:bCs/>
      <w:sz w:val="24"/>
      <w:szCs w:val="22"/>
    </w:rPr>
  </w:style>
  <w:style w:type="character" w:customStyle="1" w:styleId="CardsFont6ptCharCharChar">
    <w:name w:val="Cards + Font: 6 pt Char Char Char"/>
    <w:rsid w:val="00637E51"/>
    <w:rPr>
      <w:rFonts w:ascii="Georgia" w:hAnsi="Georgia"/>
      <w:sz w:val="12"/>
      <w:szCs w:val="22"/>
    </w:rPr>
  </w:style>
  <w:style w:type="character" w:customStyle="1" w:styleId="BlockHeadingsCharCharChar">
    <w:name w:val="Block Headings Char Char Char"/>
    <w:link w:val="BlockHeadingsCharChar"/>
    <w:rsid w:val="00637E51"/>
    <w:rPr>
      <w:rFonts w:ascii="Times New Roman" w:eastAsia="Calibri" w:hAnsi="Times New Roman" w:cs="Arial"/>
      <w:b/>
      <w:caps/>
      <w:sz w:val="22"/>
      <w:szCs w:val="20"/>
      <w:lang w:val="x-none" w:eastAsia="x-none"/>
    </w:rPr>
  </w:style>
  <w:style w:type="character" w:customStyle="1" w:styleId="style61">
    <w:name w:val="style6"/>
    <w:rsid w:val="00637E51"/>
  </w:style>
  <w:style w:type="paragraph" w:customStyle="1" w:styleId="aa">
    <w:name w:val="aa"/>
    <w:basedOn w:val="Normal"/>
    <w:rsid w:val="00637E51"/>
    <w:pPr>
      <w:spacing w:before="100" w:beforeAutospacing="1" w:after="100" w:afterAutospacing="1"/>
      <w:jc w:val="both"/>
    </w:pPr>
    <w:rPr>
      <w:rFonts w:ascii="Times New Roman" w:eastAsia="SimSun" w:hAnsi="Times New Roman"/>
      <w:sz w:val="24"/>
      <w:lang w:eastAsia="zh-CN"/>
    </w:rPr>
  </w:style>
  <w:style w:type="character" w:customStyle="1" w:styleId="goohl5">
    <w:name w:val="goohl5"/>
    <w:rsid w:val="00637E51"/>
  </w:style>
  <w:style w:type="character" w:customStyle="1" w:styleId="goohl4">
    <w:name w:val="goohl4"/>
    <w:rsid w:val="00637E51"/>
  </w:style>
  <w:style w:type="character" w:customStyle="1" w:styleId="MicroTextCharChar">
    <w:name w:val="MicroText Char Char"/>
    <w:rsid w:val="00637E51"/>
    <w:rPr>
      <w:rFonts w:ascii="Arial Narrow" w:eastAsia="Times New Roman" w:hAnsi="Arial Narrow"/>
      <w:sz w:val="12"/>
      <w:szCs w:val="24"/>
      <w:lang w:val="x-none" w:eastAsia="x-none"/>
    </w:rPr>
  </w:style>
  <w:style w:type="character" w:customStyle="1" w:styleId="FontStyle11">
    <w:name w:val="Font Style11"/>
    <w:uiPriority w:val="99"/>
    <w:rsid w:val="00637E51"/>
    <w:rPr>
      <w:rFonts w:ascii="Palatino Linotype" w:eastAsia="Palatino Linotype" w:hAnsi="Palatino Linotype" w:cs="Palatino Linotype"/>
      <w:i/>
      <w:iCs/>
      <w:sz w:val="20"/>
      <w:szCs w:val="20"/>
    </w:rPr>
  </w:style>
  <w:style w:type="character" w:customStyle="1" w:styleId="resultbodyblack">
    <w:name w:val="resultbodyblack"/>
    <w:rsid w:val="00637E51"/>
  </w:style>
  <w:style w:type="character" w:customStyle="1" w:styleId="resultbody">
    <w:name w:val="resultbody"/>
    <w:rsid w:val="00637E51"/>
  </w:style>
  <w:style w:type="character" w:customStyle="1" w:styleId="resultbodysmallitalic">
    <w:name w:val="resultbodysmallitalic"/>
    <w:rsid w:val="00637E51"/>
  </w:style>
  <w:style w:type="paragraph" w:customStyle="1" w:styleId="FullCite">
    <w:name w:val="Full Cite"/>
    <w:basedOn w:val="Normal"/>
    <w:next w:val="Normal"/>
    <w:rsid w:val="00637E51"/>
    <w:rPr>
      <w:rFonts w:ascii="Times New Roman" w:eastAsia="Cambria" w:hAnsi="Times New Roman"/>
      <w:szCs w:val="20"/>
    </w:rPr>
  </w:style>
  <w:style w:type="character" w:customStyle="1" w:styleId="storydate">
    <w:name w:val="storydate"/>
    <w:rsid w:val="00637E51"/>
  </w:style>
  <w:style w:type="character" w:customStyle="1" w:styleId="preloadwrap">
    <w:name w:val="preloadwrap"/>
    <w:rsid w:val="00637E51"/>
  </w:style>
  <w:style w:type="character" w:customStyle="1" w:styleId="hdr">
    <w:name w:val="hdr"/>
    <w:rsid w:val="00637E51"/>
  </w:style>
  <w:style w:type="character" w:customStyle="1" w:styleId="module-content">
    <w:name w:val="module-content"/>
    <w:rsid w:val="00637E51"/>
  </w:style>
  <w:style w:type="character" w:customStyle="1" w:styleId="detailtitle">
    <w:name w:val="detailtitle"/>
    <w:rsid w:val="00637E51"/>
  </w:style>
  <w:style w:type="character" w:customStyle="1" w:styleId="citechar2">
    <w:name w:val="citechar"/>
    <w:rsid w:val="00637E51"/>
  </w:style>
  <w:style w:type="character" w:customStyle="1" w:styleId="mw-headline">
    <w:name w:val="mw-headline"/>
    <w:rsid w:val="00637E51"/>
  </w:style>
  <w:style w:type="paragraph" w:customStyle="1" w:styleId="ReallyfuckingsmallCharCharChar">
    <w:name w:val="Really fucking small Char Char Char"/>
    <w:basedOn w:val="Normal"/>
    <w:link w:val="ReallyfuckingsmallCharCharCharChar"/>
    <w:rsid w:val="00637E51"/>
    <w:rPr>
      <w:rFonts w:asciiTheme="minorHAnsi" w:eastAsiaTheme="minorEastAsia" w:hAnsiTheme="minorHAnsi" w:cstheme="minorBidi"/>
      <w:sz w:val="10"/>
      <w:szCs w:val="24"/>
    </w:rPr>
  </w:style>
  <w:style w:type="character" w:customStyle="1" w:styleId="HotRouteCharCharCharCharCharChar">
    <w:name w:val="Hot Route! Char Char Char Char Char Char"/>
    <w:link w:val="HotRouteCharCharCharCharChar"/>
    <w:rsid w:val="00637E51"/>
    <w:rPr>
      <w:rFonts w:ascii="Times New Roman" w:eastAsiaTheme="minorHAnsi" w:hAnsi="Times New Roman" w:cs="Arial"/>
      <w:sz w:val="22"/>
      <w:szCs w:val="22"/>
      <w:lang w:val="x-none" w:eastAsia="x-none"/>
    </w:rPr>
  </w:style>
  <w:style w:type="paragraph" w:customStyle="1" w:styleId="UnderlineCharCharCharCharCharCharChar">
    <w:name w:val="Underline Char Char Char Char Char Char Char"/>
    <w:basedOn w:val="Normal"/>
    <w:link w:val="UnderlineCharCharCharCharCharCharCharChar"/>
    <w:rsid w:val="00637E51"/>
    <w:rPr>
      <w:rFonts w:asciiTheme="minorHAnsi" w:eastAsiaTheme="minorEastAsia" w:hAnsiTheme="minorHAnsi" w:cstheme="minorBidi"/>
      <w:sz w:val="24"/>
      <w:szCs w:val="24"/>
      <w:u w:val="single"/>
    </w:rPr>
  </w:style>
  <w:style w:type="character" w:customStyle="1" w:styleId="stbuttontext">
    <w:name w:val="stbuttontext"/>
    <w:rsid w:val="00637E51"/>
  </w:style>
  <w:style w:type="character" w:customStyle="1" w:styleId="video-title">
    <w:name w:val="video-title"/>
    <w:rsid w:val="00637E51"/>
  </w:style>
  <w:style w:type="character" w:customStyle="1" w:styleId="Caption1">
    <w:name w:val="Caption1"/>
    <w:rsid w:val="00637E51"/>
  </w:style>
  <w:style w:type="character" w:customStyle="1" w:styleId="date-display-single">
    <w:name w:val="date-display-single"/>
    <w:rsid w:val="00637E51"/>
  </w:style>
  <w:style w:type="character" w:customStyle="1" w:styleId="h4">
    <w:name w:val="h4"/>
    <w:rsid w:val="00637E51"/>
  </w:style>
  <w:style w:type="character" w:customStyle="1" w:styleId="copyrightdescription">
    <w:name w:val="copyrightdescription"/>
    <w:rsid w:val="00637E51"/>
  </w:style>
  <w:style w:type="character" w:customStyle="1" w:styleId="tabtitle">
    <w:name w:val="tabtitle"/>
    <w:rsid w:val="00637E51"/>
  </w:style>
  <w:style w:type="paragraph" w:customStyle="1" w:styleId="StyleevidencetextBorderSinglesolidlineAuto05ptL">
    <w:name w:val="Style evidence text + Border: : (Single solid line Auto  0.5 pt L..."/>
    <w:basedOn w:val="evidencetext"/>
    <w:link w:val="StyleevidencetextBorderSinglesolidlineAuto05ptLChar"/>
    <w:rsid w:val="00637E51"/>
    <w:pPr>
      <w:ind w:left="-1080" w:right="1728"/>
    </w:pPr>
    <w:rPr>
      <w:rFonts w:ascii="Arial Narrow" w:hAnsi="Arial Narrow"/>
      <w:color w:val="auto"/>
      <w:sz w:val="24"/>
      <w:szCs w:val="20"/>
      <w:u w:val="thick"/>
      <w:bdr w:val="single" w:sz="4" w:space="0" w:color="auto"/>
      <w:lang w:val="x-none" w:eastAsia="x-none"/>
    </w:rPr>
  </w:style>
  <w:style w:type="character" w:customStyle="1" w:styleId="StyleevidencetextBorderSinglesolidlineAuto05ptLChar">
    <w:name w:val="Style evidence text + Border: : (Single solid line Auto  0.5 pt L... Char"/>
    <w:link w:val="StyleevidencetextBorderSinglesolidlineAuto05ptL"/>
    <w:rsid w:val="00637E51"/>
    <w:rPr>
      <w:rFonts w:ascii="Arial Narrow" w:eastAsiaTheme="minorHAnsi" w:hAnsi="Arial Narrow" w:cs="Arial"/>
      <w:szCs w:val="20"/>
      <w:u w:val="thick"/>
      <w:bdr w:val="single" w:sz="4" w:space="0" w:color="auto"/>
      <w:lang w:val="x-none" w:eastAsia="x-none"/>
    </w:rPr>
  </w:style>
  <w:style w:type="character" w:customStyle="1" w:styleId="Underline-Highlighted">
    <w:name w:val="Underline-Highlighted"/>
    <w:uiPriority w:val="1"/>
    <w:qFormat/>
    <w:rsid w:val="00637E51"/>
    <w:rPr>
      <w:rFonts w:ascii="Cambria" w:hAnsi="Cambria"/>
      <w:sz w:val="24"/>
      <w:u w:val="single"/>
      <w:bdr w:val="none" w:sz="0" w:space="0" w:color="auto"/>
      <w:shd w:val="clear" w:color="auto" w:fill="99FF66"/>
    </w:rPr>
  </w:style>
  <w:style w:type="character" w:customStyle="1" w:styleId="6Underlined">
    <w:name w:val="6 Underlined"/>
    <w:rsid w:val="00637E51"/>
    <w:rPr>
      <w:rFonts w:ascii="Times New Roman" w:hAnsi="Times New Roman"/>
      <w:b/>
      <w:sz w:val="22"/>
      <w:u w:val="single"/>
    </w:rPr>
  </w:style>
  <w:style w:type="character" w:customStyle="1" w:styleId="5Notunderlined">
    <w:name w:val="5 Not underlined"/>
    <w:rsid w:val="00637E51"/>
    <w:rPr>
      <w:rFonts w:ascii="Times New Roman" w:hAnsi="Times New Roman"/>
      <w:sz w:val="14"/>
    </w:rPr>
  </w:style>
  <w:style w:type="character" w:customStyle="1" w:styleId="slug-pub-date">
    <w:name w:val="slug-pub-date"/>
    <w:rsid w:val="00637E51"/>
  </w:style>
  <w:style w:type="character" w:customStyle="1" w:styleId="slug-vol">
    <w:name w:val="slug-vol"/>
    <w:rsid w:val="00637E51"/>
  </w:style>
  <w:style w:type="character" w:customStyle="1" w:styleId="slug-issue">
    <w:name w:val="slug-issue"/>
    <w:rsid w:val="00637E51"/>
  </w:style>
  <w:style w:type="character" w:customStyle="1" w:styleId="slug-pages">
    <w:name w:val="slug-pages"/>
    <w:rsid w:val="00637E51"/>
  </w:style>
  <w:style w:type="character" w:customStyle="1" w:styleId="externaledithide">
    <w:name w:val="external_edit_hide"/>
    <w:rsid w:val="00637E51"/>
  </w:style>
  <w:style w:type="character" w:customStyle="1" w:styleId="submitted-date">
    <w:name w:val="submitted-date"/>
    <w:rsid w:val="00637E51"/>
  </w:style>
  <w:style w:type="character" w:customStyle="1" w:styleId="Underline-Highlighted-WFU">
    <w:name w:val="Underline-Highlighted-WFU"/>
    <w:uiPriority w:val="1"/>
    <w:qFormat/>
    <w:rsid w:val="00637E51"/>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637E51"/>
    <w:rPr>
      <w:rFonts w:ascii="Times New Roman Bold" w:hAnsi="Times New Roman Bold"/>
      <w:b/>
      <w:caps w:val="0"/>
      <w:smallCaps w:val="0"/>
      <w:sz w:val="21"/>
      <w:u w:val="none"/>
      <w:bdr w:val="none" w:sz="0" w:space="0" w:color="auto"/>
      <w:shd w:val="clear" w:color="auto" w:fill="00F2C4"/>
    </w:rPr>
  </w:style>
  <w:style w:type="paragraph" w:customStyle="1" w:styleId="hotroute3">
    <w:name w:val="hotroute"/>
    <w:basedOn w:val="Normal"/>
    <w:qFormat/>
    <w:rsid w:val="00637E51"/>
    <w:pPr>
      <w:ind w:left="288"/>
    </w:pPr>
    <w:rPr>
      <w:rFonts w:ascii="Calibri" w:eastAsia="Cambria" w:hAnsi="Calibri"/>
      <w:sz w:val="16"/>
    </w:rPr>
  </w:style>
  <w:style w:type="paragraph" w:customStyle="1" w:styleId="hotroute4">
    <w:name w:val="hot route"/>
    <w:basedOn w:val="Normal"/>
    <w:qFormat/>
    <w:rsid w:val="00637E51"/>
    <w:pPr>
      <w:ind w:left="288"/>
    </w:pPr>
    <w:rPr>
      <w:rFonts w:ascii="Calibri" w:eastAsia="Cambria" w:hAnsi="Calibri"/>
      <w:sz w:val="18"/>
    </w:rPr>
  </w:style>
  <w:style w:type="paragraph" w:customStyle="1" w:styleId="HotRouteReal">
    <w:name w:val="Hot Route Real"/>
    <w:qFormat/>
    <w:rsid w:val="00637E51"/>
    <w:pPr>
      <w:ind w:left="288"/>
    </w:pPr>
    <w:rPr>
      <w:rFonts w:ascii="Calibri" w:eastAsia="MS Gothic" w:hAnsi="Calibri" w:cs="Times New Roman"/>
      <w:bCs/>
      <w:sz w:val="18"/>
      <w:szCs w:val="22"/>
    </w:rPr>
  </w:style>
  <w:style w:type="paragraph" w:customStyle="1" w:styleId="CardIndented">
    <w:name w:val="Card (Indented)"/>
    <w:basedOn w:val="Normal"/>
    <w:qFormat/>
    <w:rsid w:val="00637E51"/>
    <w:pPr>
      <w:ind w:left="288"/>
    </w:pPr>
    <w:rPr>
      <w:rFonts w:ascii="Times New Roman" w:eastAsia="Calibri" w:hAnsi="Times New Roman"/>
    </w:rPr>
  </w:style>
  <w:style w:type="paragraph" w:customStyle="1" w:styleId="UnderlinedEv">
    <w:name w:val="Underlined Ev"/>
    <w:basedOn w:val="BodyText"/>
    <w:link w:val="UnderlinedEvChar"/>
    <w:rsid w:val="00637E51"/>
    <w:pPr>
      <w:ind w:left="720"/>
    </w:pPr>
    <w:rPr>
      <w:rFonts w:asciiTheme="minorHAnsi" w:eastAsiaTheme="minorEastAsia" w:hAnsiTheme="minorHAnsi" w:cstheme="minorBidi"/>
      <w:sz w:val="24"/>
      <w:szCs w:val="24"/>
    </w:rPr>
  </w:style>
  <w:style w:type="paragraph" w:customStyle="1" w:styleId="BodyText20">
    <w:name w:val="Body Text2"/>
    <w:basedOn w:val="Normal"/>
    <w:autoRedefine/>
    <w:rsid w:val="00637E51"/>
    <w:pPr>
      <w:spacing w:after="0" w:line="240" w:lineRule="auto"/>
    </w:pPr>
    <w:rPr>
      <w:rFonts w:ascii="Times New Roman" w:eastAsia="Times New Roman" w:hAnsi="Times New Roman" w:cs="Times New Roman"/>
      <w:color w:val="000000"/>
      <w:sz w:val="24"/>
      <w:szCs w:val="24"/>
    </w:rPr>
  </w:style>
  <w:style w:type="character" w:customStyle="1" w:styleId="Title2">
    <w:name w:val="Title2"/>
    <w:basedOn w:val="DefaultParagraphFont"/>
    <w:rsid w:val="00637E51"/>
  </w:style>
  <w:style w:type="character" w:customStyle="1" w:styleId="Date2">
    <w:name w:val="Date2"/>
    <w:basedOn w:val="DefaultParagraphFont"/>
    <w:rsid w:val="00637E51"/>
  </w:style>
  <w:style w:type="character" w:customStyle="1" w:styleId="Normal2">
    <w:name w:val="Normal2"/>
    <w:basedOn w:val="DefaultParagraphFont"/>
    <w:rsid w:val="00637E51"/>
    <w:rPr>
      <w:rFonts w:cs="Times New Roman"/>
    </w:rPr>
  </w:style>
  <w:style w:type="paragraph" w:customStyle="1" w:styleId="Subtitle2">
    <w:name w:val="Subtitle2"/>
    <w:basedOn w:val="Normal"/>
    <w:rsid w:val="00637E51"/>
    <w:pPr>
      <w:spacing w:before="100" w:beforeAutospacing="1" w:after="100" w:afterAutospacing="1" w:line="240" w:lineRule="auto"/>
    </w:pPr>
    <w:rPr>
      <w:rFonts w:ascii="Times New Roman" w:eastAsia="Times New Roman" w:hAnsi="Times New Roman" w:cs="Times New Roman"/>
      <w:sz w:val="20"/>
      <w:szCs w:val="24"/>
      <w:lang w:bidi="en-US"/>
    </w:rPr>
  </w:style>
  <w:style w:type="character" w:customStyle="1" w:styleId="Emphasis3">
    <w:name w:val="Emphasis3"/>
    <w:basedOn w:val="DefaultParagraphFont"/>
    <w:rsid w:val="00637E51"/>
  </w:style>
  <w:style w:type="character" w:customStyle="1" w:styleId="Caption2">
    <w:name w:val="Caption2"/>
    <w:rsid w:val="00637E51"/>
  </w:style>
  <w:style w:type="character" w:customStyle="1" w:styleId="s53dolxx44">
    <w:name w:val="s53dolxx44"/>
    <w:basedOn w:val="DefaultParagraphFont"/>
    <w:rsid w:val="00637E51"/>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3"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footnote text" w:uiPriority="0"/>
    <w:lsdException w:name="caption" w:uiPriority="0" w:qFormat="1"/>
    <w:lsdException w:name="envelope address" w:uiPriority="0"/>
    <w:lsdException w:name="envelope return" w:uiPriority="0"/>
    <w:lsdException w:name="endnote reference" w:uiPriority="0"/>
    <w:lsdException w:name="endnote text" w:uiPriority="0"/>
    <w:lsdException w:name="List Bullet" w:uiPriority="0"/>
    <w:lsdException w:name="Title" w:semiHidden="0" w:uiPriority="5" w:unhideWhenUsed="0" w:qFormat="1"/>
    <w:lsdException w:name="Default Paragraph Font" w:uiPriority="1"/>
    <w:lsdException w:name="Body Text" w:uiPriority="0"/>
    <w:lsdException w:name="Body Text Indent" w:uiPriority="0"/>
    <w:lsdException w:name="Subtitle" w:semiHidden="0" w:uiPriority="0" w:unhideWhenUsed="0" w:qFormat="1"/>
    <w:lsdException w:name="Date" w:uiPriority="0"/>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0" w:unhideWhenUsed="0" w:qFormat="1"/>
    <w:lsdException w:name="Emphasis" w:semiHidden="0" w:uiPriority="7" w:unhideWhenUsed="0" w:qFormat="1"/>
    <w:lsdException w:name="Plain Text" w:uiPriority="0"/>
    <w:lsdException w:name="HTML Top of Form" w:uiPriority="0"/>
    <w:lsdException w:name="HTML Preformatted" w:uiPriority="0"/>
    <w:lsdException w:name="HTML Typewriter"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0" w:unhideWhenUsed="0" w:qFormat="1"/>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29"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0" w:qFormat="1"/>
  </w:latentStyles>
  <w:style w:type="paragraph" w:default="1" w:styleId="Normal">
    <w:name w:val="Normal"/>
    <w:aliases w:val="Normal/Card"/>
    <w:uiPriority w:val="4"/>
    <w:qFormat/>
    <w:rsid w:val="00637E51"/>
    <w:pPr>
      <w:spacing w:after="160" w:line="259" w:lineRule="auto"/>
    </w:pPr>
    <w:rPr>
      <w:rFonts w:ascii="Arial" w:eastAsiaTheme="minorHAnsi" w:hAnsi="Arial" w:cs="Arial"/>
      <w:sz w:val="22"/>
      <w:szCs w:val="22"/>
    </w:rPr>
  </w:style>
  <w:style w:type="paragraph" w:styleId="Heading1">
    <w:name w:val="heading 1"/>
    <w:aliases w:val="Pocket,Heading 1 Char2 Char,Heading 1 Char1 Char Char,Heading 1 Char Char Char Char,Heading 1 Char Char1 Char,Heading 1 Char2,Heading 1 Char1 Char,Heading 1 Char Char Char,Heading 1 Char Char1, Char,Char,Block Name,Heading 1 Char1,ALEX"/>
    <w:basedOn w:val="Normal"/>
    <w:next w:val="Normal"/>
    <w:link w:val="Heading1Char"/>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Heading 2 Char2 Char,Heading 2 Char1 Char Char,Heading 2 Char Char Char Char,Heading 2 Char Char1 Char,Heading 2 Char2,Heading 2 Char1 Char,Heading 2 Char Char Char,Heading 2 Char Char1,Heading 21, Char Char Char Char1,TAG,Hats"/>
    <w:basedOn w:val="Normal"/>
    <w:next w:val="Normal"/>
    <w:link w:val="Heading2Char"/>
    <w:uiPriority w:val="1"/>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Tags v 2,Underline Char Char Char,Heading 3 Char Char Char Char Char Char Char Char Char,Bold Cite Char,Block Writing Char,Heading 3 Char Char Char Char,Heading 3 Char Char Char1,Index Headers Char,3: Cite,Char1,Underlines,Text "/>
    <w:basedOn w:val="Normal"/>
    <w:next w:val="Normal"/>
    <w:link w:val="Heading3Char"/>
    <w:uiPriority w:val="2"/>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
    <w:basedOn w:val="Normal"/>
    <w:next w:val="Normal"/>
    <w:link w:val="Heading4Char"/>
    <w:uiPriority w:val="3"/>
    <w:unhideWhenUsed/>
    <w:qFormat/>
    <w:rsid w:val="00DF1850"/>
    <w:pPr>
      <w:keepNext/>
      <w:keepLines/>
      <w:spacing w:before="200"/>
      <w:outlineLvl w:val="3"/>
    </w:pPr>
    <w:rPr>
      <w:rFonts w:asciiTheme="majorHAnsi" w:eastAsiaTheme="majorEastAsia" w:hAnsiTheme="majorHAnsi" w:cstheme="majorBidi"/>
      <w:b/>
      <w:bCs/>
      <w:iCs/>
      <w:sz w:val="24"/>
    </w:rPr>
  </w:style>
  <w:style w:type="paragraph" w:styleId="Heading5">
    <w:name w:val="heading 5"/>
    <w:aliases w:val="Blocks"/>
    <w:basedOn w:val="Normal"/>
    <w:next w:val="Normal"/>
    <w:link w:val="Heading5Char"/>
    <w:qFormat/>
    <w:rsid w:val="00637E51"/>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outlineLvl w:val="4"/>
    </w:pPr>
    <w:rPr>
      <w:rFonts w:ascii="Times-Roman" w:hAnsi="Times-Roman"/>
      <w:sz w:val="32"/>
      <w:szCs w:val="20"/>
    </w:rPr>
  </w:style>
  <w:style w:type="paragraph" w:styleId="Heading6">
    <w:name w:val="heading 6"/>
    <w:aliases w:val="Title (no index)"/>
    <w:basedOn w:val="Normal"/>
    <w:next w:val="Normal"/>
    <w:link w:val="Heading6Char"/>
    <w:qFormat/>
    <w:rsid w:val="00637E51"/>
    <w:pPr>
      <w:spacing w:before="240" w:after="60"/>
      <w:outlineLvl w:val="5"/>
    </w:pPr>
    <w:rPr>
      <w:rFonts w:ascii="Times New Roman" w:eastAsia="SimSun" w:hAnsi="Times New Roman"/>
      <w:b/>
      <w:bCs/>
      <w:lang w:eastAsia="zh-CN"/>
    </w:rPr>
  </w:style>
  <w:style w:type="paragraph" w:styleId="Heading7">
    <w:name w:val="heading 7"/>
    <w:basedOn w:val="Normal"/>
    <w:next w:val="Normal"/>
    <w:link w:val="Heading7Char"/>
    <w:qFormat/>
    <w:rsid w:val="00637E51"/>
    <w:pPr>
      <w:keepNext/>
      <w:outlineLvl w:val="6"/>
    </w:pPr>
    <w:rPr>
      <w:rFonts w:ascii="Times New Roman" w:hAnsi="Times New Roman"/>
      <w:b/>
      <w:bCs/>
      <w:smallCaps/>
      <w:color w:val="000000"/>
      <w:u w:val="single"/>
      <w:lang w:bidi="en-US"/>
    </w:rPr>
  </w:style>
  <w:style w:type="paragraph" w:styleId="Heading8">
    <w:name w:val="heading 8"/>
    <w:basedOn w:val="Normal"/>
    <w:next w:val="Normal"/>
    <w:link w:val="Heading8Char"/>
    <w:qFormat/>
    <w:rsid w:val="00637E51"/>
    <w:pPr>
      <w:spacing w:before="240" w:after="60"/>
      <w:outlineLvl w:val="7"/>
    </w:pPr>
    <w:rPr>
      <w:rFonts w:ascii="Times New Roman" w:hAnsi="Times New Roman"/>
      <w:i/>
      <w:iCs/>
      <w:sz w:val="24"/>
    </w:rPr>
  </w:style>
  <w:style w:type="paragraph" w:styleId="Heading9">
    <w:name w:val="heading 9"/>
    <w:basedOn w:val="Normal"/>
    <w:next w:val="Normal"/>
    <w:link w:val="Heading9Char"/>
    <w:qFormat/>
    <w:rsid w:val="00637E51"/>
    <w:pPr>
      <w:spacing w:before="240" w:after="60"/>
      <w:outlineLvl w:val="8"/>
    </w:pPr>
    <w:rPr>
      <w:rFonts w:ascii="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mphasis in card,tag2,Minimized,Evidence,Size 10,minimized,Highlighted,CD Card,ED - Tag"/>
    <w:basedOn w:val="DefaultParagraphFont"/>
    <w:uiPriority w:val="7"/>
    <w:qFormat/>
    <w:rsid w:val="00DF1850"/>
    <w:rPr>
      <w:rFonts w:ascii="Book Antiqua" w:hAnsi="Book Antiqua" w:cs="Lucida Grande"/>
      <w:b/>
      <w:i w:val="0"/>
      <w:iCs/>
      <w:sz w:val="24"/>
      <w:u w:val="single"/>
      <w:bdr w:val="none" w:sz="0" w:space="0" w:color="auto"/>
    </w:rPr>
  </w:style>
  <w:style w:type="character" w:customStyle="1" w:styleId="Heading1Char">
    <w:name w:val="Heading 1 Char"/>
    <w:aliases w:val="Pocket Char,Heading 1 Char2 Char Char2,Heading 1 Char1 Char Char Char2,Heading 1 Char Char Char Char Char2,Heading 1 Char Char1 Char Char2,Heading 1 Char2 Char2,Heading 1 Char1 Char Char3,Heading 1 Char Char Char Char2, Char Char"/>
    <w:basedOn w:val="DefaultParagraphFont"/>
    <w:link w:val="Heading1"/>
    <w:rsid w:val="00DF1850"/>
    <w:rPr>
      <w:rFonts w:asciiTheme="majorHAnsi" w:eastAsiaTheme="majorEastAsia" w:hAnsiTheme="majorHAnsi" w:cstheme="majorBidi"/>
      <w:b/>
      <w:bCs/>
      <w:sz w:val="52"/>
      <w:szCs w:val="52"/>
    </w:rPr>
  </w:style>
  <w:style w:type="character" w:customStyle="1" w:styleId="Heading2Char">
    <w:name w:val="Heading 2 Char"/>
    <w:aliases w:val="Hat Char,Heading 2 Char2 Char Char4,Heading 2 Char1 Char Char Char2,Heading 2 Char Char Char Char Char3,Heading 2 Char Char1 Char Char3,Heading 2 Char2 Char4,Heading 2 Char1 Char Char2,Heading 2 Char Char Char Char2,Heading 21 Char1"/>
    <w:basedOn w:val="DefaultParagraphFont"/>
    <w:link w:val="Heading2"/>
    <w:uiPriority w:val="1"/>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Tags v 2 Char1,Underline Char Char Char Char1,Heading 3 Char Char Char Char Char Char Char Char Char Char1,Bold Cite Char Char1,Block Writing Char Char1,Heading 3 Char Char Char Char Char1,Heading 3 Char Char Char1 Char"/>
    <w:basedOn w:val="DefaultParagraphFont"/>
    <w:link w:val="Heading3"/>
    <w:uiPriority w:val="2"/>
    <w:rsid w:val="00DF1850"/>
    <w:rPr>
      <w:rFonts w:asciiTheme="majorHAnsi" w:eastAsiaTheme="majorEastAsia" w:hAnsiTheme="majorHAnsi" w:cstheme="majorBidi"/>
      <w:b/>
      <w:bCs/>
      <w:sz w:val="32"/>
      <w:u w:val="single"/>
    </w:rPr>
  </w:style>
  <w:style w:type="character" w:customStyle="1" w:styleId="Heading4Char">
    <w:name w:val="Heading 4 Char"/>
    <w:aliases w:val="Tag Char,Big card Char"/>
    <w:basedOn w:val="DefaultParagraphFont"/>
    <w:link w:val="Heading4"/>
    <w:uiPriority w:val="3"/>
    <w:rsid w:val="00DF1850"/>
    <w:rPr>
      <w:rFonts w:asciiTheme="majorHAnsi" w:eastAsiaTheme="majorEastAsia" w:hAnsiTheme="majorHAnsi" w:cstheme="majorBidi"/>
      <w:b/>
      <w:bCs/>
      <w:iCs/>
    </w:rPr>
  </w:style>
  <w:style w:type="paragraph" w:styleId="NoSpacing">
    <w:name w:val="No Spacing"/>
    <w:aliases w:val="ClearFormatting"/>
    <w:uiPriority w:val="1"/>
    <w:qFormat/>
    <w:rsid w:val="00DF1850"/>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1"/>
    <w:qFormat/>
    <w:rsid w:val="00DF1850"/>
    <w:rPr>
      <w:b/>
      <w:sz w:val="24"/>
      <w:u w:val="none"/>
    </w:rPr>
  </w:style>
  <w:style w:type="character" w:customStyle="1" w:styleId="StyleBoldUnderline">
    <w:name w:val="Style Bold Underline"/>
    <w:aliases w:val="Underline,Style Underline,apple-style-span + 6 pt,Kern at 16 pt,Intense Emphasis1,Intense Emphasis2,HHeading 3 + 12 pt,ci,Intense Emphasis11,Intense Emphasis3,Minimized Char,Intense Emphasis111,Intense Emphasis1111,Bo,Title Cha,B"/>
    <w:basedOn w:val="DefaultParagraphFont"/>
    <w:uiPriority w:val="1"/>
    <w:qFormat/>
    <w:rsid w:val="00DF1850"/>
    <w:rPr>
      <w:b w:val="0"/>
      <w:sz w:val="24"/>
      <w:u w:val="single"/>
    </w:rPr>
  </w:style>
  <w:style w:type="paragraph" w:styleId="DocumentMap">
    <w:name w:val="Document Map"/>
    <w:basedOn w:val="Normal"/>
    <w:link w:val="DocumentMapChar"/>
    <w:uiPriority w:val="99"/>
    <w:unhideWhenUsed/>
    <w:rsid w:val="00DF1850"/>
  </w:style>
  <w:style w:type="character" w:customStyle="1" w:styleId="DocumentMapChar">
    <w:name w:val="Document Map Char"/>
    <w:basedOn w:val="DefaultParagraphFont"/>
    <w:link w:val="DocumentMap"/>
    <w:uiPriority w:val="99"/>
    <w:rsid w:val="00DF1850"/>
    <w:rPr>
      <w:rFonts w:ascii="Lucida Grande" w:hAnsi="Lucida Grande" w:cs="Lucida Grande"/>
      <w:sz w:val="22"/>
    </w:rPr>
  </w:style>
  <w:style w:type="paragraph" w:styleId="ListParagraph">
    <w:name w:val="List Paragraph"/>
    <w:basedOn w:val="Normal"/>
    <w:uiPriority w:val="34"/>
    <w:qFormat/>
    <w:rsid w:val="00DF1850"/>
    <w:pPr>
      <w:ind w:left="720"/>
      <w:contextualSpacing/>
    </w:pPr>
  </w:style>
  <w:style w:type="paragraph" w:styleId="Header">
    <w:name w:val="header"/>
    <w:aliases w:val=" Char2,Char2,Header 1,Header Char Char,Header Char1 Char,Header Char Char1,Header Char2 Char Char Char,Header Char1 Char1 Char Char Char,Header Char Char Char1 Char Char Char,Header Char Char2 Char Char Char,Block Char Char"/>
    <w:basedOn w:val="Normal"/>
    <w:link w:val="HeaderChar"/>
    <w:uiPriority w:val="99"/>
    <w:unhideWhenUsed/>
    <w:rsid w:val="00DF1850"/>
    <w:pPr>
      <w:tabs>
        <w:tab w:val="center" w:pos="4320"/>
        <w:tab w:val="right" w:pos="8640"/>
      </w:tabs>
    </w:pPr>
  </w:style>
  <w:style w:type="character" w:customStyle="1" w:styleId="HeaderChar">
    <w:name w:val="Header Char"/>
    <w:aliases w:val=" Char2 Char,Char2 Char1,Header 1 Char1,Header Char Char Char,Header Char1 Char Char,Header Char Char1 Char,Header Char2 Char Char Char Char,Header Char1 Char1 Char Char Char Char,Header Char Char Char1 Char Char Cha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unhideWhenUsed/>
    <w:rsid w:val="00DF1850"/>
  </w:style>
  <w:style w:type="character" w:styleId="Hyperlink">
    <w:name w:val="Hyperlink"/>
    <w:aliases w:val="heading 1 (block title),Read,Important"/>
    <w:basedOn w:val="DefaultParagraphFont"/>
    <w:uiPriority w:val="99"/>
    <w:unhideWhenUsed/>
    <w:rsid w:val="00DF1850"/>
    <w:rPr>
      <w:color w:val="0000FF" w:themeColor="hyperlink"/>
      <w:u w:val="single"/>
    </w:rPr>
  </w:style>
  <w:style w:type="character" w:customStyle="1" w:styleId="Heading5Char">
    <w:name w:val="Heading 5 Char"/>
    <w:aliases w:val="Blocks Char"/>
    <w:basedOn w:val="DefaultParagraphFont"/>
    <w:link w:val="Heading5"/>
    <w:rsid w:val="00637E51"/>
    <w:rPr>
      <w:rFonts w:ascii="Times-Roman" w:eastAsiaTheme="minorHAnsi" w:hAnsi="Times-Roman" w:cs="Arial"/>
      <w:sz w:val="32"/>
      <w:szCs w:val="20"/>
    </w:rPr>
  </w:style>
  <w:style w:type="character" w:customStyle="1" w:styleId="Heading6Char">
    <w:name w:val="Heading 6 Char"/>
    <w:aliases w:val="Title (no index) Char"/>
    <w:basedOn w:val="DefaultParagraphFont"/>
    <w:link w:val="Heading6"/>
    <w:rsid w:val="00637E51"/>
    <w:rPr>
      <w:rFonts w:ascii="Times New Roman" w:eastAsia="SimSun" w:hAnsi="Times New Roman" w:cs="Arial"/>
      <w:b/>
      <w:bCs/>
      <w:sz w:val="22"/>
      <w:szCs w:val="22"/>
      <w:lang w:eastAsia="zh-CN"/>
    </w:rPr>
  </w:style>
  <w:style w:type="character" w:customStyle="1" w:styleId="Heading7Char">
    <w:name w:val="Heading 7 Char"/>
    <w:basedOn w:val="DefaultParagraphFont"/>
    <w:link w:val="Heading7"/>
    <w:rsid w:val="00637E51"/>
    <w:rPr>
      <w:rFonts w:ascii="Times New Roman" w:eastAsiaTheme="minorHAnsi" w:hAnsi="Times New Roman" w:cs="Arial"/>
      <w:b/>
      <w:bCs/>
      <w:smallCaps/>
      <w:color w:val="000000"/>
      <w:sz w:val="22"/>
      <w:szCs w:val="22"/>
      <w:u w:val="single"/>
      <w:lang w:bidi="en-US"/>
    </w:rPr>
  </w:style>
  <w:style w:type="character" w:customStyle="1" w:styleId="Heading8Char">
    <w:name w:val="Heading 8 Char"/>
    <w:basedOn w:val="DefaultParagraphFont"/>
    <w:link w:val="Heading8"/>
    <w:rsid w:val="00637E51"/>
    <w:rPr>
      <w:rFonts w:ascii="Times New Roman" w:eastAsiaTheme="minorHAnsi" w:hAnsi="Times New Roman" w:cs="Arial"/>
      <w:i/>
      <w:iCs/>
      <w:szCs w:val="22"/>
    </w:rPr>
  </w:style>
  <w:style w:type="character" w:customStyle="1" w:styleId="Heading9Char">
    <w:name w:val="Heading 9 Char"/>
    <w:basedOn w:val="DefaultParagraphFont"/>
    <w:link w:val="Heading9"/>
    <w:rsid w:val="00637E51"/>
    <w:rPr>
      <w:rFonts w:ascii="Times New Roman" w:eastAsiaTheme="minorHAnsi" w:hAnsi="Times New Roman" w:cs="Arial"/>
      <w:sz w:val="22"/>
      <w:szCs w:val="22"/>
    </w:rPr>
  </w:style>
  <w:style w:type="character" w:styleId="FollowedHyperlink">
    <w:name w:val="FollowedHyperlink"/>
    <w:basedOn w:val="DefaultParagraphFont"/>
    <w:uiPriority w:val="99"/>
    <w:unhideWhenUsed/>
    <w:rsid w:val="00637E51"/>
    <w:rPr>
      <w:color w:val="auto"/>
      <w:u w:val="none"/>
    </w:rPr>
  </w:style>
  <w:style w:type="paragraph" w:customStyle="1" w:styleId="evidencetext">
    <w:name w:val="evidence text"/>
    <w:basedOn w:val="Normal"/>
    <w:link w:val="evidencetextChar1"/>
    <w:qFormat/>
    <w:rsid w:val="00637E51"/>
    <w:pPr>
      <w:ind w:left="432" w:right="432"/>
    </w:pPr>
    <w:rPr>
      <w:color w:val="000000"/>
      <w:sz w:val="16"/>
    </w:rPr>
  </w:style>
  <w:style w:type="paragraph" w:customStyle="1" w:styleId="BlockTitle1">
    <w:name w:val="Block Title #1"/>
    <w:basedOn w:val="Heading1"/>
    <w:rsid w:val="00637E51"/>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ascii="Arial" w:eastAsia="Times New Roman" w:hAnsi="Arial" w:cs="Arial"/>
      <w:color w:val="000000"/>
      <w:kern w:val="32"/>
      <w:sz w:val="24"/>
      <w:szCs w:val="32"/>
    </w:rPr>
  </w:style>
  <w:style w:type="paragraph" w:customStyle="1" w:styleId="boldcite">
    <w:name w:val="bold cite"/>
    <w:basedOn w:val="Normal"/>
    <w:link w:val="boldciteChar4"/>
    <w:qFormat/>
    <w:rsid w:val="00637E51"/>
    <w:rPr>
      <w:b/>
      <w:color w:val="000000"/>
      <w:u w:val="thick" w:color="000000"/>
    </w:rPr>
  </w:style>
  <w:style w:type="paragraph" w:customStyle="1" w:styleId="highlightcardtext">
    <w:name w:val="highlight card text"/>
    <w:basedOn w:val="evidencetext"/>
    <w:link w:val="highlightcardtextChar2"/>
    <w:rsid w:val="00637E51"/>
    <w:pPr>
      <w:framePr w:hSpace="187" w:vSpace="187" w:wrap="notBeside" w:vAnchor="text" w:hAnchor="text" w:y="1"/>
      <w:shd w:val="pct10" w:color="C0C0C0" w:fill="B3B3B3"/>
    </w:pPr>
    <w:rPr>
      <w:u w:val="single" w:color="000000"/>
    </w:rPr>
  </w:style>
  <w:style w:type="paragraph" w:customStyle="1" w:styleId="underlineevidencetext">
    <w:name w:val="underline evidence text"/>
    <w:basedOn w:val="evidencetext"/>
    <w:rsid w:val="00637E51"/>
    <w:rPr>
      <w:u w:val="single"/>
    </w:rPr>
  </w:style>
  <w:style w:type="paragraph" w:customStyle="1" w:styleId="Style1">
    <w:name w:val="Style1"/>
    <w:basedOn w:val="evidencetext"/>
    <w:link w:val="Style1Char"/>
    <w:rsid w:val="00637E51"/>
    <w:rPr>
      <w:strike/>
    </w:rPr>
  </w:style>
  <w:style w:type="paragraph" w:styleId="TOC1">
    <w:name w:val="toc 1"/>
    <w:aliases w:val="Index Basic"/>
    <w:basedOn w:val="Normal"/>
    <w:next w:val="Normal"/>
    <w:uiPriority w:val="39"/>
    <w:rsid w:val="00637E51"/>
    <w:pPr>
      <w:ind w:left="2592" w:right="2592"/>
    </w:pPr>
    <w:rPr>
      <w:sz w:val="16"/>
    </w:rPr>
  </w:style>
  <w:style w:type="paragraph" w:styleId="z-TopofForm">
    <w:name w:val="HTML Top of Form"/>
    <w:basedOn w:val="Normal"/>
    <w:next w:val="Normal"/>
    <w:link w:val="z-TopofFormChar"/>
    <w:hidden/>
    <w:rsid w:val="00637E51"/>
    <w:pPr>
      <w:pBdr>
        <w:bottom w:val="single" w:sz="6" w:space="1" w:color="auto"/>
      </w:pBdr>
      <w:jc w:val="center"/>
    </w:pPr>
    <w:rPr>
      <w:rFonts w:eastAsia="SimSun"/>
      <w:vanish/>
      <w:sz w:val="16"/>
      <w:szCs w:val="16"/>
      <w:lang w:eastAsia="zh-CN"/>
    </w:rPr>
  </w:style>
  <w:style w:type="character" w:customStyle="1" w:styleId="z-TopofFormChar">
    <w:name w:val="z-Top of Form Char"/>
    <w:basedOn w:val="DefaultParagraphFont"/>
    <w:link w:val="z-TopofForm"/>
    <w:rsid w:val="00637E51"/>
    <w:rPr>
      <w:rFonts w:ascii="Arial" w:eastAsia="SimSun" w:hAnsi="Arial" w:cs="Arial"/>
      <w:vanish/>
      <w:sz w:val="16"/>
      <w:szCs w:val="16"/>
      <w:lang w:eastAsia="zh-CN"/>
    </w:rPr>
  </w:style>
  <w:style w:type="paragraph" w:styleId="BodyText3">
    <w:name w:val="Body Text 3"/>
    <w:basedOn w:val="Normal"/>
    <w:link w:val="BodyText3Char"/>
    <w:rsid w:val="00637E51"/>
    <w:rPr>
      <w:bCs/>
      <w:color w:val="000000"/>
    </w:rPr>
  </w:style>
  <w:style w:type="character" w:customStyle="1" w:styleId="BodyText3Char">
    <w:name w:val="Body Text 3 Char"/>
    <w:basedOn w:val="DefaultParagraphFont"/>
    <w:link w:val="BodyText3"/>
    <w:rsid w:val="00637E51"/>
    <w:rPr>
      <w:rFonts w:ascii="Arial" w:eastAsiaTheme="minorHAnsi" w:hAnsi="Arial" w:cs="Arial"/>
      <w:bCs/>
      <w:color w:val="000000"/>
      <w:sz w:val="22"/>
      <w:szCs w:val="22"/>
    </w:rPr>
  </w:style>
  <w:style w:type="paragraph" w:styleId="BodyText">
    <w:name w:val="Body Text"/>
    <w:basedOn w:val="Normal"/>
    <w:link w:val="BodyTextChar"/>
    <w:rsid w:val="00637E51"/>
    <w:rPr>
      <w:u w:val="single"/>
    </w:rPr>
  </w:style>
  <w:style w:type="character" w:customStyle="1" w:styleId="BodyTextChar">
    <w:name w:val="Body Text Char"/>
    <w:basedOn w:val="DefaultParagraphFont"/>
    <w:link w:val="BodyText"/>
    <w:rsid w:val="00637E51"/>
    <w:rPr>
      <w:rFonts w:ascii="Arial" w:eastAsiaTheme="minorHAnsi" w:hAnsi="Arial" w:cs="Arial"/>
      <w:sz w:val="22"/>
      <w:szCs w:val="22"/>
      <w:u w:val="single"/>
    </w:rPr>
  </w:style>
  <w:style w:type="paragraph" w:styleId="BalloonText">
    <w:name w:val="Balloon Text"/>
    <w:basedOn w:val="Normal"/>
    <w:link w:val="BalloonTextChar"/>
    <w:rsid w:val="00637E51"/>
    <w:rPr>
      <w:rFonts w:ascii="Tahoma" w:hAnsi="Tahoma"/>
      <w:sz w:val="16"/>
      <w:szCs w:val="16"/>
    </w:rPr>
  </w:style>
  <w:style w:type="character" w:customStyle="1" w:styleId="BalloonTextChar">
    <w:name w:val="Balloon Text Char"/>
    <w:basedOn w:val="DefaultParagraphFont"/>
    <w:link w:val="BalloonText"/>
    <w:rsid w:val="00637E51"/>
    <w:rPr>
      <w:rFonts w:ascii="Tahoma" w:eastAsiaTheme="minorHAnsi" w:hAnsi="Tahoma" w:cs="Arial"/>
      <w:sz w:val="16"/>
      <w:szCs w:val="16"/>
    </w:rPr>
  </w:style>
  <w:style w:type="character" w:customStyle="1" w:styleId="pmterms1">
    <w:name w:val="pmterms1"/>
    <w:basedOn w:val="DefaultParagraphFont"/>
    <w:rsid w:val="00637E51"/>
  </w:style>
  <w:style w:type="paragraph" w:customStyle="1" w:styleId="underlinecard">
    <w:name w:val="underline card"/>
    <w:basedOn w:val="Normal"/>
    <w:rsid w:val="00637E51"/>
    <w:rPr>
      <w:u w:val="single"/>
    </w:rPr>
  </w:style>
  <w:style w:type="character" w:customStyle="1" w:styleId="underlinecardChar">
    <w:name w:val="underline card Char"/>
    <w:basedOn w:val="DefaultParagraphFont"/>
    <w:rsid w:val="00637E51"/>
    <w:rPr>
      <w:rFonts w:ascii="Arial" w:hAnsi="Arial"/>
      <w:sz w:val="18"/>
      <w:szCs w:val="24"/>
      <w:u w:val="single"/>
      <w:lang w:val="en-US" w:eastAsia="en-US" w:bidi="ar-SA"/>
    </w:rPr>
  </w:style>
  <w:style w:type="character" w:customStyle="1" w:styleId="term">
    <w:name w:val="term"/>
    <w:basedOn w:val="DefaultParagraphFont"/>
    <w:rsid w:val="00637E51"/>
  </w:style>
  <w:style w:type="character" w:customStyle="1" w:styleId="dateline">
    <w:name w:val="dateline"/>
    <w:basedOn w:val="DefaultParagraphFont"/>
    <w:rsid w:val="00637E51"/>
  </w:style>
  <w:style w:type="character" w:customStyle="1" w:styleId="dateline-separator">
    <w:name w:val="dateline-separator"/>
    <w:basedOn w:val="DefaultParagraphFont"/>
    <w:rsid w:val="00637E51"/>
  </w:style>
  <w:style w:type="character" w:customStyle="1" w:styleId="term1">
    <w:name w:val="term1"/>
    <w:basedOn w:val="DefaultParagraphFont"/>
    <w:rsid w:val="00637E51"/>
    <w:rPr>
      <w:rFonts w:ascii="Verdana" w:hAnsi="Verdana" w:hint="default"/>
      <w:b/>
      <w:bCs/>
      <w:sz w:val="20"/>
      <w:szCs w:val="20"/>
    </w:rPr>
  </w:style>
  <w:style w:type="character" w:customStyle="1" w:styleId="body">
    <w:name w:val="body"/>
    <w:basedOn w:val="DefaultParagraphFont"/>
    <w:rsid w:val="00637E51"/>
  </w:style>
  <w:style w:type="character" w:customStyle="1" w:styleId="Author">
    <w:name w:val="Author"/>
    <w:aliases w:val="Style Date"/>
    <w:basedOn w:val="DefaultParagraphFont"/>
    <w:qFormat/>
    <w:rsid w:val="00637E51"/>
    <w:rPr>
      <w:b/>
      <w:bCs/>
      <w:sz w:val="24"/>
      <w:szCs w:val="24"/>
    </w:rPr>
  </w:style>
  <w:style w:type="character" w:customStyle="1" w:styleId="underline">
    <w:name w:val="underline"/>
    <w:basedOn w:val="DefaultParagraphFont"/>
    <w:qFormat/>
    <w:rsid w:val="00637E51"/>
    <w:rPr>
      <w:u w:val="single"/>
    </w:rPr>
  </w:style>
  <w:style w:type="paragraph" w:styleId="BodyText2">
    <w:name w:val="Body Text 2"/>
    <w:basedOn w:val="Normal"/>
    <w:link w:val="BodyText2Char"/>
    <w:rsid w:val="00637E51"/>
    <w:rPr>
      <w:sz w:val="12"/>
    </w:rPr>
  </w:style>
  <w:style w:type="character" w:customStyle="1" w:styleId="BodyText2Char">
    <w:name w:val="Body Text 2 Char"/>
    <w:basedOn w:val="DefaultParagraphFont"/>
    <w:link w:val="BodyText2"/>
    <w:rsid w:val="00637E51"/>
    <w:rPr>
      <w:rFonts w:ascii="Arial" w:eastAsiaTheme="minorHAnsi" w:hAnsi="Arial" w:cs="Arial"/>
      <w:sz w:val="12"/>
      <w:szCs w:val="22"/>
    </w:rPr>
  </w:style>
  <w:style w:type="paragraph" w:customStyle="1" w:styleId="BlockTitle2">
    <w:name w:val="Block Title #2"/>
    <w:basedOn w:val="BlockTitle1"/>
    <w:rsid w:val="00637E51"/>
    <w:pPr>
      <w:outlineLvl w:val="9"/>
    </w:pPr>
  </w:style>
  <w:style w:type="character" w:customStyle="1" w:styleId="Hyperlink1">
    <w:name w:val="Hyperlink1"/>
    <w:basedOn w:val="DefaultParagraphFont"/>
    <w:rsid w:val="00637E51"/>
    <w:rPr>
      <w:color w:val="745D57"/>
      <w:u w:val="single"/>
    </w:rPr>
  </w:style>
  <w:style w:type="paragraph" w:customStyle="1" w:styleId="Card">
    <w:name w:val="Card"/>
    <w:basedOn w:val="Normal"/>
    <w:autoRedefine/>
    <w:qFormat/>
    <w:rsid w:val="00637E51"/>
    <w:pPr>
      <w:overflowPunct w:val="0"/>
      <w:autoSpaceDE w:val="0"/>
      <w:autoSpaceDN w:val="0"/>
      <w:adjustRightInd w:val="0"/>
      <w:textAlignment w:val="baseline"/>
    </w:pPr>
    <w:rPr>
      <w:rFonts w:ascii="Palatino Linotype" w:hAnsi="Palatino Linotype"/>
      <w:color w:val="000000"/>
      <w:szCs w:val="20"/>
    </w:rPr>
  </w:style>
  <w:style w:type="paragraph" w:customStyle="1" w:styleId="CITE">
    <w:name w:val="CITE"/>
    <w:basedOn w:val="Heading1"/>
    <w:link w:val="CITEChar"/>
    <w:rsid w:val="00637E51"/>
    <w:pPr>
      <w:keepLines w:val="0"/>
      <w:pageBreakBefore w:val="0"/>
      <w:pBdr>
        <w:top w:val="none" w:sz="0" w:space="0" w:color="auto"/>
        <w:left w:val="none" w:sz="0" w:space="0" w:color="auto"/>
        <w:bottom w:val="none" w:sz="0" w:space="0" w:color="auto"/>
        <w:right w:val="none" w:sz="0" w:space="0" w:color="auto"/>
      </w:pBdr>
      <w:spacing w:before="0"/>
      <w:jc w:val="left"/>
    </w:pPr>
    <w:rPr>
      <w:rFonts w:ascii="Verdana" w:eastAsia="Times New Roman" w:hAnsi="Verdana" w:cs="Times New Roman"/>
      <w:bCs w:val="0"/>
      <w:color w:val="000000"/>
      <w:sz w:val="20"/>
      <w:szCs w:val="20"/>
    </w:rPr>
  </w:style>
  <w:style w:type="paragraph" w:customStyle="1" w:styleId="CARD0">
    <w:name w:val="CARD"/>
    <w:basedOn w:val="Normal"/>
    <w:rsid w:val="00637E51"/>
    <w:rPr>
      <w:rFonts w:ascii="Verdana" w:hAnsi="Verdana"/>
      <w:szCs w:val="20"/>
    </w:rPr>
  </w:style>
  <w:style w:type="paragraph" w:customStyle="1" w:styleId="CardTag">
    <w:name w:val="Card Tag"/>
    <w:rsid w:val="00637E51"/>
    <w:rPr>
      <w:rFonts w:ascii="Arial Narrow" w:eastAsia="Times New Roman" w:hAnsi="Arial Narrow" w:cs="Times New Roman"/>
      <w:b/>
      <w:sz w:val="26"/>
      <w:szCs w:val="20"/>
    </w:rPr>
  </w:style>
  <w:style w:type="paragraph" w:customStyle="1" w:styleId="Cardtext">
    <w:name w:val="Card text"/>
    <w:rsid w:val="00637E51"/>
    <w:pPr>
      <w:widowControl w:val="0"/>
      <w:autoSpaceDE w:val="0"/>
      <w:autoSpaceDN w:val="0"/>
      <w:adjustRightInd w:val="0"/>
    </w:pPr>
    <w:rPr>
      <w:rFonts w:ascii="Arial Narrow" w:eastAsia="Times New Roman" w:hAnsi="Arial Narrow" w:cs="Times New Roman"/>
      <w:szCs w:val="20"/>
      <w:u w:val="single"/>
    </w:rPr>
  </w:style>
  <w:style w:type="paragraph" w:customStyle="1" w:styleId="BlockTitle">
    <w:name w:val="Block Title"/>
    <w:basedOn w:val="Header"/>
    <w:link w:val="BlockTitleChar"/>
    <w:qFormat/>
    <w:rsid w:val="00637E51"/>
    <w:pPr>
      <w:pBdr>
        <w:top w:val="single" w:sz="18" w:space="1" w:color="auto"/>
        <w:left w:val="single" w:sz="18" w:space="4" w:color="auto"/>
        <w:bottom w:val="single" w:sz="18" w:space="1" w:color="auto"/>
        <w:right w:val="single" w:sz="18" w:space="4" w:color="auto"/>
      </w:pBdr>
      <w:tabs>
        <w:tab w:val="left" w:pos="7920"/>
        <w:tab w:val="left" w:pos="9360"/>
      </w:tabs>
      <w:spacing w:before="60" w:after="60"/>
      <w:ind w:left="1728" w:right="1728"/>
      <w:jc w:val="center"/>
      <w:outlineLvl w:val="0"/>
    </w:pPr>
    <w:rPr>
      <w:b/>
      <w:sz w:val="32"/>
      <w:szCs w:val="44"/>
    </w:rPr>
  </w:style>
  <w:style w:type="paragraph" w:customStyle="1" w:styleId="Citation">
    <w:name w:val="Citation"/>
    <w:basedOn w:val="Normal"/>
    <w:link w:val="CitationChar1"/>
    <w:rsid w:val="00637E51"/>
    <w:pPr>
      <w:ind w:left="720"/>
    </w:pPr>
  </w:style>
  <w:style w:type="paragraph" w:customStyle="1" w:styleId="CardText0">
    <w:name w:val="Card Text"/>
    <w:basedOn w:val="Normal"/>
    <w:qFormat/>
    <w:rsid w:val="00637E51"/>
    <w:pPr>
      <w:ind w:left="864" w:right="864"/>
    </w:pPr>
    <w:rPr>
      <w:sz w:val="18"/>
    </w:rPr>
  </w:style>
  <w:style w:type="character" w:customStyle="1" w:styleId="CardTextChar">
    <w:name w:val="Card Text Char"/>
    <w:basedOn w:val="DefaultParagraphFont"/>
    <w:rsid w:val="00637E51"/>
    <w:rPr>
      <w:rFonts w:ascii="Arial" w:hAnsi="Arial"/>
      <w:sz w:val="18"/>
      <w:szCs w:val="24"/>
      <w:lang w:val="en-US" w:eastAsia="en-US" w:bidi="ar-SA"/>
    </w:rPr>
  </w:style>
  <w:style w:type="character" w:customStyle="1" w:styleId="boldciteChar">
    <w:name w:val="bold cite Char"/>
    <w:basedOn w:val="DefaultParagraphFont"/>
    <w:rsid w:val="00637E51"/>
    <w:rPr>
      <w:rFonts w:ascii="Arial" w:hAnsi="Arial" w:cs="Arial"/>
      <w:b/>
      <w:bCs/>
      <w:kern w:val="32"/>
      <w:sz w:val="24"/>
      <w:szCs w:val="24"/>
      <w:lang w:val="en-US" w:eastAsia="en-US" w:bidi="ar-SA"/>
    </w:rPr>
  </w:style>
  <w:style w:type="character" w:customStyle="1" w:styleId="highlightcardtextChar">
    <w:name w:val="highlight card text Char"/>
    <w:basedOn w:val="evidencetextChar"/>
    <w:rsid w:val="00637E51"/>
    <w:rPr>
      <w:rFonts w:ascii="Arial" w:hAnsi="Arial"/>
      <w:color w:val="000000"/>
      <w:sz w:val="18"/>
      <w:szCs w:val="24"/>
      <w:lang w:val="en-US" w:eastAsia="en-US" w:bidi="ar-SA"/>
    </w:rPr>
  </w:style>
  <w:style w:type="character" w:customStyle="1" w:styleId="evidencetextChar">
    <w:name w:val="evidence text Char"/>
    <w:basedOn w:val="DefaultParagraphFont"/>
    <w:rsid w:val="00637E51"/>
    <w:rPr>
      <w:rFonts w:ascii="Arial" w:hAnsi="Arial"/>
      <w:color w:val="000000"/>
      <w:sz w:val="18"/>
      <w:szCs w:val="24"/>
      <w:lang w:val="en-US" w:eastAsia="en-US" w:bidi="ar-SA"/>
    </w:rPr>
  </w:style>
  <w:style w:type="character" w:customStyle="1" w:styleId="Hyperlink6">
    <w:name w:val="Hyperlink6"/>
    <w:basedOn w:val="DefaultParagraphFont"/>
    <w:rsid w:val="00637E51"/>
    <w:rPr>
      <w:color w:val="3300CC"/>
      <w:u w:val="single"/>
    </w:rPr>
  </w:style>
  <w:style w:type="character" w:customStyle="1" w:styleId="pmterms11">
    <w:name w:val="pmterms11"/>
    <w:basedOn w:val="DefaultParagraphFont"/>
    <w:rsid w:val="00637E51"/>
    <w:rPr>
      <w:b/>
      <w:bCs/>
      <w:i w:val="0"/>
      <w:iCs w:val="0"/>
      <w:color w:val="000000"/>
    </w:rPr>
  </w:style>
  <w:style w:type="character" w:customStyle="1" w:styleId="bigbody1">
    <w:name w:val="bigbody1"/>
    <w:basedOn w:val="DefaultParagraphFont"/>
    <w:rsid w:val="00637E51"/>
    <w:rPr>
      <w:rFonts w:ascii="Arial" w:hAnsi="Arial" w:cs="Arial" w:hint="default"/>
      <w:sz w:val="24"/>
      <w:szCs w:val="24"/>
    </w:rPr>
  </w:style>
  <w:style w:type="character" w:customStyle="1" w:styleId="blue">
    <w:name w:val="blue"/>
    <w:basedOn w:val="DefaultParagraphFont"/>
    <w:rsid w:val="00637E51"/>
  </w:style>
  <w:style w:type="character" w:customStyle="1" w:styleId="boldciteChar1">
    <w:name w:val="bold cite Char1"/>
    <w:basedOn w:val="DefaultParagraphFont"/>
    <w:rsid w:val="00637E51"/>
    <w:rPr>
      <w:rFonts w:ascii="Arial" w:hAnsi="Arial"/>
      <w:b/>
      <w:color w:val="000000"/>
      <w:sz w:val="28"/>
      <w:szCs w:val="24"/>
      <w:u w:val="thick" w:color="000000"/>
      <w:lang w:val="en-US" w:eastAsia="en-US" w:bidi="ar-SA"/>
    </w:rPr>
  </w:style>
  <w:style w:type="character" w:customStyle="1" w:styleId="maintext">
    <w:name w:val="maintext"/>
    <w:basedOn w:val="DefaultParagraphFont"/>
    <w:rsid w:val="00637E51"/>
  </w:style>
  <w:style w:type="character" w:styleId="Strong">
    <w:name w:val="Strong"/>
    <w:aliases w:val="8 pt font,Small 1,Cut"/>
    <w:basedOn w:val="DefaultParagraphFont"/>
    <w:qFormat/>
    <w:rsid w:val="00637E51"/>
    <w:rPr>
      <w:b/>
      <w:bCs/>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 Char"/>
    <w:basedOn w:val="Normal"/>
    <w:link w:val="NormalWebChar1"/>
    <w:uiPriority w:val="99"/>
    <w:rsid w:val="00637E51"/>
    <w:pPr>
      <w:spacing w:before="100" w:beforeAutospacing="1" w:after="100" w:afterAutospacing="1"/>
    </w:pPr>
    <w:rPr>
      <w:color w:val="000000"/>
      <w:sz w:val="24"/>
    </w:rPr>
  </w:style>
  <w:style w:type="character" w:customStyle="1" w:styleId="papercaption1">
    <w:name w:val="papercaption1"/>
    <w:basedOn w:val="DefaultParagraphFont"/>
    <w:rsid w:val="00637E51"/>
    <w:rPr>
      <w:rFonts w:ascii="Verdana" w:hAnsi="Verdana" w:hint="default"/>
      <w:b/>
      <w:bCs/>
      <w:i w:val="0"/>
      <w:iCs w:val="0"/>
      <w:color w:val="000000"/>
      <w:sz w:val="21"/>
      <w:szCs w:val="21"/>
    </w:rPr>
  </w:style>
  <w:style w:type="character" w:customStyle="1" w:styleId="affiliation1">
    <w:name w:val="affiliation1"/>
    <w:basedOn w:val="DefaultParagraphFont"/>
    <w:rsid w:val="00637E51"/>
    <w:rPr>
      <w:rFonts w:ascii="Verdana" w:hAnsi="Verdana" w:hint="default"/>
      <w:b w:val="0"/>
      <w:bCs w:val="0"/>
      <w:i w:val="0"/>
      <w:iCs w:val="0"/>
      <w:color w:val="000000"/>
      <w:sz w:val="18"/>
      <w:szCs w:val="18"/>
    </w:rPr>
  </w:style>
  <w:style w:type="character" w:customStyle="1" w:styleId="paperquote1">
    <w:name w:val="paperquote1"/>
    <w:basedOn w:val="DefaultParagraphFont"/>
    <w:rsid w:val="00637E51"/>
    <w:rPr>
      <w:rFonts w:ascii="Verdana" w:hAnsi="Verdana" w:hint="default"/>
      <w:b w:val="0"/>
      <w:bCs w:val="0"/>
      <w:i w:val="0"/>
      <w:iCs w:val="0"/>
      <w:sz w:val="18"/>
      <w:szCs w:val="18"/>
    </w:rPr>
  </w:style>
  <w:style w:type="character" w:customStyle="1" w:styleId="highlight2">
    <w:name w:val="highlight2"/>
    <w:basedOn w:val="DefaultParagraphFont"/>
    <w:rsid w:val="00637E51"/>
    <w:rPr>
      <w:rFonts w:ascii="Arial" w:hAnsi="Arial"/>
      <w:b/>
      <w:sz w:val="19"/>
      <w:u w:val="thick"/>
      <w:bdr w:val="none" w:sz="0" w:space="0" w:color="auto"/>
      <w:shd w:val="clear" w:color="auto" w:fill="auto"/>
    </w:rPr>
  </w:style>
  <w:style w:type="character" w:customStyle="1" w:styleId="reduce2">
    <w:name w:val="reduce2"/>
    <w:basedOn w:val="DefaultParagraphFont"/>
    <w:rsid w:val="00637E51"/>
    <w:rPr>
      <w:rFonts w:ascii="Arial" w:hAnsi="Arial" w:cs="Arial"/>
      <w:color w:val="000000"/>
      <w:sz w:val="12"/>
      <w:szCs w:val="22"/>
    </w:rPr>
  </w:style>
  <w:style w:type="character" w:customStyle="1" w:styleId="underline2">
    <w:name w:val="underline2"/>
    <w:basedOn w:val="DefaultParagraphFont"/>
    <w:rsid w:val="00637E51"/>
    <w:rPr>
      <w:rFonts w:ascii="Arial" w:hAnsi="Arial"/>
      <w:sz w:val="18"/>
      <w:u w:val="single"/>
    </w:rPr>
  </w:style>
  <w:style w:type="character" w:customStyle="1" w:styleId="box">
    <w:name w:val="box"/>
    <w:basedOn w:val="DefaultParagraphFont"/>
    <w:rsid w:val="00637E51"/>
    <w:rPr>
      <w:rFonts w:ascii="Arial" w:hAnsi="Arial" w:cs="Arial"/>
      <w:b/>
      <w:color w:val="000000"/>
      <w:sz w:val="19"/>
      <w:szCs w:val="22"/>
      <w:u w:val="thick"/>
      <w:bdr w:val="single" w:sz="12" w:space="0" w:color="auto"/>
    </w:rPr>
  </w:style>
  <w:style w:type="character" w:customStyle="1" w:styleId="erasure">
    <w:name w:val="erasure"/>
    <w:basedOn w:val="DefaultParagraphFont"/>
    <w:rsid w:val="00637E51"/>
    <w:rPr>
      <w:rFonts w:ascii="Arial" w:hAnsi="Arial" w:cs="Arial"/>
      <w:strike/>
      <w:dstrike w:val="0"/>
      <w:color w:val="000000"/>
      <w:szCs w:val="22"/>
      <w:vertAlign w:val="baseline"/>
    </w:rPr>
  </w:style>
  <w:style w:type="paragraph" w:customStyle="1" w:styleId="Underlining">
    <w:name w:val="Underlining"/>
    <w:basedOn w:val="Normal"/>
    <w:next w:val="Normal"/>
    <w:qFormat/>
    <w:rsid w:val="00637E51"/>
    <w:rPr>
      <w:rFonts w:ascii="Arial Narrow" w:hAnsi="Arial Narrow"/>
      <w:u w:val="single"/>
    </w:rPr>
  </w:style>
  <w:style w:type="character" w:customStyle="1" w:styleId="MicroTextChar">
    <w:name w:val="MicroText Char"/>
    <w:basedOn w:val="DefaultParagraphFont"/>
    <w:rsid w:val="00637E51"/>
    <w:rPr>
      <w:rFonts w:ascii="Arial Narrow" w:hAnsi="Arial Narrow"/>
      <w:sz w:val="12"/>
      <w:szCs w:val="24"/>
      <w:lang w:val="en-US" w:eastAsia="en-US" w:bidi="ar-SA"/>
    </w:rPr>
  </w:style>
  <w:style w:type="character" w:customStyle="1" w:styleId="UnderliningChar">
    <w:name w:val="Underlining Char"/>
    <w:basedOn w:val="DefaultParagraphFont"/>
    <w:rsid w:val="00637E51"/>
    <w:rPr>
      <w:rFonts w:ascii="Arial Narrow" w:hAnsi="Arial Narrow"/>
      <w:szCs w:val="24"/>
      <w:u w:val="single"/>
      <w:lang w:val="en-US" w:eastAsia="en-US" w:bidi="ar-SA"/>
    </w:rPr>
  </w:style>
  <w:style w:type="paragraph" w:customStyle="1" w:styleId="MicroText">
    <w:name w:val="MicroText"/>
    <w:basedOn w:val="Normal"/>
    <w:next w:val="Normal"/>
    <w:rsid w:val="00637E51"/>
    <w:rPr>
      <w:rFonts w:ascii="Arial Narrow" w:hAnsi="Arial Narrow"/>
      <w:sz w:val="12"/>
    </w:rPr>
  </w:style>
  <w:style w:type="character" w:customStyle="1" w:styleId="7TimesNewRoman">
    <w:name w:val="7 Times New Roman"/>
    <w:rsid w:val="00637E51"/>
    <w:rPr>
      <w:rFonts w:ascii="Times New Roman" w:eastAsia="Times New Roman" w:hAnsi="Times New Roman"/>
      <w:b w:val="0"/>
      <w:i w:val="0"/>
      <w:strike w:val="0"/>
      <w:dstrike w:val="0"/>
      <w:color w:val="000000"/>
      <w:spacing w:val="0"/>
      <w:position w:val="0"/>
      <w:sz w:val="14"/>
      <w:u w:val="none" w:color="000000"/>
      <w:vertAlign w:val="baseline"/>
      <w:lang w:val="en-US"/>
    </w:rPr>
  </w:style>
  <w:style w:type="character" w:customStyle="1" w:styleId="BoldUnderliningChar">
    <w:name w:val="Bold Underlining Char"/>
    <w:basedOn w:val="UnderliningChar"/>
    <w:rsid w:val="00637E51"/>
    <w:rPr>
      <w:rFonts w:ascii="Arial Narrow" w:hAnsi="Arial Narrow"/>
      <w:b/>
      <w:szCs w:val="24"/>
      <w:u w:val="single"/>
      <w:lang w:val="en-US" w:eastAsia="en-US" w:bidi="ar-SA"/>
    </w:rPr>
  </w:style>
  <w:style w:type="paragraph" w:customStyle="1" w:styleId="BoldUnderlining">
    <w:name w:val="Bold Underlining"/>
    <w:basedOn w:val="Underlining"/>
    <w:rsid w:val="00637E51"/>
    <w:rPr>
      <w:b/>
    </w:rPr>
  </w:style>
  <w:style w:type="character" w:customStyle="1" w:styleId="citationunderlineChar">
    <w:name w:val="citation/underline Char"/>
    <w:basedOn w:val="DefaultParagraphFont"/>
    <w:rsid w:val="00637E51"/>
    <w:rPr>
      <w:b/>
      <w:sz w:val="24"/>
      <w:szCs w:val="24"/>
      <w:u w:val="single"/>
      <w:lang w:val="en-US" w:eastAsia="en-US" w:bidi="ar-SA"/>
    </w:rPr>
  </w:style>
  <w:style w:type="paragraph" w:customStyle="1" w:styleId="card1">
    <w:name w:val="card"/>
    <w:basedOn w:val="Normal"/>
    <w:link w:val="cardChar2"/>
    <w:qFormat/>
    <w:rsid w:val="00637E51"/>
    <w:pPr>
      <w:ind w:left="288" w:right="288"/>
    </w:pPr>
    <w:rPr>
      <w:rFonts w:ascii="Times New Roman" w:hAnsi="Times New Roman"/>
      <w:szCs w:val="20"/>
    </w:rPr>
  </w:style>
  <w:style w:type="character" w:customStyle="1" w:styleId="cite0">
    <w:name w:val="cite"/>
    <w:aliases w:val="Heading 3 Char Char Char,cites Char Char,Heading 3 Char1 Char,Citation Char Char1 Char Char Char Char Char, Char Char Char1,Citation Char Char Char1,Heading 3 Char Char1,Read Char Char1,Heading 3 Char1 Char Char Char,Read Char Char1 Char Char Char"/>
    <w:basedOn w:val="DefaultParagraphFont"/>
    <w:qFormat/>
    <w:rsid w:val="00637E51"/>
    <w:rPr>
      <w:rFonts w:ascii="Times New Roman" w:hAnsi="Times New Roman"/>
      <w:b/>
      <w:sz w:val="24"/>
    </w:rPr>
  </w:style>
  <w:style w:type="paragraph" w:customStyle="1" w:styleId="TxBr25p1">
    <w:name w:val="TxBr_25p1"/>
    <w:basedOn w:val="Normal"/>
    <w:rsid w:val="00637E51"/>
    <w:pPr>
      <w:tabs>
        <w:tab w:val="left" w:pos="204"/>
      </w:tabs>
      <w:autoSpaceDE w:val="0"/>
      <w:autoSpaceDN w:val="0"/>
      <w:adjustRightInd w:val="0"/>
      <w:spacing w:line="260" w:lineRule="atLeast"/>
      <w:jc w:val="both"/>
    </w:pPr>
    <w:rPr>
      <w:rFonts w:ascii="Times New Roman" w:hAnsi="Times New Roman"/>
    </w:rPr>
  </w:style>
  <w:style w:type="character" w:customStyle="1" w:styleId="CiteChar0">
    <w:name w:val="Cite Char"/>
    <w:aliases w:val="Heading 3 Foldover Char,cite_tag Char,Char Char Char Char1 Char Char1,Char Char Char Char1 Char,Heading 3 Char1 Char Char Char1,Taglines Char Char,Heading 3 Char Char Char Char Char Char Char"/>
    <w:basedOn w:val="DefaultParagraphFont"/>
    <w:qFormat/>
    <w:rsid w:val="00637E51"/>
    <w:rPr>
      <w:sz w:val="22"/>
      <w:szCs w:val="22"/>
      <w:lang w:val="en-US" w:eastAsia="en-US" w:bidi="ar-SA"/>
    </w:rPr>
  </w:style>
  <w:style w:type="paragraph" w:customStyle="1" w:styleId="BodyText1">
    <w:name w:val="Body Text1"/>
    <w:basedOn w:val="Normal"/>
    <w:autoRedefine/>
    <w:rsid w:val="00637E51"/>
    <w:rPr>
      <w:rFonts w:ascii="Times New Roman" w:hAnsi="Times New Roman"/>
      <w:color w:val="000000"/>
      <w:sz w:val="24"/>
    </w:rPr>
  </w:style>
  <w:style w:type="character" w:customStyle="1" w:styleId="author0">
    <w:name w:val="author"/>
    <w:basedOn w:val="DefaultParagraphFont"/>
    <w:rsid w:val="00637E51"/>
    <w:rPr>
      <w:rFonts w:ascii="Times New Roman" w:hAnsi="Times New Roman"/>
      <w:b/>
      <w:sz w:val="24"/>
    </w:rPr>
  </w:style>
  <w:style w:type="character" w:customStyle="1" w:styleId="boldciteChar1Char">
    <w:name w:val="bold cite Char1 Char"/>
    <w:basedOn w:val="DefaultParagraphFont"/>
    <w:rsid w:val="00637E51"/>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637E51"/>
    <w:rPr>
      <w:sz w:val="24"/>
      <w:szCs w:val="24"/>
      <w:lang w:val="en-US" w:eastAsia="en-US" w:bidi="ar-SA"/>
    </w:rPr>
  </w:style>
  <w:style w:type="paragraph" w:styleId="PlainText">
    <w:name w:val="Plain Text"/>
    <w:basedOn w:val="Normal"/>
    <w:link w:val="PlainTextChar"/>
    <w:rsid w:val="00637E51"/>
    <w:rPr>
      <w:rFonts w:ascii="Courier New" w:hAnsi="Courier New" w:cs="Courier New"/>
      <w:szCs w:val="20"/>
    </w:rPr>
  </w:style>
  <w:style w:type="character" w:customStyle="1" w:styleId="PlainTextChar">
    <w:name w:val="Plain Text Char"/>
    <w:basedOn w:val="DefaultParagraphFont"/>
    <w:link w:val="PlainText"/>
    <w:rsid w:val="00637E51"/>
    <w:rPr>
      <w:rFonts w:ascii="Courier New" w:eastAsiaTheme="minorHAnsi" w:hAnsi="Courier New" w:cs="Courier New"/>
      <w:sz w:val="22"/>
      <w:szCs w:val="20"/>
    </w:rPr>
  </w:style>
  <w:style w:type="paragraph" w:customStyle="1" w:styleId="CardTextCharChar">
    <w:name w:val="Card Text Char Char"/>
    <w:basedOn w:val="Normal"/>
    <w:rsid w:val="00637E51"/>
    <w:pPr>
      <w:ind w:left="1728" w:right="1728"/>
    </w:pPr>
    <w:rPr>
      <w:sz w:val="18"/>
    </w:rPr>
  </w:style>
  <w:style w:type="paragraph" w:customStyle="1" w:styleId="cardtext1">
    <w:name w:val="card text"/>
    <w:basedOn w:val="Normal"/>
    <w:link w:val="cardtextChar0"/>
    <w:qFormat/>
    <w:rsid w:val="00637E51"/>
    <w:pPr>
      <w:ind w:left="864" w:right="864"/>
    </w:pPr>
    <w:rPr>
      <w:color w:val="000000"/>
      <w:sz w:val="18"/>
      <w:szCs w:val="18"/>
    </w:rPr>
  </w:style>
  <w:style w:type="character" w:customStyle="1" w:styleId="headline1">
    <w:name w:val="headline1"/>
    <w:basedOn w:val="DefaultParagraphFont"/>
    <w:rsid w:val="00637E51"/>
  </w:style>
  <w:style w:type="character" w:customStyle="1" w:styleId="UnderlineChar">
    <w:name w:val="Underline Char"/>
    <w:aliases w:val="Underlines Char,cites Char Ch,c,Cites and Cards Char"/>
    <w:basedOn w:val="DefaultParagraphFont"/>
    <w:qFormat/>
    <w:rsid w:val="00637E51"/>
    <w:rPr>
      <w:rFonts w:ascii="Verdana" w:hAnsi="Verdana"/>
      <w:szCs w:val="24"/>
      <w:u w:val="single"/>
      <w:lang w:val="en-US" w:eastAsia="en-US" w:bidi="ar-SA"/>
    </w:rPr>
  </w:style>
  <w:style w:type="paragraph" w:customStyle="1" w:styleId="tagCharCharCharCharCharCharChar">
    <w:name w:val="tag Char Char Char Char Char Char Char"/>
    <w:basedOn w:val="Normal"/>
    <w:rsid w:val="00637E51"/>
    <w:rPr>
      <w:rFonts w:ascii="Times New Roman" w:hAnsi="Times New Roman"/>
      <w:b/>
      <w:sz w:val="24"/>
      <w:szCs w:val="20"/>
    </w:rPr>
  </w:style>
  <w:style w:type="character" w:customStyle="1" w:styleId="CharacterStyle1">
    <w:name w:val="Character Style 1"/>
    <w:rsid w:val="00637E51"/>
    <w:rPr>
      <w:sz w:val="20"/>
      <w:szCs w:val="20"/>
    </w:rPr>
  </w:style>
  <w:style w:type="paragraph" w:customStyle="1" w:styleId="Style10">
    <w:name w:val="Style 1"/>
    <w:rsid w:val="00637E51"/>
    <w:pPr>
      <w:widowControl w:val="0"/>
      <w:autoSpaceDE w:val="0"/>
      <w:autoSpaceDN w:val="0"/>
      <w:adjustRightInd w:val="0"/>
    </w:pPr>
    <w:rPr>
      <w:rFonts w:ascii="Times New Roman" w:eastAsia="Times New Roman" w:hAnsi="Times New Roman" w:cs="Times New Roman"/>
      <w:sz w:val="20"/>
      <w:szCs w:val="20"/>
    </w:rPr>
  </w:style>
  <w:style w:type="paragraph" w:styleId="BodyTextIndent">
    <w:name w:val="Body Text Indent"/>
    <w:basedOn w:val="Normal"/>
    <w:link w:val="BodyTextIndentChar"/>
    <w:rsid w:val="00637E51"/>
    <w:pPr>
      <w:ind w:left="720"/>
    </w:pPr>
    <w:rPr>
      <w:sz w:val="16"/>
    </w:rPr>
  </w:style>
  <w:style w:type="character" w:customStyle="1" w:styleId="BodyTextIndentChar">
    <w:name w:val="Body Text Indent Char"/>
    <w:basedOn w:val="DefaultParagraphFont"/>
    <w:link w:val="BodyTextIndent"/>
    <w:rsid w:val="00637E51"/>
    <w:rPr>
      <w:rFonts w:ascii="Arial" w:eastAsiaTheme="minorHAnsi" w:hAnsi="Arial" w:cs="Arial"/>
      <w:sz w:val="16"/>
      <w:szCs w:val="22"/>
    </w:rPr>
  </w:style>
  <w:style w:type="character" w:customStyle="1" w:styleId="boldciteChar2">
    <w:name w:val="bold cite Char2"/>
    <w:basedOn w:val="DefaultParagraphFont"/>
    <w:rsid w:val="00637E51"/>
    <w:rPr>
      <w:rFonts w:ascii="Arial" w:hAnsi="Arial"/>
      <w:b/>
      <w:color w:val="000000"/>
      <w:sz w:val="28"/>
      <w:szCs w:val="24"/>
      <w:u w:val="thick" w:color="000000"/>
      <w:lang w:val="en-US" w:eastAsia="en-US" w:bidi="ar-SA"/>
    </w:rPr>
  </w:style>
  <w:style w:type="paragraph" w:styleId="BodyTextIndent3">
    <w:name w:val="Body Text Indent 3"/>
    <w:basedOn w:val="Normal"/>
    <w:link w:val="BodyTextIndent3Char"/>
    <w:rsid w:val="00637E51"/>
    <w:pPr>
      <w:ind w:left="720"/>
    </w:pPr>
    <w:rPr>
      <w:sz w:val="14"/>
    </w:rPr>
  </w:style>
  <w:style w:type="character" w:customStyle="1" w:styleId="BodyTextIndent3Char">
    <w:name w:val="Body Text Indent 3 Char"/>
    <w:basedOn w:val="DefaultParagraphFont"/>
    <w:link w:val="BodyTextIndent3"/>
    <w:rsid w:val="00637E51"/>
    <w:rPr>
      <w:rFonts w:ascii="Arial" w:eastAsiaTheme="minorHAnsi" w:hAnsi="Arial" w:cs="Arial"/>
      <w:sz w:val="14"/>
      <w:szCs w:val="22"/>
    </w:rPr>
  </w:style>
  <w:style w:type="character" w:customStyle="1" w:styleId="ft1">
    <w:name w:val="ft1"/>
    <w:basedOn w:val="DefaultParagraphFont"/>
    <w:rsid w:val="00637E51"/>
  </w:style>
  <w:style w:type="paragraph" w:customStyle="1" w:styleId="SmallCite">
    <w:name w:val="Small Cite"/>
    <w:rsid w:val="00637E51"/>
    <w:rPr>
      <w:rFonts w:ascii="Times New Roman" w:eastAsia="Times New Roman" w:hAnsi="Times New Roman" w:cs="Arial"/>
      <w:bCs/>
      <w:sz w:val="18"/>
      <w:szCs w:val="26"/>
    </w:rPr>
  </w:style>
  <w:style w:type="paragraph" w:customStyle="1" w:styleId="Normalization">
    <w:name w:val="Normalization"/>
    <w:basedOn w:val="Normal"/>
    <w:rsid w:val="00637E51"/>
    <w:rPr>
      <w:rFonts w:ascii="Times New Roman" w:hAnsi="Times New Roman"/>
      <w:color w:val="000000"/>
      <w:sz w:val="18"/>
    </w:rPr>
  </w:style>
  <w:style w:type="character" w:customStyle="1" w:styleId="NormalizationChar">
    <w:name w:val="Normalization Char"/>
    <w:basedOn w:val="DefaultParagraphFont"/>
    <w:rsid w:val="00637E51"/>
    <w:rPr>
      <w:color w:val="000000"/>
      <w:sz w:val="18"/>
      <w:szCs w:val="24"/>
      <w:lang w:val="en-US" w:eastAsia="en-US" w:bidi="ar-SA"/>
    </w:rPr>
  </w:style>
  <w:style w:type="character" w:customStyle="1" w:styleId="evidenceCharChar">
    <w:name w:val="evidence Char Char"/>
    <w:basedOn w:val="DefaultParagraphFont"/>
    <w:rsid w:val="00637E51"/>
    <w:rPr>
      <w:rFonts w:ascii="Arial" w:hAnsi="Arial" w:cs="Arial"/>
      <w:color w:val="000000"/>
      <w:u w:val="thick"/>
      <w:lang w:val="en-US" w:eastAsia="en-US" w:bidi="ar-SA"/>
    </w:rPr>
  </w:style>
  <w:style w:type="paragraph" w:customStyle="1" w:styleId="tag">
    <w:name w:val="tag"/>
    <w:aliases w:val="No Spacing111,No Spacing11,Read stuff,No Spacing1111,nonunderlined,No Spacing112,No Spacing4,No Spacing211,No Spacing12"/>
    <w:basedOn w:val="Normal"/>
    <w:qFormat/>
    <w:rsid w:val="00637E51"/>
    <w:pPr>
      <w:widowControl w:val="0"/>
      <w:autoSpaceDE w:val="0"/>
      <w:autoSpaceDN w:val="0"/>
      <w:adjustRightInd w:val="0"/>
    </w:pPr>
    <w:rPr>
      <w:rFonts w:ascii="Times New Roman" w:hAnsi="Times New Roman"/>
      <w:b/>
      <w:color w:val="000000"/>
      <w:sz w:val="24"/>
      <w:szCs w:val="20"/>
    </w:rPr>
  </w:style>
  <w:style w:type="character" w:customStyle="1" w:styleId="Style1CharChar">
    <w:name w:val="Style1 Char Char"/>
    <w:basedOn w:val="DefaultParagraphFont"/>
    <w:rsid w:val="00637E51"/>
    <w:rPr>
      <w:color w:val="000000"/>
      <w:sz w:val="16"/>
      <w:szCs w:val="24"/>
      <w:lang w:val="en-US" w:eastAsia="en-US" w:bidi="ar-SA"/>
    </w:rPr>
  </w:style>
  <w:style w:type="character" w:customStyle="1" w:styleId="cardChar">
    <w:name w:val="card Char"/>
    <w:basedOn w:val="DefaultParagraphFont"/>
    <w:rsid w:val="00637E51"/>
    <w:rPr>
      <w:color w:val="000000"/>
      <w:lang w:val="en-US" w:eastAsia="en-US" w:bidi="ar-SA"/>
    </w:rPr>
  </w:style>
  <w:style w:type="character" w:customStyle="1" w:styleId="MinimizeChar">
    <w:name w:val="Minimize Char"/>
    <w:basedOn w:val="DefaultParagraphFont"/>
    <w:link w:val="Minimize"/>
    <w:rsid w:val="00637E51"/>
    <w:rPr>
      <w:color w:val="000000"/>
      <w:sz w:val="12"/>
    </w:rPr>
  </w:style>
  <w:style w:type="character" w:customStyle="1" w:styleId="cardCharCharChar">
    <w:name w:val="card Char Char Char"/>
    <w:basedOn w:val="DefaultParagraphFont"/>
    <w:rsid w:val="00637E51"/>
    <w:rPr>
      <w:color w:val="000000"/>
      <w:lang w:val="en-US" w:eastAsia="en-US" w:bidi="ar-SA"/>
    </w:rPr>
  </w:style>
  <w:style w:type="character" w:customStyle="1" w:styleId="Style14ptBoldUnderline">
    <w:name w:val="Style 14 pt Bold Underline"/>
    <w:basedOn w:val="DefaultParagraphFont"/>
    <w:rsid w:val="00637E51"/>
    <w:rPr>
      <w:rFonts w:ascii="Arial" w:hAnsi="Arial"/>
      <w:b/>
      <w:bCs/>
      <w:sz w:val="28"/>
      <w:u w:val="single"/>
    </w:rPr>
  </w:style>
  <w:style w:type="character" w:customStyle="1" w:styleId="cardChar1">
    <w:name w:val="card Char1"/>
    <w:basedOn w:val="DefaultParagraphFont"/>
    <w:rsid w:val="00637E51"/>
    <w:rPr>
      <w:color w:val="000000"/>
      <w:lang w:val="en-US" w:eastAsia="en-US" w:bidi="ar-SA"/>
    </w:rPr>
  </w:style>
  <w:style w:type="paragraph" w:customStyle="1" w:styleId="CardFormatCharCharCharCharCharChar">
    <w:name w:val="Card Format Char Char Char Char Char Char"/>
    <w:basedOn w:val="Normal"/>
    <w:rsid w:val="00637E51"/>
    <w:pPr>
      <w:widowControl w:val="0"/>
      <w:autoSpaceDE w:val="0"/>
      <w:autoSpaceDN w:val="0"/>
      <w:adjustRightInd w:val="0"/>
    </w:pPr>
    <w:rPr>
      <w:rFonts w:ascii="Times New Roman" w:hAnsi="Times New Roman"/>
      <w:color w:val="000000"/>
      <w:sz w:val="18"/>
      <w:szCs w:val="18"/>
    </w:rPr>
  </w:style>
  <w:style w:type="character" w:customStyle="1" w:styleId="CardFormatCharCharCharCharCharCharChar">
    <w:name w:val="Card Format Char Char Char Char Char Char Char"/>
    <w:basedOn w:val="DefaultParagraphFont"/>
    <w:rsid w:val="00637E51"/>
    <w:rPr>
      <w:color w:val="000000"/>
      <w:sz w:val="18"/>
      <w:szCs w:val="18"/>
      <w:lang w:val="en-US" w:eastAsia="en-US" w:bidi="ar-SA"/>
    </w:rPr>
  </w:style>
  <w:style w:type="paragraph" w:customStyle="1" w:styleId="CardTextCharCharCharCharChar">
    <w:name w:val="Card Text Char Char Char Char Char"/>
    <w:basedOn w:val="Normal"/>
    <w:rsid w:val="00637E51"/>
    <w:pPr>
      <w:ind w:left="1728" w:right="1728"/>
    </w:pPr>
    <w:rPr>
      <w:sz w:val="18"/>
    </w:rPr>
  </w:style>
  <w:style w:type="paragraph" w:customStyle="1" w:styleId="BlockTitle1Char">
    <w:name w:val="Block Title #1 Char"/>
    <w:basedOn w:val="Heading1"/>
    <w:rsid w:val="00637E51"/>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ascii="Arial" w:eastAsia="Times New Roman" w:hAnsi="Arial" w:cs="Arial"/>
      <w:color w:val="000000"/>
      <w:kern w:val="32"/>
      <w:sz w:val="32"/>
      <w:szCs w:val="32"/>
    </w:rPr>
  </w:style>
  <w:style w:type="character" w:customStyle="1" w:styleId="newsstorytitle">
    <w:name w:val="news_story_title"/>
    <w:basedOn w:val="DefaultParagraphFont"/>
    <w:rsid w:val="00637E51"/>
  </w:style>
  <w:style w:type="character" w:customStyle="1" w:styleId="BlockTitle1CharChar">
    <w:name w:val="Block Title #1 Char Char"/>
    <w:basedOn w:val="DefaultParagraphFont"/>
    <w:rsid w:val="00637E51"/>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637E51"/>
    <w:pPr>
      <w:jc w:val="center"/>
    </w:pPr>
    <w:rPr>
      <w:rFonts w:ascii="Arial" w:eastAsia="Times New Roman" w:hAnsi="Arial" w:cs="Arial"/>
      <w:b/>
      <w:kern w:val="32"/>
      <w:sz w:val="36"/>
      <w:szCs w:val="32"/>
    </w:rPr>
  </w:style>
  <w:style w:type="paragraph" w:customStyle="1" w:styleId="BigCite">
    <w:name w:val="Big Cite"/>
    <w:basedOn w:val="Heading3"/>
    <w:rsid w:val="00637E51"/>
    <w:pPr>
      <w:keepLines w:val="0"/>
      <w:pageBreakBefore w:val="0"/>
      <w:spacing w:before="0" w:after="60"/>
      <w:jc w:val="left"/>
    </w:pPr>
    <w:rPr>
      <w:rFonts w:ascii="Arial" w:eastAsia="Times New Roman" w:hAnsi="Arial" w:cs="Arial"/>
      <w:sz w:val="26"/>
      <w:szCs w:val="26"/>
      <w:u w:val="none"/>
    </w:rPr>
  </w:style>
  <w:style w:type="character" w:customStyle="1" w:styleId="Title1">
    <w:name w:val="Title1"/>
    <w:basedOn w:val="DefaultParagraphFont"/>
    <w:rsid w:val="00637E51"/>
  </w:style>
  <w:style w:type="character" w:customStyle="1" w:styleId="smalltext">
    <w:name w:val="smalltext"/>
    <w:basedOn w:val="DefaultParagraphFont"/>
    <w:rsid w:val="00637E51"/>
  </w:style>
  <w:style w:type="character" w:customStyle="1" w:styleId="ds">
    <w:name w:val="ds"/>
    <w:basedOn w:val="DefaultParagraphFont"/>
    <w:rsid w:val="00637E51"/>
  </w:style>
  <w:style w:type="paragraph" w:customStyle="1" w:styleId="Style">
    <w:name w:val="Style"/>
    <w:rsid w:val="00637E51"/>
    <w:pPr>
      <w:widowControl w:val="0"/>
      <w:autoSpaceDE w:val="0"/>
      <w:autoSpaceDN w:val="0"/>
      <w:adjustRightInd w:val="0"/>
    </w:pPr>
    <w:rPr>
      <w:rFonts w:ascii="Times New Roman" w:eastAsia="Times New Roman" w:hAnsi="Times New Roman" w:cs="Times New Roman"/>
    </w:rPr>
  </w:style>
  <w:style w:type="character" w:customStyle="1" w:styleId="documentbody">
    <w:name w:val="documentbody"/>
    <w:basedOn w:val="DefaultParagraphFont"/>
    <w:rsid w:val="00637E51"/>
  </w:style>
  <w:style w:type="character" w:customStyle="1" w:styleId="searchterm">
    <w:name w:val="searchterm"/>
    <w:basedOn w:val="DefaultParagraphFont"/>
    <w:rsid w:val="00637E51"/>
  </w:style>
  <w:style w:type="character" w:customStyle="1" w:styleId="text-bold">
    <w:name w:val="text-bold"/>
    <w:basedOn w:val="DefaultParagraphFont"/>
    <w:rsid w:val="00637E51"/>
  </w:style>
  <w:style w:type="paragraph" w:customStyle="1" w:styleId="Cites">
    <w:name w:val="Cites"/>
    <w:basedOn w:val="Normal"/>
    <w:next w:val="Normal"/>
    <w:link w:val="CitesChar2"/>
    <w:qFormat/>
    <w:rsid w:val="00637E51"/>
    <w:pPr>
      <w:keepNext/>
    </w:pPr>
    <w:rPr>
      <w:rFonts w:ascii="Times New Roman" w:hAnsi="Times New Roman"/>
      <w:b/>
      <w:bCs/>
      <w:iCs/>
      <w:sz w:val="24"/>
    </w:rPr>
  </w:style>
  <w:style w:type="character" w:customStyle="1" w:styleId="TagCharChar">
    <w:name w:val="Tag Char Char"/>
    <w:basedOn w:val="DefaultParagraphFont"/>
    <w:rsid w:val="00637E51"/>
    <w:rPr>
      <w:rFonts w:ascii="Arial" w:hAnsi="Arial"/>
      <w:b/>
      <w:sz w:val="28"/>
      <w:szCs w:val="24"/>
      <w:lang w:val="en-US" w:eastAsia="en-US" w:bidi="ar-SA"/>
    </w:rPr>
  </w:style>
  <w:style w:type="character" w:customStyle="1" w:styleId="CitationChar">
    <w:name w:val="Citation Char"/>
    <w:aliases w:val="Heading 3 Char2,Citation Char Char Char Char Char,Citation Char1 Char Char Char,Heading 3 Char Char1 Char,Citation Char Char1 Char,Heading 3 Foldover Ch,CardStyle Char,3: Cite Char,Underline Style Char1,Card Char2,Underline Style Char"/>
    <w:basedOn w:val="DefaultParagraphFont"/>
    <w:qFormat/>
    <w:rsid w:val="00637E51"/>
    <w:rPr>
      <w:rFonts w:ascii="Arial" w:hAnsi="Arial"/>
      <w:szCs w:val="24"/>
      <w:lang w:val="en-US" w:eastAsia="en-US" w:bidi="ar-SA"/>
    </w:rPr>
  </w:style>
  <w:style w:type="character" w:customStyle="1" w:styleId="TagChar2">
    <w:name w:val="Tag Char2"/>
    <w:basedOn w:val="DefaultParagraphFont"/>
    <w:rsid w:val="00637E51"/>
    <w:rPr>
      <w:rFonts w:ascii="Arial" w:hAnsi="Arial"/>
      <w:b/>
      <w:sz w:val="28"/>
      <w:szCs w:val="24"/>
      <w:lang w:val="en-US" w:eastAsia="en-US" w:bidi="ar-SA"/>
    </w:rPr>
  </w:style>
  <w:style w:type="character" w:customStyle="1" w:styleId="highlightcardtextChar1">
    <w:name w:val="highlight card text Char1"/>
    <w:basedOn w:val="DefaultParagraphFont"/>
    <w:rsid w:val="00637E51"/>
    <w:rPr>
      <w:rFonts w:ascii="Arial" w:hAnsi="Arial"/>
      <w:color w:val="000000"/>
      <w:sz w:val="18"/>
      <w:szCs w:val="24"/>
      <w:u w:val="single" w:color="000000"/>
      <w:lang w:val="en-US" w:eastAsia="en-US" w:bidi="ar-SA"/>
    </w:rPr>
  </w:style>
  <w:style w:type="character" w:customStyle="1" w:styleId="text">
    <w:name w:val="text"/>
    <w:basedOn w:val="DefaultParagraphFont"/>
    <w:rsid w:val="00637E51"/>
  </w:style>
  <w:style w:type="paragraph" w:customStyle="1" w:styleId="CitationCharCharChar">
    <w:name w:val="Citation Char Char Char"/>
    <w:basedOn w:val="Normal"/>
    <w:rsid w:val="00637E51"/>
    <w:pPr>
      <w:ind w:left="1440" w:right="1440"/>
    </w:pPr>
  </w:style>
  <w:style w:type="character" w:customStyle="1" w:styleId="BoldUnderlineChar">
    <w:name w:val="BoldUnderline Char"/>
    <w:basedOn w:val="DefaultParagraphFont"/>
    <w:rsid w:val="00637E51"/>
    <w:rPr>
      <w:b/>
      <w:szCs w:val="24"/>
      <w:u w:val="single"/>
      <w:lang w:val="en-US" w:eastAsia="en-US" w:bidi="ar-SA"/>
    </w:rPr>
  </w:style>
  <w:style w:type="character" w:customStyle="1" w:styleId="TagsChar1">
    <w:name w:val="Tags Char1"/>
    <w:basedOn w:val="DefaultParagraphFont"/>
    <w:rsid w:val="00637E51"/>
    <w:rPr>
      <w:b/>
      <w:sz w:val="24"/>
      <w:lang w:val="en-US" w:eastAsia="en-US" w:bidi="ar-SA"/>
    </w:rPr>
  </w:style>
  <w:style w:type="character" w:customStyle="1" w:styleId="CitesChar">
    <w:name w:val="Cites Char"/>
    <w:basedOn w:val="DefaultParagraphFont"/>
    <w:rsid w:val="00637E51"/>
    <w:rPr>
      <w:b/>
      <w:bCs/>
      <w:lang w:val="en-US" w:eastAsia="en-US" w:bidi="ar-SA"/>
    </w:rPr>
  </w:style>
  <w:style w:type="character" w:customStyle="1" w:styleId="AuthorChar">
    <w:name w:val="Author Char"/>
    <w:basedOn w:val="DefaultParagraphFont"/>
    <w:rsid w:val="00637E51"/>
    <w:rPr>
      <w:b/>
      <w:sz w:val="22"/>
      <w:lang w:val="en-US" w:eastAsia="en-US" w:bidi="ar-SA"/>
    </w:rPr>
  </w:style>
  <w:style w:type="character" w:customStyle="1" w:styleId="Style8pt">
    <w:name w:val="Style 8 pt"/>
    <w:basedOn w:val="DefaultParagraphFont"/>
    <w:rsid w:val="00637E51"/>
    <w:rPr>
      <w:rFonts w:ascii="Times New Roman" w:hAnsi="Times New Roman"/>
      <w:sz w:val="16"/>
    </w:rPr>
  </w:style>
  <w:style w:type="paragraph" w:customStyle="1" w:styleId="HotRoute">
    <w:name w:val="Hot Route"/>
    <w:basedOn w:val="Normal"/>
    <w:link w:val="HotRouteChar"/>
    <w:qFormat/>
    <w:rsid w:val="00637E51"/>
    <w:pPr>
      <w:ind w:left="144"/>
    </w:pPr>
    <w:rPr>
      <w:rFonts w:ascii="Times New Roman" w:hAnsi="Times New Roman"/>
    </w:rPr>
  </w:style>
  <w:style w:type="character" w:customStyle="1" w:styleId="UnderlinesCharChar1">
    <w:name w:val="Underlines Char Char1"/>
    <w:basedOn w:val="DefaultParagraphFont"/>
    <w:rsid w:val="00637E51"/>
    <w:rPr>
      <w:rFonts w:cs="Arial"/>
      <w:b/>
      <w:bCs/>
      <w:sz w:val="24"/>
      <w:szCs w:val="26"/>
      <w:lang w:val="en-US" w:eastAsia="en-US" w:bidi="ar-SA"/>
    </w:rPr>
  </w:style>
  <w:style w:type="character" w:customStyle="1" w:styleId="Style10ptUnderline1">
    <w:name w:val="Style 10 pt Underline1"/>
    <w:basedOn w:val="DefaultParagraphFont"/>
    <w:rsid w:val="00637E51"/>
    <w:rPr>
      <w:rFonts w:ascii="Times New Roman" w:hAnsi="Times New Roman"/>
      <w:sz w:val="20"/>
      <w:u w:val="single"/>
    </w:rPr>
  </w:style>
  <w:style w:type="character" w:customStyle="1" w:styleId="CharChar">
    <w:name w:val="Char Char"/>
    <w:aliases w:val="Char Char Char Char Char Char, Char Char Char Char Char Char Char Char Char Char Char Char Char Char Char Char Char Char Char Char Char, Char Char Char Char Char1, Char Char Char Char Char Char,Char Char Char Char Char2,Char Char Char Char2"/>
    <w:basedOn w:val="DefaultParagraphFont"/>
    <w:qFormat/>
    <w:rsid w:val="00637E51"/>
    <w:rPr>
      <w:rFonts w:cs="Arial"/>
      <w:b/>
      <w:bCs/>
      <w:sz w:val="24"/>
      <w:szCs w:val="26"/>
      <w:lang w:val="en-US" w:eastAsia="en-US" w:bidi="ar-SA"/>
    </w:rPr>
  </w:style>
  <w:style w:type="paragraph" w:customStyle="1" w:styleId="Hotroute0">
    <w:name w:val="Hot route"/>
    <w:basedOn w:val="Normal"/>
    <w:rsid w:val="00637E51"/>
    <w:pPr>
      <w:ind w:left="144"/>
    </w:pPr>
    <w:rPr>
      <w:rFonts w:ascii="Times New Roman" w:hAnsi="Times New Roman"/>
    </w:rPr>
  </w:style>
  <w:style w:type="character" w:customStyle="1" w:styleId="StyleLatinArialBold">
    <w:name w:val="Style (Latin) Arial Bold"/>
    <w:basedOn w:val="DefaultParagraphFont"/>
    <w:rsid w:val="00637E51"/>
    <w:rPr>
      <w:rFonts w:ascii="Times New Roman" w:hAnsi="Times New Roman"/>
      <w:b/>
      <w:bCs/>
      <w:sz w:val="24"/>
    </w:rPr>
  </w:style>
  <w:style w:type="character" w:customStyle="1" w:styleId="10ptUnderline">
    <w:name w:val="10 ptUnderline"/>
    <w:basedOn w:val="DefaultParagraphFont"/>
    <w:rsid w:val="00637E51"/>
    <w:rPr>
      <w:rFonts w:ascii="Times New Roman" w:hAnsi="Times New Roman"/>
      <w:bCs/>
      <w:sz w:val="20"/>
      <w:u w:val="single"/>
    </w:rPr>
  </w:style>
  <w:style w:type="character" w:customStyle="1" w:styleId="Style10ptUnderline">
    <w:name w:val="Style 10 pt Underline"/>
    <w:basedOn w:val="DefaultParagraphFont"/>
    <w:rsid w:val="00637E51"/>
    <w:rPr>
      <w:rFonts w:ascii="Times New Roman" w:hAnsi="Times New Roman"/>
      <w:sz w:val="20"/>
      <w:u w:val="single"/>
    </w:rPr>
  </w:style>
  <w:style w:type="character" w:customStyle="1" w:styleId="boldciteCharChar2">
    <w:name w:val="bold cite Char Char2"/>
    <w:basedOn w:val="DefaultParagraphFont"/>
    <w:rsid w:val="00637E51"/>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637E51"/>
    <w:rPr>
      <w:b/>
      <w:bCs/>
      <w:sz w:val="24"/>
      <w:szCs w:val="24"/>
      <w:lang w:val="en-US" w:eastAsia="en-US" w:bidi="ar-SA"/>
    </w:rPr>
  </w:style>
  <w:style w:type="character" w:customStyle="1" w:styleId="textlarge">
    <w:name w:val="textlarge"/>
    <w:basedOn w:val="DefaultParagraphFont"/>
    <w:rsid w:val="00637E51"/>
  </w:style>
  <w:style w:type="paragraph" w:customStyle="1" w:styleId="shellscontentions">
    <w:name w:val="shells/contentions"/>
    <w:basedOn w:val="Normal"/>
    <w:rsid w:val="00637E51"/>
    <w:pPr>
      <w:widowControl w:val="0"/>
      <w:autoSpaceDE w:val="0"/>
      <w:autoSpaceDN w:val="0"/>
      <w:adjustRightInd w:val="0"/>
    </w:pPr>
    <w:rPr>
      <w:rFonts w:ascii="Times New Roman" w:hAnsi="Times New Roman"/>
      <w:b/>
      <w:sz w:val="24"/>
      <w:szCs w:val="20"/>
    </w:rPr>
  </w:style>
  <w:style w:type="paragraph" w:customStyle="1" w:styleId="boldcitation">
    <w:name w:val="bold citation"/>
    <w:basedOn w:val="Normal"/>
    <w:rsid w:val="00637E51"/>
    <w:rPr>
      <w:b/>
      <w:sz w:val="28"/>
      <w:u w:val="thick"/>
    </w:rPr>
  </w:style>
  <w:style w:type="paragraph" w:styleId="BodyTextIndent2">
    <w:name w:val="Body Text Indent 2"/>
    <w:basedOn w:val="Normal"/>
    <w:link w:val="BodyTextIndent2Char"/>
    <w:rsid w:val="00637E51"/>
    <w:pPr>
      <w:ind w:left="720"/>
    </w:pPr>
    <w:rPr>
      <w:sz w:val="16"/>
    </w:rPr>
  </w:style>
  <w:style w:type="character" w:customStyle="1" w:styleId="BodyTextIndent2Char">
    <w:name w:val="Body Text Indent 2 Char"/>
    <w:basedOn w:val="DefaultParagraphFont"/>
    <w:link w:val="BodyTextIndent2"/>
    <w:rsid w:val="00637E51"/>
    <w:rPr>
      <w:rFonts w:ascii="Arial" w:eastAsiaTheme="minorHAnsi" w:hAnsi="Arial" w:cs="Arial"/>
      <w:sz w:val="16"/>
      <w:szCs w:val="22"/>
    </w:rPr>
  </w:style>
  <w:style w:type="character" w:styleId="EndnoteReference">
    <w:name w:val="endnote reference"/>
    <w:basedOn w:val="DefaultParagraphFont"/>
    <w:rsid w:val="00637E51"/>
    <w:rPr>
      <w:vertAlign w:val="superscript"/>
    </w:rPr>
  </w:style>
  <w:style w:type="paragraph" w:customStyle="1" w:styleId="Nothing">
    <w:name w:val="Nothing"/>
    <w:basedOn w:val="Normal"/>
    <w:qFormat/>
    <w:rsid w:val="00637E51"/>
    <w:pPr>
      <w:autoSpaceDE w:val="0"/>
      <w:autoSpaceDN w:val="0"/>
      <w:adjustRightInd w:val="0"/>
      <w:jc w:val="both"/>
    </w:pPr>
    <w:rPr>
      <w:rFonts w:ascii="Times New Roman" w:hAnsi="Times New Roman"/>
      <w:szCs w:val="20"/>
    </w:rPr>
  </w:style>
  <w:style w:type="paragraph" w:customStyle="1" w:styleId="Lettering">
    <w:name w:val="Lettering"/>
    <w:basedOn w:val="Normal"/>
    <w:next w:val="Normal"/>
    <w:rsid w:val="00637E51"/>
    <w:pPr>
      <w:widowControl w:val="0"/>
      <w:numPr>
        <w:numId w:val="15"/>
      </w:numPr>
      <w:suppressAutoHyphens/>
      <w:spacing w:after="200"/>
    </w:pPr>
    <w:rPr>
      <w:rFonts w:ascii="Times New Roman" w:hAnsi="Times New Roman"/>
      <w:b/>
      <w:sz w:val="24"/>
      <w:szCs w:val="18"/>
    </w:rPr>
  </w:style>
  <w:style w:type="paragraph" w:customStyle="1" w:styleId="BlockHeadings">
    <w:name w:val="Block Headings"/>
    <w:basedOn w:val="Normal"/>
    <w:link w:val="BlockHeadingsChar"/>
    <w:rsid w:val="00637E51"/>
    <w:pPr>
      <w:autoSpaceDE w:val="0"/>
      <w:autoSpaceDN w:val="0"/>
      <w:adjustRightInd w:val="0"/>
      <w:jc w:val="center"/>
      <w:outlineLvl w:val="0"/>
    </w:pPr>
    <w:rPr>
      <w:rFonts w:ascii="Times New Roman" w:hAnsi="Times New Roman"/>
      <w:b/>
      <w:caps/>
      <w:szCs w:val="20"/>
    </w:rPr>
  </w:style>
  <w:style w:type="paragraph" w:customStyle="1" w:styleId="Tags">
    <w:name w:val="Tags"/>
    <w:basedOn w:val="Heading2"/>
    <w:link w:val="TagsChar"/>
    <w:qFormat/>
    <w:rsid w:val="00637E51"/>
    <w:pPr>
      <w:keepLines w:val="0"/>
      <w:pageBreakBefore w:val="0"/>
      <w:spacing w:before="0"/>
      <w:jc w:val="left"/>
    </w:pPr>
    <w:rPr>
      <w:rFonts w:ascii="Times New Roman" w:eastAsia="Times New Roman" w:hAnsi="Times New Roman" w:cs="Arial"/>
      <w:iCs/>
      <w:sz w:val="24"/>
      <w:szCs w:val="24"/>
      <w:u w:val="none"/>
    </w:rPr>
  </w:style>
  <w:style w:type="paragraph" w:customStyle="1" w:styleId="BlockTOC">
    <w:name w:val="Block TOC"/>
    <w:basedOn w:val="Heading1"/>
    <w:rsid w:val="00637E51"/>
    <w:pPr>
      <w:keepLines w:val="0"/>
      <w:pageBreakBefore w:val="0"/>
      <w:pBdr>
        <w:top w:val="none" w:sz="0" w:space="0" w:color="auto"/>
        <w:left w:val="none" w:sz="0" w:space="0" w:color="auto"/>
        <w:bottom w:val="none" w:sz="0" w:space="0" w:color="auto"/>
        <w:right w:val="none" w:sz="0" w:space="0" w:color="auto"/>
      </w:pBdr>
      <w:spacing w:before="0"/>
      <w:ind w:left="547" w:right="360"/>
    </w:pPr>
    <w:rPr>
      <w:rFonts w:ascii="Times New Roman" w:eastAsia="Times New Roman" w:hAnsi="Times New Roman" w:cs="Arial"/>
      <w:kern w:val="32"/>
      <w:sz w:val="32"/>
      <w:szCs w:val="32"/>
    </w:rPr>
  </w:style>
  <w:style w:type="character" w:customStyle="1" w:styleId="byline">
    <w:name w:val="byline"/>
    <w:basedOn w:val="DefaultParagraphFont"/>
    <w:rsid w:val="00637E51"/>
  </w:style>
  <w:style w:type="character" w:customStyle="1" w:styleId="bylinetitle">
    <w:name w:val="bylinetitle"/>
    <w:basedOn w:val="DefaultParagraphFont"/>
    <w:rsid w:val="00637E51"/>
  </w:style>
  <w:style w:type="character" w:customStyle="1" w:styleId="headline">
    <w:name w:val="headline"/>
    <w:basedOn w:val="DefaultParagraphFont"/>
    <w:rsid w:val="00637E51"/>
  </w:style>
  <w:style w:type="character" w:customStyle="1" w:styleId="afpdateline">
    <w:name w:val="afp_dateline"/>
    <w:basedOn w:val="DefaultParagraphFont"/>
    <w:rsid w:val="00637E51"/>
  </w:style>
  <w:style w:type="character" w:customStyle="1" w:styleId="Date1">
    <w:name w:val="Date1"/>
    <w:basedOn w:val="DefaultParagraphFont"/>
    <w:rsid w:val="00637E51"/>
  </w:style>
  <w:style w:type="character" w:customStyle="1" w:styleId="CardtextChar1">
    <w:name w:val="Card text Char"/>
    <w:basedOn w:val="DefaultParagraphFont"/>
    <w:rsid w:val="00637E51"/>
    <w:rPr>
      <w:rFonts w:ascii="Arial Narrow" w:hAnsi="Arial Narrow"/>
      <w:sz w:val="24"/>
      <w:u w:val="single"/>
      <w:lang w:val="en-US" w:eastAsia="en-US" w:bidi="ar-SA"/>
    </w:rPr>
  </w:style>
  <w:style w:type="paragraph" w:customStyle="1" w:styleId="Default">
    <w:name w:val="Default"/>
    <w:rsid w:val="00637E51"/>
    <w:pPr>
      <w:widowControl w:val="0"/>
      <w:autoSpaceDE w:val="0"/>
      <w:autoSpaceDN w:val="0"/>
      <w:adjustRightInd w:val="0"/>
    </w:pPr>
    <w:rPr>
      <w:rFonts w:ascii="Times New Roman" w:eastAsia="Times New Roman" w:hAnsi="Times New Roman" w:cs="Times New Roman"/>
      <w:color w:val="000000"/>
    </w:rPr>
  </w:style>
  <w:style w:type="paragraph" w:customStyle="1" w:styleId="CardFormat">
    <w:name w:val="Card Format"/>
    <w:basedOn w:val="Normal"/>
    <w:rsid w:val="00637E51"/>
    <w:pPr>
      <w:widowControl w:val="0"/>
      <w:autoSpaceDE w:val="0"/>
      <w:autoSpaceDN w:val="0"/>
      <w:adjustRightInd w:val="0"/>
    </w:pPr>
    <w:rPr>
      <w:rFonts w:ascii="Times New Roman" w:hAnsi="Times New Roman"/>
      <w:sz w:val="18"/>
      <w:szCs w:val="18"/>
    </w:rPr>
  </w:style>
  <w:style w:type="paragraph" w:customStyle="1" w:styleId="smalltext0">
    <w:name w:val="small text"/>
    <w:basedOn w:val="Normal"/>
    <w:rsid w:val="00637E51"/>
    <w:rPr>
      <w:rFonts w:ascii="Arial Narrow" w:hAnsi="Arial Narrow"/>
      <w:sz w:val="18"/>
    </w:rPr>
  </w:style>
  <w:style w:type="character" w:customStyle="1" w:styleId="datetime">
    <w:name w:val="datetime"/>
    <w:basedOn w:val="DefaultParagraphFont"/>
    <w:rsid w:val="00637E51"/>
  </w:style>
  <w:style w:type="character" w:customStyle="1" w:styleId="title10">
    <w:name w:val="title1"/>
    <w:basedOn w:val="DefaultParagraphFont"/>
    <w:rsid w:val="00637E51"/>
    <w:rPr>
      <w:rFonts w:ascii="Verdana" w:hAnsi="Verdana"/>
      <w:b/>
      <w:bCs/>
      <w:color w:val="000000"/>
      <w:sz w:val="24"/>
      <w:szCs w:val="24"/>
      <w:u w:val="none"/>
      <w:effect w:val="none"/>
    </w:rPr>
  </w:style>
  <w:style w:type="paragraph" w:customStyle="1" w:styleId="Clear">
    <w:name w:val="Clear"/>
    <w:basedOn w:val="Normal"/>
    <w:link w:val="ClearChar"/>
    <w:autoRedefine/>
    <w:rsid w:val="00637E51"/>
    <w:rPr>
      <w:rFonts w:ascii="Times New Roman" w:eastAsia="SimSun" w:hAnsi="Times New Roman"/>
      <w:bCs/>
      <w:sz w:val="24"/>
      <w:lang w:eastAsia="zh-CN"/>
    </w:rPr>
  </w:style>
  <w:style w:type="character" w:customStyle="1" w:styleId="backcontent">
    <w:name w:val="backcontent"/>
    <w:basedOn w:val="DefaultParagraphFont"/>
    <w:rsid w:val="00637E51"/>
  </w:style>
  <w:style w:type="character" w:customStyle="1" w:styleId="A10">
    <w:name w:val="A10"/>
    <w:rsid w:val="00637E51"/>
    <w:rPr>
      <w:rFonts w:ascii="Times New Roman" w:hAnsi="Times New Roman"/>
      <w:color w:val="000000"/>
      <w:sz w:val="14"/>
      <w:szCs w:val="14"/>
    </w:rPr>
  </w:style>
  <w:style w:type="character" w:customStyle="1" w:styleId="dropcap">
    <w:name w:val="dropcap"/>
    <w:basedOn w:val="DefaultParagraphFont"/>
    <w:rsid w:val="00637E51"/>
  </w:style>
  <w:style w:type="character" w:customStyle="1" w:styleId="smallcap">
    <w:name w:val="smallcap"/>
    <w:basedOn w:val="DefaultParagraphFont"/>
    <w:rsid w:val="00637E51"/>
  </w:style>
  <w:style w:type="paragraph" w:customStyle="1" w:styleId="Pa5">
    <w:name w:val="Pa5"/>
    <w:basedOn w:val="Normal"/>
    <w:next w:val="Normal"/>
    <w:rsid w:val="00637E51"/>
    <w:pPr>
      <w:autoSpaceDE w:val="0"/>
      <w:autoSpaceDN w:val="0"/>
      <w:adjustRightInd w:val="0"/>
      <w:spacing w:line="211" w:lineRule="atLeast"/>
    </w:pPr>
    <w:rPr>
      <w:rFonts w:ascii="ZBURPN+GoudyOldStyleBT-Roman" w:hAnsi="ZBURPN+GoudyOldStyleBT-Roman"/>
      <w:sz w:val="24"/>
    </w:rPr>
  </w:style>
  <w:style w:type="paragraph" w:customStyle="1" w:styleId="Pa9">
    <w:name w:val="Pa9"/>
    <w:basedOn w:val="Normal"/>
    <w:next w:val="Normal"/>
    <w:rsid w:val="00637E51"/>
    <w:pPr>
      <w:autoSpaceDE w:val="0"/>
      <w:autoSpaceDN w:val="0"/>
      <w:adjustRightInd w:val="0"/>
      <w:spacing w:line="241" w:lineRule="atLeast"/>
    </w:pPr>
    <w:rPr>
      <w:rFonts w:ascii="DHIPTF+Humanist521BT-BoldConden" w:hAnsi="DHIPTF+Humanist521BT-BoldConden"/>
      <w:sz w:val="24"/>
    </w:rPr>
  </w:style>
  <w:style w:type="paragraph" w:customStyle="1" w:styleId="Pa10">
    <w:name w:val="Pa10"/>
    <w:basedOn w:val="Normal"/>
    <w:next w:val="Normal"/>
    <w:rsid w:val="00637E51"/>
    <w:pPr>
      <w:autoSpaceDE w:val="0"/>
      <w:autoSpaceDN w:val="0"/>
      <w:adjustRightInd w:val="0"/>
      <w:spacing w:line="211" w:lineRule="atLeast"/>
    </w:pPr>
    <w:rPr>
      <w:rFonts w:ascii="DHIPTF+Humanist521BT-BoldConden" w:hAnsi="DHIPTF+Humanist521BT-BoldConden"/>
      <w:sz w:val="24"/>
    </w:rPr>
  </w:style>
  <w:style w:type="paragraph" w:customStyle="1" w:styleId="Pa11">
    <w:name w:val="Pa11"/>
    <w:basedOn w:val="Normal"/>
    <w:next w:val="Normal"/>
    <w:rsid w:val="00637E51"/>
    <w:pPr>
      <w:autoSpaceDE w:val="0"/>
      <w:autoSpaceDN w:val="0"/>
      <w:adjustRightInd w:val="0"/>
      <w:spacing w:line="221" w:lineRule="atLeast"/>
    </w:pPr>
    <w:rPr>
      <w:rFonts w:ascii="MBURPN+Humanist521BT-Bold" w:hAnsi="MBURPN+Humanist521BT-Bold"/>
      <w:sz w:val="24"/>
    </w:rPr>
  </w:style>
  <w:style w:type="paragraph" w:customStyle="1" w:styleId="Pa13">
    <w:name w:val="Pa13"/>
    <w:basedOn w:val="Normal"/>
    <w:next w:val="Normal"/>
    <w:rsid w:val="00637E51"/>
    <w:pPr>
      <w:autoSpaceDE w:val="0"/>
      <w:autoSpaceDN w:val="0"/>
      <w:adjustRightInd w:val="0"/>
      <w:spacing w:line="281" w:lineRule="atLeast"/>
    </w:pPr>
    <w:rPr>
      <w:rFonts w:ascii="DHIPTF+Humanist521BT-BoldConden" w:hAnsi="DHIPTF+Humanist521BT-BoldConden"/>
      <w:sz w:val="24"/>
    </w:rPr>
  </w:style>
  <w:style w:type="character" w:customStyle="1" w:styleId="A1">
    <w:name w:val="A1"/>
    <w:rsid w:val="00637E51"/>
    <w:rPr>
      <w:rFonts w:ascii="IQGTLV+Humanist521BT-RomanConde" w:hAnsi="IQGTLV+Humanist521BT-RomanConde" w:cs="IQGTLV+Humanist521BT-RomanConde"/>
      <w:color w:val="000000"/>
      <w:sz w:val="48"/>
      <w:szCs w:val="48"/>
    </w:rPr>
  </w:style>
  <w:style w:type="paragraph" w:customStyle="1" w:styleId="HotRoute1">
    <w:name w:val="Hot Route!"/>
    <w:basedOn w:val="Normal"/>
    <w:qFormat/>
    <w:rsid w:val="00637E51"/>
    <w:pPr>
      <w:ind w:left="144"/>
    </w:pPr>
    <w:rPr>
      <w:rFonts w:ascii="Times New Roman" w:hAnsi="Times New Roman"/>
    </w:rPr>
  </w:style>
  <w:style w:type="character" w:customStyle="1" w:styleId="SmalltextChar">
    <w:name w:val="Small text Char"/>
    <w:basedOn w:val="DefaultParagraphFont"/>
    <w:rsid w:val="00637E51"/>
    <w:rPr>
      <w:sz w:val="16"/>
      <w:szCs w:val="24"/>
      <w:lang w:val="en-US" w:eastAsia="en-US" w:bidi="ar-SA"/>
    </w:rPr>
  </w:style>
  <w:style w:type="character" w:customStyle="1" w:styleId="ReallyfuckingsmallChar">
    <w:name w:val="Really fucking small Char"/>
    <w:basedOn w:val="DefaultParagraphFont"/>
    <w:rsid w:val="00637E51"/>
    <w:rPr>
      <w:sz w:val="10"/>
      <w:szCs w:val="24"/>
      <w:lang w:val="en-US" w:eastAsia="en-US" w:bidi="ar-SA"/>
    </w:rPr>
  </w:style>
  <w:style w:type="paragraph" w:customStyle="1" w:styleId="Smalltext1">
    <w:name w:val="Small text"/>
    <w:basedOn w:val="Normal"/>
    <w:rsid w:val="00637E51"/>
    <w:rPr>
      <w:rFonts w:ascii="Times New Roman" w:hAnsi="Times New Roman"/>
      <w:sz w:val="16"/>
    </w:rPr>
  </w:style>
  <w:style w:type="paragraph" w:styleId="TOC2">
    <w:name w:val="toc 2"/>
    <w:basedOn w:val="Normal"/>
    <w:next w:val="Normal"/>
    <w:autoRedefine/>
    <w:uiPriority w:val="39"/>
    <w:rsid w:val="00637E51"/>
    <w:pPr>
      <w:ind w:left="200"/>
    </w:pPr>
  </w:style>
  <w:style w:type="paragraph" w:styleId="TOC3">
    <w:name w:val="toc 3"/>
    <w:basedOn w:val="Normal"/>
    <w:next w:val="Normal"/>
    <w:autoRedefine/>
    <w:uiPriority w:val="39"/>
    <w:rsid w:val="00637E51"/>
    <w:pPr>
      <w:ind w:left="400"/>
    </w:pPr>
  </w:style>
  <w:style w:type="paragraph" w:styleId="TOC4">
    <w:name w:val="toc 4"/>
    <w:basedOn w:val="Normal"/>
    <w:next w:val="Normal"/>
    <w:autoRedefine/>
    <w:uiPriority w:val="39"/>
    <w:rsid w:val="00637E51"/>
    <w:pPr>
      <w:ind w:left="600"/>
    </w:pPr>
  </w:style>
  <w:style w:type="paragraph" w:styleId="TOC5">
    <w:name w:val="toc 5"/>
    <w:basedOn w:val="Normal"/>
    <w:next w:val="Normal"/>
    <w:autoRedefine/>
    <w:uiPriority w:val="39"/>
    <w:rsid w:val="00637E51"/>
    <w:pPr>
      <w:ind w:left="800"/>
    </w:pPr>
  </w:style>
  <w:style w:type="paragraph" w:styleId="TOC6">
    <w:name w:val="toc 6"/>
    <w:basedOn w:val="Normal"/>
    <w:next w:val="Normal"/>
    <w:autoRedefine/>
    <w:uiPriority w:val="39"/>
    <w:rsid w:val="00637E51"/>
    <w:pPr>
      <w:ind w:left="1000"/>
    </w:pPr>
  </w:style>
  <w:style w:type="paragraph" w:styleId="TOC7">
    <w:name w:val="toc 7"/>
    <w:basedOn w:val="Normal"/>
    <w:next w:val="Normal"/>
    <w:autoRedefine/>
    <w:uiPriority w:val="39"/>
    <w:rsid w:val="00637E51"/>
    <w:pPr>
      <w:ind w:left="1200"/>
    </w:pPr>
  </w:style>
  <w:style w:type="paragraph" w:styleId="TOC8">
    <w:name w:val="toc 8"/>
    <w:basedOn w:val="Normal"/>
    <w:next w:val="Normal"/>
    <w:autoRedefine/>
    <w:uiPriority w:val="39"/>
    <w:rsid w:val="00637E51"/>
    <w:pPr>
      <w:ind w:left="1400"/>
    </w:pPr>
  </w:style>
  <w:style w:type="paragraph" w:styleId="TOC9">
    <w:name w:val="toc 9"/>
    <w:basedOn w:val="Normal"/>
    <w:next w:val="Normal"/>
    <w:autoRedefine/>
    <w:uiPriority w:val="39"/>
    <w:rsid w:val="00637E51"/>
    <w:pPr>
      <w:ind w:left="1600"/>
    </w:pPr>
  </w:style>
  <w:style w:type="paragraph" w:customStyle="1" w:styleId="cards">
    <w:name w:val="cards"/>
    <w:basedOn w:val="Cites"/>
    <w:qFormat/>
    <w:rsid w:val="00637E51"/>
    <w:pPr>
      <w:keepNext w:val="0"/>
    </w:pPr>
    <w:rPr>
      <w:rFonts w:eastAsia="Calibri" w:cs="Times New Roman"/>
      <w:b w:val="0"/>
      <w:bCs w:val="0"/>
      <w:iCs w:val="0"/>
      <w:sz w:val="20"/>
    </w:rPr>
  </w:style>
  <w:style w:type="paragraph" w:customStyle="1" w:styleId="TagsAndCites">
    <w:name w:val="Tags And Cites"/>
    <w:basedOn w:val="Normal"/>
    <w:rsid w:val="00637E51"/>
    <w:rPr>
      <w:rFonts w:ascii="Times New Roman" w:hAnsi="Times New Roman"/>
      <w:b/>
      <w:sz w:val="24"/>
    </w:rPr>
  </w:style>
  <w:style w:type="character" w:customStyle="1" w:styleId="evidencetextChar1">
    <w:name w:val="evidence text Char1"/>
    <w:basedOn w:val="DefaultParagraphFont"/>
    <w:link w:val="evidencetext"/>
    <w:rsid w:val="00637E51"/>
    <w:rPr>
      <w:rFonts w:ascii="Arial" w:eastAsiaTheme="minorHAnsi" w:hAnsi="Arial" w:cs="Arial"/>
      <w:color w:val="000000"/>
      <w:sz w:val="16"/>
      <w:szCs w:val="22"/>
    </w:rPr>
  </w:style>
  <w:style w:type="character" w:customStyle="1" w:styleId="highlightcardtextChar2">
    <w:name w:val="highlight card text Char2"/>
    <w:basedOn w:val="evidencetextChar1"/>
    <w:link w:val="highlightcardtext"/>
    <w:rsid w:val="00637E51"/>
    <w:rPr>
      <w:rFonts w:ascii="Arial" w:eastAsiaTheme="minorHAnsi" w:hAnsi="Arial" w:cs="Arial"/>
      <w:color w:val="000000"/>
      <w:sz w:val="16"/>
      <w:szCs w:val="22"/>
      <w:u w:val="single" w:color="000000"/>
      <w:shd w:val="pct10" w:color="C0C0C0" w:fill="B3B3B3"/>
    </w:rPr>
  </w:style>
  <w:style w:type="character" w:customStyle="1" w:styleId="CitationChar1">
    <w:name w:val="Citation Char1"/>
    <w:basedOn w:val="DefaultParagraphFont"/>
    <w:link w:val="Citation"/>
    <w:rsid w:val="00637E51"/>
    <w:rPr>
      <w:rFonts w:ascii="Arial" w:eastAsiaTheme="minorHAnsi" w:hAnsi="Arial" w:cs="Arial"/>
      <w:sz w:val="22"/>
      <w:szCs w:val="22"/>
    </w:rPr>
  </w:style>
  <w:style w:type="character" w:customStyle="1" w:styleId="BlockNameChar">
    <w:name w:val="Block Name Char"/>
    <w:aliases w:val="ALEX Char,Heading Char,Heading 1 Char Char Char Char Char1,Heading 1 Char Char Char Char Char Char,Heading 1 Char4,Heading 1 Char Char2,Heading 1 Char2 Char Char1,Heading 1 Char1 Char Char Char1,Heading 1 Char Char1 Char Char1"/>
    <w:basedOn w:val="DefaultParagraphFont"/>
    <w:rsid w:val="00637E51"/>
    <w:rPr>
      <w:rFonts w:ascii="Arial" w:hAnsi="Arial" w:cs="Arial"/>
      <w:b/>
      <w:bCs/>
      <w:kern w:val="32"/>
      <w:sz w:val="32"/>
      <w:szCs w:val="32"/>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637E51"/>
    <w:rPr>
      <w:rFonts w:ascii="Verdana" w:hAnsi="Verdana"/>
      <w:b/>
    </w:rPr>
  </w:style>
  <w:style w:type="character" w:customStyle="1" w:styleId="HeaderChar2">
    <w:name w:val="Header Char2"/>
    <w:aliases w:val=" Char2 Char1,Char2 Char,Header 1 Char2,Header Char Char Char1,Header Char1 Char Char1,Header Char Char1 Char1,Header Char2 Char Char Char Char1,Header Char1 Char1 Char Char Char Char1,Header Char Char Char1 Char Char Char Char1"/>
    <w:basedOn w:val="DefaultParagraphFont"/>
    <w:uiPriority w:val="99"/>
    <w:rsid w:val="00637E51"/>
    <w:rPr>
      <w:rFonts w:ascii="Arial" w:hAnsi="Arial" w:cs="Arial"/>
    </w:rPr>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Heading 2 Char1,TAG Char2"/>
    <w:basedOn w:val="DefaultParagraphFont"/>
    <w:qFormat/>
    <w:locked/>
    <w:rsid w:val="00637E51"/>
    <w:rPr>
      <w:rFonts w:ascii="Arial" w:hAnsi="Arial"/>
      <w:b/>
      <w:sz w:val="22"/>
      <w:szCs w:val="24"/>
    </w:rPr>
  </w:style>
  <w:style w:type="character" w:customStyle="1" w:styleId="boldciteChar4">
    <w:name w:val="bold cite Char4"/>
    <w:basedOn w:val="DefaultParagraphFont"/>
    <w:link w:val="boldcite"/>
    <w:locked/>
    <w:rsid w:val="00637E51"/>
    <w:rPr>
      <w:rFonts w:ascii="Arial" w:eastAsiaTheme="minorHAnsi" w:hAnsi="Arial" w:cs="Arial"/>
      <w:b/>
      <w:color w:val="000000"/>
      <w:sz w:val="22"/>
      <w:szCs w:val="22"/>
      <w:u w:val="thick" w:color="000000"/>
    </w:rPr>
  </w:style>
  <w:style w:type="character" w:customStyle="1" w:styleId="Style1Char">
    <w:name w:val="Style1 Char"/>
    <w:basedOn w:val="DefaultParagraphFont"/>
    <w:link w:val="Style1"/>
    <w:rsid w:val="00637E51"/>
    <w:rPr>
      <w:rFonts w:ascii="Arial" w:eastAsiaTheme="minorHAnsi" w:hAnsi="Arial" w:cs="Arial"/>
      <w:strike/>
      <w:color w:val="000000"/>
      <w:sz w:val="16"/>
      <w:szCs w:val="22"/>
    </w:rPr>
  </w:style>
  <w:style w:type="character" w:customStyle="1" w:styleId="BodyTextChar1">
    <w:name w:val="Body Text Char1"/>
    <w:basedOn w:val="DefaultParagraphFont"/>
    <w:uiPriority w:val="99"/>
    <w:rsid w:val="00637E51"/>
    <w:rPr>
      <w:rFonts w:ascii="Arial" w:hAnsi="Arial"/>
      <w:szCs w:val="24"/>
      <w:u w:val="single"/>
    </w:rPr>
  </w:style>
  <w:style w:type="character" w:customStyle="1" w:styleId="CITEChar">
    <w:name w:val="CITE Char"/>
    <w:basedOn w:val="cardChar"/>
    <w:link w:val="CITE"/>
    <w:rsid w:val="00637E51"/>
    <w:rPr>
      <w:rFonts w:ascii="Verdana" w:eastAsia="Times New Roman" w:hAnsi="Verdana" w:cs="Times New Roman"/>
      <w:b/>
      <w:color w:val="000000"/>
      <w:sz w:val="20"/>
      <w:szCs w:val="20"/>
      <w:lang w:val="en-US" w:eastAsia="en-US" w:bidi="ar-SA"/>
    </w:rPr>
  </w:style>
  <w:style w:type="character" w:customStyle="1" w:styleId="BlockTitleChar">
    <w:name w:val="Block Title Char"/>
    <w:aliases w:val="Block Header Char,Heading 1 - block Char,Heading 1 Char Char Char1,Block Titles Char"/>
    <w:basedOn w:val="DefaultParagraphFont"/>
    <w:link w:val="BlockTitle"/>
    <w:rsid w:val="00637E51"/>
    <w:rPr>
      <w:rFonts w:ascii="Arial" w:eastAsiaTheme="minorHAnsi" w:hAnsi="Arial" w:cs="Arial"/>
      <w:b/>
      <w:sz w:val="32"/>
      <w:szCs w:val="44"/>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basedOn w:val="DefaultParagraphFont"/>
    <w:link w:val="NormalWeb"/>
    <w:uiPriority w:val="99"/>
    <w:locked/>
    <w:rsid w:val="00637E51"/>
    <w:rPr>
      <w:rFonts w:ascii="Arial" w:eastAsiaTheme="minorHAnsi" w:hAnsi="Arial" w:cs="Arial"/>
      <w:color w:val="000000"/>
      <w:szCs w:val="22"/>
    </w:rPr>
  </w:style>
  <w:style w:type="paragraph" w:customStyle="1" w:styleId="Minimize">
    <w:name w:val="Minimize"/>
    <w:basedOn w:val="card1"/>
    <w:next w:val="Normal"/>
    <w:link w:val="MinimizeChar"/>
    <w:rsid w:val="00637E51"/>
    <w:pPr>
      <w:widowControl w:val="0"/>
      <w:autoSpaceDE w:val="0"/>
      <w:autoSpaceDN w:val="0"/>
      <w:adjustRightInd w:val="0"/>
    </w:pPr>
    <w:rPr>
      <w:rFonts w:asciiTheme="minorHAnsi" w:eastAsiaTheme="minorEastAsia" w:hAnsiTheme="minorHAnsi" w:cstheme="minorBidi"/>
      <w:color w:val="000000"/>
      <w:sz w:val="12"/>
      <w:szCs w:val="24"/>
    </w:rPr>
  </w:style>
  <w:style w:type="character" w:customStyle="1" w:styleId="CitesChar2">
    <w:name w:val="Cites Char2"/>
    <w:basedOn w:val="DefaultParagraphFont"/>
    <w:link w:val="Cites"/>
    <w:rsid w:val="00637E51"/>
    <w:rPr>
      <w:rFonts w:ascii="Times New Roman" w:eastAsiaTheme="minorHAnsi" w:hAnsi="Times New Roman" w:cs="Arial"/>
      <w:b/>
      <w:bCs/>
      <w:iCs/>
      <w:szCs w:val="22"/>
    </w:rPr>
  </w:style>
  <w:style w:type="character" w:customStyle="1" w:styleId="HotRouteChar">
    <w:name w:val="Hot Route Char"/>
    <w:basedOn w:val="DefaultParagraphFont"/>
    <w:link w:val="HotRoute"/>
    <w:rsid w:val="00637E51"/>
    <w:rPr>
      <w:rFonts w:ascii="Times New Roman" w:eastAsiaTheme="minorHAnsi" w:hAnsi="Times New Roman" w:cs="Arial"/>
      <w:sz w:val="22"/>
      <w:szCs w:val="22"/>
    </w:rPr>
  </w:style>
  <w:style w:type="character" w:customStyle="1" w:styleId="BlockHeadingsChar">
    <w:name w:val="Block Headings Char"/>
    <w:basedOn w:val="DefaultParagraphFont"/>
    <w:link w:val="BlockHeadings"/>
    <w:locked/>
    <w:rsid w:val="00637E51"/>
    <w:rPr>
      <w:rFonts w:ascii="Times New Roman" w:eastAsiaTheme="minorHAnsi" w:hAnsi="Times New Roman" w:cs="Arial"/>
      <w:b/>
      <w:caps/>
      <w:sz w:val="22"/>
      <w:szCs w:val="20"/>
    </w:rPr>
  </w:style>
  <w:style w:type="character" w:customStyle="1" w:styleId="TagsChar">
    <w:name w:val="Tags Char"/>
    <w:aliases w:val="Heading 2 Char3,Heading 2 Char2 Char Char1,Char Char Char1,Char Char Char Char1,Char Char2,Heading 2 Char Char1 Char Char1,Heading 2 Char2 Char Char Char Char1,Heading 2 Char Char Char1 Char1,Heading 2 Char2 Char2, Char Char1,Tag Char Char2"/>
    <w:basedOn w:val="DefaultParagraphFont"/>
    <w:link w:val="Tags"/>
    <w:rsid w:val="00637E51"/>
    <w:rPr>
      <w:rFonts w:ascii="Times New Roman" w:eastAsia="Times New Roman" w:hAnsi="Times New Roman" w:cs="Arial"/>
      <w:b/>
      <w:bCs/>
      <w:iCs/>
    </w:rPr>
  </w:style>
  <w:style w:type="character" w:customStyle="1" w:styleId="ClearChar">
    <w:name w:val="Clear Char"/>
    <w:basedOn w:val="DefaultParagraphFont"/>
    <w:link w:val="Clear"/>
    <w:locked/>
    <w:rsid w:val="00637E51"/>
    <w:rPr>
      <w:rFonts w:ascii="Times New Roman" w:eastAsia="SimSun" w:hAnsi="Times New Roman" w:cs="Arial"/>
      <w:bCs/>
      <w:szCs w:val="22"/>
      <w:lang w:eastAsia="zh-CN"/>
    </w:rPr>
  </w:style>
  <w:style w:type="paragraph" w:customStyle="1" w:styleId="Underlined">
    <w:name w:val="Underlined"/>
    <w:basedOn w:val="Normal"/>
    <w:next w:val="Normal"/>
    <w:link w:val="UnderlinedChar"/>
    <w:rsid w:val="00637E51"/>
    <w:rPr>
      <w:rFonts w:ascii="Times New Roman" w:eastAsia="MS Mincho" w:hAnsi="Times New Roman"/>
      <w:szCs w:val="20"/>
      <w:u w:val="single"/>
      <w:lang w:eastAsia="ja-JP"/>
    </w:rPr>
  </w:style>
  <w:style w:type="character" w:customStyle="1" w:styleId="UnderlinedChar">
    <w:name w:val="Underlined Char"/>
    <w:basedOn w:val="DefaultParagraphFont"/>
    <w:link w:val="Underlined"/>
    <w:rsid w:val="00637E51"/>
    <w:rPr>
      <w:rFonts w:ascii="Times New Roman" w:eastAsia="MS Mincho" w:hAnsi="Times New Roman" w:cs="Arial"/>
      <w:sz w:val="22"/>
      <w:szCs w:val="20"/>
      <w:u w:val="single"/>
      <w:lang w:eastAsia="ja-JP"/>
    </w:rPr>
  </w:style>
  <w:style w:type="paragraph" w:customStyle="1" w:styleId="CitationCharCharCharCharCharCharChar">
    <w:name w:val="Citation Char Char Char Char Char Char Char"/>
    <w:basedOn w:val="Normal"/>
    <w:link w:val="CitationCharCharCharCharCharCharCharChar"/>
    <w:rsid w:val="00637E51"/>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637E51"/>
    <w:rPr>
      <w:rFonts w:ascii="Arial" w:eastAsiaTheme="minorHAnsi" w:hAnsi="Arial" w:cs="Arial"/>
      <w:sz w:val="22"/>
      <w:szCs w:val="22"/>
    </w:rPr>
  </w:style>
  <w:style w:type="paragraph" w:customStyle="1" w:styleId="MinimizedText">
    <w:name w:val="Minimized Text"/>
    <w:basedOn w:val="CardText0"/>
    <w:link w:val="MinimizedTextChar"/>
    <w:rsid w:val="00637E51"/>
    <w:pPr>
      <w:ind w:left="0" w:right="0"/>
    </w:pPr>
    <w:rPr>
      <w:rFonts w:ascii="Times New Roman" w:hAnsi="Times New Roman"/>
      <w:sz w:val="16"/>
      <w:szCs w:val="24"/>
    </w:rPr>
  </w:style>
  <w:style w:type="character" w:customStyle="1" w:styleId="MinimizedTextChar">
    <w:name w:val="Minimized Text Char"/>
    <w:basedOn w:val="CardTextChar"/>
    <w:link w:val="MinimizedText"/>
    <w:rsid w:val="00637E51"/>
    <w:rPr>
      <w:rFonts w:ascii="Times New Roman" w:eastAsiaTheme="minorHAnsi" w:hAnsi="Times New Roman" w:cs="Arial"/>
      <w:sz w:val="16"/>
      <w:szCs w:val="24"/>
      <w:lang w:val="en-US" w:eastAsia="en-US" w:bidi="ar-SA"/>
    </w:rPr>
  </w:style>
  <w:style w:type="paragraph" w:customStyle="1" w:styleId="Circled">
    <w:name w:val="Circled"/>
    <w:basedOn w:val="CardText0"/>
    <w:link w:val="CircledChar"/>
    <w:rsid w:val="00637E51"/>
    <w:pPr>
      <w:ind w:left="0" w:right="0"/>
    </w:pPr>
    <w:rPr>
      <w:rFonts w:ascii="Times New Roman" w:hAnsi="Times New Roman"/>
      <w:b/>
      <w:sz w:val="20"/>
      <w:szCs w:val="24"/>
      <w:u w:val="single"/>
    </w:rPr>
  </w:style>
  <w:style w:type="character" w:customStyle="1" w:styleId="CircledChar">
    <w:name w:val="Circled Char"/>
    <w:basedOn w:val="CardTextChar"/>
    <w:link w:val="Circled"/>
    <w:rsid w:val="00637E51"/>
    <w:rPr>
      <w:rFonts w:ascii="Times New Roman" w:eastAsiaTheme="minorHAnsi" w:hAnsi="Times New Roman" w:cs="Arial"/>
      <w:b/>
      <w:sz w:val="20"/>
      <w:szCs w:val="24"/>
      <w:u w:val="single"/>
      <w:lang w:val="en-US" w:eastAsia="en-US" w:bidi="ar-SA"/>
    </w:rPr>
  </w:style>
  <w:style w:type="character" w:customStyle="1" w:styleId="citebold">
    <w:name w:val="cite bold"/>
    <w:basedOn w:val="DefaultParagraphFont"/>
    <w:rsid w:val="00637E51"/>
    <w:rPr>
      <w:rFonts w:ascii="Times New Roman" w:hAnsi="Times New Roman"/>
      <w:b/>
      <w:sz w:val="24"/>
      <w:szCs w:val="24"/>
      <w:u w:val="none"/>
    </w:rPr>
  </w:style>
  <w:style w:type="paragraph" w:customStyle="1" w:styleId="Style3">
    <w:name w:val="Style3"/>
    <w:basedOn w:val="Normal"/>
    <w:link w:val="Style3Char"/>
    <w:rsid w:val="00637E51"/>
    <w:rPr>
      <w:rFonts w:ascii="Arial Narrow" w:hAnsi="Arial Narrow"/>
      <w:b/>
    </w:rPr>
  </w:style>
  <w:style w:type="character" w:customStyle="1" w:styleId="Style3Char">
    <w:name w:val="Style3 Char"/>
    <w:basedOn w:val="DefaultParagraphFont"/>
    <w:link w:val="Style3"/>
    <w:rsid w:val="00637E51"/>
    <w:rPr>
      <w:rFonts w:ascii="Arial Narrow" w:eastAsiaTheme="minorHAnsi" w:hAnsi="Arial Narrow" w:cs="Arial"/>
      <w:b/>
      <w:sz w:val="22"/>
      <w:szCs w:val="22"/>
    </w:rPr>
  </w:style>
  <w:style w:type="paragraph" w:customStyle="1" w:styleId="Style4">
    <w:name w:val="Style4"/>
    <w:basedOn w:val="Normal"/>
    <w:link w:val="Style4Char"/>
    <w:rsid w:val="00637E51"/>
    <w:rPr>
      <w:rFonts w:ascii="Arial Narrow" w:hAnsi="Arial Narrow"/>
      <w:u w:val="single"/>
    </w:rPr>
  </w:style>
  <w:style w:type="character" w:customStyle="1" w:styleId="Style4Char">
    <w:name w:val="Style4 Char"/>
    <w:basedOn w:val="DefaultParagraphFont"/>
    <w:link w:val="Style4"/>
    <w:rsid w:val="00637E51"/>
    <w:rPr>
      <w:rFonts w:ascii="Arial Narrow" w:eastAsiaTheme="minorHAnsi" w:hAnsi="Arial Narrow" w:cs="Arial"/>
      <w:sz w:val="22"/>
      <w:szCs w:val="22"/>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rsid w:val="00637E51"/>
    <w:rPr>
      <w:rFonts w:ascii="Times New Roman" w:hAnsi="Times New Roman"/>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637E51"/>
    <w:rPr>
      <w:rFonts w:ascii="Times New Roman" w:eastAsiaTheme="minorHAnsi" w:hAnsi="Times New Roman" w:cs="Arial"/>
      <w:sz w:val="22"/>
      <w:szCs w:val="22"/>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rsid w:val="00637E51"/>
    <w:rPr>
      <w:rFonts w:ascii="Times New Roman" w:hAnsi="Times New Roman"/>
      <w:b/>
      <w:u w:val="single"/>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637E51"/>
    <w:rPr>
      <w:rFonts w:ascii="Times New Roman" w:eastAsiaTheme="minorHAnsi" w:hAnsi="Times New Roman" w:cs="Arial"/>
      <w:b/>
      <w:sz w:val="22"/>
      <w:szCs w:val="22"/>
      <w:u w:val="single"/>
    </w:rPr>
  </w:style>
  <w:style w:type="character" w:customStyle="1" w:styleId="UnderlineCharChar">
    <w:name w:val="Underline Char Char"/>
    <w:basedOn w:val="DefaultParagraphFont"/>
    <w:rsid w:val="00637E51"/>
    <w:rPr>
      <w:rFonts w:ascii="Arial Narrow" w:hAnsi="Arial Narrow"/>
      <w:szCs w:val="24"/>
      <w:u w:val="single"/>
      <w:lang w:val="en-US" w:eastAsia="en-US" w:bidi="ar-SA"/>
    </w:rPr>
  </w:style>
  <w:style w:type="character" w:customStyle="1" w:styleId="UnderlineChar5Char">
    <w:name w:val="Underline Char5 Char"/>
    <w:basedOn w:val="DefaultParagraphFont"/>
    <w:rsid w:val="00637E51"/>
    <w:rPr>
      <w:szCs w:val="24"/>
      <w:u w:val="single"/>
      <w:lang w:val="en-US" w:eastAsia="en-US" w:bidi="ar-SA"/>
    </w:rPr>
  </w:style>
  <w:style w:type="character" w:customStyle="1" w:styleId="BoldandUnderlineChar2Char1">
    <w:name w:val="Bold and Underline Char2 Char1"/>
    <w:basedOn w:val="DefaultParagraphFont"/>
    <w:rsid w:val="00637E51"/>
    <w:rPr>
      <w:b/>
      <w:szCs w:val="24"/>
      <w:u w:val="single"/>
      <w:lang w:val="en-US" w:eastAsia="en-US" w:bidi="ar-SA"/>
    </w:rPr>
  </w:style>
  <w:style w:type="character" w:customStyle="1" w:styleId="UnderlineChar2CharChar">
    <w:name w:val="Underline Char2 Char Char"/>
    <w:basedOn w:val="DefaultParagraphFont"/>
    <w:rsid w:val="00637E51"/>
    <w:rPr>
      <w:szCs w:val="24"/>
      <w:u w:val="single"/>
      <w:lang w:val="en-US" w:eastAsia="en-US" w:bidi="ar-SA"/>
    </w:rPr>
  </w:style>
  <w:style w:type="character" w:customStyle="1" w:styleId="BoldandUnderlineChar2CharCharChar">
    <w:name w:val="Bold and Underline Char2 Char Char Char"/>
    <w:basedOn w:val="DefaultParagraphFont"/>
    <w:rsid w:val="00637E51"/>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637E51"/>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637E51"/>
    <w:rPr>
      <w:szCs w:val="24"/>
      <w:u w:val="single"/>
      <w:lang w:val="en-US" w:eastAsia="en-US" w:bidi="ar-SA"/>
    </w:rPr>
  </w:style>
  <w:style w:type="paragraph" w:customStyle="1" w:styleId="Small">
    <w:name w:val="Small"/>
    <w:basedOn w:val="Normal"/>
    <w:next w:val="Normal"/>
    <w:link w:val="SmallChar"/>
    <w:rsid w:val="00637E51"/>
    <w:pPr>
      <w:tabs>
        <w:tab w:val="left" w:pos="288"/>
        <w:tab w:val="left" w:pos="720"/>
      </w:tabs>
    </w:pPr>
    <w:rPr>
      <w:rFonts w:ascii="Times New Roman" w:hAnsi="Times New Roman"/>
      <w:sz w:val="17"/>
    </w:rPr>
  </w:style>
  <w:style w:type="character" w:customStyle="1" w:styleId="SmallChar">
    <w:name w:val="Small Char"/>
    <w:basedOn w:val="DefaultParagraphFont"/>
    <w:link w:val="Small"/>
    <w:rsid w:val="00637E51"/>
    <w:rPr>
      <w:rFonts w:ascii="Times New Roman" w:eastAsiaTheme="minorHAnsi" w:hAnsi="Times New Roman" w:cs="Arial"/>
      <w:sz w:val="17"/>
      <w:szCs w:val="22"/>
    </w:rPr>
  </w:style>
  <w:style w:type="character" w:customStyle="1" w:styleId="Heading2Char1Char1Char">
    <w:name w:val="Heading 2 Char1 Char1 Char"/>
    <w:aliases w:val="Heading 2 Char1 Char Char Char,Heading 2 Char1 Char Char Char Char Char,Heading 2 Char1 Char Char Char1 Char Char Char Char,Heading 2 Char Char Char Char Char1 Char Char Char Char,Heading 2 Char4,Hats Char"/>
    <w:basedOn w:val="DefaultParagraphFont"/>
    <w:rsid w:val="00637E51"/>
    <w:rPr>
      <w:rFonts w:eastAsia="Batang" w:cs="Arial"/>
      <w:b/>
      <w:bCs/>
      <w:iCs/>
      <w:sz w:val="24"/>
      <w:szCs w:val="28"/>
      <w:lang w:val="en-US" w:eastAsia="en-US" w:bidi="ar-SA"/>
    </w:rPr>
  </w:style>
  <w:style w:type="character" w:customStyle="1" w:styleId="ShrinkText">
    <w:name w:val="Shrink Text"/>
    <w:rsid w:val="00637E51"/>
    <w:rPr>
      <w:sz w:val="10"/>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637E51"/>
    <w:pPr>
      <w:jc w:val="both"/>
    </w:pPr>
    <w:rPr>
      <w:rFonts w:ascii="Times New Roman" w:hAnsi="Times New Roman"/>
      <w:b/>
      <w:sz w:val="24"/>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637E51"/>
    <w:pPr>
      <w:jc w:val="both"/>
    </w:pPr>
    <w:rPr>
      <w:rFonts w:ascii="Times New Roman" w:hAnsi="Times New Roman"/>
      <w:b/>
      <w:sz w:val="24"/>
    </w:rPr>
  </w:style>
  <w:style w:type="paragraph" w:customStyle="1" w:styleId="TxBr13p3">
    <w:name w:val="TxBr_13p3"/>
    <w:basedOn w:val="Normal"/>
    <w:rsid w:val="00637E51"/>
    <w:pPr>
      <w:tabs>
        <w:tab w:val="left" w:pos="289"/>
      </w:tabs>
      <w:autoSpaceDE w:val="0"/>
      <w:autoSpaceDN w:val="0"/>
      <w:adjustRightInd w:val="0"/>
      <w:spacing w:line="260" w:lineRule="atLeast"/>
      <w:ind w:firstLine="289"/>
      <w:jc w:val="both"/>
    </w:pPr>
    <w:rPr>
      <w:rFonts w:ascii="Times New Roman" w:hAnsi="Times New Roman"/>
    </w:r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637E51"/>
    <w:pPr>
      <w:jc w:val="both"/>
    </w:pPr>
    <w:rPr>
      <w:rFonts w:ascii="Times New Roman" w:hAnsi="Times New Roman"/>
      <w:b/>
      <w:sz w:val="24"/>
    </w:rPr>
  </w:style>
  <w:style w:type="paragraph" w:customStyle="1" w:styleId="TxBr5p2">
    <w:name w:val="TxBr_5p2"/>
    <w:basedOn w:val="Normal"/>
    <w:rsid w:val="00637E51"/>
    <w:pPr>
      <w:tabs>
        <w:tab w:val="left" w:pos="204"/>
      </w:tabs>
      <w:autoSpaceDE w:val="0"/>
      <w:autoSpaceDN w:val="0"/>
      <w:adjustRightInd w:val="0"/>
      <w:spacing w:line="198" w:lineRule="atLeast"/>
      <w:jc w:val="both"/>
    </w:pPr>
    <w:rPr>
      <w:rFonts w:ascii="Times New Roman" w:hAnsi="Times New Roman"/>
    </w:rPr>
  </w:style>
  <w:style w:type="paragraph" w:customStyle="1" w:styleId="tagCharCharCharCharCharCharCharCharCharCharCharCharCharCharChar">
    <w:name w:val="tag Char Char Char Char Char Char Char Char Char Char Char Char Char Char Char"/>
    <w:basedOn w:val="Normal"/>
    <w:rsid w:val="00637E51"/>
    <w:pPr>
      <w:jc w:val="both"/>
    </w:pPr>
    <w:rPr>
      <w:rFonts w:ascii="Times New Roman" w:hAnsi="Times New Roman"/>
      <w:b/>
      <w:sz w:val="24"/>
    </w:rPr>
  </w:style>
  <w:style w:type="paragraph" w:customStyle="1" w:styleId="cardCharChar">
    <w:name w:val="card Char Char"/>
    <w:basedOn w:val="Normal"/>
    <w:link w:val="cardCharCharChar1"/>
    <w:rsid w:val="00637E51"/>
    <w:pPr>
      <w:ind w:left="288" w:right="288"/>
      <w:jc w:val="both"/>
    </w:pPr>
    <w:rPr>
      <w:rFonts w:ascii="Times New Roman" w:hAnsi="Times New Roman"/>
    </w:rPr>
  </w:style>
  <w:style w:type="paragraph" w:customStyle="1" w:styleId="TxBr10p1">
    <w:name w:val="TxBr_10p1"/>
    <w:basedOn w:val="Normal"/>
    <w:rsid w:val="00637E51"/>
    <w:pPr>
      <w:tabs>
        <w:tab w:val="left" w:pos="204"/>
      </w:tabs>
      <w:autoSpaceDE w:val="0"/>
      <w:autoSpaceDN w:val="0"/>
      <w:adjustRightInd w:val="0"/>
      <w:spacing w:line="198" w:lineRule="atLeast"/>
      <w:jc w:val="both"/>
    </w:pPr>
    <w:rPr>
      <w:rFonts w:ascii="Times New Roman" w:hAnsi="Times New Roman"/>
    </w:rPr>
  </w:style>
  <w:style w:type="paragraph" w:customStyle="1" w:styleId="TxBrp1">
    <w:name w:val="TxBr_p1"/>
    <w:basedOn w:val="Normal"/>
    <w:rsid w:val="00637E51"/>
    <w:pPr>
      <w:tabs>
        <w:tab w:val="left" w:pos="204"/>
      </w:tabs>
      <w:autoSpaceDE w:val="0"/>
      <w:autoSpaceDN w:val="0"/>
      <w:adjustRightInd w:val="0"/>
      <w:spacing w:line="272" w:lineRule="atLeast"/>
      <w:jc w:val="both"/>
    </w:pPr>
    <w:rPr>
      <w:rFonts w:ascii="Times New Roman" w:hAnsi="Times New Roman"/>
      <w:sz w:val="24"/>
    </w:rPr>
  </w:style>
  <w:style w:type="paragraph" w:customStyle="1" w:styleId="CitationCharChar">
    <w:name w:val="Citation Char Char"/>
    <w:basedOn w:val="Normal"/>
    <w:rsid w:val="00637E51"/>
    <w:pPr>
      <w:ind w:left="1440" w:right="1440"/>
    </w:pPr>
    <w:rPr>
      <w:sz w:val="24"/>
    </w:rPr>
  </w:style>
  <w:style w:type="paragraph" w:customStyle="1" w:styleId="tagCharChar0">
    <w:name w:val="tag Char Char"/>
    <w:basedOn w:val="Normal"/>
    <w:link w:val="tagCharCharChar"/>
    <w:rsid w:val="00637E51"/>
    <w:rPr>
      <w:rFonts w:ascii="Times New Roman" w:hAnsi="Times New Roman"/>
      <w:b/>
      <w:bCs/>
      <w:sz w:val="24"/>
    </w:rPr>
  </w:style>
  <w:style w:type="character" w:customStyle="1" w:styleId="tagCharCharChar">
    <w:name w:val="tag Char Char Char"/>
    <w:basedOn w:val="DefaultParagraphFont"/>
    <w:link w:val="tagCharChar0"/>
    <w:rsid w:val="00637E51"/>
    <w:rPr>
      <w:rFonts w:ascii="Times New Roman" w:eastAsiaTheme="minorHAnsi" w:hAnsi="Times New Roman" w:cs="Arial"/>
      <w:b/>
      <w:bCs/>
      <w:szCs w:val="22"/>
    </w:rPr>
  </w:style>
  <w:style w:type="character" w:customStyle="1" w:styleId="CardTextCharCharChar">
    <w:name w:val="Card Text Char Char Char"/>
    <w:basedOn w:val="DefaultParagraphFont"/>
    <w:rsid w:val="00637E51"/>
    <w:rPr>
      <w:rFonts w:ascii="Arial" w:hAnsi="Arial"/>
      <w:sz w:val="18"/>
      <w:szCs w:val="24"/>
      <w:lang w:val="en-US" w:eastAsia="en-US" w:bidi="ar-SA"/>
    </w:rPr>
  </w:style>
  <w:style w:type="paragraph" w:customStyle="1" w:styleId="TagCharCharChar0">
    <w:name w:val="Tag Char Char Char"/>
    <w:basedOn w:val="Normal"/>
    <w:rsid w:val="00637E51"/>
    <w:pPr>
      <w:ind w:left="720" w:right="720"/>
    </w:pPr>
    <w:rPr>
      <w:b/>
      <w:sz w:val="28"/>
    </w:rPr>
  </w:style>
  <w:style w:type="paragraph" w:customStyle="1" w:styleId="CardTextCharCharCharChar">
    <w:name w:val="Card Text Char Char Char Char"/>
    <w:basedOn w:val="Normal"/>
    <w:rsid w:val="00637E51"/>
    <w:pPr>
      <w:ind w:left="1728" w:right="1728"/>
    </w:pPr>
    <w:rPr>
      <w:sz w:val="18"/>
    </w:rPr>
  </w:style>
  <w:style w:type="paragraph" w:customStyle="1" w:styleId="TagCharCharCharCharCharCharCharChar">
    <w:name w:val="Tag Char Char Char Char Char Char Char Char"/>
    <w:basedOn w:val="Normal"/>
    <w:rsid w:val="00637E51"/>
    <w:pPr>
      <w:ind w:left="720" w:right="720"/>
    </w:pPr>
    <w:rPr>
      <w:b/>
      <w:sz w:val="28"/>
    </w:rPr>
  </w:style>
  <w:style w:type="paragraph" w:customStyle="1" w:styleId="underlinecardCharChar">
    <w:name w:val="underline card Char Char"/>
    <w:basedOn w:val="Normal"/>
    <w:rsid w:val="00637E51"/>
    <w:pPr>
      <w:ind w:left="1728" w:right="1728"/>
    </w:pPr>
    <w:rPr>
      <w:sz w:val="18"/>
      <w:u w:val="single"/>
    </w:rPr>
  </w:style>
  <w:style w:type="paragraph" w:customStyle="1" w:styleId="BlockTitle20">
    <w:name w:val="Block Title2"/>
    <w:basedOn w:val="Normal"/>
    <w:rsid w:val="00637E51"/>
    <w:pPr>
      <w:spacing w:after="240"/>
      <w:jc w:val="center"/>
    </w:pPr>
    <w:rPr>
      <w:b/>
      <w:sz w:val="28"/>
      <w:szCs w:val="20"/>
    </w:rPr>
  </w:style>
  <w:style w:type="paragraph" w:customStyle="1" w:styleId="Normal10pt">
    <w:name w:val="Normal + 10 pt"/>
    <w:basedOn w:val="Normal"/>
    <w:rsid w:val="00637E51"/>
    <w:rPr>
      <w:rFonts w:ascii="Times New Roman" w:hAnsi="Times New Roman"/>
      <w:szCs w:val="20"/>
    </w:rPr>
  </w:style>
  <w:style w:type="paragraph" w:customStyle="1" w:styleId="DebateHeading1">
    <w:name w:val="Debate.Heading1"/>
    <w:basedOn w:val="Heading1"/>
    <w:autoRedefine/>
    <w:rsid w:val="00637E51"/>
    <w:pPr>
      <w:pageBreakBefore w:val="0"/>
      <w:pBdr>
        <w:top w:val="none" w:sz="0" w:space="0" w:color="auto"/>
        <w:left w:val="none" w:sz="0" w:space="0" w:color="auto"/>
        <w:bottom w:val="none" w:sz="0" w:space="0" w:color="auto"/>
        <w:right w:val="none" w:sz="0" w:space="0" w:color="auto"/>
      </w:pBdr>
      <w:spacing w:before="0"/>
      <w:ind w:right="1440"/>
      <w:jc w:val="left"/>
    </w:pPr>
    <w:rPr>
      <w:rFonts w:ascii="Times New Roman" w:eastAsia="Times New Roman" w:hAnsi="Times New Roman" w:cs="Times New Roman"/>
      <w:caps/>
      <w:sz w:val="20"/>
      <w:szCs w:val="28"/>
    </w:rPr>
  </w:style>
  <w:style w:type="character" w:customStyle="1" w:styleId="apple-style-span">
    <w:name w:val="apple-style-span"/>
    <w:basedOn w:val="DefaultParagraphFont"/>
    <w:rsid w:val="00637E51"/>
  </w:style>
  <w:style w:type="character" w:customStyle="1" w:styleId="apple-converted-space">
    <w:name w:val="apple-converted-space"/>
    <w:basedOn w:val="DefaultParagraphFont"/>
    <w:rsid w:val="00637E51"/>
  </w:style>
  <w:style w:type="character" w:customStyle="1" w:styleId="metad">
    <w:name w:val="metad"/>
    <w:rsid w:val="00637E51"/>
  </w:style>
  <w:style w:type="character" w:customStyle="1" w:styleId="Heading21Char">
    <w:name w:val="Heading 21 Char"/>
    <w:aliases w:val=" Char Char Char Char1 Char,Char Char Char Char1 Char Char,Heading 2 Char2 Char3,Heading 2 Char Char Char Char Char2,Heading 2 Char2 Char Char3,Heading 2 Char Char Char Char Char Char Char,TAG Char,Heading 2 Char Char Char1"/>
    <w:basedOn w:val="DefaultParagraphFont"/>
    <w:uiPriority w:val="9"/>
    <w:rsid w:val="00637E51"/>
    <w:rPr>
      <w:rFonts w:ascii="Times New Roman" w:eastAsia="Times New Roman" w:hAnsi="Times New Roman"/>
      <w:b/>
      <w:szCs w:val="26"/>
      <w:lang w:val="x-none" w:eastAsia="x-none"/>
    </w:rPr>
  </w:style>
  <w:style w:type="paragraph" w:customStyle="1" w:styleId="PageHeaderLine1">
    <w:name w:val="PageHeaderLine1"/>
    <w:basedOn w:val="Normal"/>
    <w:rsid w:val="00637E51"/>
    <w:pPr>
      <w:tabs>
        <w:tab w:val="right" w:pos="10800"/>
      </w:tabs>
    </w:pPr>
    <w:rPr>
      <w:rFonts w:ascii="Times New Roman" w:hAnsi="Times New Roman"/>
      <w:b/>
      <w:sz w:val="28"/>
    </w:rPr>
  </w:style>
  <w:style w:type="paragraph" w:customStyle="1" w:styleId="PageHeaderLine2">
    <w:name w:val="PageHeaderLine2"/>
    <w:basedOn w:val="Normal"/>
    <w:next w:val="Normal"/>
    <w:rsid w:val="00637E51"/>
    <w:pPr>
      <w:tabs>
        <w:tab w:val="right" w:pos="10800"/>
      </w:tabs>
      <w:spacing w:line="480" w:lineRule="auto"/>
    </w:pPr>
    <w:rPr>
      <w:rFonts w:ascii="Times New Roman" w:hAnsi="Times New Roman"/>
      <w:b/>
    </w:rPr>
  </w:style>
  <w:style w:type="paragraph" w:customStyle="1" w:styleId="fullstory">
    <w:name w:val="fullstory"/>
    <w:basedOn w:val="Normal"/>
    <w:rsid w:val="00637E51"/>
    <w:pPr>
      <w:spacing w:before="100" w:beforeAutospacing="1" w:after="100" w:afterAutospacing="1"/>
    </w:pPr>
    <w:rPr>
      <w:rFonts w:ascii="Times New Roman" w:hAnsi="Times New Roman"/>
      <w:sz w:val="24"/>
    </w:rPr>
  </w:style>
  <w:style w:type="character" w:customStyle="1" w:styleId="Emphasis2">
    <w:name w:val="Emphasis2"/>
    <w:basedOn w:val="DefaultParagraphFont"/>
    <w:rsid w:val="00637E51"/>
    <w:rPr>
      <w:rFonts w:ascii="Cooper Black" w:hAnsi="Cooper Black"/>
      <w:iCs/>
      <w:u w:val="single"/>
    </w:rPr>
  </w:style>
  <w:style w:type="paragraph" w:customStyle="1" w:styleId="morenews">
    <w:name w:val="morenews"/>
    <w:basedOn w:val="Normal"/>
    <w:rsid w:val="00637E51"/>
    <w:pPr>
      <w:spacing w:before="100" w:beforeAutospacing="1" w:after="100" w:afterAutospacing="1"/>
    </w:pPr>
    <w:rPr>
      <w:rFonts w:ascii="Times New Roman" w:hAnsi="Times New Roman"/>
      <w:sz w:val="24"/>
    </w:rPr>
  </w:style>
  <w:style w:type="paragraph" w:customStyle="1" w:styleId="Style2">
    <w:name w:val="Style2"/>
    <w:basedOn w:val="Normal"/>
    <w:qFormat/>
    <w:rsid w:val="00637E51"/>
    <w:rPr>
      <w:rFonts w:ascii="Times New Roman" w:hAnsi="Times New Roman"/>
      <w:b/>
      <w:caps/>
    </w:rPr>
  </w:style>
  <w:style w:type="paragraph" w:customStyle="1" w:styleId="Number">
    <w:name w:val="Number"/>
    <w:basedOn w:val="Heading2"/>
    <w:rsid w:val="00637E51"/>
    <w:pPr>
      <w:keepLines w:val="0"/>
      <w:pageBreakBefore w:val="0"/>
      <w:tabs>
        <w:tab w:val="left" w:pos="144"/>
        <w:tab w:val="num" w:pos="1080"/>
      </w:tabs>
      <w:spacing w:before="240" w:after="240"/>
      <w:ind w:left="1080" w:hanging="360"/>
      <w:jc w:val="left"/>
    </w:pPr>
    <w:rPr>
      <w:rFonts w:ascii="Times New Roman" w:eastAsia="SimSun" w:hAnsi="Times New Roman" w:cs="Arial"/>
      <w:iCs/>
      <w:sz w:val="24"/>
      <w:szCs w:val="28"/>
      <w:u w:val="none"/>
      <w:lang w:eastAsia="zh-CN"/>
    </w:rPr>
  </w:style>
  <w:style w:type="paragraph" w:customStyle="1" w:styleId="StyleLeft02">
    <w:name w:val="Style Left:  0.2&quot;"/>
    <w:basedOn w:val="Normal"/>
    <w:rsid w:val="00637E51"/>
    <w:pPr>
      <w:ind w:left="288"/>
    </w:pPr>
    <w:rPr>
      <w:rFonts w:ascii="Times New Roman" w:eastAsia="SimSun" w:hAnsi="Times New Roman"/>
      <w:szCs w:val="20"/>
      <w:lang w:eastAsia="zh-CN"/>
    </w:rPr>
  </w:style>
  <w:style w:type="paragraph" w:customStyle="1" w:styleId="StyleHeading2LatinArialMT13pt">
    <w:name w:val="Style Heading 2 + (Latin) ArialMT 13 pt"/>
    <w:basedOn w:val="Heading2"/>
    <w:next w:val="Heading2"/>
    <w:rsid w:val="00637E51"/>
    <w:pPr>
      <w:keepLines w:val="0"/>
      <w:pageBreakBefore w:val="0"/>
      <w:widowControl w:val="0"/>
      <w:spacing w:before="0"/>
      <w:jc w:val="left"/>
    </w:pPr>
    <w:rPr>
      <w:rFonts w:ascii="Times New Roman" w:eastAsia="Times New Roman" w:hAnsi="Times New Roman" w:cs="Arial"/>
      <w:b w:val="0"/>
      <w:iCs/>
      <w:sz w:val="24"/>
      <w:szCs w:val="28"/>
      <w:u w:val="none"/>
    </w:rPr>
  </w:style>
  <w:style w:type="character" w:customStyle="1" w:styleId="BoldandUnderlineCharChar1">
    <w:name w:val="Bold and Underline Char Char1"/>
    <w:basedOn w:val="DefaultParagraphFont"/>
    <w:rsid w:val="00637E51"/>
    <w:rPr>
      <w:b/>
      <w:szCs w:val="24"/>
      <w:u w:val="single"/>
      <w:lang w:val="en-US" w:eastAsia="en-US" w:bidi="ar-SA"/>
    </w:rPr>
  </w:style>
  <w:style w:type="character" w:customStyle="1" w:styleId="UnderlineCharChar1">
    <w:name w:val="Underline Char Char1"/>
    <w:basedOn w:val="DefaultParagraphFont"/>
    <w:rsid w:val="00637E51"/>
    <w:rPr>
      <w:szCs w:val="24"/>
      <w:u w:val="single"/>
      <w:lang w:val="en-US" w:eastAsia="en-US" w:bidi="ar-SA"/>
    </w:rPr>
  </w:style>
  <w:style w:type="character" w:customStyle="1" w:styleId="UnderlineChar4Char">
    <w:name w:val="Underline Char4 Char"/>
    <w:basedOn w:val="DefaultParagraphFont"/>
    <w:rsid w:val="00637E51"/>
    <w:rPr>
      <w:szCs w:val="24"/>
      <w:u w:val="single"/>
      <w:lang w:val="en-US" w:eastAsia="en-US" w:bidi="ar-SA"/>
    </w:rPr>
  </w:style>
  <w:style w:type="character" w:customStyle="1" w:styleId="BoldandUnderlineChar3Char2">
    <w:name w:val="Bold and Underline Char3 Char2"/>
    <w:basedOn w:val="DefaultParagraphFont"/>
    <w:rsid w:val="00637E51"/>
    <w:rPr>
      <w:b/>
      <w:szCs w:val="24"/>
      <w:u w:val="single"/>
      <w:lang w:val="en-US" w:eastAsia="en-US" w:bidi="ar-SA"/>
    </w:rPr>
  </w:style>
  <w:style w:type="character" w:customStyle="1" w:styleId="BoldandUnderlineChar1Char2Char">
    <w:name w:val="Bold and Underline Char1 Char2 Char"/>
    <w:basedOn w:val="DefaultParagraphFont"/>
    <w:rsid w:val="00637E51"/>
    <w:rPr>
      <w:b/>
      <w:szCs w:val="24"/>
      <w:u w:val="single"/>
      <w:lang w:val="en-US" w:eastAsia="en-US" w:bidi="ar-SA"/>
    </w:rPr>
  </w:style>
  <w:style w:type="character" w:customStyle="1" w:styleId="UnderlineChar3Char">
    <w:name w:val="Underline Char3 Char"/>
    <w:basedOn w:val="DefaultParagraphFont"/>
    <w:rsid w:val="00637E51"/>
    <w:rPr>
      <w:szCs w:val="24"/>
      <w:u w:val="single"/>
      <w:lang w:val="en-US" w:eastAsia="en-US" w:bidi="ar-SA"/>
    </w:rPr>
  </w:style>
  <w:style w:type="character" w:customStyle="1" w:styleId="BoldandUnderlineChar3CharChar">
    <w:name w:val="Bold and Underline Char3 Char Char"/>
    <w:basedOn w:val="DefaultParagraphFont"/>
    <w:rsid w:val="00637E51"/>
    <w:rPr>
      <w:b/>
      <w:szCs w:val="24"/>
      <w:u w:val="single"/>
      <w:lang w:val="en-US" w:eastAsia="en-US" w:bidi="ar-SA"/>
    </w:rPr>
  </w:style>
  <w:style w:type="character" w:customStyle="1" w:styleId="UnderlineChar1Char">
    <w:name w:val="Underline Char1 Char"/>
    <w:basedOn w:val="DefaultParagraphFont"/>
    <w:rsid w:val="00637E51"/>
    <w:rPr>
      <w:szCs w:val="24"/>
      <w:u w:val="single"/>
      <w:lang w:val="en-US" w:eastAsia="en-US" w:bidi="ar-SA"/>
    </w:rPr>
  </w:style>
  <w:style w:type="character" w:customStyle="1" w:styleId="BoldandUnderlineChar1Char2">
    <w:name w:val="Bold and Underline Char1 Char2"/>
    <w:basedOn w:val="DefaultParagraphFont"/>
    <w:rsid w:val="00637E51"/>
    <w:rPr>
      <w:b/>
      <w:szCs w:val="24"/>
      <w:u w:val="single"/>
      <w:lang w:val="en-US" w:eastAsia="en-US" w:bidi="ar-SA"/>
    </w:rPr>
  </w:style>
  <w:style w:type="character" w:customStyle="1" w:styleId="LanguageChar">
    <w:name w:val="Language Char"/>
    <w:basedOn w:val="DefaultParagraphFont"/>
    <w:link w:val="Language"/>
    <w:rsid w:val="00637E51"/>
    <w:rPr>
      <w:strike/>
      <w:sz w:val="16"/>
      <w:szCs w:val="16"/>
    </w:rPr>
  </w:style>
  <w:style w:type="character" w:customStyle="1" w:styleId="BoldandUnderlineChar6">
    <w:name w:val="Bold and Underline Char6"/>
    <w:basedOn w:val="DefaultParagraphFont"/>
    <w:rsid w:val="00637E51"/>
    <w:rPr>
      <w:b/>
      <w:szCs w:val="24"/>
      <w:u w:val="single"/>
      <w:lang w:val="en-US" w:eastAsia="en-US" w:bidi="ar-SA"/>
    </w:rPr>
  </w:style>
  <w:style w:type="character" w:customStyle="1" w:styleId="UnderlineChar2">
    <w:name w:val="Underline Char2"/>
    <w:basedOn w:val="DefaultParagraphFont"/>
    <w:rsid w:val="00637E51"/>
    <w:rPr>
      <w:szCs w:val="24"/>
      <w:u w:val="single"/>
      <w:lang w:val="en-US" w:eastAsia="en-US" w:bidi="ar-SA"/>
    </w:rPr>
  </w:style>
  <w:style w:type="character" w:customStyle="1" w:styleId="UnderlineChar1">
    <w:name w:val="Underline Char1"/>
    <w:basedOn w:val="DefaultParagraphFont"/>
    <w:uiPriority w:val="99"/>
    <w:rsid w:val="00637E51"/>
    <w:rPr>
      <w:szCs w:val="24"/>
      <w:u w:val="single"/>
      <w:lang w:val="en-US" w:eastAsia="en-US" w:bidi="ar-SA"/>
    </w:rPr>
  </w:style>
  <w:style w:type="character" w:customStyle="1" w:styleId="Heading2CharChar">
    <w:name w:val="Heading 2 Char Char"/>
    <w:aliases w:val="Heading 2 Char2 Char Char,Heading 2 Char1 Char Char Char1,Heading 2 Char Char Char Char Char,Heading 2 Char Char1 Char Char,Heading 2 Char2 Char1,Heading 2 Char1 Char Char1,Heading 2 Char Char Char Char1,Heading 2 Char Char1 Char1"/>
    <w:basedOn w:val="DefaultParagraphFont"/>
    <w:uiPriority w:val="9"/>
    <w:rsid w:val="00637E51"/>
    <w:rPr>
      <w:b/>
      <w:szCs w:val="28"/>
      <w:lang w:val="en-US" w:eastAsia="en-US" w:bidi="ar-SA"/>
    </w:rPr>
  </w:style>
  <w:style w:type="character" w:customStyle="1" w:styleId="Style2Char">
    <w:name w:val="Style2 Char"/>
    <w:basedOn w:val="DefaultParagraphFont"/>
    <w:rsid w:val="00637E51"/>
    <w:rPr>
      <w:rFonts w:ascii="Arial Narrow" w:hAnsi="Arial Narrow"/>
      <w:b/>
      <w:caps/>
      <w:sz w:val="22"/>
      <w:szCs w:val="24"/>
      <w:lang w:val="en-US" w:eastAsia="en-US" w:bidi="ar-SA"/>
    </w:rPr>
  </w:style>
  <w:style w:type="paragraph" w:customStyle="1" w:styleId="SmallText2">
    <w:name w:val="Small Text"/>
    <w:basedOn w:val="CardText0"/>
    <w:next w:val="CardText0"/>
    <w:qFormat/>
    <w:rsid w:val="00637E51"/>
    <w:pPr>
      <w:ind w:left="0" w:right="0"/>
    </w:pPr>
    <w:rPr>
      <w:rFonts w:ascii="Times New Roman" w:eastAsia="MS Mincho" w:hAnsi="Times New Roman"/>
      <w:sz w:val="15"/>
      <w:lang w:eastAsia="ja-JP"/>
    </w:rPr>
  </w:style>
  <w:style w:type="character" w:customStyle="1" w:styleId="SmallTextChar0">
    <w:name w:val="Small Text Char"/>
    <w:basedOn w:val="CardTextChar"/>
    <w:rsid w:val="00637E51"/>
    <w:rPr>
      <w:rFonts w:ascii="Arial" w:hAnsi="Arial"/>
      <w:sz w:val="18"/>
      <w:szCs w:val="24"/>
      <w:lang w:val="en-US" w:eastAsia="en-US" w:bidi="ar-SA"/>
    </w:rPr>
  </w:style>
  <w:style w:type="paragraph" w:customStyle="1" w:styleId="UnderlinedText">
    <w:name w:val="Underlined Text"/>
    <w:basedOn w:val="Normal"/>
    <w:rsid w:val="00637E51"/>
    <w:rPr>
      <w:rFonts w:ascii="Times New Roman" w:eastAsia="MS Mincho" w:hAnsi="Times New Roman"/>
      <w:u w:val="thick"/>
      <w:lang w:eastAsia="ja-JP"/>
    </w:rPr>
  </w:style>
  <w:style w:type="paragraph" w:customStyle="1" w:styleId="Little">
    <w:name w:val="Little"/>
    <w:basedOn w:val="UnderlinedText"/>
    <w:rsid w:val="00637E51"/>
  </w:style>
  <w:style w:type="character" w:customStyle="1" w:styleId="UnderlinedTextChar">
    <w:name w:val="Underlined Text Char"/>
    <w:basedOn w:val="DefaultParagraphFont"/>
    <w:rsid w:val="00637E51"/>
    <w:rPr>
      <w:rFonts w:eastAsia="MS Mincho"/>
      <w:szCs w:val="24"/>
      <w:u w:val="thick"/>
      <w:lang w:val="en-US" w:eastAsia="ja-JP" w:bidi="ar-SA"/>
    </w:rPr>
  </w:style>
  <w:style w:type="character" w:customStyle="1" w:styleId="LittleChar">
    <w:name w:val="Little Char"/>
    <w:basedOn w:val="DefaultParagraphFont"/>
    <w:rsid w:val="00637E51"/>
    <w:rPr>
      <w:rFonts w:eastAsia="MS Mincho"/>
      <w:sz w:val="16"/>
      <w:szCs w:val="24"/>
      <w:lang w:val="en-US" w:eastAsia="ja-JP" w:bidi="ar-SA"/>
    </w:rPr>
  </w:style>
  <w:style w:type="character" w:customStyle="1" w:styleId="BoldandUnderlineCharChar">
    <w:name w:val="Bold and Underline Char Char"/>
    <w:basedOn w:val="DefaultParagraphFont"/>
    <w:rsid w:val="00637E51"/>
    <w:rPr>
      <w:b/>
      <w:u w:val="single"/>
      <w:lang w:val="en-US" w:eastAsia="en-US" w:bidi="ar-SA"/>
    </w:rPr>
  </w:style>
  <w:style w:type="character" w:customStyle="1" w:styleId="StyleUnderlineChar">
    <w:name w:val="Style Underline Char"/>
    <w:basedOn w:val="DefaultParagraphFont"/>
    <w:rsid w:val="00637E51"/>
    <w:rPr>
      <w:u w:val="single"/>
      <w:lang w:val="en-US" w:eastAsia="en-US" w:bidi="ar-SA"/>
    </w:rPr>
  </w:style>
  <w:style w:type="character" w:customStyle="1" w:styleId="Heading3Char1">
    <w:name w:val="Heading 3 Char1"/>
    <w:aliases w:val="Heading 3 Char Char,Underline Char Char Char Char,Underline Char Char Char1,Heading 3 Char Char Char Char Char Char Char Char Char Char,Bold Cite Char Char,Block Writing Char Char,Heading 3 Char Char Char Char Char,Heading 3 Char4"/>
    <w:basedOn w:val="DefaultParagraphFont"/>
    <w:rsid w:val="00637E51"/>
    <w:rPr>
      <w:rFonts w:ascii="Arial" w:hAnsi="Arial" w:cs="Times New Roman"/>
      <w:sz w:val="24"/>
      <w:u w:val="single"/>
      <w:lang w:val="en-US" w:eastAsia="en-US"/>
    </w:rPr>
  </w:style>
  <w:style w:type="character" w:customStyle="1" w:styleId="Heading1Char1Char1">
    <w:name w:val="Heading 1 Char1 Char1"/>
    <w:aliases w:val="ALEX Char1,Heading Char1,Heading 1 Char Char Char Char Char11,Heading 1 Char Char Char Char Char Char1"/>
    <w:basedOn w:val="DefaultParagraphFont"/>
    <w:rsid w:val="00637E51"/>
    <w:rPr>
      <w:rFonts w:ascii="Palatino" w:hAnsi="Palatino" w:cs="Times New Roman"/>
      <w:b/>
      <w:kern w:val="32"/>
      <w:sz w:val="32"/>
    </w:rPr>
  </w:style>
  <w:style w:type="character" w:customStyle="1" w:styleId="tagChar10">
    <w:name w:val="tag Char1"/>
    <w:aliases w:val="TAG Char1,Heading 2 Char2 Char Char2,Heading 2 Char1 Char Char Char11,Heading 2 Char Char Char Char Char1,Heading 2 Char Char1 Char Char2,Heading 2 Char2 Char11,Heading 2 Char1 Char Char11,Heading 2 Char Char Char Char11"/>
    <w:basedOn w:val="DefaultParagraphFont"/>
    <w:rsid w:val="00637E51"/>
    <w:rPr>
      <w:rFonts w:ascii="Georgia" w:hAnsi="Georgia" w:cs="Times New Roman"/>
      <w:sz w:val="28"/>
      <w:lang w:val="en-US" w:eastAsia="en-US"/>
    </w:rPr>
  </w:style>
  <w:style w:type="character" w:customStyle="1" w:styleId="citeChar1">
    <w:name w:val="cite Char"/>
    <w:basedOn w:val="DefaultParagraphFont"/>
    <w:rsid w:val="00637E51"/>
    <w:rPr>
      <w:rFonts w:cs="Times New Roman"/>
      <w:b/>
      <w:sz w:val="24"/>
      <w:u w:val="single"/>
      <w:lang w:val="en-US" w:eastAsia="en-US"/>
    </w:rPr>
  </w:style>
  <w:style w:type="paragraph" w:customStyle="1" w:styleId="textsmall">
    <w:name w:val="textsmall"/>
    <w:basedOn w:val="Normal"/>
    <w:rsid w:val="00637E51"/>
    <w:rPr>
      <w:rFonts w:ascii="Times New Roman" w:hAnsi="Times New Roman"/>
      <w:sz w:val="18"/>
      <w:lang w:bidi="en-US"/>
    </w:rPr>
  </w:style>
  <w:style w:type="character" w:customStyle="1" w:styleId="textsmallChar">
    <w:name w:val="textsmall Char"/>
    <w:basedOn w:val="DefaultParagraphFont"/>
    <w:rsid w:val="00637E51"/>
    <w:rPr>
      <w:rFonts w:cs="Times New Roman"/>
      <w:sz w:val="24"/>
      <w:lang w:val="en-US" w:eastAsia="en-US"/>
    </w:rPr>
  </w:style>
  <w:style w:type="character" w:customStyle="1" w:styleId="Style1Char2">
    <w:name w:val="Style1 Char2"/>
    <w:basedOn w:val="DefaultParagraphFont"/>
    <w:rsid w:val="00637E51"/>
    <w:rPr>
      <w:rFonts w:cs="Times New Roman"/>
      <w:sz w:val="24"/>
      <w:lang w:val="en-US" w:eastAsia="en-US"/>
    </w:rPr>
  </w:style>
  <w:style w:type="paragraph" w:customStyle="1" w:styleId="cardtext2">
    <w:name w:val="cardtext"/>
    <w:basedOn w:val="Style1"/>
    <w:rsid w:val="00637E51"/>
    <w:pPr>
      <w:ind w:left="1008" w:right="720"/>
    </w:pPr>
  </w:style>
  <w:style w:type="character" w:customStyle="1" w:styleId="cardtextChar2">
    <w:name w:val="cardtext Char"/>
    <w:basedOn w:val="Style1Char2"/>
    <w:rsid w:val="00637E51"/>
    <w:rPr>
      <w:rFonts w:cs="Times New Roman"/>
      <w:sz w:val="24"/>
      <w:lang w:val="en-US" w:eastAsia="en-US"/>
    </w:rPr>
  </w:style>
  <w:style w:type="character" w:customStyle="1" w:styleId="smalltextChar1">
    <w:name w:val="small text Char"/>
    <w:basedOn w:val="DefaultParagraphFont"/>
    <w:rsid w:val="00637E51"/>
    <w:rPr>
      <w:rFonts w:ascii="Arial Narrow" w:hAnsi="Arial Narrow" w:cs="Times New Roman"/>
      <w:sz w:val="24"/>
      <w:lang w:val="en-US" w:eastAsia="en-US"/>
    </w:rPr>
  </w:style>
  <w:style w:type="character" w:customStyle="1" w:styleId="CardTagChar">
    <w:name w:val="Card Tag Char"/>
    <w:basedOn w:val="DefaultParagraphFont"/>
    <w:rsid w:val="00637E51"/>
    <w:rPr>
      <w:rFonts w:ascii="Arial Narrow" w:hAnsi="Arial Narrow" w:cs="Times New Roman"/>
      <w:b/>
      <w:sz w:val="24"/>
      <w:lang w:val="en-US" w:eastAsia="en-US"/>
    </w:rPr>
  </w:style>
  <w:style w:type="character" w:customStyle="1" w:styleId="HeaderChar1">
    <w:name w:val="Header Char1"/>
    <w:aliases w:val="Header 1 Char"/>
    <w:basedOn w:val="DefaultParagraphFont"/>
    <w:rsid w:val="00637E51"/>
    <w:rPr>
      <w:rFonts w:cs="Times New Roman"/>
      <w:u w:val="single"/>
    </w:rPr>
  </w:style>
  <w:style w:type="character" w:customStyle="1" w:styleId="bio1">
    <w:name w:val="bio1"/>
    <w:basedOn w:val="DefaultParagraphFont"/>
    <w:rsid w:val="00637E51"/>
    <w:rPr>
      <w:rFonts w:ascii="Arial" w:hAnsi="Arial" w:cs="Arial"/>
      <w:i/>
      <w:iCs/>
      <w:color w:val="000000"/>
      <w:sz w:val="20"/>
    </w:rPr>
  </w:style>
  <w:style w:type="paragraph" w:customStyle="1" w:styleId="Bold">
    <w:name w:val="Bold"/>
    <w:basedOn w:val="Normal"/>
    <w:rsid w:val="00637E51"/>
    <w:rPr>
      <w:rFonts w:ascii="Times New Roman" w:hAnsi="Times New Roman"/>
      <w:b/>
      <w:szCs w:val="20"/>
      <w:lang w:bidi="en-US"/>
    </w:rPr>
  </w:style>
  <w:style w:type="character" w:customStyle="1" w:styleId="BoldChar">
    <w:name w:val="Bold Char"/>
    <w:basedOn w:val="DefaultParagraphFont"/>
    <w:rsid w:val="00637E51"/>
    <w:rPr>
      <w:rFonts w:cs="Times New Roman"/>
      <w:b/>
      <w:lang w:val="en-US" w:eastAsia="en-US"/>
    </w:rPr>
  </w:style>
  <w:style w:type="paragraph" w:customStyle="1" w:styleId="NormalWeb3">
    <w:name w:val="Normal (Web)3"/>
    <w:basedOn w:val="Normal"/>
    <w:rsid w:val="00637E51"/>
    <w:pPr>
      <w:spacing w:before="100" w:beforeAutospacing="1" w:after="100" w:afterAutospacing="1" w:line="255" w:lineRule="atLeast"/>
    </w:pPr>
    <w:rPr>
      <w:rFonts w:ascii="Georgia" w:hAnsi="Georgia"/>
      <w:color w:val="000000"/>
      <w:szCs w:val="20"/>
      <w:lang w:bidi="en-US"/>
    </w:rPr>
  </w:style>
  <w:style w:type="paragraph" w:customStyle="1" w:styleId="cardCharCharCharCharChar">
    <w:name w:val="card Char Char Char Char Char"/>
    <w:basedOn w:val="Normal"/>
    <w:rsid w:val="00637E51"/>
    <w:pPr>
      <w:ind w:left="400"/>
    </w:pPr>
    <w:rPr>
      <w:rFonts w:ascii="Times New Roman" w:hAnsi="Times New Roman"/>
      <w:lang w:bidi="en-US"/>
    </w:rPr>
  </w:style>
  <w:style w:type="character" w:customStyle="1" w:styleId="cardCharCharCharCharCharChar">
    <w:name w:val="card Char Char Char Char Char Char"/>
    <w:basedOn w:val="DefaultParagraphFont"/>
    <w:rsid w:val="00637E51"/>
    <w:rPr>
      <w:rFonts w:cs="Times New Roman"/>
      <w:sz w:val="24"/>
      <w:lang w:val="en-US" w:eastAsia="en-US"/>
    </w:rPr>
  </w:style>
  <w:style w:type="character" w:customStyle="1" w:styleId="bodytext0">
    <w:name w:val="bodytext"/>
    <w:basedOn w:val="DefaultParagraphFont"/>
    <w:rsid w:val="00637E51"/>
    <w:rPr>
      <w:rFonts w:cs="Times New Roman"/>
    </w:rPr>
  </w:style>
  <w:style w:type="character" w:customStyle="1" w:styleId="Style24ptBoldUnderlineCenteredCharChar">
    <w:name w:val="Style 24 pt Bold Underline Centered Char Char"/>
    <w:basedOn w:val="DefaultParagraphFont"/>
    <w:rsid w:val="00637E51"/>
    <w:rPr>
      <w:rFonts w:cs="Times New Roman"/>
      <w:b/>
      <w:bCs/>
      <w:sz w:val="24"/>
      <w:u w:val="single"/>
      <w:lang w:val="en-US" w:eastAsia="en-US"/>
    </w:rPr>
  </w:style>
  <w:style w:type="paragraph" w:customStyle="1" w:styleId="TagCiteChar">
    <w:name w:val="Tag / Cite Char"/>
    <w:basedOn w:val="Normal"/>
    <w:rsid w:val="00637E51"/>
    <w:rPr>
      <w:rFonts w:ascii="Times New Roman" w:hAnsi="Times New Roman"/>
      <w:b/>
      <w:color w:val="000000"/>
      <w:lang w:bidi="en-US"/>
    </w:rPr>
  </w:style>
  <w:style w:type="character" w:customStyle="1" w:styleId="TagCiteCharChar">
    <w:name w:val="Tag / Cite Char Char"/>
    <w:basedOn w:val="DefaultParagraphFont"/>
    <w:rsid w:val="00637E51"/>
    <w:rPr>
      <w:rFonts w:cs="Times New Roman"/>
      <w:b/>
      <w:color w:val="000000"/>
      <w:sz w:val="24"/>
      <w:lang w:val="en-US" w:eastAsia="en-US"/>
    </w:rPr>
  </w:style>
  <w:style w:type="character" w:customStyle="1" w:styleId="HeadingCharChar">
    <w:name w:val="Heading Char Char"/>
    <w:basedOn w:val="DefaultParagraphFont"/>
    <w:rsid w:val="00637E51"/>
    <w:rPr>
      <w:rFonts w:cs="Times New Roman"/>
      <w:b/>
      <w:color w:val="000000"/>
      <w:sz w:val="24"/>
      <w:u w:val="single"/>
      <w:lang w:val="en-US" w:eastAsia="en-US"/>
    </w:rPr>
  </w:style>
  <w:style w:type="character" w:customStyle="1" w:styleId="CharChar1">
    <w:name w:val="Char Char1"/>
    <w:basedOn w:val="DefaultParagraphFont"/>
    <w:rsid w:val="00637E51"/>
    <w:rPr>
      <w:rFonts w:cs="Arial"/>
      <w:b/>
      <w:bCs/>
      <w:iCs/>
      <w:sz w:val="28"/>
      <w:lang w:val="en-US" w:eastAsia="en-US"/>
    </w:rPr>
  </w:style>
  <w:style w:type="character" w:customStyle="1" w:styleId="Style2Char1">
    <w:name w:val="Style2 Char1"/>
    <w:basedOn w:val="DefaultParagraphFont"/>
    <w:rsid w:val="00637E51"/>
    <w:rPr>
      <w:rFonts w:ascii="Book Antiqua" w:hAnsi="Book Antiqua" w:cs="Times New Roman"/>
      <w:sz w:val="24"/>
      <w:u w:val="thick"/>
      <w:lang w:val="en-US" w:eastAsia="en-US"/>
    </w:rPr>
  </w:style>
  <w:style w:type="character" w:customStyle="1" w:styleId="Style1Char1">
    <w:name w:val="Style1 Char1"/>
    <w:basedOn w:val="DefaultParagraphFont"/>
    <w:rsid w:val="00637E51"/>
    <w:rPr>
      <w:rFonts w:ascii="Book Antiqua" w:hAnsi="Book Antiqua" w:cs="Times New Roman"/>
      <w:sz w:val="16"/>
      <w:lang w:val="en-US" w:eastAsia="en-US"/>
    </w:rPr>
  </w:style>
  <w:style w:type="paragraph" w:customStyle="1" w:styleId="DebateCiteCharChar">
    <w:name w:val="Debate Cite Char Char"/>
    <w:basedOn w:val="Normal"/>
    <w:rsid w:val="00637E51"/>
    <w:pPr>
      <w:pBdr>
        <w:top w:val="single" w:sz="12" w:space="8" w:color="auto"/>
        <w:left w:val="single" w:sz="12" w:space="4" w:color="auto"/>
        <w:bottom w:val="single" w:sz="12" w:space="8" w:color="auto"/>
        <w:right w:val="single" w:sz="12" w:space="4" w:color="auto"/>
      </w:pBdr>
      <w:ind w:left="540" w:right="360"/>
      <w:jc w:val="center"/>
      <w:outlineLvl w:val="0"/>
    </w:pPr>
    <w:rPr>
      <w:rFonts w:ascii="Times New Roman" w:hAnsi="Times New Roman"/>
      <w:b/>
      <w:sz w:val="32"/>
      <w:szCs w:val="32"/>
      <w:lang w:bidi="en-US"/>
    </w:rPr>
  </w:style>
  <w:style w:type="character" w:customStyle="1" w:styleId="DebateCiteCharCharChar">
    <w:name w:val="Debate Cite Char Char Char"/>
    <w:basedOn w:val="DefaultParagraphFont"/>
    <w:rsid w:val="00637E51"/>
    <w:rPr>
      <w:rFonts w:cs="Times New Roman"/>
      <w:b/>
      <w:sz w:val="32"/>
      <w:lang w:val="en-US" w:eastAsia="en-US"/>
    </w:rPr>
  </w:style>
  <w:style w:type="paragraph" w:styleId="BodyTextFirstIndent">
    <w:name w:val="Body Text First Indent"/>
    <w:basedOn w:val="BodyText"/>
    <w:link w:val="BodyTextFirstIndentChar"/>
    <w:uiPriority w:val="99"/>
    <w:rsid w:val="00637E51"/>
    <w:pPr>
      <w:spacing w:after="120"/>
      <w:ind w:firstLine="210"/>
    </w:pPr>
    <w:rPr>
      <w:rFonts w:ascii="Times New Roman" w:hAnsi="Times New Roman"/>
      <w:u w:val="none"/>
      <w:lang w:bidi="en-US"/>
    </w:rPr>
  </w:style>
  <w:style w:type="character" w:customStyle="1" w:styleId="BodyTextFirstIndentChar">
    <w:name w:val="Body Text First Indent Char"/>
    <w:basedOn w:val="BodyTextChar"/>
    <w:link w:val="BodyTextFirstIndent"/>
    <w:uiPriority w:val="99"/>
    <w:rsid w:val="00637E51"/>
    <w:rPr>
      <w:rFonts w:ascii="Times New Roman" w:eastAsiaTheme="minorHAnsi" w:hAnsi="Times New Roman" w:cs="Arial"/>
      <w:sz w:val="22"/>
      <w:szCs w:val="22"/>
      <w:u w:val="single"/>
      <w:lang w:bidi="en-US"/>
    </w:rPr>
  </w:style>
  <w:style w:type="character" w:customStyle="1" w:styleId="TagChar3">
    <w:name w:val="Tag Char3"/>
    <w:basedOn w:val="DefaultParagraphFont"/>
    <w:rsid w:val="00637E51"/>
    <w:rPr>
      <w:rFonts w:ascii="Palatino Linotype" w:hAnsi="Palatino Linotype" w:cs="Times New Roman"/>
      <w:b/>
      <w:sz w:val="24"/>
      <w:lang w:val="en-US" w:eastAsia="en-US"/>
    </w:rPr>
  </w:style>
  <w:style w:type="paragraph" w:customStyle="1" w:styleId="TagCite">
    <w:name w:val="Tag/Cite"/>
    <w:basedOn w:val="Normal"/>
    <w:rsid w:val="00637E51"/>
    <w:pPr>
      <w:widowControl w:val="0"/>
      <w:autoSpaceDE w:val="0"/>
      <w:autoSpaceDN w:val="0"/>
      <w:adjustRightInd w:val="0"/>
    </w:pPr>
    <w:rPr>
      <w:rFonts w:ascii="Times New Roman" w:hAnsi="Times New Roman"/>
      <w:b/>
      <w:szCs w:val="20"/>
      <w:lang w:bidi="en-US"/>
    </w:rPr>
  </w:style>
  <w:style w:type="paragraph" w:customStyle="1" w:styleId="DebateHeader">
    <w:name w:val="Debate Header"/>
    <w:basedOn w:val="TOC1"/>
    <w:qFormat/>
    <w:rsid w:val="00637E51"/>
    <w:pPr>
      <w:ind w:left="0" w:right="0"/>
      <w:jc w:val="center"/>
      <w:outlineLvl w:val="0"/>
    </w:pPr>
    <w:rPr>
      <w:rFonts w:ascii="Times New Roman" w:hAnsi="Times New Roman"/>
      <w:b/>
      <w:sz w:val="32"/>
      <w:szCs w:val="32"/>
      <w:u w:val="single"/>
      <w:lang w:bidi="en-US"/>
    </w:rPr>
  </w:style>
  <w:style w:type="paragraph" w:styleId="HTMLPreformatted">
    <w:name w:val="HTML Preformatted"/>
    <w:basedOn w:val="Normal"/>
    <w:link w:val="HTMLPreformattedChar"/>
    <w:rsid w:val="00637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szCs w:val="20"/>
      <w:lang w:bidi="en-US"/>
    </w:rPr>
  </w:style>
  <w:style w:type="character" w:customStyle="1" w:styleId="HTMLPreformattedChar">
    <w:name w:val="HTML Preformatted Char"/>
    <w:basedOn w:val="DefaultParagraphFont"/>
    <w:link w:val="HTMLPreformatted"/>
    <w:rsid w:val="00637E51"/>
    <w:rPr>
      <w:rFonts w:ascii="Courier New" w:eastAsiaTheme="minorHAnsi" w:hAnsi="Courier New" w:cs="Courier New"/>
      <w:color w:val="000000"/>
      <w:sz w:val="22"/>
      <w:szCs w:val="20"/>
      <w:lang w:bidi="en-US"/>
    </w:rPr>
  </w:style>
  <w:style w:type="paragraph" w:customStyle="1" w:styleId="Tagandcite">
    <w:name w:val="Tag and cite"/>
    <w:basedOn w:val="Normal"/>
    <w:rsid w:val="00637E51"/>
    <w:rPr>
      <w:rFonts w:ascii="Times New Roman" w:hAnsi="Times New Roman"/>
      <w:color w:val="333333"/>
      <w:lang w:bidi="en-US"/>
    </w:rPr>
  </w:style>
  <w:style w:type="paragraph" w:customStyle="1" w:styleId="TagandCite0">
    <w:name w:val="Tag and Cite"/>
    <w:basedOn w:val="Normal"/>
    <w:rsid w:val="00637E51"/>
    <w:rPr>
      <w:rFonts w:ascii="Times New Roman" w:hAnsi="Times New Roman"/>
      <w:color w:val="333333"/>
      <w:lang w:bidi="en-US"/>
    </w:rPr>
  </w:style>
  <w:style w:type="character" w:customStyle="1" w:styleId="TagandCiteChar">
    <w:name w:val="Tag and Cite Char"/>
    <w:basedOn w:val="DefaultParagraphFont"/>
    <w:rsid w:val="00637E51"/>
    <w:rPr>
      <w:rFonts w:cs="Times New Roman"/>
      <w:color w:val="333333"/>
      <w:sz w:val="22"/>
      <w:lang w:val="en-US" w:eastAsia="en-US"/>
    </w:rPr>
  </w:style>
  <w:style w:type="paragraph" w:customStyle="1" w:styleId="StyleTagandCiteFranklinGothicDemi">
    <w:name w:val="Style Tag and Cite + Franklin Gothic Demi"/>
    <w:basedOn w:val="TagandCite0"/>
    <w:rsid w:val="00637E51"/>
  </w:style>
  <w:style w:type="paragraph" w:customStyle="1" w:styleId="StyleStyleTagandCiteFranklinGothicDemi11pt">
    <w:name w:val="Style Style Tag and Cite + Franklin Gothic Demi + 11 pt"/>
    <w:basedOn w:val="StyleTagandCiteFranklinGothicDemi"/>
    <w:rsid w:val="00637E51"/>
  </w:style>
  <w:style w:type="character" w:customStyle="1" w:styleId="Style10ptBold">
    <w:name w:val="Style 10 pt Bold"/>
    <w:basedOn w:val="DefaultParagraphFont"/>
    <w:rsid w:val="00637E51"/>
    <w:rPr>
      <w:rFonts w:cs="Times New Roman"/>
      <w:b/>
      <w:bCs/>
      <w:sz w:val="20"/>
    </w:rPr>
  </w:style>
  <w:style w:type="paragraph" w:styleId="Date">
    <w:name w:val="Date"/>
    <w:basedOn w:val="Normal"/>
    <w:next w:val="Normal"/>
    <w:link w:val="DateChar"/>
    <w:rsid w:val="00637E51"/>
    <w:rPr>
      <w:rFonts w:ascii="Garamond" w:hAnsi="Garamond"/>
      <w:sz w:val="16"/>
      <w:lang w:bidi="en-US"/>
    </w:rPr>
  </w:style>
  <w:style w:type="character" w:customStyle="1" w:styleId="DateChar">
    <w:name w:val="Date Char"/>
    <w:basedOn w:val="DefaultParagraphFont"/>
    <w:link w:val="Date"/>
    <w:rsid w:val="00637E51"/>
    <w:rPr>
      <w:rFonts w:ascii="Garamond" w:eastAsiaTheme="minorHAnsi" w:hAnsi="Garamond" w:cs="Arial"/>
      <w:sz w:val="16"/>
      <w:szCs w:val="22"/>
      <w:lang w:bidi="en-US"/>
    </w:rPr>
  </w:style>
  <w:style w:type="character" w:customStyle="1" w:styleId="text9">
    <w:name w:val="text9"/>
    <w:basedOn w:val="DefaultParagraphFont"/>
    <w:rsid w:val="00637E51"/>
    <w:rPr>
      <w:rFonts w:cs="Times New Roman"/>
    </w:rPr>
  </w:style>
  <w:style w:type="character" w:customStyle="1" w:styleId="text21">
    <w:name w:val="text21"/>
    <w:basedOn w:val="DefaultParagraphFont"/>
    <w:rsid w:val="00637E51"/>
    <w:rPr>
      <w:rFonts w:cs="Times New Roman"/>
    </w:rPr>
  </w:style>
  <w:style w:type="character" w:customStyle="1" w:styleId="text19">
    <w:name w:val="text19"/>
    <w:basedOn w:val="DefaultParagraphFont"/>
    <w:rsid w:val="00637E51"/>
    <w:rPr>
      <w:rFonts w:cs="Times New Roman"/>
    </w:rPr>
  </w:style>
  <w:style w:type="paragraph" w:customStyle="1" w:styleId="CiteCard">
    <w:name w:val="Cite/Card"/>
    <w:basedOn w:val="Normal"/>
    <w:rsid w:val="00637E51"/>
    <w:pPr>
      <w:overflowPunct w:val="0"/>
      <w:autoSpaceDE w:val="0"/>
      <w:autoSpaceDN w:val="0"/>
      <w:adjustRightInd w:val="0"/>
      <w:textAlignment w:val="baseline"/>
    </w:pPr>
    <w:rPr>
      <w:rFonts w:ascii="Palatino Linotype" w:hAnsi="Palatino Linotype"/>
      <w:color w:val="000000"/>
      <w:szCs w:val="20"/>
      <w:lang w:bidi="en-US"/>
    </w:rPr>
  </w:style>
  <w:style w:type="character" w:customStyle="1" w:styleId="term2">
    <w:name w:val="term2"/>
    <w:basedOn w:val="DefaultParagraphFont"/>
    <w:rsid w:val="00637E51"/>
    <w:rPr>
      <w:rFonts w:cs="Times New Roman"/>
      <w:b/>
      <w:bCs/>
    </w:rPr>
  </w:style>
  <w:style w:type="paragraph" w:customStyle="1" w:styleId="title-bold-medium">
    <w:name w:val="title-bold-medium"/>
    <w:basedOn w:val="Normal"/>
    <w:rsid w:val="00637E51"/>
    <w:pPr>
      <w:spacing w:before="100" w:beforeAutospacing="1" w:after="100" w:afterAutospacing="1"/>
    </w:pPr>
    <w:rPr>
      <w:b/>
      <w:bCs/>
      <w:color w:val="000000"/>
      <w:szCs w:val="20"/>
      <w:lang w:bidi="en-US"/>
    </w:rPr>
  </w:style>
  <w:style w:type="character" w:customStyle="1" w:styleId="pmterms12">
    <w:name w:val="pmterms12"/>
    <w:basedOn w:val="DefaultParagraphFont"/>
    <w:rsid w:val="00637E51"/>
    <w:rPr>
      <w:rFonts w:cs="Times New Roman"/>
      <w:b/>
      <w:bCs/>
      <w:color w:val="000000"/>
    </w:rPr>
  </w:style>
  <w:style w:type="paragraph" w:customStyle="1" w:styleId="lact">
    <w:name w:val="lact"/>
    <w:basedOn w:val="Normal"/>
    <w:rsid w:val="00637E51"/>
    <w:pPr>
      <w:spacing w:before="100" w:beforeAutospacing="1" w:after="100" w:afterAutospacing="1"/>
    </w:pPr>
    <w:rPr>
      <w:b/>
      <w:bCs/>
      <w:color w:val="000000"/>
      <w:szCs w:val="20"/>
      <w:lang w:bidi="en-US"/>
    </w:rPr>
  </w:style>
  <w:style w:type="paragraph" w:styleId="BlockText">
    <w:name w:val="Block Text"/>
    <w:basedOn w:val="Normal"/>
    <w:rsid w:val="00637E51"/>
    <w:pPr>
      <w:ind w:left="229" w:right="229"/>
    </w:pPr>
    <w:rPr>
      <w:rFonts w:ascii="Verdana" w:hAnsi="Verdana"/>
      <w:sz w:val="16"/>
      <w:szCs w:val="20"/>
      <w:lang w:bidi="en-US"/>
    </w:rPr>
  </w:style>
  <w:style w:type="paragraph" w:styleId="NormalIndent">
    <w:name w:val="Normal Indent"/>
    <w:basedOn w:val="Normal"/>
    <w:rsid w:val="00637E51"/>
    <w:pPr>
      <w:ind w:left="720"/>
    </w:pPr>
    <w:rPr>
      <w:rFonts w:ascii="Times New Roman" w:hAnsi="Times New Roman"/>
      <w:szCs w:val="20"/>
      <w:lang w:bidi="en-US"/>
    </w:rPr>
  </w:style>
  <w:style w:type="character" w:customStyle="1" w:styleId="ToReadChar">
    <w:name w:val="To Read Char"/>
    <w:basedOn w:val="DefaultParagraphFont"/>
    <w:rsid w:val="00637E51"/>
    <w:rPr>
      <w:rFonts w:ascii="Verdana" w:hAnsi="Verdana" w:cs="Times New Roman"/>
      <w:b/>
      <w:sz w:val="24"/>
      <w:u w:val="single"/>
      <w:lang w:val="en-US" w:eastAsia="en-US"/>
    </w:rPr>
  </w:style>
  <w:style w:type="character" w:customStyle="1" w:styleId="ToReadCharChar">
    <w:name w:val="To Read Char Char"/>
    <w:basedOn w:val="DefaultParagraphFont"/>
    <w:rsid w:val="00637E51"/>
    <w:rPr>
      <w:rFonts w:ascii="Verdana" w:hAnsi="Verdana" w:cs="Times New Roman"/>
      <w:b/>
      <w:sz w:val="24"/>
      <w:u w:val="single"/>
      <w:lang w:val="en-US" w:eastAsia="en-US"/>
    </w:rPr>
  </w:style>
  <w:style w:type="paragraph" w:customStyle="1" w:styleId="BLOCKTITLE0">
    <w:name w:val="BLOCK TITLE"/>
    <w:basedOn w:val="Heading1"/>
    <w:rsid w:val="00637E51"/>
    <w:pPr>
      <w:keepLines w:val="0"/>
      <w:pageBreakBefore w:val="0"/>
      <w:pBdr>
        <w:top w:val="none" w:sz="0" w:space="0" w:color="auto"/>
        <w:left w:val="none" w:sz="0" w:space="0" w:color="auto"/>
        <w:bottom w:val="none" w:sz="0" w:space="0" w:color="auto"/>
        <w:right w:val="none" w:sz="0" w:space="0" w:color="auto"/>
      </w:pBdr>
      <w:spacing w:before="240" w:after="60"/>
    </w:pPr>
    <w:rPr>
      <w:rFonts w:ascii="Sylfaen" w:eastAsia="Times New Roman" w:hAnsi="Sylfaen" w:cs="Times New Roman"/>
      <w:caps/>
      <w:kern w:val="32"/>
      <w:sz w:val="32"/>
      <w:szCs w:val="32"/>
      <w:lang w:bidi="en-US"/>
    </w:rPr>
  </w:style>
  <w:style w:type="paragraph" w:styleId="Title">
    <w:name w:val="Title"/>
    <w:aliases w:val="Bold Underlined,UNDERLINE"/>
    <w:basedOn w:val="Normal"/>
    <w:link w:val="TitleChar"/>
    <w:uiPriority w:val="5"/>
    <w:qFormat/>
    <w:rsid w:val="00637E51"/>
    <w:pPr>
      <w:jc w:val="center"/>
    </w:pPr>
    <w:rPr>
      <w:rFonts w:ascii="Times New Roman" w:hAnsi="Times New Roman"/>
      <w:b/>
      <w:bCs/>
      <w:sz w:val="32"/>
      <w:lang w:bidi="en-US"/>
    </w:rPr>
  </w:style>
  <w:style w:type="character" w:customStyle="1" w:styleId="TitleChar">
    <w:name w:val="Title Char"/>
    <w:aliases w:val="Bold Underlined Char,UNDERLINE Char"/>
    <w:basedOn w:val="DefaultParagraphFont"/>
    <w:link w:val="Title"/>
    <w:uiPriority w:val="5"/>
    <w:qFormat/>
    <w:rsid w:val="00637E51"/>
    <w:rPr>
      <w:rFonts w:ascii="Times New Roman" w:eastAsiaTheme="minorHAnsi" w:hAnsi="Times New Roman" w:cs="Arial"/>
      <w:b/>
      <w:bCs/>
      <w:sz w:val="32"/>
      <w:szCs w:val="22"/>
      <w:lang w:bidi="en-US"/>
    </w:rPr>
  </w:style>
  <w:style w:type="character" w:styleId="HTMLTypewriter">
    <w:name w:val="HTML Typewriter"/>
    <w:basedOn w:val="DefaultParagraphFont"/>
    <w:rsid w:val="00637E51"/>
    <w:rPr>
      <w:rFonts w:ascii="Courier New" w:eastAsia="Times New Roman" w:hAnsi="Courier New" w:cs="Courier New"/>
      <w:sz w:val="20"/>
    </w:rPr>
  </w:style>
  <w:style w:type="paragraph" w:styleId="EnvelopeReturn">
    <w:name w:val="envelope return"/>
    <w:basedOn w:val="Normal"/>
    <w:rsid w:val="00637E51"/>
    <w:rPr>
      <w:szCs w:val="20"/>
      <w:lang w:bidi="en-US"/>
    </w:rPr>
  </w:style>
  <w:style w:type="paragraph" w:styleId="EnvelopeAddress">
    <w:name w:val="envelope address"/>
    <w:basedOn w:val="Normal"/>
    <w:rsid w:val="00637E51"/>
    <w:pPr>
      <w:framePr w:w="7920" w:h="1980" w:hRule="exact" w:hSpace="180" w:wrap="auto" w:hAnchor="page" w:xAlign="center" w:yAlign="bottom"/>
      <w:ind w:left="2880"/>
    </w:pPr>
    <w:rPr>
      <w:sz w:val="28"/>
      <w:lang w:bidi="en-US"/>
    </w:rPr>
  </w:style>
  <w:style w:type="character" w:customStyle="1" w:styleId="bio">
    <w:name w:val="bio"/>
    <w:basedOn w:val="DefaultParagraphFont"/>
    <w:rsid w:val="00637E51"/>
    <w:rPr>
      <w:rFonts w:cs="Times New Roman"/>
    </w:rPr>
  </w:style>
  <w:style w:type="character" w:customStyle="1" w:styleId="storytextstyle">
    <w:name w:val="storytextstyle"/>
    <w:basedOn w:val="DefaultParagraphFont"/>
    <w:rsid w:val="00637E51"/>
    <w:rPr>
      <w:rFonts w:cs="Times New Roman"/>
    </w:rPr>
  </w:style>
  <w:style w:type="character" w:customStyle="1" w:styleId="cardunderlinedCharChar">
    <w:name w:val="card underlined Char Char"/>
    <w:basedOn w:val="DefaultParagraphFont"/>
    <w:rsid w:val="00637E51"/>
    <w:rPr>
      <w:rFonts w:ascii="Arial" w:hAnsi="Arial" w:cs="Times New Roman"/>
      <w:sz w:val="24"/>
      <w:u w:val="single"/>
      <w:lang w:val="en-US" w:eastAsia="en-US"/>
    </w:rPr>
  </w:style>
  <w:style w:type="character" w:customStyle="1" w:styleId="articlehead21">
    <w:name w:val="articlehead21"/>
    <w:basedOn w:val="DefaultParagraphFont"/>
    <w:rsid w:val="00637E51"/>
    <w:rPr>
      <w:rFonts w:ascii="Arial" w:hAnsi="Arial" w:cs="Arial"/>
      <w:b/>
      <w:bCs/>
      <w:color w:val="660000"/>
      <w:sz w:val="20"/>
    </w:rPr>
  </w:style>
  <w:style w:type="character" w:customStyle="1" w:styleId="TagCiteChar1">
    <w:name w:val="Tag/Cite Char1"/>
    <w:basedOn w:val="DefaultParagraphFont"/>
    <w:rsid w:val="00637E51"/>
    <w:rPr>
      <w:rFonts w:cs="Times New Roman"/>
      <w:b/>
      <w:lang w:val="en-US" w:eastAsia="en-US"/>
    </w:rPr>
  </w:style>
  <w:style w:type="character" w:customStyle="1" w:styleId="goohl0">
    <w:name w:val="goohl0"/>
    <w:basedOn w:val="DefaultParagraphFont"/>
    <w:rsid w:val="00637E51"/>
    <w:rPr>
      <w:rFonts w:cs="Times New Roman"/>
    </w:rPr>
  </w:style>
  <w:style w:type="character" w:customStyle="1" w:styleId="goohl2">
    <w:name w:val="goohl2"/>
    <w:basedOn w:val="DefaultParagraphFont"/>
    <w:rsid w:val="00637E51"/>
    <w:rPr>
      <w:rFonts w:cs="Times New Roman"/>
    </w:rPr>
  </w:style>
  <w:style w:type="character" w:customStyle="1" w:styleId="Normal1">
    <w:name w:val="Normal1"/>
    <w:basedOn w:val="DefaultParagraphFont"/>
    <w:rsid w:val="00637E51"/>
    <w:rPr>
      <w:rFonts w:cs="Times New Roman"/>
    </w:rPr>
  </w:style>
  <w:style w:type="paragraph" w:customStyle="1" w:styleId="BriefTitle1">
    <w:name w:val="Brief Title 1"/>
    <w:basedOn w:val="Normal"/>
    <w:rsid w:val="00637E51"/>
    <w:pPr>
      <w:widowControl w:val="0"/>
      <w:autoSpaceDE w:val="0"/>
      <w:autoSpaceDN w:val="0"/>
      <w:adjustRightInd w:val="0"/>
      <w:jc w:val="center"/>
      <w:outlineLvl w:val="0"/>
    </w:pPr>
    <w:rPr>
      <w:rFonts w:ascii="Times New Roman" w:hAnsi="Times New Roman"/>
      <w:b/>
      <w:szCs w:val="20"/>
      <w:u w:val="single"/>
      <w:lang w:bidi="en-US"/>
    </w:rPr>
  </w:style>
  <w:style w:type="paragraph" w:customStyle="1" w:styleId="TagCiteChar0">
    <w:name w:val="Tag/Cite Char"/>
    <w:basedOn w:val="Normal"/>
    <w:rsid w:val="00637E51"/>
    <w:pPr>
      <w:widowControl w:val="0"/>
      <w:autoSpaceDE w:val="0"/>
      <w:autoSpaceDN w:val="0"/>
      <w:adjustRightInd w:val="0"/>
    </w:pPr>
    <w:rPr>
      <w:rFonts w:ascii="Times New Roman" w:hAnsi="Times New Roman"/>
      <w:b/>
      <w:szCs w:val="20"/>
      <w:lang w:bidi="en-US"/>
    </w:rPr>
  </w:style>
  <w:style w:type="paragraph" w:customStyle="1" w:styleId="CardChar0">
    <w:name w:val="Card Char"/>
    <w:basedOn w:val="Normal"/>
    <w:rsid w:val="00637E51"/>
    <w:pPr>
      <w:widowControl w:val="0"/>
      <w:autoSpaceDE w:val="0"/>
      <w:autoSpaceDN w:val="0"/>
      <w:adjustRightInd w:val="0"/>
    </w:pPr>
    <w:rPr>
      <w:rFonts w:ascii="Times New Roman" w:hAnsi="Times New Roman"/>
      <w:szCs w:val="20"/>
      <w:lang w:bidi="en-US"/>
    </w:rPr>
  </w:style>
  <w:style w:type="character" w:customStyle="1" w:styleId="CardCharChar0">
    <w:name w:val="Card Char Char"/>
    <w:basedOn w:val="DefaultParagraphFont"/>
    <w:rsid w:val="00637E51"/>
    <w:rPr>
      <w:rFonts w:cs="Times New Roman"/>
      <w:lang w:val="en-US" w:eastAsia="en-US"/>
    </w:rPr>
  </w:style>
  <w:style w:type="character" w:customStyle="1" w:styleId="BriefTitle1Char">
    <w:name w:val="Brief Title 1 Char"/>
    <w:basedOn w:val="DefaultParagraphFont"/>
    <w:rsid w:val="00637E51"/>
    <w:rPr>
      <w:rFonts w:cs="Times New Roman"/>
      <w:b/>
      <w:u w:val="single"/>
      <w:lang w:val="en-US" w:eastAsia="en-US"/>
    </w:rPr>
  </w:style>
  <w:style w:type="character" w:customStyle="1" w:styleId="TagCiteCharChar0">
    <w:name w:val="Tag/Cite Char Char"/>
    <w:basedOn w:val="DefaultParagraphFont"/>
    <w:rsid w:val="00637E51"/>
    <w:rPr>
      <w:rFonts w:cs="Times New Roman"/>
      <w:b/>
      <w:lang w:val="en-US" w:eastAsia="en-US"/>
    </w:rPr>
  </w:style>
  <w:style w:type="paragraph" w:customStyle="1" w:styleId="ShellTitles">
    <w:name w:val="ShellTitles"/>
    <w:basedOn w:val="Normal"/>
    <w:rsid w:val="00637E51"/>
    <w:pPr>
      <w:widowControl w:val="0"/>
      <w:autoSpaceDE w:val="0"/>
      <w:autoSpaceDN w:val="0"/>
      <w:adjustRightInd w:val="0"/>
    </w:pPr>
    <w:rPr>
      <w:rFonts w:ascii="Times New Roman" w:hAnsi="Times New Roman"/>
      <w:b/>
      <w:szCs w:val="20"/>
      <w:lang w:bidi="en-US"/>
    </w:rPr>
  </w:style>
  <w:style w:type="paragraph" w:customStyle="1" w:styleId="noindent">
    <w:name w:val="noindent"/>
    <w:basedOn w:val="Normal"/>
    <w:rsid w:val="00637E51"/>
    <w:pPr>
      <w:spacing w:before="100" w:beforeAutospacing="1" w:after="100" w:afterAutospacing="1"/>
    </w:pPr>
    <w:rPr>
      <w:rFonts w:ascii="Times New Roman" w:hAnsi="Times New Roman"/>
      <w:lang w:bidi="en-US"/>
    </w:rPr>
  </w:style>
  <w:style w:type="character" w:customStyle="1" w:styleId="btx">
    <w:name w:val="btx"/>
    <w:basedOn w:val="DefaultParagraphFont"/>
    <w:rsid w:val="00637E51"/>
    <w:rPr>
      <w:rFonts w:cs="Times New Roman"/>
    </w:rPr>
  </w:style>
  <w:style w:type="character" w:customStyle="1" w:styleId="CardChar10">
    <w:name w:val="Card Char1"/>
    <w:basedOn w:val="DefaultParagraphFont"/>
    <w:rsid w:val="00637E51"/>
    <w:rPr>
      <w:rFonts w:cs="Times New Roman"/>
      <w:lang w:val="en-US" w:eastAsia="en-US"/>
    </w:rPr>
  </w:style>
  <w:style w:type="character" w:customStyle="1" w:styleId="prodgeneral1">
    <w:name w:val="prodgeneral1"/>
    <w:basedOn w:val="DefaultParagraphFont"/>
    <w:rsid w:val="00637E51"/>
    <w:rPr>
      <w:rFonts w:ascii="Verdana" w:hAnsi="Verdana" w:cs="Times New Roman"/>
      <w:color w:val="000000"/>
      <w:spacing w:val="0"/>
      <w:sz w:val="16"/>
    </w:rPr>
  </w:style>
  <w:style w:type="character" w:customStyle="1" w:styleId="small0">
    <w:name w:val="small"/>
    <w:basedOn w:val="DefaultParagraphFont"/>
    <w:rsid w:val="00637E51"/>
    <w:rPr>
      <w:rFonts w:cs="Times New Roman"/>
      <w:sz w:val="16"/>
      <w:u w:val="none"/>
    </w:rPr>
  </w:style>
  <w:style w:type="character" w:customStyle="1" w:styleId="standardcontent">
    <w:name w:val="standardcontent"/>
    <w:basedOn w:val="DefaultParagraphFont"/>
    <w:rsid w:val="00637E51"/>
    <w:rPr>
      <w:rFonts w:cs="Times New Roman"/>
    </w:rPr>
  </w:style>
  <w:style w:type="paragraph" w:customStyle="1" w:styleId="BoldUnderline">
    <w:name w:val="BoldUnderline"/>
    <w:basedOn w:val="Normal"/>
    <w:link w:val="BoldUnderlineChar1"/>
    <w:rsid w:val="00637E51"/>
    <w:rPr>
      <w:rFonts w:ascii="Times New Roman" w:hAnsi="Times New Roman"/>
      <w:b/>
      <w:u w:val="single"/>
      <w:lang w:val="x-none" w:eastAsia="x-none" w:bidi="en-US"/>
    </w:rPr>
  </w:style>
  <w:style w:type="character" w:customStyle="1" w:styleId="Heading1Char3">
    <w:name w:val="Heading 1 Char3"/>
    <w:aliases w:val="cites Char,Heading 1 Char1 Char Char2"/>
    <w:basedOn w:val="DefaultParagraphFont"/>
    <w:rsid w:val="00637E51"/>
    <w:rPr>
      <w:rFonts w:ascii="Arial" w:hAnsi="Arial" w:cs="Arial"/>
      <w:b/>
      <w:bCs/>
      <w:kern w:val="32"/>
      <w:sz w:val="32"/>
      <w:u w:val="single"/>
      <w:lang w:val="en-US" w:eastAsia="en-US"/>
    </w:rPr>
  </w:style>
  <w:style w:type="character" w:customStyle="1" w:styleId="texto11">
    <w:name w:val="texto11"/>
    <w:basedOn w:val="DefaultParagraphFont"/>
    <w:rsid w:val="00637E51"/>
    <w:rPr>
      <w:rFonts w:ascii="Arial" w:hAnsi="Arial" w:cs="Arial"/>
      <w:color w:val="000000"/>
      <w:spacing w:val="240"/>
      <w:sz w:val="20"/>
    </w:rPr>
  </w:style>
  <w:style w:type="character" w:customStyle="1" w:styleId="date10">
    <w:name w:val="date1"/>
    <w:basedOn w:val="DefaultParagraphFont"/>
    <w:rsid w:val="00637E51"/>
    <w:rPr>
      <w:rFonts w:cs="Times New Roman"/>
    </w:rPr>
  </w:style>
  <w:style w:type="character" w:customStyle="1" w:styleId="summary1">
    <w:name w:val="summary1"/>
    <w:basedOn w:val="DefaultParagraphFont"/>
    <w:rsid w:val="00637E51"/>
    <w:rPr>
      <w:rFonts w:ascii="Arial" w:hAnsi="Arial" w:cs="Arial"/>
      <w:sz w:val="18"/>
    </w:rPr>
  </w:style>
  <w:style w:type="paragraph" w:customStyle="1" w:styleId="ToRead">
    <w:name w:val="To Read"/>
    <w:basedOn w:val="Normal"/>
    <w:rsid w:val="00637E51"/>
    <w:pPr>
      <w:ind w:left="720"/>
    </w:pPr>
    <w:rPr>
      <w:rFonts w:ascii="Verdana" w:hAnsi="Verdana"/>
      <w:b/>
      <w:u w:val="single"/>
      <w:lang w:bidi="en-US"/>
    </w:rPr>
  </w:style>
  <w:style w:type="character" w:customStyle="1" w:styleId="text3">
    <w:name w:val="text3"/>
    <w:basedOn w:val="DefaultParagraphFont"/>
    <w:rsid w:val="00637E51"/>
    <w:rPr>
      <w:rFonts w:cs="Times New Roman"/>
    </w:rPr>
  </w:style>
  <w:style w:type="paragraph" w:customStyle="1" w:styleId="Style20">
    <w:name w:val="Style 2"/>
    <w:basedOn w:val="Normal"/>
    <w:rsid w:val="00637E51"/>
    <w:pPr>
      <w:widowControl w:val="0"/>
      <w:ind w:left="216" w:hanging="144"/>
    </w:pPr>
    <w:rPr>
      <w:rFonts w:ascii="Times New Roman" w:hAnsi="Times New Roman"/>
      <w:noProof/>
      <w:color w:val="000000"/>
      <w:szCs w:val="20"/>
      <w:lang w:bidi="en-US"/>
    </w:rPr>
  </w:style>
  <w:style w:type="paragraph" w:customStyle="1" w:styleId="Style40">
    <w:name w:val="Style 4"/>
    <w:basedOn w:val="Normal"/>
    <w:rsid w:val="00637E51"/>
    <w:pPr>
      <w:widowControl w:val="0"/>
      <w:tabs>
        <w:tab w:val="left" w:pos="6876"/>
      </w:tabs>
      <w:ind w:left="3744"/>
    </w:pPr>
    <w:rPr>
      <w:rFonts w:ascii="Times New Roman" w:hAnsi="Times New Roman"/>
      <w:noProof/>
      <w:color w:val="000000"/>
      <w:szCs w:val="20"/>
      <w:lang w:bidi="en-US"/>
    </w:rPr>
  </w:style>
  <w:style w:type="paragraph" w:customStyle="1" w:styleId="listlevel1">
    <w:name w:val="list level 1"/>
    <w:basedOn w:val="Normal"/>
    <w:rsid w:val="00637E51"/>
    <w:pPr>
      <w:overflowPunct w:val="0"/>
      <w:autoSpaceDE w:val="0"/>
      <w:autoSpaceDN w:val="0"/>
      <w:adjustRightInd w:val="0"/>
      <w:ind w:left="560" w:hanging="567"/>
      <w:jc w:val="both"/>
      <w:textAlignment w:val="baseline"/>
    </w:pPr>
    <w:rPr>
      <w:rFonts w:ascii="Times New Roman" w:hAnsi="Times New Roman"/>
      <w:color w:val="000000"/>
      <w:szCs w:val="20"/>
      <w:lang w:bidi="en-US"/>
    </w:rPr>
  </w:style>
  <w:style w:type="paragraph" w:customStyle="1" w:styleId="listlevel2">
    <w:name w:val="list level 2"/>
    <w:basedOn w:val="Normal"/>
    <w:rsid w:val="00637E51"/>
    <w:pPr>
      <w:overflowPunct w:val="0"/>
      <w:autoSpaceDE w:val="0"/>
      <w:autoSpaceDN w:val="0"/>
      <w:adjustRightInd w:val="0"/>
      <w:ind w:left="1120" w:hanging="560"/>
      <w:jc w:val="both"/>
      <w:textAlignment w:val="baseline"/>
    </w:pPr>
    <w:rPr>
      <w:rFonts w:ascii="Times New Roman" w:hAnsi="Times New Roman"/>
      <w:color w:val="000000"/>
      <w:szCs w:val="20"/>
      <w:lang w:bidi="en-US"/>
    </w:rPr>
  </w:style>
  <w:style w:type="paragraph" w:customStyle="1" w:styleId="listlevel3">
    <w:name w:val="list level 3"/>
    <w:basedOn w:val="listlevel2"/>
    <w:rsid w:val="00637E51"/>
  </w:style>
  <w:style w:type="paragraph" w:customStyle="1" w:styleId="PageNumber1">
    <w:name w:val="Page Number1"/>
    <w:basedOn w:val="Normal"/>
    <w:next w:val="Normal"/>
    <w:rsid w:val="00637E51"/>
    <w:rPr>
      <w:rFonts w:ascii="Times New Roman" w:hAnsi="Times New Roman"/>
      <w:lang w:bidi="en-US"/>
    </w:rPr>
  </w:style>
  <w:style w:type="paragraph" w:customStyle="1" w:styleId="Cite1">
    <w:name w:val="Cite1"/>
    <w:rsid w:val="00637E51"/>
    <w:rPr>
      <w:rFonts w:ascii="Palatino Linotype" w:eastAsia="Times New Roman" w:hAnsi="Palatino Linotype" w:cs="Times New Roman"/>
      <w:bCs/>
      <w:lang w:val="en-AU" w:bidi="en-US"/>
    </w:rPr>
  </w:style>
  <w:style w:type="paragraph" w:customStyle="1" w:styleId="Card10">
    <w:name w:val="Card1"/>
    <w:rsid w:val="00637E51"/>
    <w:pPr>
      <w:ind w:left="720"/>
      <w:jc w:val="both"/>
    </w:pPr>
    <w:rPr>
      <w:rFonts w:ascii="Palatino Linotype" w:eastAsia="Times New Roman" w:hAnsi="Palatino Linotype" w:cs="Times New Roman"/>
      <w:lang w:val="en-AU" w:bidi="en-US"/>
    </w:rPr>
  </w:style>
  <w:style w:type="paragraph" w:customStyle="1" w:styleId="Cite2">
    <w:name w:val="Cite2"/>
    <w:rsid w:val="00637E51"/>
    <w:rPr>
      <w:rFonts w:ascii="Palatino Linotype" w:eastAsia="Times New Roman" w:hAnsi="Palatino Linotype" w:cs="Times New Roman"/>
      <w:b/>
      <w:u w:val="single"/>
      <w:lang w:val="en-AU" w:bidi="en-US"/>
    </w:rPr>
  </w:style>
  <w:style w:type="paragraph" w:customStyle="1" w:styleId="cardCharCharCharCharCharCharCharCharCharCharCharChar">
    <w:name w:val="card Char Char Char Char Char Char Char Char Char Char Char Char"/>
    <w:basedOn w:val="Normal"/>
    <w:rsid w:val="00637E51"/>
    <w:pPr>
      <w:ind w:left="288" w:right="288"/>
    </w:pPr>
    <w:rPr>
      <w:rFonts w:ascii="Times New Roman" w:hAnsi="Times New Roman"/>
      <w:lang w:bidi="en-US"/>
    </w:rPr>
  </w:style>
  <w:style w:type="paragraph" w:customStyle="1" w:styleId="cite20">
    <w:name w:val="cite2"/>
    <w:rsid w:val="00637E51"/>
    <w:pPr>
      <w:spacing w:after="160" w:line="259" w:lineRule="auto"/>
      <w:ind w:left="720"/>
    </w:pPr>
    <w:rPr>
      <w:rFonts w:ascii="Arial Narrow" w:eastAsiaTheme="minorHAnsi" w:hAnsi="Arial Narrow"/>
      <w:sz w:val="22"/>
      <w:szCs w:val="22"/>
    </w:rPr>
  </w:style>
  <w:style w:type="character" w:customStyle="1" w:styleId="underline1">
    <w:name w:val="underline1"/>
    <w:basedOn w:val="DefaultParagraphFont"/>
    <w:rsid w:val="00637E51"/>
    <w:rPr>
      <w:rFonts w:ascii="Times New Roman" w:hAnsi="Times New Roman" w:cs="Times New Roman"/>
      <w:sz w:val="20"/>
      <w:u w:val="single"/>
      <w:lang w:val="x-none" w:eastAsia="en-US"/>
    </w:rPr>
  </w:style>
  <w:style w:type="paragraph" w:customStyle="1" w:styleId="articletext">
    <w:name w:val="articletext"/>
    <w:basedOn w:val="Normal"/>
    <w:rsid w:val="00637E51"/>
    <w:pPr>
      <w:spacing w:before="100" w:beforeAutospacing="1" w:after="100" w:afterAutospacing="1"/>
      <w:jc w:val="both"/>
    </w:pPr>
    <w:rPr>
      <w:rFonts w:ascii="Verdana" w:hAnsi="Verdana"/>
      <w:color w:val="2A2A2A"/>
      <w:sz w:val="21"/>
      <w:szCs w:val="21"/>
      <w:lang w:bidi="en-US"/>
    </w:rPr>
  </w:style>
  <w:style w:type="character" w:customStyle="1" w:styleId="CardTextUnderlinedChar">
    <w:name w:val="Card Text Underlined Char"/>
    <w:basedOn w:val="DefaultParagraphFont"/>
    <w:rsid w:val="00637E51"/>
    <w:rPr>
      <w:rFonts w:ascii="Arial Narrow" w:hAnsi="Arial Narrow" w:cs="Times New Roman"/>
      <w:sz w:val="24"/>
      <w:u w:val="single"/>
      <w:lang w:val="en-US" w:eastAsia="en-US"/>
    </w:rPr>
  </w:style>
  <w:style w:type="character" w:customStyle="1" w:styleId="cardtextsmallChar">
    <w:name w:val="card text small Char"/>
    <w:basedOn w:val="DefaultParagraphFont"/>
    <w:rsid w:val="00637E51"/>
    <w:rPr>
      <w:rFonts w:ascii="Arial Narrow" w:hAnsi="Arial Narrow" w:cs="Times New Roman"/>
      <w:sz w:val="24"/>
      <w:lang w:val="en-US" w:eastAsia="en-US"/>
    </w:rPr>
  </w:style>
  <w:style w:type="paragraph" w:customStyle="1" w:styleId="cardtextsmall">
    <w:name w:val="card text small"/>
    <w:basedOn w:val="Normal"/>
    <w:rsid w:val="00637E51"/>
    <w:rPr>
      <w:rFonts w:ascii="Arial Narrow" w:hAnsi="Arial Narrow"/>
      <w:sz w:val="16"/>
      <w:lang w:bidi="en-US"/>
    </w:rPr>
  </w:style>
  <w:style w:type="paragraph" w:customStyle="1" w:styleId="CaseListNormal">
    <w:name w:val="Case List Normal"/>
    <w:basedOn w:val="Normal"/>
    <w:rsid w:val="00637E51"/>
    <w:rPr>
      <w:rFonts w:ascii="Times" w:hAnsi="Times"/>
      <w:szCs w:val="26"/>
      <w:lang w:bidi="en-US"/>
    </w:rPr>
  </w:style>
  <w:style w:type="paragraph" w:customStyle="1" w:styleId="Body0">
    <w:name w:val="Body"/>
    <w:basedOn w:val="Normal"/>
    <w:rsid w:val="00637E51"/>
    <w:pPr>
      <w:outlineLvl w:val="3"/>
    </w:pPr>
    <w:rPr>
      <w:rFonts w:ascii="Times New Roman" w:hAnsi="Times New Roman"/>
      <w:szCs w:val="20"/>
      <w:lang w:bidi="en-US"/>
    </w:rPr>
  </w:style>
  <w:style w:type="paragraph" w:customStyle="1" w:styleId="bodyChar">
    <w:name w:val="body Char"/>
    <w:basedOn w:val="Heading2"/>
    <w:rsid w:val="00637E51"/>
    <w:pPr>
      <w:keepNext w:val="0"/>
      <w:keepLines w:val="0"/>
      <w:pageBreakBefore w:val="0"/>
      <w:spacing w:before="0"/>
      <w:jc w:val="left"/>
    </w:pPr>
    <w:rPr>
      <w:rFonts w:ascii="Times New Roman" w:eastAsia="SimSun" w:hAnsi="Times New Roman" w:cs="Times New Roman"/>
      <w:b w:val="0"/>
      <w:bCs w:val="0"/>
      <w:sz w:val="24"/>
      <w:szCs w:val="20"/>
      <w:u w:val="none"/>
      <w:lang w:eastAsia="zh-CN" w:bidi="en-US"/>
    </w:rPr>
  </w:style>
  <w:style w:type="paragraph" w:customStyle="1" w:styleId="3text">
    <w:name w:val="3text"/>
    <w:basedOn w:val="Normal"/>
    <w:link w:val="3textChar"/>
    <w:rsid w:val="00637E51"/>
    <w:pPr>
      <w:spacing w:before="100" w:beforeAutospacing="1" w:after="100" w:afterAutospacing="1"/>
    </w:pPr>
    <w:rPr>
      <w:rFonts w:ascii="Times New Roman" w:hAnsi="Times New Roman"/>
      <w:lang w:bidi="en-US"/>
    </w:rPr>
  </w:style>
  <w:style w:type="character" w:customStyle="1" w:styleId="countrytitle1">
    <w:name w:val="countrytitle1"/>
    <w:basedOn w:val="DefaultParagraphFont"/>
    <w:rsid w:val="00637E51"/>
    <w:rPr>
      <w:rFonts w:ascii="Verdana" w:hAnsi="Verdana" w:cs="Times New Roman"/>
      <w:b/>
      <w:bCs/>
      <w:color w:val="293643"/>
      <w:sz w:val="24"/>
    </w:rPr>
  </w:style>
  <w:style w:type="character" w:customStyle="1" w:styleId="storyheader1">
    <w:name w:val="storyheader1"/>
    <w:basedOn w:val="DefaultParagraphFont"/>
    <w:rsid w:val="00637E51"/>
    <w:rPr>
      <w:rFonts w:ascii="Verdana" w:hAnsi="Verdana" w:cs="Times New Roman"/>
      <w:b/>
      <w:bCs/>
      <w:color w:val="000000"/>
      <w:sz w:val="21"/>
    </w:rPr>
  </w:style>
  <w:style w:type="paragraph" w:customStyle="1" w:styleId="Debate">
    <w:name w:val="Debate"/>
    <w:basedOn w:val="Normal"/>
    <w:rsid w:val="00637E51"/>
    <w:pPr>
      <w:widowControl w:val="0"/>
      <w:autoSpaceDE w:val="0"/>
      <w:autoSpaceDN w:val="0"/>
      <w:adjustRightInd w:val="0"/>
    </w:pPr>
    <w:rPr>
      <w:rFonts w:ascii="Garamond" w:eastAsia="SimSun" w:hAnsi="Garamond" w:cs="Courier"/>
      <w:lang w:eastAsia="zh-CN" w:bidi="en-US"/>
    </w:rPr>
  </w:style>
  <w:style w:type="paragraph" w:customStyle="1" w:styleId="TimesNewRoman12">
    <w:name w:val="TimesNewRoman12"/>
    <w:rsid w:val="00637E51"/>
    <w:pPr>
      <w:jc w:val="both"/>
    </w:pPr>
    <w:rPr>
      <w:rFonts w:ascii="Times New Roman" w:eastAsia="Times New Roman" w:hAnsi="Times New Roman" w:cs="Times New Roman"/>
      <w:lang w:val="de-DE" w:eastAsia="de-DE" w:bidi="en-US"/>
    </w:rPr>
  </w:style>
  <w:style w:type="paragraph" w:customStyle="1" w:styleId="htmlbody">
    <w:name w:val="htmlbody"/>
    <w:basedOn w:val="Normal"/>
    <w:rsid w:val="00637E51"/>
    <w:pPr>
      <w:spacing w:before="100" w:beforeAutospacing="1" w:after="100" w:afterAutospacing="1"/>
    </w:pPr>
    <w:rPr>
      <w:rFonts w:ascii="Times New Roman" w:hAnsi="Times New Roman"/>
      <w:lang w:bidi="en-US"/>
    </w:rPr>
  </w:style>
  <w:style w:type="paragraph" w:customStyle="1" w:styleId="Paste">
    <w:name w:val="Paste"/>
    <w:basedOn w:val="card1"/>
    <w:rsid w:val="00637E51"/>
    <w:pPr>
      <w:ind w:left="0" w:right="0"/>
    </w:pPr>
    <w:rPr>
      <w:rFonts w:ascii="Arial Narrow" w:hAnsi="Arial Narrow"/>
      <w:sz w:val="16"/>
      <w:lang w:bidi="en-US"/>
    </w:rPr>
  </w:style>
  <w:style w:type="character" w:customStyle="1" w:styleId="cardunderlinedChar">
    <w:name w:val="card underlined Char"/>
    <w:basedOn w:val="DefaultParagraphFont"/>
    <w:rsid w:val="00637E51"/>
    <w:rPr>
      <w:rFonts w:ascii="Arial" w:hAnsi="Arial" w:cs="Times New Roman"/>
      <w:sz w:val="24"/>
      <w:u w:val="single"/>
      <w:lang w:val="en-US" w:eastAsia="en-US"/>
    </w:rPr>
  </w:style>
  <w:style w:type="paragraph" w:customStyle="1" w:styleId="medium-normal">
    <w:name w:val="medium-normal"/>
    <w:basedOn w:val="Normal"/>
    <w:rsid w:val="00637E51"/>
    <w:pPr>
      <w:spacing w:before="100" w:beforeAutospacing="1" w:after="100" w:afterAutospacing="1"/>
    </w:pPr>
    <w:rPr>
      <w:rFonts w:ascii="Times New Roman" w:hAnsi="Times New Roman"/>
      <w:lang w:bidi="en-US"/>
    </w:rPr>
  </w:style>
  <w:style w:type="paragraph" w:customStyle="1" w:styleId="textChar">
    <w:name w:val="text Char"/>
    <w:basedOn w:val="Normal"/>
    <w:rsid w:val="00637E51"/>
    <w:rPr>
      <w:rFonts w:ascii="Times New Roman" w:hAnsi="Times New Roman"/>
      <w:color w:val="000000"/>
      <w:sz w:val="18"/>
      <w:lang w:bidi="en-US"/>
    </w:rPr>
  </w:style>
  <w:style w:type="paragraph" w:customStyle="1" w:styleId="text1">
    <w:name w:val="text1"/>
    <w:basedOn w:val="Normal"/>
    <w:rsid w:val="00637E51"/>
    <w:rPr>
      <w:rFonts w:ascii="Times New Roman" w:hAnsi="Times New Roman"/>
      <w:szCs w:val="20"/>
      <w:lang w:bidi="en-US"/>
    </w:rPr>
  </w:style>
  <w:style w:type="character" w:customStyle="1" w:styleId="article1">
    <w:name w:val="article1"/>
    <w:basedOn w:val="DefaultParagraphFont"/>
    <w:rsid w:val="00637E51"/>
    <w:rPr>
      <w:rFonts w:ascii="Verdana" w:hAnsi="Verdana" w:cs="Times New Roman"/>
      <w:color w:val="333333"/>
      <w:sz w:val="16"/>
    </w:rPr>
  </w:style>
  <w:style w:type="paragraph" w:customStyle="1" w:styleId="RepeatBlockHeading">
    <w:name w:val="Repeat Block Heading"/>
    <w:basedOn w:val="Normal"/>
    <w:rsid w:val="00637E51"/>
    <w:pPr>
      <w:jc w:val="center"/>
    </w:pPr>
    <w:rPr>
      <w:rFonts w:ascii="Times New Roman" w:hAnsi="Times New Roman"/>
      <w:b/>
      <w:smallCaps/>
      <w:color w:val="000000"/>
      <w:u w:val="thick"/>
      <w:lang w:bidi="en-US"/>
    </w:rPr>
  </w:style>
  <w:style w:type="paragraph" w:styleId="z-BottomofForm">
    <w:name w:val="HTML Bottom of Form"/>
    <w:basedOn w:val="Normal"/>
    <w:next w:val="Normal"/>
    <w:link w:val="z-BottomofFormChar"/>
    <w:uiPriority w:val="99"/>
    <w:rsid w:val="00637E51"/>
    <w:pPr>
      <w:pBdr>
        <w:top w:val="single" w:sz="6" w:space="1" w:color="auto"/>
      </w:pBdr>
      <w:jc w:val="center"/>
    </w:pPr>
    <w:rPr>
      <w:vanish/>
      <w:sz w:val="16"/>
      <w:szCs w:val="16"/>
      <w:lang w:bidi="en-US"/>
    </w:rPr>
  </w:style>
  <w:style w:type="character" w:customStyle="1" w:styleId="z-BottomofFormChar">
    <w:name w:val="z-Bottom of Form Char"/>
    <w:basedOn w:val="DefaultParagraphFont"/>
    <w:link w:val="z-BottomofForm"/>
    <w:uiPriority w:val="99"/>
    <w:rsid w:val="00637E51"/>
    <w:rPr>
      <w:rFonts w:ascii="Arial" w:eastAsiaTheme="minorHAnsi" w:hAnsi="Arial" w:cs="Arial"/>
      <w:vanish/>
      <w:sz w:val="16"/>
      <w:szCs w:val="16"/>
      <w:lang w:bidi="en-US"/>
    </w:rPr>
  </w:style>
  <w:style w:type="paragraph" w:customStyle="1" w:styleId="story-headline">
    <w:name w:val="story-headline"/>
    <w:basedOn w:val="Normal"/>
    <w:rsid w:val="00637E51"/>
    <w:pPr>
      <w:spacing w:before="72" w:after="72"/>
    </w:pPr>
    <w:rPr>
      <w:b/>
      <w:bCs/>
      <w:sz w:val="26"/>
      <w:szCs w:val="26"/>
      <w:lang w:bidi="en-US"/>
    </w:rPr>
  </w:style>
  <w:style w:type="paragraph" w:customStyle="1" w:styleId="story-body">
    <w:name w:val="story-body"/>
    <w:basedOn w:val="Normal"/>
    <w:rsid w:val="00637E51"/>
    <w:pPr>
      <w:spacing w:before="100" w:beforeAutospacing="1" w:after="100" w:afterAutospacing="1"/>
    </w:pPr>
    <w:rPr>
      <w:lang w:bidi="en-US"/>
    </w:rPr>
  </w:style>
  <w:style w:type="character" w:customStyle="1" w:styleId="story-posted-date1">
    <w:name w:val="story-posted-date1"/>
    <w:basedOn w:val="DefaultParagraphFont"/>
    <w:rsid w:val="00637E51"/>
    <w:rPr>
      <w:rFonts w:ascii="Arial" w:hAnsi="Arial" w:cs="Arial"/>
      <w:sz w:val="19"/>
    </w:rPr>
  </w:style>
  <w:style w:type="paragraph" w:customStyle="1" w:styleId="story-dateline">
    <w:name w:val="story-dateline"/>
    <w:basedOn w:val="Normal"/>
    <w:rsid w:val="00637E51"/>
    <w:rPr>
      <w:b/>
      <w:bCs/>
      <w:lang w:bidi="en-US"/>
    </w:rPr>
  </w:style>
  <w:style w:type="paragraph" w:customStyle="1" w:styleId="TextofCards">
    <w:name w:val="Text of Cards"/>
    <w:basedOn w:val="Normal"/>
    <w:rsid w:val="00637E51"/>
    <w:pPr>
      <w:jc w:val="both"/>
    </w:pPr>
    <w:rPr>
      <w:rFonts w:ascii="Times New Roman" w:hAnsi="Times New Roman"/>
      <w:color w:val="000000"/>
      <w:spacing w:val="6"/>
      <w:szCs w:val="23"/>
      <w:lang w:bidi="en-US"/>
    </w:rPr>
  </w:style>
  <w:style w:type="paragraph" w:customStyle="1" w:styleId="Corpotesto">
    <w:name w:val="Corpo testo"/>
    <w:basedOn w:val="Normal"/>
    <w:rsid w:val="00637E51"/>
    <w:pPr>
      <w:widowControl w:val="0"/>
      <w:adjustRightInd w:val="0"/>
      <w:spacing w:after="283"/>
    </w:pPr>
    <w:rPr>
      <w:rFonts w:ascii="Times" w:hAnsi="Times"/>
      <w:lang w:bidi="en-US"/>
    </w:rPr>
  </w:style>
  <w:style w:type="paragraph" w:customStyle="1" w:styleId="HeaderFooter">
    <w:name w:val="Header &amp; Footer"/>
    <w:rsid w:val="00637E51"/>
    <w:pPr>
      <w:tabs>
        <w:tab w:val="right" w:pos="9360"/>
      </w:tabs>
    </w:pPr>
    <w:rPr>
      <w:rFonts w:ascii="Helvetica" w:eastAsia="Times New Roman" w:hAnsi="Helvetica" w:cs="Times New Roman"/>
      <w:color w:val="000000"/>
      <w:u w:color="000000"/>
      <w:lang w:bidi="en-US"/>
    </w:rPr>
  </w:style>
  <w:style w:type="character" w:customStyle="1" w:styleId="BoldText12pt">
    <w:name w:val="Bold Text 12 pt"/>
    <w:rsid w:val="00637E51"/>
    <w:rPr>
      <w:rFonts w:ascii="Times New Roman" w:hAnsi="Times New Roman"/>
      <w:b/>
      <w:color w:val="000000"/>
      <w:spacing w:val="0"/>
      <w:position w:val="0"/>
      <w:sz w:val="24"/>
      <w:u w:val="none" w:color="000000"/>
      <w:vertAlign w:val="baseline"/>
      <w:lang w:val="en-US" w:eastAsia="x-none"/>
    </w:rPr>
  </w:style>
  <w:style w:type="paragraph" w:customStyle="1" w:styleId="PageHeader-Underline18pt">
    <w:name w:val="Page Header - Underline 18 pt"/>
    <w:rsid w:val="00637E51"/>
    <w:rPr>
      <w:rFonts w:ascii="Times New Roman" w:eastAsia="Times New Roman" w:hAnsi="Times New Roman" w:cs="Times New Roman"/>
      <w:b/>
      <w:color w:val="000000"/>
      <w:sz w:val="36"/>
      <w:u w:val="single" w:color="000000"/>
      <w:lang w:bidi="en-US"/>
    </w:rPr>
  </w:style>
  <w:style w:type="character" w:customStyle="1" w:styleId="12TimesNewRoman">
    <w:name w:val="12 Times New Roman"/>
    <w:rsid w:val="00637E51"/>
    <w:rPr>
      <w:rFonts w:ascii="Times New Roman" w:hAnsi="Times New Roman"/>
      <w:color w:val="000000"/>
      <w:spacing w:val="0"/>
      <w:position w:val="0"/>
      <w:sz w:val="24"/>
      <w:u w:val="none" w:color="000000"/>
      <w:vertAlign w:val="baseline"/>
      <w:lang w:val="en-US" w:eastAsia="x-none"/>
    </w:rPr>
  </w:style>
  <w:style w:type="paragraph" w:customStyle="1" w:styleId="CardTextSmall0">
    <w:name w:val="Card Text Small"/>
    <w:basedOn w:val="Normal"/>
    <w:rsid w:val="00637E51"/>
    <w:rPr>
      <w:rFonts w:ascii="Arial Narrow" w:hAnsi="Arial Narrow"/>
      <w:color w:val="000000"/>
      <w:sz w:val="16"/>
      <w:lang w:bidi="en-US"/>
    </w:rPr>
  </w:style>
  <w:style w:type="paragraph" w:customStyle="1" w:styleId="CardTextUnderlined">
    <w:name w:val="Card Text Underlined"/>
    <w:basedOn w:val="Normal"/>
    <w:rsid w:val="00637E51"/>
    <w:rPr>
      <w:rFonts w:ascii="Arial Narrow" w:hAnsi="Arial Narrow"/>
      <w:u w:val="single"/>
      <w:lang w:bidi="en-US"/>
    </w:rPr>
  </w:style>
  <w:style w:type="character" w:customStyle="1" w:styleId="drop">
    <w:name w:val="drop"/>
    <w:basedOn w:val="DefaultParagraphFont"/>
    <w:rsid w:val="00637E51"/>
    <w:rPr>
      <w:rFonts w:cs="Times New Roman"/>
    </w:rPr>
  </w:style>
  <w:style w:type="character" w:customStyle="1" w:styleId="articletitle">
    <w:name w:val="article_title"/>
    <w:basedOn w:val="DefaultParagraphFont"/>
    <w:rsid w:val="00637E51"/>
    <w:rPr>
      <w:rFonts w:cs="Times New Roman"/>
    </w:rPr>
  </w:style>
  <w:style w:type="character" w:customStyle="1" w:styleId="st">
    <w:name w:val="st"/>
    <w:basedOn w:val="DefaultParagraphFont"/>
    <w:rsid w:val="00637E51"/>
    <w:rPr>
      <w:rFonts w:cs="Times New Roman"/>
    </w:rPr>
  </w:style>
  <w:style w:type="character" w:customStyle="1" w:styleId="CardTextChar10">
    <w:name w:val="Card Text Char1"/>
    <w:basedOn w:val="DefaultParagraphFont"/>
    <w:rsid w:val="00637E51"/>
    <w:rPr>
      <w:rFonts w:cs="Times New Roman"/>
      <w:sz w:val="24"/>
      <w:lang w:val="en-US" w:eastAsia="en-US"/>
    </w:rPr>
  </w:style>
  <w:style w:type="character" w:customStyle="1" w:styleId="CardTextUnderlinedCharChar">
    <w:name w:val="Card Text Underlined Char Char"/>
    <w:basedOn w:val="DefaultParagraphFont"/>
    <w:rsid w:val="00637E51"/>
    <w:rPr>
      <w:rFonts w:ascii="Arial Narrow" w:hAnsi="Arial Narrow" w:cs="Times New Roman"/>
      <w:sz w:val="24"/>
      <w:u w:val="single"/>
      <w:lang w:val="en-US" w:eastAsia="en-US"/>
    </w:rPr>
  </w:style>
  <w:style w:type="paragraph" w:customStyle="1" w:styleId="HeaderDebate">
    <w:name w:val="Header Debate"/>
    <w:basedOn w:val="Normal"/>
    <w:rsid w:val="00637E51"/>
    <w:pPr>
      <w:jc w:val="center"/>
      <w:outlineLvl w:val="0"/>
    </w:pPr>
    <w:rPr>
      <w:rFonts w:ascii="Georgia" w:hAnsi="Georgia"/>
      <w:b/>
      <w:sz w:val="48"/>
      <w:u w:val="words"/>
      <w:lang w:bidi="en-US"/>
    </w:rPr>
  </w:style>
  <w:style w:type="paragraph" w:customStyle="1" w:styleId="NormalWeb1">
    <w:name w:val="Normal (Web)1"/>
    <w:basedOn w:val="Normal"/>
    <w:rsid w:val="00637E51"/>
    <w:pPr>
      <w:spacing w:before="100" w:beforeAutospacing="1" w:after="100" w:afterAutospacing="1"/>
    </w:pPr>
    <w:rPr>
      <w:rFonts w:ascii="Times New Roman" w:hAnsi="Times New Roman"/>
      <w:szCs w:val="20"/>
      <w:lang w:bidi="en-US"/>
    </w:rPr>
  </w:style>
  <w:style w:type="paragraph" w:customStyle="1" w:styleId="CardTagCharChar">
    <w:name w:val="Card Tag Char Char"/>
    <w:basedOn w:val="Normal"/>
    <w:rsid w:val="00637E51"/>
    <w:rPr>
      <w:rFonts w:ascii="Times New Roman" w:hAnsi="Times New Roman"/>
      <w:b/>
      <w:lang w:bidi="en-US"/>
    </w:rPr>
  </w:style>
  <w:style w:type="character" w:customStyle="1" w:styleId="CardTagCharCharChar">
    <w:name w:val="Card Tag Char Char Char"/>
    <w:basedOn w:val="DefaultParagraphFont"/>
    <w:rsid w:val="00637E51"/>
    <w:rPr>
      <w:rFonts w:cs="Times New Roman"/>
      <w:b/>
      <w:sz w:val="24"/>
      <w:lang w:val="en-US" w:eastAsia="en-US"/>
    </w:rPr>
  </w:style>
  <w:style w:type="paragraph" w:customStyle="1" w:styleId="fixed">
    <w:name w:val="fixed"/>
    <w:basedOn w:val="Normal"/>
    <w:rsid w:val="00637E51"/>
    <w:pPr>
      <w:spacing w:before="100" w:beforeAutospacing="1" w:after="100" w:afterAutospacing="1"/>
    </w:pPr>
    <w:rPr>
      <w:rFonts w:ascii="Courier New" w:hAnsi="Courier New" w:cs="Courier New"/>
      <w:lang w:bidi="en-US"/>
    </w:rPr>
  </w:style>
  <w:style w:type="character" w:customStyle="1" w:styleId="mainbody">
    <w:name w:val="mainbody"/>
    <w:basedOn w:val="DefaultParagraphFont"/>
    <w:rsid w:val="00637E51"/>
    <w:rPr>
      <w:rFonts w:cs="Times New Roman"/>
    </w:rPr>
  </w:style>
  <w:style w:type="character" w:customStyle="1" w:styleId="UnderlineStyleChar2">
    <w:name w:val="Underline Style Char2"/>
    <w:basedOn w:val="DefaultParagraphFont"/>
    <w:rsid w:val="00637E51"/>
    <w:rPr>
      <w:rFonts w:ascii="Garamond" w:hAnsi="Garamond" w:cs="Times New Roman"/>
      <w:sz w:val="24"/>
      <w:u w:val="single"/>
      <w:lang w:val="en-US" w:eastAsia="en-US"/>
    </w:rPr>
  </w:style>
  <w:style w:type="character" w:customStyle="1" w:styleId="t13">
    <w:name w:val="t13"/>
    <w:basedOn w:val="DefaultParagraphFont"/>
    <w:rsid w:val="00637E51"/>
    <w:rPr>
      <w:rFonts w:cs="Times New Roman"/>
    </w:rPr>
  </w:style>
  <w:style w:type="character" w:customStyle="1" w:styleId="lead">
    <w:name w:val="lead"/>
    <w:basedOn w:val="DefaultParagraphFont"/>
    <w:rsid w:val="00637E51"/>
    <w:rPr>
      <w:rFonts w:cs="Times New Roman"/>
    </w:rPr>
  </w:style>
  <w:style w:type="paragraph" w:customStyle="1" w:styleId="textonormal">
    <w:name w:val="textonormal"/>
    <w:basedOn w:val="Normal"/>
    <w:rsid w:val="00637E51"/>
    <w:pPr>
      <w:spacing w:before="100" w:beforeAutospacing="1" w:after="100" w:afterAutospacing="1"/>
    </w:pPr>
    <w:rPr>
      <w:rFonts w:ascii="Times New Roman" w:hAnsi="Times New Roman"/>
      <w:lang w:bidi="en-US"/>
    </w:rPr>
  </w:style>
  <w:style w:type="paragraph" w:customStyle="1" w:styleId="Subtitle1">
    <w:name w:val="Subtitle1"/>
    <w:basedOn w:val="Normal"/>
    <w:rsid w:val="00637E51"/>
    <w:pPr>
      <w:spacing w:before="100" w:beforeAutospacing="1" w:after="100" w:afterAutospacing="1"/>
    </w:pPr>
    <w:rPr>
      <w:rFonts w:ascii="Times New Roman" w:hAnsi="Times New Roman"/>
      <w:lang w:bidi="en-US"/>
    </w:rPr>
  </w:style>
  <w:style w:type="paragraph" w:customStyle="1" w:styleId="CardUnderlined">
    <w:name w:val="Card Underlined"/>
    <w:basedOn w:val="Normal"/>
    <w:rsid w:val="00637E51"/>
    <w:rPr>
      <w:rFonts w:ascii="Arial Narrow" w:hAnsi="Arial Narrow"/>
      <w:u w:val="single"/>
      <w:lang w:bidi="en-US"/>
    </w:rPr>
  </w:style>
  <w:style w:type="character" w:customStyle="1" w:styleId="CardUnderlinedChar0">
    <w:name w:val="Card Underlined Char"/>
    <w:basedOn w:val="DefaultParagraphFont"/>
    <w:rsid w:val="00637E51"/>
    <w:rPr>
      <w:rFonts w:ascii="Arial Narrow" w:hAnsi="Arial Narrow" w:cs="Times New Roman"/>
      <w:sz w:val="24"/>
      <w:u w:val="single"/>
      <w:lang w:val="en-US" w:eastAsia="en-US"/>
    </w:rPr>
  </w:style>
  <w:style w:type="paragraph" w:customStyle="1" w:styleId="ExecutiveSummarytext">
    <w:name w:val="Executive Summary text"/>
    <w:basedOn w:val="Normal"/>
    <w:next w:val="Normal"/>
    <w:rsid w:val="00637E51"/>
    <w:pPr>
      <w:autoSpaceDE w:val="0"/>
      <w:autoSpaceDN w:val="0"/>
      <w:adjustRightInd w:val="0"/>
    </w:pPr>
    <w:rPr>
      <w:lang w:bidi="en-US"/>
    </w:rPr>
  </w:style>
  <w:style w:type="character" w:customStyle="1" w:styleId="NormalUnderlineChar1">
    <w:name w:val="Normal Underline Char1"/>
    <w:basedOn w:val="DefaultParagraphFont"/>
    <w:rsid w:val="00637E51"/>
    <w:rPr>
      <w:rFonts w:cs="Times New Roman"/>
      <w:sz w:val="24"/>
      <w:u w:val="single"/>
      <w:lang w:val="en-US" w:eastAsia="en-US"/>
    </w:rPr>
  </w:style>
  <w:style w:type="paragraph" w:customStyle="1" w:styleId="NormalUnderline">
    <w:name w:val="Normal Underline"/>
    <w:basedOn w:val="Normal"/>
    <w:rsid w:val="00637E51"/>
    <w:pPr>
      <w:ind w:left="288"/>
    </w:pPr>
    <w:rPr>
      <w:rFonts w:ascii="Times New Roman" w:hAnsi="Times New Roman"/>
      <w:u w:val="single"/>
      <w:lang w:bidi="en-US"/>
    </w:rPr>
  </w:style>
  <w:style w:type="paragraph" w:customStyle="1" w:styleId="CardDownx1">
    <w:name w:val="CardDown x1"/>
    <w:basedOn w:val="Header"/>
    <w:rsid w:val="00637E51"/>
    <w:rPr>
      <w:rFonts w:ascii="Times New Roman" w:hAnsi="Times New Roman"/>
      <w:lang w:bidi="en-US"/>
    </w:rPr>
  </w:style>
  <w:style w:type="character" w:customStyle="1" w:styleId="CardDownx1Char">
    <w:name w:val="CardDown x1 Char"/>
    <w:basedOn w:val="HeaderChar"/>
    <w:rsid w:val="00637E51"/>
    <w:rPr>
      <w:rFonts w:ascii="Georgia" w:eastAsia="Times New Roman" w:hAnsi="Georgia" w:cs="Times New Roman"/>
      <w:sz w:val="24"/>
      <w:szCs w:val="24"/>
      <w:u w:val="single"/>
      <w:lang w:val="en-US" w:eastAsia="en-US" w:bidi="ar-SA"/>
    </w:rPr>
  </w:style>
  <w:style w:type="paragraph" w:customStyle="1" w:styleId="CardUpSize-Light">
    <w:name w:val="CardUpSize - Light"/>
    <w:basedOn w:val="Normal"/>
    <w:rsid w:val="00637E51"/>
    <w:pPr>
      <w:jc w:val="both"/>
    </w:pPr>
    <w:rPr>
      <w:rFonts w:ascii="Times New Roman" w:hAnsi="Times New Roman"/>
      <w:szCs w:val="32"/>
      <w:u w:val="single"/>
      <w:lang w:bidi="en-US"/>
    </w:rPr>
  </w:style>
  <w:style w:type="character" w:customStyle="1" w:styleId="CardUpSize-LightChar">
    <w:name w:val="CardUpSize - Light Char"/>
    <w:basedOn w:val="DefaultParagraphFont"/>
    <w:rsid w:val="00637E51"/>
    <w:rPr>
      <w:rFonts w:cs="Times New Roman"/>
      <w:sz w:val="32"/>
      <w:u w:val="single"/>
    </w:rPr>
  </w:style>
  <w:style w:type="paragraph" w:customStyle="1" w:styleId="CiteCardUpSize-Heavy">
    <w:name w:val="Cite // CardUpSize - Heavy"/>
    <w:basedOn w:val="Normal"/>
    <w:rsid w:val="00637E51"/>
    <w:pPr>
      <w:jc w:val="both"/>
    </w:pPr>
    <w:rPr>
      <w:rFonts w:ascii="Times New Roman" w:hAnsi="Times New Roman"/>
      <w:b/>
      <w:szCs w:val="32"/>
      <w:u w:val="single"/>
      <w:lang w:bidi="en-US"/>
    </w:rPr>
  </w:style>
  <w:style w:type="character" w:customStyle="1" w:styleId="CiteCardUpSize-HeavyChar">
    <w:name w:val="Cite // CardUpSize - Heavy Char"/>
    <w:basedOn w:val="DefaultParagraphFont"/>
    <w:rsid w:val="00637E51"/>
    <w:rPr>
      <w:rFonts w:cs="Times New Roman"/>
      <w:b/>
      <w:sz w:val="32"/>
      <w:u w:val="single"/>
    </w:rPr>
  </w:style>
  <w:style w:type="character" w:customStyle="1" w:styleId="StyleStyleThickunderlineBold1">
    <w:name w:val="Style Style Thick underline + Bold1"/>
    <w:basedOn w:val="DefaultParagraphFont"/>
    <w:rsid w:val="00637E51"/>
    <w:rPr>
      <w:rFonts w:cs="Times New Roman"/>
      <w:b/>
      <w:u w:val="thick"/>
    </w:rPr>
  </w:style>
  <w:style w:type="paragraph" w:customStyle="1" w:styleId="Card6pt">
    <w:name w:val="Card 6pt"/>
    <w:basedOn w:val="Card"/>
    <w:qFormat/>
    <w:rsid w:val="00637E51"/>
    <w:pPr>
      <w:overflowPunct/>
      <w:autoSpaceDE/>
      <w:autoSpaceDN/>
      <w:adjustRightInd/>
      <w:ind w:left="-720" w:right="-720"/>
      <w:jc w:val="both"/>
      <w:textAlignment w:val="auto"/>
    </w:pPr>
    <w:rPr>
      <w:rFonts w:ascii="Times New Roman" w:hAnsi="Times New Roman"/>
      <w:color w:val="auto"/>
      <w:sz w:val="12"/>
      <w:lang w:bidi="en-US"/>
    </w:rPr>
  </w:style>
  <w:style w:type="paragraph" w:customStyle="1" w:styleId="GAUnderline">
    <w:name w:val="GA Underline"/>
    <w:basedOn w:val="Normal"/>
    <w:qFormat/>
    <w:rsid w:val="00637E51"/>
    <w:rPr>
      <w:szCs w:val="20"/>
      <w:u w:val="single"/>
      <w:lang w:bidi="en-US"/>
    </w:rPr>
  </w:style>
  <w:style w:type="character" w:customStyle="1" w:styleId="GAUnderlineChar">
    <w:name w:val="GA Underline Char"/>
    <w:basedOn w:val="DefaultParagraphFont"/>
    <w:rsid w:val="00637E51"/>
    <w:rPr>
      <w:rFonts w:ascii="Arial" w:hAnsi="Arial" w:cs="Times New Roman"/>
      <w:sz w:val="22"/>
      <w:u w:val="single"/>
    </w:rPr>
  </w:style>
  <w:style w:type="character" w:customStyle="1" w:styleId="yshortcuts">
    <w:name w:val="yshortcuts"/>
    <w:basedOn w:val="DefaultParagraphFont"/>
    <w:rsid w:val="00637E51"/>
    <w:rPr>
      <w:rFonts w:cs="Times New Roman"/>
    </w:rPr>
  </w:style>
  <w:style w:type="character" w:customStyle="1" w:styleId="SmallFont7pt">
    <w:name w:val="Small Font (7 pt)"/>
    <w:basedOn w:val="DefaultParagraphFont"/>
    <w:rsid w:val="00637E51"/>
    <w:rPr>
      <w:rFonts w:cs="Times New Roman"/>
      <w:sz w:val="14"/>
    </w:rPr>
  </w:style>
  <w:style w:type="paragraph" w:customStyle="1" w:styleId="clearformatting">
    <w:name w:val="clear formatting"/>
    <w:basedOn w:val="Heading4"/>
    <w:rsid w:val="00637E51"/>
    <w:pPr>
      <w:keepNext w:val="0"/>
      <w:keepLines w:val="0"/>
      <w:widowControl w:val="0"/>
      <w:autoSpaceDE w:val="0"/>
      <w:autoSpaceDN w:val="0"/>
      <w:adjustRightInd w:val="0"/>
      <w:spacing w:before="0"/>
      <w:outlineLvl w:val="9"/>
    </w:pPr>
    <w:rPr>
      <w:rFonts w:ascii="Garamond" w:eastAsia="Times New Roman" w:hAnsi="Garamond" w:cs="Times New Roman"/>
      <w:b w:val="0"/>
      <w:bCs w:val="0"/>
      <w:iCs w:val="0"/>
      <w:sz w:val="20"/>
      <w:szCs w:val="18"/>
      <w:lang w:bidi="en-US"/>
    </w:rPr>
  </w:style>
  <w:style w:type="paragraph" w:customStyle="1" w:styleId="SmallFont">
    <w:name w:val="Small Font"/>
    <w:basedOn w:val="Normal"/>
    <w:rsid w:val="00637E51"/>
    <w:pPr>
      <w:spacing w:after="200"/>
      <w:contextualSpacing/>
      <w:jc w:val="both"/>
    </w:pPr>
    <w:rPr>
      <w:rFonts w:ascii="Times New Roman" w:hAnsi="Times New Roman"/>
      <w:sz w:val="16"/>
      <w:szCs w:val="18"/>
      <w:lang w:bidi="en-US"/>
    </w:rPr>
  </w:style>
  <w:style w:type="character" w:customStyle="1" w:styleId="SmallFontChar">
    <w:name w:val="Small Font Char"/>
    <w:basedOn w:val="DefaultParagraphFont"/>
    <w:rsid w:val="00637E51"/>
    <w:rPr>
      <w:rFonts w:cs="Times New Roman"/>
      <w:sz w:val="18"/>
    </w:rPr>
  </w:style>
  <w:style w:type="character" w:customStyle="1" w:styleId="CircleChar1">
    <w:name w:val="Circle Char1"/>
    <w:basedOn w:val="DefaultParagraphFont"/>
    <w:rsid w:val="00637E51"/>
    <w:rPr>
      <w:rFonts w:cs="Times New Roman"/>
      <w:b/>
      <w:i/>
      <w:sz w:val="18"/>
      <w:u w:val="single"/>
      <w:lang w:val="en-US" w:eastAsia="en-US"/>
    </w:rPr>
  </w:style>
  <w:style w:type="character" w:customStyle="1" w:styleId="Circle">
    <w:name w:val="Circle"/>
    <w:basedOn w:val="DefaultParagraphFont"/>
    <w:rsid w:val="00637E51"/>
    <w:rPr>
      <w:rFonts w:cs="Times New Roman"/>
      <w:b/>
      <w:i/>
      <w:sz w:val="22"/>
      <w:u w:val="thick"/>
    </w:rPr>
  </w:style>
  <w:style w:type="paragraph" w:customStyle="1" w:styleId="CardStyle">
    <w:name w:val="Card Style"/>
    <w:basedOn w:val="Normal"/>
    <w:rsid w:val="00637E51"/>
    <w:rPr>
      <w:rFonts w:ascii="Times New Roman" w:hAnsi="Times New Roman"/>
      <w:lang w:bidi="en-US"/>
    </w:rPr>
  </w:style>
  <w:style w:type="character" w:customStyle="1" w:styleId="a">
    <w:name w:val="a"/>
    <w:basedOn w:val="DefaultParagraphFont"/>
    <w:rsid w:val="00637E51"/>
    <w:rPr>
      <w:rFonts w:cs="Times New Roman"/>
    </w:rPr>
  </w:style>
  <w:style w:type="character" w:customStyle="1" w:styleId="headlinetext">
    <w:name w:val="headlinetext"/>
    <w:basedOn w:val="DefaultParagraphFont"/>
    <w:rsid w:val="00637E51"/>
    <w:rPr>
      <w:rFonts w:cs="Times New Roman"/>
    </w:rPr>
  </w:style>
  <w:style w:type="character" w:customStyle="1" w:styleId="FootnoteCharacters">
    <w:name w:val="Footnote Characters"/>
    <w:basedOn w:val="DefaultParagraphFont"/>
    <w:rsid w:val="00637E51"/>
    <w:rPr>
      <w:rFonts w:cs="Times New Roman"/>
      <w:vertAlign w:val="superscript"/>
    </w:rPr>
  </w:style>
  <w:style w:type="character" w:customStyle="1" w:styleId="FootnoteTextChar">
    <w:name w:val="Footnote Text Char"/>
    <w:basedOn w:val="DefaultParagraphFont"/>
    <w:link w:val="FootnoteText"/>
    <w:rsid w:val="00637E51"/>
    <w:rPr>
      <w:sz w:val="18"/>
      <w:lang w:val="x-none" w:eastAsia="ar-SA"/>
    </w:rPr>
  </w:style>
  <w:style w:type="paragraph" w:styleId="FootnoteText">
    <w:name w:val="footnote text"/>
    <w:basedOn w:val="Normal"/>
    <w:link w:val="FootnoteTextChar"/>
    <w:rsid w:val="00637E51"/>
    <w:rPr>
      <w:rFonts w:asciiTheme="minorHAnsi" w:eastAsiaTheme="minorEastAsia" w:hAnsiTheme="minorHAnsi" w:cstheme="minorBidi"/>
      <w:sz w:val="18"/>
      <w:szCs w:val="24"/>
      <w:lang w:val="x-none" w:eastAsia="ar-SA"/>
    </w:rPr>
  </w:style>
  <w:style w:type="character" w:customStyle="1" w:styleId="FootnoteTextChar1">
    <w:name w:val="Footnote Text Char1"/>
    <w:basedOn w:val="DefaultParagraphFont"/>
    <w:uiPriority w:val="99"/>
    <w:rsid w:val="00637E51"/>
    <w:rPr>
      <w:rFonts w:ascii="Arial" w:eastAsiaTheme="minorHAnsi" w:hAnsi="Arial" w:cs="Arial"/>
    </w:rPr>
  </w:style>
  <w:style w:type="character" w:styleId="HTMLCite">
    <w:name w:val="HTML Cite"/>
    <w:basedOn w:val="DefaultParagraphFont"/>
    <w:uiPriority w:val="99"/>
    <w:rsid w:val="00637E51"/>
    <w:rPr>
      <w:rFonts w:cs="Times New Roman"/>
      <w:i/>
      <w:iCs/>
    </w:rPr>
  </w:style>
  <w:style w:type="character" w:customStyle="1" w:styleId="hithighlite">
    <w:name w:val="hithighlite"/>
    <w:basedOn w:val="DefaultParagraphFont"/>
    <w:rsid w:val="00637E51"/>
    <w:rPr>
      <w:rFonts w:cs="Times New Roman"/>
    </w:rPr>
  </w:style>
  <w:style w:type="paragraph" w:customStyle="1" w:styleId="Text0">
    <w:name w:val="Text"/>
    <w:basedOn w:val="Normal"/>
    <w:rsid w:val="00637E51"/>
    <w:pPr>
      <w:widowControl w:val="0"/>
    </w:pPr>
    <w:rPr>
      <w:rFonts w:ascii="Times New Roman" w:hAnsi="Times New Roman"/>
      <w:szCs w:val="20"/>
      <w:lang w:bidi="en-US"/>
    </w:rPr>
  </w:style>
  <w:style w:type="character" w:customStyle="1" w:styleId="TextChar0">
    <w:name w:val="Text Char"/>
    <w:basedOn w:val="DefaultParagraphFont"/>
    <w:rsid w:val="00637E51"/>
    <w:rPr>
      <w:rFonts w:cs="Times New Roman"/>
    </w:rPr>
  </w:style>
  <w:style w:type="paragraph" w:customStyle="1" w:styleId="ExtendedText">
    <w:name w:val="Extended Text"/>
    <w:basedOn w:val="Normal"/>
    <w:rsid w:val="00637E51"/>
    <w:pPr>
      <w:widowControl w:val="0"/>
    </w:pPr>
    <w:rPr>
      <w:rFonts w:ascii="Times New Roman" w:hAnsi="Times New Roman"/>
      <w:sz w:val="12"/>
      <w:szCs w:val="20"/>
      <w:lang w:bidi="en-US"/>
    </w:rPr>
  </w:style>
  <w:style w:type="character" w:customStyle="1" w:styleId="ExtendedTextChar">
    <w:name w:val="Extended Text Char"/>
    <w:basedOn w:val="DefaultParagraphFont"/>
    <w:rsid w:val="00637E51"/>
    <w:rPr>
      <w:rFonts w:cs="Times New Roman"/>
      <w:sz w:val="12"/>
    </w:rPr>
  </w:style>
  <w:style w:type="paragraph" w:customStyle="1" w:styleId="DiamondList">
    <w:name w:val="Diamond List"/>
    <w:rsid w:val="00637E51"/>
    <w:pPr>
      <w:widowControl w:val="0"/>
      <w:autoSpaceDE w:val="0"/>
      <w:autoSpaceDN w:val="0"/>
      <w:adjustRightInd w:val="0"/>
      <w:ind w:left="720" w:hanging="431"/>
    </w:pPr>
    <w:rPr>
      <w:rFonts w:ascii="Times New Roman" w:eastAsia="Times New Roman" w:hAnsi="Times New Roman" w:cs="Times New Roman"/>
      <w:lang w:bidi="en-US"/>
    </w:rPr>
  </w:style>
  <w:style w:type="character" w:customStyle="1" w:styleId="EndnoteTextChar">
    <w:name w:val="Endnote Text Char"/>
    <w:basedOn w:val="DefaultParagraphFont"/>
    <w:link w:val="EndnoteText"/>
    <w:rsid w:val="00637E51"/>
    <w:rPr>
      <w:rFonts w:ascii="Cambria" w:hAnsi="Cambria"/>
    </w:rPr>
  </w:style>
  <w:style w:type="paragraph" w:styleId="EndnoteText">
    <w:name w:val="endnote text"/>
    <w:basedOn w:val="Normal"/>
    <w:link w:val="EndnoteTextChar"/>
    <w:unhideWhenUsed/>
    <w:rsid w:val="00637E51"/>
    <w:rPr>
      <w:rFonts w:ascii="Cambria" w:eastAsiaTheme="minorEastAsia" w:hAnsi="Cambria" w:cstheme="minorBidi"/>
      <w:sz w:val="24"/>
      <w:szCs w:val="24"/>
    </w:rPr>
  </w:style>
  <w:style w:type="character" w:customStyle="1" w:styleId="EndnoteTextChar1">
    <w:name w:val="Endnote Text Char1"/>
    <w:basedOn w:val="DefaultParagraphFont"/>
    <w:rsid w:val="00637E51"/>
    <w:rPr>
      <w:rFonts w:ascii="Arial" w:eastAsiaTheme="minorHAnsi" w:hAnsi="Arial" w:cs="Arial"/>
    </w:rPr>
  </w:style>
  <w:style w:type="paragraph" w:customStyle="1" w:styleId="SquareList">
    <w:name w:val="Square List"/>
    <w:rsid w:val="00637E51"/>
    <w:pPr>
      <w:widowControl w:val="0"/>
      <w:autoSpaceDE w:val="0"/>
      <w:autoSpaceDN w:val="0"/>
      <w:adjustRightInd w:val="0"/>
      <w:ind w:left="720" w:hanging="431"/>
    </w:pPr>
    <w:rPr>
      <w:rFonts w:ascii="Times New Roman" w:eastAsia="Times New Roman" w:hAnsi="Times New Roman" w:cs="Times New Roman"/>
      <w:lang w:bidi="en-US"/>
    </w:rPr>
  </w:style>
  <w:style w:type="paragraph" w:customStyle="1" w:styleId="NumberedList">
    <w:name w:val="Numbered List"/>
    <w:rsid w:val="00637E51"/>
    <w:pPr>
      <w:widowControl w:val="0"/>
      <w:autoSpaceDE w:val="0"/>
      <w:autoSpaceDN w:val="0"/>
      <w:adjustRightInd w:val="0"/>
      <w:ind w:left="720" w:hanging="431"/>
    </w:pPr>
    <w:rPr>
      <w:rFonts w:ascii="Times New Roman" w:eastAsia="Times New Roman" w:hAnsi="Times New Roman" w:cs="Times New Roman"/>
      <w:lang w:bidi="en-US"/>
    </w:rPr>
  </w:style>
  <w:style w:type="character" w:customStyle="1" w:styleId="Reference">
    <w:name w:val="Reference"/>
    <w:rsid w:val="00637E51"/>
    <w:rPr>
      <w:sz w:val="20"/>
    </w:rPr>
  </w:style>
  <w:style w:type="paragraph" w:customStyle="1" w:styleId="TriangleList">
    <w:name w:val="Triangle List"/>
    <w:rsid w:val="00637E51"/>
    <w:pPr>
      <w:widowControl w:val="0"/>
      <w:autoSpaceDE w:val="0"/>
      <w:autoSpaceDN w:val="0"/>
      <w:adjustRightInd w:val="0"/>
      <w:ind w:left="720" w:hanging="431"/>
    </w:pPr>
    <w:rPr>
      <w:rFonts w:ascii="Times New Roman" w:eastAsia="Times New Roman" w:hAnsi="Times New Roman" w:cs="Times New Roman"/>
      <w:lang w:bidi="en-US"/>
    </w:rPr>
  </w:style>
  <w:style w:type="paragraph" w:customStyle="1" w:styleId="DashedList">
    <w:name w:val="Dashed List"/>
    <w:rsid w:val="00637E51"/>
    <w:pPr>
      <w:widowControl w:val="0"/>
      <w:autoSpaceDE w:val="0"/>
      <w:autoSpaceDN w:val="0"/>
      <w:adjustRightInd w:val="0"/>
      <w:ind w:left="720" w:hanging="431"/>
    </w:pPr>
    <w:rPr>
      <w:rFonts w:ascii="Times New Roman" w:eastAsia="Times New Roman" w:hAnsi="Times New Roman" w:cs="Times New Roman"/>
      <w:lang w:bidi="en-US"/>
    </w:rPr>
  </w:style>
  <w:style w:type="paragraph" w:customStyle="1" w:styleId="HeartList">
    <w:name w:val="Heart List"/>
    <w:rsid w:val="00637E51"/>
    <w:pPr>
      <w:widowControl w:val="0"/>
      <w:autoSpaceDE w:val="0"/>
      <w:autoSpaceDN w:val="0"/>
      <w:adjustRightInd w:val="0"/>
      <w:ind w:left="720" w:hanging="431"/>
    </w:pPr>
    <w:rPr>
      <w:rFonts w:ascii="Times New Roman" w:eastAsia="Times New Roman" w:hAnsi="Times New Roman" w:cs="Times New Roman"/>
      <w:lang w:bidi="en-US"/>
    </w:rPr>
  </w:style>
  <w:style w:type="character" w:customStyle="1" w:styleId="Reference2">
    <w:name w:val="Reference2"/>
    <w:rsid w:val="00637E51"/>
    <w:rPr>
      <w:sz w:val="20"/>
    </w:rPr>
  </w:style>
  <w:style w:type="paragraph" w:customStyle="1" w:styleId="BulletList">
    <w:name w:val="Bullet List"/>
    <w:rsid w:val="00637E51"/>
    <w:pPr>
      <w:widowControl w:val="0"/>
      <w:autoSpaceDE w:val="0"/>
      <w:autoSpaceDN w:val="0"/>
      <w:adjustRightInd w:val="0"/>
      <w:ind w:left="720" w:hanging="431"/>
    </w:pPr>
    <w:rPr>
      <w:rFonts w:ascii="Times New Roman" w:eastAsia="Times New Roman" w:hAnsi="Times New Roman" w:cs="Times New Roman"/>
      <w:lang w:bidi="en-US"/>
    </w:rPr>
  </w:style>
  <w:style w:type="paragraph" w:customStyle="1" w:styleId="HandList">
    <w:name w:val="Hand List"/>
    <w:rsid w:val="00637E51"/>
    <w:pPr>
      <w:widowControl w:val="0"/>
      <w:autoSpaceDE w:val="0"/>
      <w:autoSpaceDN w:val="0"/>
      <w:adjustRightInd w:val="0"/>
      <w:ind w:left="720" w:hanging="431"/>
    </w:pPr>
    <w:rPr>
      <w:rFonts w:ascii="Times New Roman" w:eastAsia="Times New Roman" w:hAnsi="Times New Roman" w:cs="Times New Roman"/>
      <w:lang w:bidi="en-US"/>
    </w:rPr>
  </w:style>
  <w:style w:type="paragraph" w:customStyle="1" w:styleId="TickList">
    <w:name w:val="Tick List"/>
    <w:rsid w:val="00637E51"/>
    <w:pPr>
      <w:widowControl w:val="0"/>
      <w:autoSpaceDE w:val="0"/>
      <w:autoSpaceDN w:val="0"/>
      <w:adjustRightInd w:val="0"/>
      <w:ind w:left="720" w:hanging="431"/>
    </w:pPr>
    <w:rPr>
      <w:rFonts w:ascii="Times New Roman" w:eastAsia="Times New Roman" w:hAnsi="Times New Roman" w:cs="Times New Roman"/>
      <w:lang w:bidi="en-US"/>
    </w:rPr>
  </w:style>
  <w:style w:type="paragraph" w:customStyle="1" w:styleId="BoxList">
    <w:name w:val="Box List"/>
    <w:rsid w:val="00637E51"/>
    <w:pPr>
      <w:widowControl w:val="0"/>
      <w:autoSpaceDE w:val="0"/>
      <w:autoSpaceDN w:val="0"/>
      <w:adjustRightInd w:val="0"/>
      <w:ind w:left="720" w:hanging="431"/>
    </w:pPr>
    <w:rPr>
      <w:rFonts w:ascii="Times New Roman" w:eastAsia="Times New Roman" w:hAnsi="Times New Roman" w:cs="Times New Roman"/>
      <w:lang w:bidi="en-US"/>
    </w:rPr>
  </w:style>
  <w:style w:type="paragraph" w:customStyle="1" w:styleId="ImpliesList">
    <w:name w:val="Implies List"/>
    <w:rsid w:val="00637E51"/>
    <w:pPr>
      <w:widowControl w:val="0"/>
      <w:autoSpaceDE w:val="0"/>
      <w:autoSpaceDN w:val="0"/>
      <w:adjustRightInd w:val="0"/>
      <w:ind w:left="720" w:hanging="431"/>
    </w:pPr>
    <w:rPr>
      <w:rFonts w:ascii="Times New Roman" w:eastAsia="Times New Roman" w:hAnsi="Times New Roman" w:cs="Times New Roman"/>
      <w:lang w:bidi="en-US"/>
    </w:rPr>
  </w:style>
  <w:style w:type="paragraph" w:customStyle="1" w:styleId="StarList">
    <w:name w:val="Star List"/>
    <w:rsid w:val="00637E51"/>
    <w:pPr>
      <w:widowControl w:val="0"/>
      <w:autoSpaceDE w:val="0"/>
      <w:autoSpaceDN w:val="0"/>
      <w:adjustRightInd w:val="0"/>
      <w:ind w:left="720" w:hanging="431"/>
    </w:pPr>
    <w:rPr>
      <w:rFonts w:ascii="Times New Roman" w:eastAsia="Times New Roman" w:hAnsi="Times New Roman" w:cs="Times New Roman"/>
      <w:lang w:bidi="en-US"/>
    </w:rPr>
  </w:style>
  <w:style w:type="character" w:customStyle="1" w:styleId="Reference1">
    <w:name w:val="Reference1"/>
    <w:rsid w:val="00637E51"/>
    <w:rPr>
      <w:sz w:val="20"/>
    </w:rPr>
  </w:style>
  <w:style w:type="paragraph" w:customStyle="1" w:styleId="CardCites">
    <w:name w:val="Card Cites"/>
    <w:basedOn w:val="Normal"/>
    <w:next w:val="Normal"/>
    <w:rsid w:val="00637E51"/>
    <w:rPr>
      <w:rFonts w:ascii="Garamond" w:hAnsi="Garamond"/>
      <w:b/>
      <w:lang w:bidi="en-US"/>
    </w:rPr>
  </w:style>
  <w:style w:type="paragraph" w:customStyle="1" w:styleId="TagCite0">
    <w:name w:val="TagCite"/>
    <w:basedOn w:val="Normal"/>
    <w:rsid w:val="00637E51"/>
    <w:rPr>
      <w:rFonts w:ascii="Garamond" w:hAnsi="Garamond"/>
      <w:b/>
      <w:lang w:bidi="en-US"/>
    </w:rPr>
  </w:style>
  <w:style w:type="character" w:customStyle="1" w:styleId="Highlightedunderline">
    <w:name w:val="Highlighted underline"/>
    <w:rsid w:val="00637E51"/>
    <w:rPr>
      <w:rFonts w:ascii="Times New Roman" w:hAnsi="Times New Roman"/>
      <w:sz w:val="20"/>
      <w:u w:val="single"/>
      <w:shd w:val="clear" w:color="auto" w:fill="C0C0C0"/>
    </w:rPr>
  </w:style>
  <w:style w:type="character" w:customStyle="1" w:styleId="SmallFontCharCharCharChar">
    <w:name w:val="Small Font Char Char Char Char"/>
    <w:basedOn w:val="DefaultParagraphFont"/>
    <w:rsid w:val="00637E51"/>
    <w:rPr>
      <w:rFonts w:ascii="Arial" w:hAnsi="Arial" w:cs="Times New Roman"/>
      <w:sz w:val="24"/>
      <w:lang w:val="en-US" w:eastAsia="en-US"/>
    </w:rPr>
  </w:style>
  <w:style w:type="paragraph" w:customStyle="1" w:styleId="Reallyfuckingsmall">
    <w:name w:val="Really fucking small"/>
    <w:basedOn w:val="Normal"/>
    <w:rsid w:val="00637E51"/>
    <w:rPr>
      <w:rFonts w:ascii="Times New Roman" w:hAnsi="Times New Roman"/>
      <w:sz w:val="10"/>
      <w:lang w:bidi="en-US"/>
    </w:rPr>
  </w:style>
  <w:style w:type="character" w:customStyle="1" w:styleId="HotRouteChar0">
    <w:name w:val="Hot Route! Char"/>
    <w:basedOn w:val="DefaultParagraphFont"/>
    <w:rsid w:val="00637E51"/>
    <w:rPr>
      <w:rFonts w:cs="Times New Roman"/>
      <w:sz w:val="24"/>
      <w:lang w:val="en-US" w:eastAsia="en-US"/>
    </w:rPr>
  </w:style>
  <w:style w:type="character" w:customStyle="1" w:styleId="boxChar">
    <w:name w:val="box Char"/>
    <w:basedOn w:val="DefaultParagraphFont"/>
    <w:rsid w:val="00637E51"/>
    <w:rPr>
      <w:rFonts w:cs="Times New Roman"/>
      <w:sz w:val="24"/>
      <w:bdr w:val="single" w:sz="4" w:space="0" w:color="auto"/>
      <w:lang w:val="en-US" w:eastAsia="en-US"/>
    </w:rPr>
  </w:style>
  <w:style w:type="paragraph" w:customStyle="1" w:styleId="StylecardGaramond12ptUnderline">
    <w:name w:val="Style card + Garamond 12 pt Underline"/>
    <w:basedOn w:val="card1"/>
    <w:rsid w:val="00637E51"/>
    <w:rPr>
      <w:rFonts w:ascii="Garamond" w:hAnsi="Garamond"/>
      <w:sz w:val="24"/>
      <w:szCs w:val="24"/>
      <w:u w:val="single"/>
      <w:lang w:bidi="en-US"/>
    </w:rPr>
  </w:style>
  <w:style w:type="character" w:customStyle="1" w:styleId="StylecardGaramond12ptUnderlineChar">
    <w:name w:val="Style card + Garamond 12 pt Underline Char"/>
    <w:rsid w:val="00637E51"/>
    <w:rPr>
      <w:rFonts w:ascii="Garamond" w:hAnsi="Garamond"/>
      <w:sz w:val="24"/>
      <w:u w:val="single"/>
    </w:rPr>
  </w:style>
  <w:style w:type="paragraph" w:customStyle="1" w:styleId="StyletagGaramond">
    <w:name w:val="Style tag + Garamond"/>
    <w:basedOn w:val="Heading2"/>
    <w:rsid w:val="00637E51"/>
    <w:pPr>
      <w:keepNext w:val="0"/>
      <w:keepLines w:val="0"/>
      <w:pageBreakBefore w:val="0"/>
      <w:spacing w:before="0"/>
      <w:jc w:val="left"/>
      <w:outlineLvl w:val="9"/>
    </w:pPr>
    <w:rPr>
      <w:rFonts w:ascii="Garamond" w:eastAsia="Times New Roman" w:hAnsi="Garamond" w:cs="Times New Roman"/>
      <w:sz w:val="24"/>
      <w:szCs w:val="24"/>
      <w:u w:val="none"/>
      <w:lang w:bidi="en-US"/>
    </w:rPr>
  </w:style>
  <w:style w:type="character" w:customStyle="1" w:styleId="StyletagGaramondChar">
    <w:name w:val="Style tag + Garamond Char"/>
    <w:basedOn w:val="DefaultParagraphFont"/>
    <w:rsid w:val="00637E51"/>
    <w:rPr>
      <w:rFonts w:ascii="Garamond" w:hAnsi="Garamond" w:cs="Times New Roman"/>
      <w:b/>
      <w:bCs/>
      <w:sz w:val="24"/>
    </w:rPr>
  </w:style>
  <w:style w:type="character" w:customStyle="1" w:styleId="StyleGaramond">
    <w:name w:val="Style Garamond"/>
    <w:basedOn w:val="DefaultParagraphFont"/>
    <w:rsid w:val="00637E51"/>
    <w:rPr>
      <w:rFonts w:ascii="Garamond" w:hAnsi="Garamond" w:cs="Times New Roman"/>
    </w:rPr>
  </w:style>
  <w:style w:type="paragraph" w:customStyle="1" w:styleId="StyleUnderliningBorderSinglesolidlineAuto05ptLin">
    <w:name w:val="Style Underlining + Border: : (Single solid line Auto  0.5 pt Lin..."/>
    <w:basedOn w:val="Underlining"/>
    <w:rsid w:val="00637E51"/>
    <w:rPr>
      <w:rFonts w:ascii="Times New Roman" w:hAnsi="Times New Roman"/>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637E51"/>
    <w:rPr>
      <w:rFonts w:ascii="Arial Narrow"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637E51"/>
    <w:pPr>
      <w:keepLines w:val="0"/>
      <w:pageBreakBefore w:val="0"/>
      <w:pBdr>
        <w:top w:val="none" w:sz="0" w:space="0" w:color="auto"/>
        <w:left w:val="none" w:sz="0" w:space="0" w:color="auto"/>
        <w:bottom w:val="none" w:sz="0" w:space="0" w:color="auto"/>
        <w:right w:val="none" w:sz="0" w:space="0" w:color="auto"/>
      </w:pBdr>
      <w:spacing w:before="0"/>
    </w:pPr>
    <w:rPr>
      <w:rFonts w:ascii="Garamond" w:eastAsia="Times New Roman" w:hAnsi="Garamond" w:cs="Times New Roman"/>
      <w:kern w:val="32"/>
      <w:sz w:val="36"/>
      <w:szCs w:val="32"/>
      <w:u w:val="single"/>
      <w:lang w:bidi="en-US"/>
    </w:rPr>
  </w:style>
  <w:style w:type="character" w:customStyle="1" w:styleId="StyleHeading1GaramondChar">
    <w:name w:val="Style Heading 1 + Garamond Char"/>
    <w:rsid w:val="00637E51"/>
    <w:rPr>
      <w:rFonts w:ascii="Garamond" w:hAnsi="Garamond"/>
      <w:b/>
      <w:kern w:val="32"/>
      <w:sz w:val="32"/>
      <w:u w:val="single"/>
    </w:rPr>
  </w:style>
  <w:style w:type="paragraph" w:customStyle="1" w:styleId="NormalText">
    <w:name w:val="Normal Text"/>
    <w:basedOn w:val="Normal"/>
    <w:rsid w:val="00637E51"/>
    <w:rPr>
      <w:rFonts w:ascii="Times New Roman" w:hAnsi="Times New Roman"/>
      <w:szCs w:val="26"/>
      <w:lang w:bidi="en-US"/>
    </w:rPr>
  </w:style>
  <w:style w:type="paragraph" w:customStyle="1" w:styleId="cleanformatting">
    <w:name w:val="clean formatting"/>
    <w:basedOn w:val="Heading4"/>
    <w:rsid w:val="00637E51"/>
    <w:pPr>
      <w:keepNext w:val="0"/>
      <w:keepLines w:val="0"/>
      <w:widowControl w:val="0"/>
      <w:autoSpaceDE w:val="0"/>
      <w:autoSpaceDN w:val="0"/>
      <w:adjustRightInd w:val="0"/>
      <w:spacing w:before="0"/>
      <w:outlineLvl w:val="9"/>
    </w:pPr>
    <w:rPr>
      <w:rFonts w:ascii="Garamond" w:eastAsia="Times New Roman" w:hAnsi="Garamond" w:cs="Times New Roman"/>
      <w:b w:val="0"/>
      <w:bCs w:val="0"/>
      <w:iCs w:val="0"/>
      <w:sz w:val="20"/>
      <w:szCs w:val="18"/>
      <w:lang w:bidi="en-US"/>
    </w:rPr>
  </w:style>
  <w:style w:type="paragraph" w:customStyle="1" w:styleId="Cards0">
    <w:name w:val="Cards"/>
    <w:basedOn w:val="Normal"/>
    <w:link w:val="CardsChar1"/>
    <w:qFormat/>
    <w:rsid w:val="00637E51"/>
    <w:rPr>
      <w:rFonts w:ascii="Times New Roman" w:hAnsi="Times New Roman"/>
      <w:sz w:val="18"/>
      <w:lang w:val="x-none" w:eastAsia="x-none"/>
    </w:rPr>
  </w:style>
  <w:style w:type="character" w:customStyle="1" w:styleId="CardsChar1">
    <w:name w:val="Cards Char1"/>
    <w:link w:val="Cards0"/>
    <w:rsid w:val="00637E51"/>
    <w:rPr>
      <w:rFonts w:ascii="Times New Roman" w:eastAsiaTheme="minorHAnsi" w:hAnsi="Times New Roman" w:cs="Arial"/>
      <w:sz w:val="18"/>
      <w:szCs w:val="22"/>
      <w:lang w:val="x-none" w:eastAsia="x-none"/>
    </w:rPr>
  </w:style>
  <w:style w:type="character" w:customStyle="1" w:styleId="CardsChar">
    <w:name w:val="Cards Char"/>
    <w:basedOn w:val="DefaultParagraphFont"/>
    <w:rsid w:val="00637E51"/>
    <w:rPr>
      <w:sz w:val="18"/>
      <w:szCs w:val="24"/>
      <w:lang w:val="en-US" w:eastAsia="en-US" w:bidi="ar-SA"/>
    </w:rPr>
  </w:style>
  <w:style w:type="character" w:customStyle="1" w:styleId="articlecontent">
    <w:name w:val="articlecontent"/>
    <w:basedOn w:val="DefaultParagraphFont"/>
    <w:rsid w:val="00637E51"/>
  </w:style>
  <w:style w:type="paragraph" w:customStyle="1" w:styleId="cardCharChar1CharCharCharCharChar">
    <w:name w:val="card Char Char1 Char Char Char Char Char"/>
    <w:basedOn w:val="Normal"/>
    <w:rsid w:val="00637E51"/>
    <w:pPr>
      <w:ind w:left="288" w:right="288"/>
    </w:pPr>
    <w:rPr>
      <w:rFonts w:ascii="Times New Roman" w:hAnsi="Times New Roman"/>
      <w:szCs w:val="20"/>
    </w:rPr>
  </w:style>
  <w:style w:type="paragraph" w:customStyle="1" w:styleId="tagCharCharChar1">
    <w:name w:val="tag Char Char Char1"/>
    <w:basedOn w:val="cardCharChar1CharCharCharCharChar"/>
    <w:rsid w:val="00637E51"/>
    <w:pPr>
      <w:ind w:left="0" w:right="0"/>
    </w:pPr>
    <w:rPr>
      <w:b/>
      <w:bCs/>
      <w:sz w:val="24"/>
      <w:szCs w:val="24"/>
    </w:rPr>
  </w:style>
  <w:style w:type="character" w:customStyle="1" w:styleId="tagChar1CharChar1">
    <w:name w:val="tag Char1 Char Char1"/>
    <w:basedOn w:val="DefaultParagraphFont"/>
    <w:rsid w:val="00637E51"/>
    <w:rPr>
      <w:b/>
      <w:bCs/>
      <w:sz w:val="24"/>
      <w:szCs w:val="24"/>
      <w:lang w:val="en-US" w:eastAsia="en-US" w:bidi="ar-SA"/>
    </w:rPr>
  </w:style>
  <w:style w:type="character" w:customStyle="1" w:styleId="tagChar1Char1CharChar">
    <w:name w:val="tag Char1 Char1 Char Char"/>
    <w:basedOn w:val="DefaultParagraphFont"/>
    <w:rsid w:val="00637E51"/>
    <w:rPr>
      <w:b/>
      <w:bCs/>
      <w:sz w:val="24"/>
      <w:szCs w:val="24"/>
      <w:lang w:val="en-US" w:eastAsia="en-US" w:bidi="ar-SA"/>
    </w:rPr>
  </w:style>
  <w:style w:type="character" w:customStyle="1" w:styleId="Heading22">
    <w:name w:val="Heading 22"/>
    <w:aliases w:val="Heading 211,Heading 2 Char Char Char Char Char Char Char Char Char Char Char Char Char Char1,Heading 2 Char Char Char Char Char Char Char Char Char Char Char1, Char1"/>
    <w:basedOn w:val="DefaultParagraphFont"/>
    <w:rsid w:val="00637E51"/>
    <w:rPr>
      <w:rFonts w:ascii="Arial" w:hAnsi="Arial" w:cs="Arial"/>
      <w:b/>
      <w:bCs/>
      <w:kern w:val="32"/>
      <w:sz w:val="32"/>
      <w:szCs w:val="32"/>
      <w:lang w:val="en-US" w:eastAsia="en-US" w:bidi="ar-SA"/>
    </w:rPr>
  </w:style>
  <w:style w:type="character" w:styleId="FootnoteReference">
    <w:name w:val="footnote reference"/>
    <w:basedOn w:val="DefaultParagraphFont"/>
    <w:uiPriority w:val="99"/>
    <w:rsid w:val="00637E51"/>
    <w:rPr>
      <w:vertAlign w:val="superscript"/>
    </w:rPr>
  </w:style>
  <w:style w:type="character" w:customStyle="1" w:styleId="c2">
    <w:name w:val="c2"/>
    <w:basedOn w:val="DefaultParagraphFont"/>
    <w:rsid w:val="00637E51"/>
  </w:style>
  <w:style w:type="character" w:customStyle="1" w:styleId="looseChar">
    <w:name w:val="loose Char"/>
    <w:basedOn w:val="DefaultParagraphFont"/>
    <w:rsid w:val="00637E51"/>
    <w:rPr>
      <w:sz w:val="24"/>
      <w:szCs w:val="24"/>
      <w:lang w:val="en-US" w:eastAsia="en-US" w:bidi="ar-SA"/>
    </w:rPr>
  </w:style>
  <w:style w:type="character" w:customStyle="1" w:styleId="c6">
    <w:name w:val="c6"/>
    <w:basedOn w:val="DefaultParagraphFont"/>
    <w:rsid w:val="00637E51"/>
  </w:style>
  <w:style w:type="character" w:customStyle="1" w:styleId="verdana">
    <w:name w:val="verdana"/>
    <w:basedOn w:val="DefaultParagraphFont"/>
    <w:rsid w:val="00637E51"/>
  </w:style>
  <w:style w:type="character" w:customStyle="1" w:styleId="hit">
    <w:name w:val="hit"/>
    <w:basedOn w:val="DefaultParagraphFont"/>
    <w:rsid w:val="00637E51"/>
  </w:style>
  <w:style w:type="character" w:customStyle="1" w:styleId="Irrelevant6fontChar">
    <w:name w:val="Irrelevant (6 font) Char"/>
    <w:basedOn w:val="DefaultParagraphFont"/>
    <w:rsid w:val="00637E51"/>
    <w:rPr>
      <w:sz w:val="12"/>
      <w:szCs w:val="12"/>
      <w:lang w:val="en-US" w:eastAsia="en-US" w:bidi="ar-SA"/>
    </w:rPr>
  </w:style>
  <w:style w:type="character" w:customStyle="1" w:styleId="StyleCards12ptThickunderlineChar">
    <w:name w:val="Style Cards + 12 pt Thick underline Char"/>
    <w:basedOn w:val="DefaultParagraphFont"/>
    <w:rsid w:val="00637E51"/>
    <w:rPr>
      <w:sz w:val="24"/>
      <w:u w:val="thick"/>
      <w:lang w:val="en-US" w:eastAsia="en-US" w:bidi="ar-SA"/>
    </w:rPr>
  </w:style>
  <w:style w:type="character" w:customStyle="1" w:styleId="ssl0">
    <w:name w:val="ss_l0"/>
    <w:basedOn w:val="DefaultParagraphFont"/>
    <w:rsid w:val="00637E51"/>
  </w:style>
  <w:style w:type="character" w:customStyle="1" w:styleId="CardsFont12ptChar">
    <w:name w:val="Cards + Font: 12 pt Char"/>
    <w:aliases w:val="Thick Underline Char,Cards + Font: 12 pt Char Char Char Char Char Char Char Char,Cards + Font: 12 pt,Cards + Font: 12 pt Char Char Char1,Cards + Font: 12 pt Char1"/>
    <w:basedOn w:val="DefaultParagraphFont"/>
    <w:rsid w:val="00637E51"/>
    <w:rPr>
      <w:rFonts w:ascii="Arial" w:hAnsi="Arial"/>
      <w:b/>
      <w:sz w:val="18"/>
      <w:szCs w:val="24"/>
      <w:u w:val="thick"/>
      <w:lang w:val="en-US" w:eastAsia="en-US" w:bidi="ar-SA"/>
    </w:rPr>
  </w:style>
  <w:style w:type="character" w:customStyle="1" w:styleId="nfakpe">
    <w:name w:val="nfakpe"/>
    <w:basedOn w:val="DefaultParagraphFont"/>
    <w:rsid w:val="00637E51"/>
  </w:style>
  <w:style w:type="character" w:customStyle="1" w:styleId="ReadUnderline">
    <w:name w:val="Read Underline"/>
    <w:rsid w:val="00637E51"/>
    <w:rPr>
      <w:rFonts w:ascii="Arial" w:hAnsi="Arial"/>
      <w:b/>
      <w:sz w:val="20"/>
      <w:u w:val="thick"/>
    </w:rPr>
  </w:style>
  <w:style w:type="character" w:customStyle="1" w:styleId="StyleCites12ptChar">
    <w:name w:val="Style Cites + 12 pt Char"/>
    <w:basedOn w:val="DefaultParagraphFont"/>
    <w:rsid w:val="00637E51"/>
    <w:rPr>
      <w:rFonts w:eastAsia="SimSun"/>
      <w:b/>
      <w:bCs/>
      <w:sz w:val="24"/>
      <w:lang w:val="en-US" w:eastAsia="en-US" w:bidi="ar-SA"/>
    </w:rPr>
  </w:style>
  <w:style w:type="character" w:customStyle="1" w:styleId="CardsFont12ptCharChar">
    <w:name w:val="Cards + Font: 12 pt Char Char"/>
    <w:aliases w:val="Cards + Font: 12 pt Char Char Char Char Char Char Char Char Char Char Char,Cards + Font: 12 pt1,Thick Underline1,Thick Underline Char1"/>
    <w:basedOn w:val="DefaultParagraphFont"/>
    <w:qFormat/>
    <w:rsid w:val="00637E51"/>
    <w:rPr>
      <w:rFonts w:ascii="Arial" w:hAnsi="Arial"/>
      <w:b/>
      <w:sz w:val="18"/>
      <w:szCs w:val="24"/>
      <w:u w:val="thick"/>
      <w:lang w:val="en-US" w:eastAsia="en-US" w:bidi="ar-SA"/>
    </w:rPr>
  </w:style>
  <w:style w:type="character" w:customStyle="1" w:styleId="style11">
    <w:name w:val="style1"/>
    <w:basedOn w:val="DefaultParagraphFont"/>
    <w:rsid w:val="00637E51"/>
  </w:style>
  <w:style w:type="character" w:customStyle="1" w:styleId="UnderlinesCharChar">
    <w:name w:val="Underlines Char Char"/>
    <w:basedOn w:val="DefaultParagraphFont"/>
    <w:rsid w:val="00637E51"/>
    <w:rPr>
      <w:rFonts w:cs="Arial"/>
      <w:b/>
      <w:bCs/>
      <w:sz w:val="22"/>
      <w:szCs w:val="26"/>
      <w:u w:val="single"/>
      <w:lang w:val="en-US" w:eastAsia="en-US" w:bidi="ar-SA"/>
    </w:rPr>
  </w:style>
  <w:style w:type="character" w:customStyle="1" w:styleId="news1">
    <w:name w:val="news1"/>
    <w:basedOn w:val="DefaultParagraphFont"/>
    <w:rsid w:val="00637E51"/>
  </w:style>
  <w:style w:type="character" w:customStyle="1" w:styleId="articlebody">
    <w:name w:val="article_body"/>
    <w:basedOn w:val="DefaultParagraphFont"/>
    <w:rsid w:val="00637E51"/>
  </w:style>
  <w:style w:type="character" w:customStyle="1" w:styleId="newstdtext12">
    <w:name w:val="newstdtext12"/>
    <w:basedOn w:val="DefaultParagraphFont"/>
    <w:rsid w:val="00637E51"/>
  </w:style>
  <w:style w:type="character" w:customStyle="1" w:styleId="underlinecardCharCharChar">
    <w:name w:val="underline card Char Char Char"/>
    <w:basedOn w:val="DefaultParagraphFont"/>
    <w:rsid w:val="00637E51"/>
    <w:rPr>
      <w:rFonts w:ascii="Arial" w:hAnsi="Arial"/>
      <w:sz w:val="18"/>
      <w:szCs w:val="24"/>
      <w:u w:val="single"/>
      <w:lang w:val="en-US" w:eastAsia="en-US" w:bidi="ar-SA"/>
    </w:rPr>
  </w:style>
  <w:style w:type="character" w:customStyle="1" w:styleId="texto1">
    <w:name w:val="texto1"/>
    <w:basedOn w:val="DefaultParagraphFont"/>
    <w:rsid w:val="00637E51"/>
  </w:style>
  <w:style w:type="character" w:customStyle="1" w:styleId="klink">
    <w:name w:val="klink"/>
    <w:basedOn w:val="DefaultParagraphFont"/>
    <w:rsid w:val="00637E51"/>
  </w:style>
  <w:style w:type="character" w:customStyle="1" w:styleId="style30">
    <w:name w:val="style3"/>
    <w:basedOn w:val="DefaultParagraphFont"/>
    <w:rsid w:val="00637E51"/>
  </w:style>
  <w:style w:type="paragraph" w:customStyle="1" w:styleId="hat">
    <w:name w:val="hat"/>
    <w:basedOn w:val="Normal"/>
    <w:next w:val="Normal"/>
    <w:link w:val="hatChar"/>
    <w:rsid w:val="00637E51"/>
    <w:pPr>
      <w:spacing w:before="240" w:after="240"/>
      <w:jc w:val="center"/>
      <w:outlineLvl w:val="0"/>
    </w:pPr>
    <w:rPr>
      <w:rFonts w:ascii="Times New Roman" w:hAnsi="Times New Roman"/>
      <w:b/>
      <w:bCs/>
      <w:sz w:val="32"/>
      <w:u w:val="single"/>
    </w:rPr>
  </w:style>
  <w:style w:type="character" w:customStyle="1" w:styleId="hatChar">
    <w:name w:val="hat Char"/>
    <w:basedOn w:val="DefaultParagraphFont"/>
    <w:link w:val="hat"/>
    <w:rsid w:val="00637E51"/>
    <w:rPr>
      <w:rFonts w:ascii="Times New Roman" w:eastAsiaTheme="minorHAnsi" w:hAnsi="Times New Roman" w:cs="Arial"/>
      <w:b/>
      <w:bCs/>
      <w:sz w:val="32"/>
      <w:szCs w:val="22"/>
      <w:u w:val="single"/>
    </w:rPr>
  </w:style>
  <w:style w:type="character" w:customStyle="1" w:styleId="storyby">
    <w:name w:val="storyby"/>
    <w:basedOn w:val="DefaultParagraphFont"/>
    <w:rsid w:val="00637E51"/>
  </w:style>
  <w:style w:type="paragraph" w:customStyle="1" w:styleId="loose">
    <w:name w:val="loose"/>
    <w:basedOn w:val="Normal"/>
    <w:rsid w:val="00637E51"/>
    <w:pPr>
      <w:spacing w:before="100" w:beforeAutospacing="1" w:after="100" w:afterAutospacing="1"/>
    </w:pPr>
    <w:rPr>
      <w:rFonts w:ascii="Times New Roman" w:hAnsi="Times New Roman"/>
      <w:sz w:val="24"/>
    </w:rPr>
  </w:style>
  <w:style w:type="paragraph" w:customStyle="1" w:styleId="subhead">
    <w:name w:val="subhead"/>
    <w:basedOn w:val="Normal"/>
    <w:rsid w:val="00637E51"/>
    <w:pPr>
      <w:spacing w:beforeLines="1" w:afterLines="1"/>
    </w:pPr>
    <w:rPr>
      <w:rFonts w:ascii="Times" w:eastAsia="Cambria" w:hAnsi="Times"/>
      <w:szCs w:val="20"/>
    </w:rPr>
  </w:style>
  <w:style w:type="character" w:customStyle="1" w:styleId="quoted">
    <w:name w:val="quoted"/>
    <w:basedOn w:val="DefaultParagraphFont"/>
    <w:rsid w:val="00637E51"/>
  </w:style>
  <w:style w:type="character" w:customStyle="1" w:styleId="storytext">
    <w:name w:val="storytext"/>
    <w:basedOn w:val="DefaultParagraphFont"/>
    <w:rsid w:val="00637E51"/>
  </w:style>
  <w:style w:type="paragraph" w:customStyle="1" w:styleId="cnninline">
    <w:name w:val="cnninline"/>
    <w:basedOn w:val="Normal"/>
    <w:rsid w:val="00637E51"/>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637E51"/>
    <w:rPr>
      <w:rFonts w:ascii="Arial" w:hAnsi="Arial"/>
    </w:rPr>
  </w:style>
  <w:style w:type="paragraph" w:customStyle="1" w:styleId="2909F619802848F09E01365C32F34654">
    <w:name w:val="2909F619802848F09E01365C32F34654"/>
    <w:rsid w:val="00637E51"/>
    <w:pPr>
      <w:spacing w:after="200" w:line="276" w:lineRule="auto"/>
    </w:pPr>
    <w:rPr>
      <w:rFonts w:ascii="Calibri" w:eastAsia="Times New Roman" w:hAnsi="Calibri" w:cs="Times New Roman"/>
      <w:sz w:val="22"/>
      <w:szCs w:val="22"/>
      <w:lang w:eastAsia="ja-JP"/>
    </w:rPr>
  </w:style>
  <w:style w:type="paragraph" w:customStyle="1" w:styleId="D345FF3D873148C5AE3FBF3267827368">
    <w:name w:val="D345FF3D873148C5AE3FBF3267827368"/>
    <w:rsid w:val="00637E51"/>
    <w:pPr>
      <w:spacing w:after="200" w:line="276" w:lineRule="auto"/>
    </w:pPr>
    <w:rPr>
      <w:rFonts w:ascii="Calibri" w:eastAsia="Times New Roman" w:hAnsi="Calibri" w:cs="Times New Roman"/>
      <w:sz w:val="22"/>
      <w:szCs w:val="22"/>
      <w:lang w:eastAsia="ja-JP"/>
    </w:rPr>
  </w:style>
  <w:style w:type="character" w:customStyle="1" w:styleId="UnderlineBold">
    <w:name w:val="Underline + Bold"/>
    <w:basedOn w:val="DefaultParagraphFont"/>
    <w:uiPriority w:val="1"/>
    <w:qFormat/>
    <w:rsid w:val="00637E51"/>
    <w:rPr>
      <w:rFonts w:ascii="Times New Roman" w:hAnsi="Times New Roman"/>
      <w:b/>
      <w:sz w:val="20"/>
      <w:u w:val="single"/>
    </w:rPr>
  </w:style>
  <w:style w:type="character" w:customStyle="1" w:styleId="AuthorDate">
    <w:name w:val="Author Date"/>
    <w:rsid w:val="00637E51"/>
    <w:rPr>
      <w:b/>
      <w:sz w:val="24"/>
      <w:u w:val="thick"/>
    </w:rPr>
  </w:style>
  <w:style w:type="paragraph" w:customStyle="1" w:styleId="TagsCites">
    <w:name w:val="Tags/Cites"/>
    <w:basedOn w:val="Normal"/>
    <w:rsid w:val="00637E51"/>
    <w:pPr>
      <w:autoSpaceDE w:val="0"/>
      <w:autoSpaceDN w:val="0"/>
      <w:adjustRightInd w:val="0"/>
    </w:pPr>
    <w:rPr>
      <w:rFonts w:ascii="Times New Roman" w:hAnsi="Times New Roman"/>
      <w:sz w:val="26"/>
    </w:rPr>
  </w:style>
  <w:style w:type="character" w:customStyle="1" w:styleId="SubtleEmphasis1">
    <w:name w:val="Subtle Emphasis1"/>
    <w:basedOn w:val="DefaultParagraphFont"/>
    <w:rsid w:val="00637E51"/>
    <w:rPr>
      <w:rFonts w:ascii="Arial" w:hAnsi="Arial" w:cs="Times New Roman"/>
      <w:b/>
      <w:iCs/>
      <w:color w:val="auto"/>
      <w:sz w:val="20"/>
    </w:rPr>
  </w:style>
  <w:style w:type="character" w:customStyle="1" w:styleId="textunderlineChar">
    <w:name w:val="text underline Char"/>
    <w:basedOn w:val="DefaultParagraphFont"/>
    <w:locked/>
    <w:rsid w:val="00637E51"/>
    <w:rPr>
      <w:rFonts w:ascii="Garamond" w:eastAsia="Times New Roman" w:hAnsi="Garamond" w:cs="Times New Roman"/>
      <w:sz w:val="22"/>
      <w:szCs w:val="22"/>
      <w:u w:val="single"/>
    </w:rPr>
  </w:style>
  <w:style w:type="character" w:customStyle="1" w:styleId="italic">
    <w:name w:val="italic"/>
    <w:basedOn w:val="DefaultParagraphFont"/>
    <w:rsid w:val="00637E51"/>
  </w:style>
  <w:style w:type="paragraph" w:customStyle="1" w:styleId="datestamp">
    <w:name w:val="datestamp"/>
    <w:basedOn w:val="Normal"/>
    <w:rsid w:val="00637E51"/>
    <w:pPr>
      <w:spacing w:before="100" w:beforeAutospacing="1" w:after="100" w:afterAutospacing="1"/>
    </w:pPr>
    <w:rPr>
      <w:rFonts w:ascii="Times New Roman" w:hAnsi="Times New Roman"/>
      <w:sz w:val="24"/>
    </w:rPr>
  </w:style>
  <w:style w:type="character" w:customStyle="1" w:styleId="cardtext-underlined">
    <w:name w:val="card text- underlined"/>
    <w:rsid w:val="00637E51"/>
    <w:rPr>
      <w:rFonts w:ascii="Arial" w:hAnsi="Arial"/>
      <w:sz w:val="12"/>
      <w:u w:val="single"/>
    </w:rPr>
  </w:style>
  <w:style w:type="character" w:customStyle="1" w:styleId="UnderlineTextChar">
    <w:name w:val="Underline Text Char"/>
    <w:basedOn w:val="DefaultParagraphFont"/>
    <w:rsid w:val="00637E51"/>
    <w:rPr>
      <w:sz w:val="24"/>
      <w:szCs w:val="24"/>
      <w:u w:val="single"/>
      <w:lang w:val="en-US" w:eastAsia="en-US"/>
    </w:rPr>
  </w:style>
  <w:style w:type="character" w:customStyle="1" w:styleId="cardtext-un-underlined">
    <w:name w:val="card text- un-underlined"/>
    <w:rsid w:val="00637E51"/>
    <w:rPr>
      <w:sz w:val="12"/>
    </w:rPr>
  </w:style>
  <w:style w:type="paragraph" w:customStyle="1" w:styleId="BodyA">
    <w:name w:val="Body A"/>
    <w:rsid w:val="00637E51"/>
    <w:rPr>
      <w:rFonts w:ascii="Helvetica" w:eastAsia="ヒラギノ角ゴ Pro W3" w:hAnsi="Helvetica" w:cs="Times New Roman"/>
      <w:color w:val="000000"/>
      <w:szCs w:val="20"/>
    </w:rPr>
  </w:style>
  <w:style w:type="paragraph" w:customStyle="1" w:styleId="ReduceText">
    <w:name w:val="Reduce Text"/>
    <w:basedOn w:val="Normal"/>
    <w:autoRedefine/>
    <w:rsid w:val="00637E51"/>
    <w:pPr>
      <w:ind w:left="1440" w:right="720"/>
    </w:pPr>
    <w:rPr>
      <w:rFonts w:ascii="Times New Roman" w:hAnsi="Times New Roman"/>
      <w:sz w:val="10"/>
    </w:rPr>
  </w:style>
  <w:style w:type="character" w:customStyle="1" w:styleId="SmalltextCharCharCharChar">
    <w:name w:val="Small text Char Char Char Char"/>
    <w:basedOn w:val="DefaultParagraphFont"/>
    <w:rsid w:val="00637E51"/>
    <w:rPr>
      <w:sz w:val="16"/>
      <w:szCs w:val="24"/>
      <w:lang w:val="en-US" w:eastAsia="en-US" w:bidi="ar-SA"/>
    </w:rPr>
  </w:style>
  <w:style w:type="paragraph" w:customStyle="1" w:styleId="HotRouteCharCharCharCharChar">
    <w:name w:val="Hot Route! Char Char Char Char Char"/>
    <w:basedOn w:val="Normal"/>
    <w:link w:val="HotRouteCharCharCharCharCharChar"/>
    <w:rsid w:val="00637E51"/>
    <w:pPr>
      <w:ind w:left="144"/>
    </w:pPr>
    <w:rPr>
      <w:rFonts w:ascii="Times New Roman" w:hAnsi="Times New Roman"/>
      <w:lang w:val="x-none" w:eastAsia="x-none"/>
    </w:rPr>
  </w:style>
  <w:style w:type="character" w:customStyle="1" w:styleId="UnderlineCharCharCharCharCharCharCharChar">
    <w:name w:val="Underline Char Char Char Char Char Char Char Char"/>
    <w:basedOn w:val="DefaultParagraphFont"/>
    <w:link w:val="UnderlineCharCharCharCharCharCharChar"/>
    <w:rsid w:val="00637E51"/>
    <w:rPr>
      <w:u w:val="single"/>
    </w:rPr>
  </w:style>
  <w:style w:type="paragraph" w:customStyle="1" w:styleId="DebateTag">
    <w:name w:val="DebateTag"/>
    <w:basedOn w:val="Normal"/>
    <w:next w:val="Normal"/>
    <w:qFormat/>
    <w:rsid w:val="00637E51"/>
    <w:pPr>
      <w:widowControl w:val="0"/>
      <w:autoSpaceDE w:val="0"/>
      <w:autoSpaceDN w:val="0"/>
    </w:pPr>
    <w:rPr>
      <w:rFonts w:ascii="Times New Roman" w:hAnsi="Times New Roman"/>
      <w:b/>
      <w:sz w:val="24"/>
    </w:rPr>
  </w:style>
  <w:style w:type="character" w:customStyle="1" w:styleId="DebateNormal">
    <w:name w:val="DebateNormal"/>
    <w:basedOn w:val="DefaultParagraphFont"/>
    <w:rsid w:val="00637E51"/>
    <w:rPr>
      <w:rFonts w:ascii="Times New Roman" w:hAnsi="Times New Roman"/>
      <w:sz w:val="20"/>
    </w:rPr>
  </w:style>
  <w:style w:type="character" w:customStyle="1" w:styleId="DebateTagChar">
    <w:name w:val="DebateTag Char"/>
    <w:basedOn w:val="DefaultParagraphFont"/>
    <w:rsid w:val="00637E51"/>
    <w:rPr>
      <w:b/>
      <w:sz w:val="24"/>
      <w:szCs w:val="24"/>
      <w:lang w:val="en-US" w:eastAsia="en-US" w:bidi="ar-SA"/>
    </w:rPr>
  </w:style>
  <w:style w:type="character" w:customStyle="1" w:styleId="DebateSmallText">
    <w:name w:val="DebateSmallText"/>
    <w:basedOn w:val="DebateNormal"/>
    <w:rsid w:val="00637E51"/>
    <w:rPr>
      <w:rFonts w:ascii="Times New Roman" w:hAnsi="Times New Roman"/>
      <w:sz w:val="20"/>
    </w:rPr>
  </w:style>
  <w:style w:type="character" w:customStyle="1" w:styleId="DebateUnderline">
    <w:name w:val="DebateUnderline"/>
    <w:basedOn w:val="DefaultParagraphFont"/>
    <w:rsid w:val="00637E51"/>
    <w:rPr>
      <w:rFonts w:ascii="Times New Roman" w:hAnsi="Times New Roman"/>
      <w:sz w:val="20"/>
      <w:u w:val="single"/>
    </w:rPr>
  </w:style>
  <w:style w:type="character" w:customStyle="1" w:styleId="CardUnderlineChar">
    <w:name w:val="Card Underline Char"/>
    <w:basedOn w:val="DefaultParagraphFont"/>
    <w:rsid w:val="00637E51"/>
    <w:rPr>
      <w:szCs w:val="24"/>
      <w:u w:val="single"/>
    </w:rPr>
  </w:style>
  <w:style w:type="character" w:customStyle="1" w:styleId="UnderlinestyleChar">
    <w:name w:val="Underline style Char"/>
    <w:basedOn w:val="DefaultParagraphFont"/>
    <w:rsid w:val="00637E51"/>
    <w:rPr>
      <w:szCs w:val="24"/>
      <w:u w:val="single"/>
    </w:rPr>
  </w:style>
  <w:style w:type="character" w:customStyle="1" w:styleId="maintextleft">
    <w:name w:val="maintextleft"/>
    <w:basedOn w:val="DefaultParagraphFont"/>
    <w:rsid w:val="00637E51"/>
  </w:style>
  <w:style w:type="character" w:customStyle="1" w:styleId="cardUnderlineChar0">
    <w:name w:val="card+Underline Char"/>
    <w:basedOn w:val="DefaultParagraphFont"/>
    <w:rsid w:val="00637E51"/>
    <w:rPr>
      <w:rFonts w:ascii="Times" w:hAnsi="Times"/>
      <w:u w:val="single"/>
      <w:lang w:val="en-US" w:eastAsia="en-US" w:bidi="ar-SA"/>
    </w:rPr>
  </w:style>
  <w:style w:type="paragraph" w:customStyle="1" w:styleId="FR4">
    <w:name w:val="FR4"/>
    <w:rsid w:val="00637E51"/>
    <w:pPr>
      <w:widowControl w:val="0"/>
      <w:autoSpaceDE w:val="0"/>
      <w:autoSpaceDN w:val="0"/>
      <w:adjustRightInd w:val="0"/>
      <w:spacing w:before="220"/>
      <w:ind w:left="600" w:right="4600"/>
    </w:pPr>
    <w:rPr>
      <w:rFonts w:ascii="Arial" w:eastAsia="Times New Roman" w:hAnsi="Arial" w:cs="Arial"/>
      <w:b/>
      <w:bCs/>
      <w:sz w:val="16"/>
      <w:szCs w:val="16"/>
    </w:rPr>
  </w:style>
  <w:style w:type="paragraph" w:customStyle="1" w:styleId="FR5">
    <w:name w:val="FR5"/>
    <w:rsid w:val="00637E51"/>
    <w:pPr>
      <w:widowControl w:val="0"/>
      <w:autoSpaceDE w:val="0"/>
      <w:autoSpaceDN w:val="0"/>
      <w:adjustRightInd w:val="0"/>
      <w:ind w:left="120"/>
    </w:pPr>
    <w:rPr>
      <w:rFonts w:ascii="Times New Roman" w:eastAsia="Times New Roman" w:hAnsi="Times New Roman" w:cs="Times New Roman"/>
      <w:b/>
      <w:bCs/>
      <w:sz w:val="16"/>
      <w:szCs w:val="16"/>
    </w:rPr>
  </w:style>
  <w:style w:type="paragraph" w:styleId="Subtitle">
    <w:name w:val="Subtitle"/>
    <w:aliases w:val="Underlined card text"/>
    <w:basedOn w:val="Normal"/>
    <w:next w:val="Normal"/>
    <w:link w:val="SubtitleChar"/>
    <w:qFormat/>
    <w:rsid w:val="00637E51"/>
    <w:pPr>
      <w:numPr>
        <w:ilvl w:val="1"/>
      </w:numPr>
    </w:pPr>
    <w:rPr>
      <w:rFonts w:ascii="Times New Roman" w:hAnsi="Times New Roman"/>
      <w:iCs/>
      <w:color w:val="000000"/>
      <w:spacing w:val="15"/>
      <w:u w:val="single"/>
    </w:rPr>
  </w:style>
  <w:style w:type="character" w:customStyle="1" w:styleId="SubtitleChar">
    <w:name w:val="Subtitle Char"/>
    <w:aliases w:val="Underlined card text Char"/>
    <w:basedOn w:val="DefaultParagraphFont"/>
    <w:link w:val="Subtitle"/>
    <w:rsid w:val="00637E51"/>
    <w:rPr>
      <w:rFonts w:ascii="Times New Roman" w:eastAsiaTheme="minorHAnsi" w:hAnsi="Times New Roman" w:cs="Arial"/>
      <w:iCs/>
      <w:color w:val="000000"/>
      <w:spacing w:val="15"/>
      <w:sz w:val="22"/>
      <w:szCs w:val="22"/>
      <w:u w:val="single"/>
    </w:rPr>
  </w:style>
  <w:style w:type="paragraph" w:customStyle="1" w:styleId="Normaltag">
    <w:name w:val="Normal tag"/>
    <w:basedOn w:val="Normal"/>
    <w:link w:val="NormaltagChar"/>
    <w:qFormat/>
    <w:rsid w:val="00637E51"/>
    <w:rPr>
      <w:rFonts w:ascii="Times New Roman" w:hAnsi="Times New Roman"/>
      <w:b/>
      <w:sz w:val="24"/>
      <w:szCs w:val="20"/>
    </w:rPr>
  </w:style>
  <w:style w:type="character" w:customStyle="1" w:styleId="NormaltagChar">
    <w:name w:val="Normal tag Char"/>
    <w:basedOn w:val="DefaultParagraphFont"/>
    <w:link w:val="Normaltag"/>
    <w:locked/>
    <w:rsid w:val="00637E51"/>
    <w:rPr>
      <w:rFonts w:ascii="Times New Roman" w:eastAsiaTheme="minorHAnsi" w:hAnsi="Times New Roman" w:cs="Arial"/>
      <w:b/>
      <w:szCs w:val="20"/>
    </w:rPr>
  </w:style>
  <w:style w:type="paragraph" w:customStyle="1" w:styleId="Cardnon-underlined">
    <w:name w:val="Card non-underlined"/>
    <w:basedOn w:val="Normal"/>
    <w:autoRedefine/>
    <w:qFormat/>
    <w:rsid w:val="00637E51"/>
    <w:rPr>
      <w:rFonts w:ascii="Times New Roman" w:hAnsi="Times New Roman"/>
      <w:sz w:val="14"/>
      <w:szCs w:val="20"/>
    </w:rPr>
  </w:style>
  <w:style w:type="character" w:customStyle="1" w:styleId="Highlight">
    <w:name w:val="Highlight"/>
    <w:uiPriority w:val="1"/>
    <w:qFormat/>
    <w:rsid w:val="00637E51"/>
    <w:rPr>
      <w:b/>
      <w:sz w:val="20"/>
      <w:u w:val="single"/>
    </w:rPr>
  </w:style>
  <w:style w:type="character" w:customStyle="1" w:styleId="BoxText">
    <w:name w:val="Box Text"/>
    <w:qFormat/>
    <w:rsid w:val="00637E51"/>
    <w:rPr>
      <w:bdr w:val="single" w:sz="8" w:space="0" w:color="auto"/>
    </w:rPr>
  </w:style>
  <w:style w:type="character" w:customStyle="1" w:styleId="NoCharacterStyle">
    <w:name w:val="No Character Style"/>
    <w:qFormat/>
    <w:rsid w:val="00637E51"/>
  </w:style>
  <w:style w:type="paragraph" w:customStyle="1" w:styleId="DebateHeading2">
    <w:name w:val="Debate.Heading2"/>
    <w:basedOn w:val="Heading2"/>
    <w:rsid w:val="00637E51"/>
    <w:pPr>
      <w:pageBreakBefore w:val="0"/>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eastAsia="Times New Roman" w:hAnsi="Arial" w:cs="Times New Roman"/>
      <w:bCs w:val="0"/>
      <w:sz w:val="32"/>
      <w:szCs w:val="26"/>
      <w:u w:val="none"/>
    </w:rPr>
  </w:style>
  <w:style w:type="paragraph" w:customStyle="1" w:styleId="blocktitle3">
    <w:name w:val="block title"/>
    <w:basedOn w:val="DebateHeading1"/>
    <w:autoRedefine/>
    <w:rsid w:val="00637E51"/>
    <w:pPr>
      <w:tabs>
        <w:tab w:val="left" w:pos="9450"/>
        <w:tab w:val="left" w:pos="9900"/>
        <w:tab w:val="left" w:pos="10260"/>
      </w:tabs>
      <w:spacing w:before="240" w:line="276" w:lineRule="auto"/>
      <w:ind w:right="0"/>
      <w:jc w:val="center"/>
    </w:pPr>
    <w:rPr>
      <w:rFonts w:ascii="Cambria" w:hAnsi="Cambria"/>
      <w:caps w:val="0"/>
      <w:sz w:val="24"/>
      <w:u w:val="single"/>
    </w:rPr>
  </w:style>
  <w:style w:type="character" w:customStyle="1" w:styleId="contentauthor">
    <w:name w:val="contentauthor"/>
    <w:basedOn w:val="DefaultParagraphFont"/>
    <w:rsid w:val="00637E51"/>
  </w:style>
  <w:style w:type="paragraph" w:customStyle="1" w:styleId="UnderlinedCardText">
    <w:name w:val="Underlined Card Text"/>
    <w:basedOn w:val="Normal"/>
    <w:link w:val="UnderlinedCardTextChar"/>
    <w:qFormat/>
    <w:rsid w:val="00637E51"/>
    <w:pPr>
      <w:spacing w:after="200"/>
    </w:pPr>
    <w:rPr>
      <w:rFonts w:ascii="Arial Narrow" w:eastAsia="Calibri" w:hAnsi="Arial Narrow"/>
      <w:sz w:val="18"/>
      <w:u w:val="single"/>
    </w:rPr>
  </w:style>
  <w:style w:type="character" w:customStyle="1" w:styleId="UnderlinedCardTextChar">
    <w:name w:val="Underlined Card Text Char"/>
    <w:basedOn w:val="DefaultParagraphFont"/>
    <w:link w:val="UnderlinedCardText"/>
    <w:locked/>
    <w:rsid w:val="00637E51"/>
    <w:rPr>
      <w:rFonts w:ascii="Arial Narrow" w:eastAsia="Calibri" w:hAnsi="Arial Narrow" w:cs="Arial"/>
      <w:sz w:val="18"/>
      <w:szCs w:val="22"/>
      <w:u w:val="single"/>
    </w:rPr>
  </w:style>
  <w:style w:type="character" w:customStyle="1" w:styleId="detailpagebody2">
    <w:name w:val="detail_page_body2"/>
    <w:basedOn w:val="DefaultParagraphFont"/>
    <w:rsid w:val="00637E51"/>
  </w:style>
  <w:style w:type="paragraph" w:customStyle="1" w:styleId="first">
    <w:name w:val="first"/>
    <w:basedOn w:val="Normal"/>
    <w:rsid w:val="00637E51"/>
    <w:pPr>
      <w:spacing w:before="100" w:beforeAutospacing="1" w:after="100" w:afterAutospacing="1"/>
    </w:pPr>
    <w:rPr>
      <w:rFonts w:ascii="Times New Roman" w:hAnsi="Times New Roman"/>
      <w:sz w:val="24"/>
      <w:lang w:eastAsia="zh-CN"/>
    </w:rPr>
  </w:style>
  <w:style w:type="paragraph" w:customStyle="1" w:styleId="body-paragraph">
    <w:name w:val="body-paragraph"/>
    <w:basedOn w:val="Normal"/>
    <w:rsid w:val="00637E51"/>
    <w:pPr>
      <w:spacing w:before="100" w:beforeAutospacing="1" w:after="100" w:afterAutospacing="1"/>
    </w:pPr>
    <w:rPr>
      <w:rFonts w:ascii="Times New Roman" w:hAnsi="Times New Roman"/>
      <w:sz w:val="24"/>
      <w:lang w:eastAsia="zh-CN"/>
    </w:rPr>
  </w:style>
  <w:style w:type="paragraph" w:customStyle="1" w:styleId="looseLeft016">
    <w:name w:val="loose + Left:  0.16&quot;"/>
    <w:aliases w:val="Right:  0normal16&quot;"/>
    <w:basedOn w:val="loose"/>
    <w:rsid w:val="00637E51"/>
    <w:pPr>
      <w:ind w:left="225" w:right="225"/>
    </w:pPr>
  </w:style>
  <w:style w:type="paragraph" w:customStyle="1" w:styleId="Tagline">
    <w:name w:val="Tagline"/>
    <w:basedOn w:val="Heading2"/>
    <w:uiPriority w:val="99"/>
    <w:rsid w:val="00637E51"/>
    <w:pPr>
      <w:keepLines w:val="0"/>
      <w:pageBreakBefore w:val="0"/>
      <w:spacing w:before="0" w:after="120"/>
      <w:jc w:val="left"/>
    </w:pPr>
    <w:rPr>
      <w:rFonts w:ascii="Times New Roman" w:eastAsia="Times New Roman" w:hAnsi="Times New Roman" w:cs="Times New Roman"/>
      <w:bCs w:val="0"/>
      <w:sz w:val="22"/>
      <w:szCs w:val="28"/>
      <w:u w:val="none"/>
    </w:rPr>
  </w:style>
  <w:style w:type="paragraph" w:customStyle="1" w:styleId="CiteExtras">
    <w:name w:val="Cite Extras"/>
    <w:basedOn w:val="Heading4"/>
    <w:uiPriority w:val="99"/>
    <w:rsid w:val="00637E51"/>
    <w:pPr>
      <w:keepLines w:val="0"/>
      <w:spacing w:before="0" w:after="120"/>
    </w:pPr>
    <w:rPr>
      <w:rFonts w:ascii="Times New Roman" w:eastAsia="Times New Roman" w:hAnsi="Times New Roman" w:cs="Times New Roman"/>
      <w:b w:val="0"/>
      <w:bCs w:val="0"/>
      <w:iCs w:val="0"/>
      <w:sz w:val="16"/>
      <w:szCs w:val="28"/>
    </w:rPr>
  </w:style>
  <w:style w:type="paragraph" w:styleId="TOCHeading">
    <w:name w:val="TOC Heading"/>
    <w:basedOn w:val="Heading1"/>
    <w:next w:val="Normal"/>
    <w:qFormat/>
    <w:rsid w:val="00637E51"/>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libri" w:eastAsia="Times New Roman" w:hAnsi="Calibri" w:cs="Times New Roman"/>
      <w:color w:val="365F91"/>
      <w:sz w:val="28"/>
      <w:szCs w:val="28"/>
    </w:rPr>
  </w:style>
  <w:style w:type="paragraph" w:customStyle="1" w:styleId="BlockTitle4">
    <w:name w:val="BlockTitle"/>
    <w:basedOn w:val="Normal"/>
    <w:rsid w:val="00637E51"/>
    <w:pPr>
      <w:spacing w:after="240"/>
      <w:jc w:val="center"/>
      <w:outlineLvl w:val="0"/>
    </w:pPr>
    <w:rPr>
      <w:b/>
      <w:sz w:val="28"/>
      <w:szCs w:val="20"/>
    </w:rPr>
  </w:style>
  <w:style w:type="paragraph" w:customStyle="1" w:styleId="tagCharCharCharChar">
    <w:name w:val="tag Char Char Char Char"/>
    <w:basedOn w:val="Normal"/>
    <w:rsid w:val="00637E51"/>
    <w:rPr>
      <w:rFonts w:ascii="Times New Roman" w:hAnsi="Times New Roman"/>
      <w:b/>
      <w:sz w:val="24"/>
      <w:szCs w:val="20"/>
    </w:rPr>
  </w:style>
  <w:style w:type="character" w:customStyle="1" w:styleId="normaltext0">
    <w:name w:val="normaltext"/>
    <w:basedOn w:val="DefaultParagraphFont"/>
    <w:rsid w:val="00637E51"/>
    <w:rPr>
      <w:rFonts w:ascii="Times New Roman" w:hAnsi="Times New Roman"/>
      <w:sz w:val="18"/>
    </w:rPr>
  </w:style>
  <w:style w:type="paragraph" w:customStyle="1" w:styleId="styleannouncement">
    <w:name w:val="styleannouncement"/>
    <w:basedOn w:val="Normal"/>
    <w:rsid w:val="00637E51"/>
    <w:pPr>
      <w:spacing w:before="100" w:beforeAutospacing="1" w:after="100" w:afterAutospacing="1"/>
    </w:pPr>
    <w:rPr>
      <w:rFonts w:ascii="Times New Roman" w:hAnsi="Times New Roman"/>
      <w:sz w:val="24"/>
    </w:rPr>
  </w:style>
  <w:style w:type="paragraph" w:customStyle="1" w:styleId="KellyEvChar">
    <w:name w:val="KellyEv Char"/>
    <w:basedOn w:val="Normal"/>
    <w:autoRedefine/>
    <w:rsid w:val="00637E51"/>
    <w:pPr>
      <w:keepLines/>
      <w:widowControl w:val="0"/>
      <w:tabs>
        <w:tab w:val="left" w:pos="-6120"/>
        <w:tab w:val="left" w:pos="7470"/>
        <w:tab w:val="left" w:pos="7650"/>
        <w:tab w:val="left" w:pos="7740"/>
        <w:tab w:val="left" w:pos="8190"/>
      </w:tabs>
      <w:spacing w:before="120" w:line="210" w:lineRule="exact"/>
      <w:ind w:left="1080" w:right="780"/>
      <w:jc w:val="both"/>
    </w:pPr>
    <w:rPr>
      <w:rFonts w:ascii="Times New Roman" w:hAnsi="Times New Roman"/>
      <w:snapToGrid w:val="0"/>
    </w:rPr>
  </w:style>
  <w:style w:type="paragraph" w:customStyle="1" w:styleId="KD1">
    <w:name w:val="KD1"/>
    <w:basedOn w:val="Normal"/>
    <w:autoRedefine/>
    <w:rsid w:val="00637E51"/>
    <w:pPr>
      <w:keepLines/>
      <w:widowControl w:val="0"/>
      <w:tabs>
        <w:tab w:val="left" w:pos="-6120"/>
        <w:tab w:val="left" w:pos="7470"/>
        <w:tab w:val="left" w:pos="7650"/>
        <w:tab w:val="left" w:pos="7740"/>
        <w:tab w:val="left" w:pos="8190"/>
      </w:tabs>
      <w:spacing w:before="120" w:line="220" w:lineRule="exact"/>
      <w:ind w:left="1080" w:right="780" w:hanging="360"/>
    </w:pPr>
    <w:rPr>
      <w:rFonts w:ascii="Times New Roman" w:hAnsi="Times New Roman"/>
      <w:snapToGrid w:val="0"/>
      <w:sz w:val="24"/>
      <w:u w:val="single"/>
    </w:rPr>
  </w:style>
  <w:style w:type="paragraph" w:customStyle="1" w:styleId="StyleHeading210pt">
    <w:name w:val="Style Heading 2 + 10 pt"/>
    <w:basedOn w:val="Heading2"/>
    <w:rsid w:val="00637E51"/>
    <w:pPr>
      <w:keepLines w:val="0"/>
      <w:pageBreakBefore w:val="0"/>
      <w:spacing w:before="240" w:after="60"/>
      <w:jc w:val="left"/>
    </w:pPr>
    <w:rPr>
      <w:rFonts w:ascii="Times New Roman" w:eastAsia="SimSun" w:hAnsi="Times New Roman" w:cs="Times New Roman"/>
      <w:sz w:val="24"/>
      <w:szCs w:val="24"/>
      <w:u w:val="none"/>
      <w:lang w:eastAsia="zh-CN"/>
    </w:rPr>
  </w:style>
  <w:style w:type="paragraph" w:customStyle="1" w:styleId="StyleHeading29pt">
    <w:name w:val="Style Heading 2 + 9 pt"/>
    <w:basedOn w:val="Heading3"/>
    <w:rsid w:val="00637E51"/>
    <w:pPr>
      <w:keepLines w:val="0"/>
      <w:pageBreakBefore w:val="0"/>
      <w:spacing w:before="240" w:after="60"/>
      <w:jc w:val="left"/>
    </w:pPr>
    <w:rPr>
      <w:rFonts w:ascii="Times New Roman" w:eastAsia="SimSun" w:hAnsi="Times New Roman" w:cs="Times New Roman"/>
      <w:b w:val="0"/>
      <w:bCs w:val="0"/>
      <w:sz w:val="18"/>
      <w:szCs w:val="18"/>
      <w:u w:val="none"/>
      <w:lang w:eastAsia="zh-CN"/>
    </w:rPr>
  </w:style>
  <w:style w:type="character" w:customStyle="1" w:styleId="StyleHeading2Char6ptNotBoldSmallcapsChar">
    <w:name w:val="Style Heading 2Char + 6 pt Not Bold Small caps Char"/>
    <w:basedOn w:val="DefaultParagraphFont"/>
    <w:rsid w:val="00637E51"/>
    <w:rPr>
      <w:rFonts w:cs="Arial"/>
      <w:b/>
      <w:bCs/>
      <w:iCs/>
      <w:noProof w:val="0"/>
      <w:sz w:val="12"/>
      <w:szCs w:val="12"/>
      <w:lang w:val="en-US" w:eastAsia="en-US" w:bidi="ar-SA"/>
    </w:rPr>
  </w:style>
  <w:style w:type="paragraph" w:customStyle="1" w:styleId="normalunderlined">
    <w:name w:val="normal + underlined"/>
    <w:basedOn w:val="BodyText2"/>
    <w:rsid w:val="00637E51"/>
    <w:rPr>
      <w:rFonts w:ascii="Times New Roman" w:hAnsi="Times New Roman"/>
      <w:sz w:val="20"/>
      <w:u w:val="single"/>
    </w:rPr>
  </w:style>
  <w:style w:type="paragraph" w:customStyle="1" w:styleId="text14-black">
    <w:name w:val="text14-black"/>
    <w:basedOn w:val="Normal"/>
    <w:rsid w:val="00637E51"/>
    <w:pPr>
      <w:spacing w:before="100" w:beforeAutospacing="1" w:after="100" w:afterAutospacing="1"/>
    </w:pPr>
    <w:rPr>
      <w:rFonts w:ascii="Times New Roman" w:hAnsi="Times New Roman"/>
      <w:sz w:val="24"/>
    </w:rPr>
  </w:style>
  <w:style w:type="character" w:customStyle="1" w:styleId="TitleChar1">
    <w:name w:val="Title Char1"/>
    <w:basedOn w:val="DefaultParagraphFont"/>
    <w:uiPriority w:val="10"/>
    <w:rsid w:val="00637E51"/>
    <w:rPr>
      <w:bCs/>
      <w:kern w:val="28"/>
      <w:szCs w:val="32"/>
      <w:u w:val="thick"/>
    </w:rPr>
  </w:style>
  <w:style w:type="paragraph" w:customStyle="1" w:styleId="NormalNoUnderline">
    <w:name w:val="Normal + No Underline"/>
    <w:basedOn w:val="Normal"/>
    <w:rsid w:val="00637E51"/>
    <w:pPr>
      <w:ind w:left="720"/>
    </w:pPr>
    <w:rPr>
      <w:rFonts w:ascii="Times New Roman" w:hAnsi="Times New Roman"/>
      <w:sz w:val="12"/>
    </w:rPr>
  </w:style>
  <w:style w:type="paragraph" w:customStyle="1" w:styleId="source">
    <w:name w:val="source"/>
    <w:basedOn w:val="Normal"/>
    <w:rsid w:val="00637E51"/>
    <w:pPr>
      <w:spacing w:before="100" w:beforeAutospacing="1" w:after="100" w:afterAutospacing="1"/>
    </w:pPr>
    <w:rPr>
      <w:rFonts w:ascii="Arial Unicode MS" w:hAnsi="Arial Unicode MS"/>
      <w:sz w:val="24"/>
    </w:rPr>
  </w:style>
  <w:style w:type="paragraph" w:customStyle="1" w:styleId="tag0">
    <w:name w:val="%tag"/>
    <w:basedOn w:val="Normal"/>
    <w:qFormat/>
    <w:rsid w:val="00637E51"/>
    <w:rPr>
      <w:rFonts w:ascii="Times New Roman" w:hAnsi="Times New Roman"/>
      <w:b/>
      <w:sz w:val="24"/>
      <w:szCs w:val="20"/>
    </w:rPr>
  </w:style>
  <w:style w:type="paragraph" w:customStyle="1" w:styleId="card2">
    <w:name w:val="%card"/>
    <w:basedOn w:val="Normal"/>
    <w:rsid w:val="00637E51"/>
    <w:pPr>
      <w:ind w:left="288" w:right="288"/>
    </w:pPr>
    <w:rPr>
      <w:rFonts w:ascii="Times New Roman" w:hAnsi="Times New Roman"/>
      <w:szCs w:val="20"/>
    </w:rPr>
  </w:style>
  <w:style w:type="character" w:customStyle="1" w:styleId="hit1">
    <w:name w:val="hit1"/>
    <w:basedOn w:val="DefaultParagraphFont"/>
    <w:rsid w:val="00637E51"/>
    <w:rPr>
      <w:b/>
      <w:bCs/>
      <w:color w:val="CC0033"/>
    </w:rPr>
  </w:style>
  <w:style w:type="paragraph" w:customStyle="1" w:styleId="CardsFont6pt">
    <w:name w:val="Cards + Font: 6 pt"/>
    <w:basedOn w:val="Cards0"/>
    <w:rsid w:val="00637E51"/>
    <w:pPr>
      <w:autoSpaceDE w:val="0"/>
      <w:autoSpaceDN w:val="0"/>
      <w:adjustRightInd w:val="0"/>
      <w:ind w:left="432" w:right="432"/>
      <w:jc w:val="both"/>
    </w:pPr>
    <w:rPr>
      <w:sz w:val="12"/>
      <w:szCs w:val="20"/>
    </w:rPr>
  </w:style>
  <w:style w:type="character" w:customStyle="1" w:styleId="CitesChar1">
    <w:name w:val="Cites Char1"/>
    <w:basedOn w:val="DefaultParagraphFont"/>
    <w:rsid w:val="00637E51"/>
    <w:rPr>
      <w:b/>
      <w:bCs/>
      <w:noProof w:val="0"/>
      <w:lang w:val="en-US" w:eastAsia="en-US" w:bidi="ar-SA"/>
    </w:rPr>
  </w:style>
  <w:style w:type="paragraph" w:customStyle="1" w:styleId="CardsCharChar">
    <w:name w:val="Cards Char Char"/>
    <w:basedOn w:val="Normal"/>
    <w:rsid w:val="00637E51"/>
    <w:pPr>
      <w:autoSpaceDE w:val="0"/>
      <w:autoSpaceDN w:val="0"/>
      <w:adjustRightInd w:val="0"/>
      <w:ind w:left="432" w:right="432"/>
      <w:jc w:val="both"/>
    </w:pPr>
    <w:rPr>
      <w:rFonts w:ascii="Times New Roman" w:hAnsi="Times New Roman"/>
      <w:szCs w:val="20"/>
    </w:rPr>
  </w:style>
  <w:style w:type="paragraph" w:customStyle="1" w:styleId="Irrelevant6font">
    <w:name w:val="Irrelevant (6 font)"/>
    <w:basedOn w:val="Normal"/>
    <w:link w:val="Irrelevant6fontCharChar"/>
    <w:rsid w:val="00637E51"/>
    <w:pPr>
      <w:ind w:left="547" w:right="648"/>
      <w:jc w:val="both"/>
    </w:pPr>
    <w:rPr>
      <w:rFonts w:ascii="Times New Roman" w:hAnsi="Times New Roman"/>
      <w:sz w:val="12"/>
      <w:szCs w:val="12"/>
    </w:rPr>
  </w:style>
  <w:style w:type="character" w:customStyle="1" w:styleId="Irrelevant6fontCharChar">
    <w:name w:val="Irrelevant (6 font) Char Char"/>
    <w:basedOn w:val="DefaultParagraphFont"/>
    <w:link w:val="Irrelevant6font"/>
    <w:rsid w:val="00637E51"/>
    <w:rPr>
      <w:rFonts w:ascii="Times New Roman" w:eastAsiaTheme="minorHAnsi" w:hAnsi="Times New Roman" w:cs="Arial"/>
      <w:sz w:val="12"/>
      <w:szCs w:val="12"/>
    </w:rPr>
  </w:style>
  <w:style w:type="paragraph" w:customStyle="1" w:styleId="UnderlinedCard">
    <w:name w:val="Underlined Card"/>
    <w:basedOn w:val="Normal"/>
    <w:rsid w:val="00637E51"/>
    <w:pPr>
      <w:ind w:left="720" w:right="720"/>
    </w:pPr>
    <w:rPr>
      <w:rFonts w:ascii="Palatino Linotype" w:hAnsi="Palatino Linotype"/>
      <w:szCs w:val="20"/>
      <w:u w:val="single"/>
    </w:rPr>
  </w:style>
  <w:style w:type="paragraph" w:customStyle="1" w:styleId="NoSpacing2">
    <w:name w:val="No Spacing2"/>
    <w:aliases w:val="Dont use,No Spacing21"/>
    <w:qFormat/>
    <w:rsid w:val="00637E51"/>
    <w:rPr>
      <w:rFonts w:ascii="Calibri" w:eastAsia="Calibri" w:hAnsi="Calibri" w:cs="Times New Roman"/>
      <w:sz w:val="22"/>
      <w:szCs w:val="22"/>
    </w:rPr>
  </w:style>
  <w:style w:type="paragraph" w:customStyle="1" w:styleId="ThickUnderline">
    <w:name w:val="Thick Underline"/>
    <w:aliases w:val="Cards + Font: 12 pt Char Char Char,Cards + Font: 12 pt Char Char Char Char Char Char Char,Cards + Font: 12 pt Char Char Char Char Char Char Char Char Char Char,Cards + Font: 12 pt Char Char Char3,Cards + Font: 12 pt Char Char1 Char"/>
    <w:basedOn w:val="Cards0"/>
    <w:autoRedefine/>
    <w:qFormat/>
    <w:rsid w:val="00637E51"/>
    <w:pPr>
      <w:autoSpaceDE w:val="0"/>
      <w:autoSpaceDN w:val="0"/>
      <w:adjustRightInd w:val="0"/>
      <w:ind w:left="432" w:right="432"/>
      <w:jc w:val="both"/>
    </w:pPr>
    <w:rPr>
      <w:sz w:val="24"/>
      <w:u w:val="thick"/>
    </w:rPr>
  </w:style>
  <w:style w:type="paragraph" w:customStyle="1" w:styleId="rddateline">
    <w:name w:val="rddateline"/>
    <w:basedOn w:val="Normal"/>
    <w:rsid w:val="00637E51"/>
    <w:rPr>
      <w:szCs w:val="20"/>
    </w:rPr>
  </w:style>
  <w:style w:type="paragraph" w:customStyle="1" w:styleId="rdheadline">
    <w:name w:val="rdheadline"/>
    <w:basedOn w:val="Normal"/>
    <w:rsid w:val="00637E51"/>
    <w:pPr>
      <w:spacing w:before="100" w:beforeAutospacing="1" w:after="100" w:afterAutospacing="1"/>
    </w:pPr>
    <w:rPr>
      <w:rFonts w:ascii="Verdana" w:hAnsi="Verdana"/>
      <w:b/>
      <w:bCs/>
      <w:sz w:val="32"/>
      <w:szCs w:val="32"/>
    </w:rPr>
  </w:style>
  <w:style w:type="paragraph" w:customStyle="1" w:styleId="rdbyline">
    <w:name w:val="rdbyline"/>
    <w:basedOn w:val="Normal"/>
    <w:rsid w:val="00637E51"/>
    <w:pPr>
      <w:spacing w:after="100" w:afterAutospacing="1"/>
    </w:pPr>
    <w:rPr>
      <w:rFonts w:ascii="Verdana" w:hAnsi="Verdana"/>
      <w:szCs w:val="20"/>
    </w:rPr>
  </w:style>
  <w:style w:type="character" w:customStyle="1" w:styleId="rddeckline1">
    <w:name w:val="rddeckline1"/>
    <w:basedOn w:val="DefaultParagraphFont"/>
    <w:rsid w:val="00637E51"/>
    <w:rPr>
      <w:rFonts w:ascii="Verdana" w:hAnsi="Verdana" w:hint="default"/>
      <w:b/>
      <w:bCs/>
      <w:sz w:val="22"/>
      <w:szCs w:val="22"/>
    </w:rPr>
  </w:style>
  <w:style w:type="character" w:customStyle="1" w:styleId="contact1">
    <w:name w:val="contact1"/>
    <w:basedOn w:val="DefaultParagraphFont"/>
    <w:rsid w:val="00637E51"/>
    <w:rPr>
      <w:rFonts w:ascii="Tahoma" w:hAnsi="Tahoma" w:cs="Tahoma" w:hint="default"/>
      <w:color w:val="999999"/>
      <w:sz w:val="20"/>
      <w:szCs w:val="20"/>
    </w:rPr>
  </w:style>
  <w:style w:type="character" w:customStyle="1" w:styleId="credits1">
    <w:name w:val="credits1"/>
    <w:basedOn w:val="DefaultParagraphFont"/>
    <w:rsid w:val="00637E51"/>
    <w:rPr>
      <w:rFonts w:ascii="Tahoma" w:hAnsi="Tahoma" w:cs="Tahoma" w:hint="default"/>
      <w:color w:val="999999"/>
      <w:sz w:val="16"/>
      <w:szCs w:val="16"/>
    </w:rPr>
  </w:style>
  <w:style w:type="paragraph" w:customStyle="1" w:styleId="Heading20">
    <w:name w:val="Heading2"/>
    <w:basedOn w:val="Normal"/>
    <w:rsid w:val="00637E51"/>
    <w:pPr>
      <w:jc w:val="center"/>
    </w:pPr>
    <w:rPr>
      <w:rFonts w:ascii="Times New Roman" w:hAnsi="Times New Roman"/>
      <w:b/>
      <w:caps/>
    </w:rPr>
  </w:style>
  <w:style w:type="character" w:customStyle="1" w:styleId="Heading2Char0">
    <w:name w:val="Heading2 Char"/>
    <w:basedOn w:val="DefaultParagraphFont"/>
    <w:rsid w:val="00637E51"/>
    <w:rPr>
      <w:b/>
      <w:caps/>
      <w:szCs w:val="24"/>
      <w:lang w:val="en-US" w:eastAsia="en-US" w:bidi="ar-SA"/>
    </w:rPr>
  </w:style>
  <w:style w:type="paragraph" w:customStyle="1" w:styleId="Header2">
    <w:name w:val="Header2"/>
    <w:basedOn w:val="Heading20"/>
    <w:rsid w:val="00637E51"/>
  </w:style>
  <w:style w:type="paragraph" w:customStyle="1" w:styleId="Underlinedcard0">
    <w:name w:val="Underlined card"/>
    <w:basedOn w:val="Normal"/>
    <w:autoRedefine/>
    <w:qFormat/>
    <w:rsid w:val="00637E51"/>
    <w:pPr>
      <w:autoSpaceDE w:val="0"/>
      <w:autoSpaceDN w:val="0"/>
      <w:adjustRightInd w:val="0"/>
      <w:ind w:left="432" w:right="432"/>
      <w:jc w:val="both"/>
    </w:pPr>
    <w:rPr>
      <w:rFonts w:ascii="Times New Roman" w:hAnsi="Times New Roman"/>
      <w:sz w:val="24"/>
      <w:u w:val="thick"/>
    </w:rPr>
  </w:style>
  <w:style w:type="character" w:customStyle="1" w:styleId="UnderlinedcardChar">
    <w:name w:val="Underlined card Char"/>
    <w:basedOn w:val="DefaultParagraphFont"/>
    <w:rsid w:val="00637E51"/>
    <w:rPr>
      <w:sz w:val="24"/>
      <w:szCs w:val="24"/>
      <w:u w:val="thick"/>
      <w:lang w:val="en-US" w:eastAsia="en-US" w:bidi="ar-SA"/>
    </w:rPr>
  </w:style>
  <w:style w:type="paragraph" w:customStyle="1" w:styleId="StyleHeading212pt">
    <w:name w:val="Style Heading2 + 12 pt"/>
    <w:basedOn w:val="Heading20"/>
    <w:rsid w:val="00637E51"/>
    <w:rPr>
      <w:bCs/>
      <w:sz w:val="24"/>
    </w:rPr>
  </w:style>
  <w:style w:type="character" w:customStyle="1" w:styleId="StyleHeading212ptChar">
    <w:name w:val="Style Heading2 + 12 pt Char"/>
    <w:basedOn w:val="Heading2Char0"/>
    <w:rsid w:val="00637E51"/>
    <w:rPr>
      <w:b/>
      <w:bCs/>
      <w:caps/>
      <w:sz w:val="24"/>
      <w:szCs w:val="24"/>
      <w:lang w:val="en-US" w:eastAsia="en-US" w:bidi="ar-SA"/>
    </w:rPr>
  </w:style>
  <w:style w:type="paragraph" w:customStyle="1" w:styleId="Heading212pt">
    <w:name w:val="Heading2 + 12 pt"/>
    <w:basedOn w:val="StyleHeading212pt"/>
    <w:link w:val="Heading212ptChar"/>
    <w:rsid w:val="00637E51"/>
  </w:style>
  <w:style w:type="character" w:customStyle="1" w:styleId="Heading212ptChar">
    <w:name w:val="Heading2 + 12 pt Char"/>
    <w:basedOn w:val="DefaultParagraphFont"/>
    <w:link w:val="Heading212pt"/>
    <w:rsid w:val="00637E51"/>
    <w:rPr>
      <w:rFonts w:ascii="Times New Roman" w:eastAsiaTheme="minorHAnsi" w:hAnsi="Times New Roman" w:cs="Arial"/>
      <w:b/>
      <w:bCs/>
      <w:caps/>
      <w:szCs w:val="22"/>
    </w:rPr>
  </w:style>
  <w:style w:type="paragraph" w:customStyle="1" w:styleId="StyleHeading110pt">
    <w:name w:val="Style Heading 1 + 10 pt"/>
    <w:basedOn w:val="Heading1"/>
    <w:rsid w:val="00637E51"/>
    <w:pPr>
      <w:keepNext w:val="0"/>
      <w:keepLines w:val="0"/>
      <w:pageBreakBefore w:val="0"/>
      <w:pBdr>
        <w:top w:val="single" w:sz="18" w:space="1" w:color="000000"/>
        <w:left w:val="single" w:sz="18" w:space="4" w:color="000000"/>
        <w:bottom w:val="single" w:sz="18" w:space="1" w:color="000000"/>
        <w:right w:val="single" w:sz="18" w:space="4" w:color="000000"/>
      </w:pBdr>
      <w:spacing w:before="240" w:after="60"/>
    </w:pPr>
    <w:rPr>
      <w:rFonts w:ascii="Times New Roman" w:eastAsia="Times New Roman" w:hAnsi="Times New Roman" w:cs="Times New Roman"/>
      <w:kern w:val="32"/>
      <w:sz w:val="32"/>
      <w:szCs w:val="32"/>
    </w:rPr>
  </w:style>
  <w:style w:type="paragraph" w:customStyle="1" w:styleId="StyleStyleHeading110pt10pt">
    <w:name w:val="Style Style Heading 1 + 10 pt + 10 pt"/>
    <w:basedOn w:val="StyleHeading110pt"/>
    <w:rsid w:val="00637E51"/>
  </w:style>
  <w:style w:type="paragraph" w:customStyle="1" w:styleId="StyleUnderliningTimesNewRomanBoldNounderlineKernat16">
    <w:name w:val="Style Underlining + Times New Roman Bold No underline Kern at 16..."/>
    <w:basedOn w:val="Normal"/>
    <w:rsid w:val="00637E51"/>
    <w:rPr>
      <w:rFonts w:ascii="Times New Roman" w:hAnsi="Times New Roman"/>
      <w:b/>
      <w:bCs/>
      <w:kern w:val="32"/>
      <w:sz w:val="32"/>
      <w:szCs w:val="32"/>
    </w:rPr>
  </w:style>
  <w:style w:type="paragraph" w:customStyle="1" w:styleId="StyleUnderliningTimesNewRomanBoldNounderlineKernat161">
    <w:name w:val="Style Underlining + Times New Roman Bold No underline Kern at 16...1"/>
    <w:basedOn w:val="Normal"/>
    <w:rsid w:val="00637E51"/>
    <w:rPr>
      <w:rFonts w:ascii="Times New Roman" w:hAnsi="Times New Roman"/>
      <w:b/>
      <w:bCs/>
      <w:kern w:val="32"/>
      <w:sz w:val="32"/>
      <w:szCs w:val="32"/>
    </w:rPr>
  </w:style>
  <w:style w:type="paragraph" w:customStyle="1" w:styleId="StyleBoldUnderliningKernat16pt">
    <w:name w:val="Style Bold Underlining + Kern at 16 pt"/>
    <w:basedOn w:val="Normal"/>
    <w:rsid w:val="00637E51"/>
    <w:pPr>
      <w:widowControl w:val="0"/>
      <w:tabs>
        <w:tab w:val="left" w:pos="8820"/>
      </w:tabs>
      <w:autoSpaceDE w:val="0"/>
      <w:autoSpaceDN w:val="0"/>
      <w:spacing w:before="100" w:after="100"/>
    </w:pPr>
    <w:rPr>
      <w:rFonts w:ascii="Times New Roman" w:hAnsi="Times New Roman"/>
      <w:b/>
      <w:bCs/>
      <w:kern w:val="32"/>
      <w:sz w:val="32"/>
      <w:szCs w:val="32"/>
      <w:u w:val="single"/>
      <w:lang w:val="en-GB"/>
    </w:rPr>
  </w:style>
  <w:style w:type="character" w:customStyle="1" w:styleId="bodytext10">
    <w:name w:val="bodytext1"/>
    <w:basedOn w:val="DefaultParagraphFont"/>
    <w:rsid w:val="00637E51"/>
  </w:style>
  <w:style w:type="paragraph" w:customStyle="1" w:styleId="CardsChar2">
    <w:name w:val="Cards Char2"/>
    <w:basedOn w:val="Normal"/>
    <w:rsid w:val="00637E51"/>
    <w:pPr>
      <w:autoSpaceDE w:val="0"/>
      <w:autoSpaceDN w:val="0"/>
      <w:adjustRightInd w:val="0"/>
      <w:ind w:left="432" w:right="432"/>
      <w:jc w:val="both"/>
    </w:pPr>
    <w:rPr>
      <w:rFonts w:ascii="Times New Roman" w:hAnsi="Times New Roman"/>
      <w:szCs w:val="20"/>
    </w:rPr>
  </w:style>
  <w:style w:type="character" w:customStyle="1" w:styleId="CardsFont6ptCharChar">
    <w:name w:val="Cards + Font: 6 pt Char Char"/>
    <w:basedOn w:val="DefaultParagraphFont"/>
    <w:rsid w:val="00637E51"/>
    <w:rPr>
      <w:sz w:val="12"/>
      <w:szCs w:val="24"/>
      <w:lang w:val="en-US" w:eastAsia="en-US" w:bidi="ar-SA"/>
    </w:rPr>
  </w:style>
  <w:style w:type="paragraph" w:customStyle="1" w:styleId="CitesCharChar">
    <w:name w:val="Cites Char Char"/>
    <w:basedOn w:val="Normal"/>
    <w:rsid w:val="00637E51"/>
    <w:pPr>
      <w:widowControl w:val="0"/>
      <w:autoSpaceDE w:val="0"/>
      <w:autoSpaceDN w:val="0"/>
      <w:adjustRightInd w:val="0"/>
      <w:jc w:val="both"/>
      <w:outlineLvl w:val="2"/>
    </w:pPr>
    <w:rPr>
      <w:rFonts w:ascii="Times New Roman" w:hAnsi="Times New Roman"/>
      <w:b/>
      <w:bCs/>
    </w:rPr>
  </w:style>
  <w:style w:type="character" w:customStyle="1" w:styleId="ReallyfuckingsmallCharCharCharChar">
    <w:name w:val="Really fucking small Char Char Char Char"/>
    <w:basedOn w:val="DefaultParagraphFont"/>
    <w:link w:val="ReallyfuckingsmallCharCharChar"/>
    <w:rsid w:val="00637E51"/>
    <w:rPr>
      <w:sz w:val="10"/>
    </w:rPr>
  </w:style>
  <w:style w:type="character" w:customStyle="1" w:styleId="SmallTextCharCharCharChar0">
    <w:name w:val="Small Text Char Char Char Char"/>
    <w:basedOn w:val="DefaultParagraphFont"/>
    <w:rsid w:val="00637E51"/>
    <w:rPr>
      <w:sz w:val="16"/>
      <w:szCs w:val="24"/>
      <w:lang w:val="en-US" w:eastAsia="en-US" w:bidi="ar-SA"/>
    </w:rPr>
  </w:style>
  <w:style w:type="paragraph" w:customStyle="1" w:styleId="SmallTextCharCharChar">
    <w:name w:val="Small Text Char Char Char"/>
    <w:basedOn w:val="Normal"/>
    <w:rsid w:val="00637E51"/>
    <w:rPr>
      <w:rFonts w:ascii="Times New Roman" w:hAnsi="Times New Roman"/>
      <w:sz w:val="16"/>
    </w:rPr>
  </w:style>
  <w:style w:type="paragraph" w:customStyle="1" w:styleId="SmalltextCharCharChar0">
    <w:name w:val="Small text Char Char Char"/>
    <w:basedOn w:val="Normal"/>
    <w:rsid w:val="00637E51"/>
    <w:rPr>
      <w:rFonts w:ascii="Times New Roman" w:hAnsi="Times New Roman"/>
      <w:sz w:val="16"/>
    </w:rPr>
  </w:style>
  <w:style w:type="paragraph" w:customStyle="1" w:styleId="NoSpacing1">
    <w:name w:val="No Spacing1"/>
    <w:aliases w:val="Debate Text,tags"/>
    <w:qFormat/>
    <w:rsid w:val="00637E51"/>
    <w:rPr>
      <w:rFonts w:ascii="Times New Roman" w:eastAsia="Times New Roman" w:hAnsi="Times New Roman" w:cs="Times New Roman"/>
      <w:sz w:val="20"/>
      <w:szCs w:val="22"/>
    </w:rPr>
  </w:style>
  <w:style w:type="paragraph" w:customStyle="1" w:styleId="loose1">
    <w:name w:val="loose1"/>
    <w:basedOn w:val="Normal"/>
    <w:rsid w:val="00637E51"/>
    <w:pPr>
      <w:spacing w:before="100" w:beforeAutospacing="1" w:after="100" w:afterAutospacing="1"/>
    </w:pPr>
    <w:rPr>
      <w:rFonts w:ascii="Times New Roman" w:eastAsia="Calibri" w:hAnsi="Times New Roman"/>
      <w:sz w:val="24"/>
    </w:rPr>
  </w:style>
  <w:style w:type="paragraph" w:customStyle="1" w:styleId="org">
    <w:name w:val="org"/>
    <w:basedOn w:val="Normal"/>
    <w:rsid w:val="00637E51"/>
    <w:pPr>
      <w:spacing w:before="100" w:beforeAutospacing="1" w:after="100" w:afterAutospacing="1"/>
    </w:pPr>
    <w:rPr>
      <w:rFonts w:ascii="Times New Roman" w:hAnsi="Times New Roman"/>
      <w:sz w:val="24"/>
    </w:rPr>
  </w:style>
  <w:style w:type="character" w:customStyle="1" w:styleId="Emphasis1">
    <w:name w:val="Emphasis1"/>
    <w:basedOn w:val="DefaultParagraphFont"/>
    <w:rsid w:val="00637E51"/>
  </w:style>
  <w:style w:type="character" w:customStyle="1" w:styleId="StyleUnderlineUnderlineChar">
    <w:name w:val="Style Underline + Underline Char"/>
    <w:basedOn w:val="DefaultParagraphFont"/>
    <w:rsid w:val="00637E51"/>
    <w:rPr>
      <w:rFonts w:ascii="Verdana" w:hAnsi="Verdana"/>
      <w:szCs w:val="18"/>
      <w:u w:val="single"/>
      <w:lang w:val="en-US" w:eastAsia="en-US" w:bidi="ar-SA"/>
    </w:rPr>
  </w:style>
  <w:style w:type="character" w:customStyle="1" w:styleId="ps63">
    <w:name w:val="ps63"/>
    <w:basedOn w:val="DefaultParagraphFont"/>
    <w:rsid w:val="00637E51"/>
  </w:style>
  <w:style w:type="character" w:customStyle="1" w:styleId="ps65">
    <w:name w:val="ps65"/>
    <w:basedOn w:val="DefaultParagraphFont"/>
    <w:rsid w:val="00637E51"/>
  </w:style>
  <w:style w:type="character" w:customStyle="1" w:styleId="ps66">
    <w:name w:val="ps66"/>
    <w:basedOn w:val="DefaultParagraphFont"/>
    <w:rsid w:val="00637E51"/>
  </w:style>
  <w:style w:type="character" w:customStyle="1" w:styleId="ps67">
    <w:name w:val="ps67"/>
    <w:basedOn w:val="DefaultParagraphFont"/>
    <w:rsid w:val="00637E51"/>
  </w:style>
  <w:style w:type="character" w:customStyle="1" w:styleId="ps69">
    <w:name w:val="ps69"/>
    <w:basedOn w:val="DefaultParagraphFont"/>
    <w:rsid w:val="00637E51"/>
  </w:style>
  <w:style w:type="character" w:customStyle="1" w:styleId="ps75">
    <w:name w:val="ps75"/>
    <w:basedOn w:val="DefaultParagraphFont"/>
    <w:rsid w:val="00637E51"/>
  </w:style>
  <w:style w:type="character" w:customStyle="1" w:styleId="ps76">
    <w:name w:val="ps76"/>
    <w:basedOn w:val="DefaultParagraphFont"/>
    <w:rsid w:val="00637E51"/>
  </w:style>
  <w:style w:type="character" w:customStyle="1" w:styleId="ps77">
    <w:name w:val="ps77"/>
    <w:basedOn w:val="DefaultParagraphFont"/>
    <w:rsid w:val="00637E51"/>
  </w:style>
  <w:style w:type="character" w:customStyle="1" w:styleId="ps79">
    <w:name w:val="ps79"/>
    <w:basedOn w:val="DefaultParagraphFont"/>
    <w:rsid w:val="00637E51"/>
  </w:style>
  <w:style w:type="character" w:customStyle="1" w:styleId="ps80">
    <w:name w:val="ps80"/>
    <w:basedOn w:val="DefaultParagraphFont"/>
    <w:rsid w:val="00637E51"/>
  </w:style>
  <w:style w:type="character" w:customStyle="1" w:styleId="ps81">
    <w:name w:val="ps81"/>
    <w:basedOn w:val="DefaultParagraphFont"/>
    <w:rsid w:val="00637E51"/>
  </w:style>
  <w:style w:type="character" w:customStyle="1" w:styleId="ps85">
    <w:name w:val="ps85"/>
    <w:basedOn w:val="DefaultParagraphFont"/>
    <w:rsid w:val="00637E51"/>
  </w:style>
  <w:style w:type="character" w:customStyle="1" w:styleId="ps87">
    <w:name w:val="ps87"/>
    <w:basedOn w:val="DefaultParagraphFont"/>
    <w:rsid w:val="00637E51"/>
  </w:style>
  <w:style w:type="character" w:customStyle="1" w:styleId="ps88">
    <w:name w:val="ps88"/>
    <w:basedOn w:val="DefaultParagraphFont"/>
    <w:rsid w:val="00637E51"/>
  </w:style>
  <w:style w:type="paragraph" w:customStyle="1" w:styleId="H3">
    <w:name w:val="H3"/>
    <w:basedOn w:val="Normal"/>
    <w:next w:val="Normal"/>
    <w:rsid w:val="00637E51"/>
    <w:pPr>
      <w:keepNext/>
      <w:overflowPunct w:val="0"/>
      <w:autoSpaceDE w:val="0"/>
      <w:autoSpaceDN w:val="0"/>
      <w:adjustRightInd w:val="0"/>
      <w:spacing w:before="100" w:after="100"/>
      <w:textAlignment w:val="baseline"/>
    </w:pPr>
    <w:rPr>
      <w:rFonts w:ascii="Times New Roman" w:hAnsi="Times New Roman"/>
      <w:b/>
      <w:sz w:val="28"/>
      <w:szCs w:val="20"/>
    </w:rPr>
  </w:style>
  <w:style w:type="paragraph" w:customStyle="1" w:styleId="NothingChar">
    <w:name w:val="Nothing Char"/>
    <w:basedOn w:val="Normal"/>
    <w:autoRedefine/>
    <w:rsid w:val="00637E51"/>
    <w:pPr>
      <w:autoSpaceDE w:val="0"/>
      <w:autoSpaceDN w:val="0"/>
      <w:adjustRightInd w:val="0"/>
      <w:jc w:val="both"/>
    </w:pPr>
    <w:rPr>
      <w:rFonts w:ascii="Times New Roman" w:hAnsi="Times New Roman"/>
      <w:szCs w:val="20"/>
    </w:rPr>
  </w:style>
  <w:style w:type="character" w:customStyle="1" w:styleId="TagsCharChar">
    <w:name w:val="Tags Char Char"/>
    <w:basedOn w:val="DefaultParagraphFont"/>
    <w:rsid w:val="00637E51"/>
    <w:rPr>
      <w:b/>
      <w:sz w:val="24"/>
      <w:lang w:val="en-US" w:eastAsia="en-US" w:bidi="ar-SA"/>
    </w:rPr>
  </w:style>
  <w:style w:type="character" w:customStyle="1" w:styleId="SmallText3">
    <w:name w:val="SmallText"/>
    <w:rsid w:val="00637E51"/>
    <w:rPr>
      <w:color w:val="000000"/>
    </w:rPr>
  </w:style>
  <w:style w:type="character" w:customStyle="1" w:styleId="underlineChar0">
    <w:name w:val="underline Char"/>
    <w:basedOn w:val="DefaultParagraphFont"/>
    <w:rsid w:val="00637E51"/>
    <w:rPr>
      <w:szCs w:val="24"/>
      <w:u w:val="single"/>
      <w:lang w:val="en-US" w:eastAsia="en-US" w:bidi="ar-SA"/>
    </w:rPr>
  </w:style>
  <w:style w:type="character" w:customStyle="1" w:styleId="body-text-2">
    <w:name w:val="body-text-2"/>
    <w:basedOn w:val="DefaultParagraphFont"/>
    <w:rsid w:val="00637E51"/>
  </w:style>
  <w:style w:type="paragraph" w:customStyle="1" w:styleId="Style0">
    <w:name w:val="Style0"/>
    <w:rsid w:val="00637E51"/>
    <w:pPr>
      <w:autoSpaceDE w:val="0"/>
      <w:autoSpaceDN w:val="0"/>
      <w:adjustRightInd w:val="0"/>
    </w:pPr>
    <w:rPr>
      <w:rFonts w:ascii="Arial" w:eastAsia="Times New Roman" w:hAnsi="Arial" w:cs="Times New Roman"/>
    </w:rPr>
  </w:style>
  <w:style w:type="paragraph" w:customStyle="1" w:styleId="WW-Heading10">
    <w:name w:val="WW-Heading 10"/>
    <w:basedOn w:val="Normal"/>
    <w:next w:val="BodyText"/>
    <w:rsid w:val="00637E51"/>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637E51"/>
  </w:style>
  <w:style w:type="character" w:customStyle="1" w:styleId="WW-Teletype">
    <w:name w:val="WW-Teletype"/>
    <w:rsid w:val="00637E51"/>
    <w:rPr>
      <w:rFonts w:ascii="Courier New" w:eastAsia="Courier New" w:hAnsi="Courier New" w:cs="Courier New"/>
    </w:rPr>
  </w:style>
  <w:style w:type="character" w:customStyle="1" w:styleId="lightemphasis">
    <w:name w:val="lightemphasis"/>
    <w:basedOn w:val="DefaultParagraphFont"/>
    <w:rsid w:val="00637E51"/>
  </w:style>
  <w:style w:type="character" w:customStyle="1" w:styleId="booktitle">
    <w:name w:val="booktitle"/>
    <w:basedOn w:val="DefaultParagraphFont"/>
    <w:rsid w:val="00637E51"/>
  </w:style>
  <w:style w:type="character" w:customStyle="1" w:styleId="filmtitle">
    <w:name w:val="filmtitle"/>
    <w:basedOn w:val="DefaultParagraphFont"/>
    <w:rsid w:val="00637E51"/>
  </w:style>
  <w:style w:type="paragraph" w:customStyle="1" w:styleId="Quotations">
    <w:name w:val="Quotations"/>
    <w:basedOn w:val="Normal"/>
    <w:rsid w:val="00637E51"/>
    <w:pPr>
      <w:widowControl w:val="0"/>
      <w:suppressAutoHyphens/>
      <w:spacing w:after="283" w:line="100" w:lineRule="atLeast"/>
      <w:ind w:left="567" w:right="567"/>
    </w:pPr>
    <w:rPr>
      <w:rFonts w:ascii="Times New Roman" w:eastAsia="DejaVu Sans" w:hAnsi="Times New Roman"/>
      <w:color w:val="000000"/>
      <w:sz w:val="18"/>
    </w:rPr>
  </w:style>
  <w:style w:type="paragraph" w:customStyle="1" w:styleId="TableContents">
    <w:name w:val="Table Contents"/>
    <w:basedOn w:val="Normal"/>
    <w:rsid w:val="00637E51"/>
    <w:pPr>
      <w:widowControl w:val="0"/>
      <w:suppressLineNumbers/>
      <w:suppressAutoHyphens/>
      <w:spacing w:line="100" w:lineRule="atLeast"/>
    </w:pPr>
    <w:rPr>
      <w:rFonts w:ascii="Times New Roman" w:eastAsia="DejaVu Sans" w:hAnsi="Times New Roman"/>
      <w:color w:val="000000"/>
      <w:sz w:val="18"/>
    </w:rPr>
  </w:style>
  <w:style w:type="paragraph" w:customStyle="1" w:styleId="CardDownx15">
    <w:name w:val="CardDown x1.5"/>
    <w:basedOn w:val="Header"/>
    <w:rsid w:val="00637E51"/>
    <w:rPr>
      <w:rFonts w:ascii="Times New Roman" w:hAnsi="Times New Roman"/>
      <w:sz w:val="14"/>
    </w:rPr>
  </w:style>
  <w:style w:type="character" w:customStyle="1" w:styleId="byline-detail">
    <w:name w:val="byline-detail"/>
    <w:basedOn w:val="DefaultParagraphFont"/>
    <w:rsid w:val="00637E51"/>
  </w:style>
  <w:style w:type="character" w:customStyle="1" w:styleId="headline-detail">
    <w:name w:val="headline-detail"/>
    <w:basedOn w:val="DefaultParagraphFont"/>
    <w:rsid w:val="00637E51"/>
  </w:style>
  <w:style w:type="character" w:customStyle="1" w:styleId="inside-head">
    <w:name w:val="inside-head"/>
    <w:basedOn w:val="DefaultParagraphFont"/>
    <w:rsid w:val="00637E51"/>
  </w:style>
  <w:style w:type="character" w:customStyle="1" w:styleId="Tagsv2Char">
    <w:name w:val="Tags v 2 Char"/>
    <w:aliases w:val="Char1 Char,Char Char Char, Char Char Char Char Char Char Char Char Char, Char Char Char Char Char Char Char Char1,Char Char Char Char Char Char Char Char Char,Char Char Char Char Char Char Char Char1,Underlines Char1"/>
    <w:basedOn w:val="DefaultParagraphFont"/>
    <w:qFormat/>
    <w:rsid w:val="00637E51"/>
    <w:rPr>
      <w:rFonts w:ascii="Arial" w:eastAsia="Times New Roman" w:hAnsi="Arial" w:cs="Times New Roman"/>
      <w:b/>
      <w:bCs/>
      <w:sz w:val="32"/>
      <w:szCs w:val="28"/>
    </w:rPr>
  </w:style>
  <w:style w:type="character" w:customStyle="1" w:styleId="Heading1Char2CharChar">
    <w:name w:val="Heading 1 Char2 Char Char"/>
    <w:aliases w:val="Heading 1 Char1 Char Char Char,Heading 1 Char Char Char Char Char,Heading 1 Char Char1 Char Char,Heading 1 Char2 Char1,Heading 1 Char1 Char Char1,Heading 1 Char Char Char Char1,Heading 1 Char Char1 Char1,Heading 1 Char Char"/>
    <w:basedOn w:val="DefaultParagraphFont"/>
    <w:rsid w:val="00637E51"/>
    <w:rPr>
      <w:rFonts w:ascii="Arial" w:eastAsia="Times New Roman" w:hAnsi="Arial" w:cs="Times New Roman"/>
      <w:b/>
      <w:bCs/>
      <w:sz w:val="32"/>
      <w:szCs w:val="28"/>
    </w:rPr>
  </w:style>
  <w:style w:type="character" w:customStyle="1" w:styleId="UnderlinedCardTextCharCharChar">
    <w:name w:val="Underlined Card Text Char Char Char"/>
    <w:basedOn w:val="DefaultParagraphFont"/>
    <w:rsid w:val="00637E51"/>
    <w:rPr>
      <w:rFonts w:ascii="Arial Narrow" w:hAnsi="Arial Narrow"/>
      <w:noProof w:val="0"/>
      <w:sz w:val="18"/>
      <w:szCs w:val="24"/>
      <w:u w:val="single"/>
      <w:lang w:val="en-US" w:eastAsia="en-US" w:bidi="ar-SA"/>
    </w:rPr>
  </w:style>
  <w:style w:type="character" w:customStyle="1" w:styleId="storytext1">
    <w:name w:val="storytext1"/>
    <w:basedOn w:val="DefaultParagraphFont"/>
    <w:rsid w:val="00637E51"/>
    <w:rPr>
      <w:rFonts w:ascii="Arial" w:hAnsi="Arial" w:cs="Arial" w:hint="default"/>
      <w:b w:val="0"/>
      <w:bCs w:val="0"/>
      <w:i w:val="0"/>
      <w:iCs w:val="0"/>
      <w:color w:val="000000"/>
      <w:sz w:val="16"/>
      <w:szCs w:val="16"/>
    </w:rPr>
  </w:style>
  <w:style w:type="character" w:customStyle="1" w:styleId="georgiamd">
    <w:name w:val="georgia md"/>
    <w:basedOn w:val="DefaultParagraphFont"/>
    <w:rsid w:val="00637E51"/>
  </w:style>
  <w:style w:type="character" w:customStyle="1" w:styleId="UnderlineStyleCharCharChar">
    <w:name w:val="Underline Style Char Char Char"/>
    <w:basedOn w:val="DefaultParagraphFont"/>
    <w:rsid w:val="00637E51"/>
    <w:rPr>
      <w:rFonts w:cs="Arial"/>
      <w:b/>
      <w:bCs/>
      <w:noProof w:val="0"/>
      <w:kern w:val="32"/>
      <w:sz w:val="24"/>
      <w:szCs w:val="24"/>
      <w:u w:val="single"/>
      <w:lang w:val="en-US" w:eastAsia="en-US" w:bidi="ar-SA"/>
    </w:rPr>
  </w:style>
  <w:style w:type="character" w:customStyle="1" w:styleId="cardtextemphasisChar">
    <w:name w:val="card text emphasis Char"/>
    <w:basedOn w:val="DefaultParagraphFont"/>
    <w:link w:val="cardtextemphasis"/>
    <w:rsid w:val="00637E51"/>
    <w:rPr>
      <w:rFonts w:ascii="Arial Narrow" w:hAnsi="Arial Narrow"/>
      <w:b/>
      <w:sz w:val="18"/>
      <w:u w:val="single"/>
    </w:rPr>
  </w:style>
  <w:style w:type="character" w:customStyle="1" w:styleId="collectmed">
    <w:name w:val="collectmed"/>
    <w:basedOn w:val="DefaultParagraphFont"/>
    <w:rsid w:val="00637E51"/>
  </w:style>
  <w:style w:type="character" w:customStyle="1" w:styleId="StyleEmphasisArial12ptBold">
    <w:name w:val="Style Emphasis + Arial 12 pt Bold"/>
    <w:basedOn w:val="Emphasis"/>
    <w:rsid w:val="00637E51"/>
    <w:rPr>
      <w:rFonts w:ascii="Arial" w:hAnsi="Arial" w:cs="Arial"/>
      <w:b/>
      <w:bCs/>
      <w:i/>
      <w:iCs/>
      <w:sz w:val="24"/>
      <w:u w:val="single"/>
      <w:bdr w:val="single" w:sz="8" w:space="0" w:color="auto"/>
    </w:rPr>
  </w:style>
  <w:style w:type="character" w:customStyle="1" w:styleId="grey10">
    <w:name w:val="grey10"/>
    <w:basedOn w:val="DefaultParagraphFont"/>
    <w:rsid w:val="00637E51"/>
  </w:style>
  <w:style w:type="character" w:customStyle="1" w:styleId="lingoregion">
    <w:name w:val="lingo_region"/>
    <w:basedOn w:val="DefaultParagraphFont"/>
    <w:rsid w:val="00637E51"/>
  </w:style>
  <w:style w:type="character" w:customStyle="1" w:styleId="vitstorybody">
    <w:name w:val="vitstorybody"/>
    <w:basedOn w:val="DefaultParagraphFont"/>
    <w:rsid w:val="00637E51"/>
  </w:style>
  <w:style w:type="character" w:customStyle="1" w:styleId="updated-short-citation">
    <w:name w:val="updated-short-citation"/>
    <w:basedOn w:val="DefaultParagraphFont"/>
    <w:rsid w:val="00637E51"/>
  </w:style>
  <w:style w:type="character" w:customStyle="1" w:styleId="crosslinkpopup">
    <w:name w:val="crosslinkpopup"/>
    <w:basedOn w:val="DefaultParagraphFont"/>
    <w:rsid w:val="00637E51"/>
  </w:style>
  <w:style w:type="character" w:customStyle="1" w:styleId="searchtermbold">
    <w:name w:val="searchtermbold"/>
    <w:basedOn w:val="DefaultParagraphFont"/>
    <w:rsid w:val="00637E51"/>
  </w:style>
  <w:style w:type="character" w:customStyle="1" w:styleId="spanstyle">
    <w:name w:val="spanstyle"/>
    <w:basedOn w:val="DefaultParagraphFont"/>
    <w:rsid w:val="00637E51"/>
  </w:style>
  <w:style w:type="character" w:customStyle="1" w:styleId="TaglineChar1">
    <w:name w:val="Tagline Char1"/>
    <w:basedOn w:val="DefaultParagraphFont"/>
    <w:locked/>
    <w:rsid w:val="00637E51"/>
    <w:rPr>
      <w:b/>
      <w:noProof w:val="0"/>
      <w:sz w:val="22"/>
      <w:szCs w:val="28"/>
      <w:lang w:val="en-US" w:eastAsia="en-US" w:bidi="ar-SA"/>
    </w:rPr>
  </w:style>
  <w:style w:type="character" w:customStyle="1" w:styleId="CiteExtrasChar1">
    <w:name w:val="Cite Extras Char1"/>
    <w:basedOn w:val="DefaultParagraphFont"/>
    <w:locked/>
    <w:rsid w:val="00637E51"/>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637E51"/>
    <w:rPr>
      <w:rFonts w:cs="Arial"/>
      <w:b/>
      <w:bCs/>
      <w:iCs/>
      <w:noProof w:val="0"/>
      <w:sz w:val="28"/>
      <w:szCs w:val="28"/>
      <w:u w:val="single"/>
      <w:lang w:val="en-US" w:eastAsia="en-US" w:bidi="ar-SA"/>
    </w:rPr>
  </w:style>
  <w:style w:type="character" w:customStyle="1" w:styleId="CiteChar10">
    <w:name w:val="Cite Char1"/>
    <w:basedOn w:val="DefaultParagraphFont"/>
    <w:rsid w:val="00637E51"/>
    <w:rPr>
      <w:b/>
      <w:noProof w:val="0"/>
      <w:sz w:val="22"/>
      <w:szCs w:val="26"/>
      <w:u w:val="single"/>
      <w:lang w:val="en-US" w:eastAsia="en-US" w:bidi="ar-SA"/>
    </w:rPr>
  </w:style>
  <w:style w:type="character" w:customStyle="1" w:styleId="hw">
    <w:name w:val="hw"/>
    <w:basedOn w:val="DefaultParagraphFont"/>
    <w:rsid w:val="00637E51"/>
  </w:style>
  <w:style w:type="character" w:customStyle="1" w:styleId="filed">
    <w:name w:val="filed"/>
    <w:basedOn w:val="DefaultParagraphFont"/>
    <w:rsid w:val="00637E51"/>
  </w:style>
  <w:style w:type="character" w:customStyle="1" w:styleId="tagCharCharCharCharChar">
    <w:name w:val="tag Char Char Char Char Char"/>
    <w:basedOn w:val="DefaultParagraphFont"/>
    <w:rsid w:val="00637E51"/>
    <w:rPr>
      <w:b/>
      <w:noProof w:val="0"/>
      <w:sz w:val="24"/>
      <w:lang w:val="en-US" w:eastAsia="en-US" w:bidi="ar-SA"/>
    </w:rPr>
  </w:style>
  <w:style w:type="character" w:customStyle="1" w:styleId="UnderlinedEvChar">
    <w:name w:val="Underlined Ev Char"/>
    <w:basedOn w:val="DefaultParagraphFont"/>
    <w:link w:val="UnderlinedEv"/>
    <w:rsid w:val="00637E51"/>
    <w:rPr>
      <w:u w:val="single"/>
    </w:rPr>
  </w:style>
  <w:style w:type="character" w:customStyle="1" w:styleId="textnew">
    <w:name w:val="textnew"/>
    <w:basedOn w:val="DefaultParagraphFont"/>
    <w:rsid w:val="00637E51"/>
    <w:rPr>
      <w:rFonts w:ascii="Georgia" w:hAnsi="Georgia" w:hint="default"/>
      <w:b w:val="0"/>
      <w:bCs w:val="0"/>
      <w:color w:val="000000"/>
      <w:sz w:val="21"/>
      <w:szCs w:val="21"/>
    </w:rPr>
  </w:style>
  <w:style w:type="character" w:customStyle="1" w:styleId="headlinefnt">
    <w:name w:val="headlinefnt"/>
    <w:basedOn w:val="DefaultParagraphFont"/>
    <w:rsid w:val="00637E51"/>
  </w:style>
  <w:style w:type="character" w:customStyle="1" w:styleId="citation1">
    <w:name w:val="citation1"/>
    <w:basedOn w:val="DefaultParagraphFont"/>
    <w:rsid w:val="00637E51"/>
    <w:rPr>
      <w:rFonts w:ascii="Verdana" w:hAnsi="Verdana" w:hint="default"/>
      <w:sz w:val="17"/>
      <w:szCs w:val="17"/>
    </w:rPr>
  </w:style>
  <w:style w:type="character" w:customStyle="1" w:styleId="KellyEvCharChar">
    <w:name w:val="KellyEv Char Char"/>
    <w:basedOn w:val="DefaultParagraphFont"/>
    <w:rsid w:val="00637E51"/>
    <w:rPr>
      <w:rFonts w:cs="Arial"/>
      <w:noProof w:val="0"/>
      <w:snapToGrid w:val="0"/>
      <w:szCs w:val="24"/>
      <w:lang w:val="en-US" w:eastAsia="en-US" w:bidi="ar-SA"/>
    </w:rPr>
  </w:style>
  <w:style w:type="character" w:customStyle="1" w:styleId="postbody">
    <w:name w:val="postbody"/>
    <w:basedOn w:val="DefaultParagraphFont"/>
    <w:rsid w:val="00637E51"/>
  </w:style>
  <w:style w:type="character" w:customStyle="1" w:styleId="StyleThickunderline">
    <w:name w:val="Style Thick underline"/>
    <w:basedOn w:val="DefaultParagraphFont"/>
    <w:qFormat/>
    <w:rsid w:val="00637E51"/>
    <w:rPr>
      <w:rFonts w:ascii="Times New Roman" w:hAnsi="Times New Roman"/>
      <w:sz w:val="20"/>
      <w:u w:val="thick"/>
    </w:rPr>
  </w:style>
  <w:style w:type="character" w:customStyle="1" w:styleId="StyleStyleThickunderlineSmallcaps">
    <w:name w:val="Style Style Thick underline + Small caps"/>
    <w:basedOn w:val="StyleThickunderline"/>
    <w:rsid w:val="00637E51"/>
    <w:rPr>
      <w:rFonts w:ascii="Times New Roman" w:hAnsi="Times New Roman"/>
      <w:dstrike w:val="0"/>
      <w:sz w:val="20"/>
      <w:u w:val="thick"/>
      <w:vertAlign w:val="baseline"/>
    </w:rPr>
  </w:style>
  <w:style w:type="character" w:customStyle="1" w:styleId="report-headline">
    <w:name w:val="report-headline"/>
    <w:basedOn w:val="DefaultParagraphFont"/>
    <w:rsid w:val="00637E51"/>
  </w:style>
  <w:style w:type="character" w:customStyle="1" w:styleId="Heading5CharCharChar">
    <w:name w:val="Heading 5 Char Char Char"/>
    <w:basedOn w:val="DefaultParagraphFont"/>
    <w:rsid w:val="00637E51"/>
    <w:rPr>
      <w:b/>
      <w:bCs/>
      <w:iCs/>
      <w:noProof w:val="0"/>
      <w:szCs w:val="26"/>
      <w:lang w:val="en-US" w:eastAsia="en-US" w:bidi="ar-SA"/>
    </w:rPr>
  </w:style>
  <w:style w:type="character" w:customStyle="1" w:styleId="UnderlineCardChar0">
    <w:name w:val="Underline Card Char"/>
    <w:basedOn w:val="DefaultParagraphFont"/>
    <w:rsid w:val="00637E51"/>
    <w:rPr>
      <w:noProof w:val="0"/>
      <w:sz w:val="24"/>
      <w:szCs w:val="24"/>
      <w:u w:val="thick"/>
      <w:lang w:val="en-US" w:eastAsia="en-US" w:bidi="ar-SA"/>
    </w:rPr>
  </w:style>
  <w:style w:type="character" w:customStyle="1" w:styleId="viewnewsarticle">
    <w:name w:val="viewnewsarticle"/>
    <w:basedOn w:val="DefaultParagraphFont"/>
    <w:rsid w:val="00637E51"/>
  </w:style>
  <w:style w:type="character" w:customStyle="1" w:styleId="UnunderlinedChar">
    <w:name w:val="Ununderlined Char"/>
    <w:basedOn w:val="DefaultParagraphFont"/>
    <w:link w:val="Ununderlined"/>
    <w:rsid w:val="00637E51"/>
    <w:rPr>
      <w:rFonts w:ascii="Arial Narrow" w:hAnsi="Arial Narrow"/>
      <w:sz w:val="12"/>
    </w:rPr>
  </w:style>
  <w:style w:type="character" w:customStyle="1" w:styleId="leftidx">
    <w:name w:val="leftidx"/>
    <w:basedOn w:val="DefaultParagraphFont"/>
    <w:rsid w:val="00637E51"/>
  </w:style>
  <w:style w:type="character" w:customStyle="1" w:styleId="NormalUnderlineChar">
    <w:name w:val="Normal + Underline Char"/>
    <w:basedOn w:val="DefaultParagraphFont"/>
    <w:link w:val="NormalUnderline0"/>
    <w:rsid w:val="00637E51"/>
    <w:rPr>
      <w:b/>
      <w:u w:val="single"/>
    </w:rPr>
  </w:style>
  <w:style w:type="character" w:customStyle="1" w:styleId="c9">
    <w:name w:val="c9"/>
    <w:basedOn w:val="DefaultParagraphFont"/>
    <w:rsid w:val="00637E51"/>
  </w:style>
  <w:style w:type="character" w:customStyle="1" w:styleId="cite3">
    <w:name w:val="%cite"/>
    <w:basedOn w:val="DefaultParagraphFont"/>
    <w:rsid w:val="00637E51"/>
    <w:rPr>
      <w:rFonts w:ascii="Times New Roman" w:hAnsi="Times New Roman"/>
      <w:b/>
      <w:sz w:val="24"/>
    </w:rPr>
  </w:style>
  <w:style w:type="character" w:customStyle="1" w:styleId="underline0">
    <w:name w:val="%underline"/>
    <w:basedOn w:val="DefaultParagraphFont"/>
    <w:qFormat/>
    <w:rsid w:val="00637E51"/>
    <w:rPr>
      <w:b/>
      <w:u w:val="single"/>
    </w:rPr>
  </w:style>
  <w:style w:type="character" w:customStyle="1" w:styleId="Card-UnderlineChar">
    <w:name w:val="Card-Underline Char"/>
    <w:basedOn w:val="DefaultParagraphFont"/>
    <w:rsid w:val="00637E51"/>
    <w:rPr>
      <w:rFonts w:ascii="Century Gothic" w:eastAsia="Cambria" w:hAnsi="Century Gothic"/>
      <w:szCs w:val="24"/>
      <w:u w:val="thick"/>
    </w:rPr>
  </w:style>
  <w:style w:type="character" w:customStyle="1" w:styleId="UnderlinedChar1">
    <w:name w:val="Underlined Char1"/>
    <w:aliases w:val="Heading 4 Char1,Big card Char1"/>
    <w:basedOn w:val="DefaultParagraphFont"/>
    <w:uiPriority w:val="9"/>
    <w:rsid w:val="00637E51"/>
    <w:rPr>
      <w:rFonts w:ascii="Century Gothic" w:hAnsi="Century Gothic"/>
      <w:sz w:val="24"/>
      <w:u w:val="thick"/>
    </w:rPr>
  </w:style>
  <w:style w:type="character" w:customStyle="1" w:styleId="CardsFont12ptCharCharCharChar">
    <w:name w:val="Cards + Font: 12 pt Char Char Char Char"/>
    <w:basedOn w:val="DefaultParagraphFont"/>
    <w:rsid w:val="00637E51"/>
    <w:rPr>
      <w:noProof w:val="0"/>
      <w:sz w:val="24"/>
      <w:szCs w:val="24"/>
      <w:u w:val="thick"/>
      <w:lang w:val="en-US" w:eastAsia="en-US" w:bidi="ar-SA"/>
    </w:rPr>
  </w:style>
  <w:style w:type="character" w:customStyle="1" w:styleId="normal10">
    <w:name w:val="normal1"/>
    <w:basedOn w:val="DefaultParagraphFont"/>
    <w:rsid w:val="00637E51"/>
  </w:style>
  <w:style w:type="character" w:customStyle="1" w:styleId="boldunderline0">
    <w:name w:val="bold underline"/>
    <w:basedOn w:val="underline"/>
    <w:qFormat/>
    <w:rsid w:val="00637E51"/>
    <w:rPr>
      <w:b/>
      <w:u w:val="single"/>
    </w:rPr>
  </w:style>
  <w:style w:type="character" w:customStyle="1" w:styleId="verdana12black1aheight18a">
    <w:name w:val="verdana12black1a height18a"/>
    <w:basedOn w:val="DefaultParagraphFont"/>
    <w:rsid w:val="00637E51"/>
  </w:style>
  <w:style w:type="character" w:customStyle="1" w:styleId="BlockStyleChar">
    <w:name w:val="BlockStyle Char"/>
    <w:basedOn w:val="DefaultParagraphFont"/>
    <w:rsid w:val="00637E51"/>
    <w:rPr>
      <w:rFonts w:ascii="Arial" w:hAnsi="Arial" w:cs="Arial"/>
      <w:b/>
      <w:bCs/>
      <w:kern w:val="32"/>
      <w:sz w:val="28"/>
      <w:szCs w:val="32"/>
    </w:rPr>
  </w:style>
  <w:style w:type="paragraph" w:customStyle="1" w:styleId="BoldUnderline1">
    <w:name w:val="Bold Underline"/>
    <w:basedOn w:val="Normal"/>
    <w:qFormat/>
    <w:rsid w:val="00637E51"/>
    <w:rPr>
      <w:rFonts w:ascii="Arial Narrow" w:eastAsia="Calibri" w:hAnsi="Arial Narrow"/>
      <w:b/>
      <w:u w:val="thick"/>
    </w:rPr>
  </w:style>
  <w:style w:type="character" w:customStyle="1" w:styleId="DebateUnderline0">
    <w:name w:val="Debate Underline"/>
    <w:qFormat/>
    <w:rsid w:val="00637E51"/>
    <w:rPr>
      <w:rFonts w:ascii="Times New Roman" w:hAnsi="Times New Roman"/>
      <w:sz w:val="24"/>
      <w:u w:val="thick"/>
    </w:rPr>
  </w:style>
  <w:style w:type="character" w:customStyle="1" w:styleId="Author-Date">
    <w:name w:val="Author-Date"/>
    <w:qFormat/>
    <w:rsid w:val="00637E51"/>
    <w:rPr>
      <w:b/>
      <w:sz w:val="24"/>
    </w:rPr>
  </w:style>
  <w:style w:type="character" w:customStyle="1" w:styleId="FontStyle86">
    <w:name w:val="Font Style86"/>
    <w:basedOn w:val="DefaultParagraphFont"/>
    <w:uiPriority w:val="99"/>
    <w:rsid w:val="00637E51"/>
    <w:rPr>
      <w:rFonts w:ascii="Times New Roman" w:hAnsi="Times New Roman" w:cs="Times New Roman"/>
      <w:b/>
      <w:bCs/>
      <w:i/>
      <w:iCs/>
      <w:sz w:val="16"/>
      <w:szCs w:val="16"/>
    </w:rPr>
  </w:style>
  <w:style w:type="paragraph" w:customStyle="1" w:styleId="Style5">
    <w:name w:val="Style5"/>
    <w:basedOn w:val="Normal"/>
    <w:uiPriority w:val="99"/>
    <w:rsid w:val="00637E51"/>
    <w:pPr>
      <w:widowControl w:val="0"/>
      <w:autoSpaceDE w:val="0"/>
      <w:autoSpaceDN w:val="0"/>
      <w:adjustRightInd w:val="0"/>
      <w:spacing w:line="230" w:lineRule="exact"/>
      <w:jc w:val="both"/>
    </w:pPr>
    <w:rPr>
      <w:rFonts w:ascii="Times New Roman" w:hAnsi="Times New Roman"/>
      <w:sz w:val="24"/>
    </w:rPr>
  </w:style>
  <w:style w:type="paragraph" w:customStyle="1" w:styleId="Style6">
    <w:name w:val="Style6"/>
    <w:basedOn w:val="Normal"/>
    <w:uiPriority w:val="99"/>
    <w:rsid w:val="00637E51"/>
    <w:pPr>
      <w:widowControl w:val="0"/>
      <w:autoSpaceDE w:val="0"/>
      <w:autoSpaceDN w:val="0"/>
      <w:adjustRightInd w:val="0"/>
    </w:pPr>
    <w:rPr>
      <w:rFonts w:ascii="Times New Roman" w:hAnsi="Times New Roman"/>
      <w:sz w:val="24"/>
    </w:rPr>
  </w:style>
  <w:style w:type="character" w:customStyle="1" w:styleId="FontStyle141">
    <w:name w:val="Font Style141"/>
    <w:basedOn w:val="DefaultParagraphFont"/>
    <w:uiPriority w:val="99"/>
    <w:rsid w:val="00637E51"/>
    <w:rPr>
      <w:rFonts w:ascii="Times New Roman" w:hAnsi="Times New Roman" w:cs="Times New Roman"/>
      <w:b/>
      <w:bCs/>
      <w:sz w:val="22"/>
      <w:szCs w:val="22"/>
    </w:rPr>
  </w:style>
  <w:style w:type="character" w:customStyle="1" w:styleId="FontStyle88">
    <w:name w:val="Font Style88"/>
    <w:basedOn w:val="DefaultParagraphFont"/>
    <w:uiPriority w:val="99"/>
    <w:rsid w:val="00637E51"/>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637E51"/>
    <w:rPr>
      <w:rFonts w:ascii="Times New Roman" w:hAnsi="Times New Roman" w:cs="Times New Roman"/>
      <w:b/>
      <w:bCs/>
      <w:sz w:val="16"/>
      <w:szCs w:val="16"/>
    </w:rPr>
  </w:style>
  <w:style w:type="character" w:customStyle="1" w:styleId="FontStyle92">
    <w:name w:val="Font Style92"/>
    <w:basedOn w:val="DefaultParagraphFont"/>
    <w:uiPriority w:val="99"/>
    <w:rsid w:val="00637E51"/>
    <w:rPr>
      <w:rFonts w:ascii="Times New Roman" w:hAnsi="Times New Roman" w:cs="Times New Roman"/>
      <w:i/>
      <w:iCs/>
      <w:sz w:val="22"/>
      <w:szCs w:val="22"/>
    </w:rPr>
  </w:style>
  <w:style w:type="character" w:customStyle="1" w:styleId="FontStyle77">
    <w:name w:val="Font Style77"/>
    <w:basedOn w:val="DefaultParagraphFont"/>
    <w:uiPriority w:val="99"/>
    <w:rsid w:val="00637E51"/>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637E51"/>
    <w:rPr>
      <w:rFonts w:ascii="Georgia" w:hAnsi="Georgia" w:cs="Georgia"/>
      <w:b/>
      <w:bCs/>
      <w:sz w:val="12"/>
      <w:szCs w:val="12"/>
    </w:rPr>
  </w:style>
  <w:style w:type="character" w:customStyle="1" w:styleId="FontStyle122">
    <w:name w:val="Font Style122"/>
    <w:basedOn w:val="DefaultParagraphFont"/>
    <w:uiPriority w:val="99"/>
    <w:rsid w:val="00637E51"/>
    <w:rPr>
      <w:rFonts w:ascii="Times New Roman" w:hAnsi="Times New Roman" w:cs="Times New Roman"/>
      <w:b/>
      <w:bCs/>
      <w:sz w:val="12"/>
      <w:szCs w:val="12"/>
    </w:rPr>
  </w:style>
  <w:style w:type="character" w:customStyle="1" w:styleId="FontStyle93">
    <w:name w:val="Font Style93"/>
    <w:basedOn w:val="DefaultParagraphFont"/>
    <w:uiPriority w:val="99"/>
    <w:rsid w:val="00637E51"/>
    <w:rPr>
      <w:rFonts w:ascii="Times New Roman" w:hAnsi="Times New Roman" w:cs="Times New Roman"/>
      <w:sz w:val="22"/>
      <w:szCs w:val="22"/>
    </w:rPr>
  </w:style>
  <w:style w:type="paragraph" w:customStyle="1" w:styleId="Style49">
    <w:name w:val="Style49"/>
    <w:basedOn w:val="Normal"/>
    <w:uiPriority w:val="99"/>
    <w:rsid w:val="00637E51"/>
    <w:pPr>
      <w:widowControl w:val="0"/>
      <w:autoSpaceDE w:val="0"/>
      <w:autoSpaceDN w:val="0"/>
      <w:adjustRightInd w:val="0"/>
      <w:spacing w:line="165" w:lineRule="exact"/>
    </w:pPr>
    <w:rPr>
      <w:rFonts w:ascii="Times New Roman" w:hAnsi="Times New Roman"/>
      <w:sz w:val="24"/>
    </w:rPr>
  </w:style>
  <w:style w:type="paragraph" w:customStyle="1" w:styleId="Style13">
    <w:name w:val="Style13"/>
    <w:basedOn w:val="Normal"/>
    <w:uiPriority w:val="99"/>
    <w:rsid w:val="00637E51"/>
    <w:pPr>
      <w:widowControl w:val="0"/>
      <w:autoSpaceDE w:val="0"/>
      <w:autoSpaceDN w:val="0"/>
      <w:adjustRightInd w:val="0"/>
    </w:pPr>
    <w:rPr>
      <w:rFonts w:ascii="Times New Roman" w:hAnsi="Times New Roman"/>
      <w:sz w:val="24"/>
    </w:rPr>
  </w:style>
  <w:style w:type="character" w:customStyle="1" w:styleId="FontStyle78">
    <w:name w:val="Font Style78"/>
    <w:basedOn w:val="DefaultParagraphFont"/>
    <w:uiPriority w:val="99"/>
    <w:rsid w:val="00637E51"/>
    <w:rPr>
      <w:rFonts w:ascii="Times New Roman" w:hAnsi="Times New Roman" w:cs="Times New Roman"/>
      <w:b/>
      <w:bCs/>
      <w:sz w:val="12"/>
      <w:szCs w:val="12"/>
    </w:rPr>
  </w:style>
  <w:style w:type="character" w:customStyle="1" w:styleId="FontStyle79">
    <w:name w:val="Font Style79"/>
    <w:basedOn w:val="DefaultParagraphFont"/>
    <w:uiPriority w:val="99"/>
    <w:rsid w:val="00637E51"/>
    <w:rPr>
      <w:rFonts w:ascii="Georgia" w:hAnsi="Georgia" w:cs="Georgia"/>
      <w:b/>
      <w:bCs/>
      <w:sz w:val="10"/>
      <w:szCs w:val="10"/>
    </w:rPr>
  </w:style>
  <w:style w:type="character" w:customStyle="1" w:styleId="FontStyle81">
    <w:name w:val="Font Style81"/>
    <w:basedOn w:val="DefaultParagraphFont"/>
    <w:uiPriority w:val="99"/>
    <w:rsid w:val="00637E51"/>
    <w:rPr>
      <w:rFonts w:ascii="Times New Roman" w:hAnsi="Times New Roman" w:cs="Times New Roman"/>
      <w:sz w:val="14"/>
      <w:szCs w:val="14"/>
    </w:rPr>
  </w:style>
  <w:style w:type="character" w:customStyle="1" w:styleId="FontStyle82">
    <w:name w:val="Font Style82"/>
    <w:basedOn w:val="DefaultParagraphFont"/>
    <w:uiPriority w:val="99"/>
    <w:rsid w:val="00637E51"/>
    <w:rPr>
      <w:rFonts w:ascii="Times New Roman" w:hAnsi="Times New Roman" w:cs="Times New Roman"/>
      <w:b/>
      <w:bCs/>
      <w:i/>
      <w:iCs/>
      <w:sz w:val="12"/>
      <w:szCs w:val="12"/>
    </w:rPr>
  </w:style>
  <w:style w:type="paragraph" w:customStyle="1" w:styleId="pagpag2">
    <w:name w:val="pagpag2"/>
    <w:basedOn w:val="Normal"/>
    <w:rsid w:val="00637E51"/>
    <w:pPr>
      <w:spacing w:beforeLines="1" w:afterLines="1"/>
    </w:pPr>
    <w:rPr>
      <w:rFonts w:ascii="Times" w:hAnsi="Times"/>
      <w:szCs w:val="20"/>
    </w:rPr>
  </w:style>
  <w:style w:type="character" w:customStyle="1" w:styleId="article">
    <w:name w:val="article"/>
    <w:basedOn w:val="DefaultParagraphFont"/>
    <w:rsid w:val="00637E51"/>
  </w:style>
  <w:style w:type="paragraph" w:customStyle="1" w:styleId="UnreadText">
    <w:name w:val="Unread Text"/>
    <w:basedOn w:val="Normal"/>
    <w:next w:val="CardText0"/>
    <w:link w:val="UnreadTextChar"/>
    <w:autoRedefine/>
    <w:rsid w:val="00637E51"/>
    <w:rPr>
      <w:rFonts w:ascii="Times New Roman" w:eastAsia="SimSun" w:hAnsi="Times New Roman"/>
      <w:sz w:val="15"/>
      <w:lang w:val="x-none" w:eastAsia="x-none"/>
    </w:rPr>
  </w:style>
  <w:style w:type="character" w:customStyle="1" w:styleId="UnreadTextChar">
    <w:name w:val="Unread Text Char"/>
    <w:link w:val="UnreadText"/>
    <w:rsid w:val="00637E51"/>
    <w:rPr>
      <w:rFonts w:ascii="Times New Roman" w:eastAsia="SimSun" w:hAnsi="Times New Roman" w:cs="Arial"/>
      <w:sz w:val="15"/>
      <w:szCs w:val="22"/>
      <w:lang w:val="x-none" w:eastAsia="x-none"/>
    </w:rPr>
  </w:style>
  <w:style w:type="character" w:customStyle="1" w:styleId="heading2char1">
    <w:name w:val="heading2char"/>
    <w:basedOn w:val="DefaultParagraphFont"/>
    <w:rsid w:val="00637E51"/>
  </w:style>
  <w:style w:type="character" w:customStyle="1" w:styleId="il">
    <w:name w:val="il"/>
    <w:basedOn w:val="DefaultParagraphFont"/>
    <w:rsid w:val="00637E51"/>
  </w:style>
  <w:style w:type="character" w:customStyle="1" w:styleId="cardsfont12ptchar0">
    <w:name w:val="cardsfont12ptchar"/>
    <w:basedOn w:val="DefaultParagraphFont"/>
    <w:rsid w:val="00637E51"/>
  </w:style>
  <w:style w:type="paragraph" w:customStyle="1" w:styleId="ColorfulList-Accent11">
    <w:name w:val="Colorful List - Accent 11"/>
    <w:basedOn w:val="Normal"/>
    <w:qFormat/>
    <w:rsid w:val="00637E51"/>
    <w:pPr>
      <w:ind w:left="720"/>
    </w:pPr>
    <w:rPr>
      <w:rFonts w:ascii="Times New Roman" w:hAnsi="Times New Roman"/>
      <w:sz w:val="24"/>
    </w:rPr>
  </w:style>
  <w:style w:type="character" w:customStyle="1" w:styleId="Bold-UnderlineChar">
    <w:name w:val="Bold-Underline Char"/>
    <w:basedOn w:val="DefaultParagraphFont"/>
    <w:rsid w:val="00637E51"/>
    <w:rPr>
      <w:b/>
      <w:noProof w:val="0"/>
      <w:sz w:val="24"/>
      <w:szCs w:val="24"/>
      <w:u w:val="single"/>
      <w:lang w:val="en-US" w:eastAsia="en-US" w:bidi="ar-SA"/>
    </w:rPr>
  </w:style>
  <w:style w:type="character" w:customStyle="1" w:styleId="StyleArialNarrow">
    <w:name w:val="Style Arial Narrow"/>
    <w:basedOn w:val="DefaultParagraphFont"/>
    <w:rsid w:val="00637E51"/>
    <w:rPr>
      <w:rFonts w:ascii="Arial Narrow" w:hAnsi="Arial Narrow"/>
      <w:sz w:val="20"/>
    </w:rPr>
  </w:style>
  <w:style w:type="character" w:customStyle="1" w:styleId="StyleArialNarrow12ptBold">
    <w:name w:val="Style Arial Narrow 12 pt Bold"/>
    <w:basedOn w:val="DefaultParagraphFont"/>
    <w:rsid w:val="00637E51"/>
    <w:rPr>
      <w:rFonts w:ascii="Arial Narrow" w:hAnsi="Arial Narrow"/>
      <w:b/>
      <w:bCs/>
      <w:sz w:val="24"/>
    </w:rPr>
  </w:style>
  <w:style w:type="character" w:customStyle="1" w:styleId="boldciteChar3">
    <w:name w:val="bold cite Char3"/>
    <w:basedOn w:val="DefaultParagraphFont"/>
    <w:rsid w:val="00637E51"/>
    <w:rPr>
      <w:rFonts w:ascii="Arial" w:hAnsi="Arial" w:cs="Arial"/>
      <w:b/>
      <w:bCs/>
      <w:noProof w:val="0"/>
      <w:kern w:val="32"/>
      <w:sz w:val="24"/>
      <w:szCs w:val="24"/>
      <w:lang w:val="en-US" w:eastAsia="en-US" w:bidi="ar-SA"/>
    </w:rPr>
  </w:style>
  <w:style w:type="character" w:customStyle="1" w:styleId="BoldandUnderlineChar">
    <w:name w:val="Bold and Underline Char"/>
    <w:basedOn w:val="DefaultParagraphFont"/>
    <w:locked/>
    <w:rsid w:val="00637E51"/>
    <w:rPr>
      <w:b/>
      <w:noProof w:val="0"/>
      <w:szCs w:val="24"/>
      <w:u w:val="single"/>
      <w:lang w:val="en-US" w:eastAsia="en-US" w:bidi="ar-SA"/>
    </w:rPr>
  </w:style>
  <w:style w:type="character" w:styleId="IntenseEmphasis">
    <w:name w:val="Intense Emphasis"/>
    <w:basedOn w:val="DefaultParagraphFont"/>
    <w:uiPriority w:val="21"/>
    <w:qFormat/>
    <w:rsid w:val="00637E51"/>
    <w:rPr>
      <w:bCs/>
      <w:iCs/>
      <w:color w:val="auto"/>
      <w:sz w:val="24"/>
      <w:u w:val="single"/>
    </w:rPr>
  </w:style>
  <w:style w:type="paragraph" w:customStyle="1" w:styleId="Microtext0">
    <w:name w:val="Microtext"/>
    <w:basedOn w:val="Normal"/>
    <w:next w:val="Normal"/>
    <w:link w:val="MicrotextChar0"/>
    <w:rsid w:val="00637E51"/>
    <w:rPr>
      <w:rFonts w:ascii="Times New Roman" w:hAnsi="Times New Roman"/>
      <w:sz w:val="12"/>
    </w:rPr>
  </w:style>
  <w:style w:type="character" w:customStyle="1" w:styleId="MicrotextChar0">
    <w:name w:val="Microtext Char"/>
    <w:basedOn w:val="DefaultParagraphFont"/>
    <w:link w:val="Microtext0"/>
    <w:rsid w:val="00637E51"/>
    <w:rPr>
      <w:rFonts w:ascii="Times New Roman" w:eastAsiaTheme="minorHAnsi" w:hAnsi="Times New Roman" w:cs="Arial"/>
      <w:sz w:val="12"/>
      <w:szCs w:val="22"/>
    </w:rPr>
  </w:style>
  <w:style w:type="paragraph" w:customStyle="1" w:styleId="western">
    <w:name w:val="western"/>
    <w:basedOn w:val="Normal"/>
    <w:rsid w:val="00637E51"/>
    <w:pPr>
      <w:spacing w:before="100" w:beforeAutospacing="1" w:after="100" w:afterAutospacing="1"/>
    </w:pPr>
    <w:rPr>
      <w:rFonts w:ascii="Times New Roman" w:hAnsi="Times New Roman"/>
      <w:sz w:val="24"/>
    </w:rPr>
  </w:style>
  <w:style w:type="character" w:customStyle="1" w:styleId="CharChar4">
    <w:name w:val="Char Char4"/>
    <w:basedOn w:val="DefaultParagraphFont"/>
    <w:locked/>
    <w:rsid w:val="00637E51"/>
    <w:rPr>
      <w:rFonts w:cs="Arial"/>
      <w:b/>
      <w:bCs/>
      <w:iCs/>
      <w:sz w:val="24"/>
      <w:lang w:val="en-US" w:eastAsia="en-US" w:bidi="ar-SA"/>
    </w:rPr>
  </w:style>
  <w:style w:type="paragraph" w:customStyle="1" w:styleId="CardNotUnderlined">
    <w:name w:val="Card Not Underlined"/>
    <w:basedOn w:val="Normal"/>
    <w:link w:val="CardNotUnderlinedChar1"/>
    <w:autoRedefine/>
    <w:rsid w:val="00637E51"/>
    <w:rPr>
      <w:rFonts w:ascii="Times New Roman" w:hAnsi="Times New Roman"/>
      <w:sz w:val="16"/>
      <w:szCs w:val="20"/>
    </w:rPr>
  </w:style>
  <w:style w:type="character" w:customStyle="1" w:styleId="CardNotUnderlinedChar1">
    <w:name w:val="Card Not Underlined Char1"/>
    <w:basedOn w:val="DefaultParagraphFont"/>
    <w:link w:val="CardNotUnderlined"/>
    <w:rsid w:val="00637E51"/>
    <w:rPr>
      <w:rFonts w:ascii="Times New Roman" w:eastAsiaTheme="minorHAnsi" w:hAnsi="Times New Roman" w:cs="Arial"/>
      <w:sz w:val="16"/>
      <w:szCs w:val="20"/>
    </w:rPr>
  </w:style>
  <w:style w:type="paragraph" w:customStyle="1" w:styleId="ecomaintext">
    <w:name w:val="ecomaintext"/>
    <w:basedOn w:val="Normal"/>
    <w:rsid w:val="00637E51"/>
    <w:pPr>
      <w:spacing w:before="100" w:beforeAutospacing="1" w:after="100" w:afterAutospacing="1"/>
    </w:pPr>
    <w:rPr>
      <w:rFonts w:ascii="Times New Roman" w:eastAsia="SimSun" w:hAnsi="Times New Roman"/>
      <w:sz w:val="24"/>
      <w:lang w:eastAsia="zh-CN"/>
    </w:rPr>
  </w:style>
  <w:style w:type="paragraph" w:customStyle="1" w:styleId="Normal8pt">
    <w:name w:val="Normal + 8 pt"/>
    <w:basedOn w:val="Normal"/>
    <w:rsid w:val="00637E51"/>
    <w:pPr>
      <w:jc w:val="both"/>
    </w:pPr>
    <w:rPr>
      <w:rFonts w:ascii="Times New Roman" w:hAnsi="Times New Roman"/>
      <w:color w:val="000000"/>
      <w:sz w:val="16"/>
      <w:szCs w:val="16"/>
    </w:rPr>
  </w:style>
  <w:style w:type="paragraph" w:customStyle="1" w:styleId="Brief-SecondarySource">
    <w:name w:val="Brief - Secondary Source"/>
    <w:basedOn w:val="Normal"/>
    <w:rsid w:val="00637E51"/>
    <w:rPr>
      <w:rFonts w:ascii="Times New Roman" w:hAnsi="Times New Roman"/>
      <w:sz w:val="14"/>
      <w:szCs w:val="20"/>
    </w:rPr>
  </w:style>
  <w:style w:type="character" w:customStyle="1" w:styleId="medium-normal1">
    <w:name w:val="medium-normal1"/>
    <w:basedOn w:val="DefaultParagraphFont"/>
    <w:rsid w:val="00637E51"/>
    <w:rPr>
      <w:rFonts w:ascii="Arial" w:hAnsi="Arial" w:cs="Arial" w:hint="default"/>
      <w:b w:val="0"/>
      <w:bCs w:val="0"/>
      <w:i w:val="0"/>
      <w:iCs w:val="0"/>
      <w:sz w:val="20"/>
      <w:szCs w:val="20"/>
    </w:rPr>
  </w:style>
  <w:style w:type="character" w:customStyle="1" w:styleId="CardsFont12pt">
    <w:name w:val="Cards + Font 12pt"/>
    <w:basedOn w:val="CardsChar"/>
    <w:uiPriority w:val="1"/>
    <w:rsid w:val="00637E51"/>
    <w:rPr>
      <w:sz w:val="24"/>
      <w:szCs w:val="24"/>
      <w:u w:val="single"/>
      <w:lang w:val="en-US" w:eastAsia="en-US" w:bidi="ar-SA"/>
    </w:rPr>
  </w:style>
  <w:style w:type="character" w:customStyle="1" w:styleId="bps-topic-ident">
    <w:name w:val="bps-topic-ident"/>
    <w:basedOn w:val="DefaultParagraphFont"/>
    <w:rsid w:val="00637E51"/>
  </w:style>
  <w:style w:type="character" w:customStyle="1" w:styleId="artbyline">
    <w:name w:val="artbyline"/>
    <w:basedOn w:val="DefaultParagraphFont"/>
    <w:rsid w:val="00637E51"/>
  </w:style>
  <w:style w:type="character" w:customStyle="1" w:styleId="UNDERLINECharChar0">
    <w:name w:val="UNDERLINE Char Char"/>
    <w:basedOn w:val="DefaultParagraphFont"/>
    <w:rsid w:val="00637E51"/>
    <w:rPr>
      <w:bCs/>
      <w:kern w:val="28"/>
      <w:szCs w:val="32"/>
      <w:u w:val="single"/>
    </w:rPr>
  </w:style>
  <w:style w:type="paragraph" w:customStyle="1" w:styleId="tagcite1">
    <w:name w:val="tagcite"/>
    <w:basedOn w:val="Normal"/>
    <w:qFormat/>
    <w:rsid w:val="00637E51"/>
    <w:rPr>
      <w:rFonts w:ascii="Garamond" w:hAnsi="Garamond"/>
      <w:b/>
      <w:sz w:val="24"/>
    </w:rPr>
  </w:style>
  <w:style w:type="character" w:customStyle="1" w:styleId="Style11ptUnderline">
    <w:name w:val="Style 11 pt Underline"/>
    <w:basedOn w:val="DefaultParagraphFont"/>
    <w:rsid w:val="00637E51"/>
    <w:rPr>
      <w:sz w:val="20"/>
      <w:u w:val="single"/>
    </w:rPr>
  </w:style>
  <w:style w:type="character" w:customStyle="1" w:styleId="NoSpacingChar">
    <w:name w:val="No Spacing Char"/>
    <w:aliases w:val="Very Small Text Char"/>
    <w:basedOn w:val="DefaultParagraphFont"/>
    <w:link w:val="NoSpacing3"/>
    <w:locked/>
    <w:rsid w:val="00637E51"/>
    <w:rPr>
      <w:rFonts w:ascii="Calibri" w:eastAsia="Calibri" w:hAnsi="Calibri"/>
      <w:sz w:val="12"/>
    </w:rPr>
  </w:style>
  <w:style w:type="paragraph" w:customStyle="1" w:styleId="NoSpacing3">
    <w:name w:val="No Spacing3"/>
    <w:aliases w:val="Very Small Text"/>
    <w:basedOn w:val="Normal"/>
    <w:next w:val="Normal"/>
    <w:link w:val="NoSpacingChar"/>
    <w:rsid w:val="00637E51"/>
    <w:pPr>
      <w:ind w:left="288"/>
    </w:pPr>
    <w:rPr>
      <w:rFonts w:ascii="Calibri" w:eastAsia="Calibri" w:hAnsi="Calibri" w:cstheme="minorBidi"/>
      <w:sz w:val="12"/>
      <w:szCs w:val="24"/>
    </w:rPr>
  </w:style>
  <w:style w:type="character" w:customStyle="1" w:styleId="DebateUnderlineBoldChar">
    <w:name w:val="Debate Underline Bold Char"/>
    <w:basedOn w:val="DefaultParagraphFont"/>
    <w:link w:val="DebateUnderlineBold"/>
    <w:locked/>
    <w:rsid w:val="00637E51"/>
    <w:rPr>
      <w:b/>
      <w:u w:val="thick"/>
    </w:rPr>
  </w:style>
  <w:style w:type="paragraph" w:customStyle="1" w:styleId="DebateUnderlineBold">
    <w:name w:val="Debate Underline Bold"/>
    <w:basedOn w:val="Nothing"/>
    <w:link w:val="DebateUnderlineBoldChar"/>
    <w:rsid w:val="00637E51"/>
    <w:pPr>
      <w:autoSpaceDE/>
      <w:autoSpaceDN/>
      <w:adjustRightInd/>
    </w:pPr>
    <w:rPr>
      <w:rFonts w:asciiTheme="minorHAnsi" w:eastAsiaTheme="minorEastAsia" w:hAnsiTheme="minorHAnsi" w:cstheme="minorBidi"/>
      <w:b/>
      <w:sz w:val="24"/>
      <w:szCs w:val="24"/>
      <w:u w:val="thick"/>
    </w:rPr>
  </w:style>
  <w:style w:type="character" w:customStyle="1" w:styleId="UnunderlinedTextChar">
    <w:name w:val="Ununderlined Text Char"/>
    <w:basedOn w:val="DefaultParagraphFont"/>
    <w:link w:val="UnunderlinedText"/>
    <w:locked/>
    <w:rsid w:val="00637E51"/>
    <w:rPr>
      <w:sz w:val="12"/>
    </w:rPr>
  </w:style>
  <w:style w:type="paragraph" w:customStyle="1" w:styleId="UnunderlinedText">
    <w:name w:val="Ununderlined Text"/>
    <w:basedOn w:val="Normal"/>
    <w:link w:val="UnunderlinedTextChar"/>
    <w:autoRedefine/>
    <w:rsid w:val="00637E51"/>
    <w:rPr>
      <w:rFonts w:asciiTheme="minorHAnsi" w:eastAsiaTheme="minorEastAsia" w:hAnsiTheme="minorHAnsi" w:cstheme="minorBidi"/>
      <w:sz w:val="12"/>
      <w:szCs w:val="24"/>
    </w:rPr>
  </w:style>
  <w:style w:type="paragraph" w:customStyle="1" w:styleId="citenon-bold">
    <w:name w:val="cite non-bold"/>
    <w:basedOn w:val="Normal"/>
    <w:link w:val="citenon-boldChar"/>
    <w:rsid w:val="00637E51"/>
    <w:pPr>
      <w:jc w:val="both"/>
    </w:pPr>
    <w:rPr>
      <w:rFonts w:ascii="Arial Narrow" w:hAnsi="Arial Narrow"/>
      <w:sz w:val="24"/>
      <w:lang w:val="x-none" w:eastAsia="x-none"/>
    </w:rPr>
  </w:style>
  <w:style w:type="character" w:customStyle="1" w:styleId="TagCiteChar2">
    <w:name w:val="Tag &amp; Cite Char"/>
    <w:basedOn w:val="DefaultParagraphFont"/>
    <w:link w:val="TagCite2"/>
    <w:locked/>
    <w:rsid w:val="00637E51"/>
    <w:rPr>
      <w:rFonts w:ascii="Arial Narrow" w:hAnsi="Arial Narrow"/>
      <w:b/>
    </w:rPr>
  </w:style>
  <w:style w:type="paragraph" w:customStyle="1" w:styleId="TagCite2">
    <w:name w:val="Tag &amp; Cite"/>
    <w:basedOn w:val="Normal"/>
    <w:link w:val="TagCiteChar2"/>
    <w:rsid w:val="00637E51"/>
    <w:pPr>
      <w:jc w:val="both"/>
    </w:pPr>
    <w:rPr>
      <w:rFonts w:ascii="Arial Narrow" w:eastAsiaTheme="minorEastAsia" w:hAnsi="Arial Narrow" w:cstheme="minorBidi"/>
      <w:b/>
      <w:sz w:val="24"/>
      <w:szCs w:val="24"/>
    </w:rPr>
  </w:style>
  <w:style w:type="character" w:customStyle="1" w:styleId="HighlightedTextChar">
    <w:name w:val="Highlighted Text Char"/>
    <w:basedOn w:val="DefaultParagraphFont"/>
    <w:link w:val="HighlightedText"/>
    <w:locked/>
    <w:rsid w:val="00637E51"/>
    <w:rPr>
      <w:rFonts w:ascii="Arial Narrow" w:hAnsi="Arial Narrow"/>
      <w:u w:val="thick"/>
    </w:rPr>
  </w:style>
  <w:style w:type="paragraph" w:customStyle="1" w:styleId="HighlightedText">
    <w:name w:val="Highlighted Text"/>
    <w:basedOn w:val="Normal"/>
    <w:link w:val="HighlightedTextChar"/>
    <w:rsid w:val="00637E51"/>
    <w:pPr>
      <w:jc w:val="both"/>
    </w:pPr>
    <w:rPr>
      <w:rFonts w:ascii="Arial Narrow" w:eastAsiaTheme="minorEastAsia" w:hAnsi="Arial Narrow" w:cstheme="minorBidi"/>
      <w:sz w:val="24"/>
      <w:szCs w:val="24"/>
      <w:u w:val="thick"/>
    </w:rPr>
  </w:style>
  <w:style w:type="character" w:customStyle="1" w:styleId="UnderlinedCharChar">
    <w:name w:val="Underlined Char Char"/>
    <w:basedOn w:val="DefaultParagraphFont"/>
    <w:locked/>
    <w:rsid w:val="00637E51"/>
    <w:rPr>
      <w:sz w:val="24"/>
      <w:szCs w:val="24"/>
      <w:u w:val="single"/>
      <w:lang w:bidi="ar-SA"/>
    </w:rPr>
  </w:style>
  <w:style w:type="character" w:customStyle="1" w:styleId="smallChar0">
    <w:name w:val="small Char"/>
    <w:basedOn w:val="DefaultParagraphFont"/>
    <w:locked/>
    <w:rsid w:val="00637E51"/>
    <w:rPr>
      <w:sz w:val="16"/>
      <w:szCs w:val="24"/>
      <w:lang w:bidi="ar-SA"/>
    </w:rPr>
  </w:style>
  <w:style w:type="paragraph" w:customStyle="1" w:styleId="CM3">
    <w:name w:val="CM3"/>
    <w:basedOn w:val="Normal"/>
    <w:next w:val="Normal"/>
    <w:rsid w:val="00637E51"/>
    <w:pPr>
      <w:widowControl w:val="0"/>
      <w:suppressAutoHyphens/>
      <w:spacing w:line="240" w:lineRule="atLeast"/>
    </w:pPr>
    <w:rPr>
      <w:rFonts w:ascii="Times New Roman" w:eastAsia="Lucida Sans Unicode" w:hAnsi="Times New Roman" w:cs="Tahoma"/>
      <w:kern w:val="2"/>
      <w:sz w:val="24"/>
    </w:rPr>
  </w:style>
  <w:style w:type="paragraph" w:customStyle="1" w:styleId="CM2">
    <w:name w:val="CM2"/>
    <w:basedOn w:val="Normal"/>
    <w:next w:val="Normal"/>
    <w:rsid w:val="00637E51"/>
    <w:pPr>
      <w:widowControl w:val="0"/>
      <w:suppressAutoHyphens/>
      <w:spacing w:line="243" w:lineRule="atLeast"/>
    </w:pPr>
    <w:rPr>
      <w:rFonts w:ascii="Times New Roman" w:eastAsia="Lucida Sans Unicode" w:hAnsi="Times New Roman" w:cs="Tahoma"/>
      <w:kern w:val="2"/>
      <w:sz w:val="24"/>
    </w:rPr>
  </w:style>
  <w:style w:type="character" w:customStyle="1" w:styleId="CardDownSizeChar">
    <w:name w:val="CardDownSize Char"/>
    <w:basedOn w:val="DefaultParagraphFont"/>
    <w:link w:val="CardDownSize"/>
    <w:locked/>
    <w:rsid w:val="00637E51"/>
    <w:rPr>
      <w:sz w:val="16"/>
      <w:szCs w:val="32"/>
    </w:rPr>
  </w:style>
  <w:style w:type="paragraph" w:customStyle="1" w:styleId="CardDownSize">
    <w:name w:val="CardDownSize"/>
    <w:basedOn w:val="Normal"/>
    <w:link w:val="CardDownSizeChar"/>
    <w:autoRedefine/>
    <w:rsid w:val="00637E51"/>
    <w:pPr>
      <w:jc w:val="both"/>
    </w:pPr>
    <w:rPr>
      <w:rFonts w:asciiTheme="minorHAnsi" w:eastAsiaTheme="minorEastAsia" w:hAnsiTheme="minorHAnsi" w:cstheme="minorBidi"/>
      <w:sz w:val="16"/>
      <w:szCs w:val="32"/>
    </w:rPr>
  </w:style>
  <w:style w:type="character" w:customStyle="1" w:styleId="BoldunderlineChar0">
    <w:name w:val="Bold/underline Char"/>
    <w:basedOn w:val="DefaultParagraphFont"/>
    <w:link w:val="Boldunderline2"/>
    <w:locked/>
    <w:rsid w:val="00637E51"/>
    <w:rPr>
      <w:rFonts w:ascii="SimSun" w:eastAsia="SimSun" w:hAnsi="SimSun"/>
      <w:b/>
      <w:u w:val="single"/>
      <w:lang w:eastAsia="zh-CN"/>
    </w:rPr>
  </w:style>
  <w:style w:type="paragraph" w:customStyle="1" w:styleId="Boldunderline2">
    <w:name w:val="Bold/underline"/>
    <w:basedOn w:val="Normal"/>
    <w:link w:val="BoldunderlineChar0"/>
    <w:autoRedefine/>
    <w:rsid w:val="00637E51"/>
    <w:rPr>
      <w:rFonts w:ascii="SimSun" w:eastAsia="SimSun" w:hAnsi="SimSun" w:cstheme="minorBidi"/>
      <w:b/>
      <w:sz w:val="24"/>
      <w:szCs w:val="24"/>
      <w:u w:val="single"/>
      <w:lang w:eastAsia="zh-CN"/>
    </w:rPr>
  </w:style>
  <w:style w:type="paragraph" w:customStyle="1" w:styleId="AuthorDate0">
    <w:name w:val="Author + Date"/>
    <w:basedOn w:val="Normal"/>
    <w:link w:val="AuthorDateChar"/>
    <w:qFormat/>
    <w:rsid w:val="00637E51"/>
    <w:pPr>
      <w:widowControl w:val="0"/>
      <w:jc w:val="both"/>
      <w:outlineLvl w:val="2"/>
    </w:pPr>
    <w:rPr>
      <w:rFonts w:ascii="Times New Roman" w:eastAsia="Calibri" w:hAnsi="Times New Roman"/>
      <w:b/>
      <w:szCs w:val="20"/>
    </w:rPr>
  </w:style>
  <w:style w:type="character" w:customStyle="1" w:styleId="AuthorDateChar">
    <w:name w:val="Author + Date Char"/>
    <w:basedOn w:val="DefaultParagraphFont"/>
    <w:link w:val="AuthorDate0"/>
    <w:rsid w:val="00637E51"/>
    <w:rPr>
      <w:rFonts w:ascii="Times New Roman" w:eastAsia="Calibri" w:hAnsi="Times New Roman" w:cs="Arial"/>
      <w:b/>
      <w:sz w:val="22"/>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rsid w:val="00637E51"/>
    <w:pPr>
      <w:keepLines w:val="0"/>
      <w:pageBreakBefore w:val="0"/>
      <w:spacing w:before="240" w:after="60"/>
      <w:jc w:val="left"/>
    </w:pPr>
    <w:rPr>
      <w:rFonts w:ascii="Times New Roman" w:eastAsia="Times New Roman" w:hAnsi="Times New Roman" w:cs="Arial"/>
      <w:i/>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637E51"/>
    <w:rPr>
      <w:rFonts w:ascii="Times New Roman" w:eastAsia="Times New Roman" w:hAnsi="Times New Roman" w:cs="Arial"/>
      <w:b/>
      <w:bCs/>
      <w:i/>
      <w:szCs w:val="28"/>
    </w:rPr>
  </w:style>
  <w:style w:type="character" w:customStyle="1" w:styleId="ThickUnderlineCharChar">
    <w:name w:val="Thick Underline Char Char"/>
    <w:basedOn w:val="DefaultParagraphFont"/>
    <w:rsid w:val="00637E51"/>
    <w:rPr>
      <w:sz w:val="24"/>
      <w:szCs w:val="24"/>
      <w:u w:val="thick"/>
      <w:lang w:val="en-US" w:eastAsia="en-US" w:bidi="ar-SA"/>
    </w:rPr>
  </w:style>
  <w:style w:type="paragraph" w:customStyle="1" w:styleId="CM50">
    <w:name w:val="CM50"/>
    <w:basedOn w:val="Normal"/>
    <w:next w:val="Normal"/>
    <w:rsid w:val="00637E51"/>
    <w:pPr>
      <w:widowControl w:val="0"/>
      <w:autoSpaceDE w:val="0"/>
      <w:autoSpaceDN w:val="0"/>
      <w:adjustRightInd w:val="0"/>
    </w:pPr>
    <w:rPr>
      <w:rFonts w:ascii="Times New Roman" w:hAnsi="Times New Roman"/>
      <w:sz w:val="24"/>
    </w:rPr>
  </w:style>
  <w:style w:type="character" w:customStyle="1" w:styleId="bodyblack1">
    <w:name w:val="bodyblack1"/>
    <w:basedOn w:val="DefaultParagraphFont"/>
    <w:rsid w:val="00637E51"/>
    <w:rPr>
      <w:rFonts w:ascii="Verdana" w:hAnsi="Verdana" w:hint="default"/>
      <w:b w:val="0"/>
      <w:bCs w:val="0"/>
      <w:color w:val="000000"/>
      <w:sz w:val="20"/>
      <w:szCs w:val="20"/>
    </w:rPr>
  </w:style>
  <w:style w:type="paragraph" w:customStyle="1" w:styleId="Maximize">
    <w:name w:val="Maximize"/>
    <w:basedOn w:val="Normal"/>
    <w:link w:val="MaximizeChar"/>
    <w:rsid w:val="00637E51"/>
    <w:pPr>
      <w:keepNext/>
      <w:keepLines/>
      <w:jc w:val="both"/>
    </w:pPr>
    <w:rPr>
      <w:rFonts w:ascii="Times New Roman" w:hAnsi="Times New Roman"/>
      <w:sz w:val="24"/>
      <w:u w:val="single"/>
    </w:rPr>
  </w:style>
  <w:style w:type="character" w:customStyle="1" w:styleId="MaximizeChar">
    <w:name w:val="Maximize Char"/>
    <w:basedOn w:val="DefaultParagraphFont"/>
    <w:link w:val="Maximize"/>
    <w:rsid w:val="00637E51"/>
    <w:rPr>
      <w:rFonts w:ascii="Times New Roman" w:eastAsiaTheme="minorHAnsi" w:hAnsi="Times New Roman" w:cs="Arial"/>
      <w:szCs w:val="22"/>
      <w:u w:val="single"/>
    </w:rPr>
  </w:style>
  <w:style w:type="paragraph" w:customStyle="1" w:styleId="StyleCardSizeDown6pt">
    <w:name w:val="Style Card Size Down + 6 pt"/>
    <w:basedOn w:val="Normal"/>
    <w:link w:val="StyleCardSizeDown6ptChar"/>
    <w:rsid w:val="00637E51"/>
    <w:pPr>
      <w:jc w:val="both"/>
    </w:pPr>
    <w:rPr>
      <w:rFonts w:ascii="Times New Roman" w:hAnsi="Times New Roman"/>
      <w:sz w:val="12"/>
      <w:szCs w:val="16"/>
    </w:rPr>
  </w:style>
  <w:style w:type="character" w:customStyle="1" w:styleId="StyleCardSizeDown6ptChar">
    <w:name w:val="Style Card Size Down + 6 pt Char"/>
    <w:basedOn w:val="DefaultParagraphFont"/>
    <w:link w:val="StyleCardSizeDown6pt"/>
    <w:rsid w:val="00637E51"/>
    <w:rPr>
      <w:rFonts w:ascii="Times New Roman" w:eastAsiaTheme="minorHAnsi" w:hAnsi="Times New Roman" w:cs="Arial"/>
      <w:sz w:val="12"/>
      <w:szCs w:val="16"/>
    </w:rPr>
  </w:style>
  <w:style w:type="paragraph" w:customStyle="1" w:styleId="AuthorDate1">
    <w:name w:val="AuthorDate"/>
    <w:next w:val="Nothing"/>
    <w:link w:val="AuthorDateChar0"/>
    <w:rsid w:val="00637E51"/>
    <w:pPr>
      <w:widowControl w:val="0"/>
      <w:outlineLvl w:val="2"/>
    </w:pPr>
    <w:rPr>
      <w:rFonts w:ascii="Times New Roman" w:eastAsia="Calibri" w:hAnsi="Times New Roman" w:cs="Times New Roman"/>
      <w:b/>
      <w:szCs w:val="20"/>
      <w:u w:val="single"/>
    </w:rPr>
  </w:style>
  <w:style w:type="character" w:customStyle="1" w:styleId="AuthorDateChar0">
    <w:name w:val="AuthorDate Char"/>
    <w:basedOn w:val="DefaultParagraphFont"/>
    <w:link w:val="AuthorDate1"/>
    <w:rsid w:val="00637E51"/>
    <w:rPr>
      <w:rFonts w:ascii="Times New Roman" w:eastAsia="Calibri" w:hAnsi="Times New Roman" w:cs="Times New Roman"/>
      <w:b/>
      <w:szCs w:val="20"/>
      <w:u w:val="single"/>
    </w:rPr>
  </w:style>
  <w:style w:type="paragraph" w:customStyle="1" w:styleId="CardDownMid">
    <w:name w:val="CardDownMid"/>
    <w:basedOn w:val="Normal"/>
    <w:link w:val="CardDownMidChar"/>
    <w:rsid w:val="00637E51"/>
    <w:rPr>
      <w:rFonts w:ascii="Times New Roman" w:hAnsi="Times New Roman"/>
      <w:sz w:val="14"/>
      <w:szCs w:val="20"/>
    </w:rPr>
  </w:style>
  <w:style w:type="character" w:customStyle="1" w:styleId="CardDownMidChar">
    <w:name w:val="CardDownMid Char"/>
    <w:basedOn w:val="DefaultParagraphFont"/>
    <w:link w:val="CardDownMid"/>
    <w:rsid w:val="00637E51"/>
    <w:rPr>
      <w:rFonts w:ascii="Times New Roman" w:eastAsiaTheme="minorHAnsi" w:hAnsi="Times New Roman" w:cs="Arial"/>
      <w:sz w:val="14"/>
      <w:szCs w:val="20"/>
    </w:rPr>
  </w:style>
  <w:style w:type="paragraph" w:customStyle="1" w:styleId="TagStyle">
    <w:name w:val="Tag Style"/>
    <w:basedOn w:val="Normal"/>
    <w:rsid w:val="00637E51"/>
    <w:rPr>
      <w:rFonts w:ascii="Times New Roman" w:hAnsi="Times New Roman"/>
      <w:b/>
      <w:bCs/>
      <w:sz w:val="24"/>
    </w:rPr>
  </w:style>
  <w:style w:type="character" w:customStyle="1" w:styleId="QuickFormat1">
    <w:name w:val="QuickFormat1"/>
    <w:rsid w:val="00637E51"/>
  </w:style>
  <w:style w:type="paragraph" w:customStyle="1" w:styleId="HiddenBlockHeader">
    <w:name w:val="Hidden Block Header"/>
    <w:basedOn w:val="BlockHeadings"/>
    <w:next w:val="Nothing"/>
    <w:rsid w:val="00637E51"/>
    <w:pPr>
      <w:widowControl w:val="0"/>
      <w:autoSpaceDE/>
      <w:autoSpaceDN/>
      <w:adjustRightInd/>
      <w:outlineLvl w:val="9"/>
    </w:pPr>
    <w:rPr>
      <w:caps w:val="0"/>
      <w:sz w:val="28"/>
      <w:szCs w:val="24"/>
    </w:rPr>
  </w:style>
  <w:style w:type="character" w:customStyle="1" w:styleId="CardCharChar1">
    <w:name w:val="Card Char Char1"/>
    <w:basedOn w:val="DefaultParagraphFont"/>
    <w:rsid w:val="00637E51"/>
    <w:rPr>
      <w:b/>
      <w:bCs/>
      <w:sz w:val="28"/>
      <w:szCs w:val="28"/>
    </w:rPr>
  </w:style>
  <w:style w:type="paragraph" w:customStyle="1" w:styleId="TextUnderline">
    <w:name w:val="Text Underline"/>
    <w:basedOn w:val="Normal"/>
    <w:link w:val="TextUnderlineChar0"/>
    <w:rsid w:val="00637E51"/>
    <w:rPr>
      <w:rFonts w:ascii="Garamond" w:hAnsi="Garamond"/>
      <w:bCs/>
      <w:kern w:val="20"/>
      <w:sz w:val="24"/>
      <w:szCs w:val="32"/>
      <w:u w:val="single"/>
    </w:rPr>
  </w:style>
  <w:style w:type="character" w:customStyle="1" w:styleId="TextUnderlineChar0">
    <w:name w:val="Text Underline Char"/>
    <w:basedOn w:val="DefaultParagraphFont"/>
    <w:link w:val="TextUnderline"/>
    <w:rsid w:val="00637E51"/>
    <w:rPr>
      <w:rFonts w:ascii="Garamond" w:eastAsiaTheme="minorHAnsi" w:hAnsi="Garamond" w:cs="Arial"/>
      <w:bCs/>
      <w:kern w:val="20"/>
      <w:szCs w:val="32"/>
      <w:u w:val="single"/>
    </w:rPr>
  </w:style>
  <w:style w:type="paragraph" w:customStyle="1" w:styleId="Boldunderline3">
    <w:name w:val="Bold underline"/>
    <w:basedOn w:val="TextUnderline"/>
    <w:link w:val="BoldunderlineChar2"/>
    <w:rsid w:val="00637E51"/>
    <w:rPr>
      <w:b/>
    </w:rPr>
  </w:style>
  <w:style w:type="character" w:customStyle="1" w:styleId="BoldunderlineChar2">
    <w:name w:val="Bold underline Char"/>
    <w:basedOn w:val="TextUnderlineChar0"/>
    <w:link w:val="Boldunderline3"/>
    <w:rsid w:val="00637E51"/>
    <w:rPr>
      <w:rFonts w:ascii="Garamond" w:eastAsiaTheme="minorHAnsi" w:hAnsi="Garamond" w:cs="Arial"/>
      <w:b/>
      <w:bCs/>
      <w:kern w:val="20"/>
      <w:szCs w:val="32"/>
      <w:u w:val="single"/>
    </w:rPr>
  </w:style>
  <w:style w:type="paragraph" w:customStyle="1" w:styleId="para">
    <w:name w:val="para"/>
    <w:basedOn w:val="Normal"/>
    <w:rsid w:val="00637E51"/>
    <w:pPr>
      <w:spacing w:before="100" w:beforeAutospacing="1" w:after="100" w:afterAutospacing="1"/>
    </w:pPr>
    <w:rPr>
      <w:rFonts w:ascii="Times New Roman" w:hAnsi="Times New Roman"/>
      <w:sz w:val="24"/>
    </w:rPr>
  </w:style>
  <w:style w:type="paragraph" w:customStyle="1" w:styleId="StylecardArialNarrow9pt">
    <w:name w:val="Style card + Arial Narrow 9 pt"/>
    <w:basedOn w:val="card1"/>
    <w:link w:val="StylecardArialNarrow9ptChar"/>
    <w:rsid w:val="00637E51"/>
    <w:rPr>
      <w:color w:val="000000"/>
      <w:sz w:val="24"/>
      <w:szCs w:val="24"/>
    </w:rPr>
  </w:style>
  <w:style w:type="character" w:customStyle="1" w:styleId="StylecardArialNarrow9ptChar">
    <w:name w:val="Style card + Arial Narrow 9 pt Char"/>
    <w:basedOn w:val="cardChar"/>
    <w:link w:val="StylecardArialNarrow9pt"/>
    <w:rsid w:val="00637E51"/>
    <w:rPr>
      <w:rFonts w:ascii="Times New Roman" w:eastAsiaTheme="minorHAnsi" w:hAnsi="Times New Roman" w:cs="Arial"/>
      <w:color w:val="000000"/>
      <w:lang w:val="en-US" w:eastAsia="en-US" w:bidi="ar-SA"/>
    </w:rPr>
  </w:style>
  <w:style w:type="paragraph" w:customStyle="1" w:styleId="8point">
    <w:name w:val="8 point"/>
    <w:basedOn w:val="Normal"/>
    <w:link w:val="8pointChar"/>
    <w:rsid w:val="00637E51"/>
    <w:rPr>
      <w:rFonts w:ascii="Times New Roman" w:hAnsi="Times New Roman"/>
      <w:sz w:val="16"/>
    </w:rPr>
  </w:style>
  <w:style w:type="character" w:customStyle="1" w:styleId="8pointChar">
    <w:name w:val="8 point Char"/>
    <w:basedOn w:val="DefaultParagraphFont"/>
    <w:link w:val="8point"/>
    <w:rsid w:val="00637E51"/>
    <w:rPr>
      <w:rFonts w:ascii="Times New Roman" w:eastAsiaTheme="minorHAnsi" w:hAnsi="Times New Roman" w:cs="Arial"/>
      <w:sz w:val="16"/>
      <w:szCs w:val="22"/>
    </w:rPr>
  </w:style>
  <w:style w:type="character" w:customStyle="1" w:styleId="Irrelevant5fontChar">
    <w:name w:val="Irrelevant (5 font) Char"/>
    <w:basedOn w:val="DefaultParagraphFont"/>
    <w:link w:val="Irrelevant5font"/>
    <w:rsid w:val="00637E51"/>
    <w:rPr>
      <w:sz w:val="10"/>
      <w:szCs w:val="10"/>
    </w:rPr>
  </w:style>
  <w:style w:type="paragraph" w:customStyle="1" w:styleId="Irrelevant5font">
    <w:name w:val="Irrelevant (5 font)"/>
    <w:basedOn w:val="Normal"/>
    <w:link w:val="Irrelevant5fontChar"/>
    <w:rsid w:val="00637E51"/>
    <w:pPr>
      <w:ind w:left="576" w:right="576"/>
      <w:jc w:val="both"/>
    </w:pPr>
    <w:rPr>
      <w:rFonts w:asciiTheme="minorHAnsi" w:eastAsiaTheme="minorEastAsia" w:hAnsiTheme="minorHAnsi" w:cstheme="minorBidi"/>
      <w:sz w:val="10"/>
      <w:szCs w:val="10"/>
    </w:rPr>
  </w:style>
  <w:style w:type="paragraph" w:customStyle="1" w:styleId="UnderlineEmphasis">
    <w:name w:val="Underline + Emphasis"/>
    <w:basedOn w:val="Normal"/>
    <w:next w:val="Normal"/>
    <w:link w:val="UnderlineEmphasisChar"/>
    <w:autoRedefine/>
    <w:qFormat/>
    <w:rsid w:val="00637E51"/>
    <w:rPr>
      <w:rFonts w:ascii="Times New Roman" w:hAnsi="Times New Roman"/>
      <w:b/>
      <w:color w:val="000000"/>
      <w:sz w:val="24"/>
      <w:u w:val="single"/>
    </w:rPr>
  </w:style>
  <w:style w:type="character" w:customStyle="1" w:styleId="UnderlineEmphasisChar">
    <w:name w:val="Underline + Emphasis Char"/>
    <w:basedOn w:val="DefaultParagraphFont"/>
    <w:link w:val="UnderlineEmphasis"/>
    <w:locked/>
    <w:rsid w:val="00637E51"/>
    <w:rPr>
      <w:rFonts w:ascii="Times New Roman" w:eastAsiaTheme="minorHAnsi" w:hAnsi="Times New Roman" w:cs="Arial"/>
      <w:b/>
      <w:color w:val="000000"/>
      <w:szCs w:val="22"/>
      <w:u w:val="single"/>
    </w:rPr>
  </w:style>
  <w:style w:type="paragraph" w:customStyle="1" w:styleId="Regular">
    <w:name w:val="Regular"/>
    <w:rsid w:val="00637E51"/>
    <w:rPr>
      <w:rFonts w:ascii="Garamond" w:eastAsia="Times New Roman" w:hAnsi="Garamond" w:cs="Arial"/>
      <w:bCs/>
      <w:kern w:val="20"/>
      <w:sz w:val="20"/>
      <w:szCs w:val="32"/>
    </w:rPr>
  </w:style>
  <w:style w:type="paragraph" w:customStyle="1" w:styleId="tag1">
    <w:name w:val="tag1"/>
    <w:basedOn w:val="tag"/>
    <w:qFormat/>
    <w:rsid w:val="00637E51"/>
    <w:pPr>
      <w:widowControl/>
      <w:autoSpaceDE/>
      <w:autoSpaceDN/>
      <w:adjustRightInd/>
    </w:pPr>
    <w:rPr>
      <w:color w:val="auto"/>
    </w:rPr>
  </w:style>
  <w:style w:type="paragraph" w:customStyle="1" w:styleId="Shrink">
    <w:name w:val="Shrink"/>
    <w:link w:val="ShrinkChar"/>
    <w:rsid w:val="00637E51"/>
    <w:pPr>
      <w:ind w:left="288" w:right="288"/>
    </w:pPr>
    <w:rPr>
      <w:rFonts w:ascii="Garamond" w:eastAsia="Times New Roman" w:hAnsi="Garamond" w:cs="Times New Roman"/>
      <w:sz w:val="12"/>
      <w:szCs w:val="20"/>
    </w:rPr>
  </w:style>
  <w:style w:type="paragraph" w:customStyle="1" w:styleId="Emphasize">
    <w:name w:val="Emphasize"/>
    <w:basedOn w:val="Underlining"/>
    <w:rsid w:val="00637E51"/>
    <w:pPr>
      <w:ind w:left="288" w:right="288"/>
    </w:pPr>
    <w:rPr>
      <w:rFonts w:ascii="Times New Roman" w:hAnsi="Times New Roman"/>
      <w:b/>
      <w:sz w:val="24"/>
      <w:szCs w:val="20"/>
      <w:u w:val="thick"/>
    </w:rPr>
  </w:style>
  <w:style w:type="paragraph" w:customStyle="1" w:styleId="Ciii">
    <w:name w:val="Ciii"/>
    <w:basedOn w:val="Normal"/>
    <w:qFormat/>
    <w:rsid w:val="00637E51"/>
    <w:rPr>
      <w:rFonts w:ascii="Times New Roman" w:hAnsi="Times New Roman"/>
      <w:b/>
      <w:sz w:val="24"/>
      <w:szCs w:val="20"/>
      <w:u w:val="thick"/>
    </w:rPr>
  </w:style>
  <w:style w:type="paragraph" w:customStyle="1" w:styleId="BoldCite0">
    <w:name w:val="Bold Cite"/>
    <w:basedOn w:val="Normal"/>
    <w:autoRedefine/>
    <w:rsid w:val="00637E51"/>
    <w:rPr>
      <w:rFonts w:ascii="Times New Roman" w:hAnsi="Times New Roman"/>
      <w:b/>
      <w:sz w:val="24"/>
      <w:u w:val="thick"/>
    </w:rPr>
  </w:style>
  <w:style w:type="paragraph" w:customStyle="1" w:styleId="CiteNormal">
    <w:name w:val="Cite Normal"/>
    <w:basedOn w:val="Normal"/>
    <w:autoRedefine/>
    <w:rsid w:val="00637E51"/>
    <w:rPr>
      <w:rFonts w:ascii="Times New Roman" w:hAnsi="Times New Roman"/>
      <w:sz w:val="18"/>
    </w:rPr>
  </w:style>
  <w:style w:type="paragraph" w:customStyle="1" w:styleId="DebateCardSmall">
    <w:name w:val="Debate Card Small"/>
    <w:basedOn w:val="Normal"/>
    <w:qFormat/>
    <w:rsid w:val="00637E51"/>
    <w:pPr>
      <w:autoSpaceDE w:val="0"/>
      <w:autoSpaceDN w:val="0"/>
      <w:adjustRightInd w:val="0"/>
    </w:pPr>
    <w:rPr>
      <w:rFonts w:ascii="Times New Roman" w:hAnsi="Times New Roman"/>
      <w:sz w:val="16"/>
      <w:szCs w:val="16"/>
    </w:rPr>
  </w:style>
  <w:style w:type="paragraph" w:customStyle="1" w:styleId="Times">
    <w:name w:val="Times"/>
    <w:basedOn w:val="Heading2"/>
    <w:rsid w:val="00637E51"/>
    <w:pPr>
      <w:keepLines w:val="0"/>
      <w:pageBreakBefore w:val="0"/>
      <w:spacing w:before="0"/>
      <w:jc w:val="left"/>
    </w:pPr>
    <w:rPr>
      <w:rFonts w:ascii="Times New Roman" w:eastAsia="Times New Roman" w:hAnsi="Times New Roman" w:cs="Arial"/>
      <w:iCs/>
      <w:sz w:val="24"/>
      <w:szCs w:val="20"/>
      <w:u w:val="none"/>
    </w:rPr>
  </w:style>
  <w:style w:type="paragraph" w:customStyle="1" w:styleId="Cardstyle0">
    <w:name w:val="Cardstyle"/>
    <w:basedOn w:val="Normal"/>
    <w:next w:val="Normal"/>
    <w:rsid w:val="00637E51"/>
    <w:rPr>
      <w:rFonts w:ascii="Times New Roman" w:hAnsi="Times New Roman"/>
      <w:sz w:val="24"/>
    </w:rPr>
  </w:style>
  <w:style w:type="character" w:customStyle="1" w:styleId="searchhit">
    <w:name w:val="searchhit"/>
    <w:basedOn w:val="DefaultParagraphFont"/>
    <w:rsid w:val="00637E51"/>
    <w:rPr>
      <w:rFonts w:cs="Times New Roman"/>
    </w:rPr>
  </w:style>
  <w:style w:type="paragraph" w:customStyle="1" w:styleId="CiteCard0">
    <w:name w:val="Cite_Card"/>
    <w:rsid w:val="00637E51"/>
    <w:pPr>
      <w:ind w:left="720" w:right="720"/>
      <w:jc w:val="both"/>
    </w:pPr>
    <w:rPr>
      <w:rFonts w:ascii="Times New Roman" w:eastAsia="Cambria" w:hAnsi="Times New Roman" w:cs="Arial"/>
      <w:bCs/>
      <w:sz w:val="20"/>
      <w:szCs w:val="20"/>
    </w:rPr>
  </w:style>
  <w:style w:type="character" w:customStyle="1" w:styleId="ecunderline">
    <w:name w:val="ec_underline"/>
    <w:basedOn w:val="DefaultParagraphFont"/>
    <w:rsid w:val="00637E51"/>
    <w:rPr>
      <w:rFonts w:cs="Times New Roman"/>
    </w:rPr>
  </w:style>
  <w:style w:type="character" w:customStyle="1" w:styleId="citationiacgale">
    <w:name w:val="citation iac gale"/>
    <w:basedOn w:val="DefaultParagraphFont"/>
    <w:rsid w:val="00637E51"/>
    <w:rPr>
      <w:rFonts w:cs="Times New Roman"/>
    </w:rPr>
  </w:style>
  <w:style w:type="character" w:customStyle="1" w:styleId="highlight0">
    <w:name w:val="highlight"/>
    <w:basedOn w:val="DefaultParagraphFont"/>
    <w:rsid w:val="00637E51"/>
    <w:rPr>
      <w:rFonts w:cs="Times New Roman"/>
    </w:rPr>
  </w:style>
  <w:style w:type="character" w:customStyle="1" w:styleId="bodycontentlink">
    <w:name w:val="bodycontentlink"/>
    <w:basedOn w:val="DefaultParagraphFont"/>
    <w:rsid w:val="00637E51"/>
  </w:style>
  <w:style w:type="character" w:customStyle="1" w:styleId="BoldCiteCharCharChar">
    <w:name w:val="Bold Cite Char Char Char"/>
    <w:basedOn w:val="DefaultParagraphFont"/>
    <w:rsid w:val="00637E51"/>
    <w:rPr>
      <w:rFonts w:cs="Arial"/>
      <w:bCs/>
      <w:sz w:val="14"/>
      <w:szCs w:val="14"/>
      <w:lang w:val="en-US" w:eastAsia="en-US" w:bidi="ar-SA"/>
    </w:rPr>
  </w:style>
  <w:style w:type="paragraph" w:customStyle="1" w:styleId="Tagstyle0">
    <w:name w:val="Tagstyle"/>
    <w:basedOn w:val="Normal"/>
    <w:next w:val="Normal"/>
    <w:rsid w:val="00637E51"/>
    <w:rPr>
      <w:rFonts w:ascii="Times New Roman" w:hAnsi="Times New Roman"/>
      <w:b/>
      <w:sz w:val="24"/>
    </w:rPr>
  </w:style>
  <w:style w:type="character" w:customStyle="1" w:styleId="underlinetextchar0">
    <w:name w:val="underlinetextchar"/>
    <w:basedOn w:val="DefaultParagraphFont"/>
    <w:rsid w:val="00637E51"/>
  </w:style>
  <w:style w:type="character" w:customStyle="1" w:styleId="ff2">
    <w:name w:val="ff2"/>
    <w:basedOn w:val="DefaultParagraphFont"/>
    <w:rsid w:val="00637E51"/>
  </w:style>
  <w:style w:type="character" w:customStyle="1" w:styleId="ib">
    <w:name w:val="ib"/>
    <w:basedOn w:val="DefaultParagraphFont"/>
    <w:rsid w:val="00637E51"/>
  </w:style>
  <w:style w:type="paragraph" w:customStyle="1" w:styleId="plff6">
    <w:name w:val="pl ff6"/>
    <w:basedOn w:val="Normal"/>
    <w:rsid w:val="00637E51"/>
    <w:pPr>
      <w:spacing w:beforeLines="1" w:afterLines="1"/>
    </w:pPr>
    <w:rPr>
      <w:rFonts w:ascii="Times" w:hAnsi="Times"/>
      <w:szCs w:val="20"/>
    </w:rPr>
  </w:style>
  <w:style w:type="character" w:customStyle="1" w:styleId="ff6">
    <w:name w:val="ff6"/>
    <w:basedOn w:val="DefaultParagraphFont"/>
    <w:rsid w:val="00637E51"/>
  </w:style>
  <w:style w:type="paragraph" w:customStyle="1" w:styleId="HeaderStyle">
    <w:name w:val="Header Style"/>
    <w:basedOn w:val="TagStyle"/>
    <w:rsid w:val="00637E51"/>
    <w:pPr>
      <w:jc w:val="center"/>
    </w:pPr>
    <w:rPr>
      <w:bCs w:val="0"/>
      <w:u w:val="single"/>
    </w:rPr>
  </w:style>
  <w:style w:type="paragraph" w:customStyle="1" w:styleId="HeaderFormat">
    <w:name w:val="Header Format"/>
    <w:basedOn w:val="Normal"/>
    <w:rsid w:val="00637E51"/>
    <w:pPr>
      <w:jc w:val="center"/>
    </w:pPr>
    <w:rPr>
      <w:rFonts w:ascii="Times New Roman" w:hAnsi="Times New Roman"/>
      <w:b/>
      <w:sz w:val="24"/>
      <w:u w:val="single"/>
    </w:rPr>
  </w:style>
  <w:style w:type="paragraph" w:customStyle="1" w:styleId="TagFormat">
    <w:name w:val="Tag Format"/>
    <w:basedOn w:val="Normal"/>
    <w:rsid w:val="00637E51"/>
    <w:rPr>
      <w:rFonts w:ascii="Times New Roman" w:hAnsi="Times New Roman"/>
      <w:b/>
      <w:sz w:val="24"/>
    </w:rPr>
  </w:style>
  <w:style w:type="character" w:customStyle="1" w:styleId="citation0">
    <w:name w:val="citation"/>
    <w:basedOn w:val="DefaultParagraphFont"/>
    <w:rsid w:val="00637E51"/>
  </w:style>
  <w:style w:type="paragraph" w:customStyle="1" w:styleId="pagpag1">
    <w:name w:val="pagpag1"/>
    <w:basedOn w:val="Normal"/>
    <w:rsid w:val="00637E51"/>
    <w:pPr>
      <w:spacing w:beforeLines="1" w:afterLines="1"/>
    </w:pPr>
    <w:rPr>
      <w:rFonts w:ascii="Times" w:hAnsi="Times"/>
      <w:szCs w:val="20"/>
    </w:rPr>
  </w:style>
  <w:style w:type="paragraph" w:customStyle="1" w:styleId="pagpag3">
    <w:name w:val="pagpag3"/>
    <w:basedOn w:val="Normal"/>
    <w:rsid w:val="00637E51"/>
    <w:pPr>
      <w:spacing w:beforeLines="1" w:afterLines="1"/>
    </w:pPr>
    <w:rPr>
      <w:rFonts w:ascii="Times" w:hAnsi="Times"/>
      <w:szCs w:val="20"/>
    </w:rPr>
  </w:style>
  <w:style w:type="character" w:customStyle="1" w:styleId="ilad">
    <w:name w:val="il_ad"/>
    <w:basedOn w:val="DefaultParagraphFont"/>
    <w:rsid w:val="00637E51"/>
  </w:style>
  <w:style w:type="paragraph" w:customStyle="1" w:styleId="c3">
    <w:name w:val="c3"/>
    <w:basedOn w:val="Normal"/>
    <w:rsid w:val="00637E51"/>
    <w:pPr>
      <w:spacing w:beforeLines="1" w:afterLines="1"/>
    </w:pPr>
    <w:rPr>
      <w:rFonts w:ascii="Times" w:hAnsi="Times"/>
      <w:szCs w:val="20"/>
    </w:rPr>
  </w:style>
  <w:style w:type="character" w:customStyle="1" w:styleId="underlineCharChar2">
    <w:name w:val="underline Char Char"/>
    <w:basedOn w:val="DefaultParagraphFont"/>
    <w:rsid w:val="00637E51"/>
    <w:rPr>
      <w:szCs w:val="24"/>
      <w:u w:val="single"/>
    </w:rPr>
  </w:style>
  <w:style w:type="paragraph" w:customStyle="1" w:styleId="hotroute2">
    <w:name w:val="hot route!"/>
    <w:basedOn w:val="Normal"/>
    <w:link w:val="hotrouteChar1"/>
    <w:qFormat/>
    <w:rsid w:val="00637E51"/>
    <w:pPr>
      <w:ind w:left="144"/>
    </w:pPr>
    <w:rPr>
      <w:rFonts w:ascii="Times New Roman" w:hAnsi="Times New Roman"/>
    </w:rPr>
  </w:style>
  <w:style w:type="character" w:customStyle="1" w:styleId="hotrouteChar1">
    <w:name w:val="hot route! Char"/>
    <w:basedOn w:val="DefaultParagraphFont"/>
    <w:link w:val="hotroute2"/>
    <w:rsid w:val="00637E51"/>
    <w:rPr>
      <w:rFonts w:ascii="Times New Roman" w:eastAsiaTheme="minorHAnsi" w:hAnsi="Times New Roman" w:cs="Arial"/>
      <w:sz w:val="22"/>
      <w:szCs w:val="22"/>
    </w:rPr>
  </w:style>
  <w:style w:type="character" w:customStyle="1" w:styleId="smallChar1">
    <w:name w:val="small Char1"/>
    <w:basedOn w:val="DefaultParagraphFont"/>
    <w:rsid w:val="00637E51"/>
    <w:rPr>
      <w:sz w:val="16"/>
      <w:szCs w:val="24"/>
    </w:rPr>
  </w:style>
  <w:style w:type="paragraph" w:customStyle="1" w:styleId="reallysmall">
    <w:name w:val="really small"/>
    <w:basedOn w:val="Normal"/>
    <w:link w:val="reallysmallChar"/>
    <w:rsid w:val="00637E51"/>
    <w:rPr>
      <w:rFonts w:ascii="Times New Roman" w:hAnsi="Times New Roman"/>
      <w:sz w:val="12"/>
    </w:rPr>
  </w:style>
  <w:style w:type="character" w:customStyle="1" w:styleId="reallysmallChar">
    <w:name w:val="really small Char"/>
    <w:basedOn w:val="DefaultParagraphFont"/>
    <w:link w:val="reallysmall"/>
    <w:rsid w:val="00637E51"/>
    <w:rPr>
      <w:rFonts w:ascii="Times New Roman" w:eastAsiaTheme="minorHAnsi" w:hAnsi="Times New Roman" w:cs="Arial"/>
      <w:sz w:val="12"/>
      <w:szCs w:val="22"/>
    </w:rPr>
  </w:style>
  <w:style w:type="paragraph" w:customStyle="1" w:styleId="tiny">
    <w:name w:val="tiny"/>
    <w:next w:val="Normal"/>
    <w:autoRedefine/>
    <w:rsid w:val="00637E51"/>
    <w:pPr>
      <w:contextualSpacing/>
    </w:pPr>
    <w:rPr>
      <w:rFonts w:ascii="Times New Roman" w:eastAsia="Malgun Gothic" w:hAnsi="Times New Roman" w:cs="Times New Roman"/>
      <w:sz w:val="12"/>
    </w:rPr>
  </w:style>
  <w:style w:type="character" w:customStyle="1" w:styleId="underlinedChar0">
    <w:name w:val="underlined Char"/>
    <w:basedOn w:val="DefaultParagraphFont"/>
    <w:rsid w:val="00637E51"/>
    <w:rPr>
      <w:rFonts w:eastAsia="Malgun Gothic"/>
      <w:noProof w:val="0"/>
      <w:sz w:val="21"/>
      <w:szCs w:val="24"/>
      <w:u w:val="single"/>
      <w:lang w:val="en-US" w:eastAsia="en-US" w:bidi="ar-SA"/>
    </w:rPr>
  </w:style>
  <w:style w:type="paragraph" w:customStyle="1" w:styleId="times0">
    <w:name w:val="times"/>
    <w:basedOn w:val="Normal"/>
    <w:rsid w:val="00637E51"/>
    <w:pPr>
      <w:spacing w:before="100" w:beforeAutospacing="1" w:after="100" w:afterAutospacing="1"/>
    </w:pPr>
    <w:rPr>
      <w:rFonts w:ascii="Times New Roman" w:hAnsi="Times New Roman"/>
      <w:sz w:val="24"/>
    </w:rPr>
  </w:style>
  <w:style w:type="paragraph" w:customStyle="1" w:styleId="Pa2">
    <w:name w:val="Pa2"/>
    <w:basedOn w:val="Normal"/>
    <w:next w:val="Normal"/>
    <w:uiPriority w:val="99"/>
    <w:rsid w:val="00637E51"/>
    <w:pPr>
      <w:autoSpaceDE w:val="0"/>
      <w:autoSpaceDN w:val="0"/>
      <w:adjustRightInd w:val="0"/>
      <w:spacing w:after="280" w:line="221" w:lineRule="atLeast"/>
    </w:pPr>
    <w:rPr>
      <w:rFonts w:ascii="Foundry Sterling" w:hAnsi="Foundry Sterling"/>
      <w:sz w:val="24"/>
    </w:rPr>
  </w:style>
  <w:style w:type="paragraph" w:customStyle="1" w:styleId="titlebignews">
    <w:name w:val="title_big_news"/>
    <w:basedOn w:val="Normal"/>
    <w:rsid w:val="00637E51"/>
    <w:pPr>
      <w:spacing w:beforeLines="1" w:afterLines="1"/>
    </w:pPr>
    <w:rPr>
      <w:rFonts w:ascii="Times" w:eastAsia="Cambria" w:hAnsi="Times"/>
      <w:szCs w:val="20"/>
    </w:rPr>
  </w:style>
  <w:style w:type="paragraph" w:customStyle="1" w:styleId="underlined0">
    <w:name w:val="underlined"/>
    <w:basedOn w:val="Normal"/>
    <w:next w:val="Normal"/>
    <w:link w:val="underlinedCharChar0"/>
    <w:rsid w:val="00637E51"/>
    <w:pPr>
      <w:widowControl w:val="0"/>
    </w:pPr>
    <w:rPr>
      <w:rFonts w:ascii="Times New Roman" w:hAnsi="Times New Roman"/>
      <w:szCs w:val="20"/>
      <w:u w:val="single"/>
    </w:rPr>
  </w:style>
  <w:style w:type="character" w:customStyle="1" w:styleId="underlinedCharChar0">
    <w:name w:val="underlined Char Char"/>
    <w:basedOn w:val="DefaultParagraphFont"/>
    <w:link w:val="underlined0"/>
    <w:rsid w:val="00637E51"/>
    <w:rPr>
      <w:rFonts w:ascii="Times New Roman" w:eastAsiaTheme="minorHAnsi" w:hAnsi="Times New Roman" w:cs="Arial"/>
      <w:sz w:val="22"/>
      <w:szCs w:val="20"/>
      <w:u w:val="single"/>
    </w:rPr>
  </w:style>
  <w:style w:type="character" w:customStyle="1" w:styleId="definition">
    <w:name w:val="definition"/>
    <w:basedOn w:val="DefaultParagraphFont"/>
    <w:rsid w:val="00637E51"/>
  </w:style>
  <w:style w:type="paragraph" w:customStyle="1" w:styleId="stand-first-alone">
    <w:name w:val="stand-first-alone"/>
    <w:basedOn w:val="Normal"/>
    <w:rsid w:val="00637E51"/>
    <w:pPr>
      <w:spacing w:before="100" w:beforeAutospacing="1" w:after="100" w:afterAutospacing="1"/>
    </w:pPr>
    <w:rPr>
      <w:rFonts w:ascii="Times New Roman" w:hAnsi="Times New Roman"/>
      <w:sz w:val="24"/>
    </w:rPr>
  </w:style>
  <w:style w:type="character" w:customStyle="1" w:styleId="abodyblack3">
    <w:name w:val="abodyblack3"/>
    <w:basedOn w:val="DefaultParagraphFont"/>
    <w:rsid w:val="00637E51"/>
  </w:style>
  <w:style w:type="paragraph" w:customStyle="1" w:styleId="abodyblack31">
    <w:name w:val="abodyblack31"/>
    <w:basedOn w:val="Normal"/>
    <w:rsid w:val="00637E51"/>
    <w:pPr>
      <w:spacing w:before="100" w:beforeAutospacing="1" w:after="100" w:afterAutospacing="1"/>
    </w:pPr>
    <w:rPr>
      <w:rFonts w:ascii="Times New Roman" w:hAnsi="Times New Roman"/>
      <w:sz w:val="24"/>
    </w:rPr>
  </w:style>
  <w:style w:type="character" w:customStyle="1" w:styleId="see">
    <w:name w:val="see"/>
    <w:basedOn w:val="DefaultParagraphFont"/>
    <w:rsid w:val="00637E51"/>
  </w:style>
  <w:style w:type="character" w:customStyle="1" w:styleId="Hyperlink4">
    <w:name w:val="Hyperlink4"/>
    <w:rsid w:val="00637E51"/>
    <w:rPr>
      <w:strike w:val="0"/>
      <w:dstrike w:val="0"/>
      <w:color w:val="195FA4"/>
      <w:u w:val="single"/>
      <w:effect w:val="none"/>
    </w:rPr>
  </w:style>
  <w:style w:type="paragraph" w:customStyle="1" w:styleId="CardBody">
    <w:name w:val="Card Body"/>
    <w:basedOn w:val="Normal"/>
    <w:qFormat/>
    <w:rsid w:val="00637E51"/>
    <w:rPr>
      <w:rFonts w:ascii="Times New Roman" w:hAnsi="Times New Roman"/>
      <w:sz w:val="16"/>
      <w:szCs w:val="16"/>
    </w:rPr>
  </w:style>
  <w:style w:type="paragraph" w:customStyle="1" w:styleId="PicCaption">
    <w:name w:val="PicCaption"/>
    <w:basedOn w:val="Normal"/>
    <w:qFormat/>
    <w:rsid w:val="00637E51"/>
    <w:rPr>
      <w:rFonts w:ascii="Georgia" w:eastAsia="Calibri" w:hAnsi="Georgia"/>
      <w:b/>
      <w:sz w:val="18"/>
      <w:szCs w:val="20"/>
      <w:lang w:val="x-none" w:eastAsia="x-none"/>
    </w:rPr>
  </w:style>
  <w:style w:type="paragraph" w:styleId="Caption">
    <w:name w:val="caption"/>
    <w:basedOn w:val="Normal"/>
    <w:next w:val="Normal"/>
    <w:qFormat/>
    <w:rsid w:val="00637E51"/>
    <w:rPr>
      <w:rFonts w:ascii="Times New Roman" w:hAnsi="Times New Roman"/>
      <w:b/>
      <w:bCs/>
      <w:szCs w:val="20"/>
    </w:rPr>
  </w:style>
  <w:style w:type="character" w:customStyle="1" w:styleId="Box0">
    <w:name w:val="Box"/>
    <w:basedOn w:val="DefaultParagraphFont"/>
    <w:uiPriority w:val="1"/>
    <w:qFormat/>
    <w:rsid w:val="00637E51"/>
    <w:rPr>
      <w:b/>
      <w:u w:val="single"/>
      <w:bdr w:val="single" w:sz="4" w:space="0" w:color="auto"/>
    </w:rPr>
  </w:style>
  <w:style w:type="character" w:customStyle="1" w:styleId="Style11pt">
    <w:name w:val="Style 11 pt"/>
    <w:basedOn w:val="DefaultParagraphFont"/>
    <w:rsid w:val="00637E51"/>
    <w:rPr>
      <w:sz w:val="20"/>
    </w:rPr>
  </w:style>
  <w:style w:type="character" w:customStyle="1" w:styleId="Style11ptUnderlineBorderSinglesolidlineAuto05pt">
    <w:name w:val="Style 11 pt Underline Border: : (Single solid line Auto  0.5 pt..."/>
    <w:basedOn w:val="DefaultParagraphFont"/>
    <w:rsid w:val="00637E51"/>
    <w:rPr>
      <w:sz w:val="20"/>
      <w:u w:val="single"/>
      <w:bdr w:val="single" w:sz="4" w:space="0" w:color="auto"/>
    </w:rPr>
  </w:style>
  <w:style w:type="character" w:customStyle="1" w:styleId="bhl">
    <w:name w:val="bhl"/>
    <w:basedOn w:val="DefaultParagraphFont"/>
    <w:rsid w:val="00637E51"/>
    <w:rPr>
      <w:rFonts w:cs="Times New Roman"/>
    </w:rPr>
  </w:style>
  <w:style w:type="paragraph" w:customStyle="1" w:styleId="SynergyTag">
    <w:name w:val="SynergyTag"/>
    <w:basedOn w:val="Normal"/>
    <w:qFormat/>
    <w:rsid w:val="00637E51"/>
    <w:rPr>
      <w:rFonts w:ascii="Georgia" w:eastAsia="Calibri" w:hAnsi="Georgia"/>
      <w:b/>
    </w:rPr>
  </w:style>
  <w:style w:type="character" w:customStyle="1" w:styleId="TagsCharCharChar">
    <w:name w:val="Tags Char Char Char"/>
    <w:basedOn w:val="DefaultParagraphFont"/>
    <w:rsid w:val="00637E51"/>
    <w:rPr>
      <w:b/>
      <w:lang w:val="en-US" w:eastAsia="en-US" w:bidi="ar-SA"/>
    </w:rPr>
  </w:style>
  <w:style w:type="character" w:customStyle="1" w:styleId="tightinline1">
    <w:name w:val="tightinline1"/>
    <w:basedOn w:val="DefaultParagraphFont"/>
    <w:rsid w:val="00637E51"/>
    <w:rPr>
      <w:rFonts w:ascii="Verdana" w:hAnsi="Verdana" w:hint="default"/>
      <w:vanish w:val="0"/>
      <w:webHidden w:val="0"/>
      <w:color w:val="000000"/>
      <w:sz w:val="20"/>
      <w:szCs w:val="20"/>
      <w:specVanish w:val="0"/>
    </w:rPr>
  </w:style>
  <w:style w:type="paragraph" w:customStyle="1" w:styleId="cites0">
    <w:name w:val="cites"/>
    <w:autoRedefine/>
    <w:rsid w:val="00637E51"/>
    <w:pPr>
      <w:contextualSpacing/>
    </w:pPr>
    <w:rPr>
      <w:rFonts w:ascii="Times New Roman" w:eastAsia="Malgun Gothic" w:hAnsi="Times New Roman" w:cs="Times New Roman"/>
      <w:b/>
    </w:rPr>
  </w:style>
  <w:style w:type="paragraph" w:customStyle="1" w:styleId="PageTitle">
    <w:name w:val="Page Title"/>
    <w:basedOn w:val="Normal"/>
    <w:next w:val="Normal"/>
    <w:qFormat/>
    <w:rsid w:val="00637E51"/>
    <w:pPr>
      <w:tabs>
        <w:tab w:val="left" w:pos="1440"/>
      </w:tabs>
      <w:jc w:val="center"/>
      <w:outlineLvl w:val="2"/>
    </w:pPr>
    <w:rPr>
      <w:rFonts w:ascii="Times New Roman" w:eastAsia="Calibri" w:hAnsi="Times New Roman"/>
      <w:b/>
      <w:smallCaps/>
      <w:color w:val="000000"/>
      <w:sz w:val="36"/>
      <w:u w:val="single"/>
    </w:rPr>
  </w:style>
  <w:style w:type="paragraph" w:customStyle="1" w:styleId="Hat1">
    <w:name w:val="Hat1"/>
    <w:basedOn w:val="Normal"/>
    <w:next w:val="Normal"/>
    <w:qFormat/>
    <w:rsid w:val="00637E51"/>
    <w:pPr>
      <w:pageBreakBefore/>
      <w:spacing w:before="6000"/>
      <w:jc w:val="center"/>
      <w:outlineLvl w:val="0"/>
    </w:pPr>
    <w:rPr>
      <w:rFonts w:ascii="Times New Roman" w:eastAsia="Calibri" w:hAnsi="Times New Roman"/>
      <w:b/>
      <w:color w:val="000000"/>
      <w:sz w:val="36"/>
      <w:u w:val="single"/>
    </w:rPr>
  </w:style>
  <w:style w:type="character" w:customStyle="1" w:styleId="NameofFile">
    <w:name w:val="Name of File"/>
    <w:uiPriority w:val="1"/>
    <w:rsid w:val="00637E51"/>
    <w:rPr>
      <w:rFonts w:ascii="Times New Roman" w:hAnsi="Times New Roman"/>
      <w:b/>
      <w:color w:val="000000"/>
      <w:sz w:val="36"/>
      <w:u w:val="single"/>
    </w:rPr>
  </w:style>
  <w:style w:type="paragraph" w:customStyle="1" w:styleId="Hat2">
    <w:name w:val="Hat2"/>
    <w:basedOn w:val="Hat1"/>
    <w:next w:val="Normal"/>
    <w:qFormat/>
    <w:rsid w:val="00637E51"/>
  </w:style>
  <w:style w:type="character" w:customStyle="1" w:styleId="CommentTextChar">
    <w:name w:val="Comment Text Char"/>
    <w:basedOn w:val="DefaultParagraphFont"/>
    <w:link w:val="CommentText"/>
    <w:uiPriority w:val="99"/>
    <w:rsid w:val="00637E51"/>
    <w:rPr>
      <w:rFonts w:ascii="Arial" w:hAnsi="Arial"/>
    </w:rPr>
  </w:style>
  <w:style w:type="paragraph" w:styleId="CommentText">
    <w:name w:val="annotation text"/>
    <w:basedOn w:val="Normal"/>
    <w:link w:val="CommentTextChar"/>
    <w:uiPriority w:val="99"/>
    <w:rsid w:val="00637E51"/>
    <w:rPr>
      <w:rFonts w:eastAsiaTheme="minorEastAsia" w:cstheme="minorBidi"/>
      <w:sz w:val="24"/>
      <w:szCs w:val="24"/>
    </w:rPr>
  </w:style>
  <w:style w:type="character" w:customStyle="1" w:styleId="CommentTextChar1">
    <w:name w:val="Comment Text Char1"/>
    <w:basedOn w:val="DefaultParagraphFont"/>
    <w:rsid w:val="00637E51"/>
    <w:rPr>
      <w:rFonts w:ascii="Arial" w:eastAsiaTheme="minorHAnsi" w:hAnsi="Arial" w:cs="Arial"/>
    </w:rPr>
  </w:style>
  <w:style w:type="character" w:customStyle="1" w:styleId="CommentSubjectChar">
    <w:name w:val="Comment Subject Char"/>
    <w:basedOn w:val="CommentTextChar"/>
    <w:link w:val="CommentSubject"/>
    <w:uiPriority w:val="99"/>
    <w:rsid w:val="00637E51"/>
    <w:rPr>
      <w:rFonts w:ascii="Arial" w:hAnsi="Arial"/>
    </w:rPr>
  </w:style>
  <w:style w:type="paragraph" w:styleId="CommentSubject">
    <w:name w:val="annotation subject"/>
    <w:basedOn w:val="CommentText"/>
    <w:next w:val="CommentText"/>
    <w:link w:val="CommentSubjectChar"/>
    <w:uiPriority w:val="99"/>
    <w:rsid w:val="00637E51"/>
    <w:pPr>
      <w:widowControl w:val="0"/>
      <w:suppressAutoHyphens/>
      <w:spacing w:after="200"/>
    </w:pPr>
  </w:style>
  <w:style w:type="character" w:customStyle="1" w:styleId="CommentSubjectChar1">
    <w:name w:val="Comment Subject Char1"/>
    <w:basedOn w:val="CommentTextChar1"/>
    <w:rsid w:val="00637E51"/>
    <w:rPr>
      <w:rFonts w:ascii="Arial" w:eastAsiaTheme="minorHAnsi" w:hAnsi="Arial" w:cs="Arial"/>
      <w:b/>
      <w:bCs/>
      <w:sz w:val="20"/>
      <w:szCs w:val="20"/>
    </w:rPr>
  </w:style>
  <w:style w:type="paragraph" w:styleId="Quote">
    <w:name w:val="Quote"/>
    <w:basedOn w:val="Normal"/>
    <w:next w:val="Normal"/>
    <w:link w:val="QuoteChar"/>
    <w:qFormat/>
    <w:rsid w:val="00637E51"/>
    <w:pPr>
      <w:ind w:left="144"/>
    </w:pPr>
    <w:rPr>
      <w:rFonts w:ascii="Times New Roman" w:eastAsia="Calibri" w:hAnsi="Times New Roman"/>
      <w:iCs/>
      <w:sz w:val="19"/>
    </w:rPr>
  </w:style>
  <w:style w:type="character" w:customStyle="1" w:styleId="QuoteChar">
    <w:name w:val="Quote Char"/>
    <w:basedOn w:val="DefaultParagraphFont"/>
    <w:link w:val="Quote"/>
    <w:rsid w:val="00637E51"/>
    <w:rPr>
      <w:rFonts w:ascii="Times New Roman" w:eastAsia="Calibri" w:hAnsi="Times New Roman" w:cs="Arial"/>
      <w:iCs/>
      <w:sz w:val="19"/>
      <w:szCs w:val="22"/>
    </w:rPr>
  </w:style>
  <w:style w:type="character" w:customStyle="1" w:styleId="A11">
    <w:name w:val="A11"/>
    <w:rsid w:val="00637E51"/>
    <w:rPr>
      <w:rFonts w:ascii="Times New Roman" w:hAnsi="Times New Roman" w:cs="Times New Roman"/>
      <w:color w:val="000000"/>
      <w:sz w:val="12"/>
      <w:szCs w:val="12"/>
    </w:rPr>
  </w:style>
  <w:style w:type="paragraph" w:customStyle="1" w:styleId="Style31">
    <w:name w:val="Style 3"/>
    <w:rsid w:val="00637E51"/>
    <w:pPr>
      <w:widowControl w:val="0"/>
      <w:autoSpaceDE w:val="0"/>
      <w:autoSpaceDN w:val="0"/>
      <w:adjustRightInd w:val="0"/>
    </w:pPr>
    <w:rPr>
      <w:rFonts w:ascii="Times New Roman" w:eastAsia="Times New Roman" w:hAnsi="Times New Roman" w:cs="Times New Roman"/>
      <w:u w:val="single"/>
    </w:rPr>
  </w:style>
  <w:style w:type="paragraph" w:customStyle="1" w:styleId="TOCHeading1">
    <w:name w:val="TOC Heading1"/>
    <w:basedOn w:val="Heading1"/>
    <w:next w:val="Normal"/>
    <w:uiPriority w:val="39"/>
    <w:unhideWhenUsed/>
    <w:qFormat/>
    <w:rsid w:val="00637E51"/>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libri" w:eastAsia="Times New Roman" w:hAnsi="Calibri" w:cs="Times New Roman"/>
      <w:color w:val="365F91"/>
      <w:sz w:val="28"/>
      <w:szCs w:val="28"/>
    </w:rPr>
  </w:style>
  <w:style w:type="paragraph" w:customStyle="1" w:styleId="TOCHeading2">
    <w:name w:val="TOC Heading2"/>
    <w:basedOn w:val="Heading1"/>
    <w:next w:val="Normal"/>
    <w:unhideWhenUsed/>
    <w:qFormat/>
    <w:rsid w:val="00637E51"/>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libri" w:eastAsia="Times New Roman" w:hAnsi="Calibri" w:cs="Times New Roman"/>
      <w:color w:val="365F91"/>
      <w:sz w:val="28"/>
      <w:szCs w:val="28"/>
    </w:rPr>
  </w:style>
  <w:style w:type="paragraph" w:customStyle="1" w:styleId="Standard">
    <w:name w:val="Standard"/>
    <w:rsid w:val="00637E51"/>
    <w:pPr>
      <w:widowControl w:val="0"/>
      <w:suppressAutoHyphens/>
      <w:autoSpaceDN w:val="0"/>
      <w:textAlignment w:val="baseline"/>
    </w:pPr>
    <w:rPr>
      <w:rFonts w:ascii="Times New Roman" w:eastAsia="Andale Sans UI" w:hAnsi="Times New Roman" w:cs="Tahoma"/>
      <w:kern w:val="3"/>
      <w:lang w:val="de-DE" w:eastAsia="ja-JP" w:bidi="fa-IR"/>
    </w:rPr>
  </w:style>
  <w:style w:type="paragraph" w:customStyle="1" w:styleId="TagLine0">
    <w:name w:val="Tag Line"/>
    <w:next w:val="Body0"/>
    <w:rsid w:val="00637E51"/>
    <w:pPr>
      <w:keepNext/>
    </w:pPr>
    <w:rPr>
      <w:rFonts w:ascii="Helvetica" w:eastAsia="ヒラギノ角ゴ Pro W3" w:hAnsi="Helvetica" w:cs="Times New Roman"/>
      <w:b/>
      <w:color w:val="000000"/>
      <w:sz w:val="28"/>
      <w:szCs w:val="20"/>
    </w:rPr>
  </w:style>
  <w:style w:type="character" w:customStyle="1" w:styleId="BoldUnderlineChar3">
    <w:name w:val="Bold Underline Char"/>
    <w:locked/>
    <w:rsid w:val="00637E51"/>
    <w:rPr>
      <w:rFonts w:ascii="Arial Narrow" w:hAnsi="Arial Narrow"/>
      <w:b/>
      <w:szCs w:val="22"/>
      <w:u w:val="thick"/>
    </w:rPr>
  </w:style>
  <w:style w:type="paragraph" w:customStyle="1" w:styleId="CITEF3">
    <w:name w:val="CITE F3"/>
    <w:rsid w:val="00637E51"/>
    <w:rPr>
      <w:rFonts w:ascii="Palatino" w:eastAsia="SimSun" w:hAnsi="Palatino" w:cs="Times New Roman"/>
      <w:b/>
      <w:lang w:eastAsia="zh-CN"/>
    </w:rPr>
  </w:style>
  <w:style w:type="paragraph" w:customStyle="1" w:styleId="StyletinyBold">
    <w:name w:val="Style tiny + Bold"/>
    <w:basedOn w:val="Normal"/>
    <w:link w:val="StyletinyBoldChar"/>
    <w:rsid w:val="00637E51"/>
    <w:pPr>
      <w:contextualSpacing/>
    </w:pPr>
    <w:rPr>
      <w:rFonts w:ascii="Times New Roman" w:eastAsia="Malgun Gothic" w:hAnsi="Times New Roman"/>
      <w:bCs/>
      <w:sz w:val="19"/>
      <w:szCs w:val="20"/>
    </w:rPr>
  </w:style>
  <w:style w:type="character" w:customStyle="1" w:styleId="StyletinyBoldChar">
    <w:name w:val="Style tiny + Bold Char"/>
    <w:basedOn w:val="DefaultParagraphFont"/>
    <w:link w:val="StyletinyBold"/>
    <w:rsid w:val="00637E51"/>
    <w:rPr>
      <w:rFonts w:ascii="Times New Roman" w:eastAsia="Malgun Gothic" w:hAnsi="Times New Roman" w:cs="Arial"/>
      <w:bCs/>
      <w:sz w:val="19"/>
      <w:szCs w:val="20"/>
    </w:rPr>
  </w:style>
  <w:style w:type="character" w:customStyle="1" w:styleId="kn">
    <w:name w:val="kn"/>
    <w:basedOn w:val="DefaultParagraphFont"/>
    <w:rsid w:val="00637E51"/>
  </w:style>
  <w:style w:type="character" w:customStyle="1" w:styleId="StyleBold">
    <w:name w:val="Style Bold"/>
    <w:basedOn w:val="DefaultParagraphFont"/>
    <w:uiPriority w:val="9"/>
    <w:rsid w:val="00637E51"/>
    <w:rPr>
      <w:b/>
      <w:bCs/>
    </w:rPr>
  </w:style>
  <w:style w:type="paragraph" w:customStyle="1" w:styleId="StylecardLatinVerdana-BoldUnderline">
    <w:name w:val="Style card + (Latin) Verdana-Bold Underline"/>
    <w:basedOn w:val="card1"/>
    <w:link w:val="StylecardLatinVerdana-BoldUnderlineChar"/>
    <w:rsid w:val="00637E51"/>
    <w:rPr>
      <w:rFonts w:eastAsia="SimSun"/>
      <w:color w:val="000000"/>
      <w:szCs w:val="24"/>
      <w:u w:val="single"/>
      <w:lang w:eastAsia="zh-CN"/>
    </w:rPr>
  </w:style>
  <w:style w:type="character" w:customStyle="1" w:styleId="StylecardLatinVerdana-BoldUnderlineChar">
    <w:name w:val="Style card + (Latin) Verdana-Bold Underline Char"/>
    <w:basedOn w:val="cardChar"/>
    <w:link w:val="StylecardLatinVerdana-BoldUnderline"/>
    <w:rsid w:val="00637E51"/>
    <w:rPr>
      <w:rFonts w:ascii="Times New Roman" w:eastAsia="SimSun" w:hAnsi="Times New Roman" w:cs="Arial"/>
      <w:color w:val="000000"/>
      <w:sz w:val="22"/>
      <w:u w:val="single"/>
      <w:lang w:val="en-US" w:eastAsia="zh-CN" w:bidi="ar-SA"/>
    </w:rPr>
  </w:style>
  <w:style w:type="character" w:customStyle="1" w:styleId="StyleCards12ptThickunderlineChar1">
    <w:name w:val="Style Cards + 12 pt Thick underline Char1"/>
    <w:basedOn w:val="DefaultParagraphFont"/>
    <w:rsid w:val="00637E51"/>
    <w:rPr>
      <w:sz w:val="24"/>
      <w:szCs w:val="24"/>
      <w:u w:val="thick"/>
      <w:lang w:val="en-US" w:eastAsia="en-US" w:bidi="ar-SA"/>
    </w:rPr>
  </w:style>
  <w:style w:type="character" w:customStyle="1" w:styleId="TagsChar2">
    <w:name w:val="Tags Char2"/>
    <w:basedOn w:val="DefaultParagraphFont"/>
    <w:rsid w:val="00637E51"/>
    <w:rPr>
      <w:b/>
      <w:sz w:val="24"/>
      <w:lang w:val="en-US" w:eastAsia="en-US" w:bidi="ar-SA"/>
    </w:rPr>
  </w:style>
  <w:style w:type="character" w:customStyle="1" w:styleId="StyleCards12ptThickunderlineChar2">
    <w:name w:val="Style Cards + 12 pt Thick underline Char2"/>
    <w:basedOn w:val="DefaultParagraphFont"/>
    <w:rsid w:val="00637E51"/>
    <w:rPr>
      <w:sz w:val="24"/>
      <w:szCs w:val="24"/>
      <w:u w:val="thick"/>
      <w:lang w:val="en-US" w:eastAsia="en-US" w:bidi="ar-SA"/>
    </w:rPr>
  </w:style>
  <w:style w:type="character" w:customStyle="1" w:styleId="StyleHeading310ptChar">
    <w:name w:val="Style Heading 3 + 10 pt Char"/>
    <w:basedOn w:val="DefaultParagraphFont"/>
    <w:rsid w:val="00637E51"/>
    <w:rPr>
      <w:rFonts w:cs="Arial"/>
      <w:bCs/>
      <w:sz w:val="16"/>
      <w:szCs w:val="26"/>
      <w:lang w:val="en-US" w:eastAsia="en-US" w:bidi="ar-SA"/>
    </w:rPr>
  </w:style>
  <w:style w:type="character" w:customStyle="1" w:styleId="Style7pt">
    <w:name w:val="Style 7 pt"/>
    <w:basedOn w:val="DefaultParagraphFont"/>
    <w:rsid w:val="00637E51"/>
    <w:rPr>
      <w:rFonts w:ascii="Times New Roman" w:hAnsi="Times New Roman"/>
      <w:sz w:val="14"/>
    </w:rPr>
  </w:style>
  <w:style w:type="character" w:customStyle="1" w:styleId="Style10pt">
    <w:name w:val="Style 10 pt"/>
    <w:basedOn w:val="DefaultParagraphFont"/>
    <w:rsid w:val="00637E51"/>
    <w:rPr>
      <w:sz w:val="20"/>
    </w:rPr>
  </w:style>
  <w:style w:type="character" w:customStyle="1" w:styleId="articleheadline1">
    <w:name w:val="articleheadline1"/>
    <w:basedOn w:val="DefaultParagraphFont"/>
    <w:rsid w:val="00637E51"/>
    <w:rPr>
      <w:b/>
      <w:bCs/>
      <w:strike w:val="0"/>
      <w:dstrike w:val="0"/>
      <w:sz w:val="27"/>
      <w:szCs w:val="27"/>
      <w:u w:val="none"/>
      <w:effect w:val="none"/>
    </w:rPr>
  </w:style>
  <w:style w:type="character" w:customStyle="1" w:styleId="A7">
    <w:name w:val="A7"/>
    <w:rsid w:val="00637E51"/>
    <w:rPr>
      <w:rFonts w:ascii="Times New Roman" w:hAnsi="Times New Roman"/>
      <w:color w:val="000000"/>
      <w:sz w:val="12"/>
      <w:szCs w:val="12"/>
    </w:rPr>
  </w:style>
  <w:style w:type="paragraph" w:customStyle="1" w:styleId="StyleHeading310pt">
    <w:name w:val="Style Heading 3 + 10 pt"/>
    <w:basedOn w:val="Heading3"/>
    <w:rsid w:val="00637E51"/>
    <w:pPr>
      <w:keepLines w:val="0"/>
      <w:pageBreakBefore w:val="0"/>
      <w:spacing w:before="0"/>
      <w:ind w:left="576"/>
      <w:jc w:val="left"/>
    </w:pPr>
    <w:rPr>
      <w:rFonts w:ascii="Times New Roman" w:eastAsia="Times New Roman" w:hAnsi="Times New Roman" w:cs="Arial"/>
      <w:b w:val="0"/>
      <w:bCs w:val="0"/>
      <w:sz w:val="20"/>
      <w:szCs w:val="26"/>
      <w:u w:val="none"/>
    </w:rPr>
  </w:style>
  <w:style w:type="character" w:customStyle="1" w:styleId="StyleStyle16ptChar">
    <w:name w:val="Style Style1 + 6 pt Char"/>
    <w:basedOn w:val="DefaultParagraphFont"/>
    <w:rsid w:val="00637E51"/>
    <w:rPr>
      <w:sz w:val="12"/>
      <w:szCs w:val="14"/>
      <w:lang w:val="en-US" w:eastAsia="en-US" w:bidi="ar-SA"/>
    </w:rPr>
  </w:style>
  <w:style w:type="character" w:customStyle="1" w:styleId="UnderlinedTextCharChar">
    <w:name w:val="Underlined Text Char Char"/>
    <w:basedOn w:val="DefaultParagraphFont"/>
    <w:rsid w:val="00637E51"/>
    <w:rPr>
      <w:rFonts w:cs="Arial"/>
      <w:bCs/>
      <w:szCs w:val="26"/>
      <w:u w:val="single"/>
      <w:lang w:val="en-US" w:eastAsia="en-US" w:bidi="ar-SA"/>
    </w:rPr>
  </w:style>
  <w:style w:type="character" w:customStyle="1" w:styleId="StyleHeading2BlackChar">
    <w:name w:val="Style Heading 2 + Black Char"/>
    <w:basedOn w:val="DefaultParagraphFont"/>
    <w:rsid w:val="00637E51"/>
    <w:rPr>
      <w:rFonts w:cs="Arial"/>
      <w:b/>
      <w:bCs/>
      <w:iCs/>
      <w:color w:val="000000"/>
      <w:sz w:val="22"/>
      <w:szCs w:val="28"/>
      <w:lang w:val="en-US" w:eastAsia="en-US" w:bidi="ar-SA"/>
    </w:rPr>
  </w:style>
  <w:style w:type="paragraph" w:customStyle="1" w:styleId="TagsandCites0">
    <w:name w:val="Tags and Cites"/>
    <w:basedOn w:val="Normal"/>
    <w:rsid w:val="00637E51"/>
    <w:pPr>
      <w:spacing w:before="120" w:after="120"/>
    </w:pPr>
    <w:rPr>
      <w:rFonts w:ascii="Copperplate" w:hAnsi="Copperplate"/>
      <w:sz w:val="24"/>
      <w:szCs w:val="20"/>
    </w:rPr>
  </w:style>
  <w:style w:type="character" w:customStyle="1" w:styleId="articletitle0">
    <w:name w:val="articletitle"/>
    <w:basedOn w:val="DefaultParagraphFont"/>
    <w:rsid w:val="00637E51"/>
  </w:style>
  <w:style w:type="character" w:customStyle="1" w:styleId="spelle">
    <w:name w:val="spelle"/>
    <w:basedOn w:val="DefaultParagraphFont"/>
    <w:rsid w:val="00637E51"/>
  </w:style>
  <w:style w:type="character" w:customStyle="1" w:styleId="pagetitle0">
    <w:name w:val="pagetitle"/>
    <w:basedOn w:val="DefaultParagraphFont"/>
    <w:rsid w:val="00637E51"/>
  </w:style>
  <w:style w:type="character" w:customStyle="1" w:styleId="descriptionstyle1block">
    <w:name w:val="description style1 block"/>
    <w:basedOn w:val="DefaultParagraphFont"/>
    <w:rsid w:val="00637E51"/>
  </w:style>
  <w:style w:type="character" w:customStyle="1" w:styleId="profileshighlighttext">
    <w:name w:val="profileshighlighttext"/>
    <w:basedOn w:val="DefaultParagraphFont"/>
    <w:rsid w:val="00637E51"/>
  </w:style>
  <w:style w:type="paragraph" w:customStyle="1" w:styleId="column-byline">
    <w:name w:val="column-byline"/>
    <w:basedOn w:val="Normal"/>
    <w:rsid w:val="00637E51"/>
    <w:pPr>
      <w:spacing w:before="100" w:beforeAutospacing="1" w:after="100" w:afterAutospacing="1"/>
    </w:pPr>
    <w:rPr>
      <w:rFonts w:ascii="Times New Roman" w:hAnsi="Times New Roman"/>
      <w:sz w:val="24"/>
    </w:rPr>
  </w:style>
  <w:style w:type="paragraph" w:customStyle="1" w:styleId="en">
    <w:name w:val="en"/>
    <w:basedOn w:val="Normal"/>
    <w:rsid w:val="00637E51"/>
    <w:pPr>
      <w:spacing w:before="100" w:beforeAutospacing="1" w:after="100" w:afterAutospacing="1"/>
    </w:pPr>
    <w:rPr>
      <w:rFonts w:ascii="Times New Roman" w:hAnsi="Times New Roman"/>
      <w:sz w:val="24"/>
    </w:rPr>
  </w:style>
  <w:style w:type="paragraph" w:customStyle="1" w:styleId="Cardnotunderlined0">
    <w:name w:val="Card not underlined"/>
    <w:basedOn w:val="Normal"/>
    <w:rsid w:val="00637E51"/>
    <w:rPr>
      <w:rFonts w:ascii="Times New Roman" w:hAnsi="Times New Roman"/>
      <w:color w:val="000000"/>
      <w:sz w:val="10"/>
    </w:rPr>
  </w:style>
  <w:style w:type="paragraph" w:customStyle="1" w:styleId="Cardunderlined0">
    <w:name w:val="Card underlined"/>
    <w:basedOn w:val="Normal"/>
    <w:rsid w:val="00637E51"/>
    <w:rPr>
      <w:rFonts w:ascii="Times New Roman" w:hAnsi="Times New Roman"/>
      <w:color w:val="000000"/>
      <w:u w:val="single"/>
    </w:rPr>
  </w:style>
  <w:style w:type="character" w:customStyle="1" w:styleId="boldciteCharChar">
    <w:name w:val="bold cite Char Char"/>
    <w:basedOn w:val="DefaultParagraphFont"/>
    <w:rsid w:val="00637E51"/>
    <w:rPr>
      <w:rFonts w:ascii="Arial" w:hAnsi="Arial" w:cs="Arial"/>
      <w:b/>
      <w:bCs/>
      <w:kern w:val="32"/>
      <w:sz w:val="24"/>
      <w:szCs w:val="24"/>
      <w:lang w:val="en-US" w:eastAsia="en-US" w:bidi="ar-SA"/>
    </w:rPr>
  </w:style>
  <w:style w:type="character" w:customStyle="1" w:styleId="goohl1">
    <w:name w:val="goohl1"/>
    <w:basedOn w:val="DefaultParagraphFont"/>
    <w:rsid w:val="00637E51"/>
  </w:style>
  <w:style w:type="character" w:customStyle="1" w:styleId="comments-post">
    <w:name w:val="comments-post"/>
    <w:basedOn w:val="DefaultParagraphFont"/>
    <w:rsid w:val="00637E51"/>
  </w:style>
  <w:style w:type="paragraph" w:customStyle="1" w:styleId="authorbio">
    <w:name w:val="authorbio"/>
    <w:basedOn w:val="Normal"/>
    <w:rsid w:val="00637E51"/>
    <w:pPr>
      <w:spacing w:before="100" w:beforeAutospacing="1" w:after="100" w:afterAutospacing="1"/>
    </w:pPr>
    <w:rPr>
      <w:rFonts w:ascii="Arial Unicode MS" w:hAnsi="Arial Unicode MS"/>
      <w:sz w:val="24"/>
    </w:rPr>
  </w:style>
  <w:style w:type="character" w:customStyle="1" w:styleId="txt">
    <w:name w:val="txt"/>
    <w:basedOn w:val="DefaultParagraphFont"/>
    <w:rsid w:val="00637E51"/>
  </w:style>
  <w:style w:type="character" w:customStyle="1" w:styleId="Char5">
    <w:name w:val="Char5"/>
    <w:basedOn w:val="DefaultParagraphFont"/>
    <w:rsid w:val="00637E51"/>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637E51"/>
    <w:pPr>
      <w:autoSpaceDE w:val="0"/>
      <w:autoSpaceDN w:val="0"/>
      <w:adjustRightInd w:val="0"/>
      <w:jc w:val="both"/>
    </w:pPr>
    <w:rPr>
      <w:rFonts w:ascii="Times New Roman" w:hAnsi="Times New Roman"/>
      <w:spacing w:val="-1"/>
      <w:sz w:val="12"/>
      <w:szCs w:val="20"/>
    </w:rPr>
  </w:style>
  <w:style w:type="paragraph" w:customStyle="1" w:styleId="StyleNothing6ptCondensedby005ptChar">
    <w:name w:val="Style Nothing + 6 pt Condensed by  0.05 pt Char"/>
    <w:basedOn w:val="Normal"/>
    <w:autoRedefine/>
    <w:rsid w:val="00637E51"/>
    <w:pPr>
      <w:autoSpaceDE w:val="0"/>
      <w:autoSpaceDN w:val="0"/>
      <w:adjustRightInd w:val="0"/>
      <w:jc w:val="both"/>
    </w:pPr>
    <w:rPr>
      <w:rFonts w:ascii="Times New Roman" w:hAnsi="Times New Roman"/>
      <w:spacing w:val="-1"/>
      <w:sz w:val="12"/>
    </w:rPr>
  </w:style>
  <w:style w:type="paragraph" w:customStyle="1" w:styleId="TagCharCharCharCharCharCharChar0">
    <w:name w:val="Tag Char Char Char Char Char Char Char"/>
    <w:basedOn w:val="Normal"/>
    <w:rsid w:val="00637E51"/>
    <w:pPr>
      <w:ind w:left="720" w:right="720"/>
    </w:pPr>
    <w:rPr>
      <w:b/>
      <w:sz w:val="28"/>
    </w:rPr>
  </w:style>
  <w:style w:type="character" w:customStyle="1" w:styleId="Heading2CharCharChar1CharChar">
    <w:name w:val="Heading 2 Char Char Char1 Char Char"/>
    <w:aliases w:val="Heading 2 Char Char2 Char Char,Heading 2 Char1 Char1 Char Char Char,Heading 2 Char1 Char1,Heading 2 Char1 Char Char Char Char,Heading 2 Char1 Char Char Char Char Char Char"/>
    <w:basedOn w:val="DefaultParagraphFont"/>
    <w:rsid w:val="00637E51"/>
    <w:rPr>
      <w:rFonts w:cs="Arial"/>
      <w:b/>
      <w:bCs/>
      <w:iCs/>
      <w:sz w:val="24"/>
      <w:szCs w:val="28"/>
      <w:lang w:val="en-US" w:eastAsia="en-US" w:bidi="ar-SA"/>
    </w:rPr>
  </w:style>
  <w:style w:type="character" w:customStyle="1" w:styleId="CharacterStyle4">
    <w:name w:val="Character Style 4"/>
    <w:rsid w:val="00637E51"/>
    <w:rPr>
      <w:sz w:val="20"/>
      <w:u w:val="single"/>
    </w:rPr>
  </w:style>
  <w:style w:type="character" w:customStyle="1" w:styleId="CardsFont6ptChar">
    <w:name w:val="Cards + Font: 6 pt Char"/>
    <w:basedOn w:val="DefaultParagraphFont"/>
    <w:rsid w:val="00637E51"/>
    <w:rPr>
      <w:sz w:val="12"/>
      <w:lang w:val="en-US" w:eastAsia="en-US" w:bidi="ar-SA"/>
    </w:rPr>
  </w:style>
  <w:style w:type="character" w:customStyle="1" w:styleId="BoxedChar">
    <w:name w:val="Boxed Char"/>
    <w:basedOn w:val="cardChar"/>
    <w:rsid w:val="00637E51"/>
    <w:rPr>
      <w:color w:val="000000"/>
      <w:bdr w:val="single" w:sz="6" w:space="0" w:color="auto"/>
      <w:lang w:val="en-US" w:eastAsia="en-US" w:bidi="ar-SA"/>
    </w:rPr>
  </w:style>
  <w:style w:type="character" w:customStyle="1" w:styleId="ssl4">
    <w:name w:val="ss_l4"/>
    <w:basedOn w:val="DefaultParagraphFont"/>
    <w:rsid w:val="00637E51"/>
  </w:style>
  <w:style w:type="paragraph" w:customStyle="1" w:styleId="summary">
    <w:name w:val="summary"/>
    <w:basedOn w:val="Normal"/>
    <w:rsid w:val="00637E51"/>
    <w:pPr>
      <w:spacing w:before="100" w:beforeAutospacing="1" w:after="100" w:afterAutospacing="1"/>
    </w:pPr>
    <w:rPr>
      <w:rFonts w:ascii="Verdana" w:hAnsi="Verdana"/>
      <w:color w:val="646464"/>
      <w:sz w:val="18"/>
      <w:szCs w:val="18"/>
    </w:rPr>
  </w:style>
  <w:style w:type="paragraph" w:customStyle="1" w:styleId="citeunread">
    <w:name w:val="cite unread"/>
    <w:basedOn w:val="Heading4"/>
    <w:rsid w:val="00637E51"/>
    <w:pPr>
      <w:keepNext w:val="0"/>
      <w:keepLines w:val="0"/>
      <w:suppressAutoHyphens/>
      <w:spacing w:before="0"/>
      <w:ind w:left="1440" w:right="720"/>
      <w:outlineLvl w:val="9"/>
    </w:pPr>
    <w:rPr>
      <w:rFonts w:ascii="Arial" w:eastAsia="Times New Roman" w:hAnsi="Arial" w:cs="Times New Roman"/>
      <w:b w:val="0"/>
      <w:bCs w:val="0"/>
      <w:iCs w:val="0"/>
      <w:sz w:val="20"/>
      <w:lang w:eastAsia="ar-SA"/>
    </w:rPr>
  </w:style>
  <w:style w:type="paragraph" w:customStyle="1" w:styleId="CtieRead">
    <w:name w:val="Ctie Read"/>
    <w:basedOn w:val="Heading4"/>
    <w:rsid w:val="00637E51"/>
    <w:pPr>
      <w:keepNext w:val="0"/>
      <w:keepLines w:val="0"/>
      <w:suppressAutoHyphens/>
      <w:spacing w:before="0"/>
      <w:ind w:left="1440" w:right="720"/>
      <w:outlineLvl w:val="9"/>
    </w:pPr>
    <w:rPr>
      <w:rFonts w:ascii="Arial" w:eastAsia="Times New Roman" w:hAnsi="Arial" w:cs="Times New Roman"/>
      <w:bCs w:val="0"/>
      <w:iCs w:val="0"/>
      <w:lang w:eastAsia="ar-SA"/>
    </w:rPr>
  </w:style>
  <w:style w:type="character" w:customStyle="1" w:styleId="UnderliningChar1">
    <w:name w:val="Underlining Char1"/>
    <w:basedOn w:val="DefaultParagraphFont"/>
    <w:rsid w:val="00637E51"/>
    <w:rPr>
      <w:rFonts w:ascii="Arial Narrow" w:hAnsi="Arial Narrow"/>
      <w:szCs w:val="24"/>
      <w:u w:val="single"/>
      <w:lang w:val="en-US" w:eastAsia="en-US" w:bidi="ar-SA"/>
    </w:rPr>
  </w:style>
  <w:style w:type="paragraph" w:customStyle="1" w:styleId="CiteRead">
    <w:name w:val="Cite Read"/>
    <w:basedOn w:val="Heading4"/>
    <w:rsid w:val="00637E51"/>
    <w:pPr>
      <w:keepNext w:val="0"/>
      <w:keepLines w:val="0"/>
      <w:suppressAutoHyphens/>
      <w:spacing w:before="0"/>
      <w:ind w:left="1440" w:right="720"/>
      <w:outlineLvl w:val="9"/>
    </w:pPr>
    <w:rPr>
      <w:rFonts w:ascii="Arial" w:eastAsia="Times New Roman" w:hAnsi="Arial" w:cs="Arial"/>
      <w:iCs w:val="0"/>
      <w:sz w:val="28"/>
      <w:szCs w:val="28"/>
      <w:lang w:eastAsia="ar-SA"/>
    </w:rPr>
  </w:style>
  <w:style w:type="paragraph" w:customStyle="1" w:styleId="CiteNotRead">
    <w:name w:val="Cite Not Read"/>
    <w:basedOn w:val="CiteRead"/>
    <w:rsid w:val="00637E51"/>
    <w:rPr>
      <w:b w:val="0"/>
      <w:bCs w:val="0"/>
      <w:sz w:val="20"/>
    </w:rPr>
  </w:style>
  <w:style w:type="paragraph" w:customStyle="1" w:styleId="LanguageEditing">
    <w:name w:val="Language Editing"/>
    <w:basedOn w:val="Normal"/>
    <w:rsid w:val="00637E51"/>
    <w:rPr>
      <w:rFonts w:ascii="Arial Narrow" w:hAnsi="Arial Narrow"/>
      <w:strike/>
      <w:szCs w:val="20"/>
    </w:rPr>
  </w:style>
  <w:style w:type="character" w:customStyle="1" w:styleId="UnderliningCharChar">
    <w:name w:val="Underlining Char Char"/>
    <w:basedOn w:val="DefaultParagraphFont"/>
    <w:rsid w:val="00637E51"/>
    <w:rPr>
      <w:rFonts w:ascii="Arial Narrow" w:hAnsi="Arial Narrow"/>
      <w:szCs w:val="24"/>
      <w:u w:val="single"/>
      <w:lang w:val="en-US" w:eastAsia="en-US" w:bidi="ar-SA"/>
    </w:rPr>
  </w:style>
  <w:style w:type="paragraph" w:customStyle="1" w:styleId="ZNormalText">
    <w:name w:val="Z Normal Text"/>
    <w:basedOn w:val="Normal"/>
    <w:autoRedefine/>
    <w:rsid w:val="00637E51"/>
  </w:style>
  <w:style w:type="paragraph" w:customStyle="1" w:styleId="ZTag">
    <w:name w:val="Z Tag"/>
    <w:basedOn w:val="Normal"/>
    <w:autoRedefine/>
    <w:rsid w:val="00637E51"/>
    <w:rPr>
      <w:b/>
      <w:color w:val="000000"/>
      <w:sz w:val="28"/>
    </w:rPr>
  </w:style>
  <w:style w:type="character" w:customStyle="1" w:styleId="style110">
    <w:name w:val="style11"/>
    <w:basedOn w:val="DefaultParagraphFont"/>
    <w:rsid w:val="00637E51"/>
    <w:rPr>
      <w:sz w:val="12"/>
      <w:szCs w:val="12"/>
    </w:rPr>
  </w:style>
  <w:style w:type="character" w:customStyle="1" w:styleId="subtitlesarticles1">
    <w:name w:val="subtitles_articles1"/>
    <w:basedOn w:val="DefaultParagraphFont"/>
    <w:rsid w:val="00637E51"/>
    <w:rPr>
      <w:rFonts w:ascii="Verdana" w:hAnsi="Verdana" w:cs="Times New Roman"/>
      <w:b/>
      <w:bCs/>
      <w:color w:val="000000"/>
      <w:sz w:val="20"/>
      <w:szCs w:val="20"/>
    </w:rPr>
  </w:style>
  <w:style w:type="character" w:customStyle="1" w:styleId="NothingCharChar">
    <w:name w:val="Nothing Char Char"/>
    <w:basedOn w:val="DefaultParagraphFont"/>
    <w:rsid w:val="00637E51"/>
    <w:rPr>
      <w:lang w:val="en-US" w:eastAsia="en-US" w:bidi="ar-SA"/>
    </w:rPr>
  </w:style>
  <w:style w:type="paragraph" w:customStyle="1" w:styleId="TagCharCharCharChar0">
    <w:name w:val="Tag Char Char Char Char"/>
    <w:basedOn w:val="Normal"/>
    <w:rsid w:val="00637E51"/>
    <w:pPr>
      <w:ind w:left="720" w:right="720"/>
    </w:pPr>
    <w:rPr>
      <w:b/>
      <w:sz w:val="28"/>
    </w:rPr>
  </w:style>
  <w:style w:type="character" w:customStyle="1" w:styleId="BlockTitleChar1">
    <w:name w:val="Block Title Char1"/>
    <w:basedOn w:val="DefaultParagraphFont"/>
    <w:rsid w:val="00637E51"/>
    <w:rPr>
      <w:rFonts w:ascii="Arial" w:hAnsi="Arial" w:cs="Arial"/>
      <w:b/>
      <w:bCs/>
      <w:color w:val="000000"/>
      <w:kern w:val="32"/>
      <w:sz w:val="32"/>
      <w:szCs w:val="32"/>
      <w:lang w:val="en-US" w:eastAsia="en-US" w:bidi="ar-SA"/>
    </w:rPr>
  </w:style>
  <w:style w:type="character" w:customStyle="1" w:styleId="IndexHeadersCharChar">
    <w:name w:val="Index Headers Char Char"/>
    <w:basedOn w:val="DefaultParagraphFont"/>
    <w:rsid w:val="00637E51"/>
    <w:rPr>
      <w:rFonts w:cs="Arial"/>
      <w:bCs/>
      <w:caps/>
      <w:color w:val="FFFFFF"/>
      <w:sz w:val="2"/>
      <w:szCs w:val="2"/>
      <w:lang w:val="en-US" w:eastAsia="en-US" w:bidi="ar-SA"/>
    </w:rPr>
  </w:style>
  <w:style w:type="paragraph" w:customStyle="1" w:styleId="Numbering">
    <w:name w:val="Numbering"/>
    <w:basedOn w:val="Normal"/>
    <w:next w:val="Normal"/>
    <w:rsid w:val="00637E51"/>
    <w:pPr>
      <w:widowControl w:val="0"/>
      <w:numPr>
        <w:numId w:val="18"/>
      </w:numPr>
      <w:suppressAutoHyphens/>
      <w:spacing w:after="200"/>
    </w:pPr>
    <w:rPr>
      <w:rFonts w:ascii="Times New Roman" w:hAnsi="Times New Roman"/>
      <w:b/>
      <w:sz w:val="24"/>
      <w:szCs w:val="18"/>
    </w:rPr>
  </w:style>
  <w:style w:type="paragraph" w:customStyle="1" w:styleId="Un-IndexedHeading">
    <w:name w:val="Un-Indexed Heading"/>
    <w:basedOn w:val="Heading1"/>
    <w:next w:val="Normal"/>
    <w:rsid w:val="00637E51"/>
    <w:pPr>
      <w:keepNext w:val="0"/>
      <w:keepLines w:val="0"/>
      <w:widowControl w:val="0"/>
      <w:pBdr>
        <w:top w:val="none" w:sz="0" w:space="0" w:color="auto"/>
        <w:left w:val="none" w:sz="0" w:space="0" w:color="auto"/>
        <w:bottom w:val="none" w:sz="0" w:space="0" w:color="auto"/>
        <w:right w:val="none" w:sz="0" w:space="0" w:color="auto"/>
      </w:pBdr>
      <w:suppressAutoHyphens/>
      <w:spacing w:before="0"/>
    </w:pPr>
    <w:rPr>
      <w:rFonts w:ascii="Times New Roman" w:eastAsia="Times New Roman" w:hAnsi="Times New Roman" w:cs="Arial"/>
      <w:kern w:val="32"/>
      <w:sz w:val="32"/>
      <w:szCs w:val="32"/>
      <w:u w:val="thick"/>
    </w:rPr>
  </w:style>
  <w:style w:type="paragraph" w:customStyle="1" w:styleId="PageHeader">
    <w:name w:val="Page Header"/>
    <w:basedOn w:val="Normal"/>
    <w:rsid w:val="00637E51"/>
    <w:pPr>
      <w:widowControl w:val="0"/>
      <w:tabs>
        <w:tab w:val="left" w:pos="10080"/>
      </w:tabs>
      <w:suppressAutoHyphens/>
      <w:jc w:val="both"/>
    </w:pPr>
    <w:rPr>
      <w:rFonts w:ascii="Times New Roman" w:hAnsi="Times New Roman"/>
      <w:b/>
      <w:sz w:val="24"/>
      <w:szCs w:val="18"/>
    </w:rPr>
  </w:style>
  <w:style w:type="paragraph" w:customStyle="1" w:styleId="IndentedLettering">
    <w:name w:val="Indented Lettering"/>
    <w:basedOn w:val="Numbering"/>
    <w:next w:val="Normal"/>
    <w:rsid w:val="00637E51"/>
    <w:pPr>
      <w:numPr>
        <w:numId w:val="17"/>
      </w:numPr>
    </w:pPr>
  </w:style>
  <w:style w:type="paragraph" w:customStyle="1" w:styleId="FileName">
    <w:name w:val="File Name"/>
    <w:basedOn w:val="Normal"/>
    <w:next w:val="Normal"/>
    <w:rsid w:val="00637E51"/>
    <w:pPr>
      <w:widowControl w:val="0"/>
      <w:suppressAutoHyphens/>
      <w:spacing w:after="120"/>
      <w:jc w:val="center"/>
    </w:pPr>
    <w:rPr>
      <w:rFonts w:ascii="Times New Roman" w:hAnsi="Times New Roman"/>
      <w:b/>
      <w:caps/>
      <w:sz w:val="28"/>
      <w:szCs w:val="20"/>
    </w:rPr>
  </w:style>
  <w:style w:type="paragraph" w:customStyle="1" w:styleId="Pagination">
    <w:name w:val="Pagination"/>
    <w:basedOn w:val="Normal"/>
    <w:next w:val="Normal"/>
    <w:rsid w:val="00637E51"/>
    <w:pPr>
      <w:widowControl w:val="0"/>
      <w:suppressAutoHyphens/>
      <w:jc w:val="right"/>
    </w:pPr>
    <w:rPr>
      <w:rFonts w:ascii="Times New Roman" w:hAnsi="Times New Roman"/>
      <w:b/>
      <w:sz w:val="28"/>
      <w:szCs w:val="18"/>
    </w:rPr>
  </w:style>
  <w:style w:type="paragraph" w:customStyle="1" w:styleId="IndentedNumbering">
    <w:name w:val="Indented Numbering"/>
    <w:basedOn w:val="IndentedLettering"/>
    <w:next w:val="Normal"/>
    <w:rsid w:val="00637E51"/>
    <w:pPr>
      <w:numPr>
        <w:numId w:val="16"/>
      </w:numPr>
    </w:pPr>
  </w:style>
  <w:style w:type="paragraph" w:customStyle="1" w:styleId="CardContinued1">
    <w:name w:val="Card Continued 1"/>
    <w:basedOn w:val="Normal"/>
    <w:next w:val="Normal"/>
    <w:rsid w:val="00637E51"/>
    <w:pPr>
      <w:widowControl w:val="0"/>
      <w:suppressAutoHyphens/>
      <w:spacing w:before="120"/>
      <w:jc w:val="right"/>
    </w:pPr>
    <w:rPr>
      <w:rFonts w:ascii="Times New Roman" w:hAnsi="Times New Roman"/>
      <w:b/>
      <w:caps/>
      <w:szCs w:val="18"/>
    </w:rPr>
  </w:style>
  <w:style w:type="paragraph" w:customStyle="1" w:styleId="CardContinued2">
    <w:name w:val="Card Continued 2"/>
    <w:basedOn w:val="CardContinued1"/>
    <w:next w:val="Normal"/>
    <w:rsid w:val="00637E51"/>
    <w:pPr>
      <w:spacing w:before="0" w:after="120"/>
      <w:jc w:val="left"/>
    </w:pPr>
  </w:style>
  <w:style w:type="paragraph" w:customStyle="1" w:styleId="Clearformatting0">
    <w:name w:val="Clear formatting"/>
    <w:basedOn w:val="Normal"/>
    <w:rsid w:val="00637E51"/>
    <w:pPr>
      <w:keepNext/>
      <w:outlineLvl w:val="2"/>
    </w:pPr>
    <w:rPr>
      <w:rFonts w:ascii="Arial Narrow" w:hAnsi="Arial Narrow"/>
      <w:b/>
      <w:bCs/>
      <w:sz w:val="24"/>
      <w:szCs w:val="26"/>
    </w:rPr>
  </w:style>
  <w:style w:type="character" w:customStyle="1" w:styleId="textmedium">
    <w:name w:val="textmedium"/>
    <w:basedOn w:val="DefaultParagraphFont"/>
    <w:rsid w:val="00637E51"/>
  </w:style>
  <w:style w:type="character" w:customStyle="1" w:styleId="justify">
    <w:name w:val="justify"/>
    <w:basedOn w:val="DefaultParagraphFont"/>
    <w:rsid w:val="00637E51"/>
  </w:style>
  <w:style w:type="paragraph" w:customStyle="1" w:styleId="SmallCardText">
    <w:name w:val="Small Card Text"/>
    <w:basedOn w:val="CardText0"/>
    <w:rsid w:val="00637E51"/>
    <w:pPr>
      <w:ind w:left="0" w:right="0"/>
    </w:pPr>
    <w:rPr>
      <w:rFonts w:ascii="Times New Roman" w:hAnsi="Times New Roman"/>
      <w:sz w:val="16"/>
      <w:szCs w:val="16"/>
    </w:rPr>
  </w:style>
  <w:style w:type="character" w:customStyle="1" w:styleId="SmallCardTextChar">
    <w:name w:val="Small Card Text Char"/>
    <w:basedOn w:val="CardTextChar"/>
    <w:rsid w:val="00637E51"/>
    <w:rPr>
      <w:rFonts w:ascii="Arial" w:hAnsi="Arial"/>
      <w:sz w:val="16"/>
      <w:szCs w:val="16"/>
      <w:lang w:val="en-US" w:eastAsia="en-US" w:bidi="ar-SA"/>
    </w:rPr>
  </w:style>
  <w:style w:type="paragraph" w:customStyle="1" w:styleId="TAGFONT">
    <w:name w:val="TAG FONT"/>
    <w:basedOn w:val="Normal"/>
    <w:autoRedefine/>
    <w:rsid w:val="00637E51"/>
    <w:rPr>
      <w:rFonts w:ascii="Times New Roman" w:hAnsi="Times New Roman"/>
      <w:sz w:val="24"/>
    </w:rPr>
  </w:style>
  <w:style w:type="paragraph" w:customStyle="1" w:styleId="BlockWriting">
    <w:name w:val="Block Writing"/>
    <w:basedOn w:val="Normal"/>
    <w:rsid w:val="00637E51"/>
    <w:pPr>
      <w:tabs>
        <w:tab w:val="num" w:pos="1080"/>
      </w:tabs>
      <w:spacing w:after="200"/>
      <w:ind w:left="1080" w:hanging="360"/>
      <w:jc w:val="both"/>
    </w:pPr>
    <w:rPr>
      <w:rFonts w:ascii="Times New Roman" w:hAnsi="Times New Roman"/>
      <w:b/>
      <w:sz w:val="24"/>
    </w:rPr>
  </w:style>
  <w:style w:type="character" w:customStyle="1" w:styleId="BigcardCharChar">
    <w:name w:val="Big card Char Char"/>
    <w:basedOn w:val="DefaultParagraphFont"/>
    <w:rsid w:val="00637E51"/>
    <w:rPr>
      <w:bCs/>
      <w:sz w:val="16"/>
      <w:szCs w:val="28"/>
      <w:lang w:val="en-US" w:eastAsia="en-US" w:bidi="ar-SA"/>
    </w:rPr>
  </w:style>
  <w:style w:type="paragraph" w:customStyle="1" w:styleId="StyleUnderlineUnderline">
    <w:name w:val="Style Underline + Underline"/>
    <w:basedOn w:val="Normal"/>
    <w:rsid w:val="00637E51"/>
    <w:pPr>
      <w:widowControl w:val="0"/>
      <w:suppressAutoHyphens/>
    </w:pPr>
    <w:rPr>
      <w:rFonts w:ascii="Times New Roman" w:hAnsi="Times New Roman"/>
      <w:szCs w:val="18"/>
      <w:u w:val="single"/>
    </w:rPr>
  </w:style>
  <w:style w:type="character" w:customStyle="1" w:styleId="maintextbldleft">
    <w:name w:val="maintextbldleft"/>
    <w:basedOn w:val="DefaultParagraphFont"/>
    <w:rsid w:val="00637E51"/>
  </w:style>
  <w:style w:type="character" w:customStyle="1" w:styleId="ft4">
    <w:name w:val="ft4"/>
    <w:basedOn w:val="DefaultParagraphFont"/>
    <w:rsid w:val="00637E51"/>
  </w:style>
  <w:style w:type="character" w:customStyle="1" w:styleId="ps2">
    <w:name w:val="ps2"/>
    <w:basedOn w:val="DefaultParagraphFont"/>
    <w:rsid w:val="00637E51"/>
  </w:style>
  <w:style w:type="character" w:customStyle="1" w:styleId="ps3">
    <w:name w:val="ps3"/>
    <w:basedOn w:val="DefaultParagraphFont"/>
    <w:rsid w:val="00637E51"/>
  </w:style>
  <w:style w:type="character" w:customStyle="1" w:styleId="ps4">
    <w:name w:val="ps4"/>
    <w:basedOn w:val="DefaultParagraphFont"/>
    <w:rsid w:val="00637E51"/>
  </w:style>
  <w:style w:type="character" w:customStyle="1" w:styleId="ps5">
    <w:name w:val="ps5"/>
    <w:basedOn w:val="DefaultParagraphFont"/>
    <w:rsid w:val="00637E51"/>
  </w:style>
  <w:style w:type="character" w:customStyle="1" w:styleId="ps6">
    <w:name w:val="ps6"/>
    <w:basedOn w:val="DefaultParagraphFont"/>
    <w:rsid w:val="00637E51"/>
  </w:style>
  <w:style w:type="character" w:customStyle="1" w:styleId="ps7">
    <w:name w:val="ps7"/>
    <w:basedOn w:val="DefaultParagraphFont"/>
    <w:rsid w:val="00637E51"/>
  </w:style>
  <w:style w:type="character" w:customStyle="1" w:styleId="ps8">
    <w:name w:val="ps8"/>
    <w:basedOn w:val="DefaultParagraphFont"/>
    <w:rsid w:val="00637E51"/>
  </w:style>
  <w:style w:type="character" w:customStyle="1" w:styleId="ps9">
    <w:name w:val="ps9"/>
    <w:basedOn w:val="DefaultParagraphFont"/>
    <w:rsid w:val="00637E51"/>
  </w:style>
  <w:style w:type="character" w:customStyle="1" w:styleId="ps10">
    <w:name w:val="ps10"/>
    <w:basedOn w:val="DefaultParagraphFont"/>
    <w:rsid w:val="00637E51"/>
  </w:style>
  <w:style w:type="character" w:customStyle="1" w:styleId="ps11">
    <w:name w:val="ps11"/>
    <w:basedOn w:val="DefaultParagraphFont"/>
    <w:rsid w:val="00637E51"/>
  </w:style>
  <w:style w:type="character" w:customStyle="1" w:styleId="ps12">
    <w:name w:val="ps12"/>
    <w:basedOn w:val="DefaultParagraphFont"/>
    <w:rsid w:val="00637E51"/>
  </w:style>
  <w:style w:type="character" w:customStyle="1" w:styleId="ps13">
    <w:name w:val="ps13"/>
    <w:basedOn w:val="DefaultParagraphFont"/>
    <w:rsid w:val="00637E51"/>
  </w:style>
  <w:style w:type="character" w:customStyle="1" w:styleId="ps14">
    <w:name w:val="ps14"/>
    <w:basedOn w:val="DefaultParagraphFont"/>
    <w:rsid w:val="00637E51"/>
  </w:style>
  <w:style w:type="character" w:customStyle="1" w:styleId="ps15">
    <w:name w:val="ps15"/>
    <w:basedOn w:val="DefaultParagraphFont"/>
    <w:rsid w:val="00637E51"/>
  </w:style>
  <w:style w:type="character" w:customStyle="1" w:styleId="ps16">
    <w:name w:val="ps16"/>
    <w:basedOn w:val="DefaultParagraphFont"/>
    <w:rsid w:val="00637E51"/>
  </w:style>
  <w:style w:type="character" w:customStyle="1" w:styleId="ps17">
    <w:name w:val="ps17"/>
    <w:basedOn w:val="DefaultParagraphFont"/>
    <w:rsid w:val="00637E51"/>
  </w:style>
  <w:style w:type="character" w:customStyle="1" w:styleId="ps18">
    <w:name w:val="ps18"/>
    <w:basedOn w:val="DefaultParagraphFont"/>
    <w:rsid w:val="00637E51"/>
  </w:style>
  <w:style w:type="character" w:customStyle="1" w:styleId="ps19">
    <w:name w:val="ps19"/>
    <w:basedOn w:val="DefaultParagraphFont"/>
    <w:rsid w:val="00637E51"/>
  </w:style>
  <w:style w:type="character" w:customStyle="1" w:styleId="ps20">
    <w:name w:val="ps20"/>
    <w:basedOn w:val="DefaultParagraphFont"/>
    <w:rsid w:val="00637E51"/>
  </w:style>
  <w:style w:type="character" w:customStyle="1" w:styleId="ps21">
    <w:name w:val="ps21"/>
    <w:basedOn w:val="DefaultParagraphFont"/>
    <w:rsid w:val="00637E51"/>
  </w:style>
  <w:style w:type="character" w:customStyle="1" w:styleId="ps22">
    <w:name w:val="ps22"/>
    <w:basedOn w:val="DefaultParagraphFont"/>
    <w:rsid w:val="00637E51"/>
  </w:style>
  <w:style w:type="character" w:customStyle="1" w:styleId="em0">
    <w:name w:val="em0"/>
    <w:basedOn w:val="DefaultParagraphFont"/>
    <w:rsid w:val="00637E51"/>
  </w:style>
  <w:style w:type="character" w:customStyle="1" w:styleId="ps23">
    <w:name w:val="ps23"/>
    <w:basedOn w:val="DefaultParagraphFont"/>
    <w:rsid w:val="00637E51"/>
  </w:style>
  <w:style w:type="character" w:customStyle="1" w:styleId="ps24">
    <w:name w:val="ps24"/>
    <w:basedOn w:val="DefaultParagraphFont"/>
    <w:rsid w:val="00637E51"/>
  </w:style>
  <w:style w:type="character" w:customStyle="1" w:styleId="ps25">
    <w:name w:val="ps25"/>
    <w:basedOn w:val="DefaultParagraphFont"/>
    <w:rsid w:val="00637E51"/>
  </w:style>
  <w:style w:type="character" w:customStyle="1" w:styleId="ps26">
    <w:name w:val="ps26"/>
    <w:basedOn w:val="DefaultParagraphFont"/>
    <w:rsid w:val="00637E51"/>
  </w:style>
  <w:style w:type="character" w:customStyle="1" w:styleId="ps27">
    <w:name w:val="ps27"/>
    <w:basedOn w:val="DefaultParagraphFont"/>
    <w:rsid w:val="00637E51"/>
  </w:style>
  <w:style w:type="character" w:customStyle="1" w:styleId="ps28">
    <w:name w:val="ps28"/>
    <w:basedOn w:val="DefaultParagraphFont"/>
    <w:rsid w:val="00637E51"/>
  </w:style>
  <w:style w:type="character" w:customStyle="1" w:styleId="ps29">
    <w:name w:val="ps29"/>
    <w:basedOn w:val="DefaultParagraphFont"/>
    <w:rsid w:val="00637E51"/>
  </w:style>
  <w:style w:type="character" w:customStyle="1" w:styleId="ps30">
    <w:name w:val="ps30"/>
    <w:basedOn w:val="DefaultParagraphFont"/>
    <w:rsid w:val="00637E51"/>
  </w:style>
  <w:style w:type="character" w:customStyle="1" w:styleId="ps31">
    <w:name w:val="ps31"/>
    <w:basedOn w:val="DefaultParagraphFont"/>
    <w:rsid w:val="00637E51"/>
  </w:style>
  <w:style w:type="character" w:customStyle="1" w:styleId="ps32">
    <w:name w:val="ps32"/>
    <w:basedOn w:val="DefaultParagraphFont"/>
    <w:rsid w:val="00637E51"/>
  </w:style>
  <w:style w:type="character" w:customStyle="1" w:styleId="ps33">
    <w:name w:val="ps33"/>
    <w:basedOn w:val="DefaultParagraphFont"/>
    <w:rsid w:val="00637E51"/>
  </w:style>
  <w:style w:type="character" w:customStyle="1" w:styleId="ps34">
    <w:name w:val="ps34"/>
    <w:basedOn w:val="DefaultParagraphFont"/>
    <w:rsid w:val="00637E51"/>
  </w:style>
  <w:style w:type="character" w:customStyle="1" w:styleId="ps35">
    <w:name w:val="ps35"/>
    <w:basedOn w:val="DefaultParagraphFont"/>
    <w:rsid w:val="00637E51"/>
  </w:style>
  <w:style w:type="character" w:customStyle="1" w:styleId="ps36">
    <w:name w:val="ps36"/>
    <w:basedOn w:val="DefaultParagraphFont"/>
    <w:rsid w:val="00637E51"/>
  </w:style>
  <w:style w:type="character" w:customStyle="1" w:styleId="ps37">
    <w:name w:val="ps37"/>
    <w:basedOn w:val="DefaultParagraphFont"/>
    <w:rsid w:val="00637E51"/>
  </w:style>
  <w:style w:type="character" w:customStyle="1" w:styleId="ps38">
    <w:name w:val="ps38"/>
    <w:basedOn w:val="DefaultParagraphFont"/>
    <w:rsid w:val="00637E51"/>
  </w:style>
  <w:style w:type="character" w:customStyle="1" w:styleId="ft3">
    <w:name w:val="ft3"/>
    <w:basedOn w:val="DefaultParagraphFont"/>
    <w:rsid w:val="00637E51"/>
  </w:style>
  <w:style w:type="character" w:customStyle="1" w:styleId="ps40">
    <w:name w:val="ps40"/>
    <w:basedOn w:val="DefaultParagraphFont"/>
    <w:rsid w:val="00637E51"/>
  </w:style>
  <w:style w:type="character" w:customStyle="1" w:styleId="ps41">
    <w:name w:val="ps41"/>
    <w:basedOn w:val="DefaultParagraphFont"/>
    <w:rsid w:val="00637E51"/>
  </w:style>
  <w:style w:type="character" w:customStyle="1" w:styleId="ps42">
    <w:name w:val="ps42"/>
    <w:basedOn w:val="DefaultParagraphFont"/>
    <w:rsid w:val="00637E51"/>
  </w:style>
  <w:style w:type="character" w:customStyle="1" w:styleId="ps43">
    <w:name w:val="ps43"/>
    <w:basedOn w:val="DefaultParagraphFont"/>
    <w:rsid w:val="00637E51"/>
  </w:style>
  <w:style w:type="character" w:customStyle="1" w:styleId="ps46">
    <w:name w:val="ps46"/>
    <w:basedOn w:val="DefaultParagraphFont"/>
    <w:rsid w:val="00637E51"/>
  </w:style>
  <w:style w:type="character" w:customStyle="1" w:styleId="ps47">
    <w:name w:val="ps47"/>
    <w:basedOn w:val="DefaultParagraphFont"/>
    <w:rsid w:val="00637E51"/>
  </w:style>
  <w:style w:type="character" w:customStyle="1" w:styleId="ps48">
    <w:name w:val="ps48"/>
    <w:basedOn w:val="DefaultParagraphFont"/>
    <w:rsid w:val="00637E51"/>
  </w:style>
  <w:style w:type="character" w:customStyle="1" w:styleId="ps49">
    <w:name w:val="ps49"/>
    <w:basedOn w:val="DefaultParagraphFont"/>
    <w:rsid w:val="00637E51"/>
  </w:style>
  <w:style w:type="character" w:customStyle="1" w:styleId="ps50">
    <w:name w:val="ps50"/>
    <w:basedOn w:val="DefaultParagraphFont"/>
    <w:rsid w:val="00637E51"/>
  </w:style>
  <w:style w:type="character" w:customStyle="1" w:styleId="ps51">
    <w:name w:val="ps51"/>
    <w:basedOn w:val="DefaultParagraphFont"/>
    <w:rsid w:val="00637E51"/>
  </w:style>
  <w:style w:type="character" w:customStyle="1" w:styleId="ps52">
    <w:name w:val="ps52"/>
    <w:basedOn w:val="DefaultParagraphFont"/>
    <w:rsid w:val="00637E51"/>
  </w:style>
  <w:style w:type="character" w:customStyle="1" w:styleId="ps53">
    <w:name w:val="ps53"/>
    <w:basedOn w:val="DefaultParagraphFont"/>
    <w:rsid w:val="00637E51"/>
  </w:style>
  <w:style w:type="character" w:customStyle="1" w:styleId="ps54">
    <w:name w:val="ps54"/>
    <w:basedOn w:val="DefaultParagraphFont"/>
    <w:rsid w:val="00637E51"/>
  </w:style>
  <w:style w:type="character" w:customStyle="1" w:styleId="ps55">
    <w:name w:val="ps55"/>
    <w:basedOn w:val="DefaultParagraphFont"/>
    <w:rsid w:val="00637E51"/>
  </w:style>
  <w:style w:type="character" w:customStyle="1" w:styleId="ps56">
    <w:name w:val="ps56"/>
    <w:basedOn w:val="DefaultParagraphFont"/>
    <w:rsid w:val="00637E51"/>
  </w:style>
  <w:style w:type="character" w:customStyle="1" w:styleId="ps57">
    <w:name w:val="ps57"/>
    <w:basedOn w:val="DefaultParagraphFont"/>
    <w:rsid w:val="00637E51"/>
  </w:style>
  <w:style w:type="character" w:customStyle="1" w:styleId="ps58">
    <w:name w:val="ps58"/>
    <w:basedOn w:val="DefaultParagraphFont"/>
    <w:rsid w:val="00637E51"/>
  </w:style>
  <w:style w:type="character" w:customStyle="1" w:styleId="ps59">
    <w:name w:val="ps59"/>
    <w:basedOn w:val="DefaultParagraphFont"/>
    <w:rsid w:val="00637E51"/>
  </w:style>
  <w:style w:type="character" w:customStyle="1" w:styleId="ps60">
    <w:name w:val="ps60"/>
    <w:basedOn w:val="DefaultParagraphFont"/>
    <w:rsid w:val="00637E51"/>
  </w:style>
  <w:style w:type="character" w:customStyle="1" w:styleId="ps61">
    <w:name w:val="ps61"/>
    <w:basedOn w:val="DefaultParagraphFont"/>
    <w:rsid w:val="00637E51"/>
  </w:style>
  <w:style w:type="character" w:customStyle="1" w:styleId="ps62">
    <w:name w:val="ps62"/>
    <w:basedOn w:val="DefaultParagraphFont"/>
    <w:rsid w:val="00637E51"/>
  </w:style>
  <w:style w:type="character" w:customStyle="1" w:styleId="ps64">
    <w:name w:val="ps64"/>
    <w:basedOn w:val="DefaultParagraphFont"/>
    <w:rsid w:val="00637E51"/>
  </w:style>
  <w:style w:type="character" w:customStyle="1" w:styleId="ps68">
    <w:name w:val="ps68"/>
    <w:basedOn w:val="DefaultParagraphFont"/>
    <w:rsid w:val="00637E51"/>
  </w:style>
  <w:style w:type="character" w:customStyle="1" w:styleId="ps70">
    <w:name w:val="ps70"/>
    <w:basedOn w:val="DefaultParagraphFont"/>
    <w:rsid w:val="00637E51"/>
  </w:style>
  <w:style w:type="character" w:customStyle="1" w:styleId="ps71">
    <w:name w:val="ps71"/>
    <w:basedOn w:val="DefaultParagraphFont"/>
    <w:rsid w:val="00637E51"/>
  </w:style>
  <w:style w:type="character" w:customStyle="1" w:styleId="ps72">
    <w:name w:val="ps72"/>
    <w:basedOn w:val="DefaultParagraphFont"/>
    <w:rsid w:val="00637E51"/>
  </w:style>
  <w:style w:type="character" w:customStyle="1" w:styleId="ps73">
    <w:name w:val="ps73"/>
    <w:basedOn w:val="DefaultParagraphFont"/>
    <w:rsid w:val="00637E51"/>
  </w:style>
  <w:style w:type="character" w:customStyle="1" w:styleId="ps74">
    <w:name w:val="ps74"/>
    <w:basedOn w:val="DefaultParagraphFont"/>
    <w:rsid w:val="00637E51"/>
  </w:style>
  <w:style w:type="character" w:customStyle="1" w:styleId="ps78">
    <w:name w:val="ps78"/>
    <w:basedOn w:val="DefaultParagraphFont"/>
    <w:rsid w:val="00637E51"/>
  </w:style>
  <w:style w:type="character" w:customStyle="1" w:styleId="ps82">
    <w:name w:val="ps82"/>
    <w:basedOn w:val="DefaultParagraphFont"/>
    <w:rsid w:val="00637E51"/>
  </w:style>
  <w:style w:type="character" w:customStyle="1" w:styleId="ps83">
    <w:name w:val="ps83"/>
    <w:basedOn w:val="DefaultParagraphFont"/>
    <w:rsid w:val="00637E51"/>
  </w:style>
  <w:style w:type="character" w:customStyle="1" w:styleId="ps84">
    <w:name w:val="ps84"/>
    <w:basedOn w:val="DefaultParagraphFont"/>
    <w:rsid w:val="00637E51"/>
  </w:style>
  <w:style w:type="character" w:customStyle="1" w:styleId="ps86">
    <w:name w:val="ps86"/>
    <w:basedOn w:val="DefaultParagraphFont"/>
    <w:rsid w:val="00637E51"/>
  </w:style>
  <w:style w:type="character" w:customStyle="1" w:styleId="smallchar2">
    <w:name w:val="smallchar"/>
    <w:basedOn w:val="DefaultParagraphFont"/>
    <w:rsid w:val="00637E51"/>
  </w:style>
  <w:style w:type="character" w:customStyle="1" w:styleId="fullpost">
    <w:name w:val="fullpost"/>
    <w:basedOn w:val="DefaultParagraphFont"/>
    <w:rsid w:val="00637E51"/>
    <w:rPr>
      <w:vanish w:val="0"/>
      <w:webHidden w:val="0"/>
      <w:specVanish w:val="0"/>
    </w:rPr>
  </w:style>
  <w:style w:type="character" w:customStyle="1" w:styleId="style311">
    <w:name w:val="style311"/>
    <w:basedOn w:val="DefaultParagraphFont"/>
    <w:rsid w:val="00637E51"/>
    <w:rPr>
      <w:rFonts w:ascii="Times New Roman" w:hAnsi="Times New Roman" w:cs="Times New Roman" w:hint="default"/>
      <w:sz w:val="26"/>
      <w:szCs w:val="26"/>
    </w:rPr>
  </w:style>
  <w:style w:type="paragraph" w:customStyle="1" w:styleId="TxBrp2">
    <w:name w:val="TxBr_p2"/>
    <w:basedOn w:val="Normal"/>
    <w:rsid w:val="00637E51"/>
    <w:pPr>
      <w:tabs>
        <w:tab w:val="left" w:pos="362"/>
      </w:tabs>
      <w:autoSpaceDE w:val="0"/>
      <w:autoSpaceDN w:val="0"/>
      <w:adjustRightInd w:val="0"/>
      <w:spacing w:line="260" w:lineRule="atLeast"/>
      <w:ind w:firstLine="363"/>
      <w:jc w:val="both"/>
    </w:pPr>
    <w:rPr>
      <w:rFonts w:ascii="Times New Roman" w:hAnsi="Times New Roman"/>
      <w:sz w:val="24"/>
    </w:rPr>
  </w:style>
  <w:style w:type="paragraph" w:customStyle="1" w:styleId="TxBr2p1">
    <w:name w:val="TxBr_2p1"/>
    <w:basedOn w:val="Normal"/>
    <w:rsid w:val="00637E51"/>
    <w:pPr>
      <w:tabs>
        <w:tab w:val="left" w:pos="204"/>
      </w:tabs>
      <w:autoSpaceDE w:val="0"/>
      <w:autoSpaceDN w:val="0"/>
      <w:adjustRightInd w:val="0"/>
      <w:spacing w:line="260" w:lineRule="atLeast"/>
      <w:jc w:val="both"/>
    </w:pPr>
    <w:rPr>
      <w:rFonts w:ascii="Times New Roman" w:hAnsi="Times New Roman"/>
      <w:sz w:val="24"/>
    </w:rPr>
  </w:style>
  <w:style w:type="paragraph" w:customStyle="1" w:styleId="TxBr2p2">
    <w:name w:val="TxBr_2p2"/>
    <w:basedOn w:val="Normal"/>
    <w:rsid w:val="00637E51"/>
    <w:pPr>
      <w:tabs>
        <w:tab w:val="left" w:pos="357"/>
      </w:tabs>
      <w:autoSpaceDE w:val="0"/>
      <w:autoSpaceDN w:val="0"/>
      <w:adjustRightInd w:val="0"/>
      <w:spacing w:line="260" w:lineRule="atLeast"/>
      <w:ind w:firstLine="357"/>
      <w:jc w:val="both"/>
    </w:pPr>
    <w:rPr>
      <w:rFonts w:ascii="Times New Roman" w:hAnsi="Times New Roman"/>
      <w:sz w:val="24"/>
    </w:rPr>
  </w:style>
  <w:style w:type="paragraph" w:customStyle="1" w:styleId="TxBr3p1">
    <w:name w:val="TxBr_3p1"/>
    <w:basedOn w:val="Normal"/>
    <w:rsid w:val="00637E51"/>
    <w:pPr>
      <w:tabs>
        <w:tab w:val="left" w:pos="204"/>
      </w:tabs>
      <w:autoSpaceDE w:val="0"/>
      <w:autoSpaceDN w:val="0"/>
      <w:adjustRightInd w:val="0"/>
      <w:spacing w:line="260" w:lineRule="atLeast"/>
      <w:jc w:val="both"/>
    </w:pPr>
    <w:rPr>
      <w:rFonts w:ascii="Times New Roman" w:hAnsi="Times New Roman"/>
      <w:sz w:val="24"/>
    </w:rPr>
  </w:style>
  <w:style w:type="paragraph" w:customStyle="1" w:styleId="TxBr3p2">
    <w:name w:val="TxBr_3p2"/>
    <w:basedOn w:val="Normal"/>
    <w:rsid w:val="00637E51"/>
    <w:pPr>
      <w:tabs>
        <w:tab w:val="left" w:pos="357"/>
      </w:tabs>
      <w:autoSpaceDE w:val="0"/>
      <w:autoSpaceDN w:val="0"/>
      <w:adjustRightInd w:val="0"/>
      <w:spacing w:line="260" w:lineRule="atLeast"/>
      <w:ind w:firstLine="358"/>
      <w:jc w:val="both"/>
    </w:pPr>
    <w:rPr>
      <w:rFonts w:ascii="Times New Roman" w:hAnsi="Times New Roman"/>
      <w:sz w:val="24"/>
    </w:rPr>
  </w:style>
  <w:style w:type="paragraph" w:customStyle="1" w:styleId="TxBr4p1">
    <w:name w:val="TxBr_4p1"/>
    <w:basedOn w:val="Normal"/>
    <w:rsid w:val="00637E51"/>
    <w:pPr>
      <w:tabs>
        <w:tab w:val="left" w:pos="340"/>
      </w:tabs>
      <w:autoSpaceDE w:val="0"/>
      <w:autoSpaceDN w:val="0"/>
      <w:adjustRightInd w:val="0"/>
      <w:spacing w:line="260" w:lineRule="atLeast"/>
      <w:ind w:firstLine="340"/>
      <w:jc w:val="both"/>
    </w:pPr>
    <w:rPr>
      <w:rFonts w:ascii="Times New Roman" w:hAnsi="Times New Roman"/>
      <w:sz w:val="24"/>
    </w:rPr>
  </w:style>
  <w:style w:type="paragraph" w:customStyle="1" w:styleId="TxBr4p2">
    <w:name w:val="TxBr_4p2"/>
    <w:basedOn w:val="Normal"/>
    <w:rsid w:val="00637E51"/>
    <w:pPr>
      <w:tabs>
        <w:tab w:val="left" w:pos="204"/>
      </w:tabs>
      <w:autoSpaceDE w:val="0"/>
      <w:autoSpaceDN w:val="0"/>
      <w:adjustRightInd w:val="0"/>
      <w:spacing w:line="240" w:lineRule="atLeast"/>
      <w:jc w:val="both"/>
    </w:pPr>
    <w:rPr>
      <w:rFonts w:ascii="Times New Roman" w:hAnsi="Times New Roman"/>
      <w:sz w:val="24"/>
    </w:rPr>
  </w:style>
  <w:style w:type="paragraph" w:customStyle="1" w:styleId="TxBr5p1">
    <w:name w:val="TxBr_5p1"/>
    <w:basedOn w:val="Normal"/>
    <w:rsid w:val="00637E51"/>
    <w:pPr>
      <w:tabs>
        <w:tab w:val="left" w:pos="204"/>
      </w:tabs>
      <w:autoSpaceDE w:val="0"/>
      <w:autoSpaceDN w:val="0"/>
      <w:adjustRightInd w:val="0"/>
      <w:spacing w:line="260" w:lineRule="atLeast"/>
      <w:jc w:val="both"/>
    </w:pPr>
    <w:rPr>
      <w:rFonts w:ascii="Times New Roman" w:hAnsi="Times New Roman"/>
      <w:sz w:val="24"/>
    </w:rPr>
  </w:style>
  <w:style w:type="paragraph" w:customStyle="1" w:styleId="TxBr6p1">
    <w:name w:val="TxBr_6p1"/>
    <w:basedOn w:val="Normal"/>
    <w:rsid w:val="00637E51"/>
    <w:pPr>
      <w:tabs>
        <w:tab w:val="left" w:pos="204"/>
      </w:tabs>
      <w:autoSpaceDE w:val="0"/>
      <w:autoSpaceDN w:val="0"/>
      <w:adjustRightInd w:val="0"/>
      <w:spacing w:line="260" w:lineRule="atLeast"/>
      <w:jc w:val="both"/>
    </w:pPr>
    <w:rPr>
      <w:rFonts w:ascii="Times New Roman" w:hAnsi="Times New Roman"/>
      <w:sz w:val="24"/>
    </w:rPr>
  </w:style>
  <w:style w:type="paragraph" w:customStyle="1" w:styleId="TxBr7p1">
    <w:name w:val="TxBr_7p1"/>
    <w:basedOn w:val="Normal"/>
    <w:rsid w:val="00637E51"/>
    <w:pPr>
      <w:tabs>
        <w:tab w:val="left" w:pos="204"/>
      </w:tabs>
      <w:autoSpaceDE w:val="0"/>
      <w:autoSpaceDN w:val="0"/>
      <w:adjustRightInd w:val="0"/>
      <w:spacing w:line="260" w:lineRule="atLeast"/>
      <w:jc w:val="both"/>
    </w:pPr>
    <w:rPr>
      <w:rFonts w:ascii="Times New Roman" w:hAnsi="Times New Roman"/>
      <w:sz w:val="24"/>
    </w:rPr>
  </w:style>
  <w:style w:type="paragraph" w:customStyle="1" w:styleId="TxBr7p2">
    <w:name w:val="TxBr_7p2"/>
    <w:basedOn w:val="Normal"/>
    <w:rsid w:val="00637E51"/>
    <w:pPr>
      <w:tabs>
        <w:tab w:val="left" w:pos="328"/>
      </w:tabs>
      <w:autoSpaceDE w:val="0"/>
      <w:autoSpaceDN w:val="0"/>
      <w:adjustRightInd w:val="0"/>
      <w:spacing w:line="260" w:lineRule="atLeast"/>
      <w:ind w:firstLine="329"/>
      <w:jc w:val="both"/>
    </w:pPr>
    <w:rPr>
      <w:rFonts w:ascii="Times New Roman" w:hAnsi="Times New Roman"/>
      <w:sz w:val="24"/>
    </w:rPr>
  </w:style>
  <w:style w:type="paragraph" w:customStyle="1" w:styleId="TxBr8p1">
    <w:name w:val="TxBr_8p1"/>
    <w:basedOn w:val="Normal"/>
    <w:rsid w:val="00637E51"/>
    <w:pPr>
      <w:tabs>
        <w:tab w:val="left" w:pos="345"/>
      </w:tabs>
      <w:autoSpaceDE w:val="0"/>
      <w:autoSpaceDN w:val="0"/>
      <w:adjustRightInd w:val="0"/>
      <w:spacing w:line="260" w:lineRule="atLeast"/>
      <w:ind w:firstLine="346"/>
      <w:jc w:val="both"/>
    </w:pPr>
    <w:rPr>
      <w:rFonts w:ascii="Times New Roman" w:hAnsi="Times New Roman"/>
      <w:sz w:val="24"/>
    </w:rPr>
  </w:style>
  <w:style w:type="paragraph" w:customStyle="1" w:styleId="TxBr9p1">
    <w:name w:val="TxBr_9p1"/>
    <w:basedOn w:val="Normal"/>
    <w:rsid w:val="00637E51"/>
    <w:pPr>
      <w:tabs>
        <w:tab w:val="left" w:pos="204"/>
      </w:tabs>
      <w:autoSpaceDE w:val="0"/>
      <w:autoSpaceDN w:val="0"/>
      <w:adjustRightInd w:val="0"/>
      <w:spacing w:line="260" w:lineRule="atLeast"/>
      <w:jc w:val="both"/>
    </w:pPr>
    <w:rPr>
      <w:rFonts w:ascii="Times New Roman" w:hAnsi="Times New Roman"/>
      <w:sz w:val="24"/>
    </w:rPr>
  </w:style>
  <w:style w:type="paragraph" w:customStyle="1" w:styleId="TxBr9p2">
    <w:name w:val="TxBr_9p2"/>
    <w:basedOn w:val="Normal"/>
    <w:rsid w:val="00637E51"/>
    <w:pPr>
      <w:tabs>
        <w:tab w:val="left" w:pos="351"/>
      </w:tabs>
      <w:autoSpaceDE w:val="0"/>
      <w:autoSpaceDN w:val="0"/>
      <w:adjustRightInd w:val="0"/>
      <w:spacing w:line="260" w:lineRule="atLeast"/>
      <w:ind w:firstLine="352"/>
      <w:jc w:val="both"/>
    </w:pPr>
    <w:rPr>
      <w:rFonts w:ascii="Times New Roman" w:hAnsi="Times New Roman"/>
      <w:sz w:val="24"/>
    </w:rPr>
  </w:style>
  <w:style w:type="paragraph" w:customStyle="1" w:styleId="TxBr10p2">
    <w:name w:val="TxBr_10p2"/>
    <w:basedOn w:val="Normal"/>
    <w:rsid w:val="00637E51"/>
    <w:pPr>
      <w:tabs>
        <w:tab w:val="left" w:pos="351"/>
      </w:tabs>
      <w:autoSpaceDE w:val="0"/>
      <w:autoSpaceDN w:val="0"/>
      <w:adjustRightInd w:val="0"/>
      <w:spacing w:line="260" w:lineRule="atLeast"/>
      <w:ind w:firstLine="352"/>
      <w:jc w:val="both"/>
    </w:pPr>
    <w:rPr>
      <w:rFonts w:ascii="Times New Roman" w:hAnsi="Times New Roman"/>
      <w:sz w:val="24"/>
    </w:rPr>
  </w:style>
  <w:style w:type="paragraph" w:customStyle="1" w:styleId="TxBr11p1">
    <w:name w:val="TxBr_11p1"/>
    <w:basedOn w:val="Normal"/>
    <w:rsid w:val="00637E51"/>
    <w:pPr>
      <w:tabs>
        <w:tab w:val="left" w:pos="204"/>
      </w:tabs>
      <w:autoSpaceDE w:val="0"/>
      <w:autoSpaceDN w:val="0"/>
      <w:adjustRightInd w:val="0"/>
      <w:spacing w:line="260" w:lineRule="atLeast"/>
      <w:jc w:val="both"/>
    </w:pPr>
    <w:rPr>
      <w:rFonts w:ascii="Times New Roman" w:hAnsi="Times New Roman"/>
      <w:sz w:val="24"/>
    </w:rPr>
  </w:style>
  <w:style w:type="paragraph" w:customStyle="1" w:styleId="TxBr11p2">
    <w:name w:val="TxBr_11p2"/>
    <w:basedOn w:val="Normal"/>
    <w:rsid w:val="00637E51"/>
    <w:pPr>
      <w:tabs>
        <w:tab w:val="left" w:pos="351"/>
      </w:tabs>
      <w:autoSpaceDE w:val="0"/>
      <w:autoSpaceDN w:val="0"/>
      <w:adjustRightInd w:val="0"/>
      <w:spacing w:line="260" w:lineRule="atLeast"/>
      <w:ind w:firstLine="352"/>
      <w:jc w:val="both"/>
    </w:pPr>
    <w:rPr>
      <w:rFonts w:ascii="Times New Roman" w:hAnsi="Times New Roman"/>
      <w:sz w:val="24"/>
    </w:rPr>
  </w:style>
  <w:style w:type="paragraph" w:customStyle="1" w:styleId="TxBr12p1">
    <w:name w:val="TxBr_12p1"/>
    <w:basedOn w:val="Normal"/>
    <w:rsid w:val="00637E51"/>
    <w:pPr>
      <w:tabs>
        <w:tab w:val="left" w:pos="204"/>
      </w:tabs>
      <w:autoSpaceDE w:val="0"/>
      <w:autoSpaceDN w:val="0"/>
      <w:adjustRightInd w:val="0"/>
      <w:spacing w:line="260" w:lineRule="atLeast"/>
      <w:jc w:val="both"/>
    </w:pPr>
    <w:rPr>
      <w:rFonts w:ascii="Times New Roman" w:hAnsi="Times New Roman"/>
      <w:sz w:val="24"/>
    </w:rPr>
  </w:style>
  <w:style w:type="paragraph" w:customStyle="1" w:styleId="TxBr13p1">
    <w:name w:val="TxBr_13p1"/>
    <w:basedOn w:val="Normal"/>
    <w:rsid w:val="00637E51"/>
    <w:pPr>
      <w:tabs>
        <w:tab w:val="left" w:pos="345"/>
      </w:tabs>
      <w:autoSpaceDE w:val="0"/>
      <w:autoSpaceDN w:val="0"/>
      <w:adjustRightInd w:val="0"/>
      <w:spacing w:line="260" w:lineRule="atLeast"/>
      <w:ind w:firstLine="346"/>
      <w:jc w:val="both"/>
    </w:pPr>
    <w:rPr>
      <w:rFonts w:ascii="Times New Roman" w:hAnsi="Times New Roman"/>
      <w:sz w:val="24"/>
    </w:rPr>
  </w:style>
  <w:style w:type="paragraph" w:customStyle="1" w:styleId="TxBr14p1">
    <w:name w:val="TxBr_14p1"/>
    <w:basedOn w:val="Normal"/>
    <w:rsid w:val="00637E51"/>
    <w:pPr>
      <w:tabs>
        <w:tab w:val="left" w:pos="204"/>
      </w:tabs>
      <w:autoSpaceDE w:val="0"/>
      <w:autoSpaceDN w:val="0"/>
      <w:adjustRightInd w:val="0"/>
      <w:spacing w:line="260" w:lineRule="atLeast"/>
      <w:jc w:val="both"/>
    </w:pPr>
    <w:rPr>
      <w:rFonts w:ascii="Times New Roman" w:hAnsi="Times New Roman"/>
      <w:sz w:val="24"/>
    </w:rPr>
  </w:style>
  <w:style w:type="paragraph" w:customStyle="1" w:styleId="TxBr14p2">
    <w:name w:val="TxBr_14p2"/>
    <w:basedOn w:val="Normal"/>
    <w:rsid w:val="00637E51"/>
    <w:pPr>
      <w:tabs>
        <w:tab w:val="left" w:pos="357"/>
      </w:tabs>
      <w:autoSpaceDE w:val="0"/>
      <w:autoSpaceDN w:val="0"/>
      <w:adjustRightInd w:val="0"/>
      <w:spacing w:line="260" w:lineRule="atLeast"/>
      <w:ind w:firstLine="358"/>
      <w:jc w:val="both"/>
    </w:pPr>
    <w:rPr>
      <w:rFonts w:ascii="Times New Roman" w:hAnsi="Times New Roman"/>
      <w:sz w:val="24"/>
    </w:rPr>
  </w:style>
  <w:style w:type="character" w:customStyle="1" w:styleId="BlockTitle2Char">
    <w:name w:val="Block Title2 Char"/>
    <w:basedOn w:val="DefaultParagraphFont"/>
    <w:rsid w:val="00637E51"/>
    <w:rPr>
      <w:rFonts w:ascii="Arial" w:hAnsi="Arial"/>
      <w:b/>
      <w:sz w:val="28"/>
      <w:lang w:val="en-US" w:eastAsia="en-US" w:bidi="ar-SA"/>
    </w:rPr>
  </w:style>
  <w:style w:type="character" w:customStyle="1" w:styleId="AAunderlining">
    <w:name w:val="AA underlining"/>
    <w:rsid w:val="00637E51"/>
    <w:rPr>
      <w:rFonts w:ascii="Arial" w:hAnsi="Arial" w:cs="Arial"/>
      <w:b/>
      <w:noProof w:val="0"/>
      <w:color w:val="000000"/>
      <w:u w:val="thick"/>
      <w:lang w:val="en-US" w:eastAsia="en-US" w:bidi="ar-SA"/>
    </w:rPr>
  </w:style>
  <w:style w:type="character" w:customStyle="1" w:styleId="articletext1">
    <w:name w:val="article_text1"/>
    <w:basedOn w:val="DefaultParagraphFont"/>
    <w:rsid w:val="00637E51"/>
    <w:rPr>
      <w:rFonts w:ascii="Arial" w:hAnsi="Arial" w:cs="Arial"/>
      <w:sz w:val="18"/>
      <w:szCs w:val="18"/>
    </w:rPr>
  </w:style>
  <w:style w:type="character" w:customStyle="1" w:styleId="ippcaptionblack">
    <w:name w:val="ippcaptionblack"/>
    <w:basedOn w:val="DefaultParagraphFont"/>
    <w:rsid w:val="00637E51"/>
  </w:style>
  <w:style w:type="character" w:customStyle="1" w:styleId="BlockTitleCharChar">
    <w:name w:val="Block Title Char Char"/>
    <w:basedOn w:val="DefaultParagraphFont"/>
    <w:rsid w:val="00637E51"/>
    <w:rPr>
      <w:rFonts w:ascii="Arial" w:hAnsi="Arial" w:cs="Arial"/>
      <w:b/>
      <w:bCs/>
      <w:kern w:val="32"/>
      <w:sz w:val="28"/>
      <w:szCs w:val="32"/>
      <w:lang w:val="en-US" w:eastAsia="en-US" w:bidi="ar-SA"/>
    </w:rPr>
  </w:style>
  <w:style w:type="character" w:customStyle="1" w:styleId="ssl01">
    <w:name w:val="ss_l01"/>
    <w:basedOn w:val="DefaultParagraphFont"/>
    <w:rsid w:val="00637E51"/>
    <w:rPr>
      <w:color w:val="000000"/>
      <w:sz w:val="32"/>
      <w:szCs w:val="32"/>
    </w:rPr>
  </w:style>
  <w:style w:type="paragraph" w:customStyle="1" w:styleId="CitationCharCharCharChar">
    <w:name w:val="Citation Char Char Char Char"/>
    <w:basedOn w:val="Normal"/>
    <w:rsid w:val="00637E51"/>
    <w:pPr>
      <w:ind w:left="1440" w:right="1440"/>
    </w:pPr>
  </w:style>
  <w:style w:type="character" w:customStyle="1" w:styleId="UnderlinedCardChar0">
    <w:name w:val="Underlined Card Char"/>
    <w:basedOn w:val="DefaultParagraphFont"/>
    <w:rsid w:val="00637E51"/>
    <w:rPr>
      <w:rFonts w:ascii="Palatino Linotype" w:hAnsi="Palatino Linotype"/>
      <w:u w:val="single"/>
      <w:lang w:val="en-US" w:eastAsia="en-US" w:bidi="ar-SA"/>
    </w:rPr>
  </w:style>
  <w:style w:type="character" w:customStyle="1" w:styleId="copy">
    <w:name w:val="copy"/>
    <w:basedOn w:val="DefaultParagraphFont"/>
    <w:rsid w:val="00637E51"/>
  </w:style>
  <w:style w:type="character" w:customStyle="1" w:styleId="p">
    <w:name w:val="p"/>
    <w:basedOn w:val="DefaultParagraphFont"/>
    <w:rsid w:val="00637E51"/>
  </w:style>
  <w:style w:type="character" w:customStyle="1" w:styleId="A4">
    <w:name w:val="A4"/>
    <w:rsid w:val="00637E51"/>
    <w:rPr>
      <w:rFonts w:cs="Verdana"/>
      <w:color w:val="000000"/>
      <w:sz w:val="180"/>
      <w:szCs w:val="180"/>
    </w:rPr>
  </w:style>
  <w:style w:type="paragraph" w:customStyle="1" w:styleId="Pa3">
    <w:name w:val="Pa3"/>
    <w:basedOn w:val="Normal"/>
    <w:next w:val="Normal"/>
    <w:uiPriority w:val="99"/>
    <w:rsid w:val="00637E51"/>
    <w:pPr>
      <w:autoSpaceDE w:val="0"/>
      <w:autoSpaceDN w:val="0"/>
      <w:adjustRightInd w:val="0"/>
      <w:spacing w:line="241" w:lineRule="atLeast"/>
    </w:pPr>
    <w:rPr>
      <w:rFonts w:ascii="Verdana" w:hAnsi="Verdana"/>
      <w:sz w:val="24"/>
    </w:rPr>
  </w:style>
  <w:style w:type="character" w:customStyle="1" w:styleId="A5">
    <w:name w:val="A5"/>
    <w:rsid w:val="00637E51"/>
    <w:rPr>
      <w:rFonts w:ascii="ESBAYY+MyriadPro-LightIt" w:hAnsi="ESBAYY+MyriadPro-LightIt" w:cs="ESBAYY+MyriadPro-LightIt"/>
      <w:color w:val="000000"/>
      <w:sz w:val="42"/>
      <w:szCs w:val="42"/>
    </w:rPr>
  </w:style>
  <w:style w:type="paragraph" w:customStyle="1" w:styleId="Pa0">
    <w:name w:val="Pa0"/>
    <w:basedOn w:val="Normal"/>
    <w:next w:val="Normal"/>
    <w:uiPriority w:val="99"/>
    <w:rsid w:val="00637E51"/>
    <w:pPr>
      <w:autoSpaceDE w:val="0"/>
      <w:autoSpaceDN w:val="0"/>
      <w:adjustRightInd w:val="0"/>
      <w:spacing w:line="281" w:lineRule="atLeast"/>
    </w:pPr>
    <w:rPr>
      <w:rFonts w:ascii="Verdana" w:hAnsi="Verdana"/>
      <w:sz w:val="24"/>
    </w:rPr>
  </w:style>
  <w:style w:type="paragraph" w:customStyle="1" w:styleId="Pa1">
    <w:name w:val="Pa1"/>
    <w:basedOn w:val="Normal"/>
    <w:next w:val="Normal"/>
    <w:uiPriority w:val="99"/>
    <w:rsid w:val="00637E51"/>
    <w:pPr>
      <w:autoSpaceDE w:val="0"/>
      <w:autoSpaceDN w:val="0"/>
      <w:adjustRightInd w:val="0"/>
      <w:spacing w:line="225" w:lineRule="atLeast"/>
    </w:pPr>
    <w:rPr>
      <w:rFonts w:ascii="Verdana" w:hAnsi="Verdana"/>
      <w:sz w:val="24"/>
    </w:rPr>
  </w:style>
  <w:style w:type="character" w:customStyle="1" w:styleId="A0">
    <w:name w:val="A0"/>
    <w:rsid w:val="00637E51"/>
    <w:rPr>
      <w:rFonts w:ascii="WGZEQO+MyriadPro-Regular" w:hAnsi="WGZEQO+MyriadPro-Regular" w:cs="WGZEQO+MyriadPro-Regular"/>
      <w:color w:val="000000"/>
      <w:sz w:val="12"/>
      <w:szCs w:val="12"/>
    </w:rPr>
  </w:style>
  <w:style w:type="paragraph" w:customStyle="1" w:styleId="Pa4">
    <w:name w:val="Pa4"/>
    <w:basedOn w:val="Normal"/>
    <w:next w:val="Normal"/>
    <w:rsid w:val="00637E51"/>
    <w:pPr>
      <w:autoSpaceDE w:val="0"/>
      <w:autoSpaceDN w:val="0"/>
      <w:adjustRightInd w:val="0"/>
      <w:spacing w:line="1041" w:lineRule="atLeast"/>
    </w:pPr>
    <w:rPr>
      <w:rFonts w:ascii="Verdana" w:hAnsi="Verdana"/>
      <w:sz w:val="24"/>
    </w:rPr>
  </w:style>
  <w:style w:type="character" w:customStyle="1" w:styleId="A9">
    <w:name w:val="A9"/>
    <w:rsid w:val="00637E51"/>
    <w:rPr>
      <w:rFonts w:ascii="Times New Roman" w:hAnsi="Times New Roman"/>
      <w:color w:val="000000"/>
      <w:sz w:val="14"/>
      <w:szCs w:val="14"/>
    </w:rPr>
  </w:style>
  <w:style w:type="paragraph" w:customStyle="1" w:styleId="maintitle">
    <w:name w:val="maintitle"/>
    <w:basedOn w:val="Normal"/>
    <w:rsid w:val="00637E51"/>
    <w:pPr>
      <w:spacing w:before="100" w:beforeAutospacing="1" w:after="100" w:afterAutospacing="1"/>
    </w:pPr>
    <w:rPr>
      <w:rFonts w:ascii="Times New Roman" w:hAnsi="Times New Roman"/>
      <w:sz w:val="24"/>
    </w:rPr>
  </w:style>
  <w:style w:type="paragraph" w:customStyle="1" w:styleId="tag10">
    <w:name w:val="tag 1"/>
    <w:basedOn w:val="Normal"/>
    <w:rsid w:val="00637E51"/>
    <w:rPr>
      <w:rFonts w:ascii="Times New Roman" w:hAnsi="Times New Roman"/>
      <w:b/>
      <w:sz w:val="24"/>
      <w:szCs w:val="20"/>
    </w:rPr>
  </w:style>
  <w:style w:type="paragraph" w:customStyle="1" w:styleId="CardsFont12ptCharCharCharCharCharCharCharCharChar">
    <w:name w:val="Cards + Font: 12 pt Char Char Char Char Char Char Char Char Char"/>
    <w:basedOn w:val="Cards0"/>
    <w:rsid w:val="00637E51"/>
    <w:pPr>
      <w:autoSpaceDE w:val="0"/>
      <w:autoSpaceDN w:val="0"/>
      <w:adjustRightInd w:val="0"/>
      <w:ind w:left="432" w:right="432"/>
      <w:jc w:val="both"/>
    </w:pPr>
    <w:rPr>
      <w:sz w:val="24"/>
      <w:u w:val="thick"/>
      <w:lang w:val="en-US" w:eastAsia="en-US"/>
    </w:rPr>
  </w:style>
  <w:style w:type="character" w:customStyle="1" w:styleId="CardsFont6ptChar1">
    <w:name w:val="Cards + Font: 6 pt Char1"/>
    <w:basedOn w:val="CardsChar1"/>
    <w:rsid w:val="00637E51"/>
    <w:rPr>
      <w:rFonts w:ascii="Times New Roman" w:eastAsiaTheme="minorHAnsi" w:hAnsi="Times New Roman" w:cs="Arial"/>
      <w:sz w:val="12"/>
      <w:szCs w:val="22"/>
      <w:lang w:val="en-US" w:eastAsia="en-US" w:bidi="ar-SA"/>
    </w:rPr>
  </w:style>
  <w:style w:type="paragraph" w:customStyle="1" w:styleId="StyleCards12ptThickunderline">
    <w:name w:val="Style Cards + 12 pt Thick underline"/>
    <w:basedOn w:val="Cards0"/>
    <w:rsid w:val="00637E51"/>
    <w:pPr>
      <w:autoSpaceDE w:val="0"/>
      <w:autoSpaceDN w:val="0"/>
      <w:adjustRightInd w:val="0"/>
      <w:ind w:left="432" w:right="432"/>
      <w:jc w:val="both"/>
    </w:pPr>
    <w:rPr>
      <w:sz w:val="24"/>
      <w:szCs w:val="20"/>
      <w:u w:val="thick"/>
      <w:lang w:val="en-US" w:eastAsia="en-US"/>
    </w:rPr>
  </w:style>
  <w:style w:type="paragraph" w:customStyle="1" w:styleId="textbold">
    <w:name w:val="text bold"/>
    <w:basedOn w:val="Normal"/>
    <w:rsid w:val="00637E51"/>
    <w:pPr>
      <w:ind w:left="720"/>
    </w:pPr>
    <w:rPr>
      <w:rFonts w:ascii="Times New Roman" w:hAnsi="Times New Roman"/>
      <w:b/>
      <w:sz w:val="24"/>
      <w:u w:val="thick"/>
    </w:rPr>
  </w:style>
  <w:style w:type="character" w:customStyle="1" w:styleId="textboldChar">
    <w:name w:val="text bold Char"/>
    <w:basedOn w:val="DefaultParagraphFont"/>
    <w:rsid w:val="00637E51"/>
    <w:rPr>
      <w:b/>
      <w:sz w:val="24"/>
      <w:szCs w:val="24"/>
      <w:u w:val="thick"/>
      <w:lang w:val="en-US" w:eastAsia="en-US" w:bidi="ar-SA"/>
    </w:rPr>
  </w:style>
  <w:style w:type="character" w:customStyle="1" w:styleId="normalChar">
    <w:name w:val="normal Char"/>
    <w:basedOn w:val="DefaultParagraphFont"/>
    <w:rsid w:val="00637E51"/>
    <w:rPr>
      <w:szCs w:val="24"/>
      <w:lang w:val="en-US" w:eastAsia="en-US" w:bidi="ar-SA"/>
    </w:rPr>
  </w:style>
  <w:style w:type="character" w:customStyle="1" w:styleId="size2arialtext1">
    <w:name w:val="size2arialtext1"/>
    <w:basedOn w:val="DefaultParagraphFont"/>
    <w:rsid w:val="00637E51"/>
    <w:rPr>
      <w:rFonts w:ascii="Arial" w:hAnsi="Arial" w:cs="Arial" w:hint="default"/>
      <w:i w:val="0"/>
      <w:iCs w:val="0"/>
      <w:strike w:val="0"/>
      <w:dstrike w:val="0"/>
      <w:color w:val="000000"/>
      <w:sz w:val="24"/>
      <w:szCs w:val="24"/>
      <w:u w:val="none"/>
      <w:effect w:val="none"/>
    </w:rPr>
  </w:style>
  <w:style w:type="character" w:customStyle="1" w:styleId="articletitle1">
    <w:name w:val="articletitle1"/>
    <w:basedOn w:val="DefaultParagraphFont"/>
    <w:rsid w:val="00637E51"/>
    <w:rPr>
      <w:rFonts w:ascii="Arial" w:hAnsi="Arial" w:cs="Arial" w:hint="default"/>
      <w:b/>
      <w:bCs/>
      <w:color w:val="000000"/>
      <w:sz w:val="36"/>
      <w:szCs w:val="36"/>
    </w:rPr>
  </w:style>
  <w:style w:type="character" w:customStyle="1" w:styleId="TagsChar3">
    <w:name w:val="Tags Char3"/>
    <w:basedOn w:val="DefaultParagraphFont"/>
    <w:rsid w:val="00637E51"/>
    <w:rPr>
      <w:b/>
      <w:sz w:val="24"/>
      <w:lang w:val="en-US" w:eastAsia="en-US" w:bidi="ar-SA"/>
    </w:rPr>
  </w:style>
  <w:style w:type="character" w:customStyle="1" w:styleId="StyleCards12ptThickunderlineChar3">
    <w:name w:val="Style Cards + 12 pt Thick underline Char3"/>
    <w:basedOn w:val="DefaultParagraphFont"/>
    <w:rsid w:val="00637E51"/>
    <w:rPr>
      <w:sz w:val="24"/>
      <w:szCs w:val="24"/>
      <w:u w:val="thick"/>
      <w:lang w:val="en-US" w:eastAsia="en-US" w:bidi="ar-SA"/>
    </w:rPr>
  </w:style>
  <w:style w:type="paragraph" w:customStyle="1" w:styleId="StyleCites10pt">
    <w:name w:val="Style Cites + 10 pt"/>
    <w:rsid w:val="00637E51"/>
    <w:rPr>
      <w:rFonts w:ascii="Times New Roman" w:eastAsia="SimSun" w:hAnsi="Times New Roman" w:cs="Times New Roman"/>
      <w:b/>
      <w:bCs/>
      <w:sz w:val="20"/>
      <w:lang w:eastAsia="zh-CN"/>
    </w:rPr>
  </w:style>
  <w:style w:type="character" w:customStyle="1" w:styleId="StyleCites10ptChar">
    <w:name w:val="Style Cites + 10 pt Char"/>
    <w:basedOn w:val="CitesChar1"/>
    <w:rsid w:val="00637E51"/>
    <w:rPr>
      <w:rFonts w:eastAsia="SimSun"/>
      <w:b/>
      <w:bCs/>
      <w:noProof w:val="0"/>
      <w:szCs w:val="24"/>
      <w:lang w:val="en-US" w:eastAsia="zh-CN" w:bidi="ar-SA"/>
    </w:rPr>
  </w:style>
  <w:style w:type="paragraph" w:customStyle="1" w:styleId="StyleCites12pt">
    <w:name w:val="Style Cites + 12 pt"/>
    <w:basedOn w:val="Cites"/>
    <w:rsid w:val="00637E51"/>
    <w:pPr>
      <w:keepNext w:val="0"/>
      <w:widowControl w:val="0"/>
      <w:autoSpaceDE w:val="0"/>
      <w:autoSpaceDN w:val="0"/>
      <w:adjustRightInd w:val="0"/>
      <w:jc w:val="both"/>
      <w:outlineLvl w:val="2"/>
    </w:pPr>
    <w:rPr>
      <w:rFonts w:cs="Times New Roman"/>
      <w:b w:val="0"/>
      <w:bCs w:val="0"/>
      <w:iCs w:val="0"/>
      <w:szCs w:val="20"/>
    </w:rPr>
  </w:style>
  <w:style w:type="character" w:customStyle="1" w:styleId="CardsCharCharChar">
    <w:name w:val="Cards Char Char Char"/>
    <w:basedOn w:val="DefaultParagraphFont"/>
    <w:rsid w:val="00637E51"/>
    <w:rPr>
      <w:lang w:val="en-US" w:eastAsia="en-US" w:bidi="ar-SA"/>
    </w:rPr>
  </w:style>
  <w:style w:type="character" w:customStyle="1" w:styleId="CardsFont12ptCharCharCharCharChar">
    <w:name w:val="Cards + Font: 12 pt Char Char Char Char Char"/>
    <w:basedOn w:val="DefaultParagraphFont"/>
    <w:rsid w:val="00637E51"/>
    <w:rPr>
      <w:sz w:val="24"/>
      <w:szCs w:val="24"/>
      <w:u w:val="thick"/>
      <w:lang w:val="en-US" w:eastAsia="en-US" w:bidi="ar-SA"/>
    </w:rPr>
  </w:style>
  <w:style w:type="character" w:customStyle="1" w:styleId="standardcontent1">
    <w:name w:val="standardcontent1"/>
    <w:basedOn w:val="DefaultParagraphFont"/>
    <w:rsid w:val="00637E51"/>
    <w:rPr>
      <w:rFonts w:ascii="Arial" w:hAnsi="Arial" w:cs="Arial" w:hint="default"/>
      <w:strike w:val="0"/>
      <w:dstrike w:val="0"/>
      <w:sz w:val="24"/>
      <w:szCs w:val="24"/>
      <w:u w:val="none"/>
      <w:effect w:val="none"/>
    </w:rPr>
  </w:style>
  <w:style w:type="character" w:customStyle="1" w:styleId="charchar10">
    <w:name w:val="charchar1"/>
    <w:basedOn w:val="DefaultParagraphFont"/>
    <w:rsid w:val="00637E51"/>
  </w:style>
  <w:style w:type="character" w:customStyle="1" w:styleId="hidden">
    <w:name w:val="hidden"/>
    <w:basedOn w:val="DefaultParagraphFont"/>
    <w:rsid w:val="00637E51"/>
  </w:style>
  <w:style w:type="character" w:customStyle="1" w:styleId="underlineevidencetextCharChar">
    <w:name w:val="underline evidence text Char Char"/>
    <w:basedOn w:val="DefaultParagraphFont"/>
    <w:rsid w:val="00637E51"/>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637E51"/>
    <w:pPr>
      <w:ind w:left="1728" w:right="1008"/>
    </w:pPr>
    <w:rPr>
      <w:sz w:val="18"/>
      <w:u w:val="single"/>
    </w:rPr>
  </w:style>
  <w:style w:type="character" w:customStyle="1" w:styleId="clsarial12">
    <w:name w:val="clsarial_12"/>
    <w:basedOn w:val="DefaultParagraphFont"/>
    <w:rsid w:val="00637E51"/>
  </w:style>
  <w:style w:type="paragraph" w:customStyle="1" w:styleId="PageHeading">
    <w:name w:val="PageHeading"/>
    <w:basedOn w:val="Normal"/>
    <w:autoRedefine/>
    <w:rsid w:val="00637E51"/>
    <w:pPr>
      <w:jc w:val="center"/>
      <w:outlineLvl w:val="0"/>
    </w:pPr>
    <w:rPr>
      <w:rFonts w:ascii="Times New Roman" w:hAnsi="Times New Roman"/>
      <w:b/>
      <w:sz w:val="32"/>
      <w:szCs w:val="32"/>
      <w:u w:val="single"/>
    </w:rPr>
  </w:style>
  <w:style w:type="paragraph" w:customStyle="1" w:styleId="Cite1HeavyCardSizeUp">
    <w:name w:val="Cite1||HeavyCardSizeUp"/>
    <w:basedOn w:val="Normal"/>
    <w:rsid w:val="00637E51"/>
    <w:rPr>
      <w:rFonts w:ascii="Times New Roman" w:hAnsi="Times New Roman"/>
      <w:b/>
      <w:sz w:val="24"/>
      <w:u w:val="single"/>
    </w:rPr>
  </w:style>
  <w:style w:type="paragraph" w:customStyle="1" w:styleId="NormalText1">
    <w:name w:val="NormalText"/>
    <w:basedOn w:val="Normal"/>
    <w:rsid w:val="00637E51"/>
    <w:rPr>
      <w:rFonts w:ascii="Times New Roman" w:hAnsi="Times New Roman"/>
      <w:sz w:val="24"/>
    </w:rPr>
  </w:style>
  <w:style w:type="character" w:customStyle="1" w:styleId="CardUpSizeChar">
    <w:name w:val="CardUpSize Char"/>
    <w:basedOn w:val="DefaultParagraphFont"/>
    <w:rsid w:val="00637E51"/>
    <w:rPr>
      <w:sz w:val="24"/>
      <w:szCs w:val="24"/>
      <w:u w:val="single"/>
      <w:lang w:val="en-US" w:eastAsia="en-US" w:bidi="ar-SA"/>
    </w:rPr>
  </w:style>
  <w:style w:type="character" w:customStyle="1" w:styleId="Cite1HeavyCardSizeUpChar">
    <w:name w:val="Cite1||HeavyCardSizeUp Char"/>
    <w:basedOn w:val="DefaultParagraphFont"/>
    <w:rsid w:val="00637E51"/>
    <w:rPr>
      <w:b/>
      <w:sz w:val="24"/>
      <w:szCs w:val="24"/>
      <w:u w:val="single"/>
      <w:lang w:val="en-US" w:eastAsia="en-US" w:bidi="ar-SA"/>
    </w:rPr>
  </w:style>
  <w:style w:type="character" w:customStyle="1" w:styleId="end">
    <w:name w:val="end"/>
    <w:basedOn w:val="DefaultParagraphFont"/>
    <w:rsid w:val="00637E51"/>
  </w:style>
  <w:style w:type="character" w:customStyle="1" w:styleId="Reallysmall0">
    <w:name w:val="Reallysmall"/>
    <w:basedOn w:val="DefaultParagraphFont"/>
    <w:rsid w:val="00637E51"/>
    <w:rPr>
      <w:sz w:val="12"/>
    </w:rPr>
  </w:style>
  <w:style w:type="character" w:customStyle="1" w:styleId="HotRouteCharChar">
    <w:name w:val="Hot Route Char Char"/>
    <w:basedOn w:val="DefaultParagraphFont"/>
    <w:rsid w:val="00637E51"/>
    <w:rPr>
      <w:szCs w:val="24"/>
    </w:rPr>
  </w:style>
  <w:style w:type="character" w:customStyle="1" w:styleId="StyleUnderlineCharChar">
    <w:name w:val="Style Underline Char Char"/>
    <w:basedOn w:val="DefaultParagraphFont"/>
    <w:rsid w:val="00637E51"/>
    <w:rPr>
      <w:u w:val="single"/>
      <w:lang w:val="en-US" w:eastAsia="en-US" w:bidi="ar-SA"/>
    </w:rPr>
  </w:style>
  <w:style w:type="character" w:customStyle="1" w:styleId="DebateHighlighted">
    <w:name w:val="Debate Highlighted"/>
    <w:rsid w:val="00637E51"/>
    <w:rPr>
      <w:rFonts w:ascii="Times New Roman" w:hAnsi="Times New Roman"/>
      <w:sz w:val="20"/>
      <w:u w:val="thick"/>
      <w:bdr w:val="none" w:sz="0" w:space="0" w:color="auto"/>
      <w:shd w:val="clear" w:color="auto" w:fill="00FFFF"/>
    </w:rPr>
  </w:style>
  <w:style w:type="character" w:customStyle="1" w:styleId="Style12ptBoldUnderline">
    <w:name w:val="Style 12 pt Bold Underline"/>
    <w:basedOn w:val="DefaultParagraphFont"/>
    <w:rsid w:val="00637E51"/>
    <w:rPr>
      <w:bCs/>
      <w:sz w:val="20"/>
      <w:u w:val="single"/>
    </w:rPr>
  </w:style>
  <w:style w:type="character" w:customStyle="1" w:styleId="StyleArial12ptBoldItalic">
    <w:name w:val="Style Arial 12 pt Bold Italic"/>
    <w:basedOn w:val="DefaultParagraphFont"/>
    <w:rsid w:val="00637E51"/>
    <w:rPr>
      <w:rFonts w:ascii="Times New Roman" w:hAnsi="Times New Roman"/>
      <w:b/>
      <w:bCs/>
      <w:iCs/>
      <w:sz w:val="24"/>
    </w:rPr>
  </w:style>
  <w:style w:type="paragraph" w:customStyle="1" w:styleId="Smalllouietext">
    <w:name w:val="Small louie text"/>
    <w:basedOn w:val="Normal"/>
    <w:autoRedefine/>
    <w:rsid w:val="00637E51"/>
    <w:rPr>
      <w:rFonts w:ascii="Times New Roman" w:hAnsi="Times New Roman"/>
    </w:rPr>
  </w:style>
  <w:style w:type="character" w:customStyle="1" w:styleId="pubdate">
    <w:name w:val="pubdate"/>
    <w:basedOn w:val="DefaultParagraphFont"/>
    <w:rsid w:val="00637E51"/>
  </w:style>
  <w:style w:type="paragraph" w:styleId="List">
    <w:name w:val="List"/>
    <w:basedOn w:val="Normal"/>
    <w:uiPriority w:val="99"/>
    <w:unhideWhenUsed/>
    <w:rsid w:val="00637E51"/>
    <w:pPr>
      <w:contextualSpacing/>
    </w:pPr>
    <w:rPr>
      <w:rFonts w:ascii="Times New Roman" w:eastAsia="Calibri" w:hAnsi="Times New Roman"/>
    </w:rPr>
  </w:style>
  <w:style w:type="paragraph" w:customStyle="1" w:styleId="sdate">
    <w:name w:val="sdate"/>
    <w:basedOn w:val="Normal"/>
    <w:rsid w:val="00637E51"/>
    <w:pPr>
      <w:spacing w:before="100" w:beforeAutospacing="1" w:after="100" w:afterAutospacing="1"/>
    </w:pPr>
    <w:rPr>
      <w:rFonts w:ascii="Times New Roman" w:hAnsi="Times New Roman"/>
      <w:sz w:val="24"/>
    </w:rPr>
  </w:style>
  <w:style w:type="numbering" w:customStyle="1" w:styleId="NoList1">
    <w:name w:val="No List1"/>
    <w:next w:val="NoList"/>
    <w:uiPriority w:val="99"/>
    <w:semiHidden/>
    <w:unhideWhenUsed/>
    <w:rsid w:val="00637E51"/>
  </w:style>
  <w:style w:type="character" w:customStyle="1" w:styleId="Heading3FoldoverCharChar">
    <w:name w:val="Heading 3 Foldover Char Char"/>
    <w:basedOn w:val="DefaultParagraphFont"/>
    <w:rsid w:val="00637E51"/>
    <w:rPr>
      <w:rFonts w:cs="Arial"/>
      <w:b/>
      <w:bCs/>
      <w:sz w:val="40"/>
      <w:szCs w:val="26"/>
      <w:lang w:val="en-US" w:eastAsia="en-US" w:bidi="ar-SA"/>
    </w:rPr>
  </w:style>
  <w:style w:type="character" w:customStyle="1" w:styleId="A6">
    <w:name w:val="A6"/>
    <w:uiPriority w:val="99"/>
    <w:rsid w:val="00637E51"/>
    <w:rPr>
      <w:rFonts w:cs="GADHJZ+GoudyOldStyleBT-Roman"/>
      <w:color w:val="000000"/>
      <w:sz w:val="12"/>
      <w:szCs w:val="12"/>
    </w:rPr>
  </w:style>
  <w:style w:type="character" w:customStyle="1" w:styleId="verdana1">
    <w:name w:val="verdana1"/>
    <w:basedOn w:val="DefaultParagraphFont"/>
    <w:rsid w:val="00637E51"/>
    <w:rPr>
      <w:rFonts w:ascii="Verdana" w:hAnsi="Verdana" w:hint="default"/>
    </w:rPr>
  </w:style>
  <w:style w:type="character" w:customStyle="1" w:styleId="bullet-text">
    <w:name w:val="bullet-text"/>
    <w:rsid w:val="00637E51"/>
  </w:style>
  <w:style w:type="character" w:customStyle="1" w:styleId="attrib">
    <w:name w:val="attrib"/>
    <w:rsid w:val="00637E51"/>
  </w:style>
  <w:style w:type="character" w:customStyle="1" w:styleId="type">
    <w:name w:val="type"/>
    <w:rsid w:val="00637E51"/>
  </w:style>
  <w:style w:type="paragraph" w:customStyle="1" w:styleId="Micro">
    <w:name w:val="Micro"/>
    <w:basedOn w:val="Normal"/>
    <w:next w:val="Normal"/>
    <w:link w:val="MicroChar"/>
    <w:rsid w:val="00637E51"/>
    <w:rPr>
      <w:sz w:val="12"/>
      <w:lang w:val="x-none" w:eastAsia="x-none"/>
    </w:rPr>
  </w:style>
  <w:style w:type="character" w:customStyle="1" w:styleId="MicroChar">
    <w:name w:val="Micro Char"/>
    <w:link w:val="Micro"/>
    <w:rsid w:val="00637E51"/>
    <w:rPr>
      <w:rFonts w:ascii="Arial" w:eastAsiaTheme="minorHAnsi" w:hAnsi="Arial" w:cs="Arial"/>
      <w:sz w:val="12"/>
      <w:szCs w:val="22"/>
      <w:lang w:val="x-none" w:eastAsia="x-none"/>
    </w:rPr>
  </w:style>
  <w:style w:type="character" w:styleId="CommentReference">
    <w:name w:val="annotation reference"/>
    <w:uiPriority w:val="99"/>
    <w:unhideWhenUsed/>
    <w:rsid w:val="00637E51"/>
    <w:rPr>
      <w:sz w:val="16"/>
      <w:szCs w:val="16"/>
    </w:rPr>
  </w:style>
  <w:style w:type="character" w:customStyle="1" w:styleId="BodyText2Char1">
    <w:name w:val="Body Text 2 Char1"/>
    <w:rsid w:val="00637E51"/>
    <w:rPr>
      <w:rFonts w:ascii="Times New Roman" w:eastAsia="Times New Roman" w:hAnsi="Times New Roman"/>
      <w:sz w:val="12"/>
      <w:szCs w:val="24"/>
    </w:rPr>
  </w:style>
  <w:style w:type="character" w:customStyle="1" w:styleId="StylecardThickunderlineChar">
    <w:name w:val="Style card + Thick underline Char"/>
    <w:rsid w:val="00637E51"/>
    <w:rPr>
      <w:noProof w:val="0"/>
      <w:color w:val="000000"/>
      <w:u w:val="thick"/>
      <w:lang w:val="en-US" w:eastAsia="en-US" w:bidi="ar-SA"/>
    </w:rPr>
  </w:style>
  <w:style w:type="paragraph" w:customStyle="1" w:styleId="StylecardThickunderline">
    <w:name w:val="Style card + Thick underline"/>
    <w:basedOn w:val="card1"/>
    <w:rsid w:val="00637E51"/>
    <w:rPr>
      <w:u w:val="thick"/>
    </w:rPr>
  </w:style>
  <w:style w:type="character" w:customStyle="1" w:styleId="searchtermbold1">
    <w:name w:val="searchtermbold1"/>
    <w:rsid w:val="00637E51"/>
    <w:rPr>
      <w:b/>
      <w:bCs/>
      <w:sz w:val="17"/>
      <w:szCs w:val="17"/>
    </w:rPr>
  </w:style>
  <w:style w:type="character" w:customStyle="1" w:styleId="spanstyle1">
    <w:name w:val="spanstyle1"/>
    <w:rsid w:val="00637E51"/>
    <w:rPr>
      <w:b w:val="0"/>
      <w:bCs w:val="0"/>
      <w:sz w:val="17"/>
      <w:szCs w:val="17"/>
    </w:rPr>
  </w:style>
  <w:style w:type="character" w:customStyle="1" w:styleId="crosslinkpopup1">
    <w:name w:val="crosslinkpopup1"/>
    <w:rsid w:val="00637E51"/>
    <w:rPr>
      <w:vanish/>
      <w:webHidden w:val="0"/>
      <w:bdr w:val="single" w:sz="12" w:space="0" w:color="666666" w:frame="1"/>
      <w:shd w:val="clear" w:color="auto" w:fill="FFFFFF"/>
      <w:specVanish w:val="0"/>
    </w:rPr>
  </w:style>
  <w:style w:type="character" w:customStyle="1" w:styleId="crosslinkpopup2">
    <w:name w:val="crosslinkpopup2"/>
    <w:rsid w:val="00637E51"/>
    <w:rPr>
      <w:vanish/>
      <w:webHidden w:val="0"/>
      <w:bdr w:val="single" w:sz="12" w:space="0" w:color="666666" w:frame="1"/>
      <w:shd w:val="clear" w:color="auto" w:fill="FFFFFF"/>
      <w:specVanish w:val="0"/>
    </w:rPr>
  </w:style>
  <w:style w:type="paragraph" w:styleId="Index3">
    <w:name w:val="index 3"/>
    <w:basedOn w:val="Normal"/>
    <w:next w:val="Normal"/>
    <w:autoRedefine/>
    <w:rsid w:val="00637E51"/>
    <w:pPr>
      <w:ind w:left="720" w:hanging="240"/>
    </w:pPr>
    <w:rPr>
      <w:rFonts w:ascii="Times New Roman" w:hAnsi="Times New Roman"/>
      <w:sz w:val="24"/>
    </w:rPr>
  </w:style>
  <w:style w:type="paragraph" w:customStyle="1" w:styleId="speechnumber">
    <w:name w:val="speechnumber"/>
    <w:basedOn w:val="Normal"/>
    <w:rsid w:val="00637E51"/>
    <w:pPr>
      <w:spacing w:before="100" w:beforeAutospacing="1" w:after="100" w:afterAutospacing="1"/>
    </w:pPr>
    <w:rPr>
      <w:rFonts w:ascii="Times New Roman" w:hAnsi="Times New Roman"/>
      <w:sz w:val="24"/>
      <w:lang w:val="tr-TR" w:eastAsia="tr-TR"/>
    </w:rPr>
  </w:style>
  <w:style w:type="character" w:customStyle="1" w:styleId="printhtml">
    <w:name w:val="print_html"/>
    <w:rsid w:val="00637E51"/>
  </w:style>
  <w:style w:type="character" w:customStyle="1" w:styleId="printmail">
    <w:name w:val="print_mail"/>
    <w:rsid w:val="00637E51"/>
  </w:style>
  <w:style w:type="character" w:customStyle="1" w:styleId="printpdf">
    <w:name w:val="print_pdf"/>
    <w:rsid w:val="00637E51"/>
  </w:style>
  <w:style w:type="character" w:customStyle="1" w:styleId="custom-facebook-button">
    <w:name w:val="custom-facebook-button"/>
    <w:rsid w:val="00637E51"/>
  </w:style>
  <w:style w:type="character" w:customStyle="1" w:styleId="custom-twitter-button">
    <w:name w:val="custom-twitter-button"/>
    <w:rsid w:val="00637E51"/>
  </w:style>
  <w:style w:type="character" w:customStyle="1" w:styleId="authors">
    <w:name w:val="authors"/>
    <w:rsid w:val="00637E51"/>
  </w:style>
  <w:style w:type="character" w:customStyle="1" w:styleId="timestamp">
    <w:name w:val="timestamp"/>
    <w:rsid w:val="00637E51"/>
  </w:style>
  <w:style w:type="character" w:customStyle="1" w:styleId="BalloonTextChar1">
    <w:name w:val="Balloon Text Char1"/>
    <w:uiPriority w:val="99"/>
    <w:semiHidden/>
    <w:rsid w:val="00637E51"/>
    <w:rPr>
      <w:rFonts w:ascii="Tahoma" w:hAnsi="Tahoma" w:cs="Tahoma"/>
      <w:sz w:val="16"/>
      <w:szCs w:val="16"/>
    </w:rPr>
  </w:style>
  <w:style w:type="character" w:customStyle="1" w:styleId="support">
    <w:name w:val="support"/>
    <w:basedOn w:val="DefaultParagraphFont"/>
    <w:rsid w:val="00637E51"/>
  </w:style>
  <w:style w:type="character" w:customStyle="1" w:styleId="cardCharCharChar1">
    <w:name w:val="card Char Char Char1"/>
    <w:basedOn w:val="DefaultParagraphFont"/>
    <w:link w:val="cardCharChar"/>
    <w:rsid w:val="00637E51"/>
    <w:rPr>
      <w:rFonts w:ascii="Times New Roman" w:eastAsiaTheme="minorHAnsi" w:hAnsi="Times New Roman" w:cs="Arial"/>
      <w:sz w:val="22"/>
      <w:szCs w:val="22"/>
    </w:rPr>
  </w:style>
  <w:style w:type="character" w:customStyle="1" w:styleId="z-BottomofFormChar1">
    <w:name w:val="z-Bottom of Form Char1"/>
    <w:basedOn w:val="DefaultParagraphFont"/>
    <w:rsid w:val="00637E51"/>
    <w:rPr>
      <w:rFonts w:ascii="Arial" w:hAnsi="Arial" w:cs="Arial"/>
      <w:vanish/>
      <w:sz w:val="16"/>
      <w:szCs w:val="16"/>
    </w:rPr>
  </w:style>
  <w:style w:type="character" w:customStyle="1" w:styleId="HTMLPreformattedChar1">
    <w:name w:val="HTML Preformatted Char1"/>
    <w:basedOn w:val="DefaultParagraphFont"/>
    <w:uiPriority w:val="99"/>
    <w:semiHidden/>
    <w:rsid w:val="00637E51"/>
    <w:rPr>
      <w:rFonts w:ascii="Courier New" w:hAnsi="Courier New" w:cs="Courier New"/>
    </w:rPr>
  </w:style>
  <w:style w:type="character" w:customStyle="1" w:styleId="3textChar">
    <w:name w:val="3text Char"/>
    <w:basedOn w:val="DefaultParagraphFont"/>
    <w:link w:val="3text"/>
    <w:rsid w:val="00637E51"/>
    <w:rPr>
      <w:rFonts w:ascii="Times New Roman" w:eastAsiaTheme="minorHAnsi" w:hAnsi="Times New Roman" w:cs="Arial"/>
      <w:sz w:val="22"/>
      <w:szCs w:val="22"/>
      <w:lang w:bidi="en-US"/>
    </w:rPr>
  </w:style>
  <w:style w:type="character" w:customStyle="1" w:styleId="FontStyle67">
    <w:name w:val="Font Style67"/>
    <w:uiPriority w:val="99"/>
    <w:rsid w:val="00637E51"/>
    <w:rPr>
      <w:rFonts w:ascii="Garamond" w:hAnsi="Garamond" w:cs="Garamond"/>
      <w:b/>
      <w:bCs/>
      <w:spacing w:val="10"/>
      <w:sz w:val="14"/>
      <w:szCs w:val="14"/>
    </w:rPr>
  </w:style>
  <w:style w:type="character" w:customStyle="1" w:styleId="Hyperlink13">
    <w:name w:val="Hyperlink13"/>
    <w:basedOn w:val="DefaultParagraphFont"/>
    <w:rsid w:val="00637E51"/>
    <w:rPr>
      <w:b w:val="0"/>
      <w:bCs w:val="0"/>
      <w:strike w:val="0"/>
      <w:dstrike w:val="0"/>
      <w:color w:val="008000"/>
      <w:sz w:val="20"/>
      <w:szCs w:val="20"/>
      <w:u w:val="none"/>
      <w:effect w:val="none"/>
    </w:rPr>
  </w:style>
  <w:style w:type="character" w:customStyle="1" w:styleId="link-external">
    <w:name w:val="link-external"/>
    <w:basedOn w:val="DefaultParagraphFont"/>
    <w:rsid w:val="00637E51"/>
  </w:style>
  <w:style w:type="character" w:customStyle="1" w:styleId="Header2Char">
    <w:name w:val="Header2 Char"/>
    <w:basedOn w:val="Heading2Char0"/>
    <w:rsid w:val="00637E51"/>
    <w:rPr>
      <w:b/>
      <w:caps/>
      <w:szCs w:val="24"/>
      <w:lang w:val="en-US" w:eastAsia="en-US" w:bidi="ar-SA"/>
    </w:rPr>
  </w:style>
  <w:style w:type="character" w:customStyle="1" w:styleId="StyleBoldText12pt10ptNotBoldKernat16pt">
    <w:name w:val="Style Bold Text 12 pt + 10 pt Not Bold Kern at 16 pt"/>
    <w:basedOn w:val="DefaultParagraphFont"/>
    <w:rsid w:val="00637E51"/>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CitesCharCharChar">
    <w:name w:val="Cites Char Char Char"/>
    <w:basedOn w:val="DefaultParagraphFont"/>
    <w:rsid w:val="00637E51"/>
    <w:rPr>
      <w:b/>
      <w:bCs/>
      <w:szCs w:val="24"/>
      <w:lang w:val="en-US" w:eastAsia="en-US" w:bidi="ar-SA"/>
    </w:rPr>
  </w:style>
  <w:style w:type="character" w:customStyle="1" w:styleId="Char3">
    <w:name w:val="Char3"/>
    <w:basedOn w:val="DefaultParagraphFont"/>
    <w:rsid w:val="00637E51"/>
    <w:rPr>
      <w:rFonts w:ascii="Arial Narrow" w:eastAsia="Batang" w:hAnsi="Arial Narrow" w:cs="Arial"/>
      <w:b/>
      <w:bCs/>
      <w:iCs/>
      <w:sz w:val="24"/>
      <w:szCs w:val="28"/>
      <w:lang w:val="en-US" w:eastAsia="en-US" w:bidi="ar-SA"/>
    </w:rPr>
  </w:style>
  <w:style w:type="character" w:customStyle="1" w:styleId="UnderlinedCards">
    <w:name w:val="Underlined Cards"/>
    <w:basedOn w:val="DefaultParagraphFont"/>
    <w:rsid w:val="00637E51"/>
    <w:rPr>
      <w:sz w:val="24"/>
      <w:szCs w:val="24"/>
      <w:u w:val="thick"/>
      <w:lang w:val="en-US" w:eastAsia="en-US" w:bidi="ar-SA"/>
    </w:rPr>
  </w:style>
  <w:style w:type="character" w:customStyle="1" w:styleId="TagsChar4">
    <w:name w:val="Tags Char4"/>
    <w:basedOn w:val="DefaultParagraphFont"/>
    <w:rsid w:val="00637E51"/>
    <w:rPr>
      <w:b/>
      <w:lang w:val="en-US" w:eastAsia="en-US" w:bidi="ar-SA"/>
    </w:rPr>
  </w:style>
  <w:style w:type="character" w:customStyle="1" w:styleId="StyleStyle7pt8pt">
    <w:name w:val="Style Style 7 pt + 8 pt"/>
    <w:basedOn w:val="DefaultParagraphFont"/>
    <w:rsid w:val="00637E51"/>
    <w:rPr>
      <w:sz w:val="16"/>
    </w:rPr>
  </w:style>
  <w:style w:type="character" w:customStyle="1" w:styleId="StyleUnderline2">
    <w:name w:val="Style Underline2"/>
    <w:basedOn w:val="DefaultParagraphFont"/>
    <w:rsid w:val="00637E51"/>
    <w:rPr>
      <w:u w:val="single"/>
    </w:rPr>
  </w:style>
  <w:style w:type="character" w:customStyle="1" w:styleId="StyleUnderline1">
    <w:name w:val="Style Underline1"/>
    <w:basedOn w:val="DefaultParagraphFont"/>
    <w:rsid w:val="00637E51"/>
    <w:rPr>
      <w:u w:val="single"/>
    </w:rPr>
  </w:style>
  <w:style w:type="character" w:customStyle="1" w:styleId="StyleStyleThickunderlineBold">
    <w:name w:val="Style Style Thick underline + Bold"/>
    <w:basedOn w:val="DefaultParagraphFont"/>
    <w:rsid w:val="00637E51"/>
    <w:rPr>
      <w:b/>
      <w:bCs/>
      <w:u w:val="thick"/>
    </w:rPr>
  </w:style>
  <w:style w:type="character" w:customStyle="1" w:styleId="tinyChar">
    <w:name w:val="tiny Char"/>
    <w:basedOn w:val="DefaultParagraphFont"/>
    <w:rsid w:val="00637E51"/>
    <w:rPr>
      <w:rFonts w:eastAsia="Malgun Gothic"/>
      <w:sz w:val="24"/>
      <w:szCs w:val="24"/>
      <w:lang w:val="en-US" w:eastAsia="en-US" w:bidi="ar-SA"/>
    </w:rPr>
  </w:style>
  <w:style w:type="character" w:customStyle="1" w:styleId="underlinecharchar3">
    <w:name w:val="underlinecharchar"/>
    <w:basedOn w:val="DefaultParagraphFont"/>
    <w:rsid w:val="00637E51"/>
  </w:style>
  <w:style w:type="character" w:customStyle="1" w:styleId="tagchar">
    <w:name w:val="tagchar"/>
    <w:basedOn w:val="DefaultParagraphFont"/>
    <w:rsid w:val="00637E51"/>
  </w:style>
  <w:style w:type="character" w:customStyle="1" w:styleId="tagsChar0">
    <w:name w:val="tags Char"/>
    <w:basedOn w:val="DefaultParagraphFont"/>
    <w:rsid w:val="00637E51"/>
    <w:rPr>
      <w:rFonts w:eastAsia="Malgun Gothic" w:cs="Arial"/>
      <w:b/>
      <w:sz w:val="22"/>
      <w:szCs w:val="22"/>
    </w:rPr>
  </w:style>
  <w:style w:type="paragraph" w:customStyle="1" w:styleId="unread">
    <w:name w:val="unread"/>
    <w:basedOn w:val="Normal"/>
    <w:rsid w:val="00637E51"/>
    <w:rPr>
      <w:rFonts w:ascii="Times New Roman" w:hAnsi="Times New Roman"/>
    </w:rPr>
  </w:style>
  <w:style w:type="character" w:customStyle="1" w:styleId="unreadChar">
    <w:name w:val="unread Char"/>
    <w:basedOn w:val="DefaultParagraphFont"/>
    <w:rsid w:val="00637E51"/>
    <w:rPr>
      <w:szCs w:val="24"/>
    </w:rPr>
  </w:style>
  <w:style w:type="character" w:customStyle="1" w:styleId="FontStyle32">
    <w:name w:val="Font Style32"/>
    <w:basedOn w:val="DefaultParagraphFont"/>
    <w:rsid w:val="00637E51"/>
    <w:rPr>
      <w:rFonts w:ascii="Times New Roman" w:hAnsi="Times New Roman" w:cs="Times New Roman"/>
      <w:b/>
      <w:bCs/>
      <w:sz w:val="20"/>
      <w:szCs w:val="20"/>
    </w:rPr>
  </w:style>
  <w:style w:type="character" w:customStyle="1" w:styleId="FontStyle31">
    <w:name w:val="Font Style31"/>
    <w:basedOn w:val="DefaultParagraphFont"/>
    <w:rsid w:val="00637E51"/>
    <w:rPr>
      <w:rFonts w:ascii="Times New Roman" w:hAnsi="Times New Roman" w:cs="Times New Roman"/>
      <w:smallCaps/>
      <w:sz w:val="12"/>
      <w:szCs w:val="12"/>
    </w:rPr>
  </w:style>
  <w:style w:type="character" w:customStyle="1" w:styleId="FontStyle40">
    <w:name w:val="Font Style40"/>
    <w:basedOn w:val="DefaultParagraphFont"/>
    <w:rsid w:val="00637E51"/>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637E51"/>
    <w:rPr>
      <w:rFonts w:ascii="Franklin Gothic Medium Cond" w:hAnsi="Franklin Gothic Medium Cond" w:cs="Franklin Gothic Medium Cond"/>
      <w:sz w:val="12"/>
      <w:szCs w:val="12"/>
    </w:rPr>
  </w:style>
  <w:style w:type="character" w:customStyle="1" w:styleId="hilite1">
    <w:name w:val="hilite1"/>
    <w:basedOn w:val="DefaultParagraphFont"/>
    <w:rsid w:val="00637E51"/>
    <w:rPr>
      <w:rFonts w:ascii="Arial Narrow" w:hAnsi="Arial Narrow"/>
      <w:dstrike w:val="0"/>
      <w:sz w:val="20"/>
      <w:u w:val="single"/>
      <w:bdr w:val="none" w:sz="0" w:space="0" w:color="auto"/>
      <w:shd w:val="clear" w:color="auto" w:fill="00FF00"/>
      <w:vertAlign w:val="baseline"/>
    </w:rPr>
  </w:style>
  <w:style w:type="character" w:customStyle="1" w:styleId="heading3char0">
    <w:name w:val="heading3char"/>
    <w:basedOn w:val="DefaultParagraphFont"/>
    <w:rsid w:val="00637E51"/>
  </w:style>
  <w:style w:type="character" w:customStyle="1" w:styleId="sensecontent">
    <w:name w:val="sense_content"/>
    <w:basedOn w:val="DefaultParagraphFont"/>
    <w:rsid w:val="00637E51"/>
  </w:style>
  <w:style w:type="character" w:customStyle="1" w:styleId="senselabel">
    <w:name w:val="sense_label"/>
    <w:basedOn w:val="DefaultParagraphFont"/>
    <w:rsid w:val="00637E51"/>
  </w:style>
  <w:style w:type="character" w:customStyle="1" w:styleId="TitlesChar">
    <w:name w:val="Titles Char"/>
    <w:basedOn w:val="DefaultParagraphFont"/>
    <w:rsid w:val="00637E51"/>
    <w:rPr>
      <w:rFonts w:ascii="Arial" w:hAnsi="Arial" w:cs="Arial"/>
      <w:b/>
      <w:bCs/>
      <w:kern w:val="32"/>
      <w:sz w:val="32"/>
      <w:szCs w:val="32"/>
    </w:rPr>
  </w:style>
  <w:style w:type="paragraph" w:styleId="Index1">
    <w:name w:val="index 1"/>
    <w:basedOn w:val="Normal"/>
    <w:next w:val="Normal"/>
    <w:autoRedefine/>
    <w:uiPriority w:val="99"/>
    <w:rsid w:val="00637E51"/>
    <w:pPr>
      <w:ind w:left="240" w:hanging="240"/>
    </w:pPr>
    <w:rPr>
      <w:rFonts w:ascii="Times New Roman" w:eastAsia="Calibri" w:hAnsi="Times New Roman"/>
      <w:sz w:val="24"/>
    </w:rPr>
  </w:style>
  <w:style w:type="paragraph" w:customStyle="1" w:styleId="CiteChar1CharCharCharCharCharCharCharCharCharCharChar">
    <w:name w:val="Cite Char1 Char Char Char Char Char Char Char Char Char Char Char"/>
    <w:basedOn w:val="Heading3"/>
    <w:rsid w:val="00637E51"/>
    <w:pPr>
      <w:keepLines w:val="0"/>
      <w:pageBreakBefore w:val="0"/>
      <w:spacing w:before="0"/>
      <w:jc w:val="left"/>
    </w:pPr>
    <w:rPr>
      <w:rFonts w:ascii="Times New Roman" w:eastAsia="Times New Roman" w:hAnsi="Times New Roman" w:cs="Times New Roman"/>
      <w:bCs w:val="0"/>
      <w:sz w:val="22"/>
      <w:szCs w:val="26"/>
    </w:rPr>
  </w:style>
  <w:style w:type="character" w:customStyle="1" w:styleId="CiteChar1CharCharCharCharCharCharCharCharCharCharCharChar">
    <w:name w:val="Cite Char1 Char Char Char Char Char Char Char Char Char Char Char Char"/>
    <w:basedOn w:val="DefaultParagraphFont"/>
    <w:rsid w:val="00637E51"/>
    <w:rPr>
      <w:b/>
      <w:sz w:val="22"/>
      <w:szCs w:val="26"/>
      <w:u w:val="single"/>
    </w:rPr>
  </w:style>
  <w:style w:type="paragraph" w:customStyle="1" w:styleId="CiteExtrasChar1CharCharCharCharCharCharCharCharCharChar">
    <w:name w:val="Cite Extras Char1 Char Char Char Char Char Char Char Char Char Char"/>
    <w:basedOn w:val="Heading4"/>
    <w:rsid w:val="00637E51"/>
    <w:pPr>
      <w:keepLines w:val="0"/>
      <w:spacing w:before="0" w:after="120"/>
    </w:pPr>
    <w:rPr>
      <w:rFonts w:ascii="Times New Roman" w:eastAsia="Times New Roman" w:hAnsi="Times New Roman" w:cs="Times New Roman"/>
      <w:b w:val="0"/>
      <w:bCs w:val="0"/>
      <w:iCs w:val="0"/>
      <w:sz w:val="16"/>
      <w:szCs w:val="28"/>
    </w:rPr>
  </w:style>
  <w:style w:type="character" w:customStyle="1" w:styleId="CiteExtrasChar1CharCharCharCharCharCharCharCharCharCharChar">
    <w:name w:val="Cite Extras Char1 Char Char Char Char Char Char Char Char Char Char Char"/>
    <w:basedOn w:val="DefaultParagraphFont"/>
    <w:rsid w:val="00637E51"/>
    <w:rPr>
      <w:sz w:val="16"/>
      <w:szCs w:val="28"/>
    </w:rPr>
  </w:style>
  <w:style w:type="character" w:customStyle="1" w:styleId="debate-underlinedchar">
    <w:name w:val="debate-underlinedchar"/>
    <w:basedOn w:val="DefaultParagraphFont"/>
    <w:rsid w:val="00637E51"/>
  </w:style>
  <w:style w:type="character" w:customStyle="1" w:styleId="medium-font">
    <w:name w:val="medium-font"/>
    <w:basedOn w:val="DefaultParagraphFont"/>
    <w:rsid w:val="00637E51"/>
  </w:style>
  <w:style w:type="character" w:customStyle="1" w:styleId="QuoteChar1">
    <w:name w:val="Quote Char1"/>
    <w:basedOn w:val="DefaultParagraphFont"/>
    <w:rsid w:val="00637E51"/>
    <w:rPr>
      <w:rFonts w:eastAsia="Calibri"/>
      <w:iCs/>
      <w:szCs w:val="22"/>
    </w:rPr>
  </w:style>
  <w:style w:type="character" w:customStyle="1" w:styleId="time-date">
    <w:name w:val="time-date"/>
    <w:basedOn w:val="DefaultParagraphFont"/>
    <w:rsid w:val="00637E51"/>
  </w:style>
  <w:style w:type="character" w:customStyle="1" w:styleId="addmd">
    <w:name w:val="addmd"/>
    <w:basedOn w:val="DefaultParagraphFont"/>
    <w:rsid w:val="00637E51"/>
  </w:style>
  <w:style w:type="character" w:customStyle="1" w:styleId="SmallFont5pt">
    <w:name w:val="Small Font (5 pt)"/>
    <w:basedOn w:val="DefaultParagraphFont"/>
    <w:rsid w:val="00637E51"/>
    <w:rPr>
      <w:sz w:val="10"/>
    </w:rPr>
  </w:style>
  <w:style w:type="character" w:customStyle="1" w:styleId="Style12ptBold">
    <w:name w:val="Style 12 pt Bold"/>
    <w:basedOn w:val="DefaultParagraphFont"/>
    <w:rsid w:val="00637E51"/>
    <w:rPr>
      <w:b/>
      <w:bCs/>
      <w:caps/>
      <w:sz w:val="24"/>
      <w:szCs w:val="24"/>
    </w:rPr>
  </w:style>
  <w:style w:type="character" w:customStyle="1" w:styleId="ecverdana">
    <w:name w:val="ec_verdana"/>
    <w:basedOn w:val="DefaultParagraphFont"/>
    <w:rsid w:val="00637E51"/>
  </w:style>
  <w:style w:type="character" w:customStyle="1" w:styleId="ecssl0">
    <w:name w:val="ec_ss_l0"/>
    <w:basedOn w:val="DefaultParagraphFont"/>
    <w:rsid w:val="00637E51"/>
  </w:style>
  <w:style w:type="character" w:customStyle="1" w:styleId="echit">
    <w:name w:val="ec_hit"/>
    <w:basedOn w:val="DefaultParagraphFont"/>
    <w:rsid w:val="00637E51"/>
  </w:style>
  <w:style w:type="character" w:customStyle="1" w:styleId="bodyblack">
    <w:name w:val="bodyblack"/>
    <w:basedOn w:val="DefaultParagraphFont"/>
    <w:rsid w:val="00637E51"/>
  </w:style>
  <w:style w:type="character" w:customStyle="1" w:styleId="Style12ptBoldUnderline1">
    <w:name w:val="Style 12 pt Bold Underline1"/>
    <w:basedOn w:val="DefaultParagraphFont"/>
    <w:rsid w:val="00637E51"/>
    <w:rPr>
      <w:b/>
      <w:bCs/>
      <w:sz w:val="24"/>
      <w:u w:val="single"/>
    </w:rPr>
  </w:style>
  <w:style w:type="character" w:customStyle="1" w:styleId="BlockTitle2Char1">
    <w:name w:val="Block Title2 Char1"/>
    <w:basedOn w:val="DefaultParagraphFont"/>
    <w:rsid w:val="00637E51"/>
    <w:rPr>
      <w:rFonts w:ascii="Arial" w:hAnsi="Arial"/>
      <w:b/>
      <w:sz w:val="28"/>
      <w:lang w:val="en-US" w:eastAsia="en-US" w:bidi="ar-SA"/>
    </w:rPr>
  </w:style>
  <w:style w:type="paragraph" w:customStyle="1" w:styleId="BreifTitle">
    <w:name w:val="Breif Title"/>
    <w:basedOn w:val="Normal"/>
    <w:rsid w:val="00637E51"/>
    <w:pPr>
      <w:widowControl w:val="0"/>
      <w:autoSpaceDE w:val="0"/>
      <w:autoSpaceDN w:val="0"/>
      <w:adjustRightInd w:val="0"/>
      <w:jc w:val="center"/>
      <w:outlineLvl w:val="0"/>
    </w:pPr>
    <w:rPr>
      <w:rFonts w:ascii="Times New Roman" w:hAnsi="Times New Roman"/>
      <w:b/>
      <w:caps/>
      <w:u w:val="single"/>
    </w:rPr>
  </w:style>
  <w:style w:type="character" w:customStyle="1" w:styleId="searchterm2">
    <w:name w:val="searchterm2"/>
    <w:basedOn w:val="DefaultParagraphFont"/>
    <w:rsid w:val="00637E51"/>
  </w:style>
  <w:style w:type="character" w:customStyle="1" w:styleId="searchterm1">
    <w:name w:val="searchterm1"/>
    <w:basedOn w:val="DefaultParagraphFont"/>
    <w:rsid w:val="00637E51"/>
  </w:style>
  <w:style w:type="paragraph" w:customStyle="1" w:styleId="last">
    <w:name w:val="last"/>
    <w:basedOn w:val="Normal"/>
    <w:rsid w:val="00637E51"/>
    <w:pPr>
      <w:spacing w:before="100" w:beforeAutospacing="1" w:after="100" w:afterAutospacing="1"/>
    </w:pPr>
    <w:rPr>
      <w:rFonts w:ascii="Times New Roman" w:hAnsi="Times New Roman"/>
    </w:rPr>
  </w:style>
  <w:style w:type="character" w:customStyle="1" w:styleId="blogbody">
    <w:name w:val="blogbody"/>
    <w:basedOn w:val="DefaultParagraphFont"/>
    <w:rsid w:val="00637E51"/>
  </w:style>
  <w:style w:type="character" w:customStyle="1" w:styleId="yschurl">
    <w:name w:val="yschurl"/>
    <w:basedOn w:val="DefaultParagraphFont"/>
    <w:rsid w:val="00637E51"/>
  </w:style>
  <w:style w:type="character" w:customStyle="1" w:styleId="BreifTitleChar">
    <w:name w:val="Breif Title Char"/>
    <w:basedOn w:val="DefaultParagraphFont"/>
    <w:rsid w:val="00637E51"/>
    <w:rPr>
      <w:b/>
      <w:caps/>
      <w:sz w:val="24"/>
      <w:szCs w:val="24"/>
      <w:u w:val="single"/>
      <w:lang w:val="en-US" w:eastAsia="en-US" w:bidi="ar-SA"/>
    </w:rPr>
  </w:style>
  <w:style w:type="character" w:customStyle="1" w:styleId="evhighlight">
    <w:name w:val="ev highlight"/>
    <w:basedOn w:val="DefaultParagraphFont"/>
    <w:rsid w:val="00637E51"/>
    <w:rPr>
      <w:b/>
      <w:color w:val="FF6600"/>
      <w:u w:val="single"/>
    </w:rPr>
  </w:style>
  <w:style w:type="paragraph" w:customStyle="1" w:styleId="feedback">
    <w:name w:val="feedback"/>
    <w:basedOn w:val="Normal"/>
    <w:rsid w:val="00637E51"/>
    <w:pPr>
      <w:spacing w:after="200" w:line="276" w:lineRule="auto"/>
      <w:ind w:left="720" w:hanging="360"/>
    </w:pPr>
    <w:rPr>
      <w:rFonts w:ascii="Calibri" w:hAnsi="Calibri"/>
      <w:lang w:bidi="en-US"/>
    </w:rPr>
  </w:style>
  <w:style w:type="paragraph" w:customStyle="1" w:styleId="cardtextemphasis">
    <w:name w:val="card text emphasis"/>
    <w:basedOn w:val="UnderlinedCardText"/>
    <w:link w:val="cardtextemphasisChar"/>
    <w:qFormat/>
    <w:rsid w:val="00637E51"/>
    <w:pPr>
      <w:spacing w:after="0"/>
    </w:pPr>
    <w:rPr>
      <w:rFonts w:eastAsiaTheme="minorEastAsia" w:cstheme="minorBidi"/>
      <w:b/>
      <w:szCs w:val="24"/>
    </w:rPr>
  </w:style>
  <w:style w:type="character" w:customStyle="1" w:styleId="msgcontent">
    <w:name w:val="msgcontent"/>
    <w:basedOn w:val="DefaultParagraphFont"/>
    <w:rsid w:val="00637E51"/>
  </w:style>
  <w:style w:type="character" w:customStyle="1" w:styleId="title11">
    <w:name w:val="title_11"/>
    <w:basedOn w:val="DefaultParagraphFont"/>
    <w:rsid w:val="00637E51"/>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637E51"/>
    <w:rPr>
      <w:color w:val="000000"/>
      <w:sz w:val="18"/>
      <w:szCs w:val="24"/>
      <w:lang w:val="en-US" w:eastAsia="en-US" w:bidi="ar-SA"/>
    </w:rPr>
  </w:style>
  <w:style w:type="character" w:customStyle="1" w:styleId="noidunggioithieu">
    <w:name w:val="noidung_gioithieu"/>
    <w:basedOn w:val="DefaultParagraphFont"/>
    <w:rsid w:val="00637E51"/>
  </w:style>
  <w:style w:type="character" w:customStyle="1" w:styleId="popup">
    <w:name w:val="popup"/>
    <w:basedOn w:val="DefaultParagraphFont"/>
    <w:rsid w:val="00637E51"/>
  </w:style>
  <w:style w:type="character" w:customStyle="1" w:styleId="bold0">
    <w:name w:val="bold"/>
    <w:basedOn w:val="DefaultParagraphFont"/>
    <w:rsid w:val="00637E51"/>
  </w:style>
  <w:style w:type="character" w:customStyle="1" w:styleId="ReallyFuckinSmall">
    <w:name w:val="Really Fuckin' Small"/>
    <w:basedOn w:val="DefaultParagraphFont"/>
    <w:rsid w:val="00637E51"/>
    <w:rPr>
      <w:rFonts w:ascii="Times New Roman" w:hAnsi="Times New Roman"/>
      <w:sz w:val="12"/>
    </w:rPr>
  </w:style>
  <w:style w:type="character" w:customStyle="1" w:styleId="apturelink">
    <w:name w:val="apturelink"/>
    <w:basedOn w:val="DefaultParagraphFont"/>
    <w:rsid w:val="00637E51"/>
  </w:style>
  <w:style w:type="character" w:customStyle="1" w:styleId="apturelinkicon">
    <w:name w:val="apturelinkicon"/>
    <w:basedOn w:val="DefaultParagraphFont"/>
    <w:rsid w:val="00637E51"/>
  </w:style>
  <w:style w:type="character" w:customStyle="1" w:styleId="blogpostwords">
    <w:name w:val="blogpostwords"/>
    <w:basedOn w:val="DefaultParagraphFont"/>
    <w:rsid w:val="00637E51"/>
  </w:style>
  <w:style w:type="character" w:customStyle="1" w:styleId="TAGSChar5">
    <w:name w:val="TAGS Char"/>
    <w:basedOn w:val="DefaultParagraphFont"/>
    <w:rsid w:val="00637E51"/>
    <w:rPr>
      <w:rFonts w:ascii="Arial" w:hAnsi="Arial" w:cs="Arial"/>
      <w:b/>
      <w:bCs/>
      <w:sz w:val="26"/>
      <w:szCs w:val="26"/>
    </w:rPr>
  </w:style>
  <w:style w:type="paragraph" w:customStyle="1" w:styleId="CM6">
    <w:name w:val="CM6"/>
    <w:basedOn w:val="Default"/>
    <w:next w:val="Default"/>
    <w:rsid w:val="00637E51"/>
    <w:pPr>
      <w:spacing w:line="506" w:lineRule="atLeast"/>
    </w:pPr>
    <w:rPr>
      <w:color w:val="auto"/>
    </w:rPr>
  </w:style>
  <w:style w:type="paragraph" w:customStyle="1" w:styleId="CM17">
    <w:name w:val="CM17"/>
    <w:basedOn w:val="Default"/>
    <w:next w:val="Default"/>
    <w:rsid w:val="00637E51"/>
    <w:pPr>
      <w:spacing w:after="693"/>
    </w:pPr>
    <w:rPr>
      <w:color w:val="auto"/>
    </w:rPr>
  </w:style>
  <w:style w:type="paragraph" w:customStyle="1" w:styleId="CM12">
    <w:name w:val="CM12"/>
    <w:basedOn w:val="Default"/>
    <w:next w:val="Default"/>
    <w:rsid w:val="00637E51"/>
    <w:pPr>
      <w:spacing w:after="1200"/>
    </w:pPr>
    <w:rPr>
      <w:color w:val="auto"/>
    </w:rPr>
  </w:style>
  <w:style w:type="character" w:customStyle="1" w:styleId="style3Char0">
    <w:name w:val="style 3 Char"/>
    <w:basedOn w:val="DefaultParagraphFont"/>
    <w:rsid w:val="00637E51"/>
    <w:rPr>
      <w:sz w:val="18"/>
      <w:szCs w:val="24"/>
      <w:lang w:val="en-US" w:eastAsia="en-US" w:bidi="ar-SA"/>
    </w:rPr>
  </w:style>
  <w:style w:type="character" w:customStyle="1" w:styleId="article-author">
    <w:name w:val="article-author"/>
    <w:basedOn w:val="DefaultParagraphFont"/>
    <w:rsid w:val="00637E51"/>
  </w:style>
  <w:style w:type="character" w:customStyle="1" w:styleId="ashadds">
    <w:name w:val="ashadds"/>
    <w:basedOn w:val="DefaultParagraphFont"/>
    <w:rsid w:val="00637E51"/>
  </w:style>
  <w:style w:type="character" w:customStyle="1" w:styleId="hn-date">
    <w:name w:val="hn-date"/>
    <w:basedOn w:val="DefaultParagraphFont"/>
    <w:rsid w:val="00637E51"/>
  </w:style>
  <w:style w:type="paragraph" w:customStyle="1" w:styleId="TxBr17p1">
    <w:name w:val="TxBr_17p1"/>
    <w:basedOn w:val="Normal"/>
    <w:rsid w:val="00637E51"/>
    <w:pPr>
      <w:tabs>
        <w:tab w:val="left" w:pos="317"/>
      </w:tabs>
      <w:autoSpaceDE w:val="0"/>
      <w:autoSpaceDN w:val="0"/>
      <w:adjustRightInd w:val="0"/>
      <w:spacing w:line="249" w:lineRule="atLeast"/>
      <w:ind w:left="1123"/>
      <w:jc w:val="both"/>
    </w:pPr>
    <w:rPr>
      <w:rFonts w:ascii="Times New Roman" w:hAnsi="Times New Roman"/>
    </w:rPr>
  </w:style>
  <w:style w:type="paragraph" w:customStyle="1" w:styleId="TxBrp11">
    <w:name w:val="TxBr_p11"/>
    <w:basedOn w:val="Normal"/>
    <w:rsid w:val="00637E51"/>
    <w:pPr>
      <w:widowControl w:val="0"/>
      <w:tabs>
        <w:tab w:val="left" w:pos="204"/>
      </w:tabs>
      <w:autoSpaceDE w:val="0"/>
      <w:autoSpaceDN w:val="0"/>
      <w:adjustRightInd w:val="0"/>
      <w:spacing w:line="240" w:lineRule="atLeast"/>
      <w:jc w:val="both"/>
    </w:pPr>
    <w:rPr>
      <w:rFonts w:ascii="Times New Roman" w:hAnsi="Times New Roman"/>
      <w:sz w:val="24"/>
    </w:rPr>
  </w:style>
  <w:style w:type="paragraph" w:customStyle="1" w:styleId="TxBrp15">
    <w:name w:val="TxBr_p15"/>
    <w:basedOn w:val="Normal"/>
    <w:rsid w:val="00637E51"/>
    <w:pPr>
      <w:widowControl w:val="0"/>
      <w:tabs>
        <w:tab w:val="left" w:pos="1661"/>
      </w:tabs>
      <w:autoSpaceDE w:val="0"/>
      <w:autoSpaceDN w:val="0"/>
      <w:adjustRightInd w:val="0"/>
      <w:spacing w:line="300" w:lineRule="atLeast"/>
      <w:ind w:left="1282"/>
      <w:jc w:val="both"/>
    </w:pPr>
    <w:rPr>
      <w:rFonts w:ascii="Times New Roman" w:hAnsi="Times New Roman"/>
      <w:sz w:val="24"/>
    </w:rPr>
  </w:style>
  <w:style w:type="paragraph" w:customStyle="1" w:styleId="TxBrp16">
    <w:name w:val="TxBr_p16"/>
    <w:basedOn w:val="Normal"/>
    <w:rsid w:val="00637E51"/>
    <w:pPr>
      <w:widowControl w:val="0"/>
      <w:tabs>
        <w:tab w:val="left" w:pos="1882"/>
      </w:tabs>
      <w:autoSpaceDE w:val="0"/>
      <w:autoSpaceDN w:val="0"/>
      <w:adjustRightInd w:val="0"/>
      <w:spacing w:line="300" w:lineRule="atLeast"/>
      <w:ind w:left="1661" w:firstLine="222"/>
      <w:jc w:val="both"/>
    </w:pPr>
    <w:rPr>
      <w:rFonts w:ascii="Times New Roman" w:hAnsi="Times New Roman"/>
      <w:sz w:val="24"/>
    </w:rPr>
  </w:style>
  <w:style w:type="paragraph" w:customStyle="1" w:styleId="TxBrp3">
    <w:name w:val="TxBr_p3"/>
    <w:basedOn w:val="Normal"/>
    <w:rsid w:val="00637E51"/>
    <w:pPr>
      <w:widowControl w:val="0"/>
      <w:tabs>
        <w:tab w:val="left" w:pos="1581"/>
      </w:tabs>
      <w:autoSpaceDE w:val="0"/>
      <w:autoSpaceDN w:val="0"/>
      <w:adjustRightInd w:val="0"/>
      <w:spacing w:line="300" w:lineRule="atLeast"/>
      <w:ind w:left="1203"/>
      <w:jc w:val="both"/>
    </w:pPr>
    <w:rPr>
      <w:rFonts w:ascii="Times New Roman" w:hAnsi="Times New Roman"/>
      <w:sz w:val="24"/>
    </w:rPr>
  </w:style>
  <w:style w:type="paragraph" w:customStyle="1" w:styleId="TxBrp8">
    <w:name w:val="TxBr_p8"/>
    <w:basedOn w:val="Normal"/>
    <w:rsid w:val="00637E51"/>
    <w:pPr>
      <w:widowControl w:val="0"/>
      <w:tabs>
        <w:tab w:val="left" w:pos="340"/>
      </w:tabs>
      <w:autoSpaceDE w:val="0"/>
      <w:autoSpaceDN w:val="0"/>
      <w:adjustRightInd w:val="0"/>
      <w:spacing w:line="300" w:lineRule="atLeast"/>
      <w:ind w:firstLine="340"/>
      <w:jc w:val="both"/>
    </w:pPr>
    <w:rPr>
      <w:rFonts w:ascii="Times New Roman" w:hAnsi="Times New Roman"/>
      <w:sz w:val="24"/>
    </w:rPr>
  </w:style>
  <w:style w:type="paragraph" w:customStyle="1" w:styleId="TxBrp10">
    <w:name w:val="TxBr_p10"/>
    <w:basedOn w:val="Normal"/>
    <w:rsid w:val="00637E51"/>
    <w:pPr>
      <w:widowControl w:val="0"/>
      <w:tabs>
        <w:tab w:val="left" w:pos="204"/>
      </w:tabs>
      <w:autoSpaceDE w:val="0"/>
      <w:autoSpaceDN w:val="0"/>
      <w:adjustRightInd w:val="0"/>
      <w:spacing w:line="300" w:lineRule="atLeast"/>
      <w:jc w:val="both"/>
    </w:pPr>
    <w:rPr>
      <w:rFonts w:ascii="Times New Roman" w:hAnsi="Times New Roman"/>
      <w:sz w:val="24"/>
    </w:rPr>
  </w:style>
  <w:style w:type="paragraph" w:customStyle="1" w:styleId="TxBrp12">
    <w:name w:val="TxBr_p12"/>
    <w:basedOn w:val="Normal"/>
    <w:rsid w:val="00637E51"/>
    <w:pPr>
      <w:widowControl w:val="0"/>
      <w:tabs>
        <w:tab w:val="left" w:pos="317"/>
      </w:tabs>
      <w:autoSpaceDE w:val="0"/>
      <w:autoSpaceDN w:val="0"/>
      <w:adjustRightInd w:val="0"/>
      <w:spacing w:line="300" w:lineRule="atLeast"/>
      <w:ind w:firstLine="318"/>
      <w:jc w:val="both"/>
    </w:pPr>
    <w:rPr>
      <w:rFonts w:ascii="Times New Roman" w:hAnsi="Times New Roman"/>
      <w:sz w:val="24"/>
    </w:rPr>
  </w:style>
  <w:style w:type="paragraph" w:customStyle="1" w:styleId="TxBrp4">
    <w:name w:val="TxBr_p4"/>
    <w:basedOn w:val="Normal"/>
    <w:rsid w:val="00637E51"/>
    <w:pPr>
      <w:widowControl w:val="0"/>
      <w:tabs>
        <w:tab w:val="left" w:pos="1371"/>
      </w:tabs>
      <w:autoSpaceDE w:val="0"/>
      <w:autoSpaceDN w:val="0"/>
      <w:adjustRightInd w:val="0"/>
      <w:spacing w:line="240" w:lineRule="atLeast"/>
      <w:ind w:left="993"/>
      <w:jc w:val="both"/>
    </w:pPr>
    <w:rPr>
      <w:rFonts w:ascii="Times New Roman" w:hAnsi="Times New Roman"/>
      <w:sz w:val="24"/>
    </w:rPr>
  </w:style>
  <w:style w:type="paragraph" w:customStyle="1" w:styleId="TxBrp6">
    <w:name w:val="TxBr_p6"/>
    <w:basedOn w:val="Normal"/>
    <w:rsid w:val="00637E51"/>
    <w:pPr>
      <w:widowControl w:val="0"/>
      <w:tabs>
        <w:tab w:val="left" w:pos="204"/>
      </w:tabs>
      <w:autoSpaceDE w:val="0"/>
      <w:autoSpaceDN w:val="0"/>
      <w:adjustRightInd w:val="0"/>
      <w:spacing w:line="300" w:lineRule="atLeast"/>
    </w:pPr>
    <w:rPr>
      <w:rFonts w:ascii="Times New Roman" w:hAnsi="Times New Roman"/>
      <w:sz w:val="24"/>
    </w:rPr>
  </w:style>
  <w:style w:type="paragraph" w:customStyle="1" w:styleId="TagCharCharCharCharChar0">
    <w:name w:val="Tag Char Char Char Char Char"/>
    <w:basedOn w:val="Normal"/>
    <w:rsid w:val="00637E51"/>
    <w:rPr>
      <w:rFonts w:ascii="Times New Roman" w:hAnsi="Times New Roman"/>
      <w:b/>
      <w:sz w:val="24"/>
      <w:szCs w:val="20"/>
    </w:rPr>
  </w:style>
  <w:style w:type="character" w:customStyle="1" w:styleId="TagCharCharCharCharCharChar">
    <w:name w:val="Tag Char Char Char Char Char Char"/>
    <w:basedOn w:val="DefaultParagraphFont"/>
    <w:rsid w:val="00637E51"/>
    <w:rPr>
      <w:b/>
      <w:sz w:val="24"/>
    </w:rPr>
  </w:style>
  <w:style w:type="character" w:customStyle="1" w:styleId="blocktitleChar0">
    <w:name w:val="block title Char"/>
    <w:basedOn w:val="DefaultParagraphFont"/>
    <w:rsid w:val="00637E51"/>
    <w:rPr>
      <w:rFonts w:ascii="Georgia" w:hAnsi="Georgia" w:cs="Arial"/>
      <w:b/>
      <w:bCs/>
      <w:kern w:val="32"/>
      <w:sz w:val="28"/>
      <w:szCs w:val="32"/>
      <w:lang w:val="en-US" w:eastAsia="en-US" w:bidi="ar-SA"/>
    </w:rPr>
  </w:style>
  <w:style w:type="paragraph" w:customStyle="1" w:styleId="tagcite3">
    <w:name w:val="tag/cite"/>
    <w:basedOn w:val="Normal"/>
    <w:rsid w:val="00637E51"/>
    <w:rPr>
      <w:rFonts w:ascii="Palatino Linotype" w:hAnsi="Palatino Linotype"/>
      <w:b/>
    </w:rPr>
  </w:style>
  <w:style w:type="character" w:customStyle="1" w:styleId="tagciteChar3">
    <w:name w:val="tag/cite Char"/>
    <w:basedOn w:val="DefaultParagraphFont"/>
    <w:rsid w:val="00637E51"/>
    <w:rPr>
      <w:rFonts w:ascii="Palatino Linotype" w:hAnsi="Palatino Linotype"/>
      <w:b/>
      <w:sz w:val="22"/>
      <w:szCs w:val="24"/>
    </w:rPr>
  </w:style>
  <w:style w:type="paragraph" w:customStyle="1" w:styleId="blockquote">
    <w:name w:val="blockquote"/>
    <w:basedOn w:val="Normal"/>
    <w:rsid w:val="00637E51"/>
    <w:pPr>
      <w:spacing w:before="100" w:beforeAutospacing="1" w:after="100" w:afterAutospacing="1"/>
    </w:pPr>
    <w:rPr>
      <w:rFonts w:ascii="Times New Roman" w:hAnsi="Times New Roman"/>
      <w:sz w:val="24"/>
    </w:rPr>
  </w:style>
  <w:style w:type="character" w:customStyle="1" w:styleId="filterlink">
    <w:name w:val="filterlink"/>
    <w:basedOn w:val="DefaultParagraphFont"/>
    <w:rsid w:val="00637E51"/>
  </w:style>
  <w:style w:type="paragraph" w:customStyle="1" w:styleId="DefaultText">
    <w:name w:val="Default Text"/>
    <w:basedOn w:val="Normal"/>
    <w:rsid w:val="00637E51"/>
    <w:pPr>
      <w:tabs>
        <w:tab w:val="left" w:pos="0"/>
      </w:tabs>
      <w:overflowPunct w:val="0"/>
      <w:autoSpaceDE w:val="0"/>
      <w:autoSpaceDN w:val="0"/>
      <w:adjustRightInd w:val="0"/>
      <w:textAlignment w:val="baseline"/>
    </w:pPr>
    <w:rPr>
      <w:rFonts w:ascii="Times New Roman" w:hAnsi="Times New Roman"/>
      <w:color w:val="000000"/>
      <w:szCs w:val="20"/>
    </w:rPr>
  </w:style>
  <w:style w:type="paragraph" w:customStyle="1" w:styleId="TxBr10p3">
    <w:name w:val="TxBr_10p3"/>
    <w:basedOn w:val="Normal"/>
    <w:rsid w:val="00637E51"/>
    <w:pPr>
      <w:tabs>
        <w:tab w:val="left" w:pos="204"/>
      </w:tabs>
      <w:autoSpaceDE w:val="0"/>
      <w:autoSpaceDN w:val="0"/>
      <w:adjustRightInd w:val="0"/>
      <w:spacing w:line="238" w:lineRule="atLeast"/>
      <w:ind w:firstLine="204"/>
      <w:jc w:val="both"/>
    </w:pPr>
    <w:rPr>
      <w:rFonts w:ascii="Times New Roman" w:hAnsi="Times New Roman"/>
      <w:sz w:val="24"/>
      <w:szCs w:val="20"/>
    </w:rPr>
  </w:style>
  <w:style w:type="paragraph" w:customStyle="1" w:styleId="TxBr8p2">
    <w:name w:val="TxBr_8p2"/>
    <w:basedOn w:val="Normal"/>
    <w:rsid w:val="00637E51"/>
    <w:pPr>
      <w:tabs>
        <w:tab w:val="left" w:pos="170"/>
      </w:tabs>
      <w:autoSpaceDE w:val="0"/>
      <w:autoSpaceDN w:val="0"/>
      <w:adjustRightInd w:val="0"/>
      <w:spacing w:line="238" w:lineRule="atLeast"/>
      <w:ind w:firstLine="170"/>
      <w:jc w:val="both"/>
    </w:pPr>
    <w:rPr>
      <w:rFonts w:ascii="Times New Roman" w:hAnsi="Times New Roman"/>
      <w:szCs w:val="20"/>
    </w:rPr>
  </w:style>
  <w:style w:type="paragraph" w:customStyle="1" w:styleId="TxBr83p1">
    <w:name w:val="TxBr_83p1"/>
    <w:basedOn w:val="Normal"/>
    <w:rsid w:val="00637E51"/>
    <w:pPr>
      <w:tabs>
        <w:tab w:val="left" w:pos="204"/>
      </w:tabs>
      <w:autoSpaceDE w:val="0"/>
      <w:autoSpaceDN w:val="0"/>
      <w:adjustRightInd w:val="0"/>
      <w:spacing w:line="232" w:lineRule="atLeast"/>
      <w:jc w:val="both"/>
    </w:pPr>
    <w:rPr>
      <w:rFonts w:ascii="Times New Roman" w:hAnsi="Times New Roman"/>
      <w:sz w:val="24"/>
      <w:szCs w:val="20"/>
    </w:rPr>
  </w:style>
  <w:style w:type="paragraph" w:customStyle="1" w:styleId="TxBr66p1">
    <w:name w:val="TxBr_66p1"/>
    <w:basedOn w:val="Normal"/>
    <w:rsid w:val="00637E51"/>
    <w:pPr>
      <w:tabs>
        <w:tab w:val="left" w:pos="209"/>
      </w:tabs>
      <w:autoSpaceDE w:val="0"/>
      <w:autoSpaceDN w:val="0"/>
      <w:adjustRightInd w:val="0"/>
      <w:spacing w:line="232" w:lineRule="atLeast"/>
      <w:ind w:firstLine="209"/>
      <w:jc w:val="both"/>
    </w:pPr>
    <w:rPr>
      <w:rFonts w:ascii="Times New Roman" w:hAnsi="Times New Roman"/>
      <w:sz w:val="24"/>
      <w:szCs w:val="20"/>
    </w:rPr>
  </w:style>
  <w:style w:type="paragraph" w:customStyle="1" w:styleId="TxBr17p2">
    <w:name w:val="TxBr_17p2"/>
    <w:basedOn w:val="Normal"/>
    <w:rsid w:val="00637E51"/>
    <w:pPr>
      <w:tabs>
        <w:tab w:val="left" w:pos="997"/>
      </w:tabs>
      <w:autoSpaceDE w:val="0"/>
      <w:autoSpaceDN w:val="0"/>
      <w:adjustRightInd w:val="0"/>
      <w:spacing w:line="260" w:lineRule="atLeast"/>
      <w:ind w:firstLine="997"/>
      <w:jc w:val="both"/>
    </w:pPr>
    <w:rPr>
      <w:rFonts w:ascii="Times New Roman" w:hAnsi="Times New Roman"/>
      <w:szCs w:val="20"/>
    </w:rPr>
  </w:style>
  <w:style w:type="character" w:customStyle="1" w:styleId="Hyperlink3">
    <w:name w:val="Hyperlink3"/>
    <w:basedOn w:val="DefaultParagraphFont"/>
    <w:rsid w:val="00637E51"/>
    <w:rPr>
      <w:rFonts w:ascii="Verdana" w:hAnsi="Verdana" w:hint="default"/>
      <w:strike w:val="0"/>
      <w:dstrike w:val="0"/>
      <w:color w:val="CC6600"/>
      <w:spacing w:val="30"/>
      <w:sz w:val="17"/>
      <w:szCs w:val="17"/>
      <w:u w:val="none"/>
      <w:effect w:val="none"/>
    </w:rPr>
  </w:style>
  <w:style w:type="paragraph" w:customStyle="1" w:styleId="TxBr52p1">
    <w:name w:val="TxBr_52p1"/>
    <w:basedOn w:val="Normal"/>
    <w:rsid w:val="00637E51"/>
    <w:pPr>
      <w:tabs>
        <w:tab w:val="left" w:pos="187"/>
      </w:tabs>
      <w:autoSpaceDE w:val="0"/>
      <w:autoSpaceDN w:val="0"/>
      <w:adjustRightInd w:val="0"/>
      <w:spacing w:line="238" w:lineRule="atLeast"/>
      <w:ind w:firstLine="187"/>
      <w:jc w:val="both"/>
    </w:pPr>
    <w:rPr>
      <w:rFonts w:ascii="Times New Roman" w:hAnsi="Times New Roman"/>
      <w:sz w:val="24"/>
    </w:rPr>
  </w:style>
  <w:style w:type="paragraph" w:customStyle="1" w:styleId="sy">
    <w:name w:val="sy"/>
    <w:basedOn w:val="Normal"/>
    <w:rsid w:val="00637E51"/>
    <w:pPr>
      <w:spacing w:before="100" w:beforeAutospacing="1" w:after="100" w:afterAutospacing="1"/>
    </w:pPr>
    <w:rPr>
      <w:rFonts w:ascii="Arial Unicode MS" w:eastAsia="Arial Unicode MS" w:hAnsi="Arial Unicode MS" w:cs="Arial Unicode MS"/>
      <w:b/>
      <w:bCs/>
    </w:rPr>
  </w:style>
  <w:style w:type="character" w:customStyle="1" w:styleId="text31">
    <w:name w:val="text31"/>
    <w:basedOn w:val="DefaultParagraphFont"/>
    <w:rsid w:val="00637E51"/>
  </w:style>
  <w:style w:type="character" w:customStyle="1" w:styleId="text26">
    <w:name w:val="text26"/>
    <w:basedOn w:val="DefaultParagraphFont"/>
    <w:rsid w:val="00637E51"/>
  </w:style>
  <w:style w:type="character" w:customStyle="1" w:styleId="text11">
    <w:name w:val="text11"/>
    <w:basedOn w:val="DefaultParagraphFont"/>
    <w:rsid w:val="00637E51"/>
  </w:style>
  <w:style w:type="character" w:customStyle="1" w:styleId="text28">
    <w:name w:val="text28"/>
    <w:basedOn w:val="DefaultParagraphFont"/>
    <w:rsid w:val="00637E51"/>
  </w:style>
  <w:style w:type="character" w:customStyle="1" w:styleId="TagCharCharChar10">
    <w:name w:val="Tag Char Char Char1"/>
    <w:basedOn w:val="DefaultParagraphFont"/>
    <w:rsid w:val="00637E51"/>
    <w:rPr>
      <w:b/>
      <w:caps/>
      <w:lang w:val="en-US" w:eastAsia="en-US" w:bidi="ar-SA"/>
    </w:rPr>
  </w:style>
  <w:style w:type="paragraph" w:customStyle="1" w:styleId="evidence">
    <w:name w:val="evidence"/>
    <w:basedOn w:val="Normal"/>
    <w:rsid w:val="00637E51"/>
    <w:pPr>
      <w:ind w:left="-720" w:right="-720"/>
    </w:pPr>
    <w:rPr>
      <w:rFonts w:ascii="Palatino Linotype" w:hAnsi="Palatino Linotype"/>
    </w:rPr>
  </w:style>
  <w:style w:type="character" w:customStyle="1" w:styleId="evidenceChar">
    <w:name w:val="evidence Char"/>
    <w:basedOn w:val="DefaultParagraphFont"/>
    <w:rsid w:val="00637E51"/>
    <w:rPr>
      <w:rFonts w:ascii="Palatino Linotype" w:hAnsi="Palatino Linotype"/>
      <w:szCs w:val="24"/>
    </w:rPr>
  </w:style>
  <w:style w:type="paragraph" w:customStyle="1" w:styleId="BlockHeading">
    <w:name w:val="Block Heading"/>
    <w:basedOn w:val="Normal"/>
    <w:rsid w:val="00637E51"/>
    <w:pPr>
      <w:ind w:left="-720" w:right="-720"/>
      <w:jc w:val="center"/>
    </w:pPr>
    <w:rPr>
      <w:rFonts w:ascii="Rockwell" w:hAnsi="Rockwell"/>
      <w:b/>
      <w:sz w:val="32"/>
      <w:u w:val="single"/>
    </w:rPr>
  </w:style>
  <w:style w:type="character" w:customStyle="1" w:styleId="BlockHeadingChar">
    <w:name w:val="Block Heading Char"/>
    <w:basedOn w:val="DefaultParagraphFont"/>
    <w:rsid w:val="00637E51"/>
    <w:rPr>
      <w:rFonts w:ascii="Rockwell" w:hAnsi="Rockwell"/>
      <w:b/>
      <w:sz w:val="32"/>
      <w:szCs w:val="24"/>
      <w:u w:val="single"/>
    </w:rPr>
  </w:style>
  <w:style w:type="character" w:customStyle="1" w:styleId="Style11ptBold">
    <w:name w:val="Style 11 pt Bold"/>
    <w:basedOn w:val="DefaultParagraphFont"/>
    <w:rsid w:val="00637E51"/>
    <w:rPr>
      <w:rFonts w:ascii="Palatino Linotype" w:hAnsi="Palatino Linotype"/>
      <w:b/>
      <w:bCs/>
      <w:sz w:val="22"/>
    </w:rPr>
  </w:style>
  <w:style w:type="character" w:customStyle="1" w:styleId="BlocksCharChar">
    <w:name w:val="Blocks Char Char"/>
    <w:basedOn w:val="DefaultParagraphFont"/>
    <w:rsid w:val="00637E51"/>
    <w:rPr>
      <w:rFonts w:ascii="Times-Roman" w:hAnsi="Times-Roman"/>
      <w:sz w:val="32"/>
      <w:lang w:val="en-US" w:eastAsia="en-US" w:bidi="ar-SA"/>
    </w:rPr>
  </w:style>
  <w:style w:type="character" w:customStyle="1" w:styleId="CharChar15">
    <w:name w:val="Char Char15"/>
    <w:basedOn w:val="DefaultParagraphFont"/>
    <w:rsid w:val="00637E51"/>
    <w:rPr>
      <w:i/>
      <w:iCs/>
      <w:sz w:val="24"/>
      <w:szCs w:val="24"/>
      <w:lang w:val="en-US" w:eastAsia="en-US" w:bidi="ar-SA"/>
    </w:rPr>
  </w:style>
  <w:style w:type="character" w:customStyle="1" w:styleId="CharChar14">
    <w:name w:val="Char Char14"/>
    <w:basedOn w:val="DefaultParagraphFont"/>
    <w:rsid w:val="00637E51"/>
    <w:rPr>
      <w:rFonts w:ascii="Arial" w:hAnsi="Arial"/>
      <w:szCs w:val="24"/>
      <w:lang w:val="en-US" w:eastAsia="en-US" w:bidi="ar-SA"/>
    </w:rPr>
  </w:style>
  <w:style w:type="character" w:customStyle="1" w:styleId="CharChar13">
    <w:name w:val="Char Char13"/>
    <w:basedOn w:val="DefaultParagraphFont"/>
    <w:rsid w:val="00637E51"/>
    <w:rPr>
      <w:rFonts w:ascii="Arial" w:hAnsi="Arial" w:cs="Tahoma"/>
      <w:sz w:val="16"/>
      <w:szCs w:val="24"/>
      <w:lang w:val="en-US" w:eastAsia="en-US" w:bidi="ar-SA"/>
    </w:rPr>
  </w:style>
  <w:style w:type="character" w:customStyle="1" w:styleId="CharChar12">
    <w:name w:val="Char Char12"/>
    <w:basedOn w:val="DefaultParagraphFont"/>
    <w:rsid w:val="00637E51"/>
    <w:rPr>
      <w:rFonts w:ascii="Arial" w:eastAsia="SimSun" w:hAnsi="Arial" w:cs="Arial"/>
      <w:vanish/>
      <w:sz w:val="16"/>
      <w:szCs w:val="16"/>
      <w:lang w:val="en-US" w:eastAsia="zh-CN" w:bidi="ar-SA"/>
    </w:rPr>
  </w:style>
  <w:style w:type="character" w:customStyle="1" w:styleId="CharChar11">
    <w:name w:val="Char Char11"/>
    <w:basedOn w:val="DefaultParagraphFont"/>
    <w:rsid w:val="00637E51"/>
    <w:rPr>
      <w:rFonts w:ascii="Arial" w:hAnsi="Arial" w:cs="Arial"/>
      <w:bCs/>
      <w:color w:val="000000"/>
      <w:szCs w:val="24"/>
      <w:lang w:val="en-US" w:eastAsia="en-US" w:bidi="ar-SA"/>
    </w:rPr>
  </w:style>
  <w:style w:type="character" w:customStyle="1" w:styleId="CharChar100">
    <w:name w:val="Char Char10"/>
    <w:basedOn w:val="DefaultParagraphFont"/>
    <w:rsid w:val="00637E51"/>
    <w:rPr>
      <w:rFonts w:ascii="Arial" w:hAnsi="Arial"/>
      <w:szCs w:val="24"/>
      <w:u w:val="single"/>
      <w:lang w:val="en-US" w:eastAsia="en-US" w:bidi="ar-SA"/>
    </w:rPr>
  </w:style>
  <w:style w:type="character" w:customStyle="1" w:styleId="CharChar8">
    <w:name w:val="Char Char8"/>
    <w:basedOn w:val="DefaultParagraphFont"/>
    <w:rsid w:val="00637E51"/>
    <w:rPr>
      <w:rFonts w:ascii="Arial" w:hAnsi="Arial"/>
      <w:sz w:val="12"/>
      <w:szCs w:val="24"/>
      <w:lang w:val="en-US" w:eastAsia="en-US" w:bidi="ar-SA"/>
    </w:rPr>
  </w:style>
  <w:style w:type="character" w:customStyle="1" w:styleId="CharChar7">
    <w:name w:val="Char Char7"/>
    <w:basedOn w:val="DefaultParagraphFont"/>
    <w:rsid w:val="00637E51"/>
    <w:rPr>
      <w:rFonts w:ascii="Courier New" w:hAnsi="Courier New" w:cs="Courier New"/>
      <w:lang w:val="en-US" w:eastAsia="en-US" w:bidi="ar-SA"/>
    </w:rPr>
  </w:style>
  <w:style w:type="character" w:customStyle="1" w:styleId="CharChar6">
    <w:name w:val="Char Char6"/>
    <w:basedOn w:val="DefaultParagraphFont"/>
    <w:rsid w:val="00637E51"/>
    <w:rPr>
      <w:rFonts w:ascii="Arial" w:hAnsi="Arial"/>
      <w:sz w:val="16"/>
      <w:szCs w:val="24"/>
      <w:lang w:val="en-US" w:eastAsia="en-US" w:bidi="ar-SA"/>
    </w:rPr>
  </w:style>
  <w:style w:type="character" w:customStyle="1" w:styleId="CharChar5">
    <w:name w:val="Char Char5"/>
    <w:basedOn w:val="DefaultParagraphFont"/>
    <w:rsid w:val="00637E51"/>
    <w:rPr>
      <w:rFonts w:ascii="Arial" w:hAnsi="Arial"/>
      <w:sz w:val="14"/>
      <w:szCs w:val="24"/>
      <w:lang w:val="en-US" w:eastAsia="en-US" w:bidi="ar-SA"/>
    </w:rPr>
  </w:style>
  <w:style w:type="character" w:customStyle="1" w:styleId="UnderlinedcardtextCharChar">
    <w:name w:val="Underlined card text Char Char"/>
    <w:basedOn w:val="DefaultParagraphFont"/>
    <w:rsid w:val="00637E51"/>
    <w:rPr>
      <w:iCs/>
      <w:color w:val="000000"/>
      <w:spacing w:val="15"/>
      <w:szCs w:val="24"/>
      <w:u w:val="single"/>
      <w:lang w:val="en-US" w:eastAsia="en-US" w:bidi="ar-SA"/>
    </w:rPr>
  </w:style>
  <w:style w:type="character" w:customStyle="1" w:styleId="TitlenoindexCharChar">
    <w:name w:val="Title (no index) Char Char"/>
    <w:basedOn w:val="DefaultParagraphFont"/>
    <w:rsid w:val="00637E51"/>
    <w:rPr>
      <w:b/>
      <w:bCs/>
      <w:sz w:val="36"/>
      <w:szCs w:val="22"/>
      <w:lang w:val="en-US" w:eastAsia="en-US" w:bidi="ar-SA"/>
    </w:rPr>
  </w:style>
  <w:style w:type="character" w:customStyle="1" w:styleId="CharChar3">
    <w:name w:val="Char Char3"/>
    <w:basedOn w:val="DefaultParagraphFont"/>
    <w:rsid w:val="00637E51"/>
    <w:rPr>
      <w:rFonts w:ascii="Arial" w:hAnsi="Arial" w:cs="Arial"/>
      <w:vanish/>
      <w:sz w:val="16"/>
      <w:szCs w:val="16"/>
      <w:lang w:val="en-US" w:eastAsia="en-US" w:bidi="ar-SA"/>
    </w:rPr>
  </w:style>
  <w:style w:type="paragraph" w:customStyle="1" w:styleId="NoteLevel21">
    <w:name w:val="Note Level 21"/>
    <w:basedOn w:val="Normal"/>
    <w:rsid w:val="00637E51"/>
    <w:pPr>
      <w:keepNext/>
      <w:numPr>
        <w:ilvl w:val="1"/>
        <w:numId w:val="19"/>
      </w:numPr>
      <w:outlineLvl w:val="1"/>
    </w:pPr>
    <w:rPr>
      <w:rFonts w:ascii="Verdana" w:eastAsia="MS Gothic" w:hAnsi="Verdana"/>
      <w:sz w:val="24"/>
    </w:rPr>
  </w:style>
  <w:style w:type="paragraph" w:customStyle="1" w:styleId="CIte4">
    <w:name w:val="CIte"/>
    <w:basedOn w:val="Normal"/>
    <w:qFormat/>
    <w:rsid w:val="00637E51"/>
    <w:pPr>
      <w:ind w:left="720"/>
    </w:pPr>
    <w:rPr>
      <w:rFonts w:ascii="Times New Roman" w:hAnsi="Times New Roman"/>
      <w:b/>
      <w:u w:val="single"/>
    </w:rPr>
  </w:style>
  <w:style w:type="paragraph" w:customStyle="1" w:styleId="Language">
    <w:name w:val="Language"/>
    <w:basedOn w:val="Normal"/>
    <w:link w:val="LanguageChar"/>
    <w:rsid w:val="00637E51"/>
    <w:rPr>
      <w:rFonts w:asciiTheme="minorHAnsi" w:eastAsiaTheme="minorEastAsia" w:hAnsiTheme="minorHAnsi" w:cstheme="minorBidi"/>
      <w:strike/>
      <w:sz w:val="16"/>
      <w:szCs w:val="16"/>
    </w:rPr>
  </w:style>
  <w:style w:type="character" w:customStyle="1" w:styleId="Style11ptBoldUnderlineBorderSinglesolidlineAuto">
    <w:name w:val="Style 11 pt Bold Underline Border: : (Single solid line Auto  ..."/>
    <w:basedOn w:val="DefaultParagraphFont"/>
    <w:rsid w:val="00637E51"/>
    <w:rPr>
      <w:b/>
      <w:bCs/>
      <w:sz w:val="20"/>
      <w:u w:val="single"/>
      <w:bdr w:val="single" w:sz="4" w:space="0" w:color="auto"/>
    </w:rPr>
  </w:style>
  <w:style w:type="character" w:customStyle="1" w:styleId="Style11ptBoldUnderline">
    <w:name w:val="Style 11 pt Bold Underline"/>
    <w:basedOn w:val="DefaultParagraphFont"/>
    <w:rsid w:val="00637E51"/>
    <w:rPr>
      <w:rFonts w:ascii="Times New Roman" w:hAnsi="Times New Roman"/>
      <w:b/>
      <w:bCs/>
      <w:sz w:val="20"/>
      <w:u w:val="single"/>
    </w:rPr>
  </w:style>
  <w:style w:type="character" w:customStyle="1" w:styleId="StyleUnderlineChar11pt">
    <w:name w:val="Style Underline Char + 11 pt"/>
    <w:basedOn w:val="DefaultParagraphFont"/>
    <w:rsid w:val="00637E51"/>
    <w:rPr>
      <w:rFonts w:ascii="Times New Roman" w:hAnsi="Times New Roman"/>
      <w:sz w:val="20"/>
      <w:u w:val="single"/>
      <w:lang w:val="en-US" w:eastAsia="en-US" w:bidi="ar-SA"/>
    </w:rPr>
  </w:style>
  <w:style w:type="character" w:customStyle="1" w:styleId="StyleUnderlineChar11ptBold">
    <w:name w:val="Style Underline Char + 11 pt Bold"/>
    <w:basedOn w:val="DefaultParagraphFont"/>
    <w:rsid w:val="00637E51"/>
    <w:rPr>
      <w:rFonts w:ascii="Times New Roman" w:hAnsi="Times New Roman"/>
      <w:b/>
      <w:bCs/>
      <w:sz w:val="20"/>
      <w:u w:val="single"/>
      <w:lang w:val="en-US" w:eastAsia="en-US" w:bidi="ar-SA"/>
    </w:rPr>
  </w:style>
  <w:style w:type="character" w:customStyle="1" w:styleId="post-footers">
    <w:name w:val="post-footers"/>
    <w:basedOn w:val="DefaultParagraphFont"/>
    <w:rsid w:val="00637E51"/>
  </w:style>
  <w:style w:type="character" w:customStyle="1" w:styleId="Style11ptBoldUnderline1">
    <w:name w:val="Style 11 pt Bold Underline1"/>
    <w:basedOn w:val="DefaultParagraphFont"/>
    <w:rsid w:val="00637E51"/>
    <w:rPr>
      <w:b/>
      <w:bCs/>
      <w:sz w:val="20"/>
      <w:u w:val="single"/>
    </w:rPr>
  </w:style>
  <w:style w:type="character" w:customStyle="1" w:styleId="Style11ptBoldUnderlineBorderSinglesolidlineAuto1">
    <w:name w:val="Style 11 pt Bold Underline Border: : (Single solid line Auto  ...1"/>
    <w:basedOn w:val="DefaultParagraphFont"/>
    <w:rsid w:val="00637E51"/>
    <w:rPr>
      <w:b/>
      <w:bCs/>
      <w:sz w:val="20"/>
      <w:u w:val="single"/>
      <w:bdr w:val="single" w:sz="4" w:space="0" w:color="auto"/>
    </w:rPr>
  </w:style>
  <w:style w:type="character" w:customStyle="1" w:styleId="Style11ptUnderline1">
    <w:name w:val="Style 11 pt Underline1"/>
    <w:basedOn w:val="DefaultParagraphFont"/>
    <w:rsid w:val="00637E51"/>
    <w:rPr>
      <w:sz w:val="20"/>
      <w:u w:val="single"/>
    </w:rPr>
  </w:style>
  <w:style w:type="paragraph" w:customStyle="1" w:styleId="StyleStyle411pt">
    <w:name w:val="Style Style4 + 11 pt"/>
    <w:basedOn w:val="Normal"/>
    <w:link w:val="StyleStyle411ptChar"/>
    <w:rsid w:val="00637E51"/>
    <w:rPr>
      <w:rFonts w:ascii="Times New Roman" w:hAnsi="Times New Roman"/>
      <w:u w:val="single"/>
    </w:rPr>
  </w:style>
  <w:style w:type="character" w:customStyle="1" w:styleId="StyleStyle411ptChar">
    <w:name w:val="Style Style4 + 11 pt Char"/>
    <w:basedOn w:val="DefaultParagraphFont"/>
    <w:link w:val="StyleStyle411pt"/>
    <w:rsid w:val="00637E51"/>
    <w:rPr>
      <w:rFonts w:ascii="Times New Roman" w:eastAsiaTheme="minorHAnsi" w:hAnsi="Times New Roman" w:cs="Arial"/>
      <w:sz w:val="22"/>
      <w:szCs w:val="22"/>
      <w:u w:val="single"/>
    </w:rPr>
  </w:style>
  <w:style w:type="paragraph" w:customStyle="1" w:styleId="StyleStyle411ptBold">
    <w:name w:val="Style Style4 + 11 pt Bold"/>
    <w:basedOn w:val="Normal"/>
    <w:link w:val="StyleStyle411ptBoldChar"/>
    <w:rsid w:val="00637E51"/>
    <w:rPr>
      <w:rFonts w:ascii="Times New Roman" w:hAnsi="Times New Roman"/>
      <w:b/>
      <w:bCs/>
      <w:u w:val="single"/>
    </w:rPr>
  </w:style>
  <w:style w:type="character" w:customStyle="1" w:styleId="StyleStyle411ptBoldChar">
    <w:name w:val="Style Style4 + 11 pt Bold Char"/>
    <w:basedOn w:val="DefaultParagraphFont"/>
    <w:link w:val="StyleStyle411ptBold"/>
    <w:rsid w:val="00637E51"/>
    <w:rPr>
      <w:rFonts w:ascii="Times New Roman" w:eastAsiaTheme="minorHAnsi" w:hAnsi="Times New Roman" w:cs="Arial"/>
      <w:b/>
      <w:bCs/>
      <w:sz w:val="22"/>
      <w:szCs w:val="22"/>
      <w:u w:val="single"/>
    </w:rPr>
  </w:style>
  <w:style w:type="paragraph" w:customStyle="1" w:styleId="StyleStyle411ptBoldBorderSinglesolidlineAuto0">
    <w:name w:val="Style Style4 + 11 pt Bold Border: : (Single solid line Auto  0...."/>
    <w:basedOn w:val="Normal"/>
    <w:link w:val="StyleStyle411ptBoldBorderSinglesolidlineAuto0Char"/>
    <w:rsid w:val="00637E51"/>
    <w:rPr>
      <w:rFonts w:ascii="Times New Roman" w:hAnsi="Times New Roman"/>
      <w:b/>
      <w:bCs/>
      <w:u w:val="single"/>
      <w:bdr w:val="single" w:sz="4" w:space="0" w:color="auto"/>
    </w:rPr>
  </w:style>
  <w:style w:type="character" w:customStyle="1" w:styleId="StyleStyle411ptBoldBorderSinglesolidlineAuto0Char">
    <w:name w:val="Style Style4 + 11 pt Bold Border: : (Single solid line Auto  0.... Char"/>
    <w:basedOn w:val="DefaultParagraphFont"/>
    <w:link w:val="StyleStyle411ptBoldBorderSinglesolidlineAuto0"/>
    <w:rsid w:val="00637E51"/>
    <w:rPr>
      <w:rFonts w:ascii="Times New Roman" w:eastAsiaTheme="minorHAnsi" w:hAnsi="Times New Roman" w:cs="Arial"/>
      <w:b/>
      <w:bCs/>
      <w:sz w:val="22"/>
      <w:szCs w:val="22"/>
      <w:u w:val="single"/>
      <w:bdr w:val="single" w:sz="4" w:space="0" w:color="auto"/>
    </w:rPr>
  </w:style>
  <w:style w:type="paragraph" w:customStyle="1" w:styleId="Smallfont0">
    <w:name w:val="Smallfont"/>
    <w:basedOn w:val="Normal"/>
    <w:rsid w:val="00637E51"/>
    <w:rPr>
      <w:rFonts w:ascii="Times New Roman" w:hAnsi="Times New Roman"/>
      <w:sz w:val="15"/>
    </w:rPr>
  </w:style>
  <w:style w:type="character" w:customStyle="1" w:styleId="authors1">
    <w:name w:val="authors1"/>
    <w:basedOn w:val="DefaultParagraphFont"/>
    <w:rsid w:val="00637E51"/>
    <w:rPr>
      <w:rFonts w:ascii="Verdana" w:hAnsi="Verdana" w:hint="default"/>
      <w:b/>
      <w:bCs/>
      <w:color w:val="006699"/>
      <w:sz w:val="20"/>
      <w:szCs w:val="20"/>
    </w:rPr>
  </w:style>
  <w:style w:type="paragraph" w:customStyle="1" w:styleId="NormalFont">
    <w:name w:val="Normal Font"/>
    <w:link w:val="NormalFontChar"/>
    <w:rsid w:val="00637E51"/>
    <w:rPr>
      <w:rFonts w:ascii="Times New Roman" w:eastAsia="Times New Roman" w:hAnsi="Times New Roman" w:cs="Times New Roman"/>
      <w:sz w:val="20"/>
      <w:szCs w:val="20"/>
    </w:rPr>
  </w:style>
  <w:style w:type="character" w:customStyle="1" w:styleId="NormalFontChar">
    <w:name w:val="Normal Font Char"/>
    <w:basedOn w:val="DefaultParagraphFont"/>
    <w:link w:val="NormalFont"/>
    <w:rsid w:val="00637E51"/>
    <w:rPr>
      <w:rFonts w:ascii="Times New Roman" w:eastAsia="Times New Roman" w:hAnsi="Times New Roman" w:cs="Times New Roman"/>
      <w:sz w:val="20"/>
      <w:szCs w:val="20"/>
    </w:rPr>
  </w:style>
  <w:style w:type="character" w:customStyle="1" w:styleId="headlinesectionlarge">
    <w:name w:val="headline_section_large"/>
    <w:basedOn w:val="DefaultParagraphFont"/>
    <w:rsid w:val="00637E51"/>
  </w:style>
  <w:style w:type="paragraph" w:customStyle="1" w:styleId="formatvorlage2">
    <w:name w:val="formatvorlage2"/>
    <w:basedOn w:val="Normal"/>
    <w:rsid w:val="00637E51"/>
    <w:pPr>
      <w:spacing w:before="100" w:beforeAutospacing="1" w:after="100" w:afterAutospacing="1"/>
    </w:pPr>
    <w:rPr>
      <w:rFonts w:ascii="Times New Roman" w:eastAsia="SimSun" w:hAnsi="Times New Roman"/>
      <w:sz w:val="24"/>
      <w:lang w:eastAsia="zh-CN"/>
    </w:rPr>
  </w:style>
  <w:style w:type="character" w:customStyle="1" w:styleId="Styleunderline11pt">
    <w:name w:val="Style underline + 11 pt"/>
    <w:basedOn w:val="underline"/>
    <w:rsid w:val="00637E51"/>
    <w:rPr>
      <w:sz w:val="20"/>
      <w:u w:val="single"/>
    </w:rPr>
  </w:style>
  <w:style w:type="character" w:customStyle="1" w:styleId="Styleunderline11ptBold">
    <w:name w:val="Style underline + 11 pt Bold"/>
    <w:basedOn w:val="underline"/>
    <w:rsid w:val="00637E51"/>
    <w:rPr>
      <w:b/>
      <w:bCs/>
      <w:sz w:val="20"/>
      <w:u w:val="single"/>
    </w:rPr>
  </w:style>
  <w:style w:type="character" w:customStyle="1" w:styleId="Styleunderline11ptBlack">
    <w:name w:val="Style underline + 11 pt Black"/>
    <w:basedOn w:val="underline"/>
    <w:rsid w:val="00637E51"/>
    <w:rPr>
      <w:color w:val="000000"/>
      <w:sz w:val="20"/>
      <w:u w:val="single"/>
    </w:rPr>
  </w:style>
  <w:style w:type="character" w:customStyle="1" w:styleId="Styleunderline11ptBoldBlack">
    <w:name w:val="Style underline + 11 pt Bold Black"/>
    <w:basedOn w:val="underline"/>
    <w:rsid w:val="00637E51"/>
    <w:rPr>
      <w:b/>
      <w:bCs/>
      <w:color w:val="000000"/>
      <w:sz w:val="20"/>
      <w:u w:val="single"/>
    </w:rPr>
  </w:style>
  <w:style w:type="character" w:customStyle="1" w:styleId="Style11ptItalicUnderline">
    <w:name w:val="Style 11 pt Italic Underline"/>
    <w:basedOn w:val="DefaultParagraphFont"/>
    <w:rsid w:val="00637E51"/>
    <w:rPr>
      <w:i/>
      <w:iCs/>
      <w:sz w:val="20"/>
      <w:u w:val="single"/>
    </w:rPr>
  </w:style>
  <w:style w:type="character" w:customStyle="1" w:styleId="Styleunderline11ptBoldBorderSinglesolidlineAuto">
    <w:name w:val="Style underline + 11 pt Bold Border: : (Single solid line Auto ..."/>
    <w:basedOn w:val="underline"/>
    <w:rsid w:val="00637E51"/>
    <w:rPr>
      <w:b/>
      <w:bCs/>
      <w:sz w:val="20"/>
      <w:u w:val="single"/>
      <w:bdr w:val="single" w:sz="4" w:space="0" w:color="auto"/>
    </w:rPr>
  </w:style>
  <w:style w:type="paragraph" w:customStyle="1" w:styleId="Stylecard11pt">
    <w:name w:val="Style card + 11 pt"/>
    <w:basedOn w:val="card1"/>
    <w:link w:val="Stylecard11ptChar"/>
    <w:rsid w:val="00637E51"/>
    <w:rPr>
      <w:rFonts w:eastAsia="SimSun"/>
      <w:color w:val="000000"/>
      <w:szCs w:val="24"/>
      <w:lang w:eastAsia="zh-CN"/>
    </w:rPr>
  </w:style>
  <w:style w:type="character" w:customStyle="1" w:styleId="Stylecard11ptChar">
    <w:name w:val="Style card + 11 pt Char"/>
    <w:basedOn w:val="cardChar"/>
    <w:link w:val="Stylecard11pt"/>
    <w:rsid w:val="00637E51"/>
    <w:rPr>
      <w:rFonts w:ascii="Times New Roman" w:eastAsia="SimSun" w:hAnsi="Times New Roman" w:cs="Arial"/>
      <w:color w:val="000000"/>
      <w:sz w:val="22"/>
      <w:lang w:val="en-US" w:eastAsia="zh-CN" w:bidi="ar-SA"/>
    </w:rPr>
  </w:style>
  <w:style w:type="paragraph" w:customStyle="1" w:styleId="StyleTitle11ptNotBold">
    <w:name w:val="Style Title + 11 pt Not Bold"/>
    <w:basedOn w:val="Title"/>
    <w:link w:val="StyleTitle11ptNotBoldChar"/>
    <w:rsid w:val="00637E51"/>
    <w:rPr>
      <w:bCs w:val="0"/>
      <w:sz w:val="20"/>
      <w:szCs w:val="20"/>
      <w:u w:val="single"/>
    </w:rPr>
  </w:style>
  <w:style w:type="character" w:customStyle="1" w:styleId="StyleTitle11ptNotBoldChar">
    <w:name w:val="Style Title + 11 pt Not Bold Char"/>
    <w:basedOn w:val="TitleChar"/>
    <w:link w:val="StyleTitle11ptNotBold"/>
    <w:rsid w:val="00637E51"/>
    <w:rPr>
      <w:rFonts w:ascii="Times New Roman" w:eastAsiaTheme="minorHAnsi" w:hAnsi="Times New Roman" w:cs="Arial"/>
      <w:b/>
      <w:bCs w:val="0"/>
      <w:sz w:val="20"/>
      <w:szCs w:val="20"/>
      <w:u w:val="single"/>
      <w:lang w:bidi="en-US"/>
    </w:rPr>
  </w:style>
  <w:style w:type="paragraph" w:customStyle="1" w:styleId="StyleTitle11ptNotBoldNounderline">
    <w:name w:val="Style Title + 11 pt Not Bold No underline"/>
    <w:basedOn w:val="Title"/>
    <w:link w:val="StyleTitle11ptNotBoldNounderlineChar"/>
    <w:rsid w:val="00637E51"/>
    <w:rPr>
      <w:b w:val="0"/>
      <w:bCs w:val="0"/>
      <w:sz w:val="20"/>
      <w:szCs w:val="20"/>
    </w:rPr>
  </w:style>
  <w:style w:type="character" w:customStyle="1" w:styleId="StyleTitle11ptNotBoldNounderlineChar">
    <w:name w:val="Style Title + 11 pt Not Bold No underline Char"/>
    <w:basedOn w:val="TitleChar"/>
    <w:link w:val="StyleTitle11ptNotBoldNounderline"/>
    <w:rsid w:val="00637E51"/>
    <w:rPr>
      <w:rFonts w:ascii="Times New Roman" w:eastAsiaTheme="minorHAnsi" w:hAnsi="Times New Roman" w:cs="Arial"/>
      <w:b w:val="0"/>
      <w:bCs w:val="0"/>
      <w:sz w:val="20"/>
      <w:szCs w:val="20"/>
      <w:lang w:bidi="en-US"/>
    </w:rPr>
  </w:style>
  <w:style w:type="paragraph" w:customStyle="1" w:styleId="StylecardCharChar11pt">
    <w:name w:val="Style card Char Char + 11 pt"/>
    <w:basedOn w:val="cardCharChar"/>
    <w:link w:val="StylecardCharChar11ptChar"/>
    <w:rsid w:val="00637E51"/>
    <w:pPr>
      <w:jc w:val="left"/>
    </w:pPr>
  </w:style>
  <w:style w:type="character" w:customStyle="1" w:styleId="StylecardCharChar11ptChar">
    <w:name w:val="Style card Char Char + 11 pt Char"/>
    <w:basedOn w:val="cardCharCharChar1"/>
    <w:link w:val="StylecardCharChar11pt"/>
    <w:rsid w:val="00637E51"/>
    <w:rPr>
      <w:rFonts w:ascii="Times New Roman" w:eastAsiaTheme="minorHAnsi" w:hAnsi="Times New Roman" w:cs="Arial"/>
      <w:sz w:val="22"/>
      <w:szCs w:val="22"/>
    </w:rPr>
  </w:style>
  <w:style w:type="paragraph" w:customStyle="1" w:styleId="StyleStyle49pt">
    <w:name w:val="Style Style4 + 9 pt"/>
    <w:basedOn w:val="Style4"/>
    <w:link w:val="StyleStyle49ptChar"/>
    <w:rsid w:val="00637E51"/>
    <w:rPr>
      <w:rFonts w:ascii="Times New Roman" w:hAnsi="Times New Roman"/>
    </w:rPr>
  </w:style>
  <w:style w:type="character" w:customStyle="1" w:styleId="StyleStyle49ptChar">
    <w:name w:val="Style Style4 + 9 pt Char"/>
    <w:basedOn w:val="Style4Char"/>
    <w:link w:val="StyleStyle49pt"/>
    <w:rsid w:val="00637E51"/>
    <w:rPr>
      <w:rFonts w:ascii="Times New Roman" w:eastAsiaTheme="minorHAnsi" w:hAnsi="Times New Roman" w:cs="Arial"/>
      <w:sz w:val="22"/>
      <w:szCs w:val="22"/>
      <w:u w:val="single"/>
    </w:rPr>
  </w:style>
  <w:style w:type="character" w:customStyle="1" w:styleId="Style11ptBlack">
    <w:name w:val="Style 11 pt Black"/>
    <w:basedOn w:val="DefaultParagraphFont"/>
    <w:rsid w:val="00637E51"/>
    <w:rPr>
      <w:color w:val="000000"/>
      <w:sz w:val="20"/>
    </w:rPr>
  </w:style>
  <w:style w:type="character" w:customStyle="1" w:styleId="Style11ptBlackUnderline">
    <w:name w:val="Style 11 pt Black Underline"/>
    <w:basedOn w:val="DefaultParagraphFont"/>
    <w:rsid w:val="00637E51"/>
    <w:rPr>
      <w:color w:val="000000"/>
      <w:sz w:val="20"/>
      <w:u w:val="single"/>
    </w:rPr>
  </w:style>
  <w:style w:type="character" w:customStyle="1" w:styleId="Style11ptBoldBlackUnderline">
    <w:name w:val="Style 11 pt Bold Black Underline"/>
    <w:basedOn w:val="DefaultParagraphFont"/>
    <w:rsid w:val="00637E51"/>
    <w:rPr>
      <w:b/>
      <w:bCs/>
      <w:color w:val="000000"/>
      <w:sz w:val="20"/>
      <w:u w:val="single"/>
    </w:rPr>
  </w:style>
  <w:style w:type="character" w:customStyle="1" w:styleId="Style11ptBoldBlackUnderlineBorderSinglesolidline">
    <w:name w:val="Style 11 pt Bold Black Underline Border: : (Single solid line ..."/>
    <w:basedOn w:val="DefaultParagraphFont"/>
    <w:rsid w:val="00637E51"/>
    <w:rPr>
      <w:b/>
      <w:bCs/>
      <w:color w:val="000000"/>
      <w:sz w:val="20"/>
      <w:u w:val="single"/>
      <w:bdr w:val="single" w:sz="4" w:space="0" w:color="auto"/>
    </w:rPr>
  </w:style>
  <w:style w:type="paragraph" w:customStyle="1" w:styleId="StylecardCharCharChar11pt">
    <w:name w:val="Style card Char Char Char + 11 pt"/>
    <w:basedOn w:val="Normal"/>
    <w:link w:val="StylecardCharCharChar11ptChar"/>
    <w:rsid w:val="00637E51"/>
    <w:pPr>
      <w:ind w:left="288" w:right="288"/>
    </w:pPr>
    <w:rPr>
      <w:rFonts w:ascii="Times New Roman" w:hAnsi="Times New Roman"/>
      <w:szCs w:val="20"/>
    </w:rPr>
  </w:style>
  <w:style w:type="character" w:customStyle="1" w:styleId="StylecardCharCharChar11ptChar">
    <w:name w:val="Style card Char Char Char + 11 pt Char"/>
    <w:basedOn w:val="cardCharCharCharChar"/>
    <w:link w:val="StylecardCharCharChar11pt"/>
    <w:rsid w:val="00637E51"/>
    <w:rPr>
      <w:rFonts w:ascii="Times New Roman" w:eastAsiaTheme="minorHAnsi" w:hAnsi="Times New Roman" w:cs="Arial"/>
      <w:sz w:val="22"/>
      <w:szCs w:val="20"/>
    </w:rPr>
  </w:style>
  <w:style w:type="character" w:customStyle="1" w:styleId="cardCharCharCharChar">
    <w:name w:val="card Char Char Char Char"/>
    <w:basedOn w:val="DefaultParagraphFont"/>
    <w:rsid w:val="00637E51"/>
  </w:style>
  <w:style w:type="paragraph" w:customStyle="1" w:styleId="StyleCards11pt">
    <w:name w:val="Style Cards + 11 pt"/>
    <w:basedOn w:val="Cards0"/>
    <w:link w:val="StyleCards11ptChar"/>
    <w:rsid w:val="00637E51"/>
    <w:pPr>
      <w:autoSpaceDE w:val="0"/>
      <w:autoSpaceDN w:val="0"/>
      <w:adjustRightInd w:val="0"/>
      <w:ind w:left="432" w:right="432"/>
      <w:jc w:val="both"/>
    </w:pPr>
    <w:rPr>
      <w:sz w:val="20"/>
      <w:szCs w:val="20"/>
      <w:lang w:val="en-US" w:eastAsia="en-US"/>
    </w:rPr>
  </w:style>
  <w:style w:type="character" w:customStyle="1" w:styleId="StyleCards11ptChar">
    <w:name w:val="Style Cards + 11 pt Char"/>
    <w:basedOn w:val="CardsChar"/>
    <w:link w:val="StyleCards11pt"/>
    <w:rsid w:val="00637E51"/>
    <w:rPr>
      <w:rFonts w:ascii="Times New Roman" w:eastAsiaTheme="minorHAnsi" w:hAnsi="Times New Roman" w:cs="Arial"/>
      <w:sz w:val="20"/>
      <w:szCs w:val="20"/>
      <w:lang w:val="en-US" w:eastAsia="en-US" w:bidi="ar-SA"/>
    </w:rPr>
  </w:style>
  <w:style w:type="paragraph" w:customStyle="1" w:styleId="StyleCards11ptUnderline">
    <w:name w:val="Style Cards + 11 pt Underline"/>
    <w:basedOn w:val="Cards0"/>
    <w:link w:val="StyleCards11ptUnderlineChar"/>
    <w:rsid w:val="00637E51"/>
    <w:pPr>
      <w:autoSpaceDE w:val="0"/>
      <w:autoSpaceDN w:val="0"/>
      <w:adjustRightInd w:val="0"/>
      <w:ind w:left="432" w:right="432"/>
      <w:jc w:val="both"/>
    </w:pPr>
    <w:rPr>
      <w:sz w:val="20"/>
      <w:szCs w:val="20"/>
      <w:u w:val="single"/>
      <w:lang w:val="en-US" w:eastAsia="en-US"/>
    </w:rPr>
  </w:style>
  <w:style w:type="character" w:customStyle="1" w:styleId="StyleCards11ptUnderlineChar">
    <w:name w:val="Style Cards + 11 pt Underline Char"/>
    <w:basedOn w:val="CardsChar"/>
    <w:link w:val="StyleCards11ptUnderline"/>
    <w:rsid w:val="00637E51"/>
    <w:rPr>
      <w:rFonts w:ascii="Times New Roman" w:eastAsiaTheme="minorHAnsi" w:hAnsi="Times New Roman" w:cs="Arial"/>
      <w:sz w:val="20"/>
      <w:szCs w:val="20"/>
      <w:u w:val="single"/>
      <w:lang w:val="en-US" w:eastAsia="en-US" w:bidi="ar-SA"/>
    </w:rPr>
  </w:style>
  <w:style w:type="paragraph" w:customStyle="1" w:styleId="StyleCards11ptBoldUnderline">
    <w:name w:val="Style Cards + 11 pt Bold Underline"/>
    <w:basedOn w:val="Cards0"/>
    <w:link w:val="StyleCards11ptBoldUnderlineChar"/>
    <w:rsid w:val="00637E51"/>
    <w:pPr>
      <w:autoSpaceDE w:val="0"/>
      <w:autoSpaceDN w:val="0"/>
      <w:adjustRightInd w:val="0"/>
      <w:ind w:left="432" w:right="432"/>
      <w:jc w:val="both"/>
    </w:pPr>
    <w:rPr>
      <w:b/>
      <w:bCs/>
      <w:sz w:val="20"/>
      <w:szCs w:val="20"/>
      <w:u w:val="single"/>
      <w:lang w:val="en-US" w:eastAsia="en-US"/>
    </w:rPr>
  </w:style>
  <w:style w:type="character" w:customStyle="1" w:styleId="StyleCards11ptBoldUnderlineChar">
    <w:name w:val="Style Cards + 11 pt Bold Underline Char"/>
    <w:basedOn w:val="CardsChar"/>
    <w:link w:val="StyleCards11ptBoldUnderline"/>
    <w:rsid w:val="00637E51"/>
    <w:rPr>
      <w:rFonts w:ascii="Times New Roman" w:eastAsiaTheme="minorHAnsi" w:hAnsi="Times New Roman" w:cs="Arial"/>
      <w:b/>
      <w:bCs/>
      <w:sz w:val="20"/>
      <w:szCs w:val="20"/>
      <w:u w:val="single"/>
      <w:lang w:val="en-US" w:eastAsia="en-US" w:bidi="ar-SA"/>
    </w:rPr>
  </w:style>
  <w:style w:type="paragraph" w:customStyle="1" w:styleId="StyleCards11ptBoldUnderlineBorderSinglesolidline">
    <w:name w:val="Style Cards + 11 pt Bold Underline Border: : (Single solid line..."/>
    <w:basedOn w:val="Cards0"/>
    <w:link w:val="StyleCards11ptBoldUnderlineBorderSinglesolidlineChar"/>
    <w:rsid w:val="00637E51"/>
    <w:pPr>
      <w:autoSpaceDE w:val="0"/>
      <w:autoSpaceDN w:val="0"/>
      <w:adjustRightInd w:val="0"/>
      <w:ind w:left="432" w:right="432"/>
      <w:jc w:val="both"/>
    </w:pPr>
    <w:rPr>
      <w:b/>
      <w:bCs/>
      <w:sz w:val="20"/>
      <w:szCs w:val="20"/>
      <w:u w:val="single"/>
      <w:bdr w:val="single" w:sz="4" w:space="0" w:color="auto"/>
      <w:lang w:val="en-US" w:eastAsia="en-US"/>
    </w:rPr>
  </w:style>
  <w:style w:type="character" w:customStyle="1" w:styleId="StyleCards11ptBoldUnderlineBorderSinglesolidlineChar">
    <w:name w:val="Style Cards + 11 pt Bold Underline Border: : (Single solid line... Char"/>
    <w:basedOn w:val="CardsChar"/>
    <w:link w:val="StyleCards11ptBoldUnderlineBorderSinglesolidline"/>
    <w:rsid w:val="00637E51"/>
    <w:rPr>
      <w:rFonts w:ascii="Times New Roman" w:eastAsiaTheme="minorHAnsi" w:hAnsi="Times New Roman" w:cs="Arial"/>
      <w:b/>
      <w:bCs/>
      <w:sz w:val="20"/>
      <w:szCs w:val="20"/>
      <w:u w:val="single"/>
      <w:bdr w:val="single" w:sz="4" w:space="0" w:color="auto"/>
      <w:lang w:val="en-US" w:eastAsia="en-US" w:bidi="ar-SA"/>
    </w:rPr>
  </w:style>
  <w:style w:type="paragraph" w:customStyle="1" w:styleId="StyleSmall11pt">
    <w:name w:val="Style Small + 11 pt"/>
    <w:basedOn w:val="Small"/>
    <w:rsid w:val="00637E51"/>
    <w:pPr>
      <w:tabs>
        <w:tab w:val="clear" w:pos="288"/>
        <w:tab w:val="clear" w:pos="720"/>
      </w:tabs>
    </w:pPr>
    <w:rPr>
      <w:rFonts w:ascii="Times" w:hAnsi="Times"/>
      <w:sz w:val="20"/>
    </w:rPr>
  </w:style>
  <w:style w:type="character" w:customStyle="1" w:styleId="Style11ptThickunderline">
    <w:name w:val="Style 11 pt Thick underline"/>
    <w:basedOn w:val="DefaultParagraphFont"/>
    <w:rsid w:val="00637E51"/>
    <w:rPr>
      <w:sz w:val="20"/>
      <w:u w:val="thick"/>
    </w:rPr>
  </w:style>
  <w:style w:type="character" w:customStyle="1" w:styleId="Style11ptBoldThickunderline">
    <w:name w:val="Style 11 pt Bold Thick underline"/>
    <w:basedOn w:val="DefaultParagraphFont"/>
    <w:rsid w:val="00637E51"/>
    <w:rPr>
      <w:b/>
      <w:bCs/>
      <w:sz w:val="20"/>
      <w:u w:val="thick"/>
    </w:rPr>
  </w:style>
  <w:style w:type="paragraph" w:customStyle="1" w:styleId="StyleNormalFont11ptUnderline">
    <w:name w:val="Style Normal Font + 11 pt Underline"/>
    <w:basedOn w:val="NormalFont"/>
    <w:link w:val="StyleNormalFont11ptUnderlineChar"/>
    <w:rsid w:val="00637E51"/>
    <w:rPr>
      <w:u w:val="single"/>
    </w:rPr>
  </w:style>
  <w:style w:type="character" w:customStyle="1" w:styleId="StyleNormalFont11ptUnderlineChar">
    <w:name w:val="Style Normal Font + 11 pt Underline Char"/>
    <w:basedOn w:val="NormalFontChar"/>
    <w:link w:val="StyleNormalFont11ptUnderline"/>
    <w:rsid w:val="00637E51"/>
    <w:rPr>
      <w:rFonts w:ascii="Times New Roman" w:eastAsia="Times New Roman" w:hAnsi="Times New Roman" w:cs="Times New Roman"/>
      <w:sz w:val="20"/>
      <w:szCs w:val="20"/>
      <w:u w:val="single"/>
    </w:rPr>
  </w:style>
  <w:style w:type="paragraph" w:customStyle="1" w:styleId="StyleNormalFont11ptBoldUnderline">
    <w:name w:val="Style Normal Font + 11 pt Bold Underline"/>
    <w:basedOn w:val="NormalFont"/>
    <w:link w:val="StyleNormalFont11ptBoldUnderlineChar"/>
    <w:rsid w:val="00637E51"/>
    <w:rPr>
      <w:b/>
      <w:bCs/>
      <w:u w:val="single"/>
    </w:rPr>
  </w:style>
  <w:style w:type="character" w:customStyle="1" w:styleId="StyleNormalFont11ptBoldUnderlineChar">
    <w:name w:val="Style Normal Font + 11 pt Bold Underline Char"/>
    <w:basedOn w:val="NormalFontChar"/>
    <w:link w:val="StyleNormalFont11ptBoldUnderline"/>
    <w:rsid w:val="00637E51"/>
    <w:rPr>
      <w:rFonts w:ascii="Times New Roman" w:eastAsia="Times New Roman" w:hAnsi="Times New Roman" w:cs="Times New Roman"/>
      <w:b/>
      <w:bCs/>
      <w:sz w:val="20"/>
      <w:szCs w:val="20"/>
      <w:u w:val="single"/>
    </w:rPr>
  </w:style>
  <w:style w:type="character" w:customStyle="1" w:styleId="StyleLatinMeridien-Italic11ptItalicUnderline">
    <w:name w:val="Style (Latin) Meridien-Italic 11 pt Italic Underline"/>
    <w:basedOn w:val="DefaultParagraphFont"/>
    <w:rsid w:val="00637E51"/>
    <w:rPr>
      <w:rFonts w:ascii="Meridien-Italic" w:hAnsi="Meridien-Italic"/>
      <w:i/>
      <w:iCs/>
      <w:sz w:val="20"/>
      <w:u w:val="single"/>
    </w:rPr>
  </w:style>
  <w:style w:type="paragraph" w:customStyle="1" w:styleId="StyleStyle1Bold">
    <w:name w:val="Style Style1 + Bold"/>
    <w:basedOn w:val="Style1"/>
    <w:link w:val="StyleStyle1BoldChar"/>
    <w:rsid w:val="00637E51"/>
    <w:pPr>
      <w:ind w:left="0" w:right="0"/>
    </w:pPr>
    <w:rPr>
      <w:rFonts w:ascii="Times New Roman" w:eastAsia="SimSun" w:hAnsi="Times New Roman"/>
      <w:b/>
      <w:bCs/>
      <w:strike w:val="0"/>
      <w:sz w:val="20"/>
      <w:u w:val="single"/>
      <w:lang w:eastAsia="zh-CN"/>
    </w:rPr>
  </w:style>
  <w:style w:type="character" w:customStyle="1" w:styleId="StyleStyle1BoldChar">
    <w:name w:val="Style Style1 + Bold Char"/>
    <w:basedOn w:val="Style1Char"/>
    <w:link w:val="StyleStyle1Bold"/>
    <w:rsid w:val="00637E51"/>
    <w:rPr>
      <w:rFonts w:ascii="Times New Roman" w:eastAsia="SimSun" w:hAnsi="Times New Roman" w:cs="Arial"/>
      <w:b/>
      <w:bCs/>
      <w:strike w:val="0"/>
      <w:color w:val="000000"/>
      <w:sz w:val="20"/>
      <w:szCs w:val="22"/>
      <w:u w:val="single"/>
      <w:lang w:eastAsia="zh-CN"/>
    </w:rPr>
  </w:style>
  <w:style w:type="paragraph" w:customStyle="1" w:styleId="StyleLeft021">
    <w:name w:val="Style Left:  0.2&quot;1"/>
    <w:basedOn w:val="Normal"/>
    <w:rsid w:val="00637E51"/>
    <w:pPr>
      <w:ind w:left="288"/>
    </w:pPr>
    <w:rPr>
      <w:rFonts w:ascii="Times New Roman" w:eastAsia="SimSun" w:hAnsi="Times New Roman"/>
      <w:szCs w:val="20"/>
      <w:lang w:eastAsia="zh-CN"/>
    </w:rPr>
  </w:style>
  <w:style w:type="character" w:customStyle="1" w:styleId="Styleunderline10ptBold">
    <w:name w:val="Style underline + 10 pt Bold"/>
    <w:basedOn w:val="underline"/>
    <w:rsid w:val="00637E51"/>
    <w:rPr>
      <w:bCs/>
      <w:sz w:val="20"/>
      <w:u w:val="single"/>
    </w:rPr>
  </w:style>
  <w:style w:type="character" w:customStyle="1" w:styleId="Style13ptBoldUnderlineBorderSinglesolidlineAuto">
    <w:name w:val="Style 13 pt Bold Underline Border: : (Single solid line Auto  ..."/>
    <w:basedOn w:val="DefaultParagraphFont"/>
    <w:rsid w:val="00637E51"/>
    <w:rPr>
      <w:b/>
      <w:bCs/>
      <w:sz w:val="20"/>
      <w:u w:val="single"/>
      <w:bdr w:val="single" w:sz="4" w:space="0" w:color="auto"/>
    </w:rPr>
  </w:style>
  <w:style w:type="paragraph" w:customStyle="1" w:styleId="StyleCards11ptBlackUnderline">
    <w:name w:val="Style Cards + 11 pt Black Underline"/>
    <w:basedOn w:val="Cards0"/>
    <w:link w:val="StyleCards11ptBlackUnderlineChar"/>
    <w:rsid w:val="00637E51"/>
    <w:pPr>
      <w:autoSpaceDE w:val="0"/>
      <w:autoSpaceDN w:val="0"/>
      <w:adjustRightInd w:val="0"/>
      <w:ind w:left="432" w:right="432"/>
      <w:jc w:val="both"/>
    </w:pPr>
    <w:rPr>
      <w:color w:val="000000"/>
      <w:sz w:val="20"/>
      <w:szCs w:val="20"/>
      <w:u w:val="single"/>
      <w:lang w:val="en-US" w:eastAsia="en-US"/>
    </w:rPr>
  </w:style>
  <w:style w:type="character" w:customStyle="1" w:styleId="StyleCards11ptBlackUnderlineChar">
    <w:name w:val="Style Cards + 11 pt Black Underline Char"/>
    <w:basedOn w:val="CardsChar"/>
    <w:link w:val="StyleCards11ptBlackUnderline"/>
    <w:rsid w:val="00637E51"/>
    <w:rPr>
      <w:rFonts w:ascii="Times New Roman" w:eastAsiaTheme="minorHAnsi" w:hAnsi="Times New Roman" w:cs="Arial"/>
      <w:color w:val="000000"/>
      <w:sz w:val="20"/>
      <w:szCs w:val="20"/>
      <w:u w:val="single"/>
      <w:lang w:val="en-US" w:eastAsia="en-US" w:bidi="ar-SA"/>
    </w:rPr>
  </w:style>
  <w:style w:type="paragraph" w:customStyle="1" w:styleId="StyleCards11ptBoldBlackUnderline">
    <w:name w:val="Style Cards + 11 pt Bold Black Underline"/>
    <w:basedOn w:val="Cards0"/>
    <w:link w:val="StyleCards11ptBoldBlackUnderlineChar"/>
    <w:rsid w:val="00637E51"/>
    <w:pPr>
      <w:autoSpaceDE w:val="0"/>
      <w:autoSpaceDN w:val="0"/>
      <w:adjustRightInd w:val="0"/>
      <w:ind w:left="432" w:right="432"/>
      <w:jc w:val="both"/>
    </w:pPr>
    <w:rPr>
      <w:b/>
      <w:bCs/>
      <w:color w:val="000000"/>
      <w:sz w:val="20"/>
      <w:szCs w:val="20"/>
      <w:u w:val="single"/>
      <w:lang w:val="en-US" w:eastAsia="en-US"/>
    </w:rPr>
  </w:style>
  <w:style w:type="character" w:customStyle="1" w:styleId="StyleCards11ptBoldBlackUnderlineChar">
    <w:name w:val="Style Cards + 11 pt Bold Black Underline Char"/>
    <w:basedOn w:val="CardsChar"/>
    <w:link w:val="StyleCards11ptBoldBlackUnderline"/>
    <w:rsid w:val="00637E51"/>
    <w:rPr>
      <w:rFonts w:ascii="Times New Roman" w:eastAsiaTheme="minorHAnsi" w:hAnsi="Times New Roman" w:cs="Arial"/>
      <w:b/>
      <w:bCs/>
      <w:color w:val="000000"/>
      <w:sz w:val="20"/>
      <w:szCs w:val="20"/>
      <w:u w:val="single"/>
      <w:lang w:val="en-US" w:eastAsia="en-US" w:bidi="ar-SA"/>
    </w:rPr>
  </w:style>
  <w:style w:type="paragraph" w:customStyle="1" w:styleId="Style60">
    <w:name w:val="Style 6"/>
    <w:rsid w:val="00637E51"/>
    <w:pPr>
      <w:widowControl w:val="0"/>
      <w:autoSpaceDE w:val="0"/>
      <w:autoSpaceDN w:val="0"/>
      <w:spacing w:before="36"/>
      <w:ind w:firstLine="216"/>
      <w:jc w:val="both"/>
    </w:pPr>
    <w:rPr>
      <w:rFonts w:ascii="Times New Roman" w:eastAsia="Times New Roman" w:hAnsi="Times New Roman" w:cs="Times New Roman"/>
    </w:rPr>
  </w:style>
  <w:style w:type="paragraph" w:customStyle="1" w:styleId="spip">
    <w:name w:val="spip"/>
    <w:basedOn w:val="Normal"/>
    <w:rsid w:val="00637E51"/>
    <w:pPr>
      <w:spacing w:before="120" w:after="120" w:line="240" w:lineRule="atLeast"/>
      <w:ind w:left="120" w:right="120"/>
    </w:pPr>
    <w:rPr>
      <w:rFonts w:ascii="Times New Roman" w:hAnsi="Times New Roman"/>
      <w:sz w:val="18"/>
      <w:szCs w:val="18"/>
    </w:rPr>
  </w:style>
  <w:style w:type="character" w:customStyle="1" w:styleId="CharCharChar2">
    <w:name w:val="Char Char Char2"/>
    <w:basedOn w:val="DefaultParagraphFont"/>
    <w:rsid w:val="00637E51"/>
    <w:rPr>
      <w:rFonts w:cs="Arial"/>
      <w:b/>
      <w:bCs/>
      <w:szCs w:val="32"/>
      <w:lang w:val="en-US" w:eastAsia="en-US" w:bidi="ar-SA"/>
    </w:rPr>
  </w:style>
  <w:style w:type="paragraph" w:customStyle="1" w:styleId="CardTagandCite">
    <w:name w:val="Card Tag and Cite"/>
    <w:next w:val="Normal"/>
    <w:link w:val="CardTagandCiteChar"/>
    <w:rsid w:val="00637E51"/>
    <w:rPr>
      <w:rFonts w:ascii="Arial Narrow" w:eastAsia="Times New Roman" w:hAnsi="Arial Narrow" w:cs="Times New Roman"/>
      <w:b/>
      <w:sz w:val="26"/>
    </w:rPr>
  </w:style>
  <w:style w:type="character" w:customStyle="1" w:styleId="CardTagandCiteChar">
    <w:name w:val="Card Tag and Cite Char"/>
    <w:basedOn w:val="DefaultParagraphFont"/>
    <w:link w:val="CardTagandCite"/>
    <w:rsid w:val="00637E51"/>
    <w:rPr>
      <w:rFonts w:ascii="Arial Narrow" w:eastAsia="Times New Roman" w:hAnsi="Arial Narrow" w:cs="Times New Roman"/>
      <w:b/>
      <w:sz w:val="26"/>
    </w:rPr>
  </w:style>
  <w:style w:type="paragraph" w:customStyle="1" w:styleId="CardText10">
    <w:name w:val="Card Text 1"/>
    <w:link w:val="CardText1Char"/>
    <w:rsid w:val="00637E51"/>
    <w:rPr>
      <w:rFonts w:ascii="Arial Narrow" w:eastAsia="Times New Roman" w:hAnsi="Arial Narrow" w:cs="Times New Roman"/>
      <w:color w:val="000000"/>
      <w:sz w:val="22"/>
      <w:szCs w:val="22"/>
      <w:u w:val="single"/>
    </w:rPr>
  </w:style>
  <w:style w:type="character" w:customStyle="1" w:styleId="CardText1Char">
    <w:name w:val="Card Text 1 Char"/>
    <w:basedOn w:val="DefaultParagraphFont"/>
    <w:link w:val="CardText10"/>
    <w:rsid w:val="00637E51"/>
    <w:rPr>
      <w:rFonts w:ascii="Arial Narrow" w:eastAsia="Times New Roman" w:hAnsi="Arial Narrow" w:cs="Times New Roman"/>
      <w:color w:val="000000"/>
      <w:sz w:val="22"/>
      <w:szCs w:val="22"/>
      <w:u w:val="single"/>
    </w:rPr>
  </w:style>
  <w:style w:type="character" w:customStyle="1" w:styleId="CardText2Char">
    <w:name w:val="Card Text 2 Char"/>
    <w:basedOn w:val="CardText1Char"/>
    <w:link w:val="CardText20"/>
    <w:rsid w:val="00637E51"/>
    <w:rPr>
      <w:rFonts w:ascii="Arial Narrow" w:eastAsia="Times New Roman" w:hAnsi="Arial Narrow" w:cs="Times New Roman"/>
      <w:b/>
      <w:color w:val="000000"/>
      <w:sz w:val="22"/>
      <w:szCs w:val="22"/>
      <w:u w:val="single"/>
    </w:rPr>
  </w:style>
  <w:style w:type="paragraph" w:customStyle="1" w:styleId="CardText20">
    <w:name w:val="Card Text 2"/>
    <w:basedOn w:val="CardText10"/>
    <w:link w:val="CardText2Char"/>
    <w:rsid w:val="00637E51"/>
    <w:rPr>
      <w:b/>
    </w:rPr>
  </w:style>
  <w:style w:type="character" w:customStyle="1" w:styleId="mainheading">
    <w:name w:val="mainheading"/>
    <w:basedOn w:val="DefaultParagraphFont"/>
    <w:rsid w:val="00637E51"/>
  </w:style>
  <w:style w:type="character" w:customStyle="1" w:styleId="StyleStyleunderlineBold11ptBold">
    <w:name w:val="Style Style underline + Bold + 11 pt Bold"/>
    <w:basedOn w:val="StyleunderlineBold"/>
    <w:rsid w:val="00637E51"/>
    <w:rPr>
      <w:b/>
      <w:bCs/>
      <w:sz w:val="20"/>
      <w:u w:val="single"/>
    </w:rPr>
  </w:style>
  <w:style w:type="character" w:customStyle="1" w:styleId="StyleunderlineBold">
    <w:name w:val="Style underline + Bold"/>
    <w:basedOn w:val="underline"/>
    <w:rsid w:val="00637E51"/>
    <w:rPr>
      <w:bCs/>
      <w:u w:val="single"/>
    </w:rPr>
  </w:style>
  <w:style w:type="character" w:customStyle="1" w:styleId="StyleStyleunderlineAsianTimesNewRomanBold11pt">
    <w:name w:val="Style Style underline + (Asian) Times New Roman Bold + 11 pt"/>
    <w:basedOn w:val="StyleunderlineAsianTimesNewRomanBold"/>
    <w:rsid w:val="00637E51"/>
    <w:rPr>
      <w:rFonts w:eastAsia="Times New Roman"/>
      <w:bCs/>
      <w:sz w:val="20"/>
      <w:u w:val="single"/>
    </w:rPr>
  </w:style>
  <w:style w:type="character" w:customStyle="1" w:styleId="StyleunderlineAsianTimesNewRomanBold">
    <w:name w:val="Style underline + (Asian) Times New Roman Bold"/>
    <w:basedOn w:val="underline"/>
    <w:rsid w:val="00637E51"/>
    <w:rPr>
      <w:rFonts w:eastAsia="Times New Roman"/>
      <w:bCs/>
      <w:u w:val="single"/>
    </w:rPr>
  </w:style>
  <w:style w:type="character" w:customStyle="1" w:styleId="StyleStyleunderlineBold11pt">
    <w:name w:val="Style Style underline + Bold + 11 pt"/>
    <w:basedOn w:val="StyleunderlineBold"/>
    <w:rsid w:val="00637E51"/>
    <w:rPr>
      <w:bCs/>
      <w:sz w:val="20"/>
      <w:u w:val="single"/>
    </w:rPr>
  </w:style>
  <w:style w:type="paragraph" w:customStyle="1" w:styleId="msolistparagraph0">
    <w:name w:val="msolistparagraph"/>
    <w:basedOn w:val="Normal"/>
    <w:rsid w:val="00637E51"/>
    <w:pPr>
      <w:spacing w:before="100" w:beforeAutospacing="1" w:after="100" w:afterAutospacing="1"/>
    </w:pPr>
    <w:rPr>
      <w:rFonts w:ascii="Times New Roman" w:hAnsi="Times New Roman"/>
      <w:sz w:val="24"/>
    </w:rPr>
  </w:style>
  <w:style w:type="paragraph" w:customStyle="1" w:styleId="msonormalcxspmiddle">
    <w:name w:val="msonormalcxspmiddle"/>
    <w:basedOn w:val="Normal"/>
    <w:rsid w:val="00637E51"/>
    <w:pPr>
      <w:spacing w:before="100" w:beforeAutospacing="1" w:after="100" w:afterAutospacing="1"/>
    </w:pPr>
    <w:rPr>
      <w:rFonts w:ascii="Times New Roman" w:hAnsi="Times New Roman"/>
      <w:sz w:val="24"/>
    </w:rPr>
  </w:style>
  <w:style w:type="paragraph" w:customStyle="1" w:styleId="msonormalcxsplast">
    <w:name w:val="msonormalcxsplast"/>
    <w:basedOn w:val="Normal"/>
    <w:rsid w:val="00637E51"/>
    <w:pPr>
      <w:spacing w:before="100" w:beforeAutospacing="1" w:after="100" w:afterAutospacing="1"/>
    </w:pPr>
    <w:rPr>
      <w:rFonts w:ascii="Times New Roman" w:hAnsi="Times New Roman"/>
      <w:sz w:val="24"/>
    </w:rPr>
  </w:style>
  <w:style w:type="paragraph" w:customStyle="1" w:styleId="msolistparagraphcxsplast">
    <w:name w:val="msolistparagraphcxsplast"/>
    <w:basedOn w:val="Normal"/>
    <w:rsid w:val="00637E51"/>
    <w:pPr>
      <w:spacing w:before="100" w:beforeAutospacing="1" w:after="100" w:afterAutospacing="1"/>
    </w:pPr>
    <w:rPr>
      <w:rFonts w:ascii="Times New Roman" w:hAnsi="Times New Roman"/>
      <w:sz w:val="24"/>
    </w:rPr>
  </w:style>
  <w:style w:type="paragraph" w:customStyle="1" w:styleId="Card-Text">
    <w:name w:val="Card-Text"/>
    <w:basedOn w:val="Normal"/>
    <w:next w:val="Normal"/>
    <w:rsid w:val="00637E51"/>
    <w:pPr>
      <w:spacing w:before="120"/>
      <w:ind w:left="288" w:right="288"/>
      <w:jc w:val="both"/>
    </w:pPr>
    <w:rPr>
      <w:rFonts w:ascii="Cambria" w:hAnsi="Cambria"/>
      <w:sz w:val="16"/>
    </w:rPr>
  </w:style>
  <w:style w:type="paragraph" w:customStyle="1" w:styleId="FileTitle">
    <w:name w:val="File Title"/>
    <w:basedOn w:val="Heading1"/>
    <w:rsid w:val="00637E51"/>
    <w:pPr>
      <w:keepNext w:val="0"/>
      <w:keepLines w:val="0"/>
      <w:pageBreakBefore w:val="0"/>
      <w:pBdr>
        <w:top w:val="none" w:sz="0" w:space="0" w:color="auto"/>
        <w:left w:val="none" w:sz="0" w:space="0" w:color="auto"/>
        <w:bottom w:val="none" w:sz="0" w:space="0" w:color="auto"/>
        <w:right w:val="none" w:sz="0" w:space="0" w:color="auto"/>
      </w:pBdr>
      <w:spacing w:before="120" w:after="120"/>
      <w:outlineLvl w:val="9"/>
    </w:pPr>
    <w:rPr>
      <w:rFonts w:ascii="Cambria" w:eastAsia="SimSun" w:hAnsi="Cambria" w:cs="Times New Roman"/>
      <w:bCs w:val="0"/>
      <w:smallCaps/>
      <w:sz w:val="72"/>
      <w:szCs w:val="32"/>
      <w:u w:val="single"/>
      <w:lang w:eastAsia="zh-CN"/>
    </w:rPr>
  </w:style>
  <w:style w:type="character" w:customStyle="1" w:styleId="Heading2CharCharCharCharCharCharCharChar">
    <w:name w:val="Heading 2 Char Char Char Char Char Char Char Char"/>
    <w:basedOn w:val="DefaultParagraphFont"/>
    <w:rsid w:val="00637E51"/>
    <w:rPr>
      <w:rFonts w:cs="Arial"/>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rsid w:val="00637E51"/>
    <w:rPr>
      <w:rFonts w:ascii="Times New Roman" w:hAnsi="Times New Roman"/>
      <w:b/>
      <w:u w:val="single"/>
    </w:rPr>
  </w:style>
  <w:style w:type="character" w:customStyle="1" w:styleId="BoldandUnderlineCharCharCharCharCharChar">
    <w:name w:val="Bold and Underline Char Char Char Char Char Char"/>
    <w:basedOn w:val="DefaultParagraphFont"/>
    <w:link w:val="BoldandUnderlineCharCharCharCharChar"/>
    <w:rsid w:val="00637E51"/>
    <w:rPr>
      <w:rFonts w:ascii="Times New Roman" w:eastAsiaTheme="minorHAnsi" w:hAnsi="Times New Roman" w:cs="Arial"/>
      <w:b/>
      <w:sz w:val="22"/>
      <w:szCs w:val="22"/>
      <w:u w:val="single"/>
    </w:rPr>
  </w:style>
  <w:style w:type="character" w:customStyle="1" w:styleId="UnderlineCharCharCharCharChar">
    <w:name w:val="Underline Char Char Char Char Char"/>
    <w:basedOn w:val="DefaultParagraphFont"/>
    <w:rsid w:val="00637E51"/>
    <w:rPr>
      <w:szCs w:val="24"/>
      <w:u w:val="single"/>
    </w:rPr>
  </w:style>
  <w:style w:type="character" w:customStyle="1" w:styleId="Style9ptBoldUnderline">
    <w:name w:val="Style 9 pt Bold Underline"/>
    <w:basedOn w:val="DefaultParagraphFont"/>
    <w:rsid w:val="00637E51"/>
    <w:rPr>
      <w:bCs/>
      <w:sz w:val="18"/>
      <w:u w:val="single"/>
    </w:rPr>
  </w:style>
  <w:style w:type="paragraph" w:customStyle="1" w:styleId="StyleHeading3Underline">
    <w:name w:val="Style Heading 3 + Underline"/>
    <w:basedOn w:val="Heading3"/>
    <w:link w:val="StyleHeading3UnderlineChar"/>
    <w:rsid w:val="00637E51"/>
    <w:pPr>
      <w:keepLines w:val="0"/>
      <w:pageBreakBefore w:val="0"/>
      <w:spacing w:before="0" w:after="60"/>
      <w:jc w:val="both"/>
    </w:pPr>
    <w:rPr>
      <w:rFonts w:ascii="Times New Roman" w:eastAsia="SimSun" w:hAnsi="Times New Roman" w:cs="Arial"/>
      <w:smallCaps/>
      <w:color w:val="000000"/>
      <w:sz w:val="24"/>
      <w:szCs w:val="26"/>
      <w:lang w:eastAsia="zh-CN"/>
    </w:rPr>
  </w:style>
  <w:style w:type="character" w:customStyle="1" w:styleId="StyleHeading3UnderlineChar">
    <w:name w:val="Style Heading 3 + Underline Char"/>
    <w:basedOn w:val="DefaultParagraphFont"/>
    <w:link w:val="StyleHeading3Underline"/>
    <w:rsid w:val="00637E51"/>
    <w:rPr>
      <w:rFonts w:ascii="Times New Roman" w:eastAsia="SimSun" w:hAnsi="Times New Roman" w:cs="Arial"/>
      <w:b/>
      <w:bCs/>
      <w:smallCaps/>
      <w:color w:val="000000"/>
      <w:szCs w:val="26"/>
      <w:u w:val="single"/>
      <w:lang w:eastAsia="zh-CN"/>
    </w:rPr>
  </w:style>
  <w:style w:type="character" w:customStyle="1" w:styleId="Style9ptBoldUnderline1">
    <w:name w:val="Style 9 pt Bold Underline1"/>
    <w:basedOn w:val="DefaultParagraphFont"/>
    <w:rsid w:val="00637E51"/>
    <w:rPr>
      <w:bCs/>
      <w:sz w:val="22"/>
      <w:u w:val="single"/>
    </w:rPr>
  </w:style>
  <w:style w:type="paragraph" w:customStyle="1" w:styleId="FullText">
    <w:name w:val="Full Text"/>
    <w:basedOn w:val="Normal"/>
    <w:rsid w:val="00637E51"/>
    <w:rPr>
      <w:rFonts w:ascii="Arial Narrow" w:hAnsi="Arial Narrow"/>
      <w:sz w:val="16"/>
    </w:rPr>
  </w:style>
  <w:style w:type="character" w:customStyle="1" w:styleId="CircleChar">
    <w:name w:val="Circle Char"/>
    <w:basedOn w:val="DefaultParagraphFont"/>
    <w:rsid w:val="00637E51"/>
    <w:rPr>
      <w:b/>
      <w:u w:val="words"/>
    </w:rPr>
  </w:style>
  <w:style w:type="character" w:customStyle="1" w:styleId="BlockNameChar1">
    <w:name w:val="Block Name Char1"/>
    <w:basedOn w:val="DefaultParagraphFont"/>
    <w:rsid w:val="00637E51"/>
    <w:rPr>
      <w:rFonts w:cs="Arial"/>
      <w:b/>
      <w:bCs/>
      <w:szCs w:val="32"/>
    </w:rPr>
  </w:style>
  <w:style w:type="paragraph" w:styleId="ListBullet">
    <w:name w:val="List Bullet"/>
    <w:basedOn w:val="Normal"/>
    <w:rsid w:val="00637E51"/>
    <w:pPr>
      <w:tabs>
        <w:tab w:val="num" w:pos="1080"/>
      </w:tabs>
      <w:ind w:left="1080" w:hanging="360"/>
    </w:pPr>
    <w:rPr>
      <w:rFonts w:ascii="Times New Roman" w:hAnsi="Times New Roman"/>
    </w:rPr>
  </w:style>
  <w:style w:type="character" w:customStyle="1" w:styleId="subject">
    <w:name w:val="subject"/>
    <w:basedOn w:val="DefaultParagraphFont"/>
    <w:rsid w:val="00637E51"/>
  </w:style>
  <w:style w:type="character" w:customStyle="1" w:styleId="abstract">
    <w:name w:val="abstract"/>
    <w:basedOn w:val="DefaultParagraphFont"/>
    <w:rsid w:val="00637E51"/>
  </w:style>
  <w:style w:type="character" w:customStyle="1" w:styleId="Style9ptUnderline">
    <w:name w:val="Style 9 pt Underline"/>
    <w:basedOn w:val="DefaultParagraphFont"/>
    <w:rsid w:val="00637E51"/>
    <w:rPr>
      <w:sz w:val="20"/>
      <w:u w:val="single"/>
    </w:rPr>
  </w:style>
  <w:style w:type="character" w:customStyle="1" w:styleId="StyleTimesNewRoman9pt">
    <w:name w:val="Style Times New Roman 9 pt"/>
    <w:basedOn w:val="DefaultParagraphFont"/>
    <w:rsid w:val="00637E51"/>
    <w:rPr>
      <w:sz w:val="20"/>
    </w:rPr>
  </w:style>
  <w:style w:type="paragraph" w:customStyle="1" w:styleId="StyleStyle49ptBold">
    <w:name w:val="Style Style4 + 9 pt Bold"/>
    <w:basedOn w:val="Style4"/>
    <w:link w:val="StyleStyle49ptBoldChar"/>
    <w:rsid w:val="00637E51"/>
    <w:rPr>
      <w:rFonts w:ascii="Times New Roman" w:hAnsi="Times New Roman"/>
      <w:b/>
      <w:bCs/>
    </w:rPr>
  </w:style>
  <w:style w:type="character" w:customStyle="1" w:styleId="StyleStyle49ptBoldChar">
    <w:name w:val="Style Style4 + 9 pt Bold Char"/>
    <w:basedOn w:val="Style4Char"/>
    <w:link w:val="StyleStyle49ptBold"/>
    <w:rsid w:val="00637E51"/>
    <w:rPr>
      <w:rFonts w:ascii="Times New Roman" w:eastAsiaTheme="minorHAnsi" w:hAnsi="Times New Roman" w:cs="Arial"/>
      <w:b/>
      <w:bCs/>
      <w:sz w:val="22"/>
      <w:szCs w:val="22"/>
      <w:u w:val="single"/>
    </w:rPr>
  </w:style>
  <w:style w:type="character" w:customStyle="1" w:styleId="Style9ptUnderline1">
    <w:name w:val="Style 9 pt Underline1"/>
    <w:basedOn w:val="DefaultParagraphFont"/>
    <w:rsid w:val="00637E51"/>
    <w:rPr>
      <w:sz w:val="20"/>
      <w:u w:val="single"/>
    </w:rPr>
  </w:style>
  <w:style w:type="character" w:customStyle="1" w:styleId="Styleunderline9pt">
    <w:name w:val="Style underline + 9 pt"/>
    <w:basedOn w:val="underline"/>
    <w:rsid w:val="00637E51"/>
    <w:rPr>
      <w:sz w:val="20"/>
      <w:u w:val="single"/>
    </w:rPr>
  </w:style>
  <w:style w:type="paragraph" w:customStyle="1" w:styleId="StyleStyleStyle49pt11pt">
    <w:name w:val="Style Style Style4 + 9 pt + 11 pt"/>
    <w:basedOn w:val="StyleStyle49pt"/>
    <w:link w:val="StyleStyleStyle49pt11ptChar"/>
    <w:rsid w:val="00637E51"/>
  </w:style>
  <w:style w:type="character" w:customStyle="1" w:styleId="StyleStyleStyle49pt11ptChar">
    <w:name w:val="Style Style Style4 + 9 pt + 11 pt Char"/>
    <w:basedOn w:val="StyleStyle49ptChar"/>
    <w:link w:val="StyleStyleStyle49pt11pt"/>
    <w:rsid w:val="00637E51"/>
    <w:rPr>
      <w:rFonts w:ascii="Times New Roman" w:eastAsiaTheme="minorHAnsi" w:hAnsi="Times New Roman" w:cs="Arial"/>
      <w:sz w:val="22"/>
      <w:szCs w:val="22"/>
      <w:u w:val="single"/>
    </w:rPr>
  </w:style>
  <w:style w:type="character" w:customStyle="1" w:styleId="Style9ptUnderline2">
    <w:name w:val="Style 9 pt Underline2"/>
    <w:basedOn w:val="DefaultParagraphFont"/>
    <w:rsid w:val="00637E51"/>
    <w:rPr>
      <w:sz w:val="20"/>
      <w:u w:val="single"/>
    </w:rPr>
  </w:style>
  <w:style w:type="character" w:customStyle="1" w:styleId="Styleunderline9pt1">
    <w:name w:val="Style underline + 9 pt1"/>
    <w:basedOn w:val="underline"/>
    <w:rsid w:val="00637E51"/>
    <w:rPr>
      <w:rFonts w:ascii="Times New Roman" w:hAnsi="Times New Roman"/>
      <w:sz w:val="20"/>
      <w:u w:val="single"/>
    </w:rPr>
  </w:style>
  <w:style w:type="character" w:customStyle="1" w:styleId="Style9ptBlackUnderline">
    <w:name w:val="Style 9 pt Black Underline"/>
    <w:basedOn w:val="DefaultParagraphFont"/>
    <w:rsid w:val="00637E51"/>
    <w:rPr>
      <w:color w:val="000000"/>
      <w:sz w:val="20"/>
      <w:u w:val="single"/>
    </w:rPr>
  </w:style>
  <w:style w:type="character" w:customStyle="1" w:styleId="StyleunderlineArialNarrow9pt">
    <w:name w:val="Style underline + Arial Narrow 9 pt"/>
    <w:basedOn w:val="underline"/>
    <w:rsid w:val="00637E51"/>
    <w:rPr>
      <w:rFonts w:ascii="Times New Roman" w:hAnsi="Times New Roman"/>
      <w:sz w:val="20"/>
      <w:u w:val="single"/>
    </w:rPr>
  </w:style>
  <w:style w:type="paragraph" w:customStyle="1" w:styleId="Stylecard7pt">
    <w:name w:val="Style card + 7 pt"/>
    <w:basedOn w:val="card1"/>
    <w:link w:val="Stylecard7ptChar"/>
    <w:rsid w:val="00637E51"/>
    <w:rPr>
      <w:color w:val="000000"/>
      <w:sz w:val="14"/>
      <w:szCs w:val="24"/>
    </w:rPr>
  </w:style>
  <w:style w:type="character" w:customStyle="1" w:styleId="Stylecard7ptChar">
    <w:name w:val="Style card + 7 pt Char"/>
    <w:basedOn w:val="cardChar"/>
    <w:link w:val="Stylecard7pt"/>
    <w:rsid w:val="00637E51"/>
    <w:rPr>
      <w:rFonts w:ascii="Times New Roman" w:eastAsiaTheme="minorHAnsi" w:hAnsi="Times New Roman" w:cs="Arial"/>
      <w:color w:val="000000"/>
      <w:sz w:val="14"/>
      <w:lang w:val="en-US" w:eastAsia="en-US" w:bidi="ar-SA"/>
    </w:rPr>
  </w:style>
  <w:style w:type="character" w:customStyle="1" w:styleId="Style9ptItalicUnderline">
    <w:name w:val="Style 9 pt Italic Underline"/>
    <w:basedOn w:val="DefaultParagraphFont"/>
    <w:rsid w:val="00637E51"/>
    <w:rPr>
      <w:i/>
      <w:iCs/>
      <w:sz w:val="20"/>
      <w:u w:val="single"/>
    </w:rPr>
  </w:style>
  <w:style w:type="paragraph" w:customStyle="1" w:styleId="StyleStyle49pt1">
    <w:name w:val="Style Style4 + 9 pt1"/>
    <w:basedOn w:val="Style4"/>
    <w:link w:val="StyleStyle49pt1Char"/>
    <w:rsid w:val="00637E51"/>
    <w:rPr>
      <w:rFonts w:ascii="Times New Roman" w:hAnsi="Times New Roman"/>
    </w:rPr>
  </w:style>
  <w:style w:type="character" w:customStyle="1" w:styleId="StyleStyle49pt1Char">
    <w:name w:val="Style Style4 + 9 pt1 Char"/>
    <w:basedOn w:val="Style4Char"/>
    <w:link w:val="StyleStyle49pt1"/>
    <w:rsid w:val="00637E51"/>
    <w:rPr>
      <w:rFonts w:ascii="Times New Roman" w:eastAsiaTheme="minorHAnsi" w:hAnsi="Times New Roman" w:cs="Arial"/>
      <w:sz w:val="22"/>
      <w:szCs w:val="22"/>
      <w:u w:val="single"/>
    </w:rPr>
  </w:style>
  <w:style w:type="paragraph" w:customStyle="1" w:styleId="StyleStyle49ptBold1">
    <w:name w:val="Style Style4 + 9 pt Bold1"/>
    <w:basedOn w:val="Style4"/>
    <w:link w:val="StyleStyle49ptBold1Char"/>
    <w:rsid w:val="00637E51"/>
    <w:rPr>
      <w:rFonts w:ascii="Times New Roman" w:hAnsi="Times New Roman"/>
      <w:b/>
      <w:bCs/>
    </w:rPr>
  </w:style>
  <w:style w:type="character" w:customStyle="1" w:styleId="StyleStyle49ptBold1Char">
    <w:name w:val="Style Style4 + 9 pt Bold1 Char"/>
    <w:basedOn w:val="Style4Char"/>
    <w:link w:val="StyleStyle49ptBold1"/>
    <w:rsid w:val="00637E51"/>
    <w:rPr>
      <w:rFonts w:ascii="Times New Roman" w:eastAsiaTheme="minorHAnsi" w:hAnsi="Times New Roman" w:cs="Arial"/>
      <w:b/>
      <w:bCs/>
      <w:sz w:val="22"/>
      <w:szCs w:val="22"/>
      <w:u w:val="single"/>
    </w:rPr>
  </w:style>
  <w:style w:type="paragraph" w:customStyle="1" w:styleId="Stylecard9pt">
    <w:name w:val="Style card + 9 pt"/>
    <w:basedOn w:val="card1"/>
    <w:link w:val="Stylecard9ptChar"/>
    <w:rsid w:val="00637E51"/>
    <w:rPr>
      <w:color w:val="000000"/>
      <w:szCs w:val="24"/>
    </w:rPr>
  </w:style>
  <w:style w:type="character" w:customStyle="1" w:styleId="Stylecard9ptChar">
    <w:name w:val="Style card + 9 pt Char"/>
    <w:basedOn w:val="cardChar"/>
    <w:link w:val="Stylecard9pt"/>
    <w:rsid w:val="00637E51"/>
    <w:rPr>
      <w:rFonts w:ascii="Times New Roman" w:eastAsiaTheme="minorHAnsi" w:hAnsi="Times New Roman" w:cs="Arial"/>
      <w:color w:val="000000"/>
      <w:sz w:val="22"/>
      <w:lang w:val="en-US" w:eastAsia="en-US" w:bidi="ar-SA"/>
    </w:rPr>
  </w:style>
  <w:style w:type="character" w:customStyle="1" w:styleId="StyleunderlineArialNarrow9ptBold">
    <w:name w:val="Style underline + Arial Narrow 9 pt Bold"/>
    <w:basedOn w:val="underline"/>
    <w:rsid w:val="00637E51"/>
    <w:rPr>
      <w:rFonts w:ascii="Times New Roman" w:hAnsi="Times New Roman"/>
      <w:b/>
      <w:bCs/>
      <w:sz w:val="20"/>
      <w:u w:val="single"/>
    </w:rPr>
  </w:style>
  <w:style w:type="paragraph" w:customStyle="1" w:styleId="StyleMinimize9pt">
    <w:name w:val="Style Minimize + 9 pt"/>
    <w:basedOn w:val="Minimize"/>
    <w:link w:val="StyleMinimize9ptChar"/>
    <w:rsid w:val="00637E51"/>
    <w:pPr>
      <w:widowControl/>
    </w:pPr>
    <w:rPr>
      <w:sz w:val="20"/>
    </w:rPr>
  </w:style>
  <w:style w:type="character" w:customStyle="1" w:styleId="StyleMinimize9ptChar">
    <w:name w:val="Style Minimize + 9 pt Char"/>
    <w:basedOn w:val="MinimizeChar"/>
    <w:link w:val="StyleMinimize9pt"/>
    <w:rsid w:val="00637E51"/>
    <w:rPr>
      <w:color w:val="000000"/>
      <w:sz w:val="20"/>
    </w:rPr>
  </w:style>
  <w:style w:type="paragraph" w:customStyle="1" w:styleId="StyleMinimize7pt">
    <w:name w:val="Style Minimize + 7 pt"/>
    <w:basedOn w:val="Minimize"/>
    <w:link w:val="StyleMinimize7ptChar"/>
    <w:rsid w:val="00637E51"/>
    <w:pPr>
      <w:widowControl/>
    </w:pPr>
    <w:rPr>
      <w:sz w:val="14"/>
    </w:rPr>
  </w:style>
  <w:style w:type="character" w:customStyle="1" w:styleId="StyleMinimize7ptChar">
    <w:name w:val="Style Minimize + 7 pt Char"/>
    <w:basedOn w:val="MinimizeChar"/>
    <w:link w:val="StyleMinimize7pt"/>
    <w:rsid w:val="00637E51"/>
    <w:rPr>
      <w:color w:val="000000"/>
      <w:sz w:val="14"/>
    </w:rPr>
  </w:style>
  <w:style w:type="paragraph" w:customStyle="1" w:styleId="StyleMinimizeArialNarrow">
    <w:name w:val="Style Minimize + Arial Narrow"/>
    <w:basedOn w:val="Minimize"/>
    <w:link w:val="StyleMinimizeArialNarrowChar"/>
    <w:rsid w:val="00637E51"/>
    <w:pPr>
      <w:widowControl/>
    </w:pPr>
  </w:style>
  <w:style w:type="character" w:customStyle="1" w:styleId="StyleMinimizeArialNarrowChar">
    <w:name w:val="Style Minimize + Arial Narrow Char"/>
    <w:basedOn w:val="MinimizeChar"/>
    <w:link w:val="StyleMinimizeArialNarrow"/>
    <w:rsid w:val="00637E51"/>
    <w:rPr>
      <w:color w:val="000000"/>
      <w:sz w:val="12"/>
    </w:rPr>
  </w:style>
  <w:style w:type="paragraph" w:customStyle="1" w:styleId="Style50">
    <w:name w:val="Style 5"/>
    <w:rsid w:val="00637E51"/>
    <w:pPr>
      <w:widowControl w:val="0"/>
      <w:autoSpaceDE w:val="0"/>
      <w:autoSpaceDN w:val="0"/>
      <w:spacing w:line="266" w:lineRule="auto"/>
      <w:jc w:val="both"/>
    </w:pPr>
    <w:rPr>
      <w:rFonts w:ascii="Times New Roman" w:eastAsia="Times New Roman" w:hAnsi="Times New Roman" w:cs="Times New Roman"/>
    </w:rPr>
  </w:style>
  <w:style w:type="character" w:customStyle="1" w:styleId="Shortcite">
    <w:name w:val="Shortcite"/>
    <w:basedOn w:val="DefaultParagraphFont"/>
    <w:rsid w:val="00637E51"/>
    <w:rPr>
      <w:rFonts w:ascii="Times New Roman" w:hAnsi="Times New Roman"/>
      <w:b/>
      <w:bCs/>
      <w:sz w:val="20"/>
    </w:rPr>
  </w:style>
  <w:style w:type="character" w:customStyle="1" w:styleId="Longcite">
    <w:name w:val="Longcite"/>
    <w:basedOn w:val="DefaultParagraphFont"/>
    <w:rsid w:val="00637E51"/>
    <w:rPr>
      <w:sz w:val="16"/>
    </w:rPr>
  </w:style>
  <w:style w:type="character" w:customStyle="1" w:styleId="Debate-CardTagandCite-F6Char">
    <w:name w:val="Debate- Card Tag and Cite- F6 Char"/>
    <w:basedOn w:val="DefaultParagraphFont"/>
    <w:link w:val="Debate-CardTagandCite-F6"/>
    <w:locked/>
    <w:rsid w:val="00637E51"/>
    <w:rPr>
      <w:rFonts w:ascii="Georgia" w:hAnsi="Georgia"/>
      <w:b/>
    </w:rPr>
  </w:style>
  <w:style w:type="paragraph" w:customStyle="1" w:styleId="Debate-CardTagandCite-F6">
    <w:name w:val="Debate- Card Tag and Cite- F6"/>
    <w:basedOn w:val="Normal"/>
    <w:link w:val="Debate-CardTagandCite-F6Char"/>
    <w:qFormat/>
    <w:rsid w:val="00637E51"/>
    <w:pPr>
      <w:contextualSpacing/>
    </w:pPr>
    <w:rPr>
      <w:rFonts w:ascii="Georgia" w:eastAsiaTheme="minorEastAsia" w:hAnsi="Georgia" w:cstheme="minorBidi"/>
      <w:b/>
      <w:sz w:val="24"/>
      <w:szCs w:val="24"/>
    </w:rPr>
  </w:style>
  <w:style w:type="character" w:customStyle="1" w:styleId="CharacterStyle2">
    <w:name w:val="Character Style 2"/>
    <w:rsid w:val="00637E51"/>
    <w:rPr>
      <w:rFonts w:ascii="Lucida Grande" w:eastAsia="ヒラギノ角ゴ Pro W3" w:hAnsi="Lucida Grande"/>
      <w:b w:val="0"/>
      <w:i w:val="0"/>
      <w:color w:val="000000"/>
      <w:sz w:val="21"/>
    </w:rPr>
  </w:style>
  <w:style w:type="paragraph" w:customStyle="1" w:styleId="Debate-CardSmalltextF2">
    <w:name w:val="Debate- Card Small text F2"/>
    <w:basedOn w:val="Normal"/>
    <w:next w:val="Debate-CardTagandCite-F6"/>
    <w:link w:val="Debate-CardSmalltextF2Char"/>
    <w:qFormat/>
    <w:rsid w:val="00637E51"/>
    <w:rPr>
      <w:rFonts w:ascii="Arial Narrow" w:eastAsia="Calibri" w:hAnsi="Arial Narrow"/>
      <w:sz w:val="16"/>
    </w:rPr>
  </w:style>
  <w:style w:type="character" w:customStyle="1" w:styleId="Debate-CardSmalltextF2Char">
    <w:name w:val="Debate- Card Small text F2 Char"/>
    <w:basedOn w:val="DefaultParagraphFont"/>
    <w:link w:val="Debate-CardSmalltextF2"/>
    <w:rsid w:val="00637E51"/>
    <w:rPr>
      <w:rFonts w:ascii="Arial Narrow" w:eastAsia="Calibri" w:hAnsi="Arial Narrow" w:cs="Arial"/>
      <w:sz w:val="16"/>
      <w:szCs w:val="22"/>
    </w:rPr>
  </w:style>
  <w:style w:type="paragraph" w:customStyle="1" w:styleId="Debate-EmphasizedText-F5">
    <w:name w:val="Debate- Emphasized Text- F5"/>
    <w:basedOn w:val="Normal"/>
    <w:link w:val="Debate-EmphasizedText-F5Char"/>
    <w:qFormat/>
    <w:rsid w:val="00637E51"/>
    <w:pPr>
      <w:contextualSpacing/>
    </w:pPr>
    <w:rPr>
      <w:rFonts w:ascii="Arial Narrow" w:eastAsia="Calibri" w:hAnsi="Arial Narrow"/>
      <w:b/>
      <w:sz w:val="18"/>
      <w:u w:val="single"/>
    </w:rPr>
  </w:style>
  <w:style w:type="character" w:customStyle="1" w:styleId="Debate-EmphasizedText-F5Char">
    <w:name w:val="Debate- Emphasized Text- F5 Char"/>
    <w:basedOn w:val="DefaultParagraphFont"/>
    <w:link w:val="Debate-EmphasizedText-F5"/>
    <w:rsid w:val="00637E51"/>
    <w:rPr>
      <w:rFonts w:ascii="Arial Narrow" w:eastAsia="Calibri" w:hAnsi="Arial Narrow" w:cs="Arial"/>
      <w:b/>
      <w:sz w:val="18"/>
      <w:szCs w:val="22"/>
      <w:u w:val="single"/>
    </w:rPr>
  </w:style>
  <w:style w:type="paragraph" w:customStyle="1" w:styleId="Debate-CardTextUnderlined-F3">
    <w:name w:val="Debate- Card Text Underlined- F3"/>
    <w:basedOn w:val="Normal"/>
    <w:next w:val="NoSpacing"/>
    <w:link w:val="Debate-CardTextUnderlined-F3Char"/>
    <w:qFormat/>
    <w:rsid w:val="00637E51"/>
    <w:pPr>
      <w:contextualSpacing/>
    </w:pPr>
    <w:rPr>
      <w:rFonts w:ascii="Arial Narrow" w:eastAsia="Calibri" w:hAnsi="Arial Narrow"/>
      <w:sz w:val="18"/>
      <w:u w:val="single"/>
    </w:rPr>
  </w:style>
  <w:style w:type="character" w:customStyle="1" w:styleId="Debate-CardTextUnderlined-F3Char">
    <w:name w:val="Debate- Card Text Underlined- F3 Char"/>
    <w:basedOn w:val="DefaultParagraphFont"/>
    <w:link w:val="Debate-CardTextUnderlined-F3"/>
    <w:rsid w:val="00637E51"/>
    <w:rPr>
      <w:rFonts w:ascii="Arial Narrow" w:eastAsia="Calibri" w:hAnsi="Arial Narrow" w:cs="Arial"/>
      <w:sz w:val="18"/>
      <w:szCs w:val="22"/>
      <w:u w:val="single"/>
    </w:rPr>
  </w:style>
  <w:style w:type="character" w:customStyle="1" w:styleId="volokh">
    <w:name w:val="volokh"/>
    <w:basedOn w:val="DefaultParagraphFont"/>
    <w:rsid w:val="00637E51"/>
  </w:style>
  <w:style w:type="paragraph" w:customStyle="1" w:styleId="StyleUnderlineTimesNewRomanBoldNounderline">
    <w:name w:val="Style Underline + Times New Roman Bold No underline"/>
    <w:basedOn w:val="Normal"/>
    <w:link w:val="StyleUnderlineTimesNewRomanBoldNounderlineChar"/>
    <w:rsid w:val="00637E51"/>
    <w:pPr>
      <w:ind w:left="360" w:right="360"/>
    </w:pPr>
    <w:rPr>
      <w:rFonts w:ascii="Times New Roman" w:hAnsi="Times New Roman"/>
      <w:bCs/>
      <w:szCs w:val="24"/>
      <w:u w:val="single"/>
    </w:rPr>
  </w:style>
  <w:style w:type="character" w:customStyle="1" w:styleId="StyleUnderlineTimesNewRomanBoldNounderlineChar">
    <w:name w:val="Style Underline + Times New Roman Bold No underline Char"/>
    <w:basedOn w:val="UnderlineChar"/>
    <w:link w:val="StyleUnderlineTimesNewRomanBoldNounderline"/>
    <w:rsid w:val="00637E51"/>
    <w:rPr>
      <w:rFonts w:ascii="Times New Roman" w:eastAsiaTheme="minorHAnsi" w:hAnsi="Times New Roman" w:cs="Arial"/>
      <w:bCs/>
      <w:sz w:val="22"/>
      <w:szCs w:val="24"/>
      <w:u w:val="single"/>
      <w:lang w:val="en-US" w:eastAsia="en-US" w:bidi="ar-SA"/>
    </w:rPr>
  </w:style>
  <w:style w:type="paragraph" w:customStyle="1" w:styleId="StylecardBoldUnderline">
    <w:name w:val="Style card + Bold Underline"/>
    <w:basedOn w:val="card1"/>
    <w:link w:val="StylecardBoldUnderlineChar"/>
    <w:rsid w:val="00637E51"/>
    <w:rPr>
      <w:bCs/>
      <w:color w:val="000000"/>
      <w:szCs w:val="24"/>
      <w:u w:val="single"/>
    </w:rPr>
  </w:style>
  <w:style w:type="character" w:customStyle="1" w:styleId="StylecardBoldUnderlineChar">
    <w:name w:val="Style card + Bold Underline Char"/>
    <w:basedOn w:val="cardChar"/>
    <w:link w:val="StylecardBoldUnderline"/>
    <w:rsid w:val="00637E51"/>
    <w:rPr>
      <w:rFonts w:ascii="Times New Roman" w:eastAsiaTheme="minorHAnsi" w:hAnsi="Times New Roman" w:cs="Arial"/>
      <w:bCs/>
      <w:color w:val="000000"/>
      <w:sz w:val="22"/>
      <w:u w:val="single"/>
      <w:lang w:val="en-US" w:eastAsia="en-US" w:bidi="ar-SA"/>
    </w:rPr>
  </w:style>
  <w:style w:type="paragraph" w:customStyle="1" w:styleId="StyleBoldandUnderlineCharCharCharCharChar11ptNotBold">
    <w:name w:val="Style Bold and Underline Char Char Char Char Char + 11 pt Not Bold"/>
    <w:basedOn w:val="BoldandUnderlineCharCharCharCharChar"/>
    <w:link w:val="StyleBoldandUnderlineCharCharCharCharChar11ptNotBoldChar"/>
    <w:rsid w:val="00637E51"/>
    <w:rPr>
      <w:b w:val="0"/>
    </w:rPr>
  </w:style>
  <w:style w:type="character" w:customStyle="1" w:styleId="StyleBoldandUnderlineCharCharCharCharChar11ptNotBoldChar">
    <w:name w:val="Style Bold and Underline Char Char Char Char Char + 11 pt Not Bold Char"/>
    <w:basedOn w:val="BoldandUnderlineCharCharCharCharCharChar"/>
    <w:link w:val="StyleBoldandUnderlineCharCharCharCharChar11ptNotBold"/>
    <w:rsid w:val="00637E51"/>
    <w:rPr>
      <w:rFonts w:ascii="Times New Roman" w:eastAsiaTheme="minorHAnsi" w:hAnsi="Times New Roman" w:cs="Arial"/>
      <w:b w:val="0"/>
      <w:sz w:val="22"/>
      <w:szCs w:val="22"/>
      <w:u w:val="single"/>
    </w:rPr>
  </w:style>
  <w:style w:type="paragraph" w:customStyle="1" w:styleId="StyleBoldandUnderlineCharCharCharCharChar11pt">
    <w:name w:val="Style Bold and Underline Char Char Char Char Char + 11 pt"/>
    <w:basedOn w:val="BoldandUnderlineCharCharCharCharChar"/>
    <w:link w:val="StyleBoldandUnderlineCharCharCharCharChar11ptChar"/>
    <w:rsid w:val="00637E51"/>
    <w:rPr>
      <w:bCs/>
    </w:rPr>
  </w:style>
  <w:style w:type="character" w:customStyle="1" w:styleId="StyleBoldandUnderlineCharCharCharCharChar11ptChar">
    <w:name w:val="Style Bold and Underline Char Char Char Char Char + 11 pt Char"/>
    <w:basedOn w:val="BoldandUnderlineCharCharCharCharCharChar"/>
    <w:link w:val="StyleBoldandUnderlineCharCharCharCharChar11pt"/>
    <w:rsid w:val="00637E51"/>
    <w:rPr>
      <w:rFonts w:ascii="Times New Roman" w:eastAsiaTheme="minorHAnsi" w:hAnsi="Times New Roman" w:cs="Arial"/>
      <w:b/>
      <w:bCs/>
      <w:sz w:val="22"/>
      <w:szCs w:val="22"/>
      <w:u w:val="single"/>
    </w:rPr>
  </w:style>
  <w:style w:type="character" w:customStyle="1" w:styleId="Style11ptBoldItalicUnderline">
    <w:name w:val="Style 11 pt Bold Italic Underline"/>
    <w:basedOn w:val="DefaultParagraphFont"/>
    <w:rsid w:val="00637E51"/>
    <w:rPr>
      <w:b/>
      <w:bCs/>
      <w:i/>
      <w:iCs/>
      <w:sz w:val="20"/>
      <w:u w:val="single"/>
    </w:rPr>
  </w:style>
  <w:style w:type="paragraph" w:customStyle="1" w:styleId="StyleUnderline105pt">
    <w:name w:val="Style Underline + 10.5 pt"/>
    <w:basedOn w:val="Normal"/>
    <w:link w:val="StyleUnderline105ptChar"/>
    <w:rsid w:val="00637E51"/>
    <w:pPr>
      <w:ind w:left="360" w:right="360"/>
    </w:pPr>
    <w:rPr>
      <w:rFonts w:ascii="Adobe Garamond Pro" w:hAnsi="Adobe Garamond Pro"/>
      <w:szCs w:val="24"/>
      <w:u w:val="single"/>
    </w:rPr>
  </w:style>
  <w:style w:type="character" w:customStyle="1" w:styleId="StyleUnderline105ptChar">
    <w:name w:val="Style Underline + 10.5 pt Char"/>
    <w:basedOn w:val="UnderlineChar"/>
    <w:link w:val="StyleUnderline105pt"/>
    <w:rsid w:val="00637E51"/>
    <w:rPr>
      <w:rFonts w:ascii="Adobe Garamond Pro" w:eastAsiaTheme="minorHAnsi" w:hAnsi="Adobe Garamond Pro" w:cs="Arial"/>
      <w:sz w:val="22"/>
      <w:szCs w:val="24"/>
      <w:u w:val="single"/>
      <w:lang w:val="en-US" w:eastAsia="en-US" w:bidi="ar-SA"/>
    </w:rPr>
  </w:style>
  <w:style w:type="paragraph" w:customStyle="1" w:styleId="StyleUnderline105ptBold">
    <w:name w:val="Style Underline + 10.5 pt Bold"/>
    <w:basedOn w:val="Normal"/>
    <w:link w:val="StyleUnderline105ptBoldChar"/>
    <w:rsid w:val="00637E51"/>
    <w:pPr>
      <w:ind w:left="360" w:right="360"/>
    </w:pPr>
    <w:rPr>
      <w:rFonts w:ascii="Adobe Garamond Pro" w:hAnsi="Adobe Garamond Pro"/>
      <w:b/>
      <w:bCs/>
      <w:szCs w:val="24"/>
      <w:u w:val="single"/>
    </w:rPr>
  </w:style>
  <w:style w:type="character" w:customStyle="1" w:styleId="StyleUnderline105ptBoldChar">
    <w:name w:val="Style Underline + 10.5 pt Bold Char"/>
    <w:basedOn w:val="UnderlineChar"/>
    <w:link w:val="StyleUnderline105ptBold"/>
    <w:rsid w:val="00637E51"/>
    <w:rPr>
      <w:rFonts w:ascii="Adobe Garamond Pro" w:eastAsiaTheme="minorHAnsi" w:hAnsi="Adobe Garamond Pro" w:cs="Arial"/>
      <w:b/>
      <w:bCs/>
      <w:sz w:val="22"/>
      <w:szCs w:val="24"/>
      <w:u w:val="single"/>
      <w:lang w:val="en-US" w:eastAsia="en-US" w:bidi="ar-SA"/>
    </w:rPr>
  </w:style>
  <w:style w:type="paragraph" w:customStyle="1" w:styleId="StyleUnderline105ptBoldBorderSinglesolidlineAuto">
    <w:name w:val="Style Underline + 10.5 pt Bold Border: : (Single solid line Auto..."/>
    <w:basedOn w:val="Normal"/>
    <w:link w:val="StyleUnderline105ptBoldBorderSinglesolidlineAutoChar"/>
    <w:rsid w:val="00637E51"/>
    <w:pPr>
      <w:ind w:left="360" w:right="360"/>
    </w:pPr>
    <w:rPr>
      <w:rFonts w:ascii="Adobe Garamond Pro" w:hAnsi="Adobe Garamond Pro"/>
      <w:b/>
      <w:bCs/>
      <w:szCs w:val="24"/>
      <w:u w:val="single"/>
      <w:bdr w:val="single" w:sz="4" w:space="0" w:color="auto"/>
    </w:rPr>
  </w:style>
  <w:style w:type="character" w:customStyle="1" w:styleId="StyleUnderline105ptBoldBorderSinglesolidlineAutoChar">
    <w:name w:val="Style Underline + 10.5 pt Bold Border: : (Single solid line Auto... Char"/>
    <w:basedOn w:val="UnderlineChar"/>
    <w:link w:val="StyleUnderline105ptBoldBorderSinglesolidlineAuto"/>
    <w:rsid w:val="00637E51"/>
    <w:rPr>
      <w:rFonts w:ascii="Adobe Garamond Pro" w:eastAsiaTheme="minorHAnsi" w:hAnsi="Adobe Garamond Pro" w:cs="Arial"/>
      <w:b/>
      <w:bCs/>
      <w:sz w:val="22"/>
      <w:szCs w:val="24"/>
      <w:u w:val="single"/>
      <w:bdr w:val="single" w:sz="4" w:space="0" w:color="auto"/>
      <w:lang w:val="en-US" w:eastAsia="en-US" w:bidi="ar-SA"/>
    </w:rPr>
  </w:style>
  <w:style w:type="paragraph" w:customStyle="1" w:styleId="StyleBoldUnderline11pt">
    <w:name w:val="Style BoldUnderline + 11 pt"/>
    <w:basedOn w:val="BoldUnderline"/>
    <w:link w:val="StyleBoldUnderline11ptChar"/>
    <w:rsid w:val="00637E51"/>
    <w:rPr>
      <w:bCs/>
      <w:szCs w:val="24"/>
      <w:lang w:bidi="ar-SA"/>
    </w:rPr>
  </w:style>
  <w:style w:type="character" w:customStyle="1" w:styleId="StyleBoldUnderline11ptChar">
    <w:name w:val="Style BoldUnderline + 11 pt Char"/>
    <w:basedOn w:val="BoldUnderlineChar"/>
    <w:link w:val="StyleBoldUnderline11pt"/>
    <w:rsid w:val="00637E51"/>
    <w:rPr>
      <w:rFonts w:ascii="Times New Roman" w:eastAsiaTheme="minorHAnsi" w:hAnsi="Times New Roman" w:cs="Arial"/>
      <w:b/>
      <w:bCs/>
      <w:sz w:val="22"/>
      <w:szCs w:val="24"/>
      <w:u w:val="single"/>
      <w:lang w:val="x-none" w:eastAsia="x-none" w:bidi="ar-SA"/>
    </w:rPr>
  </w:style>
  <w:style w:type="character" w:customStyle="1" w:styleId="StyleCardUnderlinedCharLatinTimesNewRomanAsianCalib">
    <w:name w:val="Style Card Underlined Char + (Latin) Times New Roman (Asian) Calib..."/>
    <w:basedOn w:val="CardUnderlinedChar0"/>
    <w:rsid w:val="00637E51"/>
    <w:rPr>
      <w:rFonts w:ascii="Times New Roman" w:eastAsia="Calibri" w:hAnsi="Times New Roman" w:cs="Times New Roman"/>
      <w:bCs/>
      <w:sz w:val="20"/>
      <w:szCs w:val="24"/>
      <w:u w:val="single"/>
      <w:lang w:val="en-US" w:eastAsia="en-US" w:bidi="ar-SA"/>
    </w:rPr>
  </w:style>
  <w:style w:type="character" w:customStyle="1" w:styleId="StyleCardUnderlinedCharTimesNewRomanNounderline">
    <w:name w:val="Style Card Underlined Char + Times New Roman No underline"/>
    <w:basedOn w:val="CardUnderlinedChar0"/>
    <w:rsid w:val="00637E51"/>
    <w:rPr>
      <w:rFonts w:ascii="Times New Roman" w:hAnsi="Times New Roman" w:cs="Times New Roman"/>
      <w:sz w:val="20"/>
      <w:szCs w:val="24"/>
      <w:u w:val="none"/>
      <w:lang w:val="en-US" w:eastAsia="en-US" w:bidi="ar-SA"/>
    </w:rPr>
  </w:style>
  <w:style w:type="character" w:customStyle="1" w:styleId="StyleCardUnderlinedCharTimesNewRoman">
    <w:name w:val="Style Card Underlined Char + Times New Roman"/>
    <w:basedOn w:val="CardUnderlinedChar0"/>
    <w:rsid w:val="00637E51"/>
    <w:rPr>
      <w:rFonts w:ascii="Times New Roman" w:hAnsi="Times New Roman" w:cs="Times New Roman"/>
      <w:sz w:val="20"/>
      <w:szCs w:val="24"/>
      <w:u w:val="single"/>
      <w:lang w:val="en-US" w:eastAsia="en-US" w:bidi="ar-SA"/>
    </w:rPr>
  </w:style>
  <w:style w:type="paragraph" w:customStyle="1" w:styleId="StyleUnderlineCharCharCharChar11pt">
    <w:name w:val="Style Underline Char Char Char Char + 11 pt"/>
    <w:basedOn w:val="Normal"/>
    <w:link w:val="StyleUnderlineCharCharCharChar11ptChar"/>
    <w:rsid w:val="00637E51"/>
    <w:rPr>
      <w:rFonts w:ascii="Times New Roman" w:hAnsi="Times New Roman"/>
      <w:szCs w:val="24"/>
      <w:u w:val="single"/>
    </w:rPr>
  </w:style>
  <w:style w:type="character" w:customStyle="1" w:styleId="StyleUnderlineCharCharCharChar11ptChar">
    <w:name w:val="Style Underline Char Char Char Char + 11 pt Char"/>
    <w:basedOn w:val="UnderlineCharCharCharCharChar"/>
    <w:link w:val="StyleUnderlineCharCharCharChar11pt"/>
    <w:rsid w:val="00637E51"/>
    <w:rPr>
      <w:rFonts w:ascii="Times New Roman" w:eastAsiaTheme="minorHAnsi" w:hAnsi="Times New Roman" w:cs="Arial"/>
      <w:sz w:val="22"/>
      <w:szCs w:val="24"/>
      <w:u w:val="single"/>
    </w:rPr>
  </w:style>
  <w:style w:type="paragraph" w:customStyle="1" w:styleId="StyleUnderlineCharCharCharChar11ptBold">
    <w:name w:val="Style Underline Char Char Char Char + 11 pt Bold"/>
    <w:basedOn w:val="Normal"/>
    <w:link w:val="StyleUnderlineCharCharCharChar11ptBoldChar"/>
    <w:rsid w:val="00637E51"/>
    <w:rPr>
      <w:rFonts w:ascii="Times New Roman" w:hAnsi="Times New Roman"/>
      <w:b/>
      <w:bCs/>
      <w:szCs w:val="24"/>
      <w:u w:val="single"/>
    </w:rPr>
  </w:style>
  <w:style w:type="character" w:customStyle="1" w:styleId="StyleUnderlineCharCharCharChar11ptBoldChar">
    <w:name w:val="Style Underline Char Char Char Char + 11 pt Bold Char"/>
    <w:basedOn w:val="UnderlineCharCharCharCharChar"/>
    <w:link w:val="StyleUnderlineCharCharCharChar11ptBold"/>
    <w:rsid w:val="00637E51"/>
    <w:rPr>
      <w:rFonts w:ascii="Times New Roman" w:eastAsiaTheme="minorHAnsi" w:hAnsi="Times New Roman" w:cs="Arial"/>
      <w:b/>
      <w:bCs/>
      <w:sz w:val="22"/>
      <w:szCs w:val="24"/>
      <w:u w:val="single"/>
    </w:rPr>
  </w:style>
  <w:style w:type="paragraph" w:customStyle="1" w:styleId="StyleUnderlineCharCharCharChar11ptBoldBorderSingl">
    <w:name w:val="Style Underline Char Char Char Char + 11 pt Bold Border: : (Singl..."/>
    <w:basedOn w:val="Normal"/>
    <w:link w:val="StyleUnderlineCharCharCharChar11ptBoldBorderSinglChar"/>
    <w:rsid w:val="00637E51"/>
    <w:rPr>
      <w:rFonts w:ascii="Times New Roman" w:hAnsi="Times New Roman"/>
      <w:b/>
      <w:bCs/>
      <w:szCs w:val="24"/>
      <w:u w:val="single"/>
      <w:bdr w:val="single" w:sz="4" w:space="0" w:color="auto"/>
    </w:rPr>
  </w:style>
  <w:style w:type="character" w:customStyle="1" w:styleId="StyleUnderlineCharCharCharChar11ptBoldBorderSinglChar">
    <w:name w:val="Style Underline Char Char Char Char + 11 pt Bold Border: : (Singl... Char"/>
    <w:basedOn w:val="UnderlineCharCharCharCharChar"/>
    <w:link w:val="StyleUnderlineCharCharCharChar11ptBoldBorderSingl"/>
    <w:rsid w:val="00637E51"/>
    <w:rPr>
      <w:rFonts w:ascii="Times New Roman" w:eastAsiaTheme="minorHAnsi" w:hAnsi="Times New Roman" w:cs="Arial"/>
      <w:b/>
      <w:bCs/>
      <w:sz w:val="22"/>
      <w:szCs w:val="24"/>
      <w:u w:val="single"/>
      <w:bdr w:val="single" w:sz="4" w:space="0" w:color="auto"/>
    </w:rPr>
  </w:style>
  <w:style w:type="character" w:customStyle="1" w:styleId="UnderlineChar4">
    <w:name w:val="Underline Char4"/>
    <w:basedOn w:val="DefaultParagraphFont"/>
    <w:rsid w:val="00637E51"/>
    <w:rPr>
      <w:rFonts w:ascii="Times New Roman" w:hAnsi="Times New Roman"/>
      <w:sz w:val="20"/>
      <w:szCs w:val="24"/>
      <w:u w:val="single"/>
      <w:lang w:val="en-US" w:eastAsia="en-US" w:bidi="ar-SA"/>
    </w:rPr>
  </w:style>
  <w:style w:type="character" w:customStyle="1" w:styleId="BoldandUnderlineChar3">
    <w:name w:val="Bold and Underline Char3"/>
    <w:basedOn w:val="DefaultParagraphFont"/>
    <w:rsid w:val="00637E51"/>
    <w:rPr>
      <w:rFonts w:ascii="Times New Roman" w:hAnsi="Times New Roman"/>
      <w:b/>
      <w:sz w:val="20"/>
      <w:szCs w:val="24"/>
      <w:u w:val="single"/>
      <w:lang w:val="en-US" w:eastAsia="en-US" w:bidi="ar-SA"/>
    </w:rPr>
  </w:style>
  <w:style w:type="paragraph" w:customStyle="1" w:styleId="StyleStyle49ptBoldItalic">
    <w:name w:val="Style Style4 + 9 pt Bold Italic"/>
    <w:basedOn w:val="Style4"/>
    <w:link w:val="StyleStyle49ptBoldItalicChar"/>
    <w:rsid w:val="00637E51"/>
    <w:rPr>
      <w:rFonts w:ascii="Times New Roman" w:hAnsi="Times New Roman"/>
      <w:b/>
      <w:bCs/>
      <w:i/>
      <w:iCs/>
    </w:rPr>
  </w:style>
  <w:style w:type="character" w:customStyle="1" w:styleId="StyleStyle49ptBoldItalicChar">
    <w:name w:val="Style Style4 + 9 pt Bold Italic Char"/>
    <w:basedOn w:val="Style4Char"/>
    <w:link w:val="StyleStyle49ptBoldItalic"/>
    <w:rsid w:val="00637E51"/>
    <w:rPr>
      <w:rFonts w:ascii="Times New Roman" w:eastAsiaTheme="minorHAnsi" w:hAnsi="Times New Roman" w:cs="Arial"/>
      <w:b/>
      <w:bCs/>
      <w:i/>
      <w:iCs/>
      <w:sz w:val="22"/>
      <w:szCs w:val="22"/>
      <w:u w:val="single"/>
    </w:rPr>
  </w:style>
  <w:style w:type="paragraph" w:customStyle="1" w:styleId="StyleStyle4BorderSinglesolidlineAuto05ptLinewid">
    <w:name w:val="Style Style4 + Border: : (Single solid line Auto  0.5 pt Line wid..."/>
    <w:basedOn w:val="Style4"/>
    <w:link w:val="StyleStyle4BorderSinglesolidlineAuto05ptLinewidChar"/>
    <w:rsid w:val="00637E51"/>
    <w:rPr>
      <w:rFonts w:ascii="Times New Roman" w:hAnsi="Times New Roman"/>
      <w:bdr w:val="single" w:sz="4" w:space="0" w:color="auto"/>
    </w:rPr>
  </w:style>
  <w:style w:type="character" w:customStyle="1" w:styleId="StyleStyle4BorderSinglesolidlineAuto05ptLinewidChar">
    <w:name w:val="Style Style4 + Border: : (Single solid line Auto  0.5 pt Line wid... Char"/>
    <w:basedOn w:val="Style4Char"/>
    <w:link w:val="StyleStyle4BorderSinglesolidlineAuto05ptLinewid"/>
    <w:rsid w:val="00637E51"/>
    <w:rPr>
      <w:rFonts w:ascii="Times New Roman" w:eastAsiaTheme="minorHAnsi" w:hAnsi="Times New Roman" w:cs="Arial"/>
      <w:sz w:val="22"/>
      <w:szCs w:val="22"/>
      <w:u w:val="single"/>
      <w:bdr w:val="single" w:sz="4" w:space="0" w:color="auto"/>
    </w:rPr>
  </w:style>
  <w:style w:type="paragraph" w:customStyle="1" w:styleId="StyleCardBoldUnderline0">
    <w:name w:val="Style Card + Bold Underline"/>
    <w:basedOn w:val="Card"/>
    <w:link w:val="StyleCardBoldUnderlineChar0"/>
    <w:rsid w:val="00637E51"/>
    <w:pPr>
      <w:overflowPunct/>
      <w:autoSpaceDE/>
      <w:autoSpaceDN/>
      <w:adjustRightInd/>
      <w:textAlignment w:val="auto"/>
    </w:pPr>
    <w:rPr>
      <w:rFonts w:ascii="Times New Roman" w:hAnsi="Times New Roman"/>
      <w:bCs/>
      <w:color w:val="auto"/>
      <w:szCs w:val="24"/>
      <w:u w:val="single"/>
    </w:rPr>
  </w:style>
  <w:style w:type="character" w:customStyle="1" w:styleId="StyleCardBoldUnderlineChar0">
    <w:name w:val="Style Card + Bold Underline Char"/>
    <w:basedOn w:val="DefaultParagraphFont"/>
    <w:link w:val="StyleCardBoldUnderline0"/>
    <w:rsid w:val="00637E51"/>
    <w:rPr>
      <w:rFonts w:ascii="Times New Roman" w:eastAsiaTheme="minorHAnsi" w:hAnsi="Times New Roman" w:cs="Arial"/>
      <w:bCs/>
      <w:sz w:val="22"/>
      <w:u w:val="single"/>
    </w:rPr>
  </w:style>
  <w:style w:type="character" w:customStyle="1" w:styleId="Stylereduce210pt">
    <w:name w:val="Style reduce2 + 10 pt"/>
    <w:basedOn w:val="reduce2"/>
    <w:rsid w:val="00637E51"/>
    <w:rPr>
      <w:rFonts w:ascii="Times New Roman" w:hAnsi="Times New Roman" w:cs="Arial"/>
      <w:color w:val="000000"/>
      <w:sz w:val="20"/>
      <w:szCs w:val="22"/>
    </w:rPr>
  </w:style>
  <w:style w:type="character" w:customStyle="1" w:styleId="Style11ptUnderline2">
    <w:name w:val="Style 11 pt Underline2"/>
    <w:basedOn w:val="DefaultParagraphFont"/>
    <w:rsid w:val="00637E51"/>
    <w:rPr>
      <w:sz w:val="20"/>
      <w:u w:val="single"/>
    </w:rPr>
  </w:style>
  <w:style w:type="character" w:customStyle="1" w:styleId="Style11ptBoldUnderline2">
    <w:name w:val="Style 11 pt Bold Underline2"/>
    <w:basedOn w:val="DefaultParagraphFont"/>
    <w:rsid w:val="00637E51"/>
    <w:rPr>
      <w:b/>
      <w:bCs/>
      <w:sz w:val="20"/>
      <w:u w:val="single"/>
    </w:rPr>
  </w:style>
  <w:style w:type="character" w:customStyle="1" w:styleId="Style11ptItalic">
    <w:name w:val="Style 11 pt Italic"/>
    <w:basedOn w:val="DefaultParagraphFont"/>
    <w:rsid w:val="00637E51"/>
    <w:rPr>
      <w:rFonts w:ascii="Times New Roman" w:hAnsi="Times New Roman"/>
      <w:i/>
      <w:iCs/>
      <w:sz w:val="20"/>
    </w:rPr>
  </w:style>
  <w:style w:type="character" w:customStyle="1" w:styleId="SmallCharChar">
    <w:name w:val="Small Char Char"/>
    <w:basedOn w:val="DefaultParagraphFont"/>
    <w:rsid w:val="00637E51"/>
    <w:rPr>
      <w:sz w:val="17"/>
      <w:szCs w:val="24"/>
      <w:lang w:val="en-US" w:eastAsia="en-US" w:bidi="ar-SA"/>
    </w:rPr>
  </w:style>
  <w:style w:type="paragraph" w:customStyle="1" w:styleId="p1">
    <w:name w:val="p1"/>
    <w:basedOn w:val="Normal"/>
    <w:rsid w:val="00637E51"/>
    <w:pPr>
      <w:widowControl w:val="0"/>
      <w:tabs>
        <w:tab w:val="left" w:pos="232"/>
      </w:tabs>
      <w:autoSpaceDE w:val="0"/>
      <w:autoSpaceDN w:val="0"/>
      <w:adjustRightInd w:val="0"/>
      <w:ind w:firstLine="232"/>
      <w:jc w:val="both"/>
    </w:pPr>
    <w:rPr>
      <w:rFonts w:ascii="Times New Roman" w:hAnsi="Times New Roman"/>
      <w:sz w:val="24"/>
    </w:rPr>
  </w:style>
  <w:style w:type="paragraph" w:customStyle="1" w:styleId="p2">
    <w:name w:val="p2"/>
    <w:basedOn w:val="Normal"/>
    <w:rsid w:val="00637E51"/>
    <w:pPr>
      <w:widowControl w:val="0"/>
      <w:tabs>
        <w:tab w:val="left" w:pos="232"/>
      </w:tabs>
      <w:autoSpaceDE w:val="0"/>
      <w:autoSpaceDN w:val="0"/>
      <w:adjustRightInd w:val="0"/>
      <w:ind w:firstLine="232"/>
      <w:jc w:val="both"/>
    </w:pPr>
    <w:rPr>
      <w:rFonts w:ascii="Times New Roman" w:hAnsi="Times New Roman"/>
      <w:sz w:val="24"/>
    </w:rPr>
  </w:style>
  <w:style w:type="character" w:customStyle="1" w:styleId="Style9pt">
    <w:name w:val="Style 9 pt"/>
    <w:basedOn w:val="DefaultParagraphFont"/>
    <w:rsid w:val="00637E51"/>
    <w:rPr>
      <w:rFonts w:ascii="Times New Roman" w:hAnsi="Times New Roman"/>
      <w:sz w:val="20"/>
    </w:rPr>
  </w:style>
  <w:style w:type="paragraph" w:customStyle="1" w:styleId="ACITE">
    <w:name w:val="ACITE"/>
    <w:basedOn w:val="Normal"/>
    <w:qFormat/>
    <w:rsid w:val="00637E51"/>
    <w:pPr>
      <w:spacing w:line="276" w:lineRule="auto"/>
    </w:pPr>
    <w:rPr>
      <w:rFonts w:ascii="Times New Roman" w:eastAsia="Calibri" w:hAnsi="Times New Roman"/>
      <w:b/>
      <w:u w:val="single"/>
    </w:rPr>
  </w:style>
  <w:style w:type="character" w:customStyle="1" w:styleId="AnormalChar">
    <w:name w:val="Anormal Char"/>
    <w:basedOn w:val="DefaultParagraphFont"/>
    <w:rsid w:val="00637E51"/>
    <w:rPr>
      <w:rFonts w:ascii="Times New Roman" w:eastAsia="Times New Roman" w:hAnsi="Times New Roman"/>
      <w:bCs/>
      <w:sz w:val="22"/>
      <w:szCs w:val="22"/>
    </w:rPr>
  </w:style>
  <w:style w:type="paragraph" w:customStyle="1" w:styleId="aAlittle">
    <w:name w:val="aAlittle"/>
    <w:basedOn w:val="Normal"/>
    <w:qFormat/>
    <w:rsid w:val="00637E51"/>
    <w:pPr>
      <w:spacing w:line="276" w:lineRule="auto"/>
    </w:pPr>
    <w:rPr>
      <w:rFonts w:ascii="Times New Roman" w:eastAsia="Calibri" w:hAnsi="Times New Roman"/>
      <w:sz w:val="16"/>
      <w:szCs w:val="16"/>
    </w:rPr>
  </w:style>
  <w:style w:type="character" w:customStyle="1" w:styleId="StyleBlackUnderline">
    <w:name w:val="Style Black Underline"/>
    <w:basedOn w:val="DefaultParagraphFont"/>
    <w:rsid w:val="00637E51"/>
    <w:rPr>
      <w:color w:val="000000"/>
      <w:sz w:val="20"/>
      <w:u w:val="single"/>
    </w:rPr>
  </w:style>
  <w:style w:type="paragraph" w:customStyle="1" w:styleId="Style3text10ptUnderline">
    <w:name w:val="Style 3text + 10 pt Underline"/>
    <w:basedOn w:val="3text"/>
    <w:link w:val="Style3text10ptUnderlineChar"/>
    <w:rsid w:val="00637E51"/>
    <w:rPr>
      <w:u w:val="single"/>
    </w:rPr>
  </w:style>
  <w:style w:type="character" w:customStyle="1" w:styleId="Style3text10ptUnderlineChar">
    <w:name w:val="Style 3text + 10 pt Underline Char"/>
    <w:basedOn w:val="3textChar"/>
    <w:link w:val="Style3text10ptUnderline"/>
    <w:rsid w:val="00637E51"/>
    <w:rPr>
      <w:rFonts w:ascii="Times New Roman" w:eastAsiaTheme="minorHAnsi" w:hAnsi="Times New Roman" w:cs="Arial"/>
      <w:sz w:val="22"/>
      <w:szCs w:val="22"/>
      <w:u w:val="single"/>
      <w:lang w:bidi="en-US"/>
    </w:rPr>
  </w:style>
  <w:style w:type="paragraph" w:customStyle="1" w:styleId="StylecardUnderline">
    <w:name w:val="Style card + Underline"/>
    <w:basedOn w:val="card1"/>
    <w:link w:val="StylecardUnderlineChar"/>
    <w:rsid w:val="00637E51"/>
    <w:rPr>
      <w:rFonts w:eastAsia="SimSun"/>
      <w:color w:val="000000"/>
      <w:szCs w:val="24"/>
      <w:u w:val="single"/>
      <w:lang w:eastAsia="zh-CN"/>
    </w:rPr>
  </w:style>
  <w:style w:type="character" w:customStyle="1" w:styleId="StylecardUnderlineChar">
    <w:name w:val="Style card + Underline Char"/>
    <w:basedOn w:val="cardChar"/>
    <w:link w:val="StylecardUnderline"/>
    <w:rsid w:val="00637E51"/>
    <w:rPr>
      <w:rFonts w:ascii="Times New Roman" w:eastAsia="SimSun" w:hAnsi="Times New Roman" w:cs="Arial"/>
      <w:color w:val="000000"/>
      <w:sz w:val="22"/>
      <w:u w:val="single"/>
      <w:lang w:val="en-US" w:eastAsia="zh-CN" w:bidi="ar-SA"/>
    </w:rPr>
  </w:style>
  <w:style w:type="character" w:customStyle="1" w:styleId="StyleUnderlineChar11ptChar">
    <w:name w:val="Style Underline Char + 11 pt Char"/>
    <w:basedOn w:val="UnderlineCharChar"/>
    <w:rsid w:val="00637E51"/>
    <w:rPr>
      <w:rFonts w:ascii="Arial Narrow" w:hAnsi="Arial Narrow"/>
      <w:szCs w:val="24"/>
      <w:u w:val="single"/>
      <w:lang w:val="en-US" w:eastAsia="en-US" w:bidi="ar-SA"/>
    </w:rPr>
  </w:style>
  <w:style w:type="paragraph" w:customStyle="1" w:styleId="StyleBoldandUnderlineChar11pt">
    <w:name w:val="Style Bold and Underline Char + 11 pt"/>
    <w:basedOn w:val="Normal"/>
    <w:link w:val="StyleBoldandUnderlineChar11ptChar"/>
    <w:rsid w:val="00637E51"/>
    <w:rPr>
      <w:rFonts w:ascii="Times New Roman" w:hAnsi="Times New Roman"/>
      <w:b/>
      <w:bCs/>
      <w:szCs w:val="20"/>
      <w:u w:val="single"/>
    </w:rPr>
  </w:style>
  <w:style w:type="character" w:customStyle="1" w:styleId="StyleBoldandUnderlineChar11ptChar">
    <w:name w:val="Style Bold and Underline Char + 11 pt Char"/>
    <w:basedOn w:val="BoldandUnderlineCharChar"/>
    <w:link w:val="StyleBoldandUnderlineChar11pt"/>
    <w:rsid w:val="00637E51"/>
    <w:rPr>
      <w:rFonts w:ascii="Times New Roman" w:eastAsiaTheme="minorHAnsi" w:hAnsi="Times New Roman" w:cs="Arial"/>
      <w:b/>
      <w:bCs/>
      <w:sz w:val="22"/>
      <w:szCs w:val="20"/>
      <w:u w:val="single"/>
      <w:lang w:val="en-US" w:eastAsia="en-US" w:bidi="ar-SA"/>
    </w:rPr>
  </w:style>
  <w:style w:type="character" w:customStyle="1" w:styleId="Style11ptUnderline3">
    <w:name w:val="Style 11 pt Underline3"/>
    <w:basedOn w:val="DefaultParagraphFont"/>
    <w:rsid w:val="00637E51"/>
    <w:rPr>
      <w:spacing w:val="-3"/>
      <w:sz w:val="20"/>
      <w:u w:val="single"/>
    </w:rPr>
  </w:style>
  <w:style w:type="character" w:customStyle="1" w:styleId="Style11ptUnderline4">
    <w:name w:val="Style 11 pt Underline4"/>
    <w:basedOn w:val="DefaultParagraphFont"/>
    <w:rsid w:val="00637E51"/>
    <w:rPr>
      <w:spacing w:val="2"/>
      <w:sz w:val="20"/>
      <w:u w:val="single"/>
    </w:rPr>
  </w:style>
  <w:style w:type="character" w:customStyle="1" w:styleId="Style11ptUnderline5">
    <w:name w:val="Style 11 pt Underline5"/>
    <w:basedOn w:val="DefaultParagraphFont"/>
    <w:rsid w:val="00637E51"/>
    <w:rPr>
      <w:spacing w:val="1"/>
      <w:sz w:val="20"/>
      <w:u w:val="single"/>
    </w:rPr>
  </w:style>
  <w:style w:type="character" w:customStyle="1" w:styleId="Style11ptUnderline6">
    <w:name w:val="Style 11 pt Underline6"/>
    <w:basedOn w:val="DefaultParagraphFont"/>
    <w:rsid w:val="00637E51"/>
    <w:rPr>
      <w:rFonts w:ascii="Times New Roman" w:hAnsi="Times New Roman"/>
      <w:spacing w:val="8"/>
      <w:sz w:val="20"/>
      <w:u w:val="single"/>
    </w:rPr>
  </w:style>
  <w:style w:type="character" w:customStyle="1" w:styleId="Style11ptUnderline7">
    <w:name w:val="Style 11 pt Underline7"/>
    <w:basedOn w:val="DefaultParagraphFont"/>
    <w:rsid w:val="00637E51"/>
    <w:rPr>
      <w:rFonts w:ascii="Times New Roman" w:hAnsi="Times New Roman"/>
      <w:spacing w:val="-1"/>
      <w:sz w:val="20"/>
      <w:u w:val="single"/>
    </w:rPr>
  </w:style>
  <w:style w:type="character" w:customStyle="1" w:styleId="Style11ptUnderline8">
    <w:name w:val="Style 11 pt Underline8"/>
    <w:basedOn w:val="DefaultParagraphFont"/>
    <w:rsid w:val="00637E51"/>
    <w:rPr>
      <w:rFonts w:ascii="Times New Roman" w:hAnsi="Times New Roman"/>
      <w:spacing w:val="-2"/>
      <w:sz w:val="20"/>
      <w:u w:val="single"/>
    </w:rPr>
  </w:style>
  <w:style w:type="character" w:customStyle="1" w:styleId="StyleStyle10ptUnderline12pt">
    <w:name w:val="Style Style 10 pt Underline + 12 pt"/>
    <w:basedOn w:val="Style10ptUnderline"/>
    <w:rsid w:val="00637E51"/>
    <w:rPr>
      <w:rFonts w:ascii="Times New Roman" w:hAnsi="Times New Roman"/>
      <w:sz w:val="20"/>
      <w:u w:val="single"/>
    </w:rPr>
  </w:style>
  <w:style w:type="character" w:customStyle="1" w:styleId="PlainTextChar1">
    <w:name w:val="Plain Text Char1"/>
    <w:basedOn w:val="DefaultParagraphFont"/>
    <w:uiPriority w:val="99"/>
    <w:semiHidden/>
    <w:rsid w:val="00637E51"/>
    <w:rPr>
      <w:rFonts w:ascii="Courier New" w:hAnsi="Courier New" w:cs="Courier New"/>
    </w:rPr>
  </w:style>
  <w:style w:type="character" w:customStyle="1" w:styleId="underlinecardChar1">
    <w:name w:val="underline card Char1"/>
    <w:basedOn w:val="DefaultParagraphFont"/>
    <w:rsid w:val="00637E51"/>
    <w:rPr>
      <w:rFonts w:ascii="Arial" w:hAnsi="Arial"/>
      <w:szCs w:val="24"/>
      <w:u w:val="single"/>
      <w:lang w:val="en-US" w:eastAsia="en-US" w:bidi="ar-SA"/>
    </w:rPr>
  </w:style>
  <w:style w:type="paragraph" w:customStyle="1" w:styleId="EvidenceText0">
    <w:name w:val="Evidence Text"/>
    <w:basedOn w:val="Normal"/>
    <w:rsid w:val="00637E51"/>
    <w:pPr>
      <w:widowControl w:val="0"/>
      <w:autoSpaceDE w:val="0"/>
      <w:autoSpaceDN w:val="0"/>
      <w:adjustRightInd w:val="0"/>
      <w:ind w:left="360"/>
    </w:pPr>
    <w:rPr>
      <w:rFonts w:ascii="Times New Roman" w:hAnsi="Times New Roman"/>
    </w:rPr>
  </w:style>
  <w:style w:type="character" w:customStyle="1" w:styleId="font43">
    <w:name w:val="font43"/>
    <w:basedOn w:val="DefaultParagraphFont"/>
    <w:rsid w:val="00637E51"/>
  </w:style>
  <w:style w:type="character" w:customStyle="1" w:styleId="font42">
    <w:name w:val="font42"/>
    <w:basedOn w:val="DefaultParagraphFont"/>
    <w:rsid w:val="00637E51"/>
  </w:style>
  <w:style w:type="character" w:customStyle="1" w:styleId="cardChar2">
    <w:name w:val="card Char2"/>
    <w:basedOn w:val="DefaultParagraphFont"/>
    <w:link w:val="card1"/>
    <w:rsid w:val="00637E51"/>
    <w:rPr>
      <w:rFonts w:ascii="Times New Roman" w:eastAsiaTheme="minorHAnsi" w:hAnsi="Times New Roman" w:cs="Arial"/>
      <w:sz w:val="22"/>
      <w:szCs w:val="20"/>
    </w:rPr>
  </w:style>
  <w:style w:type="paragraph" w:customStyle="1" w:styleId="highlighted">
    <w:name w:val="highlighted"/>
    <w:basedOn w:val="Heading4"/>
    <w:link w:val="highlightedChar"/>
    <w:rsid w:val="00637E51"/>
    <w:pPr>
      <w:keepNext w:val="0"/>
      <w:keepLines w:val="0"/>
      <w:spacing w:before="0"/>
      <w:outlineLvl w:val="9"/>
    </w:pPr>
    <w:rPr>
      <w:rFonts w:ascii="Times New Roman" w:eastAsia="Calibri" w:hAnsi="Times New Roman" w:cs="Times New Roman"/>
      <w:bCs w:val="0"/>
      <w:iCs w:val="0"/>
      <w:sz w:val="26"/>
      <w:u w:val="single"/>
    </w:rPr>
  </w:style>
  <w:style w:type="character" w:customStyle="1" w:styleId="highlightedChar">
    <w:name w:val="highlighted Char"/>
    <w:basedOn w:val="DefaultParagraphFont"/>
    <w:link w:val="highlighted"/>
    <w:rsid w:val="00637E51"/>
    <w:rPr>
      <w:rFonts w:ascii="Times New Roman" w:eastAsia="Calibri" w:hAnsi="Times New Roman" w:cs="Times New Roman"/>
      <w:b/>
      <w:sz w:val="26"/>
      <w:szCs w:val="22"/>
      <w:u w:val="single"/>
    </w:rPr>
  </w:style>
  <w:style w:type="paragraph" w:customStyle="1" w:styleId="StyleLittle">
    <w:name w:val="Style Little +"/>
    <w:basedOn w:val="Normal"/>
    <w:link w:val="StyleLittleChar"/>
    <w:rsid w:val="00637E51"/>
    <w:rPr>
      <w:rFonts w:ascii="Times New Roman" w:eastAsia="Calibri" w:hAnsi="Times New Roman"/>
      <w:sz w:val="16"/>
    </w:rPr>
  </w:style>
  <w:style w:type="character" w:customStyle="1" w:styleId="StyleLittleChar">
    <w:name w:val="Style Little + Char"/>
    <w:basedOn w:val="DefaultParagraphFont"/>
    <w:link w:val="StyleLittle"/>
    <w:rsid w:val="00637E51"/>
    <w:rPr>
      <w:rFonts w:ascii="Times New Roman" w:eastAsia="Calibri" w:hAnsi="Times New Roman" w:cs="Arial"/>
      <w:sz w:val="16"/>
      <w:szCs w:val="22"/>
    </w:rPr>
  </w:style>
  <w:style w:type="character" w:customStyle="1" w:styleId="e1">
    <w:name w:val="e1"/>
    <w:basedOn w:val="DefaultParagraphFont"/>
    <w:rsid w:val="00637E51"/>
  </w:style>
  <w:style w:type="character" w:customStyle="1" w:styleId="underLight">
    <w:name w:val="underLight"/>
    <w:qFormat/>
    <w:rsid w:val="00637E51"/>
    <w:rPr>
      <w:rFonts w:ascii="Helvetica Neue" w:hAnsi="Helvetica Neue"/>
      <w:b w:val="0"/>
      <w:sz w:val="24"/>
      <w:u w:val="single"/>
      <w:bdr w:val="none" w:sz="0" w:space="0" w:color="auto"/>
      <w:shd w:val="clear" w:color="auto" w:fill="18EF00"/>
    </w:rPr>
  </w:style>
  <w:style w:type="paragraph" w:customStyle="1" w:styleId="promotion-tag-p">
    <w:name w:val="promotion-tag-p"/>
    <w:basedOn w:val="Normal"/>
    <w:rsid w:val="00637E51"/>
    <w:pPr>
      <w:spacing w:before="100" w:beforeAutospacing="1" w:after="100" w:afterAutospacing="1"/>
    </w:pPr>
    <w:rPr>
      <w:rFonts w:ascii="Times New Roman" w:hAnsi="Times New Roman"/>
      <w:sz w:val="24"/>
    </w:rPr>
  </w:style>
  <w:style w:type="paragraph" w:customStyle="1" w:styleId="infowrap">
    <w:name w:val="infowrap"/>
    <w:basedOn w:val="Normal"/>
    <w:rsid w:val="00637E51"/>
    <w:pPr>
      <w:spacing w:before="100" w:beforeAutospacing="1" w:after="100" w:afterAutospacing="1"/>
    </w:pPr>
    <w:rPr>
      <w:rFonts w:ascii="Times New Roman" w:hAnsi="Times New Roman"/>
      <w:sz w:val="24"/>
    </w:rPr>
  </w:style>
  <w:style w:type="character" w:customStyle="1" w:styleId="f">
    <w:name w:val="f"/>
    <w:rsid w:val="00637E51"/>
  </w:style>
  <w:style w:type="character" w:customStyle="1" w:styleId="A2">
    <w:name w:val="A2"/>
    <w:uiPriority w:val="99"/>
    <w:rsid w:val="00637E51"/>
    <w:rPr>
      <w:color w:val="000000"/>
      <w:sz w:val="22"/>
      <w:szCs w:val="22"/>
    </w:rPr>
  </w:style>
  <w:style w:type="character" w:customStyle="1" w:styleId="A12">
    <w:name w:val="A12"/>
    <w:uiPriority w:val="99"/>
    <w:rsid w:val="00637E51"/>
    <w:rPr>
      <w:rFonts w:ascii="LCLKPS+MetaPlusMedium-Roman" w:hAnsi="LCLKPS+MetaPlusMedium-Roman" w:cs="LCLKPS+MetaPlusMedium-Roman"/>
      <w:color w:val="000000"/>
      <w:sz w:val="12"/>
      <w:szCs w:val="12"/>
    </w:rPr>
  </w:style>
  <w:style w:type="character" w:customStyle="1" w:styleId="A3">
    <w:name w:val="A3"/>
    <w:uiPriority w:val="99"/>
    <w:rsid w:val="00637E51"/>
    <w:rPr>
      <w:rFonts w:cs="LCLKPS+MetaPlusMedium-Roman"/>
      <w:color w:val="000000"/>
      <w:sz w:val="32"/>
      <w:szCs w:val="32"/>
    </w:rPr>
  </w:style>
  <w:style w:type="character" w:styleId="SubtleEmphasis">
    <w:name w:val="Subtle Emphasis"/>
    <w:uiPriority w:val="19"/>
    <w:qFormat/>
    <w:rsid w:val="00637E51"/>
    <w:rPr>
      <w:rFonts w:ascii="Times New Roman" w:hAnsi="Times New Roman" w:cs="Times New Roman" w:hint="default"/>
      <w:sz w:val="14"/>
      <w:szCs w:val="14"/>
    </w:rPr>
  </w:style>
  <w:style w:type="paragraph" w:customStyle="1" w:styleId="inside-copy">
    <w:name w:val="inside-copy"/>
    <w:basedOn w:val="Normal"/>
    <w:rsid w:val="00637E51"/>
    <w:pPr>
      <w:spacing w:before="100" w:beforeAutospacing="1" w:after="100" w:afterAutospacing="1"/>
    </w:pPr>
    <w:rPr>
      <w:rFonts w:ascii="Times New Roman" w:hAnsi="Times New Roman"/>
      <w:sz w:val="24"/>
    </w:rPr>
  </w:style>
  <w:style w:type="character" w:customStyle="1" w:styleId="A8">
    <w:name w:val="A8"/>
    <w:uiPriority w:val="99"/>
    <w:rsid w:val="00637E51"/>
    <w:rPr>
      <w:rFonts w:cs="Avenir 35 Light"/>
      <w:color w:val="000000"/>
      <w:sz w:val="26"/>
      <w:szCs w:val="26"/>
    </w:rPr>
  </w:style>
  <w:style w:type="character" w:customStyle="1" w:styleId="multiplespeakers">
    <w:name w:val="multiple_speakers"/>
    <w:rsid w:val="00637E51"/>
  </w:style>
  <w:style w:type="character" w:customStyle="1" w:styleId="officialsname">
    <w:name w:val="official_s_name"/>
    <w:rsid w:val="00637E51"/>
  </w:style>
  <w:style w:type="character" w:customStyle="1" w:styleId="officialstitle-">
    <w:name w:val="official_s_title-"/>
    <w:rsid w:val="00637E51"/>
  </w:style>
  <w:style w:type="character" w:customStyle="1" w:styleId="officialsbureau">
    <w:name w:val="official_s_bureau"/>
    <w:rsid w:val="00637E51"/>
  </w:style>
  <w:style w:type="paragraph" w:customStyle="1" w:styleId="i1">
    <w:name w:val="i1"/>
    <w:basedOn w:val="Normal"/>
    <w:rsid w:val="00637E51"/>
    <w:pPr>
      <w:spacing w:before="100" w:beforeAutospacing="1" w:after="100" w:afterAutospacing="1"/>
    </w:pPr>
    <w:rPr>
      <w:rFonts w:ascii="Times New Roman" w:hAnsi="Times New Roman"/>
      <w:sz w:val="24"/>
    </w:rPr>
  </w:style>
  <w:style w:type="character" w:customStyle="1" w:styleId="itxtrst">
    <w:name w:val="itxtrst"/>
    <w:rsid w:val="00637E51"/>
  </w:style>
  <w:style w:type="character" w:customStyle="1" w:styleId="keyword">
    <w:name w:val="keyword"/>
    <w:rsid w:val="00637E51"/>
  </w:style>
  <w:style w:type="character" w:customStyle="1" w:styleId="cardtextChar0">
    <w:name w:val="card text Char"/>
    <w:basedOn w:val="DefaultParagraphFont"/>
    <w:link w:val="cardtext1"/>
    <w:rsid w:val="00637E51"/>
    <w:rPr>
      <w:rFonts w:ascii="Arial" w:eastAsiaTheme="minorHAnsi" w:hAnsi="Arial" w:cs="Arial"/>
      <w:color w:val="000000"/>
      <w:sz w:val="18"/>
      <w:szCs w:val="18"/>
    </w:rPr>
  </w:style>
  <w:style w:type="character" w:customStyle="1" w:styleId="StyleTimesNewRoman12ptBold">
    <w:name w:val="Style Times New Roman 12 pt Bold"/>
    <w:rsid w:val="00637E51"/>
    <w:rPr>
      <w:rFonts w:ascii="Times New Roman" w:hAnsi="Times New Roman"/>
      <w:b/>
      <w:bCs/>
      <w:sz w:val="24"/>
    </w:rPr>
  </w:style>
  <w:style w:type="character" w:customStyle="1" w:styleId="focusparagraph">
    <w:name w:val="focusparagraph"/>
    <w:rsid w:val="00637E51"/>
  </w:style>
  <w:style w:type="paragraph" w:customStyle="1" w:styleId="NormalUnderline0">
    <w:name w:val="Normal + Underline"/>
    <w:basedOn w:val="Normal"/>
    <w:link w:val="NormalUnderlineChar"/>
    <w:rsid w:val="00637E51"/>
    <w:pPr>
      <w:ind w:left="720"/>
    </w:pPr>
    <w:rPr>
      <w:rFonts w:asciiTheme="minorHAnsi" w:eastAsiaTheme="minorEastAsia" w:hAnsiTheme="minorHAnsi" w:cstheme="minorBidi"/>
      <w:b/>
      <w:sz w:val="24"/>
      <w:szCs w:val="24"/>
      <w:u w:val="single"/>
    </w:rPr>
  </w:style>
  <w:style w:type="character" w:customStyle="1" w:styleId="itxtrstitxtrstspanitxthookspan">
    <w:name w:val="itxtrst itxtrstspan itxthookspan"/>
    <w:basedOn w:val="DefaultParagraphFont"/>
    <w:rsid w:val="00637E51"/>
  </w:style>
  <w:style w:type="character" w:customStyle="1" w:styleId="DottedUnderline">
    <w:name w:val="Dotted Underline"/>
    <w:rsid w:val="00637E51"/>
    <w:rPr>
      <w:rFonts w:ascii="Times New Roman" w:hAnsi="Times New Roman"/>
      <w:sz w:val="20"/>
      <w:u w:val="dottedHeavy"/>
    </w:rPr>
  </w:style>
  <w:style w:type="paragraph" w:customStyle="1" w:styleId="style9">
    <w:name w:val="style9"/>
    <w:basedOn w:val="Normal"/>
    <w:rsid w:val="00637E51"/>
    <w:pPr>
      <w:spacing w:beforeLines="1" w:afterLines="1"/>
    </w:pPr>
    <w:rPr>
      <w:rFonts w:ascii="Times" w:hAnsi="Times"/>
      <w:szCs w:val="20"/>
    </w:rPr>
  </w:style>
  <w:style w:type="paragraph" w:styleId="HTMLAddress">
    <w:name w:val="HTML Address"/>
    <w:basedOn w:val="Normal"/>
    <w:link w:val="HTMLAddressChar"/>
    <w:uiPriority w:val="99"/>
    <w:rsid w:val="00637E51"/>
    <w:rPr>
      <w:rFonts w:ascii="Times" w:hAnsi="Times"/>
      <w:i/>
      <w:szCs w:val="20"/>
      <w:lang w:val="x-none" w:eastAsia="x-none"/>
    </w:rPr>
  </w:style>
  <w:style w:type="character" w:customStyle="1" w:styleId="HTMLAddressChar">
    <w:name w:val="HTML Address Char"/>
    <w:basedOn w:val="DefaultParagraphFont"/>
    <w:link w:val="HTMLAddress"/>
    <w:uiPriority w:val="99"/>
    <w:rsid w:val="00637E51"/>
    <w:rPr>
      <w:rFonts w:ascii="Times" w:eastAsiaTheme="minorHAnsi" w:hAnsi="Times" w:cs="Arial"/>
      <w:i/>
      <w:sz w:val="22"/>
      <w:szCs w:val="20"/>
      <w:lang w:val="x-none" w:eastAsia="x-none"/>
    </w:rPr>
  </w:style>
  <w:style w:type="character" w:customStyle="1" w:styleId="meta-prep">
    <w:name w:val="meta-prep"/>
    <w:basedOn w:val="DefaultParagraphFont"/>
    <w:rsid w:val="00637E51"/>
  </w:style>
  <w:style w:type="character" w:customStyle="1" w:styleId="ColorfulGrid-Accent1Char">
    <w:name w:val="Colorful Grid - Accent 1 Char"/>
    <w:aliases w:val="quote Char"/>
    <w:link w:val="ColorfulGrid-Accent1"/>
    <w:uiPriority w:val="29"/>
    <w:rsid w:val="00637E51"/>
    <w:rPr>
      <w:rFonts w:ascii="Times" w:hAnsi="Times"/>
    </w:rPr>
  </w:style>
  <w:style w:type="character" w:customStyle="1" w:styleId="fnorg">
    <w:name w:val="fn org"/>
    <w:basedOn w:val="DefaultParagraphFont"/>
    <w:rsid w:val="00637E51"/>
  </w:style>
  <w:style w:type="character" w:customStyle="1" w:styleId="numofcomments">
    <w:name w:val="num_of_comments"/>
    <w:basedOn w:val="DefaultParagraphFont"/>
    <w:rsid w:val="00637E51"/>
  </w:style>
  <w:style w:type="character" w:customStyle="1" w:styleId="authornameforprint">
    <w:name w:val="author_name_for_print"/>
    <w:basedOn w:val="DefaultParagraphFont"/>
    <w:rsid w:val="00637E51"/>
  </w:style>
  <w:style w:type="paragraph" w:customStyle="1" w:styleId="authorvcard">
    <w:name w:val="author vcard"/>
    <w:basedOn w:val="Normal"/>
    <w:rsid w:val="00637E51"/>
    <w:pPr>
      <w:spacing w:beforeLines="1" w:afterLines="1"/>
    </w:pPr>
    <w:rPr>
      <w:rFonts w:ascii="Times" w:hAnsi="Times"/>
      <w:szCs w:val="20"/>
    </w:rPr>
  </w:style>
  <w:style w:type="character" w:customStyle="1" w:styleId="fn">
    <w:name w:val="fn"/>
    <w:basedOn w:val="DefaultParagraphFont"/>
    <w:rsid w:val="00637E51"/>
  </w:style>
  <w:style w:type="paragraph" w:customStyle="1" w:styleId="publishedupdateddtstamp">
    <w:name w:val="published updated dtstamp"/>
    <w:basedOn w:val="Normal"/>
    <w:rsid w:val="00637E51"/>
    <w:pPr>
      <w:spacing w:beforeLines="1" w:afterLines="1"/>
    </w:pPr>
    <w:rPr>
      <w:rFonts w:ascii="Times" w:hAnsi="Times"/>
      <w:szCs w:val="20"/>
    </w:rPr>
  </w:style>
  <w:style w:type="paragraph" w:customStyle="1" w:styleId="source-orgvcard">
    <w:name w:val="source-org vcard"/>
    <w:basedOn w:val="Normal"/>
    <w:rsid w:val="00637E51"/>
    <w:pPr>
      <w:spacing w:beforeLines="1" w:afterLines="1"/>
    </w:pPr>
    <w:rPr>
      <w:rFonts w:ascii="Times" w:hAnsi="Times"/>
      <w:szCs w:val="20"/>
    </w:rPr>
  </w:style>
  <w:style w:type="character" w:customStyle="1" w:styleId="orgfn">
    <w:name w:val="org fn"/>
    <w:basedOn w:val="DefaultParagraphFont"/>
    <w:rsid w:val="00637E51"/>
  </w:style>
  <w:style w:type="character" w:customStyle="1" w:styleId="fnnone">
    <w:name w:val="fn none"/>
    <w:basedOn w:val="DefaultParagraphFont"/>
    <w:rsid w:val="00637E51"/>
  </w:style>
  <w:style w:type="character" w:customStyle="1" w:styleId="posted">
    <w:name w:val="posted"/>
    <w:basedOn w:val="DefaultParagraphFont"/>
    <w:rsid w:val="00637E51"/>
  </w:style>
  <w:style w:type="character" w:customStyle="1" w:styleId="degree">
    <w:name w:val="degree"/>
    <w:basedOn w:val="DefaultParagraphFont"/>
    <w:rsid w:val="00637E51"/>
  </w:style>
  <w:style w:type="character" w:customStyle="1" w:styleId="major">
    <w:name w:val="major"/>
    <w:basedOn w:val="DefaultParagraphFont"/>
    <w:rsid w:val="00637E51"/>
  </w:style>
  <w:style w:type="character" w:customStyle="1" w:styleId="ssl3">
    <w:name w:val="ss_l3"/>
    <w:basedOn w:val="DefaultParagraphFont"/>
    <w:rsid w:val="00637E51"/>
  </w:style>
  <w:style w:type="paragraph" w:customStyle="1" w:styleId="StyleNormalWebNormalWebChar1CharNormalWebCharCharC">
    <w:name w:val="Style Normal (Web)Normal (Web) Char1 CharNormal (Web) Char Char C..."/>
    <w:basedOn w:val="NormalWeb"/>
    <w:rsid w:val="00637E51"/>
    <w:pPr>
      <w:widowControl w:val="0"/>
      <w:spacing w:before="0" w:beforeAutospacing="0" w:after="0" w:afterAutospacing="0"/>
    </w:pPr>
    <w:rPr>
      <w:rFonts w:ascii="Georgia" w:eastAsia="SimSun" w:hAnsi="Georgia" w:cs="Times New Roman"/>
      <w:sz w:val="22"/>
      <w:szCs w:val="20"/>
      <w:lang w:val="x-none" w:eastAsia="zh-CN"/>
    </w:rPr>
  </w:style>
  <w:style w:type="character" w:customStyle="1" w:styleId="inhoud">
    <w:name w:val="inhoud"/>
    <w:rsid w:val="00637E51"/>
  </w:style>
  <w:style w:type="character" w:customStyle="1" w:styleId="CardsUnderlined">
    <w:name w:val="Cards Underlined"/>
    <w:rsid w:val="00637E51"/>
    <w:rPr>
      <w:rFonts w:ascii="Helvetica" w:hAnsi="Helvetica"/>
      <w:sz w:val="22"/>
      <w:szCs w:val="24"/>
      <w:u w:val="single"/>
    </w:rPr>
  </w:style>
  <w:style w:type="character" w:customStyle="1" w:styleId="Cites-AuthorDate">
    <w:name w:val="Cites-Author/Date"/>
    <w:rsid w:val="00637E51"/>
    <w:rPr>
      <w:rFonts w:ascii="Helvetica" w:hAnsi="Helvetica" w:cs="Helvetica"/>
      <w:b/>
      <w:sz w:val="22"/>
      <w:szCs w:val="24"/>
      <w:u w:val="single"/>
    </w:rPr>
  </w:style>
  <w:style w:type="paragraph" w:customStyle="1" w:styleId="StyleHeading2Heading2Char2CharHeading2Char1CharCharHead">
    <w:name w:val="Style Heading 2Heading 2 Char2 CharHeading 2 Char1 Char CharHead..."/>
    <w:basedOn w:val="Heading2"/>
    <w:rsid w:val="00637E51"/>
    <w:pPr>
      <w:keepNext w:val="0"/>
      <w:keepLines w:val="0"/>
      <w:pageBreakBefore w:val="0"/>
      <w:widowControl w:val="0"/>
      <w:suppressAutoHyphens/>
      <w:contextualSpacing/>
      <w:jc w:val="left"/>
    </w:pPr>
    <w:rPr>
      <w:rFonts w:ascii="Georgia" w:eastAsia="SimSun" w:hAnsi="Georgia" w:cs="Times New Roman"/>
      <w:b w:val="0"/>
      <w:bCs w:val="0"/>
      <w:sz w:val="22"/>
      <w:szCs w:val="26"/>
      <w:u w:val="none"/>
      <w:lang w:val="x-none" w:eastAsia="x-none"/>
    </w:rPr>
  </w:style>
  <w:style w:type="character" w:customStyle="1" w:styleId="Boxout">
    <w:name w:val="Box out"/>
    <w:uiPriority w:val="1"/>
    <w:qFormat/>
    <w:rsid w:val="00637E51"/>
    <w:rPr>
      <w:rFonts w:ascii="Georgia" w:hAnsi="Georgia"/>
      <w:b/>
      <w:sz w:val="22"/>
      <w:u w:val="single"/>
      <w:bdr w:val="single" w:sz="4" w:space="0" w:color="auto"/>
      <w:shd w:val="clear" w:color="auto" w:fill="89FF94"/>
    </w:rPr>
  </w:style>
  <w:style w:type="character" w:customStyle="1" w:styleId="StyleCardtextChar10pt">
    <w:name w:val="Style Card text Char + 10 pt"/>
    <w:rsid w:val="00637E51"/>
    <w:rPr>
      <w:rFonts w:ascii="Georgia" w:eastAsia="Calibri" w:hAnsi="Georgia"/>
      <w:sz w:val="20"/>
      <w:u w:val="single"/>
    </w:rPr>
  </w:style>
  <w:style w:type="character" w:customStyle="1" w:styleId="z-TopofFormChar1">
    <w:name w:val="z-Top of Form Char1"/>
    <w:rsid w:val="00637E51"/>
    <w:rPr>
      <w:rFonts w:ascii="Arial" w:hAnsi="Arial"/>
      <w:vanish/>
      <w:sz w:val="16"/>
      <w:szCs w:val="16"/>
    </w:rPr>
  </w:style>
  <w:style w:type="character" w:customStyle="1" w:styleId="DateChar1">
    <w:name w:val="Date Char1"/>
    <w:basedOn w:val="DefaultParagraphFont"/>
    <w:uiPriority w:val="99"/>
    <w:rsid w:val="00637E51"/>
    <w:rPr>
      <w:sz w:val="24"/>
    </w:rPr>
  </w:style>
  <w:style w:type="paragraph" w:customStyle="1" w:styleId="CiteSmallText">
    <w:name w:val="Cite Small Text"/>
    <w:basedOn w:val="Normal"/>
    <w:qFormat/>
    <w:rsid w:val="00637E51"/>
    <w:rPr>
      <w:rFonts w:ascii="Georgia" w:eastAsia="SimSun" w:hAnsi="Georgia"/>
      <w:b/>
      <w:sz w:val="18"/>
      <w:lang w:eastAsia="zh-CN"/>
    </w:rPr>
  </w:style>
  <w:style w:type="character" w:customStyle="1" w:styleId="nw">
    <w:name w:val="nw"/>
    <w:rsid w:val="00637E51"/>
  </w:style>
  <w:style w:type="character" w:customStyle="1" w:styleId="CardsNotUnderlined">
    <w:name w:val="Cards Not Underlined"/>
    <w:qFormat/>
    <w:rsid w:val="00637E51"/>
    <w:rPr>
      <w:rFonts w:ascii="Helvetica" w:hAnsi="Helvetica"/>
      <w:sz w:val="14"/>
      <w:szCs w:val="16"/>
    </w:rPr>
  </w:style>
  <w:style w:type="table" w:customStyle="1" w:styleId="MediumShading1-Accent11">
    <w:name w:val="Medium Shading 1 - Accent 11"/>
    <w:basedOn w:val="TableNormal"/>
    <w:rsid w:val="00637E51"/>
    <w:rPr>
      <w:rFonts w:ascii="Calibri" w:eastAsia="Times New Roman" w:hAnsi="Calibri" w:cs="Times New Roman"/>
      <w:color w:val="000000"/>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knx-annotation">
    <w:name w:val="knx-annotation"/>
    <w:basedOn w:val="DefaultParagraphFont"/>
    <w:rsid w:val="00637E51"/>
  </w:style>
  <w:style w:type="paragraph" w:customStyle="1" w:styleId="NotUnderlined">
    <w:name w:val="Not Underlined"/>
    <w:basedOn w:val="Normal"/>
    <w:rsid w:val="00637E51"/>
    <w:rPr>
      <w:rFonts w:ascii="Century" w:hAnsi="Century"/>
      <w:sz w:val="16"/>
    </w:rPr>
  </w:style>
  <w:style w:type="paragraph" w:customStyle="1" w:styleId="textbodyblack">
    <w:name w:val="textbodyblack"/>
    <w:basedOn w:val="Normal"/>
    <w:rsid w:val="00637E51"/>
    <w:pPr>
      <w:spacing w:before="100" w:beforeAutospacing="1" w:after="100" w:afterAutospacing="1" w:line="360" w:lineRule="auto"/>
    </w:pPr>
    <w:rPr>
      <w:rFonts w:ascii="Verdana" w:hAnsi="Verdana"/>
      <w:color w:val="000000"/>
      <w:sz w:val="19"/>
      <w:szCs w:val="19"/>
    </w:rPr>
  </w:style>
  <w:style w:type="paragraph" w:customStyle="1" w:styleId="CiteEmphasis">
    <w:name w:val="Cite/Emphasis"/>
    <w:basedOn w:val="Normal"/>
    <w:link w:val="CiteEmphasisChar"/>
    <w:rsid w:val="00637E51"/>
    <w:rPr>
      <w:rFonts w:ascii="Times New Roman" w:hAnsi="Times New Roman"/>
      <w:b/>
      <w:sz w:val="24"/>
      <w:u w:val="single"/>
      <w:lang w:val="x-none" w:eastAsia="x-none"/>
    </w:rPr>
  </w:style>
  <w:style w:type="character" w:customStyle="1" w:styleId="CiteEmphasisChar">
    <w:name w:val="Cite/Emphasis Char"/>
    <w:link w:val="CiteEmphasis"/>
    <w:rsid w:val="00637E51"/>
    <w:rPr>
      <w:rFonts w:ascii="Times New Roman" w:eastAsiaTheme="minorHAnsi" w:hAnsi="Times New Roman" w:cs="Arial"/>
      <w:b/>
      <w:szCs w:val="22"/>
      <w:u w:val="single"/>
      <w:lang w:val="x-none" w:eastAsia="x-none"/>
    </w:rPr>
  </w:style>
  <w:style w:type="character" w:customStyle="1" w:styleId="citenon-boldChar">
    <w:name w:val="cite non-bold Char"/>
    <w:link w:val="citenon-bold"/>
    <w:rsid w:val="00637E51"/>
    <w:rPr>
      <w:rFonts w:ascii="Arial Narrow" w:eastAsiaTheme="minorHAnsi" w:hAnsi="Arial Narrow" w:cs="Arial"/>
      <w:szCs w:val="22"/>
      <w:lang w:val="x-none" w:eastAsia="x-none"/>
    </w:rPr>
  </w:style>
  <w:style w:type="numbering" w:customStyle="1" w:styleId="StyleNumbered">
    <w:name w:val="Style Numbered"/>
    <w:basedOn w:val="NoList"/>
    <w:rsid w:val="00637E51"/>
    <w:pPr>
      <w:numPr>
        <w:numId w:val="20"/>
      </w:numPr>
    </w:pPr>
  </w:style>
  <w:style w:type="paragraph" w:customStyle="1" w:styleId="Heading1subtitle">
    <w:name w:val="Heading 1 + subtitle"/>
    <w:basedOn w:val="Heading1"/>
    <w:next w:val="Subtitle"/>
    <w:link w:val="Heading1subtitleChar"/>
    <w:rsid w:val="00637E51"/>
    <w:pPr>
      <w:keepLines w:val="0"/>
      <w:pageBreakBefore w:val="0"/>
      <w:pBdr>
        <w:top w:val="none" w:sz="0" w:space="0" w:color="auto"/>
        <w:left w:val="none" w:sz="0" w:space="0" w:color="auto"/>
        <w:bottom w:val="none" w:sz="0" w:space="0" w:color="auto"/>
        <w:right w:val="none" w:sz="0" w:space="0" w:color="auto"/>
      </w:pBdr>
      <w:spacing w:before="0"/>
    </w:pPr>
    <w:rPr>
      <w:rFonts w:ascii="Arial Black" w:eastAsia="Times New Roman" w:hAnsi="Arial Black" w:cs="Times New Roman"/>
      <w:caps/>
      <w:kern w:val="32"/>
      <w:sz w:val="28"/>
      <w:szCs w:val="32"/>
      <w:u w:val="single"/>
      <w:lang w:val="x-none" w:eastAsia="x-none"/>
    </w:rPr>
  </w:style>
  <w:style w:type="paragraph" w:customStyle="1" w:styleId="thesubtitle">
    <w:name w:val="the subtitle"/>
    <w:basedOn w:val="Normal"/>
    <w:next w:val="Normal"/>
    <w:rsid w:val="00637E51"/>
    <w:pPr>
      <w:spacing w:after="120"/>
      <w:jc w:val="center"/>
    </w:pPr>
    <w:rPr>
      <w:rFonts w:ascii="Times New Roman" w:hAnsi="Times New Roman"/>
      <w:i/>
      <w:sz w:val="24"/>
    </w:rPr>
  </w:style>
  <w:style w:type="character" w:customStyle="1" w:styleId="Boxed">
    <w:name w:val="Boxed"/>
    <w:rsid w:val="00637E51"/>
    <w:rPr>
      <w:rFonts w:ascii="Garamond" w:hAnsi="Garamond"/>
      <w:sz w:val="20"/>
      <w:bdr w:val="single" w:sz="6" w:space="0" w:color="auto"/>
    </w:rPr>
  </w:style>
  <w:style w:type="paragraph" w:customStyle="1" w:styleId="ImportantText">
    <w:name w:val="Important Text"/>
    <w:basedOn w:val="Normal"/>
    <w:next w:val="Normal"/>
    <w:link w:val="ImportantTextChar"/>
    <w:rsid w:val="00637E51"/>
    <w:rPr>
      <w:rFonts w:ascii="Times New Roman" w:hAnsi="Times New Roman"/>
      <w:b/>
      <w:sz w:val="24"/>
      <w:szCs w:val="44"/>
      <w:u w:val="single"/>
      <w:bdr w:val="single" w:sz="8" w:space="0" w:color="auto"/>
      <w:lang w:val="x-none" w:eastAsia="x-none"/>
    </w:rPr>
  </w:style>
  <w:style w:type="character" w:customStyle="1" w:styleId="ImportantTextChar">
    <w:name w:val="Important Text Char"/>
    <w:link w:val="ImportantText"/>
    <w:rsid w:val="00637E51"/>
    <w:rPr>
      <w:rFonts w:ascii="Times New Roman" w:eastAsiaTheme="minorHAnsi" w:hAnsi="Times New Roman" w:cs="Arial"/>
      <w:b/>
      <w:szCs w:val="44"/>
      <w:u w:val="single"/>
      <w:bdr w:val="single" w:sz="8" w:space="0" w:color="auto"/>
      <w:lang w:val="x-none" w:eastAsia="x-none"/>
    </w:rPr>
  </w:style>
  <w:style w:type="character" w:customStyle="1" w:styleId="Box1">
    <w:name w:val="Box!"/>
    <w:uiPriority w:val="1"/>
    <w:rsid w:val="00637E51"/>
    <w:rPr>
      <w:rFonts w:ascii="Times New Roman" w:hAnsi="Times New Roman"/>
      <w:sz w:val="20"/>
      <w:u w:val="thick"/>
      <w:bdr w:val="single" w:sz="4" w:space="0" w:color="auto"/>
    </w:rPr>
  </w:style>
  <w:style w:type="paragraph" w:customStyle="1" w:styleId="Normaltext2">
    <w:name w:val="Normal text"/>
    <w:basedOn w:val="Normal"/>
    <w:link w:val="NormaltextCharChar"/>
    <w:autoRedefine/>
    <w:rsid w:val="00637E51"/>
    <w:pPr>
      <w:tabs>
        <w:tab w:val="left" w:pos="0"/>
      </w:tabs>
    </w:pPr>
    <w:rPr>
      <w:rFonts w:ascii="Times New Roman" w:hAnsi="Times New Roman"/>
      <w:b/>
      <w:sz w:val="24"/>
      <w:lang w:val="x-none" w:eastAsia="x-none"/>
    </w:rPr>
  </w:style>
  <w:style w:type="character" w:customStyle="1" w:styleId="NormaltextCharChar">
    <w:name w:val="Normal text Char Char"/>
    <w:link w:val="Normaltext2"/>
    <w:locked/>
    <w:rsid w:val="00637E51"/>
    <w:rPr>
      <w:rFonts w:ascii="Times New Roman" w:eastAsiaTheme="minorHAnsi" w:hAnsi="Times New Roman" w:cs="Arial"/>
      <w:b/>
      <w:szCs w:val="22"/>
      <w:lang w:val="x-none" w:eastAsia="x-none"/>
    </w:rPr>
  </w:style>
  <w:style w:type="paragraph" w:customStyle="1" w:styleId="TagofCard">
    <w:name w:val="Tag of Card"/>
    <w:basedOn w:val="Normaltext2"/>
    <w:next w:val="Normaltext2"/>
    <w:link w:val="TagofCardChar"/>
    <w:autoRedefine/>
    <w:rsid w:val="00637E51"/>
  </w:style>
  <w:style w:type="character" w:customStyle="1" w:styleId="TagofCardChar">
    <w:name w:val="Tag of Card Char"/>
    <w:basedOn w:val="NormaltextCharChar"/>
    <w:link w:val="TagofCard"/>
    <w:locked/>
    <w:rsid w:val="00637E51"/>
    <w:rPr>
      <w:rFonts w:ascii="Times New Roman" w:eastAsiaTheme="minorHAnsi" w:hAnsi="Times New Roman" w:cs="Arial"/>
      <w:b/>
      <w:szCs w:val="22"/>
      <w:lang w:val="x-none" w:eastAsia="x-none"/>
    </w:rPr>
  </w:style>
  <w:style w:type="paragraph" w:customStyle="1" w:styleId="TopHeader">
    <w:name w:val="Top Header"/>
    <w:basedOn w:val="Normal"/>
    <w:next w:val="Normaltext2"/>
    <w:autoRedefine/>
    <w:rsid w:val="00637E51"/>
    <w:pPr>
      <w:keepNext/>
      <w:pageBreakBefore/>
      <w:jc w:val="center"/>
    </w:pPr>
    <w:rPr>
      <w:rFonts w:ascii="Arial Narrow" w:hAnsi="Arial Narrow"/>
      <w:b/>
      <w:sz w:val="36"/>
      <w:u w:val="single"/>
    </w:rPr>
  </w:style>
  <w:style w:type="paragraph" w:customStyle="1" w:styleId="Sourcename">
    <w:name w:val="Source name"/>
    <w:basedOn w:val="Normaltext2"/>
    <w:link w:val="SourcenameChar"/>
    <w:autoRedefine/>
    <w:rsid w:val="00637E51"/>
  </w:style>
  <w:style w:type="character" w:customStyle="1" w:styleId="SourcenameChar">
    <w:name w:val="Source name Char"/>
    <w:link w:val="Sourcename"/>
    <w:locked/>
    <w:rsid w:val="00637E51"/>
    <w:rPr>
      <w:rFonts w:ascii="Times New Roman" w:eastAsiaTheme="minorHAnsi" w:hAnsi="Times New Roman" w:cs="Arial"/>
      <w:b/>
      <w:szCs w:val="22"/>
      <w:lang w:val="x-none" w:eastAsia="x-none"/>
    </w:rPr>
  </w:style>
  <w:style w:type="paragraph" w:customStyle="1" w:styleId="underlinedcard1">
    <w:name w:val="underlined card"/>
    <w:basedOn w:val="Normaltext2"/>
    <w:link w:val="underlinedcardChar1"/>
    <w:autoRedefine/>
    <w:rsid w:val="00637E51"/>
  </w:style>
  <w:style w:type="character" w:customStyle="1" w:styleId="underlinedcardChar1">
    <w:name w:val="underlined card Char"/>
    <w:link w:val="underlinedcard1"/>
    <w:locked/>
    <w:rsid w:val="00637E51"/>
    <w:rPr>
      <w:rFonts w:ascii="Times New Roman" w:eastAsiaTheme="minorHAnsi" w:hAnsi="Times New Roman" w:cs="Arial"/>
      <w:b/>
      <w:szCs w:val="22"/>
      <w:lang w:val="x-none" w:eastAsia="x-none"/>
    </w:rPr>
  </w:style>
  <w:style w:type="paragraph" w:customStyle="1" w:styleId="Ununderlined">
    <w:name w:val="Ununderlined"/>
    <w:basedOn w:val="Normal"/>
    <w:link w:val="UnunderlinedChar"/>
    <w:autoRedefine/>
    <w:rsid w:val="00637E51"/>
    <w:rPr>
      <w:rFonts w:ascii="Arial Narrow" w:eastAsiaTheme="minorEastAsia" w:hAnsi="Arial Narrow" w:cstheme="minorBidi"/>
      <w:sz w:val="12"/>
      <w:szCs w:val="24"/>
    </w:rPr>
  </w:style>
  <w:style w:type="paragraph" w:customStyle="1" w:styleId="Warrant">
    <w:name w:val="Warrant"/>
    <w:basedOn w:val="Normal"/>
    <w:link w:val="WarrantChar"/>
    <w:rsid w:val="00637E51"/>
    <w:rPr>
      <w:rFonts w:ascii="Times New Roman" w:hAnsi="Times New Roman"/>
      <w:sz w:val="24"/>
      <w:u w:val="single"/>
      <w:lang w:val="x-none" w:eastAsia="x-none"/>
    </w:rPr>
  </w:style>
  <w:style w:type="character" w:customStyle="1" w:styleId="WarrantChar">
    <w:name w:val="Warrant Char"/>
    <w:link w:val="Warrant"/>
    <w:rsid w:val="00637E51"/>
    <w:rPr>
      <w:rFonts w:ascii="Times New Roman" w:eastAsiaTheme="minorHAnsi" w:hAnsi="Times New Roman" w:cs="Arial"/>
      <w:szCs w:val="22"/>
      <w:u w:val="single"/>
      <w:lang w:val="x-none" w:eastAsia="x-none"/>
    </w:rPr>
  </w:style>
  <w:style w:type="character" w:customStyle="1" w:styleId="Heading1subtitleChar">
    <w:name w:val="Heading 1 + subtitle Char"/>
    <w:link w:val="Heading1subtitle"/>
    <w:rsid w:val="00637E51"/>
    <w:rPr>
      <w:rFonts w:ascii="Arial Black" w:eastAsia="Times New Roman" w:hAnsi="Arial Black" w:cs="Times New Roman"/>
      <w:b/>
      <w:bCs/>
      <w:caps/>
      <w:kern w:val="32"/>
      <w:sz w:val="28"/>
      <w:szCs w:val="32"/>
      <w:u w:val="single"/>
      <w:lang w:val="x-none" w:eastAsia="x-none"/>
    </w:rPr>
  </w:style>
  <w:style w:type="character" w:customStyle="1" w:styleId="rednegchange">
    <w:name w:val="red_neg_change"/>
    <w:basedOn w:val="DefaultParagraphFont"/>
    <w:rsid w:val="00637E51"/>
  </w:style>
  <w:style w:type="character" w:customStyle="1" w:styleId="wsodqchgshow">
    <w:name w:val="wsodq_chgshow"/>
    <w:basedOn w:val="DefaultParagraphFont"/>
    <w:rsid w:val="00637E51"/>
  </w:style>
  <w:style w:type="paragraph" w:customStyle="1" w:styleId="introcopy">
    <w:name w:val="introcopy"/>
    <w:basedOn w:val="Normal"/>
    <w:rsid w:val="00637E51"/>
    <w:pPr>
      <w:spacing w:beforeLines="1" w:afterLines="1"/>
    </w:pPr>
    <w:rPr>
      <w:rFonts w:ascii="Times" w:hAnsi="Times"/>
      <w:szCs w:val="20"/>
    </w:rPr>
  </w:style>
  <w:style w:type="paragraph" w:customStyle="1" w:styleId="storycopy">
    <w:name w:val="storycopy"/>
    <w:basedOn w:val="Normal"/>
    <w:rsid w:val="00637E51"/>
    <w:pPr>
      <w:spacing w:beforeLines="1" w:afterLines="1"/>
    </w:pPr>
    <w:rPr>
      <w:rFonts w:ascii="Times" w:hAnsi="Times"/>
      <w:szCs w:val="20"/>
    </w:rPr>
  </w:style>
  <w:style w:type="paragraph" w:customStyle="1" w:styleId="ui-caption">
    <w:name w:val="ui-caption"/>
    <w:basedOn w:val="Normal"/>
    <w:rsid w:val="00637E51"/>
    <w:pPr>
      <w:spacing w:beforeLines="1" w:afterLines="1"/>
    </w:pPr>
    <w:rPr>
      <w:rFonts w:ascii="Times" w:hAnsi="Times"/>
      <w:szCs w:val="20"/>
    </w:rPr>
  </w:style>
  <w:style w:type="character" w:customStyle="1" w:styleId="kicker">
    <w:name w:val="kicker"/>
    <w:basedOn w:val="DefaultParagraphFont"/>
    <w:rsid w:val="00637E51"/>
  </w:style>
  <w:style w:type="character" w:customStyle="1" w:styleId="bodycopy">
    <w:name w:val="bodycopy"/>
    <w:rsid w:val="00637E51"/>
  </w:style>
  <w:style w:type="character" w:customStyle="1" w:styleId="wikiexternallink">
    <w:name w:val="wikiexternallink"/>
    <w:basedOn w:val="DefaultParagraphFont"/>
    <w:rsid w:val="00637E51"/>
  </w:style>
  <w:style w:type="character" w:customStyle="1" w:styleId="wikigeneratedlinkcontent">
    <w:name w:val="wikigeneratedlinkcontent"/>
    <w:basedOn w:val="DefaultParagraphFont"/>
    <w:rsid w:val="00637E51"/>
  </w:style>
  <w:style w:type="character" w:customStyle="1" w:styleId="sl-ad-label">
    <w:name w:val="sl-ad-label"/>
    <w:basedOn w:val="DefaultParagraphFont"/>
    <w:rsid w:val="00637E51"/>
  </w:style>
  <w:style w:type="character" w:customStyle="1" w:styleId="blkin10">
    <w:name w:val="blkin10"/>
    <w:rsid w:val="00637E51"/>
  </w:style>
  <w:style w:type="character" w:customStyle="1" w:styleId="trcrboxheaderspan">
    <w:name w:val="trc_rbox_header_span"/>
    <w:rsid w:val="00637E51"/>
  </w:style>
  <w:style w:type="character" w:customStyle="1" w:styleId="video-label">
    <w:name w:val="video-label"/>
    <w:rsid w:val="00637E51"/>
  </w:style>
  <w:style w:type="character" w:customStyle="1" w:styleId="sponsored">
    <w:name w:val="sponsored"/>
    <w:rsid w:val="00637E51"/>
  </w:style>
  <w:style w:type="character" w:customStyle="1" w:styleId="sponsored-url">
    <w:name w:val="sponsored-url"/>
    <w:rsid w:val="00637E51"/>
  </w:style>
  <w:style w:type="character" w:customStyle="1" w:styleId="dynamiccommentcount">
    <w:name w:val="dynamic_comment_count"/>
    <w:rsid w:val="00637E51"/>
  </w:style>
  <w:style w:type="paragraph" w:customStyle="1" w:styleId="commentsprivacy">
    <w:name w:val="comments_privacy"/>
    <w:basedOn w:val="Normal"/>
    <w:rsid w:val="00637E51"/>
    <w:pPr>
      <w:spacing w:before="100" w:beforeAutospacing="1" w:after="100" w:afterAutospacing="1"/>
    </w:pPr>
    <w:rPr>
      <w:rFonts w:ascii="Times New Roman" w:hAnsi="Times New Roman"/>
      <w:sz w:val="24"/>
    </w:rPr>
  </w:style>
  <w:style w:type="character" w:customStyle="1" w:styleId="submitlabel">
    <w:name w:val="submit_label"/>
    <w:rsid w:val="00637E51"/>
  </w:style>
  <w:style w:type="character" w:customStyle="1" w:styleId="formtip">
    <w:name w:val="formtip"/>
    <w:rsid w:val="00637E51"/>
  </w:style>
  <w:style w:type="character" w:customStyle="1" w:styleId="currenttemplabel">
    <w:name w:val="current_temp_label"/>
    <w:rsid w:val="00637E51"/>
  </w:style>
  <w:style w:type="character" w:customStyle="1" w:styleId="currenttemp">
    <w:name w:val="current_temp"/>
    <w:rsid w:val="00637E51"/>
  </w:style>
  <w:style w:type="character" w:customStyle="1" w:styleId="currenttempdegree">
    <w:name w:val="current_temp_degree"/>
    <w:rsid w:val="00637E51"/>
  </w:style>
  <w:style w:type="character" w:customStyle="1" w:styleId="currentconditions">
    <w:name w:val="current_conditions"/>
    <w:rsid w:val="00637E51"/>
  </w:style>
  <w:style w:type="character" w:customStyle="1" w:styleId="currentwind">
    <w:name w:val="current_wind"/>
    <w:rsid w:val="00637E51"/>
  </w:style>
  <w:style w:type="character" w:customStyle="1" w:styleId="todaytemplabel">
    <w:name w:val="today_temp_label"/>
    <w:rsid w:val="00637E51"/>
  </w:style>
  <w:style w:type="character" w:customStyle="1" w:styleId="hitemp">
    <w:name w:val="hi_temp"/>
    <w:rsid w:val="00637E51"/>
  </w:style>
  <w:style w:type="character" w:customStyle="1" w:styleId="lotemp">
    <w:name w:val="lo_temp"/>
    <w:rsid w:val="00637E51"/>
  </w:style>
  <w:style w:type="character" w:customStyle="1" w:styleId="caltabday">
    <w:name w:val="cal_tab_day"/>
    <w:rsid w:val="00637E51"/>
  </w:style>
  <w:style w:type="character" w:customStyle="1" w:styleId="caltabmonth">
    <w:name w:val="cal_tab_month"/>
    <w:rsid w:val="00637E51"/>
  </w:style>
  <w:style w:type="character" w:customStyle="1" w:styleId="caltabdate">
    <w:name w:val="cal_tab_date"/>
    <w:rsid w:val="00637E51"/>
  </w:style>
  <w:style w:type="character" w:customStyle="1" w:styleId="caltabicon">
    <w:name w:val="cal_tab_icon"/>
    <w:rsid w:val="00637E51"/>
  </w:style>
  <w:style w:type="character" w:customStyle="1" w:styleId="paramv">
    <w:name w:val="paramv"/>
    <w:rsid w:val="00637E51"/>
  </w:style>
  <w:style w:type="paragraph" w:customStyle="1" w:styleId="indent">
    <w:name w:val="indent"/>
    <w:basedOn w:val="Normal"/>
    <w:rsid w:val="00637E51"/>
    <w:pPr>
      <w:spacing w:before="100" w:beforeAutospacing="1" w:after="100" w:afterAutospacing="1"/>
    </w:pPr>
    <w:rPr>
      <w:rFonts w:ascii="Times" w:hAnsi="Times"/>
      <w:szCs w:val="20"/>
    </w:rPr>
  </w:style>
  <w:style w:type="paragraph" w:customStyle="1" w:styleId="center">
    <w:name w:val="center"/>
    <w:basedOn w:val="Normal"/>
    <w:rsid w:val="00637E51"/>
    <w:pPr>
      <w:spacing w:before="100" w:beforeAutospacing="1" w:after="100" w:afterAutospacing="1"/>
    </w:pPr>
    <w:rPr>
      <w:rFonts w:ascii="Times" w:hAnsi="Times"/>
      <w:szCs w:val="20"/>
    </w:rPr>
  </w:style>
  <w:style w:type="character" w:customStyle="1" w:styleId="dart-ad-title">
    <w:name w:val="dart-ad-title"/>
    <w:rsid w:val="00637E51"/>
  </w:style>
  <w:style w:type="paragraph" w:customStyle="1" w:styleId="Citation-Complete">
    <w:name w:val="Citation - Complete"/>
    <w:basedOn w:val="Normal"/>
    <w:link w:val="Citation-CompleteChar"/>
    <w:autoRedefine/>
    <w:rsid w:val="00637E51"/>
    <w:pPr>
      <w:spacing w:after="120"/>
    </w:pPr>
    <w:rPr>
      <w:rFonts w:ascii="Arial Narrow" w:hAnsi="Arial Narrow"/>
    </w:rPr>
  </w:style>
  <w:style w:type="paragraph" w:customStyle="1" w:styleId="CardText-Underlined0">
    <w:name w:val="Card Text - Underlined"/>
    <w:link w:val="CardText-UnderlinedChar"/>
    <w:autoRedefine/>
    <w:rsid w:val="00637E51"/>
    <w:rPr>
      <w:rFonts w:ascii="Arial" w:eastAsia="Times New Roman" w:hAnsi="Arial" w:cs="Times New Roman"/>
      <w:b/>
      <w:sz w:val="18"/>
      <w:u w:val="single"/>
    </w:rPr>
  </w:style>
  <w:style w:type="paragraph" w:customStyle="1" w:styleId="Citation-AuthorDate">
    <w:name w:val="Citation - Author/Date"/>
    <w:basedOn w:val="Normal"/>
    <w:link w:val="Citation-AuthorDateChar"/>
    <w:autoRedefine/>
    <w:rsid w:val="00637E51"/>
    <w:rPr>
      <w:b/>
      <w:smallCaps/>
      <w:sz w:val="24"/>
      <w:u w:val="single"/>
    </w:rPr>
  </w:style>
  <w:style w:type="character" w:customStyle="1" w:styleId="Citation-CompleteChar">
    <w:name w:val="Citation - Complete Char"/>
    <w:basedOn w:val="DefaultParagraphFont"/>
    <w:link w:val="Citation-Complete"/>
    <w:rsid w:val="00637E51"/>
    <w:rPr>
      <w:rFonts w:ascii="Arial Narrow" w:eastAsiaTheme="minorHAnsi" w:hAnsi="Arial Narrow" w:cs="Arial"/>
      <w:sz w:val="22"/>
      <w:szCs w:val="22"/>
    </w:rPr>
  </w:style>
  <w:style w:type="character" w:customStyle="1" w:styleId="Citation-AuthorDateChar">
    <w:name w:val="Citation - Author/Date Char"/>
    <w:basedOn w:val="DefaultParagraphFont"/>
    <w:link w:val="Citation-AuthorDate"/>
    <w:rsid w:val="00637E51"/>
    <w:rPr>
      <w:rFonts w:ascii="Arial" w:eastAsiaTheme="minorHAnsi" w:hAnsi="Arial" w:cs="Arial"/>
      <w:b/>
      <w:smallCaps/>
      <w:szCs w:val="22"/>
      <w:u w:val="single"/>
    </w:rPr>
  </w:style>
  <w:style w:type="character" w:customStyle="1" w:styleId="CardText-UnderlinedChar">
    <w:name w:val="Card Text - Underlined Char"/>
    <w:link w:val="CardText-Underlined0"/>
    <w:rsid w:val="00637E51"/>
    <w:rPr>
      <w:rFonts w:ascii="Arial" w:eastAsia="Times New Roman" w:hAnsi="Arial" w:cs="Times New Roman"/>
      <w:b/>
      <w:sz w:val="18"/>
      <w:u w:val="single"/>
    </w:rPr>
  </w:style>
  <w:style w:type="character" w:customStyle="1" w:styleId="ui-iconui-icon-info">
    <w:name w:val="ui-icon ui-icon-info"/>
    <w:basedOn w:val="DefaultParagraphFont"/>
    <w:rsid w:val="00637E51"/>
  </w:style>
  <w:style w:type="character" w:customStyle="1" w:styleId="crosslinkh2">
    <w:name w:val="crosslinkh2"/>
    <w:basedOn w:val="DefaultParagraphFont"/>
    <w:rsid w:val="00637E51"/>
  </w:style>
  <w:style w:type="character" w:customStyle="1" w:styleId="crosslinksrc">
    <w:name w:val="crosslinksrc"/>
    <w:basedOn w:val="DefaultParagraphFont"/>
    <w:rsid w:val="00637E51"/>
  </w:style>
  <w:style w:type="table" w:styleId="ColorfulGrid-Accent1">
    <w:name w:val="Colorful Grid Accent 1"/>
    <w:basedOn w:val="TableNormal"/>
    <w:link w:val="ColorfulGrid-Accent1Char"/>
    <w:uiPriority w:val="29"/>
    <w:rsid w:val="00637E51"/>
    <w:rPr>
      <w:rFonts w:ascii="Times" w:hAnsi="Time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ReallySamllTextChar">
    <w:name w:val="ReallySamllText Char"/>
    <w:rsid w:val="00637E51"/>
    <w:rPr>
      <w:sz w:val="12"/>
      <w:szCs w:val="24"/>
      <w:lang w:val="en-US" w:eastAsia="en-US" w:bidi="ar-SA"/>
    </w:rPr>
  </w:style>
  <w:style w:type="paragraph" w:customStyle="1" w:styleId="WestCoast">
    <w:name w:val="West Coast"/>
    <w:rsid w:val="00637E51"/>
    <w:rPr>
      <w:rFonts w:ascii="Times New Roman" w:eastAsia="Times New Roman" w:hAnsi="Times New Roman" w:cs="Times New Roman"/>
      <w:snapToGrid w:val="0"/>
      <w:sz w:val="20"/>
      <w:szCs w:val="20"/>
    </w:rPr>
  </w:style>
  <w:style w:type="paragraph" w:customStyle="1" w:styleId="CardsHighlighted">
    <w:name w:val="Cards Highlighted"/>
    <w:basedOn w:val="Normal"/>
    <w:link w:val="CardsHighlightedChar"/>
    <w:autoRedefine/>
    <w:rsid w:val="00637E51"/>
    <w:pPr>
      <w:shd w:val="clear" w:color="auto" w:fill="00FFFF"/>
      <w:ind w:left="288" w:right="288"/>
    </w:pPr>
    <w:rPr>
      <w:rFonts w:ascii="Georgia" w:eastAsia="Calibri" w:hAnsi="Georgia"/>
      <w:sz w:val="24"/>
      <w:u w:val="single"/>
      <w:lang w:val="x-none" w:eastAsia="x-none"/>
    </w:rPr>
  </w:style>
  <w:style w:type="character" w:customStyle="1" w:styleId="CardsHighlightedChar">
    <w:name w:val="Cards Highlighted Char"/>
    <w:link w:val="CardsHighlighted"/>
    <w:rsid w:val="00637E51"/>
    <w:rPr>
      <w:rFonts w:ascii="Georgia" w:eastAsia="Calibri" w:hAnsi="Georgia" w:cs="Arial"/>
      <w:szCs w:val="22"/>
      <w:u w:val="single"/>
      <w:shd w:val="clear" w:color="auto" w:fill="00FFFF"/>
      <w:lang w:val="x-none" w:eastAsia="x-none"/>
    </w:rPr>
  </w:style>
  <w:style w:type="character" w:styleId="PlaceholderText">
    <w:name w:val="Placeholder Text"/>
    <w:uiPriority w:val="99"/>
    <w:semiHidden/>
    <w:rsid w:val="00637E51"/>
    <w:rPr>
      <w:color w:val="808080"/>
    </w:rPr>
  </w:style>
  <w:style w:type="character" w:customStyle="1" w:styleId="Heading3CharCharChar2">
    <w:name w:val="Heading 3 Char Char Char2"/>
    <w:basedOn w:val="DefaultParagraphFont"/>
    <w:qFormat/>
    <w:rsid w:val="00637E51"/>
    <w:rPr>
      <w:rFonts w:ascii="Arial" w:hAnsi="Arial" w:cs="Arial"/>
      <w:b/>
      <w:bCs/>
      <w:sz w:val="26"/>
      <w:szCs w:val="26"/>
    </w:rPr>
  </w:style>
  <w:style w:type="character" w:customStyle="1" w:styleId="search-everything-highlight-color">
    <w:name w:val="search-everything-highlight-color"/>
    <w:rsid w:val="00637E51"/>
  </w:style>
  <w:style w:type="paragraph" w:customStyle="1" w:styleId="CiteCharCharCharChar">
    <w:name w:val="Cite Char Char Char Char"/>
    <w:basedOn w:val="Normal"/>
    <w:next w:val="Normal"/>
    <w:link w:val="CiteCharCharCharCharChar"/>
    <w:rsid w:val="00637E51"/>
    <w:pPr>
      <w:ind w:left="576"/>
    </w:pPr>
    <w:rPr>
      <w:rFonts w:ascii="Arial Narrow" w:hAnsi="Arial Narrow"/>
      <w:lang w:val="x-none" w:eastAsia="x-none"/>
    </w:rPr>
  </w:style>
  <w:style w:type="character" w:customStyle="1" w:styleId="CiteCharCharCharCharChar">
    <w:name w:val="Cite Char Char Char Char Char"/>
    <w:link w:val="CiteCharCharCharChar"/>
    <w:rsid w:val="00637E51"/>
    <w:rPr>
      <w:rFonts w:ascii="Arial Narrow" w:eastAsiaTheme="minorHAnsi" w:hAnsi="Arial Narrow" w:cs="Arial"/>
      <w:sz w:val="22"/>
      <w:szCs w:val="22"/>
      <w:lang w:val="x-none" w:eastAsia="x-none"/>
    </w:rPr>
  </w:style>
  <w:style w:type="paragraph" w:customStyle="1" w:styleId="UnderliningCharChar1CharChar">
    <w:name w:val="Underlining Char Char1 Char Char"/>
    <w:basedOn w:val="Normal"/>
    <w:next w:val="Normal"/>
    <w:link w:val="UnderliningCharChar1CharCharChar"/>
    <w:rsid w:val="00637E51"/>
    <w:rPr>
      <w:rFonts w:ascii="Arial Narrow" w:hAnsi="Arial Narrow"/>
      <w:u w:val="thick"/>
      <w:lang w:val="x-none" w:eastAsia="x-none"/>
    </w:rPr>
  </w:style>
  <w:style w:type="character" w:customStyle="1" w:styleId="UnderliningCharChar1CharCharChar">
    <w:name w:val="Underlining Char Char1 Char Char Char"/>
    <w:link w:val="UnderliningCharChar1CharChar"/>
    <w:rsid w:val="00637E51"/>
    <w:rPr>
      <w:rFonts w:ascii="Arial Narrow" w:eastAsiaTheme="minorHAnsi" w:hAnsi="Arial Narrow" w:cs="Arial"/>
      <w:sz w:val="22"/>
      <w:szCs w:val="22"/>
      <w:u w:val="thick"/>
      <w:lang w:val="x-none" w:eastAsia="x-none"/>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637E51"/>
    <w:rPr>
      <w:rFonts w:ascii="Georgia" w:hAnsi="Georgia"/>
      <w:sz w:val="24"/>
      <w:szCs w:val="22"/>
      <w:u w:val="thick"/>
    </w:rPr>
  </w:style>
  <w:style w:type="character" w:customStyle="1" w:styleId="FontStyle41">
    <w:name w:val="Font Style41"/>
    <w:uiPriority w:val="99"/>
    <w:rsid w:val="00637E51"/>
    <w:rPr>
      <w:rFonts w:ascii="Times New Roman" w:hAnsi="Times New Roman" w:cs="Times New Roman"/>
      <w:i/>
      <w:iCs/>
      <w:sz w:val="20"/>
      <w:szCs w:val="20"/>
    </w:rPr>
  </w:style>
  <w:style w:type="character" w:customStyle="1" w:styleId="TitleChar2">
    <w:name w:val="Title Char2"/>
    <w:uiPriority w:val="1"/>
    <w:qFormat/>
    <w:locked/>
    <w:rsid w:val="00637E51"/>
    <w:rPr>
      <w:u w:val="single"/>
    </w:rPr>
  </w:style>
  <w:style w:type="character" w:customStyle="1" w:styleId="BoldUnderlineChar1">
    <w:name w:val="BoldUnderline Char1"/>
    <w:link w:val="BoldUnderline"/>
    <w:locked/>
    <w:rsid w:val="00637E51"/>
    <w:rPr>
      <w:rFonts w:ascii="Times New Roman" w:eastAsiaTheme="minorHAnsi" w:hAnsi="Times New Roman" w:cs="Arial"/>
      <w:b/>
      <w:sz w:val="22"/>
      <w:szCs w:val="22"/>
      <w:u w:val="single"/>
      <w:lang w:val="x-none" w:eastAsia="x-none" w:bidi="en-US"/>
    </w:rPr>
  </w:style>
  <w:style w:type="character" w:customStyle="1" w:styleId="FontStyle94">
    <w:name w:val="Font Style94"/>
    <w:uiPriority w:val="99"/>
    <w:rsid w:val="00637E51"/>
    <w:rPr>
      <w:rFonts w:ascii="Times New Roman" w:hAnsi="Times New Roman" w:cs="Times New Roman"/>
      <w:sz w:val="18"/>
      <w:szCs w:val="18"/>
    </w:rPr>
  </w:style>
  <w:style w:type="paragraph" w:customStyle="1" w:styleId="Style111">
    <w:name w:val="Style11"/>
    <w:basedOn w:val="Normal"/>
    <w:uiPriority w:val="99"/>
    <w:rsid w:val="00637E51"/>
    <w:pPr>
      <w:widowControl w:val="0"/>
      <w:autoSpaceDE w:val="0"/>
      <w:autoSpaceDN w:val="0"/>
      <w:adjustRightInd w:val="0"/>
      <w:spacing w:line="236" w:lineRule="exact"/>
      <w:jc w:val="both"/>
    </w:pPr>
    <w:rPr>
      <w:rFonts w:ascii="Arial Unicode MS" w:eastAsia="Arial Unicode MS" w:hAnsi="Calibri" w:cs="Arial Unicode MS"/>
      <w:sz w:val="24"/>
    </w:rPr>
  </w:style>
  <w:style w:type="character" w:customStyle="1" w:styleId="ShrinkChar">
    <w:name w:val="Shrink Char"/>
    <w:link w:val="Shrink"/>
    <w:rsid w:val="00637E51"/>
    <w:rPr>
      <w:rFonts w:ascii="Garamond" w:eastAsia="Times New Roman" w:hAnsi="Garamond" w:cs="Times New Roman"/>
      <w:sz w:val="12"/>
      <w:szCs w:val="20"/>
    </w:rPr>
  </w:style>
  <w:style w:type="character" w:customStyle="1" w:styleId="sup1">
    <w:name w:val="sup1"/>
    <w:rsid w:val="00637E51"/>
    <w:rPr>
      <w:rFonts w:ascii="Times New Roman" w:hAnsi="Times New Roman" w:cs="Times New Roman" w:hint="default"/>
      <w:color w:val="000000"/>
      <w:shd w:val="clear" w:color="auto" w:fill="FEFFCF"/>
    </w:rPr>
  </w:style>
  <w:style w:type="character" w:customStyle="1" w:styleId="pgnum1">
    <w:name w:val="pgnum1"/>
    <w:rsid w:val="00637E51"/>
    <w:rPr>
      <w:rFonts w:ascii="Arial" w:hAnsi="Arial" w:cs="Arial" w:hint="default"/>
      <w:color w:val="FF0000"/>
      <w:sz w:val="22"/>
      <w:szCs w:val="22"/>
    </w:rPr>
  </w:style>
  <w:style w:type="character" w:customStyle="1" w:styleId="CardsHighlight">
    <w:name w:val="Cards Highlight"/>
    <w:uiPriority w:val="1"/>
    <w:rsid w:val="00637E51"/>
    <w:rPr>
      <w:rFonts w:ascii="Times New Roman" w:hAnsi="Times New Roman"/>
      <w:sz w:val="24"/>
      <w:u w:val="single"/>
      <w:bdr w:val="none" w:sz="0" w:space="0" w:color="auto"/>
      <w:shd w:val="clear" w:color="auto" w:fill="00FFFF"/>
    </w:rPr>
  </w:style>
  <w:style w:type="character" w:customStyle="1" w:styleId="caps">
    <w:name w:val="caps"/>
    <w:rsid w:val="00637E51"/>
  </w:style>
  <w:style w:type="character" w:customStyle="1" w:styleId="apple">
    <w:name w:val="apple"/>
    <w:rsid w:val="00637E51"/>
  </w:style>
  <w:style w:type="paragraph" w:customStyle="1" w:styleId="BlockHeadingsCharChar">
    <w:name w:val="Block Headings Char Char"/>
    <w:basedOn w:val="Normal"/>
    <w:link w:val="BlockHeadingsCharCharChar"/>
    <w:rsid w:val="00637E51"/>
    <w:pPr>
      <w:autoSpaceDE w:val="0"/>
      <w:autoSpaceDN w:val="0"/>
      <w:adjustRightInd w:val="0"/>
      <w:jc w:val="center"/>
      <w:outlineLvl w:val="0"/>
    </w:pPr>
    <w:rPr>
      <w:rFonts w:ascii="Times New Roman" w:eastAsia="Calibri" w:hAnsi="Times New Roman"/>
      <w:b/>
      <w:caps/>
      <w:szCs w:val="20"/>
      <w:lang w:val="x-none" w:eastAsia="x-none"/>
    </w:rPr>
  </w:style>
  <w:style w:type="paragraph" w:customStyle="1" w:styleId="TagsChar1Char">
    <w:name w:val="Tags Char1 Char"/>
    <w:basedOn w:val="Normal"/>
    <w:link w:val="TagsChar1CharChar"/>
    <w:rsid w:val="00637E51"/>
    <w:pPr>
      <w:autoSpaceDE w:val="0"/>
      <w:autoSpaceDN w:val="0"/>
      <w:adjustRightInd w:val="0"/>
      <w:jc w:val="both"/>
      <w:outlineLvl w:val="1"/>
    </w:pPr>
    <w:rPr>
      <w:rFonts w:ascii="Georgia" w:eastAsia="Calibri" w:hAnsi="Georgia"/>
      <w:b/>
      <w:sz w:val="24"/>
      <w:lang w:val="x-none" w:eastAsia="x-none"/>
    </w:rPr>
  </w:style>
  <w:style w:type="character" w:customStyle="1" w:styleId="TagsChar1CharChar">
    <w:name w:val="Tags Char1 Char Char"/>
    <w:link w:val="TagsChar1Char"/>
    <w:rsid w:val="00637E51"/>
    <w:rPr>
      <w:rFonts w:ascii="Georgia" w:eastAsia="Calibri" w:hAnsi="Georgia" w:cs="Arial"/>
      <w:b/>
      <w:szCs w:val="22"/>
      <w:lang w:val="x-none" w:eastAsia="x-none"/>
    </w:rPr>
  </w:style>
  <w:style w:type="character" w:customStyle="1" w:styleId="CitesCharCharCharChar">
    <w:name w:val="Cites Char Char Char Char"/>
    <w:rsid w:val="00637E51"/>
    <w:rPr>
      <w:rFonts w:ascii="Georgia" w:hAnsi="Georgia"/>
      <w:b/>
      <w:bCs/>
      <w:sz w:val="24"/>
      <w:szCs w:val="22"/>
    </w:rPr>
  </w:style>
  <w:style w:type="character" w:customStyle="1" w:styleId="CardsFont6ptCharCharChar">
    <w:name w:val="Cards + Font: 6 pt Char Char Char"/>
    <w:rsid w:val="00637E51"/>
    <w:rPr>
      <w:rFonts w:ascii="Georgia" w:hAnsi="Georgia"/>
      <w:sz w:val="12"/>
      <w:szCs w:val="22"/>
    </w:rPr>
  </w:style>
  <w:style w:type="character" w:customStyle="1" w:styleId="BlockHeadingsCharCharChar">
    <w:name w:val="Block Headings Char Char Char"/>
    <w:link w:val="BlockHeadingsCharChar"/>
    <w:rsid w:val="00637E51"/>
    <w:rPr>
      <w:rFonts w:ascii="Times New Roman" w:eastAsia="Calibri" w:hAnsi="Times New Roman" w:cs="Arial"/>
      <w:b/>
      <w:caps/>
      <w:sz w:val="22"/>
      <w:szCs w:val="20"/>
      <w:lang w:val="x-none" w:eastAsia="x-none"/>
    </w:rPr>
  </w:style>
  <w:style w:type="character" w:customStyle="1" w:styleId="style61">
    <w:name w:val="style6"/>
    <w:rsid w:val="00637E51"/>
  </w:style>
  <w:style w:type="paragraph" w:customStyle="1" w:styleId="aa">
    <w:name w:val="aa"/>
    <w:basedOn w:val="Normal"/>
    <w:rsid w:val="00637E51"/>
    <w:pPr>
      <w:spacing w:before="100" w:beforeAutospacing="1" w:after="100" w:afterAutospacing="1"/>
      <w:jc w:val="both"/>
    </w:pPr>
    <w:rPr>
      <w:rFonts w:ascii="Times New Roman" w:eastAsia="SimSun" w:hAnsi="Times New Roman"/>
      <w:sz w:val="24"/>
      <w:lang w:eastAsia="zh-CN"/>
    </w:rPr>
  </w:style>
  <w:style w:type="character" w:customStyle="1" w:styleId="goohl5">
    <w:name w:val="goohl5"/>
    <w:rsid w:val="00637E51"/>
  </w:style>
  <w:style w:type="character" w:customStyle="1" w:styleId="goohl4">
    <w:name w:val="goohl4"/>
    <w:rsid w:val="00637E51"/>
  </w:style>
  <w:style w:type="character" w:customStyle="1" w:styleId="MicroTextCharChar">
    <w:name w:val="MicroText Char Char"/>
    <w:rsid w:val="00637E51"/>
    <w:rPr>
      <w:rFonts w:ascii="Arial Narrow" w:eastAsia="Times New Roman" w:hAnsi="Arial Narrow"/>
      <w:sz w:val="12"/>
      <w:szCs w:val="24"/>
      <w:lang w:val="x-none" w:eastAsia="x-none"/>
    </w:rPr>
  </w:style>
  <w:style w:type="character" w:customStyle="1" w:styleId="FontStyle11">
    <w:name w:val="Font Style11"/>
    <w:uiPriority w:val="99"/>
    <w:rsid w:val="00637E51"/>
    <w:rPr>
      <w:rFonts w:ascii="Palatino Linotype" w:eastAsia="Palatino Linotype" w:hAnsi="Palatino Linotype" w:cs="Palatino Linotype"/>
      <w:i/>
      <w:iCs/>
      <w:sz w:val="20"/>
      <w:szCs w:val="20"/>
    </w:rPr>
  </w:style>
  <w:style w:type="character" w:customStyle="1" w:styleId="resultbodyblack">
    <w:name w:val="resultbodyblack"/>
    <w:rsid w:val="00637E51"/>
  </w:style>
  <w:style w:type="character" w:customStyle="1" w:styleId="resultbody">
    <w:name w:val="resultbody"/>
    <w:rsid w:val="00637E51"/>
  </w:style>
  <w:style w:type="character" w:customStyle="1" w:styleId="resultbodysmallitalic">
    <w:name w:val="resultbodysmallitalic"/>
    <w:rsid w:val="00637E51"/>
  </w:style>
  <w:style w:type="paragraph" w:customStyle="1" w:styleId="FullCite">
    <w:name w:val="Full Cite"/>
    <w:basedOn w:val="Normal"/>
    <w:next w:val="Normal"/>
    <w:rsid w:val="00637E51"/>
    <w:rPr>
      <w:rFonts w:ascii="Times New Roman" w:eastAsia="Cambria" w:hAnsi="Times New Roman"/>
      <w:szCs w:val="20"/>
    </w:rPr>
  </w:style>
  <w:style w:type="character" w:customStyle="1" w:styleId="storydate">
    <w:name w:val="storydate"/>
    <w:rsid w:val="00637E51"/>
  </w:style>
  <w:style w:type="character" w:customStyle="1" w:styleId="preloadwrap">
    <w:name w:val="preloadwrap"/>
    <w:rsid w:val="00637E51"/>
  </w:style>
  <w:style w:type="character" w:customStyle="1" w:styleId="hdr">
    <w:name w:val="hdr"/>
    <w:rsid w:val="00637E51"/>
  </w:style>
  <w:style w:type="character" w:customStyle="1" w:styleId="module-content">
    <w:name w:val="module-content"/>
    <w:rsid w:val="00637E51"/>
  </w:style>
  <w:style w:type="character" w:customStyle="1" w:styleId="detailtitle">
    <w:name w:val="detailtitle"/>
    <w:rsid w:val="00637E51"/>
  </w:style>
  <w:style w:type="character" w:customStyle="1" w:styleId="citechar2">
    <w:name w:val="citechar"/>
    <w:rsid w:val="00637E51"/>
  </w:style>
  <w:style w:type="character" w:customStyle="1" w:styleId="mw-headline">
    <w:name w:val="mw-headline"/>
    <w:rsid w:val="00637E51"/>
  </w:style>
  <w:style w:type="paragraph" w:customStyle="1" w:styleId="ReallyfuckingsmallCharCharChar">
    <w:name w:val="Really fucking small Char Char Char"/>
    <w:basedOn w:val="Normal"/>
    <w:link w:val="ReallyfuckingsmallCharCharCharChar"/>
    <w:rsid w:val="00637E51"/>
    <w:rPr>
      <w:rFonts w:asciiTheme="minorHAnsi" w:eastAsiaTheme="minorEastAsia" w:hAnsiTheme="minorHAnsi" w:cstheme="minorBidi"/>
      <w:sz w:val="10"/>
      <w:szCs w:val="24"/>
    </w:rPr>
  </w:style>
  <w:style w:type="character" w:customStyle="1" w:styleId="HotRouteCharCharCharCharCharChar">
    <w:name w:val="Hot Route! Char Char Char Char Char Char"/>
    <w:link w:val="HotRouteCharCharCharCharChar"/>
    <w:rsid w:val="00637E51"/>
    <w:rPr>
      <w:rFonts w:ascii="Times New Roman" w:eastAsiaTheme="minorHAnsi" w:hAnsi="Times New Roman" w:cs="Arial"/>
      <w:sz w:val="22"/>
      <w:szCs w:val="22"/>
      <w:lang w:val="x-none" w:eastAsia="x-none"/>
    </w:rPr>
  </w:style>
  <w:style w:type="paragraph" w:customStyle="1" w:styleId="UnderlineCharCharCharCharCharCharChar">
    <w:name w:val="Underline Char Char Char Char Char Char Char"/>
    <w:basedOn w:val="Normal"/>
    <w:link w:val="UnderlineCharCharCharCharCharCharCharChar"/>
    <w:rsid w:val="00637E51"/>
    <w:rPr>
      <w:rFonts w:asciiTheme="minorHAnsi" w:eastAsiaTheme="minorEastAsia" w:hAnsiTheme="minorHAnsi" w:cstheme="minorBidi"/>
      <w:sz w:val="24"/>
      <w:szCs w:val="24"/>
      <w:u w:val="single"/>
    </w:rPr>
  </w:style>
  <w:style w:type="character" w:customStyle="1" w:styleId="stbuttontext">
    <w:name w:val="stbuttontext"/>
    <w:rsid w:val="00637E51"/>
  </w:style>
  <w:style w:type="character" w:customStyle="1" w:styleId="video-title">
    <w:name w:val="video-title"/>
    <w:rsid w:val="00637E51"/>
  </w:style>
  <w:style w:type="character" w:customStyle="1" w:styleId="Caption1">
    <w:name w:val="Caption1"/>
    <w:rsid w:val="00637E51"/>
  </w:style>
  <w:style w:type="character" w:customStyle="1" w:styleId="date-display-single">
    <w:name w:val="date-display-single"/>
    <w:rsid w:val="00637E51"/>
  </w:style>
  <w:style w:type="character" w:customStyle="1" w:styleId="h4">
    <w:name w:val="h4"/>
    <w:rsid w:val="00637E51"/>
  </w:style>
  <w:style w:type="character" w:customStyle="1" w:styleId="copyrightdescription">
    <w:name w:val="copyrightdescription"/>
    <w:rsid w:val="00637E51"/>
  </w:style>
  <w:style w:type="character" w:customStyle="1" w:styleId="tabtitle">
    <w:name w:val="tabtitle"/>
    <w:rsid w:val="00637E51"/>
  </w:style>
  <w:style w:type="paragraph" w:customStyle="1" w:styleId="StyleevidencetextBorderSinglesolidlineAuto05ptL">
    <w:name w:val="Style evidence text + Border: : (Single solid line Auto  0.5 pt L..."/>
    <w:basedOn w:val="evidencetext"/>
    <w:link w:val="StyleevidencetextBorderSinglesolidlineAuto05ptLChar"/>
    <w:rsid w:val="00637E51"/>
    <w:pPr>
      <w:ind w:left="-1080" w:right="1728"/>
    </w:pPr>
    <w:rPr>
      <w:rFonts w:ascii="Arial Narrow" w:hAnsi="Arial Narrow"/>
      <w:color w:val="auto"/>
      <w:sz w:val="24"/>
      <w:szCs w:val="20"/>
      <w:u w:val="thick"/>
      <w:bdr w:val="single" w:sz="4" w:space="0" w:color="auto"/>
      <w:lang w:val="x-none" w:eastAsia="x-none"/>
    </w:rPr>
  </w:style>
  <w:style w:type="character" w:customStyle="1" w:styleId="StyleevidencetextBorderSinglesolidlineAuto05ptLChar">
    <w:name w:val="Style evidence text + Border: : (Single solid line Auto  0.5 pt L... Char"/>
    <w:link w:val="StyleevidencetextBorderSinglesolidlineAuto05ptL"/>
    <w:rsid w:val="00637E51"/>
    <w:rPr>
      <w:rFonts w:ascii="Arial Narrow" w:eastAsiaTheme="minorHAnsi" w:hAnsi="Arial Narrow" w:cs="Arial"/>
      <w:szCs w:val="20"/>
      <w:u w:val="thick"/>
      <w:bdr w:val="single" w:sz="4" w:space="0" w:color="auto"/>
      <w:lang w:val="x-none" w:eastAsia="x-none"/>
    </w:rPr>
  </w:style>
  <w:style w:type="character" w:customStyle="1" w:styleId="Underline-Highlighted">
    <w:name w:val="Underline-Highlighted"/>
    <w:uiPriority w:val="1"/>
    <w:qFormat/>
    <w:rsid w:val="00637E51"/>
    <w:rPr>
      <w:rFonts w:ascii="Cambria" w:hAnsi="Cambria"/>
      <w:sz w:val="24"/>
      <w:u w:val="single"/>
      <w:bdr w:val="none" w:sz="0" w:space="0" w:color="auto"/>
      <w:shd w:val="clear" w:color="auto" w:fill="99FF66"/>
    </w:rPr>
  </w:style>
  <w:style w:type="character" w:customStyle="1" w:styleId="6Underlined">
    <w:name w:val="6 Underlined"/>
    <w:rsid w:val="00637E51"/>
    <w:rPr>
      <w:rFonts w:ascii="Times New Roman" w:hAnsi="Times New Roman"/>
      <w:b/>
      <w:sz w:val="22"/>
      <w:u w:val="single"/>
    </w:rPr>
  </w:style>
  <w:style w:type="character" w:customStyle="1" w:styleId="5Notunderlined">
    <w:name w:val="5 Not underlined"/>
    <w:rsid w:val="00637E51"/>
    <w:rPr>
      <w:rFonts w:ascii="Times New Roman" w:hAnsi="Times New Roman"/>
      <w:sz w:val="14"/>
    </w:rPr>
  </w:style>
  <w:style w:type="character" w:customStyle="1" w:styleId="slug-pub-date">
    <w:name w:val="slug-pub-date"/>
    <w:rsid w:val="00637E51"/>
  </w:style>
  <w:style w:type="character" w:customStyle="1" w:styleId="slug-vol">
    <w:name w:val="slug-vol"/>
    <w:rsid w:val="00637E51"/>
  </w:style>
  <w:style w:type="character" w:customStyle="1" w:styleId="slug-issue">
    <w:name w:val="slug-issue"/>
    <w:rsid w:val="00637E51"/>
  </w:style>
  <w:style w:type="character" w:customStyle="1" w:styleId="slug-pages">
    <w:name w:val="slug-pages"/>
    <w:rsid w:val="00637E51"/>
  </w:style>
  <w:style w:type="character" w:customStyle="1" w:styleId="externaledithide">
    <w:name w:val="external_edit_hide"/>
    <w:rsid w:val="00637E51"/>
  </w:style>
  <w:style w:type="character" w:customStyle="1" w:styleId="submitted-date">
    <w:name w:val="submitted-date"/>
    <w:rsid w:val="00637E51"/>
  </w:style>
  <w:style w:type="character" w:customStyle="1" w:styleId="Underline-Highlighted-WFU">
    <w:name w:val="Underline-Highlighted-WFU"/>
    <w:uiPriority w:val="1"/>
    <w:qFormat/>
    <w:rsid w:val="00637E51"/>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637E51"/>
    <w:rPr>
      <w:rFonts w:ascii="Times New Roman Bold" w:hAnsi="Times New Roman Bold"/>
      <w:b/>
      <w:caps w:val="0"/>
      <w:smallCaps w:val="0"/>
      <w:sz w:val="21"/>
      <w:u w:val="none"/>
      <w:bdr w:val="none" w:sz="0" w:space="0" w:color="auto"/>
      <w:shd w:val="clear" w:color="auto" w:fill="00F2C4"/>
    </w:rPr>
  </w:style>
  <w:style w:type="paragraph" w:customStyle="1" w:styleId="hotroute3">
    <w:name w:val="hotroute"/>
    <w:basedOn w:val="Normal"/>
    <w:qFormat/>
    <w:rsid w:val="00637E51"/>
    <w:pPr>
      <w:ind w:left="288"/>
    </w:pPr>
    <w:rPr>
      <w:rFonts w:ascii="Calibri" w:eastAsia="Cambria" w:hAnsi="Calibri"/>
      <w:sz w:val="16"/>
    </w:rPr>
  </w:style>
  <w:style w:type="paragraph" w:customStyle="1" w:styleId="hotroute4">
    <w:name w:val="hot route"/>
    <w:basedOn w:val="Normal"/>
    <w:qFormat/>
    <w:rsid w:val="00637E51"/>
    <w:pPr>
      <w:ind w:left="288"/>
    </w:pPr>
    <w:rPr>
      <w:rFonts w:ascii="Calibri" w:eastAsia="Cambria" w:hAnsi="Calibri"/>
      <w:sz w:val="18"/>
    </w:rPr>
  </w:style>
  <w:style w:type="paragraph" w:customStyle="1" w:styleId="HotRouteReal">
    <w:name w:val="Hot Route Real"/>
    <w:qFormat/>
    <w:rsid w:val="00637E51"/>
    <w:pPr>
      <w:ind w:left="288"/>
    </w:pPr>
    <w:rPr>
      <w:rFonts w:ascii="Calibri" w:eastAsia="MS Gothic" w:hAnsi="Calibri" w:cs="Times New Roman"/>
      <w:bCs/>
      <w:sz w:val="18"/>
      <w:szCs w:val="22"/>
    </w:rPr>
  </w:style>
  <w:style w:type="paragraph" w:customStyle="1" w:styleId="CardIndented">
    <w:name w:val="Card (Indented)"/>
    <w:basedOn w:val="Normal"/>
    <w:qFormat/>
    <w:rsid w:val="00637E51"/>
    <w:pPr>
      <w:ind w:left="288"/>
    </w:pPr>
    <w:rPr>
      <w:rFonts w:ascii="Times New Roman" w:eastAsia="Calibri" w:hAnsi="Times New Roman"/>
    </w:rPr>
  </w:style>
  <w:style w:type="paragraph" w:customStyle="1" w:styleId="UnderlinedEv">
    <w:name w:val="Underlined Ev"/>
    <w:basedOn w:val="BodyText"/>
    <w:link w:val="UnderlinedEvChar"/>
    <w:rsid w:val="00637E51"/>
    <w:pPr>
      <w:ind w:left="720"/>
    </w:pPr>
    <w:rPr>
      <w:rFonts w:asciiTheme="minorHAnsi" w:eastAsiaTheme="minorEastAsia" w:hAnsiTheme="minorHAnsi" w:cstheme="minorBidi"/>
      <w:sz w:val="24"/>
      <w:szCs w:val="24"/>
    </w:rPr>
  </w:style>
  <w:style w:type="paragraph" w:customStyle="1" w:styleId="BodyText20">
    <w:name w:val="Body Text2"/>
    <w:basedOn w:val="Normal"/>
    <w:autoRedefine/>
    <w:rsid w:val="00637E51"/>
    <w:pPr>
      <w:spacing w:after="0" w:line="240" w:lineRule="auto"/>
    </w:pPr>
    <w:rPr>
      <w:rFonts w:ascii="Times New Roman" w:eastAsia="Times New Roman" w:hAnsi="Times New Roman" w:cs="Times New Roman"/>
      <w:color w:val="000000"/>
      <w:sz w:val="24"/>
      <w:szCs w:val="24"/>
    </w:rPr>
  </w:style>
  <w:style w:type="character" w:customStyle="1" w:styleId="Title2">
    <w:name w:val="Title2"/>
    <w:basedOn w:val="DefaultParagraphFont"/>
    <w:rsid w:val="00637E51"/>
  </w:style>
  <w:style w:type="character" w:customStyle="1" w:styleId="Date2">
    <w:name w:val="Date2"/>
    <w:basedOn w:val="DefaultParagraphFont"/>
    <w:rsid w:val="00637E51"/>
  </w:style>
  <w:style w:type="character" w:customStyle="1" w:styleId="Normal2">
    <w:name w:val="Normal2"/>
    <w:basedOn w:val="DefaultParagraphFont"/>
    <w:rsid w:val="00637E51"/>
    <w:rPr>
      <w:rFonts w:cs="Times New Roman"/>
    </w:rPr>
  </w:style>
  <w:style w:type="paragraph" w:customStyle="1" w:styleId="Subtitle2">
    <w:name w:val="Subtitle2"/>
    <w:basedOn w:val="Normal"/>
    <w:rsid w:val="00637E51"/>
    <w:pPr>
      <w:spacing w:before="100" w:beforeAutospacing="1" w:after="100" w:afterAutospacing="1" w:line="240" w:lineRule="auto"/>
    </w:pPr>
    <w:rPr>
      <w:rFonts w:ascii="Times New Roman" w:eastAsia="Times New Roman" w:hAnsi="Times New Roman" w:cs="Times New Roman"/>
      <w:sz w:val="20"/>
      <w:szCs w:val="24"/>
      <w:lang w:bidi="en-US"/>
    </w:rPr>
  </w:style>
  <w:style w:type="character" w:customStyle="1" w:styleId="Emphasis3">
    <w:name w:val="Emphasis3"/>
    <w:basedOn w:val="DefaultParagraphFont"/>
    <w:rsid w:val="00637E51"/>
  </w:style>
  <w:style w:type="character" w:customStyle="1" w:styleId="Caption2">
    <w:name w:val="Caption2"/>
    <w:rsid w:val="00637E51"/>
  </w:style>
  <w:style w:type="character" w:customStyle="1" w:styleId="s53dolxx44">
    <w:name w:val="s53dolxx44"/>
    <w:basedOn w:val="DefaultParagraphFont"/>
    <w:rsid w:val="00637E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plato.stanford.edu/entries/phenomenology/" TargetMode="External"/><Relationship Id="rId12" Type="http://schemas.openxmlformats.org/officeDocument/2006/relationships/hyperlink" Target="mailto:edy0797@gmail.com" TargetMode="External"/><Relationship Id="rId13" Type="http://schemas.openxmlformats.org/officeDocument/2006/relationships/hyperlink" Target="http://www.borderlands.net.au/vol7no3_2008/kochiordan_argument.pdf" TargetMode="Externa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illbatterm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59B3A65-44C3-4FFF-9B99-8493F2C0E0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13F73E28-685D-4D29-99C2-299804058FB5}">
  <ds:schemaRefs>
    <ds:schemaRef ds:uri="http://schemas.microsoft.com/sharepoint/v3/contenttype/forms"/>
  </ds:schemaRefs>
</ds:datastoreItem>
</file>

<file path=customXml/itemProps3.xml><?xml version="1.0" encoding="utf-8"?>
<ds:datastoreItem xmlns:ds="http://schemas.openxmlformats.org/officeDocument/2006/customXml" ds:itemID="{609799D0-7F22-4040-A242-DB17D1E0EAD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43</Pages>
  <Words>22949</Words>
  <Characters>130811</Characters>
  <Application>Microsoft Macintosh Word</Application>
  <DocSecurity>0</DocSecurity>
  <Lines>1090</Lines>
  <Paragraphs>306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153454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Batterman</dc:creator>
  <cp:keywords/>
  <dc:description/>
  <cp:lastModifiedBy>Administrator</cp:lastModifiedBy>
  <cp:revision>3</cp:revision>
  <dcterms:created xsi:type="dcterms:W3CDTF">2014-07-21T13:25:00Z</dcterms:created>
  <dcterms:modified xsi:type="dcterms:W3CDTF">2014-08-03T00:54:00Z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