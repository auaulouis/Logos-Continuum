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Pr="00102C7A" w:rsidRDefault="0082722D" w:rsidP="0082722D">
      <w:pPr>
        <w:pStyle w:val="Heading1"/>
      </w:pPr>
      <w:proofErr w:type="spellStart"/>
      <w:r w:rsidRPr="00102C7A">
        <w:t>Dedev</w:t>
      </w:r>
      <w:proofErr w:type="spellEnd"/>
    </w:p>
    <w:p w:rsidR="0082722D" w:rsidRPr="00102C7A" w:rsidRDefault="0082722D" w:rsidP="0082722D"/>
    <w:p w:rsidR="003270FE" w:rsidRPr="00102C7A" w:rsidRDefault="003270FE" w:rsidP="003270FE">
      <w:pPr>
        <w:pStyle w:val="Heading3"/>
      </w:pPr>
      <w:r w:rsidRPr="00102C7A">
        <w:t>1NC</w:t>
      </w:r>
    </w:p>
    <w:p w:rsidR="003270FE" w:rsidRPr="00102C7A" w:rsidRDefault="003270FE" w:rsidP="003270FE"/>
    <w:p w:rsidR="0082722D" w:rsidRPr="00102C7A" w:rsidRDefault="0082722D" w:rsidP="0082722D">
      <w:pPr>
        <w:pStyle w:val="Heading4"/>
      </w:pPr>
      <w:r w:rsidRPr="00102C7A">
        <w:rPr>
          <w:rFonts w:cs="Arial"/>
        </w:rPr>
        <w:t>No offense</w:t>
      </w:r>
      <w:r w:rsidRPr="00102C7A">
        <w:t xml:space="preserve"> – econ decline won’t cause war</w:t>
      </w:r>
    </w:p>
    <w:p w:rsidR="0082722D" w:rsidRPr="00102C7A" w:rsidRDefault="0082722D" w:rsidP="0082722D">
      <w:r w:rsidRPr="00102C7A">
        <w:t xml:space="preserve">Daniel </w:t>
      </w:r>
      <w:proofErr w:type="spellStart"/>
      <w:r w:rsidRPr="00102C7A">
        <w:rPr>
          <w:rStyle w:val="Style13ptBold"/>
        </w:rPr>
        <w:t>Deudney</w:t>
      </w:r>
      <w:proofErr w:type="spellEnd"/>
      <w:r w:rsidRPr="00102C7A">
        <w:t>, Hewlett Fellow in Science, Technology, and Society at the Center for Energy and Environmental Studies at Princeton, April 19</w:t>
      </w:r>
      <w:r w:rsidRPr="00102C7A">
        <w:rPr>
          <w:rStyle w:val="Style13ptBold"/>
        </w:rPr>
        <w:t>91</w:t>
      </w:r>
      <w:r w:rsidRPr="00102C7A">
        <w:t xml:space="preserve">, “Environment and Security: Muddled Thinking”, Bulletin of the Atomic Scientists, p. 27, </w:t>
      </w:r>
      <w:proofErr w:type="spellStart"/>
      <w:r w:rsidRPr="00102C7A">
        <w:t>google</w:t>
      </w:r>
      <w:proofErr w:type="spellEnd"/>
      <w:r w:rsidRPr="00102C7A">
        <w:t xml:space="preserve"> books, </w:t>
      </w:r>
      <w:proofErr w:type="spellStart"/>
      <w:r w:rsidR="003270FE" w:rsidRPr="00102C7A">
        <w:t>zzx</w:t>
      </w:r>
      <w:proofErr w:type="spellEnd"/>
    </w:p>
    <w:p w:rsidR="0082722D" w:rsidRPr="00102C7A" w:rsidRDefault="0082722D" w:rsidP="0082722D">
      <w:pPr>
        <w:rPr>
          <w:rFonts w:cs="Times New Roman"/>
          <w:sz w:val="16"/>
        </w:rPr>
      </w:pPr>
      <w:proofErr w:type="gramStart"/>
      <w:r w:rsidRPr="00102C7A">
        <w:rPr>
          <w:sz w:val="16"/>
        </w:rPr>
        <w:t>Poverty Wars.</w:t>
      </w:r>
      <w:proofErr w:type="gramEnd"/>
      <w:r w:rsidRPr="00102C7A">
        <w:rPr>
          <w:sz w:val="16"/>
        </w:rPr>
        <w:t xml:space="preserve">   In a second scenario, declining living standards first cause internal turmoil. </w:t>
      </w:r>
      <w:proofErr w:type="gramStart"/>
      <w:r w:rsidRPr="00102C7A">
        <w:rPr>
          <w:sz w:val="16"/>
        </w:rPr>
        <w:t>then</w:t>
      </w:r>
      <w:proofErr w:type="gramEnd"/>
      <w:r w:rsidRPr="00102C7A">
        <w:rPr>
          <w:sz w:val="16"/>
        </w:rPr>
        <w:t xml:space="preserve"> war. If groups at all levels of affluence protect their standard of living by pushing deprivation on other </w:t>
      </w:r>
      <w:proofErr w:type="gramStart"/>
      <w:r w:rsidRPr="00102C7A">
        <w:rPr>
          <w:sz w:val="16"/>
        </w:rPr>
        <w:t>groups</w:t>
      </w:r>
      <w:proofErr w:type="gramEnd"/>
      <w:r w:rsidRPr="00102C7A">
        <w:rPr>
          <w:sz w:val="16"/>
        </w:rPr>
        <w:t xml:space="preserve"> class war and revolutionary upheavals could result. Faced with these pressures, liberal democracy and free market systems could increasingly be replaced by authoritarian systems capable of maintaining minimum order.9 </w:t>
      </w:r>
      <w:proofErr w:type="gramStart"/>
      <w:r w:rsidRPr="00102C7A">
        <w:rPr>
          <w:sz w:val="16"/>
        </w:rPr>
        <w:t>If</w:t>
      </w:r>
      <w:proofErr w:type="gramEnd"/>
      <w:r w:rsidRPr="00102C7A">
        <w:rPr>
          <w:sz w:val="16"/>
        </w:rPr>
        <w:t xml:space="preserve"> authoritarian regimes are more war-prone because they lack democratic control, and if revolutionary regimes are </w:t>
      </w:r>
      <w:proofErr w:type="spellStart"/>
      <w:r w:rsidRPr="00102C7A">
        <w:rPr>
          <w:sz w:val="16"/>
        </w:rPr>
        <w:t>warprone</w:t>
      </w:r>
      <w:proofErr w:type="spellEnd"/>
      <w:r w:rsidRPr="00102C7A">
        <w:rPr>
          <w:sz w:val="16"/>
        </w:rPr>
        <w:t xml:space="preserve"> because of their ideological fervor and isolation, then the world is likely to become more violent. </w:t>
      </w:r>
      <w:r w:rsidRPr="00102C7A">
        <w:rPr>
          <w:rStyle w:val="StyleUnderline"/>
        </w:rPr>
        <w:t>The record of previous depressions supports the proposition that widespread economic stagnation and unmet economic expectations contribute to international conflict</w:t>
      </w:r>
      <w:r w:rsidRPr="00102C7A">
        <w:rPr>
          <w:sz w:val="16"/>
        </w:rPr>
        <w:t xml:space="preserve">.  </w:t>
      </w:r>
      <w:r w:rsidRPr="00102C7A">
        <w:rPr>
          <w:rStyle w:val="StyleUnderline"/>
        </w:rPr>
        <w:t>Although initially compelling, this scenario has major flaws</w:t>
      </w:r>
      <w:r w:rsidRPr="00102C7A">
        <w:rPr>
          <w:sz w:val="16"/>
        </w:rPr>
        <w:t xml:space="preserve">. </w:t>
      </w:r>
      <w:r w:rsidRPr="00102C7A">
        <w:rPr>
          <w:rStyle w:val="StyleUnderline"/>
        </w:rPr>
        <w:t>One is that it is arguably based on unsound economic theory</w:t>
      </w:r>
      <w:r w:rsidRPr="00102C7A">
        <w:rPr>
          <w:sz w:val="16"/>
        </w:rPr>
        <w:t xml:space="preserve">. </w:t>
      </w:r>
      <w:r w:rsidRPr="00102C7A">
        <w:rPr>
          <w:rStyle w:val="StyleUnderline"/>
        </w:rPr>
        <w:t xml:space="preserve">Wealth is formed not </w:t>
      </w:r>
      <w:r w:rsidRPr="00102C7A">
        <w:rPr>
          <w:sz w:val="16"/>
        </w:rPr>
        <w:t xml:space="preserve">so much </w:t>
      </w:r>
      <w:r w:rsidRPr="00102C7A">
        <w:rPr>
          <w:rStyle w:val="StyleUnderline"/>
        </w:rPr>
        <w:t>by the availability of cheap natural resources as by capital formation through savings and more efficient production</w:t>
      </w:r>
      <w:r w:rsidRPr="00102C7A">
        <w:rPr>
          <w:sz w:val="16"/>
        </w:rPr>
        <w:t xml:space="preserve">. </w:t>
      </w:r>
      <w:r w:rsidRPr="00102C7A">
        <w:rPr>
          <w:rStyle w:val="StyleUnderline"/>
        </w:rPr>
        <w:t>Many resource-poor countries</w:t>
      </w:r>
      <w:r w:rsidRPr="00102C7A">
        <w:rPr>
          <w:sz w:val="16"/>
        </w:rPr>
        <w:t xml:space="preserve">, like Japan, </w:t>
      </w:r>
      <w:r w:rsidRPr="00102C7A">
        <w:rPr>
          <w:rStyle w:val="StyleUnderline"/>
        </w:rPr>
        <w:t>are very wealthy, while many countries with more extensive resources are poor</w:t>
      </w:r>
      <w:r w:rsidRPr="00102C7A">
        <w:rPr>
          <w:sz w:val="16"/>
        </w:rPr>
        <w:t xml:space="preserve">. Environmental constraints require an end to economic growth based on growing use of raw materials, but not necessarily an end to growth in the production of goods and services.  </w:t>
      </w:r>
      <w:r w:rsidRPr="00102C7A">
        <w:rPr>
          <w:rStyle w:val="StyleUnderline"/>
        </w:rPr>
        <w:t>In addition, economic decline does not necessarily produce conflict.</w:t>
      </w:r>
      <w:r w:rsidRPr="00102C7A">
        <w:rPr>
          <w:sz w:val="16"/>
        </w:rPr>
        <w:t xml:space="preserve"> </w:t>
      </w:r>
      <w:r w:rsidRPr="00102C7A">
        <w:rPr>
          <w:rStyle w:val="StyleUnderline"/>
        </w:rPr>
        <w:t>How societies respond to economic decline may largely depend upon the rate at which such declines occur</w:t>
      </w:r>
      <w:r w:rsidRPr="00102C7A">
        <w:rPr>
          <w:sz w:val="16"/>
        </w:rPr>
        <w:t xml:space="preserve">. </w:t>
      </w:r>
      <w:r w:rsidRPr="00102C7A">
        <w:rPr>
          <w:rStyle w:val="StyleUnderline"/>
        </w:rPr>
        <w:t>And as people get poorer, they may become less willing to spend scarce resources for military forces</w:t>
      </w:r>
      <w:r w:rsidRPr="00102C7A">
        <w:rPr>
          <w:sz w:val="16"/>
        </w:rPr>
        <w:t xml:space="preserve">. </w:t>
      </w:r>
      <w:r w:rsidRPr="00102C7A">
        <w:rPr>
          <w:rStyle w:val="StyleUnderline"/>
        </w:rPr>
        <w:t>As</w:t>
      </w:r>
      <w:r w:rsidRPr="00102C7A">
        <w:rPr>
          <w:sz w:val="16"/>
        </w:rPr>
        <w:t xml:space="preserve"> Bernard </w:t>
      </w:r>
      <w:proofErr w:type="spellStart"/>
      <w:r w:rsidRPr="00102C7A">
        <w:rPr>
          <w:rStyle w:val="StyleUnderline"/>
        </w:rPr>
        <w:t>Brodie</w:t>
      </w:r>
      <w:proofErr w:type="spellEnd"/>
      <w:r w:rsidRPr="00102C7A">
        <w:rPr>
          <w:rStyle w:val="StyleUnderline"/>
        </w:rPr>
        <w:t xml:space="preserve"> observed</w:t>
      </w:r>
      <w:r w:rsidRPr="00102C7A">
        <w:rPr>
          <w:sz w:val="16"/>
        </w:rPr>
        <w:t xml:space="preserve"> about the </w:t>
      </w:r>
      <w:proofErr w:type="spellStart"/>
      <w:r w:rsidRPr="00102C7A">
        <w:rPr>
          <w:sz w:val="16"/>
        </w:rPr>
        <w:t>modein</w:t>
      </w:r>
      <w:proofErr w:type="spellEnd"/>
      <w:r w:rsidRPr="00102C7A">
        <w:rPr>
          <w:sz w:val="16"/>
        </w:rPr>
        <w:t xml:space="preserve"> era, </w:t>
      </w:r>
      <w:r w:rsidRPr="00102C7A">
        <w:rPr>
          <w:rStyle w:val="StyleUnderline"/>
        </w:rPr>
        <w:t>“The predisposing factors to military aggression are full bellies, not empty ones</w:t>
      </w:r>
      <w:r w:rsidRPr="00102C7A">
        <w:rPr>
          <w:sz w:val="16"/>
        </w:rPr>
        <w:t xml:space="preserve">.”’” </w:t>
      </w:r>
      <w:r w:rsidRPr="00102C7A">
        <w:rPr>
          <w:rStyle w:val="StyleUnderline"/>
        </w:rPr>
        <w:t>The experience of economic depressions over the last two centuries may be irrelevant, because such depressions were characterized by under-utilized production capacity and falling resource prices</w:t>
      </w:r>
      <w:r w:rsidRPr="00102C7A">
        <w:rPr>
          <w:sz w:val="16"/>
        </w:rPr>
        <w:t xml:space="preserve">. </w:t>
      </w:r>
      <w:r w:rsidRPr="00102C7A">
        <w:rPr>
          <w:rStyle w:val="StyleUnderline"/>
        </w:rPr>
        <w:t>In the 1930 increased military spending stimulated economies, but</w:t>
      </w:r>
      <w:r w:rsidRPr="00102C7A">
        <w:rPr>
          <w:sz w:val="16"/>
        </w:rPr>
        <w:t xml:space="preserve"> if economic growth is retarded by environmental constraints, </w:t>
      </w:r>
      <w:r w:rsidRPr="00102C7A">
        <w:rPr>
          <w:rStyle w:val="StyleUnderline"/>
        </w:rPr>
        <w:t>military spending will exacerbate the problem</w:t>
      </w:r>
      <w:r w:rsidRPr="00102C7A">
        <w:rPr>
          <w:sz w:val="16"/>
        </w:rPr>
        <w:t xml:space="preserve">.  </w:t>
      </w:r>
      <w:proofErr w:type="gramStart"/>
      <w:r w:rsidRPr="00102C7A">
        <w:rPr>
          <w:sz w:val="16"/>
        </w:rPr>
        <w:t>Power Wars.</w:t>
      </w:r>
      <w:proofErr w:type="gramEnd"/>
      <w:r w:rsidRPr="00102C7A">
        <w:rPr>
          <w:sz w:val="16"/>
        </w:rPr>
        <w:t xml:space="preserve">  A third scenario is that environmental degradation might cause war by altering the relative power of states; that is, newly stronger states may be tempted to prey upon the newly weaker ones, or weakened states may attack and lock in their positions before their power ebbs </w:t>
      </w:r>
      <w:proofErr w:type="spellStart"/>
      <w:r w:rsidRPr="00102C7A">
        <w:rPr>
          <w:sz w:val="16"/>
        </w:rPr>
        <w:t>firther</w:t>
      </w:r>
      <w:proofErr w:type="spellEnd"/>
      <w:r w:rsidRPr="00102C7A">
        <w:rPr>
          <w:sz w:val="16"/>
        </w:rPr>
        <w:t xml:space="preserve">. But such alterations might not lead to war as readily as the lessons of history suggest, </w:t>
      </w:r>
      <w:r w:rsidRPr="00102C7A">
        <w:rPr>
          <w:rStyle w:val="StyleUnderline"/>
        </w:rPr>
        <w:t xml:space="preserve">because economic power and military power are not as tightly coupled as in the past. </w:t>
      </w:r>
      <w:r w:rsidRPr="00102C7A">
        <w:rPr>
          <w:sz w:val="16"/>
        </w:rPr>
        <w:t xml:space="preserve">The economic power positions of Germany and Japan have changed greatly since World War 11, but these changes have not been accompanied by war or threat of war. </w:t>
      </w:r>
      <w:r w:rsidRPr="00102C7A">
        <w:rPr>
          <w:rStyle w:val="StyleUnderline"/>
        </w:rPr>
        <w:t>In the contemporary world, whole industries rise, fall, and relocate, causing substantial</w:t>
      </w:r>
      <w:r w:rsidRPr="00102C7A">
        <w:rPr>
          <w:sz w:val="16"/>
        </w:rPr>
        <w:t xml:space="preserve"> </w:t>
      </w:r>
      <w:r w:rsidRPr="00102C7A">
        <w:rPr>
          <w:rStyle w:val="StyleUnderline"/>
        </w:rPr>
        <w:t>fluctuations in the economic well-being of regions and peoples without producing wars.</w:t>
      </w:r>
      <w:r w:rsidRPr="00102C7A">
        <w:rPr>
          <w:sz w:val="16"/>
        </w:rPr>
        <w:t xml:space="preserve"> </w:t>
      </w:r>
      <w:r w:rsidRPr="00102C7A">
        <w:rPr>
          <w:rStyle w:val="StyleUnderline"/>
        </w:rPr>
        <w:t xml:space="preserve">There is no reason to believe that changes in relative wealth and power </w:t>
      </w:r>
      <w:r w:rsidRPr="00102C7A">
        <w:rPr>
          <w:sz w:val="16"/>
        </w:rPr>
        <w:t xml:space="preserve">caused by the uneven impact of environmental degradation </w:t>
      </w:r>
      <w:r w:rsidRPr="00102C7A">
        <w:rPr>
          <w:rStyle w:val="StyleUnderline"/>
        </w:rPr>
        <w:t>would inevitably lead to war</w:t>
      </w:r>
      <w:r w:rsidRPr="00102C7A">
        <w:rPr>
          <w:sz w:val="16"/>
        </w:rPr>
        <w:t xml:space="preserve">.     </w:t>
      </w:r>
      <w:r w:rsidRPr="00102C7A">
        <w:rPr>
          <w:rStyle w:val="StyleUnderline"/>
        </w:rPr>
        <w:t>Even if</w:t>
      </w:r>
      <w:r w:rsidRPr="00102C7A">
        <w:rPr>
          <w:sz w:val="16"/>
        </w:rPr>
        <w:t xml:space="preserve"> environmental </w:t>
      </w:r>
      <w:r w:rsidRPr="00102C7A">
        <w:rPr>
          <w:rStyle w:val="StyleUnderline"/>
        </w:rPr>
        <w:t xml:space="preserve">degradation were to destroy the basic </w:t>
      </w:r>
      <w:r w:rsidRPr="00102C7A">
        <w:rPr>
          <w:sz w:val="16"/>
        </w:rPr>
        <w:t xml:space="preserve">social and </w:t>
      </w:r>
      <w:r w:rsidRPr="00102C7A">
        <w:rPr>
          <w:rStyle w:val="StyleUnderline"/>
        </w:rPr>
        <w:t xml:space="preserve">economic fabric of a country </w:t>
      </w:r>
      <w:r w:rsidRPr="00102C7A">
        <w:rPr>
          <w:sz w:val="16"/>
        </w:rPr>
        <w:t xml:space="preserve">or region, </w:t>
      </w:r>
      <w:r w:rsidRPr="00102C7A">
        <w:rPr>
          <w:rStyle w:val="StyleUnderline"/>
        </w:rPr>
        <w:t>the impact on international order may not be very great. Among the first casualties in such country would be the capacity to wage war.</w:t>
      </w:r>
      <w:r w:rsidRPr="00102C7A">
        <w:rPr>
          <w:sz w:val="16"/>
        </w:rPr>
        <w:t xml:space="preserve"> </w:t>
      </w:r>
      <w:r w:rsidRPr="00102C7A">
        <w:rPr>
          <w:rStyle w:val="StyleUnderline"/>
        </w:rPr>
        <w:t>The poor and wretched</w:t>
      </w:r>
      <w:r w:rsidRPr="00102C7A">
        <w:rPr>
          <w:sz w:val="16"/>
        </w:rPr>
        <w:t xml:space="preserve"> of the earth may be able to deny an outside aggressor an easy conquest, but they </w:t>
      </w:r>
      <w:r w:rsidRPr="00102C7A">
        <w:rPr>
          <w:rStyle w:val="StyleUnderline"/>
        </w:rPr>
        <w:t>are themselves a minimal threat to other states.</w:t>
      </w:r>
      <w:r w:rsidRPr="00102C7A">
        <w:rPr>
          <w:sz w:val="16"/>
        </w:rPr>
        <w:t xml:space="preserve"> </w:t>
      </w:r>
      <w:r w:rsidRPr="00102C7A">
        <w:rPr>
          <w:rStyle w:val="StyleUnderline"/>
        </w:rPr>
        <w:t>Contemporary offensive military operations require complex organizational skills, specialized industrial products and surplus wealth</w:t>
      </w:r>
      <w:r w:rsidRPr="00102C7A">
        <w:rPr>
          <w:sz w:val="16"/>
        </w:rPr>
        <w:t>.</w:t>
      </w:r>
    </w:p>
    <w:p w:rsidR="0082722D" w:rsidRPr="00102C7A" w:rsidRDefault="0082722D" w:rsidP="0082722D"/>
    <w:p w:rsidR="0082722D" w:rsidRPr="00102C7A" w:rsidRDefault="0082722D" w:rsidP="0082722D">
      <w:pPr>
        <w:pStyle w:val="Heading4"/>
        <w:rPr>
          <w:rFonts w:cs="Times New Roman"/>
        </w:rPr>
      </w:pPr>
      <w:r w:rsidRPr="00102C7A">
        <w:t>Collapse is inevitable – history proves</w:t>
      </w:r>
    </w:p>
    <w:p w:rsidR="0082722D" w:rsidRPr="00102C7A" w:rsidRDefault="0082722D" w:rsidP="0082722D">
      <w:r w:rsidRPr="00102C7A">
        <w:t xml:space="preserve">Debora </w:t>
      </w:r>
      <w:proofErr w:type="spellStart"/>
      <w:r w:rsidRPr="00102C7A">
        <w:rPr>
          <w:rStyle w:val="Style13ptBold"/>
        </w:rPr>
        <w:t>MacKenzie</w:t>
      </w:r>
      <w:proofErr w:type="spellEnd"/>
      <w:r w:rsidRPr="00102C7A">
        <w:t>, writer, 4/5/0</w:t>
      </w:r>
      <w:r w:rsidRPr="00102C7A">
        <w:rPr>
          <w:rStyle w:val="Style13ptBold"/>
        </w:rPr>
        <w:t>8</w:t>
      </w:r>
      <w:r w:rsidRPr="00102C7A">
        <w:t>, “Are we doomed?</w:t>
      </w:r>
      <w:proofErr w:type="gramStart"/>
      <w:r w:rsidRPr="00102C7A">
        <w:t>”,</w:t>
      </w:r>
      <w:proofErr w:type="gramEnd"/>
      <w:r w:rsidRPr="00102C7A">
        <w:t xml:space="preserve"> New Scientist, Academic Search Premier, </w:t>
      </w:r>
      <w:proofErr w:type="spellStart"/>
      <w:r w:rsidR="003270FE" w:rsidRPr="00102C7A">
        <w:t>zzx</w:t>
      </w:r>
      <w:proofErr w:type="spellEnd"/>
    </w:p>
    <w:p w:rsidR="0082722D" w:rsidRPr="00102C7A" w:rsidRDefault="0082722D" w:rsidP="0082722D">
      <w:pPr>
        <w:rPr>
          <w:sz w:val="16"/>
        </w:rPr>
      </w:pPr>
      <w:proofErr w:type="gramStart"/>
      <w:r w:rsidRPr="00102C7A">
        <w:rPr>
          <w:sz w:val="16"/>
        </w:rPr>
        <w:t>DOOMSDAY.</w:t>
      </w:r>
      <w:proofErr w:type="gramEnd"/>
      <w:r w:rsidRPr="00102C7A">
        <w:rPr>
          <w:sz w:val="16"/>
        </w:rPr>
        <w:t xml:space="preserve"> </w:t>
      </w:r>
      <w:proofErr w:type="gramStart"/>
      <w:r w:rsidRPr="00102C7A">
        <w:rPr>
          <w:sz w:val="16"/>
        </w:rPr>
        <w:t xml:space="preserve">The end of </w:t>
      </w:r>
      <w:proofErr w:type="spellStart"/>
      <w:r w:rsidRPr="00102C7A">
        <w:rPr>
          <w:sz w:val="16"/>
        </w:rPr>
        <w:t>civilisation</w:t>
      </w:r>
      <w:proofErr w:type="spellEnd"/>
      <w:r w:rsidRPr="00102C7A">
        <w:rPr>
          <w:sz w:val="16"/>
        </w:rPr>
        <w:t>.</w:t>
      </w:r>
      <w:proofErr w:type="gramEnd"/>
      <w:r w:rsidRPr="00102C7A">
        <w:rPr>
          <w:sz w:val="16"/>
        </w:rPr>
        <w:t xml:space="preserve"> Literature and film abound with tales of plague, famine and wars which ravage the planet, leaving a few survivors scratching out a primitive existence amid the ruins. </w:t>
      </w:r>
      <w:r w:rsidRPr="00102C7A">
        <w:rPr>
          <w:rStyle w:val="StyleUnderline"/>
        </w:rPr>
        <w:t xml:space="preserve">Every </w:t>
      </w:r>
      <w:proofErr w:type="spellStart"/>
      <w:r w:rsidRPr="00102C7A">
        <w:rPr>
          <w:rStyle w:val="StyleUnderline"/>
        </w:rPr>
        <w:t>civilisation</w:t>
      </w:r>
      <w:proofErr w:type="spellEnd"/>
      <w:r w:rsidRPr="00102C7A">
        <w:rPr>
          <w:rStyle w:val="StyleUnderline"/>
        </w:rPr>
        <w:t xml:space="preserve"> in history has collapsed</w:t>
      </w:r>
      <w:r w:rsidRPr="00102C7A">
        <w:rPr>
          <w:sz w:val="16"/>
        </w:rPr>
        <w:t xml:space="preserve">, after all. </w:t>
      </w:r>
      <w:r w:rsidRPr="00102C7A">
        <w:rPr>
          <w:rStyle w:val="StyleUnderline"/>
        </w:rPr>
        <w:t>Why should ours be any different</w:t>
      </w:r>
      <w:r w:rsidRPr="00102C7A">
        <w:rPr>
          <w:sz w:val="16"/>
        </w:rPr>
        <w:t xml:space="preserve">? </w:t>
      </w:r>
      <w:r w:rsidRPr="00102C7A">
        <w:rPr>
          <w:rStyle w:val="StyleUnderline"/>
        </w:rPr>
        <w:t>Doomsday scenarios typically feature a knockout blow:</w:t>
      </w:r>
      <w:r w:rsidRPr="00102C7A">
        <w:rPr>
          <w:sz w:val="16"/>
        </w:rPr>
        <w:t xml:space="preserve"> a massive asteroid, all-out nuclear war or a catastrophic pandemic</w:t>
      </w:r>
      <w:r w:rsidRPr="00102C7A">
        <w:rPr>
          <w:rStyle w:val="StyleUnderline"/>
        </w:rPr>
        <w:t>. Yet there is another</w:t>
      </w:r>
      <w:r w:rsidRPr="00102C7A">
        <w:rPr>
          <w:sz w:val="16"/>
        </w:rPr>
        <w:t xml:space="preserve"> chilling </w:t>
      </w:r>
      <w:r w:rsidRPr="00102C7A">
        <w:rPr>
          <w:rStyle w:val="StyleUnderline"/>
        </w:rPr>
        <w:t xml:space="preserve">possibility: what if the very nature of </w:t>
      </w:r>
      <w:proofErr w:type="spellStart"/>
      <w:r w:rsidRPr="00102C7A">
        <w:rPr>
          <w:rStyle w:val="StyleUnderline"/>
        </w:rPr>
        <w:t>civilisation</w:t>
      </w:r>
      <w:proofErr w:type="spellEnd"/>
      <w:r w:rsidRPr="00102C7A">
        <w:rPr>
          <w:rStyle w:val="StyleUnderline"/>
        </w:rPr>
        <w:t xml:space="preserve"> means that ours</w:t>
      </w:r>
      <w:r w:rsidRPr="00102C7A">
        <w:rPr>
          <w:sz w:val="16"/>
        </w:rPr>
        <w:t xml:space="preserve">, like all the others, </w:t>
      </w:r>
      <w:r w:rsidRPr="00102C7A">
        <w:rPr>
          <w:rStyle w:val="StyleUnderline"/>
        </w:rPr>
        <w:t>is destined to collapse sooner or later</w:t>
      </w:r>
      <w:r w:rsidRPr="00102C7A">
        <w:rPr>
          <w:sz w:val="16"/>
        </w:rPr>
        <w:t xml:space="preserve">? A few </w:t>
      </w:r>
      <w:r w:rsidRPr="00102C7A">
        <w:rPr>
          <w:rStyle w:val="StyleUnderline"/>
        </w:rPr>
        <w:t>researchers have been making such claims for years</w:t>
      </w:r>
      <w:r w:rsidRPr="00102C7A">
        <w:rPr>
          <w:sz w:val="16"/>
        </w:rPr>
        <w:t xml:space="preserve">. Disturbingly, </w:t>
      </w:r>
      <w:r w:rsidRPr="00102C7A">
        <w:rPr>
          <w:rStyle w:val="StyleUnderline"/>
        </w:rPr>
        <w:t>recent insights</w:t>
      </w:r>
      <w:r w:rsidRPr="00102C7A">
        <w:rPr>
          <w:sz w:val="16"/>
        </w:rPr>
        <w:t xml:space="preserve"> from fields such as complexity theory </w:t>
      </w:r>
      <w:r w:rsidRPr="00102C7A">
        <w:rPr>
          <w:rStyle w:val="StyleUnderline"/>
        </w:rPr>
        <w:t>suggest that they are right</w:t>
      </w:r>
      <w:r w:rsidRPr="00102C7A">
        <w:rPr>
          <w:sz w:val="16"/>
        </w:rPr>
        <w:t xml:space="preserve">. It appears that </w:t>
      </w:r>
      <w:r w:rsidRPr="00102C7A">
        <w:rPr>
          <w:rStyle w:val="StyleUnderline"/>
        </w:rPr>
        <w:t>once a society develops beyond a certain level of complexity it becomes increasingly fragile. Eventually, it reaches a point at which</w:t>
      </w:r>
      <w:r w:rsidRPr="00102C7A">
        <w:rPr>
          <w:sz w:val="16"/>
        </w:rPr>
        <w:t xml:space="preserve"> even </w:t>
      </w:r>
      <w:r w:rsidRPr="00102C7A">
        <w:rPr>
          <w:rStyle w:val="StyleUnderline"/>
        </w:rPr>
        <w:t>a relatively minor disturbance can bring everything crashing down</w:t>
      </w:r>
      <w:r w:rsidRPr="00102C7A">
        <w:rPr>
          <w:sz w:val="16"/>
        </w:rPr>
        <w:t xml:space="preserve">. </w:t>
      </w:r>
      <w:r w:rsidRPr="00102C7A">
        <w:rPr>
          <w:rStyle w:val="StyleUnderline"/>
        </w:rPr>
        <w:t xml:space="preserve">Some say we have already reached this point, and </w:t>
      </w:r>
      <w:r w:rsidRPr="00102C7A">
        <w:rPr>
          <w:sz w:val="16"/>
        </w:rPr>
        <w:t xml:space="preserve">that </w:t>
      </w:r>
      <w:r w:rsidRPr="00102C7A">
        <w:rPr>
          <w:rStyle w:val="StyleUnderline"/>
        </w:rPr>
        <w:t>it is time to start thinking about how we might manage collapse</w:t>
      </w:r>
      <w:r w:rsidRPr="00102C7A">
        <w:rPr>
          <w:sz w:val="16"/>
        </w:rPr>
        <w:t xml:space="preserve">. Others insist it is not yet too late, and that we can - we must - act now to keep disaster at bay. </w:t>
      </w:r>
      <w:r w:rsidRPr="00102C7A">
        <w:rPr>
          <w:rStyle w:val="StyleUnderline"/>
        </w:rPr>
        <w:t xml:space="preserve">History is not on our side. Think of </w:t>
      </w:r>
      <w:proofErr w:type="spellStart"/>
      <w:r w:rsidRPr="00102C7A">
        <w:rPr>
          <w:rStyle w:val="StyleUnderline"/>
        </w:rPr>
        <w:t>Sumeria</w:t>
      </w:r>
      <w:proofErr w:type="spellEnd"/>
      <w:r w:rsidRPr="00102C7A">
        <w:rPr>
          <w:sz w:val="16"/>
        </w:rPr>
        <w:t xml:space="preserve">, of </w:t>
      </w:r>
      <w:r w:rsidRPr="00102C7A">
        <w:rPr>
          <w:rStyle w:val="StyleUnderline"/>
        </w:rPr>
        <w:t>ancient Egypt and</w:t>
      </w:r>
      <w:r w:rsidRPr="00102C7A">
        <w:rPr>
          <w:sz w:val="16"/>
        </w:rPr>
        <w:t xml:space="preserve"> of </w:t>
      </w:r>
      <w:r w:rsidRPr="00102C7A">
        <w:rPr>
          <w:rStyle w:val="StyleUnderline"/>
        </w:rPr>
        <w:t>the Maya</w:t>
      </w:r>
      <w:r w:rsidRPr="00102C7A">
        <w:rPr>
          <w:sz w:val="16"/>
        </w:rPr>
        <w:t xml:space="preserve">. In his 2005 best-seller, Jared Diamond of the University of California, Los Angeles, blamed environmental mismanagement for the fall of the Mayan </w:t>
      </w:r>
      <w:proofErr w:type="spellStart"/>
      <w:r w:rsidRPr="00102C7A">
        <w:rPr>
          <w:sz w:val="16"/>
        </w:rPr>
        <w:t>civilisation</w:t>
      </w:r>
      <w:proofErr w:type="spellEnd"/>
      <w:r w:rsidRPr="00102C7A">
        <w:rPr>
          <w:sz w:val="16"/>
        </w:rPr>
        <w:t xml:space="preserve"> and others, and warned that </w:t>
      </w:r>
      <w:r w:rsidRPr="00102C7A">
        <w:rPr>
          <w:rStyle w:val="StyleUnderline"/>
        </w:rPr>
        <w:t>we might be heading the same</w:t>
      </w:r>
      <w:r w:rsidRPr="00102C7A">
        <w:rPr>
          <w:sz w:val="16"/>
        </w:rPr>
        <w:t xml:space="preserve"> way </w:t>
      </w:r>
      <w:r w:rsidRPr="00102C7A">
        <w:rPr>
          <w:rStyle w:val="StyleUnderline"/>
        </w:rPr>
        <w:t>unless we</w:t>
      </w:r>
      <w:r w:rsidRPr="00102C7A">
        <w:rPr>
          <w:sz w:val="16"/>
        </w:rPr>
        <w:t xml:space="preserve"> choose to </w:t>
      </w:r>
      <w:r w:rsidRPr="00102C7A">
        <w:rPr>
          <w:rStyle w:val="StyleUnderline"/>
        </w:rPr>
        <w:t>stop destroying our environmental support systems</w:t>
      </w:r>
      <w:r w:rsidRPr="00102C7A">
        <w:rPr>
          <w:sz w:val="16"/>
        </w:rPr>
        <w:t>.</w:t>
      </w:r>
    </w:p>
    <w:p w:rsidR="0082722D" w:rsidRPr="00102C7A" w:rsidRDefault="0082722D" w:rsidP="0082722D"/>
    <w:p w:rsidR="0082722D" w:rsidRPr="00102C7A" w:rsidRDefault="0082722D" w:rsidP="0082722D">
      <w:pPr>
        <w:pStyle w:val="Heading4"/>
        <w:rPr>
          <w:rFonts w:cs="Times New Roman"/>
        </w:rPr>
      </w:pPr>
      <w:r w:rsidRPr="00102C7A">
        <w:t>C</w:t>
      </w:r>
      <w:r w:rsidRPr="00102C7A">
        <w:t xml:space="preserve">ollapse now is key to prevent environment collapse and extinction </w:t>
      </w:r>
    </w:p>
    <w:p w:rsidR="0082722D" w:rsidRPr="00102C7A" w:rsidRDefault="0082722D" w:rsidP="0082722D">
      <w:r w:rsidRPr="00102C7A">
        <w:t xml:space="preserve">Glen </w:t>
      </w:r>
      <w:r w:rsidRPr="00102C7A">
        <w:rPr>
          <w:rStyle w:val="Style13ptBold"/>
        </w:rPr>
        <w:t>Barry</w:t>
      </w:r>
      <w:r w:rsidRPr="00102C7A">
        <w:t>, Ph.D. in "Land Resources" from the University of Wisconsin-Madison, Masters of Science in "Conservation Biology and Sustainable Development", 1/14/0</w:t>
      </w:r>
      <w:r w:rsidRPr="00102C7A">
        <w:rPr>
          <w:rStyle w:val="Style13ptBold"/>
        </w:rPr>
        <w:t>8</w:t>
      </w:r>
      <w:r w:rsidRPr="00102C7A">
        <w:t xml:space="preserve">, “Economic Collapse And Global Ecology”, Counter Currents, http://www.countercurrents.org/barry140108.htm, </w:t>
      </w:r>
      <w:proofErr w:type="spellStart"/>
      <w:r w:rsidR="003270FE" w:rsidRPr="00102C7A">
        <w:t>zzx</w:t>
      </w:r>
      <w:proofErr w:type="spellEnd"/>
    </w:p>
    <w:p w:rsidR="0082722D" w:rsidRPr="00102C7A" w:rsidRDefault="0082722D" w:rsidP="0082722D">
      <w:pPr>
        <w:rPr>
          <w:rFonts w:cs="Times New Roman"/>
          <w:sz w:val="16"/>
        </w:rPr>
      </w:pPr>
      <w:r w:rsidRPr="00102C7A">
        <w:rPr>
          <w:rStyle w:val="StyleUnderline"/>
        </w:rPr>
        <w:t>Humanity and the Earth are faced with an enormous conundrum</w:t>
      </w:r>
      <w:r w:rsidRPr="00102C7A">
        <w:rPr>
          <w:sz w:val="16"/>
        </w:rPr>
        <w:t xml:space="preserve"> -- sufficient climate policies enjoy political support only in times of rapid economic growth. Yet this </w:t>
      </w:r>
      <w:r w:rsidRPr="00102C7A">
        <w:rPr>
          <w:rStyle w:val="StyleUnderline"/>
        </w:rPr>
        <w:t>growth is the primary factor driving greenhouse gas emissions and other environmental ills</w:t>
      </w:r>
      <w:r w:rsidRPr="00102C7A">
        <w:rPr>
          <w:sz w:val="16"/>
        </w:rPr>
        <w:t xml:space="preserve">. The </w:t>
      </w:r>
      <w:r w:rsidRPr="00102C7A">
        <w:rPr>
          <w:rStyle w:val="StyleUnderline"/>
        </w:rPr>
        <w:t>growth</w:t>
      </w:r>
      <w:r w:rsidRPr="00102C7A">
        <w:rPr>
          <w:sz w:val="16"/>
        </w:rPr>
        <w:t xml:space="preserve"> machine </w:t>
      </w:r>
      <w:r w:rsidRPr="00102C7A">
        <w:rPr>
          <w:rStyle w:val="StyleUnderline"/>
        </w:rPr>
        <w:t>has pushed the planet</w:t>
      </w:r>
      <w:r w:rsidRPr="00102C7A">
        <w:rPr>
          <w:sz w:val="16"/>
        </w:rPr>
        <w:t xml:space="preserve"> well </w:t>
      </w:r>
      <w:r w:rsidRPr="00102C7A">
        <w:rPr>
          <w:rStyle w:val="StyleUnderline"/>
        </w:rPr>
        <w:t>beyond its ecological carrying capacity, and unless constrained, can only lead to human extinction and an end to complex life</w:t>
      </w:r>
      <w:r w:rsidRPr="00102C7A">
        <w:rPr>
          <w:sz w:val="16"/>
        </w:rPr>
        <w:t xml:space="preserve">.  </w:t>
      </w:r>
      <w:r w:rsidRPr="00102C7A">
        <w:rPr>
          <w:rStyle w:val="StyleUnderline"/>
        </w:rPr>
        <w:t>With every economic downturn, like the one now looming in the United States, it becomes more difficult and less likely that policy sufficient to ensure global ecological sustainability will be embraced</w:t>
      </w:r>
      <w:r w:rsidRPr="00102C7A">
        <w:rPr>
          <w:sz w:val="16"/>
        </w:rPr>
        <w:t xml:space="preserve">. This essay explores the possibility that from a </w:t>
      </w:r>
      <w:proofErr w:type="spellStart"/>
      <w:r w:rsidRPr="00102C7A">
        <w:rPr>
          <w:sz w:val="16"/>
        </w:rPr>
        <w:t>biocentric</w:t>
      </w:r>
      <w:proofErr w:type="spellEnd"/>
      <w:r w:rsidRPr="00102C7A">
        <w:rPr>
          <w:sz w:val="16"/>
        </w:rPr>
        <w:t xml:space="preserve"> viewpoint of needs for long-term global ecological, economic and social sustainability; </w:t>
      </w:r>
      <w:r w:rsidRPr="00102C7A">
        <w:rPr>
          <w:rStyle w:val="StyleUnderline"/>
        </w:rPr>
        <w:t>it would be better for the economic collapse to come now rather than later</w:t>
      </w:r>
      <w:r w:rsidRPr="00102C7A">
        <w:rPr>
          <w:sz w:val="16"/>
        </w:rPr>
        <w:t xml:space="preserve">.  Economic </w:t>
      </w:r>
      <w:r w:rsidRPr="00102C7A">
        <w:rPr>
          <w:rStyle w:val="StyleUnderline"/>
        </w:rPr>
        <w:t>growth is a deadly disease upon the Earth</w:t>
      </w:r>
      <w:r w:rsidRPr="00102C7A">
        <w:rPr>
          <w:sz w:val="16"/>
        </w:rPr>
        <w:t xml:space="preserve">, with capitalism as its most virulent strain. Throw-away consumption and </w:t>
      </w:r>
      <w:r w:rsidRPr="00102C7A">
        <w:rPr>
          <w:rStyle w:val="StyleUnderline"/>
        </w:rPr>
        <w:t>explosive population growth are made possible by using up fossil fuels and destroying ecosystems</w:t>
      </w:r>
      <w:r w:rsidRPr="00102C7A">
        <w:rPr>
          <w:sz w:val="16"/>
        </w:rPr>
        <w:t xml:space="preserve">. Holiday shopping numbers are covered by media in the same breath as Arctic ice melt, ignoring their deep connection. Exponential economic </w:t>
      </w:r>
      <w:r w:rsidRPr="00102C7A">
        <w:rPr>
          <w:rStyle w:val="StyleUnderline"/>
        </w:rPr>
        <w:t>growth destroys ecosystems and pushes the biosphere closer to failure</w:t>
      </w:r>
      <w:r w:rsidRPr="00102C7A">
        <w:rPr>
          <w:sz w:val="16"/>
        </w:rPr>
        <w:t xml:space="preserve">.  Humanity has proven itself unwilling and unable to address climate change and other environmental threats with necessary haste and ambition. Action on coal, forests, population, renewable energy and emission reductions could be taken now at net benefit to the economy. Yet, the losers -- primarily fossil fuel industries and their bought oligarchy -- successfully resist futures not dependent upon their deadly products.  Perpetual economic </w:t>
      </w:r>
      <w:r w:rsidRPr="00102C7A">
        <w:rPr>
          <w:rStyle w:val="StyleUnderline"/>
        </w:rPr>
        <w:t>growth</w:t>
      </w:r>
      <w:r w:rsidRPr="00102C7A">
        <w:rPr>
          <w:sz w:val="16"/>
        </w:rPr>
        <w:t xml:space="preserve">, </w:t>
      </w:r>
      <w:r w:rsidRPr="00102C7A">
        <w:rPr>
          <w:rStyle w:val="StyleUnderline"/>
        </w:rPr>
        <w:t>and</w:t>
      </w:r>
      <w:r w:rsidRPr="00102C7A">
        <w:rPr>
          <w:sz w:val="16"/>
        </w:rPr>
        <w:t xml:space="preserve"> necessary climate and other </w:t>
      </w:r>
      <w:r w:rsidRPr="00102C7A">
        <w:rPr>
          <w:rStyle w:val="StyleUnderline"/>
        </w:rPr>
        <w:t>ecological policies, are fundamentally incompatible</w:t>
      </w:r>
      <w:r w:rsidRPr="00102C7A">
        <w:rPr>
          <w:sz w:val="16"/>
        </w:rPr>
        <w:t xml:space="preserve">. Global </w:t>
      </w:r>
      <w:r w:rsidRPr="00102C7A">
        <w:rPr>
          <w:rStyle w:val="StyleUnderline"/>
        </w:rPr>
        <w:t>ecological sustainability depends</w:t>
      </w:r>
      <w:r w:rsidRPr="00102C7A">
        <w:rPr>
          <w:sz w:val="16"/>
        </w:rPr>
        <w:t xml:space="preserve"> critically </w:t>
      </w:r>
      <w:r w:rsidRPr="00102C7A">
        <w:rPr>
          <w:rStyle w:val="StyleUnderline"/>
        </w:rPr>
        <w:t>upon</w:t>
      </w:r>
      <w:r w:rsidRPr="00102C7A">
        <w:rPr>
          <w:sz w:val="16"/>
        </w:rPr>
        <w:t xml:space="preserve"> </w:t>
      </w:r>
      <w:r w:rsidRPr="00102C7A">
        <w:rPr>
          <w:rStyle w:val="StyleUnderline"/>
        </w:rPr>
        <w:t>establishing a steady state economy</w:t>
      </w:r>
      <w:r w:rsidRPr="00102C7A">
        <w:rPr>
          <w:sz w:val="16"/>
        </w:rPr>
        <w:t xml:space="preserve">, whereby production is right-sized to not diminish natural capital. Whole industries like coal and natural forest logging will be eliminated even as new opportunities emerge in solar energy and environmental restoration.  </w:t>
      </w:r>
      <w:r w:rsidRPr="00102C7A">
        <w:rPr>
          <w:rStyle w:val="StyleUnderline"/>
        </w:rPr>
        <w:t>This</w:t>
      </w:r>
      <w:r w:rsidRPr="00102C7A">
        <w:rPr>
          <w:sz w:val="16"/>
        </w:rPr>
        <w:t xml:space="preserve"> critical </w:t>
      </w:r>
      <w:r w:rsidRPr="00102C7A">
        <w:rPr>
          <w:rStyle w:val="StyleUnderline"/>
        </w:rPr>
        <w:t xml:space="preserve">transition to </w:t>
      </w:r>
      <w:r w:rsidRPr="00102C7A">
        <w:rPr>
          <w:sz w:val="16"/>
        </w:rPr>
        <w:t xml:space="preserve">both economic and ecological </w:t>
      </w:r>
      <w:r w:rsidRPr="00102C7A">
        <w:rPr>
          <w:rStyle w:val="StyleUnderline"/>
        </w:rPr>
        <w:t>sustainability is simply not happening on any scale</w:t>
      </w:r>
      <w:r w:rsidRPr="00102C7A">
        <w:rPr>
          <w:sz w:val="16"/>
        </w:rPr>
        <w:t xml:space="preserve">. The challenge is how to carry out necessary environmental policies even as economic growth ends and consumption plunges. The natural response is going to be liquidation of even more life-giving ecosystems, and jettisoning of climate policies, to vainly try to maintain high growth and personal consumption.  We know that </w:t>
      </w:r>
      <w:r w:rsidRPr="00102C7A">
        <w:rPr>
          <w:rStyle w:val="StyleUnderline"/>
        </w:rPr>
        <w:t>humanity must reduce greenhouse gas emissions by at least 80%</w:t>
      </w:r>
      <w:r w:rsidRPr="00102C7A">
        <w:rPr>
          <w:sz w:val="16"/>
        </w:rPr>
        <w:t xml:space="preserve"> over coming decades. How will this and other necessary climate mitigation strategies </w:t>
      </w:r>
      <w:proofErr w:type="gramStart"/>
      <w:r w:rsidRPr="00102C7A">
        <w:rPr>
          <w:sz w:val="16"/>
        </w:rPr>
        <w:t>be</w:t>
      </w:r>
      <w:proofErr w:type="gramEnd"/>
      <w:r w:rsidRPr="00102C7A">
        <w:rPr>
          <w:sz w:val="16"/>
        </w:rPr>
        <w:t xml:space="preserve"> maintained during years of economic downturns, resource wars, reasonable demands for equitable consumption, and frankly, the weather being more pleasant in some places? If efforts to reduce emissions and move to a steady state economy fail; the collapse of ecological, economic and social systems is assured.  Bright greens take the continued existence of a habitable Earth with viable, sustainable populations of all species including humans as the ultimate truth and the meaning of life. Whether this is possible in a time of economic collapse is crucially dependent upon whether enough ecosystems and resources remain post collapse to allow humanity to recover and reconstitute sustainable, </w:t>
      </w:r>
      <w:proofErr w:type="spellStart"/>
      <w:r w:rsidRPr="00102C7A">
        <w:rPr>
          <w:sz w:val="16"/>
        </w:rPr>
        <w:t>relocalized</w:t>
      </w:r>
      <w:proofErr w:type="spellEnd"/>
      <w:r w:rsidRPr="00102C7A">
        <w:rPr>
          <w:sz w:val="16"/>
        </w:rPr>
        <w:t xml:space="preserve"> societies.  </w:t>
      </w:r>
      <w:r w:rsidRPr="00102C7A">
        <w:rPr>
          <w:rStyle w:val="StyleUnderline"/>
        </w:rPr>
        <w:t>It may be better for the Earth</w:t>
      </w:r>
      <w:r w:rsidRPr="00102C7A">
        <w:rPr>
          <w:sz w:val="16"/>
        </w:rPr>
        <w:t xml:space="preserve"> and humanity's future </w:t>
      </w:r>
      <w:r w:rsidRPr="00102C7A">
        <w:rPr>
          <w:rStyle w:val="StyleUnderline"/>
        </w:rPr>
        <w:t>that economic collapse comes sooner rather than later, while more ecosystems and opportunities to return</w:t>
      </w:r>
      <w:r w:rsidRPr="00102C7A">
        <w:rPr>
          <w:sz w:val="16"/>
        </w:rPr>
        <w:t xml:space="preserve"> to nature's fold exist. Economic collapse will be deeply wrenching -- part Great Depression, part African famine. There will be starvation and civil strife, and a long period of suffering and turmoil.  Many will be killed as balance returns to the Earth. Most people have forgotten how to grow food and that their identity is more than what they own. Yet there is some justice, in that those who have lived most lightly upon the land will have an easier time of it, even as those super-consumers living in massive cities finally learn where their food comes from and that ecology is the meaning of life. </w:t>
      </w:r>
      <w:r w:rsidRPr="00102C7A">
        <w:rPr>
          <w:rStyle w:val="StyleUnderline"/>
        </w:rPr>
        <w:t>Economic collapse now means humanity and the Earth ultimately survive to prosper again</w:t>
      </w:r>
      <w:r w:rsidRPr="00102C7A">
        <w:rPr>
          <w:sz w:val="16"/>
        </w:rPr>
        <w:t xml:space="preserve">.  </w:t>
      </w:r>
      <w:r w:rsidRPr="00102C7A">
        <w:rPr>
          <w:rStyle w:val="StyleUnderline"/>
        </w:rPr>
        <w:t>Human suffering</w:t>
      </w:r>
      <w:r w:rsidRPr="00102C7A">
        <w:rPr>
          <w:sz w:val="16"/>
        </w:rPr>
        <w:t xml:space="preserve"> -- already the norm for many, but hitting the currently materially affluent -- </w:t>
      </w:r>
      <w:r w:rsidRPr="00102C7A">
        <w:rPr>
          <w:rStyle w:val="StyleUnderline"/>
        </w:rPr>
        <w:t>is inevitable given the degree to which the planet's carrying capacity has been exceeded. We are a couple decades at most away from societal strife of a much greater magnitude as the Earth's biosphere fails.</w:t>
      </w:r>
      <w:r w:rsidRPr="00102C7A">
        <w:rPr>
          <w:sz w:val="16"/>
        </w:rPr>
        <w:t xml:space="preserve"> Humanity can take the bitter medicine now, and recover while emerging better for it; or our total collapse can be a final, fatal death swoon.  </w:t>
      </w:r>
      <w:r w:rsidRPr="00102C7A">
        <w:rPr>
          <w:rStyle w:val="StyleUnderline"/>
        </w:rPr>
        <w:t>A successful revolutionary response</w:t>
      </w:r>
      <w:r w:rsidRPr="00102C7A">
        <w:rPr>
          <w:sz w:val="16"/>
        </w:rPr>
        <w:t xml:space="preserve"> to imminent global ecosystem collapse </w:t>
      </w:r>
      <w:r w:rsidRPr="00102C7A">
        <w:rPr>
          <w:rStyle w:val="StyleUnderline"/>
        </w:rPr>
        <w:t xml:space="preserve">would focus upon bringing down the Earth's </w:t>
      </w:r>
      <w:r w:rsidRPr="00102C7A">
        <w:rPr>
          <w:sz w:val="16"/>
        </w:rPr>
        <w:t xml:space="preserve">industrial </w:t>
      </w:r>
      <w:r w:rsidRPr="00102C7A">
        <w:rPr>
          <w:rStyle w:val="StyleUnderline"/>
        </w:rPr>
        <w:t>economy now</w:t>
      </w:r>
      <w:r w:rsidRPr="00102C7A">
        <w:rPr>
          <w:sz w:val="16"/>
        </w:rPr>
        <w:t xml:space="preserve">. As society continues to fail miserably to implement necessary changes to allow creation to continue, maybe the best strategy to achieve global ecological sustainability is economic sabotage to hasten the day. It is more fragile than it looks. </w:t>
      </w:r>
    </w:p>
    <w:p w:rsidR="0082722D" w:rsidRPr="00102C7A" w:rsidRDefault="0082722D" w:rsidP="0082722D"/>
    <w:p w:rsidR="0082722D" w:rsidRPr="00102C7A" w:rsidRDefault="0082722D" w:rsidP="0082722D">
      <w:pPr>
        <w:pStyle w:val="Heading4"/>
        <w:rPr>
          <w:rFonts w:cs="Times New Roman"/>
        </w:rPr>
      </w:pPr>
      <w:r w:rsidRPr="00102C7A">
        <w:t>G</w:t>
      </w:r>
      <w:r w:rsidRPr="00102C7A">
        <w:t>rowth causes war</w:t>
      </w:r>
    </w:p>
    <w:p w:rsidR="0082722D" w:rsidRPr="00102C7A" w:rsidRDefault="0082722D" w:rsidP="0082722D">
      <w:r w:rsidRPr="00102C7A">
        <w:t xml:space="preserve">Ted </w:t>
      </w:r>
      <w:r w:rsidRPr="00102C7A">
        <w:rPr>
          <w:rStyle w:val="Style13ptBold"/>
        </w:rPr>
        <w:t>Trainer</w:t>
      </w:r>
      <w:r w:rsidRPr="00102C7A">
        <w:t>, lecturer in Sociology at the University of New South Wales, 19</w:t>
      </w:r>
      <w:r w:rsidRPr="00102C7A">
        <w:rPr>
          <w:rStyle w:val="Style13ptBold"/>
        </w:rPr>
        <w:t>98</w:t>
      </w:r>
      <w:r w:rsidRPr="00102C7A">
        <w:t xml:space="preserve">, "Our Unsustainable Society: Basic Causes, Interconnections, and Solutions”, The Coming Age of Scarcity: Preventing Mass Death and Genocide in the Twenty-first Century, edited by Michael N. </w:t>
      </w:r>
      <w:proofErr w:type="spellStart"/>
      <w:r w:rsidRPr="00102C7A">
        <w:t>Dobkowski</w:t>
      </w:r>
      <w:proofErr w:type="spellEnd"/>
      <w:r w:rsidRPr="00102C7A">
        <w:t xml:space="preserve"> and </w:t>
      </w:r>
      <w:proofErr w:type="spellStart"/>
      <w:r w:rsidRPr="00102C7A">
        <w:t>Isidor</w:t>
      </w:r>
      <w:proofErr w:type="spellEnd"/>
      <w:r w:rsidRPr="00102C7A">
        <w:t xml:space="preserve"> </w:t>
      </w:r>
      <w:proofErr w:type="spellStart"/>
      <w:r w:rsidRPr="00102C7A">
        <w:t>Wallimann</w:t>
      </w:r>
      <w:proofErr w:type="spellEnd"/>
      <w:r w:rsidRPr="00102C7A">
        <w:t xml:space="preserve">, p. 91-92, </w:t>
      </w:r>
      <w:proofErr w:type="spellStart"/>
      <w:r w:rsidRPr="00102C7A">
        <w:t>google</w:t>
      </w:r>
      <w:proofErr w:type="spellEnd"/>
      <w:r w:rsidRPr="00102C7A">
        <w:t xml:space="preserve"> books, </w:t>
      </w:r>
      <w:proofErr w:type="spellStart"/>
      <w:r w:rsidR="003270FE" w:rsidRPr="00102C7A">
        <w:t>zzx</w:t>
      </w:r>
      <w:proofErr w:type="spellEnd"/>
    </w:p>
    <w:p w:rsidR="0082722D" w:rsidRPr="00102C7A" w:rsidRDefault="0082722D" w:rsidP="0082722D">
      <w:pPr>
        <w:rPr>
          <w:sz w:val="16"/>
        </w:rPr>
      </w:pPr>
      <w:r w:rsidRPr="00102C7A">
        <w:rPr>
          <w:sz w:val="16"/>
        </w:rPr>
        <w:t xml:space="preserve">Some of the most disturbing implications of the limits-to-growth analysis of the global situation arise regarding the problems of peace and conflict. The foregoing argument has been that </w:t>
      </w:r>
      <w:r w:rsidRPr="00102C7A">
        <w:rPr>
          <w:rStyle w:val="StyleUnderline"/>
        </w:rPr>
        <w:t>only a few can have the life-styles that we in rich countries have, and we can have them only for a historically short period, because there are not enough resources for all to rise to anything like the living standards we take for granted</w:t>
      </w:r>
      <w:r w:rsidRPr="00102C7A">
        <w:rPr>
          <w:sz w:val="16"/>
        </w:rPr>
        <w:t>. But we who have per capita incomes averaging sixty times those of the poorest half of the world's people are obsessed with getting richer as fast as possible and without end. Now</w:t>
      </w:r>
      <w:r w:rsidRPr="00102C7A">
        <w:rPr>
          <w:rStyle w:val="StyleUnderline"/>
        </w:rPr>
        <w:t xml:space="preserve">, if we and all others continue to pursue that goal, </w:t>
      </w:r>
      <w:r w:rsidRPr="00102C7A">
        <w:rPr>
          <w:sz w:val="16"/>
        </w:rPr>
        <w:t xml:space="preserve">as population doubles, </w:t>
      </w:r>
      <w:r w:rsidRPr="00102C7A">
        <w:rPr>
          <w:rStyle w:val="StyleUnderline"/>
        </w:rPr>
        <w:t>and resources become scarcer, there can be no other conceivable outcome than increasing levels of conflict in the world</w:t>
      </w:r>
      <w:r w:rsidRPr="00102C7A">
        <w:rPr>
          <w:sz w:val="16"/>
        </w:rPr>
        <w:t xml:space="preserve">. Much of the foregoing argument has been that </w:t>
      </w:r>
      <w:r w:rsidRPr="00102C7A">
        <w:rPr>
          <w:rStyle w:val="StyleUnderline"/>
        </w:rPr>
        <w:t>we have an empire, a sphere of influence, without which our living standards could not be as high as they are. We have to be extensively involved in military activity to secure our lines of supply</w:t>
      </w:r>
      <w:r w:rsidRPr="00102C7A">
        <w:rPr>
          <w:sz w:val="16"/>
        </w:rPr>
        <w:t xml:space="preserve"> from the empire. We could not be sure of getting all that oil from the Middle East if we did not have aircraft carriers in the Mediterranean, rapid deployment forces specially trained and ready to fly into trouble spots, minesweepers able to clear vital shipping lanes, </w:t>
      </w:r>
      <w:r w:rsidRPr="00102C7A">
        <w:rPr>
          <w:rStyle w:val="StyleUnderline"/>
        </w:rPr>
        <w:t>the military presence that stands as a warning to others that they had better not interfere with "our" oil fields</w:t>
      </w:r>
      <w:r w:rsidRPr="00102C7A">
        <w:rPr>
          <w:sz w:val="16"/>
        </w:rPr>
        <w:t>, and the contingency plans for dealing with any rebel tribesmen or any sectional uprising that might cut the pipelines. We must be able to protect our allies, interests, trading arrangements, and clients. United States Army Gen. M. D. Taylor said that "U.S. military priorities must be shifted ... towards insuring a steady flow of resources from the Third World." He referred to "a fierce competition among industrial powers for the same raw materials markets sought by the United States" and "growing hostility displayed by have-not nations towards their affluent counterparts" (Cypher 1981). Speaking to American soldiers at Camp Stanly, Korea, President Johnson said, "Don't forget</w:t>
      </w:r>
      <w:proofErr w:type="gramStart"/>
      <w:r w:rsidRPr="00102C7A">
        <w:rPr>
          <w:sz w:val="16"/>
        </w:rPr>
        <w:t>,</w:t>
      </w:r>
      <w:proofErr w:type="gramEnd"/>
      <w:r w:rsidRPr="00102C7A">
        <w:rPr>
          <w:sz w:val="16"/>
        </w:rPr>
        <w:t xml:space="preserve"> there are two hundred million of us in a world of three billion. They want what we've got—and we're not going to give it to them!" Ashley says that "expansion is a prime source of conflict. </w:t>
      </w:r>
      <w:r w:rsidRPr="00102C7A">
        <w:rPr>
          <w:rStyle w:val="StyleUnderline"/>
        </w:rPr>
        <w:t>War is mainly explicable in terms of differential growth in a world of scarce and unevenly distributed resources</w:t>
      </w:r>
      <w:r w:rsidRPr="00102C7A">
        <w:rPr>
          <w:sz w:val="16"/>
        </w:rPr>
        <w:t xml:space="preserve">" (1980, 3, 126). </w:t>
      </w:r>
      <w:proofErr w:type="spellStart"/>
      <w:r w:rsidRPr="00102C7A">
        <w:rPr>
          <w:sz w:val="16"/>
        </w:rPr>
        <w:t>Nettleship</w:t>
      </w:r>
      <w:proofErr w:type="spellEnd"/>
      <w:r w:rsidRPr="00102C7A">
        <w:rPr>
          <w:sz w:val="16"/>
        </w:rPr>
        <w:t xml:space="preserve"> makes the same point: </w:t>
      </w:r>
      <w:r w:rsidRPr="00102C7A">
        <w:rPr>
          <w:sz w:val="16"/>
          <w:shd w:val="clear" w:color="auto" w:fill="00FF00"/>
        </w:rPr>
        <w:t>"</w:t>
      </w:r>
      <w:r w:rsidRPr="00102C7A">
        <w:rPr>
          <w:rStyle w:val="StyleUnderline"/>
        </w:rPr>
        <w:t>War is an inevitable result of the struggle between economies for expansion</w:t>
      </w:r>
      <w:r w:rsidRPr="00102C7A">
        <w:rPr>
          <w:sz w:val="16"/>
        </w:rPr>
        <w:t>" (1975, 497). Chase-Dunn says that "</w:t>
      </w:r>
      <w:r w:rsidRPr="00102C7A">
        <w:rPr>
          <w:rStyle w:val="StyleUnderline"/>
        </w:rPr>
        <w:t>warfare appears as a normal and periodic form of competition within the capitalist world economy.... World wars regularly occur during a period of economic expansion</w:t>
      </w:r>
      <w:r w:rsidRPr="00102C7A">
        <w:rPr>
          <w:sz w:val="16"/>
        </w:rPr>
        <w:t xml:space="preserve">" (1989, 108, 163). In other words, </w:t>
      </w:r>
      <w:r w:rsidRPr="00102C7A">
        <w:rPr>
          <w:rStyle w:val="StyleUnderline"/>
        </w:rPr>
        <w:t>the main source of conflict and war in the world is the ceaseless quest for greater wealth and power. We have no chance of achieving a peaceful world until nations stop being greedy and work out how to live without constantly striving to grow richer</w:t>
      </w:r>
      <w:r w:rsidRPr="00102C7A">
        <w:rPr>
          <w:sz w:val="16"/>
        </w:rPr>
        <w:t>. Yet, the supreme commitment in our economy is to rapid and ceaseless growth!</w:t>
      </w:r>
    </w:p>
    <w:p w:rsidR="0082722D" w:rsidRPr="00102C7A" w:rsidRDefault="0082722D" w:rsidP="0082722D"/>
    <w:p w:rsidR="003270FE" w:rsidRPr="00102C7A" w:rsidRDefault="003270FE" w:rsidP="003270FE">
      <w:pPr>
        <w:pStyle w:val="Heading3"/>
      </w:pPr>
      <w:r w:rsidRPr="00102C7A">
        <w:t>2NC Sustainability</w:t>
      </w:r>
    </w:p>
    <w:p w:rsidR="003270FE" w:rsidRPr="00102C7A" w:rsidRDefault="003270FE" w:rsidP="003270FE"/>
    <w:p w:rsidR="003270FE" w:rsidRPr="00102C7A" w:rsidRDefault="003270FE" w:rsidP="003270FE">
      <w:pPr>
        <w:pStyle w:val="Heading4"/>
      </w:pPr>
      <w:r w:rsidRPr="00102C7A">
        <w:t>Multiple environmental signs prove it’s not sustainable</w:t>
      </w:r>
    </w:p>
    <w:p w:rsidR="003270FE" w:rsidRPr="00102C7A" w:rsidRDefault="003270FE" w:rsidP="003270FE">
      <w:r w:rsidRPr="00102C7A">
        <w:t xml:space="preserve">Robert </w:t>
      </w:r>
      <w:r w:rsidRPr="00102C7A">
        <w:rPr>
          <w:rStyle w:val="Style13ptBold"/>
        </w:rPr>
        <w:t>Jensen</w:t>
      </w:r>
      <w:r w:rsidRPr="00102C7A">
        <w:t>, professor in the School of Journalism at the University of Texas, 9/1/</w:t>
      </w:r>
      <w:r w:rsidRPr="00102C7A">
        <w:rPr>
          <w:rStyle w:val="Style13ptBold"/>
        </w:rPr>
        <w:t>10</w:t>
      </w:r>
      <w:r w:rsidRPr="00102C7A">
        <w:t>, “A World In Collapse?</w:t>
      </w:r>
      <w:proofErr w:type="gramStart"/>
      <w:r w:rsidRPr="00102C7A">
        <w:t>”,</w:t>
      </w:r>
      <w:proofErr w:type="gramEnd"/>
      <w:r w:rsidRPr="00102C7A">
        <w:t xml:space="preserve"> http://www.newleftproject.org/index.php/site/article_comments/a_world_in_collapse/, </w:t>
      </w:r>
      <w:proofErr w:type="spellStart"/>
      <w:r w:rsidRPr="00102C7A">
        <w:t>zzx</w:t>
      </w:r>
      <w:proofErr w:type="spellEnd"/>
    </w:p>
    <w:p w:rsidR="003270FE" w:rsidRPr="00102C7A" w:rsidRDefault="003270FE" w:rsidP="003270FE">
      <w:pPr>
        <w:rPr>
          <w:sz w:val="16"/>
        </w:rPr>
      </w:pPr>
      <w:r w:rsidRPr="00102C7A">
        <w:rPr>
          <w:rStyle w:val="StyleUnderline"/>
        </w:rPr>
        <w:t>Take a look at any measure of the</w:t>
      </w:r>
      <w:r w:rsidRPr="00102C7A">
        <w:rPr>
          <w:sz w:val="16"/>
        </w:rPr>
        <w:t xml:space="preserve"> fundamental </w:t>
      </w:r>
      <w:r w:rsidRPr="00102C7A">
        <w:rPr>
          <w:rStyle w:val="StyleUnderline"/>
        </w:rPr>
        <w:t>health of the planetary ecosystem on which we are dependent: topsoil loss, chemical contamination of soil and water, species extinction and reduction in biodiversity, the state of the world’s oceans, unmanageable toxic waste problems, and climate change.</w:t>
      </w:r>
      <w:r w:rsidRPr="00102C7A">
        <w:rPr>
          <w:sz w:val="16"/>
        </w:rPr>
        <w:t xml:space="preserve"> Take a </w:t>
      </w:r>
      <w:r w:rsidRPr="00102C7A">
        <w:rPr>
          <w:rStyle w:val="StyleUnderline"/>
        </w:rPr>
        <w:t xml:space="preserve">look at the data, and the news is bad on every front. </w:t>
      </w:r>
      <w:r w:rsidRPr="00102C7A">
        <w:rPr>
          <w:sz w:val="16"/>
        </w:rPr>
        <w:t xml:space="preserve">And </w:t>
      </w:r>
      <w:r w:rsidRPr="00102C7A">
        <w:rPr>
          <w:rStyle w:val="StyleUnderline"/>
        </w:rPr>
        <w:t>all of this is in the context of the dramatic decline coming in the highly concentrated energy available from oil and natural gas, and the increased climate disruption that will come if we keep burning the still-abundant coal reserves. There are no replacement fuels on the horizon that will allow a smooth transition. These ecological realities will play out in a world structured by a system</w:t>
      </w:r>
      <w:r w:rsidRPr="00102C7A">
        <w:rPr>
          <w:sz w:val="16"/>
        </w:rPr>
        <w:t xml:space="preserve"> of nation-states </w:t>
      </w:r>
      <w:r w:rsidRPr="00102C7A">
        <w:rPr>
          <w:rStyle w:val="StyleUnderline"/>
        </w:rPr>
        <w:t>rooted in the grotesque inequality resulting from</w:t>
      </w:r>
      <w:r w:rsidRPr="00102C7A">
        <w:rPr>
          <w:sz w:val="16"/>
        </w:rPr>
        <w:t xml:space="preserve"> imperialism and </w:t>
      </w:r>
      <w:r w:rsidRPr="00102C7A">
        <w:rPr>
          <w:rStyle w:val="StyleUnderline"/>
        </w:rPr>
        <w:t>capitalism, all of which is eroding what is left of our collective humanity</w:t>
      </w:r>
      <w:r w:rsidRPr="00102C7A">
        <w:rPr>
          <w:sz w:val="16"/>
        </w:rPr>
        <w:t>. “Collapsing” seems like a reasonable description of the world.</w:t>
      </w:r>
    </w:p>
    <w:p w:rsidR="003270FE" w:rsidRPr="00102C7A" w:rsidRDefault="003270FE" w:rsidP="003270FE"/>
    <w:p w:rsidR="003270FE" w:rsidRPr="00102C7A" w:rsidRDefault="003270FE" w:rsidP="003270FE">
      <w:pPr>
        <w:pStyle w:val="Heading4"/>
      </w:pPr>
      <w:r w:rsidRPr="00102C7A">
        <w:t>Oil reserves make growth unsustainable – failure to transition causes peak oil and resource wars</w:t>
      </w:r>
    </w:p>
    <w:p w:rsidR="003270FE" w:rsidRPr="00102C7A" w:rsidRDefault="003270FE" w:rsidP="003270FE">
      <w:r w:rsidRPr="00102C7A">
        <w:t xml:space="preserve">Richard </w:t>
      </w:r>
      <w:proofErr w:type="spellStart"/>
      <w:r w:rsidRPr="00102C7A">
        <w:rPr>
          <w:rStyle w:val="Style13ptBold"/>
        </w:rPr>
        <w:t>Heinberg</w:t>
      </w:r>
      <w:proofErr w:type="spellEnd"/>
      <w:r w:rsidRPr="00102C7A">
        <w:t>, author and Senior Fellow of the Post Carbon Institute, 3/4/</w:t>
      </w:r>
      <w:r w:rsidRPr="00102C7A">
        <w:rPr>
          <w:rStyle w:val="Style13ptBold"/>
        </w:rPr>
        <w:t>10</w:t>
      </w:r>
      <w:r w:rsidRPr="00102C7A">
        <w:t xml:space="preserve">, “Life </w:t>
      </w:r>
      <w:proofErr w:type="gramStart"/>
      <w:r w:rsidRPr="00102C7A">
        <w:t>After</w:t>
      </w:r>
      <w:proofErr w:type="gramEnd"/>
      <w:r w:rsidRPr="00102C7A">
        <w:t xml:space="preserve"> Growth”, http://www.countercurrents.org/heinberg040310.htm, </w:t>
      </w:r>
      <w:proofErr w:type="spellStart"/>
      <w:r w:rsidRPr="00102C7A">
        <w:t>zzx</w:t>
      </w:r>
      <w:proofErr w:type="spellEnd"/>
    </w:p>
    <w:p w:rsidR="003270FE" w:rsidRPr="00102C7A" w:rsidRDefault="003270FE" w:rsidP="003270FE">
      <w:pPr>
        <w:rPr>
          <w:sz w:val="16"/>
        </w:rPr>
      </w:pPr>
      <w:r w:rsidRPr="00102C7A">
        <w:rPr>
          <w:rStyle w:val="StyleUnderline"/>
        </w:rPr>
        <w:t>Of course, oil does not pose our only societal limit, or even the most important one in the bigger scheme of things: climate, water, and topsoil are clearly more crucial in the long run. But the peaking of world oil production could potentially bring modern industrial civilization to its knees</w:t>
      </w:r>
      <w:r w:rsidRPr="00102C7A">
        <w:rPr>
          <w:sz w:val="16"/>
        </w:rPr>
        <w:t xml:space="preserve">, while also undercutting coordinated efforts to deal with all sorts of other problems.  </w:t>
      </w:r>
      <w:r w:rsidRPr="00102C7A">
        <w:rPr>
          <w:rStyle w:val="StyleUnderline"/>
        </w:rPr>
        <w:t>Up to this point I had little interest in the subject of oil, or energy generally</w:t>
      </w:r>
      <w:r w:rsidRPr="00102C7A">
        <w:rPr>
          <w:sz w:val="16"/>
        </w:rPr>
        <w:t xml:space="preserve">. However, as I re-read the Scientific American article, I realized the pivotal role petroleum plays in the modern world—in transportation, agriculture, and the chemicals and materials industries. I began spending hours each day studying energy history and oil production statistics. I soon realized that </w:t>
      </w:r>
      <w:r w:rsidRPr="00102C7A">
        <w:rPr>
          <w:rStyle w:val="StyleUnderline"/>
        </w:rPr>
        <w:t>the Industrial Revolution was really the Fossil Fuel Revolution, and that our modern food system is based on cheap fossil energy</w:t>
      </w:r>
      <w:r w:rsidRPr="00102C7A">
        <w:rPr>
          <w:sz w:val="16"/>
        </w:rPr>
        <w:t xml:space="preserve">. Further, </w:t>
      </w:r>
      <w:r w:rsidRPr="00102C7A">
        <w:rPr>
          <w:rStyle w:val="StyleUnderline"/>
        </w:rPr>
        <w:t>the entire phenomenon of continuous economic growth—including the development of the financial institutions that facilitate growth, such as fractional reserve banking and the marketing of derivatives—is ultimately based on ever-increasing supplies of cheap energy. Growth requires more manufacturing, more trade, and more transport, and those all in turn require more energy. This means that if energy supplies can't expand and energy therefore becomes significantly more expensive, economic growth will falter and the financial system built on expectations of perpetual growth will fail, possibly in a rather spectacular way.</w:t>
      </w:r>
      <w:r w:rsidRPr="00102C7A">
        <w:rPr>
          <w:sz w:val="16"/>
        </w:rPr>
        <w:t xml:space="preserve">  As early as 1998, Campbell, </w:t>
      </w:r>
      <w:proofErr w:type="spellStart"/>
      <w:r w:rsidRPr="00102C7A">
        <w:rPr>
          <w:sz w:val="16"/>
        </w:rPr>
        <w:t>Laherrère</w:t>
      </w:r>
      <w:proofErr w:type="spellEnd"/>
      <w:r w:rsidRPr="00102C7A">
        <w:rPr>
          <w:sz w:val="16"/>
        </w:rPr>
        <w:t xml:space="preserve">, and others were discussing a Peak Oil impact scenario that went like this. </w:t>
      </w:r>
      <w:r w:rsidRPr="00102C7A">
        <w:rPr>
          <w:rStyle w:val="StyleUnderline"/>
        </w:rPr>
        <w:t>Sometime around the year 2010,</w:t>
      </w:r>
      <w:r w:rsidRPr="00102C7A">
        <w:rPr>
          <w:sz w:val="16"/>
        </w:rPr>
        <w:t xml:space="preserve"> they theorized, </w:t>
      </w:r>
      <w:r w:rsidRPr="00102C7A">
        <w:rPr>
          <w:rStyle w:val="StyleUnderline"/>
        </w:rPr>
        <w:t>stagnant or falling oil supplies would lead to soaring and more volatile petroleum prices, which would precipitate a global economic crash. This rapid economic contraction would in turn lead to sharply curtailed energy demand, so oil prices would then fall; but as soon as the economy regained strength, demand for oil would recover, prices would again soar, and the economy would relapse. This cycle would continue, with each recovery phase being shorter and weaker, and each crash deeper and harder, until the economy was in ruins</w:t>
      </w:r>
      <w:r w:rsidRPr="00102C7A">
        <w:rPr>
          <w:sz w:val="16"/>
        </w:rPr>
        <w:t xml:space="preserve">. Meanwhile, </w:t>
      </w:r>
      <w:r w:rsidRPr="00102C7A">
        <w:rPr>
          <w:rStyle w:val="StyleUnderline"/>
        </w:rPr>
        <w:t xml:space="preserve">volatile oil prices would frustrate investments in energy alternatives: one year, oil would be so expensive that almost any other energy source would look cheap by comparison; the next year, the price of oil would have fallen so far that energy users would be flocking back to it, </w:t>
      </w:r>
      <w:r w:rsidRPr="00102C7A">
        <w:rPr>
          <w:sz w:val="16"/>
        </w:rPr>
        <w:t>with investments in other energy sources looking foolish. Investment capital would be in short supply in any case because the banks would be insolvent due to the crash, and governments would be broke due to declining tax revenues. Meanwhile</w:t>
      </w:r>
      <w:r w:rsidRPr="00102C7A">
        <w:rPr>
          <w:sz w:val="16"/>
          <w:shd w:val="clear" w:color="auto" w:fill="00FF00"/>
        </w:rPr>
        <w:t xml:space="preserve">, </w:t>
      </w:r>
      <w:r w:rsidRPr="00102C7A">
        <w:rPr>
          <w:rStyle w:val="StyleUnderline"/>
        </w:rPr>
        <w:t>international competition for dwindling oil supplies might lead to wars between petroleum importing nations, between importers and exporters, and between rival factions within exporting nations</w:t>
      </w:r>
      <w:r w:rsidRPr="00102C7A">
        <w:rPr>
          <w:sz w:val="16"/>
        </w:rPr>
        <w:t xml:space="preserve">.  Naturally, I also examined the arguments against the likelihood of a near-term peak in global oil production. What if Campbell and </w:t>
      </w:r>
      <w:proofErr w:type="spellStart"/>
      <w:r w:rsidRPr="00102C7A">
        <w:rPr>
          <w:sz w:val="16"/>
        </w:rPr>
        <w:t>Laherrère</w:t>
      </w:r>
      <w:proofErr w:type="spellEnd"/>
      <w:r w:rsidRPr="00102C7A">
        <w:rPr>
          <w:sz w:val="16"/>
        </w:rPr>
        <w:t xml:space="preserve"> were simply wrong? There are those who claim that new technologies for crude oil extraction will increase the amount of oil that can be obtained from each well drilled, and that there are nearly endless reserves of alternative hydrocarbon resources (principally tar sands and oil shale) whose development will seamlessly replace conventional oil, thus delaying the inevitable peak for decades. There are also those who say that Peak Oil won't be much of a problem even if it happens soon, because the market will find substitutes as quickly as needed—whether electric cars, hydrogen, or liquid fuel made from coal. </w:t>
      </w:r>
      <w:r w:rsidRPr="00102C7A">
        <w:rPr>
          <w:rStyle w:val="StyleUnderline"/>
        </w:rPr>
        <w:t>I found all of these arguments weak: the new oil extraction technologies won't come into wide use for several years, and will be applicable mostly to newly developed fields</w:t>
      </w:r>
      <w:r w:rsidRPr="00102C7A">
        <w:rPr>
          <w:sz w:val="16"/>
        </w:rPr>
        <w:t xml:space="preserve"> (of which there are fewer and fewer each year as exploration efforts continue to show mostly disappointing results</w:t>
      </w:r>
      <w:r w:rsidRPr="00102C7A">
        <w:rPr>
          <w:rStyle w:val="StyleUnderline"/>
        </w:rPr>
        <w:t>), not to the old super-giant oilfields that produce the great bulk of oil that we use today</w:t>
      </w:r>
      <w:r w:rsidRPr="00102C7A">
        <w:rPr>
          <w:sz w:val="16"/>
        </w:rPr>
        <w:t xml:space="preserve">. Tar sands and oil shale will be slow to extract; indeed, in the case of oil shale, we may never derive liquid fuels in any substantial quantity due to the enormous costs of processing this very low-grade material. And substitutes like electric cars, </w:t>
      </w:r>
      <w:r w:rsidRPr="00102C7A">
        <w:rPr>
          <w:rStyle w:val="StyleUnderline"/>
        </w:rPr>
        <w:t>liquids from coal, and hydrogen will take a very long time to develop and will in most cases be much more costly than the equivalent elements</w:t>
      </w:r>
      <w:r w:rsidRPr="00102C7A">
        <w:rPr>
          <w:sz w:val="16"/>
        </w:rPr>
        <w:t xml:space="preserve"> of our current system of petroleum fuels and internal combustion engines.  I continued to study the world energy situation for the next few years. And</w:t>
      </w:r>
      <w:r w:rsidRPr="00102C7A">
        <w:rPr>
          <w:sz w:val="16"/>
          <w:shd w:val="clear" w:color="auto" w:fill="00FF00"/>
        </w:rPr>
        <w:t xml:space="preserve">, </w:t>
      </w:r>
      <w:r w:rsidRPr="00102C7A">
        <w:rPr>
          <w:rStyle w:val="StyleUnderline"/>
        </w:rPr>
        <w:t>with every passing year, events appeared to be supporting the Peak Oil thesis and undercutting the views of the oil optimists. Oil prices were trending upward</w:t>
      </w:r>
      <w:r w:rsidRPr="00102C7A">
        <w:rPr>
          <w:sz w:val="16"/>
        </w:rPr>
        <w:t>—and for entirely foreseeable reasons: discoveries of new oilfields were continuing to peter out, with most new fields being much more difficult and expensive to develop than ones found in previous years. More oil-producing countries were seeing their extraction rates peaking and beginning to decline despite efforts to maintain production growth using high-tech, expensive secondary and tertiary extraction methods like the injection of water, nitrogen, or CO2 to force more oil out of the ground. Production decline rates in the world's old, super-giant oilfields, which are responsible for the lion's share of the global petroleum supply, were accelerating. Production of liquid fuels from tar sands was expanding only slowly, while the development of oil shale remained a hollow promise for the distant future.</w:t>
      </w:r>
    </w:p>
    <w:p w:rsidR="003270FE" w:rsidRPr="00102C7A" w:rsidRDefault="003270FE" w:rsidP="003270FE"/>
    <w:p w:rsidR="003270FE" w:rsidRPr="00102C7A" w:rsidRDefault="003270FE" w:rsidP="003270FE">
      <w:pPr>
        <w:pStyle w:val="Heading4"/>
      </w:pPr>
      <w:r w:rsidRPr="00102C7A">
        <w:t>Growth unsustainable – environment and resources</w:t>
      </w:r>
    </w:p>
    <w:p w:rsidR="003270FE" w:rsidRPr="00102C7A" w:rsidRDefault="003270FE" w:rsidP="003270FE">
      <w:r w:rsidRPr="00102C7A">
        <w:t xml:space="preserve">Thomas </w:t>
      </w:r>
      <w:r w:rsidRPr="00102C7A">
        <w:rPr>
          <w:rStyle w:val="Style13ptBold"/>
        </w:rPr>
        <w:t>Homer-Dixon</w:t>
      </w:r>
      <w:r w:rsidRPr="00102C7A">
        <w:t xml:space="preserve">, CIGI chair of global systems at the </w:t>
      </w:r>
      <w:proofErr w:type="spellStart"/>
      <w:r w:rsidRPr="00102C7A">
        <w:t>Balsillie</w:t>
      </w:r>
      <w:proofErr w:type="spellEnd"/>
      <w:r w:rsidRPr="00102C7A">
        <w:t xml:space="preserve"> School of International Affairs, January/February 20</w:t>
      </w:r>
      <w:r w:rsidRPr="00102C7A">
        <w:rPr>
          <w:rStyle w:val="Style13ptBold"/>
        </w:rPr>
        <w:t>11</w:t>
      </w:r>
      <w:r w:rsidRPr="00102C7A">
        <w:t xml:space="preserve">, “ECONOMIES CAN'T JUST KEEP ON GROWING”, Foreign Policy, http://www.foreignpolicy.com/articles/2011/01/02/unconventional_wisdom?page=0,1, </w:t>
      </w:r>
      <w:proofErr w:type="spellStart"/>
      <w:r w:rsidRPr="00102C7A">
        <w:t>zzx</w:t>
      </w:r>
      <w:proofErr w:type="spellEnd"/>
    </w:p>
    <w:p w:rsidR="003270FE" w:rsidRPr="00102C7A" w:rsidRDefault="003270FE" w:rsidP="003270FE">
      <w:pPr>
        <w:rPr>
          <w:sz w:val="16"/>
        </w:rPr>
      </w:pPr>
      <w:r w:rsidRPr="00102C7A">
        <w:rPr>
          <w:sz w:val="16"/>
        </w:rPr>
        <w:t xml:space="preserve">Humanity has made great strides over the past 2,000 years, and </w:t>
      </w:r>
      <w:r w:rsidRPr="00102C7A">
        <w:rPr>
          <w:rStyle w:val="StyleUnderline"/>
        </w:rPr>
        <w:t>we often assume that our path, notwithstanding a few bumps along the way, goes ever upward</w:t>
      </w:r>
      <w:r w:rsidRPr="00102C7A">
        <w:rPr>
          <w:sz w:val="16"/>
        </w:rPr>
        <w:t xml:space="preserve">. But </w:t>
      </w:r>
      <w:r w:rsidRPr="00102C7A">
        <w:rPr>
          <w:rStyle w:val="StyleUnderline"/>
        </w:rPr>
        <w:t>we are wrong: Within this century, environmental and resource constraints will likely bring global economic growth to a halt</w:t>
      </w:r>
      <w:r w:rsidRPr="00102C7A">
        <w:rPr>
          <w:sz w:val="16"/>
        </w:rPr>
        <w:t xml:space="preserve">.  </w:t>
      </w:r>
      <w:r w:rsidRPr="00102C7A">
        <w:rPr>
          <w:rStyle w:val="StyleUnderline"/>
        </w:rPr>
        <w:t>Limits on available resources already restrict economic activity in many sectors, though their impact usually goes unacknowledged</w:t>
      </w:r>
      <w:r w:rsidRPr="00102C7A">
        <w:rPr>
          <w:sz w:val="16"/>
        </w:rPr>
        <w:t xml:space="preserve">. </w:t>
      </w:r>
      <w:r w:rsidRPr="00102C7A">
        <w:rPr>
          <w:rStyle w:val="StyleUnderline"/>
        </w:rPr>
        <w:t>Take rare-earth elements</w:t>
      </w:r>
      <w:r w:rsidRPr="00102C7A">
        <w:rPr>
          <w:sz w:val="16"/>
        </w:rPr>
        <w:t xml:space="preserve"> -- minerals and oxides essential to the manufacture of many technologies. When China recently stopped exporting them, </w:t>
      </w:r>
      <w:r w:rsidRPr="00102C7A">
        <w:rPr>
          <w:rStyle w:val="StyleUnderline"/>
        </w:rPr>
        <w:t>sudden shortages threatened to crimp a wide range of industries. Most commentators believed that the supply crunch would ease once new</w:t>
      </w:r>
      <w:r w:rsidRPr="00102C7A">
        <w:rPr>
          <w:sz w:val="16"/>
        </w:rPr>
        <w:t xml:space="preserve"> (or mothballed) rare-earth mines are opened. But </w:t>
      </w:r>
      <w:r w:rsidRPr="00102C7A">
        <w:rPr>
          <w:rStyle w:val="StyleUnderline"/>
        </w:rPr>
        <w:t>such optimism overlooks a fundamental physical reality. As the best bodies of ore are exhausted, miners move on to less concentrated deposits in more difficult natural circumstances. These mines cause more pollution and require more energy</w:t>
      </w:r>
      <w:r w:rsidRPr="00102C7A">
        <w:rPr>
          <w:sz w:val="16"/>
        </w:rPr>
        <w:t xml:space="preserve">. In other words, opening new rare-earth mines outside China will result in staggering environmental impact.  Or </w:t>
      </w:r>
      <w:r w:rsidRPr="00102C7A">
        <w:rPr>
          <w:rStyle w:val="StyleUnderline"/>
        </w:rPr>
        <w:t>consider petroleum, which provides about 40 percent of the world's commercial energy</w:t>
      </w:r>
      <w:r w:rsidRPr="00102C7A">
        <w:rPr>
          <w:sz w:val="16"/>
        </w:rPr>
        <w:t xml:space="preserve"> and more than 95 percent of its transportation energy. </w:t>
      </w:r>
      <w:r w:rsidRPr="00102C7A">
        <w:rPr>
          <w:rStyle w:val="StyleUnderline"/>
        </w:rPr>
        <w:t xml:space="preserve">Oil companies generally have to work harder to get each new barrel of oil. The amount of energy they receive for each unit of energy they invest in drilling has dropped from 100 to 1 </w:t>
      </w:r>
      <w:r w:rsidRPr="00102C7A">
        <w:rPr>
          <w:rStyle w:val="reduce2"/>
          <w:sz w:val="16"/>
        </w:rPr>
        <w:t>in</w:t>
      </w:r>
      <w:r w:rsidRPr="00102C7A">
        <w:rPr>
          <w:sz w:val="16"/>
        </w:rPr>
        <w:t xml:space="preserve"> Texas </w:t>
      </w:r>
      <w:r w:rsidRPr="00102C7A">
        <w:rPr>
          <w:rStyle w:val="StyleUnderline"/>
        </w:rPr>
        <w:t>in the 1930s to about 15 to 1</w:t>
      </w:r>
      <w:r w:rsidRPr="00102C7A">
        <w:rPr>
          <w:sz w:val="16"/>
        </w:rPr>
        <w:t xml:space="preserve"> in the continental United States </w:t>
      </w:r>
      <w:r w:rsidRPr="00102C7A">
        <w:rPr>
          <w:rStyle w:val="StyleUnderline"/>
        </w:rPr>
        <w:t>today</w:t>
      </w:r>
      <w:r w:rsidRPr="00102C7A">
        <w:rPr>
          <w:sz w:val="16"/>
        </w:rPr>
        <w:t xml:space="preserve">. The oil sands in Alberta, Canada, yield a return of only 4 to 1.  Coal and natural gas still have high energy yields. So, </w:t>
      </w:r>
      <w:r w:rsidRPr="00102C7A">
        <w:rPr>
          <w:rStyle w:val="StyleUnderline"/>
        </w:rPr>
        <w:t>as oil becomes harder to get in coming decades, these energy sources will become increasingly vital to the global economy. But they're fossil fuels, and burning them generates climate-changing carbon dioxide</w:t>
      </w:r>
      <w:r w:rsidRPr="00102C7A">
        <w:rPr>
          <w:sz w:val="16"/>
        </w:rPr>
        <w:t xml:space="preserve">. If the World Bank's projected rates for global economic growth hold steady, global output will have risen almost tenfold by 2100, to more than $600 trillion in today's dollars. So </w:t>
      </w:r>
      <w:r w:rsidRPr="00102C7A">
        <w:rPr>
          <w:rStyle w:val="StyleUnderline"/>
        </w:rPr>
        <w:t>even if countries make dramatic reductions in carbon emissions per dollar of GDP, global carbon dioxide emissions will triple from today's level</w:t>
      </w:r>
      <w:r w:rsidRPr="00102C7A">
        <w:rPr>
          <w:sz w:val="16"/>
        </w:rPr>
        <w:t xml:space="preserve"> to more than 90 billion metric tons a year. </w:t>
      </w:r>
      <w:r w:rsidRPr="00102C7A">
        <w:rPr>
          <w:rStyle w:val="StyleUnderline"/>
        </w:rPr>
        <w:t>Scientists tell us that tripling carbon emissions would cause such extreme heat waves, droughts, and storms that farmers would likely find they couldn't produce the food needed for the world's projected population of 9 billion people</w:t>
      </w:r>
      <w:r w:rsidRPr="00102C7A">
        <w:rPr>
          <w:sz w:val="16"/>
        </w:rPr>
        <w:t xml:space="preserve">. Indeed, </w:t>
      </w:r>
      <w:r w:rsidRPr="00102C7A">
        <w:rPr>
          <w:rStyle w:val="StyleUnderline"/>
        </w:rPr>
        <w:t>the economic damage caused by such climate change would</w:t>
      </w:r>
      <w:r w:rsidRPr="00102C7A">
        <w:rPr>
          <w:sz w:val="16"/>
        </w:rPr>
        <w:t xml:space="preserve"> probably, </w:t>
      </w:r>
      <w:r w:rsidRPr="00102C7A">
        <w:rPr>
          <w:rStyle w:val="StyleUnderline"/>
        </w:rPr>
        <w:t>by itself, halt growth</w:t>
      </w:r>
      <w:r w:rsidRPr="00102C7A">
        <w:rPr>
          <w:sz w:val="16"/>
        </w:rPr>
        <w:t>.</w:t>
      </w:r>
    </w:p>
    <w:p w:rsidR="003270FE" w:rsidRPr="00102C7A" w:rsidRDefault="003270FE" w:rsidP="003270FE"/>
    <w:p w:rsidR="003270FE" w:rsidRPr="00102C7A" w:rsidRDefault="003270FE" w:rsidP="003270FE">
      <w:pPr>
        <w:pStyle w:val="Heading4"/>
        <w:rPr>
          <w:rFonts w:cs="Times New Roman"/>
        </w:rPr>
      </w:pPr>
      <w:r w:rsidRPr="00102C7A">
        <w:t>Prefer our evidence – yours is just clinging to false hope</w:t>
      </w:r>
    </w:p>
    <w:p w:rsidR="003270FE" w:rsidRPr="00102C7A" w:rsidRDefault="003270FE" w:rsidP="003270FE">
      <w:r w:rsidRPr="00102C7A">
        <w:t xml:space="preserve">Robert </w:t>
      </w:r>
      <w:r w:rsidRPr="00102C7A">
        <w:rPr>
          <w:rStyle w:val="Style13ptBold"/>
        </w:rPr>
        <w:t>Jensen</w:t>
      </w:r>
      <w:r w:rsidRPr="00102C7A">
        <w:t>, professor in the School of Journalism at the University of Texas, 9/1/</w:t>
      </w:r>
      <w:r w:rsidRPr="00102C7A">
        <w:rPr>
          <w:rStyle w:val="Style13ptBold"/>
        </w:rPr>
        <w:t>10</w:t>
      </w:r>
      <w:r w:rsidRPr="00102C7A">
        <w:t>, “A World In Collapse?</w:t>
      </w:r>
      <w:proofErr w:type="gramStart"/>
      <w:r w:rsidRPr="00102C7A">
        <w:t>”,</w:t>
      </w:r>
      <w:proofErr w:type="gramEnd"/>
      <w:r w:rsidRPr="00102C7A">
        <w:t xml:space="preserve"> http://www.newleftproject.org/index.php/site/article_comments/a_world_in_collapse/, </w:t>
      </w:r>
      <w:proofErr w:type="spellStart"/>
      <w:r w:rsidRPr="00102C7A">
        <w:t>zzx</w:t>
      </w:r>
      <w:proofErr w:type="spellEnd"/>
    </w:p>
    <w:p w:rsidR="003270FE" w:rsidRPr="00102C7A" w:rsidRDefault="003270FE" w:rsidP="003270FE">
      <w:pPr>
        <w:rPr>
          <w:sz w:val="16"/>
        </w:rPr>
      </w:pPr>
      <w:r w:rsidRPr="00102C7A">
        <w:rPr>
          <w:sz w:val="16"/>
        </w:rPr>
        <w:t xml:space="preserve">I think not only leftists, but </w:t>
      </w:r>
      <w:r w:rsidRPr="00102C7A">
        <w:rPr>
          <w:rStyle w:val="StyleUnderline"/>
        </w:rPr>
        <w:t>people in general, avoid these realities because reality is so grim</w:t>
      </w:r>
      <w:r w:rsidRPr="00102C7A">
        <w:rPr>
          <w:sz w:val="16"/>
        </w:rPr>
        <w:t xml:space="preserve">. It seems overwhelming to most people, for good reason. So, </w:t>
      </w:r>
      <w:r w:rsidRPr="00102C7A">
        <w:rPr>
          <w:rStyle w:val="StyleUnderline"/>
        </w:rPr>
        <w:t>rather than confront it, people find modes of evasion. One is to deny there’s a reason to worry</w:t>
      </w:r>
      <w:r w:rsidRPr="00102C7A">
        <w:rPr>
          <w:sz w:val="16"/>
        </w:rPr>
        <w:t xml:space="preserve">, which is common throughout the culture. </w:t>
      </w:r>
      <w:r w:rsidRPr="00102C7A">
        <w:rPr>
          <w:rStyle w:val="StyleUnderline"/>
        </w:rPr>
        <w:t xml:space="preserve">The most common evasive strategy I hear </w:t>
      </w:r>
      <w:r w:rsidRPr="00102C7A">
        <w:rPr>
          <w:sz w:val="16"/>
        </w:rPr>
        <w:t xml:space="preserve">from people on the left </w:t>
      </w:r>
      <w:r w:rsidRPr="00102C7A">
        <w:rPr>
          <w:rStyle w:val="StyleUnderline"/>
        </w:rPr>
        <w:t xml:space="preserve">is </w:t>
      </w:r>
      <w:r w:rsidRPr="00102C7A">
        <w:rPr>
          <w:sz w:val="16"/>
        </w:rPr>
        <w:t>“technological fundamentalism”—</w:t>
      </w:r>
      <w:r w:rsidRPr="00102C7A">
        <w:rPr>
          <w:rStyle w:val="StyleUnderline"/>
        </w:rPr>
        <w:t>the idea that because we want high-energy/high-tech solutions</w:t>
      </w:r>
      <w:r w:rsidRPr="00102C7A">
        <w:rPr>
          <w:sz w:val="16"/>
        </w:rPr>
        <w:t xml:space="preserve"> that will allow us to live in the style to which so many of us have become accustomed, </w:t>
      </w:r>
      <w:r w:rsidRPr="00102C7A">
        <w:rPr>
          <w:rStyle w:val="StyleUnderline"/>
        </w:rPr>
        <w:t>those solutions will be found. That kind of magical thinking is</w:t>
      </w:r>
      <w:r w:rsidRPr="00102C7A">
        <w:rPr>
          <w:sz w:val="16"/>
        </w:rPr>
        <w:t xml:space="preserve"> appealing but </w:t>
      </w:r>
      <w:r w:rsidRPr="00102C7A">
        <w:rPr>
          <w:rStyle w:val="StyleUnderline"/>
        </w:rPr>
        <w:t>unrealistic, for two reasons. First, while the human discoveries of the past few centuries are impressive, they have not been on the scale required to correct the course we’re on; we’ve created problems that have grown beyond our capacity to understand and manage. Second, those discoveries were subsidized by fossil-fuel energy that won’t be around much longer, which dramatically limits what we will be able to accomplish through energy-intensive advanced technology.</w:t>
      </w:r>
      <w:r w:rsidRPr="00102C7A">
        <w:rPr>
          <w:sz w:val="16"/>
        </w:rPr>
        <w:t xml:space="preserve">  As many people have pointed out, </w:t>
      </w:r>
      <w:r w:rsidRPr="00102C7A">
        <w:rPr>
          <w:rStyle w:val="StyleUnderline"/>
        </w:rPr>
        <w:t>technology is not energy; you don’t replace energy with technology. Technology can make some processes more energy-efficient, but it can’t create energy out of thin air</w:t>
      </w:r>
      <w:r w:rsidRPr="00102C7A">
        <w:rPr>
          <w:sz w:val="16"/>
        </w:rPr>
        <w:t>.</w:t>
      </w:r>
    </w:p>
    <w:p w:rsidR="003270FE" w:rsidRPr="00102C7A" w:rsidRDefault="003270FE" w:rsidP="003270FE"/>
    <w:p w:rsidR="003270FE" w:rsidRPr="00102C7A" w:rsidRDefault="003270FE" w:rsidP="003270FE"/>
    <w:p w:rsidR="0082722D" w:rsidRPr="00102C7A" w:rsidRDefault="0082722D" w:rsidP="0082722D">
      <w:pPr>
        <w:pStyle w:val="Heading3"/>
      </w:pPr>
      <w:r w:rsidRPr="00102C7A">
        <w:t xml:space="preserve">2NC </w:t>
      </w:r>
      <w:r w:rsidR="00851D3C">
        <w:t xml:space="preserve">Environment </w:t>
      </w:r>
      <w:r w:rsidRPr="00102C7A">
        <w:t>Impact</w:t>
      </w:r>
    </w:p>
    <w:p w:rsidR="0082722D" w:rsidRPr="00102C7A" w:rsidRDefault="0082722D" w:rsidP="0082722D"/>
    <w:p w:rsidR="0082722D" w:rsidRPr="00102C7A" w:rsidRDefault="0082722D" w:rsidP="0082722D">
      <w:pPr>
        <w:pStyle w:val="Heading4"/>
      </w:pPr>
      <w:r w:rsidRPr="00102C7A">
        <w:t>Growth causes environmental destruction and extinction – transition now is key</w:t>
      </w:r>
    </w:p>
    <w:p w:rsidR="0082722D" w:rsidRPr="00102C7A" w:rsidRDefault="0082722D" w:rsidP="0082722D">
      <w:r w:rsidRPr="00102C7A">
        <w:t xml:space="preserve">Glen </w:t>
      </w:r>
      <w:r w:rsidRPr="00102C7A">
        <w:rPr>
          <w:rStyle w:val="Style13ptBold"/>
        </w:rPr>
        <w:t>Barry</w:t>
      </w:r>
      <w:r w:rsidRPr="00102C7A">
        <w:t>, Ph.D. in "Land Resources" from the University of Wisconsin-Madison, Masters of Science in "Conservation Biology and Sustainable Development", 7/25/</w:t>
      </w:r>
      <w:r w:rsidRPr="00102C7A">
        <w:rPr>
          <w:rStyle w:val="Style13ptBold"/>
        </w:rPr>
        <w:t>11</w:t>
      </w:r>
      <w:r w:rsidRPr="00102C7A">
        <w:t>, “EARTH MEANDERS: Ecology Bubble Bursts”, http://www.ecoearth.info/blog/2011/07/earth_meanders_ecology_bubble.asp, acc. 3/13/13</w:t>
      </w:r>
    </w:p>
    <w:p w:rsidR="0082722D" w:rsidRPr="00102C7A" w:rsidRDefault="0082722D" w:rsidP="0082722D">
      <w:pPr>
        <w:rPr>
          <w:sz w:val="16"/>
        </w:rPr>
      </w:pPr>
      <w:r w:rsidRPr="00102C7A">
        <w:rPr>
          <w:sz w:val="16"/>
        </w:rPr>
        <w:t xml:space="preserve">Ever since the human family embraced a growth based mentality and obsequious faith in liberal economics, we have witnessed a series of bubbles. The most recent boom-bust cycle has been the still unresolved financial and mortgage bubbles, but bubbles go as far back as the Dutch tulip mania of 1637. Exuberant yet clearly unsustainable growth, or inversely destruction, appears to be inherent to industrial, speculative, and growth obsessed capitalism. Bubbles represent the human proclivity for greed, to grow too fast, overshooting demand, while often exhausting key resources. </w:t>
      </w:r>
      <w:r w:rsidRPr="00102C7A">
        <w:rPr>
          <w:rStyle w:val="StyleUnderline"/>
        </w:rPr>
        <w:t>Global ecology, the biggest bubble of all, is now collapsing and will soon burst</w:t>
      </w:r>
      <w:r w:rsidRPr="00102C7A">
        <w:rPr>
          <w:sz w:val="16"/>
        </w:rPr>
        <w:t xml:space="preserve">. Voracious </w:t>
      </w:r>
      <w:r w:rsidRPr="00102C7A">
        <w:rPr>
          <w:rStyle w:val="StyleUnderline"/>
        </w:rPr>
        <w:t>economic</w:t>
      </w:r>
      <w:r w:rsidRPr="00102C7A">
        <w:rPr>
          <w:sz w:val="16"/>
        </w:rPr>
        <w:t xml:space="preserve"> and human </w:t>
      </w:r>
      <w:proofErr w:type="gramStart"/>
      <w:r w:rsidRPr="00102C7A">
        <w:rPr>
          <w:rStyle w:val="StyleUnderline"/>
        </w:rPr>
        <w:t>growth</w:t>
      </w:r>
      <w:r w:rsidRPr="00102C7A">
        <w:rPr>
          <w:sz w:val="16"/>
        </w:rPr>
        <w:t xml:space="preserve"> have</w:t>
      </w:r>
      <w:proofErr w:type="gramEnd"/>
      <w:r w:rsidRPr="00102C7A">
        <w:rPr>
          <w:sz w:val="16"/>
        </w:rPr>
        <w:t xml:space="preserve"> </w:t>
      </w:r>
      <w:r w:rsidRPr="00102C7A">
        <w:rPr>
          <w:rStyle w:val="StyleUnderline"/>
        </w:rPr>
        <w:t xml:space="preserve">raged </w:t>
      </w:r>
      <w:r w:rsidRPr="00102C7A">
        <w:rPr>
          <w:sz w:val="16"/>
        </w:rPr>
        <w:t xml:space="preserve">for three centuries upon the back of </w:t>
      </w:r>
      <w:r w:rsidRPr="00102C7A">
        <w:rPr>
          <w:rStyle w:val="StyleUnderline"/>
        </w:rPr>
        <w:t>dismantling ecosystems globally</w:t>
      </w:r>
      <w:r w:rsidRPr="00102C7A">
        <w:rPr>
          <w:sz w:val="16"/>
        </w:rPr>
        <w:t xml:space="preserve">. Humanity’s economic outputs have been over-valued relative to the ecologically mediated resources incautiously razed for their production. </w:t>
      </w:r>
      <w:r w:rsidRPr="00102C7A">
        <w:rPr>
          <w:rStyle w:val="StyleUnderline"/>
        </w:rPr>
        <w:t>Earth’s</w:t>
      </w:r>
      <w:r w:rsidRPr="00102C7A">
        <w:rPr>
          <w:sz w:val="16"/>
        </w:rPr>
        <w:t xml:space="preserve"> </w:t>
      </w:r>
      <w:r w:rsidRPr="00102C7A">
        <w:rPr>
          <w:rStyle w:val="StyleUnderline"/>
        </w:rPr>
        <w:t>carrying capacity</w:t>
      </w:r>
      <w:r w:rsidRPr="00102C7A">
        <w:rPr>
          <w:sz w:val="16"/>
        </w:rPr>
        <w:t xml:space="preserve"> - meaning ecology's finite ability to provide ecosystem services and absorb pollution – </w:t>
      </w:r>
      <w:r w:rsidRPr="00102C7A">
        <w:rPr>
          <w:rStyle w:val="StyleUnderline"/>
        </w:rPr>
        <w:t>has been surpassed</w:t>
      </w:r>
      <w:r w:rsidRPr="00102C7A">
        <w:rPr>
          <w:sz w:val="16"/>
        </w:rPr>
        <w:t xml:space="preserve">. Having grown beyond what Earth can bear, the human family is said to be in </w:t>
      </w:r>
      <w:r w:rsidRPr="00102C7A">
        <w:rPr>
          <w:rStyle w:val="StyleUnderline"/>
        </w:rPr>
        <w:t>"overshoot",</w:t>
      </w:r>
      <w:r w:rsidRPr="00102C7A">
        <w:rPr>
          <w:sz w:val="16"/>
        </w:rPr>
        <w:t xml:space="preserve"> which </w:t>
      </w:r>
      <w:r w:rsidRPr="00102C7A">
        <w:rPr>
          <w:rStyle w:val="Emphasis"/>
        </w:rPr>
        <w:t>can only</w:t>
      </w:r>
      <w:r w:rsidRPr="00102C7A">
        <w:rPr>
          <w:rStyle w:val="StyleUnderline"/>
        </w:rPr>
        <w:t xml:space="preserve"> lead to collapse</w:t>
      </w:r>
      <w:r w:rsidRPr="00102C7A">
        <w:rPr>
          <w:sz w:val="16"/>
        </w:rPr>
        <w:t xml:space="preserve">.  Earth is a living being and like </w:t>
      </w:r>
      <w:r w:rsidRPr="00102C7A">
        <w:rPr>
          <w:rStyle w:val="Emphasis"/>
        </w:rPr>
        <w:t>all life can die</w:t>
      </w:r>
      <w:r w:rsidRPr="00102C7A">
        <w:rPr>
          <w:rStyle w:val="StyleUnderline"/>
        </w:rPr>
        <w:t>. Earth is dying now as</w:t>
      </w:r>
      <w:r w:rsidRPr="00102C7A">
        <w:rPr>
          <w:sz w:val="16"/>
        </w:rPr>
        <w:t xml:space="preserve"> virus-like </w:t>
      </w:r>
      <w:r w:rsidRPr="00102C7A">
        <w:rPr>
          <w:rStyle w:val="StyleUnderline"/>
        </w:rPr>
        <w:t>humanity destroys its host's ecosystem organs.</w:t>
      </w:r>
      <w:r w:rsidRPr="00102C7A">
        <w:rPr>
          <w:sz w:val="16"/>
        </w:rPr>
        <w:t xml:space="preserve"> Every day we scrape Earth of its plants and animals, dig and drill into toxic “resources” not meant to be unearthed, and crap our wastes into air, land and water. Systems biology tells us </w:t>
      </w:r>
      <w:r w:rsidRPr="00102C7A">
        <w:rPr>
          <w:rStyle w:val="StyleUnderline"/>
        </w:rPr>
        <w:t>an exponentially growing system in positive feedback</w:t>
      </w:r>
      <w:r w:rsidRPr="00102C7A">
        <w:rPr>
          <w:sz w:val="16"/>
        </w:rPr>
        <w:t xml:space="preserve"> – such as the super-sized economy feasting upon finite and precious global ecology – </w:t>
      </w:r>
      <w:r w:rsidRPr="00102C7A">
        <w:rPr>
          <w:rStyle w:val="Emphasis"/>
        </w:rPr>
        <w:t>always</w:t>
      </w:r>
      <w:r w:rsidRPr="00102C7A">
        <w:rPr>
          <w:sz w:val="16"/>
        </w:rPr>
        <w:t xml:space="preserve"> eventually </w:t>
      </w:r>
      <w:r w:rsidRPr="00102C7A">
        <w:rPr>
          <w:rStyle w:val="StyleUnderline"/>
        </w:rPr>
        <w:t>destroys itself</w:t>
      </w:r>
      <w:r w:rsidRPr="00102C7A">
        <w:rPr>
          <w:sz w:val="16"/>
        </w:rPr>
        <w:t xml:space="preserve">. This is particularly so </w:t>
      </w:r>
      <w:r w:rsidRPr="00102C7A">
        <w:rPr>
          <w:rStyle w:val="StyleUnderline"/>
        </w:rPr>
        <w:t>given</w:t>
      </w:r>
      <w:r w:rsidRPr="00102C7A">
        <w:rPr>
          <w:sz w:val="16"/>
        </w:rPr>
        <w:t xml:space="preserve"> perilous </w:t>
      </w:r>
      <w:r w:rsidRPr="00102C7A">
        <w:rPr>
          <w:rStyle w:val="StyleUnderline"/>
        </w:rPr>
        <w:t>lag times of</w:t>
      </w:r>
      <w:r w:rsidRPr="00102C7A">
        <w:rPr>
          <w:sz w:val="16"/>
        </w:rPr>
        <w:t xml:space="preserve"> many ecosystem </w:t>
      </w:r>
      <w:r w:rsidRPr="00102C7A">
        <w:rPr>
          <w:rStyle w:val="StyleUnderline"/>
        </w:rPr>
        <w:t>processes and losses</w:t>
      </w:r>
      <w:r w:rsidRPr="00102C7A">
        <w:rPr>
          <w:sz w:val="16"/>
        </w:rPr>
        <w:t xml:space="preserve">. The </w:t>
      </w:r>
      <w:r w:rsidRPr="00102C7A">
        <w:rPr>
          <w:rStyle w:val="StyleUnderline"/>
        </w:rPr>
        <w:t>ecological systems underlying</w:t>
      </w:r>
      <w:r w:rsidRPr="00102C7A">
        <w:rPr>
          <w:sz w:val="16"/>
        </w:rPr>
        <w:t xml:space="preserve"> human </w:t>
      </w:r>
      <w:r w:rsidRPr="00102C7A">
        <w:rPr>
          <w:rStyle w:val="StyleUnderline"/>
        </w:rPr>
        <w:t xml:space="preserve">existence are beginning to </w:t>
      </w:r>
      <w:r w:rsidRPr="00102C7A">
        <w:rPr>
          <w:rStyle w:val="Emphasis"/>
        </w:rPr>
        <w:t>burst like bubbles</w:t>
      </w:r>
      <w:r w:rsidRPr="00102C7A">
        <w:rPr>
          <w:sz w:val="16"/>
        </w:rPr>
        <w:t xml:space="preserve">. Virtually </w:t>
      </w:r>
      <w:r w:rsidRPr="00102C7A">
        <w:rPr>
          <w:rStyle w:val="StyleUnderline"/>
        </w:rPr>
        <w:t xml:space="preserve">every type of ecosystem and their output </w:t>
      </w:r>
      <w:r w:rsidRPr="00102C7A">
        <w:rPr>
          <w:sz w:val="16"/>
        </w:rPr>
        <w:t xml:space="preserve">– fish, food, water, air, climate, forests, land, wetlands, soil, </w:t>
      </w:r>
      <w:proofErr w:type="spellStart"/>
      <w:r w:rsidRPr="00102C7A">
        <w:rPr>
          <w:sz w:val="16"/>
        </w:rPr>
        <w:t>etc</w:t>
      </w:r>
      <w:proofErr w:type="spellEnd"/>
      <w:r w:rsidRPr="00102C7A">
        <w:rPr>
          <w:sz w:val="16"/>
        </w:rPr>
        <w:t xml:space="preserve"> – </w:t>
      </w:r>
      <w:r w:rsidRPr="00102C7A">
        <w:rPr>
          <w:rStyle w:val="Emphasis"/>
        </w:rPr>
        <w:t>are now collapsing</w:t>
      </w:r>
      <w:r w:rsidRPr="00102C7A">
        <w:rPr>
          <w:sz w:val="16"/>
        </w:rPr>
        <w:t xml:space="preserve"> locally and regionally. We are witnessing this steady biological impoverishment, of virtually every life-giving ecosystem, aggregate to the whole biosphere – the thin mantle of life surrounding an otherwise lifeless Earth. When speaking of a biosphere bubble burst it is accurate to say Earth is dying. And that </w:t>
      </w:r>
      <w:r w:rsidRPr="00102C7A">
        <w:rPr>
          <w:rStyle w:val="StyleUnderline"/>
        </w:rPr>
        <w:t>it need not be that way, if</w:t>
      </w:r>
      <w:r w:rsidRPr="00102C7A">
        <w:rPr>
          <w:sz w:val="16"/>
        </w:rPr>
        <w:t xml:space="preserve"> only </w:t>
      </w:r>
      <w:r w:rsidRPr="00102C7A">
        <w:rPr>
          <w:rStyle w:val="StyleUnderline"/>
        </w:rPr>
        <w:t>we were able to change</w:t>
      </w:r>
      <w:r w:rsidRPr="00102C7A">
        <w:rPr>
          <w:sz w:val="16"/>
        </w:rPr>
        <w:t xml:space="preserve"> to maintain ecosystems that foster all human and life’s being. Ecology has provided a constant stream of services to humanity and other life, making Earth habitable, for what seems like eternity. Food offers one illustrative example of humanity’s utter dependence upon ecology: sun, water, soil, climate, seeds and healthy agro-ecological systems are where food comes from - not grocery stores and mini-marts. That we need air, water, soil and other ecosystems are demonstrable truths – unlike beliefs in unknowable ancient messiahs, which have guided so much of Earth ecology’s destruction. </w:t>
      </w:r>
      <w:r w:rsidRPr="00102C7A">
        <w:rPr>
          <w:rStyle w:val="StyleUnderline"/>
        </w:rPr>
        <w:t>Industrial capitalism is dependent upon destroying ecosystems</w:t>
      </w:r>
      <w:r w:rsidRPr="00102C7A">
        <w:rPr>
          <w:sz w:val="16"/>
        </w:rPr>
        <w:t xml:space="preserve"> as resources for temporary increases in the well-being of some. While climate change is one of several global ecosystems that are collapsing due to human over-use, it is important to remember there are other collapsing ecological systems – including soil, water, forest, wetland, nitrogen, ocean, toxic, ecosystem, poverty, food and others - that singly and together threaten continued human and ecological being. It is these potentially cumulative impacts of several assaults upon key global ecosystems that are most problematic and potentially chaotic. And it’s not even done fairly, as 2.5 billion live on under $2 a day. The industrial </w:t>
      </w:r>
      <w:r w:rsidRPr="00102C7A">
        <w:rPr>
          <w:rStyle w:val="StyleUnderline"/>
        </w:rPr>
        <w:t xml:space="preserve">growth </w:t>
      </w:r>
      <w:r w:rsidRPr="00102C7A">
        <w:rPr>
          <w:sz w:val="16"/>
        </w:rPr>
        <w:t>machine</w:t>
      </w:r>
      <w:r w:rsidRPr="00102C7A">
        <w:rPr>
          <w:rStyle w:val="StyleUnderline"/>
        </w:rPr>
        <w:t>’s</w:t>
      </w:r>
      <w:r w:rsidRPr="00102C7A">
        <w:rPr>
          <w:sz w:val="16"/>
        </w:rPr>
        <w:t xml:space="preserve"> rampant </w:t>
      </w:r>
      <w:r w:rsidRPr="00102C7A">
        <w:rPr>
          <w:rStyle w:val="StyleUnderline"/>
        </w:rPr>
        <w:t>misuse of</w:t>
      </w:r>
      <w:r w:rsidRPr="00102C7A">
        <w:rPr>
          <w:sz w:val="16"/>
        </w:rPr>
        <w:t xml:space="preserve"> inappropriate </w:t>
      </w:r>
      <w:r w:rsidRPr="00102C7A">
        <w:rPr>
          <w:rStyle w:val="StyleUnderline"/>
        </w:rPr>
        <w:t>tech</w:t>
      </w:r>
      <w:r w:rsidRPr="00102C7A">
        <w:rPr>
          <w:sz w:val="16"/>
        </w:rPr>
        <w:t xml:space="preserve">nology </w:t>
      </w:r>
      <w:r w:rsidRPr="00102C7A">
        <w:rPr>
          <w:rStyle w:val="StyleUnderline"/>
        </w:rPr>
        <w:t>to rip apart</w:t>
      </w:r>
      <w:r w:rsidRPr="00102C7A">
        <w:rPr>
          <w:sz w:val="16"/>
        </w:rPr>
        <w:t xml:space="preserve"> Earth’s </w:t>
      </w:r>
      <w:r w:rsidRPr="00102C7A">
        <w:rPr>
          <w:rStyle w:val="StyleUnderline"/>
        </w:rPr>
        <w:t>life-support systems for</w:t>
      </w:r>
      <w:r w:rsidRPr="00102C7A">
        <w:rPr>
          <w:sz w:val="16"/>
        </w:rPr>
        <w:t xml:space="preserve"> endless </w:t>
      </w:r>
      <w:r w:rsidRPr="00102C7A">
        <w:rPr>
          <w:rStyle w:val="StyleUnderline"/>
        </w:rPr>
        <w:t>frivolous wants</w:t>
      </w:r>
      <w:r w:rsidRPr="00102C7A">
        <w:rPr>
          <w:sz w:val="16"/>
        </w:rPr>
        <w:t xml:space="preserve"> by </w:t>
      </w:r>
      <w:r w:rsidRPr="00102C7A">
        <w:rPr>
          <w:rStyle w:val="StyleUnderline"/>
        </w:rPr>
        <w:t>some as others starve</w:t>
      </w:r>
      <w:r w:rsidRPr="00102C7A">
        <w:rPr>
          <w:sz w:val="16"/>
        </w:rPr>
        <w:t xml:space="preserve"> and eke out a living </w:t>
      </w:r>
      <w:r w:rsidRPr="00102C7A">
        <w:rPr>
          <w:rStyle w:val="StyleUnderline"/>
        </w:rPr>
        <w:t>must yield</w:t>
      </w:r>
      <w:r w:rsidRPr="00102C7A">
        <w:rPr>
          <w:sz w:val="16"/>
        </w:rPr>
        <w:t xml:space="preserve"> to some basic truths. If we are to sustain the required ecosystem habitats necessary, we cannot cut and burn them simultaneously, or multiply to such numbers that we overwhelm them. If you’ve ever seen an over-grazed pasture you know what over-population does to a limited land and resource base – human population must be urgently and humanely reduced. Hubristic </w:t>
      </w:r>
      <w:r w:rsidRPr="00102C7A">
        <w:rPr>
          <w:rStyle w:val="StyleUnderline"/>
        </w:rPr>
        <w:t>faith in tech</w:t>
      </w:r>
      <w:r w:rsidRPr="00102C7A">
        <w:rPr>
          <w:sz w:val="16"/>
        </w:rPr>
        <w:t xml:space="preserve">nological solutions to Earth being beyond its carrying capacity </w:t>
      </w:r>
      <w:r w:rsidRPr="00102C7A">
        <w:rPr>
          <w:rStyle w:val="StyleUnderline"/>
        </w:rPr>
        <w:t xml:space="preserve">is </w:t>
      </w:r>
      <w:r w:rsidRPr="00102C7A">
        <w:rPr>
          <w:rStyle w:val="Emphasis"/>
        </w:rPr>
        <w:t>fanatical madness</w:t>
      </w:r>
      <w:r w:rsidRPr="00102C7A">
        <w:rPr>
          <w:sz w:val="16"/>
        </w:rPr>
        <w:t xml:space="preserve">. Continued </w:t>
      </w:r>
      <w:r w:rsidRPr="00102C7A">
        <w:rPr>
          <w:rStyle w:val="StyleUnderline"/>
        </w:rPr>
        <w:t>tech</w:t>
      </w:r>
      <w:r w:rsidRPr="00102C7A">
        <w:rPr>
          <w:sz w:val="16"/>
        </w:rPr>
        <w:t xml:space="preserve">nological reliance to “solve” Earth’s ecological carrying capacity problem </w:t>
      </w:r>
      <w:r w:rsidRPr="00102C7A">
        <w:rPr>
          <w:rStyle w:val="StyleUnderline"/>
        </w:rPr>
        <w:t>will only inflate the bubble</w:t>
      </w:r>
      <w:r w:rsidRPr="00102C7A">
        <w:rPr>
          <w:sz w:val="16"/>
        </w:rPr>
        <w:t xml:space="preserve"> further </w:t>
      </w:r>
      <w:r w:rsidRPr="00102C7A">
        <w:rPr>
          <w:rStyle w:val="StyleUnderline"/>
        </w:rPr>
        <w:t xml:space="preserve">and result in a </w:t>
      </w:r>
      <w:r w:rsidRPr="00102C7A">
        <w:rPr>
          <w:rStyle w:val="Emphasis"/>
        </w:rPr>
        <w:t xml:space="preserve">bigger </w:t>
      </w:r>
      <w:proofErr w:type="gramStart"/>
      <w:r w:rsidRPr="00102C7A">
        <w:rPr>
          <w:rStyle w:val="Emphasis"/>
        </w:rPr>
        <w:t>bursting</w:t>
      </w:r>
      <w:r w:rsidRPr="00102C7A">
        <w:rPr>
          <w:rStyle w:val="StyleUnderline"/>
        </w:rPr>
        <w:t>,</w:t>
      </w:r>
      <w:proofErr w:type="gramEnd"/>
      <w:r w:rsidRPr="00102C7A">
        <w:rPr>
          <w:rStyle w:val="StyleUnderline"/>
        </w:rPr>
        <w:t xml:space="preserve"> and less remnants from which to try to reconstitute</w:t>
      </w:r>
      <w:r w:rsidRPr="00102C7A">
        <w:rPr>
          <w:sz w:val="16"/>
        </w:rPr>
        <w:t xml:space="preserve"> an ecologically based future. Inane </w:t>
      </w:r>
      <w:r w:rsidRPr="00102C7A">
        <w:rPr>
          <w:rStyle w:val="StyleUnderline"/>
        </w:rPr>
        <w:t>techno-optimism such as geo-engineering is ecocide right up to the end</w:t>
      </w:r>
      <w:r w:rsidRPr="00102C7A">
        <w:rPr>
          <w:sz w:val="16"/>
        </w:rPr>
        <w:t xml:space="preserve"> – pushing Earth to the wall, raping her, before killing her. It is far preferable to begin to adjust human demands upon ecology to reasonable limits. Not only is ecology truth, and you cannot eat money, but collapsing ecosystems are not substitutable with technology. What to do? We need knowledge based solutions to sustaining global ecology that are also just, equitable and enhance human dignity - not superstitious, illogical, greedy, and ignorant responses of god's self-chosen ruling elites. </w:t>
      </w:r>
      <w:r w:rsidRPr="00102C7A">
        <w:rPr>
          <w:rStyle w:val="StyleUnderline"/>
        </w:rPr>
        <w:t>It is too late to stop the global ecology bubble from bursting. Yet a short window exists,</w:t>
      </w:r>
      <w:r w:rsidRPr="00102C7A">
        <w:rPr>
          <w:sz w:val="16"/>
        </w:rPr>
        <w:t xml:space="preserve"> perhaps, </w:t>
      </w:r>
      <w:r w:rsidRPr="00102C7A">
        <w:rPr>
          <w:rStyle w:val="StyleUnderline"/>
        </w:rPr>
        <w:t>to lessen the impact</w:t>
      </w:r>
      <w:r w:rsidRPr="00102C7A">
        <w:rPr>
          <w:sz w:val="16"/>
        </w:rPr>
        <w:t xml:space="preserve"> of the ecology bubble burst, </w:t>
      </w:r>
      <w:r w:rsidRPr="00102C7A">
        <w:rPr>
          <w:rStyle w:val="StyleUnderline"/>
        </w:rPr>
        <w:t>and provide for some manner of</w:t>
      </w:r>
      <w:r w:rsidRPr="00102C7A">
        <w:rPr>
          <w:sz w:val="16"/>
        </w:rPr>
        <w:t xml:space="preserve"> decent </w:t>
      </w:r>
      <w:r w:rsidRPr="00102C7A">
        <w:rPr>
          <w:rStyle w:val="StyleUnderline"/>
        </w:rPr>
        <w:t>existence and potential for restoration</w:t>
      </w:r>
      <w:r w:rsidRPr="00102C7A">
        <w:rPr>
          <w:sz w:val="16"/>
        </w:rPr>
        <w:t xml:space="preserve"> and regeneration of a new human/nature project </w:t>
      </w:r>
      <w:r w:rsidRPr="00102C7A">
        <w:rPr>
          <w:rStyle w:val="StyleUnderline"/>
        </w:rPr>
        <w:t>post-collapse</w:t>
      </w:r>
      <w:r w:rsidRPr="00102C7A">
        <w:rPr>
          <w:sz w:val="16"/>
        </w:rPr>
        <w:t xml:space="preserve">. </w:t>
      </w:r>
      <w:r w:rsidRPr="00102C7A">
        <w:rPr>
          <w:rStyle w:val="StyleUnderline"/>
        </w:rPr>
        <w:t>But</w:t>
      </w:r>
      <w:r w:rsidRPr="00102C7A">
        <w:rPr>
          <w:sz w:val="16"/>
        </w:rPr>
        <w:t xml:space="preserve"> </w:t>
      </w:r>
      <w:r w:rsidRPr="00102C7A">
        <w:rPr>
          <w:rStyle w:val="StyleUnderline"/>
        </w:rPr>
        <w:t>if we continue</w:t>
      </w:r>
      <w:r w:rsidRPr="00102C7A">
        <w:rPr>
          <w:sz w:val="16"/>
        </w:rPr>
        <w:t xml:space="preserve"> to do nothing, or next to nothing, </w:t>
      </w:r>
      <w:r w:rsidRPr="00102C7A">
        <w:rPr>
          <w:rStyle w:val="StyleUnderline"/>
        </w:rPr>
        <w:t>the cumulative impacts of global ecological collapse will intensify and prove to be unrecoverable</w:t>
      </w:r>
      <w:r w:rsidRPr="00102C7A">
        <w:rPr>
          <w:sz w:val="16"/>
        </w:rPr>
        <w:t xml:space="preserve">, unless met with opposing force to end the </w:t>
      </w:r>
      <w:proofErr w:type="spellStart"/>
      <w:r w:rsidRPr="00102C7A">
        <w:rPr>
          <w:sz w:val="16"/>
        </w:rPr>
        <w:t>ecocidal</w:t>
      </w:r>
      <w:proofErr w:type="spellEnd"/>
      <w:r w:rsidRPr="00102C7A">
        <w:rPr>
          <w:sz w:val="16"/>
        </w:rPr>
        <w:t xml:space="preserve"> activities surpassing ecology's limits. </w:t>
      </w:r>
    </w:p>
    <w:p w:rsidR="0082722D" w:rsidRPr="00102C7A" w:rsidRDefault="0082722D" w:rsidP="0082722D"/>
    <w:p w:rsidR="003270FE" w:rsidRPr="00102C7A" w:rsidRDefault="003270FE" w:rsidP="003270FE">
      <w:pPr>
        <w:pStyle w:val="Heading4"/>
      </w:pPr>
      <w:r w:rsidRPr="00102C7A">
        <w:t>Now is key – we must maintain all ecosystems</w:t>
      </w:r>
      <w:bookmarkStart w:id="0" w:name="_GoBack"/>
      <w:bookmarkEnd w:id="0"/>
    </w:p>
    <w:p w:rsidR="003270FE" w:rsidRPr="00102C7A" w:rsidRDefault="003270FE" w:rsidP="003270FE">
      <w:r w:rsidRPr="00102C7A">
        <w:t xml:space="preserve">Glen </w:t>
      </w:r>
      <w:r w:rsidRPr="00102C7A">
        <w:rPr>
          <w:rStyle w:val="Style13ptBold"/>
        </w:rPr>
        <w:t>Barry</w:t>
      </w:r>
      <w:r w:rsidRPr="00102C7A">
        <w:t>, Ph.D. in "Land Resources" from the University of Wisconsin-Madison, Masters of Science in "Conservation Biology and Sustainable Development", 1/5/</w:t>
      </w:r>
      <w:r w:rsidRPr="00102C7A">
        <w:rPr>
          <w:rStyle w:val="Style13ptBold"/>
        </w:rPr>
        <w:t>10</w:t>
      </w:r>
      <w:r w:rsidRPr="00102C7A">
        <w:t xml:space="preserve">, “EARTH MEANDERS: Resisting Global Ecological Change”, </w:t>
      </w:r>
      <w:proofErr w:type="spellStart"/>
      <w:r w:rsidRPr="00102C7A">
        <w:t>EcoEarth</w:t>
      </w:r>
      <w:proofErr w:type="spellEnd"/>
      <w:r w:rsidRPr="00102C7A">
        <w:t xml:space="preserve">, </w:t>
      </w:r>
      <w:r w:rsidRPr="00102C7A">
        <w:rPr>
          <w:sz w:val="16"/>
        </w:rPr>
        <w:t>http://www.ecoearth.info/blog/2010/01/earth_meanders_resisting_globa.asp</w:t>
      </w:r>
      <w:r w:rsidRPr="00102C7A">
        <w:t xml:space="preserve">, </w:t>
      </w:r>
      <w:proofErr w:type="spellStart"/>
      <w:r w:rsidRPr="00102C7A">
        <w:t>zzx</w:t>
      </w:r>
      <w:proofErr w:type="spellEnd"/>
    </w:p>
    <w:p w:rsidR="003270FE" w:rsidRPr="00102C7A" w:rsidRDefault="003270FE" w:rsidP="003270FE">
      <w:pPr>
        <w:rPr>
          <w:sz w:val="16"/>
        </w:rPr>
      </w:pPr>
      <w:r w:rsidRPr="00102C7A">
        <w:rPr>
          <w:rStyle w:val="StyleUnderline"/>
        </w:rPr>
        <w:t>Given the momentum of</w:t>
      </w:r>
      <w:r w:rsidRPr="00102C7A">
        <w:rPr>
          <w:sz w:val="16"/>
        </w:rPr>
        <w:t xml:space="preserve"> seven billion super-</w:t>
      </w:r>
      <w:r w:rsidRPr="00102C7A">
        <w:rPr>
          <w:rStyle w:val="StyleUnderline"/>
        </w:rPr>
        <w:t>predators consuming ecosystems</w:t>
      </w:r>
      <w:r w:rsidRPr="00102C7A">
        <w:rPr>
          <w:sz w:val="16"/>
        </w:rPr>
        <w:t xml:space="preserve"> to meet their every (and endless) whims, </w:t>
      </w:r>
      <w:r w:rsidRPr="00102C7A">
        <w:rPr>
          <w:rStyle w:val="StyleUnderline"/>
        </w:rPr>
        <w:t>it is not possible to stop</w:t>
      </w:r>
      <w:r w:rsidRPr="00102C7A">
        <w:rPr>
          <w:sz w:val="16"/>
        </w:rPr>
        <w:t xml:space="preserve"> social, </w:t>
      </w:r>
      <w:r w:rsidRPr="00102C7A">
        <w:rPr>
          <w:rStyle w:val="StyleUnderline"/>
        </w:rPr>
        <w:t>economic and ecological collapse</w:t>
      </w:r>
      <w:r w:rsidRPr="00102C7A">
        <w:rPr>
          <w:sz w:val="16"/>
        </w:rPr>
        <w:t xml:space="preserve">. But </w:t>
      </w:r>
      <w:r w:rsidRPr="00102C7A">
        <w:rPr>
          <w:rStyle w:val="StyleUnderline"/>
        </w:rPr>
        <w:t>there is a still chance of</w:t>
      </w:r>
      <w:r w:rsidRPr="00102C7A">
        <w:rPr>
          <w:sz w:val="16"/>
        </w:rPr>
        <w:t xml:space="preserve"> a worthy </w:t>
      </w:r>
      <w:r w:rsidRPr="00102C7A">
        <w:rPr>
          <w:rStyle w:val="StyleUnderline"/>
        </w:rPr>
        <w:t>human society post economic and ecological collapse if we</w:t>
      </w:r>
      <w:r w:rsidRPr="00102C7A">
        <w:rPr>
          <w:sz w:val="16"/>
        </w:rPr>
        <w:t xml:space="preserve"> return to the land, </w:t>
      </w:r>
      <w:r w:rsidRPr="00102C7A">
        <w:rPr>
          <w:rStyle w:val="StyleUnderline"/>
        </w:rPr>
        <w:t>power down</w:t>
      </w:r>
      <w:r w:rsidRPr="00102C7A">
        <w:rPr>
          <w:sz w:val="16"/>
        </w:rPr>
        <w:t xml:space="preserve"> and resist</w:t>
      </w:r>
      <w:r w:rsidRPr="00102C7A">
        <w:rPr>
          <w:rStyle w:val="StyleUnderline"/>
        </w:rPr>
        <w:t>. It is all about having as much intact ecosystems as possible to lighten the blow and reconstitute society</w:t>
      </w:r>
      <w:r w:rsidRPr="00102C7A">
        <w:rPr>
          <w:sz w:val="16"/>
        </w:rPr>
        <w:t xml:space="preserve"> and ecosystems </w:t>
      </w:r>
      <w:r w:rsidRPr="00102C7A">
        <w:rPr>
          <w:rStyle w:val="StyleUnderline"/>
        </w:rPr>
        <w:t>post-collapse</w:t>
      </w:r>
      <w:r w:rsidRPr="00102C7A">
        <w:rPr>
          <w:sz w:val="16"/>
        </w:rPr>
        <w:t xml:space="preserve">. Here, and in my forth-coming book “New Earth Rising”, as a political ecologist I offer a very different plan to the blind faith in technological progress that removes us more from natural life-giving ecosystem processes and patterns. Perhaps this can be called Plan “ER” for Earth Restoration. Powering Down </w:t>
      </w:r>
      <w:r w:rsidRPr="00102C7A">
        <w:rPr>
          <w:rStyle w:val="StyleUnderline"/>
        </w:rPr>
        <w:t>It is a global ecological imperative that we begin dismantling the industrial growth machine</w:t>
      </w:r>
      <w:r w:rsidRPr="00102C7A">
        <w:rPr>
          <w:sz w:val="16"/>
        </w:rPr>
        <w:t xml:space="preserve"> </w:t>
      </w:r>
      <w:r w:rsidRPr="00102C7A">
        <w:rPr>
          <w:rStyle w:val="StyleUnderline"/>
        </w:rPr>
        <w:t>to return to</w:t>
      </w:r>
      <w:r w:rsidRPr="00102C7A">
        <w:rPr>
          <w:sz w:val="16"/>
        </w:rPr>
        <w:t xml:space="preserve"> honest, well-lived and </w:t>
      </w:r>
      <w:r w:rsidRPr="00102C7A">
        <w:rPr>
          <w:rStyle w:val="StyleUnderline"/>
        </w:rPr>
        <w:t>simple lifestyles</w:t>
      </w:r>
      <w:r w:rsidRPr="00102C7A">
        <w:rPr>
          <w:sz w:val="16"/>
        </w:rPr>
        <w:t xml:space="preserve"> – protecting, tending and restoring natural agro-ecosystems. Though terribly difficult given the choices society presents us, each of us must begin the process of getting off the grid, dramatically cutting our energy use and refusing to consume energy from burning fossil fuels. There will come a time where dismantling roads, industries and cities will be appropriate. We must insist that society’s resources are used towards these ends. But make no mistake, </w:t>
      </w:r>
      <w:r w:rsidRPr="00102C7A">
        <w:rPr>
          <w:rStyle w:val="StyleUnderline"/>
        </w:rPr>
        <w:t>no amount of “renewable energy” can allow current</w:t>
      </w:r>
      <w:r w:rsidRPr="00102C7A">
        <w:rPr>
          <w:sz w:val="16"/>
        </w:rPr>
        <w:t xml:space="preserve">, much less predicted, </w:t>
      </w:r>
      <w:r w:rsidRPr="00102C7A">
        <w:rPr>
          <w:rStyle w:val="StyleUnderline"/>
        </w:rPr>
        <w:t>excessive energy usage for everything from our food to our transport to our housing to continue</w:t>
      </w:r>
      <w:r w:rsidRPr="00102C7A">
        <w:rPr>
          <w:sz w:val="16"/>
        </w:rPr>
        <w:t xml:space="preserve">. </w:t>
      </w:r>
      <w:r w:rsidRPr="00102C7A">
        <w:rPr>
          <w:rStyle w:val="StyleUnderline"/>
        </w:rPr>
        <w:t>The “slowing” economy in the over-developed world is the logical conclusion of disease like growth</w:t>
      </w:r>
      <w:r w:rsidRPr="00102C7A">
        <w:rPr>
          <w:sz w:val="16"/>
        </w:rPr>
        <w:t xml:space="preserve"> in human populations, </w:t>
      </w:r>
      <w:r w:rsidRPr="00102C7A">
        <w:rPr>
          <w:rStyle w:val="StyleUnderline"/>
        </w:rPr>
        <w:t>resource use and consumption</w:t>
      </w:r>
      <w:r w:rsidRPr="00102C7A">
        <w:rPr>
          <w:sz w:val="16"/>
        </w:rPr>
        <w:t xml:space="preserve">. Highly satisfying for some for </w:t>
      </w:r>
      <w:proofErr w:type="spellStart"/>
      <w:r w:rsidRPr="00102C7A">
        <w:rPr>
          <w:sz w:val="16"/>
        </w:rPr>
        <w:t>awhile</w:t>
      </w:r>
      <w:proofErr w:type="spellEnd"/>
      <w:r w:rsidRPr="00102C7A">
        <w:rPr>
          <w:sz w:val="16"/>
        </w:rPr>
        <w:t xml:space="preserve">, but </w:t>
      </w:r>
      <w:r w:rsidRPr="00102C7A">
        <w:rPr>
          <w:rStyle w:val="StyleUnderline"/>
        </w:rPr>
        <w:t xml:space="preserve">such </w:t>
      </w:r>
      <w:proofErr w:type="spellStart"/>
      <w:r w:rsidRPr="00102C7A">
        <w:rPr>
          <w:rStyle w:val="StyleUnderline"/>
        </w:rPr>
        <w:t>ecocidal</w:t>
      </w:r>
      <w:proofErr w:type="spellEnd"/>
      <w:r w:rsidRPr="00102C7A">
        <w:rPr>
          <w:rStyle w:val="StyleUnderline"/>
        </w:rPr>
        <w:t xml:space="preserve"> resource binging cannot and will not last</w:t>
      </w:r>
      <w:r w:rsidRPr="00102C7A">
        <w:rPr>
          <w:sz w:val="16"/>
        </w:rPr>
        <w:t xml:space="preserve">. And now the entire world, including the 2 billion that live on under $2 a day, understandably and justly want better lives. Sadly though, through the power of corporate media, most poor style the ideal life upon the excesses of the West. This means they undervalue their own more ecologically sustainable and personally satisfying lifestyles and livelihoods driven by community and sharing. Life is clearly more than what you own and consume, it is what you do and who you are that counts. And it is never too late to make positive changes. Both personally and societally </w:t>
      </w:r>
      <w:r w:rsidRPr="00102C7A">
        <w:rPr>
          <w:rStyle w:val="StyleUnderline"/>
        </w:rPr>
        <w:t>we must wean ourselves from</w:t>
      </w:r>
      <w:r w:rsidRPr="00102C7A">
        <w:rPr>
          <w:sz w:val="16"/>
        </w:rPr>
        <w:t xml:space="preserve"> gluttonous energy use and conspicuous </w:t>
      </w:r>
      <w:r w:rsidRPr="00102C7A">
        <w:rPr>
          <w:rStyle w:val="StyleUnderline"/>
        </w:rPr>
        <w:t>over-consumption, and demand political and social structures</w:t>
      </w:r>
      <w:r w:rsidRPr="00102C7A">
        <w:rPr>
          <w:sz w:val="16"/>
        </w:rPr>
        <w:t xml:space="preserve"> that compel others do so as well. As individuals we are faced with much outside of our control, so it won’t all happen at once, but each of us must begin disengaging ourselves from the dominant growth paradigm, and begin to achieve some measure of self-sufficiency. Start by becoming as independent from slave wage labor and marketing neuroses as fast as financially feasible. Those that voluntarily begin to power down will be at an enormous advantage as the ecological shit hits the fan. And there is no better place to start than loving and being one with a piece of land. </w:t>
      </w:r>
      <w:proofErr w:type="gramStart"/>
      <w:r w:rsidRPr="00102C7A">
        <w:rPr>
          <w:sz w:val="16"/>
        </w:rPr>
        <w:t>The land, think always of the land.</w:t>
      </w:r>
      <w:proofErr w:type="gramEnd"/>
    </w:p>
    <w:p w:rsidR="003270FE" w:rsidRDefault="00851D3C" w:rsidP="00851D3C">
      <w:pPr>
        <w:pStyle w:val="Heading3"/>
      </w:pPr>
      <w:r>
        <w:t>2NC War Impact</w:t>
      </w:r>
    </w:p>
    <w:p w:rsidR="00851D3C" w:rsidRPr="00851D3C" w:rsidRDefault="00851D3C" w:rsidP="00851D3C"/>
    <w:p w:rsidR="003270FE" w:rsidRPr="00102C7A" w:rsidRDefault="003270FE" w:rsidP="003270FE">
      <w:pPr>
        <w:pStyle w:val="Heading4"/>
      </w:pPr>
      <w:r w:rsidRPr="00102C7A">
        <w:t xml:space="preserve">Independently, global war will kill everyone by 2025 without </w:t>
      </w:r>
      <w:proofErr w:type="spellStart"/>
      <w:r w:rsidRPr="00102C7A">
        <w:t>dedev</w:t>
      </w:r>
      <w:proofErr w:type="spellEnd"/>
    </w:p>
    <w:p w:rsidR="003270FE" w:rsidRPr="00102C7A" w:rsidRDefault="003270FE" w:rsidP="003270FE">
      <w:r w:rsidRPr="00102C7A">
        <w:t xml:space="preserve">Christopher </w:t>
      </w:r>
      <w:r w:rsidRPr="00102C7A">
        <w:rPr>
          <w:rStyle w:val="Style13ptBold"/>
        </w:rPr>
        <w:t>Chase-Dunn</w:t>
      </w:r>
      <w:r w:rsidRPr="00102C7A">
        <w:t xml:space="preserve">, Director of the Institute for Research on World-Systems, University of California-Riverside, and Bruce </w:t>
      </w:r>
      <w:proofErr w:type="spellStart"/>
      <w:r w:rsidRPr="00102C7A">
        <w:t>Podobnik</w:t>
      </w:r>
      <w:proofErr w:type="spellEnd"/>
      <w:r w:rsidRPr="00102C7A">
        <w:t>, Assistant Professor in the Department of Sociology and Anthropology at Lewis and Clark College, 19</w:t>
      </w:r>
      <w:r w:rsidRPr="00102C7A">
        <w:rPr>
          <w:rStyle w:val="Style13ptBold"/>
        </w:rPr>
        <w:t>99</w:t>
      </w:r>
      <w:r w:rsidRPr="00102C7A">
        <w:t xml:space="preserve">, in The Future of Global Conflict, ed. </w:t>
      </w:r>
      <w:proofErr w:type="spellStart"/>
      <w:r w:rsidRPr="00102C7A">
        <w:t>Bornschier</w:t>
      </w:r>
      <w:proofErr w:type="spellEnd"/>
      <w:r w:rsidRPr="00102C7A">
        <w:t xml:space="preserve"> and Chase-Dunn, p. 43</w:t>
      </w:r>
    </w:p>
    <w:p w:rsidR="003270FE" w:rsidRPr="00102C7A" w:rsidRDefault="003270FE" w:rsidP="003270FE">
      <w:pPr>
        <w:rPr>
          <w:sz w:val="16"/>
        </w:rPr>
      </w:pPr>
      <w:r w:rsidRPr="00102C7A">
        <w:rPr>
          <w:sz w:val="16"/>
        </w:rPr>
        <w:t>While the onset of a period of hegemonic rivalry is in itself disturbing, the picture becomes even grimmer when the influence of long-</w:t>
      </w:r>
      <w:proofErr w:type="spellStart"/>
      <w:r w:rsidRPr="00102C7A">
        <w:rPr>
          <w:sz w:val="16"/>
        </w:rPr>
        <w:t>terni</w:t>
      </w:r>
      <w:proofErr w:type="spellEnd"/>
      <w:r w:rsidRPr="00102C7A">
        <w:rPr>
          <w:sz w:val="16"/>
        </w:rPr>
        <w:t xml:space="preserve"> economic cycles is taken into account. </w:t>
      </w:r>
      <w:r w:rsidRPr="00102C7A">
        <w:rPr>
          <w:rStyle w:val="StyleUnderline"/>
        </w:rPr>
        <w:t>As an extensive body of research documents</w:t>
      </w:r>
      <w:r w:rsidRPr="00102C7A">
        <w:rPr>
          <w:sz w:val="16"/>
        </w:rPr>
        <w:t xml:space="preserve"> (see especially Van </w:t>
      </w:r>
      <w:proofErr w:type="spellStart"/>
      <w:r w:rsidRPr="00102C7A">
        <w:rPr>
          <w:sz w:val="16"/>
        </w:rPr>
        <w:t>Duijn</w:t>
      </w:r>
      <w:proofErr w:type="spellEnd"/>
      <w:r w:rsidRPr="00102C7A">
        <w:rPr>
          <w:sz w:val="16"/>
        </w:rPr>
        <w:t xml:space="preserve">, 1983), </w:t>
      </w:r>
      <w:r w:rsidRPr="00102C7A">
        <w:rPr>
          <w:rStyle w:val="StyleUnderline"/>
        </w:rPr>
        <w:t>the 50 to 60 year business cycle known as the Kondratieff wave (K-wave) has been in synchronous operation on an international scale for at least the last two centuries</w:t>
      </w:r>
      <w:r w:rsidRPr="00102C7A">
        <w:rPr>
          <w:sz w:val="16"/>
        </w:rPr>
        <w:t xml:space="preserve">. Utilizing data gathering by Levy (1983) on war severity, Goldstein (1988) demonstrates that </w:t>
      </w:r>
      <w:r w:rsidRPr="00102C7A">
        <w:rPr>
          <w:rStyle w:val="StyleUnderline"/>
        </w:rPr>
        <w:t>there is a corresponding 50 to 60 year cycle in the number of battle deaths per year for the period 1495-1975</w:t>
      </w:r>
      <w:r w:rsidRPr="00102C7A">
        <w:rPr>
          <w:sz w:val="16"/>
        </w:rPr>
        <w:t xml:space="preserve">. Beyond merely showing that the K-wave and the war cycle are linked in a systematic fashion, Goldstein’s research suggests that </w:t>
      </w:r>
      <w:r w:rsidRPr="00102C7A">
        <w:rPr>
          <w:rStyle w:val="StyleUnderline"/>
        </w:rPr>
        <w:t>severe core wars are much more likely to occur late in the upswing phase of the K-wave. This finding is interpreted as showing that, while states always desire to go to war, they can afford to do so only when economic growth is providing them with sufficient resources</w:t>
      </w:r>
      <w:r w:rsidRPr="00102C7A">
        <w:rPr>
          <w:sz w:val="16"/>
        </w:rPr>
        <w:t xml:space="preserve">. </w:t>
      </w:r>
      <w:proofErr w:type="spellStart"/>
      <w:r w:rsidRPr="00102C7A">
        <w:rPr>
          <w:sz w:val="16"/>
        </w:rPr>
        <w:t>Modelski</w:t>
      </w:r>
      <w:proofErr w:type="spellEnd"/>
      <w:r w:rsidRPr="00102C7A">
        <w:rPr>
          <w:sz w:val="16"/>
        </w:rPr>
        <w:t xml:space="preserve"> and Thompson (1996) present a more complex interpretation of the systemic relationship between economic and war cycles, but it closely resembles Goldstein’s hypothesis. In their analysis, a first economic upswing generates the economic resources required by an ascending core state to make a bid for hegemony; a second period of economic growth follows a period of global war and the establishment of a new period of hegemony. Here, again, specific economic upswings are associated with an increased likelihood of the outbreak of core war. </w:t>
      </w:r>
      <w:r w:rsidRPr="00102C7A">
        <w:rPr>
          <w:rStyle w:val="StyleUnderline"/>
        </w:rPr>
        <w:t xml:space="preserve">It is widely accepted that the current K-wave, which entered a downturn around 1967-73, is probably now in the process of beginning a new upturn which will reach its apex around 2025. It is also widely accepted that by this period US hegemony, already </w:t>
      </w:r>
      <w:proofErr w:type="spellStart"/>
      <w:r w:rsidRPr="00102C7A">
        <w:rPr>
          <w:rStyle w:val="StyleUnderline"/>
        </w:rPr>
        <w:t>unravelling</w:t>
      </w:r>
      <w:proofErr w:type="spellEnd"/>
      <w:r w:rsidRPr="00102C7A">
        <w:rPr>
          <w:rStyle w:val="StyleUnderline"/>
        </w:rPr>
        <w:t xml:space="preserve">, will have been definitively eroded. This convergence of a plateauing economic cycle with a period of political </w:t>
      </w:r>
      <w:proofErr w:type="spellStart"/>
      <w:r w:rsidRPr="00102C7A">
        <w:rPr>
          <w:rStyle w:val="StyleUnderline"/>
        </w:rPr>
        <w:t>multicentricity</w:t>
      </w:r>
      <w:proofErr w:type="spellEnd"/>
      <w:r w:rsidRPr="00102C7A">
        <w:rPr>
          <w:rStyle w:val="StyleUnderline"/>
        </w:rPr>
        <w:t xml:space="preserve"> within the core should, if history truly does repeat itself, result in the outbreak of full-scale warfare between the declining hegemon and the ascending core powers</w:t>
      </w:r>
      <w:r w:rsidRPr="00102C7A">
        <w:rPr>
          <w:sz w:val="16"/>
        </w:rPr>
        <w:t xml:space="preserve">. Although both Goldstein (1991) and </w:t>
      </w:r>
      <w:proofErr w:type="spellStart"/>
      <w:r w:rsidRPr="00102C7A">
        <w:rPr>
          <w:sz w:val="16"/>
        </w:rPr>
        <w:t>Modelski</w:t>
      </w:r>
      <w:proofErr w:type="spellEnd"/>
      <w:r w:rsidRPr="00102C7A">
        <w:rPr>
          <w:sz w:val="16"/>
        </w:rPr>
        <w:t xml:space="preserve"> and Thompson (1996) assert that such a global war can (somehow) be avoided, other theorists consider that </w:t>
      </w:r>
      <w:r w:rsidRPr="00102C7A">
        <w:rPr>
          <w:rStyle w:val="StyleUnderline"/>
        </w:rPr>
        <w:t>the possibility of such a core war is sufficiently high that serious steps should be taken to ensure that such collective suicide does not occur</w:t>
      </w:r>
      <w:r w:rsidRPr="00102C7A">
        <w:rPr>
          <w:sz w:val="16"/>
        </w:rPr>
        <w:t xml:space="preserve"> (Chase-Dunn and O’Reilly, 1989; </w:t>
      </w:r>
      <w:proofErr w:type="spellStart"/>
      <w:r w:rsidRPr="00102C7A">
        <w:rPr>
          <w:sz w:val="16"/>
        </w:rPr>
        <w:t>Goldfrank</w:t>
      </w:r>
      <w:proofErr w:type="spellEnd"/>
      <w:r w:rsidRPr="00102C7A">
        <w:rPr>
          <w:sz w:val="16"/>
        </w:rPr>
        <w:t xml:space="preserve">, 1987). </w:t>
      </w:r>
    </w:p>
    <w:p w:rsidR="003270FE" w:rsidRPr="00102C7A" w:rsidRDefault="003270FE" w:rsidP="0082722D"/>
    <w:p w:rsidR="0082722D" w:rsidRPr="00102C7A" w:rsidRDefault="0082722D" w:rsidP="0082722D">
      <w:pPr>
        <w:pStyle w:val="Heading3"/>
      </w:pPr>
      <w:r w:rsidRPr="00102C7A">
        <w:t>2NC Warming Impact</w:t>
      </w:r>
    </w:p>
    <w:p w:rsidR="0082722D" w:rsidRPr="00102C7A" w:rsidRDefault="0082722D" w:rsidP="0082722D"/>
    <w:p w:rsidR="0082722D" w:rsidRPr="00102C7A" w:rsidRDefault="0082722D" w:rsidP="0082722D">
      <w:pPr>
        <w:pStyle w:val="Heading4"/>
      </w:pPr>
      <w:r w:rsidRPr="00102C7A">
        <w:t>Econ collapse is key to solve warming</w:t>
      </w:r>
    </w:p>
    <w:p w:rsidR="0082722D" w:rsidRPr="00102C7A" w:rsidRDefault="0082722D" w:rsidP="0082722D">
      <w:r w:rsidRPr="00102C7A">
        <w:t xml:space="preserve">Dave </w:t>
      </w:r>
      <w:r w:rsidRPr="00102C7A">
        <w:rPr>
          <w:rStyle w:val="Style13ptBold"/>
        </w:rPr>
        <w:t>Cohen</w:t>
      </w:r>
      <w:r w:rsidRPr="00102C7A">
        <w:t>, "Economic Growth and Climate Change -- No Way Out?" PEAK WATCH, 2/2/</w:t>
      </w:r>
      <w:r w:rsidRPr="00102C7A">
        <w:rPr>
          <w:rStyle w:val="Style13ptBold"/>
        </w:rPr>
        <w:t>10</w:t>
      </w:r>
      <w:r w:rsidRPr="00102C7A">
        <w:t xml:space="preserve">, quotes Tim Garret, Associate Professor, Atmospheric Sciences, University of Utah and Vaclav </w:t>
      </w:r>
      <w:proofErr w:type="spellStart"/>
      <w:r w:rsidRPr="00102C7A">
        <w:t>Smil</w:t>
      </w:r>
      <w:proofErr w:type="spellEnd"/>
      <w:r w:rsidRPr="00102C7A">
        <w:t>, Distinguished Professor, Faculty of Environment, University of Manitoba, http://energybulletin.net/stories/2010-02-03/economic-growth-and-climate-change-%E2%80%94-no-way-out-updated</w:t>
      </w:r>
    </w:p>
    <w:p w:rsidR="0082722D" w:rsidRPr="00102C7A" w:rsidRDefault="0082722D" w:rsidP="0082722D">
      <w:pPr>
        <w:rPr>
          <w:sz w:val="10"/>
        </w:rPr>
      </w:pPr>
      <w:r w:rsidRPr="00102C7A">
        <w:rPr>
          <w:rStyle w:val="StyleUnderline"/>
        </w:rPr>
        <w:t xml:space="preserve">Historical data suggest that only recessions decrease </w:t>
      </w:r>
      <w:r w:rsidRPr="00102C7A">
        <w:rPr>
          <w:sz w:val="10"/>
        </w:rPr>
        <w:t xml:space="preserve">anthropogenic CO2 </w:t>
      </w:r>
      <w:r w:rsidRPr="00102C7A">
        <w:rPr>
          <w:rStyle w:val="StyleUnderline"/>
        </w:rPr>
        <w:t>emissions. Otherwise, if the global economy is growing, so are emissions. The consensus view</w:t>
      </w:r>
      <w:r w:rsidRPr="00102C7A">
        <w:rPr>
          <w:sz w:val="10"/>
        </w:rPr>
        <w:t xml:space="preserve">, which I have called The Radical Hypothesis, </w:t>
      </w:r>
      <w:r w:rsidRPr="00102C7A">
        <w:rPr>
          <w:rStyle w:val="StyleUnderline"/>
        </w:rPr>
        <w:t>presumes that at some future inflection point, the global economy will continue to grow while emissions shrink. Since nothing in our experience suggests the</w:t>
      </w:r>
      <w:r w:rsidRPr="00102C7A">
        <w:rPr>
          <w:sz w:val="10"/>
        </w:rPr>
        <w:t xml:space="preserve"> Radical </w:t>
      </w:r>
      <w:r w:rsidRPr="00102C7A">
        <w:rPr>
          <w:rStyle w:val="StyleUnderline"/>
        </w:rPr>
        <w:t xml:space="preserve">Hypothesis is correct, </w:t>
      </w:r>
      <w:proofErr w:type="spellStart"/>
      <w:r w:rsidRPr="00102C7A">
        <w:rPr>
          <w:rStyle w:val="StyleUnderline"/>
        </w:rPr>
        <w:t>and</w:t>
      </w:r>
      <w:r w:rsidRPr="00102C7A">
        <w:rPr>
          <w:sz w:val="10"/>
        </w:rPr>
        <w:t>in</w:t>
      </w:r>
      <w:proofErr w:type="spellEnd"/>
      <w:r w:rsidRPr="00102C7A">
        <w:rPr>
          <w:sz w:val="10"/>
        </w:rPr>
        <w:t xml:space="preserve"> so far as </w:t>
      </w:r>
      <w:r w:rsidRPr="00102C7A">
        <w:rPr>
          <w:rStyle w:val="StyleUnderline"/>
        </w:rPr>
        <w:t xml:space="preserve">knowledgeable people </w:t>
      </w:r>
      <w:r w:rsidRPr="00102C7A">
        <w:rPr>
          <w:sz w:val="10"/>
        </w:rPr>
        <w:t xml:space="preserve">can </w:t>
      </w:r>
      <w:proofErr w:type="spellStart"/>
      <w:r w:rsidRPr="00102C7A">
        <w:rPr>
          <w:rStyle w:val="StyleUnderline"/>
        </w:rPr>
        <w:t>agree</w:t>
      </w:r>
      <w:r w:rsidRPr="00102C7A">
        <w:rPr>
          <w:sz w:val="10"/>
        </w:rPr>
        <w:t>that</w:t>
      </w:r>
      <w:proofErr w:type="spellEnd"/>
      <w:r w:rsidRPr="00102C7A">
        <w:rPr>
          <w:sz w:val="10"/>
        </w:rPr>
        <w:t xml:space="preserve"> </w:t>
      </w:r>
      <w:r w:rsidRPr="00102C7A">
        <w:rPr>
          <w:rStyle w:val="StyleUnderline"/>
        </w:rPr>
        <w:t xml:space="preserve">it will be very hard to achieve the technological breakthroughs </w:t>
      </w:r>
      <w:r w:rsidRPr="00102C7A">
        <w:rPr>
          <w:sz w:val="10"/>
        </w:rPr>
        <w:t xml:space="preserve">required to stabilize CO2 in atmosphere at acceptable levels (e.g. 450 </w:t>
      </w:r>
      <w:proofErr w:type="spellStart"/>
      <w:r w:rsidRPr="00102C7A">
        <w:rPr>
          <w:sz w:val="10"/>
        </w:rPr>
        <w:t>ppmv</w:t>
      </w:r>
      <w:proofErr w:type="spellEnd"/>
      <w:r w:rsidRPr="00102C7A">
        <w:rPr>
          <w:sz w:val="10"/>
        </w:rPr>
        <w:t xml:space="preserve">), </w:t>
      </w:r>
      <w:r w:rsidRPr="00102C7A">
        <w:rPr>
          <w:rStyle w:val="StyleUnderline"/>
        </w:rPr>
        <w:t>the most plausible way to achieve such targets</w:t>
      </w:r>
      <w:r w:rsidRPr="00102C7A">
        <w:rPr>
          <w:sz w:val="10"/>
        </w:rPr>
        <w:t xml:space="preserve">, all else being equal, </w:t>
      </w:r>
      <w:r w:rsidRPr="00102C7A">
        <w:rPr>
          <w:rStyle w:val="StyleUnderline"/>
        </w:rPr>
        <w:t xml:space="preserve">is </w:t>
      </w:r>
      <w:r w:rsidRPr="00102C7A">
        <w:rPr>
          <w:sz w:val="10"/>
        </w:rPr>
        <w:t xml:space="preserve">a planned, orderly </w:t>
      </w:r>
      <w:r w:rsidRPr="00102C7A">
        <w:rPr>
          <w:rStyle w:val="StyleUnderline"/>
        </w:rPr>
        <w:t>contraction of the global economy</w:t>
      </w:r>
      <w:r w:rsidRPr="00102C7A">
        <w:rPr>
          <w:sz w:val="10"/>
        </w:rPr>
        <w:t xml:space="preserve">. Mankind would endeavor </w:t>
      </w:r>
      <w:r w:rsidRPr="00102C7A">
        <w:rPr>
          <w:rStyle w:val="StyleUnderline"/>
        </w:rPr>
        <w:t xml:space="preserve">to both decarbonize the energy </w:t>
      </w:r>
      <w:proofErr w:type="spellStart"/>
      <w:r w:rsidRPr="00102C7A">
        <w:rPr>
          <w:rStyle w:val="StyleUnderline"/>
        </w:rPr>
        <w:t>inputs</w:t>
      </w:r>
      <w:r w:rsidRPr="00102C7A">
        <w:rPr>
          <w:sz w:val="10"/>
        </w:rPr>
        <w:t>to</w:t>
      </w:r>
      <w:proofErr w:type="spellEnd"/>
      <w:r w:rsidRPr="00102C7A">
        <w:rPr>
          <w:sz w:val="10"/>
        </w:rPr>
        <w:t xml:space="preserve"> the economy </w:t>
      </w:r>
      <w:r w:rsidRPr="00102C7A">
        <w:rPr>
          <w:rStyle w:val="StyleUnderline"/>
        </w:rPr>
        <w:t>and decrease those inputs</w:t>
      </w:r>
      <w:r w:rsidRPr="00102C7A">
        <w:rPr>
          <w:sz w:val="10"/>
        </w:rPr>
        <w:t xml:space="preserve">. This implies that the </w:t>
      </w:r>
      <w:r w:rsidRPr="00102C7A">
        <w:rPr>
          <w:rStyle w:val="StyleUnderline"/>
        </w:rPr>
        <w:t>global economy</w:t>
      </w:r>
      <w:r w:rsidRPr="00102C7A">
        <w:rPr>
          <w:sz w:val="10"/>
        </w:rPr>
        <w:t xml:space="preserve">, as modeled by Tim Garrett, </w:t>
      </w:r>
      <w:r w:rsidRPr="00102C7A">
        <w:rPr>
          <w:rStyle w:val="StyleUnderline"/>
        </w:rPr>
        <w:t>would be shrinking</w:t>
      </w:r>
      <w:r w:rsidRPr="00102C7A">
        <w:rPr>
          <w:sz w:val="10"/>
        </w:rPr>
        <w:t xml:space="preserve">. </w:t>
      </w:r>
      <w:r w:rsidRPr="00102C7A">
        <w:rPr>
          <w:rStyle w:val="StyleUnderline"/>
        </w:rPr>
        <w:t>The</w:t>
      </w:r>
      <w:r w:rsidRPr="00102C7A">
        <w:rPr>
          <w:sz w:val="10"/>
        </w:rPr>
        <w:t xml:space="preserve"> mere </w:t>
      </w:r>
      <w:r w:rsidRPr="00102C7A">
        <w:rPr>
          <w:rStyle w:val="StyleUnderline"/>
        </w:rPr>
        <w:t>assumption that technological progress will be sufficient</w:t>
      </w:r>
      <w:r w:rsidRPr="00102C7A">
        <w:rPr>
          <w:sz w:val="10"/>
        </w:rPr>
        <w:t xml:space="preserve"> to achieve the desired stabilization of greenhouse gases in the atmosphere </w:t>
      </w:r>
      <w:r w:rsidRPr="00102C7A">
        <w:rPr>
          <w:rStyle w:val="StyleUnderline"/>
        </w:rPr>
        <w:t>does not guarantee success. This assumption</w:t>
      </w:r>
      <w:r w:rsidRPr="00102C7A">
        <w:rPr>
          <w:sz w:val="10"/>
        </w:rPr>
        <w:t xml:space="preserve">, like the future economic growth that depends on it, </w:t>
      </w:r>
      <w:r w:rsidRPr="00102C7A">
        <w:rPr>
          <w:rStyle w:val="StyleUnderline"/>
        </w:rPr>
        <w:t>is incontrovertible only because of the faith placed in it, i.e. it must be accepted without proof or verification</w:t>
      </w:r>
      <w:r w:rsidRPr="00102C7A">
        <w:rPr>
          <w:sz w:val="10"/>
        </w:rPr>
        <w:t xml:space="preserve">. It is all well &amp; good to say with great conviction that "failure is not an option" but </w:t>
      </w:r>
      <w:r w:rsidRPr="00102C7A">
        <w:rPr>
          <w:rStyle w:val="StyleUnderline"/>
        </w:rPr>
        <w:t>in the real world, failure is definitely a possibility, so risks grow</w:t>
      </w:r>
      <w:r w:rsidRPr="00102C7A">
        <w:rPr>
          <w:sz w:val="10"/>
        </w:rPr>
        <w:t xml:space="preserve">. Worse yet, unquestioning </w:t>
      </w:r>
      <w:r w:rsidRPr="00102C7A">
        <w:rPr>
          <w:rStyle w:val="StyleUnderline"/>
        </w:rPr>
        <w:t xml:space="preserve">faith </w:t>
      </w:r>
      <w:r w:rsidRPr="00102C7A">
        <w:rPr>
          <w:sz w:val="10"/>
        </w:rPr>
        <w:t xml:space="preserve">in the impossibility of failure </w:t>
      </w:r>
      <w:r w:rsidRPr="00102C7A">
        <w:rPr>
          <w:rStyle w:val="StyleUnderline"/>
        </w:rPr>
        <w:t xml:space="preserve">retards </w:t>
      </w:r>
      <w:proofErr w:type="spellStart"/>
      <w:r w:rsidRPr="00102C7A">
        <w:rPr>
          <w:rStyle w:val="StyleUnderline"/>
        </w:rPr>
        <w:t>efforts</w:t>
      </w:r>
      <w:r w:rsidRPr="00102C7A">
        <w:rPr>
          <w:sz w:val="10"/>
        </w:rPr>
        <w:t>achieve</w:t>
      </w:r>
      <w:proofErr w:type="spellEnd"/>
      <w:r w:rsidRPr="00102C7A">
        <w:rPr>
          <w:sz w:val="10"/>
        </w:rPr>
        <w:t xml:space="preserve"> the necessary (but still unrealized) technologies required to reduce emissions, </w:t>
      </w:r>
      <w:r w:rsidRPr="00102C7A">
        <w:rPr>
          <w:rStyle w:val="StyleUnderline"/>
        </w:rPr>
        <w:t>for if technological progress</w:t>
      </w:r>
      <w:r w:rsidRPr="00102C7A">
        <w:rPr>
          <w:sz w:val="10"/>
        </w:rPr>
        <w:t>—</w:t>
      </w:r>
      <w:proofErr w:type="spellStart"/>
      <w:r w:rsidRPr="00102C7A">
        <w:rPr>
          <w:sz w:val="10"/>
        </w:rPr>
        <w:t>Pielke</w:t>
      </w:r>
      <w:proofErr w:type="spellEnd"/>
      <w:r w:rsidRPr="00102C7A">
        <w:rPr>
          <w:sz w:val="10"/>
        </w:rPr>
        <w:t xml:space="preserve">, </w:t>
      </w:r>
      <w:proofErr w:type="gramStart"/>
      <w:r w:rsidRPr="00102C7A">
        <w:rPr>
          <w:sz w:val="10"/>
        </w:rPr>
        <w:t>et</w:t>
      </w:r>
      <w:proofErr w:type="gramEnd"/>
      <w:r w:rsidRPr="00102C7A">
        <w:rPr>
          <w:sz w:val="10"/>
        </w:rPr>
        <w:t xml:space="preserve">. </w:t>
      </w:r>
      <w:proofErr w:type="gramStart"/>
      <w:r w:rsidRPr="00102C7A">
        <w:rPr>
          <w:sz w:val="10"/>
        </w:rPr>
        <w:t>al</w:t>
      </w:r>
      <w:proofErr w:type="gramEnd"/>
      <w:r w:rsidRPr="00102C7A">
        <w:rPr>
          <w:sz w:val="10"/>
        </w:rPr>
        <w:t xml:space="preserve"> call this "spontaneous" innovation—</w:t>
      </w:r>
      <w:r w:rsidRPr="00102C7A">
        <w:rPr>
          <w:rStyle w:val="StyleUnderline"/>
        </w:rPr>
        <w:t>is guaranteed</w:t>
      </w:r>
      <w:r w:rsidRPr="00102C7A">
        <w:rPr>
          <w:sz w:val="10"/>
        </w:rPr>
        <w:t xml:space="preserve">(i.e. comes "for free"), </w:t>
      </w:r>
      <w:r w:rsidRPr="00102C7A">
        <w:rPr>
          <w:rStyle w:val="StyleUnderline"/>
        </w:rPr>
        <w:t>we need not try very hard</w:t>
      </w:r>
      <w:r w:rsidRPr="00102C7A">
        <w:rPr>
          <w:sz w:val="10"/>
        </w:rPr>
        <w:t xml:space="preserve"> to make technological progress happen. What I have called The Assumption of Technological Progress should be tossed out in so far as it is no longer in humanity's best interests to maintain it. In a "peak oil" scenario, CO2 emissions from conventional oil will remain flat or decrease sometime in the next decade and beyond. In so far as historical experience suggests that anthropogenic emission must be growing if the economy is, this implies a shrinking global economy. Specifically, the lack of a consistent (high &amp; rising) oil price signal, combined with our inability to quickly &amp; seamlessly switch to non-conventional liquids (from coal, the oil sands, etc.) to meet growing future demand, implies that economic growth will be negative or unstable in such a scenario. Thus, </w:t>
      </w:r>
      <w:r w:rsidRPr="00102C7A">
        <w:rPr>
          <w:rStyle w:val="StyleUnderline"/>
        </w:rPr>
        <w:t xml:space="preserve">business-as-usual </w:t>
      </w:r>
      <w:r w:rsidRPr="00102C7A">
        <w:rPr>
          <w:sz w:val="10"/>
        </w:rPr>
        <w:t xml:space="preserve">(BAU)—the standard growth </w:t>
      </w:r>
      <w:r w:rsidRPr="00102C7A">
        <w:rPr>
          <w:rStyle w:val="StyleUnderline"/>
        </w:rPr>
        <w:t xml:space="preserve">story assumed by economists, climate researchers and others—will be disrupted </w:t>
      </w:r>
      <w:r w:rsidRPr="00102C7A">
        <w:rPr>
          <w:sz w:val="10"/>
        </w:rPr>
        <w:t xml:space="preserve">for an extended period of time </w:t>
      </w:r>
      <w:r w:rsidRPr="00102C7A">
        <w:rPr>
          <w:rStyle w:val="StyleUnderline"/>
        </w:rPr>
        <w:t>in a "peak oil" scenario</w:t>
      </w:r>
      <w:r w:rsidRPr="00102C7A">
        <w:rPr>
          <w:sz w:val="10"/>
        </w:rPr>
        <w:t xml:space="preserve">. If the global economy will be in recession or prone to recession as conventional oil supplies decrease, emissions will very likely be further reduced during the transition to other liquid fuels sources. Ken </w:t>
      </w:r>
      <w:proofErr w:type="spellStart"/>
      <w:r w:rsidRPr="00102C7A">
        <w:rPr>
          <w:sz w:val="10"/>
        </w:rPr>
        <w:t>Caldeira's</w:t>
      </w:r>
      <w:proofErr w:type="spellEnd"/>
      <w:r w:rsidRPr="00102C7A">
        <w:rPr>
          <w:sz w:val="10"/>
        </w:rPr>
        <w:t xml:space="preserve"> counter-intuitive view that "peak oil" is not a climate savior, at least over the next few decades, does not survive close scrutiny. A new UK report from the </w:t>
      </w:r>
      <w:proofErr w:type="spellStart"/>
      <w:r w:rsidRPr="00102C7A">
        <w:rPr>
          <w:sz w:val="10"/>
        </w:rPr>
        <w:t>The</w:t>
      </w:r>
      <w:proofErr w:type="spellEnd"/>
      <w:r w:rsidRPr="00102C7A">
        <w:rPr>
          <w:sz w:val="10"/>
        </w:rPr>
        <w:t xml:space="preserve"> New Economics Foundation goes even further in the wrong direction, arguing that "peak oil" makes BAU scenarios worse. Just as </w:t>
      </w:r>
      <w:proofErr w:type="spellStart"/>
      <w:r w:rsidRPr="00102C7A">
        <w:rPr>
          <w:sz w:val="10"/>
        </w:rPr>
        <w:t>Caldeira</w:t>
      </w:r>
      <w:proofErr w:type="spellEnd"/>
      <w:r w:rsidRPr="00102C7A">
        <w:rPr>
          <w:sz w:val="10"/>
        </w:rPr>
        <w:t xml:space="preserve"> does, the NEF assumes, but does not closely examine, a painless transition to non-conventional liquids fuels from fossil sources. In his response to Dangerous Assumptions, the University of Manitoba's Vaclav </w:t>
      </w:r>
      <w:proofErr w:type="spellStart"/>
      <w:r w:rsidRPr="00102C7A">
        <w:rPr>
          <w:sz w:val="10"/>
        </w:rPr>
        <w:t>Smil</w:t>
      </w:r>
      <w:proofErr w:type="spellEnd"/>
      <w:r w:rsidRPr="00102C7A">
        <w:rPr>
          <w:sz w:val="10"/>
        </w:rPr>
        <w:t xml:space="preserve"> emphasized that Long-range energy forecasts are no more than fairy tales. </w:t>
      </w:r>
      <w:r w:rsidRPr="00102C7A">
        <w:rPr>
          <w:rStyle w:val="StyleUnderline"/>
        </w:rPr>
        <w:t>Why argue about plausible rates of future energy-efficiency improvements? We have known for nearly 150 years that, in the long run, efficiency gains translate into higher energy use and</w:t>
      </w:r>
      <w:r w:rsidRPr="00102C7A">
        <w:rPr>
          <w:sz w:val="10"/>
        </w:rPr>
        <w:t xml:space="preserve"> hence (unless there is a massive shift to non-carbon energies) into higher CO2 </w:t>
      </w:r>
      <w:r w:rsidRPr="00102C7A">
        <w:rPr>
          <w:rStyle w:val="StyleUnderline"/>
        </w:rPr>
        <w:t>emissions</w:t>
      </w:r>
      <w:r w:rsidRPr="00102C7A">
        <w:rPr>
          <w:sz w:val="10"/>
        </w:rPr>
        <w:t xml:space="preserve">. </w:t>
      </w:r>
      <w:r w:rsidRPr="00102C7A">
        <w:rPr>
          <w:rStyle w:val="StyleUnderline"/>
        </w:rPr>
        <w:t xml:space="preserve">The speed of transition </w:t>
      </w:r>
      <w:r w:rsidRPr="00102C7A">
        <w:rPr>
          <w:sz w:val="10"/>
        </w:rPr>
        <w:t xml:space="preserve">from a predominantly fossil-fueled world </w:t>
      </w:r>
      <w:r w:rsidRPr="00102C7A">
        <w:rPr>
          <w:rStyle w:val="StyleUnderline"/>
        </w:rPr>
        <w:t>to</w:t>
      </w:r>
      <w:r w:rsidRPr="00102C7A">
        <w:rPr>
          <w:sz w:val="10"/>
        </w:rPr>
        <w:t xml:space="preserve"> conversions of </w:t>
      </w:r>
      <w:r w:rsidRPr="00102C7A">
        <w:rPr>
          <w:rStyle w:val="StyleUnderline"/>
        </w:rPr>
        <w:t xml:space="preserve">renewable flows is being grossly overestimated: all energy transitions are multi-generational affairs with their complex </w:t>
      </w:r>
      <w:proofErr w:type="spellStart"/>
      <w:r w:rsidRPr="00102C7A">
        <w:rPr>
          <w:rStyle w:val="StyleUnderline"/>
        </w:rPr>
        <w:t>infrastructural</w:t>
      </w:r>
      <w:r w:rsidRPr="00102C7A">
        <w:rPr>
          <w:sz w:val="10"/>
        </w:rPr>
        <w:t>and</w:t>
      </w:r>
      <w:proofErr w:type="spellEnd"/>
      <w:r w:rsidRPr="00102C7A">
        <w:rPr>
          <w:sz w:val="10"/>
        </w:rPr>
        <w:t xml:space="preserve"> learning </w:t>
      </w:r>
      <w:r w:rsidRPr="00102C7A">
        <w:rPr>
          <w:rStyle w:val="StyleUnderline"/>
        </w:rPr>
        <w:t>needs</w:t>
      </w:r>
      <w:r w:rsidRPr="00102C7A">
        <w:rPr>
          <w:sz w:val="10"/>
        </w:rPr>
        <w:t xml:space="preserve">. Their progress cannot substantially be accelerated either by wishful thinking or by government ministers’ fiats... </w:t>
      </w:r>
      <w:r w:rsidRPr="00102C7A">
        <w:rPr>
          <w:rStyle w:val="StyleUnderline"/>
        </w:rPr>
        <w:t>China</w:t>
      </w:r>
      <w:r w:rsidRPr="00102C7A">
        <w:rPr>
          <w:sz w:val="10"/>
        </w:rPr>
        <w:t xml:space="preserve">, the world’s largest emitter of CO2, </w:t>
      </w:r>
      <w:r w:rsidRPr="00102C7A">
        <w:rPr>
          <w:rStyle w:val="StyleUnderline"/>
        </w:rPr>
        <w:t>has no intention of reducing</w:t>
      </w:r>
      <w:r w:rsidRPr="00102C7A">
        <w:rPr>
          <w:sz w:val="10"/>
        </w:rPr>
        <w:t xml:space="preserve"> its energy use: from 2000 to 2006 its </w:t>
      </w:r>
      <w:r w:rsidRPr="00102C7A">
        <w:rPr>
          <w:rStyle w:val="StyleUnderline"/>
        </w:rPr>
        <w:t>coal</w:t>
      </w:r>
      <w:r w:rsidRPr="00102C7A">
        <w:rPr>
          <w:sz w:val="10"/>
        </w:rPr>
        <w:t xml:space="preserve"> consumption rose by nearly 1.1 billion </w:t>
      </w:r>
      <w:proofErr w:type="spellStart"/>
      <w:r w:rsidRPr="00102C7A">
        <w:rPr>
          <w:sz w:val="10"/>
        </w:rPr>
        <w:t>tonnes</w:t>
      </w:r>
      <w:proofErr w:type="spellEnd"/>
      <w:r w:rsidRPr="00102C7A">
        <w:rPr>
          <w:sz w:val="10"/>
        </w:rPr>
        <w:t xml:space="preserve"> and its oil consumption increased by 55%. </w:t>
      </w:r>
      <w:r w:rsidRPr="00102C7A">
        <w:rPr>
          <w:rStyle w:val="StyleUnderline"/>
        </w:rPr>
        <w:t>Consequently, the rise of</w:t>
      </w:r>
      <w:r w:rsidRPr="00102C7A">
        <w:rPr>
          <w:sz w:val="10"/>
        </w:rPr>
        <w:t xml:space="preserve"> atmospheric </w:t>
      </w:r>
      <w:r w:rsidRPr="00102C7A">
        <w:rPr>
          <w:rStyle w:val="StyleUnderline"/>
        </w:rPr>
        <w:t xml:space="preserve">CO2 </w:t>
      </w:r>
      <w:r w:rsidRPr="00102C7A">
        <w:rPr>
          <w:sz w:val="10"/>
        </w:rPr>
        <w:t xml:space="preserve">above 450 parts per million </w:t>
      </w:r>
      <w:r w:rsidRPr="00102C7A">
        <w:rPr>
          <w:rStyle w:val="StyleUnderline"/>
        </w:rPr>
        <w:t xml:space="preserve">can be prevented only by an </w:t>
      </w:r>
      <w:proofErr w:type="gramStart"/>
      <w:r w:rsidRPr="00102C7A">
        <w:rPr>
          <w:rStyle w:val="StyleUnderline"/>
        </w:rPr>
        <w:t>unprecedented</w:t>
      </w:r>
      <w:r w:rsidRPr="00102C7A">
        <w:rPr>
          <w:sz w:val="10"/>
        </w:rPr>
        <w:t>(</w:t>
      </w:r>
      <w:proofErr w:type="gramEnd"/>
      <w:r w:rsidRPr="00102C7A">
        <w:rPr>
          <w:sz w:val="10"/>
        </w:rPr>
        <w:t xml:space="preserve">in both severity and duration) </w:t>
      </w:r>
      <w:proofErr w:type="spellStart"/>
      <w:r w:rsidRPr="00102C7A">
        <w:rPr>
          <w:rStyle w:val="StyleUnderline"/>
        </w:rPr>
        <w:t>depression</w:t>
      </w:r>
      <w:r w:rsidRPr="00102C7A">
        <w:rPr>
          <w:sz w:val="10"/>
        </w:rPr>
        <w:t>of</w:t>
      </w:r>
      <w:proofErr w:type="spellEnd"/>
      <w:r w:rsidRPr="00102C7A">
        <w:rPr>
          <w:sz w:val="10"/>
        </w:rPr>
        <w:t xml:space="preserve"> the global economy, or by voluntarily adopted and strictly observed limits on absolute energy use. The first is highly probable; the second would be a sapient action, but apparently not for this species. Although I agree in the main with </w:t>
      </w:r>
      <w:proofErr w:type="spellStart"/>
      <w:r w:rsidRPr="00102C7A">
        <w:rPr>
          <w:sz w:val="10"/>
        </w:rPr>
        <w:t>Smil's</w:t>
      </w:r>
      <w:proofErr w:type="spellEnd"/>
      <w:r w:rsidRPr="00102C7A">
        <w:rPr>
          <w:sz w:val="10"/>
        </w:rPr>
        <w:t xml:space="preserve"> conclusions, I have argued that his Either-Or proposition yields similar outcomes. If humankind were to voluntarily adopt and strictly observe limits on absolute energy use, the global economy would shrink according to the limits imposed, as implied in Tim Garrett's work. Moreover, </w:t>
      </w:r>
      <w:proofErr w:type="spellStart"/>
      <w:r w:rsidRPr="00102C7A">
        <w:rPr>
          <w:sz w:val="10"/>
        </w:rPr>
        <w:t>Smil's</w:t>
      </w:r>
      <w:proofErr w:type="spellEnd"/>
      <w:r w:rsidRPr="00102C7A">
        <w:rPr>
          <w:sz w:val="10"/>
        </w:rPr>
        <w:t xml:space="preserve"> reference to </w:t>
      </w:r>
      <w:proofErr w:type="spellStart"/>
      <w:r w:rsidRPr="00102C7A">
        <w:rPr>
          <w:sz w:val="10"/>
        </w:rPr>
        <w:t>Jevon's</w:t>
      </w:r>
      <w:proofErr w:type="spellEnd"/>
      <w:r w:rsidRPr="00102C7A">
        <w:rPr>
          <w:sz w:val="10"/>
        </w:rPr>
        <w:t xml:space="preserve"> Paradox (1st paragraph) also coincides with Tim Garrett's conclusion that greater energy efficiency merely stimulates greater energy consumption supporting more economic growth and higher CO2emissions (unless accompanied by a massive, but at present unrealistic, </w:t>
      </w:r>
      <w:proofErr w:type="spellStart"/>
      <w:r w:rsidRPr="00102C7A">
        <w:rPr>
          <w:sz w:val="10"/>
        </w:rPr>
        <w:t>decarbonization</w:t>
      </w:r>
      <w:proofErr w:type="spellEnd"/>
      <w:r w:rsidRPr="00102C7A">
        <w:rPr>
          <w:sz w:val="10"/>
        </w:rPr>
        <w:t xml:space="preserve"> of the energy supply). For now, and in the "foreseeable" future, </w:t>
      </w:r>
      <w:r w:rsidRPr="00102C7A">
        <w:rPr>
          <w:rStyle w:val="StyleUnderline"/>
        </w:rPr>
        <w:t xml:space="preserve">putting the </w:t>
      </w:r>
      <w:proofErr w:type="spellStart"/>
      <w:r w:rsidRPr="00102C7A">
        <w:rPr>
          <w:rStyle w:val="StyleUnderline"/>
        </w:rPr>
        <w:t>breaks</w:t>
      </w:r>
      <w:proofErr w:type="spellEnd"/>
      <w:r w:rsidRPr="00102C7A">
        <w:rPr>
          <w:rStyle w:val="StyleUnderline"/>
        </w:rPr>
        <w:t xml:space="preserve"> on economic growth appears to be the only practical way out of the climate dilemma. Unfortunately, this solution is politically impossible</w:t>
      </w:r>
      <w:r w:rsidRPr="00102C7A">
        <w:rPr>
          <w:sz w:val="10"/>
        </w:rPr>
        <w:t xml:space="preserve">, a circumstance which is reinforced by economists' incontestable, unshakable belief that economic growth will continue in all future emissions (energy) scenarios. This conclusion rests upon the equally incontestable, unshakable Assumption of Technological Progress. I will end by quoting climate activist George </w:t>
      </w:r>
      <w:proofErr w:type="spellStart"/>
      <w:r w:rsidRPr="00102C7A">
        <w:rPr>
          <w:sz w:val="10"/>
        </w:rPr>
        <w:t>Monbiot</w:t>
      </w:r>
      <w:proofErr w:type="spellEnd"/>
      <w:r w:rsidRPr="00102C7A">
        <w:rPr>
          <w:sz w:val="10"/>
        </w:rPr>
        <w:t xml:space="preserve">. This passage is taken from the introduction to his book Heat. The introduction is called The Failure of Good Intentions. Two things prompted me to write this book. The first was something that happened in May, 2005, in a lecture hall in London. I had given a talk about climate change, during which I argued that there was little chance of preventing runaway global warming unless greenhouse gases were cut by 80 per cent. The third question stumped me. "When you get your 80 per cent cut, what will this country look like?" I hadn't thought about it. Nor could I think of a good reason why I hadn't thought about it. But a few rows from the front sat one of the environmentalists I admire and fear the most, a man called Mayer Hillman. I admire him because he says what he believes to be true and doesn't care about the consequences. I fear him because his life is a mirror in which the rest of us see our hypocrisy. "That's such an easy question, I'll ask Mayer to answer it." He stood up. He is 75 but he looks about 50, perhaps because he goes everywhere by bicycle. He is small and thin and fit-looking, and he throws his chest out and holds his arms to his sides when he speaks, as if standing to attention. He was smiling. I could see he was going to say something outrageous. </w:t>
      </w:r>
      <w:proofErr w:type="gramStart"/>
      <w:r w:rsidRPr="00102C7A">
        <w:rPr>
          <w:sz w:val="10"/>
        </w:rPr>
        <w:t>"A very poor third-world country."</w:t>
      </w:r>
      <w:proofErr w:type="gramEnd"/>
      <w:r w:rsidRPr="00102C7A">
        <w:rPr>
          <w:sz w:val="10"/>
        </w:rPr>
        <w:t xml:space="preserve"> The inescapable conclusion in 2010 is that continued economic </w:t>
      </w:r>
      <w:r w:rsidRPr="00102C7A">
        <w:rPr>
          <w:rStyle w:val="StyleUnderline"/>
        </w:rPr>
        <w:t xml:space="preserve">growth </w:t>
      </w:r>
      <w:r w:rsidRPr="00102C7A">
        <w:rPr>
          <w:sz w:val="10"/>
        </w:rPr>
        <w:t xml:space="preserve">at near 20th century rates in the 21st century </w:t>
      </w:r>
      <w:r w:rsidRPr="00102C7A">
        <w:rPr>
          <w:rStyle w:val="StyleUnderline"/>
        </w:rPr>
        <w:t>is incompatible with taking</w:t>
      </w:r>
      <w:r w:rsidRPr="00102C7A">
        <w:rPr>
          <w:sz w:val="10"/>
        </w:rPr>
        <w:t xml:space="preserve"> positive, </w:t>
      </w:r>
      <w:r w:rsidRPr="00102C7A">
        <w:rPr>
          <w:rStyle w:val="StyleUnderline"/>
        </w:rPr>
        <w:t xml:space="preserve">effective steps to mitigate </w:t>
      </w:r>
      <w:r w:rsidRPr="00102C7A">
        <w:rPr>
          <w:sz w:val="10"/>
        </w:rPr>
        <w:t xml:space="preserve">anthropogenic </w:t>
      </w:r>
      <w:r w:rsidRPr="00102C7A">
        <w:rPr>
          <w:rStyle w:val="StyleUnderline"/>
        </w:rPr>
        <w:t>climate change</w:t>
      </w:r>
      <w:r w:rsidRPr="00102C7A">
        <w:rPr>
          <w:sz w:val="10"/>
        </w:rPr>
        <w:t xml:space="preserve">. Moreover, such assumptions are not compatible with a near-term peak in the conventional oil supply. </w:t>
      </w:r>
      <w:r w:rsidRPr="00102C7A">
        <w:rPr>
          <w:rStyle w:val="StyleUnderline"/>
        </w:rPr>
        <w:t xml:space="preserve">Our species faces unprecedented challenges </w:t>
      </w:r>
      <w:r w:rsidRPr="00102C7A">
        <w:rPr>
          <w:sz w:val="10"/>
        </w:rPr>
        <w:t xml:space="preserve">in this new century. Our response to those challenges will define Homo sapiens in ways we never had to come </w:t>
      </w:r>
      <w:r w:rsidRPr="00102C7A">
        <w:rPr>
          <w:rStyle w:val="StyleUnderline"/>
        </w:rPr>
        <w:t xml:space="preserve">to </w:t>
      </w:r>
      <w:r w:rsidRPr="00102C7A">
        <w:rPr>
          <w:sz w:val="10"/>
        </w:rPr>
        <w:t xml:space="preserve">grips with during the Holocene (roughly the last 10,000 years) or before that in the Pleistocene. The problems we face in this century are unique, even on geological time-scales extending far into the past beyond </w:t>
      </w:r>
      <w:r w:rsidRPr="00102C7A">
        <w:rPr>
          <w:rStyle w:val="StyleUnderline"/>
        </w:rPr>
        <w:t xml:space="preserve">the 200,000-year-old Human experience </w:t>
      </w:r>
      <w:r w:rsidRPr="00102C7A">
        <w:rPr>
          <w:sz w:val="10"/>
        </w:rPr>
        <w:t xml:space="preserve">on Earth. Both our limitations </w:t>
      </w:r>
      <w:r w:rsidRPr="00102C7A">
        <w:rPr>
          <w:rStyle w:val="StyleUnderline"/>
        </w:rPr>
        <w:t>and</w:t>
      </w:r>
      <w:r w:rsidRPr="00102C7A">
        <w:rPr>
          <w:sz w:val="10"/>
        </w:rPr>
        <w:t xml:space="preserve"> our abilities, such as they </w:t>
      </w:r>
      <w:r w:rsidRPr="00102C7A">
        <w:rPr>
          <w:rStyle w:val="StyleUnderline"/>
        </w:rPr>
        <w:t>are</w:t>
      </w:r>
      <w:r w:rsidRPr="00102C7A">
        <w:rPr>
          <w:sz w:val="10"/>
        </w:rPr>
        <w:t xml:space="preserve">, will be displayed in the bright, </w:t>
      </w:r>
      <w:r w:rsidRPr="00102C7A">
        <w:rPr>
          <w:rStyle w:val="StyleUnderline"/>
        </w:rPr>
        <w:t>harsh</w:t>
      </w:r>
      <w:r w:rsidRPr="00102C7A">
        <w:rPr>
          <w:sz w:val="10"/>
        </w:rPr>
        <w:t xml:space="preserve"> light of the energy &amp; climate outcomes in the 21st century. Regardless of </w:t>
      </w:r>
      <w:proofErr w:type="gramStart"/>
      <w:r w:rsidRPr="00102C7A">
        <w:rPr>
          <w:sz w:val="10"/>
        </w:rPr>
        <w:t>who</w:t>
      </w:r>
      <w:proofErr w:type="gramEnd"/>
      <w:r w:rsidRPr="00102C7A">
        <w:rPr>
          <w:sz w:val="10"/>
        </w:rPr>
        <w:t xml:space="preserve"> we pretend to be, our response to these challenges will tell us who we really are.</w:t>
      </w:r>
    </w:p>
    <w:p w:rsidR="0082722D" w:rsidRPr="00102C7A" w:rsidRDefault="0082722D" w:rsidP="0082722D"/>
    <w:p w:rsidR="003270FE" w:rsidRPr="00102C7A" w:rsidRDefault="003270FE" w:rsidP="0082722D"/>
    <w:p w:rsidR="003270FE" w:rsidRPr="00102C7A" w:rsidRDefault="003270FE" w:rsidP="0082722D"/>
    <w:p w:rsidR="003270FE" w:rsidRPr="00102C7A" w:rsidRDefault="003270FE" w:rsidP="003270FE">
      <w:pPr>
        <w:pStyle w:val="Heading2"/>
      </w:pPr>
      <w:r w:rsidRPr="00102C7A">
        <w:t>Growth Good</w:t>
      </w:r>
    </w:p>
    <w:p w:rsidR="003270FE" w:rsidRPr="00102C7A" w:rsidRDefault="003270FE" w:rsidP="003270FE"/>
    <w:p w:rsidR="008C0F5C" w:rsidRPr="00102C7A" w:rsidRDefault="008C0F5C" w:rsidP="008C0F5C">
      <w:pPr>
        <w:pStyle w:val="Heading3"/>
      </w:pPr>
      <w:r w:rsidRPr="00102C7A">
        <w:t>Growth Sustainable</w:t>
      </w:r>
    </w:p>
    <w:p w:rsidR="008C0F5C" w:rsidRPr="00102C7A" w:rsidRDefault="008C0F5C" w:rsidP="008C0F5C"/>
    <w:p w:rsidR="00A951E1" w:rsidRPr="00102C7A" w:rsidRDefault="00A951E1" w:rsidP="00A951E1">
      <w:pPr>
        <w:pStyle w:val="Heading4"/>
      </w:pPr>
      <w:r w:rsidRPr="00102C7A">
        <w:t xml:space="preserve">Growth is sustainable – technological advances prove </w:t>
      </w:r>
    </w:p>
    <w:p w:rsidR="00A951E1" w:rsidRPr="00102C7A" w:rsidRDefault="00A951E1" w:rsidP="008C0F5C">
      <w:proofErr w:type="spellStart"/>
      <w:r w:rsidRPr="00102C7A">
        <w:rPr>
          <w:rStyle w:val="Style13ptBold"/>
        </w:rPr>
        <w:t>Baumol</w:t>
      </w:r>
      <w:proofErr w:type="spellEnd"/>
      <w:r w:rsidRPr="00102C7A">
        <w:t xml:space="preserve">, </w:t>
      </w:r>
      <w:proofErr w:type="spellStart"/>
      <w:r w:rsidRPr="00102C7A">
        <w:t>Litan</w:t>
      </w:r>
      <w:proofErr w:type="spellEnd"/>
      <w:r w:rsidRPr="00102C7A">
        <w:t xml:space="preserve"> and Schramm, 200</w:t>
      </w:r>
      <w:r w:rsidRPr="00102C7A">
        <w:rPr>
          <w:rStyle w:val="Style13ptBold"/>
        </w:rPr>
        <w:t>7</w:t>
      </w:r>
      <w:r w:rsidRPr="00102C7A">
        <w:t xml:space="preserve"> - William J, professor of economics at NYU, Robert E., Senior Fellow of Economic Studies at the Brookings Institute, and Carl J., President and chief executive officer of the Kauffman Foundation (Good Capitalism, Bad Capitalism, and the Economics of Growth and Prosperity, book)</w:t>
      </w:r>
    </w:p>
    <w:p w:rsidR="00A951E1" w:rsidRPr="00102C7A" w:rsidRDefault="00A951E1" w:rsidP="00A951E1">
      <w:pPr>
        <w:rPr>
          <w:rStyle w:val="IntenseEmphasis"/>
          <w:b/>
        </w:rPr>
      </w:pPr>
      <w:r w:rsidRPr="00102C7A">
        <w:rPr>
          <w:sz w:val="16"/>
        </w:rPr>
        <w:t xml:space="preserve">One line of skepticism about growth arises from individuals and groups who worry that as the world’s population increases and economic growth </w:t>
      </w:r>
      <w:proofErr w:type="gramStart"/>
      <w:r w:rsidRPr="00102C7A">
        <w:rPr>
          <w:sz w:val="16"/>
        </w:rPr>
        <w:t>continues,</w:t>
      </w:r>
      <w:proofErr w:type="gramEnd"/>
      <w:r w:rsidRPr="00102C7A">
        <w:rPr>
          <w:sz w:val="16"/>
        </w:rPr>
        <w:t xml:space="preserve"> societies will use up scarce resources and, at the same time, degrade the environment. In the early 1970s, a group called the “Club of Rome” expressed such worries, fearing that eventually (and rather soon) the world would run out of energy and some commodities, so that growth couldn’t continue at anything like the existing pace. Today, there are those who believe, for similar reasons, that growth shouldn’t </w:t>
      </w:r>
      <w:proofErr w:type="spellStart"/>
      <w:r w:rsidRPr="00102C7A">
        <w:rPr>
          <w:sz w:val="16"/>
        </w:rPr>
        <w:t>continue.</w:t>
      </w:r>
      <w:r w:rsidRPr="00102C7A">
        <w:rPr>
          <w:rStyle w:val="StyleUnderline"/>
        </w:rPr>
        <w:t>The</w:t>
      </w:r>
      <w:proofErr w:type="spellEnd"/>
      <w:r w:rsidRPr="00102C7A">
        <w:rPr>
          <w:rStyle w:val="StyleUnderline"/>
        </w:rPr>
        <w:t xml:space="preserve"> doomsayers who projected that economic growth would come to a standstill were wrong. Since 1975, total world economic output has increased more than sevenfold.2 </w:t>
      </w:r>
      <w:proofErr w:type="gramStart"/>
      <w:r w:rsidRPr="00102C7A">
        <w:rPr>
          <w:rStyle w:val="StyleUnderline"/>
        </w:rPr>
        <w:t>On</w:t>
      </w:r>
      <w:proofErr w:type="gramEnd"/>
      <w:r w:rsidRPr="00102C7A">
        <w:rPr>
          <w:rStyle w:val="StyleUnderline"/>
        </w:rPr>
        <w:t xml:space="preserve"> a per capita basis, world output is more than five times higher than it was thirty years ago. Growth in output, and therefore income, per person throughout the world advanced at a far more rapid pace (nearly </w:t>
      </w:r>
      <w:proofErr w:type="spellStart"/>
      <w:r w:rsidRPr="00102C7A">
        <w:rPr>
          <w:rStyle w:val="StyleUnderline"/>
        </w:rPr>
        <w:t>ninefold</w:t>
      </w:r>
      <w:proofErr w:type="spellEnd"/>
      <w:r w:rsidRPr="00102C7A">
        <w:rPr>
          <w:rStyle w:val="StyleUnderline"/>
        </w:rPr>
        <w:t>) in the twentieth century than in any other century during the previous one thousand years (to the extent these things can be measured).3Per capita output continues to increase because firms around the world continue to make more use of machines and information technology that enable workers to be more productive and because technology itself continues to advance, making it possible for consumers to use new products and services. There is good reason to hope that this process can and will continue</w:t>
      </w:r>
      <w:r w:rsidRPr="00102C7A">
        <w:rPr>
          <w:sz w:val="16"/>
        </w:rPr>
        <w:t xml:space="preserve">, though there are some lurking dangers, including foolish actions by governments. But should growth continue? What about the supplies of energy that will be depleted in the process or the pollution that will be generated as ever more things are produced and used? Curiously, economists who tend to be quite rational in their lives urge the worriers to have faith—faith that continued technological progress powered by market incentives will ease these concerns. As it turns out, however, </w:t>
      </w:r>
      <w:r w:rsidRPr="00102C7A">
        <w:rPr>
          <w:rStyle w:val="StyleUnderline"/>
        </w:rPr>
        <w:t>economists’ faith has roots in historical fact. In the early 1800s, Thomas R. Malthus famously predicted that the world’s population would eventually starve or, at the least, live at a minimal level of subsistence because food production could not keep pace with the growth of population. Technological advances since that time have proved him wrong. Through better farming techniques, the invention of new farming equipment, and continuing advances in agricultural science (especially the recent “green revolution” led by genetic engineering), food production has increased much more rapidly than population</w:t>
      </w:r>
      <w:r w:rsidRPr="00102C7A">
        <w:rPr>
          <w:sz w:val="16"/>
        </w:rPr>
        <w:t xml:space="preserve">, so much so that in “real terms” (after adjusting for inflation), the price of food is much lower today than it was two hundred years ago, or for that matter, even fifty years ago. Farmers, who once accounted for more than 50 percent of the population at the dawn of the twentieth century in the United States, now comprise less than 2 percent of population— and are able to grow far more food at the same time. </w:t>
      </w:r>
    </w:p>
    <w:p w:rsidR="00A951E1" w:rsidRPr="00102C7A" w:rsidRDefault="00A951E1" w:rsidP="008C0F5C"/>
    <w:p w:rsidR="008C0F5C" w:rsidRPr="00102C7A" w:rsidRDefault="008C0F5C" w:rsidP="008C0F5C">
      <w:pPr>
        <w:pStyle w:val="Heading4"/>
      </w:pPr>
      <w:r w:rsidRPr="00102C7A">
        <w:t xml:space="preserve">Growth sustainable – key to maintaining wealth intact </w:t>
      </w:r>
    </w:p>
    <w:p w:rsidR="008C0F5C" w:rsidRPr="00102C7A" w:rsidRDefault="008C0F5C" w:rsidP="008C0F5C">
      <w:proofErr w:type="spellStart"/>
      <w:r w:rsidRPr="00102C7A">
        <w:rPr>
          <w:rStyle w:val="Style13ptBold"/>
        </w:rPr>
        <w:t>Farzin</w:t>
      </w:r>
      <w:proofErr w:type="spellEnd"/>
      <w:r w:rsidRPr="00102C7A">
        <w:rPr>
          <w:rStyle w:val="Style13ptBold"/>
        </w:rPr>
        <w:t xml:space="preserve"> 04</w:t>
      </w:r>
      <w:r w:rsidRPr="00102C7A">
        <w:t xml:space="preserve"> (Y. </w:t>
      </w:r>
      <w:proofErr w:type="spellStart"/>
      <w:r w:rsidRPr="00102C7A">
        <w:t>Hossein</w:t>
      </w:r>
      <w:proofErr w:type="spellEnd"/>
      <w:r w:rsidRPr="00102C7A">
        <w:t>, economics at UC Davis, “Is an Exhaustible Resource Economy Sustainable?</w:t>
      </w:r>
      <w:proofErr w:type="gramStart"/>
      <w:r w:rsidRPr="00102C7A">
        <w:t>”,</w:t>
      </w:r>
      <w:proofErr w:type="gramEnd"/>
      <w:r w:rsidRPr="00102C7A">
        <w:t xml:space="preserve"> Wiley, 7-11-13) </w:t>
      </w:r>
    </w:p>
    <w:p w:rsidR="008C0F5C" w:rsidRPr="00102C7A" w:rsidRDefault="008C0F5C" w:rsidP="008C0F5C">
      <w:pPr>
        <w:rPr>
          <w:sz w:val="10"/>
        </w:rPr>
      </w:pPr>
      <w:r w:rsidRPr="00102C7A">
        <w:rPr>
          <w:sz w:val="10"/>
        </w:rPr>
        <w:t xml:space="preserve">I have argued that whether an economy is sustainable or not depends crucially on the speciﬁc concept of sustainability adopted. To sharpen this argument, I have focused on a purely exhaustible resource economy and examined </w:t>
      </w:r>
      <w:r w:rsidRPr="00102C7A">
        <w:rPr>
          <w:rStyle w:val="StyleUnderline"/>
        </w:rPr>
        <w:t>the possibility of its sustain- ability</w:t>
      </w:r>
      <w:r w:rsidRPr="00102C7A">
        <w:rPr>
          <w:sz w:val="10"/>
        </w:rPr>
        <w:t xml:space="preserve"> according to two alternative concepts: (a) permanently maintaining a constant- consumption (utility) path, and (b) keeping the value of national wealth intact</w:t>
      </w:r>
      <w:r w:rsidRPr="00102C7A">
        <w:rPr>
          <w:rStyle w:val="StyleUnderline"/>
        </w:rPr>
        <w:t>. I have shown that sustainability</w:t>
      </w:r>
      <w:r w:rsidRPr="00102C7A">
        <w:rPr>
          <w:sz w:val="10"/>
        </w:rPr>
        <w:t xml:space="preserve"> in the latter sense </w:t>
      </w:r>
      <w:r w:rsidRPr="00102C7A">
        <w:rPr>
          <w:rStyle w:val="StyleUnderline"/>
        </w:rPr>
        <w:t>requires that</w:t>
      </w:r>
      <w:r w:rsidRPr="00102C7A">
        <w:rPr>
          <w:sz w:val="10"/>
        </w:rPr>
        <w:t xml:space="preserve"> the value of resources extracted and consumed should always be equal to the imputed interest income from the resource asset, or, equivalently, the </w:t>
      </w:r>
      <w:r w:rsidRPr="00102C7A">
        <w:rPr>
          <w:rStyle w:val="StyleUnderline"/>
        </w:rPr>
        <w:t>extraction rate should decline over tim</w:t>
      </w:r>
      <w:r w:rsidRPr="00102C7A">
        <w:rPr>
          <w:sz w:val="10"/>
        </w:rPr>
        <w:t xml:space="preserve">e at a rate equal to the market rate of interest. What seems appealing about these </w:t>
      </w:r>
      <w:proofErr w:type="spellStart"/>
      <w:r w:rsidRPr="00102C7A">
        <w:rPr>
          <w:sz w:val="10"/>
        </w:rPr>
        <w:t>equiva</w:t>
      </w:r>
      <w:proofErr w:type="spellEnd"/>
      <w:r w:rsidRPr="00102C7A">
        <w:rPr>
          <w:sz w:val="10"/>
        </w:rPr>
        <w:t xml:space="preserve">- lent conditions are </w:t>
      </w:r>
      <w:proofErr w:type="gramStart"/>
      <w:r w:rsidRPr="00102C7A">
        <w:rPr>
          <w:sz w:val="10"/>
        </w:rPr>
        <w:t>that:</w:t>
      </w:r>
      <w:proofErr w:type="gramEnd"/>
      <w:r w:rsidRPr="00102C7A">
        <w:rPr>
          <w:sz w:val="10"/>
        </w:rPr>
        <w:t>(</w:t>
      </w:r>
      <w:proofErr w:type="spellStart"/>
      <w:r w:rsidRPr="00102C7A">
        <w:rPr>
          <w:sz w:val="10"/>
        </w:rPr>
        <w:t>i</w:t>
      </w:r>
      <w:proofErr w:type="spellEnd"/>
      <w:r w:rsidRPr="00102C7A">
        <w:rPr>
          <w:sz w:val="10"/>
        </w:rPr>
        <w:t xml:space="preserve">) they are empirically easily </w:t>
      </w:r>
      <w:proofErr w:type="spellStart"/>
      <w:r w:rsidRPr="00102C7A">
        <w:rPr>
          <w:sz w:val="10"/>
        </w:rPr>
        <w:t>testable,and</w:t>
      </w:r>
      <w:proofErr w:type="spellEnd"/>
      <w:r w:rsidRPr="00102C7A">
        <w:rPr>
          <w:sz w:val="10"/>
        </w:rPr>
        <w:t xml:space="preserve"> (ii) the former may be interpreted as dual to the Solow–</w:t>
      </w:r>
      <w:proofErr w:type="spellStart"/>
      <w:r w:rsidRPr="00102C7A">
        <w:rPr>
          <w:sz w:val="10"/>
        </w:rPr>
        <w:t>Hartwick</w:t>
      </w:r>
      <w:proofErr w:type="spellEnd"/>
      <w:r w:rsidRPr="00102C7A">
        <w:rPr>
          <w:sz w:val="10"/>
        </w:rPr>
        <w:t xml:space="preserve"> rule of </w:t>
      </w:r>
      <w:r w:rsidRPr="00102C7A">
        <w:rPr>
          <w:rStyle w:val="StyleUnderline"/>
        </w:rPr>
        <w:t>reinvesting resource rents to sustain a constant consumption level,</w:t>
      </w:r>
      <w:r w:rsidRPr="00102C7A">
        <w:rPr>
          <w:sz w:val="10"/>
        </w:rPr>
        <w:t xml:space="preserve"> and the latter as dual to the </w:t>
      </w:r>
      <w:proofErr w:type="spellStart"/>
      <w:r w:rsidRPr="00102C7A">
        <w:rPr>
          <w:sz w:val="10"/>
        </w:rPr>
        <w:t>Hotelling</w:t>
      </w:r>
      <w:proofErr w:type="spellEnd"/>
      <w:r w:rsidRPr="00102C7A">
        <w:rPr>
          <w:sz w:val="10"/>
        </w:rPr>
        <w:t xml:space="preserve"> “r-percent” price rule. Further, I have explicitly shown </w:t>
      </w:r>
      <w:r w:rsidRPr="00102C7A">
        <w:rPr>
          <w:rStyle w:val="StyleUnderline"/>
        </w:rPr>
        <w:t xml:space="preserve">the relationship between the two sustainability cri- </w:t>
      </w:r>
      <w:proofErr w:type="spellStart"/>
      <w:r w:rsidRPr="00102C7A">
        <w:rPr>
          <w:rStyle w:val="StyleUnderline"/>
        </w:rPr>
        <w:t>teria</w:t>
      </w:r>
      <w:proofErr w:type="spellEnd"/>
      <w:r w:rsidRPr="00102C7A">
        <w:rPr>
          <w:sz w:val="10"/>
        </w:rPr>
        <w:t xml:space="preserve">, and particularly that the sustainability of consumption ﬂow </w:t>
      </w:r>
      <w:r w:rsidRPr="00102C7A">
        <w:rPr>
          <w:rStyle w:val="StyleUnderline"/>
        </w:rPr>
        <w:t>requires that the resource asset value always appreciates at the market interest rate.</w:t>
      </w:r>
      <w:r w:rsidRPr="00102C7A">
        <w:rPr>
          <w:sz w:val="10"/>
        </w:rPr>
        <w:t xml:space="preserve"> Accordingly, while </w:t>
      </w:r>
      <w:r w:rsidRPr="00102C7A">
        <w:rPr>
          <w:rStyle w:val="StyleUnderline"/>
        </w:rPr>
        <w:t>sustainability</w:t>
      </w:r>
      <w:r w:rsidRPr="00102C7A">
        <w:rPr>
          <w:sz w:val="10"/>
        </w:rPr>
        <w:t xml:space="preserve"> in the sense of constant consumption ﬂow </w:t>
      </w:r>
      <w:r w:rsidRPr="00102C7A">
        <w:rPr>
          <w:rStyle w:val="StyleUnderline"/>
        </w:rPr>
        <w:t>is not possible for an exhaustible resource economy</w:t>
      </w:r>
      <w:r w:rsidRPr="00102C7A">
        <w:rPr>
          <w:sz w:val="10"/>
        </w:rPr>
        <w:t xml:space="preserve">, sustainability in the sense of keeping the value of national wealth intact is, provided preferences are presented by a logarithmic utility function. More generally, </w:t>
      </w:r>
      <w:r w:rsidRPr="00102C7A">
        <w:rPr>
          <w:rStyle w:val="StyleUnderline"/>
        </w:rPr>
        <w:t xml:space="preserve">the relationship between </w:t>
      </w:r>
      <w:r w:rsidRPr="00102C7A">
        <w:rPr>
          <w:sz w:val="10"/>
        </w:rPr>
        <w:t xml:space="preserve">the </w:t>
      </w:r>
      <w:r w:rsidRPr="00102C7A">
        <w:rPr>
          <w:rStyle w:val="StyleUnderline"/>
        </w:rPr>
        <w:t>two</w:t>
      </w:r>
      <w:r w:rsidRPr="00102C7A">
        <w:rPr>
          <w:sz w:val="10"/>
        </w:rPr>
        <w:t xml:space="preserve"> sustainability criteria turns out to </w:t>
      </w:r>
      <w:r w:rsidRPr="00102C7A">
        <w:rPr>
          <w:rStyle w:val="StyleUnderline"/>
        </w:rPr>
        <w:t>depend</w:t>
      </w:r>
      <w:r w:rsidRPr="00102C7A">
        <w:rPr>
          <w:sz w:val="10"/>
        </w:rPr>
        <w:t xml:space="preserve"> crucially </w:t>
      </w:r>
      <w:r w:rsidRPr="00102C7A">
        <w:rPr>
          <w:rStyle w:val="StyleUnderline"/>
        </w:rPr>
        <w:t>on the magnitude of the social discount rate and the degree of social aversion to intergenerational inequality</w:t>
      </w:r>
      <w:r w:rsidRPr="00102C7A">
        <w:rPr>
          <w:sz w:val="10"/>
        </w:rPr>
        <w:t xml:space="preserve">. Interestingly, for plausibly small values of the former and reasonably large values of the latter, the implied optimal path can be quite close to paths implied by alternative concepts of sustainability. Much in the spirit of </w:t>
      </w:r>
      <w:proofErr w:type="spellStart"/>
      <w:r w:rsidRPr="00102C7A">
        <w:rPr>
          <w:sz w:val="10"/>
        </w:rPr>
        <w:t>Heal’s</w:t>
      </w:r>
      <w:proofErr w:type="spellEnd"/>
      <w:r w:rsidRPr="00102C7A">
        <w:rPr>
          <w:sz w:val="10"/>
        </w:rPr>
        <w:t xml:space="preserve"> (2001) conclusion, this ﬁnding may lessen to some degree concerns about alternative concepts of sustainability and about sustainability versus optimality. However, and perhaps ironically,</w:t>
      </w:r>
      <w:r w:rsidRPr="00102C7A">
        <w:rPr>
          <w:rStyle w:val="StyleUnderline"/>
        </w:rPr>
        <w:t xml:space="preserve"> such an outcome is more likely for the rich resource- based economies than for the very poor ones</w:t>
      </w:r>
      <w:r w:rsidRPr="00102C7A">
        <w:rPr>
          <w:sz w:val="10"/>
        </w:rPr>
        <w:t xml:space="preserve">. It is important to be cautious in interpreting the conclusions reached here based on a simpliﬁed model of a purely exhaustible resource economy. For one thing, </w:t>
      </w:r>
      <w:proofErr w:type="spellStart"/>
      <w:r w:rsidRPr="00102C7A">
        <w:rPr>
          <w:rStyle w:val="StyleUnderline"/>
        </w:rPr>
        <w:t>aug</w:t>
      </w:r>
      <w:proofErr w:type="spellEnd"/>
      <w:r w:rsidRPr="00102C7A">
        <w:rPr>
          <w:rStyle w:val="StyleUnderline"/>
        </w:rPr>
        <w:t xml:space="preserve">- </w:t>
      </w:r>
      <w:proofErr w:type="spellStart"/>
      <w:r w:rsidRPr="00102C7A">
        <w:rPr>
          <w:rStyle w:val="StyleUnderline"/>
        </w:rPr>
        <w:t>menting</w:t>
      </w:r>
      <w:proofErr w:type="spellEnd"/>
      <w:r w:rsidRPr="00102C7A">
        <w:rPr>
          <w:rStyle w:val="StyleUnderline"/>
        </w:rPr>
        <w:t xml:space="preserve"> such an economy with services of renewable natural resources</w:t>
      </w:r>
      <w:r w:rsidRPr="00102C7A">
        <w:rPr>
          <w:sz w:val="10"/>
        </w:rPr>
        <w:t xml:space="preserve"> (e.g., ﬁsheries, forests, land and water sources, and renewable energy resources) and human-made capitals (e.g., manufactured capital, human capital, and social capital</w:t>
      </w:r>
      <w:r w:rsidRPr="00102C7A">
        <w:rPr>
          <w:rStyle w:val="StyleUnderline"/>
        </w:rPr>
        <w:t>), provided their utilization rates remain within their respective regenerative capacities or reproduction limits</w:t>
      </w:r>
      <w:r w:rsidRPr="00102C7A">
        <w:rPr>
          <w:sz w:val="10"/>
        </w:rPr>
        <w:t xml:space="preserve">, not only can ease the constraint of resource exhaustibility on sustaining reasonably high living standards, it can also narrow down the gap between the </w:t>
      </w:r>
      <w:proofErr w:type="spellStart"/>
      <w:r w:rsidRPr="00102C7A">
        <w:rPr>
          <w:sz w:val="10"/>
        </w:rPr>
        <w:t>utili</w:t>
      </w:r>
      <w:proofErr w:type="spellEnd"/>
      <w:r w:rsidRPr="00102C7A">
        <w:rPr>
          <w:sz w:val="10"/>
        </w:rPr>
        <w:t xml:space="preserve">- </w:t>
      </w:r>
      <w:proofErr w:type="spellStart"/>
      <w:r w:rsidRPr="00102C7A">
        <w:rPr>
          <w:sz w:val="10"/>
        </w:rPr>
        <w:t>tarian</w:t>
      </w:r>
      <w:proofErr w:type="spellEnd"/>
      <w:r w:rsidRPr="00102C7A">
        <w:rPr>
          <w:sz w:val="10"/>
        </w:rPr>
        <w:t xml:space="preserve"> optimal and sustainable development paths. On the other hand, st</w:t>
      </w:r>
      <w:r w:rsidRPr="00102C7A">
        <w:rPr>
          <w:rStyle w:val="StyleUnderline"/>
        </w:rPr>
        <w:t xml:space="preserve">eady and high population growth rates, as have been experienced by many poor developing </w:t>
      </w:r>
      <w:proofErr w:type="spellStart"/>
      <w:r w:rsidRPr="00102C7A">
        <w:rPr>
          <w:rStyle w:val="StyleUnderline"/>
        </w:rPr>
        <w:t>coun</w:t>
      </w:r>
      <w:proofErr w:type="spellEnd"/>
      <w:r w:rsidRPr="00102C7A">
        <w:rPr>
          <w:rStyle w:val="StyleUnderline"/>
        </w:rPr>
        <w:t xml:space="preserve">- tries, can act in the opposite direction, unless technological advances continue at </w:t>
      </w:r>
      <w:proofErr w:type="spellStart"/>
      <w:r w:rsidRPr="00102C7A">
        <w:rPr>
          <w:rStyle w:val="StyleUnderline"/>
        </w:rPr>
        <w:t>suf</w:t>
      </w:r>
      <w:proofErr w:type="spellEnd"/>
      <w:r w:rsidRPr="00102C7A">
        <w:rPr>
          <w:rStyle w:val="StyleUnderline"/>
        </w:rPr>
        <w:t xml:space="preserve">- </w:t>
      </w:r>
      <w:proofErr w:type="spellStart"/>
      <w:r w:rsidRPr="00102C7A">
        <w:rPr>
          <w:rStyle w:val="StyleUnderline"/>
        </w:rPr>
        <w:t>ﬁciently</w:t>
      </w:r>
      <w:proofErr w:type="spellEnd"/>
      <w:r w:rsidRPr="00102C7A">
        <w:rPr>
          <w:rStyle w:val="StyleUnderline"/>
        </w:rPr>
        <w:t xml:space="preserve"> high rates to increase the productivities of natural and human-made capitals and enhance the possibilities of substituting the latter types of capitals for the former ones. </w:t>
      </w:r>
      <w:r w:rsidRPr="00102C7A">
        <w:rPr>
          <w:sz w:val="10"/>
        </w:rPr>
        <w:t xml:space="preserve">What seems fundamental in this process of technological advancement to offset the effect of population growth, and poses a principal challenge for development </w:t>
      </w:r>
      <w:proofErr w:type="spellStart"/>
      <w:r w:rsidRPr="00102C7A">
        <w:rPr>
          <w:sz w:val="10"/>
        </w:rPr>
        <w:t>policy,is</w:t>
      </w:r>
      <w:proofErr w:type="spellEnd"/>
      <w:r w:rsidRPr="00102C7A">
        <w:rPr>
          <w:sz w:val="10"/>
        </w:rPr>
        <w:t xml:space="preserve"> the </w:t>
      </w:r>
      <w:r w:rsidRPr="00102C7A">
        <w:rPr>
          <w:rStyle w:val="StyleUnderline"/>
        </w:rPr>
        <w:t>role of investment to transform</w:t>
      </w:r>
      <w:r w:rsidRPr="00102C7A">
        <w:rPr>
          <w:sz w:val="10"/>
        </w:rPr>
        <w:t xml:space="preserve"> a given population from its primitive form of raw labor with </w:t>
      </w:r>
      <w:r w:rsidRPr="00102C7A">
        <w:rPr>
          <w:rStyle w:val="StyleUnderline"/>
        </w:rPr>
        <w:t xml:space="preserve">low productivity to its higher form </w:t>
      </w:r>
      <w:r w:rsidRPr="00102C7A">
        <w:rPr>
          <w:sz w:val="10"/>
        </w:rPr>
        <w:t xml:space="preserve">of human capital knowledge stock) </w:t>
      </w:r>
      <w:r w:rsidRPr="00102C7A">
        <w:rPr>
          <w:rStyle w:val="StyleUnderline"/>
        </w:rPr>
        <w:t>with fantastically higher productivity</w:t>
      </w:r>
      <w:r w:rsidRPr="00102C7A">
        <w:rPr>
          <w:sz w:val="10"/>
        </w:rPr>
        <w:t>.</w:t>
      </w:r>
    </w:p>
    <w:p w:rsidR="008C0F5C" w:rsidRPr="00102C7A" w:rsidRDefault="008C0F5C" w:rsidP="008C0F5C"/>
    <w:p w:rsidR="00A951E1" w:rsidRPr="00102C7A" w:rsidRDefault="008C0F5C" w:rsidP="00A951E1">
      <w:pPr>
        <w:pStyle w:val="Heading4"/>
        <w:rPr>
          <w:sz w:val="16"/>
        </w:rPr>
      </w:pPr>
      <w:r w:rsidRPr="00102C7A">
        <w:t>Constant innovation ensures resources are infinite</w:t>
      </w:r>
      <w:r w:rsidRPr="00102C7A">
        <w:rPr>
          <w:sz w:val="16"/>
        </w:rPr>
        <w:t> </w:t>
      </w:r>
    </w:p>
    <w:p w:rsidR="008C0F5C" w:rsidRPr="00102C7A" w:rsidRDefault="008C0F5C" w:rsidP="008C0F5C">
      <w:pPr>
        <w:rPr>
          <w:sz w:val="16"/>
        </w:rPr>
      </w:pPr>
      <w:r w:rsidRPr="00102C7A">
        <w:rPr>
          <w:rStyle w:val="Style13ptBold"/>
        </w:rPr>
        <w:t>Geddes 4</w:t>
      </w:r>
      <w:r w:rsidRPr="00102C7A">
        <w:rPr>
          <w:sz w:val="16"/>
        </w:rPr>
        <w:t xml:space="preserve"> – Writer and Libertarian Analyst (Marc, “The monster non-socialist FAQ”, 2/12, </w:t>
      </w:r>
      <w:hyperlink r:id="rId6" w:tgtFrame="_blank" w:history="1">
        <w:r w:rsidRPr="00102C7A">
          <w:rPr>
            <w:rStyle w:val="Hyperlink"/>
            <w:sz w:val="16"/>
          </w:rPr>
          <w:t>http://rebirthofreason.com/War/MonsterFAQ.shtml</w:t>
        </w:r>
      </w:hyperlink>
      <w:r w:rsidRPr="00102C7A">
        <w:rPr>
          <w:sz w:val="16"/>
        </w:rPr>
        <w:t>)</w:t>
      </w:r>
    </w:p>
    <w:p w:rsidR="008C0F5C" w:rsidRPr="00102C7A" w:rsidRDefault="008C0F5C" w:rsidP="008C0F5C">
      <w:pPr>
        <w:rPr>
          <w:sz w:val="10"/>
        </w:rPr>
      </w:pPr>
      <w:r w:rsidRPr="00102C7A">
        <w:rPr>
          <w:sz w:val="10"/>
          <w:szCs w:val="20"/>
        </w:rPr>
        <w:t xml:space="preserve">A significant </w:t>
      </w:r>
      <w:r w:rsidRPr="00102C7A">
        <w:rPr>
          <w:rStyle w:val="StyleUnderline"/>
        </w:rPr>
        <w:t>disruption to supplies of critical resources can cause temporary problems, but in a free market, if resources start to become scarce, prices rise, leading to a search of substitutes and improved conservation efforts</w:t>
      </w:r>
      <w:r w:rsidRPr="00102C7A">
        <w:rPr>
          <w:sz w:val="10"/>
          <w:szCs w:val="20"/>
        </w:rPr>
        <w:t xml:space="preserve">. </w:t>
      </w:r>
      <w:r w:rsidRPr="00102C7A">
        <w:rPr>
          <w:rStyle w:val="StyleUnderline"/>
        </w:rPr>
        <w:t>The pool of resources is not fixed, because human ingenuity can find substitutes or new sources of resources</w:t>
      </w:r>
      <w:r w:rsidRPr="00102C7A">
        <w:rPr>
          <w:sz w:val="10"/>
          <w:szCs w:val="20"/>
        </w:rPr>
        <w:t xml:space="preserve">. </w:t>
      </w:r>
      <w:r w:rsidRPr="00102C7A">
        <w:rPr>
          <w:rStyle w:val="StyleUnderline"/>
        </w:rPr>
        <w:t>Supplies of</w:t>
      </w:r>
      <w:r w:rsidRPr="00102C7A">
        <w:rPr>
          <w:sz w:val="10"/>
          <w:szCs w:val="20"/>
        </w:rPr>
        <w:t xml:space="preserve"> most </w:t>
      </w:r>
      <w:r w:rsidRPr="00102C7A">
        <w:rPr>
          <w:rStyle w:val="StyleUnderline"/>
        </w:rPr>
        <w:t>raw materials have been increasing throughout the 20th century</w:t>
      </w:r>
      <w:r w:rsidRPr="00102C7A">
        <w:rPr>
          <w:sz w:val="10"/>
          <w:szCs w:val="20"/>
        </w:rPr>
        <w:t>, and the cost has been falling (See the entry on Natural resources). For instance, between 1950 and 1970, bauxite (</w:t>
      </w:r>
      <w:proofErr w:type="spellStart"/>
      <w:r w:rsidRPr="00102C7A">
        <w:rPr>
          <w:sz w:val="10"/>
          <w:szCs w:val="20"/>
        </w:rPr>
        <w:t>aluminium</w:t>
      </w:r>
      <w:proofErr w:type="spellEnd"/>
      <w:r w:rsidRPr="00102C7A">
        <w:rPr>
          <w:sz w:val="10"/>
          <w:szCs w:val="20"/>
        </w:rPr>
        <w:t xml:space="preserve"> source) reserves increased by 279 per cent, copper by 179 per cent, chromite (chromium source) by 675 per cent, and tin reserves by 10 per cent. In 1973 experts predicted oil reserves stood at around 700 billion barrels, yet by 1988 total </w:t>
      </w:r>
      <w:r w:rsidRPr="00102C7A">
        <w:rPr>
          <w:rStyle w:val="StyleUnderline"/>
        </w:rPr>
        <w:t>oil reserves</w:t>
      </w:r>
      <w:r w:rsidRPr="00102C7A">
        <w:rPr>
          <w:sz w:val="10"/>
          <w:szCs w:val="20"/>
        </w:rPr>
        <w:t xml:space="preserve"> had actually </w:t>
      </w:r>
      <w:r w:rsidRPr="00102C7A">
        <w:rPr>
          <w:rStyle w:val="StyleUnderline"/>
        </w:rPr>
        <w:t>increased to 900 billion barrels.</w:t>
      </w:r>
      <w:r w:rsidRPr="00102C7A">
        <w:rPr>
          <w:sz w:val="10"/>
          <w:szCs w:val="20"/>
        </w:rPr>
        <w:t xml:space="preserve"> </w:t>
      </w:r>
      <w:proofErr w:type="gramStart"/>
      <w:r w:rsidRPr="00102C7A">
        <w:rPr>
          <w:rStyle w:val="StyleUnderline"/>
        </w:rPr>
        <w:t>Production of certain kinds of resources</w:t>
      </w:r>
      <w:r w:rsidRPr="00102C7A">
        <w:rPr>
          <w:sz w:val="10"/>
          <w:szCs w:val="20"/>
        </w:rPr>
        <w:t xml:space="preserve"> such as fossil fuels </w:t>
      </w:r>
      <w:r w:rsidRPr="00102C7A">
        <w:rPr>
          <w:rStyle w:val="StyleUnderline"/>
        </w:rPr>
        <w:t>may</w:t>
      </w:r>
      <w:r w:rsidRPr="00102C7A">
        <w:rPr>
          <w:sz w:val="10"/>
          <w:szCs w:val="20"/>
        </w:rPr>
        <w:t xml:space="preserve"> finally </w:t>
      </w:r>
      <w:r w:rsidRPr="00102C7A">
        <w:rPr>
          <w:rStyle w:val="StyleUnderline"/>
        </w:rPr>
        <w:t>be beginning to peak but there are</w:t>
      </w:r>
      <w:proofErr w:type="gramEnd"/>
      <w:r w:rsidRPr="00102C7A">
        <w:rPr>
          <w:rStyle w:val="StyleUnderline"/>
        </w:rPr>
        <w:t xml:space="preserve"> renewable energy sources in development which can serve as substitutes. Simplistic</w:t>
      </w:r>
      <w:r w:rsidRPr="00102C7A">
        <w:rPr>
          <w:sz w:val="10"/>
          <w:szCs w:val="20"/>
        </w:rPr>
        <w:t xml:space="preserve"> thermodynamic </w:t>
      </w:r>
      <w:r w:rsidRPr="00102C7A">
        <w:rPr>
          <w:rStyle w:val="StyleUnderline"/>
        </w:rPr>
        <w:t>analysis of energy production is misleading, because it's not the quantities of energy</w:t>
      </w:r>
      <w:r w:rsidRPr="00102C7A">
        <w:rPr>
          <w:sz w:val="10"/>
          <w:szCs w:val="20"/>
        </w:rPr>
        <w:t xml:space="preserve"> used or </w:t>
      </w:r>
      <w:r w:rsidRPr="00102C7A">
        <w:rPr>
          <w:rStyle w:val="StyleUnderline"/>
        </w:rPr>
        <w:t>produced that determine economic value, but the utility</w:t>
      </w:r>
      <w:r w:rsidRPr="00102C7A">
        <w:rPr>
          <w:sz w:val="10"/>
          <w:szCs w:val="20"/>
        </w:rPr>
        <w:t xml:space="preserve">, or usefulness if that energy to humans. </w:t>
      </w:r>
      <w:r w:rsidRPr="00102C7A">
        <w:rPr>
          <w:rStyle w:val="StyleUnderline"/>
        </w:rPr>
        <w:t>If energy is being used</w:t>
      </w:r>
      <w:r w:rsidRPr="00102C7A">
        <w:rPr>
          <w:sz w:val="10"/>
          <w:szCs w:val="20"/>
        </w:rPr>
        <w:t xml:space="preserve"> more </w:t>
      </w:r>
      <w:r w:rsidRPr="00102C7A">
        <w:rPr>
          <w:rStyle w:val="StyleUnderline"/>
        </w:rPr>
        <w:t>efficiently you don't need as much</w:t>
      </w:r>
      <w:r w:rsidRPr="00102C7A">
        <w:rPr>
          <w:sz w:val="10"/>
          <w:szCs w:val="20"/>
        </w:rPr>
        <w:t xml:space="preserve"> of it, and some forms of energy are more valuable than others- for instance kinetic energy in the form of wind power is less valuable than the same quantity of latent energy in the form of oil. </w:t>
      </w:r>
      <w:r w:rsidRPr="00102C7A">
        <w:rPr>
          <w:rStyle w:val="StyleUnderline"/>
        </w:rPr>
        <w:t>Solar power is</w:t>
      </w:r>
      <w:r w:rsidRPr="00102C7A">
        <w:rPr>
          <w:sz w:val="10"/>
          <w:szCs w:val="20"/>
        </w:rPr>
        <w:t xml:space="preserve"> a virtually </w:t>
      </w:r>
      <w:r w:rsidRPr="00102C7A">
        <w:rPr>
          <w:rStyle w:val="StyleUnderline"/>
        </w:rPr>
        <w:t>inexhaustible</w:t>
      </w:r>
      <w:r w:rsidRPr="00102C7A">
        <w:rPr>
          <w:sz w:val="10"/>
          <w:szCs w:val="20"/>
        </w:rPr>
        <w:t xml:space="preserve"> supply of new energy for stationary sources and the </w:t>
      </w:r>
      <w:r w:rsidRPr="00102C7A">
        <w:rPr>
          <w:rStyle w:val="StyleUnderline"/>
        </w:rPr>
        <w:t>hydrogen</w:t>
      </w:r>
      <w:r w:rsidRPr="00102C7A">
        <w:rPr>
          <w:sz w:val="10"/>
          <w:szCs w:val="20"/>
        </w:rPr>
        <w:t xml:space="preserve"> fuel cell can </w:t>
      </w:r>
      <w:r w:rsidRPr="00102C7A">
        <w:rPr>
          <w:rStyle w:val="StyleUnderline"/>
        </w:rPr>
        <w:t>serve for transportation in place of fossil fuels. Developing these technologies costs money, so to avoid resource shortages a good economy is essential</w:t>
      </w:r>
      <w:r w:rsidRPr="00102C7A">
        <w:rPr>
          <w:sz w:val="10"/>
          <w:szCs w:val="20"/>
        </w:rPr>
        <w:t xml:space="preserve">. Libertarian </w:t>
      </w:r>
      <w:r w:rsidRPr="00102C7A">
        <w:rPr>
          <w:rStyle w:val="StyleUnderline"/>
        </w:rPr>
        <w:t>capitalism</w:t>
      </w:r>
      <w:r w:rsidRPr="00102C7A">
        <w:rPr>
          <w:sz w:val="10"/>
          <w:szCs w:val="20"/>
        </w:rPr>
        <w:t xml:space="preserve"> is the system which </w:t>
      </w:r>
      <w:r w:rsidRPr="00102C7A">
        <w:rPr>
          <w:rStyle w:val="StyleUnderline"/>
        </w:rPr>
        <w:t>generates wealth the fastest</w:t>
      </w:r>
      <w:r w:rsidRPr="00102C7A">
        <w:rPr>
          <w:sz w:val="10"/>
          <w:szCs w:val="20"/>
        </w:rPr>
        <w:t>.</w:t>
      </w:r>
    </w:p>
    <w:p w:rsidR="008C0F5C" w:rsidRPr="00102C7A" w:rsidRDefault="008C0F5C" w:rsidP="008C0F5C"/>
    <w:p w:rsidR="00A951E1" w:rsidRPr="00102C7A" w:rsidRDefault="00A951E1" w:rsidP="00A951E1">
      <w:pPr>
        <w:pStyle w:val="Heading4"/>
      </w:pPr>
      <w:r w:rsidRPr="00102C7A">
        <w:t>There are no limits to growth – if it continues it will become qualitative, rather than quantitative</w:t>
      </w:r>
    </w:p>
    <w:p w:rsidR="00A951E1" w:rsidRPr="00102C7A" w:rsidRDefault="00A951E1" w:rsidP="00A951E1">
      <w:proofErr w:type="gramStart"/>
      <w:r w:rsidRPr="00102C7A">
        <w:t xml:space="preserve">Martin </w:t>
      </w:r>
      <w:r w:rsidRPr="00102C7A">
        <w:rPr>
          <w:rStyle w:val="Style13ptBold"/>
        </w:rPr>
        <w:t>Lewis</w:t>
      </w:r>
      <w:r w:rsidRPr="00102C7A">
        <w:t xml:space="preserve"> professor in the School of the Environment and the Center for International Studies at Duke University.</w:t>
      </w:r>
      <w:proofErr w:type="gramEnd"/>
      <w:r w:rsidRPr="00102C7A">
        <w:t xml:space="preserve"> Green Delusions, 19</w:t>
      </w:r>
      <w:r w:rsidRPr="00102C7A">
        <w:rPr>
          <w:rStyle w:val="Style13ptBold"/>
        </w:rPr>
        <w:t>92</w:t>
      </w:r>
      <w:r w:rsidRPr="00102C7A">
        <w:t xml:space="preserve"> p 9-10</w:t>
      </w:r>
    </w:p>
    <w:p w:rsidR="00A951E1" w:rsidRPr="00102C7A" w:rsidRDefault="00A951E1" w:rsidP="00A951E1">
      <w:pPr>
        <w:rPr>
          <w:rStyle w:val="Style13ptBold"/>
        </w:rPr>
      </w:pPr>
      <w:r w:rsidRPr="00102C7A">
        <w:rPr>
          <w:sz w:val="16"/>
        </w:rPr>
        <w:t xml:space="preserve">Ultimately, green extremism is rooted in a single, powerful conviction: that continued economic growth is absolutely impossible, given the limits of a finite planet. Only if this notion is discredited can the edifice of eco-radical philosophy be shaken. It can logically be shown that </w:t>
      </w:r>
      <w:r w:rsidRPr="00102C7A">
        <w:rPr>
          <w:rStyle w:val="StyleUnderline"/>
        </w:rPr>
        <w:t xml:space="preserve">the </w:t>
      </w:r>
      <w:r w:rsidRPr="00102C7A">
        <w:rPr>
          <w:sz w:val="16"/>
        </w:rPr>
        <w:t xml:space="preserve">supposed </w:t>
      </w:r>
      <w:r w:rsidRPr="00102C7A">
        <w:rPr>
          <w:rStyle w:val="StyleUnderline"/>
        </w:rPr>
        <w:t xml:space="preserve">necessity of devising a steady-state economy is </w:t>
      </w:r>
      <w:r w:rsidRPr="00102C7A">
        <w:rPr>
          <w:sz w:val="16"/>
        </w:rPr>
        <w:t xml:space="preserve">severely </w:t>
      </w:r>
      <w:r w:rsidRPr="00102C7A">
        <w:rPr>
          <w:rStyle w:val="StyleUnderline"/>
        </w:rPr>
        <w:t>misconstrued</w:t>
      </w:r>
      <w:r w:rsidRPr="00102C7A">
        <w:rPr>
          <w:sz w:val="16"/>
        </w:rPr>
        <w:t xml:space="preserve">. </w:t>
      </w:r>
      <w:r w:rsidRPr="00102C7A">
        <w:rPr>
          <w:rStyle w:val="StyleUnderline"/>
        </w:rPr>
        <w:t>Economic growth</w:t>
      </w:r>
      <w:r w:rsidRPr="00102C7A">
        <w:rPr>
          <w:sz w:val="16"/>
        </w:rPr>
        <w:t xml:space="preserve">, strictly speaking, </w:t>
      </w:r>
      <w:r w:rsidRPr="00102C7A">
        <w:rPr>
          <w:rStyle w:val="StyleUnderline"/>
        </w:rPr>
        <w:t>is</w:t>
      </w:r>
      <w:r w:rsidRPr="00102C7A">
        <w:rPr>
          <w:sz w:val="16"/>
        </w:rPr>
        <w:t xml:space="preserve"> defined as </w:t>
      </w:r>
      <w:r w:rsidRPr="00102C7A">
        <w:rPr>
          <w:rStyle w:val="StyleUnderline"/>
        </w:rPr>
        <w:t xml:space="preserve">an increase in the value of goods and services produced. </w:t>
      </w:r>
      <w:r w:rsidRPr="00102C7A">
        <w:rPr>
          <w:sz w:val="16"/>
        </w:rPr>
        <w:t xml:space="preserve">Yet as noted almost twenty years ago by </w:t>
      </w:r>
      <w:proofErr w:type="spellStart"/>
      <w:r w:rsidRPr="00102C7A">
        <w:rPr>
          <w:sz w:val="16"/>
        </w:rPr>
        <w:t>Mancur</w:t>
      </w:r>
      <w:proofErr w:type="spellEnd"/>
      <w:r w:rsidRPr="00102C7A">
        <w:rPr>
          <w:sz w:val="16"/>
        </w:rPr>
        <w:t xml:space="preserve"> Olson (1973:4), radical greens have a significantly different conception, one that </w:t>
      </w:r>
      <w:proofErr w:type="spellStart"/>
      <w:r w:rsidRPr="00102C7A">
        <w:rPr>
          <w:sz w:val="16"/>
        </w:rPr>
        <w:t>largdy</w:t>
      </w:r>
      <w:proofErr w:type="spellEnd"/>
      <w:r w:rsidRPr="00102C7A">
        <w:rPr>
          <w:sz w:val="16"/>
        </w:rPr>
        <w:t xml:space="preserve"> ignores services and that substitutes mass for value. To read some of their tracts, one could only conclude that economic growth requires producing ever larger quantities of steel, wheat, and similar material goods (for example, Ornstein and Ehrlich 1989:227). The more sophisticated advocates of a steady-state economy do, how</w:t>
      </w:r>
      <w:r w:rsidRPr="00102C7A">
        <w:rPr>
          <w:sz w:val="16"/>
        </w:rPr>
        <w:softHyphen/>
        <w:t xml:space="preserve">ever, take care to distinguish between qualitative economic growth (which they sometimes support) and quantitative economic growth (which they denounce), holding ultimately that only human bodies and material artifacts must be held at a constant level (Daly 1977). But in the end, the bias against even </w:t>
      </w:r>
      <w:proofErr w:type="spellStart"/>
      <w:r w:rsidRPr="00102C7A">
        <w:rPr>
          <w:sz w:val="16"/>
        </w:rPr>
        <w:t>nonconsumptive</w:t>
      </w:r>
      <w:proofErr w:type="spellEnd"/>
      <w:r w:rsidRPr="00102C7A">
        <w:rPr>
          <w:sz w:val="16"/>
        </w:rPr>
        <w:t xml:space="preserve"> forms of economic growth remains. The provision of services must stabilize, warns Daly (1977:17— 18), because services too require physical maintenance, while </w:t>
      </w:r>
      <w:proofErr w:type="spellStart"/>
      <w:r w:rsidRPr="00102C7A">
        <w:rPr>
          <w:sz w:val="16"/>
        </w:rPr>
        <w:t>Kassiola</w:t>
      </w:r>
      <w:proofErr w:type="spellEnd"/>
      <w:r w:rsidRPr="00102C7A">
        <w:rPr>
          <w:sz w:val="16"/>
        </w:rPr>
        <w:t xml:space="preserve"> (1990:121) cautions that services are further suspect because they are “part of the materialist value structure of industrialism.” </w:t>
      </w:r>
      <w:proofErr w:type="spellStart"/>
      <w:r w:rsidRPr="00102C7A">
        <w:rPr>
          <w:sz w:val="16"/>
        </w:rPr>
        <w:t>Porritt</w:t>
      </w:r>
      <w:proofErr w:type="spellEnd"/>
      <w:r w:rsidRPr="00102C7A">
        <w:rPr>
          <w:sz w:val="16"/>
        </w:rPr>
        <w:t xml:space="preserve"> (1985: 37, 183) even worries about the economic expansion entailed by the growth of the pollution abatement and recycling industries. Services do indeed require maintenance. Yet it is appears that </w:t>
      </w:r>
      <w:r w:rsidRPr="00102C7A">
        <w:rPr>
          <w:rStyle w:val="StyleUnderline"/>
        </w:rPr>
        <w:t>as services become</w:t>
      </w:r>
      <w:r w:rsidRPr="00102C7A">
        <w:rPr>
          <w:sz w:val="16"/>
        </w:rPr>
        <w:t xml:space="preserve"> more </w:t>
      </w:r>
      <w:r w:rsidRPr="00102C7A">
        <w:rPr>
          <w:rStyle w:val="StyleUnderline"/>
        </w:rPr>
        <w:t xml:space="preserve">sophisticated, </w:t>
      </w:r>
      <w:proofErr w:type="spellStart"/>
      <w:r w:rsidRPr="00102C7A">
        <w:rPr>
          <w:rStyle w:val="StyleUnderline"/>
        </w:rPr>
        <w:t>they</w:t>
      </w:r>
      <w:r w:rsidRPr="00102C7A">
        <w:rPr>
          <w:sz w:val="16"/>
        </w:rPr>
        <w:t>often</w:t>
      </w:r>
      <w:proofErr w:type="spellEnd"/>
      <w:r w:rsidRPr="00102C7A">
        <w:rPr>
          <w:sz w:val="16"/>
        </w:rPr>
        <w:t xml:space="preserve"> </w:t>
      </w:r>
      <w:r w:rsidRPr="00102C7A">
        <w:rPr>
          <w:rStyle w:val="StyleUnderline"/>
        </w:rPr>
        <w:t xml:space="preserve">require less physical </w:t>
      </w:r>
      <w:proofErr w:type="spellStart"/>
      <w:r w:rsidRPr="00102C7A">
        <w:rPr>
          <w:rStyle w:val="StyleUnderline"/>
        </w:rPr>
        <w:t>support</w:t>
      </w:r>
      <w:r w:rsidRPr="00102C7A">
        <w:rPr>
          <w:sz w:val="16"/>
        </w:rPr>
        <w:t>rather</w:t>
      </w:r>
      <w:proofErr w:type="spellEnd"/>
      <w:r w:rsidRPr="00102C7A">
        <w:rPr>
          <w:sz w:val="16"/>
        </w:rPr>
        <w:t xml:space="preserve"> than more. More importantly, </w:t>
      </w:r>
      <w:r w:rsidRPr="00102C7A">
        <w:rPr>
          <w:rStyle w:val="StyleUnderline"/>
        </w:rPr>
        <w:t>recent economic progress has come to demand a certain dematerialization of value, based on miniaturization and the development of lightweight, energy efficient</w:t>
      </w:r>
      <w:r w:rsidRPr="00102C7A">
        <w:rPr>
          <w:sz w:val="16"/>
        </w:rPr>
        <w:t xml:space="preserve">, composite </w:t>
      </w:r>
      <w:r w:rsidRPr="00102C7A">
        <w:rPr>
          <w:rStyle w:val="StyleUnderline"/>
        </w:rPr>
        <w:t xml:space="preserve">materials. Growth </w:t>
      </w:r>
      <w:proofErr w:type="spellStart"/>
      <w:r w:rsidRPr="00102C7A">
        <w:rPr>
          <w:rStyle w:val="StyleUnderline"/>
        </w:rPr>
        <w:t>has</w:t>
      </w:r>
      <w:r w:rsidRPr="00102C7A">
        <w:rPr>
          <w:sz w:val="16"/>
        </w:rPr>
        <w:t>also</w:t>
      </w:r>
      <w:proofErr w:type="spellEnd"/>
      <w:r w:rsidRPr="00102C7A">
        <w:rPr>
          <w:sz w:val="16"/>
        </w:rPr>
        <w:t xml:space="preserve"> </w:t>
      </w:r>
      <w:r w:rsidRPr="00102C7A">
        <w:rPr>
          <w:rStyle w:val="StyleUnderline"/>
        </w:rPr>
        <w:t xml:space="preserve">been repeatedly stimulated </w:t>
      </w:r>
      <w:proofErr w:type="spellStart"/>
      <w:r w:rsidRPr="00102C7A">
        <w:rPr>
          <w:rStyle w:val="StyleUnderline"/>
        </w:rPr>
        <w:t>as</w:t>
      </w:r>
      <w:r w:rsidRPr="00102C7A">
        <w:rPr>
          <w:sz w:val="16"/>
        </w:rPr>
        <w:t>relatively</w:t>
      </w:r>
      <w:proofErr w:type="spellEnd"/>
      <w:r w:rsidRPr="00102C7A">
        <w:rPr>
          <w:sz w:val="16"/>
        </w:rPr>
        <w:t xml:space="preserve"> </w:t>
      </w:r>
      <w:r w:rsidRPr="00102C7A">
        <w:rPr>
          <w:rStyle w:val="StyleUnderline"/>
        </w:rPr>
        <w:t>abundant resources are substituted for rare ones</w:t>
      </w:r>
      <w:r w:rsidRPr="00102C7A">
        <w:rPr>
          <w:sz w:val="16"/>
        </w:rPr>
        <w:t xml:space="preserve">, the replacement of copper wire by fiber optic (glass) cables being a prime example. </w:t>
      </w:r>
      <w:proofErr w:type="spellStart"/>
      <w:r w:rsidRPr="00102C7A">
        <w:rPr>
          <w:sz w:val="16"/>
        </w:rPr>
        <w:t>While</w:t>
      </w:r>
      <w:r w:rsidRPr="00102C7A">
        <w:rPr>
          <w:rStyle w:val="StyleUnderline"/>
        </w:rPr>
        <w:t>the</w:t>
      </w:r>
      <w:proofErr w:type="spellEnd"/>
      <w:r w:rsidRPr="00102C7A">
        <w:rPr>
          <w:sz w:val="16"/>
        </w:rPr>
        <w:t xml:space="preserve"> global </w:t>
      </w:r>
      <w:proofErr w:type="spellStart"/>
      <w:r w:rsidRPr="00102C7A">
        <w:rPr>
          <w:rStyle w:val="StyleUnderline"/>
        </w:rPr>
        <w:t>economy</w:t>
      </w:r>
      <w:r w:rsidRPr="00102C7A">
        <w:rPr>
          <w:sz w:val="16"/>
        </w:rPr>
        <w:t>certainly</w:t>
      </w:r>
      <w:proofErr w:type="spellEnd"/>
      <w:r w:rsidRPr="00102C7A">
        <w:rPr>
          <w:sz w:val="16"/>
        </w:rPr>
        <w:t xml:space="preserve"> </w:t>
      </w:r>
      <w:r w:rsidRPr="00102C7A">
        <w:rPr>
          <w:rStyle w:val="StyleUnderline"/>
        </w:rPr>
        <w:t xml:space="preserve">cannot grow indefinitely in </w:t>
      </w:r>
      <w:proofErr w:type="spellStart"/>
      <w:r w:rsidRPr="00102C7A">
        <w:rPr>
          <w:rStyle w:val="StyleUnderline"/>
        </w:rPr>
        <w:t>volume</w:t>
      </w:r>
      <w:r w:rsidRPr="00102C7A">
        <w:rPr>
          <w:sz w:val="16"/>
        </w:rPr>
        <w:t>by</w:t>
      </w:r>
      <w:proofErr w:type="spellEnd"/>
      <w:r w:rsidRPr="00102C7A">
        <w:rPr>
          <w:sz w:val="16"/>
        </w:rPr>
        <w:t xml:space="preserve"> pouring out an ever mounting cavalcade of consumer disposables, </w:t>
      </w:r>
      <w:r w:rsidRPr="00102C7A">
        <w:rPr>
          <w:rStyle w:val="StyleUnderline"/>
        </w:rPr>
        <w:t xml:space="preserve">it </w:t>
      </w:r>
      <w:proofErr w:type="spellStart"/>
      <w:r w:rsidRPr="00102C7A">
        <w:rPr>
          <w:rStyle w:val="StyleUnderline"/>
        </w:rPr>
        <w:t>can</w:t>
      </w:r>
      <w:r w:rsidRPr="00102C7A">
        <w:rPr>
          <w:sz w:val="16"/>
        </w:rPr>
        <w:t>continue</w:t>
      </w:r>
      <w:proofErr w:type="spellEnd"/>
      <w:r w:rsidRPr="00102C7A">
        <w:rPr>
          <w:sz w:val="16"/>
        </w:rPr>
        <w:t xml:space="preserve"> to </w:t>
      </w:r>
      <w:r w:rsidRPr="00102C7A">
        <w:rPr>
          <w:rStyle w:val="StyleUnderline"/>
        </w:rPr>
        <w:t>expand in value</w:t>
      </w:r>
      <w:r w:rsidRPr="00102C7A">
        <w:rPr>
          <w:sz w:val="16"/>
        </w:rPr>
        <w:t xml:space="preserve"> by producing better goods and services ever more efficiently. As I shall argue repeatedly throughout this work, economic growth of this type is absolutely essential. </w:t>
      </w:r>
      <w:r w:rsidRPr="00102C7A">
        <w:rPr>
          <w:rStyle w:val="StyleUnderline"/>
        </w:rPr>
        <w:t xml:space="preserve">Only a </w:t>
      </w:r>
      <w:r w:rsidRPr="00102C7A">
        <w:rPr>
          <w:sz w:val="16"/>
        </w:rPr>
        <w:t xml:space="preserve">strongly </w:t>
      </w:r>
      <w:r w:rsidRPr="00102C7A">
        <w:rPr>
          <w:rStyle w:val="StyleUnderline"/>
        </w:rPr>
        <w:t xml:space="preserve">expanding economic base can generate the capital </w:t>
      </w:r>
      <w:r w:rsidRPr="00102C7A">
        <w:rPr>
          <w:sz w:val="16"/>
        </w:rPr>
        <w:t xml:space="preserve">necessary </w:t>
      </w:r>
      <w:r w:rsidRPr="00102C7A">
        <w:rPr>
          <w:rStyle w:val="StyleUnderline"/>
        </w:rPr>
        <w:t xml:space="preserve">to retool our economy into one that does not consume the earth </w:t>
      </w:r>
      <w:r w:rsidRPr="00102C7A">
        <w:rPr>
          <w:sz w:val="16"/>
        </w:rPr>
        <w:t xml:space="preserve">in feeding itself. </w:t>
      </w:r>
      <w:r w:rsidRPr="00102C7A">
        <w:rPr>
          <w:rStyle w:val="StyleUnderline"/>
        </w:rPr>
        <w:t>Ecological sanity will be expensive, and if we cannot pay the price we</w:t>
      </w:r>
      <w:r w:rsidRPr="00102C7A">
        <w:rPr>
          <w:sz w:val="16"/>
        </w:rPr>
        <w:t xml:space="preserve"> may well </w:t>
      </w:r>
      <w:r w:rsidRPr="00102C7A">
        <w:rPr>
          <w:rStyle w:val="StyleUnderline"/>
        </w:rPr>
        <w:t>perish</w:t>
      </w:r>
      <w:r w:rsidRPr="00102C7A">
        <w:rPr>
          <w:sz w:val="16"/>
        </w:rPr>
        <w:t>.</w:t>
      </w:r>
    </w:p>
    <w:p w:rsidR="00A951E1" w:rsidRPr="00102C7A" w:rsidRDefault="00A951E1" w:rsidP="008C0F5C"/>
    <w:p w:rsidR="003270FE" w:rsidRPr="00102C7A" w:rsidRDefault="003270FE" w:rsidP="003270FE">
      <w:pPr>
        <w:pStyle w:val="Heading3"/>
      </w:pPr>
      <w:r w:rsidRPr="00102C7A">
        <w:t>Growth Good – Disease</w:t>
      </w:r>
    </w:p>
    <w:p w:rsidR="003270FE" w:rsidRPr="00102C7A" w:rsidRDefault="003270FE" w:rsidP="003270FE"/>
    <w:p w:rsidR="003270FE" w:rsidRPr="00102C7A" w:rsidRDefault="003270FE" w:rsidP="003270FE">
      <w:pPr>
        <w:pStyle w:val="Heading4"/>
      </w:pPr>
      <w:r w:rsidRPr="00102C7A">
        <w:t>Economic collapse would lead to the spread of AIDs and other plagues</w:t>
      </w:r>
    </w:p>
    <w:p w:rsidR="003270FE" w:rsidRPr="00102C7A" w:rsidRDefault="003270FE" w:rsidP="003270FE">
      <w:pPr>
        <w:tabs>
          <w:tab w:val="left" w:pos="10910"/>
        </w:tabs>
      </w:pPr>
      <w:r w:rsidRPr="00102C7A">
        <w:rPr>
          <w:rStyle w:val="Style13ptBold"/>
        </w:rPr>
        <w:t>Silk 93</w:t>
      </w:r>
      <w:r w:rsidRPr="00102C7A">
        <w:t xml:space="preserve"> </w:t>
      </w:r>
      <w:proofErr w:type="gramStart"/>
      <w:r w:rsidRPr="00102C7A">
        <w:t>( Leonard</w:t>
      </w:r>
      <w:proofErr w:type="gramEnd"/>
      <w:r w:rsidRPr="00102C7A">
        <w:t xml:space="preserve">, Prof of Econ @ Pace U, Foreign Affairs, </w:t>
      </w:r>
      <w:proofErr w:type="spellStart"/>
      <w:r w:rsidRPr="00102C7A">
        <w:t>Wntr</w:t>
      </w:r>
      <w:proofErr w:type="spellEnd"/>
      <w:r w:rsidRPr="00102C7A">
        <w:t xml:space="preserve"> v72 n1 p167(16).) ET</w:t>
      </w:r>
      <w:r w:rsidRPr="00102C7A">
        <w:tab/>
      </w:r>
    </w:p>
    <w:p w:rsidR="003270FE" w:rsidRPr="00102C7A" w:rsidRDefault="003270FE" w:rsidP="008C0F5C">
      <w:pPr>
        <w:rPr>
          <w:rFonts w:ascii="Arial" w:hAnsi="Arial"/>
          <w:sz w:val="16"/>
        </w:rPr>
      </w:pPr>
      <w:r w:rsidRPr="00102C7A">
        <w:rPr>
          <w:rFonts w:ascii="Arial" w:hAnsi="Arial"/>
          <w:sz w:val="16"/>
        </w:rPr>
        <w:t xml:space="preserve">In the absence of such shifts of human and capital resources to expanding civilian industries, </w:t>
      </w:r>
      <w:r w:rsidRPr="00102C7A">
        <w:rPr>
          <w:rStyle w:val="StyleUnderline"/>
        </w:rPr>
        <w:t xml:space="preserve">there are strong economic pressures on </w:t>
      </w:r>
      <w:r w:rsidRPr="00102C7A">
        <w:rPr>
          <w:rFonts w:ascii="Arial" w:hAnsi="Arial"/>
          <w:sz w:val="16"/>
        </w:rPr>
        <w:t xml:space="preserve">arms-producing </w:t>
      </w:r>
      <w:r w:rsidRPr="00102C7A">
        <w:rPr>
          <w:rStyle w:val="StyleUnderline"/>
        </w:rPr>
        <w:t>nations to maintain high levels of military production and to sell weapons, both conventional and dual-use nuclear technology, wherever buyers can be found</w:t>
      </w:r>
      <w:r w:rsidRPr="00102C7A">
        <w:rPr>
          <w:rFonts w:ascii="Arial" w:hAnsi="Arial"/>
          <w:sz w:val="16"/>
        </w:rPr>
        <w:t xml:space="preserve">. Without a revival of national economies and the global economy, the production and proliferation of weapons will continue, creating more </w:t>
      </w:r>
      <w:proofErr w:type="spellStart"/>
      <w:r w:rsidRPr="00102C7A">
        <w:rPr>
          <w:rFonts w:ascii="Arial" w:hAnsi="Arial"/>
          <w:sz w:val="16"/>
        </w:rPr>
        <w:t>Iraqs</w:t>
      </w:r>
      <w:proofErr w:type="spellEnd"/>
      <w:r w:rsidRPr="00102C7A">
        <w:rPr>
          <w:rFonts w:ascii="Arial" w:hAnsi="Arial"/>
          <w:sz w:val="16"/>
        </w:rPr>
        <w:t xml:space="preserve">, </w:t>
      </w:r>
      <w:proofErr w:type="spellStart"/>
      <w:r w:rsidRPr="00102C7A">
        <w:rPr>
          <w:rFonts w:ascii="Arial" w:hAnsi="Arial"/>
          <w:sz w:val="16"/>
        </w:rPr>
        <w:t>Yugoslavias</w:t>
      </w:r>
      <w:proofErr w:type="spellEnd"/>
      <w:r w:rsidRPr="00102C7A">
        <w:rPr>
          <w:rFonts w:ascii="Arial" w:hAnsi="Arial"/>
          <w:sz w:val="16"/>
        </w:rPr>
        <w:t xml:space="preserve">, </w:t>
      </w:r>
      <w:proofErr w:type="spellStart"/>
      <w:r w:rsidRPr="00102C7A">
        <w:rPr>
          <w:rFonts w:ascii="Arial" w:hAnsi="Arial"/>
          <w:sz w:val="16"/>
        </w:rPr>
        <w:t>Somalias</w:t>
      </w:r>
      <w:proofErr w:type="spellEnd"/>
      <w:r w:rsidRPr="00102C7A">
        <w:rPr>
          <w:rFonts w:ascii="Arial" w:hAnsi="Arial"/>
          <w:sz w:val="16"/>
        </w:rPr>
        <w:t xml:space="preserve"> and </w:t>
      </w:r>
      <w:proofErr w:type="spellStart"/>
      <w:r w:rsidRPr="00102C7A">
        <w:rPr>
          <w:rFonts w:ascii="Arial" w:hAnsi="Arial"/>
          <w:sz w:val="16"/>
        </w:rPr>
        <w:t>Cambodias</w:t>
      </w:r>
      <w:proofErr w:type="spellEnd"/>
      <w:r w:rsidRPr="00102C7A">
        <w:rPr>
          <w:rFonts w:ascii="Arial" w:hAnsi="Arial"/>
          <w:sz w:val="16"/>
        </w:rPr>
        <w:t xml:space="preserve"> - or worse. Like the Great Depression, the current economic slump has fanned the fires of nationalist, ethnic and religious hatred around the world. </w:t>
      </w:r>
      <w:r w:rsidRPr="00102C7A">
        <w:rPr>
          <w:rStyle w:val="StyleUnderline"/>
        </w:rPr>
        <w:t>Economic hardship is not the only cause of these social and political pathologies, but it aggravates all of them, and in turn they feed back on economic development</w:t>
      </w:r>
      <w:r w:rsidRPr="00102C7A">
        <w:rPr>
          <w:rFonts w:ascii="Arial" w:hAnsi="Arial"/>
          <w:sz w:val="16"/>
        </w:rPr>
        <w:t xml:space="preserve">. </w:t>
      </w:r>
      <w:r w:rsidRPr="00102C7A">
        <w:rPr>
          <w:rStyle w:val="StyleUnderline"/>
        </w:rPr>
        <w:t xml:space="preserve">They also undermine efforts to deal with such global problems as environmental pollution, the production and trafficking of drugs, crime, sickness, famine, AIDS and other plagues. </w:t>
      </w:r>
      <w:r w:rsidRPr="00102C7A">
        <w:rPr>
          <w:rFonts w:ascii="Arial" w:hAnsi="Arial"/>
          <w:sz w:val="16"/>
        </w:rPr>
        <w:t xml:space="preserve">Growth will not solve all those problems by itself </w:t>
      </w:r>
      <w:proofErr w:type="gramStart"/>
      <w:r w:rsidRPr="00102C7A">
        <w:rPr>
          <w:rFonts w:ascii="Arial" w:hAnsi="Arial"/>
          <w:sz w:val="16"/>
        </w:rPr>
        <w:t>But</w:t>
      </w:r>
      <w:proofErr w:type="gramEnd"/>
      <w:r w:rsidRPr="00102C7A">
        <w:rPr>
          <w:rFonts w:ascii="Arial" w:hAnsi="Arial"/>
          <w:sz w:val="16"/>
        </w:rPr>
        <w:t xml:space="preserve"> </w:t>
      </w:r>
      <w:r w:rsidRPr="00102C7A">
        <w:rPr>
          <w:rStyle w:val="StyleUnderline"/>
        </w:rPr>
        <w:t>economic growth</w:t>
      </w:r>
      <w:r w:rsidRPr="00102C7A">
        <w:rPr>
          <w:rFonts w:ascii="Arial" w:hAnsi="Arial"/>
          <w:sz w:val="16"/>
        </w:rPr>
        <w:t xml:space="preserve"> - and growth alone - </w:t>
      </w:r>
      <w:r w:rsidRPr="00102C7A">
        <w:rPr>
          <w:rStyle w:val="StyleUnderline"/>
        </w:rPr>
        <w:t>creates the additional resources that make it possible to achieve such fundamental goals as higher living standards, national and collective security, a healthier environment, and more liberal and open economies and societies</w:t>
      </w:r>
      <w:r w:rsidRPr="00102C7A">
        <w:rPr>
          <w:rFonts w:ascii="Arial" w:hAnsi="Arial"/>
          <w:sz w:val="16"/>
        </w:rPr>
        <w:t>.</w:t>
      </w:r>
    </w:p>
    <w:p w:rsidR="008C0F5C" w:rsidRPr="00102C7A" w:rsidRDefault="008C0F5C" w:rsidP="008C0F5C"/>
    <w:p w:rsidR="00102C7A" w:rsidRPr="00102C7A" w:rsidRDefault="00102C7A" w:rsidP="00102C7A">
      <w:pPr>
        <w:pStyle w:val="Heading4"/>
        <w:rPr>
          <w:rFonts w:eastAsia="Times New Roman"/>
          <w:szCs w:val="48"/>
        </w:rPr>
      </w:pPr>
      <w:r w:rsidRPr="00102C7A">
        <w:rPr>
          <w:rFonts w:eastAsia="Times New Roman"/>
        </w:rPr>
        <w:t>Growth is good – solves disease</w:t>
      </w:r>
    </w:p>
    <w:p w:rsidR="00102C7A" w:rsidRPr="00102C7A" w:rsidRDefault="00102C7A" w:rsidP="00102C7A">
      <w:pPr>
        <w:rPr>
          <w:szCs w:val="32"/>
        </w:rPr>
      </w:pPr>
      <w:r w:rsidRPr="00102C7A">
        <w:rPr>
          <w:b/>
          <w:sz w:val="24"/>
          <w:u w:val="single"/>
        </w:rPr>
        <w:t>Reich 2010</w:t>
      </w:r>
      <w:r w:rsidRPr="00102C7A">
        <w:t xml:space="preserve"> (Robert Bernard, August 17th served as the 22nd United States Secretary of Labor under President Bill Clinton, from 1993 to 1997. Reich is currently Chancellor's Professor of Public Policy at the Goldman School of Public Policy at the University of California, Berkeley, a former Harvard University professor and the former Maurice B. </w:t>
      </w:r>
      <w:proofErr w:type="spellStart"/>
      <w:r w:rsidRPr="00102C7A">
        <w:t>Hexter</w:t>
      </w:r>
      <w:proofErr w:type="spellEnd"/>
      <w:r w:rsidRPr="00102C7A">
        <w:t xml:space="preserve"> Professor of Social and Economic Policy at the Heller School for Social Policy and Management at Brandeis University, </w:t>
      </w:r>
      <w:hyperlink r:id="rId7" w:history="1">
        <w:r w:rsidRPr="00102C7A">
          <w:rPr>
            <w:rStyle w:val="Hyperlink"/>
            <w:color w:val="1849BC"/>
            <w:szCs w:val="26"/>
          </w:rPr>
          <w:t>http://robertreich.org/post/968048444</w:t>
        </w:r>
      </w:hyperlink>
      <w:r w:rsidRPr="00102C7A">
        <w:t>)</w:t>
      </w:r>
    </w:p>
    <w:p w:rsidR="00102C7A" w:rsidRPr="00102C7A" w:rsidRDefault="00102C7A" w:rsidP="00102C7A">
      <w:pPr>
        <w:widowControl w:val="0"/>
        <w:autoSpaceDE w:val="0"/>
        <w:autoSpaceDN w:val="0"/>
        <w:adjustRightInd w:val="0"/>
        <w:rPr>
          <w:color w:val="2A2A2A"/>
          <w:sz w:val="16"/>
          <w:szCs w:val="30"/>
        </w:rPr>
      </w:pPr>
      <w:r w:rsidRPr="00102C7A">
        <w:rPr>
          <w:color w:val="2A2A2A"/>
          <w:szCs w:val="30"/>
          <w:u w:val="single" w:color="2A2A2A"/>
        </w:rPr>
        <w:t>Economic growth is slowing in the U</w:t>
      </w:r>
      <w:r w:rsidRPr="00102C7A">
        <w:rPr>
          <w:color w:val="2A2A2A"/>
          <w:sz w:val="16"/>
          <w:szCs w:val="30"/>
        </w:rPr>
        <w:t xml:space="preserve">nited </w:t>
      </w:r>
      <w:r w:rsidRPr="00102C7A">
        <w:rPr>
          <w:color w:val="2A2A2A"/>
          <w:szCs w:val="30"/>
          <w:u w:val="single" w:color="2A2A2A"/>
        </w:rPr>
        <w:t>S</w:t>
      </w:r>
      <w:r w:rsidRPr="00102C7A">
        <w:rPr>
          <w:color w:val="2A2A2A"/>
          <w:sz w:val="16"/>
          <w:szCs w:val="30"/>
        </w:rPr>
        <w:t xml:space="preserve">tates. It’s also slowing in Japan, France, Britain, Italy, Spain, and Canada. It’s even slowing in China. And it’s likely to be slowing soon in Germany. </w:t>
      </w:r>
      <w:r w:rsidRPr="00102C7A">
        <w:rPr>
          <w:color w:val="2A2A2A"/>
          <w:szCs w:val="30"/>
          <w:u w:val="single" w:color="2A2A2A"/>
        </w:rPr>
        <w:t>If governments keep hacking away at their budgets while consume</w:t>
      </w:r>
      <w:r w:rsidRPr="00102C7A">
        <w:rPr>
          <w:color w:val="2A2A2A"/>
          <w:sz w:val="16"/>
          <w:szCs w:val="30"/>
        </w:rPr>
        <w:t xml:space="preserve">rs almost everywhere </w:t>
      </w:r>
      <w:r w:rsidRPr="00102C7A">
        <w:rPr>
          <w:color w:val="2A2A2A"/>
          <w:szCs w:val="30"/>
          <w:u w:val="single" w:color="2A2A2A"/>
        </w:rPr>
        <w:t>are becoming more cautious about spending,</w:t>
      </w:r>
      <w:r w:rsidRPr="00102C7A">
        <w:rPr>
          <w:color w:val="2A2A2A"/>
          <w:sz w:val="16"/>
          <w:szCs w:val="30"/>
        </w:rPr>
        <w:t xml:space="preserve"> g</w:t>
      </w:r>
      <w:r w:rsidRPr="00102C7A">
        <w:rPr>
          <w:color w:val="2A2A2A"/>
          <w:szCs w:val="30"/>
          <w:u w:val="single" w:color="2A2A2A"/>
        </w:rPr>
        <w:t xml:space="preserve">lobal demand will shrink to the point where a worldwide dip is inevitable. </w:t>
      </w:r>
      <w:r w:rsidRPr="00102C7A">
        <w:rPr>
          <w:color w:val="2A2A2A"/>
          <w:sz w:val="16"/>
          <w:szCs w:val="30"/>
        </w:rPr>
        <w:t>You might ask yourself: So what? Why do we need more economic growth anyway? A</w:t>
      </w:r>
      <w:r w:rsidRPr="00102C7A">
        <w:rPr>
          <w:color w:val="2A2A2A"/>
          <w:szCs w:val="30"/>
          <w:u w:val="single" w:color="2A2A2A"/>
        </w:rPr>
        <w:t xml:space="preserve">ren’t we ruining the planet with all this growth </w:t>
      </w:r>
      <w:r w:rsidRPr="00102C7A">
        <w:rPr>
          <w:color w:val="2A2A2A"/>
          <w:sz w:val="16"/>
          <w:szCs w:val="30"/>
        </w:rPr>
        <w:t xml:space="preserve">— destroying forests, polluting oceans and rivers, and spewing carbon into the atmosphere at a rate that’s already causing climate chaos? Let’s just stop filling our homes with so much </w:t>
      </w:r>
      <w:r w:rsidRPr="00102C7A">
        <w:rPr>
          <w:i/>
          <w:iCs/>
          <w:color w:val="2A2A2A"/>
          <w:sz w:val="16"/>
          <w:szCs w:val="30"/>
        </w:rPr>
        <w:t xml:space="preserve">stuff. </w:t>
      </w:r>
      <w:r w:rsidRPr="00102C7A">
        <w:rPr>
          <w:color w:val="2A2A2A"/>
          <w:sz w:val="16"/>
          <w:szCs w:val="30"/>
        </w:rPr>
        <w:t xml:space="preserve">The answer is </w:t>
      </w:r>
      <w:r w:rsidRPr="00102C7A">
        <w:rPr>
          <w:color w:val="2A2A2A"/>
          <w:szCs w:val="30"/>
          <w:u w:val="single" w:color="2A2A2A"/>
        </w:rPr>
        <w:t>economic growth isn’t just about more stuff. Growth is different from consumerism. Growth is really about the capacity of a nation to produce everything that’s wanted and needed by its inhabitants. That includes better stewardship of the environment as well as improved public health and better schools</w:t>
      </w:r>
      <w:r w:rsidRPr="00102C7A">
        <w:rPr>
          <w:color w:val="2A2A2A"/>
          <w:sz w:val="16"/>
          <w:szCs w:val="30"/>
        </w:rPr>
        <w:t>. (The Gross Domestic Product is a crude way of gauging this but it’s a guide. Nations with high and growing GDPs have more overall capacity; those with low or slowing GDPs have less.)</w:t>
      </w:r>
      <w:r w:rsidRPr="00102C7A">
        <w:rPr>
          <w:color w:val="2A2A2A"/>
          <w:szCs w:val="30"/>
          <w:u w:val="single" w:color="2A2A2A"/>
        </w:rPr>
        <w:t>Poorer countries tend to be more polluted than richer ones</w:t>
      </w:r>
      <w:r w:rsidRPr="00102C7A">
        <w:rPr>
          <w:color w:val="2A2A2A"/>
          <w:sz w:val="16"/>
          <w:szCs w:val="30"/>
        </w:rPr>
        <w:t xml:space="preserve"> because they don’t have the capacity both to keep their people fed and clothed and also to keep their land, air and water clean. </w:t>
      </w:r>
      <w:r w:rsidRPr="00102C7A">
        <w:rPr>
          <w:color w:val="2A2A2A"/>
          <w:szCs w:val="30"/>
          <w:u w:val="single" w:color="2A2A2A"/>
        </w:rPr>
        <w:t xml:space="preserve">Infant mortality is higher and life spans shorter because they don’t have enough to immunize against diseases, prevent them from spreading, and cure the </w:t>
      </w:r>
      <w:proofErr w:type="spellStart"/>
      <w:r w:rsidRPr="00102C7A">
        <w:rPr>
          <w:color w:val="2A2A2A"/>
          <w:szCs w:val="30"/>
          <w:u w:val="single" w:color="2A2A2A"/>
        </w:rPr>
        <w:t>sick</w:t>
      </w:r>
      <w:r w:rsidRPr="00102C7A">
        <w:rPr>
          <w:color w:val="2A2A2A"/>
          <w:sz w:val="16"/>
          <w:szCs w:val="30"/>
        </w:rPr>
        <w:t>.In</w:t>
      </w:r>
      <w:proofErr w:type="spellEnd"/>
      <w:r w:rsidRPr="00102C7A">
        <w:rPr>
          <w:color w:val="2A2A2A"/>
          <w:sz w:val="16"/>
          <w:szCs w:val="30"/>
        </w:rPr>
        <w:t xml:space="preserve"> their quest for resources </w:t>
      </w:r>
      <w:r w:rsidRPr="00102C7A">
        <w:rPr>
          <w:color w:val="2A2A2A"/>
          <w:szCs w:val="30"/>
          <w:u w:val="single" w:color="2A2A2A"/>
        </w:rPr>
        <w:t>rich nations</w:t>
      </w:r>
      <w:r w:rsidRPr="00102C7A">
        <w:rPr>
          <w:color w:val="2A2A2A"/>
          <w:sz w:val="16"/>
          <w:szCs w:val="30"/>
        </w:rPr>
        <w:t xml:space="preserve"> (and corporations)</w:t>
      </w:r>
      <w:r w:rsidRPr="00102C7A">
        <w:rPr>
          <w:color w:val="2A2A2A"/>
          <w:szCs w:val="30"/>
          <w:u w:val="single" w:color="2A2A2A"/>
        </w:rPr>
        <w:t xml:space="preserve"> have too often devastated poor ones </w:t>
      </w:r>
      <w:r w:rsidRPr="00102C7A">
        <w:rPr>
          <w:color w:val="2A2A2A"/>
          <w:sz w:val="16"/>
          <w:szCs w:val="30"/>
        </w:rPr>
        <w:t xml:space="preserve">– destroying their forests, eroding their land, and fouling their water. This is intolerable, </w:t>
      </w:r>
      <w:r w:rsidRPr="00102C7A">
        <w:rPr>
          <w:color w:val="2A2A2A"/>
          <w:szCs w:val="30"/>
          <w:u w:val="single" w:color="2A2A2A"/>
        </w:rPr>
        <w:t>but it isn’t an indictment of growth itself. Growth doesn’t depend on plunder</w:t>
      </w:r>
      <w:r w:rsidRPr="00102C7A">
        <w:rPr>
          <w:color w:val="2A2A2A"/>
          <w:sz w:val="16"/>
          <w:szCs w:val="30"/>
        </w:rPr>
        <w:t xml:space="preserve">. Rich nations have the capacity to extract resources responsibly. That they don’t </w:t>
      </w:r>
      <w:proofErr w:type="gramStart"/>
      <w:r w:rsidRPr="00102C7A">
        <w:rPr>
          <w:color w:val="2A2A2A"/>
          <w:sz w:val="16"/>
          <w:szCs w:val="30"/>
        </w:rPr>
        <w:t>is</w:t>
      </w:r>
      <w:proofErr w:type="gramEnd"/>
      <w:r w:rsidRPr="00102C7A">
        <w:rPr>
          <w:color w:val="2A2A2A"/>
          <w:sz w:val="16"/>
          <w:szCs w:val="30"/>
        </w:rPr>
        <w:t xml:space="preserve"> a measure of their irresponsibility and the weakness of international law. How a nation chooses to use its productive capacity – how it defines its needs and wants — is a different matter. </w:t>
      </w:r>
      <w:r w:rsidRPr="00102C7A">
        <w:rPr>
          <w:color w:val="2A2A2A"/>
          <w:szCs w:val="30"/>
          <w:u w:val="single" w:color="2A2A2A"/>
        </w:rPr>
        <w:t>As China becomes a richer nation it can devote more of its capacity to its environment and to its own consumers,</w:t>
      </w:r>
      <w:r w:rsidRPr="00102C7A">
        <w:rPr>
          <w:color w:val="2A2A2A"/>
          <w:sz w:val="16"/>
          <w:szCs w:val="30"/>
        </w:rPr>
        <w:t xml:space="preserve"> for example. </w:t>
      </w:r>
      <w:r w:rsidRPr="00102C7A">
        <w:rPr>
          <w:color w:val="2A2A2A"/>
          <w:szCs w:val="30"/>
          <w:u w:val="single" w:color="2A2A2A"/>
        </w:rPr>
        <w:t>The U</w:t>
      </w:r>
      <w:r w:rsidRPr="00102C7A">
        <w:rPr>
          <w:color w:val="2A2A2A"/>
          <w:sz w:val="16"/>
          <w:szCs w:val="30"/>
        </w:rPr>
        <w:t xml:space="preserve">nited </w:t>
      </w:r>
      <w:r w:rsidRPr="00102C7A">
        <w:rPr>
          <w:color w:val="2A2A2A"/>
          <w:szCs w:val="30"/>
          <w:u w:val="single" w:color="2A2A2A"/>
        </w:rPr>
        <w:t>S</w:t>
      </w:r>
      <w:r w:rsidRPr="00102C7A">
        <w:rPr>
          <w:color w:val="2A2A2A"/>
          <w:sz w:val="16"/>
          <w:szCs w:val="30"/>
        </w:rPr>
        <w:t xml:space="preserve">tates </w:t>
      </w:r>
      <w:r w:rsidRPr="00102C7A">
        <w:rPr>
          <w:color w:val="2A2A2A"/>
          <w:szCs w:val="30"/>
          <w:u w:val="single" w:color="2A2A2A"/>
        </w:rPr>
        <w:t>has the largest capacity in the world</w:t>
      </w:r>
      <w:r w:rsidRPr="00102C7A">
        <w:rPr>
          <w:color w:val="2A2A2A"/>
          <w:sz w:val="16"/>
          <w:szCs w:val="30"/>
        </w:rPr>
        <w:t xml:space="preserve">. But relative to other rich nations it chooses to devote a larger proportion of that capacity to consumer goods, health care, and the military. And </w:t>
      </w:r>
      <w:r w:rsidRPr="00102C7A">
        <w:rPr>
          <w:color w:val="2A2A2A"/>
          <w:szCs w:val="30"/>
          <w:u w:val="single" w:color="2A2A2A"/>
        </w:rPr>
        <w:t>it uses</w:t>
      </w:r>
      <w:r w:rsidRPr="00102C7A">
        <w:rPr>
          <w:color w:val="2A2A2A"/>
          <w:sz w:val="16"/>
          <w:szCs w:val="30"/>
        </w:rPr>
        <w:t xml:space="preserve"> comparatively l</w:t>
      </w:r>
      <w:r w:rsidRPr="00102C7A">
        <w:rPr>
          <w:color w:val="2A2A2A"/>
          <w:szCs w:val="30"/>
          <w:u w:val="single" w:color="2A2A2A"/>
        </w:rPr>
        <w:t>ess to support people who are unemployed or destitute, pay for non-carbon fuels, keep people healthy, and provide aid to the rest of the world</w:t>
      </w:r>
      <w:r w:rsidRPr="00102C7A">
        <w:rPr>
          <w:color w:val="2A2A2A"/>
          <w:sz w:val="16"/>
          <w:szCs w:val="30"/>
        </w:rPr>
        <w:t xml:space="preserve">. Slower growth will mean even more competition among these goals. </w:t>
      </w:r>
      <w:r w:rsidRPr="00102C7A">
        <w:rPr>
          <w:color w:val="2A2A2A"/>
          <w:szCs w:val="30"/>
          <w:u w:val="single" w:color="2A2A2A"/>
        </w:rPr>
        <w:t>Faster growth greases the way toward more equal opportunity and a wider distribution of gains.</w:t>
      </w:r>
      <w:r w:rsidRPr="00102C7A">
        <w:rPr>
          <w:color w:val="2A2A2A"/>
          <w:sz w:val="16"/>
          <w:szCs w:val="30"/>
        </w:rPr>
        <w:t xml:space="preserve"> </w:t>
      </w:r>
      <w:r w:rsidRPr="00102C7A">
        <w:rPr>
          <w:color w:val="2A2A2A"/>
          <w:szCs w:val="30"/>
          <w:u w:val="single" w:color="2A2A2A"/>
        </w:rPr>
        <w:t xml:space="preserve">The wealthy </w:t>
      </w:r>
      <w:r w:rsidRPr="00102C7A">
        <w:rPr>
          <w:color w:val="2A2A2A"/>
          <w:sz w:val="16"/>
          <w:szCs w:val="30"/>
        </w:rPr>
        <w:t xml:space="preserve">more easily </w:t>
      </w:r>
      <w:r w:rsidRPr="00102C7A">
        <w:rPr>
          <w:color w:val="2A2A2A"/>
          <w:szCs w:val="30"/>
          <w:u w:val="single" w:color="2A2A2A"/>
        </w:rPr>
        <w:t>accept a smaller share of the gains</w:t>
      </w:r>
      <w:r w:rsidRPr="00102C7A">
        <w:rPr>
          <w:color w:val="2A2A2A"/>
          <w:sz w:val="16"/>
          <w:szCs w:val="30"/>
        </w:rPr>
        <w:t xml:space="preserve"> because they can still come out ahead of where they were before. Simultaneously,</w:t>
      </w:r>
      <w:r w:rsidRPr="00102C7A">
        <w:rPr>
          <w:color w:val="2A2A2A"/>
          <w:szCs w:val="30"/>
          <w:u w:val="single" w:color="2A2A2A"/>
        </w:rPr>
        <w:t xml:space="preserve"> the middle class more willingly pays taxes to support public improvements like a cleaner environment and stronger safety nets</w:t>
      </w:r>
      <w:r w:rsidRPr="00102C7A">
        <w:rPr>
          <w:color w:val="2A2A2A"/>
          <w:sz w:val="16"/>
          <w:szCs w:val="30"/>
        </w:rPr>
        <w:t xml:space="preserve">. </w:t>
      </w:r>
      <w:r w:rsidRPr="00102C7A">
        <w:rPr>
          <w:color w:val="2A2A2A"/>
          <w:szCs w:val="30"/>
          <w:u w:val="single" w:color="2A2A2A"/>
        </w:rPr>
        <w:t>It’s a virtuous cycle</w:t>
      </w:r>
      <w:r w:rsidRPr="00102C7A">
        <w:rPr>
          <w:color w:val="2A2A2A"/>
          <w:sz w:val="16"/>
          <w:szCs w:val="30"/>
        </w:rPr>
        <w:t xml:space="preserve">. We had one during the Great Prosperity the lasted from 1947 to the early 1970s. </w:t>
      </w:r>
      <w:r w:rsidRPr="00102C7A">
        <w:rPr>
          <w:color w:val="2A2A2A"/>
          <w:szCs w:val="30"/>
          <w:u w:val="single" w:color="2A2A2A"/>
        </w:rPr>
        <w:t xml:space="preserve">Slower growth has the reverse effect. </w:t>
      </w:r>
      <w:r w:rsidRPr="00102C7A">
        <w:rPr>
          <w:color w:val="2A2A2A"/>
          <w:sz w:val="16"/>
          <w:szCs w:val="30"/>
        </w:rPr>
        <w:t xml:space="preserve">Because </w:t>
      </w:r>
      <w:r w:rsidRPr="00102C7A">
        <w:rPr>
          <w:color w:val="2A2A2A"/>
          <w:szCs w:val="30"/>
          <w:u w:val="single" w:color="2A2A2A"/>
        </w:rPr>
        <w:t>economic gains are small, the wealthy fight harder to maintain their share</w:t>
      </w:r>
      <w:r w:rsidRPr="00102C7A">
        <w:rPr>
          <w:color w:val="2A2A2A"/>
          <w:sz w:val="16"/>
          <w:szCs w:val="30"/>
        </w:rPr>
        <w:t xml:space="preserve">. </w:t>
      </w:r>
      <w:r w:rsidRPr="00102C7A">
        <w:rPr>
          <w:color w:val="2A2A2A"/>
          <w:szCs w:val="30"/>
          <w:u w:val="single" w:color="2A2A2A"/>
        </w:rPr>
        <w:t xml:space="preserve">The middle </w:t>
      </w:r>
      <w:proofErr w:type="gramStart"/>
      <w:r w:rsidRPr="00102C7A">
        <w:rPr>
          <w:color w:val="2A2A2A"/>
          <w:szCs w:val="30"/>
          <w:u w:val="single" w:color="2A2A2A"/>
        </w:rPr>
        <w:t>class</w:t>
      </w:r>
      <w:r w:rsidRPr="00102C7A">
        <w:rPr>
          <w:color w:val="2A2A2A"/>
          <w:sz w:val="16"/>
          <w:szCs w:val="30"/>
        </w:rPr>
        <w:t>,</w:t>
      </w:r>
      <w:proofErr w:type="gramEnd"/>
      <w:r w:rsidRPr="00102C7A">
        <w:rPr>
          <w:color w:val="2A2A2A"/>
          <w:sz w:val="16"/>
          <w:szCs w:val="30"/>
        </w:rPr>
        <w:t xml:space="preserve"> already burdened by high unemployment and flat or dropping wages, </w:t>
      </w:r>
      <w:r w:rsidRPr="00102C7A">
        <w:rPr>
          <w:color w:val="2A2A2A"/>
          <w:szCs w:val="30"/>
          <w:u w:val="single" w:color="2A2A2A"/>
        </w:rPr>
        <w:t>fights</w:t>
      </w:r>
      <w:r w:rsidRPr="00102C7A">
        <w:rPr>
          <w:color w:val="2A2A2A"/>
          <w:sz w:val="16"/>
          <w:szCs w:val="30"/>
        </w:rPr>
        <w:t xml:space="preserve"> ever more furiously </w:t>
      </w:r>
      <w:r w:rsidRPr="00102C7A">
        <w:rPr>
          <w:color w:val="2A2A2A"/>
          <w:szCs w:val="30"/>
          <w:u w:val="single" w:color="2A2A2A"/>
        </w:rPr>
        <w:t>against any additional burdens</w:t>
      </w:r>
      <w:r w:rsidRPr="00102C7A">
        <w:rPr>
          <w:color w:val="2A2A2A"/>
          <w:sz w:val="16"/>
          <w:szCs w:val="30"/>
        </w:rPr>
        <w:t xml:space="preserve">, including tax increases to support public improvements. The poor are left worse off than before. </w:t>
      </w:r>
      <w:r w:rsidRPr="00102C7A">
        <w:rPr>
          <w:color w:val="2A2A2A"/>
          <w:szCs w:val="30"/>
          <w:u w:val="single"/>
        </w:rPr>
        <w:t>It’s a vicious cycle. We’ve been in one most of the last thirty years. No one should celebrate slow growth. If we’re entering into a period of even slower growth, the consequences could be worse.</w:t>
      </w:r>
    </w:p>
    <w:p w:rsidR="00102C7A" w:rsidRPr="00102C7A" w:rsidRDefault="00102C7A" w:rsidP="008C0F5C"/>
    <w:p w:rsidR="008C0F5C" w:rsidRPr="00102C7A" w:rsidRDefault="008C0F5C" w:rsidP="008C0F5C">
      <w:pPr>
        <w:pStyle w:val="Heading3"/>
      </w:pPr>
      <w:r w:rsidRPr="00102C7A">
        <w:t>Growth Good – Environment</w:t>
      </w:r>
    </w:p>
    <w:p w:rsidR="008C0F5C" w:rsidRPr="00102C7A" w:rsidRDefault="008C0F5C" w:rsidP="008C0F5C"/>
    <w:p w:rsidR="008C0F5C" w:rsidRPr="00102C7A" w:rsidRDefault="008C0F5C" w:rsidP="008C0F5C">
      <w:pPr>
        <w:pStyle w:val="Heading4"/>
        <w:rPr>
          <w:rFonts w:eastAsia="Times New Roman"/>
        </w:rPr>
      </w:pPr>
      <w:r w:rsidRPr="00102C7A">
        <w:rPr>
          <w:rFonts w:eastAsia="Times New Roman"/>
        </w:rPr>
        <w:t>Economic growth goes hand in hand with environmental progress</w:t>
      </w:r>
    </w:p>
    <w:p w:rsidR="008C0F5C" w:rsidRPr="00102C7A" w:rsidRDefault="008C0F5C" w:rsidP="008C0F5C">
      <w:pPr>
        <w:rPr>
          <w:rFonts w:eastAsia="Calibri" w:cs="Times New Roman"/>
        </w:rPr>
      </w:pPr>
      <w:proofErr w:type="gramStart"/>
      <w:r w:rsidRPr="00102C7A">
        <w:rPr>
          <w:rStyle w:val="Style13ptBold"/>
        </w:rPr>
        <w:t>Learner, ‘12</w:t>
      </w:r>
      <w:r w:rsidRPr="00102C7A">
        <w:rPr>
          <w:rFonts w:eastAsia="Calibri" w:cs="Times New Roman"/>
          <w:b/>
          <w:bCs/>
          <w:sz w:val="26"/>
        </w:rPr>
        <w:t xml:space="preserve"> </w:t>
      </w:r>
      <w:r w:rsidRPr="00102C7A">
        <w:rPr>
          <w:rFonts w:eastAsia="Calibri" w:cs="Times New Roman"/>
        </w:rPr>
        <w:t>Howard A. Learner.</w:t>
      </w:r>
      <w:proofErr w:type="gramEnd"/>
      <w:r w:rsidRPr="00102C7A">
        <w:rPr>
          <w:rFonts w:eastAsia="Calibri" w:cs="Times New Roman"/>
        </w:rPr>
        <w:t xml:space="preserve"> 05/15/2012. Ann Arbor: Jobs, environmental progress and economic growth can go hand-in-hand in Michigan. </w:t>
      </w:r>
      <w:hyperlink r:id="rId8" w:history="1">
        <w:r w:rsidRPr="00102C7A">
          <w:rPr>
            <w:rFonts w:eastAsia="Calibri" w:cs="Times New Roman"/>
          </w:rPr>
          <w:t>http://www.annarbor.com/news/opinion/jobs-environmental-progress-and-economic-growth-can-go-head-in-hand-in-michigan</w:t>
        </w:r>
      </w:hyperlink>
      <w:r w:rsidRPr="00102C7A">
        <w:rPr>
          <w:rFonts w:eastAsia="Calibri" w:cs="Times New Roman"/>
        </w:rPr>
        <w:t>. DA- 06/27/2012</w:t>
      </w:r>
    </w:p>
    <w:p w:rsidR="008C0F5C" w:rsidRPr="00102C7A" w:rsidRDefault="008C0F5C" w:rsidP="008C0F5C">
      <w:r w:rsidRPr="00102C7A">
        <w:rPr>
          <w:rFonts w:eastAsia="Calibri" w:cs="Times New Roman"/>
          <w:sz w:val="16"/>
        </w:rPr>
        <w:t xml:space="preserve">The best news is that </w:t>
      </w:r>
      <w:r w:rsidRPr="00102C7A">
        <w:rPr>
          <w:rStyle w:val="StyleUnderline"/>
        </w:rPr>
        <w:t xml:space="preserve">environmental progress is being achieved </w:t>
      </w:r>
      <w:r w:rsidRPr="00102C7A">
        <w:rPr>
          <w:rFonts w:eastAsia="Calibri" w:cs="Times New Roman"/>
          <w:sz w:val="16"/>
        </w:rPr>
        <w:t xml:space="preserve">together </w:t>
      </w:r>
      <w:r w:rsidRPr="00102C7A">
        <w:rPr>
          <w:rStyle w:val="StyleUnderline"/>
        </w:rPr>
        <w:t>with</w:t>
      </w:r>
      <w:r w:rsidRPr="00102C7A">
        <w:rPr>
          <w:rFonts w:eastAsia="Calibri" w:cs="Times New Roman"/>
          <w:sz w:val="16"/>
        </w:rPr>
        <w:t xml:space="preserve"> the growing green economy that is helping drive Michigan’s and </w:t>
      </w:r>
      <w:r w:rsidRPr="00102C7A">
        <w:rPr>
          <w:rStyle w:val="StyleUnderline"/>
        </w:rPr>
        <w:t>the nation’s economic recovery. Energy efficient equipment and appliances, wind and solar energy development, cleaner more fuel efficient cars and modern high-performance rail development are good for job creation, good for economic growth and good for the environment</w:t>
      </w:r>
      <w:r w:rsidRPr="00102C7A">
        <w:rPr>
          <w:rFonts w:eastAsia="Calibri" w:cs="Times New Roman"/>
          <w:sz w:val="16"/>
        </w:rPr>
        <w:t xml:space="preserve">. Nonetheless, some defensive polluters and politicized critics are hauling out the old myth and </w:t>
      </w:r>
      <w:r w:rsidRPr="00102C7A">
        <w:rPr>
          <w:rStyle w:val="StyleUnderline"/>
        </w:rPr>
        <w:t>false dichotomy that we must choose between job creation and environmental progress</w:t>
      </w:r>
      <w:r w:rsidRPr="00102C7A">
        <w:rPr>
          <w:rFonts w:eastAsia="Calibri" w:cs="Times New Roman"/>
          <w:sz w:val="16"/>
        </w:rPr>
        <w:t>. That wasn't true 30 years ago, and it isn't true today. Nor do most people believe in that canard. Let's look at the facts and progress of innovative clean technologies in Michigan and the Midwest.</w:t>
      </w:r>
    </w:p>
    <w:p w:rsidR="003270FE" w:rsidRPr="00102C7A" w:rsidRDefault="003270FE" w:rsidP="003270FE"/>
    <w:p w:rsidR="00A951E1" w:rsidRPr="00102C7A" w:rsidRDefault="00A951E1" w:rsidP="00A951E1">
      <w:pPr>
        <w:pStyle w:val="Heading4"/>
      </w:pPr>
      <w:r w:rsidRPr="00102C7A">
        <w:t>Econ collapse pushes warming off the agenda.</w:t>
      </w:r>
    </w:p>
    <w:p w:rsidR="00A951E1" w:rsidRPr="00102C7A" w:rsidRDefault="00A951E1" w:rsidP="003270FE">
      <w:r w:rsidRPr="00102C7A">
        <w:rPr>
          <w:rStyle w:val="Style13ptBold"/>
        </w:rPr>
        <w:t>Elliott</w:t>
      </w:r>
      <w:r w:rsidRPr="00102C7A">
        <w:t xml:space="preserve"> 200</w:t>
      </w:r>
      <w:r w:rsidRPr="00102C7A">
        <w:rPr>
          <w:rStyle w:val="Style13ptBold"/>
        </w:rPr>
        <w:t>8</w:t>
      </w:r>
      <w:r w:rsidRPr="00102C7A">
        <w:t xml:space="preserve"> Larry, Economics Editor at the Guardian, Can a dose of recession solve climate change</w:t>
      </w:r>
      <w:proofErr w:type="gramStart"/>
      <w:r w:rsidRPr="00102C7A">
        <w:t>?,</w:t>
      </w:r>
      <w:proofErr w:type="gramEnd"/>
      <w:r w:rsidRPr="00102C7A">
        <w:t xml:space="preserve"> http://www.guardian.co.uk/business/2008/aug/25/economicgrowth.globalrecession</w:t>
      </w:r>
    </w:p>
    <w:p w:rsidR="00A951E1" w:rsidRPr="00102C7A" w:rsidRDefault="00A951E1" w:rsidP="00A951E1">
      <w:pPr>
        <w:rPr>
          <w:sz w:val="16"/>
        </w:rPr>
      </w:pPr>
      <w:r w:rsidRPr="00102C7A">
        <w:rPr>
          <w:sz w:val="16"/>
        </w:rPr>
        <w:t xml:space="preserve">There are many reasons why it is not quite as simple as that. My rudimentary understanding of the science of climate change is that </w:t>
      </w:r>
      <w:r w:rsidRPr="00102C7A">
        <w:rPr>
          <w:rStyle w:val="IntenseEmphasis"/>
        </w:rPr>
        <w:t>concentrations of greenhouse gases have been building up over many decades, and you can't simply turn them off like a tap. Even a</w:t>
      </w:r>
      <w:r w:rsidRPr="00102C7A">
        <w:rPr>
          <w:sz w:val="16"/>
        </w:rPr>
        <w:t xml:space="preserve"> three- or four-year 1930s-style </w:t>
      </w:r>
      <w:r w:rsidRPr="00102C7A">
        <w:rPr>
          <w:rStyle w:val="IntenseEmphasis"/>
        </w:rPr>
        <w:t>global slump would have little or no impact, particularly if it was followed by a period of vigorous catch-up growth</w:t>
      </w:r>
      <w:r w:rsidRPr="00102C7A">
        <w:rPr>
          <w:sz w:val="16"/>
        </w:rPr>
        <w:t xml:space="preserve">. On a chart showing growth since the dawn of the industrial age 250 years ago, the Great Depression is a blip. Similarly, Britain's trade deficit always comes down in recessions because imports go down, but then widens again once the economy returns to its trend rate of growth. </w:t>
      </w:r>
      <w:r w:rsidRPr="00102C7A">
        <w:rPr>
          <w:rStyle w:val="IntenseEmphasis"/>
        </w:rPr>
        <w:t>Politically, recessions are not helpful to the cause of environmentalism. Climate change is replaced by concerns about unemployment and stimulating growth</w:t>
      </w:r>
      <w:r w:rsidRPr="00102C7A">
        <w:rPr>
          <w:sz w:val="16"/>
        </w:rPr>
        <w:t xml:space="preserve">. To be fair, politicians respond to what they hear from voters: Gordon Brown's survival as prime minister depends on how well his package of economic measures is received, not on what he does or doesn't do to limit greenhouse gases. </w:t>
      </w:r>
      <w:r w:rsidRPr="00102C7A">
        <w:rPr>
          <w:rStyle w:val="IntenseEmphasis"/>
        </w:rPr>
        <w:t>Looking back, it is clear that every advance in the green movement has coincided with period of strong growth - the early 1970s, the late 1980s and the first half of the current decade</w:t>
      </w:r>
      <w:r w:rsidRPr="00102C7A">
        <w:rPr>
          <w:sz w:val="16"/>
        </w:rPr>
        <w:t xml:space="preserve">. It was tough enough to get world leaders to make tackling climate change a priority when the world economy was experiencing its longest period of sustained growth: it will be mightily difficult to persuade them to take measures that might have a dampen growth while the dole queues are lengthening. Those most likely to suffer are workers in the most marginal jobs and pensioners who will have to pay perhaps 20% of their income on energy bills. </w:t>
      </w:r>
      <w:r w:rsidRPr="00102C7A">
        <w:rPr>
          <w:rStyle w:val="IntenseEmphasis"/>
        </w:rPr>
        <w:t>Hence, recession does not offer even a temporary solution to the problem of climate change and it is a fantasy to imagine that it does. The real issue is whether it is possible to challenge the "growth-at-any-cost model" and come up with an alternative that is environmentally benign, economically robust and politically feasible. Hitting all three buttons is mightily difficult but attempting to do so is a heck of a lot more constructive than waiting for industrial capitalism to collapse</w:t>
      </w:r>
      <w:r w:rsidRPr="00102C7A">
        <w:rPr>
          <w:sz w:val="16"/>
        </w:rPr>
        <w:t xml:space="preserve"> under the weight of its own contradictions.</w:t>
      </w:r>
    </w:p>
    <w:p w:rsidR="00A951E1" w:rsidRPr="00102C7A" w:rsidRDefault="00A951E1" w:rsidP="003270FE"/>
    <w:p w:rsidR="00A951E1" w:rsidRPr="00102C7A" w:rsidRDefault="00A951E1" w:rsidP="00A951E1">
      <w:pPr>
        <w:pStyle w:val="Heading3"/>
      </w:pPr>
      <w:r w:rsidRPr="00102C7A">
        <w:t>Growth Good – Scarcity</w:t>
      </w:r>
    </w:p>
    <w:p w:rsidR="00A951E1" w:rsidRPr="00102C7A" w:rsidRDefault="00A951E1" w:rsidP="00A951E1"/>
    <w:p w:rsidR="00A951E1" w:rsidRPr="00102C7A" w:rsidRDefault="00A951E1" w:rsidP="00A951E1">
      <w:pPr>
        <w:pStyle w:val="Heading4"/>
      </w:pPr>
      <w:r w:rsidRPr="00102C7A">
        <w:t xml:space="preserve">Continued growth solves scarcity </w:t>
      </w:r>
    </w:p>
    <w:p w:rsidR="00A951E1" w:rsidRPr="00102C7A" w:rsidRDefault="00A951E1" w:rsidP="00A951E1">
      <w:r w:rsidRPr="00102C7A">
        <w:t xml:space="preserve">Michael </w:t>
      </w:r>
      <w:proofErr w:type="spellStart"/>
      <w:r w:rsidRPr="00102C7A">
        <w:rPr>
          <w:rStyle w:val="Style13ptBold"/>
        </w:rPr>
        <w:t>Zey</w:t>
      </w:r>
      <w:proofErr w:type="spellEnd"/>
      <w:r w:rsidRPr="00102C7A">
        <w:t>, professor at the School of Business Administration at Montclair University and executive director of the Expansionary Institute and internationally recognized expert on the economy, society and management, as well as author. Seizing the Future, 19</w:t>
      </w:r>
      <w:r w:rsidRPr="00102C7A">
        <w:rPr>
          <w:rStyle w:val="Style13ptBold"/>
        </w:rPr>
        <w:t>98</w:t>
      </w:r>
      <w:r w:rsidRPr="00102C7A">
        <w:t xml:space="preserve"> p 22-23</w:t>
      </w:r>
      <w:r w:rsidRPr="00102C7A">
        <w:tab/>
      </w:r>
    </w:p>
    <w:p w:rsidR="00A951E1" w:rsidRPr="00102C7A" w:rsidRDefault="00A951E1" w:rsidP="00A951E1">
      <w:pPr>
        <w:rPr>
          <w:sz w:val="16"/>
        </w:rPr>
      </w:pPr>
      <w:r w:rsidRPr="00102C7A">
        <w:rPr>
          <w:sz w:val="16"/>
        </w:rPr>
        <w:t xml:space="preserve">In the </w:t>
      </w:r>
      <w:proofErr w:type="spellStart"/>
      <w:r w:rsidRPr="00102C7A">
        <w:rPr>
          <w:sz w:val="16"/>
        </w:rPr>
        <w:t>Macroindustrial</w:t>
      </w:r>
      <w:proofErr w:type="spellEnd"/>
      <w:r w:rsidRPr="00102C7A">
        <w:rPr>
          <w:sz w:val="16"/>
        </w:rPr>
        <w:t xml:space="preserve"> Era, </w:t>
      </w:r>
      <w:r w:rsidRPr="00102C7A">
        <w:rPr>
          <w:rStyle w:val="StyleUnderline"/>
        </w:rPr>
        <w:t xml:space="preserve">we will </w:t>
      </w:r>
      <w:r w:rsidRPr="00102C7A">
        <w:rPr>
          <w:sz w:val="16"/>
        </w:rPr>
        <w:t xml:space="preserve">witness the miracle of the species finally </w:t>
      </w:r>
      <w:r w:rsidRPr="00102C7A">
        <w:rPr>
          <w:rStyle w:val="StyleUnderline"/>
        </w:rPr>
        <w:t>eliminat</w:t>
      </w:r>
      <w:r w:rsidRPr="00102C7A">
        <w:rPr>
          <w:sz w:val="16"/>
        </w:rPr>
        <w:t xml:space="preserve">ing the </w:t>
      </w:r>
      <w:proofErr w:type="spellStart"/>
      <w:r w:rsidRPr="00102C7A">
        <w:rPr>
          <w:rStyle w:val="StyleUnderline"/>
        </w:rPr>
        <w:t>scarcity</w:t>
      </w:r>
      <w:r w:rsidRPr="00102C7A">
        <w:rPr>
          <w:sz w:val="16"/>
        </w:rPr>
        <w:t>that</w:t>
      </w:r>
      <w:proofErr w:type="spellEnd"/>
      <w:r w:rsidRPr="00102C7A">
        <w:rPr>
          <w:sz w:val="16"/>
        </w:rPr>
        <w:t xml:space="preserve"> has plagued it since time immemo</w:t>
      </w:r>
      <w:r w:rsidRPr="00102C7A">
        <w:rPr>
          <w:sz w:val="16"/>
        </w:rPr>
        <w:softHyphen/>
        <w:t xml:space="preserve">rial. A variety of </w:t>
      </w:r>
      <w:r w:rsidRPr="00102C7A">
        <w:rPr>
          <w:rStyle w:val="StyleUnderline"/>
        </w:rPr>
        <w:t xml:space="preserve">sophisticated </w:t>
      </w:r>
      <w:r w:rsidRPr="00102C7A">
        <w:rPr>
          <w:sz w:val="16"/>
        </w:rPr>
        <w:t xml:space="preserve">and advanced </w:t>
      </w:r>
      <w:r w:rsidRPr="00102C7A">
        <w:rPr>
          <w:rStyle w:val="StyleUnderline"/>
        </w:rPr>
        <w:t>tech</w:t>
      </w:r>
      <w:r w:rsidRPr="00102C7A">
        <w:rPr>
          <w:sz w:val="16"/>
        </w:rPr>
        <w:t xml:space="preserve">nologies </w:t>
      </w:r>
      <w:r w:rsidRPr="00102C7A">
        <w:rPr>
          <w:rStyle w:val="StyleUnderline"/>
        </w:rPr>
        <w:t xml:space="preserve">will create food, resources, and </w:t>
      </w:r>
      <w:proofErr w:type="spellStart"/>
      <w:r w:rsidRPr="00102C7A">
        <w:rPr>
          <w:rStyle w:val="StyleUnderline"/>
        </w:rPr>
        <w:t>productsin</w:t>
      </w:r>
      <w:proofErr w:type="spellEnd"/>
      <w:r w:rsidRPr="00102C7A">
        <w:rPr>
          <w:rStyle w:val="StyleUnderline"/>
        </w:rPr>
        <w:t xml:space="preserve"> such quantities that we will move into a </w:t>
      </w:r>
      <w:r w:rsidRPr="00102C7A">
        <w:rPr>
          <w:sz w:val="16"/>
        </w:rPr>
        <w:t xml:space="preserve">new </w:t>
      </w:r>
      <w:r w:rsidRPr="00102C7A">
        <w:rPr>
          <w:rStyle w:val="StyleUnderline"/>
        </w:rPr>
        <w:t>age of abundance</w:t>
      </w:r>
      <w:r w:rsidRPr="00102C7A">
        <w:rPr>
          <w:sz w:val="16"/>
        </w:rPr>
        <w:t xml:space="preserve">. In the next era, overproduction may be the only problem facing businesses. Humanity will introduce </w:t>
      </w:r>
      <w:r w:rsidRPr="00102C7A">
        <w:rPr>
          <w:rStyle w:val="StyleUnderline"/>
        </w:rPr>
        <w:t>new methods of large-scale production</w:t>
      </w:r>
      <w:r w:rsidRPr="00102C7A">
        <w:rPr>
          <w:sz w:val="16"/>
        </w:rPr>
        <w:t xml:space="preserve">. This </w:t>
      </w:r>
      <w:proofErr w:type="spellStart"/>
      <w:r w:rsidRPr="00102C7A">
        <w:rPr>
          <w:sz w:val="16"/>
        </w:rPr>
        <w:t>macromanufacturing</w:t>
      </w:r>
      <w:proofErr w:type="spellEnd"/>
      <w:r w:rsidRPr="00102C7A">
        <w:rPr>
          <w:sz w:val="16"/>
        </w:rPr>
        <w:t xml:space="preserve"> </w:t>
      </w:r>
      <w:r w:rsidRPr="00102C7A">
        <w:rPr>
          <w:rStyle w:val="StyleUnderline"/>
        </w:rPr>
        <w:t xml:space="preserve">will be possible due to </w:t>
      </w:r>
      <w:r w:rsidRPr="00102C7A">
        <w:rPr>
          <w:sz w:val="16"/>
        </w:rPr>
        <w:t xml:space="preserve">a number of mind-boggling </w:t>
      </w:r>
      <w:r w:rsidRPr="00102C7A">
        <w:rPr>
          <w:rStyle w:val="StyleUnderline"/>
        </w:rPr>
        <w:t>innovation</w:t>
      </w:r>
      <w:r w:rsidRPr="00102C7A">
        <w:rPr>
          <w:sz w:val="16"/>
        </w:rPr>
        <w:t xml:space="preserve">s. One of these, </w:t>
      </w:r>
      <w:r w:rsidRPr="00102C7A">
        <w:rPr>
          <w:rStyle w:val="StyleUnderline"/>
        </w:rPr>
        <w:t>the cybernetic factory</w:t>
      </w:r>
      <w:r w:rsidRPr="00102C7A">
        <w:rPr>
          <w:sz w:val="16"/>
        </w:rPr>
        <w:t xml:space="preserve">, combines computers and robotics that turn out high quantities of goods from radios to surgical equipment. Another, </w:t>
      </w:r>
      <w:r w:rsidRPr="00102C7A">
        <w:rPr>
          <w:rStyle w:val="StyleUnderline"/>
        </w:rPr>
        <w:t>magnetic machinery</w:t>
      </w:r>
      <w:r w:rsidRPr="00102C7A">
        <w:rPr>
          <w:sz w:val="16"/>
        </w:rPr>
        <w:t xml:space="preserve">, involves machines whose parts never touch as they float in electromagnetic fields. This lack of friction allows them to operate at ultrahigh speeds with almost no wear. The production of a higher quantity of goods depends on a powerful and reliable energy source. The </w:t>
      </w:r>
      <w:proofErr w:type="spellStart"/>
      <w:r w:rsidRPr="00102C7A">
        <w:rPr>
          <w:sz w:val="16"/>
        </w:rPr>
        <w:t>macromanufacturing</w:t>
      </w:r>
      <w:proofErr w:type="spellEnd"/>
      <w:r w:rsidRPr="00102C7A">
        <w:rPr>
          <w:sz w:val="16"/>
        </w:rPr>
        <w:t xml:space="preserve"> machines will have available to them energy systems that will dwarf in output current oil- and coal-generating plants. Safer and more efficient nuclear power plants will provide the power during the transition to fusion power. Both of these will exist during the </w:t>
      </w:r>
      <w:proofErr w:type="spellStart"/>
      <w:r w:rsidRPr="00102C7A">
        <w:rPr>
          <w:sz w:val="16"/>
        </w:rPr>
        <w:t>Macroindustrial</w:t>
      </w:r>
      <w:proofErr w:type="spellEnd"/>
      <w:r w:rsidRPr="00102C7A">
        <w:rPr>
          <w:sz w:val="16"/>
        </w:rPr>
        <w:t xml:space="preserve"> Era. As we shall see, countries like </w:t>
      </w:r>
      <w:smartTag w:uri="urn:schemas-microsoft-com:office:smarttags" w:element="country-region">
        <w:r w:rsidRPr="00102C7A">
          <w:rPr>
            <w:sz w:val="16"/>
          </w:rPr>
          <w:t>France</w:t>
        </w:r>
      </w:smartTag>
      <w:r w:rsidRPr="00102C7A">
        <w:rPr>
          <w:sz w:val="16"/>
        </w:rPr>
        <w:t xml:space="preserve"> and </w:t>
      </w:r>
      <w:smartTag w:uri="urn:schemas-microsoft-com:office:smarttags" w:element="place">
        <w:smartTag w:uri="urn:schemas-microsoft-com:office:smarttags" w:element="country-region">
          <w:r w:rsidRPr="00102C7A">
            <w:rPr>
              <w:sz w:val="16"/>
            </w:rPr>
            <w:t>Japan</w:t>
          </w:r>
        </w:smartTag>
      </w:smartTag>
      <w:r w:rsidRPr="00102C7A">
        <w:rPr>
          <w:sz w:val="16"/>
        </w:rPr>
        <w:t xml:space="preserve"> have staked their futures on the im</w:t>
      </w:r>
      <w:r w:rsidRPr="00102C7A">
        <w:rPr>
          <w:sz w:val="16"/>
        </w:rPr>
        <w:softHyphen/>
        <w:t xml:space="preserve">provement of nuclear fission, and others are racing to develop fusion power. </w:t>
      </w:r>
      <w:r w:rsidRPr="00102C7A">
        <w:rPr>
          <w:rStyle w:val="StyleUnderline"/>
        </w:rPr>
        <w:t xml:space="preserve">Food will also be produced in abundance. Biotechnology and genetic engineering will enable the species to produce massive amounts </w:t>
      </w:r>
      <w:r w:rsidRPr="00102C7A">
        <w:rPr>
          <w:sz w:val="16"/>
        </w:rPr>
        <w:t xml:space="preserve">of food, very often </w:t>
      </w:r>
      <w:r w:rsidRPr="00102C7A">
        <w:rPr>
          <w:rStyle w:val="StyleUnderline"/>
        </w:rPr>
        <w:t>in climates and soil that would have been considered</w:t>
      </w:r>
      <w:r w:rsidR="00102C7A" w:rsidRPr="00102C7A">
        <w:rPr>
          <w:rStyle w:val="StyleUnderline"/>
        </w:rPr>
        <w:t xml:space="preserve"> </w:t>
      </w:r>
      <w:r w:rsidRPr="00102C7A">
        <w:rPr>
          <w:sz w:val="16"/>
        </w:rPr>
        <w:t xml:space="preserve">totally </w:t>
      </w:r>
      <w:r w:rsidRPr="00102C7A">
        <w:rPr>
          <w:rStyle w:val="StyleUnderline"/>
        </w:rPr>
        <w:t>inhospitable</w:t>
      </w:r>
      <w:r w:rsidR="00102C7A" w:rsidRPr="00102C7A">
        <w:rPr>
          <w:rStyle w:val="StyleUnderline"/>
        </w:rPr>
        <w:t xml:space="preserve"> </w:t>
      </w:r>
      <w:r w:rsidRPr="00102C7A">
        <w:rPr>
          <w:sz w:val="16"/>
        </w:rPr>
        <w:t>to the growing of any crop. Through these technol</w:t>
      </w:r>
      <w:r w:rsidRPr="00102C7A">
        <w:rPr>
          <w:sz w:val="16"/>
        </w:rPr>
        <w:softHyphen/>
        <w:t xml:space="preserve">ogies, we will have the power to mass-produce almost any food we so desire anywhere, both vegetable and livestock. We cannot overstate the humanitarian effect of this increase in the quantity of goods. Such </w:t>
      </w:r>
      <w:r w:rsidRPr="00102C7A">
        <w:rPr>
          <w:rStyle w:val="StyleUnderline"/>
        </w:rPr>
        <w:t>advances will create a world whose population is well fed</w:t>
      </w:r>
      <w:r w:rsidRPr="00102C7A">
        <w:rPr>
          <w:sz w:val="16"/>
        </w:rPr>
        <w:t xml:space="preserve">, well </w:t>
      </w:r>
      <w:r w:rsidRPr="00102C7A">
        <w:rPr>
          <w:rStyle w:val="StyleUnderline"/>
        </w:rPr>
        <w:t xml:space="preserve">clothed, and comfortably housed </w:t>
      </w:r>
      <w:r w:rsidRPr="00102C7A">
        <w:rPr>
          <w:sz w:val="16"/>
        </w:rPr>
        <w:t>for the first time in human history.</w:t>
      </w:r>
    </w:p>
    <w:p w:rsidR="00A951E1" w:rsidRPr="00102C7A" w:rsidRDefault="00A951E1" w:rsidP="00A951E1"/>
    <w:p w:rsidR="00102C7A" w:rsidRPr="00102C7A" w:rsidRDefault="00102C7A" w:rsidP="00102C7A">
      <w:pPr>
        <w:pStyle w:val="Heading3"/>
      </w:pPr>
      <w:r w:rsidRPr="00102C7A">
        <w:t>Growth Good – Space</w:t>
      </w:r>
    </w:p>
    <w:p w:rsidR="00102C7A" w:rsidRPr="00102C7A" w:rsidRDefault="00102C7A" w:rsidP="00102C7A"/>
    <w:p w:rsidR="00102C7A" w:rsidRPr="00102C7A" w:rsidRDefault="00102C7A" w:rsidP="00102C7A">
      <w:pPr>
        <w:pStyle w:val="Heading4"/>
      </w:pPr>
      <w:r w:rsidRPr="00102C7A">
        <w:t>Economic collapse prevents space exploration</w:t>
      </w:r>
    </w:p>
    <w:p w:rsidR="00102C7A" w:rsidRPr="00102C7A" w:rsidRDefault="00102C7A" w:rsidP="00102C7A">
      <w:r w:rsidRPr="00102C7A">
        <w:t xml:space="preserve">Eric R. </w:t>
      </w:r>
      <w:proofErr w:type="spellStart"/>
      <w:r w:rsidRPr="00102C7A">
        <w:rPr>
          <w:rStyle w:val="Style13ptBold"/>
        </w:rPr>
        <w:t>Hedman</w:t>
      </w:r>
      <w:proofErr w:type="spellEnd"/>
      <w:r w:rsidRPr="00102C7A">
        <w:t>, Chief Technology Officer, Logic Design Corporation, April 18, 200</w:t>
      </w:r>
      <w:r w:rsidRPr="00102C7A">
        <w:rPr>
          <w:rStyle w:val="Style13ptBold"/>
        </w:rPr>
        <w:t>5</w:t>
      </w:r>
      <w:r w:rsidRPr="00102C7A">
        <w:t>, www.thespacereview.com/article/356/1</w:t>
      </w:r>
    </w:p>
    <w:p w:rsidR="00102C7A" w:rsidRPr="00102C7A" w:rsidRDefault="00102C7A" w:rsidP="00102C7A">
      <w:pPr>
        <w:rPr>
          <w:sz w:val="10"/>
        </w:rPr>
      </w:pPr>
      <w:r w:rsidRPr="00102C7A">
        <w:rPr>
          <w:rStyle w:val="StyleUnderline"/>
        </w:rPr>
        <w:t>Barring any unforeseen worldwide economic collapse</w:t>
      </w:r>
      <w:r w:rsidRPr="00102C7A">
        <w:t xml:space="preserve"> </w:t>
      </w:r>
      <w:r w:rsidRPr="00102C7A">
        <w:rPr>
          <w:sz w:val="10"/>
        </w:rPr>
        <w:t>or natural disaster</w:t>
      </w:r>
      <w:r w:rsidRPr="00102C7A">
        <w:t xml:space="preserve"> </w:t>
      </w:r>
      <w:r w:rsidRPr="00102C7A">
        <w:rPr>
          <w:rStyle w:val="StyleUnderline"/>
        </w:rPr>
        <w:t>I am confident that humans will eventually return to the Moon and go on to Mars</w:t>
      </w:r>
      <w:r w:rsidRPr="00102C7A">
        <w:t xml:space="preserve">; </w:t>
      </w:r>
      <w:r w:rsidRPr="00102C7A">
        <w:rPr>
          <w:sz w:val="10"/>
        </w:rPr>
        <w:t>the question is when. The decisions that are being made now will decide if it is the time to push forward. Huge budget deficits, the Medicare and Social Security funding crises, and the uncertainty of the duration and expense of US troops in Iraq have the potential to blindside NASA and other agencies. This is why I believe we are at the tipping point. Decisions made now will determine if we go forward, or retreat and wait for a safer time. These decisions will also determine who will lead when we do go forward. Without rushing and making hasty misguided decisions;</w:t>
      </w:r>
      <w:r w:rsidRPr="00102C7A">
        <w:rPr>
          <w:rStyle w:val="StyleUnderline"/>
        </w:rPr>
        <w:t xml:space="preserve"> the preliminary architecture, cost estimates, timeline, and potential international partnerships need to start coming out so the President, Congress, and the American people can decide if they still have the vision, courage, and leadership to make this journey</w:t>
      </w:r>
      <w:r w:rsidRPr="00102C7A">
        <w:rPr>
          <w:sz w:val="10"/>
        </w:rPr>
        <w:t>. I believe that as a species it is our manifest destiny to do so. I only hope that the Vision for Space Exploration was not started a decade too late for it to get us through this transition and succeed.</w:t>
      </w:r>
    </w:p>
    <w:p w:rsidR="00102C7A" w:rsidRPr="00102C7A" w:rsidRDefault="00102C7A" w:rsidP="00102C7A"/>
    <w:p w:rsidR="00102C7A" w:rsidRPr="00102C7A" w:rsidRDefault="00102C7A" w:rsidP="00102C7A">
      <w:pPr>
        <w:pStyle w:val="Heading4"/>
      </w:pPr>
      <w:r w:rsidRPr="00102C7A">
        <w:t>Failure to colonize space kills 1031 people per second.</w:t>
      </w:r>
    </w:p>
    <w:p w:rsidR="00102C7A" w:rsidRPr="00102C7A" w:rsidRDefault="00102C7A" w:rsidP="00102C7A">
      <w:proofErr w:type="spellStart"/>
      <w:r w:rsidRPr="00102C7A">
        <w:rPr>
          <w:rStyle w:val="Style13ptBold"/>
        </w:rPr>
        <w:t>Bostrom</w:t>
      </w:r>
      <w:proofErr w:type="spellEnd"/>
      <w:r w:rsidRPr="00102C7A">
        <w:t xml:space="preserve"> 0</w:t>
      </w:r>
      <w:r w:rsidRPr="00102C7A">
        <w:rPr>
          <w:rStyle w:val="Style13ptBold"/>
        </w:rPr>
        <w:t>3</w:t>
      </w:r>
      <w:r w:rsidRPr="00102C7A">
        <w:t xml:space="preserve"> [professor of philosophy at Yale, “Is Cosmology Relevant to </w:t>
      </w:r>
      <w:proofErr w:type="spellStart"/>
      <w:r w:rsidRPr="00102C7A">
        <w:t>Transhumanism</w:t>
      </w:r>
      <w:proofErr w:type="spellEnd"/>
      <w:r w:rsidRPr="00102C7A">
        <w:t>?”]</w:t>
      </w:r>
    </w:p>
    <w:p w:rsidR="00102C7A" w:rsidRPr="00102C7A" w:rsidRDefault="00102C7A" w:rsidP="00102C7A">
      <w:pPr>
        <w:rPr>
          <w:rStyle w:val="StyleUnderline"/>
        </w:rPr>
      </w:pPr>
      <w:r w:rsidRPr="00102C7A">
        <w:rPr>
          <w:rStyle w:val="StyleUnderline"/>
        </w:rPr>
        <w:t xml:space="preserve">Suns are illuminating and heating empty rooms; unused energy is being flushed down black holes; our great common endowment of </w:t>
      </w:r>
      <w:proofErr w:type="spellStart"/>
      <w:r w:rsidRPr="00102C7A">
        <w:rPr>
          <w:rStyle w:val="StyleUnderline"/>
        </w:rPr>
        <w:t>negentropy</w:t>
      </w:r>
      <w:proofErr w:type="spellEnd"/>
      <w:r w:rsidRPr="00102C7A">
        <w:rPr>
          <w:rStyle w:val="StyleUnderline"/>
        </w:rPr>
        <w:t xml:space="preserve"> is being irreversibly degraded into entropy on a cosmic scale</w:t>
      </w:r>
      <w:r w:rsidRPr="00102C7A">
        <w:rPr>
          <w:szCs w:val="16"/>
        </w:rPr>
        <w:t xml:space="preserve">, as I write these words. </w:t>
      </w:r>
      <w:r w:rsidRPr="00102C7A">
        <w:rPr>
          <w:rStyle w:val="StyleUnderline"/>
        </w:rPr>
        <w:t>These are resources that an advanced civilization could have used to create value-structures, such as sentient beings living worthwhile lives.</w:t>
      </w:r>
      <w:r w:rsidRPr="00102C7A">
        <w:rPr>
          <w:sz w:val="20"/>
          <w:szCs w:val="20"/>
        </w:rPr>
        <w:t xml:space="preserve"> </w:t>
      </w:r>
      <w:r w:rsidRPr="00102C7A">
        <w:rPr>
          <w:szCs w:val="16"/>
        </w:rPr>
        <w:t xml:space="preserve">The rate of this loss boggles the mind. One recent paper speculates, using loose theoretical considerations </w:t>
      </w:r>
      <w:r w:rsidRPr="00102C7A">
        <w:rPr>
          <w:rStyle w:val="StyleUnderline"/>
        </w:rPr>
        <w:t>based on the rate of increase of entropy</w:t>
      </w:r>
      <w:r w:rsidRPr="00102C7A">
        <w:rPr>
          <w:szCs w:val="16"/>
        </w:rPr>
        <w:t xml:space="preserve">, that </w:t>
      </w:r>
      <w:r w:rsidRPr="00102C7A">
        <w:rPr>
          <w:rStyle w:val="StyleUnderline"/>
        </w:rPr>
        <w:t xml:space="preserve">the loss of potential human lives in our own galactic </w:t>
      </w:r>
      <w:proofErr w:type="spellStart"/>
      <w:r w:rsidRPr="00102C7A">
        <w:rPr>
          <w:rStyle w:val="StyleUnderline"/>
        </w:rPr>
        <w:t>supercluster</w:t>
      </w:r>
      <w:proofErr w:type="spellEnd"/>
      <w:r w:rsidRPr="00102C7A">
        <w:rPr>
          <w:rStyle w:val="StyleUnderline"/>
        </w:rPr>
        <w:t xml:space="preserve"> is at least ~10^46 per century of delayed colonization </w:t>
      </w:r>
      <w:r w:rsidRPr="00102C7A">
        <w:rPr>
          <w:szCs w:val="16"/>
        </w:rPr>
        <w:t>(</w:t>
      </w:r>
      <w:proofErr w:type="spellStart"/>
      <w:r w:rsidRPr="00102C7A">
        <w:rPr>
          <w:szCs w:val="16"/>
        </w:rPr>
        <w:t>Cirkovic</w:t>
      </w:r>
      <w:proofErr w:type="spellEnd"/>
      <w:r w:rsidRPr="00102C7A">
        <w:rPr>
          <w:szCs w:val="16"/>
        </w:rPr>
        <w:t xml:space="preserve"> 2002) . This estimate assumes that all the lost entropy could have been used for productive purposes, although no currently known technological mechanisms are even remotely capable of doing that. Since the estimate is meant to be a lower bound, this radically </w:t>
      </w:r>
      <w:proofErr w:type="spellStart"/>
      <w:r w:rsidRPr="00102C7A">
        <w:rPr>
          <w:szCs w:val="16"/>
        </w:rPr>
        <w:t>unconservative</w:t>
      </w:r>
      <w:proofErr w:type="spellEnd"/>
      <w:r w:rsidRPr="00102C7A">
        <w:rPr>
          <w:szCs w:val="16"/>
        </w:rPr>
        <w:t xml:space="preserve"> assumption is undesirable. We can, however, get a lower bound more straightforwardly by simply counting the number or stars in our galactic </w:t>
      </w:r>
      <w:proofErr w:type="spellStart"/>
      <w:r w:rsidRPr="00102C7A">
        <w:rPr>
          <w:szCs w:val="16"/>
        </w:rPr>
        <w:t>supercluster</w:t>
      </w:r>
      <w:proofErr w:type="spellEnd"/>
      <w:r w:rsidRPr="00102C7A">
        <w:rPr>
          <w:szCs w:val="16"/>
        </w:rPr>
        <w:t xml:space="preserve"> and multiplying this number with the amount of computing power that the resources of each star could be used to generate using technologies for whose feasibility a strong case has already been made. We can then divide this total with the estimated amount of computing power needed to simulate one human life. As a rough approximation, let’s say the Virgo </w:t>
      </w:r>
      <w:proofErr w:type="spellStart"/>
      <w:r w:rsidRPr="00102C7A">
        <w:rPr>
          <w:szCs w:val="16"/>
        </w:rPr>
        <w:t>Supercluster</w:t>
      </w:r>
      <w:proofErr w:type="spellEnd"/>
      <w:r w:rsidRPr="00102C7A">
        <w:rPr>
          <w:szCs w:val="16"/>
        </w:rPr>
        <w:t xml:space="preserve"> contains 10^13 stars. One estimate of the computing power extractable from a star and with an associated planet-sized computational structure, using advanced molecular nanotechnology (Drexler 1992</w:t>
      </w:r>
      <w:proofErr w:type="gramStart"/>
      <w:r w:rsidRPr="00102C7A">
        <w:rPr>
          <w:szCs w:val="16"/>
        </w:rPr>
        <w:t>) ,</w:t>
      </w:r>
      <w:proofErr w:type="gramEnd"/>
      <w:r w:rsidRPr="00102C7A">
        <w:rPr>
          <w:szCs w:val="16"/>
        </w:rPr>
        <w:t xml:space="preserve"> is 10^42 operations per second (Bradbury 2000) . A typical estimate of the human brain’s processing power is roughly 10^17 operations per second (</w:t>
      </w:r>
      <w:proofErr w:type="spellStart"/>
      <w:r w:rsidRPr="00102C7A">
        <w:rPr>
          <w:szCs w:val="16"/>
        </w:rPr>
        <w:t>Bostrom</w:t>
      </w:r>
      <w:proofErr w:type="spellEnd"/>
      <w:r w:rsidRPr="00102C7A">
        <w:rPr>
          <w:szCs w:val="16"/>
        </w:rPr>
        <w:t xml:space="preserve"> 1998; Kurzweil 1999) or less (</w:t>
      </w:r>
      <w:proofErr w:type="spellStart"/>
      <w:r w:rsidRPr="00102C7A">
        <w:rPr>
          <w:szCs w:val="16"/>
        </w:rPr>
        <w:t>Moravec</w:t>
      </w:r>
      <w:proofErr w:type="spellEnd"/>
      <w:r w:rsidRPr="00102C7A">
        <w:rPr>
          <w:szCs w:val="16"/>
        </w:rPr>
        <w:t xml:space="preserve"> 1999). Not much more seems to be needed to simulate the relevant parts of the environment in sufficient detail to enable the simulated minds to have experiences indistinguishable from typical current human experiences (</w:t>
      </w:r>
      <w:proofErr w:type="spellStart"/>
      <w:r w:rsidRPr="00102C7A">
        <w:rPr>
          <w:szCs w:val="16"/>
        </w:rPr>
        <w:t>Bostrom</w:t>
      </w:r>
      <w:proofErr w:type="spellEnd"/>
      <w:r w:rsidRPr="00102C7A">
        <w:rPr>
          <w:szCs w:val="16"/>
        </w:rPr>
        <w:t xml:space="preserve"> 2001</w:t>
      </w:r>
      <w:proofErr w:type="gramStart"/>
      <w:r w:rsidRPr="00102C7A">
        <w:rPr>
          <w:szCs w:val="16"/>
        </w:rPr>
        <w:t>) .</w:t>
      </w:r>
      <w:proofErr w:type="gramEnd"/>
      <w:r w:rsidRPr="00102C7A">
        <w:rPr>
          <w:szCs w:val="16"/>
        </w:rPr>
        <w:t xml:space="preserve"> Given these estimates, it follows that </w:t>
      </w:r>
      <w:r w:rsidRPr="00102C7A">
        <w:rPr>
          <w:rStyle w:val="StyleUnderline"/>
        </w:rPr>
        <w:t xml:space="preserve">the potential for approximately 10^38 human lives is lost every century that colonization of our local </w:t>
      </w:r>
      <w:proofErr w:type="spellStart"/>
      <w:r w:rsidRPr="00102C7A">
        <w:rPr>
          <w:rStyle w:val="StyleUnderline"/>
        </w:rPr>
        <w:t>supercluster</w:t>
      </w:r>
      <w:proofErr w:type="spellEnd"/>
      <w:r w:rsidRPr="00102C7A">
        <w:rPr>
          <w:rStyle w:val="StyleUnderline"/>
        </w:rPr>
        <w:t xml:space="preserve"> is delayed; or equivalently, about 10^31 potential human lives per second.</w:t>
      </w:r>
    </w:p>
    <w:p w:rsidR="00102C7A" w:rsidRPr="00102C7A" w:rsidRDefault="00102C7A" w:rsidP="00102C7A"/>
    <w:p w:rsidR="00102C7A" w:rsidRPr="00102C7A" w:rsidRDefault="00102C7A" w:rsidP="00102C7A"/>
    <w:p w:rsidR="00102C7A" w:rsidRPr="00102C7A" w:rsidRDefault="00102C7A" w:rsidP="00102C7A">
      <w:pPr>
        <w:pStyle w:val="Heading3"/>
      </w:pPr>
      <w:r w:rsidRPr="00102C7A">
        <w:t>Growth Good – Tech</w:t>
      </w:r>
    </w:p>
    <w:p w:rsidR="00102C7A" w:rsidRPr="00102C7A" w:rsidRDefault="00102C7A" w:rsidP="00102C7A"/>
    <w:p w:rsidR="00102C7A" w:rsidRPr="00102C7A" w:rsidRDefault="00102C7A" w:rsidP="00102C7A">
      <w:pPr>
        <w:pStyle w:val="Heading4"/>
        <w:rPr>
          <w:color w:val="000000"/>
        </w:rPr>
      </w:pPr>
      <w:r w:rsidRPr="00102C7A">
        <w:rPr>
          <w:color w:val="000000"/>
        </w:rPr>
        <w:t>Growth produces tech, solving any pollution it creates</w:t>
      </w:r>
    </w:p>
    <w:p w:rsidR="00102C7A" w:rsidRPr="00102C7A" w:rsidRDefault="00102C7A" w:rsidP="00102C7A">
      <w:proofErr w:type="gramStart"/>
      <w:r w:rsidRPr="00102C7A">
        <w:t xml:space="preserve">Michael </w:t>
      </w:r>
      <w:proofErr w:type="spellStart"/>
      <w:r w:rsidRPr="00102C7A">
        <w:rPr>
          <w:rStyle w:val="Style13ptBold"/>
        </w:rPr>
        <w:t>Zey</w:t>
      </w:r>
      <w:proofErr w:type="spellEnd"/>
      <w:r w:rsidRPr="00102C7A">
        <w:rPr>
          <w:rStyle w:val="Style13ptBold"/>
        </w:rPr>
        <w:t>,</w:t>
      </w:r>
      <w:r w:rsidRPr="00102C7A">
        <w:t xml:space="preserve"> Montclair University, SEIZING THE FUTURE, 19</w:t>
      </w:r>
      <w:r w:rsidRPr="00102C7A">
        <w:rPr>
          <w:rStyle w:val="Style13ptBold"/>
        </w:rPr>
        <w:t>98</w:t>
      </w:r>
      <w:r w:rsidRPr="00102C7A">
        <w:t>, p. 36-37.</w:t>
      </w:r>
      <w:proofErr w:type="gramEnd"/>
    </w:p>
    <w:p w:rsidR="00102C7A" w:rsidRPr="00102C7A" w:rsidRDefault="00102C7A" w:rsidP="00102C7A">
      <w:r w:rsidRPr="00102C7A">
        <w:rPr>
          <w:rStyle w:val="StyleUnderline"/>
        </w:rPr>
        <w:t>Once we discover new capacities, both tech</w:t>
      </w:r>
      <w:r w:rsidRPr="00102C7A">
        <w:softHyphen/>
      </w:r>
      <w:r w:rsidRPr="00102C7A">
        <w:rPr>
          <w:sz w:val="10"/>
        </w:rPr>
        <w:t>nological</w:t>
      </w:r>
      <w:r w:rsidRPr="00102C7A">
        <w:t xml:space="preserve"> </w:t>
      </w:r>
      <w:r w:rsidRPr="00102C7A">
        <w:rPr>
          <w:rStyle w:val="StyleUnderline"/>
        </w:rPr>
        <w:t xml:space="preserve">and human, we are set off in novel directions, crossing boundaries </w:t>
      </w:r>
      <w:r w:rsidRPr="00102C7A">
        <w:rPr>
          <w:sz w:val="10"/>
        </w:rPr>
        <w:t>and exploring frontiers</w:t>
      </w:r>
      <w:r w:rsidRPr="00102C7A">
        <w:t xml:space="preserve"> </w:t>
      </w:r>
      <w:r w:rsidRPr="00102C7A">
        <w:rPr>
          <w:rStyle w:val="StyleUnderline"/>
        </w:rPr>
        <w:t>we never thought existed</w:t>
      </w:r>
      <w:r w:rsidRPr="00102C7A">
        <w:t xml:space="preserve">. </w:t>
      </w:r>
      <w:r w:rsidRPr="00102C7A">
        <w:rPr>
          <w:sz w:val="10"/>
        </w:rPr>
        <w:t>The Spanish explored the New World in order to extract natural resources such as gold from the Earth and spread Christianity. Many English settlements were established by people simply trying to escape religious intolerance. None could have guessed that their expression of progress circa 1600 would lead to the birth of an independent nation that became the crucible for personal liberation and technological innovation. The fact that progress itself leads to new definitions of human growth also explains the West’s faith in progress. Our</w:t>
      </w:r>
      <w:r w:rsidRPr="00102C7A">
        <w:t xml:space="preserve"> </w:t>
      </w:r>
      <w:r w:rsidRPr="00102C7A">
        <w:rPr>
          <w:rStyle w:val="StyleUnderline"/>
        </w:rPr>
        <w:t>accomplishments consis</w:t>
      </w:r>
      <w:r w:rsidRPr="00102C7A">
        <w:rPr>
          <w:rStyle w:val="StyleUnderline"/>
        </w:rPr>
        <w:softHyphen/>
        <w:t>tently exceed our wildest dreams</w:t>
      </w:r>
      <w:r w:rsidRPr="00102C7A">
        <w:t xml:space="preserve">. </w:t>
      </w:r>
      <w:r w:rsidRPr="00102C7A">
        <w:rPr>
          <w:sz w:val="10"/>
        </w:rPr>
        <w:t>Regardless of the stated purpose of a technology, the applications usually exceed such purposes. The auto</w:t>
      </w:r>
      <w:r w:rsidRPr="00102C7A">
        <w:rPr>
          <w:sz w:val="10"/>
        </w:rPr>
        <w:softHyphen/>
        <w:t>mobile became important as a means of redistributing the population from cities to the suburbs; the discovery of the steam engine revolution</w:t>
      </w:r>
      <w:r w:rsidRPr="00102C7A">
        <w:rPr>
          <w:sz w:val="10"/>
        </w:rPr>
        <w:softHyphen/>
        <w:t>ized industry and the very concept of abundance. Third</w:t>
      </w:r>
      <w:r w:rsidRPr="00102C7A">
        <w:t xml:space="preserve">, </w:t>
      </w:r>
      <w:r w:rsidRPr="00102C7A">
        <w:rPr>
          <w:rStyle w:val="StyleUnderline"/>
        </w:rPr>
        <w:t>growth</w:t>
      </w:r>
      <w:r w:rsidRPr="00102C7A">
        <w:t xml:space="preserve"> </w:t>
      </w:r>
      <w:r w:rsidRPr="00102C7A">
        <w:rPr>
          <w:sz w:val="10"/>
        </w:rPr>
        <w:t xml:space="preserve">itself </w:t>
      </w:r>
      <w:r w:rsidRPr="00102C7A">
        <w:rPr>
          <w:rStyle w:val="StyleUnderline"/>
        </w:rPr>
        <w:t xml:space="preserve">contains </w:t>
      </w:r>
      <w:r w:rsidRPr="00102C7A">
        <w:rPr>
          <w:sz w:val="10"/>
        </w:rPr>
        <w:t xml:space="preserve">to their economic woes. </w:t>
      </w:r>
      <w:proofErr w:type="gramStart"/>
      <w:r w:rsidRPr="00102C7A">
        <w:rPr>
          <w:sz w:val="10"/>
        </w:rPr>
        <w:t>hence</w:t>
      </w:r>
      <w:proofErr w:type="gramEnd"/>
      <w:r w:rsidRPr="00102C7A">
        <w:rPr>
          <w:sz w:val="10"/>
        </w:rPr>
        <w:t>, he concludes that in order to ensure</w:t>
      </w:r>
      <w:r w:rsidRPr="00102C7A">
        <w:t xml:space="preserve"> </w:t>
      </w:r>
      <w:r w:rsidRPr="00102C7A">
        <w:rPr>
          <w:rStyle w:val="StyleUnderline"/>
        </w:rPr>
        <w:t>the solutions to the problems it produces</w:t>
      </w:r>
      <w:r w:rsidRPr="00102C7A">
        <w:t xml:space="preserve">. </w:t>
      </w:r>
      <w:r w:rsidRPr="00102C7A">
        <w:rPr>
          <w:sz w:val="10"/>
        </w:rPr>
        <w:t>Supporting this principle is the World Bank’s 1992 report “De</w:t>
      </w:r>
      <w:r w:rsidRPr="00102C7A">
        <w:rPr>
          <w:sz w:val="10"/>
        </w:rPr>
        <w:softHyphen/>
        <w:t>velopment and the Environment,” which blatantly states that</w:t>
      </w:r>
      <w:r w:rsidRPr="00102C7A">
        <w:t xml:space="preserve"> </w:t>
      </w:r>
      <w:r w:rsidRPr="00102C7A">
        <w:rPr>
          <w:rStyle w:val="StyleUnderline"/>
        </w:rPr>
        <w:t>growth is a powerful antidote to</w:t>
      </w:r>
      <w:r w:rsidRPr="00102C7A">
        <w:t xml:space="preserve"> </w:t>
      </w:r>
      <w:r w:rsidRPr="00102C7A">
        <w:rPr>
          <w:sz w:val="10"/>
        </w:rPr>
        <w:t>a number of</w:t>
      </w:r>
      <w:r w:rsidRPr="00102C7A">
        <w:t xml:space="preserve"> </w:t>
      </w:r>
      <w:r w:rsidRPr="00102C7A">
        <w:rPr>
          <w:rStyle w:val="StyleUnderline"/>
        </w:rPr>
        <w:t xml:space="preserve">ills plaguing Third World countries, including </w:t>
      </w:r>
      <w:r w:rsidRPr="00102C7A">
        <w:rPr>
          <w:sz w:val="10"/>
        </w:rPr>
        <w:t>the</w:t>
      </w:r>
      <w:r w:rsidRPr="00102C7A">
        <w:t xml:space="preserve"> </w:t>
      </w:r>
      <w:r w:rsidRPr="00102C7A">
        <w:rPr>
          <w:rStyle w:val="StyleUnderline"/>
        </w:rPr>
        <w:t xml:space="preserve">pollution </w:t>
      </w:r>
      <w:r w:rsidRPr="00102C7A">
        <w:rPr>
          <w:sz w:val="10"/>
        </w:rPr>
        <w:t>that growth supposedly generates. The report thus contends that eliminating poverty should remain the top goal of world policymakers.</w:t>
      </w:r>
      <w:r w:rsidRPr="00102C7A">
        <w:t xml:space="preserve"> </w:t>
      </w:r>
      <w:r w:rsidRPr="00102C7A">
        <w:rPr>
          <w:rStyle w:val="StyleUnderline"/>
        </w:rPr>
        <w:t xml:space="preserve">Although economic growth can initially lead to </w:t>
      </w:r>
      <w:r w:rsidRPr="00102C7A">
        <w:rPr>
          <w:sz w:val="10"/>
        </w:rPr>
        <w:t>such</w:t>
      </w:r>
      <w:r w:rsidRPr="00102C7A">
        <w:t xml:space="preserve"> </w:t>
      </w:r>
      <w:r w:rsidRPr="00102C7A">
        <w:rPr>
          <w:rStyle w:val="StyleUnderline"/>
        </w:rPr>
        <w:t xml:space="preserve">problems </w:t>
      </w:r>
      <w:r w:rsidRPr="00102C7A">
        <w:rPr>
          <w:sz w:val="10"/>
        </w:rPr>
        <w:t>as pollution and waste</w:t>
      </w:r>
      <w:r w:rsidRPr="00102C7A">
        <w:t xml:space="preserve">, </w:t>
      </w:r>
      <w:r w:rsidRPr="00102C7A">
        <w:rPr>
          <w:rStyle w:val="StyleUnderline"/>
        </w:rPr>
        <w:t xml:space="preserve">the resulting prosperity </w:t>
      </w:r>
      <w:r w:rsidRPr="00102C7A">
        <w:rPr>
          <w:sz w:val="10"/>
        </w:rPr>
        <w:t xml:space="preserve">also </w:t>
      </w:r>
      <w:r w:rsidRPr="00102C7A">
        <w:rPr>
          <w:rStyle w:val="StyleUnderline"/>
        </w:rPr>
        <w:t>facilitates the developments of tech</w:t>
      </w:r>
      <w:r w:rsidRPr="00102C7A">
        <w:rPr>
          <w:sz w:val="10"/>
        </w:rPr>
        <w:t>nologies</w:t>
      </w:r>
      <w:r w:rsidRPr="00102C7A">
        <w:t xml:space="preserve"> </w:t>
      </w:r>
      <w:r w:rsidRPr="00102C7A">
        <w:rPr>
          <w:rStyle w:val="StyleUnderline"/>
        </w:rPr>
        <w:t>that lead to cleaner air and water</w:t>
      </w:r>
      <w:r w:rsidRPr="00102C7A">
        <w:t xml:space="preserve">. </w:t>
      </w:r>
      <w:r w:rsidRPr="00102C7A">
        <w:rPr>
          <w:sz w:val="10"/>
        </w:rPr>
        <w:t>In fact</w:t>
      </w:r>
      <w:r w:rsidRPr="00102C7A">
        <w:t xml:space="preserve">, </w:t>
      </w:r>
      <w:r w:rsidRPr="00102C7A">
        <w:rPr>
          <w:rStyle w:val="StyleUnderline"/>
        </w:rPr>
        <w:t xml:space="preserve">once a nation’s per capita income rises to </w:t>
      </w:r>
      <w:r w:rsidRPr="00102C7A">
        <w:rPr>
          <w:sz w:val="10"/>
        </w:rPr>
        <w:t>about</w:t>
      </w:r>
      <w:r w:rsidRPr="00102C7A">
        <w:t xml:space="preserve"> </w:t>
      </w:r>
      <w:r w:rsidRPr="00102C7A">
        <w:rPr>
          <w:rStyle w:val="StyleUnderline"/>
        </w:rPr>
        <w:t xml:space="preserve">$4000 </w:t>
      </w:r>
      <w:r w:rsidRPr="00102C7A">
        <w:rPr>
          <w:sz w:val="10"/>
        </w:rPr>
        <w:t>in 1993 dollars</w:t>
      </w:r>
      <w:r w:rsidRPr="00102C7A">
        <w:t xml:space="preserve">, </w:t>
      </w:r>
      <w:r w:rsidRPr="00102C7A">
        <w:rPr>
          <w:rStyle w:val="StyleUnderline"/>
        </w:rPr>
        <w:t xml:space="preserve">it </w:t>
      </w:r>
      <w:r w:rsidRPr="00102C7A">
        <w:rPr>
          <w:sz w:val="10"/>
        </w:rPr>
        <w:t xml:space="preserve">produces less of some pollutants per capita, mainly due to the fact that it </w:t>
      </w:r>
      <w:r w:rsidRPr="00102C7A">
        <w:rPr>
          <w:rStyle w:val="StyleUnderline"/>
        </w:rPr>
        <w:t>can afford tech</w:t>
      </w:r>
      <w:r w:rsidRPr="00102C7A">
        <w:rPr>
          <w:sz w:val="10"/>
        </w:rPr>
        <w:t>nology</w:t>
      </w:r>
      <w:r w:rsidRPr="00102C7A">
        <w:t xml:space="preserve"> </w:t>
      </w:r>
      <w:r w:rsidRPr="00102C7A">
        <w:rPr>
          <w:sz w:val="10"/>
        </w:rPr>
        <w:t>like catalytic converters and sewage sys</w:t>
      </w:r>
      <w:r w:rsidRPr="00102C7A">
        <w:rPr>
          <w:sz w:val="10"/>
        </w:rPr>
        <w:softHyphen/>
        <w:t xml:space="preserve">tems </w:t>
      </w:r>
      <w:r w:rsidRPr="00102C7A">
        <w:rPr>
          <w:rStyle w:val="StyleUnderline"/>
        </w:rPr>
        <w:t>that treat</w:t>
      </w:r>
      <w:r w:rsidRPr="00102C7A">
        <w:t xml:space="preserve"> </w:t>
      </w:r>
      <w:r w:rsidRPr="00102C7A">
        <w:rPr>
          <w:sz w:val="10"/>
        </w:rPr>
        <w:t>a variety of</w:t>
      </w:r>
      <w:r w:rsidRPr="00102C7A">
        <w:t xml:space="preserve"> </w:t>
      </w:r>
      <w:r w:rsidRPr="00102C7A">
        <w:rPr>
          <w:rStyle w:val="StyleUnderline"/>
        </w:rPr>
        <w:t>wastes</w:t>
      </w:r>
      <w:r w:rsidRPr="00102C7A">
        <w:t xml:space="preserve">. </w:t>
      </w:r>
      <w:r w:rsidRPr="00102C7A">
        <w:rPr>
          <w:sz w:val="10"/>
        </w:rPr>
        <w:t>According to Norio Yamamoto, research director of the Mitsubishi Research Institute</w:t>
      </w:r>
      <w:r w:rsidRPr="00102C7A">
        <w:t xml:space="preserve">, </w:t>
      </w:r>
      <w:r w:rsidRPr="00102C7A">
        <w:rPr>
          <w:sz w:val="10"/>
        </w:rPr>
        <w:t>“We</w:t>
      </w:r>
      <w:r w:rsidRPr="00102C7A">
        <w:t xml:space="preserve"> </w:t>
      </w:r>
      <w:r w:rsidRPr="00102C7A">
        <w:rPr>
          <w:rStyle w:val="StyleUnderline"/>
        </w:rPr>
        <w:t xml:space="preserve">consider any </w:t>
      </w:r>
      <w:r w:rsidRPr="00102C7A">
        <w:rPr>
          <w:sz w:val="10"/>
        </w:rPr>
        <w:t>kind of</w:t>
      </w:r>
      <w:r w:rsidRPr="00102C7A">
        <w:t xml:space="preserve"> </w:t>
      </w:r>
      <w:r w:rsidRPr="00102C7A">
        <w:rPr>
          <w:rStyle w:val="StyleUnderline"/>
        </w:rPr>
        <w:t>environmental damage to result from mismanagement of the economy</w:t>
      </w:r>
      <w:r w:rsidRPr="00102C7A">
        <w:t xml:space="preserve">.” </w:t>
      </w:r>
      <w:r w:rsidRPr="00102C7A">
        <w:rPr>
          <w:sz w:val="10"/>
        </w:rPr>
        <w:t xml:space="preserve">He claims that the </w:t>
      </w:r>
      <w:r w:rsidRPr="00102C7A">
        <w:rPr>
          <w:rStyle w:val="StyleUnderline"/>
        </w:rPr>
        <w:t xml:space="preserve">pollution problems of poorer regions such as </w:t>
      </w:r>
      <w:proofErr w:type="gramStart"/>
      <w:r w:rsidRPr="00102C7A">
        <w:rPr>
          <w:rStyle w:val="StyleUnderline"/>
        </w:rPr>
        <w:t xml:space="preserve">eastern </w:t>
      </w:r>
      <w:proofErr w:type="spellStart"/>
      <w:r w:rsidRPr="00102C7A">
        <w:rPr>
          <w:rStyle w:val="StyleUnderline"/>
        </w:rPr>
        <w:t>europe</w:t>
      </w:r>
      <w:proofErr w:type="spellEnd"/>
      <w:proofErr w:type="gramEnd"/>
      <w:r w:rsidRPr="00102C7A">
        <w:rPr>
          <w:rStyle w:val="StyleUnderline"/>
        </w:rPr>
        <w:t xml:space="preserve"> can be traced to their economic woes</w:t>
      </w:r>
      <w:r w:rsidRPr="00102C7A">
        <w:rPr>
          <w:sz w:val="10"/>
        </w:rPr>
        <w:t>. Hence, he concludes that</w:t>
      </w:r>
      <w:r w:rsidRPr="00102C7A">
        <w:t xml:space="preserve"> </w:t>
      </w:r>
      <w:r w:rsidRPr="00102C7A">
        <w:rPr>
          <w:rStyle w:val="StyleUnderline"/>
        </w:rPr>
        <w:t xml:space="preserve">in </w:t>
      </w:r>
      <w:proofErr w:type="gramStart"/>
      <w:r w:rsidRPr="00102C7A">
        <w:rPr>
          <w:rStyle w:val="StyleUnderline"/>
        </w:rPr>
        <w:t>order  to</w:t>
      </w:r>
      <w:proofErr w:type="gramEnd"/>
      <w:r w:rsidRPr="00102C7A">
        <w:rPr>
          <w:rStyle w:val="StyleUnderline"/>
        </w:rPr>
        <w:t xml:space="preserve"> ensure environmental safety “we need a sound economy on a global basis</w:t>
      </w:r>
      <w:r w:rsidRPr="00102C7A">
        <w:rPr>
          <w:sz w:val="10"/>
        </w:rPr>
        <w:t xml:space="preserve">.”  </w:t>
      </w:r>
      <w:proofErr w:type="gramStart"/>
      <w:r w:rsidRPr="00102C7A">
        <w:rPr>
          <w:sz w:val="10"/>
        </w:rPr>
        <w:t>so</w:t>
      </w:r>
      <w:proofErr w:type="gramEnd"/>
      <w:r w:rsidRPr="00102C7A">
        <w:t xml:space="preserve"> </w:t>
      </w:r>
      <w:r w:rsidRPr="00102C7A">
        <w:rPr>
          <w:rStyle w:val="StyleUnderline"/>
        </w:rPr>
        <w:t>the answer to pollution, the supposed outgrowth of progress, ought to be more</w:t>
      </w:r>
      <w:r w:rsidRPr="00102C7A">
        <w:t xml:space="preserve"> </w:t>
      </w:r>
      <w:r w:rsidRPr="00102C7A">
        <w:rPr>
          <w:sz w:val="10"/>
        </w:rPr>
        <w:t>economic</w:t>
      </w:r>
      <w:r w:rsidRPr="00102C7A">
        <w:t xml:space="preserve"> </w:t>
      </w:r>
      <w:r w:rsidRPr="00102C7A">
        <w:rPr>
          <w:rStyle w:val="StyleUnderline"/>
        </w:rPr>
        <w:t>growth</w:t>
      </w:r>
      <w:r w:rsidRPr="00102C7A">
        <w:t xml:space="preserve">. </w:t>
      </w:r>
    </w:p>
    <w:p w:rsidR="00102C7A" w:rsidRPr="00102C7A" w:rsidRDefault="00102C7A" w:rsidP="00102C7A"/>
    <w:p w:rsidR="008C0F5C" w:rsidRPr="00102C7A" w:rsidRDefault="008C0F5C" w:rsidP="008C0F5C">
      <w:pPr>
        <w:pStyle w:val="Heading3"/>
      </w:pPr>
      <w:r w:rsidRPr="00102C7A">
        <w:t>Growth Good – War</w:t>
      </w:r>
    </w:p>
    <w:p w:rsidR="008C0F5C" w:rsidRPr="00102C7A" w:rsidRDefault="008C0F5C" w:rsidP="008C0F5C"/>
    <w:p w:rsidR="008C0F5C" w:rsidRPr="00102C7A" w:rsidRDefault="008C0F5C" w:rsidP="008C0F5C">
      <w:pPr>
        <w:pStyle w:val="Heading4"/>
      </w:pPr>
      <w:r w:rsidRPr="00102C7A">
        <w:t>Continued economic collapse will exacerbate tensions in Asia – China may regress to a 1930s Japan-style governance, and North Korea and Iran will advance their interests with loose nukes</w:t>
      </w:r>
    </w:p>
    <w:p w:rsidR="008C0F5C" w:rsidRPr="00102C7A" w:rsidRDefault="008C0F5C" w:rsidP="008C0F5C">
      <w:proofErr w:type="gramStart"/>
      <w:r w:rsidRPr="00102C7A">
        <w:rPr>
          <w:rStyle w:val="Style13ptBold"/>
        </w:rPr>
        <w:t>Green, 9</w:t>
      </w:r>
      <w:r w:rsidRPr="00102C7A">
        <w:t xml:space="preserve"> (Michael J., Senior Advisor and Japan Chair at the Center for Strategic and International Studies (CSIS) and Associate Professor at Georgetown University.</w:t>
      </w:r>
      <w:proofErr w:type="gramEnd"/>
      <w:r w:rsidRPr="00102C7A">
        <w:t xml:space="preserve"> Asia Times Online, “March 26 2009. http://www.atimes.com/atimes/Asian_Economy/KC26Dk01.html AD 6/30/09) JM</w:t>
      </w:r>
    </w:p>
    <w:p w:rsidR="008C0F5C" w:rsidRPr="00102C7A" w:rsidRDefault="008C0F5C" w:rsidP="008C0F5C">
      <w:pPr>
        <w:rPr>
          <w:rFonts w:ascii="Arial" w:hAnsi="Arial"/>
          <w:sz w:val="10"/>
        </w:rPr>
      </w:pPr>
      <w:r w:rsidRPr="00102C7A">
        <w:rPr>
          <w:rFonts w:ascii="Arial" w:hAnsi="Arial"/>
          <w:sz w:val="10"/>
        </w:rPr>
        <w:t xml:space="preserve">Facing the worst economic crisis since the Great Depression, </w:t>
      </w:r>
      <w:r w:rsidRPr="00102C7A">
        <w:rPr>
          <w:rStyle w:val="StyleUnderline"/>
        </w:rPr>
        <w:t>analysts at the World Bank and the</w:t>
      </w:r>
      <w:r w:rsidRPr="00102C7A">
        <w:rPr>
          <w:rFonts w:ascii="Arial" w:hAnsi="Arial"/>
          <w:sz w:val="10"/>
        </w:rPr>
        <w:t xml:space="preserve"> US </w:t>
      </w:r>
      <w:r w:rsidRPr="00102C7A">
        <w:rPr>
          <w:rStyle w:val="StyleUnderline"/>
        </w:rPr>
        <w:t>C</w:t>
      </w:r>
      <w:r w:rsidRPr="00102C7A">
        <w:rPr>
          <w:rFonts w:ascii="Arial" w:hAnsi="Arial"/>
          <w:sz w:val="10"/>
        </w:rPr>
        <w:t xml:space="preserve">entral </w:t>
      </w:r>
      <w:r w:rsidRPr="00102C7A">
        <w:rPr>
          <w:rStyle w:val="StyleUnderline"/>
        </w:rPr>
        <w:t>I</w:t>
      </w:r>
      <w:r w:rsidRPr="00102C7A">
        <w:rPr>
          <w:rFonts w:ascii="Arial" w:hAnsi="Arial"/>
          <w:sz w:val="10"/>
        </w:rPr>
        <w:t xml:space="preserve">ntelligence </w:t>
      </w:r>
      <w:r w:rsidRPr="00102C7A">
        <w:rPr>
          <w:rStyle w:val="StyleUnderline"/>
        </w:rPr>
        <w:t>A</w:t>
      </w:r>
      <w:r w:rsidRPr="00102C7A">
        <w:rPr>
          <w:rFonts w:ascii="Arial" w:hAnsi="Arial"/>
          <w:sz w:val="10"/>
        </w:rPr>
        <w:t xml:space="preserve">gency </w:t>
      </w:r>
      <w:r w:rsidRPr="00102C7A">
        <w:rPr>
          <w:rStyle w:val="StyleUnderline"/>
        </w:rPr>
        <w:t>are just beginning to contemplate the ramifications for international stability if there is not a recovery in the next year.</w:t>
      </w:r>
      <w:r w:rsidRPr="00102C7A">
        <w:rPr>
          <w:rFonts w:ascii="Arial" w:hAnsi="Arial"/>
          <w:sz w:val="10"/>
        </w:rPr>
        <w:t xml:space="preserve"> For the most part, the focus has been on fragile states such as some in Eastern Europe.  However, </w:t>
      </w:r>
      <w:r w:rsidRPr="00102C7A">
        <w:rPr>
          <w:rStyle w:val="StyleUnderline"/>
        </w:rPr>
        <w:t>the Great Depression taught us that a downward global economic spiral can even have jarring impacts on great powers. It is no mere coincidence that the last great global economic downturn was followed by the most destructive war in human history.  In the 1930s, economic desperation helped fuel autocratic regimes and protectionism</w:t>
      </w:r>
      <w:r w:rsidRPr="00102C7A">
        <w:rPr>
          <w:rFonts w:ascii="Arial" w:hAnsi="Arial"/>
          <w:sz w:val="10"/>
        </w:rPr>
        <w:t xml:space="preserve"> in a downward economic-security death spiral that engulfed the world in conflict. This spiral was aided by the preoccupation of the United States and other leading nations with economic troubles at home and insufficient attention to working with other powers to maintain stability abroad. Today's challenges are different, yet 1933's London Economic Conference, which failed to stop the drift toward deeper depression and world war, should be a cautionary tale for leaders heading to next month's London Group of 20 (G-20) meeting.  </w:t>
      </w:r>
      <w:r w:rsidRPr="00102C7A">
        <w:rPr>
          <w:rStyle w:val="StyleUnderline"/>
        </w:rPr>
        <w:t>There is no question the US must urgently act</w:t>
      </w:r>
      <w:r w:rsidRPr="00102C7A">
        <w:rPr>
          <w:rFonts w:ascii="Arial" w:hAnsi="Arial"/>
          <w:sz w:val="10"/>
        </w:rPr>
        <w:t xml:space="preserve"> to address banking issues and </w:t>
      </w:r>
      <w:r w:rsidRPr="00102C7A">
        <w:rPr>
          <w:rStyle w:val="StyleUnderline"/>
        </w:rPr>
        <w:t>to restart its economy</w:t>
      </w:r>
      <w:r w:rsidRPr="00102C7A">
        <w:rPr>
          <w:rFonts w:ascii="Arial" w:hAnsi="Arial"/>
          <w:sz w:val="10"/>
        </w:rPr>
        <w:t xml:space="preserve">. But the lessons of the past suggest that we will also have to keep an eye on those fragile threads in the international system that could begin to unravel if the financial crisis is not reversed early in the Barack Obama administration and realize that economics and security are intertwined in most of the critical challenges we face.  </w:t>
      </w:r>
      <w:proofErr w:type="gramStart"/>
      <w:r w:rsidRPr="00102C7A">
        <w:rPr>
          <w:rFonts w:ascii="Arial" w:hAnsi="Arial"/>
          <w:sz w:val="10"/>
        </w:rPr>
        <w:t>A disillusioned rising power?</w:t>
      </w:r>
      <w:proofErr w:type="gramEnd"/>
      <w:r w:rsidRPr="00102C7A">
        <w:rPr>
          <w:rFonts w:ascii="Arial" w:hAnsi="Arial"/>
          <w:sz w:val="10"/>
        </w:rPr>
        <w:t xml:space="preserve"> </w:t>
      </w:r>
      <w:r w:rsidRPr="00102C7A">
        <w:rPr>
          <w:rStyle w:val="StyleUnderline"/>
        </w:rPr>
        <w:t>Four areas in Asia merit particular attention</w:t>
      </w:r>
      <w:r w:rsidRPr="00102C7A">
        <w:rPr>
          <w:rFonts w:ascii="Arial" w:hAnsi="Arial"/>
          <w:sz w:val="10"/>
        </w:rPr>
        <w:t xml:space="preserve">, although so far the current financial crisis has not changed Asia's fundamental strategic picture. China is not replacing the US as regional hegemon, since the leadership in Beijing is too nervous about the political implications of the financial crisis at home to actually play a leading role in solving it internationally.  Predictions that the US will be brought to its knees because China is the leading holder of US debt often miss key points. China's currency controls and full employment/export-oriented growth strategy give Beijing few choices other than buying US Treasury bills or harming its own economy. Rather than creating new rules or institutions in international finance, or reorienting the Chinese economy to generate greater long-term consumer demand at home, Chinese leaders are desperately clinging to the status quo (though Beijing deserves credit for short-term efforts to stimulate economic growth).  </w:t>
      </w:r>
      <w:r w:rsidRPr="00102C7A">
        <w:rPr>
          <w:rStyle w:val="StyleUnderline"/>
        </w:rPr>
        <w:t>The great</w:t>
      </w:r>
      <w:r w:rsidRPr="00102C7A">
        <w:rPr>
          <w:rFonts w:ascii="Arial" w:hAnsi="Arial"/>
          <w:sz w:val="10"/>
        </w:rPr>
        <w:t xml:space="preserve">er </w:t>
      </w:r>
      <w:r w:rsidRPr="00102C7A">
        <w:rPr>
          <w:rStyle w:val="StyleUnderline"/>
        </w:rPr>
        <w:t>danger with China is not an eclipsing of US leadership, but instead the kind of shift in strategic orientation that happened to Japan after the Great Depression.</w:t>
      </w:r>
      <w:r w:rsidRPr="00102C7A">
        <w:rPr>
          <w:rFonts w:ascii="Arial" w:hAnsi="Arial"/>
          <w:sz w:val="10"/>
        </w:rPr>
        <w:t xml:space="preserve"> Japan was arguably not a revisionist power before 1932 and sought instead to converge with the global economy through open trade and adoption of the gold standard.  </w:t>
      </w:r>
      <w:r w:rsidRPr="00102C7A">
        <w:rPr>
          <w:rStyle w:val="StyleUnderline"/>
        </w:rPr>
        <w:t>The worldwide depression and protectionism of the 1930s devastated the newly exposed Japanese economy and contributed directly to militaristic and autarkic policies</w:t>
      </w:r>
      <w:r w:rsidRPr="00102C7A">
        <w:rPr>
          <w:rFonts w:ascii="Arial" w:hAnsi="Arial"/>
          <w:sz w:val="10"/>
        </w:rPr>
        <w:t xml:space="preserve"> in Asia as the Japanese people reacted against what counted for globalization at the time. </w:t>
      </w:r>
      <w:r w:rsidRPr="00102C7A">
        <w:rPr>
          <w:rStyle w:val="StyleUnderline"/>
        </w:rPr>
        <w:t>China today is similarly converging with the global economy</w:t>
      </w:r>
      <w:r w:rsidRPr="00102C7A">
        <w:rPr>
          <w:rFonts w:ascii="Arial" w:hAnsi="Arial"/>
          <w:sz w:val="10"/>
        </w:rPr>
        <w:t xml:space="preserve">, and many experts believe China needs at least 8% annual growth to sustain social stability. Realistic growth predictions for 2009 are closer to 5%.  Veteran China hands were watching closely when millions of migrant workers returned to work after the Lunar New Year holiday last month to find factories closed and jobs gone. There were pockets of protests, but nationwide unrest seems unlikely this year, and Chinese leaders are working around the clock to ensure that it does not happen next year either. However, the economic slowdown has only just begun and nobody is certain how it will impact the social contract in China between the ruling communist party and the 1.3 billion Chinese who have come to see President Hu Jintao's call for "harmonious society" as inextricably linked to his promise of "peaceful development".  If the Japanese example is any precedent, a sustained economic slowdown has the potential to open a dangerous path from economic nationalism to strategic revisionism in China too.  Dangerous </w:t>
      </w:r>
      <w:r w:rsidRPr="00102C7A">
        <w:rPr>
          <w:rStyle w:val="StyleUnderline"/>
        </w:rPr>
        <w:t>states It is noteworthy that North Korea, Myanmar and Iran have all intensified their defiance in the wake of the financial crisis</w:t>
      </w:r>
      <w:r w:rsidRPr="00102C7A">
        <w:rPr>
          <w:rFonts w:ascii="Arial" w:hAnsi="Arial"/>
          <w:sz w:val="10"/>
        </w:rPr>
        <w:t xml:space="preserve">, which has distracted the world's leading nations, limited their moral authority and sown potential discord. With Beijing worried about the potential impact of North Korean belligerence or instability on Chinese internal stability, and leaders in Japan and South Korea under siege in parliament because of the collapse of their stock markets, </w:t>
      </w:r>
      <w:r w:rsidRPr="00102C7A">
        <w:rPr>
          <w:rStyle w:val="StyleUnderline"/>
        </w:rPr>
        <w:t>leaders in the North Korea</w:t>
      </w:r>
      <w:r w:rsidRPr="00102C7A">
        <w:rPr>
          <w:rFonts w:ascii="Arial" w:hAnsi="Arial"/>
          <w:sz w:val="10"/>
        </w:rPr>
        <w:t xml:space="preserve">n capital of Pyongyang </w:t>
      </w:r>
      <w:r w:rsidRPr="00102C7A">
        <w:rPr>
          <w:rStyle w:val="StyleUnderline"/>
        </w:rPr>
        <w:t>have grown increasingly boisterous about their country's claims to great power status as a nuclear weapons state.  The junta in Myanmar has chosen this moment to arrest hundreds of political dissidents and thumb its nose at fellow members of the</w:t>
      </w:r>
      <w:r w:rsidRPr="00102C7A">
        <w:rPr>
          <w:rFonts w:ascii="Arial" w:hAnsi="Arial"/>
          <w:sz w:val="10"/>
        </w:rPr>
        <w:t xml:space="preserve"> 10-country </w:t>
      </w:r>
      <w:r w:rsidRPr="00102C7A">
        <w:rPr>
          <w:rStyle w:val="StyleUnderline"/>
        </w:rPr>
        <w:t>A</w:t>
      </w:r>
      <w:r w:rsidRPr="00102C7A">
        <w:rPr>
          <w:rFonts w:ascii="Arial" w:hAnsi="Arial"/>
          <w:sz w:val="10"/>
        </w:rPr>
        <w:t xml:space="preserve">ssociation of </w:t>
      </w:r>
      <w:r w:rsidRPr="00102C7A">
        <w:rPr>
          <w:rStyle w:val="StyleUnderline"/>
        </w:rPr>
        <w:t>S</w:t>
      </w:r>
      <w:r w:rsidRPr="00102C7A">
        <w:rPr>
          <w:rFonts w:ascii="Arial" w:hAnsi="Arial"/>
          <w:sz w:val="10"/>
        </w:rPr>
        <w:t xml:space="preserve">outheast </w:t>
      </w:r>
      <w:r w:rsidRPr="00102C7A">
        <w:rPr>
          <w:rStyle w:val="StyleUnderline"/>
        </w:rPr>
        <w:t>A</w:t>
      </w:r>
      <w:r w:rsidRPr="00102C7A">
        <w:rPr>
          <w:rFonts w:ascii="Arial" w:hAnsi="Arial"/>
          <w:sz w:val="10"/>
        </w:rPr>
        <w:t xml:space="preserve">sian </w:t>
      </w:r>
      <w:r w:rsidRPr="00102C7A">
        <w:rPr>
          <w:rStyle w:val="StyleUnderline"/>
        </w:rPr>
        <w:t>N</w:t>
      </w:r>
      <w:r w:rsidRPr="00102C7A">
        <w:rPr>
          <w:rFonts w:ascii="Arial" w:hAnsi="Arial"/>
          <w:sz w:val="10"/>
        </w:rPr>
        <w:t xml:space="preserve">ations. </w:t>
      </w:r>
      <w:r w:rsidRPr="00102C7A">
        <w:rPr>
          <w:rStyle w:val="StyleUnderline"/>
        </w:rPr>
        <w:t>Iran continues its nuclear program while exploiting differences between the US, UK and France</w:t>
      </w:r>
      <w:r w:rsidRPr="00102C7A">
        <w:rPr>
          <w:rFonts w:ascii="Arial" w:hAnsi="Arial"/>
          <w:sz w:val="10"/>
        </w:rPr>
        <w:t xml:space="preserve"> (or the P-3 group) and China and Russia - differences that could become more pronounced if economic friction with Beijing or Russia crowds out cooperation or if Western European governments grow nervous about sanctions as a tool of policy.  </w:t>
      </w:r>
      <w:r w:rsidRPr="00102C7A">
        <w:rPr>
          <w:rStyle w:val="StyleUnderline"/>
        </w:rPr>
        <w:t>It is possible that the economic downturn will make these dangerous states more pliable</w:t>
      </w:r>
      <w:r w:rsidRPr="00102C7A">
        <w:rPr>
          <w:rFonts w:ascii="Arial" w:hAnsi="Arial"/>
          <w:sz w:val="10"/>
        </w:rPr>
        <w:t xml:space="preserve"> because of falling fuel prices (Iran) and greater need for foreign aid (North Korea and Myanmar), </w:t>
      </w:r>
      <w:r w:rsidRPr="00102C7A">
        <w:rPr>
          <w:rStyle w:val="StyleUnderline"/>
        </w:rPr>
        <w:t>but</w:t>
      </w:r>
      <w:r w:rsidRPr="00102C7A">
        <w:rPr>
          <w:rFonts w:ascii="Arial" w:hAnsi="Arial"/>
          <w:sz w:val="10"/>
        </w:rPr>
        <w:t xml:space="preserve"> that </w:t>
      </w:r>
      <w:r w:rsidRPr="00102C7A">
        <w:rPr>
          <w:rStyle w:val="StyleUnderline"/>
        </w:rPr>
        <w:t>may depend on the extent that authoritarian leaders care about the well-being of their people or face internal political pressures linked to the economy. So far, there is little evidence to suggest either and much evidence to suggest these dangerous states see an opportunity to advance their asymmetrical advantages against the international system.</w:t>
      </w:r>
      <w:r w:rsidRPr="00102C7A">
        <w:rPr>
          <w:rFonts w:ascii="Arial" w:hAnsi="Arial"/>
          <w:sz w:val="10"/>
        </w:rPr>
        <w:t xml:space="preserve"> </w:t>
      </w:r>
    </w:p>
    <w:p w:rsidR="008C0F5C" w:rsidRPr="00102C7A" w:rsidRDefault="008C0F5C" w:rsidP="008C0F5C"/>
    <w:p w:rsidR="00A951E1" w:rsidRPr="00102C7A" w:rsidRDefault="00A951E1" w:rsidP="00A951E1">
      <w:pPr>
        <w:pStyle w:val="Heading4"/>
      </w:pPr>
      <w:r w:rsidRPr="00102C7A">
        <w:t xml:space="preserve">Economic decline sparks multiple scenarios for nuclear exchange. </w:t>
      </w:r>
    </w:p>
    <w:p w:rsidR="00A951E1" w:rsidRPr="00102C7A" w:rsidRDefault="00A951E1" w:rsidP="00A951E1">
      <w:pPr>
        <w:rPr>
          <w:sz w:val="16"/>
        </w:rPr>
      </w:pPr>
      <w:r w:rsidRPr="00102C7A">
        <w:rPr>
          <w:rStyle w:val="Style13ptBold"/>
        </w:rPr>
        <w:t xml:space="preserve">Kemp 2010 </w:t>
      </w:r>
      <w:r w:rsidRPr="00102C7A">
        <w:rPr>
          <w:sz w:val="16"/>
        </w:rPr>
        <w:t>Geoffrey, Director of Regional Strategic Programs at The Nixon Center, served in the White House under Ronald Reagan, special assistant to the president for national security affairs and senior director for Near East and South Asian affairs on the National Security Council Staff, Former Director, Middle East Arms Control Project at the Carnegie Endowment for International Peace, 2010, The East Moves West: India, China, and Asia’s Growing Presence in the Middle East, pg. 233-4</w:t>
      </w:r>
    </w:p>
    <w:p w:rsidR="00A951E1" w:rsidRPr="0088517E" w:rsidRDefault="00A951E1" w:rsidP="00A951E1">
      <w:pPr>
        <w:rPr>
          <w:sz w:val="16"/>
        </w:rPr>
      </w:pPr>
      <w:r w:rsidRPr="00102C7A">
        <w:rPr>
          <w:sz w:val="16"/>
        </w:rPr>
        <w:t xml:space="preserve">The second scenario, called Mayhem and Chaos, is the opposite of the first scenario; everything that can go wrong does go wrong. </w:t>
      </w:r>
      <w:r w:rsidRPr="00102C7A">
        <w:rPr>
          <w:rStyle w:val="IntenseEmphasis"/>
        </w:rPr>
        <w:t>The world economic situation weakens rather than strengthens, and India, China, and Japan suffer a major reduction in</w:t>
      </w:r>
      <w:r w:rsidRPr="00102C7A">
        <w:rPr>
          <w:sz w:val="16"/>
        </w:rPr>
        <w:t xml:space="preserve"> their </w:t>
      </w:r>
      <w:r w:rsidRPr="00102C7A">
        <w:rPr>
          <w:rStyle w:val="IntenseEmphasis"/>
        </w:rPr>
        <w:t>growth rates</w:t>
      </w:r>
      <w:r w:rsidRPr="00102C7A">
        <w:rPr>
          <w:sz w:val="16"/>
        </w:rPr>
        <w:t xml:space="preserve">, further weakening the global economy. </w:t>
      </w:r>
      <w:r w:rsidRPr="00102C7A">
        <w:rPr>
          <w:rStyle w:val="IntenseEmphasis"/>
        </w:rPr>
        <w:t>As a result</w:t>
      </w:r>
      <w:r w:rsidRPr="00102C7A">
        <w:rPr>
          <w:sz w:val="16"/>
        </w:rPr>
        <w:t xml:space="preserve">, energy demand falls and the price of fossil fuels plummets, leading to a financial crisis for the energy-producing states, which are forced to cut back dramatically on expansion programs and social welfare. That in turn leads to political unrest: and nurtures different radical groups, including, but not limited to, Islamic extremists. </w:t>
      </w:r>
      <w:r w:rsidRPr="00102C7A">
        <w:rPr>
          <w:rStyle w:val="IntenseEmphasis"/>
        </w:rPr>
        <w:t>The internal stability of some countries is challenged</w:t>
      </w:r>
      <w:r w:rsidRPr="00102C7A">
        <w:rPr>
          <w:sz w:val="16"/>
        </w:rPr>
        <w:t xml:space="preserve">, and there are more “failed states.” </w:t>
      </w:r>
      <w:r w:rsidRPr="00102C7A">
        <w:rPr>
          <w:rStyle w:val="IntenseEmphasis"/>
        </w:rPr>
        <w:t>Most serious is the collapse of the democratic government in Pakistan and its takeover by Muslim extremists</w:t>
      </w:r>
      <w:r w:rsidRPr="00102C7A">
        <w:rPr>
          <w:sz w:val="16"/>
        </w:rPr>
        <w:t xml:space="preserve">, who then take possession of a large number of nuclear weapons. </w:t>
      </w:r>
      <w:r w:rsidRPr="00102C7A">
        <w:rPr>
          <w:rStyle w:val="IntenseEmphasis"/>
        </w:rPr>
        <w:t xml:space="preserve">The danger of war between India and Pakistan increases significantly. Iran, always worried about an extremist Pakistan, expands and </w:t>
      </w:r>
      <w:proofErr w:type="spellStart"/>
      <w:r w:rsidRPr="00102C7A">
        <w:rPr>
          <w:rStyle w:val="IntenseEmphasis"/>
        </w:rPr>
        <w:t>weaponizes</w:t>
      </w:r>
      <w:proofErr w:type="spellEnd"/>
      <w:r w:rsidRPr="00102C7A">
        <w:rPr>
          <w:rStyle w:val="IntenseEmphasis"/>
        </w:rPr>
        <w:t xml:space="preserve"> its nuclear program. That further enhances nuclear proliferation in the Middle East</w:t>
      </w:r>
      <w:r w:rsidRPr="00102C7A">
        <w:rPr>
          <w:sz w:val="16"/>
        </w:rPr>
        <w:t xml:space="preserve">, with Saudi Arabia, Turkey, and Egypt joining Israel and Iran as nuclear states. </w:t>
      </w:r>
      <w:r w:rsidRPr="00102C7A">
        <w:rPr>
          <w:rStyle w:val="IntenseEmphasis"/>
        </w:rPr>
        <w:t>Under these circumstances, the potential for nuclear terrorism increases, and the possibility of a nuclear terrorist attack</w:t>
      </w:r>
      <w:r w:rsidRPr="00102C7A">
        <w:rPr>
          <w:sz w:val="16"/>
        </w:rPr>
        <w:t xml:space="preserve"> in either the Western world or in the oil-producing states may lead to a further devastating collapse of the world economic market, with a tsunami-like impact on stability. </w:t>
      </w:r>
      <w:r w:rsidRPr="00102C7A">
        <w:rPr>
          <w:rStyle w:val="IntenseEmphasis"/>
        </w:rPr>
        <w:t>In this scenario, major disruptions can be expected, with dire consequences for two-thirds of the planet’s population</w:t>
      </w:r>
      <w:r w:rsidRPr="00102C7A">
        <w:rPr>
          <w:sz w:val="16"/>
        </w:rPr>
        <w:t>.</w:t>
      </w:r>
    </w:p>
    <w:p w:rsidR="00A951E1" w:rsidRPr="008C0F5C" w:rsidRDefault="00A951E1" w:rsidP="008C0F5C"/>
    <w:sectPr w:rsidR="00A951E1" w:rsidRPr="008C0F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82722D"/>
    <w:rsid w:val="000139A3"/>
    <w:rsid w:val="00100833"/>
    <w:rsid w:val="00102C7A"/>
    <w:rsid w:val="00104529"/>
    <w:rsid w:val="00177B7D"/>
    <w:rsid w:val="0018322D"/>
    <w:rsid w:val="001B5776"/>
    <w:rsid w:val="00251FC7"/>
    <w:rsid w:val="002855A7"/>
    <w:rsid w:val="00315690"/>
    <w:rsid w:val="00325646"/>
    <w:rsid w:val="003270FE"/>
    <w:rsid w:val="003902BA"/>
    <w:rsid w:val="003A09E2"/>
    <w:rsid w:val="00407037"/>
    <w:rsid w:val="004605D6"/>
    <w:rsid w:val="004C60E8"/>
    <w:rsid w:val="004E3579"/>
    <w:rsid w:val="004F39E0"/>
    <w:rsid w:val="00537BD5"/>
    <w:rsid w:val="00567AA9"/>
    <w:rsid w:val="006065BD"/>
    <w:rsid w:val="00665003"/>
    <w:rsid w:val="007507A1"/>
    <w:rsid w:val="007F5B66"/>
    <w:rsid w:val="00823A1C"/>
    <w:rsid w:val="0082722D"/>
    <w:rsid w:val="00845B9D"/>
    <w:rsid w:val="00851D3C"/>
    <w:rsid w:val="00860984"/>
    <w:rsid w:val="008B3ECB"/>
    <w:rsid w:val="008C0F5C"/>
    <w:rsid w:val="008C1B2E"/>
    <w:rsid w:val="008F00D4"/>
    <w:rsid w:val="0091627E"/>
    <w:rsid w:val="009E1922"/>
    <w:rsid w:val="00A93661"/>
    <w:rsid w:val="00A951E1"/>
    <w:rsid w:val="00A95652"/>
    <w:rsid w:val="00B33C6D"/>
    <w:rsid w:val="00B4508F"/>
    <w:rsid w:val="00B8057C"/>
    <w:rsid w:val="00BF593B"/>
    <w:rsid w:val="00C559C9"/>
    <w:rsid w:val="00C83417"/>
    <w:rsid w:val="00C959C1"/>
    <w:rsid w:val="00CD736E"/>
    <w:rsid w:val="00CE161E"/>
    <w:rsid w:val="00CF59A8"/>
    <w:rsid w:val="00D325A9"/>
    <w:rsid w:val="00D36A8A"/>
    <w:rsid w:val="00D71170"/>
    <w:rsid w:val="00D96795"/>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2722D"/>
    <w:rPr>
      <w:rFonts w:ascii="Calibri" w:hAnsi="Calibri" w:cs="Arial"/>
    </w:rPr>
  </w:style>
  <w:style w:type="paragraph" w:styleId="Heading1">
    <w:name w:val="heading 1"/>
    <w:aliases w:val="Pocket"/>
    <w:basedOn w:val="Normal"/>
    <w:next w:val="Normal"/>
    <w:link w:val="Heading1Char"/>
    <w:autoRedefine/>
    <w:qFormat/>
    <w:rsid w:val="008272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272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272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nhideWhenUsed/>
    <w:qFormat/>
    <w:rsid w:val="008272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27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22D"/>
  </w:style>
  <w:style w:type="character" w:customStyle="1" w:styleId="Heading1Char">
    <w:name w:val="Heading 1 Char"/>
    <w:aliases w:val="Pocket Char"/>
    <w:basedOn w:val="DefaultParagraphFont"/>
    <w:link w:val="Heading1"/>
    <w:rsid w:val="008272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2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722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rsid w:val="0082722D"/>
    <w:rPr>
      <w:rFonts w:ascii="Calibri" w:eastAsiaTheme="majorEastAsia" w:hAnsi="Calibri" w:cstheme="majorBidi"/>
      <w:b/>
      <w:iCs/>
      <w:sz w:val="26"/>
    </w:rPr>
  </w:style>
  <w:style w:type="character" w:styleId="Emphasis">
    <w:name w:val="Emphasis"/>
    <w:aliases w:val="Evidence,Minimized,minimized,Highlighted,tag2,Size 10,emphasis in card,Underlined,CD Card,ED - Tag"/>
    <w:basedOn w:val="DefaultParagraphFont"/>
    <w:uiPriority w:val="7"/>
    <w:qFormat/>
    <w:rsid w:val="0082722D"/>
    <w:rPr>
      <w:rFonts w:ascii="Calibri" w:hAnsi="Calibri"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82722D"/>
    <w:rPr>
      <w:b/>
      <w:bCs/>
      <w:sz w:val="26"/>
      <w:u w:val="single"/>
    </w:rPr>
  </w:style>
  <w:style w:type="character" w:customStyle="1" w:styleId="StyleUnderline">
    <w:name w:val="Style Underline"/>
    <w:aliases w:val="Underline,Style Bold Underline,apple-style-span + 6 pt,Bold,Kern at 16 pt,Intense Emphasis1,Intense Emphasis2,HHeading 3 + 12 pt,ci,Intense Emphasis11,Intense Emphasis111,Heading 3 Char Char Char1,c,Style,Intense Emphasis1111,Bo,B"/>
    <w:basedOn w:val="DefaultParagraphFont"/>
    <w:uiPriority w:val="1"/>
    <w:qFormat/>
    <w:rsid w:val="0082722D"/>
    <w:rPr>
      <w:b/>
      <w:sz w:val="22"/>
      <w:u w:val="single"/>
    </w:rPr>
  </w:style>
  <w:style w:type="character" w:styleId="Hyperlink">
    <w:name w:val="Hyperlink"/>
    <w:aliases w:val="heading 1 (block title),Card Text,Important,Read,Internet Link"/>
    <w:basedOn w:val="DefaultParagraphFont"/>
    <w:uiPriority w:val="99"/>
    <w:unhideWhenUsed/>
    <w:rsid w:val="0082722D"/>
    <w:rPr>
      <w:color w:val="auto"/>
      <w:u w:val="none"/>
    </w:rPr>
  </w:style>
  <w:style w:type="character" w:styleId="FollowedHyperlink">
    <w:name w:val="FollowedHyperlink"/>
    <w:basedOn w:val="DefaultParagraphFont"/>
    <w:uiPriority w:val="99"/>
    <w:semiHidden/>
    <w:unhideWhenUsed/>
    <w:rsid w:val="0082722D"/>
    <w:rPr>
      <w:color w:val="auto"/>
      <w:u w:val="none"/>
    </w:rPr>
  </w:style>
  <w:style w:type="character" w:customStyle="1" w:styleId="highlight2">
    <w:name w:val="highlight2"/>
    <w:rsid w:val="0082722D"/>
    <w:rPr>
      <w:rFonts w:ascii="Arial" w:hAnsi="Arial" w:cs="Arial" w:hint="default"/>
      <w:b/>
      <w:bCs w:val="0"/>
      <w:sz w:val="19"/>
      <w:u w:val="thick"/>
      <w:bdr w:val="none" w:sz="0" w:space="0" w:color="auto" w:frame="1"/>
    </w:rPr>
  </w:style>
  <w:style w:type="character" w:customStyle="1" w:styleId="reduce2">
    <w:name w:val="reduce2"/>
    <w:rsid w:val="003270FE"/>
    <w:rPr>
      <w:rFonts w:ascii="Arial" w:hAnsi="Arial" w:cs="Arial" w:hint="default"/>
      <w:color w:val="000000"/>
      <w:sz w:val="12"/>
      <w:szCs w:val="22"/>
    </w:rPr>
  </w:style>
  <w:style w:type="paragraph" w:customStyle="1" w:styleId="card">
    <w:name w:val="card"/>
    <w:basedOn w:val="Normal"/>
    <w:link w:val="cardChar2"/>
    <w:qFormat/>
    <w:rsid w:val="003270FE"/>
    <w:pPr>
      <w:ind w:left="288" w:right="288"/>
    </w:pPr>
    <w:rPr>
      <w:rFonts w:ascii="Times New Roman" w:eastAsia="Times New Roman" w:hAnsi="Times New Roman" w:cs="Times New Roman"/>
      <w:sz w:val="20"/>
      <w:szCs w:val="20"/>
    </w:rPr>
  </w:style>
  <w:style w:type="character" w:customStyle="1" w:styleId="cardChar2">
    <w:name w:val="card Char2"/>
    <w:basedOn w:val="DefaultParagraphFont"/>
    <w:link w:val="card"/>
    <w:rsid w:val="003270FE"/>
    <w:rPr>
      <w:rFonts w:ascii="Times New Roman" w:eastAsia="Times New Roman" w:hAnsi="Times New Roman" w:cs="Times New Roman"/>
      <w:sz w:val="20"/>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ation Char Char Char1,Char Char,Pocket Char1"/>
    <w:basedOn w:val="DefaultParagraphFont"/>
    <w:qFormat/>
    <w:rsid w:val="008C0F5C"/>
    <w:rPr>
      <w:rFonts w:ascii="Times New Roman" w:hAnsi="Times New Roman"/>
      <w:b/>
      <w:sz w:val="24"/>
    </w:rPr>
  </w:style>
  <w:style w:type="character" w:styleId="IntenseEmphasis">
    <w:name w:val="Intense Emphasis"/>
    <w:aliases w:val="Cards + Font: 12 pt Char,Bold Cite Char,Intense Emphasis11111,Heading 3 Char Char Char Char Char,Intense Emphasi,9.5 pt,Box Out,Italic,Intense Emphasis5,Cite Char1"/>
    <w:uiPriority w:val="6"/>
    <w:qFormat/>
    <w:rsid w:val="00A951E1"/>
    <w:rPr>
      <w:b w:val="0"/>
      <w:bCs/>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A951E1"/>
    <w:rPr>
      <w:rFonts w:ascii="Arial" w:hAnsi="Arial"/>
      <w:b/>
      <w:sz w:val="22"/>
      <w:szCs w:val="24"/>
    </w:rPr>
  </w:style>
  <w:style w:type="paragraph" w:customStyle="1" w:styleId="evidencetext">
    <w:name w:val="evidence text"/>
    <w:basedOn w:val="Normal"/>
    <w:next w:val="Normal"/>
    <w:link w:val="evidencetextChar1"/>
    <w:qFormat/>
    <w:rsid w:val="00102C7A"/>
    <w:pPr>
      <w:ind w:left="432" w:right="432"/>
    </w:pPr>
    <w:rPr>
      <w:color w:val="000000"/>
      <w:sz w:val="16"/>
    </w:rPr>
  </w:style>
  <w:style w:type="character" w:customStyle="1" w:styleId="evidencetextChar1">
    <w:name w:val="evidence text Char1"/>
    <w:basedOn w:val="DefaultParagraphFont"/>
    <w:link w:val="evidencetext"/>
    <w:rsid w:val="00102C7A"/>
    <w:rPr>
      <w:rFonts w:ascii="Calibri" w:hAnsi="Calibri" w:cs="Arial"/>
      <w:color w:val="000000"/>
      <w:sz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0"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uiPriority="6"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82722D"/>
    <w:rPr>
      <w:rFonts w:ascii="Calibri" w:hAnsi="Calibri" w:cs="Arial"/>
    </w:rPr>
  </w:style>
  <w:style w:type="paragraph" w:styleId="Heading1">
    <w:name w:val="heading 1"/>
    <w:aliases w:val="Pocket"/>
    <w:basedOn w:val="Normal"/>
    <w:next w:val="Normal"/>
    <w:link w:val="Heading1Char"/>
    <w:autoRedefine/>
    <w:qFormat/>
    <w:rsid w:val="0082722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82722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82722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autoRedefine/>
    <w:unhideWhenUsed/>
    <w:qFormat/>
    <w:rsid w:val="0082722D"/>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82722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722D"/>
  </w:style>
  <w:style w:type="character" w:customStyle="1" w:styleId="Heading1Char">
    <w:name w:val="Heading 1 Char"/>
    <w:aliases w:val="Pocket Char"/>
    <w:basedOn w:val="DefaultParagraphFont"/>
    <w:link w:val="Heading1"/>
    <w:rsid w:val="0082722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2722D"/>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2722D"/>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rsid w:val="0082722D"/>
    <w:rPr>
      <w:rFonts w:ascii="Calibri" w:eastAsiaTheme="majorEastAsia" w:hAnsi="Calibri" w:cstheme="majorBidi"/>
      <w:b/>
      <w:iCs/>
      <w:sz w:val="26"/>
    </w:rPr>
  </w:style>
  <w:style w:type="character" w:styleId="Emphasis">
    <w:name w:val="Emphasis"/>
    <w:aliases w:val="Evidence,Minimized,minimized,Highlighted,tag2,Size 10,emphasis in card,Underlined,CD Card,ED - Tag"/>
    <w:basedOn w:val="DefaultParagraphFont"/>
    <w:uiPriority w:val="7"/>
    <w:qFormat/>
    <w:rsid w:val="0082722D"/>
    <w:rPr>
      <w:rFonts w:ascii="Calibri" w:hAnsi="Calibri" w:cs="Arial"/>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Style Style Bold + 10 pt,Old Cite"/>
    <w:basedOn w:val="DefaultParagraphFont"/>
    <w:uiPriority w:val="5"/>
    <w:qFormat/>
    <w:rsid w:val="0082722D"/>
    <w:rPr>
      <w:b/>
      <w:bCs/>
      <w:sz w:val="26"/>
      <w:u w:val="single"/>
    </w:rPr>
  </w:style>
  <w:style w:type="character" w:customStyle="1" w:styleId="StyleUnderline">
    <w:name w:val="Style Underline"/>
    <w:aliases w:val="Underline,Style Bold Underline,apple-style-span + 6 pt,Bold,Kern at 16 pt,Intense Emphasis1,Intense Emphasis2,HHeading 3 + 12 pt,ci,Intense Emphasis11,Intense Emphasis111,Heading 3 Char Char Char1,c,Style,Intense Emphasis1111,Bo,B"/>
    <w:basedOn w:val="DefaultParagraphFont"/>
    <w:uiPriority w:val="1"/>
    <w:qFormat/>
    <w:rsid w:val="0082722D"/>
    <w:rPr>
      <w:b/>
      <w:sz w:val="22"/>
      <w:u w:val="single"/>
    </w:rPr>
  </w:style>
  <w:style w:type="character" w:styleId="Hyperlink">
    <w:name w:val="Hyperlink"/>
    <w:aliases w:val="heading 1 (block title),Card Text,Important,Read,Internet Link"/>
    <w:basedOn w:val="DefaultParagraphFont"/>
    <w:uiPriority w:val="99"/>
    <w:unhideWhenUsed/>
    <w:rsid w:val="0082722D"/>
    <w:rPr>
      <w:color w:val="auto"/>
      <w:u w:val="none"/>
    </w:rPr>
  </w:style>
  <w:style w:type="character" w:styleId="FollowedHyperlink">
    <w:name w:val="FollowedHyperlink"/>
    <w:basedOn w:val="DefaultParagraphFont"/>
    <w:uiPriority w:val="99"/>
    <w:semiHidden/>
    <w:unhideWhenUsed/>
    <w:rsid w:val="0082722D"/>
    <w:rPr>
      <w:color w:val="auto"/>
      <w:u w:val="none"/>
    </w:rPr>
  </w:style>
  <w:style w:type="character" w:customStyle="1" w:styleId="highlight2">
    <w:name w:val="highlight2"/>
    <w:rsid w:val="0082722D"/>
    <w:rPr>
      <w:rFonts w:ascii="Arial" w:hAnsi="Arial" w:cs="Arial" w:hint="default"/>
      <w:b/>
      <w:bCs w:val="0"/>
      <w:sz w:val="19"/>
      <w:u w:val="thick"/>
      <w:bdr w:val="none" w:sz="0" w:space="0" w:color="auto" w:frame="1"/>
    </w:rPr>
  </w:style>
  <w:style w:type="character" w:customStyle="1" w:styleId="reduce2">
    <w:name w:val="reduce2"/>
    <w:rsid w:val="003270FE"/>
    <w:rPr>
      <w:rFonts w:ascii="Arial" w:hAnsi="Arial" w:cs="Arial" w:hint="default"/>
      <w:color w:val="000000"/>
      <w:sz w:val="12"/>
      <w:szCs w:val="22"/>
    </w:rPr>
  </w:style>
  <w:style w:type="paragraph" w:customStyle="1" w:styleId="card">
    <w:name w:val="card"/>
    <w:basedOn w:val="Normal"/>
    <w:link w:val="cardChar2"/>
    <w:qFormat/>
    <w:rsid w:val="003270FE"/>
    <w:pPr>
      <w:ind w:left="288" w:right="288"/>
    </w:pPr>
    <w:rPr>
      <w:rFonts w:ascii="Times New Roman" w:eastAsia="Times New Roman" w:hAnsi="Times New Roman" w:cs="Times New Roman"/>
      <w:sz w:val="20"/>
      <w:szCs w:val="20"/>
    </w:rPr>
  </w:style>
  <w:style w:type="character" w:customStyle="1" w:styleId="cardChar2">
    <w:name w:val="card Char2"/>
    <w:basedOn w:val="DefaultParagraphFont"/>
    <w:link w:val="card"/>
    <w:rsid w:val="003270FE"/>
    <w:rPr>
      <w:rFonts w:ascii="Times New Roman" w:eastAsia="Times New Roman" w:hAnsi="Times New Roman" w:cs="Times New Roman"/>
      <w:sz w:val="20"/>
      <w:szCs w:val="20"/>
    </w:rPr>
  </w:style>
  <w:style w:type="character" w:customStyle="1" w:styleId="cite">
    <w:name w:val="cite"/>
    <w:aliases w:val="Heading 3 Char Char Char,Heading 3 Char1,Heading 3 Char Char1,Read Char Char1,Heading 3 Char1 Char Char Char,Heading 3 Char Char1 Char Char Char,Read Char Char1 Char Char Char,Read Char Char Char,Citation Char Char Char1,Char Char,Pocket Char1"/>
    <w:basedOn w:val="DefaultParagraphFont"/>
    <w:qFormat/>
    <w:rsid w:val="008C0F5C"/>
    <w:rPr>
      <w:rFonts w:ascii="Times New Roman" w:hAnsi="Times New Roman"/>
      <w:b/>
      <w:sz w:val="24"/>
    </w:rPr>
  </w:style>
  <w:style w:type="character" w:styleId="IntenseEmphasis">
    <w:name w:val="Intense Emphasis"/>
    <w:aliases w:val="Cards + Font: 12 pt Char,Bold Cite Char,Intense Emphasis11111,Heading 3 Char Char Char Char Char,Intense Emphasi,9.5 pt,Box Out,Italic,Intense Emphasis5,Cite Char1"/>
    <w:uiPriority w:val="6"/>
    <w:qFormat/>
    <w:rsid w:val="00A951E1"/>
    <w:rPr>
      <w:b w:val="0"/>
      <w:bCs/>
      <w:u w:val="single"/>
    </w:rPr>
  </w:style>
  <w:style w:type="character" w:customStyle="1" w:styleId="TagChar1">
    <w:name w:val="Tag Char1"/>
    <w:aliases w:val="Heading 2 Cha Char,TagStyle Char1,Heading 2 Char Char Char Char Char Char Char Char Char Char Char Char Char Char Char,Heading 2 Char Char Char Char Char Char Char Char Char Char Char Char,TAG Char1 Char1,Tag&amp;Ci Char,Heading 2 Char Char Char1"/>
    <w:qFormat/>
    <w:locked/>
    <w:rsid w:val="00A951E1"/>
    <w:rPr>
      <w:rFonts w:ascii="Arial" w:hAnsi="Arial"/>
      <w:b/>
      <w:sz w:val="22"/>
      <w:szCs w:val="24"/>
    </w:rPr>
  </w:style>
  <w:style w:type="paragraph" w:customStyle="1" w:styleId="evidencetext">
    <w:name w:val="evidence text"/>
    <w:basedOn w:val="Normal"/>
    <w:next w:val="Normal"/>
    <w:link w:val="evidencetextChar1"/>
    <w:qFormat/>
    <w:rsid w:val="00102C7A"/>
    <w:pPr>
      <w:ind w:left="432" w:right="432"/>
    </w:pPr>
    <w:rPr>
      <w:color w:val="000000"/>
      <w:sz w:val="16"/>
    </w:rPr>
  </w:style>
  <w:style w:type="character" w:customStyle="1" w:styleId="evidencetextChar1">
    <w:name w:val="evidence text Char1"/>
    <w:basedOn w:val="DefaultParagraphFont"/>
    <w:link w:val="evidencetext"/>
    <w:rsid w:val="00102C7A"/>
    <w:rPr>
      <w:rFonts w:ascii="Calibri" w:hAnsi="Calibri" w:cs="Arial"/>
      <w:color w:val="000000"/>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4742634">
      <w:bodyDiv w:val="1"/>
      <w:marLeft w:val="0"/>
      <w:marRight w:val="0"/>
      <w:marTop w:val="0"/>
      <w:marBottom w:val="0"/>
      <w:divBdr>
        <w:top w:val="none" w:sz="0" w:space="0" w:color="auto"/>
        <w:left w:val="none" w:sz="0" w:space="0" w:color="auto"/>
        <w:bottom w:val="none" w:sz="0" w:space="0" w:color="auto"/>
        <w:right w:val="none" w:sz="0" w:space="0" w:color="auto"/>
      </w:divBdr>
    </w:div>
    <w:div w:id="394623982">
      <w:bodyDiv w:val="1"/>
      <w:marLeft w:val="0"/>
      <w:marRight w:val="0"/>
      <w:marTop w:val="0"/>
      <w:marBottom w:val="0"/>
      <w:divBdr>
        <w:top w:val="none" w:sz="0" w:space="0" w:color="auto"/>
        <w:left w:val="none" w:sz="0" w:space="0" w:color="auto"/>
        <w:bottom w:val="none" w:sz="0" w:space="0" w:color="auto"/>
        <w:right w:val="none" w:sz="0" w:space="0" w:color="auto"/>
      </w:divBdr>
    </w:div>
    <w:div w:id="874656616">
      <w:bodyDiv w:val="1"/>
      <w:marLeft w:val="0"/>
      <w:marRight w:val="0"/>
      <w:marTop w:val="0"/>
      <w:marBottom w:val="0"/>
      <w:divBdr>
        <w:top w:val="none" w:sz="0" w:space="0" w:color="auto"/>
        <w:left w:val="none" w:sz="0" w:space="0" w:color="auto"/>
        <w:bottom w:val="none" w:sz="0" w:space="0" w:color="auto"/>
        <w:right w:val="none" w:sz="0" w:space="0" w:color="auto"/>
      </w:divBdr>
    </w:div>
    <w:div w:id="1113401678">
      <w:bodyDiv w:val="1"/>
      <w:marLeft w:val="0"/>
      <w:marRight w:val="0"/>
      <w:marTop w:val="0"/>
      <w:marBottom w:val="0"/>
      <w:divBdr>
        <w:top w:val="none" w:sz="0" w:space="0" w:color="auto"/>
        <w:left w:val="none" w:sz="0" w:space="0" w:color="auto"/>
        <w:bottom w:val="none" w:sz="0" w:space="0" w:color="auto"/>
        <w:right w:val="none" w:sz="0" w:space="0" w:color="auto"/>
      </w:divBdr>
    </w:div>
    <w:div w:id="1279411335">
      <w:bodyDiv w:val="1"/>
      <w:marLeft w:val="0"/>
      <w:marRight w:val="0"/>
      <w:marTop w:val="0"/>
      <w:marBottom w:val="0"/>
      <w:divBdr>
        <w:top w:val="none" w:sz="0" w:space="0" w:color="auto"/>
        <w:left w:val="none" w:sz="0" w:space="0" w:color="auto"/>
        <w:bottom w:val="none" w:sz="0" w:space="0" w:color="auto"/>
        <w:right w:val="none" w:sz="0" w:space="0" w:color="auto"/>
      </w:divBdr>
    </w:div>
    <w:div w:id="1332414514">
      <w:bodyDiv w:val="1"/>
      <w:marLeft w:val="0"/>
      <w:marRight w:val="0"/>
      <w:marTop w:val="0"/>
      <w:marBottom w:val="0"/>
      <w:divBdr>
        <w:top w:val="none" w:sz="0" w:space="0" w:color="auto"/>
        <w:left w:val="none" w:sz="0" w:space="0" w:color="auto"/>
        <w:bottom w:val="none" w:sz="0" w:space="0" w:color="auto"/>
        <w:right w:val="none" w:sz="0" w:space="0" w:color="auto"/>
      </w:divBdr>
    </w:div>
    <w:div w:id="1936205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nnarbor.com/news/opinion/jobs-environmental-progress-and-economic-growth-can-go-head-in-hand-in-michigan" TargetMode="Externa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hyperlink" Target="http://robertreich.org/post/968048444"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rebirthofreason.com/War/MonsterFAQ.shtml" TargetMode="Externa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han%20Sadagopa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C9D62A-B4E8-4692-96F6-0E4131F79D41}"/>
</file>

<file path=customXml/itemProps2.xml><?xml version="1.0" encoding="utf-8"?>
<ds:datastoreItem xmlns:ds="http://schemas.openxmlformats.org/officeDocument/2006/customXml" ds:itemID="{05D1274F-BE7A-4EB8-AAA9-EF06AF8300C0}"/>
</file>

<file path=customXml/itemProps3.xml><?xml version="1.0" encoding="utf-8"?>
<ds:datastoreItem xmlns:ds="http://schemas.openxmlformats.org/officeDocument/2006/customXml" ds:itemID="{7E78860C-65AB-4FCD-8A81-E451F77C1A14}"/>
</file>

<file path=docProps/app.xml><?xml version="1.0" encoding="utf-8"?>
<Properties xmlns="http://schemas.openxmlformats.org/officeDocument/2006/extended-properties" xmlns:vt="http://schemas.openxmlformats.org/officeDocument/2006/docPropsVTypes">
  <Template>Debate</Template>
  <TotalTime>32</TotalTime>
  <Pages>6</Pages>
  <Words>12938</Words>
  <Characters>73752</Characters>
  <Application>Microsoft Office Word</Application>
  <DocSecurity>0</DocSecurity>
  <Lines>614</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86517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Rohan Sadagopal</dc:creator>
  <cp:keywords>5.0</cp:keywords>
  <cp:lastModifiedBy>Rohan Sadagopal</cp:lastModifiedBy>
  <cp:revision>3</cp:revision>
  <dcterms:created xsi:type="dcterms:W3CDTF">2014-07-27T17:55:00Z</dcterms:created>
  <dcterms:modified xsi:type="dcterms:W3CDTF">2014-07-27T18:57:00Z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