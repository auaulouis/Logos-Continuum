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0365" w:rsidRDefault="008F7B43" w:rsidP="00C705DE">
      <w:pPr>
        <w:pStyle w:val="Heading1"/>
        <w:rPr>
          <w:rFonts w:cs="Times New Roman"/>
        </w:rPr>
      </w:pPr>
      <w:bookmarkStart w:id="0" w:name="_GoBack"/>
      <w:bookmarkEnd w:id="0"/>
      <w:r>
        <w:rPr>
          <w:rFonts w:cs="Times New Roman"/>
        </w:rPr>
        <w:t>1NC</w:t>
      </w:r>
    </w:p>
    <w:p w:rsidR="00020365" w:rsidRDefault="00020365" w:rsidP="00020365"/>
    <w:p w:rsidR="00020365" w:rsidRPr="00F20227" w:rsidRDefault="00020365" w:rsidP="00020365">
      <w:pPr>
        <w:pStyle w:val="Heading4"/>
      </w:pPr>
      <w:r>
        <w:t>Uniqueness – o</w:t>
      </w:r>
      <w:r w:rsidRPr="00F20227">
        <w:t xml:space="preserve">il prices will stay </w:t>
      </w:r>
      <w:r>
        <w:t xml:space="preserve">high  </w:t>
      </w:r>
    </w:p>
    <w:p w:rsidR="00020365" w:rsidRPr="00AE26D4" w:rsidRDefault="00020365" w:rsidP="00020365">
      <w:pPr>
        <w:rPr>
          <w:rStyle w:val="StyleStyleBold12pt"/>
        </w:rPr>
      </w:pPr>
      <w:proofErr w:type="spellStart"/>
      <w:r>
        <w:rPr>
          <w:rStyle w:val="StyleStyleBold12pt"/>
        </w:rPr>
        <w:t>Mozee</w:t>
      </w:r>
      <w:proofErr w:type="spellEnd"/>
      <w:r w:rsidRPr="00AE26D4">
        <w:rPr>
          <w:rStyle w:val="StyleStyleBold12pt"/>
        </w:rPr>
        <w:t xml:space="preserve">, </w:t>
      </w:r>
      <w:proofErr w:type="spellStart"/>
      <w:r w:rsidR="00EF11AB">
        <w:rPr>
          <w:rStyle w:val="StyleStyleBold12pt"/>
        </w:rPr>
        <w:t>MarketWatch</w:t>
      </w:r>
      <w:proofErr w:type="spellEnd"/>
      <w:r>
        <w:rPr>
          <w:rStyle w:val="StyleStyleBold12pt"/>
        </w:rPr>
        <w:t xml:space="preserve"> Reporter</w:t>
      </w:r>
      <w:r w:rsidRPr="00AE26D4">
        <w:rPr>
          <w:rStyle w:val="StyleStyleBold12pt"/>
        </w:rPr>
        <w:t xml:space="preserve">, </w:t>
      </w:r>
      <w:r>
        <w:rPr>
          <w:rStyle w:val="StyleStyleBold12pt"/>
        </w:rPr>
        <w:t>5/21/2014</w:t>
      </w:r>
      <w:r w:rsidRPr="00AE26D4">
        <w:rPr>
          <w:rStyle w:val="StyleStyleBold12pt"/>
        </w:rPr>
        <w:t xml:space="preserve"> </w:t>
      </w:r>
    </w:p>
    <w:p w:rsidR="00020365" w:rsidRDefault="00020365" w:rsidP="00020365">
      <w:r w:rsidRPr="00D90CD9">
        <w:t xml:space="preserve">[Carla, MarketWatch.com, “Citi raises </w:t>
      </w:r>
      <w:proofErr w:type="spellStart"/>
      <w:r w:rsidRPr="00D90CD9">
        <w:t>brent</w:t>
      </w:r>
      <w:proofErr w:type="spellEnd"/>
      <w:r w:rsidRPr="00D90CD9">
        <w:t>-oil forecasts for 2014, 2015,” http://www.marketwatch.com/story/citi-raises-brent-oil-forecasts-for-2014-2015-2014-05-21, Accessed: 7/5/14, JO]</w:t>
      </w:r>
    </w:p>
    <w:p w:rsidR="00020365" w:rsidRPr="00EF11AB" w:rsidRDefault="00020365" w:rsidP="00020365">
      <w:r w:rsidRPr="00E579B6">
        <w:t>LONDON (</w:t>
      </w:r>
      <w:proofErr w:type="spellStart"/>
      <w:r w:rsidRPr="00E579B6">
        <w:t>MarketWatch</w:t>
      </w:r>
      <w:proofErr w:type="spellEnd"/>
      <w:r w:rsidRPr="00E579B6">
        <w:t xml:space="preserve">) -- </w:t>
      </w:r>
      <w:r w:rsidRPr="00C35F41">
        <w:rPr>
          <w:rStyle w:val="StyleBoldUnderline"/>
        </w:rPr>
        <w:t>Citigroup</w:t>
      </w:r>
      <w:r w:rsidRPr="00E579B6">
        <w:t xml:space="preserve"> on Wednesday </w:t>
      </w:r>
      <w:r w:rsidRPr="00C35F41">
        <w:rPr>
          <w:rStyle w:val="StyleBoldUnderline"/>
        </w:rPr>
        <w:t xml:space="preserve">raised its estimates on oil prices, and said "earnings headwinds for the [oil] sector look considerably less than they have for some time." Citi raised its Brent forecast to $109 a barrel from $103 a barrel for </w:t>
      </w:r>
      <w:proofErr w:type="gramStart"/>
      <w:r w:rsidRPr="00C35F41">
        <w:rPr>
          <w:rStyle w:val="StyleBoldUnderline"/>
        </w:rPr>
        <w:t>2014,</w:t>
      </w:r>
      <w:proofErr w:type="gramEnd"/>
      <w:r w:rsidRPr="00C35F41">
        <w:rPr>
          <w:rStyle w:val="StyleBoldUnderline"/>
        </w:rPr>
        <w:t xml:space="preserve"> and to $105 a barrel from $95 a barrel in 2015</w:t>
      </w:r>
      <w:r w:rsidRPr="00E579B6">
        <w:t xml:space="preserve">. The </w:t>
      </w:r>
      <w:r w:rsidRPr="00C35F41">
        <w:rPr>
          <w:rStyle w:val="StyleBoldUnderline"/>
        </w:rPr>
        <w:t>upgrades primarily reflect continuing tight supply through 2014 "exacerbated by a heightened sense of supply fragility due to escalating violence in Nigeria and Iraq as well as ongoing disruption in Libya</w:t>
      </w:r>
      <w:r w:rsidRPr="00E579B6">
        <w:t xml:space="preserve">." </w:t>
      </w:r>
      <w:r w:rsidRPr="00C35F41">
        <w:rPr>
          <w:rStyle w:val="StyleBoldUnderline"/>
        </w:rPr>
        <w:t>The ongoing Russia/Ukraine crisis has introduced a "large, completely unexpected source of geopolitical risk"</w:t>
      </w:r>
      <w:r w:rsidRPr="00E579B6">
        <w:t xml:space="preserve"> to a market that was stuck in neutral to bearish territory, Citi added. Per-share earnings estimates for integrated oil firms were raised by an average of 4% this year, and 9% in 2015. </w:t>
      </w:r>
    </w:p>
    <w:p w:rsidR="00020365" w:rsidRDefault="00020365" w:rsidP="00020365">
      <w:pPr>
        <w:pStyle w:val="Heading4"/>
      </w:pPr>
      <w:r>
        <w:t>[</w:t>
      </w:r>
      <w:proofErr w:type="gramStart"/>
      <w:r>
        <w:t>insert</w:t>
      </w:r>
      <w:proofErr w:type="gramEnd"/>
      <w:r>
        <w:t xml:space="preserve"> link]</w:t>
      </w:r>
    </w:p>
    <w:p w:rsidR="00020365" w:rsidRPr="001C774F" w:rsidRDefault="00020365" w:rsidP="00020365">
      <w:pPr>
        <w:pStyle w:val="Heading4"/>
        <w:rPr>
          <w:rFonts w:cs="Times New Roman"/>
        </w:rPr>
      </w:pPr>
      <w:r w:rsidRPr="001C774F">
        <w:rPr>
          <w:rFonts w:cs="Times New Roman"/>
        </w:rPr>
        <w:t xml:space="preserve">Oil exports are </w:t>
      </w:r>
      <w:r w:rsidR="00EF11AB">
        <w:rPr>
          <w:rFonts w:cs="Times New Roman"/>
        </w:rPr>
        <w:t>key to Russia’s</w:t>
      </w:r>
      <w:r w:rsidRPr="001C774F">
        <w:rPr>
          <w:rFonts w:cs="Times New Roman"/>
        </w:rPr>
        <w:t xml:space="preserve"> economy – lower prices stagnate the economy</w:t>
      </w:r>
    </w:p>
    <w:p w:rsidR="00020365" w:rsidRPr="001C774F" w:rsidRDefault="00020365" w:rsidP="00020365">
      <w:pPr>
        <w:rPr>
          <w:rStyle w:val="StyleStyleBold12pt"/>
        </w:rPr>
      </w:pPr>
      <w:proofErr w:type="spellStart"/>
      <w:r w:rsidRPr="001C774F">
        <w:rPr>
          <w:rStyle w:val="StyleStyleBold12pt"/>
        </w:rPr>
        <w:t>Rapoza</w:t>
      </w:r>
      <w:proofErr w:type="spellEnd"/>
      <w:r w:rsidRPr="001C774F">
        <w:rPr>
          <w:rStyle w:val="StyleStyleBold12pt"/>
        </w:rPr>
        <w:t>, Forbes Contributor, 12</w:t>
      </w:r>
    </w:p>
    <w:p w:rsidR="00020365" w:rsidRPr="001C774F" w:rsidRDefault="00020365" w:rsidP="00020365">
      <w:r w:rsidRPr="001C774F">
        <w:t xml:space="preserve">[Kenneth, 4-03-12, Forbes, “Oil </w:t>
      </w:r>
      <w:proofErr w:type="gramStart"/>
      <w:r w:rsidRPr="001C774F">
        <w:t>A Problem For</w:t>
      </w:r>
      <w:proofErr w:type="gramEnd"/>
      <w:r w:rsidRPr="001C774F">
        <w:t xml:space="preserve"> Russian Economy, Official Says”, </w:t>
      </w:r>
      <w:hyperlink r:id="rId11" w:history="1">
        <w:r w:rsidRPr="001C774F">
          <w:rPr>
            <w:rStyle w:val="Hyperlink"/>
          </w:rPr>
          <w:t>http://www.forbes.com/sites/kenrapoza/2012/04/03/oil-a-problem-for-russian-economy-official-says/</w:t>
        </w:r>
      </w:hyperlink>
      <w:r w:rsidRPr="001C774F">
        <w:t xml:space="preserve">, </w:t>
      </w:r>
      <w:r w:rsidR="00EF11AB">
        <w:t xml:space="preserve">accessed </w:t>
      </w:r>
      <w:r w:rsidRPr="001C774F">
        <w:t>7-12-14, AAZ]</w:t>
      </w:r>
    </w:p>
    <w:p w:rsidR="00020365" w:rsidRPr="00E83FE3" w:rsidRDefault="00020365" w:rsidP="00020365">
      <w:pPr>
        <w:rPr>
          <w:b/>
          <w:iCs/>
          <w:sz w:val="24"/>
          <w:u w:val="single"/>
          <w:bdr w:val="single" w:sz="18" w:space="0" w:color="auto"/>
        </w:rPr>
      </w:pPr>
      <w:proofErr w:type="gramStart"/>
      <w:r w:rsidRPr="001C774F">
        <w:rPr>
          <w:rStyle w:val="StyleBoldUnderline"/>
        </w:rPr>
        <w:t>Russia, awash in oil and natural gas</w:t>
      </w:r>
      <w:r w:rsidRPr="001C774F">
        <w:t>.</w:t>
      </w:r>
      <w:proofErr w:type="gramEnd"/>
      <w:r w:rsidRPr="001C774F">
        <w:t xml:space="preserve">  </w:t>
      </w:r>
      <w:r w:rsidRPr="001C774F">
        <w:rPr>
          <w:rStyle w:val="Emphasis"/>
        </w:rPr>
        <w:t>It’s the reason why the economy has a budget surplus</w:t>
      </w:r>
      <w:r w:rsidRPr="001C774F">
        <w:t xml:space="preserve">, </w:t>
      </w:r>
      <w:r w:rsidRPr="001C774F">
        <w:rPr>
          <w:rStyle w:val="StyleBoldUnderline"/>
        </w:rPr>
        <w:t>and</w:t>
      </w:r>
      <w:r w:rsidRPr="001C774F">
        <w:t xml:space="preserve"> for some it is the reason </w:t>
      </w:r>
      <w:r w:rsidRPr="001C774F">
        <w:rPr>
          <w:rStyle w:val="StyleBoldUnderline"/>
        </w:rPr>
        <w:t>why Vladimir Putin</w:t>
      </w:r>
      <w:r w:rsidRPr="001C774F">
        <w:t xml:space="preserve"> and United Russia </w:t>
      </w:r>
      <w:r w:rsidRPr="001C774F">
        <w:rPr>
          <w:rStyle w:val="StyleBoldUnderline"/>
        </w:rPr>
        <w:t>are still in power</w:t>
      </w:r>
      <w:r w:rsidRPr="001C774F">
        <w:t xml:space="preserve">. </w:t>
      </w:r>
      <w:r w:rsidRPr="001C774F">
        <w:rPr>
          <w:rStyle w:val="Emphasis"/>
        </w:rPr>
        <w:t>Follow the rising price of oil over the last seven years and you will see the rising GDP of the Russian economy right along with</w:t>
      </w:r>
      <w:r w:rsidRPr="001C774F">
        <w:t xml:space="preserve"> it.  </w:t>
      </w:r>
      <w:proofErr w:type="gramStart"/>
      <w:r w:rsidRPr="001C774F">
        <w:t>It’s</w:t>
      </w:r>
      <w:proofErr w:type="gramEnd"/>
      <w:r w:rsidRPr="001C774F">
        <w:t xml:space="preserve"> national icon, Gazprom, is a multi-billion dollar, football sponsoring natural gas behemoth. </w:t>
      </w:r>
      <w:proofErr w:type="gramStart"/>
      <w:r w:rsidRPr="001C774F">
        <w:t>The biggest in the world.</w:t>
      </w:r>
      <w:proofErr w:type="gramEnd"/>
      <w:r w:rsidRPr="001C774F">
        <w:t xml:space="preserve"> And companies like it, from </w:t>
      </w:r>
      <w:proofErr w:type="spellStart"/>
      <w:r w:rsidRPr="001C774F">
        <w:t>Rosneft</w:t>
      </w:r>
      <w:proofErr w:type="spellEnd"/>
      <w:r w:rsidRPr="001C774F">
        <w:t xml:space="preserve"> to the privately held Lukoil oil are bad news for the Russians in the not-so-distant future.  </w:t>
      </w:r>
      <w:r w:rsidRPr="001C774F">
        <w:rPr>
          <w:rStyle w:val="Emphasis"/>
        </w:rPr>
        <w:t xml:space="preserve">Combined </w:t>
      </w:r>
      <w:proofErr w:type="gramStart"/>
      <w:r w:rsidRPr="001C774F">
        <w:rPr>
          <w:rStyle w:val="Emphasis"/>
        </w:rPr>
        <w:t>they</w:t>
      </w:r>
      <w:proofErr w:type="gramEnd"/>
      <w:r w:rsidRPr="001C774F">
        <w:rPr>
          <w:rStyle w:val="Emphasis"/>
        </w:rPr>
        <w:t xml:space="preserve"> and others in the oil and gas biz account for 75% of Russia’s exports.</w:t>
      </w:r>
    </w:p>
    <w:p w:rsidR="00020365" w:rsidRPr="001C774F" w:rsidRDefault="00020365" w:rsidP="00020365">
      <w:r w:rsidRPr="001C774F">
        <w:t xml:space="preserve">“Economic growth will promptly fall to two or three percent a year in case of further dominance of the raw materials and fuel sector in the economy as it is now,” Russian Development Minister Elvira </w:t>
      </w:r>
      <w:proofErr w:type="spellStart"/>
      <w:r w:rsidRPr="001C774F">
        <w:t>Nabiullina</w:t>
      </w:r>
      <w:proofErr w:type="spellEnd"/>
      <w:r w:rsidRPr="001C774F">
        <w:t xml:space="preserve"> told a forum in Moscow on Tuesday.</w:t>
      </w:r>
    </w:p>
    <w:p w:rsidR="00020365" w:rsidRPr="001C774F" w:rsidRDefault="00020365" w:rsidP="00020365">
      <w:r w:rsidRPr="001C774F">
        <w:t xml:space="preserve">The country’s economic development may get stuck at the level of Japan she warned, something no decent developing nation would wish on their worst enemy. Japan is lucky if it grows 1% a year on average over the course of a five year stretch. </w:t>
      </w:r>
      <w:r w:rsidRPr="001C774F">
        <w:rPr>
          <w:rStyle w:val="StyleBoldUnderline"/>
        </w:rPr>
        <w:t>Russia’s economy grew 4.3% last year, and is forecast by the government to grow at 3.7% if Urals oil price averages are $100 per barrel.</w:t>
      </w:r>
    </w:p>
    <w:p w:rsidR="00020365" w:rsidRPr="001C774F" w:rsidRDefault="00020365" w:rsidP="00020365">
      <w:r w:rsidRPr="001C774F">
        <w:t xml:space="preserve">She warned that </w:t>
      </w:r>
      <w:r w:rsidRPr="001C774F">
        <w:rPr>
          <w:rStyle w:val="StyleBoldUnderline"/>
        </w:rPr>
        <w:t xml:space="preserve">a fall in </w:t>
      </w:r>
      <w:r w:rsidRPr="001C774F">
        <w:t xml:space="preserve">GDP </w:t>
      </w:r>
      <w:r w:rsidRPr="001C774F">
        <w:rPr>
          <w:rStyle w:val="StyleBoldUnderline"/>
        </w:rPr>
        <w:t>growth rates</w:t>
      </w:r>
      <w:r w:rsidRPr="001C774F">
        <w:t xml:space="preserve"> by 0.7-1.7% will </w:t>
      </w:r>
      <w:r w:rsidRPr="001C774F">
        <w:rPr>
          <w:rStyle w:val="StyleBoldUnderline"/>
        </w:rPr>
        <w:t>cause</w:t>
      </w:r>
      <w:r w:rsidRPr="001C774F">
        <w:t xml:space="preserve"> “a rapid </w:t>
      </w:r>
      <w:r w:rsidRPr="001C774F">
        <w:rPr>
          <w:rStyle w:val="StyleBoldUnderline"/>
        </w:rPr>
        <w:t>loss of (Russia’s) share of the global market and,</w:t>
      </w:r>
      <w:r w:rsidRPr="001C774F">
        <w:t xml:space="preserve"> what is most important, will reduce opportunities for increasing incomes and living standards.”</w:t>
      </w:r>
    </w:p>
    <w:p w:rsidR="00020365" w:rsidRPr="00020365" w:rsidRDefault="00020365" w:rsidP="00020365">
      <w:r w:rsidRPr="001C774F">
        <w:lastRenderedPageBreak/>
        <w:t xml:space="preserve">As an investment story, </w:t>
      </w:r>
      <w:r w:rsidRPr="001C774F">
        <w:rPr>
          <w:rStyle w:val="StyleBoldUnderline"/>
        </w:rPr>
        <w:t>Russia is known as an oil and gas play</w:t>
      </w:r>
      <w:r w:rsidRPr="001C774F">
        <w:t xml:space="preserve">. </w:t>
      </w:r>
      <w:r w:rsidRPr="001C774F">
        <w:rPr>
          <w:rStyle w:val="StyleBoldUnderline"/>
        </w:rPr>
        <w:t>Like the country or not</w:t>
      </w:r>
      <w:r w:rsidRPr="001C774F">
        <w:t xml:space="preserve">, </w:t>
      </w:r>
      <w:r w:rsidRPr="001C774F">
        <w:rPr>
          <w:rStyle w:val="Emphasis"/>
        </w:rPr>
        <w:t>where oil goes, Russia’s economy will go right along with it</w:t>
      </w:r>
      <w:r w:rsidRPr="001C774F">
        <w:t xml:space="preserve">. That’s great when Brent crude and its accompanying cheaper oil, Urals, is well over $80 a barrel.  </w:t>
      </w:r>
      <w:proofErr w:type="gramStart"/>
      <w:r w:rsidRPr="001C774F">
        <w:rPr>
          <w:rStyle w:val="StyleBoldUnderline"/>
        </w:rPr>
        <w:t>High oil prices is</w:t>
      </w:r>
      <w:proofErr w:type="gramEnd"/>
      <w:r w:rsidRPr="001C774F">
        <w:rPr>
          <w:rStyle w:val="StyleBoldUnderline"/>
        </w:rPr>
        <w:t xml:space="preserve"> helping</w:t>
      </w:r>
      <w:r w:rsidRPr="001C774F">
        <w:t xml:space="preserve"> finance the new skyline of Moscow. Across from the Moscow River, near where Stalin built his great architectural works in honor of the Russian peoples’ success in World War II, are shiny silver and gold skyscrapers with </w:t>
      </w:r>
      <w:proofErr w:type="spellStart"/>
      <w:r w:rsidRPr="001C774F">
        <w:t>Sberbank</w:t>
      </w:r>
      <w:proofErr w:type="spellEnd"/>
      <w:r w:rsidRPr="001C774F">
        <w:t xml:space="preserve"> and VTB Capital logos on them. Moscow wants to be a mini-Frankfurt. Better yet, bigger than Frankfurt. </w:t>
      </w:r>
      <w:r w:rsidRPr="001C774F">
        <w:rPr>
          <w:rStyle w:val="StyleBoldUnderline"/>
        </w:rPr>
        <w:t>It wants to be one of the biggest financial markets in the emerging world</w:t>
      </w:r>
      <w:r w:rsidRPr="001C774F">
        <w:t>. Brazil and China have it beat. Russia’s one trick pony economy is why.</w:t>
      </w:r>
    </w:p>
    <w:p w:rsidR="00020365" w:rsidRPr="001C774F" w:rsidRDefault="00020365" w:rsidP="00020365">
      <w:pPr>
        <w:pStyle w:val="Heading4"/>
        <w:rPr>
          <w:rFonts w:cs="Times New Roman"/>
        </w:rPr>
      </w:pPr>
      <w:r>
        <w:rPr>
          <w:rFonts w:cs="Times New Roman"/>
        </w:rPr>
        <w:t>Russia economic decline goes nuclear</w:t>
      </w:r>
    </w:p>
    <w:p w:rsidR="00020365" w:rsidRPr="001C774F" w:rsidRDefault="00020365" w:rsidP="00020365">
      <w:pPr>
        <w:rPr>
          <w:rStyle w:val="StyleStyleBold12pt"/>
        </w:rPr>
      </w:pPr>
      <w:proofErr w:type="spellStart"/>
      <w:r w:rsidRPr="001C774F">
        <w:rPr>
          <w:rStyle w:val="StyleStyleBold12pt"/>
        </w:rPr>
        <w:t>Filger</w:t>
      </w:r>
      <w:proofErr w:type="spellEnd"/>
      <w:r w:rsidRPr="001C774F">
        <w:rPr>
          <w:rStyle w:val="StyleStyleBold12pt"/>
        </w:rPr>
        <w:t>, Huffington Post, 09</w:t>
      </w:r>
    </w:p>
    <w:p w:rsidR="00020365" w:rsidRPr="001C774F" w:rsidRDefault="00020365" w:rsidP="00020365">
      <w:r w:rsidRPr="001C774F">
        <w:t xml:space="preserve">[Sheldon, 5-10-09, Huffington post, “Russian Economy Faces Disastrous Free Fall Contraction”,http://www.globaleconomiccrisis.com/blog/archives/356, </w:t>
      </w:r>
      <w:r w:rsidR="00EF11AB">
        <w:t xml:space="preserve">accessed </w:t>
      </w:r>
      <w:r w:rsidRPr="001C774F">
        <w:t>7-9-14, AAZ]</w:t>
      </w:r>
    </w:p>
    <w:p w:rsidR="00020365" w:rsidRPr="001C774F" w:rsidRDefault="00020365" w:rsidP="00020365"/>
    <w:p w:rsidR="00020365" w:rsidRPr="001C774F" w:rsidRDefault="00020365" w:rsidP="00020365">
      <w:r w:rsidRPr="001C774F">
        <w:rPr>
          <w:rStyle w:val="StyleBoldUnderline"/>
        </w:rPr>
        <w:t>In Russia</w:t>
      </w:r>
      <w:r w:rsidRPr="001C774F">
        <w:t xml:space="preserve"> historically, </w:t>
      </w:r>
      <w:r w:rsidRPr="001C774F">
        <w:rPr>
          <w:rStyle w:val="StyleBoldUnderline"/>
        </w:rPr>
        <w:t>economic health and political stability are intertwined to a degree that is rarely encountered in other major industrialized economies</w:t>
      </w:r>
      <w:r w:rsidRPr="001C774F">
        <w:t xml:space="preserve">. It was the </w:t>
      </w:r>
      <w:r w:rsidRPr="001C774F">
        <w:rPr>
          <w:rStyle w:val="StyleBoldUnderline"/>
        </w:rPr>
        <w:t>economic stagnation of the former Soviet Union that led to its political downfall</w:t>
      </w:r>
      <w:r w:rsidRPr="001C774F">
        <w:t xml:space="preserve">. Similarly, </w:t>
      </w:r>
      <w:r w:rsidRPr="001C774F">
        <w:rPr>
          <w:rStyle w:val="StyleBoldUnderline"/>
        </w:rPr>
        <w:t>Medvedev and Putin</w:t>
      </w:r>
      <w:r w:rsidRPr="001C774F">
        <w:t>, both intimately acquainted with their nation’s history</w:t>
      </w:r>
      <w:r w:rsidRPr="001C774F">
        <w:rPr>
          <w:rStyle w:val="StyleBoldUnderline"/>
        </w:rPr>
        <w:t>, are unquestionably alarmed at the prospect that Russia’s economic crisis will endanger the nation’s political stability</w:t>
      </w:r>
      <w:r w:rsidRPr="001C774F">
        <w:t>,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p>
    <w:p w:rsidR="00020365" w:rsidRPr="001C774F" w:rsidRDefault="00020365" w:rsidP="00020365">
      <w:r w:rsidRPr="001C774F">
        <w:rPr>
          <w:rStyle w:val="StyleBoldUnderline"/>
        </w:rPr>
        <w:t xml:space="preserve">Should the Russian economy deteriorate to the point where economic collapse is not out of the question, the impact will go far beyond the obvious accelerant such an outcome would be for the </w:t>
      </w:r>
      <w:r w:rsidRPr="001C774F">
        <w:rPr>
          <w:rStyle w:val="Emphasis"/>
        </w:rPr>
        <w:t xml:space="preserve">Global Economic </w:t>
      </w:r>
      <w:proofErr w:type="gramStart"/>
      <w:r w:rsidRPr="001C774F">
        <w:rPr>
          <w:rStyle w:val="Emphasis"/>
        </w:rPr>
        <w:t>Crisis</w:t>
      </w:r>
      <w:r w:rsidRPr="001C774F">
        <w:t>.</w:t>
      </w:r>
      <w:proofErr w:type="gramEnd"/>
      <w:r w:rsidRPr="001C774F">
        <w:t xml:space="preserve"> There is </w:t>
      </w:r>
      <w:r w:rsidRPr="001C774F">
        <w:rPr>
          <w:rStyle w:val="StyleBoldUnderline"/>
        </w:rPr>
        <w:t>a geopolitical dimension that is even more relevant then the economic context.</w:t>
      </w:r>
      <w:r w:rsidRPr="001C774F">
        <w:t xml:space="preserve"> Despite its economic vulnerabilities and perceived decline from superpower status, </w:t>
      </w:r>
      <w:r w:rsidRPr="001C774F">
        <w:rPr>
          <w:rStyle w:val="StyleBoldUnderline"/>
        </w:rPr>
        <w:t xml:space="preserve">Russia remains one of only two nations on earth with a </w:t>
      </w:r>
      <w:r w:rsidRPr="001C774F">
        <w:rPr>
          <w:rStyle w:val="Emphasis"/>
        </w:rPr>
        <w:t>nuclear arsenal of sufficient scope and capability to destroy the world as we know it.</w:t>
      </w:r>
      <w:r w:rsidRPr="001C774F">
        <w:t xml:space="preserve"> For that reason, </w:t>
      </w:r>
      <w:r w:rsidRPr="001C774F">
        <w:rPr>
          <w:rStyle w:val="StyleBoldUnderline"/>
        </w:rPr>
        <w:t>it is not only President Medvedev and Prime Minister Putin who will be lying awake at nights over the prospect that a national economic crisis can transform itself</w:t>
      </w:r>
      <w:r w:rsidRPr="001C774F">
        <w:t xml:space="preserve"> into a virulent and destabilizing social and political upheaval. It just may be possible that U.S. President Barack Obama’s national security team has already briefed him about the consequences of a major economic meltdown in Russia for the peace of the world. After all, the most recent national intelligence estimates put out by </w:t>
      </w:r>
      <w:r w:rsidRPr="001C774F">
        <w:rPr>
          <w:rStyle w:val="StyleBoldUnderline"/>
        </w:rPr>
        <w:t>the U.S</w:t>
      </w:r>
      <w:r w:rsidRPr="001C774F">
        <w:t xml:space="preserve">. intelligence community </w:t>
      </w:r>
      <w:r w:rsidRPr="001C774F">
        <w:rPr>
          <w:rStyle w:val="StyleBoldUnderline"/>
        </w:rPr>
        <w:t>have already concluded that the Global Economic Crisis represents the greatest national security threat to the United States, due to</w:t>
      </w:r>
      <w:r w:rsidRPr="001C774F">
        <w:t xml:space="preserve"> its facilitating </w:t>
      </w:r>
      <w:r w:rsidRPr="001C774F">
        <w:rPr>
          <w:rStyle w:val="StyleBoldUnderline"/>
        </w:rPr>
        <w:t>political instability in the world</w:t>
      </w:r>
      <w:r w:rsidRPr="001C774F">
        <w:t>.</w:t>
      </w:r>
    </w:p>
    <w:p w:rsidR="00020365" w:rsidRPr="001C774F" w:rsidRDefault="00020365" w:rsidP="00020365">
      <w:r w:rsidRPr="001C774F">
        <w:rPr>
          <w:rStyle w:val="StyleBoldUnderline"/>
        </w:rPr>
        <w:t>During the years Boris Yeltsin ruled Russia</w:t>
      </w:r>
      <w:r w:rsidRPr="001C774F">
        <w:t xml:space="preserve">, </w:t>
      </w:r>
      <w:r w:rsidRPr="001C774F">
        <w:rPr>
          <w:rStyle w:val="StyleBoldUnderline"/>
        </w:rPr>
        <w:t>security forces responsible for guarding the nation’s nuclear</w:t>
      </w:r>
      <w:r w:rsidRPr="001C774F">
        <w:t xml:space="preserve"> arsenal </w:t>
      </w:r>
      <w:r w:rsidRPr="001C774F">
        <w:rPr>
          <w:rStyle w:val="StyleBoldUnderline"/>
        </w:rPr>
        <w:t>went without pay for months at a time</w:t>
      </w:r>
      <w:r w:rsidRPr="001C774F">
        <w:t xml:space="preserve">, </w:t>
      </w:r>
      <w:r w:rsidRPr="001C774F">
        <w:rPr>
          <w:rStyle w:val="Emphasis"/>
        </w:rPr>
        <w:t>leading to fears that desperate personnel would illicitly sell nuclear weapons to terrorist organizations</w:t>
      </w:r>
      <w:r w:rsidRPr="001C774F">
        <w:t xml:space="preserve">. </w:t>
      </w:r>
      <w:r w:rsidRPr="001C774F">
        <w:rPr>
          <w:rStyle w:val="StyleBoldUnderline"/>
        </w:rPr>
        <w:t>If the current economic crisis in Russia were to deteriorate much further</w:t>
      </w:r>
      <w:r w:rsidRPr="001C774F">
        <w:t xml:space="preserve">, how secure would the Russian nuclear arsenal remain? </w:t>
      </w:r>
      <w:r w:rsidRPr="001C774F">
        <w:rPr>
          <w:rStyle w:val="StyleBoldUnderline"/>
        </w:rPr>
        <w:t>It may be that the financial impact of the Global Economic Crisis is its least dangerous consequence</w:t>
      </w:r>
      <w:r w:rsidRPr="001C774F">
        <w:t>.</w:t>
      </w:r>
    </w:p>
    <w:p w:rsidR="00020365" w:rsidRPr="001C774F" w:rsidRDefault="00020365" w:rsidP="00020365"/>
    <w:p w:rsidR="00020365" w:rsidRPr="00020365" w:rsidRDefault="00020365" w:rsidP="00020365"/>
    <w:p w:rsidR="00FE5E8F" w:rsidRDefault="00FE5E8F" w:rsidP="00C705DE">
      <w:pPr>
        <w:pStyle w:val="Heading1"/>
        <w:rPr>
          <w:rFonts w:cs="Times New Roman"/>
        </w:rPr>
      </w:pPr>
    </w:p>
    <w:p w:rsidR="00C705DE" w:rsidRPr="001C774F" w:rsidRDefault="00C705DE" w:rsidP="00C705DE">
      <w:pPr>
        <w:pStyle w:val="Heading1"/>
        <w:rPr>
          <w:rFonts w:cs="Times New Roman"/>
        </w:rPr>
      </w:pPr>
      <w:r w:rsidRPr="001C774F">
        <w:rPr>
          <w:rFonts w:cs="Times New Roman"/>
        </w:rPr>
        <w:lastRenderedPageBreak/>
        <w:t>***Uniqueness***</w:t>
      </w:r>
    </w:p>
    <w:p w:rsidR="00C705DE" w:rsidRDefault="00C705DE" w:rsidP="00C705DE"/>
    <w:p w:rsidR="00236194" w:rsidRDefault="00236194" w:rsidP="004557DD">
      <w:pPr>
        <w:pStyle w:val="Heading1"/>
      </w:pPr>
      <w:r>
        <w:lastRenderedPageBreak/>
        <w:t>Prices High</w:t>
      </w:r>
    </w:p>
    <w:p w:rsidR="00236194" w:rsidRDefault="0028133A" w:rsidP="004557DD">
      <w:pPr>
        <w:pStyle w:val="Heading1"/>
      </w:pPr>
      <w:r>
        <w:lastRenderedPageBreak/>
        <w:t xml:space="preserve">2nc high oil prices </w:t>
      </w:r>
      <w:proofErr w:type="spellStart"/>
      <w:r>
        <w:t>inev</w:t>
      </w:r>
      <w:proofErr w:type="spellEnd"/>
      <w:r>
        <w:t xml:space="preserve"> </w:t>
      </w:r>
    </w:p>
    <w:p w:rsidR="00236194" w:rsidRDefault="00236194" w:rsidP="00236194"/>
    <w:p w:rsidR="0028133A" w:rsidRDefault="0028133A" w:rsidP="0028133A">
      <w:pPr>
        <w:pStyle w:val="Heading4"/>
      </w:pPr>
      <w:r>
        <w:t xml:space="preserve">EPA </w:t>
      </w:r>
      <w:proofErr w:type="spellStart"/>
      <w:r>
        <w:t>regs</w:t>
      </w:r>
      <w:proofErr w:type="spellEnd"/>
      <w:r>
        <w:t xml:space="preserve"> will lead to long term oil prices increase</w:t>
      </w:r>
    </w:p>
    <w:p w:rsidR="0028133A" w:rsidRPr="00A84DA3" w:rsidRDefault="0028133A" w:rsidP="0028133A">
      <w:pPr>
        <w:rPr>
          <w:rStyle w:val="StyleStyleBold12pt"/>
        </w:rPr>
      </w:pPr>
      <w:proofErr w:type="spellStart"/>
      <w:r w:rsidRPr="00A84DA3">
        <w:rPr>
          <w:rStyle w:val="StyleStyleBold12pt"/>
        </w:rPr>
        <w:t>Beschloss</w:t>
      </w:r>
      <w:proofErr w:type="spellEnd"/>
      <w:r w:rsidRPr="00A84DA3">
        <w:rPr>
          <w:rStyle w:val="StyleStyleBold12pt"/>
        </w:rPr>
        <w:t>, Desert Sun</w:t>
      </w:r>
      <w:r w:rsidR="00EF11AB">
        <w:rPr>
          <w:rStyle w:val="StyleStyleBold12pt"/>
        </w:rPr>
        <w:t xml:space="preserve"> economist</w:t>
      </w:r>
      <w:r w:rsidRPr="00A84DA3">
        <w:rPr>
          <w:rStyle w:val="StyleStyleBold12pt"/>
        </w:rPr>
        <w:t xml:space="preserve">, 7/4/2014 </w:t>
      </w:r>
    </w:p>
    <w:p w:rsidR="0028133A" w:rsidRPr="00BA3430" w:rsidRDefault="0028133A" w:rsidP="0028133A">
      <w:r w:rsidRPr="00BA3430">
        <w:t>[</w:t>
      </w:r>
      <w:proofErr w:type="spellStart"/>
      <w:r w:rsidRPr="00BA3430">
        <w:t>Morrsi</w:t>
      </w:r>
      <w:proofErr w:type="spellEnd"/>
      <w:r w:rsidRPr="00BA3430">
        <w:t xml:space="preserve">, The Desert Sun, “Will EPA's Increased Politicization Scuttle Long-Term U.S. Energy Boom,” http://www.desertsun.com/story/money/industries/morrisbeschlosseconomics/2014/07/04/will-epas-increased-politicization-scuttle-long-term-u-s-energy-boom/12221501/, </w:t>
      </w:r>
      <w:r>
        <w:t>A</w:t>
      </w:r>
      <w:r w:rsidRPr="00BA3430">
        <w:t>ccessed</w:t>
      </w:r>
      <w:r>
        <w:t>: 7/5/14</w:t>
      </w:r>
      <w:r w:rsidRPr="00BA3430">
        <w:t xml:space="preserve">, </w:t>
      </w:r>
      <w:r>
        <w:t>JO</w:t>
      </w:r>
      <w:r w:rsidRPr="00BA3430">
        <w:t>]</w:t>
      </w:r>
    </w:p>
    <w:p w:rsidR="0028133A" w:rsidRDefault="0028133A" w:rsidP="0028133A"/>
    <w:p w:rsidR="0028133A" w:rsidRPr="00BA3430" w:rsidRDefault="0028133A" w:rsidP="0028133A">
      <w:r w:rsidRPr="00BA3430">
        <w:t xml:space="preserve">That cudgel has been expanded enthusiastically by President Barrack </w:t>
      </w:r>
      <w:r w:rsidRPr="00A84DA3">
        <w:rPr>
          <w:rStyle w:val="StyleBoldUnderline"/>
        </w:rPr>
        <w:t>Obama</w:t>
      </w:r>
      <w:r w:rsidRPr="00BA3430">
        <w:t xml:space="preserve">, who </w:t>
      </w:r>
      <w:r>
        <w:rPr>
          <w:rStyle w:val="StyleBoldUnderline"/>
        </w:rPr>
        <w:t>has put "climatological purity</w:t>
      </w:r>
      <w:r w:rsidRPr="00A84DA3">
        <w:rPr>
          <w:rStyle w:val="StyleBoldUnderline"/>
        </w:rPr>
        <w:t>" at the top of initiatives</w:t>
      </w:r>
      <w:r w:rsidRPr="00BA3430">
        <w:t xml:space="preserve"> to push through in the two and a half years of his presidency remaining.</w:t>
      </w:r>
    </w:p>
    <w:p w:rsidR="0028133A" w:rsidRPr="00BA3430" w:rsidRDefault="0028133A" w:rsidP="0028133A">
      <w:r w:rsidRPr="00BA3430">
        <w:t>While the George W. Bush second term initially supported the concept of U.S. leadership in the war against global warming through renewables, the Obama reign has now made "climatological purity energy restraints" their leading initiative, which Barrack Obama hopes to list along with Obamacare as his two-term presidential legacy.</w:t>
      </w:r>
    </w:p>
    <w:p w:rsidR="0028133A" w:rsidRPr="00BA3430" w:rsidRDefault="0028133A" w:rsidP="0028133A">
      <w:r w:rsidRPr="00BA3430">
        <w:t xml:space="preserve">Having failed with former Vice President Al Gore's "cap and trade" boondoggle, the Obama Administration's chosen </w:t>
      </w:r>
      <w:r w:rsidRPr="00A84DA3">
        <w:rPr>
          <w:rStyle w:val="StyleBoldUnderline"/>
        </w:rPr>
        <w:t>EPA Agency's extremist leader, Gina McCarthy, has started off with even greater zeal that her predecessor Lisa Jackson</w:t>
      </w:r>
      <w:r w:rsidRPr="00BA3430">
        <w:t xml:space="preserve">. While </w:t>
      </w:r>
      <w:r w:rsidRPr="00A84DA3">
        <w:rPr>
          <w:rStyle w:val="StyleBoldUnderline"/>
        </w:rPr>
        <w:t>the U.S. Supreme Court</w:t>
      </w:r>
      <w:r w:rsidRPr="00BA3430">
        <w:t xml:space="preserve"> by a 5 to 4 vote rendered long-term CO² restraints unconstitutional, this </w:t>
      </w:r>
      <w:r w:rsidRPr="00A84DA3">
        <w:rPr>
          <w:rStyle w:val="StyleBoldUnderline"/>
        </w:rPr>
        <w:t>will have no bearing on the restrictions already imposed on expansion projects festering on the utilities' drawing boards extending far into future years.</w:t>
      </w:r>
    </w:p>
    <w:p w:rsidR="0028133A" w:rsidRPr="00BA3430" w:rsidRDefault="0028133A" w:rsidP="0028133A">
      <w:r w:rsidRPr="00BA3430">
        <w:t xml:space="preserve">It seems especially bizarre that </w:t>
      </w:r>
      <w:r w:rsidRPr="00A84DA3">
        <w:rPr>
          <w:rStyle w:val="StyleBoldUnderline"/>
        </w:rPr>
        <w:t>the White House is further restraining the U.S. energy’s highly successful oil, natural gas, and coal availability opportunity</w:t>
      </w:r>
      <w:r w:rsidRPr="00BA3430">
        <w:t>, at a time when the OPEC Oil dependency is coming increasingly under the severe pressure of the mounting instability of the Sunni/Islamic confrontation, already impacting Iraq, one of the world's leading oil reserves.</w:t>
      </w:r>
    </w:p>
    <w:p w:rsidR="0028133A" w:rsidRPr="00BA3430" w:rsidRDefault="0028133A" w:rsidP="0028133A">
      <w:r w:rsidRPr="00BA3430">
        <w:t>This Mideast-wide confrontation could eventually involve Saudi Arabia, OPEC's leading oil producer, and others already affected by civil and religious strife.</w:t>
      </w:r>
    </w:p>
    <w:p w:rsidR="0028133A" w:rsidRPr="00A84DA3" w:rsidRDefault="0028133A" w:rsidP="0028133A">
      <w:pPr>
        <w:rPr>
          <w:rStyle w:val="StyleBoldUnderline"/>
        </w:rPr>
      </w:pPr>
      <w:r w:rsidRPr="00BA3430">
        <w:t xml:space="preserve">Ironically, it may come down to the combined </w:t>
      </w:r>
      <w:r w:rsidRPr="00A84DA3">
        <w:rPr>
          <w:rStyle w:val="StyleBoldUnderline"/>
        </w:rPr>
        <w:t>energy expansion capability, of the U.S</w:t>
      </w:r>
      <w:r w:rsidRPr="00BA3430">
        <w:t xml:space="preserve">./Canada/Mexico, which, for now, </w:t>
      </w:r>
      <w:r w:rsidRPr="00A84DA3">
        <w:rPr>
          <w:rStyle w:val="StyleBoldUnderline"/>
        </w:rPr>
        <w:t>is being hampered by the indefinite delay of the Trans-Canada XL oil pipelines, the "war on coal;" and the increasing hurdles put in the path of additional hydraulic fracturing (fracking) production sites.</w:t>
      </w:r>
    </w:p>
    <w:p w:rsidR="0028133A" w:rsidRPr="0028133A" w:rsidRDefault="0028133A" w:rsidP="0028133A">
      <w:r w:rsidRPr="00A84DA3">
        <w:rPr>
          <w:rStyle w:val="StyleBoldUnderline"/>
        </w:rPr>
        <w:t xml:space="preserve">It's doubtful whether the </w:t>
      </w:r>
      <w:r w:rsidRPr="00BA3430">
        <w:t xml:space="preserve">seriousness of this evolving energy tragedy, and the </w:t>
      </w:r>
      <w:r w:rsidRPr="00A84DA3">
        <w:rPr>
          <w:rStyle w:val="Emphasis"/>
        </w:rPr>
        <w:t xml:space="preserve">high prices </w:t>
      </w:r>
      <w:r w:rsidRPr="00AD0CC0">
        <w:rPr>
          <w:rStyle w:val="StyleBoldUnderline"/>
        </w:rPr>
        <w:t>and oil shortages forthcoming will make much impact on the Administration's prioritie</w:t>
      </w:r>
      <w:r w:rsidRPr="00A84DA3">
        <w:rPr>
          <w:rStyle w:val="StyleBoldUnderline"/>
        </w:rPr>
        <w:t>s</w:t>
      </w:r>
      <w:r w:rsidRPr="00BA3430">
        <w:t>. They are either out of touch or deliberately opposed to the energy future availability of the United States and its dependent allies.</w:t>
      </w:r>
    </w:p>
    <w:p w:rsidR="0028133A" w:rsidRDefault="0028133A" w:rsidP="0028133A">
      <w:pPr>
        <w:rPr>
          <w:b/>
        </w:rPr>
      </w:pPr>
    </w:p>
    <w:p w:rsidR="00236194" w:rsidRPr="0028133A" w:rsidRDefault="0028133A" w:rsidP="0028133A">
      <w:pPr>
        <w:rPr>
          <w:b/>
        </w:rPr>
      </w:pPr>
      <w:r>
        <w:rPr>
          <w:b/>
        </w:rPr>
        <w:t xml:space="preserve">Marginal barrel costs ensure </w:t>
      </w:r>
      <w:r w:rsidR="00EF11AB">
        <w:rPr>
          <w:b/>
        </w:rPr>
        <w:t>high prices</w:t>
      </w:r>
    </w:p>
    <w:p w:rsidR="00236194" w:rsidRPr="00AE26D4" w:rsidRDefault="00236194" w:rsidP="00236194">
      <w:pPr>
        <w:rPr>
          <w:rStyle w:val="StyleStyleBold12pt"/>
        </w:rPr>
      </w:pPr>
      <w:r>
        <w:rPr>
          <w:rStyle w:val="StyleStyleBold12pt"/>
        </w:rPr>
        <w:t>OPEC, 2013</w:t>
      </w:r>
      <w:r w:rsidRPr="00AE26D4">
        <w:rPr>
          <w:rStyle w:val="StyleStyleBold12pt"/>
        </w:rPr>
        <w:t xml:space="preserve"> </w:t>
      </w:r>
    </w:p>
    <w:p w:rsidR="00236194" w:rsidRPr="00E466B4" w:rsidRDefault="00236194" w:rsidP="00236194">
      <w:r w:rsidRPr="00E466B4">
        <w:t>[OPEC, “2013 World Oil Outlook,” http://www.opec.org/opec_web/static_files_project/media/downloads/publications/WOO_2013.pdf, Accessed: 7/7/14, JO]</w:t>
      </w:r>
    </w:p>
    <w:p w:rsidR="00236194" w:rsidRPr="00E466B4" w:rsidRDefault="00236194" w:rsidP="00236194"/>
    <w:p w:rsidR="00236194" w:rsidRPr="00E466B4" w:rsidRDefault="00236194" w:rsidP="00236194">
      <w:r w:rsidRPr="0096537D">
        <w:rPr>
          <w:rStyle w:val="StyleBoldUnderline"/>
        </w:rPr>
        <w:lastRenderedPageBreak/>
        <w:t>The rising cost of supplying the marginal barrel has been, and remains, one of the major factors in making assumptions for oil prices over the medium- and long-term. Upstream capital costs more than doubled over the 2004-2008 period. Downward cost pressures</w:t>
      </w:r>
      <w:r w:rsidRPr="00E466B4">
        <w:t xml:space="preserve"> stemming </w:t>
      </w:r>
      <w:r w:rsidRPr="0096537D">
        <w:rPr>
          <w:rStyle w:val="StyleBoldUnderline"/>
        </w:rPr>
        <w:t xml:space="preserve">from the global recession were only temporary and since </w:t>
      </w:r>
      <w:r w:rsidRPr="00E466B4">
        <w:t xml:space="preserve">the beginning of </w:t>
      </w:r>
      <w:r w:rsidRPr="0096537D">
        <w:rPr>
          <w:rStyle w:val="StyleBoldUnderline"/>
        </w:rPr>
        <w:t>2010 upstream capital costs have been rising again, albeit at a slow pace</w:t>
      </w:r>
      <w:r w:rsidRPr="00E466B4">
        <w:t>. The oil price assumption of the WOO 2013 Reference Case reflects these</w:t>
      </w:r>
      <w:r>
        <w:t xml:space="preserve"> </w:t>
      </w:r>
      <w:r w:rsidRPr="00E466B4">
        <w:t xml:space="preserve">cost developments and is similar to the previous year's assumption. </w:t>
      </w:r>
      <w:r w:rsidRPr="00206AA3">
        <w:rPr>
          <w:rStyle w:val="StyleBoldUnderline"/>
        </w:rPr>
        <w:t>The nominal OPEC Reference Basket (ORB) price remains at an average of $110/b over the period to 2020</w:t>
      </w:r>
      <w:r w:rsidRPr="00E466B4">
        <w:t xml:space="preserve"> and then rises, reaching a nominal value of $160/b by 2035. In real</w:t>
      </w:r>
      <w:r>
        <w:t xml:space="preserve"> </w:t>
      </w:r>
      <w:r w:rsidRPr="00E466B4">
        <w:t>terms, the ORB is $100/b by that year. This represents a slight upward revision from</w:t>
      </w:r>
      <w:r>
        <w:t xml:space="preserve"> </w:t>
      </w:r>
      <w:r w:rsidRPr="00E466B4">
        <w:t>the WOO 2012.</w:t>
      </w:r>
    </w:p>
    <w:p w:rsidR="00236194" w:rsidRPr="00A84DA3" w:rsidRDefault="00236194" w:rsidP="00236194"/>
    <w:p w:rsidR="00236194" w:rsidRDefault="0028133A" w:rsidP="004557DD">
      <w:pPr>
        <w:pStyle w:val="Heading1"/>
      </w:pPr>
      <w:r>
        <w:lastRenderedPageBreak/>
        <w:t>a/t: shale boom</w:t>
      </w:r>
    </w:p>
    <w:p w:rsidR="00236194" w:rsidRDefault="00236194" w:rsidP="00236194">
      <w:pPr>
        <w:pStyle w:val="Heading4"/>
      </w:pPr>
      <w:r>
        <w:t>Shale oil won’t drive down prices—</w:t>
      </w:r>
      <w:proofErr w:type="gramStart"/>
      <w:r>
        <w:t>It’s</w:t>
      </w:r>
      <w:proofErr w:type="gramEnd"/>
      <w:r>
        <w:t xml:space="preserve"> only profitable as long as prices remain high</w:t>
      </w:r>
    </w:p>
    <w:p w:rsidR="00236194" w:rsidRPr="00AE26D4" w:rsidRDefault="00236194" w:rsidP="00236194">
      <w:pPr>
        <w:rPr>
          <w:rStyle w:val="StyleStyleBold12pt"/>
        </w:rPr>
      </w:pPr>
      <w:proofErr w:type="spellStart"/>
      <w:r>
        <w:rPr>
          <w:rStyle w:val="StyleStyleBold12pt"/>
        </w:rPr>
        <w:t>Helman</w:t>
      </w:r>
      <w:proofErr w:type="spellEnd"/>
      <w:r>
        <w:rPr>
          <w:rStyle w:val="StyleStyleBold12pt"/>
        </w:rPr>
        <w:t>, Forbes,</w:t>
      </w:r>
      <w:r w:rsidRPr="00AE26D4">
        <w:rPr>
          <w:rStyle w:val="StyleStyleBold12pt"/>
        </w:rPr>
        <w:t xml:space="preserve"> </w:t>
      </w:r>
      <w:r>
        <w:rPr>
          <w:rStyle w:val="StyleStyleBold12pt"/>
        </w:rPr>
        <w:t>2013</w:t>
      </w:r>
      <w:r w:rsidRPr="00AE26D4">
        <w:rPr>
          <w:rStyle w:val="StyleStyleBold12pt"/>
        </w:rPr>
        <w:t xml:space="preserve"> </w:t>
      </w:r>
    </w:p>
    <w:p w:rsidR="00236194" w:rsidRPr="001F55E0" w:rsidRDefault="00236194" w:rsidP="00236194">
      <w:r w:rsidRPr="001F55E0">
        <w:t xml:space="preserve">[Christopher </w:t>
      </w:r>
      <w:proofErr w:type="spellStart"/>
      <w:r w:rsidRPr="001F55E0">
        <w:t>Helman</w:t>
      </w:r>
      <w:proofErr w:type="spellEnd"/>
      <w:r w:rsidRPr="001F55E0">
        <w:t xml:space="preserve">, 6/13, Forbes, “Why America's Shale Oil Boom Could End Sooner Than You </w:t>
      </w:r>
      <w:proofErr w:type="gramStart"/>
      <w:r w:rsidRPr="001F55E0">
        <w:t>Think ,</w:t>
      </w:r>
      <w:proofErr w:type="gramEnd"/>
      <w:r w:rsidRPr="001F55E0">
        <w:t>” http://www.forbes.com/sites/christopherhelman/2013/06/13/why-americas-shale-oil-boom-could-end-sooner-than-you-think/2/, Accessed:7/6/14, JO]</w:t>
      </w:r>
    </w:p>
    <w:p w:rsidR="00236194" w:rsidRDefault="00236194" w:rsidP="00236194"/>
    <w:p w:rsidR="00236194" w:rsidRPr="00D431A8" w:rsidRDefault="00236194" w:rsidP="00236194">
      <w:r w:rsidRPr="00D431A8">
        <w:t xml:space="preserve">It’s bad enough to be spending more and more to generate ever less growth. </w:t>
      </w:r>
      <w:proofErr w:type="gramStart"/>
      <w:r w:rsidRPr="00D431A8">
        <w:t>It’s</w:t>
      </w:r>
      <w:proofErr w:type="gramEnd"/>
      <w:r w:rsidRPr="00D431A8">
        <w:t xml:space="preserve"> worse when that growth doesn’t even translate into profits. </w:t>
      </w:r>
      <w:r w:rsidRPr="003C7E13">
        <w:rPr>
          <w:rStyle w:val="StyleBoldUnderline"/>
        </w:rPr>
        <w:t>Oil and gas companies have spent hundreds of billions acquiring acreage, drilling wells, booking reserves, boosting supplies, but in 2012 they proved too good at their job, found too much gas and cratered the gas price. That made vast shale fields uneconomic to drill at all.</w:t>
      </w:r>
      <w:r w:rsidRPr="00D431A8">
        <w:t xml:space="preserve"> In 2012 those 50 biggest companies recorded $26 billion in asset impairment charges. That basically means that </w:t>
      </w:r>
      <w:r w:rsidRPr="003C7E13">
        <w:rPr>
          <w:rStyle w:val="StyleBoldUnderline"/>
        </w:rPr>
        <w:t>natural gas reserves that were worth $26 billion the previous year became worthless because it cost too much to drill them</w:t>
      </w:r>
      <w:r w:rsidRPr="00D431A8">
        <w:t>. This led to a 58% decline in after-tax profits in 2012 over 2011.</w:t>
      </w:r>
    </w:p>
    <w:p w:rsidR="00236194" w:rsidRPr="00D431A8" w:rsidRDefault="00236194" w:rsidP="00236194">
      <w:r w:rsidRPr="00D431A8">
        <w:t>And you’d better believe the same thing could happen to oil reserves.</w:t>
      </w:r>
    </w:p>
    <w:p w:rsidR="00236194" w:rsidRPr="00D431A8" w:rsidRDefault="00236194" w:rsidP="00236194">
      <w:r w:rsidRPr="00D431A8">
        <w:t xml:space="preserve">It’s all a function of price. </w:t>
      </w:r>
      <w:r w:rsidRPr="003C7E13">
        <w:rPr>
          <w:rStyle w:val="StyleBoldUnderline"/>
        </w:rPr>
        <w:t>West Texas Intermediate crude has been bopping around between $88 and $98 a barrel this year and the front month futures price is at $96 this week. Its high of the last two years was $109 and its low $77</w:t>
      </w:r>
      <w:r w:rsidRPr="00D431A8">
        <w:t>. As I wrote </w:t>
      </w:r>
      <w:r w:rsidRPr="00FD6D21">
        <w:t>here</w:t>
      </w:r>
      <w:r w:rsidRPr="00D431A8">
        <w:t> recently, there are plenty of reasons why oil prices should be heading up, not down.</w:t>
      </w:r>
    </w:p>
    <w:p w:rsidR="00236194" w:rsidRPr="00A817AD" w:rsidRDefault="00236194" w:rsidP="00236194">
      <w:pPr>
        <w:rPr>
          <w:b/>
          <w:u w:val="single"/>
        </w:rPr>
      </w:pPr>
      <w:r w:rsidRPr="003C7E13">
        <w:rPr>
          <w:rStyle w:val="StyleBoldUnderline"/>
        </w:rPr>
        <w:t>But it’s worth thinking about what could happen to the American Oil Boom if oil prices slipped just 10-15% from where they are now</w:t>
      </w:r>
      <w:r w:rsidRPr="00D431A8">
        <w:t xml:space="preserve">. Oil drilling is generating hundreds of billions of dollars of value to the United States right now, in terms of jobs and equipment, and especially the benefit to the national balance of payments of not having to spend $200 billion a year buying foreign oil. But it must be said that </w:t>
      </w:r>
      <w:r w:rsidRPr="003C7E13">
        <w:rPr>
          <w:rStyle w:val="StyleBoldUnderline"/>
        </w:rPr>
        <w:t xml:space="preserve">when you take into account all the costs incurred in acquiring and developing unconventional oil fields today, many plays are already balanced on the </w:t>
      </w:r>
      <w:r w:rsidRPr="003C7E13">
        <w:rPr>
          <w:rStyle w:val="Emphasis"/>
        </w:rPr>
        <w:t>knife-edge of profitability</w:t>
      </w:r>
      <w:r w:rsidRPr="003C7E13">
        <w:rPr>
          <w:rStyle w:val="StyleBoldUnderline"/>
        </w:rPr>
        <w:t>, and any down draft in oil pricing could dry up activity real quick.</w:t>
      </w:r>
    </w:p>
    <w:p w:rsidR="00236194" w:rsidRDefault="00236194" w:rsidP="00236194"/>
    <w:p w:rsidR="00236194" w:rsidRPr="00611415" w:rsidRDefault="00236194" w:rsidP="00236194">
      <w:pPr>
        <w:pStyle w:val="Heading4"/>
      </w:pPr>
      <w:r>
        <w:t xml:space="preserve">Shale is a short term phenomenon and perceived </w:t>
      </w:r>
      <w:r w:rsidR="0028133A">
        <w:t>that way</w:t>
      </w:r>
      <w:r>
        <w:t>—Rapid declines in production are coming within 10 years</w:t>
      </w:r>
    </w:p>
    <w:p w:rsidR="00236194" w:rsidRPr="00AE26D4" w:rsidRDefault="00236194" w:rsidP="00236194">
      <w:pPr>
        <w:rPr>
          <w:rStyle w:val="StyleStyleBold12pt"/>
        </w:rPr>
      </w:pPr>
      <w:r>
        <w:rPr>
          <w:rStyle w:val="StyleStyleBold12pt"/>
        </w:rPr>
        <w:t>Smith</w:t>
      </w:r>
      <w:r w:rsidRPr="00AE26D4">
        <w:rPr>
          <w:rStyle w:val="StyleStyleBold12pt"/>
        </w:rPr>
        <w:t xml:space="preserve">, </w:t>
      </w:r>
      <w:r>
        <w:rPr>
          <w:rStyle w:val="StyleStyleBold12pt"/>
        </w:rPr>
        <w:t>Bloomberg Reporter</w:t>
      </w:r>
      <w:r w:rsidRPr="00AE26D4">
        <w:rPr>
          <w:rStyle w:val="StyleStyleBold12pt"/>
        </w:rPr>
        <w:t xml:space="preserve">, </w:t>
      </w:r>
      <w:r>
        <w:rPr>
          <w:rStyle w:val="StyleStyleBold12pt"/>
        </w:rPr>
        <w:t>2013</w:t>
      </w:r>
      <w:r w:rsidRPr="00AE26D4">
        <w:rPr>
          <w:rStyle w:val="StyleStyleBold12pt"/>
        </w:rPr>
        <w:t xml:space="preserve"> </w:t>
      </w:r>
    </w:p>
    <w:p w:rsidR="00236194" w:rsidRPr="00611415" w:rsidRDefault="00236194" w:rsidP="00236194">
      <w:r w:rsidRPr="00611415">
        <w:t>[Grant, 11-12-13, Bloomberg, “U.S. to Be Top Oil Producer by 2015 on Shale, IEA Says,” http://www.bloomberg.com/news/2013-11-12/u-s-nears-energy-independence-by-2035-on-shale-boom-iea-says.html, Accessed:</w:t>
      </w:r>
      <w:r>
        <w:t xml:space="preserve"> 7/7/14</w:t>
      </w:r>
      <w:r w:rsidRPr="00611415">
        <w:t>, JO]</w:t>
      </w:r>
    </w:p>
    <w:p w:rsidR="00236194" w:rsidRPr="00611415" w:rsidRDefault="00236194" w:rsidP="00236194"/>
    <w:p w:rsidR="00236194" w:rsidRPr="00611415" w:rsidRDefault="00236194" w:rsidP="00236194">
      <w:r w:rsidRPr="00611415">
        <w:rPr>
          <w:rStyle w:val="StyleBoldUnderline"/>
        </w:rPr>
        <w:t>While North American shale</w:t>
      </w:r>
      <w:r w:rsidRPr="00611415">
        <w:t xml:space="preserve">, coupled with rising production in Brazil and global supplies of natural gas liquids, </w:t>
      </w:r>
      <w:r w:rsidRPr="00611415">
        <w:rPr>
          <w:rStyle w:val="StyleBoldUnderline"/>
        </w:rPr>
        <w:t xml:space="preserve">will dominate output growth over the next 10 years, </w:t>
      </w:r>
      <w:r w:rsidRPr="00611415">
        <w:rPr>
          <w:rStyle w:val="Emphasis"/>
        </w:rPr>
        <w:t>OPEC, and its Middle Eastern members in particular, will regain importance</w:t>
      </w:r>
      <w:r w:rsidRPr="00611415">
        <w:rPr>
          <w:rStyle w:val="StyleBoldUnderline"/>
        </w:rPr>
        <w:t xml:space="preserve"> after that as supplies from outside the organization falter</w:t>
      </w:r>
      <w:r w:rsidRPr="00611415">
        <w:t>, according to the report. OPEC pumps about 40 percent of global oil supplies.</w:t>
      </w:r>
    </w:p>
    <w:p w:rsidR="00236194" w:rsidRPr="00611415" w:rsidRDefault="00236194" w:rsidP="00236194">
      <w:r w:rsidRPr="00611415">
        <w:t>Not Stirred</w:t>
      </w:r>
    </w:p>
    <w:p w:rsidR="00236194" w:rsidRPr="00520913" w:rsidRDefault="00236194" w:rsidP="00236194">
      <w:pPr>
        <w:rPr>
          <w:rStyle w:val="StyleBoldUnderline"/>
        </w:rPr>
      </w:pPr>
      <w:r w:rsidRPr="00611415">
        <w:lastRenderedPageBreak/>
        <w:t xml:space="preserve">“The U.S. moves steadily towards meeting all of its energy needs from domestic resources by 2035,” the IEA said. “But </w:t>
      </w:r>
      <w:r w:rsidRPr="00520913">
        <w:rPr>
          <w:rStyle w:val="StyleBoldUnderline"/>
        </w:rPr>
        <w:t xml:space="preserve">this does not mean that the world is on the cusp of a new era of oil abundance. Light, tight oil shakes the next 10 years, but </w:t>
      </w:r>
      <w:r w:rsidRPr="00520913">
        <w:rPr>
          <w:rStyle w:val="Emphasis"/>
        </w:rPr>
        <w:t>leaves the longer term unstirred</w:t>
      </w:r>
      <w:r w:rsidRPr="00520913">
        <w:rPr>
          <w:rStyle w:val="StyleBoldUnderline"/>
        </w:rPr>
        <w:t xml:space="preserve">. </w:t>
      </w:r>
      <w:r w:rsidRPr="00520913">
        <w:rPr>
          <w:rStyle w:val="Emphasis"/>
        </w:rPr>
        <w:t>The Middle East</w:t>
      </w:r>
      <w:r w:rsidRPr="00520913">
        <w:rPr>
          <w:rStyle w:val="StyleBoldUnderline"/>
        </w:rPr>
        <w:t xml:space="preserve">, the only large source of low-cost oil, remains </w:t>
      </w:r>
      <w:r w:rsidRPr="00520913">
        <w:rPr>
          <w:rStyle w:val="Emphasis"/>
        </w:rPr>
        <w:t>at the center of the longer-term outlook</w:t>
      </w:r>
      <w:r w:rsidRPr="00520913">
        <w:rPr>
          <w:rStyle w:val="StyleBoldUnderline"/>
        </w:rPr>
        <w:t>.”</w:t>
      </w:r>
    </w:p>
    <w:p w:rsidR="00236194" w:rsidRPr="00611415" w:rsidRDefault="00236194" w:rsidP="00236194">
      <w:r w:rsidRPr="00611415">
        <w:t>OPEC’s members are Algeria, Angola, Ecuador, Iran, Iraq, Kuwait, Libya, Nigeria, Qatar, </w:t>
      </w:r>
      <w:r w:rsidRPr="004A19E8">
        <w:t>Saudi Arabia</w:t>
      </w:r>
      <w:r w:rsidRPr="00611415">
        <w:t>, the United Arab Emirates and Venezuela. It will next meet to review production targets on Dec. 4 in Vienna.</w:t>
      </w:r>
    </w:p>
    <w:p w:rsidR="00236194" w:rsidRPr="00611415" w:rsidRDefault="00236194" w:rsidP="00236194">
      <w:r w:rsidRPr="00520913">
        <w:rPr>
          <w:rStyle w:val="StyleBoldUnderline"/>
        </w:rPr>
        <w:t>More than half of the 790 billion barrels the world will need to produce by 2035 is needed to compensate for declining output from mature deposits</w:t>
      </w:r>
      <w:r w:rsidRPr="00611415">
        <w:t>, the agency said. Output declines at a rate of 6 percent a year at conventional oil fields once they reach peak production, according to the report.</w:t>
      </w:r>
    </w:p>
    <w:p w:rsidR="00236194" w:rsidRDefault="00236194" w:rsidP="004557DD">
      <w:pPr>
        <w:pStyle w:val="Heading1"/>
      </w:pPr>
      <w:r>
        <w:lastRenderedPageBreak/>
        <w:t>AT- Decreasing demand</w:t>
      </w:r>
    </w:p>
    <w:p w:rsidR="00236194" w:rsidRDefault="00236194" w:rsidP="00236194">
      <w:pPr>
        <w:pStyle w:val="Heading4"/>
      </w:pPr>
      <w:r>
        <w:t>Oil demand will continue to increase—Global economic growth</w:t>
      </w:r>
    </w:p>
    <w:p w:rsidR="00236194" w:rsidRPr="00AE26D4" w:rsidRDefault="00236194" w:rsidP="00236194">
      <w:pPr>
        <w:rPr>
          <w:rStyle w:val="StyleStyleBold12pt"/>
        </w:rPr>
      </w:pPr>
      <w:r>
        <w:rPr>
          <w:rStyle w:val="StyleStyleBold12pt"/>
        </w:rPr>
        <w:t>Smith</w:t>
      </w:r>
      <w:r w:rsidRPr="00AE26D4">
        <w:rPr>
          <w:rStyle w:val="StyleStyleBold12pt"/>
        </w:rPr>
        <w:t xml:space="preserve">, </w:t>
      </w:r>
      <w:r>
        <w:rPr>
          <w:rStyle w:val="StyleStyleBold12pt"/>
        </w:rPr>
        <w:t>Bloomberg Reporter</w:t>
      </w:r>
      <w:r w:rsidRPr="00AE26D4">
        <w:rPr>
          <w:rStyle w:val="StyleStyleBold12pt"/>
        </w:rPr>
        <w:t xml:space="preserve">, </w:t>
      </w:r>
      <w:r>
        <w:rPr>
          <w:rStyle w:val="StyleStyleBold12pt"/>
        </w:rPr>
        <w:t>3/14/2014</w:t>
      </w:r>
      <w:r w:rsidRPr="00AE26D4">
        <w:rPr>
          <w:rStyle w:val="StyleStyleBold12pt"/>
        </w:rPr>
        <w:t xml:space="preserve"> </w:t>
      </w:r>
    </w:p>
    <w:p w:rsidR="00236194" w:rsidRPr="00B35C5A" w:rsidRDefault="00236194" w:rsidP="00236194">
      <w:r w:rsidRPr="00B35C5A">
        <w:t>[Grant, Bloomberg, “IEA Raises 2014 Oil Demand Estimate as World Economy Recovers,” http://www.bloomberg.com/news/2014-03-14/iea-raises-2014-oil-demand-estimate-as-world-economy-recovers.html, Accessed: 7/8/14, JO]</w:t>
      </w:r>
    </w:p>
    <w:p w:rsidR="00236194" w:rsidRPr="00B35C5A" w:rsidRDefault="00236194" w:rsidP="00236194">
      <w:r w:rsidRPr="00B35C5A">
        <w:rPr>
          <w:rStyle w:val="StyleBoldUnderline"/>
        </w:rPr>
        <w:t>Oil demand will be higher in 2014 than previously estimated as global economic growth recovers</w:t>
      </w:r>
      <w:r w:rsidRPr="00B35C5A">
        <w:t>, the International Energy Agency said. Pressure on supplies will ease in coming months as seasonal consumption dips.</w:t>
      </w:r>
    </w:p>
    <w:p w:rsidR="00236194" w:rsidRPr="00B35C5A" w:rsidRDefault="00236194" w:rsidP="00236194">
      <w:r w:rsidRPr="00B35C5A">
        <w:rPr>
          <w:rStyle w:val="StyleBoldUnderline"/>
        </w:rPr>
        <w:t xml:space="preserve">World consumption will increase by 1.4 million barrels a </w:t>
      </w:r>
      <w:proofErr w:type="gramStart"/>
      <w:r w:rsidRPr="00B35C5A">
        <w:rPr>
          <w:rStyle w:val="StyleBoldUnderline"/>
        </w:rPr>
        <w:t>day,</w:t>
      </w:r>
      <w:proofErr w:type="gramEnd"/>
      <w:r w:rsidRPr="00B35C5A">
        <w:rPr>
          <w:rStyle w:val="StyleBoldUnderline"/>
        </w:rPr>
        <w:t xml:space="preserve"> or 1.5 percent, this year to a record 92.7 million a day, or about 95,000 a day more than forecast last month</w:t>
      </w:r>
      <w:r w:rsidRPr="00B35C5A">
        <w:t>, according to the IEA, a Paris-based adviser to oil-consuming nations. While freezing U.S. weather has eroded oil</w:t>
      </w:r>
      <w:r>
        <w:t xml:space="preserve"> </w:t>
      </w:r>
      <w:r w:rsidRPr="00B35C5A">
        <w:t>inventories to their lowest level in more than a decade, fading demand for winter fuels coupled with a 35-year peak in supplies from Iraq will help replenish stockpiles, the agency said.</w:t>
      </w:r>
    </w:p>
    <w:p w:rsidR="00236194" w:rsidRPr="00B35C5A" w:rsidRDefault="00236194" w:rsidP="00236194">
      <w:r w:rsidRPr="00B35C5A">
        <w:rPr>
          <w:rStyle w:val="StyleBoldUnderline"/>
        </w:rPr>
        <w:t>“Growth momentum is expected to benefit from a more robust global economic backdrop,” the IEA said in its monthly market report.</w:t>
      </w:r>
      <w:r w:rsidRPr="00B35C5A">
        <w:t xml:space="preserve"> Still, a seasonal lull in demand means “pressure on oil markets, ceteris paribus, seems set to ease.”</w:t>
      </w:r>
    </w:p>
    <w:p w:rsidR="00236194" w:rsidRPr="00B35C5A" w:rsidRDefault="00236194" w:rsidP="00236194">
      <w:r w:rsidRPr="00B35C5A">
        <w:t xml:space="preserve">West Texas Intermediate crude futures are little changed this year, trading at about $98 a barrel today, as signs of economic recovery in the U.S., the world’s largest oil user, </w:t>
      </w:r>
      <w:proofErr w:type="gramStart"/>
      <w:r w:rsidRPr="00B35C5A">
        <w:t>counter</w:t>
      </w:r>
      <w:proofErr w:type="gramEnd"/>
      <w:r w:rsidRPr="00B35C5A">
        <w:t xml:space="preserve"> slowing growth in emerging nations. Manufacturing and jobs growth in the world’s biggest economy surpassed forecasts in February, government data showed earlier this month.</w:t>
      </w:r>
    </w:p>
    <w:p w:rsidR="00236194" w:rsidRPr="00B35C5A" w:rsidRDefault="00236194" w:rsidP="00236194">
      <w:r w:rsidRPr="00B35C5A">
        <w:t>OPEC Production</w:t>
      </w:r>
    </w:p>
    <w:p w:rsidR="00236194" w:rsidRPr="00B35C5A" w:rsidRDefault="00236194" w:rsidP="00236194">
      <w:r w:rsidRPr="00B35C5A">
        <w:t>The increase in global consumption will require a higher average level of crude this year from the Organization of Petroleum Exporting Countries than previously expected, according to the report.</w:t>
      </w:r>
    </w:p>
    <w:p w:rsidR="00236194" w:rsidRPr="00B35C5A" w:rsidRDefault="00236194" w:rsidP="00236194">
      <w:r w:rsidRPr="00B35C5A">
        <w:t>OPEC, responsible for about 40 percent of world oil supplies, will need to provide 29.7 million barrels of crude a day in 2014, or about 100,000 a day more than anticipated in a month ago. Still, that’s about 800,000 a day less than the group’s production in February.</w:t>
      </w:r>
    </w:p>
    <w:p w:rsidR="00236194" w:rsidRPr="00B35C5A" w:rsidRDefault="00236194" w:rsidP="00236194">
      <w:r w:rsidRPr="00B35C5A">
        <w:t>OPEC’s 12 members boosted output by 500,000 barrels a day to 30.49 million in February as a surge in Iraq’s exports pushed the organization’s production above its 30-million barrel ceiling for the first time in five months, according to the IEA. Iraq’s production climbed by 530,000 barrels a day to 3.62 million a day, the most since 1979, while that of Saudi Arabia, the group’s biggest member, rose 90,000 to 9.85 million.</w:t>
      </w:r>
    </w:p>
    <w:p w:rsidR="00236194" w:rsidRPr="00B35C5A" w:rsidRDefault="00236194" w:rsidP="00236194">
      <w:r w:rsidRPr="00B35C5A">
        <w:t>OPEC’s own monthly report, published on March 12, estimated the group’s output at 30.1 million barrels a day in February and Iraq’s supplies at the highest since 1980.</w:t>
      </w:r>
    </w:p>
    <w:p w:rsidR="00236194" w:rsidRPr="00B35C5A" w:rsidRDefault="00236194" w:rsidP="00236194">
      <w:r w:rsidRPr="00B35C5A">
        <w:t>U.S. Strengthening</w:t>
      </w:r>
    </w:p>
    <w:p w:rsidR="00236194" w:rsidRPr="00B35C5A" w:rsidRDefault="00236194" w:rsidP="00236194">
      <w:r w:rsidRPr="00B35C5A">
        <w:t xml:space="preserve">While all of the </w:t>
      </w:r>
      <w:r w:rsidRPr="00B35C5A">
        <w:rPr>
          <w:rStyle w:val="StyleBoldUnderline"/>
        </w:rPr>
        <w:t>expansion in demand next year will be accounted for by developing nations</w:t>
      </w:r>
      <w:r w:rsidRPr="00B35C5A">
        <w:t xml:space="preserve">, the pace of growth in China and other emerging nations is slowing, the IEA said. </w:t>
      </w:r>
      <w:r w:rsidRPr="00B35C5A">
        <w:rPr>
          <w:rStyle w:val="StyleBoldUnderline"/>
        </w:rPr>
        <w:t>U.S. demand “continues to show signs of strengthening,</w:t>
      </w:r>
      <w:r w:rsidRPr="00B35C5A">
        <w:t>” it said. Tensions between the West and Russia over Ukraine “has increased downside risk to the forecast” for global consumption, the agency said.</w:t>
      </w:r>
    </w:p>
    <w:p w:rsidR="00236194" w:rsidRPr="00BC0818" w:rsidRDefault="00236194" w:rsidP="00236194"/>
    <w:p w:rsidR="004557DD" w:rsidRDefault="004557DD" w:rsidP="004557DD">
      <w:pPr>
        <w:pStyle w:val="Heading1"/>
      </w:pPr>
    </w:p>
    <w:p w:rsidR="00236194" w:rsidRDefault="00236194" w:rsidP="004557DD">
      <w:pPr>
        <w:pStyle w:val="Heading1"/>
      </w:pPr>
      <w:r>
        <w:lastRenderedPageBreak/>
        <w:t xml:space="preserve">Yes U.S. Dependence </w:t>
      </w:r>
    </w:p>
    <w:p w:rsidR="00236194" w:rsidRPr="00DE5E4A" w:rsidRDefault="00236194" w:rsidP="004557DD">
      <w:pPr>
        <w:pStyle w:val="Heading1"/>
        <w:rPr>
          <w:rStyle w:val="StyleStyleBold12pt"/>
        </w:rPr>
      </w:pPr>
      <w:r>
        <w:lastRenderedPageBreak/>
        <w:t>Consumption &gt; Production</w:t>
      </w:r>
    </w:p>
    <w:p w:rsidR="00236194" w:rsidRDefault="00236194" w:rsidP="00236194">
      <w:pPr>
        <w:pStyle w:val="Heading4"/>
      </w:pPr>
      <w:r>
        <w:t>U.S. oil dependence will remain high—domestic drilling can’t meet massive demand</w:t>
      </w:r>
    </w:p>
    <w:p w:rsidR="00236194" w:rsidRPr="008B5BF5" w:rsidRDefault="00236194" w:rsidP="00236194">
      <w:pPr>
        <w:rPr>
          <w:rStyle w:val="StyleStyleBold12pt"/>
        </w:rPr>
      </w:pPr>
      <w:r w:rsidRPr="008B5BF5">
        <w:rPr>
          <w:rStyle w:val="StyleStyleBold12pt"/>
        </w:rPr>
        <w:t xml:space="preserve">Rapier, </w:t>
      </w:r>
      <w:proofErr w:type="spellStart"/>
      <w:r w:rsidR="00EF11AB">
        <w:rPr>
          <w:rStyle w:val="StyleStyleBold12pt"/>
        </w:rPr>
        <w:t>OilPrice</w:t>
      </w:r>
      <w:proofErr w:type="spellEnd"/>
      <w:r w:rsidR="00EF11AB">
        <w:rPr>
          <w:rStyle w:val="StyleStyleBold12pt"/>
        </w:rPr>
        <w:t xml:space="preserve"> reporter</w:t>
      </w:r>
      <w:r w:rsidRPr="008B5BF5">
        <w:rPr>
          <w:rStyle w:val="StyleStyleBold12pt"/>
        </w:rPr>
        <w:t xml:space="preserve">, 7/5/14 </w:t>
      </w:r>
    </w:p>
    <w:p w:rsidR="00236194" w:rsidRPr="008B5BF5" w:rsidRDefault="00236194" w:rsidP="00236194">
      <w:r w:rsidRPr="008B5BF5">
        <w:t xml:space="preserve">[Robert, OilPrice.com, “Where The US Got Its Oil in </w:t>
      </w:r>
      <w:proofErr w:type="gramStart"/>
      <w:r w:rsidRPr="008B5BF5">
        <w:t>2013</w:t>
      </w:r>
      <w:r>
        <w:t xml:space="preserve"> </w:t>
      </w:r>
      <w:r w:rsidRPr="008B5BF5">
        <w:t>,</w:t>
      </w:r>
      <w:proofErr w:type="gramEnd"/>
      <w:r w:rsidRPr="008B5BF5">
        <w:t xml:space="preserve">” http://oilprice.com/Energy/Crude-Oil/Where-The-US-Got-Its-Oil-in-2013.html, </w:t>
      </w:r>
      <w:r>
        <w:t>A</w:t>
      </w:r>
      <w:r w:rsidRPr="008B5BF5">
        <w:t>ccessed</w:t>
      </w:r>
      <w:r>
        <w:t>: 7/5/14</w:t>
      </w:r>
      <w:r w:rsidRPr="008B5BF5">
        <w:t xml:space="preserve">, </w:t>
      </w:r>
      <w:r>
        <w:t>JO</w:t>
      </w:r>
      <w:r w:rsidRPr="008B5BF5">
        <w:t>]</w:t>
      </w:r>
    </w:p>
    <w:p w:rsidR="00236194" w:rsidRDefault="00236194" w:rsidP="00236194"/>
    <w:p w:rsidR="00236194" w:rsidRPr="008B5BF5" w:rsidRDefault="00236194" w:rsidP="00236194">
      <w:r w:rsidRPr="008B5BF5">
        <w:t>As events in Iraq continue to unfold, we have been getting quite a few queries on just how much oil the US imports from Iraq. In my previous post – </w:t>
      </w:r>
      <w:r w:rsidRPr="00FD6D21">
        <w:t>The Top 10 Oil Producers in 2013</w:t>
      </w:r>
      <w:r w:rsidRPr="008B5BF5">
        <w:t xml:space="preserve"> — I showed that </w:t>
      </w:r>
      <w:r w:rsidRPr="008B5BF5">
        <w:rPr>
          <w:rStyle w:val="StyleBoldUnderline"/>
        </w:rPr>
        <w:t xml:space="preserve">even though the US is a major oil producer, </w:t>
      </w:r>
      <w:r w:rsidRPr="00301FD9">
        <w:rPr>
          <w:rStyle w:val="Emphasis"/>
        </w:rPr>
        <w:t>we are an even greater oil consumer</w:t>
      </w:r>
      <w:r w:rsidRPr="008B5BF5">
        <w:rPr>
          <w:rStyle w:val="StyleBoldUnderline"/>
        </w:rPr>
        <w:t>. So we import millions of barrels a day of oil from over 40 countries</w:t>
      </w:r>
      <w:r w:rsidRPr="008B5BF5">
        <w:t xml:space="preserve"> — one of which is in fact Iraq.</w:t>
      </w:r>
    </w:p>
    <w:p w:rsidR="00236194" w:rsidRPr="008B5BF5" w:rsidRDefault="00236194" w:rsidP="00236194">
      <w:r w:rsidRPr="00301FD9">
        <w:rPr>
          <w:rStyle w:val="StyleBoldUnderline"/>
        </w:rPr>
        <w:t>The Energy Information Administration (EIA) tracks US oil imports and finished product exports</w:t>
      </w:r>
      <w:r w:rsidRPr="008B5BF5">
        <w:t xml:space="preserve">, and I have tabulated our Top 10 sources of crude oil imports from 2013. Overall, </w:t>
      </w:r>
      <w:r w:rsidRPr="00301FD9">
        <w:rPr>
          <w:rStyle w:val="StyleBoldUnderline"/>
        </w:rPr>
        <w:t>the US imported 7.7 million barrels per day (bpd) of crude oil in 2013</w:t>
      </w:r>
      <w:r w:rsidRPr="008B5BF5">
        <w:t xml:space="preserve">, a 2 million bpd decline since 2008. </w:t>
      </w:r>
      <w:r w:rsidRPr="00301FD9">
        <w:rPr>
          <w:rStyle w:val="StyleBoldUnderline"/>
        </w:rPr>
        <w:t>We imported another 2.1 million bpd of finished products like diesel, gasoline, and jet fuel</w:t>
      </w:r>
      <w:r w:rsidRPr="008B5BF5">
        <w:t>, but we also exported </w:t>
      </w:r>
      <w:r w:rsidRPr="00FD6D21">
        <w:t>3.6 million bpd</w:t>
      </w:r>
      <w:r w:rsidRPr="008B5BF5">
        <w:t> of petroleum and petroleum products (mostly as finished products).</w:t>
      </w:r>
    </w:p>
    <w:p w:rsidR="00236194" w:rsidRPr="008B5BF5" w:rsidRDefault="00236194" w:rsidP="00236194">
      <w:r w:rsidRPr="008B5BF5">
        <w:t>Where Does Our Imported Oil Come From?</w:t>
      </w:r>
    </w:p>
    <w:p w:rsidR="00236194" w:rsidRDefault="00236194" w:rsidP="00236194">
      <w:r w:rsidRPr="00301FD9">
        <w:rPr>
          <w:rStyle w:val="StyleBoldUnderline"/>
        </w:rPr>
        <w:t>Of the 7.7 million bpd of crude oil imports, 3.5 million bpd (45 percent of the total) came from OPEC</w:t>
      </w:r>
      <w:r w:rsidRPr="008B5BF5">
        <w:t xml:space="preserve"> countries. </w:t>
      </w:r>
      <w:r w:rsidRPr="00301FD9">
        <w:rPr>
          <w:rStyle w:val="StyleBoldUnderline"/>
        </w:rPr>
        <w:t>Saudi Arabia was our largest OPEC supplier at 1.3 million bpd</w:t>
      </w:r>
      <w:r w:rsidRPr="008B5BF5">
        <w:t xml:space="preserve"> (17 percent of the crude import total). But our biggest supplier of crude continues to be Canada. The 2.6 million bpd of crude we got from Canada in 2013 represents a 66 percent increase in the past 10 years and made up a third of US crude oil imports in 2013.</w:t>
      </w:r>
    </w:p>
    <w:p w:rsidR="00236194" w:rsidRDefault="00236194" w:rsidP="004557DD">
      <w:pPr>
        <w:pStyle w:val="Heading1"/>
      </w:pPr>
      <w:r>
        <w:lastRenderedPageBreak/>
        <w:t>Shale supply exaggerated</w:t>
      </w:r>
    </w:p>
    <w:p w:rsidR="00236194" w:rsidRDefault="00236194" w:rsidP="00236194"/>
    <w:p w:rsidR="00236194" w:rsidRPr="003661E6" w:rsidRDefault="00236194" w:rsidP="00236194">
      <w:pPr>
        <w:pStyle w:val="Heading4"/>
      </w:pPr>
      <w:r w:rsidRPr="003661E6">
        <w:t xml:space="preserve">The shale boom is over exaggerated—Industry </w:t>
      </w:r>
      <w:r>
        <w:t xml:space="preserve">supply </w:t>
      </w:r>
      <w:r w:rsidRPr="003661E6">
        <w:t>estimates were more than twice as high as reality</w:t>
      </w:r>
    </w:p>
    <w:p w:rsidR="00236194" w:rsidRPr="00AE26D4" w:rsidRDefault="00236194" w:rsidP="00236194">
      <w:pPr>
        <w:rPr>
          <w:rStyle w:val="StyleStyleBold12pt"/>
        </w:rPr>
      </w:pPr>
      <w:proofErr w:type="spellStart"/>
      <w:r>
        <w:rPr>
          <w:rStyle w:val="StyleStyleBold12pt"/>
        </w:rPr>
        <w:t>Martenson</w:t>
      </w:r>
      <w:proofErr w:type="spellEnd"/>
      <w:r w:rsidRPr="00AE26D4">
        <w:rPr>
          <w:rStyle w:val="StyleStyleBold12pt"/>
        </w:rPr>
        <w:t xml:space="preserve">, </w:t>
      </w:r>
      <w:r>
        <w:rPr>
          <w:rStyle w:val="StyleStyleBold12pt"/>
        </w:rPr>
        <w:t>Duke</w:t>
      </w:r>
      <w:r w:rsidR="00EF11AB">
        <w:rPr>
          <w:rStyle w:val="StyleStyleBold12pt"/>
        </w:rPr>
        <w:t xml:space="preserve"> </w:t>
      </w:r>
      <w:proofErr w:type="spellStart"/>
      <w:proofErr w:type="gramStart"/>
      <w:r w:rsidR="00EF11AB">
        <w:rPr>
          <w:rStyle w:val="StyleStyleBold12pt"/>
        </w:rPr>
        <w:t>neurotoxicology</w:t>
      </w:r>
      <w:proofErr w:type="spellEnd"/>
      <w:proofErr w:type="gramEnd"/>
      <w:r w:rsidR="00EF11AB">
        <w:rPr>
          <w:rStyle w:val="StyleStyleBold12pt"/>
        </w:rPr>
        <w:t xml:space="preserve"> PhD</w:t>
      </w:r>
      <w:r w:rsidRPr="00AE26D4">
        <w:rPr>
          <w:rStyle w:val="StyleStyleBold12pt"/>
        </w:rPr>
        <w:t xml:space="preserve">, </w:t>
      </w:r>
      <w:r>
        <w:rPr>
          <w:rStyle w:val="StyleStyleBold12pt"/>
        </w:rPr>
        <w:t>5/22/2014</w:t>
      </w:r>
      <w:r w:rsidRPr="00AE26D4">
        <w:rPr>
          <w:rStyle w:val="StyleStyleBold12pt"/>
        </w:rPr>
        <w:t xml:space="preserve"> </w:t>
      </w:r>
    </w:p>
    <w:p w:rsidR="00236194" w:rsidRPr="00406B81" w:rsidRDefault="00236194" w:rsidP="00236194">
      <w:r w:rsidRPr="00406B81">
        <w:t xml:space="preserve">[Chris, </w:t>
      </w:r>
      <w:r w:rsidR="00EF11AB" w:rsidRPr="00EF11AB">
        <w:rPr>
          <w:rStyle w:val="StyleStyleBold12pt"/>
          <w:b w:val="0"/>
        </w:rPr>
        <w:t>founder of PeakProsperity.com, and energy predictions website</w:t>
      </w:r>
      <w:r w:rsidR="00EF11AB">
        <w:rPr>
          <w:rStyle w:val="StyleStyleBold12pt"/>
          <w:b w:val="0"/>
        </w:rPr>
        <w:t>,</w:t>
      </w:r>
      <w:r w:rsidR="00EF11AB" w:rsidRPr="00406B81">
        <w:t xml:space="preserve"> </w:t>
      </w:r>
      <w:r w:rsidRPr="00406B81">
        <w:t>Market Watch, “Dream of U.S. energy independence was just revised away,” http://www.marketwatch.com/story/dream-of-us-energy-independence-was-just-revised-away-2014-05-22, Accessed:</w:t>
      </w:r>
      <w:r>
        <w:t xml:space="preserve"> 7/7/14</w:t>
      </w:r>
      <w:r w:rsidRPr="00406B81">
        <w:t>, JO]</w:t>
      </w:r>
    </w:p>
    <w:p w:rsidR="00236194" w:rsidRDefault="00236194" w:rsidP="00236194"/>
    <w:p w:rsidR="00236194" w:rsidRPr="000605ED" w:rsidRDefault="00236194" w:rsidP="00236194">
      <w:r w:rsidRPr="003661E6">
        <w:rPr>
          <w:rStyle w:val="StyleBoldUnderline"/>
        </w:rPr>
        <w:t>The U.S. shale oil “miracle” took a major hit Wednesday, when the federal government announced a hefty downward revision of its estimate of the amount of recoverable oi</w:t>
      </w:r>
      <w:r w:rsidRPr="000605ED">
        <w:t>l in the No. 1 shale reserve in the U.S.: the Monterey formation in California.</w:t>
      </w:r>
    </w:p>
    <w:p w:rsidR="00236194" w:rsidRPr="003661E6" w:rsidRDefault="00236194" w:rsidP="00236194">
      <w:pPr>
        <w:rPr>
          <w:rStyle w:val="Emphasis"/>
        </w:rPr>
      </w:pPr>
      <w:r w:rsidRPr="000605ED">
        <w:t xml:space="preserve">A recently as this week, </w:t>
      </w:r>
      <w:r w:rsidRPr="003661E6">
        <w:rPr>
          <w:rStyle w:val="StyleBoldUnderline"/>
        </w:rPr>
        <w:t xml:space="preserve">the much-publicized Monterey formation accounted for nearly two-thirds of all technically recoverable U.S. shale oil resources, standing at a world-class </w:t>
      </w:r>
      <w:r w:rsidRPr="003661E6">
        <w:rPr>
          <w:rStyle w:val="Emphasis"/>
        </w:rPr>
        <w:t>13.7 billion barrels</w:t>
      </w:r>
      <w:r w:rsidRPr="003661E6">
        <w:rPr>
          <w:rStyle w:val="StyleBoldUnderline"/>
        </w:rPr>
        <w:t xml:space="preserve">. But on Wednesday, that estimate was downgraded to a </w:t>
      </w:r>
      <w:r w:rsidRPr="003661E6">
        <w:rPr>
          <w:rStyle w:val="Emphasis"/>
        </w:rPr>
        <w:t>mere 600 million barrels</w:t>
      </w:r>
      <w:r w:rsidRPr="003661E6">
        <w:rPr>
          <w:rStyle w:val="StyleBoldUnderline"/>
        </w:rPr>
        <w:t xml:space="preserve">, or </w:t>
      </w:r>
      <w:r w:rsidRPr="003661E6">
        <w:rPr>
          <w:rStyle w:val="Emphasis"/>
        </w:rPr>
        <w:t>96% lower than the day before.</w:t>
      </w:r>
    </w:p>
    <w:p w:rsidR="00236194" w:rsidRPr="003661E6" w:rsidRDefault="00236194" w:rsidP="00236194">
      <w:pPr>
        <w:rPr>
          <w:rStyle w:val="StyleBoldUnderline"/>
        </w:rPr>
      </w:pPr>
      <w:r w:rsidRPr="000605ED">
        <w:t xml:space="preserve">You read that right: 96% lower. </w:t>
      </w:r>
      <w:r w:rsidRPr="003661E6">
        <w:rPr>
          <w:rStyle w:val="StyleBoldUnderline"/>
        </w:rPr>
        <w:t>This takes the Monterey from one of the world’s largest potential fields to a play that, if all 600 million barrels thought to be there were brought to the surface all at once, would supply the U.S.’s oil needs for a mere 33 days.</w:t>
      </w:r>
    </w:p>
    <w:p w:rsidR="00236194" w:rsidRPr="000605ED" w:rsidRDefault="00236194" w:rsidP="00236194">
      <w:r w:rsidRPr="000605ED">
        <w:t>Yep. 33 days.</w:t>
      </w:r>
    </w:p>
    <w:p w:rsidR="00236194" w:rsidRPr="000605ED" w:rsidRDefault="00236194" w:rsidP="00236194">
      <w:r w:rsidRPr="000605ED">
        <w:t>And along with that oil come tremendous water demands, environmental, and infrastructure damages.</w:t>
      </w:r>
    </w:p>
    <w:p w:rsidR="00236194" w:rsidRPr="003661E6" w:rsidRDefault="00236194" w:rsidP="00236194">
      <w:pPr>
        <w:rPr>
          <w:rStyle w:val="StyleBoldUnderline"/>
        </w:rPr>
      </w:pPr>
      <w:r w:rsidRPr="000605ED">
        <w:t xml:space="preserve">The reasons for the downgrade are easy enough to understand. </w:t>
      </w:r>
      <w:r w:rsidRPr="003661E6">
        <w:rPr>
          <w:rStyle w:val="StyleBoldUnderline"/>
        </w:rPr>
        <w:t xml:space="preserve">The initial estimates were mere guesses that </w:t>
      </w:r>
      <w:r w:rsidRPr="003661E6">
        <w:rPr>
          <w:rStyle w:val="Emphasis"/>
        </w:rPr>
        <w:t>relied on company statements and not actual results</w:t>
      </w:r>
      <w:r w:rsidRPr="003661E6">
        <w:rPr>
          <w:rStyle w:val="StyleBoldUnderline"/>
        </w:rPr>
        <w:t>.</w:t>
      </w:r>
      <w:r w:rsidRPr="000605ED">
        <w:t xml:space="preserve"> </w:t>
      </w:r>
      <w:r w:rsidRPr="003661E6">
        <w:rPr>
          <w:rStyle w:val="StyleBoldUnderline"/>
        </w:rPr>
        <w:t>Now with enough wells in play the Energy Information Agency can calculate the potential of the Monterey play and it’s obviously a lot less than originally thought.</w:t>
      </w:r>
    </w:p>
    <w:p w:rsidR="00236194" w:rsidRPr="000605ED" w:rsidRDefault="00236194" w:rsidP="00236194">
      <w:r w:rsidRPr="000605ED">
        <w:t>With that, California’s dreams of 2.8 million new jobs from the Monterey shrank to 112,000 and the hoped for $24.6 billion in tax revenues withered to $984 million.</w:t>
      </w:r>
    </w:p>
    <w:p w:rsidR="00236194" w:rsidRPr="003661E6" w:rsidRDefault="00236194" w:rsidP="00236194">
      <w:pPr>
        <w:rPr>
          <w:rStyle w:val="StyleBoldUnderline"/>
        </w:rPr>
      </w:pPr>
      <w:r w:rsidRPr="000605ED">
        <w:t xml:space="preserve">More importantly, </w:t>
      </w:r>
      <w:r w:rsidRPr="003661E6">
        <w:rPr>
          <w:rStyle w:val="StyleBoldUnderline"/>
        </w:rPr>
        <w:t>the U.S. shale “miracle” turned into a pumpkin overnight with overall U.S. reserves shrinking from approximately 24 billion barrels to approximately 11 billion barrels.</w:t>
      </w:r>
    </w:p>
    <w:p w:rsidR="00236194" w:rsidRPr="000605ED" w:rsidRDefault="00236194" w:rsidP="00236194">
      <w:r w:rsidRPr="000605ED">
        <w:t>This is not surprising at all to anybody following the shale story with a critical eye. We always knew that the best plays were being prosecuted first for obvious reasons; it’s human nature to go after the easy stuff first. And this is especially true for the folks in the oil patch.</w:t>
      </w:r>
    </w:p>
    <w:p w:rsidR="00236194" w:rsidRPr="000605ED" w:rsidRDefault="00236194" w:rsidP="00236194">
      <w:r w:rsidRPr="000605ED">
        <w:t>The best plays were tapped first, not by some accident of technology or lucky holes plunged into the ground, but because they were cheapest to prosecute. The remaining shale deposits are less rich, more costly to explore, and the profitable pockets much harder to find.</w:t>
      </w:r>
    </w:p>
    <w:p w:rsidR="00236194" w:rsidRPr="008A1D7E" w:rsidRDefault="00236194" w:rsidP="00236194">
      <w:pPr>
        <w:rPr>
          <w:b/>
          <w:u w:val="single"/>
        </w:rPr>
      </w:pPr>
      <w:r w:rsidRPr="000605ED">
        <w:t xml:space="preserve">Your main take-away is this: </w:t>
      </w:r>
      <w:r w:rsidRPr="003661E6">
        <w:rPr>
          <w:rStyle w:val="StyleBoldUnderline"/>
        </w:rPr>
        <w:t>the U.S. has a lot less shale reserves on the books today than it did yesterday. Look for future downward revisions as the other remnant shale plays are poked and prodded and found to be wanting.</w:t>
      </w:r>
    </w:p>
    <w:p w:rsidR="00236194" w:rsidRDefault="00236194" w:rsidP="004557DD">
      <w:pPr>
        <w:pStyle w:val="Heading1"/>
      </w:pPr>
      <w:r>
        <w:lastRenderedPageBreak/>
        <w:t>Shale not cheap enough</w:t>
      </w:r>
    </w:p>
    <w:p w:rsidR="00236194" w:rsidRPr="00F37D71" w:rsidRDefault="00236194" w:rsidP="00236194"/>
    <w:p w:rsidR="00236194" w:rsidRPr="00B27E07" w:rsidRDefault="00236194" w:rsidP="00236194">
      <w:pPr>
        <w:pStyle w:val="Heading4"/>
      </w:pPr>
      <w:r>
        <w:t>Shale oil won’t led to independence—</w:t>
      </w:r>
      <w:proofErr w:type="gramStart"/>
      <w:r>
        <w:t>We</w:t>
      </w:r>
      <w:proofErr w:type="gramEnd"/>
      <w:r>
        <w:t xml:space="preserve"> can’t produce enough and even if we could, it wouldn’t be economical </w:t>
      </w:r>
    </w:p>
    <w:p w:rsidR="00236194" w:rsidRPr="00DE5E4A" w:rsidRDefault="00236194" w:rsidP="00236194">
      <w:pPr>
        <w:rPr>
          <w:rStyle w:val="StyleStyleBold12pt"/>
        </w:rPr>
      </w:pPr>
      <w:r w:rsidRPr="00DE5E4A">
        <w:rPr>
          <w:rStyle w:val="StyleStyleBold12pt"/>
        </w:rPr>
        <w:t xml:space="preserve">Licata, Blue Phoenix </w:t>
      </w:r>
      <w:r w:rsidR="00EF11AB">
        <w:rPr>
          <w:rStyle w:val="StyleStyleBold12pt"/>
        </w:rPr>
        <w:t>chief energy strategist</w:t>
      </w:r>
      <w:r w:rsidRPr="00DE5E4A">
        <w:rPr>
          <w:rStyle w:val="StyleStyleBold12pt"/>
        </w:rPr>
        <w:t xml:space="preserve">, 6/26/14 </w:t>
      </w:r>
    </w:p>
    <w:p w:rsidR="00236194" w:rsidRPr="00DE5E4A" w:rsidRDefault="00236194" w:rsidP="00236194">
      <w:r w:rsidRPr="00DE5E4A">
        <w:t>(Blue Phoenix Inc. is an independent energy research group)</w:t>
      </w:r>
    </w:p>
    <w:p w:rsidR="00236194" w:rsidRPr="00DE5E4A" w:rsidRDefault="00236194" w:rsidP="00236194">
      <w:r w:rsidRPr="00DE5E4A">
        <w:t xml:space="preserve">[John, The </w:t>
      </w:r>
      <w:proofErr w:type="spellStart"/>
      <w:r w:rsidRPr="00DE5E4A">
        <w:t>Motely</w:t>
      </w:r>
      <w:proofErr w:type="spellEnd"/>
      <w:r w:rsidRPr="00DE5E4A">
        <w:t xml:space="preserve"> Fool, “Can the US Really Be Energy Independent</w:t>
      </w:r>
      <w:proofErr w:type="gramStart"/>
      <w:r w:rsidRPr="00DE5E4A">
        <w:t>?,</w:t>
      </w:r>
      <w:proofErr w:type="gramEnd"/>
      <w:r w:rsidRPr="00DE5E4A">
        <w:t>” http://www.fool.com/investing/general/2014/06/26/can-the-us-really-be-energy-independent.aspx, Accessed: 7/5/14, JO]</w:t>
      </w:r>
    </w:p>
    <w:p w:rsidR="00236194" w:rsidRPr="00B27E07" w:rsidRDefault="00236194" w:rsidP="00236194"/>
    <w:p w:rsidR="00236194" w:rsidRPr="00B27E07" w:rsidRDefault="00236194" w:rsidP="00236194">
      <w:r w:rsidRPr="00226A43">
        <w:rPr>
          <w:rStyle w:val="StyleBoldUnderline"/>
        </w:rPr>
        <w:t>US energy independence: You probably have heard the phrase thrown around countless times</w:t>
      </w:r>
      <w:r w:rsidRPr="00B27E07">
        <w:t xml:space="preserve">, especially during political campaigns or election seasons. </w:t>
      </w:r>
      <w:r w:rsidRPr="00226A43">
        <w:rPr>
          <w:rStyle w:val="StyleBoldUnderline"/>
        </w:rPr>
        <w:t>The problem with the term, which refers to being completely self-sufficient when it comes to meeting energy demand, is really based on flawed logic considering we are really decades away, if ever, from truly meeting all of our power needs with domestic energy production.</w:t>
      </w:r>
      <w:r w:rsidRPr="00B27E07">
        <w:t xml:space="preserve"> Also, </w:t>
      </w:r>
      <w:r w:rsidRPr="00226A43">
        <w:rPr>
          <w:rStyle w:val="StyleBoldUnderline"/>
        </w:rPr>
        <w:t>economics will always trump the goal of being energy independent if access to cheaper power is on the table</w:t>
      </w:r>
      <w:r w:rsidRPr="00B27E07">
        <w:t xml:space="preserve">. Just ask </w:t>
      </w:r>
      <w:r w:rsidRPr="00226A43">
        <w:rPr>
          <w:rStyle w:val="StyleBoldUnderline"/>
        </w:rPr>
        <w:t>Germany, a nation dedicated to renewable energy yet now a significant importer of US coal to offset rising electricity prices</w:t>
      </w:r>
      <w:r w:rsidRPr="00B27E07">
        <w:t>, some of the highest in the European Union without their focus on nuclear power post Fukushima. </w:t>
      </w:r>
    </w:p>
    <w:p w:rsidR="00236194" w:rsidRPr="00B27E07" w:rsidRDefault="00236194" w:rsidP="00236194">
      <w:r w:rsidRPr="00B27E07">
        <w:t xml:space="preserve">So the question beckons, </w:t>
      </w:r>
      <w:r w:rsidRPr="00226A43">
        <w:rPr>
          <w:rStyle w:val="StyleBoldUnderline"/>
        </w:rPr>
        <w:t>can the US really be energy independent</w:t>
      </w:r>
      <w:r w:rsidRPr="00B27E07">
        <w:t xml:space="preserve">? I recently spoke with </w:t>
      </w:r>
      <w:r w:rsidRPr="00226A43">
        <w:rPr>
          <w:rStyle w:val="StyleBoldUnderline"/>
        </w:rPr>
        <w:t>former US Energy Secretary Spencer Abraham</w:t>
      </w:r>
      <w:r w:rsidRPr="00B27E07">
        <w:t xml:space="preserve"> who </w:t>
      </w:r>
      <w:r w:rsidRPr="00226A43">
        <w:rPr>
          <w:rStyle w:val="StyleBoldUnderline"/>
        </w:rPr>
        <w:t>told me, "We have huge demands for petroleum and we are probably never going to ever produce enough petroleum domestically to handle our needs every single day.</w:t>
      </w:r>
      <w:r w:rsidRPr="00B27E07">
        <w:t>" If a former US Energy Secretary believes we can't be 100% energy independent, why the heck are we hearing so much talk about exporting crude oil and natural gas?</w:t>
      </w:r>
    </w:p>
    <w:p w:rsidR="00236194" w:rsidRPr="00A97ECC" w:rsidRDefault="00236194" w:rsidP="00236194">
      <w:pPr>
        <w:pStyle w:val="Heading4"/>
      </w:pPr>
      <w:r>
        <w:t>Shale oil isn’t a silver bullet—Rising costs and rapidly falling well output</w:t>
      </w:r>
    </w:p>
    <w:p w:rsidR="00236194" w:rsidRPr="00AE26D4" w:rsidRDefault="00236194" w:rsidP="00236194">
      <w:pPr>
        <w:rPr>
          <w:rStyle w:val="StyleStyleBold12pt"/>
        </w:rPr>
      </w:pPr>
      <w:proofErr w:type="spellStart"/>
      <w:r>
        <w:rPr>
          <w:rStyle w:val="StyleStyleBold12pt"/>
        </w:rPr>
        <w:t>Loder</w:t>
      </w:r>
      <w:proofErr w:type="spellEnd"/>
      <w:r w:rsidRPr="00AE26D4">
        <w:rPr>
          <w:rStyle w:val="StyleStyleBold12pt"/>
        </w:rPr>
        <w:t xml:space="preserve">, </w:t>
      </w:r>
      <w:r>
        <w:rPr>
          <w:rStyle w:val="StyleStyleBold12pt"/>
        </w:rPr>
        <w:t>Bloomberg Reporter</w:t>
      </w:r>
      <w:r w:rsidRPr="00AE26D4">
        <w:rPr>
          <w:rStyle w:val="StyleStyleBold12pt"/>
        </w:rPr>
        <w:t xml:space="preserve">, </w:t>
      </w:r>
      <w:r>
        <w:rPr>
          <w:rStyle w:val="StyleStyleBold12pt"/>
        </w:rPr>
        <w:t>2014</w:t>
      </w:r>
      <w:r w:rsidRPr="00AE26D4">
        <w:rPr>
          <w:rStyle w:val="StyleStyleBold12pt"/>
        </w:rPr>
        <w:t xml:space="preserve"> </w:t>
      </w:r>
    </w:p>
    <w:p w:rsidR="00236194" w:rsidRPr="00A97ECC" w:rsidRDefault="00236194" w:rsidP="00236194">
      <w:r w:rsidRPr="00A97ECC">
        <w:t>[</w:t>
      </w:r>
      <w:proofErr w:type="spellStart"/>
      <w:r w:rsidRPr="00A97ECC">
        <w:t>Asjylyn</w:t>
      </w:r>
      <w:proofErr w:type="spellEnd"/>
      <w:r w:rsidRPr="00A97ECC">
        <w:t xml:space="preserve">, 2/26/14, Bloomberg, “Dream of U.S. Oil Independence Slams </w:t>
      </w:r>
      <w:proofErr w:type="gramStart"/>
      <w:r w:rsidRPr="00A97ECC">
        <w:t>Against</w:t>
      </w:r>
      <w:proofErr w:type="gramEnd"/>
      <w:r w:rsidRPr="00A97ECC">
        <w:t xml:space="preserve"> Shale Costs,” http://www.bloomberg.com/news/2014-02-27/dream-of-u-s-oil-independence-slams-against-shale-costs.html, Accessed:</w:t>
      </w:r>
      <w:r>
        <w:t xml:space="preserve"> 7/714</w:t>
      </w:r>
      <w:r w:rsidRPr="00A97ECC">
        <w:t>, JO]</w:t>
      </w:r>
    </w:p>
    <w:p w:rsidR="00236194" w:rsidRDefault="00236194" w:rsidP="00236194"/>
    <w:p w:rsidR="00236194" w:rsidRPr="00A97ECC" w:rsidRDefault="00236194" w:rsidP="00236194">
      <w:pPr>
        <w:rPr>
          <w:rStyle w:val="StyleBoldUnderline"/>
        </w:rPr>
      </w:pPr>
      <w:r w:rsidRPr="00A97ECC">
        <w:rPr>
          <w:rStyle w:val="StyleBoldUnderline"/>
        </w:rPr>
        <w:t>The path toward U.S. energy independence, made possible by a boom in shale oil, will be much harder than it seems.</w:t>
      </w:r>
    </w:p>
    <w:p w:rsidR="00236194" w:rsidRPr="00A97ECC" w:rsidRDefault="00236194" w:rsidP="00236194">
      <w:pPr>
        <w:rPr>
          <w:rStyle w:val="StyleBoldUnderline"/>
        </w:rPr>
      </w:pPr>
      <w:r w:rsidRPr="00FD6D21">
        <w:t>Just a few of the roadblocks: </w:t>
      </w:r>
      <w:r w:rsidRPr="00A97ECC">
        <w:rPr>
          <w:rStyle w:val="StyleBoldUnderline"/>
        </w:rPr>
        <w:t xml:space="preserve">Independent </w:t>
      </w:r>
      <w:r w:rsidRPr="00F85F29">
        <w:rPr>
          <w:rStyle w:val="Emphasis"/>
        </w:rPr>
        <w:t>producers will spend $1.50 drilling this year for every dollar they get back</w:t>
      </w:r>
      <w:r w:rsidRPr="00A97ECC">
        <w:rPr>
          <w:rStyle w:val="StyleBoldUnderline"/>
        </w:rPr>
        <w:t xml:space="preserve">. Shale output drops faster than production from conventional methods. It will take 2,500 new wells a year just to sustain output of 1 million barrels a day in North Dakota’s </w:t>
      </w:r>
      <w:proofErr w:type="spellStart"/>
      <w:r w:rsidRPr="00A97ECC">
        <w:rPr>
          <w:rStyle w:val="StyleBoldUnderline"/>
        </w:rPr>
        <w:t>Bakken</w:t>
      </w:r>
      <w:proofErr w:type="spellEnd"/>
      <w:r w:rsidRPr="00A97ECC">
        <w:rPr>
          <w:rStyle w:val="StyleBoldUnderline"/>
        </w:rPr>
        <w:t xml:space="preserve"> shale</w:t>
      </w:r>
      <w:r w:rsidRPr="00FD6D21">
        <w:t>, according to the Paris-based International Energy Agency. </w:t>
      </w:r>
      <w:r w:rsidRPr="00A97ECC">
        <w:rPr>
          <w:rStyle w:val="StyleBoldUnderline"/>
        </w:rPr>
        <w:t>Iraq could do the same with 60.</w:t>
      </w:r>
    </w:p>
    <w:p w:rsidR="00236194" w:rsidRPr="00F85F29" w:rsidRDefault="00236194" w:rsidP="00236194">
      <w:pPr>
        <w:rPr>
          <w:rStyle w:val="StyleBoldUnderline"/>
        </w:rPr>
      </w:pPr>
      <w:r w:rsidRPr="00FD6D21">
        <w:t>Consider </w:t>
      </w:r>
      <w:r w:rsidRPr="00F85F29">
        <w:rPr>
          <w:rStyle w:val="StyleBoldUnderline"/>
        </w:rPr>
        <w:t>Sanchez Energy Corp</w:t>
      </w:r>
      <w:r w:rsidRPr="00FD6D21">
        <w:t xml:space="preserve">. The Houston-based company </w:t>
      </w:r>
      <w:r w:rsidRPr="00F85F29">
        <w:rPr>
          <w:rStyle w:val="StyleBoldUnderline"/>
        </w:rPr>
        <w:t>plans to spend as much as $600 million this year, almost double its estimated 2013 revenue, on the Eagle Ford shale formation in south Texas, which along with North Dakota is one of the hotbeds of a drilling frenzy that’s pushed U.S. crude output</w:t>
      </w:r>
      <w:r w:rsidRPr="00FD6D21">
        <w:t xml:space="preserve"> to the highest in almost 26 years. </w:t>
      </w:r>
      <w:proofErr w:type="gramStart"/>
      <w:r w:rsidRPr="00F85F29">
        <w:rPr>
          <w:rStyle w:val="StyleBoldUnderline"/>
        </w:rPr>
        <w:t>Its</w:t>
      </w:r>
      <w:proofErr w:type="gramEnd"/>
      <w:r w:rsidRPr="00F85F29">
        <w:rPr>
          <w:rStyle w:val="StyleBoldUnderline"/>
        </w:rPr>
        <w:t xml:space="preserve"> </w:t>
      </w:r>
      <w:proofErr w:type="spellStart"/>
      <w:r w:rsidRPr="00F85F29">
        <w:rPr>
          <w:rStyle w:val="StyleBoldUnderline"/>
        </w:rPr>
        <w:t>Sante</w:t>
      </w:r>
      <w:proofErr w:type="spellEnd"/>
      <w:r w:rsidRPr="00F85F29">
        <w:rPr>
          <w:rStyle w:val="StyleBoldUnderline"/>
        </w:rPr>
        <w:t xml:space="preserve"> North 1H oil well pumped five times more water than crude, Sanchez Energy said in a Feb. 17 regulatory filing. Shares sank 7 percent.</w:t>
      </w:r>
    </w:p>
    <w:p w:rsidR="00236194" w:rsidRPr="008B5BF5" w:rsidRDefault="00236194" w:rsidP="00236194"/>
    <w:p w:rsidR="00236194" w:rsidRDefault="00236194" w:rsidP="004557DD">
      <w:pPr>
        <w:pStyle w:val="Heading1"/>
      </w:pPr>
      <w:r>
        <w:lastRenderedPageBreak/>
        <w:t>Offshore Drilling UQ + Link</w:t>
      </w:r>
    </w:p>
    <w:p w:rsidR="00236194" w:rsidRPr="00F37D71" w:rsidRDefault="00236194" w:rsidP="00236194"/>
    <w:p w:rsidR="00236194" w:rsidRDefault="00236194" w:rsidP="00236194">
      <w:pPr>
        <w:pStyle w:val="Heading4"/>
      </w:pPr>
      <w:r>
        <w:t>Oil dependence now, but opening offshore drilling leads to independence</w:t>
      </w:r>
    </w:p>
    <w:p w:rsidR="00236194" w:rsidRPr="00816C60" w:rsidRDefault="00236194" w:rsidP="00236194">
      <w:pPr>
        <w:rPr>
          <w:rStyle w:val="StyleStyleBold12pt"/>
        </w:rPr>
      </w:pPr>
      <w:r w:rsidRPr="00816C60">
        <w:rPr>
          <w:rStyle w:val="StyleStyleBold12pt"/>
        </w:rPr>
        <w:t xml:space="preserve">Johnson, Congressman, Ohio 6th District, 7/3/2014 </w:t>
      </w:r>
    </w:p>
    <w:p w:rsidR="00236194" w:rsidRPr="00816C60" w:rsidRDefault="00236194" w:rsidP="00236194">
      <w:r w:rsidRPr="00816C60">
        <w:t>[Bill, The Daily Caller, “This Independence Day, Remember Energy Independence Matters Too,” http://dailycaller.com/2014/07/03/this-independence-day-remember-energy-independence-matters-too/, Accessed: 7/5/14, JO]</w:t>
      </w:r>
    </w:p>
    <w:p w:rsidR="00236194" w:rsidRPr="00816C60" w:rsidRDefault="00236194" w:rsidP="00236194">
      <w:r w:rsidRPr="00816C60">
        <w:rPr>
          <w:rStyle w:val="StyleBoldUnderline"/>
        </w:rPr>
        <w:t xml:space="preserve">In 2014, America is dependent on other nations to meet our energy needs. But we need </w:t>
      </w:r>
      <w:r w:rsidRPr="00E53BFA">
        <w:rPr>
          <w:rStyle w:val="StyleBoldUnderline"/>
        </w:rPr>
        <w:t>not be</w:t>
      </w:r>
      <w:r w:rsidRPr="00816C60">
        <w:t>. For too long we’ve had to rely on OPEC, and the whims of third world dictators, to put gas in our cars and to keep the engines of our economy running smoothly. We watch Vladimir Putin’s Russia, one of our top rivals, use its energy as a strategic weapon in Ukraine, and we’ve seen him use it as an economic weapon before in Eastern Europe, on our allies who must resort to buying Russian natural gas to heat their homes in the winter. And thus far, America has been unable to offer our allies an alternative.</w:t>
      </w:r>
    </w:p>
    <w:p w:rsidR="00236194" w:rsidRPr="00816C60" w:rsidRDefault="00236194" w:rsidP="00236194">
      <w:r w:rsidRPr="00816C60">
        <w:t xml:space="preserve">But now we have a choice. </w:t>
      </w:r>
      <w:r w:rsidRPr="000B55D0">
        <w:rPr>
          <w:rStyle w:val="StyleBoldUnderline"/>
        </w:rPr>
        <w:t>The U.S. is now a global superpower in terms of oil and natural gas production – we’re competitive with Saudi Arabia and Russia.</w:t>
      </w:r>
      <w:r w:rsidRPr="00816C60">
        <w:t xml:space="preserve"> This remarkable shift has happened not because of government policies, but despite them. Primarily, this dramatic turnaround has occurred because of innovation advancing technology in getting oil and natural gas out of shale formations that are plentiful in the U.S., and in large quantities in Eastern and Southeastern Ohio’s Utica and Marcellus shale plays. </w:t>
      </w:r>
      <w:r w:rsidRPr="000B55D0">
        <w:rPr>
          <w:rStyle w:val="StyleBoldUnderline"/>
        </w:rPr>
        <w:t>As our production has gone up</w:t>
      </w:r>
      <w:r w:rsidRPr="00816C60">
        <w:t xml:space="preserve"> (we pump about 10.3 million barrels of oil a day, compared to Russia at 10.8 million and Saudi Arabia at 11.7 million), </w:t>
      </w:r>
      <w:r w:rsidRPr="000B55D0">
        <w:rPr>
          <w:rStyle w:val="StyleBoldUnderline"/>
        </w:rPr>
        <w:t xml:space="preserve">our imports have gone down. We buy 32 percent less natural </w:t>
      </w:r>
      <w:proofErr w:type="gramStart"/>
      <w:r w:rsidRPr="000B55D0">
        <w:rPr>
          <w:rStyle w:val="StyleBoldUnderline"/>
        </w:rPr>
        <w:t>gas,</w:t>
      </w:r>
      <w:proofErr w:type="gramEnd"/>
      <w:r w:rsidRPr="000B55D0">
        <w:rPr>
          <w:rStyle w:val="StyleBoldUnderline"/>
        </w:rPr>
        <w:t xml:space="preserve"> and 15 percent less oil from other nations than we did five short years ago.</w:t>
      </w:r>
    </w:p>
    <w:p w:rsidR="00236194" w:rsidRPr="000B55D0" w:rsidRDefault="00236194" w:rsidP="00236194">
      <w:pPr>
        <w:rPr>
          <w:rStyle w:val="StyleBoldUnderline"/>
        </w:rPr>
      </w:pPr>
      <w:r w:rsidRPr="000B55D0">
        <w:rPr>
          <w:rStyle w:val="StyleBoldUnderline"/>
        </w:rPr>
        <w:t xml:space="preserve">But we can, and should, be doing better. The vast majority of the increase in America’s oil and natural gas production is happening on </w:t>
      </w:r>
      <w:r w:rsidRPr="000B55D0">
        <w:rPr>
          <w:rStyle w:val="Emphasis"/>
        </w:rPr>
        <w:t>private lands</w:t>
      </w:r>
      <w:r w:rsidRPr="00816C60">
        <w:t xml:space="preserve">. In fact, a study by the non-partisan Congressional Research Service (CRS) found that under the Obama administration, </w:t>
      </w:r>
      <w:r w:rsidRPr="000B55D0">
        <w:rPr>
          <w:rStyle w:val="StyleBoldUnderline"/>
        </w:rPr>
        <w:t>oil production on federal lands has actually fallen by six percent, while increasing by 61 percent on state and private lands</w:t>
      </w:r>
      <w:r w:rsidRPr="00816C60">
        <w:t xml:space="preserve">. This administration’s hostility toward traditional fuels comes as no surprise. President Obama has gone out of his way, through regulation, to hurt both the supply and demand sides of the coal industry, living up to his threat that “if someone wants to build a new coal-fired power plant they can, but it’ll bankrupt them.” </w:t>
      </w:r>
      <w:r w:rsidRPr="000B55D0">
        <w:rPr>
          <w:rStyle w:val="StyleBoldUnderline"/>
        </w:rPr>
        <w:t>Under our current President, America has no national energy policy, and no pathway to independence.</w:t>
      </w:r>
    </w:p>
    <w:p w:rsidR="00236194" w:rsidRPr="00816C60" w:rsidRDefault="00236194" w:rsidP="00236194">
      <w:r w:rsidRPr="00816C60">
        <w:t>In the absence of leadership from the White House and the Senate, the House of Representatives has taken action. Last week, the House passed three important pieces of legislation, with my support, that begin putting America on a path toward energy independence:</w:t>
      </w:r>
    </w:p>
    <w:p w:rsidR="00236194" w:rsidRPr="00AC0742" w:rsidRDefault="00236194" w:rsidP="00236194">
      <w:pPr>
        <w:rPr>
          <w:b/>
          <w:u w:val="single"/>
        </w:rPr>
      </w:pPr>
      <w:r w:rsidRPr="00816C60">
        <w:t xml:space="preserve">The Lowering Gasoline Prices to Fuel and America that Works Act: Under President Obama, the average price of gasoline has increased to $3.68 – double what it was when he first took office. The </w:t>
      </w:r>
      <w:r w:rsidRPr="000B55D0">
        <w:rPr>
          <w:rStyle w:val="StyleBoldUnderline"/>
        </w:rPr>
        <w:t xml:space="preserve">legislation would expand production of our energy resources by opening up </w:t>
      </w:r>
      <w:r w:rsidRPr="000B55D0">
        <w:rPr>
          <w:rStyle w:val="Emphasis"/>
        </w:rPr>
        <w:t>areas offshore</w:t>
      </w:r>
      <w:r w:rsidRPr="000B55D0">
        <w:rPr>
          <w:rStyle w:val="StyleBoldUnderline"/>
        </w:rPr>
        <w:t xml:space="preserve"> currently restricted by the Obama Administration.</w:t>
      </w:r>
    </w:p>
    <w:p w:rsidR="001C774F" w:rsidRPr="001C774F" w:rsidRDefault="001C774F" w:rsidP="00C705DE">
      <w:pPr>
        <w:pStyle w:val="Heading1"/>
        <w:rPr>
          <w:rFonts w:cs="Times New Roman"/>
        </w:rPr>
      </w:pPr>
    </w:p>
    <w:p w:rsidR="00C705DE" w:rsidRPr="001C774F" w:rsidRDefault="00C705DE" w:rsidP="00C705DE">
      <w:pPr>
        <w:pStyle w:val="Heading1"/>
        <w:rPr>
          <w:rFonts w:cs="Times New Roman"/>
        </w:rPr>
      </w:pPr>
      <w:r w:rsidRPr="001C774F">
        <w:rPr>
          <w:rFonts w:cs="Times New Roman"/>
        </w:rPr>
        <w:lastRenderedPageBreak/>
        <w:t>***</w:t>
      </w:r>
      <w:r w:rsidR="00745FAE">
        <w:rPr>
          <w:rFonts w:cs="Times New Roman"/>
        </w:rPr>
        <w:t xml:space="preserve"> </w:t>
      </w:r>
      <w:r w:rsidRPr="001C774F">
        <w:rPr>
          <w:rFonts w:cs="Times New Roman"/>
        </w:rPr>
        <w:t>Links***</w:t>
      </w:r>
    </w:p>
    <w:p w:rsidR="00C705DE" w:rsidRPr="001C774F" w:rsidRDefault="00C705DE" w:rsidP="00C705DE"/>
    <w:p w:rsidR="001C774F" w:rsidRPr="001C774F" w:rsidRDefault="001C774F" w:rsidP="00C705DE"/>
    <w:p w:rsidR="00745FAE" w:rsidRPr="00745FAE" w:rsidRDefault="00745FAE" w:rsidP="00745FAE"/>
    <w:p w:rsidR="00B36B13" w:rsidRDefault="00B36B13" w:rsidP="00B36B13"/>
    <w:p w:rsidR="001C774F" w:rsidRPr="001C774F" w:rsidRDefault="001C774F" w:rsidP="004557DD">
      <w:pPr>
        <w:pStyle w:val="Heading1"/>
      </w:pPr>
      <w:r w:rsidRPr="001C774F">
        <w:lastRenderedPageBreak/>
        <w:t>OTEC</w:t>
      </w:r>
    </w:p>
    <w:p w:rsidR="001C774F" w:rsidRPr="001C774F" w:rsidRDefault="001C774F" w:rsidP="001C774F">
      <w:pPr>
        <w:pStyle w:val="Heading4"/>
        <w:rPr>
          <w:rFonts w:eastAsiaTheme="minorHAnsi" w:cs="Times New Roman"/>
        </w:rPr>
      </w:pPr>
      <w:r w:rsidRPr="001C774F">
        <w:rPr>
          <w:rFonts w:eastAsiaTheme="minorHAnsi" w:cs="Times New Roman"/>
        </w:rPr>
        <w:t>OTEC ends oil dependence for power production and transportation</w:t>
      </w:r>
    </w:p>
    <w:p w:rsidR="001C774F" w:rsidRPr="001C774F" w:rsidRDefault="001C774F" w:rsidP="001C774F">
      <w:pPr>
        <w:rPr>
          <w:rStyle w:val="StyleStyleBold12pt"/>
        </w:rPr>
      </w:pPr>
      <w:proofErr w:type="spellStart"/>
      <w:r w:rsidRPr="001C774F">
        <w:rPr>
          <w:rStyle w:val="StyleStyleBold12pt"/>
        </w:rPr>
        <w:t>Magesh</w:t>
      </w:r>
      <w:proofErr w:type="spellEnd"/>
      <w:r w:rsidRPr="001C774F">
        <w:rPr>
          <w:rStyle w:val="StyleStyleBold12pt"/>
        </w:rPr>
        <w:t>, OTEC Engineer, 10</w:t>
      </w:r>
    </w:p>
    <w:p w:rsidR="001C774F" w:rsidRPr="001C774F" w:rsidRDefault="001C774F" w:rsidP="001C774F">
      <w:pPr>
        <w:rPr>
          <w:color w:val="000000"/>
          <w:sz w:val="24"/>
        </w:rPr>
      </w:pPr>
      <w:r w:rsidRPr="001C774F">
        <w:rPr>
          <w:color w:val="000000"/>
          <w:sz w:val="24"/>
        </w:rPr>
        <w:t>[R.</w:t>
      </w:r>
      <w:proofErr w:type="gramStart"/>
      <w:r w:rsidRPr="001C774F">
        <w:rPr>
          <w:color w:val="000000"/>
          <w:sz w:val="24"/>
        </w:rPr>
        <w:t>,,</w:t>
      </w:r>
      <w:proofErr w:type="gramEnd"/>
      <w:r w:rsidRPr="001C774F">
        <w:rPr>
          <w:color w:val="000000"/>
          <w:sz w:val="24"/>
        </w:rPr>
        <w:t xml:space="preserve"> 6/30/10, “OTEC Technology-A world of Clean Energy and Water,” Proceedings of the World Congress on Engineering, </w:t>
      </w:r>
      <w:proofErr w:type="spellStart"/>
      <w:r w:rsidRPr="001C774F">
        <w:rPr>
          <w:color w:val="000000"/>
          <w:sz w:val="24"/>
        </w:rPr>
        <w:t>Vol</w:t>
      </w:r>
      <w:proofErr w:type="spellEnd"/>
      <w:r w:rsidRPr="001C774F">
        <w:rPr>
          <w:color w:val="000000"/>
          <w:sz w:val="24"/>
        </w:rPr>
        <w:t xml:space="preserve"> II, </w:t>
      </w:r>
      <w:hyperlink r:id="rId12" w:history="1">
        <w:r w:rsidRPr="001C774F">
          <w:rPr>
            <w:rStyle w:val="Hyperlink"/>
            <w:sz w:val="24"/>
          </w:rPr>
          <w:t>http://www.iaeng.org/publication/WCE2010/WCE2010_pp1618-1623.pdf</w:t>
        </w:r>
      </w:hyperlink>
      <w:r w:rsidRPr="001C774F">
        <w:rPr>
          <w:color w:val="000000"/>
          <w:sz w:val="24"/>
        </w:rPr>
        <w:t>, AC]</w:t>
      </w:r>
    </w:p>
    <w:p w:rsidR="001C774F" w:rsidRPr="001C774F" w:rsidRDefault="001C774F" w:rsidP="001C774F"/>
    <w:p w:rsidR="001C774F" w:rsidRPr="001C774F" w:rsidRDefault="001C774F" w:rsidP="001C774F">
      <w:pPr>
        <w:rPr>
          <w:rStyle w:val="TitleChar"/>
        </w:rPr>
      </w:pPr>
      <w:r w:rsidRPr="001C774F">
        <w:t xml:space="preserve">Scientists all over the world are making predictions about the ill effects of Global warming and its consequences on the mankind. </w:t>
      </w:r>
      <w:r w:rsidRPr="001C774F">
        <w:rPr>
          <w:rStyle w:val="TitleChar"/>
        </w:rPr>
        <w:t xml:space="preserve">Conventional Fuel Fired Electric Power </w:t>
      </w:r>
      <w:r w:rsidRPr="001C774F">
        <w:t xml:space="preserve">Stations contribute nearly 21.3% of the Global Green House Gas emission annually. Hence, </w:t>
      </w:r>
      <w:r w:rsidRPr="001C774F">
        <w:rPr>
          <w:rStyle w:val="TitleChar"/>
        </w:rPr>
        <w:t>an alternative</w:t>
      </w:r>
      <w:r w:rsidRPr="001C774F">
        <w:t xml:space="preserve"> for such Power Stations </w:t>
      </w:r>
      <w:r w:rsidRPr="001C774F">
        <w:rPr>
          <w:rStyle w:val="TitleChar"/>
        </w:rPr>
        <w:t>is a must to prevent global warming. One</w:t>
      </w:r>
      <w:r w:rsidRPr="001C774F">
        <w:t xml:space="preserve"> fine </w:t>
      </w:r>
      <w:r w:rsidRPr="001C774F">
        <w:rPr>
          <w:rStyle w:val="TitleChar"/>
        </w:rPr>
        <w:t>alternative</w:t>
      </w:r>
      <w:r w:rsidRPr="001C774F">
        <w:t xml:space="preserve"> that comes to the rescue </w:t>
      </w:r>
      <w:r w:rsidRPr="001C774F">
        <w:rPr>
          <w:rStyle w:val="TitleChar"/>
        </w:rPr>
        <w:t>is</w:t>
      </w:r>
      <w:r w:rsidRPr="001C774F">
        <w:t xml:space="preserve"> the Ocean thermal energy conversion (</w:t>
      </w:r>
      <w:r w:rsidRPr="001C774F">
        <w:rPr>
          <w:rStyle w:val="TitleChar"/>
        </w:rPr>
        <w:t xml:space="preserve">OTEC) </w:t>
      </w:r>
      <w:r w:rsidRPr="001C774F">
        <w:t xml:space="preserve">Power Plant, the complete Renewable Energy Power Station for obtaining Cleaner and Greener Power. Even though the concept is simple and old, recently it has gained momentum due to worldwide search for clean continuous energy sources to replace the fossil fuels. The design of a 5 Megawatt OTEC Pre-commercial plant is clearly portrayed to brief the OTEC technical feasibility along with economic consideration studies for installing OTEC across the world. OTEC plant can be seen as a combined Power Plant and Desalination plant. Practically, for every Megawatt of power generated by hybrid OTEC plant, nearly 2.28 million </w:t>
      </w:r>
      <w:proofErr w:type="spellStart"/>
      <w:r w:rsidRPr="001C774F">
        <w:t>litres</w:t>
      </w:r>
      <w:proofErr w:type="spellEnd"/>
      <w:r w:rsidRPr="001C774F">
        <w:t xml:space="preserve"> of desalinated water is obtained every day. Its value is thus increased because many parts of the globe are facing absolute water scarcity. OTEC could produce enough drinking water to ease the crisis drought-stricken areas. The water can be used for local agriculture and industry, any excess water being given or sold to neighboring communities. Index Terms—Desalinated water, Ocean Temperature Differences, </w:t>
      </w:r>
      <w:proofErr w:type="spellStart"/>
      <w:r w:rsidRPr="001C774F">
        <w:t>Rankine</w:t>
      </w:r>
      <w:proofErr w:type="spellEnd"/>
      <w:r w:rsidRPr="001C774F">
        <w:t xml:space="preserve"> Cycle, Renewable Energy. I. INTRODUCTION CEAN thermal energy conversion is a hydro energy conversion system, which uses the temperature difference that exists between deep and shallow waters in tropical seas to run a heat engine. The economic evaluation of OTEC plants indicates that their commercial future lies in floating plants of approximately 100 MW capacity for industrialized nations and smaller plants for small-island-developing-states (SIDS). The operational data is needed to earn the support required from the financial community and developers. Considering a 100 MW (4-module) system, a 1/5-scaled version of a 25 MW module is proposed as an appropriate size. A 5 MW </w:t>
      </w:r>
      <w:proofErr w:type="spellStart"/>
      <w:r w:rsidRPr="001C774F">
        <w:t>precommercial</w:t>
      </w:r>
      <w:proofErr w:type="spellEnd"/>
      <w:r w:rsidRPr="001C774F">
        <w:t xml:space="preserve"> plant is directly applicable in some SIDS. OTEC works on </w:t>
      </w:r>
      <w:proofErr w:type="spellStart"/>
      <w:r w:rsidRPr="001C774F">
        <w:t>Rankine</w:t>
      </w:r>
      <w:proofErr w:type="spellEnd"/>
      <w:r w:rsidRPr="001C774F">
        <w:t xml:space="preserve"> cycle, using a low-pressure turbine to generate electric power. There are two general types of OTEC design: closed-cycle plants utilize the evaporation of a working fluid, such as ammonia or propylene, to drive the </w:t>
      </w:r>
      <w:proofErr w:type="spellStart"/>
      <w:r w:rsidRPr="001C774F">
        <w:t>turbinegenerator</w:t>
      </w:r>
      <w:proofErr w:type="spellEnd"/>
      <w:r w:rsidRPr="001C774F">
        <w:t xml:space="preserve">, and open-cycle plants use steam from evaporated R. </w:t>
      </w:r>
      <w:proofErr w:type="spellStart"/>
      <w:r w:rsidRPr="001C774F">
        <w:t>Magesh</w:t>
      </w:r>
      <w:proofErr w:type="spellEnd"/>
      <w:r w:rsidRPr="001C774F">
        <w:t xml:space="preserve"> is with Coastal </w:t>
      </w:r>
      <w:proofErr w:type="spellStart"/>
      <w:r w:rsidRPr="001C774F">
        <w:t>Energen</w:t>
      </w:r>
      <w:proofErr w:type="spellEnd"/>
      <w:r w:rsidRPr="001C774F">
        <w:t xml:space="preserve"> Pvt. Ltd., Chennai 600 006, </w:t>
      </w:r>
      <w:proofErr w:type="spellStart"/>
      <w:r w:rsidRPr="001C774F">
        <w:t>Tamilnadu</w:t>
      </w:r>
      <w:proofErr w:type="spellEnd"/>
      <w:r w:rsidRPr="001C774F">
        <w:t xml:space="preserve">, India (e-mail: </w:t>
      </w:r>
      <w:proofErr w:type="spellStart"/>
      <w:r w:rsidRPr="001C774F">
        <w:t>wellingtonmagesh</w:t>
      </w:r>
      <w:proofErr w:type="spellEnd"/>
      <w:r w:rsidRPr="001C774F">
        <w:t xml:space="preserve">@ gmail.com). </w:t>
      </w:r>
      <w:proofErr w:type="gramStart"/>
      <w:r w:rsidRPr="001C774F">
        <w:t>sea</w:t>
      </w:r>
      <w:proofErr w:type="gramEnd"/>
      <w:r w:rsidRPr="001C774F">
        <w:t xml:space="preserve"> water to run the turbine. Another commonly known design, hybrid plants, is a combination of the two. In fact, the plants would cool the ocean by the same amount as the energy extracted from them. Apart from power generation, an OTEC plant can also be used to pump up the cold deep sea water for air conditioning and refrigeration, if it is brought back to shore. In addition, the enclosed sea water surrounding the plant can be used for aquaculture. </w:t>
      </w:r>
      <w:r w:rsidRPr="001C774F">
        <w:rPr>
          <w:rStyle w:val="TitleChar"/>
        </w:rPr>
        <w:t>Hydrogen produced by subjecting the steam to electrolysis during the OTEC process can fuel hybrid automobiles</w:t>
      </w:r>
      <w:r w:rsidRPr="001C774F">
        <w:t xml:space="preserve">, provided hydrogen can be transported economically to sea shore. Another undeveloped opportunity is the potential to mine ocean water for its 57 elements contained in salts and other forms and dissolved in solution. </w:t>
      </w:r>
      <w:r w:rsidRPr="001C774F">
        <w:rPr>
          <w:rStyle w:val="TitleChar"/>
        </w:rPr>
        <w:t xml:space="preserve">The initial capital cost of OTEC power station would look high, but an OTEC plant would not </w:t>
      </w:r>
      <w:r w:rsidRPr="001C774F">
        <w:rPr>
          <w:rStyle w:val="TitleChar"/>
        </w:rPr>
        <w:lastRenderedPageBreak/>
        <w:t xml:space="preserve">involve the waste treatment or astronomical decommissioning costs of a </w:t>
      </w:r>
      <w:r w:rsidRPr="001C774F">
        <w:rPr>
          <w:rStyle w:val="underline"/>
        </w:rPr>
        <w:t xml:space="preserve">nuclear </w:t>
      </w:r>
      <w:r w:rsidRPr="001C774F">
        <w:rPr>
          <w:rStyle w:val="TitleChar"/>
        </w:rPr>
        <w:t>facility. Also, it would offset its expense through the sale of the desalinated water.</w:t>
      </w:r>
    </w:p>
    <w:p w:rsidR="001C774F" w:rsidRPr="001C774F" w:rsidRDefault="001C774F" w:rsidP="004557DD">
      <w:pPr>
        <w:pStyle w:val="Heading1"/>
      </w:pPr>
      <w:r w:rsidRPr="001C774F">
        <w:lastRenderedPageBreak/>
        <w:t>Offshore Wind</w:t>
      </w:r>
    </w:p>
    <w:p w:rsidR="001C774F" w:rsidRPr="001C774F" w:rsidRDefault="001C774F" w:rsidP="001C774F">
      <w:pPr>
        <w:pStyle w:val="Heading4"/>
        <w:rPr>
          <w:rFonts w:cs="Times New Roman"/>
        </w:rPr>
      </w:pPr>
      <w:r w:rsidRPr="001C774F">
        <w:rPr>
          <w:rFonts w:cs="Times New Roman"/>
        </w:rPr>
        <w:t>Offshore wind ends US dependence on oil</w:t>
      </w:r>
    </w:p>
    <w:p w:rsidR="001C774F" w:rsidRPr="001C774F" w:rsidRDefault="001C774F" w:rsidP="001C774F">
      <w:pPr>
        <w:rPr>
          <w:rStyle w:val="StyleStyleBold12pt"/>
        </w:rPr>
      </w:pPr>
      <w:proofErr w:type="spellStart"/>
      <w:r w:rsidRPr="001C774F">
        <w:rPr>
          <w:rStyle w:val="StyleStyleBold12pt"/>
        </w:rPr>
        <w:t>Huelsenbeck</w:t>
      </w:r>
      <w:proofErr w:type="spellEnd"/>
      <w:r w:rsidRPr="001C774F">
        <w:rPr>
          <w:rStyle w:val="StyleStyleBold12pt"/>
        </w:rPr>
        <w:t>, Oceana marine scientist, 13</w:t>
      </w:r>
    </w:p>
    <w:p w:rsidR="001C774F" w:rsidRPr="001C774F" w:rsidRDefault="001C774F" w:rsidP="001C774F">
      <w:pPr>
        <w:rPr>
          <w:color w:val="000000"/>
          <w:sz w:val="24"/>
        </w:rPr>
      </w:pPr>
      <w:r w:rsidRPr="001C774F">
        <w:rPr>
          <w:color w:val="000000"/>
          <w:sz w:val="24"/>
        </w:rPr>
        <w:t xml:space="preserve">[Matt, Oceana is the world’s largest ocean advocacy organization, 6/15/13, </w:t>
      </w:r>
      <w:proofErr w:type="spellStart"/>
      <w:r w:rsidRPr="001C774F">
        <w:rPr>
          <w:color w:val="000000"/>
          <w:sz w:val="24"/>
        </w:rPr>
        <w:t>LiveScience</w:t>
      </w:r>
      <w:proofErr w:type="spellEnd"/>
      <w:r w:rsidRPr="001C774F">
        <w:rPr>
          <w:color w:val="000000"/>
          <w:sz w:val="24"/>
        </w:rPr>
        <w:t>, “Offshore Wind Energy: The Coming Sea Change</w:t>
      </w:r>
      <w:proofErr w:type="gramStart"/>
      <w:r w:rsidRPr="001C774F">
        <w:rPr>
          <w:color w:val="000000"/>
          <w:sz w:val="24"/>
        </w:rPr>
        <w:t>?,</w:t>
      </w:r>
      <w:proofErr w:type="gramEnd"/>
      <w:r w:rsidRPr="001C774F">
        <w:rPr>
          <w:color w:val="000000"/>
          <w:sz w:val="24"/>
        </w:rPr>
        <w:t>” http://www.livescience.com/38187-wind-turbines-rising.html, accessed 7/7/14, AC]</w:t>
      </w:r>
    </w:p>
    <w:p w:rsidR="001C774F" w:rsidRPr="001C774F" w:rsidRDefault="001C774F" w:rsidP="001C774F">
      <w:r w:rsidRPr="001C774F">
        <w:t xml:space="preserve"> </w:t>
      </w:r>
    </w:p>
    <w:p w:rsidR="001C774F" w:rsidRPr="001C774F" w:rsidRDefault="001C774F" w:rsidP="001C774F"/>
    <w:p w:rsidR="001C774F" w:rsidRPr="001C774F" w:rsidRDefault="001C774F" w:rsidP="001C774F">
      <w:r w:rsidRPr="001C774F">
        <w:rPr>
          <w:rStyle w:val="StyleBoldUnderline"/>
        </w:rPr>
        <w:t xml:space="preserve">In light of rising gas prices, </w:t>
      </w:r>
      <w:r w:rsidRPr="001C774F">
        <w:t xml:space="preserve">increased dependence on foreign oil, ocean acidification </w:t>
      </w:r>
      <w:r w:rsidRPr="001C774F">
        <w:rPr>
          <w:rStyle w:val="StyleBoldUnderline"/>
        </w:rPr>
        <w:t xml:space="preserve">and global climate change, </w:t>
      </w:r>
      <w:proofErr w:type="gramStart"/>
      <w:r w:rsidRPr="001C774F">
        <w:rPr>
          <w:rStyle w:val="StyleBoldUnderline"/>
        </w:rPr>
        <w:t>it's</w:t>
      </w:r>
      <w:proofErr w:type="gramEnd"/>
      <w:r w:rsidRPr="001C774F">
        <w:rPr>
          <w:rStyle w:val="StyleBoldUnderline"/>
        </w:rPr>
        <w:t xml:space="preserve"> clear the United States needs to look for alternative and cleaner sources of energy.</w:t>
      </w:r>
      <w:r w:rsidRPr="001C774F">
        <w:t xml:space="preserve"> </w:t>
      </w:r>
      <w:r w:rsidRPr="001C774F">
        <w:rPr>
          <w:rStyle w:val="StyleBoldUnderline"/>
        </w:rPr>
        <w:t>Offshore wind energy is one such source that, although in early developmental stages in the United States, could offer hope for a future of energy independence and a clean energy economy</w:t>
      </w:r>
      <w:r w:rsidRPr="001C774F">
        <w:t>.</w:t>
      </w:r>
    </w:p>
    <w:p w:rsidR="001C774F" w:rsidRPr="001C774F" w:rsidRDefault="001C774F" w:rsidP="001C774F">
      <w:r w:rsidRPr="001C774F">
        <w:t>Thankfully, there is some good news on the horizon.</w:t>
      </w:r>
    </w:p>
    <w:p w:rsidR="001C774F" w:rsidRPr="001C774F" w:rsidRDefault="001C774F" w:rsidP="001C774F">
      <w:r w:rsidRPr="001C774F">
        <w:t>The first U.S. offshore wind turbine was recently deployed off the coast of Maine. This pilot project uses a floating platform with a small wind turbine attached to a tower, marking a small, but significant step toward the development of an abundant, clean-energy resource in the United States.</w:t>
      </w:r>
    </w:p>
    <w:p w:rsidR="001C774F" w:rsidRPr="001C774F" w:rsidRDefault="001C774F" w:rsidP="001C774F">
      <w:r w:rsidRPr="001C774F">
        <w:rPr>
          <w:rStyle w:val="StyleBoldUnderline"/>
        </w:rPr>
        <w:t>One of the reasons offshore wind energy is so effective is that these winds are stronger and steadier than onshore winds. And offshore winds are strongest during the day as well as in heat waves, when the demand for energy is highest.</w:t>
      </w:r>
      <w:r w:rsidRPr="001C774F">
        <w:t xml:space="preserve"> In fact, the East Coast of </w:t>
      </w:r>
      <w:r w:rsidRPr="001C774F">
        <w:rPr>
          <w:rStyle w:val="StyleBoldUnderline"/>
        </w:rPr>
        <w:t>the United States has been dubbed the "Saudi Arabia" of offshore wind, since there is enough wind energy off this coast to provide the entire country with electricity — if the industry is fully developed</w:t>
      </w:r>
      <w:r w:rsidRPr="001C774F">
        <w:t>. [For Wind Turbines, Bigger Equals Greener]</w:t>
      </w:r>
    </w:p>
    <w:p w:rsidR="001C774F" w:rsidRPr="001C774F" w:rsidRDefault="001C774F" w:rsidP="001C774F">
      <w:r w:rsidRPr="001C774F">
        <w:rPr>
          <w:rStyle w:val="StyleBoldUnderline"/>
        </w:rPr>
        <w:t xml:space="preserve">Unfortunately, the United States still lags behind </w:t>
      </w:r>
      <w:r w:rsidRPr="001C774F">
        <w:t>Europe in developing offshore wind farms; in Europe, such infrastructure has been providing jobs and clean energy since 1991</w:t>
      </w:r>
      <w:r w:rsidRPr="001C774F">
        <w:rPr>
          <w:rStyle w:val="StyleBoldUnderline"/>
        </w:rPr>
        <w:t xml:space="preserve">. Although the United States has a lot of catching up to do, the </w:t>
      </w:r>
      <w:proofErr w:type="gramStart"/>
      <w:r w:rsidRPr="001C774F">
        <w:rPr>
          <w:rStyle w:val="StyleBoldUnderline"/>
        </w:rPr>
        <w:t>country's</w:t>
      </w:r>
      <w:proofErr w:type="gramEnd"/>
      <w:r w:rsidRPr="001C774F">
        <w:rPr>
          <w:rStyle w:val="StyleBoldUnderline"/>
        </w:rPr>
        <w:t xml:space="preserve"> floating offshore wind technology is an encouraging step forward. The development of floating turbines is exciting, because some of the strongest offshore winds can be found over deep-water locations</w:t>
      </w:r>
      <w:r w:rsidRPr="001C774F">
        <w:t xml:space="preserve">. Conventional offshore wind turbines, which use a steel foundation placed into the seabed, cannot access these sites. Floating offshore wind platforms, however, could be placed in deep-water areas near Maine, California, Oregon, </w:t>
      </w:r>
      <w:proofErr w:type="gramStart"/>
      <w:r w:rsidRPr="001C774F">
        <w:t>Hawaii</w:t>
      </w:r>
      <w:proofErr w:type="gramEnd"/>
      <w:r w:rsidRPr="001C774F">
        <w:t xml:space="preserve"> and within the Great Lakes.</w:t>
      </w:r>
    </w:p>
    <w:p w:rsidR="001C774F" w:rsidRPr="001C774F" w:rsidRDefault="001C774F" w:rsidP="001C774F">
      <w:r w:rsidRPr="001C774F">
        <w:t>Another big milestone for offshore wind happened in June, when the Bureau of Ocean Energy Management (BOEM) announced that the nation's first competitive lease sales for offshore wind development would be scheduled for July, in an area of ocean off of Rhode Island and Massachusetts. The effort could provide one million homes with emissions-free electricity.</w:t>
      </w:r>
    </w:p>
    <w:p w:rsidR="001C774F" w:rsidRDefault="001C774F" w:rsidP="001C774F">
      <w:pPr>
        <w:rPr>
          <w:rStyle w:val="StyleBoldUnderline"/>
        </w:rPr>
      </w:pPr>
      <w:r w:rsidRPr="001C774F">
        <w:rPr>
          <w:rStyle w:val="StyleBoldUnderline"/>
        </w:rPr>
        <w:t>The technology is here, and the demand for clean energy is high, but we will need political support to truly establish an offshore wind industry in the United States</w:t>
      </w:r>
      <w:r w:rsidRPr="001C774F">
        <w:t xml:space="preserve">. To that end, Oceana has been working to create </w:t>
      </w:r>
      <w:r w:rsidRPr="001C774F">
        <w:rPr>
          <w:rStyle w:val="StyleBoldUnderline"/>
        </w:rPr>
        <w:t>a long-term extension to the Investment Tax Credit (ITC) for offshore wind</w:t>
      </w:r>
      <w:r w:rsidRPr="001C774F">
        <w:t xml:space="preserve">, which </w:t>
      </w:r>
      <w:r w:rsidRPr="001C774F">
        <w:rPr>
          <w:rStyle w:val="StyleBoldUnderline"/>
        </w:rPr>
        <w:t>would allow offshore wind to flourish, and help the country transition away from fossil fuels and harmful offshore drilling.</w:t>
      </w:r>
      <w:r w:rsidRPr="001C774F">
        <w:t xml:space="preserve"> Unlike offshore oil drilling, offshore wind is clean and will never spill. </w:t>
      </w:r>
      <w:r w:rsidRPr="001C774F">
        <w:rPr>
          <w:rStyle w:val="StyleBoldUnderline"/>
        </w:rPr>
        <w:t>If the United States truly wants energy independence, the country must get serious about developing the untapped wealth of clean, renewable wind energy off its shores.</w:t>
      </w:r>
    </w:p>
    <w:p w:rsidR="00745FAE" w:rsidRDefault="00745FAE" w:rsidP="00745FAE">
      <w:pPr>
        <w:pStyle w:val="Heading4"/>
      </w:pPr>
      <w:r>
        <w:t>Offshore wind replaces oil</w:t>
      </w:r>
    </w:p>
    <w:p w:rsidR="00745FAE" w:rsidRPr="00AE26D4" w:rsidRDefault="00745FAE" w:rsidP="00745FAE">
      <w:pPr>
        <w:rPr>
          <w:rStyle w:val="StyleStyleBold12pt"/>
        </w:rPr>
      </w:pPr>
      <w:r>
        <w:rPr>
          <w:rStyle w:val="StyleStyleBold12pt"/>
        </w:rPr>
        <w:t>Larsen</w:t>
      </w:r>
      <w:r w:rsidRPr="00AE26D4">
        <w:rPr>
          <w:rStyle w:val="StyleStyleBold12pt"/>
        </w:rPr>
        <w:t xml:space="preserve">, </w:t>
      </w:r>
      <w:r>
        <w:rPr>
          <w:rStyle w:val="StyleStyleBold12pt"/>
        </w:rPr>
        <w:t xml:space="preserve">Earth Policy Institute </w:t>
      </w:r>
      <w:r w:rsidR="00EF11AB">
        <w:rPr>
          <w:rStyle w:val="StyleStyleBold12pt"/>
        </w:rPr>
        <w:t>research director</w:t>
      </w:r>
      <w:r w:rsidRPr="00AE26D4">
        <w:rPr>
          <w:rStyle w:val="StyleStyleBold12pt"/>
        </w:rPr>
        <w:t xml:space="preserve">, </w:t>
      </w:r>
      <w:r>
        <w:rPr>
          <w:rStyle w:val="StyleStyleBold12pt"/>
        </w:rPr>
        <w:t>2010</w:t>
      </w:r>
      <w:r w:rsidRPr="00AE26D4">
        <w:rPr>
          <w:rStyle w:val="StyleStyleBold12pt"/>
        </w:rPr>
        <w:t xml:space="preserve"> </w:t>
      </w:r>
    </w:p>
    <w:p w:rsidR="00745FAE" w:rsidRPr="00AB6A5C" w:rsidRDefault="00745FAE" w:rsidP="00745FAE">
      <w:r w:rsidRPr="00AB6A5C">
        <w:lastRenderedPageBreak/>
        <w:t>[Janet, 5-12-10, Mother Earth News, “Why Offshore Wind Energy Is a No-Brainer Compared to Offshore Oil Drilling,” http://www.motherearthnews.com/renewable-energy/why-offshore-wind-energy-is-a-no-brainer-compared-to-offshore-oil-drilling.aspx#axzz3712G4Lp0, Accessed</w:t>
      </w:r>
      <w:proofErr w:type="gramStart"/>
      <w:r w:rsidRPr="00AB6A5C">
        <w:t>:,</w:t>
      </w:r>
      <w:proofErr w:type="gramEnd"/>
      <w:r w:rsidRPr="00AB6A5C">
        <w:t xml:space="preserve"> JO]</w:t>
      </w:r>
    </w:p>
    <w:p w:rsidR="00745FAE" w:rsidRPr="00AB6A5C" w:rsidRDefault="00745FAE" w:rsidP="00745FAE"/>
    <w:p w:rsidR="00745FAE" w:rsidRPr="00AB6A5C" w:rsidRDefault="00745FAE" w:rsidP="00745FAE">
      <w:pPr>
        <w:rPr>
          <w:rStyle w:val="StyleBoldUnderline"/>
        </w:rPr>
      </w:pPr>
      <w:r w:rsidRPr="00AB6A5C">
        <w:t xml:space="preserve">Fortunately there are alternatives. </w:t>
      </w:r>
      <w:r w:rsidRPr="00AB6A5C">
        <w:rPr>
          <w:rStyle w:val="StyleBoldUnderline"/>
        </w:rPr>
        <w:t>Much of the U.S. oil consumption of nearly 20 million barrels a day goes to run vehicles</w:t>
      </w:r>
      <w:r w:rsidRPr="00AB6A5C">
        <w:t xml:space="preserve">, the same vehicles that get city commuters stuck in traffic for a cumulative 4.2 billion hours a year, costing society some $87 billion, according to the Texas Transportation Institute. </w:t>
      </w:r>
      <w:r w:rsidRPr="00AB6A5C">
        <w:rPr>
          <w:rStyle w:val="StyleBoldUnderline"/>
        </w:rPr>
        <w:t>To cut dependence on oil, transportation options can be expanded beyond single-passenger vehicles to bus rapid transit, light rail, high speed rail, and space for bicycles and pedestrians.</w:t>
      </w:r>
    </w:p>
    <w:p w:rsidR="00745FAE" w:rsidRPr="00AB6A5C" w:rsidRDefault="00745FAE" w:rsidP="00745FAE">
      <w:r w:rsidRPr="00AB6A5C">
        <w:t>Even though the </w:t>
      </w:r>
      <w:r w:rsidRPr="00342C4F">
        <w:t>U.S automobile fleet shrank</w:t>
      </w:r>
      <w:r w:rsidRPr="00AB6A5C">
        <w:t xml:space="preserve"> by four million vehicles last year, cars will not disappear completely anytime soon. However, </w:t>
      </w:r>
      <w:r w:rsidRPr="00AB6A5C">
        <w:rPr>
          <w:rStyle w:val="StyleBoldUnderline"/>
        </w:rPr>
        <w:t>the fleet can be cleaned up by marrying the electric and plug-in hybrid electric vehicles now starting to come to market to renewably produced electricity</w:t>
      </w:r>
      <w:r w:rsidRPr="00AB6A5C">
        <w:t xml:space="preserve">. The U.S. Pacific Northwest National Laboratory estimates that the </w:t>
      </w:r>
      <w:r w:rsidRPr="00AB6A5C">
        <w:rPr>
          <w:rStyle w:val="StyleBoldUnderline"/>
        </w:rPr>
        <w:t>current electrical infrastructure could power over 80 percent of the U.S. car fleet</w:t>
      </w:r>
      <w:r w:rsidRPr="00AB6A5C">
        <w:t>, relying largely on off-peak electricity as cars are charged at night. Upgrading to a stronger, smarter, and interconnected national grid that taps into the country’s enormous wind, solar and geothermal resources completes the transition.</w:t>
      </w:r>
    </w:p>
    <w:p w:rsidR="00745FAE" w:rsidRPr="001C774F" w:rsidRDefault="00745FAE" w:rsidP="001C774F">
      <w:pPr>
        <w:rPr>
          <w:rStyle w:val="StyleBoldUnderline"/>
        </w:rPr>
      </w:pPr>
    </w:p>
    <w:p w:rsidR="00745FAE" w:rsidRDefault="00745FAE" w:rsidP="004557DD">
      <w:pPr>
        <w:pStyle w:val="Heading1"/>
      </w:pPr>
      <w:r>
        <w:lastRenderedPageBreak/>
        <w:t>Natural Gas</w:t>
      </w:r>
    </w:p>
    <w:p w:rsidR="00745FAE" w:rsidRDefault="00745FAE" w:rsidP="00745FAE"/>
    <w:p w:rsidR="00745FAE" w:rsidRDefault="00745FAE" w:rsidP="00745FAE">
      <w:pPr>
        <w:pStyle w:val="Heading4"/>
      </w:pPr>
      <w:r>
        <w:t>Natural gas displaces oil as a transportation fuel</w:t>
      </w:r>
    </w:p>
    <w:p w:rsidR="00745FAE" w:rsidRPr="00AE26D4" w:rsidRDefault="00745FAE" w:rsidP="00745FAE">
      <w:pPr>
        <w:rPr>
          <w:rStyle w:val="StyleStyleBold12pt"/>
        </w:rPr>
      </w:pPr>
      <w:r>
        <w:rPr>
          <w:rStyle w:val="StyleStyleBold12pt"/>
        </w:rPr>
        <w:t>Reuters</w:t>
      </w:r>
      <w:r w:rsidR="00EF11AB">
        <w:rPr>
          <w:rStyle w:val="StyleStyleBold12pt"/>
        </w:rPr>
        <w:t xml:space="preserve"> </w:t>
      </w:r>
      <w:r>
        <w:rPr>
          <w:rStyle w:val="StyleStyleBold12pt"/>
        </w:rPr>
        <w:t>14</w:t>
      </w:r>
      <w:r w:rsidRPr="00AE26D4">
        <w:rPr>
          <w:rStyle w:val="StyleStyleBold12pt"/>
        </w:rPr>
        <w:t xml:space="preserve"> </w:t>
      </w:r>
    </w:p>
    <w:p w:rsidR="00745FAE" w:rsidRPr="00FC6635" w:rsidRDefault="00745FAE" w:rsidP="00745FAE">
      <w:r w:rsidRPr="00FC6635">
        <w:t xml:space="preserve">[2/4/14, Reuters, “Global transport sector looks to ride natural gas </w:t>
      </w:r>
      <w:proofErr w:type="gramStart"/>
      <w:r w:rsidRPr="00FC6635">
        <w:t>boom</w:t>
      </w:r>
      <w:r>
        <w:t xml:space="preserve"> </w:t>
      </w:r>
      <w:r w:rsidRPr="00FC6635">
        <w:t>,</w:t>
      </w:r>
      <w:proofErr w:type="gramEnd"/>
      <w:r w:rsidRPr="00FC6635">
        <w:t>” http://www.reuters.com/article/2014/02/04/gas-transport-idUSL5N0L51QV20140204, Accessed: 7/7/14, JO]</w:t>
      </w:r>
    </w:p>
    <w:p w:rsidR="00745FAE" w:rsidRPr="00AC0742" w:rsidRDefault="00745FAE" w:rsidP="00745FAE"/>
    <w:p w:rsidR="00745FAE" w:rsidRPr="008D3406" w:rsidRDefault="00745FAE" w:rsidP="00745FAE">
      <w:pPr>
        <w:rPr>
          <w:rStyle w:val="StyleBoldUnderline"/>
        </w:rPr>
      </w:pPr>
      <w:r w:rsidRPr="008D3406">
        <w:t xml:space="preserve">LONDON, Feb 4 (Reuters) - </w:t>
      </w:r>
      <w:r w:rsidRPr="008D3406">
        <w:rPr>
          <w:rStyle w:val="StyleBoldUnderline"/>
        </w:rPr>
        <w:t>Natural gas has started to challenge oil as the dominant transport fuel with companies building gas-powered ships and installing networks of service stations on water and land.</w:t>
      </w:r>
    </w:p>
    <w:p w:rsidR="00745FAE" w:rsidRPr="008D3406" w:rsidRDefault="00745FAE" w:rsidP="00745FAE">
      <w:pPr>
        <w:rPr>
          <w:rStyle w:val="StyleBoldUnderline"/>
        </w:rPr>
      </w:pPr>
      <w:r w:rsidRPr="008D3406">
        <w:rPr>
          <w:rStyle w:val="StyleBoldUnderline"/>
        </w:rPr>
        <w:t xml:space="preserve">The </w:t>
      </w:r>
      <w:proofErr w:type="gramStart"/>
      <w:r w:rsidRPr="008D3406">
        <w:rPr>
          <w:rStyle w:val="StyleBoldUnderline"/>
        </w:rPr>
        <w:t>expectation of cheaper gas and tighter environmental regulation have</w:t>
      </w:r>
      <w:proofErr w:type="gramEnd"/>
      <w:r w:rsidRPr="008D3406">
        <w:rPr>
          <w:rStyle w:val="StyleBoldUnderline"/>
        </w:rPr>
        <w:t xml:space="preserve"> created demand for a cleaner alternative to the oil-based fuels that have so far dominated the transport world.</w:t>
      </w:r>
    </w:p>
    <w:p w:rsidR="00745FAE" w:rsidRPr="008D3406" w:rsidRDefault="00745FAE" w:rsidP="00745FAE">
      <w:r w:rsidRPr="008D3406">
        <w:t>Although European and Asian liquefied natural gas (LNG) prices are currently high, trading at almost $20 per million British thermal unit (</w:t>
      </w:r>
      <w:proofErr w:type="spellStart"/>
      <w:r w:rsidRPr="008D3406">
        <w:t>mmBtu</w:t>
      </w:r>
      <w:proofErr w:type="spellEnd"/>
      <w:r w:rsidRPr="008D3406">
        <w:t xml:space="preserve">) in Asia and around $10 per </w:t>
      </w:r>
      <w:proofErr w:type="spellStart"/>
      <w:r w:rsidRPr="008D3406">
        <w:t>mmBtu</w:t>
      </w:r>
      <w:proofErr w:type="spellEnd"/>
      <w:r w:rsidRPr="008D3406">
        <w:t xml:space="preserve"> in Europe because of booming demand, analysts expect prices to drop substantially later this decade when new production rises.</w:t>
      </w:r>
    </w:p>
    <w:p w:rsidR="00745FAE" w:rsidRPr="008D3406" w:rsidRDefault="00745FAE" w:rsidP="00745FAE">
      <w:pPr>
        <w:rPr>
          <w:rStyle w:val="StyleBoldUnderline"/>
        </w:rPr>
      </w:pPr>
      <w:r w:rsidRPr="008D3406">
        <w:rPr>
          <w:rStyle w:val="StyleBoldUnderline"/>
        </w:rPr>
        <w:t>Germany, Singapore and the Netherlands are among the countries investing in natural gas transport hubs while companies including Royal Dutch Shell, Gazprom and Total, are also developing LNG fuel infrastructure.</w:t>
      </w:r>
    </w:p>
    <w:p w:rsidR="00745FAE" w:rsidRPr="008D3406" w:rsidRDefault="00745FAE" w:rsidP="00745FAE">
      <w:r w:rsidRPr="008D3406">
        <w:t xml:space="preserve">Germany is making its first move into LNG for transport after </w:t>
      </w:r>
      <w:proofErr w:type="spellStart"/>
      <w:r w:rsidRPr="008D3406">
        <w:t>Bomin</w:t>
      </w:r>
      <w:proofErr w:type="spellEnd"/>
      <w:r w:rsidRPr="008D3406">
        <w:t xml:space="preserve"> </w:t>
      </w:r>
      <w:proofErr w:type="spellStart"/>
      <w:r w:rsidRPr="008D3406">
        <w:t>Linde</w:t>
      </w:r>
      <w:proofErr w:type="spellEnd"/>
      <w:r w:rsidRPr="008D3406">
        <w:t xml:space="preserve"> LNG signed a deal in January to supply ferry firm AG EMS and it is now building two LNG bunker terminals in Hamburg and Bremerhaven, due to start operations in 2015.</w:t>
      </w:r>
    </w:p>
    <w:p w:rsidR="00745FAE" w:rsidRPr="008D3406" w:rsidRDefault="00745FAE" w:rsidP="00745FAE">
      <w:r w:rsidRPr="008D3406">
        <w:t xml:space="preserve">"Supplying their ferries with LNG makes AG EMS a pioneer in Germany and sends a clear signal that this low-emission propulsion system has arrived here," said Ruben Benders, managing director at </w:t>
      </w:r>
      <w:proofErr w:type="spellStart"/>
      <w:r w:rsidRPr="008D3406">
        <w:t>Bomin</w:t>
      </w:r>
      <w:proofErr w:type="spellEnd"/>
      <w:r w:rsidRPr="008D3406">
        <w:t xml:space="preserve"> </w:t>
      </w:r>
      <w:proofErr w:type="spellStart"/>
      <w:r w:rsidRPr="008D3406">
        <w:t>Linde</w:t>
      </w:r>
      <w:proofErr w:type="spellEnd"/>
      <w:r w:rsidRPr="008D3406">
        <w:t xml:space="preserve"> LNG.</w:t>
      </w:r>
    </w:p>
    <w:p w:rsidR="00745FAE" w:rsidRPr="008D3406" w:rsidRDefault="00745FAE" w:rsidP="00745FAE">
      <w:pPr>
        <w:rPr>
          <w:rStyle w:val="StyleBoldUnderline"/>
        </w:rPr>
      </w:pPr>
      <w:r w:rsidRPr="008D3406">
        <w:rPr>
          <w:rStyle w:val="StyleBoldUnderline"/>
        </w:rPr>
        <w:t xml:space="preserve">In the Dutch port of Antwerp, Europe's second </w:t>
      </w:r>
      <w:proofErr w:type="gramStart"/>
      <w:r w:rsidRPr="008D3406">
        <w:rPr>
          <w:rStyle w:val="StyleBoldUnderline"/>
        </w:rPr>
        <w:t>largest,</w:t>
      </w:r>
      <w:proofErr w:type="gramEnd"/>
      <w:r w:rsidRPr="008D3406">
        <w:rPr>
          <w:rStyle w:val="StyleBoldUnderline"/>
        </w:rPr>
        <w:t xml:space="preserve"> the </w:t>
      </w:r>
      <w:proofErr w:type="spellStart"/>
      <w:r w:rsidRPr="008D3406">
        <w:rPr>
          <w:rStyle w:val="StyleBoldUnderline"/>
        </w:rPr>
        <w:t>harbour</w:t>
      </w:r>
      <w:proofErr w:type="spellEnd"/>
      <w:r w:rsidRPr="008D3406">
        <w:rPr>
          <w:rStyle w:val="StyleBoldUnderline"/>
        </w:rPr>
        <w:t xml:space="preserve"> authority says that there are "all kinds of initiatives" through which the use of LNG as fuel for shipping is encouraged.</w:t>
      </w:r>
    </w:p>
    <w:p w:rsidR="00745FAE" w:rsidRPr="008D3406" w:rsidRDefault="00745FAE" w:rsidP="00745FAE">
      <w:r w:rsidRPr="008D3406">
        <w:t>At Rotterdam, Europe's biggest port, LNG also plays an increasing role in transport as the Gate LNG import terminal has begun supplying local river vessels and port tugs, as well as sending it on for use in the Baltic Sea where LNG is also seeing a pick-up in the marine sector.</w:t>
      </w:r>
    </w:p>
    <w:p w:rsidR="00745FAE" w:rsidRPr="008D3406" w:rsidRDefault="00745FAE" w:rsidP="00745FAE">
      <w:pPr>
        <w:rPr>
          <w:rStyle w:val="StyleBoldUnderline"/>
        </w:rPr>
      </w:pPr>
      <w:r w:rsidRPr="008D3406">
        <w:rPr>
          <w:rStyle w:val="StyleBoldUnderline"/>
        </w:rPr>
        <w:t>In Asia, Singapore has invested in LNG bunkering capacity in anticipation of rising demand from large ships.</w:t>
      </w:r>
    </w:p>
    <w:p w:rsidR="00745FAE" w:rsidRPr="008D3406" w:rsidRDefault="00745FAE" w:rsidP="00745FAE">
      <w:pPr>
        <w:rPr>
          <w:rStyle w:val="StyleBoldUnderline"/>
        </w:rPr>
      </w:pPr>
      <w:r w:rsidRPr="008D3406">
        <w:rPr>
          <w:rStyle w:val="StyleBoldUnderline"/>
        </w:rPr>
        <w:t>Singapore's motivation to enter the gas for transport sector is driven by the expectation of huge growth in China, currently still a small user of natural gas, but where new regulation is aimed at shifting the power generation sector from coal to gas and the transport sector from oil towards more gas use.</w:t>
      </w:r>
    </w:p>
    <w:p w:rsidR="00745FAE" w:rsidRPr="008D3406" w:rsidRDefault="00745FAE" w:rsidP="00745FAE">
      <w:pPr>
        <w:rPr>
          <w:rStyle w:val="StyleBoldUnderline"/>
        </w:rPr>
      </w:pPr>
      <w:r w:rsidRPr="008D3406">
        <w:rPr>
          <w:rStyle w:val="StyleBoldUnderline"/>
        </w:rPr>
        <w:t xml:space="preserve">Energy consultancy Wood Mackenzie says global gas demand in the transport sector could grow from under 5 billion cubic </w:t>
      </w:r>
      <w:proofErr w:type="spellStart"/>
      <w:r w:rsidRPr="008D3406">
        <w:rPr>
          <w:rStyle w:val="StyleBoldUnderline"/>
        </w:rPr>
        <w:t>metres</w:t>
      </w:r>
      <w:proofErr w:type="spellEnd"/>
      <w:r w:rsidRPr="008D3406">
        <w:rPr>
          <w:rStyle w:val="StyleBoldUnderline"/>
        </w:rPr>
        <w:t xml:space="preserve"> (</w:t>
      </w:r>
      <w:proofErr w:type="spellStart"/>
      <w:r w:rsidRPr="008D3406">
        <w:rPr>
          <w:rStyle w:val="StyleBoldUnderline"/>
        </w:rPr>
        <w:t>bcm</w:t>
      </w:r>
      <w:proofErr w:type="spellEnd"/>
      <w:r w:rsidRPr="008D3406">
        <w:rPr>
          <w:rStyle w:val="StyleBoldUnderline"/>
        </w:rPr>
        <w:t xml:space="preserve">) in 2012 to over 160 </w:t>
      </w:r>
      <w:proofErr w:type="spellStart"/>
      <w:r w:rsidRPr="008D3406">
        <w:rPr>
          <w:rStyle w:val="StyleBoldUnderline"/>
        </w:rPr>
        <w:t>bcm</w:t>
      </w:r>
      <w:proofErr w:type="spellEnd"/>
      <w:r w:rsidRPr="008D3406">
        <w:rPr>
          <w:rStyle w:val="StyleBoldUnderline"/>
        </w:rPr>
        <w:t xml:space="preserve"> by 2030, which would be equivalent to two </w:t>
      </w:r>
      <w:proofErr w:type="spellStart"/>
      <w:r w:rsidRPr="008D3406">
        <w:rPr>
          <w:rStyle w:val="StyleBoldUnderline"/>
        </w:rPr>
        <w:t>years worth</w:t>
      </w:r>
      <w:proofErr w:type="spellEnd"/>
      <w:r w:rsidRPr="008D3406">
        <w:rPr>
          <w:rStyle w:val="StyleBoldUnderline"/>
        </w:rPr>
        <w:t xml:space="preserve"> of current British gas demand or around 3 million barrels of oil.</w:t>
      </w:r>
    </w:p>
    <w:p w:rsidR="00745FAE" w:rsidRPr="008D3406" w:rsidRDefault="00745FAE" w:rsidP="00745FAE">
      <w:r w:rsidRPr="008D3406">
        <w:t xml:space="preserve">"Gas has traditionally played a niche role in global transport but it is now garnering greater attention," said Noel </w:t>
      </w:r>
      <w:proofErr w:type="spellStart"/>
      <w:r w:rsidRPr="008D3406">
        <w:t>Tomnay</w:t>
      </w:r>
      <w:proofErr w:type="spellEnd"/>
      <w:r w:rsidRPr="008D3406">
        <w:t>, head of research at Wood Mackenzie.</w:t>
      </w:r>
    </w:p>
    <w:p w:rsidR="00745FAE" w:rsidRPr="008D3406" w:rsidRDefault="00745FAE" w:rsidP="00745FAE">
      <w:pPr>
        <w:rPr>
          <w:rStyle w:val="StyleBoldUnderline"/>
        </w:rPr>
      </w:pPr>
      <w:r w:rsidRPr="008D3406">
        <w:rPr>
          <w:rStyle w:val="StyleBoldUnderline"/>
        </w:rPr>
        <w:t>"Oil and gas price differentials are now making investment in gas re-fuelling infrastructure worthwhile and... increased environmental restrictions on emissions are encouraging wider global uptake."</w:t>
      </w:r>
    </w:p>
    <w:p w:rsidR="00745FAE" w:rsidRPr="008D3406" w:rsidRDefault="00745FAE" w:rsidP="00745FAE">
      <w:r w:rsidRPr="008D3406">
        <w:lastRenderedPageBreak/>
        <w:t xml:space="preserve">Various new regulations on </w:t>
      </w:r>
      <w:proofErr w:type="spellStart"/>
      <w:r w:rsidRPr="008D3406">
        <w:t>sulphur</w:t>
      </w:r>
      <w:proofErr w:type="spellEnd"/>
      <w:r w:rsidRPr="008D3406">
        <w:t xml:space="preserve"> emissions in the shipping sector will come into place for much of the North and Baltic Sea as well as the U.S. and Canada in 2015, which has driven interest in alternative fuels to diesel.</w:t>
      </w:r>
    </w:p>
    <w:p w:rsidR="00745FAE" w:rsidRPr="008D3406" w:rsidRDefault="00745FAE" w:rsidP="00745FAE">
      <w:r w:rsidRPr="008D3406">
        <w:t>TRUCKS AND TRAINS</w:t>
      </w:r>
    </w:p>
    <w:p w:rsidR="00745FAE" w:rsidRPr="008D3406" w:rsidRDefault="00745FAE" w:rsidP="00745FAE">
      <w:pPr>
        <w:rPr>
          <w:rStyle w:val="StyleBoldUnderline"/>
        </w:rPr>
      </w:pPr>
      <w:r w:rsidRPr="008D3406">
        <w:rPr>
          <w:rStyle w:val="StyleBoldUnderline"/>
        </w:rPr>
        <w:t>In North America, LNG is also gaining traction on land as a shale gas boom has led to a 50 percent drop in U.S. gas prices since 2008, making it competitive with oil in the transport sector.</w:t>
      </w:r>
    </w:p>
    <w:p w:rsidR="00745FAE" w:rsidRPr="008D3406" w:rsidRDefault="00745FAE" w:rsidP="00745FAE">
      <w:r w:rsidRPr="008D3406">
        <w:t>Shell and TravelCenters of America are developing a network of LNG truck fuel stations that will allow U.S. coast-to-coast LNG-fueled road transport within a few years.</w:t>
      </w:r>
    </w:p>
    <w:p w:rsidR="00745FAE" w:rsidRPr="008D3406" w:rsidRDefault="00745FAE" w:rsidP="00745FAE">
      <w:r w:rsidRPr="008D3406">
        <w:t>"Gas is cleaner and gas is cheaper - at least for now," said Bruce Carlton, president and chief executive of the U.S. National Industrial Transportation League, a trade association.</w:t>
      </w:r>
    </w:p>
    <w:p w:rsidR="00745FAE" w:rsidRPr="008D3406" w:rsidRDefault="00745FAE" w:rsidP="00745FAE">
      <w:pPr>
        <w:rPr>
          <w:rStyle w:val="StyleBoldUnderline"/>
        </w:rPr>
      </w:pPr>
      <w:r w:rsidRPr="008D3406">
        <w:rPr>
          <w:rStyle w:val="StyleBoldUnderline"/>
        </w:rPr>
        <w:t>"We are seeing a lot of attention being given to conversions to gas/LNG in the USA... Rail is probably a bit behind, but very interested in it as well," he said.</w:t>
      </w:r>
    </w:p>
    <w:p w:rsidR="00745FAE" w:rsidRPr="008D3406" w:rsidRDefault="00745FAE" w:rsidP="00745FAE">
      <w:pPr>
        <w:rPr>
          <w:rStyle w:val="StyleBoldUnderline"/>
        </w:rPr>
      </w:pPr>
      <w:r w:rsidRPr="008D3406">
        <w:rPr>
          <w:rStyle w:val="StyleBoldUnderline"/>
        </w:rPr>
        <w:t>Tucker Gilliam of U.S. transport and logistics group Crowley Liner Services, whose firm has ordered two LNG-powered vessels to operate between the U.S. and Puerto Rico, said LNG for transport would gain further traction.</w:t>
      </w:r>
    </w:p>
    <w:p w:rsidR="00745FAE" w:rsidRPr="008D3406" w:rsidRDefault="00745FAE" w:rsidP="00745FAE">
      <w:r w:rsidRPr="008D3406">
        <w:rPr>
          <w:rStyle w:val="StyleBoldUnderline"/>
        </w:rPr>
        <w:t>"As more is invested in infrastructure to produce and deliver the fuel, there will be greater opportunities for wider scale adoption," he said.</w:t>
      </w:r>
      <w:r w:rsidRPr="008D3406">
        <w:t xml:space="preserve"> He added that for Crowley, the driving force were "significant environmental benefits".</w:t>
      </w:r>
    </w:p>
    <w:p w:rsidR="00745FAE" w:rsidRDefault="00745FAE" w:rsidP="00745FAE"/>
    <w:p w:rsidR="00745FAE" w:rsidRDefault="00745FAE" w:rsidP="00745FAE">
      <w:pPr>
        <w:pStyle w:val="Heading4"/>
      </w:pPr>
      <w:r>
        <w:t>Natural gas will be used for transportation—Causes oil independence and exports</w:t>
      </w:r>
    </w:p>
    <w:p w:rsidR="00745FAE" w:rsidRPr="00C77277" w:rsidRDefault="00745FAE" w:rsidP="00745FAE">
      <w:pPr>
        <w:rPr>
          <w:rStyle w:val="StyleStyleBold12pt"/>
        </w:rPr>
      </w:pPr>
      <w:proofErr w:type="spellStart"/>
      <w:r w:rsidRPr="00C77277">
        <w:rPr>
          <w:rStyle w:val="StyleStyleBold12pt"/>
        </w:rPr>
        <w:t>Kilcarr</w:t>
      </w:r>
      <w:proofErr w:type="spellEnd"/>
      <w:r w:rsidRPr="00C77277">
        <w:rPr>
          <w:rStyle w:val="StyleStyleBold12pt"/>
        </w:rPr>
        <w:t>, Fleet Owner</w:t>
      </w:r>
      <w:r w:rsidR="00EF11AB">
        <w:rPr>
          <w:rStyle w:val="StyleStyleBold12pt"/>
        </w:rPr>
        <w:t xml:space="preserve"> senior editor, </w:t>
      </w:r>
      <w:r>
        <w:rPr>
          <w:rStyle w:val="StyleStyleBold12pt"/>
        </w:rPr>
        <w:t>2012</w:t>
      </w:r>
    </w:p>
    <w:p w:rsidR="00745FAE" w:rsidRPr="003C45E8" w:rsidRDefault="00745FAE" w:rsidP="00745FAE">
      <w:r w:rsidRPr="003C45E8">
        <w:t>[Sean, 11-13-12, Fleet Owner, “What an awesome global energy forecast</w:t>
      </w:r>
      <w:proofErr w:type="gramStart"/>
      <w:r w:rsidRPr="003C45E8">
        <w:t>!</w:t>
      </w:r>
      <w:r>
        <w:t xml:space="preserve"> </w:t>
      </w:r>
      <w:r w:rsidRPr="003C45E8">
        <w:t>,</w:t>
      </w:r>
      <w:proofErr w:type="gramEnd"/>
      <w:r w:rsidRPr="003C45E8">
        <w:t>” http://fleetowner.com/blog/what-awesome-global-energy-forecast, Accessed: 7/7/14, JO]</w:t>
      </w:r>
    </w:p>
    <w:p w:rsidR="00745FAE" w:rsidRDefault="00745FAE" w:rsidP="00745FAE"/>
    <w:p w:rsidR="00745FAE" w:rsidRPr="008D3406" w:rsidRDefault="00745FAE" w:rsidP="00745FAE">
      <w:pPr>
        <w:rPr>
          <w:rStyle w:val="StyleBoldUnderline"/>
        </w:rPr>
      </w:pPr>
      <w:r w:rsidRPr="00AC0742">
        <w:t xml:space="preserve">Now, here’s the second part of this equation: </w:t>
      </w:r>
      <w:r w:rsidRPr="008D3406">
        <w:rPr>
          <w:rStyle w:val="StyleBoldUnderline"/>
        </w:rPr>
        <w:t>even as the prospect of huge domestic oil reserves makes itself know, efforts continue apace to expand the infrastructure for natural gas transportation in the U.S. – the most recent being a deal struck between General Electric (GE) and Clean Energy Fuels.</w:t>
      </w:r>
    </w:p>
    <w:p w:rsidR="00745FAE" w:rsidRPr="008D3406" w:rsidRDefault="00745FAE" w:rsidP="00745FAE">
      <w:pPr>
        <w:rPr>
          <w:rStyle w:val="StyleBoldUnderline"/>
        </w:rPr>
      </w:pPr>
      <w:r w:rsidRPr="008D3406">
        <w:rPr>
          <w:rStyle w:val="StyleBoldUnderline"/>
        </w:rPr>
        <w:t>That deal calls for the acquisition and use of GE’s “</w:t>
      </w:r>
      <w:proofErr w:type="spellStart"/>
      <w:r w:rsidRPr="008D3406">
        <w:rPr>
          <w:rStyle w:val="StyleBoldUnderline"/>
        </w:rPr>
        <w:t>MicroLNG</w:t>
      </w:r>
      <w:proofErr w:type="spellEnd"/>
      <w:r w:rsidRPr="008D3406">
        <w:rPr>
          <w:rStyle w:val="StyleBoldUnderline"/>
        </w:rPr>
        <w:t>” production system, which Clean Energy will use to make 250,000 gallons of liquefied natural gas (LNG) per day</w:t>
      </w:r>
      <w:r w:rsidRPr="00AC0742">
        <w:t xml:space="preserve">, or about 54 million DGEs (diesel gallon equivalents) per year with the built-in capability for further expansion. GE said </w:t>
      </w:r>
      <w:r w:rsidRPr="008D3406">
        <w:rPr>
          <w:rStyle w:val="StyleBoldUnderline"/>
        </w:rPr>
        <w:t>this new technology will help reduce a fleet operator’s fuel costs by more than 25% compared to diesel fuel, with the volume of LNG produced with the natural gas production technology from one such plant capable of supporting 28,000 heavy trucks.</w:t>
      </w:r>
    </w:p>
    <w:p w:rsidR="00745FAE" w:rsidRPr="00AC0742" w:rsidRDefault="00745FAE" w:rsidP="00745FAE">
      <w:r w:rsidRPr="00AC0742">
        <w:t xml:space="preserve">Sure, a lot of truckers will say, “heck, </w:t>
      </w:r>
      <w:r w:rsidRPr="008D3406">
        <w:rPr>
          <w:rStyle w:val="StyleBoldUnderline"/>
        </w:rPr>
        <w:t>if the U.S. is going to be producing so much oil, why switch my truck to run on LNG</w:t>
      </w:r>
      <w:r w:rsidRPr="00AC0742">
        <w:t xml:space="preserve">?” The best reason is this: if oil prices – and thus diesel prices – stay high, </w:t>
      </w:r>
      <w:r w:rsidRPr="008D3406">
        <w:rPr>
          <w:rStyle w:val="StyleBoldUnderline"/>
        </w:rPr>
        <w:t>we can sell that “black gold” overseas for top dollar while operating our transportation network on cheaper</w:t>
      </w:r>
      <w:r w:rsidRPr="00AC0742">
        <w:t xml:space="preserve"> (and domestically produced) </w:t>
      </w:r>
      <w:r w:rsidRPr="008D3406">
        <w:rPr>
          <w:rStyle w:val="StyleBoldUnderline"/>
        </w:rPr>
        <w:t>natural gas.</w:t>
      </w:r>
    </w:p>
    <w:p w:rsidR="00745FAE" w:rsidRPr="00AE69EC" w:rsidRDefault="00745FAE" w:rsidP="00745FAE">
      <w:pPr>
        <w:pStyle w:val="Heading4"/>
      </w:pPr>
      <w:r w:rsidRPr="00AE69EC">
        <w:t>Oil and gas price decoupling is only short term—Prefer long term trends over snapshot evidence</w:t>
      </w:r>
    </w:p>
    <w:p w:rsidR="00745FAE" w:rsidRPr="00AE69EC" w:rsidRDefault="00745FAE" w:rsidP="00745FAE">
      <w:pPr>
        <w:rPr>
          <w:rStyle w:val="StyleStyleBold12pt"/>
        </w:rPr>
      </w:pPr>
      <w:proofErr w:type="spellStart"/>
      <w:r w:rsidRPr="00AE69EC">
        <w:rPr>
          <w:rStyle w:val="StyleStyleBold12pt"/>
        </w:rPr>
        <w:t>Ramberg</w:t>
      </w:r>
      <w:proofErr w:type="spellEnd"/>
      <w:r w:rsidRPr="00AE69EC">
        <w:rPr>
          <w:rStyle w:val="StyleStyleBold12pt"/>
        </w:rPr>
        <w:t>, MIT Center for Energy and Environmental Policy Research Researcher, and Parsons, MIT Sloan School of Management Senior Lecturer, 2012</w:t>
      </w:r>
    </w:p>
    <w:p w:rsidR="00745FAE" w:rsidRDefault="00745FAE" w:rsidP="00745FAE">
      <w:pPr>
        <w:rPr>
          <w:color w:val="000000"/>
          <w:sz w:val="24"/>
        </w:rPr>
      </w:pPr>
      <w:r>
        <w:rPr>
          <w:color w:val="000000"/>
          <w:sz w:val="24"/>
        </w:rPr>
        <w:t>[David J. and John E.</w:t>
      </w:r>
      <w:r w:rsidRPr="001F2FF8">
        <w:rPr>
          <w:color w:val="000000"/>
          <w:sz w:val="24"/>
        </w:rPr>
        <w:t>, “</w:t>
      </w:r>
      <w:r w:rsidRPr="000202E3">
        <w:rPr>
          <w:color w:val="000000"/>
          <w:sz w:val="24"/>
        </w:rPr>
        <w:t>The Weak Tie Between Natural Gas and Oil Price</w:t>
      </w:r>
      <w:r w:rsidRPr="001F2FF8">
        <w:rPr>
          <w:color w:val="000000"/>
          <w:sz w:val="24"/>
        </w:rPr>
        <w:t xml:space="preserve">,” </w:t>
      </w:r>
      <w:r>
        <w:rPr>
          <w:i/>
          <w:color w:val="000000"/>
          <w:sz w:val="24"/>
        </w:rPr>
        <w:t>The Energy Journal</w:t>
      </w:r>
      <w:r w:rsidRPr="001F2FF8">
        <w:rPr>
          <w:color w:val="000000"/>
          <w:sz w:val="24"/>
        </w:rPr>
        <w:t>, Volume:</w:t>
      </w:r>
      <w:r>
        <w:rPr>
          <w:color w:val="000000"/>
          <w:sz w:val="24"/>
        </w:rPr>
        <w:t xml:space="preserve"> 33</w:t>
      </w:r>
      <w:r w:rsidRPr="001F2FF8">
        <w:rPr>
          <w:color w:val="000000"/>
          <w:sz w:val="24"/>
        </w:rPr>
        <w:t xml:space="preserve"> Number</w:t>
      </w:r>
      <w:r>
        <w:rPr>
          <w:color w:val="000000"/>
          <w:sz w:val="24"/>
        </w:rPr>
        <w:t xml:space="preserve">: </w:t>
      </w:r>
      <w:proofErr w:type="gramStart"/>
      <w:r>
        <w:rPr>
          <w:color w:val="000000"/>
          <w:sz w:val="24"/>
        </w:rPr>
        <w:t xml:space="preserve">2 </w:t>
      </w:r>
      <w:r w:rsidRPr="001F2FF8">
        <w:rPr>
          <w:color w:val="000000"/>
          <w:sz w:val="24"/>
        </w:rPr>
        <w:t>,</w:t>
      </w:r>
      <w:proofErr w:type="gramEnd"/>
      <w:r w:rsidRPr="001F2FF8">
        <w:rPr>
          <w:color w:val="000000"/>
          <w:sz w:val="24"/>
        </w:rPr>
        <w:t xml:space="preserve"> page </w:t>
      </w:r>
      <w:r>
        <w:rPr>
          <w:color w:val="000000"/>
          <w:sz w:val="24"/>
        </w:rPr>
        <w:t>34</w:t>
      </w:r>
      <w:r w:rsidRPr="001F2FF8">
        <w:rPr>
          <w:color w:val="000000"/>
          <w:sz w:val="24"/>
        </w:rPr>
        <w:t xml:space="preserve">, </w:t>
      </w:r>
      <w:r>
        <w:rPr>
          <w:color w:val="000000"/>
          <w:sz w:val="24"/>
        </w:rPr>
        <w:t>JO]</w:t>
      </w:r>
    </w:p>
    <w:p w:rsidR="00745FAE" w:rsidRPr="001F2FF8" w:rsidRDefault="00745FAE" w:rsidP="00745FAE">
      <w:pPr>
        <w:rPr>
          <w:color w:val="000000"/>
          <w:sz w:val="24"/>
        </w:rPr>
      </w:pPr>
    </w:p>
    <w:p w:rsidR="00745FAE" w:rsidRPr="00AE69EC" w:rsidRDefault="00745FAE" w:rsidP="00745FAE">
      <w:r w:rsidRPr="00AE69EC">
        <w:rPr>
          <w:rStyle w:val="StyleBoldUnderline"/>
        </w:rPr>
        <w:lastRenderedPageBreak/>
        <w:t>This analysis can inform the repeated discussions about how the natural gas price has "decoupled" from the oil price</w:t>
      </w:r>
      <w:r w:rsidRPr="00AE69EC">
        <w:t xml:space="preserve">. First, our documentation of the unaccounted for volatility points out that there are likely to be many occasions when the </w:t>
      </w:r>
      <w:r w:rsidRPr="00AE69EC">
        <w:rPr>
          <w:rStyle w:val="StyleBoldUnderline"/>
        </w:rPr>
        <w:t xml:space="preserve">prices </w:t>
      </w:r>
      <w:r w:rsidRPr="00AE69EC">
        <w:rPr>
          <w:rStyle w:val="Emphasis"/>
        </w:rPr>
        <w:t>temporarily</w:t>
      </w:r>
      <w:r w:rsidRPr="00AE69EC">
        <w:rPr>
          <w:rStyle w:val="StyleBoldUnderline"/>
        </w:rPr>
        <w:t xml:space="preserve"> break away from the usual relationship to which they will later return. These </w:t>
      </w:r>
      <w:proofErr w:type="spellStart"/>
      <w:r w:rsidRPr="00AE69EC">
        <w:rPr>
          <w:rStyle w:val="StyleBoldUnderline"/>
        </w:rPr>
        <w:t>decouplings</w:t>
      </w:r>
      <w:proofErr w:type="spellEnd"/>
      <w:r w:rsidRPr="00AE69EC">
        <w:rPr>
          <w:rStyle w:val="StyleBoldUnderline"/>
        </w:rPr>
        <w:t xml:space="preserve"> </w:t>
      </w:r>
      <w:r w:rsidRPr="00AE69EC">
        <w:t xml:space="preserve">can be severe, but they </w:t>
      </w:r>
      <w:r w:rsidRPr="00AE69EC">
        <w:rPr>
          <w:rStyle w:val="StyleBoldUnderline"/>
        </w:rPr>
        <w:t>are</w:t>
      </w:r>
      <w:r w:rsidRPr="00AE69EC">
        <w:t xml:space="preserve"> also </w:t>
      </w:r>
      <w:r w:rsidRPr="00AE69EC">
        <w:rPr>
          <w:rStyle w:val="Emphasis"/>
        </w:rPr>
        <w:t>not very long lasting</w:t>
      </w:r>
      <w:r w:rsidRPr="00AE69EC">
        <w:t>—</w:t>
      </w:r>
      <w:r w:rsidRPr="00AE69EC">
        <w:rPr>
          <w:rStyle w:val="StyleBoldUnderline"/>
        </w:rPr>
        <w:t>less than one season typically—and the old relationship is reestablished</w:t>
      </w:r>
      <w:r w:rsidRPr="00AE69EC">
        <w:t xml:space="preserve">. Second, our documentation that the </w:t>
      </w:r>
      <w:proofErr w:type="spellStart"/>
      <w:r w:rsidRPr="00AE69EC">
        <w:t>cointegrating</w:t>
      </w:r>
      <w:proofErr w:type="spellEnd"/>
      <w:r w:rsidRPr="00AE69EC">
        <w:t xml:space="preserve"> relationship has shifted over time, first in one direction and then in another, points out that </w:t>
      </w:r>
      <w:r w:rsidRPr="00AE69EC">
        <w:rPr>
          <w:rStyle w:val="StyleBoldUnderline"/>
        </w:rPr>
        <w:t>prices can decouple from one relationship only to recouple in a new relationship</w:t>
      </w:r>
      <w:r w:rsidRPr="00AE69EC">
        <w:t xml:space="preserve">. Third, </w:t>
      </w:r>
      <w:r w:rsidRPr="00AE69EC">
        <w:rPr>
          <w:rStyle w:val="StyleBoldUnderline"/>
        </w:rPr>
        <w:t>there is not yet any evidence that the relationship between the two price series has been severed completely. Indeed, it is hard to imagine that natural gas and oil prices could decouple completely and permanently.</w:t>
      </w:r>
      <w:r w:rsidRPr="00AE69EC">
        <w:t xml:space="preserve"> For example, </w:t>
      </w:r>
      <w:r w:rsidRPr="00AE69EC">
        <w:rPr>
          <w:rStyle w:val="StyleBoldUnderline"/>
        </w:rPr>
        <w:t xml:space="preserve">while conversion of gas to liquids may seem expensive now, the technological possibility of conversion does place a cap on the degree to which oil prices can </w:t>
      </w:r>
      <w:proofErr w:type="gramStart"/>
      <w:r w:rsidRPr="00AE69EC">
        <w:rPr>
          <w:rStyle w:val="StyleBoldUnderline"/>
        </w:rPr>
        <w:t>rise</w:t>
      </w:r>
      <w:proofErr w:type="gramEnd"/>
      <w:r w:rsidRPr="00AE69EC">
        <w:rPr>
          <w:rStyle w:val="StyleBoldUnderline"/>
        </w:rPr>
        <w:t xml:space="preserve"> relative to natural gas prices. Other technological and economic constraints act similarly to prevent a complete decoupling. </w:t>
      </w:r>
      <w:r w:rsidRPr="00AE69EC">
        <w:t>However, the freedom of motion is large.</w:t>
      </w:r>
    </w:p>
    <w:p w:rsidR="00EF11AB" w:rsidRDefault="00EF11AB" w:rsidP="00EF11AB"/>
    <w:p w:rsidR="001C774F" w:rsidRPr="001C774F" w:rsidRDefault="00EF11AB" w:rsidP="001C774F">
      <w:pPr>
        <w:pStyle w:val="Heading4"/>
        <w:rPr>
          <w:rFonts w:cs="Times New Roman"/>
        </w:rPr>
      </w:pPr>
      <w:r>
        <w:rPr>
          <w:rFonts w:cs="Times New Roman"/>
        </w:rPr>
        <w:t xml:space="preserve">The </w:t>
      </w:r>
      <w:proofErr w:type="spellStart"/>
      <w:r>
        <w:rPr>
          <w:rFonts w:cs="Times New Roman"/>
        </w:rPr>
        <w:t>aff</w:t>
      </w:r>
      <w:proofErr w:type="spellEnd"/>
      <w:r w:rsidR="001C774F" w:rsidRPr="001C774F">
        <w:rPr>
          <w:rFonts w:cs="Times New Roman"/>
        </w:rPr>
        <w:t xml:space="preserve"> ends us oil dependence</w:t>
      </w:r>
    </w:p>
    <w:p w:rsidR="001C774F" w:rsidRPr="001C774F" w:rsidRDefault="001C774F" w:rsidP="001C774F">
      <w:pPr>
        <w:rPr>
          <w:rStyle w:val="StyleStyleBold12pt"/>
        </w:rPr>
      </w:pPr>
      <w:proofErr w:type="spellStart"/>
      <w:r w:rsidRPr="001C774F">
        <w:rPr>
          <w:rStyle w:val="StyleStyleBold12pt"/>
        </w:rPr>
        <w:t>Ganos</w:t>
      </w:r>
      <w:proofErr w:type="spellEnd"/>
      <w:r w:rsidRPr="001C774F">
        <w:rPr>
          <w:rStyle w:val="StyleStyleBold12pt"/>
        </w:rPr>
        <w:t>, Forbes writer, 12</w:t>
      </w:r>
    </w:p>
    <w:p w:rsidR="001C774F" w:rsidRPr="001C774F" w:rsidRDefault="001C774F" w:rsidP="001C774F">
      <w:pPr>
        <w:rPr>
          <w:rStyle w:val="StyleStyleBold12pt"/>
          <w:b w:val="0"/>
          <w:bCs w:val="0"/>
          <w:color w:val="000000"/>
          <w:sz w:val="24"/>
        </w:rPr>
      </w:pPr>
      <w:r w:rsidRPr="001C774F">
        <w:rPr>
          <w:color w:val="000000"/>
          <w:sz w:val="24"/>
        </w:rPr>
        <w:t>[Todd, 1/3/12, Forbes, “Breaking U.S. Dependence on Foreign Oil,” http://www.forbes.com/sites/toddganos/2012/01/03/breaking-u-s-dependence-on-foreign-oil/, accessed 7/7/14, AC]</w:t>
      </w:r>
    </w:p>
    <w:p w:rsidR="001C774F" w:rsidRPr="001C774F" w:rsidRDefault="001C774F" w:rsidP="001C774F">
      <w:r w:rsidRPr="001C774F">
        <w:rPr>
          <w:rStyle w:val="StyleBoldUnderline"/>
        </w:rPr>
        <w:t>We’ve heard the beating of the drum time and time again: “We must reduce our dependence on foreign oil.”</w:t>
      </w:r>
      <w:r w:rsidRPr="001C774F">
        <w:t>  It forces us into poor economic, political, diplomatic, and military choices.  But, what are we really doing about it?</w:t>
      </w:r>
    </w:p>
    <w:p w:rsidR="001C774F" w:rsidRPr="001C774F" w:rsidRDefault="001C774F" w:rsidP="001C774F">
      <w:r w:rsidRPr="001C774F">
        <w:t>In this column, I’ve discussed a widely accepted concept called “peak oil”.  It is a logistics model that has been able to predict the point in time at which the maximum rate of extraction occurs for a specific well, a field, a region, or the world, after which extraction quickly declines.  Under this model, it appears that peak oil for the world might well occur this decade.  While the extraction of oil might decline, energy consumption certainly won’t.  So, energy consumers will turn to different sources.</w:t>
      </w:r>
    </w:p>
    <w:p w:rsidR="001C774F" w:rsidRPr="001C774F" w:rsidRDefault="001C774F" w:rsidP="001C774F">
      <w:r w:rsidRPr="001C774F">
        <w:rPr>
          <w:rStyle w:val="StyleBoldUnderline"/>
        </w:rPr>
        <w:t>Given a combination of factors – our nation’s infrastructure, domestic resources, technology, and environmental impact – it might be that natural gas is the natural choice.</w:t>
      </w:r>
      <w:r w:rsidRPr="001C774F">
        <w:t>  Of course, we would want to ultimately move to zero-emission sources of energy, but we’re not there yet . . . at least our infrastructure and technology are not there yet.</w:t>
      </w:r>
    </w:p>
    <w:p w:rsidR="001C774F" w:rsidRPr="001C774F" w:rsidRDefault="001C774F" w:rsidP="001C774F">
      <w:pPr>
        <w:rPr>
          <w:rStyle w:val="StyleBoldUnderline"/>
        </w:rPr>
      </w:pPr>
      <w:r w:rsidRPr="001C774F">
        <w:rPr>
          <w:rStyle w:val="StyleBoldUnderline"/>
        </w:rPr>
        <w:t>U.S. crude oil consumption is roughly 7 billion barrels per year, of which approximately 4.5 billion barrels is imported</w:t>
      </w:r>
      <w:r w:rsidRPr="001C774F">
        <w:t xml:space="preserve">.  Based on data from the U.S. Energy Information Administration, </w:t>
      </w:r>
      <w:r w:rsidRPr="001C774F">
        <w:rPr>
          <w:rStyle w:val="StyleBoldUnderline"/>
        </w:rPr>
        <w:t>about 24 trillion cubic feet of natural gas per year would be needed to replace the 4.5 billion barrels per year we import.</w:t>
      </w:r>
    </w:p>
    <w:p w:rsidR="001C774F" w:rsidRPr="001C774F" w:rsidRDefault="001C774F" w:rsidP="001C774F">
      <w:r w:rsidRPr="001C774F">
        <w:rPr>
          <w:rStyle w:val="StyleBoldUnderline"/>
        </w:rPr>
        <w:t>The U.S. currently produces</w:t>
      </w:r>
      <w:r w:rsidRPr="001C774F">
        <w:t xml:space="preserve"> just </w:t>
      </w:r>
      <w:r w:rsidRPr="001C774F">
        <w:rPr>
          <w:rStyle w:val="StyleBoldUnderline"/>
        </w:rPr>
        <w:t>under this amount each year.</w:t>
      </w:r>
      <w:r w:rsidRPr="001C774F">
        <w:t xml:space="preserve">  With an effective doubling of consumption of natural gas each year, </w:t>
      </w:r>
      <w:r w:rsidRPr="001C774F">
        <w:rPr>
          <w:rStyle w:val="StyleBoldUnderline"/>
        </w:rPr>
        <w:t>an expansion</w:t>
      </w:r>
      <w:r w:rsidRPr="001C774F">
        <w:t xml:space="preserve"> of infrastructure </w:t>
      </w:r>
      <w:r w:rsidRPr="001C774F">
        <w:rPr>
          <w:rStyle w:val="StyleBoldUnderline"/>
        </w:rPr>
        <w:t>would be needed</w:t>
      </w:r>
      <w:r w:rsidRPr="001C774F">
        <w:t xml:space="preserve">.  Such an expansion might take ten years to implement.  But, </w:t>
      </w:r>
      <w:r w:rsidRPr="001C774F">
        <w:rPr>
          <w:rStyle w:val="StyleBoldUnderline"/>
        </w:rPr>
        <w:t>it would be a shift from energy investment that we are already paying for outside the United States to energy investment inside the United States</w:t>
      </w:r>
      <w:r w:rsidRPr="001C774F">
        <w:t>.  This would likely have the effect of pulling jobs back into the U.S.</w:t>
      </w:r>
    </w:p>
    <w:p w:rsidR="001C774F" w:rsidRPr="001C774F" w:rsidRDefault="001C774F" w:rsidP="004557DD">
      <w:pPr>
        <w:pStyle w:val="Heading1"/>
      </w:pPr>
      <w:r w:rsidRPr="001C774F">
        <w:lastRenderedPageBreak/>
        <w:t>Gas Drilling</w:t>
      </w:r>
    </w:p>
    <w:p w:rsidR="001C774F" w:rsidRPr="001C774F" w:rsidRDefault="001C774F" w:rsidP="001C774F">
      <w:pPr>
        <w:pStyle w:val="Heading4"/>
        <w:rPr>
          <w:rFonts w:cs="Times New Roman"/>
        </w:rPr>
      </w:pPr>
      <w:r w:rsidRPr="001C774F">
        <w:rPr>
          <w:rFonts w:cs="Times New Roman"/>
        </w:rPr>
        <w:t>Gas drilling ends US dependence on foreign oil</w:t>
      </w:r>
    </w:p>
    <w:p w:rsidR="001C774F" w:rsidRPr="001C774F" w:rsidRDefault="001C774F" w:rsidP="001C774F">
      <w:pPr>
        <w:rPr>
          <w:rStyle w:val="StyleStyleBold12pt"/>
        </w:rPr>
      </w:pPr>
      <w:proofErr w:type="spellStart"/>
      <w:r w:rsidRPr="001C774F">
        <w:rPr>
          <w:rStyle w:val="StyleStyleBold12pt"/>
        </w:rPr>
        <w:t>Ganos</w:t>
      </w:r>
      <w:proofErr w:type="spellEnd"/>
      <w:r w:rsidRPr="001C774F">
        <w:rPr>
          <w:rStyle w:val="StyleStyleBold12pt"/>
        </w:rPr>
        <w:t>, Forbes writer, 12</w:t>
      </w:r>
    </w:p>
    <w:p w:rsidR="001C774F" w:rsidRPr="001C774F" w:rsidRDefault="001C774F" w:rsidP="001C774F">
      <w:pPr>
        <w:rPr>
          <w:rStyle w:val="StyleStyleBold12pt"/>
          <w:b w:val="0"/>
          <w:bCs w:val="0"/>
          <w:color w:val="000000"/>
          <w:sz w:val="24"/>
        </w:rPr>
      </w:pPr>
      <w:r w:rsidRPr="001C774F">
        <w:rPr>
          <w:color w:val="000000"/>
          <w:sz w:val="24"/>
        </w:rPr>
        <w:t>[Todd, 1/3/12, Forbes, “Breaking U.S. Dependence on Foreign Oil,” http://www.forbes.com/sites/toddganos/2012/01/03/breaking-u-s-dependence-on-foreign-oil/, accessed 7/7/14, AC]</w:t>
      </w:r>
    </w:p>
    <w:p w:rsidR="001C774F" w:rsidRPr="001C774F" w:rsidRDefault="001C774F" w:rsidP="001C774F">
      <w:r w:rsidRPr="001C774F">
        <w:rPr>
          <w:rStyle w:val="StyleBoldUnderline"/>
        </w:rPr>
        <w:t>We’ve heard the beating of the drum time and time again: “We must reduce our dependence on foreign oil.”</w:t>
      </w:r>
      <w:r w:rsidRPr="001C774F">
        <w:t>  It forces us into poor economic, political, diplomatic, and military choices.  But, what are we really doing about it?</w:t>
      </w:r>
    </w:p>
    <w:p w:rsidR="001C774F" w:rsidRPr="001C774F" w:rsidRDefault="001C774F" w:rsidP="001C774F">
      <w:r w:rsidRPr="001C774F">
        <w:t>In this column, I’ve discussed a widely accepted concept called “peak oil”.  It is a logistics model that has been able to predict the point in time at which the maximum rate of extraction occurs for a specific well, a field, a region, or the world, after which extraction quickly declines.  Under this model, it appears that peak oil for the world might well occur this decade.  While the extraction of oil might decline, energy consumption certainly won’t.  So, energy consumers will turn to different sources.</w:t>
      </w:r>
    </w:p>
    <w:p w:rsidR="001C774F" w:rsidRPr="001C774F" w:rsidRDefault="001C774F" w:rsidP="001C774F">
      <w:r w:rsidRPr="001C774F">
        <w:rPr>
          <w:rStyle w:val="StyleBoldUnderline"/>
        </w:rPr>
        <w:t>Given a combination of factors – our nation’s infrastructure, domestic resources, technology, and environmental impact – it might be that natural gas is the natural choice.</w:t>
      </w:r>
      <w:r w:rsidRPr="001C774F">
        <w:t>  Of course, we would want to ultimately move to zero-emission sources of energy, but we’re not there yet . . . at least our infrastructure and technology are not there yet.</w:t>
      </w:r>
    </w:p>
    <w:p w:rsidR="001C774F" w:rsidRPr="001C774F" w:rsidRDefault="001C774F" w:rsidP="001C774F">
      <w:pPr>
        <w:rPr>
          <w:rStyle w:val="StyleBoldUnderline"/>
        </w:rPr>
      </w:pPr>
      <w:r w:rsidRPr="001C774F">
        <w:rPr>
          <w:rStyle w:val="StyleBoldUnderline"/>
        </w:rPr>
        <w:t>U.S. crude oil consumption is roughly 7 billion barrels per year, of which approximately 4.5 billion barrels is imported</w:t>
      </w:r>
      <w:r w:rsidRPr="001C774F">
        <w:t xml:space="preserve">.  Based on data from the U.S. Energy Information Administration, </w:t>
      </w:r>
      <w:r w:rsidRPr="001C774F">
        <w:rPr>
          <w:rStyle w:val="StyleBoldUnderline"/>
        </w:rPr>
        <w:t>about 24 trillion cubic feet of natural gas per year would be needed to replace the 4.5 billion barrels per year we import.</w:t>
      </w:r>
    </w:p>
    <w:p w:rsidR="001C774F" w:rsidRPr="001C774F" w:rsidRDefault="001C774F" w:rsidP="001C774F">
      <w:r w:rsidRPr="001C774F">
        <w:rPr>
          <w:rStyle w:val="StyleBoldUnderline"/>
        </w:rPr>
        <w:t>The U.S. currently produces</w:t>
      </w:r>
      <w:r w:rsidRPr="001C774F">
        <w:t xml:space="preserve"> just </w:t>
      </w:r>
      <w:r w:rsidRPr="001C774F">
        <w:rPr>
          <w:rStyle w:val="StyleBoldUnderline"/>
        </w:rPr>
        <w:t>under this amount each year.</w:t>
      </w:r>
      <w:r w:rsidRPr="001C774F">
        <w:t xml:space="preserve">  With an effective doubling of consumption of natural gas each year, </w:t>
      </w:r>
      <w:r w:rsidRPr="001C774F">
        <w:rPr>
          <w:rStyle w:val="StyleBoldUnderline"/>
        </w:rPr>
        <w:t>an expansion</w:t>
      </w:r>
      <w:r w:rsidRPr="001C774F">
        <w:t xml:space="preserve"> of infrastructure </w:t>
      </w:r>
      <w:r w:rsidRPr="001C774F">
        <w:rPr>
          <w:rStyle w:val="StyleBoldUnderline"/>
        </w:rPr>
        <w:t>would be needed</w:t>
      </w:r>
      <w:r w:rsidRPr="001C774F">
        <w:t xml:space="preserve">.  Such an expansion might take ten years to implement.  But, </w:t>
      </w:r>
      <w:r w:rsidRPr="001C774F">
        <w:rPr>
          <w:rStyle w:val="StyleBoldUnderline"/>
        </w:rPr>
        <w:t>it would be a shift from energy investment that we are already paying for outside the United States to energy investment inside the United States</w:t>
      </w:r>
      <w:r w:rsidRPr="001C774F">
        <w:t>.  This would likely have the effect of pulling jobs back into the U.S.</w:t>
      </w:r>
    </w:p>
    <w:p w:rsidR="001C774F" w:rsidRPr="001C774F" w:rsidRDefault="001C774F" w:rsidP="004557DD">
      <w:pPr>
        <w:pStyle w:val="Heading1"/>
      </w:pPr>
      <w:r w:rsidRPr="001C774F">
        <w:lastRenderedPageBreak/>
        <w:t>LOST</w:t>
      </w:r>
    </w:p>
    <w:p w:rsidR="001C774F" w:rsidRPr="001C774F" w:rsidRDefault="001C774F" w:rsidP="001C774F">
      <w:pPr>
        <w:pStyle w:val="Heading4"/>
        <w:rPr>
          <w:rFonts w:cs="Times New Roman"/>
        </w:rPr>
      </w:pPr>
      <w:r w:rsidRPr="001C774F">
        <w:rPr>
          <w:rFonts w:cs="Times New Roman"/>
        </w:rPr>
        <w:t>LOST ratification massively increases US oil production—ends foreign dependence</w:t>
      </w:r>
    </w:p>
    <w:p w:rsidR="001C774F" w:rsidRPr="001C774F" w:rsidRDefault="001C774F" w:rsidP="001C774F">
      <w:pPr>
        <w:shd w:val="clear" w:color="auto" w:fill="FFFFFF"/>
        <w:rPr>
          <w:rStyle w:val="apple-converted-space"/>
          <w:color w:val="222222"/>
          <w:szCs w:val="20"/>
        </w:rPr>
      </w:pPr>
      <w:r w:rsidRPr="001C774F">
        <w:rPr>
          <w:rStyle w:val="StyleStyleBold12pt"/>
        </w:rPr>
        <w:t>Irwin, Breaking Energy Writer, 13</w:t>
      </w:r>
      <w:r w:rsidRPr="001C774F">
        <w:rPr>
          <w:rStyle w:val="apple-converted-space"/>
          <w:color w:val="222222"/>
          <w:szCs w:val="20"/>
        </w:rPr>
        <w:t> </w:t>
      </w:r>
    </w:p>
    <w:p w:rsidR="001C774F" w:rsidRPr="001C774F" w:rsidRDefault="001C774F" w:rsidP="001C774F">
      <w:pPr>
        <w:rPr>
          <w:color w:val="000000"/>
          <w:sz w:val="24"/>
        </w:rPr>
      </w:pPr>
      <w:r w:rsidRPr="001C774F">
        <w:rPr>
          <w:color w:val="000000"/>
          <w:sz w:val="24"/>
        </w:rPr>
        <w:t>[Conway, 6/30/13, Breaking Energy, “US Lagging on Law of the Sea: What It Stands to Lose,” http://breakingenergy.com/2013/07/30/us-lagging-on-law-of-the-sea-what-it-stands-to-lose/, accessed 7/7/14, AC]</w:t>
      </w:r>
    </w:p>
    <w:p w:rsidR="001C774F" w:rsidRPr="001C774F" w:rsidRDefault="001C774F" w:rsidP="001C774F">
      <w:pPr>
        <w:shd w:val="clear" w:color="auto" w:fill="FFFFFF"/>
        <w:rPr>
          <w:color w:val="222222"/>
        </w:rPr>
      </w:pPr>
      <w:r w:rsidRPr="001C774F">
        <w:rPr>
          <w:rStyle w:val="StyleBoldUnderline"/>
        </w:rPr>
        <w:t>The US is the only country with an Arctic coastline that has not yet ratified the Law of the Sea Treaty, which could put it at a disadvantage in laying claim to</w:t>
      </w:r>
      <w:r w:rsidRPr="001C774F">
        <w:rPr>
          <w:rStyle w:val="apple-converted-space"/>
          <w:color w:val="222222"/>
        </w:rPr>
        <w:t> </w:t>
      </w:r>
      <w:r w:rsidRPr="001C774F">
        <w:rPr>
          <w:color w:val="222222"/>
        </w:rPr>
        <w:t>what could be</w:t>
      </w:r>
      <w:r w:rsidRPr="001C774F">
        <w:rPr>
          <w:rStyle w:val="apple-converted-space"/>
          <w:color w:val="222222"/>
        </w:rPr>
        <w:t> </w:t>
      </w:r>
      <w:r w:rsidRPr="001C774F">
        <w:rPr>
          <w:rStyle w:val="StyleBoldUnderline"/>
        </w:rPr>
        <w:t>substantial resources</w:t>
      </w:r>
      <w:r w:rsidRPr="001C774F">
        <w:rPr>
          <w:rStyle w:val="apple-converted-space"/>
          <w:color w:val="222222"/>
        </w:rPr>
        <w:t> </w:t>
      </w:r>
      <w:r w:rsidRPr="001C774F">
        <w:rPr>
          <w:color w:val="222222"/>
        </w:rPr>
        <w:t>on its outer continental shelf.</w:t>
      </w:r>
    </w:p>
    <w:p w:rsidR="001C774F" w:rsidRPr="001C774F" w:rsidRDefault="001C774F" w:rsidP="001C774F">
      <w:pPr>
        <w:shd w:val="clear" w:color="auto" w:fill="FFFFFF"/>
        <w:rPr>
          <w:color w:val="222222"/>
        </w:rPr>
      </w:pPr>
      <w:r w:rsidRPr="001C774F">
        <w:rPr>
          <w:rStyle w:val="StyleBoldUnderline"/>
        </w:rPr>
        <w:t>The Law of the Sea Treaty</w:t>
      </w:r>
      <w:r w:rsidRPr="001C774F">
        <w:rPr>
          <w:rStyle w:val="apple-converted-space"/>
          <w:color w:val="222222"/>
        </w:rPr>
        <w:t> </w:t>
      </w:r>
      <w:r w:rsidRPr="001C774F">
        <w:rPr>
          <w:color w:val="222222"/>
        </w:rPr>
        <w:t>– or more formally, the United Nations Convention on the Law of the Sea –</w:t>
      </w:r>
      <w:r w:rsidRPr="001C774F">
        <w:t>establishes navigational rights, territorial limits</w:t>
      </w:r>
      <w:r w:rsidRPr="001C774F">
        <w:rPr>
          <w:rStyle w:val="StyleBoldUnderline"/>
        </w:rPr>
        <w:t>, economic and legal jurisdiction, and various other basic regulatory structures for delimiting countries’ rights in seas and oceans</w:t>
      </w:r>
      <w:r w:rsidRPr="001C774F">
        <w:rPr>
          <w:color w:val="222222"/>
        </w:rPr>
        <w:t>.</w:t>
      </w:r>
    </w:p>
    <w:p w:rsidR="001C774F" w:rsidRPr="001C774F" w:rsidRDefault="001C774F" w:rsidP="001C774F">
      <w:pPr>
        <w:shd w:val="clear" w:color="auto" w:fill="FFFFFF"/>
        <w:rPr>
          <w:color w:val="222222"/>
        </w:rPr>
      </w:pPr>
      <w:r w:rsidRPr="001C774F">
        <w:rPr>
          <w:color w:val="222222"/>
        </w:rPr>
        <w:t>The treaty is “basically the rules of the road for how to do business, not just in the Arctic, but in other places, and how you prove out your extended continental shelf claims”, Fran Ulmer, Chair of the US</w:t>
      </w:r>
      <w:r w:rsidRPr="001C774F">
        <w:rPr>
          <w:rStyle w:val="apple-converted-space"/>
          <w:b/>
          <w:bCs/>
          <w:color w:val="222222"/>
        </w:rPr>
        <w:t> </w:t>
      </w:r>
      <w:r w:rsidRPr="001C774F">
        <w:rPr>
          <w:color w:val="222222"/>
        </w:rPr>
        <w:t>Arctic Research Commission, told attendees of the USAEE/IAEE North American Conference in Anchorage, Alaska on</w:t>
      </w:r>
      <w:r w:rsidRPr="001C774F">
        <w:rPr>
          <w:rStyle w:val="apple-converted-space"/>
          <w:color w:val="222222"/>
        </w:rPr>
        <w:t> </w:t>
      </w:r>
      <w:r w:rsidRPr="001C774F">
        <w:rPr>
          <w:rStyle w:val="aqj"/>
          <w:color w:val="222222"/>
        </w:rPr>
        <w:t>July 29</w:t>
      </w:r>
      <w:r w:rsidRPr="001C774F">
        <w:rPr>
          <w:color w:val="222222"/>
        </w:rPr>
        <w:t>. Among other provisions</w:t>
      </w:r>
      <w:r w:rsidRPr="001C774F">
        <w:rPr>
          <w:rStyle w:val="StyleBoldUnderline"/>
        </w:rPr>
        <w:t>, it establishes a 200-mile exclusive economic zone, using the limits of a country’s territorial waters as a baseline, that recognizes coastal states’ right to “exploit, develop, manage and conserve all resources”, including oil</w:t>
      </w:r>
      <w:r w:rsidRPr="001C774F">
        <w:rPr>
          <w:color w:val="222222"/>
        </w:rPr>
        <w:t xml:space="preserve"> and gas.</w:t>
      </w:r>
    </w:p>
    <w:p w:rsidR="001C774F" w:rsidRPr="001C774F" w:rsidRDefault="001C774F" w:rsidP="001C774F">
      <w:pPr>
        <w:shd w:val="clear" w:color="auto" w:fill="FFFFFF"/>
        <w:rPr>
          <w:color w:val="222222"/>
        </w:rPr>
      </w:pPr>
      <w:r w:rsidRPr="001C774F">
        <w:rPr>
          <w:color w:val="222222"/>
        </w:rPr>
        <w:t>More than 160 countries have ratified the treaty, and it has had</w:t>
      </w:r>
      <w:r w:rsidRPr="001C774F">
        <w:rPr>
          <w:rStyle w:val="apple-converted-space"/>
          <w:color w:val="222222"/>
        </w:rPr>
        <w:t> </w:t>
      </w:r>
      <w:hyperlink r:id="rId13" w:tgtFrame="_blank" w:history="1">
        <w:r w:rsidRPr="001C774F">
          <w:rPr>
            <w:rStyle w:val="Hyperlink"/>
          </w:rPr>
          <w:t>broad-based and</w:t>
        </w:r>
        <w:r w:rsidRPr="001C774F">
          <w:rPr>
            <w:rStyle w:val="apple-converted-space"/>
          </w:rPr>
          <w:t> </w:t>
        </w:r>
      </w:hyperlink>
      <w:r w:rsidRPr="001C774F">
        <w:rPr>
          <w:color w:val="222222"/>
        </w:rPr>
        <w:t>consistent support</w:t>
      </w:r>
      <w:hyperlink r:id="rId14" w:tgtFrame="_blank" w:history="1">
        <w:r w:rsidRPr="001C774F">
          <w:rPr>
            <w:rStyle w:val="Hyperlink"/>
          </w:rPr>
          <w:t>,</w:t>
        </w:r>
      </w:hyperlink>
      <w:r w:rsidRPr="001C774F">
        <w:rPr>
          <w:rStyle w:val="apple-converted-space"/>
          <w:color w:val="222222"/>
        </w:rPr>
        <w:t> </w:t>
      </w:r>
      <w:r w:rsidRPr="001C774F">
        <w:rPr>
          <w:color w:val="222222"/>
        </w:rPr>
        <w:t>with proponents including the military, the oil and gas industry, several presidential administrations and the US Chamber of Commerce, said Ulmer. But a select group of Senators objects to it on the grounds that it forces the US to cede some of its sovereign rights. “As we know, in the US Senate, if you can’t avoid a filibuster, the issue doesn’t even get to the floor,” she said.</w:t>
      </w:r>
    </w:p>
    <w:p w:rsidR="001C774F" w:rsidRPr="001C774F" w:rsidRDefault="001C774F" w:rsidP="001C774F">
      <w:pPr>
        <w:shd w:val="clear" w:color="auto" w:fill="FFFFFF"/>
        <w:rPr>
          <w:color w:val="222222"/>
        </w:rPr>
      </w:pPr>
      <w:r w:rsidRPr="001C774F">
        <w:rPr>
          <w:color w:val="222222"/>
        </w:rPr>
        <w:t>This may, paradoxically, proscribe the US’ ability to represent its own interests in securing rights to potentially resource-rich areas.</w:t>
      </w:r>
      <w:r w:rsidRPr="001C774F">
        <w:rPr>
          <w:rStyle w:val="apple-converted-space"/>
          <w:color w:val="222222"/>
        </w:rPr>
        <w:t> </w:t>
      </w:r>
      <w:r w:rsidRPr="001C774F">
        <w:rPr>
          <w:rStyle w:val="StyleBoldUnderline"/>
        </w:rPr>
        <w:t>A USGS assessment</w:t>
      </w:r>
      <w:r w:rsidRPr="001C774F">
        <w:rPr>
          <w:rStyle w:val="apple-converted-space"/>
          <w:color w:val="222222"/>
        </w:rPr>
        <w:t> </w:t>
      </w:r>
      <w:r w:rsidRPr="001C774F">
        <w:rPr>
          <w:color w:val="222222"/>
        </w:rPr>
        <w:t>has</w:t>
      </w:r>
      <w:r w:rsidRPr="001C774F">
        <w:rPr>
          <w:rStyle w:val="apple-converted-space"/>
          <w:color w:val="222222"/>
        </w:rPr>
        <w:t> </w:t>
      </w:r>
      <w:r w:rsidRPr="001C774F">
        <w:rPr>
          <w:rStyle w:val="StyleBoldUnderline"/>
        </w:rPr>
        <w:t>estimated</w:t>
      </w:r>
      <w:r w:rsidRPr="001C774F">
        <w:rPr>
          <w:rStyle w:val="apple-converted-space"/>
          <w:color w:val="222222"/>
        </w:rPr>
        <w:t> </w:t>
      </w:r>
      <w:r w:rsidRPr="001C774F">
        <w:rPr>
          <w:color w:val="222222"/>
        </w:rPr>
        <w:t>undiscovered oil and gas resources north of the Arctic Circle at</w:t>
      </w:r>
      <w:r w:rsidRPr="001C774F">
        <w:rPr>
          <w:rStyle w:val="apple-converted-space"/>
          <w:color w:val="222222"/>
        </w:rPr>
        <w:t> </w:t>
      </w:r>
      <w:r w:rsidRPr="001C774F">
        <w:rPr>
          <w:rStyle w:val="StyleBoldUnderline"/>
        </w:rPr>
        <w:t>nearly 90 billion barrels of oil</w:t>
      </w:r>
      <w:r w:rsidRPr="001C774F">
        <w:t>, more than 1,660 trillion cubic feet of natural gas</w:t>
      </w:r>
      <w:r w:rsidRPr="001C774F">
        <w:rPr>
          <w:rStyle w:val="apple-converted-space"/>
          <w:color w:val="222222"/>
        </w:rPr>
        <w:t> </w:t>
      </w:r>
      <w:r w:rsidRPr="001C774F">
        <w:rPr>
          <w:color w:val="222222"/>
        </w:rPr>
        <w:t xml:space="preserve">and over 44 </w:t>
      </w:r>
      <w:proofErr w:type="spellStart"/>
      <w:r w:rsidRPr="001C774F">
        <w:rPr>
          <w:color w:val="222222"/>
        </w:rPr>
        <w:t>bln</w:t>
      </w:r>
      <w:proofErr w:type="spellEnd"/>
      <w:r w:rsidRPr="001C774F">
        <w:rPr>
          <w:color w:val="222222"/>
        </w:rPr>
        <w:t xml:space="preserve"> </w:t>
      </w:r>
      <w:proofErr w:type="spellStart"/>
      <w:r w:rsidRPr="001C774F">
        <w:rPr>
          <w:color w:val="222222"/>
        </w:rPr>
        <w:t>bbl</w:t>
      </w:r>
      <w:proofErr w:type="spellEnd"/>
      <w:r w:rsidRPr="001C774F">
        <w:rPr>
          <w:color w:val="222222"/>
        </w:rPr>
        <w:t xml:space="preserve"> of natural gas liquids.</w:t>
      </w:r>
    </w:p>
    <w:p w:rsidR="001C774F" w:rsidRPr="001C774F" w:rsidRDefault="001C774F" w:rsidP="001C774F">
      <w:pPr>
        <w:shd w:val="clear" w:color="auto" w:fill="FFFFFF"/>
        <w:rPr>
          <w:color w:val="222222"/>
        </w:rPr>
      </w:pPr>
      <w:r w:rsidRPr="001C774F">
        <w:rPr>
          <w:color w:val="222222"/>
        </w:rPr>
        <w:t>“</w:t>
      </w:r>
      <w:r w:rsidRPr="001C774F">
        <w:rPr>
          <w:rStyle w:val="StyleBoldUnderline"/>
        </w:rPr>
        <w:t>The United States is undertaking the science associated with being prepared to prove its claims to the extended continental shelf, but until the Senate ratifies this treaty, we will not be able to claim those additional lands</w:t>
      </w:r>
      <w:r w:rsidRPr="001C774F">
        <w:rPr>
          <w:color w:val="222222"/>
        </w:rPr>
        <w:t xml:space="preserve">,” Ulmer said. “Other nations are moving forward and proving up their </w:t>
      </w:r>
      <w:proofErr w:type="gramStart"/>
      <w:r w:rsidRPr="001C774F">
        <w:rPr>
          <w:color w:val="222222"/>
        </w:rPr>
        <w:t>claims,</w:t>
      </w:r>
      <w:proofErr w:type="gramEnd"/>
      <w:r w:rsidRPr="001C774F">
        <w:rPr>
          <w:color w:val="222222"/>
        </w:rPr>
        <w:t xml:space="preserve"> and the US is sitting on the sidelines without having ratified that treaty for really no good reason.”</w:t>
      </w:r>
    </w:p>
    <w:p w:rsidR="001C774F" w:rsidRPr="001C774F" w:rsidRDefault="001C774F" w:rsidP="001C774F">
      <w:pPr>
        <w:shd w:val="clear" w:color="auto" w:fill="FFFFFF"/>
        <w:rPr>
          <w:color w:val="222222"/>
        </w:rPr>
      </w:pPr>
      <w:r w:rsidRPr="001C774F">
        <w:rPr>
          <w:color w:val="222222"/>
        </w:rPr>
        <w:t>Russia has been vocal – and demonstrative – about claiming ownership of the resources on its continental shelf. And Canada has made significant progress on the scientific evaluation, mapping, charting and submission of its claims. If the US does not ratify the treaty, “we won’t have anybody sitting there on the adjudication panel deciding all these borders for all these other countries”, Ulmer said.</w:t>
      </w:r>
    </w:p>
    <w:p w:rsidR="001C774F" w:rsidRPr="001C774F" w:rsidRDefault="001C774F" w:rsidP="001C774F">
      <w:pPr>
        <w:shd w:val="clear" w:color="auto" w:fill="FFFFFF"/>
        <w:rPr>
          <w:color w:val="222222"/>
        </w:rPr>
      </w:pPr>
      <w:r w:rsidRPr="001C774F">
        <w:rPr>
          <w:rStyle w:val="StyleBoldUnderline"/>
        </w:rPr>
        <w:t>Most of the oil and gas resources that have been identified by the USGS would be on the continental shelves and in the near area likely to be extended through Law of the Sea extensions of continental shelves</w:t>
      </w:r>
      <w:r w:rsidRPr="001C774F">
        <w:rPr>
          <w:color w:val="222222"/>
        </w:rPr>
        <w:t>,” said Ulmer. “As the countries of the Arctic move forward under the Law of the Sea to expand their territories, that free-for-all area will shrink dramatically.”</w:t>
      </w:r>
    </w:p>
    <w:p w:rsidR="001C774F" w:rsidRPr="001C774F" w:rsidRDefault="001C774F" w:rsidP="001C774F">
      <w:pPr>
        <w:shd w:val="clear" w:color="auto" w:fill="FFFFFF"/>
        <w:rPr>
          <w:color w:val="222222"/>
        </w:rPr>
      </w:pPr>
      <w:r w:rsidRPr="001C774F">
        <w:rPr>
          <w:color w:val="222222"/>
        </w:rPr>
        <w:t xml:space="preserve">Senator Orrin Hatch penned a piece for the Fox News website that raised numerous objections to the treaty, singling out a provision that would require payments to a centralized authority for exploitation of oil and gas or mineral continental shelf resources beyond a 200-nautical mile baseline. Payments, which </w:t>
      </w:r>
      <w:r w:rsidRPr="001C774F">
        <w:rPr>
          <w:color w:val="222222"/>
        </w:rPr>
        <w:lastRenderedPageBreak/>
        <w:t>would begin in the sixth year of production, would amount to 1% of the volume of production initially, and never exceed 7%.</w:t>
      </w:r>
    </w:p>
    <w:p w:rsidR="001C774F" w:rsidRPr="001C774F" w:rsidRDefault="001C774F" w:rsidP="001C774F">
      <w:pPr>
        <w:shd w:val="clear" w:color="auto" w:fill="FFFFFF"/>
        <w:rPr>
          <w:color w:val="222222"/>
        </w:rPr>
      </w:pPr>
      <w:r w:rsidRPr="001C774F">
        <w:rPr>
          <w:color w:val="222222"/>
        </w:rPr>
        <w:t>But Ulmer argued that if the US fails to sign the treaty – and extend its continental shelf – it will end up with nothing to tax.</w:t>
      </w:r>
    </w:p>
    <w:p w:rsidR="001C774F" w:rsidRPr="001C774F" w:rsidRDefault="001C774F" w:rsidP="001C774F">
      <w:pPr>
        <w:shd w:val="clear" w:color="auto" w:fill="FFFFFF"/>
        <w:rPr>
          <w:color w:val="222222"/>
        </w:rPr>
      </w:pPr>
      <w:r w:rsidRPr="001C774F">
        <w:rPr>
          <w:color w:val="222222"/>
        </w:rPr>
        <w:t>“Is 90% of something better than 0% of nothing? I think so,” she said. “That small taxation provision on the minerals that could be found on the sea bed beyond the 200-mile limit on our extended continental shelf to me is such a small thing in comparison to our ability to extend an area of multiple-sized of the state of Texas, have it be ours and have it be internationally recognized.”</w:t>
      </w:r>
    </w:p>
    <w:p w:rsidR="001C774F" w:rsidRPr="001C774F" w:rsidRDefault="001C774F" w:rsidP="001C774F"/>
    <w:p w:rsidR="001C774F" w:rsidRPr="001C774F" w:rsidRDefault="001C774F" w:rsidP="001C774F">
      <w:pPr>
        <w:pStyle w:val="Heading4"/>
        <w:rPr>
          <w:rFonts w:cs="Times New Roman"/>
        </w:rPr>
      </w:pPr>
      <w:r w:rsidRPr="001C774F">
        <w:rPr>
          <w:rFonts w:cs="Times New Roman"/>
        </w:rPr>
        <w:t>Ratification of LOST ends US oil dependence</w:t>
      </w:r>
    </w:p>
    <w:p w:rsidR="001C774F" w:rsidRPr="001C774F" w:rsidRDefault="001C774F" w:rsidP="001C774F">
      <w:pPr>
        <w:rPr>
          <w:rStyle w:val="StyleStyleBold12pt"/>
        </w:rPr>
      </w:pPr>
      <w:r w:rsidRPr="001C774F">
        <w:rPr>
          <w:rStyle w:val="StyleStyleBold12pt"/>
        </w:rPr>
        <w:t>Sen. Murkowski, R-AK, Senate Energy and Natural Resources Ranking Member, 9</w:t>
      </w:r>
    </w:p>
    <w:p w:rsidR="001C774F" w:rsidRPr="001C774F" w:rsidRDefault="001C774F" w:rsidP="001C774F">
      <w:pPr>
        <w:rPr>
          <w:rStyle w:val="StyleStyleBold12pt"/>
          <w:b w:val="0"/>
          <w:bCs w:val="0"/>
        </w:rPr>
      </w:pPr>
      <w:r w:rsidRPr="001C774F">
        <w:t>[Lisa, 1/23/9, Washington Times, “MURKOWSKI: America’s Arctic responsibility</w:t>
      </w:r>
      <w:r w:rsidRPr="001C774F">
        <w:rPr>
          <w:color w:val="000000"/>
          <w:sz w:val="24"/>
        </w:rPr>
        <w:t>,” http://www.washingtontimes.com/news/2009/jan/23/americas-arctic-responsibility/?page=all, accessed 7/7/14, AC]</w:t>
      </w:r>
    </w:p>
    <w:p w:rsidR="001C774F" w:rsidRPr="001C774F" w:rsidRDefault="001C774F" w:rsidP="001C774F">
      <w:r w:rsidRPr="001C774F">
        <w:t>A more accessible </w:t>
      </w:r>
      <w:hyperlink r:id="rId15" w:tooltip="Arctic Ocean" w:history="1">
        <w:r w:rsidRPr="001C774F">
          <w:rPr>
            <w:rStyle w:val="Hyperlink"/>
          </w:rPr>
          <w:t>Arctic Ocean</w:t>
        </w:r>
      </w:hyperlink>
      <w:r w:rsidRPr="001C774F">
        <w:t> will require enhanced environmental protection, navigational and marine safety measures. We must find the balance to allow for reasonable development of the vast natural resources while maintaining strong protections for the environment.</w:t>
      </w:r>
    </w:p>
    <w:p w:rsidR="001C774F" w:rsidRPr="001C774F" w:rsidRDefault="001C774F" w:rsidP="001C774F">
      <w:pPr>
        <w:rPr>
          <w:rStyle w:val="StyleBoldUnderline"/>
        </w:rPr>
      </w:pPr>
      <w:r w:rsidRPr="001C774F">
        <w:rPr>
          <w:rStyle w:val="StyleBoldUnderline"/>
        </w:rPr>
        <w:t>Maritime activities relating to the transportation of</w:t>
      </w:r>
      <w:r w:rsidRPr="001C774F">
        <w:t xml:space="preserve"> goods, </w:t>
      </w:r>
      <w:r w:rsidRPr="001C774F">
        <w:rPr>
          <w:rStyle w:val="StyleBoldUnderline"/>
        </w:rPr>
        <w:t>oil and gas</w:t>
      </w:r>
      <w:r w:rsidRPr="001C774F">
        <w:t xml:space="preserve">, tourism and </w:t>
      </w:r>
      <w:r w:rsidRPr="001C774F">
        <w:rPr>
          <w:rStyle w:val="StyleBoldUnderline"/>
        </w:rPr>
        <w:t>research will surely increase as marine access to the Arctic Ocean increases. Marine transportation through an ice-diminished Arctic has the potential to reduce shipping routes by thousands of miles.</w:t>
      </w:r>
    </w:p>
    <w:p w:rsidR="001C774F" w:rsidRPr="001C774F" w:rsidRDefault="001C774F" w:rsidP="001C774F">
      <w:r w:rsidRPr="001C774F">
        <w:t xml:space="preserve">The distance through the Northern Sea Route reduces the Hamburg to </w:t>
      </w:r>
      <w:proofErr w:type="spellStart"/>
      <w:r w:rsidRPr="001C774F">
        <w:t>Yokahama</w:t>
      </w:r>
      <w:proofErr w:type="spellEnd"/>
      <w:r w:rsidRPr="001C774F">
        <w:t xml:space="preserve"> voyage by almost 5,000 miles. Recognizing there will be increased activity in this area represents perhaps the greatest challenge and need for international cooperation. This is action that needs to be taken now, not after a major maritime disaster occurs.</w:t>
      </w:r>
    </w:p>
    <w:p w:rsidR="001C774F" w:rsidRPr="001C774F" w:rsidRDefault="001C774F" w:rsidP="001C774F">
      <w:r w:rsidRPr="001C774F">
        <w:rPr>
          <w:rStyle w:val="StyleBoldUnderline"/>
        </w:rPr>
        <w:t>The Arctic, however, isn’t just about responsibility - it offers opportunity as well. America’s Arctic may hold the key to bringing down the cost of energy in this country and reducing our dependence on unstable foreign sources of energy. Recently, the U.S. Geological Survey estimated the Alaskan Arctic might contain more than 30 billion barrels of o</w:t>
      </w:r>
      <w:r w:rsidRPr="001C774F">
        <w:t>il and 221 trillion cubic feet of natural gas in its undiscovered reserves.</w:t>
      </w:r>
    </w:p>
    <w:p w:rsidR="001C774F" w:rsidRPr="001C774F" w:rsidRDefault="001C774F" w:rsidP="001C774F">
      <w:r w:rsidRPr="001C774F">
        <w:t xml:space="preserve">While </w:t>
      </w:r>
      <w:r w:rsidRPr="001C774F">
        <w:rPr>
          <w:rStyle w:val="StyleBoldUnderline"/>
        </w:rPr>
        <w:t>energy production in the Arctic is vital</w:t>
      </w:r>
      <w:r w:rsidRPr="001C774F">
        <w:t xml:space="preserve">, we also must not forget about the indigenous people of the Arctic - the Inuit, Inupiat, Athabaskan, Yupik and Saami. The dramatic changes now occurring may have a profound impact on their environment and traditional way of life. Preserving their culture, languages and subsistence lifestyle while Western civilization knocks on their door will be extremely challenging. That is why they must be involved in the political, legal and scientific </w:t>
      </w:r>
      <w:proofErr w:type="spellStart"/>
      <w:r w:rsidRPr="001C774F">
        <w:t>decisionmaking</w:t>
      </w:r>
      <w:proofErr w:type="spellEnd"/>
      <w:r w:rsidRPr="001C774F">
        <w:t xml:space="preserve"> to ensure that their voice, as the residents of the Arctic, will be heard.</w:t>
      </w:r>
    </w:p>
    <w:p w:rsidR="001C774F" w:rsidRPr="001C774F" w:rsidRDefault="001C774F" w:rsidP="001C774F">
      <w:pPr>
        <w:rPr>
          <w:rStyle w:val="StyleBoldUnderline"/>
        </w:rPr>
      </w:pPr>
      <w:bookmarkStart w:id="1" w:name="pagebreak"/>
      <w:bookmarkEnd w:id="1"/>
      <w:r w:rsidRPr="001C774F">
        <w:t>When </w:t>
      </w:r>
      <w:hyperlink r:id="rId16" w:tooltip="Russia" w:history="1">
        <w:r w:rsidRPr="001C774F">
          <w:rPr>
            <w:rStyle w:val="Hyperlink"/>
          </w:rPr>
          <w:t>Russia</w:t>
        </w:r>
      </w:hyperlink>
      <w:r w:rsidRPr="001C774F">
        <w:t xml:space="preserve"> planted a flag on the sea floor beneath the North Pole in 2007, thus seeking to claim almost half of the Arctic, it sent a resounding message to the rest of the world. </w:t>
      </w:r>
      <w:r w:rsidRPr="001C774F">
        <w:rPr>
          <w:rStyle w:val="StyleBoldUnderline"/>
        </w:rPr>
        <w:t>While the United States is working to map our own extended Continental Shelf, we cannot lay claim to our rightful area in the Arctic until we ratify the Convention on the Law of the Sea. Nor can we dispute other claims, such as Russia’s or Canada’s, that will likely overlap with ours.</w:t>
      </w:r>
    </w:p>
    <w:p w:rsidR="001C774F" w:rsidRPr="001C774F" w:rsidRDefault="001C774F" w:rsidP="001C774F">
      <w:pPr>
        <w:rPr>
          <w:rStyle w:val="StyleBoldUnderline"/>
        </w:rPr>
      </w:pPr>
      <w:r w:rsidRPr="001C774F">
        <w:rPr>
          <w:rStyle w:val="StyleBoldUnderline"/>
        </w:rPr>
        <w:t xml:space="preserve">This intense interest in claiming Arctic territory is primarily driven by the quest for Arctic resources. </w:t>
      </w:r>
      <w:r w:rsidRPr="001C774F">
        <w:t>Until recently, the resources of the Arctic were deemed too difficult and expensive to develop</w:t>
      </w:r>
      <w:r w:rsidRPr="001C774F">
        <w:rPr>
          <w:rStyle w:val="StyleBoldUnderline"/>
        </w:rPr>
        <w:t>, but the region is now being explored and developed at an unprecedented rate.</w:t>
      </w:r>
    </w:p>
    <w:p w:rsidR="001C774F" w:rsidRPr="001C774F" w:rsidRDefault="001C774F" w:rsidP="004557DD">
      <w:pPr>
        <w:pStyle w:val="Heading1"/>
      </w:pPr>
      <w:r w:rsidRPr="001C774F">
        <w:lastRenderedPageBreak/>
        <w:t>Methane Hydrates</w:t>
      </w:r>
    </w:p>
    <w:p w:rsidR="001C774F" w:rsidRPr="001C774F" w:rsidRDefault="001C774F" w:rsidP="001C774F">
      <w:pPr>
        <w:pStyle w:val="Heading4"/>
        <w:rPr>
          <w:rFonts w:cs="Times New Roman"/>
        </w:rPr>
      </w:pPr>
      <w:r w:rsidRPr="001C774F">
        <w:rPr>
          <w:rFonts w:cs="Times New Roman"/>
        </w:rPr>
        <w:t>Methane hydrates end global dependence on oil and crash the economies of oil-producing states</w:t>
      </w:r>
    </w:p>
    <w:p w:rsidR="001C774F" w:rsidRPr="001C774F" w:rsidRDefault="001C774F" w:rsidP="001C774F">
      <w:pPr>
        <w:rPr>
          <w:rStyle w:val="StyleStyleBold12pt"/>
        </w:rPr>
      </w:pPr>
      <w:r w:rsidRPr="001C774F">
        <w:rPr>
          <w:rStyle w:val="StyleStyleBold12pt"/>
        </w:rPr>
        <w:t xml:space="preserve">Mann, National Academy of Sciences Book Award Winner, 13 </w:t>
      </w:r>
    </w:p>
    <w:p w:rsidR="001C774F" w:rsidRPr="001C774F" w:rsidRDefault="001C774F" w:rsidP="001C774F">
      <w:pPr>
        <w:rPr>
          <w:rStyle w:val="StyleStyleBold12pt"/>
          <w:b w:val="0"/>
          <w:bCs w:val="0"/>
        </w:rPr>
      </w:pPr>
      <w:r w:rsidRPr="001C774F">
        <w:t>[Charles C., 4/24/13, The Atlantic, “What If We Never Run Out of Oil</w:t>
      </w:r>
      <w:proofErr w:type="gramStart"/>
      <w:r w:rsidRPr="001C774F">
        <w:t>?</w:t>
      </w:r>
      <w:r w:rsidRPr="001C774F">
        <w:rPr>
          <w:color w:val="000000"/>
          <w:sz w:val="24"/>
        </w:rPr>
        <w:t>,</w:t>
      </w:r>
      <w:proofErr w:type="gramEnd"/>
      <w:r w:rsidRPr="001C774F">
        <w:rPr>
          <w:color w:val="000000"/>
          <w:sz w:val="24"/>
        </w:rPr>
        <w:t>” http://www.theatlantic.com/magazine/archive/2013/05/what-if-we-never-run-out-of-oil/309294/, accessed 7/7/14, AC]</w:t>
      </w:r>
    </w:p>
    <w:p w:rsidR="001C774F" w:rsidRPr="001C774F" w:rsidRDefault="001C774F" w:rsidP="001C774F">
      <w:r w:rsidRPr="001C774F">
        <w:rPr>
          <w:rStyle w:val="StyleBoldUnderline"/>
        </w:rPr>
        <w:t>In the 1970s, geologists discovered</w:t>
      </w:r>
      <w:r w:rsidRPr="001C774F">
        <w:t xml:space="preserve"> crystalline natural gas—</w:t>
      </w:r>
      <w:r w:rsidRPr="001C774F">
        <w:rPr>
          <w:rStyle w:val="StyleBoldUnderline"/>
        </w:rPr>
        <w:t>methane hydrate</w:t>
      </w:r>
      <w:r w:rsidRPr="001C774F">
        <w:t>, in the jargon—</w:t>
      </w:r>
      <w:r w:rsidRPr="001C774F">
        <w:rPr>
          <w:rStyle w:val="StyleBoldUnderline"/>
        </w:rPr>
        <w:t>beneath the seafloor.</w:t>
      </w:r>
      <w:r w:rsidRPr="001C774F">
        <w:t xml:space="preserve"> Stored mostly in broad, shallow layers on continental margins, </w:t>
      </w:r>
      <w:r w:rsidRPr="001C774F">
        <w:rPr>
          <w:rStyle w:val="StyleBoldUnderline"/>
        </w:rPr>
        <w:t>methane hydrate exists in immense quantities; by some estimates, it is twice as abundant as all other fossil fuels combined</w:t>
      </w:r>
      <w:r w:rsidRPr="001C774F">
        <w:t xml:space="preserve">. Despite its plenitude, gas hydrate was long subject to petroleum-industry skepticism. These deposits—water molecules laced into frigid cages that trap “guest molecules” of natural gas—are strikingly unlike conventional energy reserves. Ice you can set on fire! Who could take it seriously? But </w:t>
      </w:r>
      <w:r w:rsidRPr="001C774F">
        <w:rPr>
          <w:rStyle w:val="StyleBoldUnderline"/>
        </w:rPr>
        <w:t>as petroleum prices soared, undersea-drilling technology improved, and geological surveys accumulated, interest rose around the world</w:t>
      </w:r>
      <w:r w:rsidRPr="001C774F">
        <w:t>. The U.S. Department of Energy has been funding a methane-hydrate research program since 1982.</w:t>
      </w:r>
    </w:p>
    <w:p w:rsidR="001C774F" w:rsidRPr="001C774F" w:rsidRDefault="001C774F" w:rsidP="001C774F">
      <w:pPr>
        <w:rPr>
          <w:rStyle w:val="StyleBoldUnderline"/>
        </w:rPr>
      </w:pPr>
      <w:r w:rsidRPr="001C774F">
        <w:rPr>
          <w:rStyle w:val="StyleBoldUnderline"/>
        </w:rPr>
        <w:t>Already the petroleum industry has been convulsed by</w:t>
      </w:r>
      <w:r w:rsidRPr="001C774F">
        <w:t xml:space="preserve"> hydraulic fracturing, or “</w:t>
      </w:r>
      <w:r w:rsidRPr="001C774F">
        <w:rPr>
          <w:rStyle w:val="StyleBoldUnderline"/>
        </w:rPr>
        <w:t>fracking</w:t>
      </w:r>
      <w:r w:rsidRPr="001C774F">
        <w:t xml:space="preserve">”—a technique for shooting water mixed with sand and chemicals into rock, splitting it open, and releasing previously inaccessible oil, referred to as “tight oil.” Still more important, fracking releases natural gas, which, when yielded from shale, is known as shale gas. (Petroleum is a grab-bag term for all nonsolid hydrocarbon resources—oil of various types, natural gas, propane, oil precursors, and so on—that companies draw from beneath the Earth’s surface. The stuff that catches fire around stove burners is known by a more precise term, natural gas, referring to methane, a colorless, odorless gas that has the same chemical makeup no matter what the source—ordinary petroleum wells, shale beds, or methane hydrate.) </w:t>
      </w:r>
      <w:r w:rsidRPr="001C774F">
        <w:rPr>
          <w:rStyle w:val="StyleBoldUnderline"/>
        </w:rPr>
        <w:t>Fracking</w:t>
      </w:r>
      <w:r w:rsidRPr="001C774F">
        <w:t xml:space="preserve"> has been attacked as an environmental menace to underground water supplies, and may eventually be greatly restricted. But it </w:t>
      </w:r>
      <w:r w:rsidRPr="001C774F">
        <w:rPr>
          <w:rStyle w:val="StyleBoldUnderline"/>
        </w:rPr>
        <w:t>has also unleashed so much petroleum in North America that the International Energy Agency</w:t>
      </w:r>
      <w:r w:rsidRPr="001C774F">
        <w:t xml:space="preserve">, a Paris-based consortium of energy-consuming nations, </w:t>
      </w:r>
      <w:r w:rsidRPr="001C774F">
        <w:rPr>
          <w:rStyle w:val="StyleBoldUnderline"/>
        </w:rPr>
        <w:t>predicted in November that by 2035, the United States will become “all but self-sufficient in net term</w:t>
      </w:r>
      <w:r w:rsidRPr="001C774F">
        <w:t>s.” If the </w:t>
      </w:r>
      <w:proofErr w:type="spellStart"/>
      <w:r w:rsidRPr="001C774F">
        <w:t>Chikyu</w:t>
      </w:r>
      <w:proofErr w:type="spellEnd"/>
      <w:r w:rsidRPr="001C774F">
        <w:t xml:space="preserve"> researchers are successful, </w:t>
      </w:r>
      <w:r w:rsidRPr="001C774F">
        <w:rPr>
          <w:rStyle w:val="StyleBoldUnderline"/>
        </w:rPr>
        <w:t>methane hydrate could have similar effects in Japan. And not just in Japan: China, India, Korea, Taiwan, and Norway are looking to unlock these crystal cages, as are Canada and the United States.</w:t>
      </w:r>
    </w:p>
    <w:p w:rsidR="001C774F" w:rsidRPr="001C774F" w:rsidRDefault="001C774F" w:rsidP="001C774F">
      <w:r w:rsidRPr="001C774F">
        <w:t xml:space="preserve">Not everyone thinks JOGMEC will succeed. But </w:t>
      </w:r>
      <w:r w:rsidRPr="001C774F">
        <w:rPr>
          <w:rStyle w:val="StyleBoldUnderline"/>
        </w:rPr>
        <w:t>methane hydrate is being developed in much the same methodical way that shale gas was developed before it, except by a bigger, more international group of researchers. Shale gas, too, was subject to skepticism wide and loud. The egg on naysayers’ faces suggests that it would be foolish to ignore the prospects for methane hydrate</w:t>
      </w:r>
      <w:r w:rsidRPr="001C774F">
        <w:t>—and more foolish still not to consider the potential consequences.</w:t>
      </w:r>
    </w:p>
    <w:p w:rsidR="001C774F" w:rsidRPr="001C774F" w:rsidRDefault="001C774F" w:rsidP="001C774F">
      <w:pPr>
        <w:rPr>
          <w:rStyle w:val="StyleBoldUnderline"/>
        </w:rPr>
      </w:pPr>
      <w:r w:rsidRPr="001C774F">
        <w:rPr>
          <w:rStyle w:val="StyleBoldUnderline"/>
        </w:rPr>
        <w:t>If methane hydrate allows much of the world to switch from oil to gas, the conversion would undermine governments that depend on oil revenues, especially petro-autocracies like Russia, Iran, Venezuela, Iraq, Kuwait, and Saudi Arabia.</w:t>
      </w:r>
      <w:r w:rsidRPr="001C774F">
        <w:t xml:space="preserve"> </w:t>
      </w:r>
      <w:r w:rsidRPr="001C774F">
        <w:rPr>
          <w:rStyle w:val="StyleBoldUnderline"/>
        </w:rPr>
        <w:t>Unless oil states are exceptionally well run, a gush of petroleum revenues can actually weaken their economies by crowding out other business. Worse, most oil nations are so corrupt that social scientists argue over whether there is an inherent bond—a “resource curse”—between big petroleum deposits and political malfeasance</w:t>
      </w:r>
      <w:r w:rsidRPr="001C774F">
        <w:t xml:space="preserve">. It seems safe to say that </w:t>
      </w:r>
      <w:r w:rsidRPr="001C774F">
        <w:lastRenderedPageBreak/>
        <w:t xml:space="preserve">few Americans would be upset if a plunge in demand eliminated these countries’ hold over the U.S. economy. But those same people might not relish </w:t>
      </w:r>
      <w:r w:rsidRPr="001C774F">
        <w:rPr>
          <w:rStyle w:val="StyleBoldUnderline"/>
        </w:rPr>
        <w:t>the global instability—a belt of financial and political turmoil from Venezuela to Turkmenistan—that their collapse could well unleash.</w:t>
      </w:r>
    </w:p>
    <w:p w:rsidR="001C774F" w:rsidRPr="001C774F" w:rsidRDefault="001C774F" w:rsidP="004557DD">
      <w:pPr>
        <w:pStyle w:val="Heading1"/>
      </w:pPr>
      <w:r w:rsidRPr="001C774F">
        <w:lastRenderedPageBreak/>
        <w:t>SMRs</w:t>
      </w:r>
    </w:p>
    <w:p w:rsidR="001C774F" w:rsidRPr="001C774F" w:rsidRDefault="001C774F" w:rsidP="001C774F">
      <w:pPr>
        <w:pStyle w:val="Heading4"/>
        <w:rPr>
          <w:rFonts w:eastAsia="Times New Roman" w:cs="Times New Roman"/>
          <w:bdr w:val="none" w:sz="0" w:space="0" w:color="auto" w:frame="1"/>
        </w:rPr>
      </w:pPr>
      <w:r w:rsidRPr="001C774F">
        <w:rPr>
          <w:rFonts w:eastAsia="Times New Roman" w:cs="Times New Roman"/>
          <w:bdr w:val="none" w:sz="0" w:space="0" w:color="auto" w:frame="1"/>
        </w:rPr>
        <w:t>SMRs end US oil dependence</w:t>
      </w:r>
    </w:p>
    <w:p w:rsidR="001C774F" w:rsidRPr="001C774F" w:rsidRDefault="001C774F" w:rsidP="001C774F">
      <w:pPr>
        <w:rPr>
          <w:rStyle w:val="StyleStyleBold12pt"/>
        </w:rPr>
      </w:pPr>
      <w:r w:rsidRPr="001C774F">
        <w:rPr>
          <w:rStyle w:val="StyleStyleBold12pt"/>
        </w:rPr>
        <w:t xml:space="preserve">Argonne National Laboratory 13 </w:t>
      </w:r>
    </w:p>
    <w:p w:rsidR="001C774F" w:rsidRPr="001C774F" w:rsidRDefault="001C774F" w:rsidP="001C774F">
      <w:pPr>
        <w:rPr>
          <w:color w:val="000000"/>
          <w:sz w:val="24"/>
        </w:rPr>
      </w:pPr>
      <w:r w:rsidRPr="001C774F">
        <w:rPr>
          <w:color w:val="000000"/>
          <w:sz w:val="24"/>
        </w:rPr>
        <w:t>[9/9/13, Argonne National Laboratory, “10 Myths about Nuclear Energy,” http://www.anl.gov/articles/10-myths-about-nuclear-energy, accessed 7/7/14, AC]</w:t>
      </w:r>
    </w:p>
    <w:p w:rsidR="001C774F" w:rsidRPr="001C774F" w:rsidRDefault="001C774F" w:rsidP="001C774F">
      <w:pPr>
        <w:rPr>
          <w:rStyle w:val="StyleStyleBold12pt"/>
        </w:rPr>
      </w:pPr>
    </w:p>
    <w:p w:rsidR="001C774F" w:rsidRPr="001C774F" w:rsidRDefault="001C774F" w:rsidP="001C774F">
      <w:pPr>
        <w:rPr>
          <w:rStyle w:val="StyleBoldUnderline"/>
        </w:rPr>
      </w:pPr>
      <w:r w:rsidRPr="001C774F">
        <w:rPr>
          <w:rStyle w:val="StyleBoldUnderline"/>
        </w:rPr>
        <w:t>Myth # 10: Nuclear energy can't reduce our dependence on foreign oil.</w:t>
      </w:r>
    </w:p>
    <w:p w:rsidR="001C774F" w:rsidRPr="001C774F" w:rsidRDefault="001C774F" w:rsidP="001C774F">
      <w:pPr>
        <w:rPr>
          <w:rStyle w:val="StyleBoldUnderline"/>
        </w:rPr>
      </w:pPr>
      <w:r w:rsidRPr="001C774F">
        <w:rPr>
          <w:rStyle w:val="StyleBoldUnderline"/>
        </w:rPr>
        <w:t>Truth: Nuclear-generated electricity powers electric trains and subway cars as well as autos today.  It has also been used in propelling ships for more than 50 years</w:t>
      </w:r>
      <w:r w:rsidRPr="001C774F">
        <w:t xml:space="preserve">. That use can be increased since it has been restricted by unofficial policy to military vessels and ice breakers.  In the near-term, nuclear power can provide electricity for expanded mass-transit and plug-in hybrid cars.  </w:t>
      </w:r>
      <w:r w:rsidRPr="001C774F">
        <w:rPr>
          <w:rStyle w:val="StyleBoldUnderline"/>
        </w:rPr>
        <w:t>Small modular reactors can provide power to islands like Hawaii, Puerto Rico, Nantucket and Guam that currently run their electrical grids on imported oil.  In the longer-term, nuclear power can directly reduce our dependence on foreign oil by producing hydrogen for use in fuel cells and synthetic liquid fuels.</w:t>
      </w:r>
    </w:p>
    <w:p w:rsidR="001C774F" w:rsidRPr="001C774F" w:rsidRDefault="001C774F" w:rsidP="004557DD">
      <w:pPr>
        <w:pStyle w:val="Heading1"/>
      </w:pPr>
      <w:r w:rsidRPr="001C774F">
        <w:lastRenderedPageBreak/>
        <w:t>OSEA</w:t>
      </w:r>
    </w:p>
    <w:p w:rsidR="001C774F" w:rsidRPr="001C774F" w:rsidRDefault="001C774F" w:rsidP="001C774F">
      <w:pPr>
        <w:pStyle w:val="Heading4"/>
        <w:rPr>
          <w:rFonts w:cs="Times New Roman"/>
        </w:rPr>
      </w:pPr>
      <w:r w:rsidRPr="001C774F">
        <w:rPr>
          <w:rFonts w:cs="Times New Roman"/>
        </w:rPr>
        <w:t>A regulatory framework for exploration leads to massive US oil development and ends oil dependence</w:t>
      </w:r>
    </w:p>
    <w:p w:rsidR="001C774F" w:rsidRPr="001C774F" w:rsidRDefault="001C774F" w:rsidP="001C774F">
      <w:pPr>
        <w:rPr>
          <w:rStyle w:val="StyleStyleBold12pt"/>
        </w:rPr>
      </w:pPr>
      <w:r w:rsidRPr="001C774F">
        <w:rPr>
          <w:rStyle w:val="StyleStyleBold12pt"/>
        </w:rPr>
        <w:t>Dennis, University of Illinois News Assistant Director, 10</w:t>
      </w:r>
    </w:p>
    <w:p w:rsidR="001C774F" w:rsidRPr="001C774F" w:rsidRDefault="001C774F" w:rsidP="001C774F">
      <w:pPr>
        <w:rPr>
          <w:rStyle w:val="StyleStyleBold12pt"/>
          <w:b w:val="0"/>
          <w:bCs w:val="0"/>
        </w:rPr>
      </w:pPr>
      <w:r w:rsidRPr="001C774F">
        <w:t>[Jan, 5/21/10, University of Illinois News, “Oil spill should spark safety measures, not curb drilling, expert says</w:t>
      </w:r>
      <w:r w:rsidRPr="001C774F">
        <w:rPr>
          <w:color w:val="000000"/>
          <w:sz w:val="24"/>
        </w:rPr>
        <w:t>,” http://news.illinois.edu/news/10/0521oilspill.html, accessed 7/7/14, AC]</w:t>
      </w:r>
    </w:p>
    <w:p w:rsidR="001C774F" w:rsidRPr="001C774F" w:rsidRDefault="001C774F" w:rsidP="001C774F">
      <w:r w:rsidRPr="001C774F">
        <w:t xml:space="preserve">CHAMPAIGN, Ill. – A massive </w:t>
      </w:r>
      <w:r w:rsidRPr="001C774F">
        <w:rPr>
          <w:rStyle w:val="StyleBoldUnderline"/>
        </w:rPr>
        <w:t>oil spill in the Gulf of Mexico should fuel a renewed push for safety, not less offshore drilling, according to a University of Illinois expert who wrote a six-volume book series on marine pollution.</w:t>
      </w:r>
    </w:p>
    <w:p w:rsidR="001C774F" w:rsidRPr="001C774F" w:rsidRDefault="001C774F" w:rsidP="001C774F">
      <w:pPr>
        <w:rPr>
          <w:rStyle w:val="StyleBoldUnderline"/>
        </w:rPr>
      </w:pPr>
      <w:r w:rsidRPr="001C774F">
        <w:rPr>
          <w:rStyle w:val="StyleBoldUnderline"/>
        </w:rPr>
        <w:t xml:space="preserve">Backing away from ocean exploration would heighten U.S. dependence on foreign oil and its lingering threat to national security, says John Warren </w:t>
      </w:r>
      <w:proofErr w:type="spellStart"/>
      <w:r w:rsidRPr="001C774F">
        <w:rPr>
          <w:rStyle w:val="StyleBoldUnderline"/>
        </w:rPr>
        <w:t>Kindt</w:t>
      </w:r>
      <w:proofErr w:type="spellEnd"/>
      <w:r w:rsidRPr="001C774F">
        <w:rPr>
          <w:rStyle w:val="StyleBoldUnderline"/>
        </w:rPr>
        <w:t>, a professor of </w:t>
      </w:r>
      <w:hyperlink r:id="rId17" w:tgtFrame="_blank" w:history="1">
        <w:r w:rsidRPr="001C774F">
          <w:rPr>
            <w:rStyle w:val="StyleBoldUnderline"/>
          </w:rPr>
          <w:t>business and legal policy</w:t>
        </w:r>
      </w:hyperlink>
      <w:r w:rsidRPr="001C774F">
        <w:rPr>
          <w:rStyle w:val="StyleBoldUnderline"/>
        </w:rPr>
        <w:t>.</w:t>
      </w:r>
    </w:p>
    <w:p w:rsidR="001C774F" w:rsidRPr="001C774F" w:rsidRDefault="001C774F" w:rsidP="001C774F">
      <w:r w:rsidRPr="001C774F">
        <w:t xml:space="preserve">“We should ‘drill, baby, drill’ – but safely, baby, safely,” said </w:t>
      </w:r>
      <w:proofErr w:type="spellStart"/>
      <w:r w:rsidRPr="001C774F">
        <w:t>Kindt</w:t>
      </w:r>
      <w:proofErr w:type="spellEnd"/>
      <w:r w:rsidRPr="001C774F">
        <w:t>, the author of “Marine Pollution and the Law of the Sea,” which examines protecting the world’s oceans while encouraging development of essential resources.</w:t>
      </w:r>
    </w:p>
    <w:p w:rsidR="001C774F" w:rsidRPr="001C774F" w:rsidRDefault="001C774F" w:rsidP="001C774F">
      <w:r w:rsidRPr="001C774F">
        <w:t>He says a BP well still gushing untold barrels of crude into the gulf is a wakeup call for oil companies that put profits over safety and federal regulators that shortchanged damage control – both lulled into a sense of false security by years of drilling with no major accidents.</w:t>
      </w:r>
    </w:p>
    <w:p w:rsidR="001C774F" w:rsidRPr="001C774F" w:rsidRDefault="001C774F" w:rsidP="001C774F">
      <w:pPr>
        <w:rPr>
          <w:rStyle w:val="StyleBoldUnderline"/>
        </w:rPr>
      </w:pPr>
      <w:r w:rsidRPr="001C774F">
        <w:t xml:space="preserve">As Congress investigates the worst offshore drilling disaster in three decades, </w:t>
      </w:r>
      <w:proofErr w:type="spellStart"/>
      <w:r w:rsidRPr="001C774F">
        <w:rPr>
          <w:rStyle w:val="StyleBoldUnderline"/>
        </w:rPr>
        <w:t>Kindt</w:t>
      </w:r>
      <w:proofErr w:type="spellEnd"/>
      <w:r w:rsidRPr="001C774F">
        <w:rPr>
          <w:rStyle w:val="StyleBoldUnderline"/>
        </w:rPr>
        <w:t xml:space="preserve"> says the aftermath should bring</w:t>
      </w:r>
      <w:r w:rsidRPr="001C774F">
        <w:t xml:space="preserve"> mandatory backup systems to contain spills quickly and </w:t>
      </w:r>
      <w:r w:rsidRPr="001C774F">
        <w:rPr>
          <w:rStyle w:val="StyleBoldUnderline"/>
        </w:rPr>
        <w:t>more rigid government safety and inspection standards.</w:t>
      </w:r>
    </w:p>
    <w:p w:rsidR="001C774F" w:rsidRPr="001C774F" w:rsidRDefault="001C774F" w:rsidP="001C774F">
      <w:r w:rsidRPr="001C774F">
        <w:t>“Accidents will happen, so we need more than just a backup system,” he said. “We need to have multiple backup systems because when there is an accident like this one, it can be catastrophic.”</w:t>
      </w:r>
    </w:p>
    <w:p w:rsidR="001C774F" w:rsidRPr="001C774F" w:rsidRDefault="001C774F" w:rsidP="001C774F">
      <w:proofErr w:type="spellStart"/>
      <w:r w:rsidRPr="001C774F">
        <w:t>Kindt</w:t>
      </w:r>
      <w:proofErr w:type="spellEnd"/>
      <w:r w:rsidRPr="001C774F">
        <w:t xml:space="preserve"> says history shows environmental disasters can be a springboard for improved safety. Double-hulled ships were mandated to minimize tanker spills after the Exxon Valdez ran aground on an Alaskan reef in 1989, dumping 250,000 barrels of oil into </w:t>
      </w:r>
      <w:proofErr w:type="spellStart"/>
      <w:r w:rsidRPr="001C774F">
        <w:t>Price</w:t>
      </w:r>
      <w:proofErr w:type="spellEnd"/>
      <w:r w:rsidRPr="001C774F">
        <w:t xml:space="preserve"> William Sound.</w:t>
      </w:r>
    </w:p>
    <w:p w:rsidR="001C774F" w:rsidRPr="001C774F" w:rsidRDefault="001C774F" w:rsidP="001C774F">
      <w:pPr>
        <w:rPr>
          <w:rStyle w:val="StyleBoldUnderline"/>
        </w:rPr>
      </w:pPr>
      <w:r w:rsidRPr="001C774F">
        <w:rPr>
          <w:rStyle w:val="StyleBoldUnderline"/>
        </w:rPr>
        <w:t xml:space="preserve">The BP spill has renewed cries from environmentalists to halt offshore </w:t>
      </w:r>
      <w:proofErr w:type="gramStart"/>
      <w:r w:rsidRPr="001C774F">
        <w:rPr>
          <w:rStyle w:val="StyleBoldUnderline"/>
        </w:rPr>
        <w:t>drilling,</w:t>
      </w:r>
      <w:proofErr w:type="gramEnd"/>
      <w:r w:rsidRPr="001C774F">
        <w:rPr>
          <w:rStyle w:val="StyleBoldUnderline"/>
        </w:rPr>
        <w:t xml:space="preserve"> a move that </w:t>
      </w:r>
      <w:proofErr w:type="spellStart"/>
      <w:r w:rsidRPr="001C774F">
        <w:rPr>
          <w:rStyle w:val="StyleBoldUnderline"/>
        </w:rPr>
        <w:t>Kindt</w:t>
      </w:r>
      <w:proofErr w:type="spellEnd"/>
      <w:r w:rsidRPr="001C774F">
        <w:rPr>
          <w:rStyle w:val="StyleBoldUnderline"/>
        </w:rPr>
        <w:t xml:space="preserve"> says would be counterproductive to the nation’s drive toward energy independence.</w:t>
      </w:r>
    </w:p>
    <w:p w:rsidR="001C774F" w:rsidRPr="001C774F" w:rsidRDefault="001C774F" w:rsidP="001C774F">
      <w:r w:rsidRPr="001C774F">
        <w:rPr>
          <w:rStyle w:val="StyleBoldUnderline"/>
        </w:rPr>
        <w:t>Offshore oil reserves offer short-term relief as the U.S. seeks long-range solutions such as electric cars, biofuels and other alternative energy sources</w:t>
      </w:r>
      <w:r w:rsidRPr="001C774F">
        <w:t xml:space="preserve">, said </w:t>
      </w:r>
      <w:proofErr w:type="spellStart"/>
      <w:r w:rsidRPr="001C774F">
        <w:t>Kindt</w:t>
      </w:r>
      <w:proofErr w:type="spellEnd"/>
      <w:r w:rsidRPr="001C774F">
        <w:t>, whose collection on marine pollution was first published in 1985 and grew to six volumes with its last update in 2007.</w:t>
      </w:r>
    </w:p>
    <w:p w:rsidR="001C774F" w:rsidRPr="001C774F" w:rsidRDefault="001C774F" w:rsidP="001C774F">
      <w:pPr>
        <w:rPr>
          <w:rStyle w:val="StyleBoldUnderline"/>
        </w:rPr>
      </w:pPr>
      <w:r w:rsidRPr="001C774F">
        <w:t>“I’m an environmentalist, but I’m also a realist,” he said. “</w:t>
      </w:r>
      <w:r w:rsidRPr="001C774F">
        <w:rPr>
          <w:rStyle w:val="StyleBoldUnderline"/>
        </w:rPr>
        <w:t>Realistically, this country needs energy. So we need to utilize all of our energy resources, including offshore wells, but do it safely.”</w:t>
      </w:r>
    </w:p>
    <w:p w:rsidR="001C774F" w:rsidRPr="001C774F" w:rsidRDefault="001C774F" w:rsidP="001C774F">
      <w:proofErr w:type="spellStart"/>
      <w:r w:rsidRPr="001C774F">
        <w:t>Kindt</w:t>
      </w:r>
      <w:proofErr w:type="spellEnd"/>
      <w:r w:rsidRPr="001C774F">
        <w:t xml:space="preserve"> also cautions against a proposal spawned by the BP disaster that would increase oil companies’ liability cap to cover damages from spills from $75 million to $10 billion.</w:t>
      </w:r>
    </w:p>
    <w:p w:rsidR="001C774F" w:rsidRPr="001C774F" w:rsidRDefault="001C774F" w:rsidP="001C774F">
      <w:r w:rsidRPr="001C774F">
        <w:t>“A $10 billion cap wouldn’t just make companies think twice about drilling, it would make them consider whether they’re going to drill at all,” he said. “And that would be bad for the country as we seek to end a love affair with foreign oil that threatens our national security.”</w:t>
      </w:r>
    </w:p>
    <w:p w:rsidR="001C774F" w:rsidRPr="001C774F" w:rsidRDefault="001C774F" w:rsidP="001C774F">
      <w:pPr>
        <w:rPr>
          <w:rStyle w:val="StyleBoldUnderline"/>
        </w:rPr>
      </w:pPr>
      <w:proofErr w:type="spellStart"/>
      <w:r w:rsidRPr="001C774F">
        <w:rPr>
          <w:rStyle w:val="StyleBoldUnderline"/>
        </w:rPr>
        <w:t>Kindt</w:t>
      </w:r>
      <w:proofErr w:type="spellEnd"/>
      <w:r w:rsidRPr="001C774F">
        <w:rPr>
          <w:rStyle w:val="StyleBoldUnderline"/>
        </w:rPr>
        <w:t xml:space="preserve"> says a renewed push for safety can maintain the delicate balance between environmental concerns and the need to harvest resources from the world’s oceans.</w:t>
      </w:r>
    </w:p>
    <w:p w:rsidR="001C774F" w:rsidRPr="001C774F" w:rsidRDefault="001C774F" w:rsidP="001C774F">
      <w:r w:rsidRPr="001C774F">
        <w:t>“If we err, we need to err on the side of safety,” he said. “That will mean steeper upfront costs for oil companies, but it would work in their favor in the long run because their costs are far higher if there is a disaster.”</w:t>
      </w:r>
    </w:p>
    <w:p w:rsidR="001C774F" w:rsidRPr="001C774F" w:rsidRDefault="001C774F" w:rsidP="004557DD">
      <w:pPr>
        <w:pStyle w:val="Heading1"/>
      </w:pPr>
      <w:r w:rsidRPr="001C774F">
        <w:lastRenderedPageBreak/>
        <w:t>Port Dredging</w:t>
      </w:r>
    </w:p>
    <w:p w:rsidR="001C774F" w:rsidRPr="001C774F" w:rsidRDefault="001C774F" w:rsidP="001C774F">
      <w:pPr>
        <w:pStyle w:val="Heading4"/>
        <w:rPr>
          <w:rFonts w:cs="Times New Roman"/>
        </w:rPr>
      </w:pPr>
      <w:r w:rsidRPr="001C774F">
        <w:rPr>
          <w:rFonts w:cs="Times New Roman"/>
        </w:rPr>
        <w:t>Port dredging leads to US LNG exports</w:t>
      </w:r>
    </w:p>
    <w:p w:rsidR="001C774F" w:rsidRPr="001C774F" w:rsidRDefault="001C774F" w:rsidP="001C774F">
      <w:pPr>
        <w:rPr>
          <w:rStyle w:val="StyleStyleBold12pt"/>
        </w:rPr>
      </w:pPr>
      <w:r w:rsidRPr="001C774F">
        <w:rPr>
          <w:rStyle w:val="StyleStyleBold12pt"/>
        </w:rPr>
        <w:t>Eaton, Houston Chronicle Energy Expert, 12</w:t>
      </w:r>
    </w:p>
    <w:p w:rsidR="001C774F" w:rsidRPr="001C774F" w:rsidRDefault="001C774F" w:rsidP="001C774F">
      <w:r w:rsidRPr="001C774F">
        <w:t>[Collin, 5/29/12, Houston Business Journal, “Economists differ on Panama Canal expansion's impact</w:t>
      </w:r>
    </w:p>
    <w:p w:rsidR="001C774F" w:rsidRPr="001C774F" w:rsidRDefault="001C774F" w:rsidP="001C774F">
      <w:pPr>
        <w:rPr>
          <w:color w:val="000000"/>
          <w:sz w:val="24"/>
        </w:rPr>
      </w:pPr>
      <w:r w:rsidRPr="001C774F">
        <w:rPr>
          <w:color w:val="000000"/>
          <w:sz w:val="24"/>
        </w:rPr>
        <w:t>” http://www.bizjournals.com/houston/blog/money-makers/2012/05/economists-differ-on-panama-canal.html, accessed 7/7/14, AC]</w:t>
      </w:r>
    </w:p>
    <w:p w:rsidR="001C774F" w:rsidRPr="001C774F" w:rsidRDefault="001C774F" w:rsidP="001C774F">
      <w:pPr>
        <w:rPr>
          <w:szCs w:val="20"/>
        </w:rPr>
      </w:pPr>
    </w:p>
    <w:p w:rsidR="001C774F" w:rsidRPr="001C774F" w:rsidRDefault="001C774F" w:rsidP="001C774F">
      <w:pPr>
        <w:rPr>
          <w:rStyle w:val="StyleBoldUnderline"/>
        </w:rPr>
      </w:pPr>
      <w:r w:rsidRPr="001C774F">
        <w:t xml:space="preserve">Economists at a recent forum disagreed about the potential impact of the </w:t>
      </w:r>
      <w:r w:rsidRPr="001C774F">
        <w:rPr>
          <w:rStyle w:val="StyleBoldUnderline"/>
        </w:rPr>
        <w:t>Panama Canal</w:t>
      </w:r>
      <w:r w:rsidRPr="001C774F">
        <w:t xml:space="preserve"> expansion set for 2014, arguing in turns that </w:t>
      </w:r>
      <w:r w:rsidRPr="001C774F">
        <w:rPr>
          <w:rStyle w:val="StyleBoldUnderline"/>
        </w:rPr>
        <w:t xml:space="preserve">it could greatly boost energy trade </w:t>
      </w:r>
      <w:r w:rsidRPr="001C774F">
        <w:t xml:space="preserve">or that </w:t>
      </w:r>
      <w:r w:rsidRPr="001C774F">
        <w:rPr>
          <w:rStyle w:val="StyleBoldUnderline"/>
        </w:rPr>
        <w:t>it needs to improve its depth and width before it can attract new traffic.</w:t>
      </w:r>
    </w:p>
    <w:p w:rsidR="001C774F" w:rsidRPr="001C774F" w:rsidRDefault="001C774F" w:rsidP="001C774F">
      <w:r w:rsidRPr="001C774F">
        <w:t>Last week, I covered an economic panel and watched as three economists discussed Houston’s economic future. The canal expansion was just one piece of the discussion, and it wasn’t the only point of contention.</w:t>
      </w:r>
    </w:p>
    <w:p w:rsidR="001C774F" w:rsidRPr="00EF11AB" w:rsidRDefault="001C774F" w:rsidP="001C774F">
      <w:pPr>
        <w:rPr>
          <w:u w:val="single"/>
        </w:rPr>
      </w:pPr>
      <w:r w:rsidRPr="00EF11AB">
        <w:rPr>
          <w:u w:val="single"/>
        </w:rPr>
        <w:t xml:space="preserve">Michael Economides, a professor of chemical and </w:t>
      </w:r>
      <w:proofErr w:type="spellStart"/>
      <w:r w:rsidRPr="00EF11AB">
        <w:rPr>
          <w:u w:val="single"/>
        </w:rPr>
        <w:t>biomolecular</w:t>
      </w:r>
      <w:proofErr w:type="spellEnd"/>
      <w:r w:rsidRPr="00EF11AB">
        <w:rPr>
          <w:u w:val="single"/>
        </w:rPr>
        <w:t xml:space="preserve"> engineering at the University of Houston, told an audience </w:t>
      </w:r>
      <w:r w:rsidRPr="00EF11AB">
        <w:t>of about 100</w:t>
      </w:r>
      <w:r w:rsidRPr="00EF11AB">
        <w:rPr>
          <w:u w:val="single"/>
        </w:rPr>
        <w:t xml:space="preserve"> that the Panama Canal expansion would be a defining moment for the U.S.’s energy sector, especially in its competition with Russia and China.</w:t>
      </w:r>
    </w:p>
    <w:p w:rsidR="001C774F" w:rsidRPr="00EF11AB" w:rsidRDefault="001C774F" w:rsidP="001C774F">
      <w:pPr>
        <w:rPr>
          <w:u w:val="single"/>
        </w:rPr>
      </w:pPr>
      <w:r w:rsidRPr="00EF11AB">
        <w:rPr>
          <w:u w:val="single"/>
        </w:rPr>
        <w:t>“The reason for that is LNG, liquid natural gas,” Economides said. “The Panama Canal expansion will allow for super tankers to be able to traverse (the canal). We would be exporting energy from the U.S. Some of it's going to go east to Europe, primarily.”</w:t>
      </w:r>
    </w:p>
    <w:p w:rsidR="001C774F" w:rsidRPr="001C774F" w:rsidRDefault="001C774F" w:rsidP="001C774F">
      <w:r w:rsidRPr="00EF11AB">
        <w:t>Patrick Jankowski, regional economist at the Greater Houston Partnership, said</w:t>
      </w:r>
      <w:r w:rsidRPr="00EF11AB">
        <w:rPr>
          <w:u w:val="single"/>
        </w:rPr>
        <w:t xml:space="preserve"> the expansion will boost trade</w:t>
      </w:r>
      <w:r w:rsidRPr="001C774F">
        <w:rPr>
          <w:u w:val="single"/>
        </w:rPr>
        <w:t>,</w:t>
      </w:r>
      <w:r w:rsidRPr="001C774F">
        <w:t xml:space="preserve"> but it won’t necessarily be a game-changer.</w:t>
      </w:r>
    </w:p>
    <w:p w:rsidR="001C774F" w:rsidRPr="00EF11AB" w:rsidRDefault="001C774F" w:rsidP="00EF11AB">
      <w:r w:rsidRPr="001C774F">
        <w:t>“The Panama Canal expansion is not being built to handle a bottleneck — it’s being built to handle larger ships,” Jankowski said. “</w:t>
      </w:r>
      <w:r w:rsidRPr="001C774F">
        <w:rPr>
          <w:rStyle w:val="StyleBoldUnderline"/>
        </w:rPr>
        <w:t xml:space="preserve">We will see additional traffic, but the Port needs to make some improvements in deepening and widening. The Port has said it will need up to $3 billion in improvements </w:t>
      </w:r>
      <w:r w:rsidRPr="001C774F">
        <w:t xml:space="preserve">over the next 15 </w:t>
      </w:r>
      <w:r w:rsidRPr="001C774F">
        <w:rPr>
          <w:rStyle w:val="StyleBoldUnderline"/>
        </w:rPr>
        <w:t>years to handle that,</w:t>
      </w:r>
      <w:r w:rsidRPr="001C774F">
        <w:t xml:space="preserve"> some of it just for maintenance dredging.”</w:t>
      </w:r>
    </w:p>
    <w:p w:rsidR="001C774F" w:rsidRPr="001C774F" w:rsidRDefault="001C774F" w:rsidP="001C774F">
      <w:pPr>
        <w:rPr>
          <w:rStyle w:val="StyleBoldUnderline"/>
        </w:rPr>
      </w:pPr>
      <w:r w:rsidRPr="001C774F">
        <w:rPr>
          <w:rStyle w:val="StyleBoldUnderline"/>
        </w:rPr>
        <w:t>Jankowski said the Port </w:t>
      </w:r>
      <w:hyperlink r:id="rId18" w:history="1">
        <w:r w:rsidRPr="001C774F">
          <w:rPr>
            <w:rStyle w:val="StyleBoldUnderline"/>
          </w:rPr>
          <w:t>needs a sizable investment</w:t>
        </w:r>
      </w:hyperlink>
      <w:r w:rsidRPr="001C774F">
        <w:rPr>
          <w:rStyle w:val="StyleBoldUnderline"/>
        </w:rPr>
        <w:t> to see a substantial increase in trade.</w:t>
      </w:r>
    </w:p>
    <w:p w:rsidR="001C774F" w:rsidRPr="001C774F" w:rsidRDefault="001C774F" w:rsidP="001C774F"/>
    <w:p w:rsidR="001C774F" w:rsidRPr="001C774F" w:rsidRDefault="001C774F" w:rsidP="001C774F"/>
    <w:p w:rsidR="001C774F" w:rsidRPr="001C774F" w:rsidRDefault="001C774F" w:rsidP="001C774F">
      <w:pPr>
        <w:pStyle w:val="Heading4"/>
        <w:rPr>
          <w:rFonts w:cs="Times New Roman"/>
        </w:rPr>
      </w:pPr>
      <w:r w:rsidRPr="001C774F">
        <w:rPr>
          <w:rFonts w:cs="Times New Roman"/>
        </w:rPr>
        <w:t>That ends us oil dependence</w:t>
      </w:r>
    </w:p>
    <w:p w:rsidR="001C774F" w:rsidRPr="001C774F" w:rsidRDefault="001C774F" w:rsidP="001C774F">
      <w:pPr>
        <w:rPr>
          <w:rStyle w:val="StyleStyleBold12pt"/>
        </w:rPr>
      </w:pPr>
      <w:proofErr w:type="spellStart"/>
      <w:r w:rsidRPr="001C774F">
        <w:rPr>
          <w:rStyle w:val="StyleStyleBold12pt"/>
        </w:rPr>
        <w:t>Ganos</w:t>
      </w:r>
      <w:proofErr w:type="spellEnd"/>
      <w:r w:rsidRPr="001C774F">
        <w:rPr>
          <w:rStyle w:val="StyleStyleBold12pt"/>
        </w:rPr>
        <w:t>, Forbes writer, 12</w:t>
      </w:r>
    </w:p>
    <w:p w:rsidR="001C774F" w:rsidRPr="001C774F" w:rsidRDefault="001C774F" w:rsidP="001C774F">
      <w:pPr>
        <w:rPr>
          <w:rStyle w:val="StyleStyleBold12pt"/>
          <w:b w:val="0"/>
          <w:bCs w:val="0"/>
          <w:color w:val="000000"/>
          <w:sz w:val="24"/>
        </w:rPr>
      </w:pPr>
      <w:r w:rsidRPr="001C774F">
        <w:rPr>
          <w:color w:val="000000"/>
          <w:sz w:val="24"/>
        </w:rPr>
        <w:t>[Todd, 1/3/12, Forbes, “Breaking U.S. Dependence on Foreign Oil,” http://www.forbes.com/sites/toddganos/2012/01/03/breaking-u-s-dependence-on-foreign-oil/, accessed 7/7/14, AC]</w:t>
      </w:r>
    </w:p>
    <w:p w:rsidR="001C774F" w:rsidRPr="001C774F" w:rsidRDefault="001C774F" w:rsidP="001C774F">
      <w:r w:rsidRPr="001C774F">
        <w:rPr>
          <w:rStyle w:val="StyleBoldUnderline"/>
        </w:rPr>
        <w:t>We’ve heard the beating of the drum time and time again: “We must reduce our dependence on foreign oil.”</w:t>
      </w:r>
      <w:r w:rsidRPr="001C774F">
        <w:t>  It forces us into poor economic, political, diplomatic, and military choices.  But, what are we really doing about it?</w:t>
      </w:r>
    </w:p>
    <w:p w:rsidR="001C774F" w:rsidRPr="001C774F" w:rsidRDefault="001C774F" w:rsidP="001C774F">
      <w:r w:rsidRPr="001C774F">
        <w:t>In this column, I’ve discussed a widely accepted concept called “peak oil”.  It is a logistics model that has been able to predict the point in time at which the maximum rate of extraction occurs for a specific well, a field, a region, or the world, after which extraction quickly declines.  Under this model, it appears that peak oil for the world might well occur this decade.  While the extraction of oil might decline, energy consumption certainly won’t.  So, energy consumers will turn to different sources.</w:t>
      </w:r>
    </w:p>
    <w:p w:rsidR="001C774F" w:rsidRPr="001C774F" w:rsidRDefault="001C774F" w:rsidP="001C774F">
      <w:r w:rsidRPr="001C774F">
        <w:rPr>
          <w:rStyle w:val="StyleBoldUnderline"/>
        </w:rPr>
        <w:lastRenderedPageBreak/>
        <w:t>Given a combination of factors – our nation’s infrastructure, domestic resources, technology, and environmental impact – it might be that natural gas is the natural choice.</w:t>
      </w:r>
      <w:r w:rsidRPr="001C774F">
        <w:t>  Of course, we would want to ultimately move to zero-emission sources of energy, but we’re not there yet . . . at least our infrastructure and technology are not there yet.</w:t>
      </w:r>
    </w:p>
    <w:p w:rsidR="001C774F" w:rsidRPr="001C774F" w:rsidRDefault="001C774F" w:rsidP="001C774F">
      <w:pPr>
        <w:rPr>
          <w:rStyle w:val="StyleBoldUnderline"/>
        </w:rPr>
      </w:pPr>
      <w:r w:rsidRPr="001C774F">
        <w:rPr>
          <w:rStyle w:val="StyleBoldUnderline"/>
        </w:rPr>
        <w:t>U.S. crude oil consumption is roughly 7 billion barrels per year, of which approximately 4.5 billion barrels is imported</w:t>
      </w:r>
      <w:r w:rsidRPr="001C774F">
        <w:t xml:space="preserve">.  Based on data from the U.S. Energy Information Administration, </w:t>
      </w:r>
      <w:r w:rsidRPr="001C774F">
        <w:rPr>
          <w:rStyle w:val="StyleBoldUnderline"/>
        </w:rPr>
        <w:t>about 24 trillion cubic feet of natural gas per year would be needed to replace the 4.5 billion barrels per year we import.</w:t>
      </w:r>
    </w:p>
    <w:p w:rsidR="001C774F" w:rsidRPr="001C774F" w:rsidRDefault="001C774F" w:rsidP="001C774F">
      <w:r w:rsidRPr="001C774F">
        <w:rPr>
          <w:rStyle w:val="StyleBoldUnderline"/>
        </w:rPr>
        <w:t>The U.S. currently produces</w:t>
      </w:r>
      <w:r w:rsidRPr="001C774F">
        <w:t xml:space="preserve"> just </w:t>
      </w:r>
      <w:r w:rsidRPr="001C774F">
        <w:rPr>
          <w:rStyle w:val="StyleBoldUnderline"/>
        </w:rPr>
        <w:t>under this amount each year.</w:t>
      </w:r>
      <w:r w:rsidRPr="001C774F">
        <w:t xml:space="preserve">  With an effective doubling of consumption of natural gas each year, </w:t>
      </w:r>
      <w:r w:rsidRPr="001C774F">
        <w:rPr>
          <w:rStyle w:val="StyleBoldUnderline"/>
        </w:rPr>
        <w:t>an expansion</w:t>
      </w:r>
      <w:r w:rsidRPr="001C774F">
        <w:t xml:space="preserve"> of infrastructure </w:t>
      </w:r>
      <w:r w:rsidRPr="001C774F">
        <w:rPr>
          <w:rStyle w:val="StyleBoldUnderline"/>
        </w:rPr>
        <w:t>would be needed</w:t>
      </w:r>
      <w:r w:rsidRPr="001C774F">
        <w:t xml:space="preserve">.  Such an expansion might take ten years to implement.  But, </w:t>
      </w:r>
      <w:r w:rsidRPr="001C774F">
        <w:rPr>
          <w:rStyle w:val="StyleBoldUnderline"/>
        </w:rPr>
        <w:t>it would be a shift from energy investment that we are already paying for outside the United States to energy investment inside the United States</w:t>
      </w:r>
      <w:r w:rsidRPr="001C774F">
        <w:t>.  This would likely have the effect of pulling jobs back into the U.S.</w:t>
      </w:r>
    </w:p>
    <w:p w:rsidR="001C774F" w:rsidRPr="001C774F" w:rsidRDefault="001C774F" w:rsidP="004557DD">
      <w:pPr>
        <w:pStyle w:val="Heading1"/>
      </w:pPr>
      <w:r w:rsidRPr="001C774F">
        <w:lastRenderedPageBreak/>
        <w:t>Algae</w:t>
      </w:r>
    </w:p>
    <w:p w:rsidR="001C774F" w:rsidRPr="001C774F" w:rsidRDefault="001C774F" w:rsidP="001C774F">
      <w:pPr>
        <w:pStyle w:val="Heading4"/>
        <w:rPr>
          <w:rFonts w:cs="Times New Roman"/>
        </w:rPr>
      </w:pPr>
      <w:r w:rsidRPr="001C774F">
        <w:rPr>
          <w:rFonts w:cs="Times New Roman"/>
        </w:rPr>
        <w:t>Algae energy development ends oil dependence</w:t>
      </w:r>
    </w:p>
    <w:p w:rsidR="001C774F" w:rsidRPr="001C774F" w:rsidRDefault="001C774F" w:rsidP="001C774F">
      <w:pPr>
        <w:rPr>
          <w:rStyle w:val="StyleStyleBold12pt"/>
        </w:rPr>
      </w:pPr>
      <w:r w:rsidRPr="001C774F">
        <w:rPr>
          <w:rStyle w:val="StyleStyleBold12pt"/>
        </w:rPr>
        <w:t>Haag, Popular Mechanics Writer, 7</w:t>
      </w:r>
    </w:p>
    <w:p w:rsidR="001C774F" w:rsidRPr="001C774F" w:rsidRDefault="001C774F" w:rsidP="001C774F">
      <w:pPr>
        <w:rPr>
          <w:rStyle w:val="StyleStyleBold12pt"/>
          <w:b w:val="0"/>
          <w:bCs w:val="0"/>
        </w:rPr>
      </w:pPr>
      <w:r w:rsidRPr="001C774F">
        <w:t>[Amanda Leigh, 3/29/7, Popular Mechanics, “Pond-Powered Biofuels: Turning Algae into America's New Energy</w:t>
      </w:r>
      <w:r w:rsidRPr="001C774F">
        <w:rPr>
          <w:color w:val="000000"/>
          <w:sz w:val="24"/>
        </w:rPr>
        <w:t>,” http://www.popularmechanics.com/science/energy/biofuel/4213775, accessed 7/7/14, AC]</w:t>
      </w:r>
    </w:p>
    <w:p w:rsidR="001C774F" w:rsidRPr="001C774F" w:rsidRDefault="001C774F" w:rsidP="001C774F">
      <w:pPr>
        <w:rPr>
          <w:rStyle w:val="StyleBoldUnderline"/>
        </w:rPr>
      </w:pPr>
      <w:r w:rsidRPr="001C774F">
        <w:t xml:space="preserve">Given the right conditions, </w:t>
      </w:r>
      <w:r w:rsidRPr="001C774F">
        <w:rPr>
          <w:rStyle w:val="StyleBoldUnderline"/>
        </w:rPr>
        <w:t>algae can double its volume overnight</w:t>
      </w:r>
      <w:r w:rsidRPr="001C774F">
        <w:t xml:space="preserve">. Unlike other biofuel </w:t>
      </w:r>
      <w:proofErr w:type="spellStart"/>
      <w:r w:rsidRPr="001C774F">
        <w:t>feedstocks</w:t>
      </w:r>
      <w:proofErr w:type="spellEnd"/>
      <w:r w:rsidRPr="001C774F">
        <w:t xml:space="preserve">, such as soy or corn, </w:t>
      </w:r>
      <w:r w:rsidRPr="001C774F">
        <w:rPr>
          <w:rStyle w:val="StyleBoldUnderline"/>
        </w:rPr>
        <w:t>it can be harvested day after day</w:t>
      </w:r>
      <w:r w:rsidRPr="001C774F">
        <w:t xml:space="preserve">. Up to 50 percent of an alga’s body weight is comprised of oil, whereas oil-palm trees—currently the largest producer of oil to make biofuels—yield just about 20 percent of their weight in oil. Across the board, </w:t>
      </w:r>
      <w:r w:rsidRPr="001C774F">
        <w:rPr>
          <w:rStyle w:val="StyleBoldUnderline"/>
        </w:rPr>
        <w:t>yields are already impressive</w:t>
      </w:r>
      <w:r w:rsidRPr="001C774F">
        <w:t xml:space="preserve">: Soy produces some 50 gallons of oil per acre per year; canola, 150 gallons; and palm, 650 gallons. But </w:t>
      </w:r>
      <w:proofErr w:type="gramStart"/>
      <w:r w:rsidRPr="001C774F">
        <w:rPr>
          <w:rStyle w:val="StyleBoldUnderline"/>
        </w:rPr>
        <w:t>algae is</w:t>
      </w:r>
      <w:proofErr w:type="gramEnd"/>
      <w:r w:rsidRPr="001C774F">
        <w:rPr>
          <w:rStyle w:val="StyleBoldUnderline"/>
        </w:rPr>
        <w:t xml:space="preserve"> expected to produce 10,000 gallons per acre per year, and eventually even more.  </w:t>
      </w:r>
    </w:p>
    <w:p w:rsidR="001C774F" w:rsidRPr="001C774F" w:rsidRDefault="001C774F" w:rsidP="001C774F">
      <w:pPr>
        <w:rPr>
          <w:rStyle w:val="StyleBoldUnderline"/>
        </w:rPr>
      </w:pPr>
      <w:r w:rsidRPr="001C774F">
        <w:rPr>
          <w:rStyle w:val="StyleBoldUnderline"/>
        </w:rPr>
        <w:t>“If we were to replace all of the diesel that we use in the United States" with an algae derivative</w:t>
      </w:r>
      <w:r w:rsidRPr="001C774F">
        <w:t xml:space="preserve">, says </w:t>
      </w:r>
      <w:proofErr w:type="spellStart"/>
      <w:r w:rsidRPr="001C774F">
        <w:t>Solix</w:t>
      </w:r>
      <w:proofErr w:type="spellEnd"/>
      <w:r w:rsidRPr="001C774F">
        <w:t xml:space="preserve"> CEO Douglas </w:t>
      </w:r>
      <w:proofErr w:type="spellStart"/>
      <w:r w:rsidRPr="001C774F">
        <w:t>Henston</w:t>
      </w:r>
      <w:proofErr w:type="spellEnd"/>
      <w:r w:rsidRPr="001C774F">
        <w:t>, "</w:t>
      </w:r>
      <w:r w:rsidRPr="001C774F">
        <w:rPr>
          <w:rStyle w:val="StyleBoldUnderline"/>
        </w:rPr>
        <w:t xml:space="preserve">we could do it on an area of land that’s about one-half of 1 percent of the current farm land that we use now." </w:t>
      </w:r>
    </w:p>
    <w:p w:rsidR="001C774F" w:rsidRPr="001C774F" w:rsidRDefault="001C774F" w:rsidP="001C774F">
      <w:pPr>
        <w:rPr>
          <w:rStyle w:val="StyleBoldUnderline"/>
        </w:rPr>
      </w:pPr>
      <w:proofErr w:type="spellStart"/>
      <w:r w:rsidRPr="001C774F">
        <w:t>Solix</w:t>
      </w:r>
      <w:proofErr w:type="spellEnd"/>
      <w:r w:rsidRPr="001C774F">
        <w:t xml:space="preserve"> plans to complete its second prototype by the end of April and to begin building a pilot plant this </w:t>
      </w:r>
      <w:r w:rsidRPr="001C774F">
        <w:rPr>
          <w:rStyle w:val="StyleBoldUnderline"/>
        </w:rPr>
        <w:t>fall. That plant will take advantage of CO2 generated from the fermentation and boiler processes of New Belgium Brewery, also in Fort Collins.</w:t>
      </w:r>
      <w:r w:rsidRPr="001C774F">
        <w:t xml:space="preserve"> The company’s initial target is to be competitive with biodiesel, which historically sells for about $2 per gallon, wholesale. </w:t>
      </w:r>
      <w:r w:rsidRPr="001C774F">
        <w:rPr>
          <w:rStyle w:val="StyleBoldUnderline"/>
        </w:rPr>
        <w:t>They believe they can reach this goal within a few years, and are ultimately aiming to compete with petroleum.</w:t>
      </w:r>
    </w:p>
    <w:p w:rsidR="001C774F" w:rsidRPr="001C774F" w:rsidRDefault="001C774F" w:rsidP="001C774F">
      <w:r w:rsidRPr="001C774F">
        <w:rPr>
          <w:rStyle w:val="StyleBoldUnderline"/>
        </w:rPr>
        <w:t>John Sheehan, an energy analyst with the National Renewable Energy Laboratory (NREL) in Golden, Colo., believes these goals are within reach. “There is no other resource that comes even close in magnitude to the potential for making oil</w:t>
      </w:r>
      <w:r w:rsidRPr="001C774F">
        <w:t xml:space="preserve">,” says Sheehan, who worked in the lab’s algae program before it was shut down by the Department of Energy. One of algae’s great strengths, Sheehan adds, is its ability to grow well in brackish water. In the desert southwest, where much of the groundwater is saline and unsuitable for other forms of agriculture, </w:t>
      </w:r>
      <w:r w:rsidRPr="001C774F">
        <w:rPr>
          <w:rStyle w:val="StyleBoldUnderline"/>
        </w:rPr>
        <w:t>algae can proliferate</w:t>
      </w:r>
      <w:r w:rsidRPr="001C774F">
        <w:t>.</w:t>
      </w:r>
    </w:p>
    <w:p w:rsidR="001C774F" w:rsidRPr="001C774F" w:rsidRDefault="001C774F" w:rsidP="001C774F">
      <w:r w:rsidRPr="001C774F">
        <w:t xml:space="preserve"> </w:t>
      </w:r>
      <w:proofErr w:type="spellStart"/>
      <w:r w:rsidRPr="001C774F">
        <w:t>GreenFuel</w:t>
      </w:r>
      <w:proofErr w:type="spellEnd"/>
      <w:r w:rsidRPr="001C774F">
        <w:t xml:space="preserve"> Technologies Corp., based in Cambridge, Mass., is focused on cultivating algae that can produce high yields of both biodiesel and ethanol. There are more than 100,000 strains of algae, with differing ratios of three main types of molecule: oils, carbohydrates and protein. </w:t>
      </w:r>
      <w:r w:rsidRPr="001C774F">
        <w:rPr>
          <w:rStyle w:val="StyleBoldUnderline"/>
        </w:rPr>
        <w:t>Strains of algae high in carbohydrates as well as oils produce starches that can be separated and fermented into ethanol</w:t>
      </w:r>
      <w:r w:rsidRPr="001C774F">
        <w:t xml:space="preserve">; the remaining proteins can be turned into animal grains. </w:t>
      </w:r>
      <w:proofErr w:type="spellStart"/>
      <w:r w:rsidRPr="001C774F">
        <w:t>GreenFuel</w:t>
      </w:r>
      <w:proofErr w:type="spellEnd"/>
      <w:r w:rsidRPr="001C774F">
        <w:t xml:space="preserve"> hopes its pilot plant will see initial yields of 8000 gallons of biodiesel and 5000 gallons of ethanol per acre of algae. </w:t>
      </w:r>
    </w:p>
    <w:p w:rsidR="001C774F" w:rsidRPr="001C774F" w:rsidRDefault="001C774F" w:rsidP="001C774F">
      <w:r w:rsidRPr="001C774F">
        <w:t xml:space="preserve">The main focus now, says Cary Bullock, </w:t>
      </w:r>
      <w:proofErr w:type="spellStart"/>
      <w:r w:rsidRPr="001C774F">
        <w:t>GreenFuel’s</w:t>
      </w:r>
      <w:proofErr w:type="spellEnd"/>
      <w:r w:rsidRPr="001C774F">
        <w:t xml:space="preserve"> president and CEO, is figuring out “how to grow algae fast enough and cheap enough that it makes sense economically. That’s not easy to do.” </w:t>
      </w:r>
    </w:p>
    <w:p w:rsidR="001C774F" w:rsidRPr="001C774F" w:rsidRDefault="001C774F" w:rsidP="001C774F">
      <w:r w:rsidRPr="001C774F">
        <w:rPr>
          <w:rStyle w:val="StyleBoldUnderline"/>
        </w:rPr>
        <w:t>With the science</w:t>
      </w:r>
      <w:r w:rsidRPr="001C774F">
        <w:t xml:space="preserve"> well </w:t>
      </w:r>
      <w:r w:rsidRPr="001C774F">
        <w:rPr>
          <w:rStyle w:val="StyleBoldUnderline"/>
        </w:rPr>
        <w:t>in hand</w:t>
      </w:r>
      <w:r w:rsidRPr="001C774F">
        <w:t xml:space="preserve">, </w:t>
      </w:r>
      <w:r w:rsidRPr="001C774F">
        <w:rPr>
          <w:rStyle w:val="StyleBoldUnderline"/>
        </w:rPr>
        <w:t>the degree to which algae-based biofuels can replace petroleum</w:t>
      </w:r>
      <w:r w:rsidRPr="001C774F">
        <w:t xml:space="preserve">—or the limited acreage of traditional </w:t>
      </w:r>
      <w:proofErr w:type="spellStart"/>
      <w:r w:rsidRPr="001C774F">
        <w:t>feedstocks</w:t>
      </w:r>
      <w:proofErr w:type="spellEnd"/>
      <w:r w:rsidRPr="001C774F">
        <w:t>—</w:t>
      </w:r>
      <w:r w:rsidRPr="001C774F">
        <w:rPr>
          <w:rStyle w:val="StyleBoldUnderline"/>
        </w:rPr>
        <w:t>rests upon that bottom line</w:t>
      </w:r>
      <w:r w:rsidRPr="001C774F">
        <w:t>. Once the technology hits the ground, will a commercial-scale facility be on par with petroleum? Says Bullock: “You don’t know until you’ve actually built the thing.”</w:t>
      </w:r>
    </w:p>
    <w:p w:rsidR="00745FAE" w:rsidRDefault="00745FAE" w:rsidP="004557DD">
      <w:pPr>
        <w:pStyle w:val="Heading1"/>
      </w:pPr>
      <w:r>
        <w:lastRenderedPageBreak/>
        <w:t>Nuclear power</w:t>
      </w:r>
    </w:p>
    <w:p w:rsidR="00745FAE" w:rsidRDefault="00745FAE" w:rsidP="00745FAE">
      <w:pPr>
        <w:pStyle w:val="Heading4"/>
      </w:pPr>
      <w:r>
        <w:t>Nuclear power drastically reduces oil dependence</w:t>
      </w:r>
    </w:p>
    <w:p w:rsidR="00745FAE" w:rsidRPr="00992E00" w:rsidRDefault="00745FAE" w:rsidP="00745FAE">
      <w:pPr>
        <w:rPr>
          <w:rStyle w:val="StyleStyleBold12pt"/>
        </w:rPr>
      </w:pPr>
      <w:r w:rsidRPr="00992E00">
        <w:rPr>
          <w:rStyle w:val="StyleStyleBold12pt"/>
        </w:rPr>
        <w:t>Adams, USS Von Steuben</w:t>
      </w:r>
      <w:r>
        <w:rPr>
          <w:rStyle w:val="StyleStyleBold12pt"/>
        </w:rPr>
        <w:t xml:space="preserve"> former engineer officer</w:t>
      </w:r>
      <w:r w:rsidRPr="00992E00">
        <w:rPr>
          <w:rStyle w:val="StyleStyleBold12pt"/>
        </w:rPr>
        <w:t xml:space="preserve">, 2013 </w:t>
      </w:r>
    </w:p>
    <w:p w:rsidR="00745FAE" w:rsidRPr="00992E00" w:rsidRDefault="00745FAE" w:rsidP="00745FAE">
      <w:r w:rsidRPr="00992E00">
        <w:t>[Rod, 12-10-13, ANS Nuclear Cafe, “Do oil and gas suppliers worry about nuclear energy development</w:t>
      </w:r>
      <w:proofErr w:type="gramStart"/>
      <w:r w:rsidRPr="00992E00">
        <w:t>?,</w:t>
      </w:r>
      <w:proofErr w:type="gramEnd"/>
      <w:r w:rsidRPr="00992E00">
        <w:t>” http://ansnuclearcafe.org/2013/12/10/do-oil-and-gas-suppliers-worry-about-nuclear/, Accessed:</w:t>
      </w:r>
      <w:r>
        <w:t xml:space="preserve"> 7/9/14</w:t>
      </w:r>
      <w:r w:rsidRPr="00992E00">
        <w:t>, JO]</w:t>
      </w:r>
    </w:p>
    <w:p w:rsidR="00745FAE" w:rsidRPr="008578C8" w:rsidRDefault="00745FAE" w:rsidP="00745FAE"/>
    <w:p w:rsidR="00745FAE" w:rsidRPr="008578C8" w:rsidRDefault="00745FAE" w:rsidP="00745FAE">
      <w:r w:rsidRPr="008578C8">
        <w:t xml:space="preserve">Carol Browner, who served as the Environmental Protection Agency administrator in a Democratic administration, insisted that </w:t>
      </w:r>
      <w:r w:rsidRPr="00992E00">
        <w:rPr>
          <w:rStyle w:val="StyleBoldUnderline"/>
        </w:rPr>
        <w:t>nuclear energy has an important role to play in reducing fossil fuel dependence</w:t>
      </w:r>
      <w:r w:rsidRPr="008578C8">
        <w:t xml:space="preserve"> and reducing CO2 emissions.</w:t>
      </w:r>
    </w:p>
    <w:p w:rsidR="00745FAE" w:rsidRPr="008578C8" w:rsidRDefault="00745FAE" w:rsidP="00745FAE">
      <w:r w:rsidRPr="008578C8">
        <w:t>Those examples show that the most receptive audiences for the nuclear energy alternative are people who buy a lot of fuel without selling any, and people who are deeply concerned about air pollution and climate change. The former understand that having additional supplies of reliable power will mean more competition to provide more stable and lower prices. The latter group knows that we cannot continue to dump CO2 into the atmosphere at an ever-increasing rate without unexpected consequences.</w:t>
      </w:r>
    </w:p>
    <w:p w:rsidR="00745FAE" w:rsidRPr="008578C8" w:rsidRDefault="00745FAE" w:rsidP="00745FAE">
      <w:r w:rsidRPr="008578C8">
        <w:t>It’s time to get more aggressive in nuclear energy marketing. The uranium industry should teach people how heat is fungible in order to excite its potential supporters and capture attention from energy pundits.</w:t>
      </w:r>
    </w:p>
    <w:p w:rsidR="00745FAE" w:rsidRPr="00992E00" w:rsidRDefault="00745FAE" w:rsidP="00745FAE">
      <w:pPr>
        <w:rPr>
          <w:rStyle w:val="StyleBoldUnderline"/>
        </w:rPr>
      </w:pPr>
      <w:r w:rsidRPr="00992E00">
        <w:rPr>
          <w:rStyle w:val="StyleBoldUnderline"/>
        </w:rPr>
        <w:t>Nuclear fission heat has already reduced the world’s dependence on oil</w:t>
      </w:r>
      <w:r w:rsidRPr="008578C8">
        <w:t xml:space="preserve">; there is plenty of remaining opportunity. </w:t>
      </w:r>
      <w:r w:rsidRPr="00992E00">
        <w:rPr>
          <w:rStyle w:val="StyleBoldUnderline"/>
        </w:rPr>
        <w:t>Nuclear energy pushed oil out of the electricity market in most of the developed world. Fission has replaced oil combustion in larger ships, but most others still burn oil. Nuclear-generated electricity has replaced oil burned for locomotives, city trolleys, and space heat, but there is room for substantial growth in these markets</w:t>
      </w:r>
      <w:r w:rsidRPr="008578C8">
        <w:t xml:space="preserve">. Uranium producers should be influential members in the coalitions that are working to electrify transportation systems. </w:t>
      </w:r>
      <w:r w:rsidRPr="00992E00">
        <w:rPr>
          <w:rStyle w:val="StyleBoldUnderline"/>
        </w:rPr>
        <w:t>Fission heat, especially with higher temperature reactors, can replace oil heat in industrial processes, including those well-proven processes that can turn coal, natural gas, and biomass into liquid fuels.</w:t>
      </w:r>
    </w:p>
    <w:p w:rsidR="00745FAE" w:rsidRPr="008578C8" w:rsidRDefault="00745FAE" w:rsidP="00745FAE">
      <w:r w:rsidRPr="00992E00">
        <w:rPr>
          <w:rStyle w:val="StyleBoldUnderline"/>
        </w:rPr>
        <w:t>Fission can also reduce oil use by pushing gas out of the power generation business, thus freeing up more natural gas for other uses</w:t>
      </w:r>
      <w:r w:rsidRPr="008578C8">
        <w:t xml:space="preserve">. As the gas promoters love to point out, </w:t>
      </w:r>
      <w:r w:rsidRPr="00992E00">
        <w:rPr>
          <w:rStyle w:val="StyleBoldUnderline"/>
        </w:rPr>
        <w:t>methane is a flexible and clean burning fuel.</w:t>
      </w:r>
      <w:r w:rsidRPr="008578C8">
        <w:t xml:space="preserve"> It is important to remind their customers that fuel burned in power plants is not available for any other use.</w:t>
      </w:r>
    </w:p>
    <w:p w:rsidR="00745FAE" w:rsidRDefault="005C16C4" w:rsidP="004557DD">
      <w:pPr>
        <w:pStyle w:val="Heading1"/>
      </w:pPr>
      <w:r>
        <w:lastRenderedPageBreak/>
        <w:t xml:space="preserve">Nuclear </w:t>
      </w:r>
      <w:r w:rsidR="00745FAE">
        <w:t>Saudi Flood Link Magnifier</w:t>
      </w:r>
    </w:p>
    <w:p w:rsidR="00745FAE" w:rsidRPr="00992E00" w:rsidRDefault="00745FAE" w:rsidP="00745FAE">
      <w:pPr>
        <w:pStyle w:val="Heading4"/>
      </w:pPr>
      <w:r>
        <w:t>OPEC fears nuclear power more than anything else</w:t>
      </w:r>
    </w:p>
    <w:p w:rsidR="00745FAE" w:rsidRPr="00992E00" w:rsidRDefault="00745FAE" w:rsidP="00745FAE">
      <w:pPr>
        <w:rPr>
          <w:rStyle w:val="StyleStyleBold12pt"/>
        </w:rPr>
      </w:pPr>
      <w:r w:rsidRPr="00992E00">
        <w:rPr>
          <w:rStyle w:val="StyleStyleBold12pt"/>
        </w:rPr>
        <w:t>Adams, USS Von Steuben</w:t>
      </w:r>
      <w:r>
        <w:rPr>
          <w:rStyle w:val="StyleStyleBold12pt"/>
        </w:rPr>
        <w:t xml:space="preserve"> former engineer officer</w:t>
      </w:r>
      <w:r w:rsidRPr="00992E00">
        <w:rPr>
          <w:rStyle w:val="StyleStyleBold12pt"/>
        </w:rPr>
        <w:t xml:space="preserve">, 2013 </w:t>
      </w:r>
    </w:p>
    <w:p w:rsidR="00745FAE" w:rsidRPr="00992E00" w:rsidRDefault="00745FAE" w:rsidP="00745FAE">
      <w:r w:rsidRPr="00992E00">
        <w:t>[Rod, 12-10-13, ANS Nuclear Cafe, “Do oil and gas suppliers worry about nuclear energy development</w:t>
      </w:r>
      <w:proofErr w:type="gramStart"/>
      <w:r w:rsidRPr="00992E00">
        <w:t>?,</w:t>
      </w:r>
      <w:proofErr w:type="gramEnd"/>
      <w:r w:rsidRPr="00992E00">
        <w:t>” http://ansnuclearcafe.org/2013/12/10/do-oil-and-gas-suppliers-worry-about-nuclear/, Accessed:</w:t>
      </w:r>
      <w:r>
        <w:t xml:space="preserve"> 7/9/14</w:t>
      </w:r>
      <w:r w:rsidRPr="00992E00">
        <w:t>, JO]</w:t>
      </w:r>
    </w:p>
    <w:p w:rsidR="00745FAE" w:rsidRDefault="00745FAE" w:rsidP="00745FAE"/>
    <w:p w:rsidR="00745FAE" w:rsidRPr="00992E00" w:rsidRDefault="00745FAE" w:rsidP="00745FAE">
      <w:pPr>
        <w:rPr>
          <w:rStyle w:val="StyleBoldUnderline"/>
        </w:rPr>
      </w:pPr>
      <w:r w:rsidRPr="00992E00">
        <w:t xml:space="preserve">The world oil market is not a free market. </w:t>
      </w:r>
      <w:r w:rsidRPr="00992E00">
        <w:rPr>
          <w:rStyle w:val="StyleBoldUnderline"/>
        </w:rPr>
        <w:t>Prices are manipulated by a small number of producers that adjust production rates to achieve desired prices that are high enough to provide maximum profits, without being high enough to encourage customers to aggressively pursue alternative energy sources.</w:t>
      </w:r>
    </w:p>
    <w:p w:rsidR="00745FAE" w:rsidRPr="00992E00" w:rsidRDefault="00745FAE" w:rsidP="00745FAE">
      <w:pPr>
        <w:rPr>
          <w:rStyle w:val="StyleBoldUnderline"/>
        </w:rPr>
      </w:pPr>
      <w:r w:rsidRPr="0088438A">
        <w:rPr>
          <w:rStyle w:val="StyleBoldUnderline"/>
        </w:rPr>
        <w:t>That is the most important take away for attendees at the OPEC Embargo +40 summit</w:t>
      </w:r>
      <w:r w:rsidRPr="00992E00">
        <w:t xml:space="preserve"> held in Washington DC on October 16. Unfortunately, the meeting sponsors avoided acknowledging that </w:t>
      </w:r>
      <w:r w:rsidRPr="00992E00">
        <w:rPr>
          <w:rStyle w:val="StyleBoldUnderline"/>
        </w:rPr>
        <w:t xml:space="preserve">nuclear energy is the alternative energy source that </w:t>
      </w:r>
      <w:r w:rsidRPr="00992E00">
        <w:rPr>
          <w:rStyle w:val="Emphasis"/>
        </w:rPr>
        <w:t>most worries established hydrocarbon suppliers</w:t>
      </w:r>
      <w:r w:rsidRPr="00992E00">
        <w:rPr>
          <w:rStyle w:val="StyleBoldUnderline"/>
        </w:rPr>
        <w:t>. Nuclear has held that position since the early 1960s, when General Electric first won a head-to-head competition against coal to sell the Oyster Creek nuclear power plant.</w:t>
      </w:r>
    </w:p>
    <w:p w:rsidR="00745FAE" w:rsidRPr="00992E00" w:rsidRDefault="00745FAE" w:rsidP="00745FAE">
      <w:pPr>
        <w:rPr>
          <w:rStyle w:val="StyleBoldUnderline"/>
        </w:rPr>
      </w:pPr>
      <w:r w:rsidRPr="00992E00">
        <w:rPr>
          <w:rStyle w:val="StyleBoldUnderline"/>
        </w:rPr>
        <w:t>Nuclear energy is reliable</w:t>
      </w:r>
      <w:r w:rsidRPr="00992E00">
        <w:t xml:space="preserve">, virtually emission-free, </w:t>
      </w:r>
      <w:r w:rsidRPr="00992E00">
        <w:rPr>
          <w:rStyle w:val="StyleBoldUnderline"/>
        </w:rPr>
        <w:t xml:space="preserve">and uses a widely distributed, abundant fuel source that is no longer subject to influence by the same producers that manipulate other fuel prices. </w:t>
      </w:r>
      <w:proofErr w:type="spellStart"/>
      <w:r w:rsidRPr="00992E00">
        <w:rPr>
          <w:rStyle w:val="StyleBoldUnderline"/>
        </w:rPr>
        <w:t>Its</w:t>
      </w:r>
      <w:proofErr w:type="spellEnd"/>
      <w:r w:rsidRPr="00992E00">
        <w:t xml:space="preserve"> </w:t>
      </w:r>
      <w:r w:rsidRPr="00992E00">
        <w:rPr>
          <w:rStyle w:val="StyleBoldUnderline"/>
        </w:rPr>
        <w:t>cheap</w:t>
      </w:r>
      <w:r w:rsidRPr="00992E00">
        <w:t xml:space="preserve">, clean </w:t>
      </w:r>
      <w:r w:rsidRPr="00992E00">
        <w:rPr>
          <w:rStyle w:val="StyleBoldUnderline"/>
        </w:rPr>
        <w:t>heat can help turn coal, natural gas, and plants</w:t>
      </w:r>
      <w:r w:rsidRPr="00992E00">
        <w:t xml:space="preserve"> (vegetation) </w:t>
      </w:r>
      <w:r w:rsidRPr="00992E00">
        <w:rPr>
          <w:rStyle w:val="StyleBoldUnderline"/>
        </w:rPr>
        <w:t>into liquid fuels that can be drop-in replacements for petroleum-based fuels.</w:t>
      </w:r>
    </w:p>
    <w:p w:rsidR="001C774F" w:rsidRDefault="001C774F" w:rsidP="00C705DE"/>
    <w:p w:rsidR="00711351" w:rsidRDefault="00711351" w:rsidP="004557DD">
      <w:pPr>
        <w:pStyle w:val="Heading1"/>
      </w:pPr>
    </w:p>
    <w:p w:rsidR="00B36B13" w:rsidRDefault="00B36B13" w:rsidP="004557DD">
      <w:pPr>
        <w:pStyle w:val="Heading1"/>
      </w:pPr>
      <w:r>
        <w:lastRenderedPageBreak/>
        <w:t xml:space="preserve">US key to global </w:t>
      </w:r>
    </w:p>
    <w:p w:rsidR="00B36B13" w:rsidRDefault="00B36B13" w:rsidP="00B36B13"/>
    <w:p w:rsidR="00B36B13" w:rsidRPr="00BA2E3D" w:rsidRDefault="00B36B13" w:rsidP="00B36B13">
      <w:pPr>
        <w:pStyle w:val="Heading4"/>
      </w:pPr>
      <w:r>
        <w:t>U.S. production shapes global oil prices—Predictive evidence</w:t>
      </w:r>
    </w:p>
    <w:p w:rsidR="00B36B13" w:rsidRPr="00BF5ECA" w:rsidRDefault="00B36B13" w:rsidP="00B36B13">
      <w:pPr>
        <w:rPr>
          <w:rStyle w:val="StyleStyleBold12pt"/>
        </w:rPr>
      </w:pPr>
      <w:proofErr w:type="spellStart"/>
      <w:r w:rsidRPr="00BF5ECA">
        <w:rPr>
          <w:rStyle w:val="StyleStyleBold12pt"/>
        </w:rPr>
        <w:t>Beschloss</w:t>
      </w:r>
      <w:proofErr w:type="spellEnd"/>
      <w:r w:rsidRPr="00BF5ECA">
        <w:rPr>
          <w:rStyle w:val="StyleStyleBold12pt"/>
        </w:rPr>
        <w:t>, Desert Sun</w:t>
      </w:r>
      <w:r w:rsidR="00EF11AB">
        <w:rPr>
          <w:rStyle w:val="StyleStyleBold12pt"/>
        </w:rPr>
        <w:t xml:space="preserve"> economist</w:t>
      </w:r>
      <w:r w:rsidRPr="00BF5ECA">
        <w:rPr>
          <w:rStyle w:val="StyleStyleBold12pt"/>
        </w:rPr>
        <w:t>, 6/17/14</w:t>
      </w:r>
    </w:p>
    <w:p w:rsidR="00B36B13" w:rsidRPr="00BF5ECA" w:rsidRDefault="00B36B13" w:rsidP="00B36B13">
      <w:r w:rsidRPr="00BF5ECA">
        <w:t xml:space="preserve">[Morris, The Desert Sun, “US Shale Oil Boom Calms Global Oil Prices, Retains </w:t>
      </w:r>
      <w:proofErr w:type="gramStart"/>
      <w:r w:rsidRPr="00BF5ECA">
        <w:t>Availability ,</w:t>
      </w:r>
      <w:proofErr w:type="gramEnd"/>
      <w:r w:rsidRPr="00BF5ECA">
        <w:t xml:space="preserve">” http://www.desertsun.com/story/money/industries/morrisbeschlosseconomics/2014/06/17/us-shale-oil-boom-calms-global-oil-prices-retains-availability/10694881/, </w:t>
      </w:r>
      <w:r>
        <w:t>A</w:t>
      </w:r>
      <w:r w:rsidRPr="00BF5ECA">
        <w:t>ccessed</w:t>
      </w:r>
      <w:r>
        <w:t>: 7/5/14</w:t>
      </w:r>
      <w:r w:rsidRPr="00BF5ECA">
        <w:t>, JO]</w:t>
      </w:r>
    </w:p>
    <w:p w:rsidR="00B36B13" w:rsidRDefault="00B36B13" w:rsidP="00B36B13"/>
    <w:p w:rsidR="00B36B13" w:rsidRPr="00823CFB" w:rsidRDefault="00B36B13" w:rsidP="00B36B13">
      <w:r w:rsidRPr="00BF5ECA">
        <w:t xml:space="preserve">While China continues to represent the pivot point for the up/down direction of oil pricing, as the world’s </w:t>
      </w:r>
      <w:r w:rsidRPr="00823CFB">
        <w:t xml:space="preserve">largest user, Beijing’s economic direction will magnify the price movements forthcoming in this year’s second half. </w:t>
      </w:r>
      <w:r w:rsidRPr="00823CFB">
        <w:rPr>
          <w:rStyle w:val="StyleBoldUnderline"/>
        </w:rPr>
        <w:t>U.S. demand, which is hanging in at around 19 million barrels per day has already closed the import gap to 25% of its total consumption from 60% as late as 2005</w:t>
      </w:r>
      <w:r w:rsidRPr="00823CFB">
        <w:t xml:space="preserve">. Although there are divergent schools of thought regarding the direction of oil pricing in the next few years, </w:t>
      </w:r>
      <w:r w:rsidRPr="00823CFB">
        <w:rPr>
          <w:rStyle w:val="StyleBoldUnderline"/>
        </w:rPr>
        <w:t xml:space="preserve">there is unanimity that the balance of pricing power has shifted from the turbulent Middle East, North Africa and Russia to how quickly and voluminously the </w:t>
      </w:r>
      <w:r w:rsidRPr="00823CFB">
        <w:rPr>
          <w:rStyle w:val="Emphasis"/>
        </w:rPr>
        <w:t>U.S. oil production</w:t>
      </w:r>
      <w:r w:rsidRPr="00823CFB">
        <w:rPr>
          <w:rStyle w:val="StyleBoldUnderline"/>
        </w:rPr>
        <w:t xml:space="preserve"> capability and refining potential can be brought to market.</w:t>
      </w:r>
    </w:p>
    <w:p w:rsidR="00B36B13" w:rsidRPr="00823CFB" w:rsidRDefault="00B36B13" w:rsidP="00B36B13">
      <w:r w:rsidRPr="00823CFB">
        <w:t>With U.S. stockpiles mounting in the intermediate timeframe, a near-term price drop, especially in light of a Southeast Asian demand cut, could find U.S. central inventories in a temporary overstock mode. This could even become more severe if Iran and Iraq, containing the second and third largest global oil reserves resolve the geopolitical pressures that have reduced their exports.</w:t>
      </w:r>
    </w:p>
    <w:p w:rsidR="00B36B13" w:rsidRPr="00BA2E3D" w:rsidRDefault="00B36B13" w:rsidP="00B36B13">
      <w:pPr>
        <w:rPr>
          <w:rStyle w:val="Emphasis"/>
        </w:rPr>
      </w:pPr>
      <w:r w:rsidRPr="00823CFB">
        <w:t xml:space="preserve">However, </w:t>
      </w:r>
      <w:r w:rsidRPr="00823CFB">
        <w:rPr>
          <w:rStyle w:val="StyleBoldUnderline"/>
        </w:rPr>
        <w:t>a realistic longer term outlook</w:t>
      </w:r>
      <w:r w:rsidRPr="00823CFB">
        <w:t xml:space="preserve">, which </w:t>
      </w:r>
      <w:r w:rsidRPr="00823CFB">
        <w:rPr>
          <w:rStyle w:val="StyleBoldUnderline"/>
        </w:rPr>
        <w:t>envisions</w:t>
      </w:r>
      <w:r w:rsidRPr="00823CFB">
        <w:t xml:space="preserve"> a worldwide demand growing from current 90 million barrels per day now, to 120 million BPD within the next decade, would indicate global prices sharply on the upside, with </w:t>
      </w:r>
      <w:r w:rsidRPr="00823CFB">
        <w:rPr>
          <w:rStyle w:val="StyleBoldUnderline"/>
        </w:rPr>
        <w:t xml:space="preserve">the U.S. and Canada’s maximum output becoming the </w:t>
      </w:r>
      <w:r w:rsidRPr="00823CFB">
        <w:rPr>
          <w:rStyle w:val="Emphasis"/>
        </w:rPr>
        <w:t>global center of gravity in the oil world.</w:t>
      </w:r>
    </w:p>
    <w:p w:rsidR="00B36B13" w:rsidRDefault="00B36B13" w:rsidP="00B36B13"/>
    <w:p w:rsidR="00B36B13" w:rsidRDefault="00B36B13" w:rsidP="004557DD">
      <w:pPr>
        <w:pStyle w:val="Heading1"/>
      </w:pPr>
      <w:r>
        <w:lastRenderedPageBreak/>
        <w:t>a/t: U.S. Can’t export</w:t>
      </w:r>
    </w:p>
    <w:p w:rsidR="00B36B13" w:rsidRPr="00FC177F" w:rsidRDefault="00B36B13" w:rsidP="00B36B13"/>
    <w:p w:rsidR="00B36B13" w:rsidRDefault="00B36B13" w:rsidP="00B36B13">
      <w:pPr>
        <w:pStyle w:val="Heading4"/>
      </w:pPr>
      <w:r>
        <w:t>Restrictions on U.S. crude exports are being loosened, and will eventually be removed</w:t>
      </w:r>
    </w:p>
    <w:p w:rsidR="00B36B13" w:rsidRPr="00823CFB" w:rsidRDefault="00B36B13" w:rsidP="00B36B13">
      <w:pPr>
        <w:rPr>
          <w:rStyle w:val="StyleStyleBold12pt"/>
        </w:rPr>
      </w:pPr>
      <w:r w:rsidRPr="00823CFB">
        <w:rPr>
          <w:rStyle w:val="StyleStyleBold12pt"/>
        </w:rPr>
        <w:t>Walsh, TIME magazine</w:t>
      </w:r>
      <w:r w:rsidR="00EF11AB">
        <w:rPr>
          <w:rStyle w:val="StyleStyleBold12pt"/>
        </w:rPr>
        <w:t xml:space="preserve"> senior writer</w:t>
      </w:r>
      <w:r w:rsidRPr="00823CFB">
        <w:rPr>
          <w:rStyle w:val="StyleStyleBold12pt"/>
        </w:rPr>
        <w:t xml:space="preserve">, 6/26/14 </w:t>
      </w:r>
    </w:p>
    <w:p w:rsidR="00B36B13" w:rsidRPr="00AE26D4" w:rsidRDefault="00B36B13" w:rsidP="00B36B13">
      <w:pPr>
        <w:rPr>
          <w:color w:val="000000"/>
          <w:sz w:val="24"/>
        </w:rPr>
      </w:pPr>
      <w:r>
        <w:rPr>
          <w:color w:val="000000"/>
          <w:sz w:val="24"/>
        </w:rPr>
        <w:t>[Bryan</w:t>
      </w:r>
      <w:r w:rsidRPr="00AE26D4">
        <w:rPr>
          <w:color w:val="000000"/>
          <w:sz w:val="24"/>
        </w:rPr>
        <w:t xml:space="preserve">, </w:t>
      </w:r>
      <w:r>
        <w:rPr>
          <w:color w:val="000000"/>
          <w:sz w:val="24"/>
        </w:rPr>
        <w:t>Time Magazine</w:t>
      </w:r>
      <w:r w:rsidRPr="00AE26D4">
        <w:rPr>
          <w:color w:val="000000"/>
          <w:sz w:val="24"/>
        </w:rPr>
        <w:t>, “</w:t>
      </w:r>
      <w:r>
        <w:rPr>
          <w:color w:val="000000"/>
          <w:sz w:val="24"/>
        </w:rPr>
        <w:t>U.S. Oil Could Rescue Iraq</w:t>
      </w:r>
      <w:r w:rsidRPr="00AE26D4">
        <w:rPr>
          <w:color w:val="000000"/>
          <w:sz w:val="24"/>
        </w:rPr>
        <w:t xml:space="preserve">,” </w:t>
      </w:r>
      <w:r w:rsidRPr="00823CFB">
        <w:rPr>
          <w:color w:val="000000"/>
          <w:sz w:val="24"/>
        </w:rPr>
        <w:t>http://time.com/2927922/iraq-oil-us-exports/</w:t>
      </w:r>
      <w:r w:rsidRPr="00AE26D4">
        <w:rPr>
          <w:color w:val="000000"/>
          <w:sz w:val="24"/>
        </w:rPr>
        <w:t xml:space="preserve">, </w:t>
      </w:r>
      <w:r>
        <w:rPr>
          <w:color w:val="000000"/>
          <w:sz w:val="24"/>
        </w:rPr>
        <w:t>A</w:t>
      </w:r>
      <w:r w:rsidRPr="00AE26D4">
        <w:rPr>
          <w:color w:val="000000"/>
          <w:sz w:val="24"/>
        </w:rPr>
        <w:t>ccessed</w:t>
      </w:r>
      <w:r>
        <w:rPr>
          <w:color w:val="000000"/>
          <w:sz w:val="24"/>
        </w:rPr>
        <w:t>: 7/5/14</w:t>
      </w:r>
      <w:r w:rsidRPr="00AE26D4">
        <w:rPr>
          <w:color w:val="000000"/>
          <w:sz w:val="24"/>
        </w:rPr>
        <w:t xml:space="preserve">, </w:t>
      </w:r>
      <w:r>
        <w:rPr>
          <w:color w:val="000000"/>
          <w:sz w:val="24"/>
        </w:rPr>
        <w:t>JO]</w:t>
      </w:r>
    </w:p>
    <w:p w:rsidR="00B36B13" w:rsidRDefault="00B36B13" w:rsidP="00B36B13"/>
    <w:p w:rsidR="00B36B13" w:rsidRPr="00823CFB" w:rsidRDefault="00B36B13" w:rsidP="00B36B13">
      <w:r w:rsidRPr="004C0111">
        <w:rPr>
          <w:rStyle w:val="StyleBoldUnderline"/>
        </w:rPr>
        <w:t>In the years to come, the U.S. could play an even bigger role</w:t>
      </w:r>
      <w:r w:rsidRPr="00823CFB">
        <w:t>. As the Wall Street Journal</w:t>
      </w:r>
      <w:r>
        <w:t xml:space="preserve"> </w:t>
      </w:r>
      <w:r w:rsidRPr="00823CFB">
        <w:t>and</w:t>
      </w:r>
      <w:r>
        <w:t xml:space="preserve"> </w:t>
      </w:r>
      <w:r w:rsidRPr="00823CFB">
        <w:t>Reuters</w:t>
      </w:r>
      <w:r>
        <w:t xml:space="preserve"> </w:t>
      </w:r>
      <w:r w:rsidRPr="00823CFB">
        <w:t xml:space="preserve">reported earlier this week, </w:t>
      </w:r>
      <w:r w:rsidRPr="004C0111">
        <w:rPr>
          <w:rStyle w:val="StyleBoldUnderline"/>
        </w:rPr>
        <w:t>the Obama Administration has begun taking steps towards allowing U.S. crude exports</w:t>
      </w:r>
      <w:r w:rsidRPr="00823CFB">
        <w:t xml:space="preserve">. If that wording sounds confusing, well, it is. What seems to be happening is that </w:t>
      </w:r>
      <w:r w:rsidRPr="004C0111">
        <w:rPr>
          <w:rStyle w:val="StyleBoldUnderline"/>
        </w:rPr>
        <w:t>the U.S. Commerce Department will allow a pair of oil companies to begin exporting</w:t>
      </w:r>
      <w:r w:rsidRPr="00823CFB">
        <w:t xml:space="preserve"> what is known as </w:t>
      </w:r>
      <w:r w:rsidRPr="004C0111">
        <w:rPr>
          <w:rStyle w:val="StyleBoldUnderline"/>
        </w:rPr>
        <w:t>ultra-light condensate to international markets</w:t>
      </w:r>
      <w:r w:rsidRPr="00823CFB">
        <w:t>, with only minimal refining. (</w:t>
      </w:r>
      <w:r w:rsidRPr="004C0111">
        <w:rPr>
          <w:rStyle w:val="Emphasis"/>
        </w:rPr>
        <w:t>The U.S. has long allowed exports of refined oil products.</w:t>
      </w:r>
      <w:r w:rsidRPr="00823CFB">
        <w:t>) That doesn’t mean U.S. oil companies can begin exporting all the crude they want; in fact, both Commerce and the White House, reflecting the political sensitivities around allowing domestic exports at a time when gasoline costs an</w:t>
      </w:r>
      <w:r>
        <w:t xml:space="preserve"> </w:t>
      </w:r>
      <w:r w:rsidRPr="00823CFB">
        <w:t>average of $3.68 a gallon, have insisted</w:t>
      </w:r>
      <w:r>
        <w:t xml:space="preserve"> </w:t>
      </w:r>
      <w:r w:rsidRPr="00823CFB">
        <w:t>that there has been “no change in policy on crude oil exports.”</w:t>
      </w:r>
    </w:p>
    <w:p w:rsidR="00B36B13" w:rsidRPr="00823CFB" w:rsidRDefault="00B36B13" w:rsidP="00B36B13">
      <w:r w:rsidRPr="00823CFB">
        <w:t xml:space="preserve">But </w:t>
      </w:r>
      <w:r w:rsidRPr="004C0111">
        <w:rPr>
          <w:rStyle w:val="StyleBoldUnderline"/>
        </w:rPr>
        <w:t xml:space="preserve">with domestic oil production approaching the </w:t>
      </w:r>
      <w:r w:rsidRPr="004C0111">
        <w:rPr>
          <w:rStyle w:val="Emphasis"/>
        </w:rPr>
        <w:t>capacity of U.S. refineries</w:t>
      </w:r>
      <w:r w:rsidRPr="004C0111">
        <w:rPr>
          <w:rStyle w:val="StyleBoldUnderline"/>
        </w:rPr>
        <w:t xml:space="preserve">—and the </w:t>
      </w:r>
      <w:r w:rsidRPr="004C0111">
        <w:rPr>
          <w:rStyle w:val="Emphasis"/>
        </w:rPr>
        <w:t>oil industry putting all its considerable pressure</w:t>
      </w:r>
      <w:r w:rsidRPr="004C0111">
        <w:rPr>
          <w:rStyle w:val="StyleBoldUnderline"/>
        </w:rPr>
        <w:t xml:space="preserve"> on the government—it seems likely that U.S. oil will eventually be sold abroad</w:t>
      </w:r>
      <w:r w:rsidRPr="00823CFB">
        <w:t xml:space="preserve">. What effect that will have domestically is uncertain. A recent report by Goldman Sachs found that the </w:t>
      </w:r>
      <w:r w:rsidRPr="004C0111">
        <w:rPr>
          <w:rStyle w:val="StyleBoldUnderline"/>
        </w:rPr>
        <w:t>ban on exports was a net economic positive</w:t>
      </w:r>
      <w:r w:rsidRPr="00823CFB">
        <w:t xml:space="preserve"> for the U.S., at least </w:t>
      </w:r>
      <w:r w:rsidRPr="004C0111">
        <w:rPr>
          <w:rStyle w:val="StyleBoldUnderline"/>
        </w:rPr>
        <w:t>until domestic refineries could no longer handle growing production of oil</w:t>
      </w:r>
      <w:r w:rsidRPr="00823CFB">
        <w:t xml:space="preserve">. But it seems clear </w:t>
      </w:r>
      <w:r w:rsidRPr="004C0111">
        <w:rPr>
          <w:rStyle w:val="StyleBoldUnderline"/>
        </w:rPr>
        <w:t>that lifting or at least modifying the ban would likely lead to more production, as oil companies wouldn’t have to worry about their product being landlocked in the U.S.</w:t>
      </w:r>
      <w:r w:rsidRPr="00823CFB">
        <w:t xml:space="preserve"> A report by the research firm IHS found that lifting the ban would lead to more than $700 billion in additional investment in oil extraction between 2016 and 2030, and would increase oil production by an average of 1.2 million barrels a day. And given that global crude demand is expected to rise by about that much over the next several </w:t>
      </w:r>
      <w:proofErr w:type="gramStart"/>
      <w:r w:rsidRPr="00823CFB">
        <w:t>years, that oil could be very useful indeed—especially</w:t>
      </w:r>
      <w:proofErr w:type="gramEnd"/>
      <w:r w:rsidRPr="00823CFB">
        <w:t xml:space="preserve"> if today’s fighting in Iraq is only the beginning.</w:t>
      </w:r>
    </w:p>
    <w:p w:rsidR="00B36B13" w:rsidRDefault="00B36B13" w:rsidP="00B36B13">
      <w:pPr>
        <w:rPr>
          <w:rStyle w:val="StyleBoldUnderline"/>
        </w:rPr>
      </w:pPr>
    </w:p>
    <w:p w:rsidR="00B36B13" w:rsidRPr="00B36B13" w:rsidRDefault="00B36B13" w:rsidP="00B36B13"/>
    <w:p w:rsidR="001C774F" w:rsidRDefault="001C774F" w:rsidP="00C705DE">
      <w:pPr>
        <w:pStyle w:val="Heading1"/>
        <w:rPr>
          <w:rFonts w:cs="Times New Roman"/>
        </w:rPr>
      </w:pPr>
    </w:p>
    <w:p w:rsidR="00B36B13" w:rsidRPr="00B36B13" w:rsidRDefault="00B36B13" w:rsidP="00B36B13"/>
    <w:p w:rsidR="00C705DE" w:rsidRPr="00DF1447" w:rsidRDefault="00C705DE" w:rsidP="00DF1447">
      <w:pPr>
        <w:pStyle w:val="Heading1"/>
        <w:rPr>
          <w:rFonts w:cs="Times New Roman"/>
        </w:rPr>
      </w:pPr>
      <w:r w:rsidRPr="001C774F">
        <w:rPr>
          <w:rFonts w:cs="Times New Roman"/>
        </w:rPr>
        <w:lastRenderedPageBreak/>
        <w:t>***</w:t>
      </w:r>
      <w:r w:rsidR="004557DD">
        <w:rPr>
          <w:rFonts w:cs="Times New Roman"/>
        </w:rPr>
        <w:t>High Oil Prices Good</w:t>
      </w:r>
      <w:r w:rsidRPr="001C774F">
        <w:rPr>
          <w:rFonts w:cs="Times New Roman"/>
        </w:rPr>
        <w:t>***</w:t>
      </w:r>
    </w:p>
    <w:p w:rsidR="00E83FE3" w:rsidRDefault="00E83FE3" w:rsidP="00E83FE3"/>
    <w:p w:rsidR="00020365" w:rsidRDefault="00020365" w:rsidP="00020365"/>
    <w:p w:rsidR="00020365" w:rsidRDefault="00020365" w:rsidP="00020365"/>
    <w:p w:rsidR="00E83FE3" w:rsidRPr="00E83FE3" w:rsidRDefault="00E83FE3" w:rsidP="00E83FE3"/>
    <w:p w:rsidR="00FE5E8F" w:rsidRDefault="00A365B6" w:rsidP="004557DD">
      <w:pPr>
        <w:pStyle w:val="Heading1"/>
      </w:pPr>
      <w:r>
        <w:lastRenderedPageBreak/>
        <w:t xml:space="preserve">2nc Russia economy internal </w:t>
      </w:r>
    </w:p>
    <w:p w:rsidR="00FE5E8F" w:rsidRPr="001C774F" w:rsidRDefault="00FE5E8F" w:rsidP="00FE5E8F">
      <w:pPr>
        <w:pStyle w:val="Heading4"/>
        <w:rPr>
          <w:rFonts w:cs="Times New Roman"/>
        </w:rPr>
      </w:pPr>
      <w:r w:rsidRPr="001C774F">
        <w:rPr>
          <w:rFonts w:cs="Times New Roman"/>
        </w:rPr>
        <w:t>Drop in oil collapses Russia’s economy – huge dependence</w:t>
      </w:r>
    </w:p>
    <w:p w:rsidR="00FE5E8F" w:rsidRPr="001C774F" w:rsidRDefault="00FE5E8F" w:rsidP="00FE5E8F">
      <w:pPr>
        <w:rPr>
          <w:rStyle w:val="StyleStyleBold12pt"/>
        </w:rPr>
      </w:pPr>
      <w:r w:rsidRPr="001C774F">
        <w:rPr>
          <w:rStyle w:val="StyleStyleBold12pt"/>
        </w:rPr>
        <w:t>Schuman, TIME writer, 12</w:t>
      </w:r>
    </w:p>
    <w:p w:rsidR="00FE5E8F" w:rsidRPr="001C774F" w:rsidRDefault="00FE5E8F" w:rsidP="00FE5E8F">
      <w:r w:rsidRPr="001C774F">
        <w:t xml:space="preserve">[Michael, 6-05-12, TIME, “Why Vladimir Putin Needs Higher Oil Prices”, </w:t>
      </w:r>
      <w:hyperlink r:id="rId19" w:history="1">
        <w:r w:rsidRPr="001C774F">
          <w:rPr>
            <w:rStyle w:val="Hyperlink"/>
          </w:rPr>
          <w:t>http://business.time.com/2012/07/05/why-vladimir-putin-needs-higher-oil-prices/</w:t>
        </w:r>
      </w:hyperlink>
      <w:r w:rsidRPr="001C774F">
        <w:t>, 7-9-14, AAZ]</w:t>
      </w:r>
    </w:p>
    <w:p w:rsidR="00FE5E8F" w:rsidRPr="001C774F" w:rsidRDefault="00FE5E8F" w:rsidP="00FE5E8F"/>
    <w:p w:rsidR="00FE5E8F" w:rsidRPr="001C774F" w:rsidRDefault="00FE5E8F" w:rsidP="00FE5E8F">
      <w:r w:rsidRPr="001C774F">
        <w:t xml:space="preserve">But Vladimir Putin is not one of them. </w:t>
      </w:r>
      <w:r w:rsidRPr="001C774F">
        <w:rPr>
          <w:rStyle w:val="StyleBoldUnderline"/>
        </w:rPr>
        <w:t>The economy that the Russian President has built not only runs on oil, but runs on oil priced extremely high.</w:t>
      </w:r>
      <w:r w:rsidRPr="001C774F">
        <w:t xml:space="preserve"> </w:t>
      </w:r>
      <w:r w:rsidRPr="001C774F">
        <w:rPr>
          <w:rStyle w:val="StyleBoldUnderline"/>
        </w:rPr>
        <w:t>Falling oil prices means rising problems for Russia – both for the strength of its economic performance, and possibly, the strength of Putin himself</w:t>
      </w:r>
      <w:r w:rsidRPr="001C774F">
        <w:t>.</w:t>
      </w:r>
    </w:p>
    <w:p w:rsidR="00FE5E8F" w:rsidRPr="00E83FE3" w:rsidRDefault="00FE5E8F" w:rsidP="00FE5E8F">
      <w:pPr>
        <w:rPr>
          <w:b/>
          <w:iCs/>
          <w:sz w:val="24"/>
          <w:u w:val="single"/>
          <w:bdr w:val="single" w:sz="18" w:space="0" w:color="auto"/>
        </w:rPr>
      </w:pPr>
      <w:r w:rsidRPr="001C774F">
        <w:t xml:space="preserve">Despite the fact that Russia has been labeled one of the world’s most promising emerging markets, often mentioned in the same breath as China and India, </w:t>
      </w:r>
      <w:r w:rsidRPr="001C774F">
        <w:rPr>
          <w:rStyle w:val="StyleBoldUnderline"/>
        </w:rPr>
        <w:t>the Russian economy is actually quite different from the others</w:t>
      </w:r>
      <w:r w:rsidRPr="001C774F">
        <w:t xml:space="preserve">. While India gains growth benefits from an expanding population, Russia, like much of Europe, is aging; </w:t>
      </w:r>
      <w:r w:rsidRPr="001C774F">
        <w:rPr>
          <w:rStyle w:val="StyleBoldUnderline"/>
        </w:rPr>
        <w:t>while economists fret over China’s excessive dependence on investment, Russia badly needs more of it</w:t>
      </w:r>
      <w:r w:rsidRPr="001C774F">
        <w:t xml:space="preserve">. Most of all, </w:t>
      </w:r>
      <w:r w:rsidRPr="001C774F">
        <w:rPr>
          <w:rStyle w:val="Emphasis"/>
        </w:rPr>
        <w:t>Russia is little more than an oil state in disguise.</w:t>
      </w:r>
      <w:r w:rsidRPr="001C774F">
        <w:t xml:space="preserve"> </w:t>
      </w:r>
      <w:r w:rsidRPr="001C774F">
        <w:rPr>
          <w:rStyle w:val="StyleBoldUnderline"/>
        </w:rPr>
        <w:t>The country is the largest producer of oil in the world</w:t>
      </w:r>
      <w:r w:rsidRPr="001C774F">
        <w:t xml:space="preserve"> (yes, bigger even than Saudi Arabia), and </w:t>
      </w:r>
      <w:r w:rsidRPr="001C774F">
        <w:rPr>
          <w:rStyle w:val="StyleBoldUnderline"/>
        </w:rPr>
        <w:t>Russia’s dependence on crude has been increasing</w:t>
      </w:r>
      <w:r w:rsidRPr="001C774F">
        <w:t xml:space="preserve">. About a decade ago, </w:t>
      </w:r>
      <w:r w:rsidRPr="001C774F">
        <w:rPr>
          <w:rStyle w:val="StyleBoldUnderline"/>
        </w:rPr>
        <w:t>oil and gas accounted for</w:t>
      </w:r>
      <w:r w:rsidRPr="001C774F">
        <w:t xml:space="preserve"> </w:t>
      </w:r>
      <w:r w:rsidRPr="001C774F">
        <w:rPr>
          <w:rStyle w:val="StyleBoldUnderline"/>
        </w:rPr>
        <w:t>less than half of Russia’s exports; in recent years, that share has risen to two-thirds</w:t>
      </w:r>
      <w:r w:rsidRPr="001C774F">
        <w:t xml:space="preserve">. Most of all, </w:t>
      </w:r>
      <w:r w:rsidRPr="001C774F">
        <w:rPr>
          <w:rStyle w:val="Emphasis"/>
        </w:rPr>
        <w:t>oil provides more than half of the federal government’s revenues.</w:t>
      </w:r>
    </w:p>
    <w:p w:rsidR="00FE5E8F" w:rsidRPr="00E83FE3" w:rsidRDefault="00FE5E8F" w:rsidP="00FE5E8F">
      <w:pPr>
        <w:rPr>
          <w:bCs/>
          <w:u w:val="single"/>
        </w:rPr>
      </w:pPr>
      <w:r w:rsidRPr="001C774F">
        <w:t xml:space="preserve">What’s more, </w:t>
      </w:r>
      <w:r w:rsidRPr="001C774F">
        <w:rPr>
          <w:rStyle w:val="StyleBoldUnderline"/>
        </w:rPr>
        <w:t>the economic model Putin has designed in Russia relies heavily not just on oil</w:t>
      </w:r>
      <w:r w:rsidRPr="001C774F">
        <w:t xml:space="preserve">, </w:t>
      </w:r>
      <w:r w:rsidRPr="001C774F">
        <w:rPr>
          <w:rStyle w:val="Emphasis"/>
        </w:rPr>
        <w:t>but high oil prices</w:t>
      </w:r>
      <w:r w:rsidRPr="001C774F">
        <w:t xml:space="preserve">. </w:t>
      </w:r>
      <w:r w:rsidRPr="001C774F">
        <w:rPr>
          <w:rStyle w:val="StyleBoldUnderline"/>
        </w:rPr>
        <w:t>Oil lubricates the Russian economy by making possible the increases in government largesse that have fueled Russian consumption</w:t>
      </w:r>
      <w:r w:rsidRPr="001C774F">
        <w:t>. Budget spending reached 23.6% of GDP in the first quarter of 2012, up from 15.2% four years earlier</w:t>
      </w:r>
      <w:r w:rsidRPr="001C774F">
        <w:rPr>
          <w:rStyle w:val="StyleBoldUnderline"/>
        </w:rPr>
        <w:t>. What that means is Putin requires a higher oil price to meet his spending requirements today than he did just a few years ago.</w:t>
      </w:r>
    </w:p>
    <w:p w:rsidR="00FE5E8F" w:rsidRPr="001C774F" w:rsidRDefault="00FE5E8F" w:rsidP="00FE5E8F">
      <w:r w:rsidRPr="001C774F">
        <w:t xml:space="preserve">Research firm Capital Economics figures that the government budget balanced at an oil price of $55 a barrel in 2008, but that now it balances at close to $120. Oil prices today have fallen far below that, with Brent near $100 and U.S. crude less than $90. </w:t>
      </w:r>
      <w:r w:rsidRPr="001C774F">
        <w:rPr>
          <w:rStyle w:val="Emphasis"/>
        </w:rPr>
        <w:t>The farther oil prices fall, the more pressure is placed on Putin’s budge</w:t>
      </w:r>
      <w:r w:rsidRPr="001C774F">
        <w:t>t</w:t>
      </w:r>
      <w:r w:rsidRPr="001C774F">
        <w:rPr>
          <w:rStyle w:val="StyleBoldUnderline"/>
        </w:rPr>
        <w:t>, and the harder it is for him to keep spreading oil wealth to the greater population through the government.</w:t>
      </w:r>
      <w:r w:rsidRPr="001C774F">
        <w:t xml:space="preserve"> With a large swath of the populace angered by his re-election to the nation’s presidency in March, and protests erupting on the streets of Moscow, </w:t>
      </w:r>
      <w:r w:rsidRPr="001C774F">
        <w:rPr>
          <w:rStyle w:val="Emphasis"/>
        </w:rPr>
        <w:t>Putin can ill-afford a significant blow to the economy,</w:t>
      </w:r>
      <w:r w:rsidRPr="001C774F">
        <w:t xml:space="preserve"> or his ability to use government resources to firm up his popularity.</w:t>
      </w:r>
    </w:p>
    <w:p w:rsidR="00FE5E8F" w:rsidRPr="001C774F" w:rsidRDefault="00FE5E8F" w:rsidP="00FE5E8F"/>
    <w:p w:rsidR="00FE5E8F" w:rsidRPr="001C774F" w:rsidRDefault="00FE5E8F" w:rsidP="00FE5E8F"/>
    <w:p w:rsidR="00FE5E8F" w:rsidRPr="001C774F" w:rsidRDefault="00FE5E8F" w:rsidP="00FE5E8F">
      <w:pPr>
        <w:pStyle w:val="Heading4"/>
        <w:rPr>
          <w:rFonts w:cs="Times New Roman"/>
        </w:rPr>
      </w:pPr>
      <w:r w:rsidRPr="001C774F">
        <w:rPr>
          <w:rFonts w:cs="Times New Roman"/>
        </w:rPr>
        <w:t>Russia economy is dictated by oil prices – there’s no stopping collapse if oil prices drop</w:t>
      </w:r>
    </w:p>
    <w:p w:rsidR="00FE5E8F" w:rsidRPr="001C774F" w:rsidRDefault="00FE5E8F" w:rsidP="00FE5E8F">
      <w:pPr>
        <w:rPr>
          <w:rStyle w:val="StyleStyleBold12pt"/>
        </w:rPr>
      </w:pPr>
      <w:proofErr w:type="spellStart"/>
      <w:r w:rsidRPr="001C774F">
        <w:rPr>
          <w:rStyle w:val="StyleStyleBold12pt"/>
        </w:rPr>
        <w:t>Inozemtsev</w:t>
      </w:r>
      <w:proofErr w:type="spellEnd"/>
      <w:r w:rsidRPr="001C774F">
        <w:rPr>
          <w:rStyle w:val="StyleStyleBold12pt"/>
        </w:rPr>
        <w:t>, Moscow Times writer, 14</w:t>
      </w:r>
    </w:p>
    <w:p w:rsidR="00FE5E8F" w:rsidRPr="001C774F" w:rsidRDefault="00FE5E8F" w:rsidP="00FE5E8F">
      <w:r w:rsidRPr="001C774F">
        <w:t>[</w:t>
      </w:r>
      <w:proofErr w:type="spellStart"/>
      <w:r w:rsidRPr="001C774F">
        <w:t>Vladislav</w:t>
      </w:r>
      <w:proofErr w:type="spellEnd"/>
      <w:r w:rsidRPr="001C774F">
        <w:t xml:space="preserve">, 6-24-14, Moscow Times, “Why Economic Growth Doesn't Matter in Russia”, </w:t>
      </w:r>
      <w:hyperlink r:id="rId20" w:history="1">
        <w:r w:rsidRPr="001C774F">
          <w:rPr>
            <w:rStyle w:val="Hyperlink"/>
          </w:rPr>
          <w:t>http://www.themoscowtimes.com/opinion/article/why-economic-growth-doesnt-matter-in-russia/502465.html</w:t>
        </w:r>
      </w:hyperlink>
      <w:r w:rsidRPr="001C774F">
        <w:t>, 7-12-14, AAZ]</w:t>
      </w:r>
    </w:p>
    <w:p w:rsidR="00FE5E8F" w:rsidRPr="001C774F" w:rsidRDefault="00FE5E8F" w:rsidP="00FE5E8F"/>
    <w:p w:rsidR="00FE5E8F" w:rsidRPr="001C774F" w:rsidRDefault="00FE5E8F" w:rsidP="00FE5E8F">
      <w:r w:rsidRPr="001C774F">
        <w:rPr>
          <w:rStyle w:val="StyleBoldUnderline"/>
        </w:rPr>
        <w:lastRenderedPageBreak/>
        <w:t>Many politicians sincerely believe that Russia's economy has virtually stopped growing</w:t>
      </w:r>
      <w:r w:rsidRPr="001C774F">
        <w:t>, in light of current tensions between the West and Russia resulting from Russia's annexation of Crimea and the economic sanctions that followed.</w:t>
      </w:r>
    </w:p>
    <w:p w:rsidR="00FE5E8F" w:rsidRPr="001C774F" w:rsidRDefault="00FE5E8F" w:rsidP="00FE5E8F">
      <w:r w:rsidRPr="001C774F">
        <w:rPr>
          <w:rStyle w:val="StyleBoldUnderline"/>
        </w:rPr>
        <w:t>They also believe that Russia's economy may face additional challenges due to new restrictions imposed</w:t>
      </w:r>
      <w:r w:rsidRPr="001C774F">
        <w:t xml:space="preserve"> — and that this will reduce the government's credibility and so create problems for President Vladimir Putin.</w:t>
      </w:r>
    </w:p>
    <w:p w:rsidR="00FE5E8F" w:rsidRPr="001C774F" w:rsidRDefault="00FE5E8F" w:rsidP="00FE5E8F">
      <w:r w:rsidRPr="001C774F">
        <w:rPr>
          <w:rStyle w:val="Emphasis"/>
        </w:rPr>
        <w:t>For better or for worse, nothing like this will happen</w:t>
      </w:r>
      <w:r w:rsidRPr="001C774F">
        <w:t xml:space="preserve">. </w:t>
      </w:r>
      <w:r w:rsidRPr="001C774F">
        <w:rPr>
          <w:rStyle w:val="StyleBoldUnderline"/>
        </w:rPr>
        <w:t>Russia today is a unique place where the rate of economic growth changes neither the behavior of elites nor the loyalty of the population</w:t>
      </w:r>
      <w:r w:rsidRPr="001C774F">
        <w:t>. Upon a closer look, it is easy to realize why — but to do this one must forget how economies are supposed to work.</w:t>
      </w:r>
    </w:p>
    <w:p w:rsidR="00FE5E8F" w:rsidRPr="001C774F" w:rsidRDefault="00FE5E8F" w:rsidP="00FE5E8F">
      <w:r w:rsidRPr="001C774F">
        <w:t xml:space="preserve">First, </w:t>
      </w:r>
      <w:r w:rsidRPr="001C774F">
        <w:rPr>
          <w:rStyle w:val="StyleBoldUnderline"/>
        </w:rPr>
        <w:t>Russia is not an industrial, but rather a resource economy</w:t>
      </w:r>
      <w:r w:rsidRPr="001C774F">
        <w:t>. The well-being of its citizens depends primarily on just one sector of the economy</w:t>
      </w:r>
      <w:r w:rsidRPr="001C774F">
        <w:rPr>
          <w:rStyle w:val="StyleBoldUnderline"/>
        </w:rPr>
        <w:t>. Export duties on oil and gas</w:t>
      </w:r>
      <w:r w:rsidRPr="001C774F">
        <w:t xml:space="preserve">, </w:t>
      </w:r>
      <w:r w:rsidRPr="001C774F">
        <w:rPr>
          <w:rStyle w:val="StyleBoldUnderline"/>
        </w:rPr>
        <w:t>as well as federal mining tax contribute 49.4 percent of federal budget's revenue</w:t>
      </w:r>
      <w:r w:rsidRPr="001C774F">
        <w:t>s — although crude oil and natural gas production has not increased since the mid-2000s. In 2013 only 8 percent more oil was pumped in Russia than in 2006, and 1 percent less of gas.</w:t>
      </w:r>
    </w:p>
    <w:p w:rsidR="00FE5E8F" w:rsidRPr="001C774F" w:rsidRDefault="00FE5E8F" w:rsidP="00FE5E8F">
      <w:r w:rsidRPr="001C774F">
        <w:rPr>
          <w:rStyle w:val="StyleBoldUnderline"/>
        </w:rPr>
        <w:t>Both the political situation's stability and the level of popular support for the government depend</w:t>
      </w:r>
      <w:r w:rsidRPr="001C774F">
        <w:t xml:space="preserve"> not on growth in the real sector but from the dynamics of personal incomes — and these hang not so much </w:t>
      </w:r>
      <w:r w:rsidRPr="001C774F">
        <w:rPr>
          <w:rStyle w:val="StyleBoldUnderline"/>
        </w:rPr>
        <w:t>on development but on oil and gas.</w:t>
      </w:r>
    </w:p>
    <w:p w:rsidR="00FE5E8F" w:rsidRPr="001C774F" w:rsidRDefault="00FE5E8F" w:rsidP="00FE5E8F">
      <w:r w:rsidRPr="001C774F">
        <w:rPr>
          <w:rStyle w:val="StyleBoldUnderline"/>
        </w:rPr>
        <w:t>In the crisis years of 2008 and 2009</w:t>
      </w:r>
      <w:r w:rsidRPr="001C774F">
        <w:t>, for instance, real disposable</w:t>
      </w:r>
      <w:r w:rsidRPr="001C774F">
        <w:rPr>
          <w:rStyle w:val="StyleBoldUnderline"/>
        </w:rPr>
        <w:t xml:space="preserve"> incomes</w:t>
      </w:r>
      <w:r w:rsidRPr="001C774F">
        <w:t xml:space="preserve"> adjusted for inflation </w:t>
      </w:r>
      <w:r w:rsidRPr="001C774F">
        <w:rPr>
          <w:rStyle w:val="StyleBoldUnderline"/>
        </w:rPr>
        <w:t>fell by 2.7 percent in the U.S.</w:t>
      </w:r>
      <w:r w:rsidRPr="001C774F">
        <w:t xml:space="preserve"> </w:t>
      </w:r>
      <w:r w:rsidRPr="001C774F">
        <w:rPr>
          <w:rStyle w:val="StyleBoldUnderline"/>
        </w:rPr>
        <w:t>while in Russia</w:t>
      </w:r>
      <w:r w:rsidRPr="001C774F">
        <w:t xml:space="preserve">, where the drop in GDP was the most significant among Group of 20 nations, </w:t>
      </w:r>
      <w:r w:rsidRPr="001C774F">
        <w:rPr>
          <w:rStyle w:val="StyleBoldUnderline"/>
        </w:rPr>
        <w:t>they increased by 5.4 percent</w:t>
      </w:r>
      <w:r w:rsidRPr="001C774F">
        <w:t>.</w:t>
      </w:r>
    </w:p>
    <w:p w:rsidR="00FE5E8F" w:rsidRPr="001C774F" w:rsidRDefault="00FE5E8F" w:rsidP="00FE5E8F">
      <w:r w:rsidRPr="001C774F">
        <w:t>Of course, a fiscal policy driven by oil and gas kills businesses and entrepreneurial spirit, but why should the government fix this if everyone is happily spending money?</w:t>
      </w:r>
    </w:p>
    <w:p w:rsidR="00FE5E8F" w:rsidRPr="001C774F" w:rsidRDefault="00FE5E8F" w:rsidP="00FE5E8F">
      <w:r w:rsidRPr="001C774F">
        <w:t xml:space="preserve">Second, Russian officials at different levels are at the same time businessmen, and if not, then they get a significant portion of their income from bribes. In a period of economic growth they become richer due to the expansion of their enterprises or by imposing a "corruption </w:t>
      </w:r>
      <w:proofErr w:type="spellStart"/>
      <w:r w:rsidRPr="001C774F">
        <w:t>tax"on</w:t>
      </w:r>
      <w:proofErr w:type="spellEnd"/>
      <w:r w:rsidRPr="001C774F">
        <w:t xml:space="preserve"> successful businesses.</w:t>
      </w:r>
    </w:p>
    <w:p w:rsidR="00FE5E8F" w:rsidRPr="001C774F" w:rsidRDefault="00FE5E8F" w:rsidP="00FE5E8F">
      <w:r w:rsidRPr="001C774F">
        <w:t>But economic crises are even better for corrupt officials. In the event of crisis they are able to pocket even more while distributing state aid and subsidies; moreover, during such periods they are able to purchase impaired assets. Up to 45 percent of purchases of expensive real estate in Moscow in 2009 were made by government officials and members of their families.</w:t>
      </w:r>
    </w:p>
    <w:p w:rsidR="00FE5E8F" w:rsidRPr="001C774F" w:rsidRDefault="00FE5E8F" w:rsidP="00FE5E8F">
      <w:r w:rsidRPr="001C774F">
        <w:t>In addition, even if officials know that mismanagement is rarely a cause for dismissal, they may be sure that crises allow them to write off even the most egregious "mistakes." Therefore Russian bureaucracy sees nothing bad in a new crisis.</w:t>
      </w:r>
    </w:p>
    <w:p w:rsidR="00FE5E8F" w:rsidRPr="001C774F" w:rsidRDefault="00FE5E8F" w:rsidP="00FE5E8F">
      <w:r w:rsidRPr="001C774F">
        <w:t xml:space="preserve">Third, </w:t>
      </w:r>
      <w:r w:rsidRPr="001C774F">
        <w:rPr>
          <w:rStyle w:val="StyleBoldUnderline"/>
        </w:rPr>
        <w:t>unemploymen</w:t>
      </w:r>
      <w:r w:rsidRPr="001C774F">
        <w:t xml:space="preserve">t, which in the U.S. and Europe is considered almost an integral indicator of a government's effectiveness, </w:t>
      </w:r>
      <w:r w:rsidRPr="001C774F">
        <w:rPr>
          <w:rStyle w:val="StyleBoldUnderline"/>
        </w:rPr>
        <w:t>is not recognized as a big issue in Russia</w:t>
      </w:r>
      <w:r w:rsidRPr="001C774F">
        <w:t xml:space="preserve">, partly because there is no information available on it. Deputy Prime Minister Olga </w:t>
      </w:r>
      <w:proofErr w:type="spellStart"/>
      <w:r w:rsidRPr="001C774F">
        <w:t>Golodets</w:t>
      </w:r>
      <w:proofErr w:type="spellEnd"/>
      <w:r w:rsidRPr="001C774F">
        <w:t xml:space="preserve"> recently admitted that the government did not fully understand where 38.2 million people, or 44 percent of the active labor force, actually worked. Therefore </w:t>
      </w:r>
      <w:proofErr w:type="gramStart"/>
      <w:r w:rsidRPr="001C774F">
        <w:t>Western governments of rising unemployment does</w:t>
      </w:r>
      <w:proofErr w:type="gramEnd"/>
      <w:r w:rsidRPr="001C774F">
        <w:t xml:space="preserve"> not disturb anyone in Russia. Hence, </w:t>
      </w:r>
      <w:r w:rsidRPr="001C774F">
        <w:rPr>
          <w:rStyle w:val="StyleBoldUnderline"/>
        </w:rPr>
        <w:t>no one cares also about the growth in the real sector of the economy</w:t>
      </w:r>
      <w:r w:rsidRPr="001C774F">
        <w:t>, which could absorb the excess labor.</w:t>
      </w:r>
    </w:p>
    <w:p w:rsidR="00FE5E8F" w:rsidRPr="001C774F" w:rsidRDefault="00FE5E8F" w:rsidP="00FE5E8F">
      <w:r w:rsidRPr="001C774F">
        <w:t>Fourth, both the authorities and the public have interpreted every serious crisis in the world's major economies in the last 30 years as the result of foreign influences, not as a result of domestic policy.</w:t>
      </w:r>
    </w:p>
    <w:p w:rsidR="00FE5E8F" w:rsidRPr="001C774F" w:rsidRDefault="00FE5E8F" w:rsidP="00FE5E8F">
      <w:r w:rsidRPr="001C774F">
        <w:t>The financial crash in Mexico in 1994, Asia's troubles of 1997, Russia's default of 1998 and Argentina's of 2001, the "dot com" crash in 2000, as well as the financial cataclysm in the U.S. and Europe in 2008 — all of them were attributed to external causes.</w:t>
      </w:r>
    </w:p>
    <w:p w:rsidR="00FE5E8F" w:rsidRPr="001C774F" w:rsidRDefault="00FE5E8F" w:rsidP="00FE5E8F">
      <w:r w:rsidRPr="001C774F">
        <w:t xml:space="preserve">Russian authorities in recent years have been so successful in convincing its citizens that all evil comes from the outside that they may have become convinced of it themselves. The president has often </w:t>
      </w:r>
      <w:r w:rsidRPr="001C774F">
        <w:lastRenderedPageBreak/>
        <w:t>explained economic difficulties as U.S. and Europe's fault, in particular the crisis of 1998, which is depicted as the result of Western advisers' manipulations.</w:t>
      </w:r>
    </w:p>
    <w:p w:rsidR="00FE5E8F" w:rsidRPr="001C774F" w:rsidRDefault="00FE5E8F" w:rsidP="00FE5E8F">
      <w:r w:rsidRPr="001C774F">
        <w:t xml:space="preserve">Some even attribute the collapse of the U.S.S.R. to a joint conspiracy by the U.S. and Saudi Arabia to push down oil prices. In this mind set, a slump in growth confirms not the Russian </w:t>
      </w:r>
      <w:proofErr w:type="gramStart"/>
      <w:r w:rsidRPr="001C774F">
        <w:t>elites</w:t>
      </w:r>
      <w:proofErr w:type="gramEnd"/>
      <w:r w:rsidRPr="001C774F">
        <w:t xml:space="preserve"> lack of professionalism but the power of Russia's enemies.</w:t>
      </w:r>
    </w:p>
    <w:p w:rsidR="00FE5E8F" w:rsidRPr="001C774F" w:rsidRDefault="00FE5E8F" w:rsidP="00FE5E8F">
      <w:r w:rsidRPr="001C774F">
        <w:t xml:space="preserve">Today's </w:t>
      </w:r>
      <w:r w:rsidRPr="001C774F">
        <w:rPr>
          <w:rStyle w:val="StyleBoldUnderline"/>
        </w:rPr>
        <w:t>Russia is not a normal country</w:t>
      </w:r>
      <w:r w:rsidRPr="001C774F">
        <w:t>. A significant portion of people who can adequately assess the situation either left the country or are leaving it right now. Many entrepreneurs sold their businesses to bureaucrats and pulled money out of the country, realizing the futility of their labors.</w:t>
      </w:r>
    </w:p>
    <w:p w:rsidR="00FE5E8F" w:rsidRPr="001C774F" w:rsidRDefault="00FE5E8F" w:rsidP="00FE5E8F">
      <w:r w:rsidRPr="001C774F">
        <w:t xml:space="preserve">But </w:t>
      </w:r>
      <w:r w:rsidRPr="001C774F">
        <w:rPr>
          <w:rStyle w:val="Emphasis"/>
        </w:rPr>
        <w:t>as long as energy resources can be exported and the prices for them are high, the Russian government does not need to worry about the economy</w:t>
      </w:r>
      <w:r w:rsidRPr="001C774F">
        <w:t>. Special budget reserves exceed $175 billion; the public debt is less than 2.8 percent of GDP, the budget still runs a small surplus, and even if it dips into red it may easily be balanced by a soft devaluation of the ruble since the export duties on oil and gas are denominated in dollars.</w:t>
      </w:r>
    </w:p>
    <w:p w:rsidR="00FE5E8F" w:rsidRPr="00E83FE3" w:rsidRDefault="00FE5E8F" w:rsidP="00FE5E8F"/>
    <w:p w:rsidR="00FE5E8F" w:rsidRPr="001C774F" w:rsidRDefault="00FE5E8F" w:rsidP="00FE5E8F">
      <w:pPr>
        <w:pStyle w:val="Heading4"/>
        <w:rPr>
          <w:rFonts w:cs="Times New Roman"/>
        </w:rPr>
      </w:pPr>
      <w:r w:rsidRPr="001C774F">
        <w:rPr>
          <w:rFonts w:cs="Times New Roman"/>
        </w:rPr>
        <w:t>High prices are massive chunk of Russia’s revenue</w:t>
      </w:r>
    </w:p>
    <w:p w:rsidR="00FE5E8F" w:rsidRPr="001C774F" w:rsidRDefault="00FE5E8F" w:rsidP="00FE5E8F">
      <w:pPr>
        <w:rPr>
          <w:rStyle w:val="StyleStyleBold12pt"/>
        </w:rPr>
      </w:pPr>
      <w:proofErr w:type="spellStart"/>
      <w:r w:rsidRPr="001C774F">
        <w:rPr>
          <w:rStyle w:val="StyleStyleBold12pt"/>
        </w:rPr>
        <w:t>Bremner</w:t>
      </w:r>
      <w:proofErr w:type="spellEnd"/>
      <w:r w:rsidRPr="001C774F">
        <w:rPr>
          <w:rStyle w:val="StyleStyleBold12pt"/>
        </w:rPr>
        <w:t>, Bloomberg News, 13</w:t>
      </w:r>
    </w:p>
    <w:p w:rsidR="00FE5E8F" w:rsidRPr="001C774F" w:rsidRDefault="00FE5E8F" w:rsidP="00FE5E8F">
      <w:r w:rsidRPr="001C774F">
        <w:t>[Brian, 8-29-13, Business Week, “Why Is Vladimir Putin Acting So Crazy?</w:t>
      </w:r>
      <w:proofErr w:type="gramStart"/>
      <w:r w:rsidRPr="001C774F">
        <w:t>”,</w:t>
      </w:r>
      <w:proofErr w:type="gramEnd"/>
      <w:r w:rsidRPr="001C774F">
        <w:t xml:space="preserve"> </w:t>
      </w:r>
      <w:hyperlink r:id="rId21" w:history="1">
        <w:r w:rsidRPr="001C774F">
          <w:rPr>
            <w:rStyle w:val="Hyperlink"/>
          </w:rPr>
          <w:t>http://www.businessweek.com/articles/2013-08-29/can-vladimir-putin-survive-americas-energy-boom</w:t>
        </w:r>
      </w:hyperlink>
      <w:r w:rsidRPr="001C774F">
        <w:t>, accessed 7-13-14, AAZ]</w:t>
      </w:r>
    </w:p>
    <w:p w:rsidR="00FE5E8F" w:rsidRPr="001C774F" w:rsidRDefault="00FE5E8F" w:rsidP="00FE5E8F"/>
    <w:p w:rsidR="00FE5E8F" w:rsidRPr="001C774F" w:rsidRDefault="00FE5E8F" w:rsidP="00FE5E8F">
      <w:pPr>
        <w:rPr>
          <w:sz w:val="24"/>
          <w:szCs w:val="24"/>
        </w:rPr>
      </w:pPr>
      <w:r w:rsidRPr="001C774F">
        <w:rPr>
          <w:rStyle w:val="StyleBoldUnderline"/>
          <w:sz w:val="24"/>
          <w:szCs w:val="24"/>
        </w:rPr>
        <w:t>Russia is still the world’s biggest overall energy exporter: It’s the No. 1 oil producer</w:t>
      </w:r>
      <w:r w:rsidRPr="001C774F">
        <w:rPr>
          <w:sz w:val="24"/>
          <w:szCs w:val="24"/>
        </w:rPr>
        <w:t xml:space="preserve"> and No. 2 in gas after the U.S. However, the country’s known oil reserves—primarily between the Ural Mountains and the Central Siberian Plateau—are enough to sustain current production levels for just 20 years, according to a study in December by the European Bank for Reconstruction and Development (EBRD), vs. 70 years for Saudi Arabia and 90 years for the United Arab Emirates. </w:t>
      </w:r>
      <w:r w:rsidRPr="001C774F">
        <w:rPr>
          <w:rStyle w:val="StyleBoldUnderline"/>
          <w:sz w:val="24"/>
          <w:szCs w:val="24"/>
        </w:rPr>
        <w:t>Untapped oil and gas reserves in eastern Siberia and the Arctic will take massive investments to explore</w:t>
      </w:r>
      <w:r w:rsidRPr="001C774F">
        <w:rPr>
          <w:sz w:val="24"/>
          <w:szCs w:val="24"/>
        </w:rPr>
        <w:t>. ¶ Putin’s aware of the problem. “</w:t>
      </w:r>
      <w:r w:rsidRPr="001C774F">
        <w:rPr>
          <w:rStyle w:val="StyleBoldUnderline"/>
          <w:sz w:val="24"/>
          <w:szCs w:val="24"/>
        </w:rPr>
        <w:t>For many years we have had a situation when prices for our main export goods rose fast and almost without interruption, and this made it possible for Russian companies and for the government to cover high expenses</w:t>
      </w:r>
      <w:r w:rsidRPr="001C774F">
        <w:rPr>
          <w:sz w:val="24"/>
          <w:szCs w:val="24"/>
        </w:rPr>
        <w:t>,” he told global executives at the St. Petersburg International Economic Forum on June 21. “</w:t>
      </w:r>
      <w:r w:rsidRPr="001C774F">
        <w:rPr>
          <w:rStyle w:val="StyleBoldUnderline"/>
          <w:sz w:val="24"/>
          <w:szCs w:val="24"/>
        </w:rPr>
        <w:t>But this situation has changed now. There are no simple solutions and no magic wand we can wave to change things overnight.”</w:t>
      </w:r>
      <w:r w:rsidRPr="001C774F">
        <w:rPr>
          <w:rStyle w:val="StyleBoldUnderline"/>
          <w:sz w:val="24"/>
          <w:szCs w:val="24"/>
          <w:u w:val="none"/>
        </w:rPr>
        <w:t>¶</w:t>
      </w:r>
      <w:r w:rsidRPr="001C774F">
        <w:rPr>
          <w:sz w:val="24"/>
          <w:szCs w:val="24"/>
        </w:rPr>
        <w:t xml:space="preserve"> </w:t>
      </w:r>
      <w:proofErr w:type="gramStart"/>
      <w:r w:rsidRPr="001C774F">
        <w:rPr>
          <w:sz w:val="24"/>
          <w:szCs w:val="24"/>
        </w:rPr>
        <w:t>That</w:t>
      </w:r>
      <w:proofErr w:type="gramEnd"/>
      <w:r w:rsidRPr="001C774F">
        <w:rPr>
          <w:sz w:val="24"/>
          <w:szCs w:val="24"/>
        </w:rPr>
        <w:t xml:space="preserve"> may be true, but </w:t>
      </w:r>
      <w:r w:rsidRPr="001C774F">
        <w:rPr>
          <w:rStyle w:val="StyleBoldUnderline"/>
          <w:sz w:val="24"/>
          <w:szCs w:val="24"/>
        </w:rPr>
        <w:t>the country has little time to waste</w:t>
      </w:r>
      <w:r w:rsidRPr="001C774F">
        <w:rPr>
          <w:sz w:val="24"/>
          <w:szCs w:val="24"/>
        </w:rPr>
        <w:t xml:space="preserve">. Many Russians, and in particular members of the president’s inner circle, have benefited hugely from the country’s energy-export windfall. Now that foundation is slipping away. The question is whether Putin’s power will, too.¶ </w:t>
      </w:r>
      <w:proofErr w:type="gramStart"/>
      <w:r w:rsidRPr="001C774F">
        <w:rPr>
          <w:sz w:val="24"/>
          <w:szCs w:val="24"/>
        </w:rPr>
        <w:t>When</w:t>
      </w:r>
      <w:proofErr w:type="gramEnd"/>
      <w:r w:rsidRPr="001C774F">
        <w:rPr>
          <w:sz w:val="24"/>
          <w:szCs w:val="24"/>
        </w:rPr>
        <w:t xml:space="preserve"> he took over at the start of the last decade (he served as president from 2000 to 2008 and premier for four years after that), the global economy was in the early stages of a commodities </w:t>
      </w:r>
      <w:proofErr w:type="spellStart"/>
      <w:r w:rsidRPr="001C774F">
        <w:rPr>
          <w:sz w:val="24"/>
          <w:szCs w:val="24"/>
        </w:rPr>
        <w:t>supercycle</w:t>
      </w:r>
      <w:proofErr w:type="spellEnd"/>
      <w:r w:rsidRPr="001C774F">
        <w:rPr>
          <w:sz w:val="24"/>
          <w:szCs w:val="24"/>
        </w:rPr>
        <w:t xml:space="preserve">. Accelerating global demand, led by a China growing at about 10 percent annually, coincided with rising prices for oil, gas, copper, coal, and other natural resources. Political instability in Venezuela, the start of the Second Gulf War, and Hurricane Katrina all constrained supply and refining capacity, sending energy markets into overdrive.¶ Through 2008, </w:t>
      </w:r>
      <w:r w:rsidRPr="001C774F">
        <w:rPr>
          <w:rStyle w:val="StyleBoldUnderline"/>
          <w:sz w:val="24"/>
          <w:szCs w:val="24"/>
        </w:rPr>
        <w:t xml:space="preserve">Putin oversaw an average of 7 percent growth in gross domestic product and a huge expansion in Russia’s middle class. </w:t>
      </w:r>
      <w:r w:rsidRPr="001C774F">
        <w:rPr>
          <w:sz w:val="24"/>
          <w:szCs w:val="24"/>
        </w:rPr>
        <w:t xml:space="preserve">At its 2007 annual meeting, Gazprom, the world’s largest gas producer, served red and black caviar. Management Committee Chairman Alexey Miller said the company, whose market value at the </w:t>
      </w:r>
      <w:r w:rsidRPr="001C774F">
        <w:rPr>
          <w:sz w:val="24"/>
          <w:szCs w:val="24"/>
        </w:rPr>
        <w:lastRenderedPageBreak/>
        <w:t xml:space="preserve">time was $360 billion, would someday be worth $1 trillion.¶ </w:t>
      </w:r>
      <w:r w:rsidRPr="001C774F">
        <w:rPr>
          <w:rStyle w:val="StyleBoldUnderline"/>
          <w:sz w:val="24"/>
          <w:szCs w:val="24"/>
        </w:rPr>
        <w:t>Russia’s phenomenal run of prosperity would have been an ideal time to diversify the economy beyond energy, a goal that harks back to the days of Soviet leader Leonid Brezhnev. Instead, energy’s share of the economy actually increased;</w:t>
      </w:r>
      <w:r w:rsidRPr="001C774F">
        <w:rPr>
          <w:sz w:val="24"/>
          <w:szCs w:val="24"/>
        </w:rPr>
        <w:t xml:space="preserve"> as of late 2012</w:t>
      </w:r>
      <w:r w:rsidRPr="001C774F">
        <w:rPr>
          <w:rStyle w:val="StyleBoldUnderline"/>
          <w:sz w:val="24"/>
          <w:szCs w:val="24"/>
        </w:rPr>
        <w:t>, oil and gas accounted for about 70 percent of exports,</w:t>
      </w:r>
      <w:r w:rsidRPr="001C774F">
        <w:rPr>
          <w:sz w:val="24"/>
          <w:szCs w:val="24"/>
        </w:rPr>
        <w:t xml:space="preserve"> compared with less than 50 percent in the mid-1990s, </w:t>
      </w:r>
      <w:r w:rsidRPr="001C774F">
        <w:rPr>
          <w:rStyle w:val="StyleBoldUnderline"/>
          <w:sz w:val="24"/>
          <w:szCs w:val="24"/>
        </w:rPr>
        <w:t>providing half of the government’s revenue and roughly 17 percent of GDP,</w:t>
      </w:r>
      <w:r w:rsidRPr="001C774F">
        <w:rPr>
          <w:sz w:val="24"/>
          <w:szCs w:val="24"/>
        </w:rPr>
        <w:t xml:space="preserve"> according to the EBRD. Gazprom alone represents 14 percent of the Russian stock market’s total capitalization. “It has been an issue since the late 1970s and early 1980s, and it has gotten worse,” says Alexei </w:t>
      </w:r>
      <w:proofErr w:type="spellStart"/>
      <w:r w:rsidRPr="001C774F">
        <w:rPr>
          <w:sz w:val="24"/>
          <w:szCs w:val="24"/>
        </w:rPr>
        <w:t>Kokin</w:t>
      </w:r>
      <w:proofErr w:type="spellEnd"/>
      <w:r w:rsidRPr="001C774F">
        <w:rPr>
          <w:sz w:val="24"/>
          <w:szCs w:val="24"/>
        </w:rPr>
        <w:t xml:space="preserve">, an energy analyst with </w:t>
      </w:r>
      <w:proofErr w:type="spellStart"/>
      <w:r w:rsidRPr="001C774F">
        <w:rPr>
          <w:sz w:val="24"/>
          <w:szCs w:val="24"/>
        </w:rPr>
        <w:t>UralSib</w:t>
      </w:r>
      <w:proofErr w:type="spellEnd"/>
      <w:r w:rsidRPr="001C774F">
        <w:rPr>
          <w:sz w:val="24"/>
          <w:szCs w:val="24"/>
        </w:rPr>
        <w:t xml:space="preserve"> Financial. “I don’t see that changing.”</w:t>
      </w:r>
    </w:p>
    <w:p w:rsidR="00FE5E8F" w:rsidRPr="001C774F" w:rsidRDefault="00FE5E8F" w:rsidP="00FE5E8F">
      <w:pPr>
        <w:rPr>
          <w:sz w:val="24"/>
          <w:szCs w:val="24"/>
        </w:rPr>
      </w:pPr>
    </w:p>
    <w:p w:rsidR="00FE5E8F" w:rsidRPr="001C774F" w:rsidRDefault="00FE5E8F" w:rsidP="00FE5E8F"/>
    <w:p w:rsidR="00C705DE" w:rsidRPr="00EF11AB" w:rsidRDefault="00A365B6" w:rsidP="00EF11AB">
      <w:pPr>
        <w:pStyle w:val="Heading1"/>
      </w:pPr>
      <w:r w:rsidRPr="00EF11AB">
        <w:lastRenderedPageBreak/>
        <w:t>2nc</w:t>
      </w:r>
      <w:r w:rsidR="00E83FE3" w:rsidRPr="00EF11AB">
        <w:t xml:space="preserve"> </w:t>
      </w:r>
      <w:proofErr w:type="spellStart"/>
      <w:r w:rsidR="00E83FE3" w:rsidRPr="00EF11AB">
        <w:t>ultranationalism</w:t>
      </w:r>
      <w:proofErr w:type="spellEnd"/>
      <w:r w:rsidR="00E83FE3" w:rsidRPr="00EF11AB">
        <w:t xml:space="preserve"> </w:t>
      </w:r>
      <w:r w:rsidRPr="00EF11AB">
        <w:t xml:space="preserve">scenario </w:t>
      </w:r>
      <w:r w:rsidR="00E83FE3" w:rsidRPr="00EF11AB">
        <w:t xml:space="preserve"> </w:t>
      </w:r>
    </w:p>
    <w:p w:rsidR="00E83FE3" w:rsidRDefault="00E83FE3" w:rsidP="00E83FE3"/>
    <w:p w:rsidR="00E83FE3" w:rsidRPr="00E83FE3" w:rsidRDefault="00E83FE3" w:rsidP="00E83FE3">
      <w:pPr>
        <w:pStyle w:val="Heading4"/>
      </w:pPr>
      <w:r w:rsidRPr="00E83FE3">
        <w:t xml:space="preserve">Drop in oil prices causes Russian </w:t>
      </w:r>
      <w:proofErr w:type="spellStart"/>
      <w:r w:rsidRPr="00E83FE3">
        <w:t>ultranationalism</w:t>
      </w:r>
      <w:proofErr w:type="spellEnd"/>
    </w:p>
    <w:p w:rsidR="00E83FE3" w:rsidRPr="001C774F" w:rsidRDefault="00E83FE3" w:rsidP="00E83FE3">
      <w:pPr>
        <w:rPr>
          <w:rStyle w:val="StyleStyleBold12pt"/>
        </w:rPr>
      </w:pPr>
      <w:r w:rsidRPr="001C774F">
        <w:rPr>
          <w:rStyle w:val="StyleStyleBold12pt"/>
        </w:rPr>
        <w:t xml:space="preserve">Matthews and </w:t>
      </w:r>
      <w:proofErr w:type="spellStart"/>
      <w:r w:rsidRPr="001C774F">
        <w:rPr>
          <w:rStyle w:val="StyleStyleBold12pt"/>
        </w:rPr>
        <w:t>Nemtsova</w:t>
      </w:r>
      <w:proofErr w:type="spellEnd"/>
      <w:r w:rsidRPr="001C774F">
        <w:rPr>
          <w:rStyle w:val="StyleStyleBold12pt"/>
        </w:rPr>
        <w:t>, Newsweek Russia Correspondents, 14</w:t>
      </w:r>
    </w:p>
    <w:p w:rsidR="00E83FE3" w:rsidRPr="001C774F" w:rsidRDefault="00E83FE3" w:rsidP="00E83FE3">
      <w:pPr>
        <w:rPr>
          <w:rStyle w:val="StyleStyleBold12pt"/>
          <w:b w:val="0"/>
          <w:bCs w:val="0"/>
          <w:color w:val="000000"/>
          <w:sz w:val="24"/>
        </w:rPr>
      </w:pPr>
      <w:r w:rsidRPr="001C774F">
        <w:rPr>
          <w:color w:val="000000"/>
          <w:sz w:val="24"/>
        </w:rPr>
        <w:t xml:space="preserve">[Owen and Anna, 5/27/14, Newsweek, “Why the Kremlin Aids the Rise of Russia’s Far-Right Hate Groups,” http://www.newsweek.com/why-kremlin-aids-rise-russias-far-right-hate-groups-67127, accessed 7/12/14, AC] </w:t>
      </w:r>
      <w:r w:rsidRPr="001C774F">
        <w:rPr>
          <w:color w:val="000000"/>
          <w:sz w:val="24"/>
        </w:rPr>
        <w:tab/>
      </w:r>
    </w:p>
    <w:p w:rsidR="00E83FE3" w:rsidRPr="001C774F" w:rsidRDefault="00E83FE3" w:rsidP="00E83FE3">
      <w:pPr>
        <w:rPr>
          <w:rStyle w:val="StyleBoldUnderline"/>
        </w:rPr>
      </w:pPr>
      <w:r w:rsidRPr="001C774F">
        <w:t xml:space="preserve">As Norway's tragedy showed, paranoid and violent minds can lurk in the calmest, most prosperous countries. </w:t>
      </w:r>
      <w:r w:rsidRPr="001C774F">
        <w:rPr>
          <w:rStyle w:val="StyleBoldUnderline"/>
        </w:rPr>
        <w:t xml:space="preserve">But the cancer of </w:t>
      </w:r>
      <w:proofErr w:type="spellStart"/>
      <w:r w:rsidRPr="001C774F">
        <w:rPr>
          <w:rStyle w:val="StyleBoldUnderline"/>
        </w:rPr>
        <w:t>ultranationalism</w:t>
      </w:r>
      <w:proofErr w:type="spellEnd"/>
      <w:r w:rsidRPr="001C774F">
        <w:rPr>
          <w:rStyle w:val="StyleBoldUnderline"/>
        </w:rPr>
        <w:t xml:space="preserve"> has found a particularly fertile breeding ground in the frustrations and resentments of young Russians.</w:t>
      </w:r>
      <w:r w:rsidRPr="001C774F">
        <w:t xml:space="preserve"> </w:t>
      </w:r>
      <w:proofErr w:type="spellStart"/>
      <w:r w:rsidRPr="001C774F">
        <w:t>Belov</w:t>
      </w:r>
      <w:proofErr w:type="spellEnd"/>
      <w:r w:rsidRPr="001C774F">
        <w:t xml:space="preserve"> claims to have predicted his country's future as far back as August 1991. </w:t>
      </w:r>
      <w:proofErr w:type="spellStart"/>
      <w:r w:rsidRPr="001C774F">
        <w:rPr>
          <w:rStyle w:val="StyleBoldUnderline"/>
        </w:rPr>
        <w:t>Manezh</w:t>
      </w:r>
      <w:proofErr w:type="spellEnd"/>
      <w:r w:rsidRPr="001C774F">
        <w:rPr>
          <w:rStyle w:val="StyleBoldUnderline"/>
        </w:rPr>
        <w:t xml:space="preserve"> Square, in the shadow of the Kremlin, was thronged with Russians celebrating the sudden collapse of Soviet communism; to most, the evening marked the birth of Russian democracy. But </w:t>
      </w:r>
      <w:proofErr w:type="spellStart"/>
      <w:r w:rsidRPr="001C774F">
        <w:rPr>
          <w:rStyle w:val="StyleBoldUnderline"/>
        </w:rPr>
        <w:t>Belov</w:t>
      </w:r>
      <w:proofErr w:type="spellEnd"/>
      <w:r w:rsidRPr="001C774F">
        <w:rPr>
          <w:rStyle w:val="StyleBoldUnderline"/>
        </w:rPr>
        <w:t xml:space="preserve">, who was there with a friend, distributing pamphlets for the anti-Semitic </w:t>
      </w:r>
      <w:proofErr w:type="spellStart"/>
      <w:r w:rsidRPr="001C774F">
        <w:rPr>
          <w:rStyle w:val="StyleBoldUnderline"/>
        </w:rPr>
        <w:t>Pamyat</w:t>
      </w:r>
      <w:proofErr w:type="spellEnd"/>
      <w:r w:rsidRPr="001C774F">
        <w:rPr>
          <w:rStyle w:val="StyleBoldUnderline"/>
        </w:rPr>
        <w:t xml:space="preserve"> organization, says he saw something else. "We knew that these liberals would fail," he says. "And that their failure would fuel our rise--the rise of the right." </w:t>
      </w:r>
    </w:p>
    <w:p w:rsidR="00E83FE3" w:rsidRPr="001C774F" w:rsidRDefault="00E83FE3" w:rsidP="00E83FE3">
      <w:pPr>
        <w:rPr>
          <w:rStyle w:val="StyleBoldUnderline"/>
        </w:rPr>
      </w:pPr>
    </w:p>
    <w:p w:rsidR="00E83FE3" w:rsidRPr="001C774F" w:rsidRDefault="00E83FE3" w:rsidP="00E83FE3">
      <w:pPr>
        <w:rPr>
          <w:rStyle w:val="StyleBoldUnderline"/>
        </w:rPr>
      </w:pPr>
      <w:r w:rsidRPr="001C774F">
        <w:rPr>
          <w:rStyle w:val="StyleBoldUnderline"/>
        </w:rPr>
        <w:t xml:space="preserve">Twenty years later, at least half of that apocalyptic vision has come true. </w:t>
      </w:r>
      <w:r w:rsidRPr="001C774F">
        <w:t xml:space="preserve">Russia's liberals have indeed failed; Russia is now ruled by an authoritarian clique of former KGB men. </w:t>
      </w:r>
      <w:r w:rsidRPr="001C774F">
        <w:rPr>
          <w:rStyle w:val="StyleBoldUnderline"/>
        </w:rPr>
        <w:t xml:space="preserve">And </w:t>
      </w:r>
      <w:proofErr w:type="spellStart"/>
      <w:r w:rsidRPr="001C774F">
        <w:rPr>
          <w:rStyle w:val="StyleBoldUnderline"/>
        </w:rPr>
        <w:t>Belov</w:t>
      </w:r>
      <w:proofErr w:type="spellEnd"/>
      <w:r w:rsidRPr="001C774F">
        <w:rPr>
          <w:rStyle w:val="StyleBoldUnderline"/>
        </w:rPr>
        <w:t xml:space="preserve"> may also have accurately foreseen the triumph of the far right. On the surface, a decade of high oil prices has brought ordinary Russians rising living standards and a semblance of political stability. But even the Kremlin's closest allies fear that when oil prices eventually fall and the tide of easy money recedes, the ugly reality of an angry, fascist Russia could be revealed.</w:t>
      </w:r>
    </w:p>
    <w:p w:rsidR="00E83FE3" w:rsidRPr="00E83FE3" w:rsidRDefault="00E83FE3" w:rsidP="00E83FE3">
      <w:pPr>
        <w:pStyle w:val="Heading4"/>
      </w:pPr>
      <w:r w:rsidRPr="00E83FE3">
        <w:t xml:space="preserve">Russian </w:t>
      </w:r>
      <w:proofErr w:type="spellStart"/>
      <w:r w:rsidRPr="00E83FE3">
        <w:t>ultranationalism</w:t>
      </w:r>
      <w:proofErr w:type="spellEnd"/>
      <w:r w:rsidRPr="00E83FE3">
        <w:t xml:space="preserve"> leads to nuclear war</w:t>
      </w:r>
    </w:p>
    <w:p w:rsidR="00E83FE3" w:rsidRPr="001C774F" w:rsidRDefault="00E83FE3" w:rsidP="00E83FE3">
      <w:pPr>
        <w:rPr>
          <w:rStyle w:val="StyleStyleBold12pt"/>
        </w:rPr>
      </w:pPr>
      <w:proofErr w:type="spellStart"/>
      <w:r w:rsidRPr="001C774F">
        <w:rPr>
          <w:rStyle w:val="StyleStyleBold12pt"/>
        </w:rPr>
        <w:t>Israelyan</w:t>
      </w:r>
      <w:proofErr w:type="spellEnd"/>
      <w:r w:rsidRPr="001C774F">
        <w:rPr>
          <w:rStyle w:val="StyleStyleBold12pt"/>
        </w:rPr>
        <w:t>, former Soviet Ambassador, 98</w:t>
      </w:r>
    </w:p>
    <w:p w:rsidR="00E83FE3" w:rsidRPr="001C774F" w:rsidRDefault="00E83FE3" w:rsidP="00E83FE3">
      <w:r w:rsidRPr="001C774F">
        <w:t xml:space="preserve">[Victor, </w:t>
      </w:r>
      <w:proofErr w:type="gramStart"/>
      <w:r w:rsidRPr="001C774F">
        <w:t>Winter</w:t>
      </w:r>
      <w:proofErr w:type="gramEnd"/>
      <w:r w:rsidRPr="001C774F">
        <w:t xml:space="preserve"> 1998, “</w:t>
      </w:r>
      <w:bookmarkStart w:id="2" w:name="citation"/>
      <w:r w:rsidRPr="001C774F">
        <w:t>Russia at the crossroads: Don't tease a wounded bear</w:t>
      </w:r>
      <w:bookmarkEnd w:id="2"/>
      <w:r w:rsidRPr="001C774F">
        <w:rPr>
          <w:color w:val="000000"/>
          <w:sz w:val="24"/>
        </w:rPr>
        <w:t>,” Washington Quarterly, 21:1, p.47, EBSCO, AC]</w:t>
      </w:r>
    </w:p>
    <w:p w:rsidR="00E83FE3" w:rsidRPr="001C774F" w:rsidRDefault="00E83FE3" w:rsidP="00E83FE3">
      <w:pPr>
        <w:rPr>
          <w:rStyle w:val="StyleStyleBold12pt"/>
        </w:rPr>
      </w:pPr>
    </w:p>
    <w:p w:rsidR="00E83FE3" w:rsidRPr="001C774F" w:rsidRDefault="00E83FE3" w:rsidP="00E83FE3">
      <w:r w:rsidRPr="001C774F">
        <w:rPr>
          <w:rStyle w:val="StyleBoldUnderline"/>
        </w:rPr>
        <w:t>The</w:t>
      </w:r>
      <w:r w:rsidRPr="001C774F">
        <w:t xml:space="preserve"> first and by </w:t>
      </w:r>
      <w:r w:rsidRPr="001C774F">
        <w:rPr>
          <w:rStyle w:val="StyleBoldUnderline"/>
        </w:rPr>
        <w:t xml:space="preserve">far most dangerous possibility is </w:t>
      </w:r>
      <w:r w:rsidRPr="001C774F">
        <w:t xml:space="preserve">what I call </w:t>
      </w:r>
      <w:r w:rsidRPr="001C774F">
        <w:rPr>
          <w:rStyle w:val="StyleBoldUnderline"/>
        </w:rPr>
        <w:t>the power scenario. Supporters of this option would, in the name of a "united and undivided Russia," radically change domestic and foreign policies. Many would seek to revive a dictatorship and take urgent military steps to mobilize the people against the outside "enemy." Such steps would include Russia's denunciation of the commitment to no-first-use of nuclear weapons</w:t>
      </w:r>
      <w:r w:rsidRPr="001C774F">
        <w:t>; suspension of the Strategic Arms Reduction Treaty (START) I and refusal to ratify both START II and the Chemical Weapons Convention; denunciation of the Biological Weapons Convention; and re</w:t>
      </w:r>
      <w:r w:rsidRPr="001C774F">
        <w:rPr>
          <w:rStyle w:val="StyleBoldUnderline"/>
        </w:rPr>
        <w:t>instatement of a full-scale armed force, including the acquisition of additional intercontinental ballistic missiles with multiple warheads, as well as medium- and short-range missile</w:t>
      </w:r>
      <w:r w:rsidRPr="001C774F">
        <w:t xml:space="preserve">s such as the SS-20. Some of these measures will demand substantial financing, whereas others, such as the denunciation and refusal to ratify arms control treaties, would, </w:t>
      </w:r>
      <w:proofErr w:type="gramStart"/>
      <w:r w:rsidRPr="001C774F">
        <w:t>according</w:t>
      </w:r>
      <w:proofErr w:type="gramEnd"/>
      <w:r w:rsidRPr="001C774F">
        <w:t xml:space="preserve"> to proponents, save money by alleviating the obligations of those agreements.</w:t>
      </w:r>
    </w:p>
    <w:p w:rsidR="00E83FE3" w:rsidRPr="001C774F" w:rsidRDefault="00E83FE3" w:rsidP="00E83FE3">
      <w:r w:rsidRPr="001C774F">
        <w:rPr>
          <w:rStyle w:val="StyleBoldUnderline"/>
        </w:rPr>
        <w:t>In this scenario, Russia's military planners would shift Western countries from the category of strategic partners to the category of countries representing a threat to national security.</w:t>
      </w:r>
      <w:r w:rsidRPr="001C774F">
        <w:t xml:space="preserve"> This will revive the strategy of nuclear deterrence--and indeed, realizing its unfavorable odds against the </w:t>
      </w:r>
      <w:r w:rsidRPr="001C774F">
        <w:lastRenderedPageBreak/>
        <w:t xml:space="preserve">expanded NATO, Russia </w:t>
      </w:r>
      <w:r w:rsidRPr="001C774F">
        <w:rPr>
          <w:rStyle w:val="StyleBoldUnderline"/>
        </w:rPr>
        <w:t>will place new emphasis on the first-use of nuclear weapons</w:t>
      </w:r>
      <w:r w:rsidRPr="001C774F">
        <w:t>, a trend that is underway already.</w:t>
      </w:r>
    </w:p>
    <w:p w:rsidR="00E83FE3" w:rsidRPr="001C774F" w:rsidRDefault="00E83FE3" w:rsidP="00E83FE3">
      <w:r w:rsidRPr="001C774F">
        <w:rPr>
          <w:rStyle w:val="StyleBoldUnderline"/>
        </w:rPr>
        <w:t xml:space="preserve">The power scenario envisages a </w:t>
      </w:r>
      <w:proofErr w:type="spellStart"/>
      <w:r w:rsidRPr="001C774F">
        <w:rPr>
          <w:rStyle w:val="StyleBoldUnderline"/>
        </w:rPr>
        <w:t>hard-line</w:t>
      </w:r>
      <w:proofErr w:type="spellEnd"/>
      <w:r w:rsidRPr="001C774F">
        <w:rPr>
          <w:rStyle w:val="StyleBoldUnderline"/>
        </w:rPr>
        <w:t xml:space="preserve"> policy toward the CIS countries</w:t>
      </w:r>
      <w:r w:rsidRPr="001C774F">
        <w:t xml:space="preserve">, and in such circumstances the problem of the Russian diaspora in those countries would be greatly magnified. </w:t>
      </w:r>
      <w:r w:rsidRPr="001C774F">
        <w:rPr>
          <w:rStyle w:val="StyleBoldUnderline"/>
        </w:rPr>
        <w:t xml:space="preserve">Moscow would use all the means at its disposal, including economic sanctions and political ultimatums, to ensure the rights of ethnic Russians in CIS countries as well as to have an influence on other issues. </w:t>
      </w:r>
      <w:r w:rsidRPr="001C774F">
        <w:t xml:space="preserve">Of those means, even </w:t>
      </w:r>
      <w:r w:rsidRPr="001C774F">
        <w:rPr>
          <w:rStyle w:val="StyleBoldUnderline"/>
        </w:rPr>
        <w:t>the use of direct military force</w:t>
      </w:r>
      <w:r w:rsidRPr="001C774F">
        <w:t xml:space="preserve"> in places like the Baltics </w:t>
      </w:r>
      <w:r w:rsidRPr="001C774F">
        <w:rPr>
          <w:rStyle w:val="StyleBoldUnderline"/>
        </w:rPr>
        <w:t>cannot be ruled out.</w:t>
      </w:r>
    </w:p>
    <w:p w:rsidR="00E83FE3" w:rsidRPr="00DF1447" w:rsidRDefault="00E83FE3" w:rsidP="00E83FE3">
      <w:pPr>
        <w:rPr>
          <w:bCs/>
          <w:u w:val="single"/>
        </w:rPr>
      </w:pPr>
      <w:r w:rsidRPr="001C774F">
        <w:t xml:space="preserve">Some will object that this scenario is implausible because no potential dictator exists in Russia who could carry out this strategy. I am not so sure. </w:t>
      </w:r>
      <w:r w:rsidRPr="001C774F">
        <w:rPr>
          <w:rStyle w:val="StyleBoldUnderline"/>
        </w:rPr>
        <w:t>Some Duma members</w:t>
      </w:r>
      <w:r w:rsidRPr="001C774F">
        <w:t>--such as Victor </w:t>
      </w:r>
      <w:proofErr w:type="spellStart"/>
      <w:r w:rsidRPr="001C774F">
        <w:t>Antipov</w:t>
      </w:r>
      <w:proofErr w:type="spellEnd"/>
      <w:r w:rsidRPr="001C774F">
        <w:t xml:space="preserve">, Sergei </w:t>
      </w:r>
      <w:proofErr w:type="spellStart"/>
      <w:r w:rsidRPr="001C774F">
        <w:t>Baburin</w:t>
      </w:r>
      <w:proofErr w:type="spellEnd"/>
      <w:r w:rsidRPr="001C774F">
        <w:t xml:space="preserve">, Vladimir Zhirinovsky, and Albert </w:t>
      </w:r>
      <w:proofErr w:type="spellStart"/>
      <w:r w:rsidRPr="001C774F">
        <w:t>Makashov</w:t>
      </w:r>
      <w:proofErr w:type="spellEnd"/>
      <w:r w:rsidRPr="001C774F">
        <w:t xml:space="preserve">, </w:t>
      </w:r>
      <w:r w:rsidRPr="001C774F">
        <w:rPr>
          <w:rStyle w:val="StyleBoldUnderline"/>
        </w:rPr>
        <w:t xml:space="preserve">who are leading politicians in </w:t>
      </w:r>
      <w:proofErr w:type="spellStart"/>
      <w:r w:rsidRPr="001C774F">
        <w:rPr>
          <w:rStyle w:val="StyleBoldUnderline"/>
        </w:rPr>
        <w:t>ultranationalistic</w:t>
      </w:r>
      <w:proofErr w:type="spellEnd"/>
      <w:r w:rsidRPr="001C774F">
        <w:rPr>
          <w:rStyle w:val="StyleBoldUnderline"/>
        </w:rPr>
        <w:t xml:space="preserve"> parties and fractions in the parliament--are ready to follow this path to save a "united Russia."</w:t>
      </w:r>
      <w:r w:rsidRPr="001C774F">
        <w:t xml:space="preserve"> </w:t>
      </w:r>
      <w:proofErr w:type="spellStart"/>
      <w:r w:rsidRPr="001C774F">
        <w:t>Baburin's</w:t>
      </w:r>
      <w:proofErr w:type="spellEnd"/>
      <w:r w:rsidRPr="001C774F">
        <w:t xml:space="preserve"> "Anti-NATO" deputy group boasts a membership of more than 240 Duma members. </w:t>
      </w:r>
      <w:r w:rsidRPr="001C774F">
        <w:rPr>
          <w:rStyle w:val="StyleBoldUnderline"/>
        </w:rPr>
        <w:t>One cannot help but remember that when Weimar Germany was isolated, exhausted, and humiliated as a result of World War I and the Versailles Treaty, Adolf Hitler took it upon himself to "save" his country. It took the former corporal only a few years to plunge the world into a second world war that cost humanity more than 50 million lives.</w:t>
      </w:r>
    </w:p>
    <w:p w:rsidR="00E83FE3" w:rsidRDefault="00E83FE3" w:rsidP="00E83FE3">
      <w:r w:rsidRPr="001C774F">
        <w:t>I do not believe that Russia has the economic strength to implement such a scenario successfully, but then again, Germany's economic situation in the 1920s was hardly that strong either. Thus</w:t>
      </w:r>
      <w:r w:rsidRPr="001C774F">
        <w:rPr>
          <w:rStyle w:val="StyleBoldUnderline"/>
        </w:rPr>
        <w:t xml:space="preserve">, I am afraid that economics will not deter the power scenario's would-be authors from attempting it. </w:t>
      </w:r>
      <w:proofErr w:type="spellStart"/>
      <w:r w:rsidRPr="001C774F">
        <w:rPr>
          <w:rStyle w:val="StyleBoldUnderline"/>
        </w:rPr>
        <w:t>Baburin</w:t>
      </w:r>
      <w:proofErr w:type="spellEnd"/>
      <w:r w:rsidRPr="001C774F">
        <w:rPr>
          <w:rStyle w:val="StyleBoldUnderline"/>
        </w:rPr>
        <w:t>, for example, warned that any political leader who would "dare to encroach upon Russia" would be decisively repulsed by the Russian Federation "by all measures on heaven and earth up to the use of nuclear weapons."</w:t>
      </w:r>
      <w:r w:rsidRPr="001C774F">
        <w:t xml:space="preserve">(n10) In autumn 1996 </w:t>
      </w:r>
      <w:r w:rsidRPr="001C774F">
        <w:rPr>
          <w:rStyle w:val="StyleBoldUnderline"/>
        </w:rPr>
        <w:t xml:space="preserve">Oleg </w:t>
      </w:r>
      <w:proofErr w:type="spellStart"/>
      <w:r w:rsidRPr="001C774F">
        <w:rPr>
          <w:rStyle w:val="StyleBoldUnderline"/>
        </w:rPr>
        <w:t>Grynevsky</w:t>
      </w:r>
      <w:proofErr w:type="spellEnd"/>
      <w:r w:rsidRPr="001C774F">
        <w:rPr>
          <w:rStyle w:val="StyleBoldUnderline"/>
        </w:rPr>
        <w:t>, Russian ambassador to Sweden and former Soviet arms control negotiator</w:t>
      </w:r>
      <w:r w:rsidRPr="001C774F">
        <w:t xml:space="preserve">, while saying that NATO expansion increases the risk of nuclear war, </w:t>
      </w:r>
      <w:r w:rsidRPr="001C774F">
        <w:rPr>
          <w:rStyle w:val="StyleBoldUnderline"/>
        </w:rPr>
        <w:t>reminded his Western listeners that Russia has enough missiles to destroy both the United States and Europe</w:t>
      </w:r>
      <w:proofErr w:type="gramStart"/>
      <w:r w:rsidRPr="001C774F">
        <w:rPr>
          <w:rStyle w:val="StyleBoldUnderline"/>
        </w:rPr>
        <w:t>.(</w:t>
      </w:r>
      <w:proofErr w:type="gramEnd"/>
      <w:r w:rsidRPr="001C774F">
        <w:rPr>
          <w:rStyle w:val="StyleBoldUnderline"/>
        </w:rPr>
        <w:t xml:space="preserve">n11) Former Russian minister of defense Igor </w:t>
      </w:r>
      <w:proofErr w:type="spellStart"/>
      <w:r w:rsidRPr="001C774F">
        <w:rPr>
          <w:rStyle w:val="StyleBoldUnderline"/>
        </w:rPr>
        <w:t>Rodionov</w:t>
      </w:r>
      <w:proofErr w:type="spellEnd"/>
      <w:r w:rsidRPr="001C774F">
        <w:rPr>
          <w:rStyle w:val="StyleBoldUnderline"/>
        </w:rPr>
        <w:t xml:space="preserve"> warned several times that Russia's vast nuclear arsenal could become uncontrollable</w:t>
      </w:r>
      <w:r w:rsidRPr="001C774F">
        <w:t>. In this context, one should keep in mind that, despite dramatically reduced nuclear arsenals--and tensions--</w:t>
      </w:r>
      <w:r w:rsidRPr="001C774F">
        <w:rPr>
          <w:rStyle w:val="StyleBoldUnderline"/>
        </w:rPr>
        <w:t>Russia and the United States remain poised to launch their missiles in minutes</w:t>
      </w:r>
      <w:r w:rsidRPr="001C774F">
        <w:t xml:space="preserve">. I cannot but agree with </w:t>
      </w:r>
      <w:proofErr w:type="spellStart"/>
      <w:r w:rsidRPr="001C774F">
        <w:t>Anatol</w:t>
      </w:r>
      <w:proofErr w:type="spellEnd"/>
      <w:r w:rsidRPr="001C774F">
        <w:t xml:space="preserve"> </w:t>
      </w:r>
      <w:proofErr w:type="spellStart"/>
      <w:r w:rsidRPr="001C774F">
        <w:t>Lieven</w:t>
      </w:r>
      <w:proofErr w:type="spellEnd"/>
      <w:r w:rsidRPr="001C774F">
        <w:t>, who wrote, "It may be, therefore, that with all the new Russian order's many problems and weaknesses, it will for a long time be able to stumble on, until we all fall down together."(n12)</w:t>
      </w:r>
    </w:p>
    <w:p w:rsidR="00A365B6" w:rsidRDefault="00A365B6" w:rsidP="00E83FE3"/>
    <w:p w:rsidR="00A365B6" w:rsidRPr="00E83FE3" w:rsidRDefault="00A365B6" w:rsidP="004557DD">
      <w:pPr>
        <w:pStyle w:val="Heading1"/>
      </w:pPr>
      <w:proofErr w:type="spellStart"/>
      <w:r>
        <w:lastRenderedPageBreak/>
        <w:t>Exts</w:t>
      </w:r>
      <w:proofErr w:type="spellEnd"/>
      <w:r>
        <w:t xml:space="preserve"> – low prices cause </w:t>
      </w:r>
      <w:proofErr w:type="spellStart"/>
      <w:r>
        <w:t>ultranationalism</w:t>
      </w:r>
      <w:proofErr w:type="spellEnd"/>
      <w:r>
        <w:t xml:space="preserve"> </w:t>
      </w:r>
    </w:p>
    <w:p w:rsidR="00C705DE" w:rsidRPr="001C774F" w:rsidRDefault="00C705DE" w:rsidP="00C705DE">
      <w:pPr>
        <w:pStyle w:val="Heading4"/>
        <w:rPr>
          <w:rFonts w:eastAsia="Times New Roman" w:cs="Times New Roman"/>
        </w:rPr>
      </w:pPr>
      <w:r w:rsidRPr="001C774F">
        <w:rPr>
          <w:rFonts w:eastAsia="Times New Roman" w:cs="Times New Roman"/>
        </w:rPr>
        <w:t xml:space="preserve">Drop in oil prices leads to expansion of violent Russian </w:t>
      </w:r>
      <w:proofErr w:type="spellStart"/>
      <w:r w:rsidRPr="001C774F">
        <w:rPr>
          <w:rFonts w:eastAsia="Times New Roman" w:cs="Times New Roman"/>
        </w:rPr>
        <w:t>ultranationalism</w:t>
      </w:r>
      <w:proofErr w:type="spellEnd"/>
    </w:p>
    <w:p w:rsidR="00C705DE" w:rsidRPr="001C774F" w:rsidRDefault="00C705DE" w:rsidP="00C705DE">
      <w:pPr>
        <w:rPr>
          <w:rStyle w:val="StyleStyleBold12pt"/>
        </w:rPr>
      </w:pPr>
      <w:proofErr w:type="spellStart"/>
      <w:r w:rsidRPr="001C774F">
        <w:rPr>
          <w:rStyle w:val="StyleStyleBold12pt"/>
        </w:rPr>
        <w:t>Seddon</w:t>
      </w:r>
      <w:proofErr w:type="spellEnd"/>
      <w:r w:rsidRPr="001C774F">
        <w:rPr>
          <w:rStyle w:val="StyleStyleBold12pt"/>
        </w:rPr>
        <w:t>, Associated Press, 12</w:t>
      </w:r>
    </w:p>
    <w:p w:rsidR="00C705DE" w:rsidRPr="001C774F" w:rsidRDefault="00C705DE" w:rsidP="00C705DE">
      <w:pPr>
        <w:rPr>
          <w:color w:val="000000"/>
          <w:sz w:val="24"/>
        </w:rPr>
      </w:pPr>
      <w:r w:rsidRPr="001C774F">
        <w:rPr>
          <w:color w:val="000000"/>
          <w:sz w:val="24"/>
        </w:rPr>
        <w:t>[Max, 4/4/12, Associated Press, “Russian nationalists protest Putin in Moscow march,” http://www.washingtontimes.com/news/2012/nov/4/thousands-nationalists-march-moscow/?page=all, accessed 7/12/14, AC]</w:t>
      </w:r>
    </w:p>
    <w:p w:rsidR="00C705DE" w:rsidRPr="00E83FE3" w:rsidRDefault="00C705DE" w:rsidP="00E83FE3">
      <w:pPr>
        <w:shd w:val="clear" w:color="auto" w:fill="FFFFFF"/>
        <w:jc w:val="both"/>
        <w:rPr>
          <w:rFonts w:eastAsia="Times New Roman"/>
          <w:color w:val="000000"/>
        </w:rPr>
      </w:pPr>
      <w:r w:rsidRPr="00E83FE3">
        <w:rPr>
          <w:rStyle w:val="StyleBoldUnderline"/>
        </w:rPr>
        <w:t>Nonetheless, Russian nationalism’s future may lie with its crude rank and file</w:t>
      </w:r>
      <w:r w:rsidRPr="00E83FE3">
        <w:rPr>
          <w:rFonts w:eastAsia="Times New Roman"/>
          <w:color w:val="000000"/>
        </w:rPr>
        <w:t xml:space="preserve"> rather than leaders who pepper their conversations with literary quotations and historical references, </w:t>
      </w:r>
      <w:proofErr w:type="spellStart"/>
      <w:r w:rsidRPr="00E83FE3">
        <w:rPr>
          <w:rFonts w:eastAsia="Times New Roman"/>
          <w:color w:val="000000"/>
        </w:rPr>
        <w:t>Sova’s</w:t>
      </w:r>
      <w:proofErr w:type="spellEnd"/>
      <w:r w:rsidRPr="00E83FE3">
        <w:rPr>
          <w:rFonts w:eastAsia="Times New Roman"/>
          <w:color w:val="000000"/>
        </w:rPr>
        <w:t xml:space="preserve"> Natalia </w:t>
      </w:r>
      <w:proofErr w:type="spellStart"/>
      <w:r w:rsidRPr="00E83FE3">
        <w:rPr>
          <w:rFonts w:eastAsia="Times New Roman"/>
          <w:color w:val="000000"/>
        </w:rPr>
        <w:t>Yudina</w:t>
      </w:r>
      <w:proofErr w:type="spellEnd"/>
      <w:r w:rsidRPr="00E83FE3">
        <w:rPr>
          <w:rFonts w:eastAsia="Times New Roman"/>
          <w:color w:val="000000"/>
        </w:rPr>
        <w:t xml:space="preserve"> said.</w:t>
      </w:r>
    </w:p>
    <w:p w:rsidR="00C705DE" w:rsidRPr="00E83FE3" w:rsidRDefault="00C705DE" w:rsidP="00E83FE3">
      <w:pPr>
        <w:shd w:val="clear" w:color="auto" w:fill="FFFFFF"/>
        <w:jc w:val="both"/>
        <w:rPr>
          <w:rStyle w:val="StyleBoldUnderline"/>
        </w:rPr>
      </w:pPr>
      <w:r w:rsidRPr="00E83FE3">
        <w:rPr>
          <w:rFonts w:eastAsia="Times New Roman"/>
          <w:color w:val="000000"/>
        </w:rPr>
        <w:t xml:space="preserve">“They’re not good at speaking to the young, shaven-headed activists,” she said. “If you try to ban </w:t>
      </w:r>
      <w:r w:rsidRPr="00E83FE3">
        <w:rPr>
          <w:rStyle w:val="StyleBoldUnderline"/>
        </w:rPr>
        <w:t>Nazi salutes and racist chants</w:t>
      </w:r>
      <w:r w:rsidRPr="00E83FE3">
        <w:rPr>
          <w:rFonts w:eastAsia="Times New Roman"/>
          <w:color w:val="000000"/>
        </w:rPr>
        <w:t xml:space="preserve">, you’re never going to be popular </w:t>
      </w:r>
      <w:r w:rsidRPr="00E83FE3">
        <w:rPr>
          <w:rStyle w:val="StyleBoldUnderline"/>
        </w:rPr>
        <w:t>with this crowd.”</w:t>
      </w:r>
    </w:p>
    <w:p w:rsidR="00C705DE" w:rsidRPr="00E83FE3" w:rsidRDefault="00C705DE" w:rsidP="00E83FE3">
      <w:pPr>
        <w:shd w:val="clear" w:color="auto" w:fill="FFFFFF"/>
        <w:jc w:val="both"/>
        <w:rPr>
          <w:rFonts w:eastAsia="Times New Roman"/>
          <w:color w:val="000000"/>
        </w:rPr>
      </w:pPr>
      <w:r w:rsidRPr="00E83FE3">
        <w:rPr>
          <w:rFonts w:eastAsia="Times New Roman"/>
          <w:color w:val="000000"/>
        </w:rPr>
        <w:t xml:space="preserve">Although Sunday’s organizers said most participants in the march were ordinary people, skinheads </w:t>
      </w:r>
      <w:r w:rsidRPr="00E83FE3">
        <w:rPr>
          <w:rStyle w:val="StyleBoldUnderline"/>
        </w:rPr>
        <w:t xml:space="preserve">with covered faces and neo-Nazis were highly visible. </w:t>
      </w:r>
      <w:r w:rsidRPr="00E83FE3">
        <w:rPr>
          <w:rFonts w:eastAsia="Times New Roman"/>
          <w:color w:val="000000"/>
        </w:rPr>
        <w:t xml:space="preserve">When a </w:t>
      </w:r>
      <w:r w:rsidRPr="00E83FE3">
        <w:rPr>
          <w:rStyle w:val="StyleBoldUnderline"/>
        </w:rPr>
        <w:t>regional nationalist activist gave several fascist salutes</w:t>
      </w:r>
      <w:r w:rsidRPr="00E83FE3">
        <w:rPr>
          <w:rFonts w:eastAsia="Times New Roman"/>
          <w:color w:val="000000"/>
        </w:rPr>
        <w:t>, </w:t>
      </w:r>
      <w:hyperlink r:id="rId22" w:history="1">
        <w:r w:rsidRPr="00E83FE3">
          <w:rPr>
            <w:rFonts w:eastAsia="Times New Roman"/>
            <w:color w:val="164A6E"/>
          </w:rPr>
          <w:t xml:space="preserve">Mr. </w:t>
        </w:r>
        <w:proofErr w:type="spellStart"/>
        <w:r w:rsidRPr="00E83FE3">
          <w:rPr>
            <w:rFonts w:eastAsia="Times New Roman"/>
            <w:color w:val="164A6E"/>
          </w:rPr>
          <w:t>Belov</w:t>
        </w:r>
        <w:proofErr w:type="spellEnd"/>
      </w:hyperlink>
      <w:r w:rsidRPr="00E83FE3">
        <w:rPr>
          <w:rFonts w:eastAsia="Times New Roman"/>
          <w:color w:val="000000"/>
        </w:rPr>
        <w:t> rushed onstage and awkwardly hugged her to stop her from raising her right arm.</w:t>
      </w:r>
    </w:p>
    <w:p w:rsidR="00C705DE" w:rsidRPr="00E83FE3" w:rsidRDefault="00C705DE" w:rsidP="00E83FE3">
      <w:pPr>
        <w:shd w:val="clear" w:color="auto" w:fill="FFFFFF"/>
        <w:jc w:val="both"/>
        <w:rPr>
          <w:rStyle w:val="StyleBoldUnderline"/>
        </w:rPr>
      </w:pPr>
      <w:r w:rsidRPr="00E83FE3">
        <w:rPr>
          <w:rFonts w:eastAsia="Times New Roman"/>
          <w:color w:val="000000"/>
        </w:rPr>
        <w:t xml:space="preserve">Though no violence was reported at the Moscow march, </w:t>
      </w:r>
      <w:r w:rsidRPr="00E83FE3">
        <w:rPr>
          <w:rStyle w:val="StyleBoldUnderline"/>
        </w:rPr>
        <w:t>at least 100 people were involved in a brawl in a subway station between nationalist and anti-fascist activists shortly after it ended</w:t>
      </w:r>
      <w:r w:rsidRPr="00E83FE3">
        <w:rPr>
          <w:rFonts w:eastAsia="Times New Roman"/>
          <w:color w:val="000000"/>
        </w:rPr>
        <w:t>, the Interfax news agency reported</w:t>
      </w:r>
      <w:r w:rsidRPr="00E83FE3">
        <w:rPr>
          <w:rStyle w:val="StyleBoldUnderline"/>
        </w:rPr>
        <w:t>. Police also detained 25 men wearing overcoats emblazoned with swastikas.</w:t>
      </w:r>
    </w:p>
    <w:p w:rsidR="00C705DE" w:rsidRPr="00E83FE3" w:rsidRDefault="00C705DE" w:rsidP="00E83FE3">
      <w:pPr>
        <w:shd w:val="clear" w:color="auto" w:fill="FFFFFF"/>
        <w:jc w:val="both"/>
        <w:rPr>
          <w:rFonts w:eastAsia="Times New Roman"/>
          <w:color w:val="000000"/>
        </w:rPr>
      </w:pPr>
      <w:r w:rsidRPr="00E83FE3">
        <w:rPr>
          <w:rStyle w:val="StyleBoldUnderline"/>
        </w:rPr>
        <w:t>About 200 people were arrested for participating in unsanctioned Russian Marches</w:t>
      </w:r>
      <w:r w:rsidRPr="00E83FE3">
        <w:rPr>
          <w:rFonts w:eastAsia="Times New Roman"/>
          <w:color w:val="000000"/>
        </w:rPr>
        <w:t xml:space="preserve"> in St. Petersburg, Nizhny Novgorod, Yekaterinburg and Kazan.</w:t>
      </w:r>
    </w:p>
    <w:p w:rsidR="00C705DE" w:rsidRPr="00E83FE3" w:rsidRDefault="00C705DE" w:rsidP="00E83FE3">
      <w:pPr>
        <w:shd w:val="clear" w:color="auto" w:fill="FFFFFF"/>
        <w:jc w:val="both"/>
        <w:rPr>
          <w:rStyle w:val="StyleBoldUnderline"/>
        </w:rPr>
      </w:pPr>
      <w:r w:rsidRPr="00E83FE3">
        <w:rPr>
          <w:rStyle w:val="StyleBoldUnderline"/>
        </w:rPr>
        <w:t>The rise in nationalist sentiment since the 2008 financial crisis should gather pace if economic conditions worsen in </w:t>
      </w:r>
      <w:hyperlink r:id="rId23" w:history="1">
        <w:r w:rsidRPr="00E83FE3">
          <w:rPr>
            <w:rStyle w:val="StyleBoldUnderline"/>
          </w:rPr>
          <w:t>Russia</w:t>
        </w:r>
      </w:hyperlink>
      <w:r w:rsidRPr="00E83FE3">
        <w:rPr>
          <w:rStyle w:val="StyleBoldUnderline"/>
        </w:rPr>
        <w:t xml:space="preserve">, which relies heavily on oil and gas revenue, said Nikolai </w:t>
      </w:r>
      <w:proofErr w:type="spellStart"/>
      <w:r w:rsidRPr="00E83FE3">
        <w:rPr>
          <w:rStyle w:val="StyleBoldUnderline"/>
        </w:rPr>
        <w:t>Petrov</w:t>
      </w:r>
      <w:proofErr w:type="spellEnd"/>
      <w:r w:rsidRPr="00E83FE3">
        <w:rPr>
          <w:rStyle w:val="StyleBoldUnderline"/>
        </w:rPr>
        <w:t>, an analyst at the Carnegie Endowment for International Peace.</w:t>
      </w:r>
    </w:p>
    <w:p w:rsidR="00C705DE" w:rsidRPr="00E83FE3" w:rsidRDefault="00C705DE" w:rsidP="00E83FE3">
      <w:pPr>
        <w:shd w:val="clear" w:color="auto" w:fill="FFFFFF"/>
        <w:jc w:val="both"/>
        <w:rPr>
          <w:rStyle w:val="StyleBoldUnderline"/>
        </w:rPr>
      </w:pPr>
      <w:r w:rsidRPr="00E83FE3">
        <w:rPr>
          <w:rStyle w:val="StyleBoldUnderline"/>
        </w:rPr>
        <w:t>“This is the tip of the iceberg,” he added. “The Kremlin is worried that nationalist sentiment will become uncontrollable.”</w:t>
      </w:r>
    </w:p>
    <w:p w:rsidR="00C705DE" w:rsidRPr="001C774F" w:rsidRDefault="00C705DE" w:rsidP="00C705DE"/>
    <w:p w:rsidR="00C705DE" w:rsidRPr="001C774F" w:rsidRDefault="00C705DE" w:rsidP="00C705DE">
      <w:pPr>
        <w:rPr>
          <w:rStyle w:val="StyleBoldUnderline"/>
        </w:rPr>
      </w:pPr>
    </w:p>
    <w:p w:rsidR="00C705DE" w:rsidRPr="001C774F" w:rsidRDefault="00C705DE" w:rsidP="00C705DE"/>
    <w:p w:rsidR="00C705DE" w:rsidRPr="001C774F" w:rsidRDefault="00A365B6" w:rsidP="004557DD">
      <w:pPr>
        <w:pStyle w:val="Heading1"/>
      </w:pPr>
      <w:r>
        <w:lastRenderedPageBreak/>
        <w:t>2nc e</w:t>
      </w:r>
      <w:r w:rsidR="00C705DE" w:rsidRPr="001C774F">
        <w:t>xpansionism</w:t>
      </w:r>
      <w:r w:rsidR="001C774F" w:rsidRPr="001C774F">
        <w:t xml:space="preserve"> </w:t>
      </w:r>
      <w:r>
        <w:t xml:space="preserve">scenario </w:t>
      </w:r>
      <w:r w:rsidR="001C774F" w:rsidRPr="001C774F">
        <w:t xml:space="preserve"> </w:t>
      </w:r>
    </w:p>
    <w:p w:rsidR="00C705DE" w:rsidRPr="00E83FE3" w:rsidRDefault="00C705DE" w:rsidP="00E83FE3">
      <w:pPr>
        <w:pStyle w:val="Heading4"/>
      </w:pPr>
      <w:r w:rsidRPr="00E83FE3">
        <w:t>Oil revenue declines cause Russian expansionism</w:t>
      </w:r>
    </w:p>
    <w:p w:rsidR="00C705DE" w:rsidRPr="001C774F" w:rsidRDefault="00C705DE" w:rsidP="00C705DE">
      <w:pPr>
        <w:rPr>
          <w:rStyle w:val="StyleStyleBold12pt"/>
        </w:rPr>
      </w:pPr>
      <w:proofErr w:type="spellStart"/>
      <w:r w:rsidRPr="001C774F">
        <w:rPr>
          <w:rStyle w:val="StyleStyleBold12pt"/>
        </w:rPr>
        <w:t>Molfetas</w:t>
      </w:r>
      <w:proofErr w:type="spellEnd"/>
      <w:r w:rsidRPr="001C774F">
        <w:rPr>
          <w:rStyle w:val="StyleStyleBold12pt"/>
        </w:rPr>
        <w:t>, Global Policy Journal Associate, 14</w:t>
      </w:r>
    </w:p>
    <w:p w:rsidR="00C705DE" w:rsidRPr="001C774F" w:rsidRDefault="00C705DE" w:rsidP="00C705DE">
      <w:pPr>
        <w:rPr>
          <w:rStyle w:val="StyleStyleBold12pt"/>
          <w:b w:val="0"/>
          <w:bCs w:val="0"/>
        </w:rPr>
      </w:pPr>
      <w:r w:rsidRPr="001C774F">
        <w:t>[Martha, 4/19/14, Global Policy Journal, “Eye on the Prize - Russian Expansionism and Energy Dependency</w:t>
      </w:r>
      <w:r w:rsidRPr="001C774F">
        <w:rPr>
          <w:color w:val="000000"/>
          <w:sz w:val="24"/>
        </w:rPr>
        <w:t>,” http://www.globalpolicyjournal.com/blog/19/03/2014/eye-prize-russian-expansionism-and-energy-dependency, accessed 7/12/14, AC]</w:t>
      </w:r>
    </w:p>
    <w:p w:rsidR="00C705DE" w:rsidRPr="001C774F" w:rsidRDefault="00C705DE" w:rsidP="00C705DE">
      <w:r w:rsidRPr="001C774F">
        <w:rPr>
          <w:rStyle w:val="StyleBoldUnderline"/>
        </w:rPr>
        <w:t>In the decades since Gorbachev, Russia has become increasingly dependent on energy revenues and increasingly authoritarian</w:t>
      </w:r>
      <w:r w:rsidRPr="001C774F">
        <w:t xml:space="preserve">. </w:t>
      </w:r>
      <w:proofErr w:type="gramStart"/>
      <w:r w:rsidRPr="001C774F">
        <w:t>Suppressing the rights of political groups, journalists, and minority groups.</w:t>
      </w:r>
      <w:proofErr w:type="gramEnd"/>
      <w:r w:rsidRPr="001C774F">
        <w:t xml:space="preserve"> An increased level of authoritarianism is closely aligned to resource dependency and poor social investment. </w:t>
      </w:r>
      <w:r w:rsidRPr="001C774F">
        <w:rPr>
          <w:rStyle w:val="StyleBoldUnderline"/>
        </w:rPr>
        <w:t>This phenomenon is known as the </w:t>
      </w:r>
      <w:hyperlink r:id="rId24" w:history="1">
        <w:r w:rsidRPr="001C774F">
          <w:rPr>
            <w:rStyle w:val="StyleBoldUnderline"/>
          </w:rPr>
          <w:t>resource curse</w:t>
        </w:r>
      </w:hyperlink>
      <w:r w:rsidRPr="001C774F">
        <w:rPr>
          <w:rStyle w:val="StyleBoldUnderline"/>
        </w:rPr>
        <w:t>. Resource curse drives imperialistic ambitions for more resource wealth while inciting conflicts and increasing draconian governance. Considering this Russian reality that is pivotal to state survival, </w:t>
      </w:r>
      <w:hyperlink r:id="rId25" w:history="1">
        <w:r w:rsidRPr="001C774F">
          <w:rPr>
            <w:rStyle w:val="Hyperlink"/>
          </w:rPr>
          <w:t>Crimea</w:t>
        </w:r>
      </w:hyperlink>
      <w:r w:rsidRPr="001C774F">
        <w:t> represents a huge </w:t>
      </w:r>
      <w:hyperlink r:id="rId26" w:history="1">
        <w:r w:rsidRPr="001C774F">
          <w:rPr>
            <w:rStyle w:val="Hyperlink"/>
          </w:rPr>
          <w:t>windfall</w:t>
        </w:r>
      </w:hyperlink>
      <w:r w:rsidRPr="001C774F">
        <w:t> for resource security.</w:t>
      </w:r>
    </w:p>
    <w:p w:rsidR="00C705DE" w:rsidRPr="001C774F" w:rsidRDefault="00C705DE" w:rsidP="00C705DE">
      <w:r w:rsidRPr="001C774F">
        <w:t>In the last year, 16% of gas consumed by Europe passed through </w:t>
      </w:r>
      <w:hyperlink r:id="rId27" w:history="1">
        <w:r w:rsidRPr="001C774F">
          <w:rPr>
            <w:rStyle w:val="Hyperlink"/>
          </w:rPr>
          <w:t>Ukraine</w:t>
        </w:r>
      </w:hyperlink>
      <w:r w:rsidRPr="001C774F">
        <w:t>. Thirty per cent of all gas transported through Ukraine originated in Russia. In </w:t>
      </w:r>
      <w:hyperlink r:id="rId28" w:history="1">
        <w:r w:rsidRPr="001C774F">
          <w:rPr>
            <w:rStyle w:val="Hyperlink"/>
          </w:rPr>
          <w:t>2009</w:t>
        </w:r>
      </w:hyperlink>
      <w:r w:rsidRPr="001C774F">
        <w:t>, Russia cut off gas to Ukraine in an effort to push political agendas. These cut offs impacted energy stability throughout Europe and prompted efforts to diversify European energy. In light of recent events, German energy firms are devising strategies for </w:t>
      </w:r>
      <w:hyperlink r:id="rId29" w:history="1">
        <w:r w:rsidRPr="001C774F">
          <w:rPr>
            <w:rStyle w:val="Hyperlink"/>
          </w:rPr>
          <w:t>energy</w:t>
        </w:r>
      </w:hyperlink>
      <w:r w:rsidRPr="001C774F">
        <w:t> re-routing to Kiev to support Ukraine’s energy needs in the event of future gas shut offs. Russia currently supplies Ukraine with 50% of their energy demand, and Germany with 35% of their energy. There is no debate about the importance of Russian gas for Europe. While there have been advancements in renewable energy systems like solar and wind, natural gas still plays a large role for </w:t>
      </w:r>
      <w:hyperlink r:id="rId30" w:history="1">
        <w:r w:rsidRPr="001C774F">
          <w:rPr>
            <w:rStyle w:val="Hyperlink"/>
          </w:rPr>
          <w:t>European</w:t>
        </w:r>
      </w:hyperlink>
      <w:r w:rsidRPr="001C774F">
        <w:t> energy consumers.</w:t>
      </w:r>
    </w:p>
    <w:p w:rsidR="00C705DE" w:rsidRPr="001C774F" w:rsidRDefault="00C705DE" w:rsidP="00C705DE">
      <w:r w:rsidRPr="001C774F">
        <w:rPr>
          <w:rStyle w:val="StyleBoldUnderline"/>
        </w:rPr>
        <w:t>The Crimea issue may be of more importance today than if the same events occurred 50 years ago.</w:t>
      </w:r>
      <w:r w:rsidRPr="001C774F">
        <w:t xml:space="preserve"> The world is in a </w:t>
      </w:r>
      <w:hyperlink r:id="rId31" w:history="1">
        <w:r w:rsidRPr="001C774F">
          <w:rPr>
            <w:rStyle w:val="Hyperlink"/>
          </w:rPr>
          <w:t>post-peak</w:t>
        </w:r>
      </w:hyperlink>
      <w:r w:rsidRPr="001C774F">
        <w:t xml:space="preserve"> reality where harder to harness hydrocarbon reserves are being tapped into at growing rates, and sweeter or conventional hydrocarbon wells are running dry. </w:t>
      </w:r>
      <w:r w:rsidRPr="001C774F">
        <w:rPr>
          <w:rStyle w:val="StyleBoldUnderline"/>
        </w:rPr>
        <w:t>Crimea offers Russia an opportunity to increase potential reserves of oil and gas while protecting vital pipelines into Europe. Unrest in Ukraine and a Russo-ethnic majority in Crimea offered an opportunity for expansion and to increase potential energy reserves. Without energy, Russia will cease to exist as a state.</w:t>
      </w:r>
      <w:r w:rsidRPr="001C774F">
        <w:t xml:space="preserve"> And with energy, Russia will continue to lack a diversified economy, continue on </w:t>
      </w:r>
      <w:proofErr w:type="spellStart"/>
      <w:proofErr w:type="gramStart"/>
      <w:r w:rsidRPr="001C774F">
        <w:t>it’s</w:t>
      </w:r>
      <w:proofErr w:type="spellEnd"/>
      <w:proofErr w:type="gramEnd"/>
      <w:r w:rsidRPr="001C774F">
        <w:t xml:space="preserve"> authoritarian track, and will continue to be a wild-card in global and regional politics and security.  With the potential that Crimea may fall into Russia’s hands, the international community needs to reflect on how we should cope with states affected by resource curse in a world currently running on empty</w:t>
      </w:r>
    </w:p>
    <w:p w:rsidR="00C705DE" w:rsidRPr="001C774F" w:rsidRDefault="00C705DE" w:rsidP="00C705DE">
      <w:pPr>
        <w:pStyle w:val="Heading4"/>
        <w:rPr>
          <w:rFonts w:cs="Times New Roman"/>
        </w:rPr>
      </w:pPr>
      <w:r w:rsidRPr="001C774F">
        <w:rPr>
          <w:rFonts w:cs="Times New Roman"/>
        </w:rPr>
        <w:t>Russian expansionism causes nuclear war</w:t>
      </w:r>
    </w:p>
    <w:p w:rsidR="00C705DE" w:rsidRPr="001C774F" w:rsidRDefault="00C705DE" w:rsidP="00C705DE">
      <w:r w:rsidRPr="001C774F">
        <w:rPr>
          <w:rStyle w:val="StyleStyleBold12pt"/>
        </w:rPr>
        <w:t>Blank, US Army War College Strategic Studies Institute Senior Fellow, 9</w:t>
      </w:r>
      <w:r w:rsidRPr="001C774F">
        <w:t xml:space="preserve"> </w:t>
      </w:r>
    </w:p>
    <w:p w:rsidR="00C705DE" w:rsidRPr="001C774F" w:rsidRDefault="00C705DE" w:rsidP="00C705DE">
      <w:r w:rsidRPr="001C774F">
        <w:t xml:space="preserve">[Stephen J., March 2009, “Russia </w:t>
      </w:r>
      <w:proofErr w:type="gramStart"/>
      <w:r w:rsidRPr="001C774F">
        <w:t>And</w:t>
      </w:r>
      <w:proofErr w:type="gramEnd"/>
      <w:r w:rsidRPr="001C774F">
        <w:t xml:space="preserve"> Arms Control: Are There Opportunities For The Obama Administration?” </w:t>
      </w:r>
      <w:hyperlink r:id="rId32" w:history="1">
        <w:r w:rsidRPr="001C774F">
          <w:rPr>
            <w:rStyle w:val="Hyperlink"/>
          </w:rPr>
          <w:t>http://www.strategicstudiesinstitute.army.mil/pdffiles/pub908.pdf</w:t>
        </w:r>
      </w:hyperlink>
      <w:r w:rsidRPr="001C774F">
        <w:t>, accessed June 30, 2014, AC]</w:t>
      </w:r>
    </w:p>
    <w:p w:rsidR="00C705DE" w:rsidRPr="00DF1447" w:rsidRDefault="00C705DE" w:rsidP="00C705DE"/>
    <w:p w:rsidR="00C705DE" w:rsidRPr="00DF1447" w:rsidRDefault="00C705DE" w:rsidP="00DF1447">
      <w:pPr>
        <w:pStyle w:val="card"/>
        <w:ind w:left="0"/>
      </w:pPr>
      <w:r w:rsidRPr="00DF1447">
        <w:t xml:space="preserve">Proliferators or nuclear states like China and Russia can then deter regional or intercontinental attacks either by denial or by threat of retaliation.168 </w:t>
      </w:r>
      <w:proofErr w:type="gramStart"/>
      <w:r w:rsidRPr="00DF1447">
        <w:t>Given</w:t>
      </w:r>
      <w:proofErr w:type="gramEnd"/>
      <w:r w:rsidRPr="00DF1447">
        <w:t xml:space="preserve"> a multipolar world structure </w:t>
      </w:r>
      <w:r w:rsidRPr="00DF1447">
        <w:rPr>
          <w:rStyle w:val="boldunderline"/>
          <w:sz w:val="22"/>
        </w:rPr>
        <w:t>with little ideological rivalry among major powers</w:t>
      </w:r>
      <w:r w:rsidRPr="00DF1447">
        <w:rPr>
          <w:u w:val="single"/>
        </w:rPr>
        <w:t xml:space="preserve">, </w:t>
      </w:r>
      <w:r w:rsidRPr="00DF1447">
        <w:rPr>
          <w:rStyle w:val="boldunderline"/>
          <w:sz w:val="22"/>
        </w:rPr>
        <w:t>it is unlikely that they will go to war with each other</w:t>
      </w:r>
      <w:r w:rsidRPr="00DF1447">
        <w:t xml:space="preserve">. Rather, like </w:t>
      </w:r>
      <w:r w:rsidRPr="00DF1447">
        <w:rPr>
          <w:rStyle w:val="boldunderline"/>
          <w:sz w:val="22"/>
        </w:rPr>
        <w:t>Russia</w:t>
      </w:r>
      <w:r w:rsidRPr="00DF1447">
        <w:t xml:space="preserve">, they </w:t>
      </w:r>
      <w:r w:rsidRPr="00DF1447">
        <w:rPr>
          <w:rStyle w:val="boldunderline"/>
          <w:sz w:val="22"/>
        </w:rPr>
        <w:t xml:space="preserve">will </w:t>
      </w:r>
      <w:r w:rsidRPr="00DF1447">
        <w:rPr>
          <w:rStyle w:val="StyleBoldUnderline"/>
        </w:rPr>
        <w:t>strive for</w:t>
      </w:r>
      <w:r w:rsidRPr="00DF1447">
        <w:rPr>
          <w:rStyle w:val="boldunderline"/>
          <w:sz w:val="22"/>
        </w:rPr>
        <w:t xml:space="preserve"> exclusive </w:t>
      </w:r>
      <w:r w:rsidRPr="00DF1447">
        <w:rPr>
          <w:rStyle w:val="StyleBoldUnderline"/>
        </w:rPr>
        <w:t>hegemony</w:t>
      </w:r>
      <w:r w:rsidRPr="00DF1447">
        <w:rPr>
          <w:rStyle w:val="boldunderline"/>
          <w:sz w:val="22"/>
        </w:rPr>
        <w:t xml:space="preserve"> in their own “sphere of influence” and </w:t>
      </w:r>
      <w:r w:rsidRPr="00DF1447">
        <w:rPr>
          <w:rStyle w:val="boldunderline"/>
          <w:sz w:val="22"/>
        </w:rPr>
        <w:lastRenderedPageBreak/>
        <w:t>use nuclear instruments towards that end</w:t>
      </w:r>
      <w:r w:rsidRPr="00DF1447">
        <w:t xml:space="preserve">. However, </w:t>
      </w:r>
      <w:r w:rsidRPr="00DF1447">
        <w:rPr>
          <w:rStyle w:val="boldunderline"/>
          <w:sz w:val="22"/>
        </w:rPr>
        <w:t xml:space="preserve">wars may well break </w:t>
      </w:r>
      <w:r w:rsidRPr="00DF1447">
        <w:rPr>
          <w:rStyle w:val="StyleBoldUnderline"/>
        </w:rPr>
        <w:t>out between major powers and weaker “peripheral” states</w:t>
      </w:r>
      <w:r w:rsidRPr="00DF1447">
        <w:t xml:space="preserve"> or between peripheral and </w:t>
      </w:r>
      <w:proofErr w:type="spellStart"/>
      <w:r w:rsidRPr="00DF1447">
        <w:t>semiperipheral</w:t>
      </w:r>
      <w:proofErr w:type="spellEnd"/>
      <w:r w:rsidRPr="00DF1447">
        <w:t xml:space="preserve"> states given their lack of domestic legitimacy, the absence of the means of crisis prevention, the visible absence of crisis management mechanisms, and their strategic calculation that asymmetric wars might give them the victory or respite they need.169 </w:t>
      </w:r>
    </w:p>
    <w:p w:rsidR="00C705DE" w:rsidRPr="00DF1447" w:rsidRDefault="00C705DE" w:rsidP="00DF1447">
      <w:pPr>
        <w:pStyle w:val="card"/>
        <w:ind w:left="0"/>
      </w:pPr>
      <w:r w:rsidRPr="00DF1447">
        <w:t xml:space="preserve">Simultaneously, </w:t>
      </w:r>
      <w:proofErr w:type="gramStart"/>
      <w:r w:rsidRPr="00DF1447">
        <w:t>The</w:t>
      </w:r>
      <w:proofErr w:type="gramEnd"/>
      <w:r w:rsidRPr="00DF1447">
        <w:t xml:space="preserve"> states of periphery and </w:t>
      </w:r>
      <w:proofErr w:type="spellStart"/>
      <w:r w:rsidRPr="00DF1447">
        <w:t>semiperiphery</w:t>
      </w:r>
      <w:proofErr w:type="spellEnd"/>
      <w:r w:rsidRPr="00DF1447">
        <w:t xml:space="preserve"> have far more opportunities for political maneuvering. </w:t>
      </w:r>
      <w:r w:rsidRPr="00DF1447">
        <w:rPr>
          <w:rStyle w:val="StyleBoldUnderline"/>
        </w:rPr>
        <w:t>Since war remains a political option, these states may find it convenient to exercise their military power as a means for achieving political objectives</w:t>
      </w:r>
      <w:r w:rsidRPr="00DF1447">
        <w:t xml:space="preserve">. Thus </w:t>
      </w:r>
      <w:r w:rsidRPr="00DF1447">
        <w:rPr>
          <w:rStyle w:val="boldunderline"/>
          <w:sz w:val="22"/>
        </w:rPr>
        <w:t>international crises may increase in number</w:t>
      </w:r>
      <w:r w:rsidRPr="00DF1447">
        <w:rPr>
          <w:u w:val="single"/>
        </w:rPr>
        <w:t xml:space="preserve">. </w:t>
      </w:r>
      <w:r w:rsidRPr="00DF1447">
        <w:rPr>
          <w:rStyle w:val="underline"/>
          <w:rFonts w:eastAsiaTheme="majorEastAsia"/>
        </w:rPr>
        <w:t>This has</w:t>
      </w:r>
      <w:r w:rsidRPr="00DF1447">
        <w:t xml:space="preserve"> two </w:t>
      </w:r>
      <w:r w:rsidRPr="00DF1447">
        <w:rPr>
          <w:rStyle w:val="boldunderline"/>
          <w:sz w:val="22"/>
        </w:rPr>
        <w:t>important implications for the use of WMD</w:t>
      </w:r>
      <w:r w:rsidRPr="00DF1447">
        <w:rPr>
          <w:b/>
        </w:rPr>
        <w:t>.</w:t>
      </w:r>
      <w:r w:rsidRPr="00DF1447">
        <w:t xml:space="preserve"> First, </w:t>
      </w:r>
      <w:r w:rsidRPr="00DF1447">
        <w:rPr>
          <w:rStyle w:val="underline"/>
          <w:rFonts w:eastAsiaTheme="majorEastAsia"/>
        </w:rPr>
        <w:t>they may be</w:t>
      </w:r>
      <w:r w:rsidRPr="00DF1447">
        <w:rPr>
          <w:u w:val="single"/>
        </w:rPr>
        <w:t xml:space="preserve"> </w:t>
      </w:r>
      <w:r w:rsidRPr="00DF1447">
        <w:rPr>
          <w:rStyle w:val="boldunderline"/>
          <w:sz w:val="22"/>
        </w:rPr>
        <w:t>used deliberately to offer a decisive victory</w:t>
      </w:r>
      <w:r w:rsidRPr="00DF1447">
        <w:rPr>
          <w:u w:val="single"/>
        </w:rPr>
        <w:t xml:space="preserve"> </w:t>
      </w:r>
      <w:r w:rsidRPr="00DF1447">
        <w:rPr>
          <w:rStyle w:val="underline"/>
          <w:rFonts w:eastAsiaTheme="majorEastAsia"/>
        </w:rPr>
        <w:t>(or in</w:t>
      </w:r>
      <w:r w:rsidRPr="00DF1447">
        <w:rPr>
          <w:u w:val="single"/>
        </w:rPr>
        <w:t xml:space="preserve"> </w:t>
      </w:r>
      <w:r w:rsidRPr="00DF1447">
        <w:rPr>
          <w:rStyle w:val="boldunderline"/>
          <w:sz w:val="22"/>
        </w:rPr>
        <w:t>Russia’s case</w:t>
      </w:r>
      <w:r w:rsidRPr="00DF1447">
        <w:rPr>
          <w:rStyle w:val="underline"/>
          <w:rFonts w:eastAsiaTheme="majorEastAsia"/>
          <w:b w:val="0"/>
        </w:rPr>
        <w:t>, to achieve “intra-war escalation control</w:t>
      </w:r>
      <w:r w:rsidRPr="00DF1447">
        <w:rPr>
          <w:u w:val="single"/>
        </w:rPr>
        <w:t>”</w:t>
      </w:r>
      <w:r w:rsidRPr="00DF1447">
        <w:t xml:space="preserve">—author170) to the striker, </w:t>
      </w:r>
      <w:r w:rsidRPr="00DF1447">
        <w:rPr>
          <w:rStyle w:val="underline"/>
          <w:rFonts w:eastAsiaTheme="majorEastAsia"/>
          <w:b w:val="0"/>
        </w:rPr>
        <w:t>or for defensive purposes when imbalances in military capabilities are significant</w:t>
      </w:r>
      <w:r w:rsidRPr="00DF1447">
        <w:rPr>
          <w:b/>
        </w:rPr>
        <w:t>;</w:t>
      </w:r>
      <w:r w:rsidRPr="00DF1447">
        <w:t xml:space="preserve"> and second, </w:t>
      </w:r>
      <w:r w:rsidRPr="00DF1447">
        <w:rPr>
          <w:rStyle w:val="boldunderline"/>
          <w:sz w:val="22"/>
        </w:rPr>
        <w:t>crises increase the possibilities of inadvertent or accidental wars involving WMD</w:t>
      </w:r>
      <w:r w:rsidRPr="00DF1447">
        <w:t>.171</w:t>
      </w:r>
    </w:p>
    <w:p w:rsidR="00C705DE" w:rsidRPr="00DF1447" w:rsidRDefault="00C705DE" w:rsidP="00C705DE">
      <w:pPr>
        <w:pStyle w:val="card"/>
        <w:ind w:left="0"/>
      </w:pPr>
      <w:r w:rsidRPr="00DF1447">
        <w:t xml:space="preserve">Obviously nuclear proliferators or </w:t>
      </w:r>
      <w:r w:rsidRPr="00DF1447">
        <w:rPr>
          <w:rStyle w:val="underline"/>
          <w:rFonts w:eastAsiaTheme="majorEastAsia"/>
          <w:b w:val="0"/>
        </w:rPr>
        <w:t>states that are expanding their nuclear arsenals like Russia can exercise a great influence upon world politics if they chose to defy the prevailing consensus and use their weapons</w:t>
      </w:r>
      <w:r w:rsidRPr="00DF1447">
        <w:t xml:space="preserve"> not as defensive weapons, as has been commonly thought, but </w:t>
      </w:r>
      <w:r w:rsidRPr="00DF1447">
        <w:rPr>
          <w:rStyle w:val="underline"/>
          <w:rFonts w:eastAsiaTheme="majorEastAsia"/>
          <w:b w:val="0"/>
        </w:rPr>
        <w:t>as offensive weapons to threaten other states</w:t>
      </w:r>
      <w:r w:rsidRPr="00DF1447">
        <w:t xml:space="preserve"> and deter nuclear powers. Their decision to go either for cooperative security and strengthened international military-political norms of action, or for individual national “egotism” will critically affect world politics. </w:t>
      </w:r>
    </w:p>
    <w:p w:rsidR="00C705DE" w:rsidRPr="001C774F" w:rsidRDefault="00C705DE" w:rsidP="00E83FE3">
      <w:pPr>
        <w:pStyle w:val="card"/>
        <w:ind w:left="0"/>
      </w:pPr>
      <w:r w:rsidRPr="00DF1447">
        <w:t xml:space="preserve">For, as Roberts observes, But if they drift away from those efforts [to bring about more cooperative security], </w:t>
      </w:r>
      <w:r w:rsidRPr="00DF1447">
        <w:rPr>
          <w:rStyle w:val="boldunderline"/>
          <w:sz w:val="22"/>
        </w:rPr>
        <w:t>the consequences could be profound</w:t>
      </w:r>
      <w:r w:rsidRPr="00DF1447">
        <w:t xml:space="preserve">. At the very least, </w:t>
      </w:r>
      <w:r w:rsidRPr="00DF1447">
        <w:rPr>
          <w:rStyle w:val="underline"/>
          <w:rFonts w:eastAsiaTheme="majorEastAsia"/>
          <w:b w:val="0"/>
        </w:rPr>
        <w:t>the</w:t>
      </w:r>
      <w:r w:rsidRPr="00DF1447">
        <w:rPr>
          <w:rStyle w:val="underline"/>
          <w:rFonts w:eastAsiaTheme="majorEastAsia"/>
        </w:rPr>
        <w:t xml:space="preserve"> </w:t>
      </w:r>
      <w:r w:rsidRPr="00DF1447">
        <w:rPr>
          <w:rStyle w:val="boldunderline"/>
          <w:sz w:val="22"/>
        </w:rPr>
        <w:t>effective functioning of</w:t>
      </w:r>
      <w:r w:rsidRPr="00DF1447">
        <w:rPr>
          <w:rStyle w:val="underline"/>
          <w:rFonts w:eastAsiaTheme="majorEastAsia"/>
        </w:rPr>
        <w:t xml:space="preserve"> </w:t>
      </w:r>
      <w:r w:rsidRPr="00DF1447">
        <w:rPr>
          <w:rStyle w:val="underline"/>
          <w:rFonts w:eastAsiaTheme="majorEastAsia"/>
          <w:b w:val="0"/>
        </w:rPr>
        <w:t>inherited</w:t>
      </w:r>
      <w:r w:rsidRPr="00DF1447">
        <w:rPr>
          <w:rStyle w:val="underline"/>
          <w:rFonts w:eastAsiaTheme="majorEastAsia"/>
        </w:rPr>
        <w:t xml:space="preserve"> </w:t>
      </w:r>
      <w:r w:rsidRPr="00DF1447">
        <w:rPr>
          <w:rStyle w:val="boldunderline"/>
          <w:sz w:val="22"/>
        </w:rPr>
        <w:t>mechanisms of world order</w:t>
      </w:r>
      <w:r w:rsidRPr="00DF1447">
        <w:rPr>
          <w:rStyle w:val="StyleBoldUnderline"/>
        </w:rPr>
        <w:t>, such as</w:t>
      </w:r>
      <w:r w:rsidRPr="00DF1447">
        <w:t xml:space="preserve"> the special </w:t>
      </w:r>
      <w:r w:rsidRPr="00DF1447">
        <w:rPr>
          <w:rStyle w:val="StyleBoldUnderline"/>
        </w:rPr>
        <w:t>responsibility of</w:t>
      </w:r>
      <w:r w:rsidRPr="00DF1447">
        <w:t xml:space="preserve"> the “</w:t>
      </w:r>
      <w:r w:rsidRPr="00DF1447">
        <w:rPr>
          <w:rStyle w:val="StyleBoldUnderline"/>
        </w:rPr>
        <w:t>great powers” in the management of the interstate system,</w:t>
      </w:r>
      <w:r w:rsidRPr="00DF1447">
        <w:rPr>
          <w:b/>
        </w:rPr>
        <w:t xml:space="preserve"> </w:t>
      </w:r>
      <w:r w:rsidRPr="00DF1447">
        <w:t xml:space="preserve">especially problems of armed aggression, under the aegis of </w:t>
      </w:r>
      <w:r w:rsidRPr="00DF1447">
        <w:rPr>
          <w:rStyle w:val="StyleBoldUnderline"/>
        </w:rPr>
        <w:t>collective security, could be significantly impaired.</w:t>
      </w:r>
      <w:r w:rsidRPr="00DF1447">
        <w:t xml:space="preserve"> Armed with the ability to defeat an intervention, or impose substantial costs in blood or money on an intervening force or the populaces of the </w:t>
      </w:r>
      <w:proofErr w:type="spellStart"/>
      <w:r w:rsidRPr="00DF1447">
        <w:t>nations</w:t>
      </w:r>
      <w:proofErr w:type="spellEnd"/>
      <w:r w:rsidRPr="00DF1447">
        <w:t xml:space="preserve"> marshaling that force, </w:t>
      </w:r>
      <w:r w:rsidRPr="00DF1447">
        <w:rPr>
          <w:rStyle w:val="underline"/>
          <w:rFonts w:eastAsiaTheme="majorEastAsia"/>
          <w:b w:val="0"/>
        </w:rPr>
        <w:t>the newly empowered tier could</w:t>
      </w:r>
      <w:r w:rsidRPr="00DF1447">
        <w:rPr>
          <w:u w:val="single"/>
        </w:rPr>
        <w:t xml:space="preserve"> </w:t>
      </w:r>
      <w:r w:rsidRPr="00DF1447">
        <w:rPr>
          <w:rStyle w:val="boldunderline"/>
          <w:sz w:val="22"/>
        </w:rPr>
        <w:t>bring an end to collective security operations</w:t>
      </w:r>
      <w:r w:rsidRPr="00DF1447">
        <w:rPr>
          <w:u w:val="single"/>
        </w:rPr>
        <w:t xml:space="preserve">, </w:t>
      </w:r>
      <w:r w:rsidRPr="00DF1447">
        <w:rPr>
          <w:rStyle w:val="boldunderline"/>
          <w:sz w:val="22"/>
        </w:rPr>
        <w:t>undermine the credibility of alliance commitments by the great powers</w:t>
      </w:r>
      <w:r w:rsidRPr="00DF1447">
        <w:t xml:space="preserve">, [undermine guarantees of extended deterrence by them to threatened nations and states] </w:t>
      </w:r>
      <w:r w:rsidRPr="00DF1447">
        <w:rPr>
          <w:rStyle w:val="underline"/>
          <w:rFonts w:eastAsiaTheme="majorEastAsia"/>
          <w:b w:val="0"/>
        </w:rPr>
        <w:t>extend alliances of their own</w:t>
      </w:r>
      <w:r w:rsidRPr="00DF1447">
        <w:rPr>
          <w:b/>
        </w:rPr>
        <w:t xml:space="preserve">, </w:t>
      </w:r>
      <w:r w:rsidRPr="00DF1447">
        <w:rPr>
          <w:rStyle w:val="underline"/>
          <w:rFonts w:eastAsiaTheme="majorEastAsia"/>
          <w:b w:val="0"/>
        </w:rPr>
        <w:t>and</w:t>
      </w:r>
      <w:r w:rsidRPr="00DF1447">
        <w:t xml:space="preserve"> perhaps </w:t>
      </w:r>
      <w:r w:rsidRPr="00DF1447">
        <w:rPr>
          <w:rStyle w:val="boldunderline"/>
          <w:sz w:val="22"/>
        </w:rPr>
        <w:t xml:space="preserve">make </w:t>
      </w:r>
      <w:r w:rsidRPr="00DF1447">
        <w:rPr>
          <w:rStyle w:val="StyleBoldUnderline"/>
        </w:rPr>
        <w:t>wars of aggression</w:t>
      </w:r>
      <w:r w:rsidRPr="00DF1447">
        <w:rPr>
          <w:rStyle w:val="boldunderline"/>
          <w:sz w:val="22"/>
        </w:rPr>
        <w:t xml:space="preserve"> on their neighbors or their own people</w:t>
      </w:r>
      <w:r w:rsidRPr="00DF1447">
        <w:t>.172</w:t>
      </w:r>
    </w:p>
    <w:p w:rsidR="001C774F" w:rsidRPr="001C774F" w:rsidRDefault="001C774F" w:rsidP="001C774F"/>
    <w:p w:rsidR="00A365B6" w:rsidRDefault="00A365B6" w:rsidP="004557DD">
      <w:pPr>
        <w:pStyle w:val="Heading1"/>
      </w:pPr>
      <w:r>
        <w:lastRenderedPageBreak/>
        <w:t xml:space="preserve">Putin cred impact </w:t>
      </w:r>
    </w:p>
    <w:p w:rsidR="00A365B6" w:rsidRDefault="00A365B6" w:rsidP="00A365B6"/>
    <w:p w:rsidR="00A365B6" w:rsidRPr="001C774F" w:rsidRDefault="00A365B6" w:rsidP="00A365B6">
      <w:pPr>
        <w:pStyle w:val="Heading4"/>
        <w:rPr>
          <w:rFonts w:cs="Times New Roman"/>
        </w:rPr>
      </w:pPr>
      <w:r w:rsidRPr="001C774F">
        <w:rPr>
          <w:rFonts w:cs="Times New Roman"/>
        </w:rPr>
        <w:t xml:space="preserve">Russia depends on high oil prices </w:t>
      </w:r>
    </w:p>
    <w:p w:rsidR="00A365B6" w:rsidRPr="001C774F" w:rsidRDefault="00A365B6" w:rsidP="00A365B6">
      <w:pPr>
        <w:rPr>
          <w:b/>
        </w:rPr>
      </w:pPr>
      <w:r w:rsidRPr="001C774F">
        <w:rPr>
          <w:b/>
        </w:rPr>
        <w:t>Schu</w:t>
      </w:r>
      <w:r>
        <w:rPr>
          <w:b/>
        </w:rPr>
        <w:t xml:space="preserve">man, TIME Asia correspondent, </w:t>
      </w:r>
      <w:r w:rsidRPr="001C774F">
        <w:rPr>
          <w:b/>
        </w:rPr>
        <w:t xml:space="preserve">12 </w:t>
      </w:r>
    </w:p>
    <w:p w:rsidR="00A365B6" w:rsidRPr="001C774F" w:rsidRDefault="00A365B6" w:rsidP="00A365B6">
      <w:r w:rsidRPr="001C774F">
        <w:t>[Michael, 7-5-12, TIME, “Why Vladimir Putin Needs Higher Oil Prices,” http://business.time.com/2012/07/05/why-vladimir-putin-needs-higher-oil-prices/, Accessed: 7-11-14, KMM]</w:t>
      </w:r>
    </w:p>
    <w:p w:rsidR="00A365B6" w:rsidRPr="001C774F" w:rsidRDefault="00A365B6" w:rsidP="00A365B6">
      <w:r w:rsidRPr="001C774F">
        <w:rPr>
          <w:rStyle w:val="StyleBoldUnderline"/>
        </w:rPr>
        <w:t>Falling oil prices make just about everyone happy</w:t>
      </w:r>
      <w:r w:rsidRPr="001C774F">
        <w:t>. For strapped consumers in struggling developed nations, lower oil prices mean a smaller payout at the pump, freeing up room in strained wallets to spend on other things and boosting economic growth. In the developing world, lower oil prices mean reduced inflationary pressures, which will give central bankers more room to stimulate sagging growth. With the global economy still climbing out of the 2008 financial crisis, policymakers around the world can welcome lower oil prices as a rare piece of helpful news.</w:t>
      </w:r>
    </w:p>
    <w:p w:rsidR="00A365B6" w:rsidRPr="001C774F" w:rsidRDefault="00A365B6" w:rsidP="00A365B6">
      <w:r w:rsidRPr="001C774F">
        <w:rPr>
          <w:rStyle w:val="StyleBoldUnderline"/>
        </w:rPr>
        <w:t>But</w:t>
      </w:r>
      <w:r w:rsidRPr="001C774F">
        <w:t xml:space="preserve"> Vladimir </w:t>
      </w:r>
      <w:r w:rsidRPr="001C774F">
        <w:rPr>
          <w:rStyle w:val="StyleBoldUnderline"/>
        </w:rPr>
        <w:t>Putin is not one of them</w:t>
      </w:r>
      <w:r w:rsidRPr="001C774F">
        <w:t xml:space="preserve">. </w:t>
      </w:r>
      <w:r w:rsidRPr="001C774F">
        <w:rPr>
          <w:rStyle w:val="StyleBoldUnderline"/>
        </w:rPr>
        <w:t xml:space="preserve">The economy that the Russian President has built not only runs on oil, but runs on oil priced extremely high. Falling oil prices means rising problems for Russia – both for the strength of its economic performance, and </w:t>
      </w:r>
      <w:r w:rsidRPr="001C774F">
        <w:t>possibly</w:t>
      </w:r>
      <w:r w:rsidRPr="001C774F">
        <w:rPr>
          <w:rStyle w:val="Emphasis"/>
        </w:rPr>
        <w:t>, the strength of Putin himself.</w:t>
      </w:r>
    </w:p>
    <w:p w:rsidR="00A365B6" w:rsidRPr="001C774F" w:rsidRDefault="00A365B6" w:rsidP="00A365B6">
      <w:r w:rsidRPr="001C774F">
        <w:t xml:space="preserve">Despite the fact that Russia has been labeled one of the world’s most promising emerging markets, often mentioned in the same breath as China and India, the Russian economy is actually quite different from the others. While India gains growth benefits from an expanding population, Russia, like much of Europe, is aging; while economists fret over China’s excessive dependence on investment, Russia badly needs more of it. Most of all, </w:t>
      </w:r>
      <w:r w:rsidRPr="001C774F">
        <w:rPr>
          <w:rStyle w:val="StyleBoldUnderline"/>
        </w:rPr>
        <w:t>Russia is little more than an oil state in disguise</w:t>
      </w:r>
      <w:r w:rsidRPr="001C774F">
        <w:t xml:space="preserve">. The country is the largest producer of oil in the world (yes, bigger even than Saudi Arabia), and </w:t>
      </w:r>
      <w:r w:rsidRPr="001C774F">
        <w:rPr>
          <w:rStyle w:val="StyleBoldUnderline"/>
        </w:rPr>
        <w:t>Russia’s dependence on crude has been increasing</w:t>
      </w:r>
      <w:r w:rsidRPr="001C774F">
        <w:t xml:space="preserve">. About a decade ago, oil and gas accounted for less than half of Russia’s exports; in recent years, that share has risen to two-thirds. </w:t>
      </w:r>
      <w:r w:rsidRPr="001C774F">
        <w:rPr>
          <w:rStyle w:val="StyleBoldUnderline"/>
        </w:rPr>
        <w:t>Most of all, oil provides more than half of the federal government’s revenues.</w:t>
      </w:r>
    </w:p>
    <w:p w:rsidR="00A365B6" w:rsidRPr="001C774F" w:rsidRDefault="00A365B6" w:rsidP="00A365B6">
      <w:r w:rsidRPr="001C774F">
        <w:t>What’s more</w:t>
      </w:r>
      <w:r w:rsidRPr="001C774F">
        <w:rPr>
          <w:rStyle w:val="StyleBoldUnderline"/>
        </w:rPr>
        <w:t xml:space="preserve">, the economic model Putin has designed in Russia relies heavily not just on oil, but </w:t>
      </w:r>
      <w:r w:rsidRPr="001C774F">
        <w:rPr>
          <w:rStyle w:val="Emphasis"/>
        </w:rPr>
        <w:t>high oil prices</w:t>
      </w:r>
      <w:r w:rsidRPr="001C774F">
        <w:t xml:space="preserve">. Oil lubricates the Russian economy by making possible the increases in government largesse that have fueled Russian consumption. </w:t>
      </w:r>
      <w:r w:rsidRPr="001C774F">
        <w:rPr>
          <w:rStyle w:val="StyleBoldUnderline"/>
        </w:rPr>
        <w:t>Budget spending reached 23.6% of GDP in the first quarter of 2012, up from 15.2% four years earlier</w:t>
      </w:r>
      <w:r w:rsidRPr="001C774F">
        <w:t xml:space="preserve">. What that means is </w:t>
      </w:r>
      <w:r w:rsidRPr="001C774F">
        <w:rPr>
          <w:rStyle w:val="StyleBoldUnderline"/>
        </w:rPr>
        <w:t>Putin requires a higher oil price to meet his spending requirements today than he did just a few years ago.</w:t>
      </w:r>
    </w:p>
    <w:p w:rsidR="00A365B6" w:rsidRPr="001C774F" w:rsidRDefault="00A365B6" w:rsidP="00A365B6">
      <w:r w:rsidRPr="001C774F">
        <w:t xml:space="preserve">Research firm Capital Economics figures that the government budget balanced at an oil price of $55 a barrel in 2008, but that now it balances at close to $120. Oil prices today have fallen far below that, with Brent near $100 and U.S. crude less than $90. </w:t>
      </w:r>
      <w:r w:rsidRPr="001C774F">
        <w:rPr>
          <w:rStyle w:val="StyleBoldUnderline"/>
        </w:rPr>
        <w:t>The farther oil prices fall, the more pressure is placed on Putin’s budget, and the harder it is for him to keep spreading oil wealth to the greater population through the government.</w:t>
      </w:r>
      <w:r w:rsidRPr="001C774F">
        <w:t xml:space="preserve"> With a large swath of the populace angered by his re-election to the nation’s presidency in March, and protests erupting on the streets of Moscow, </w:t>
      </w:r>
      <w:r w:rsidRPr="001C774F">
        <w:rPr>
          <w:rStyle w:val="StyleBoldUnderline"/>
        </w:rPr>
        <w:t>Putin can ill-afford a significant blow to the economy, or his ability to use government resources to firm up his popularity</w:t>
      </w:r>
      <w:r w:rsidRPr="001C774F">
        <w:t>.</w:t>
      </w:r>
    </w:p>
    <w:p w:rsidR="00A365B6" w:rsidRPr="001C774F" w:rsidRDefault="00A365B6" w:rsidP="00A365B6">
      <w:r w:rsidRPr="001C774F">
        <w:t xml:space="preserve">That’s why Putin hasn’t been scaling back even as oil prices fall. His government is earmarking $40 billion to support the economy, if necessary, over the next two years. He does have financial wiggle room, even with oil prices falling. Moscow has wisely stashed away petrodollars into a rainy day fund it can tap to fill its budget needs. But </w:t>
      </w:r>
      <w:r w:rsidRPr="001C774F">
        <w:rPr>
          <w:rStyle w:val="StyleBoldUnderline"/>
        </w:rPr>
        <w:t xml:space="preserve">Putin doesn’t have the flexibility he used to have. The fund has </w:t>
      </w:r>
      <w:r w:rsidRPr="001C774F">
        <w:rPr>
          <w:rStyle w:val="StyleBoldUnderline"/>
        </w:rPr>
        <w:lastRenderedPageBreak/>
        <w:t>shrunk, from almost 8%</w:t>
      </w:r>
      <w:r w:rsidRPr="001C774F">
        <w:t xml:space="preserve"> of GDP in 2008 </w:t>
      </w:r>
      <w:r w:rsidRPr="001C774F">
        <w:rPr>
          <w:rStyle w:val="StyleBoldUnderline"/>
        </w:rPr>
        <w:t xml:space="preserve">to </w:t>
      </w:r>
      <w:r w:rsidRPr="001C774F">
        <w:t xml:space="preserve">a touch more than </w:t>
      </w:r>
      <w:r w:rsidRPr="001C774F">
        <w:rPr>
          <w:rStyle w:val="StyleBoldUnderline"/>
        </w:rPr>
        <w:t>3%</w:t>
      </w:r>
      <w:r w:rsidRPr="001C774F">
        <w:t xml:space="preserve"> today. The package, says Capital Economics, simply highlights the weaknesses of Russia’s economy:</w:t>
      </w:r>
    </w:p>
    <w:p w:rsidR="00A365B6" w:rsidRPr="001C774F" w:rsidRDefault="00A365B6" w:rsidP="00A365B6">
      <w:r w:rsidRPr="001C774F">
        <w:rPr>
          <w:rStyle w:val="StyleBoldUnderline"/>
        </w:rPr>
        <w:t xml:space="preserve">This cuts to the heart of a problem we have highlighted before – namely that Russia is </w:t>
      </w:r>
      <w:r w:rsidRPr="001C774F">
        <w:rPr>
          <w:rStyle w:val="StyleBoldUnderline"/>
          <w:u w:val="none"/>
        </w:rPr>
        <w:t>now much more</w:t>
      </w:r>
      <w:r w:rsidRPr="001C774F">
        <w:rPr>
          <w:rStyle w:val="StyleBoldUnderline"/>
        </w:rPr>
        <w:t xml:space="preserve"> </w:t>
      </w:r>
      <w:r w:rsidRPr="001C774F">
        <w:rPr>
          <w:rStyle w:val="Emphasis"/>
        </w:rPr>
        <w:t xml:space="preserve">dependent on high and rising oil prices </w:t>
      </w:r>
      <w:r w:rsidRPr="001C774F">
        <w:t>than in the past… The fact that the share of ‘permanent’ spending (e.g. on salaries and pensions) has increased…creates additional problems should oil prices drop back (and is also a concern from the perspective of medium-term growth)…The present growth model looks unsustainable unless oil prices remain at or above $120pb.</w:t>
      </w:r>
    </w:p>
    <w:p w:rsidR="00A365B6" w:rsidRPr="001C774F" w:rsidRDefault="00A365B6" w:rsidP="00A365B6"/>
    <w:p w:rsidR="00A365B6" w:rsidRPr="001C774F" w:rsidRDefault="00A365B6" w:rsidP="00A365B6"/>
    <w:p w:rsidR="00A365B6" w:rsidRPr="001C774F" w:rsidRDefault="00A365B6" w:rsidP="00A365B6">
      <w:pPr>
        <w:pStyle w:val="Heading4"/>
        <w:rPr>
          <w:rFonts w:cs="Times New Roman"/>
        </w:rPr>
      </w:pPr>
      <w:r w:rsidRPr="001C774F">
        <w:rPr>
          <w:rFonts w:cs="Times New Roman"/>
        </w:rPr>
        <w:t>Putin’s leadership secures nuclear modernization.</w:t>
      </w:r>
    </w:p>
    <w:p w:rsidR="00A365B6" w:rsidRPr="001C774F" w:rsidRDefault="00A365B6" w:rsidP="00A365B6">
      <w:pPr>
        <w:rPr>
          <w:rStyle w:val="StyleStyleBold12pt"/>
        </w:rPr>
      </w:pPr>
      <w:proofErr w:type="spellStart"/>
      <w:r w:rsidRPr="001C774F">
        <w:rPr>
          <w:rStyle w:val="StyleStyleBold12pt"/>
        </w:rPr>
        <w:t>Bugriy</w:t>
      </w:r>
      <w:proofErr w:type="spellEnd"/>
      <w:r w:rsidRPr="001C774F">
        <w:rPr>
          <w:rStyle w:val="StyleStyleBold12pt"/>
        </w:rPr>
        <w:t>, Ukrainian weekly correspondent, 13</w:t>
      </w:r>
    </w:p>
    <w:p w:rsidR="00A365B6" w:rsidRPr="001C774F" w:rsidRDefault="00A365B6" w:rsidP="00A365B6">
      <w:r w:rsidRPr="001C774F">
        <w:t>[</w:t>
      </w:r>
      <w:proofErr w:type="spellStart"/>
      <w:r w:rsidRPr="001C774F">
        <w:t>Maksym</w:t>
      </w:r>
      <w:proofErr w:type="spellEnd"/>
      <w:r w:rsidRPr="001C774F">
        <w:t>, 3-31-13, Ukrainian Weekly, “Russia is Arming Itself, but Against Whom?</w:t>
      </w:r>
      <w:proofErr w:type="gramStart"/>
      <w:r w:rsidRPr="001C774F">
        <w:t>”,</w:t>
      </w:r>
      <w:proofErr w:type="gramEnd"/>
      <w:r w:rsidRPr="001C774F">
        <w:t xml:space="preserve"> </w:t>
      </w:r>
      <w:hyperlink r:id="rId33" w:history="1">
        <w:r w:rsidRPr="001C774F">
          <w:rPr>
            <w:rStyle w:val="Hyperlink"/>
          </w:rPr>
          <w:t>http://ukrainianweek.com/World/76030</w:t>
        </w:r>
      </w:hyperlink>
      <w:r w:rsidRPr="001C774F">
        <w:t>, 7-12-14, AAZ]</w:t>
      </w:r>
    </w:p>
    <w:p w:rsidR="00A365B6" w:rsidRPr="001C774F" w:rsidRDefault="00A365B6" w:rsidP="00A365B6"/>
    <w:p w:rsidR="00A365B6" w:rsidRPr="001C774F" w:rsidRDefault="00A365B6" w:rsidP="00A365B6">
      <w:r w:rsidRPr="001C774F">
        <w:t xml:space="preserve">The </w:t>
      </w:r>
      <w:r w:rsidRPr="001C774F">
        <w:rPr>
          <w:rStyle w:val="StyleBoldUnderline"/>
        </w:rPr>
        <w:t>intensification of military reforms was an ideological cornerstone of Putin’s 2012 presidential campaign.</w:t>
      </w:r>
      <w:r w:rsidRPr="001C774F">
        <w:t xml:space="preserve"> In a programmatic article, he wrote about a new global trend: increasingly frequent attempts to resolve economic issues and obtain access to resources through force. Thus, his claim is that </w:t>
      </w:r>
      <w:r w:rsidRPr="001C774F">
        <w:rPr>
          <w:rStyle w:val="StyleBoldUnderline"/>
        </w:rPr>
        <w:t>Russia should not “lead anyone into temptation by being weak</w:t>
      </w:r>
      <w:r w:rsidRPr="001C774F">
        <w:t xml:space="preserve">”. As he was preparing his return to the presidency, </w:t>
      </w:r>
      <w:r w:rsidRPr="001C774F">
        <w:rPr>
          <w:rStyle w:val="StyleBoldUnderline"/>
        </w:rPr>
        <w:t xml:space="preserve">Putin announced “unprecedented </w:t>
      </w:r>
      <w:proofErr w:type="spellStart"/>
      <w:r w:rsidRPr="001C774F">
        <w:rPr>
          <w:rStyle w:val="StyleBoldUnderline"/>
        </w:rPr>
        <w:t>programmes</w:t>
      </w:r>
      <w:proofErr w:type="spellEnd"/>
      <w:r w:rsidRPr="001C774F">
        <w:rPr>
          <w:rStyle w:val="StyleBoldUnderline"/>
        </w:rPr>
        <w:t xml:space="preserve"> to develop the Armed Forces and modernize the </w:t>
      </w:r>
      <w:proofErr w:type="spellStart"/>
      <w:r w:rsidRPr="001C774F">
        <w:rPr>
          <w:rStyle w:val="StyleBoldUnderline"/>
        </w:rPr>
        <w:t>defence</w:t>
      </w:r>
      <w:proofErr w:type="spellEnd"/>
      <w:r w:rsidRPr="001C774F">
        <w:rPr>
          <w:rStyle w:val="StyleBoldUnderline"/>
        </w:rPr>
        <w:t xml:space="preserve"> industrial complex</w:t>
      </w:r>
      <w:r w:rsidRPr="001C774F">
        <w:t xml:space="preserve">”, declaring that some 23 trillion </w:t>
      </w:r>
      <w:proofErr w:type="spellStart"/>
      <w:r w:rsidRPr="001C774F">
        <w:t>roubles</w:t>
      </w:r>
      <w:proofErr w:type="spellEnd"/>
      <w:r w:rsidRPr="001C774F">
        <w:t xml:space="preserve"> (US $750 </w:t>
      </w:r>
      <w:proofErr w:type="spellStart"/>
      <w:r w:rsidRPr="001C774F">
        <w:t>bn</w:t>
      </w:r>
      <w:proofErr w:type="spellEnd"/>
      <w:r w:rsidRPr="001C774F">
        <w:t>) would be allocated to this end in the next decade.</w:t>
      </w:r>
    </w:p>
    <w:p w:rsidR="00A365B6" w:rsidRPr="001C774F" w:rsidRDefault="00A365B6" w:rsidP="00A365B6">
      <w:r w:rsidRPr="001C774F">
        <w:t xml:space="preserve">Tellingly, </w:t>
      </w:r>
      <w:r w:rsidRPr="001C774F">
        <w:rPr>
          <w:rStyle w:val="StyleBoldUnderline"/>
        </w:rPr>
        <w:t xml:space="preserve">the key programmatic theses in the article begin with stressing the need to reform strategic analysis for national </w:t>
      </w:r>
      <w:proofErr w:type="spellStart"/>
      <w:r w:rsidRPr="001C774F">
        <w:rPr>
          <w:rStyle w:val="StyleBoldUnderline"/>
        </w:rPr>
        <w:t>defence</w:t>
      </w:r>
      <w:proofErr w:type="spellEnd"/>
      <w:r w:rsidRPr="001C774F">
        <w:t xml:space="preserve">. The goal is to have foresight, an ability to estimate threats 30-50 years in advance. As far as a security strategy is concerned, </w:t>
      </w:r>
      <w:r w:rsidRPr="001C774F">
        <w:rPr>
          <w:rStyle w:val="StyleBoldUnderline"/>
        </w:rPr>
        <w:t>the Kremlin has embraced the classical theory of nuclear containment as its main mechanism.</w:t>
      </w:r>
      <w:r w:rsidRPr="001C774F">
        <w:t xml:space="preserve"> At the same time, </w:t>
      </w:r>
      <w:r w:rsidRPr="001C774F">
        <w:rPr>
          <w:rStyle w:val="StyleBoldUnderline"/>
        </w:rPr>
        <w:t>Russia will be following a contemporary worldwide trend</w:t>
      </w:r>
      <w:r w:rsidRPr="001C774F">
        <w:t xml:space="preserve"> of producing high-precision long-range conventional weapons that can also later be </w:t>
      </w:r>
      <w:r w:rsidRPr="001C774F">
        <w:rPr>
          <w:rStyle w:val="StyleBoldUnderline"/>
        </w:rPr>
        <w:t>used for strategic containment purposes</w:t>
      </w:r>
      <w:r w:rsidRPr="001C774F">
        <w:t>.</w:t>
      </w:r>
    </w:p>
    <w:p w:rsidR="00A365B6" w:rsidRPr="001C774F" w:rsidRDefault="00A365B6" w:rsidP="00A365B6">
      <w:r w:rsidRPr="001C774F">
        <w:t>READ ALSO: Do the Russians Want War?</w:t>
      </w:r>
    </w:p>
    <w:p w:rsidR="00A365B6" w:rsidRPr="001C774F" w:rsidRDefault="00A365B6" w:rsidP="00A365B6">
      <w:r w:rsidRPr="001C774F">
        <w:t xml:space="preserve">Moscow’s </w:t>
      </w:r>
      <w:r w:rsidRPr="001C774F">
        <w:rPr>
          <w:rStyle w:val="StyleBoldUnderline"/>
        </w:rPr>
        <w:t>emphasis on nuclear containment forces it to follow the classical geopolitical conceptions</w:t>
      </w:r>
      <w:r w:rsidRPr="001C774F">
        <w:t xml:space="preserve"> of “air force” and “naval force”. Hence, strategic bombers, joined by drones and fifth-generation fighter aircraft, will form the core of its Air Force. </w:t>
      </w:r>
      <w:r w:rsidRPr="001C774F">
        <w:rPr>
          <w:rStyle w:val="StyleBoldUnderline"/>
        </w:rPr>
        <w:t>The Navy will be modernized</w:t>
      </w:r>
      <w:r w:rsidRPr="001C774F">
        <w:t xml:space="preserve"> with an emphasis on long-range submarines and securing an “oceanic fleet” with a strategic presence in regions of interest. In March 2012, Vice-Admiral Viktor </w:t>
      </w:r>
      <w:proofErr w:type="spellStart"/>
      <w:r w:rsidRPr="001C774F">
        <w:t>Churikov</w:t>
      </w:r>
      <w:proofErr w:type="spellEnd"/>
      <w:r w:rsidRPr="001C774F">
        <w:t>, Russia’s Air Force Commander, confirmed the decision to have a permanent operational unit of five to six ships from Russia’s Black Sea fleet stationed in the Mediterranean and said that similar units may be formed to navigate the Pacific and Indian Oceans. According to other sources, Russia was in neg</w:t>
      </w:r>
      <w:r>
        <w:t>otiations with Vietnam this winn</w:t>
      </w:r>
      <w:r w:rsidRPr="001C774F">
        <w:t>er about opening military bases there.</w:t>
      </w:r>
    </w:p>
    <w:p w:rsidR="00A365B6" w:rsidRPr="001C774F" w:rsidRDefault="00A365B6" w:rsidP="00A365B6">
      <w:r w:rsidRPr="001C774F">
        <w:rPr>
          <w:rStyle w:val="StyleBoldUnderline"/>
        </w:rPr>
        <w:t>Putin is critical of modernization</w:t>
      </w:r>
      <w:r w:rsidRPr="001C774F">
        <w:t xml:space="preserve"> in the form of “spot purchases” of Western equipment (such as the acquisition of French Mistral aircraft carriers) and supports the modernization of Russia’s own military industrial sector. High-priority weaponry and combat equipment for Russia’s Armed Forces include modern nuclear arms (many of the existing missiles have been in service for over 20 years and must be upgraded) and air and space </w:t>
      </w:r>
      <w:proofErr w:type="spellStart"/>
      <w:r w:rsidRPr="001C774F">
        <w:t>defence</w:t>
      </w:r>
      <w:proofErr w:type="spellEnd"/>
      <w:r w:rsidRPr="001C774F">
        <w:t xml:space="preserve"> systems, complete with new anti-aircraft armaments; high-tech communications, reconnaissance and control systems; unmanned drones; personal combat protection systems; high-precision weapons and the means to counteract them</w:t>
      </w:r>
      <w:r w:rsidRPr="001C774F">
        <w:rPr>
          <w:rStyle w:val="StyleBoldUnderline"/>
        </w:rPr>
        <w:t xml:space="preserve">. Russia’s Armed Forces are to focus on nuclear containment </w:t>
      </w:r>
      <w:r w:rsidRPr="001C774F">
        <w:t>and conventional</w:t>
      </w:r>
      <w:r w:rsidRPr="001C774F">
        <w:rPr>
          <w:rStyle w:val="StyleBoldUnderline"/>
        </w:rPr>
        <w:t xml:space="preserve"> h</w:t>
      </w:r>
      <w:r w:rsidRPr="001C774F">
        <w:t>igh-precision weapons</w:t>
      </w:r>
      <w:r w:rsidRPr="001C774F">
        <w:rPr>
          <w:rStyle w:val="StyleBoldUnderline"/>
        </w:rPr>
        <w:t xml:space="preserve">, developing oceanic naval forces, the Air Force and space </w:t>
      </w:r>
      <w:proofErr w:type="spellStart"/>
      <w:r w:rsidRPr="001C774F">
        <w:rPr>
          <w:rStyle w:val="StyleBoldUnderline"/>
        </w:rPr>
        <w:t>defence</w:t>
      </w:r>
      <w:proofErr w:type="spellEnd"/>
      <w:r w:rsidRPr="001C774F">
        <w:t xml:space="preserve">. </w:t>
      </w:r>
      <w:r w:rsidRPr="001C774F">
        <w:rPr>
          <w:rStyle w:val="StyleBoldUnderline"/>
        </w:rPr>
        <w:t xml:space="preserve">The goal is to create a common national system of air and </w:t>
      </w:r>
      <w:r w:rsidRPr="001C774F">
        <w:rPr>
          <w:rStyle w:val="StyleBoldUnderline"/>
        </w:rPr>
        <w:lastRenderedPageBreak/>
        <w:t xml:space="preserve">space </w:t>
      </w:r>
      <w:proofErr w:type="spellStart"/>
      <w:r w:rsidRPr="001C774F">
        <w:rPr>
          <w:rStyle w:val="StyleBoldUnderline"/>
        </w:rPr>
        <w:t>defence</w:t>
      </w:r>
      <w:proofErr w:type="spellEnd"/>
      <w:r w:rsidRPr="001C774F">
        <w:t>. Together with nuclear containment forces, it will counter the antiaircraft systems of, above all, the USA and NATO. Geographically</w:t>
      </w:r>
      <w:r w:rsidRPr="001C774F">
        <w:rPr>
          <w:rStyle w:val="Emphasis"/>
        </w:rPr>
        <w:t>, Russia will be “a guarantor of stability” in Eurasia</w:t>
      </w:r>
      <w:r w:rsidRPr="001C774F">
        <w:t xml:space="preserve">: </w:t>
      </w:r>
      <w:proofErr w:type="gramStart"/>
      <w:r w:rsidRPr="001C774F">
        <w:t>an</w:t>
      </w:r>
      <w:proofErr w:type="gramEnd"/>
      <w:r w:rsidRPr="001C774F">
        <w:t xml:space="preserve"> </w:t>
      </w:r>
      <w:r w:rsidRPr="001C774F">
        <w:rPr>
          <w:rStyle w:val="StyleBoldUnderline"/>
        </w:rPr>
        <w:t>collective security system for the “Eurasian spac</w:t>
      </w:r>
      <w:r w:rsidRPr="001C774F">
        <w:t>e” based on the Collective Security Treaty Organization is in the works, and the North (primarily the resource-rich Arctic) and the Asian-Pacific region will be high-priority regions for the Kremlin.</w:t>
      </w:r>
    </w:p>
    <w:p w:rsidR="00A365B6" w:rsidRPr="001C774F" w:rsidRDefault="00A365B6" w:rsidP="00A365B6"/>
    <w:p w:rsidR="00A365B6" w:rsidRPr="001C774F" w:rsidRDefault="00A365B6" w:rsidP="00A365B6">
      <w:pPr>
        <w:pStyle w:val="Heading4"/>
        <w:rPr>
          <w:rFonts w:cs="Times New Roman"/>
        </w:rPr>
      </w:pPr>
      <w:r w:rsidRPr="001C774F">
        <w:rPr>
          <w:rFonts w:cs="Times New Roman"/>
        </w:rPr>
        <w:t>Russian miscalculation one of the only likely scenarios for nuclear war</w:t>
      </w:r>
    </w:p>
    <w:p w:rsidR="00A365B6" w:rsidRPr="001C774F" w:rsidRDefault="00A365B6" w:rsidP="00A365B6">
      <w:pPr>
        <w:rPr>
          <w:rStyle w:val="StyleStyleBold12pt"/>
        </w:rPr>
      </w:pPr>
      <w:r w:rsidRPr="001C774F">
        <w:rPr>
          <w:rStyle w:val="StyleStyleBold12pt"/>
        </w:rPr>
        <w:t>Mosher, RAND policy analyst, Schwartz, RAND associate policy analyst, 03</w:t>
      </w:r>
    </w:p>
    <w:p w:rsidR="00A365B6" w:rsidRPr="001C774F" w:rsidRDefault="00A365B6" w:rsidP="00A365B6">
      <w:r w:rsidRPr="001C774F">
        <w:t xml:space="preserve">[David E., Lowell H., </w:t>
      </w:r>
      <w:proofErr w:type="gramStart"/>
      <w:r w:rsidRPr="001C774F">
        <w:t>Fall</w:t>
      </w:r>
      <w:proofErr w:type="gramEnd"/>
      <w:r w:rsidRPr="001C774F">
        <w:t xml:space="preserve"> 2003, RAND, “Why Russian and U.S. Nuclear Postures Perpetuate Cold War Risks”, </w:t>
      </w:r>
      <w:hyperlink r:id="rId34" w:history="1">
        <w:r w:rsidRPr="001C774F">
          <w:rPr>
            <w:rStyle w:val="Hyperlink"/>
          </w:rPr>
          <w:t>http://www.rand.org/pubs/periodicals/rand-review/issues/fall2003/force.html</w:t>
        </w:r>
      </w:hyperlink>
      <w:r w:rsidRPr="001C774F">
        <w:t>, 7-12-14, AAZ]</w:t>
      </w:r>
    </w:p>
    <w:p w:rsidR="00A365B6" w:rsidRPr="001C774F" w:rsidRDefault="00A365B6" w:rsidP="00A365B6"/>
    <w:p w:rsidR="00A365B6" w:rsidRPr="00E83FE3" w:rsidRDefault="00A365B6" w:rsidP="00A365B6">
      <w:pPr>
        <w:rPr>
          <w:bCs/>
          <w:u w:val="single"/>
        </w:rPr>
      </w:pPr>
      <w:r w:rsidRPr="001C774F">
        <w:rPr>
          <w:rStyle w:val="Emphasis"/>
        </w:rPr>
        <w:t xml:space="preserve">Russian strategic nuclear forces remain the only current threat to the national existence of the United States. </w:t>
      </w:r>
      <w:r w:rsidRPr="001C774F">
        <w:t xml:space="preserve">Although the </w:t>
      </w:r>
      <w:r w:rsidRPr="001C774F">
        <w:rPr>
          <w:rStyle w:val="StyleBoldUnderline"/>
        </w:rPr>
        <w:t>risk of deliberate attack</w:t>
      </w:r>
      <w:r w:rsidRPr="001C774F">
        <w:t xml:space="preserve"> from Russia </w:t>
      </w:r>
      <w:r w:rsidRPr="001C774F">
        <w:rPr>
          <w:rStyle w:val="StyleBoldUnderline"/>
        </w:rPr>
        <w:t>has sharply fallen</w:t>
      </w:r>
      <w:r w:rsidRPr="001C774F">
        <w:t xml:space="preserve"> since the end of the Cold War, </w:t>
      </w:r>
      <w:r w:rsidRPr="001C774F">
        <w:rPr>
          <w:rStyle w:val="Emphasis"/>
        </w:rPr>
        <w:t>the risk of an accidental or unauthorized use of Russian nuclear forces has</w:t>
      </w:r>
      <w:r w:rsidRPr="001C774F">
        <w:t xml:space="preserve"> arguably </w:t>
      </w:r>
      <w:r w:rsidRPr="001C774F">
        <w:rPr>
          <w:rStyle w:val="Emphasis"/>
        </w:rPr>
        <w:t>risen</w:t>
      </w:r>
      <w:r w:rsidRPr="001C774F">
        <w:t>. For example</w:t>
      </w:r>
      <w:r w:rsidRPr="001C774F">
        <w:rPr>
          <w:rStyle w:val="StyleBoldUnderline"/>
        </w:rPr>
        <w:t>, Russia’s early-warning system has severely deteriorated</w:t>
      </w:r>
      <w:r w:rsidRPr="001C774F">
        <w:t xml:space="preserve">, </w:t>
      </w:r>
      <w:r w:rsidRPr="001C774F">
        <w:rPr>
          <w:rStyle w:val="StyleBoldUnderline"/>
        </w:rPr>
        <w:t>as has the country’s ability to keep its mobile (and thus survivable) nuclear forces deployed</w:t>
      </w:r>
      <w:r w:rsidRPr="001C774F">
        <w:t xml:space="preserve">. </w:t>
      </w:r>
      <w:r w:rsidRPr="001C774F">
        <w:rPr>
          <w:rStyle w:val="StyleBoldUnderline"/>
        </w:rPr>
        <w:t>There are additional concerns about the state of Russia’s command-and-control system and the rise of separatist violence.</w:t>
      </w:r>
    </w:p>
    <w:p w:rsidR="00A365B6" w:rsidRPr="001C774F" w:rsidRDefault="00A365B6" w:rsidP="00A365B6">
      <w:r w:rsidRPr="001C774F">
        <w:rPr>
          <w:rStyle w:val="Emphasis"/>
        </w:rPr>
        <w:t>None of the nuclear arms control treaties after the Cold War have dealt with the issue of accidental or unauthorized use of nuclear weapons</w:t>
      </w:r>
      <w:r w:rsidRPr="001C774F">
        <w:t xml:space="preserve">. Instead, these </w:t>
      </w:r>
      <w:r w:rsidRPr="001C774F">
        <w:rPr>
          <w:rStyle w:val="StyleBoldUnderline"/>
        </w:rPr>
        <w:t>treaties</w:t>
      </w:r>
      <w:r w:rsidRPr="001C774F">
        <w:t xml:space="preserve"> have </w:t>
      </w:r>
      <w:r w:rsidRPr="001C774F">
        <w:rPr>
          <w:rStyle w:val="StyleBoldUnderline"/>
        </w:rPr>
        <w:t>concentrated on reducing</w:t>
      </w:r>
      <w:r w:rsidRPr="001C774F">
        <w:t xml:space="preserve"> the </w:t>
      </w:r>
      <w:r w:rsidRPr="001C774F">
        <w:rPr>
          <w:rStyle w:val="StyleBoldUnderline"/>
        </w:rPr>
        <w:t>total number of nuclear warheads each side wields</w:t>
      </w:r>
      <w:r w:rsidRPr="001C774F">
        <w:t xml:space="preserve">. While these </w:t>
      </w:r>
      <w:r w:rsidRPr="001C774F">
        <w:rPr>
          <w:rStyle w:val="StyleBoldUnderline"/>
        </w:rPr>
        <w:t>reductions are extremely important for improving the overall U.S.-Russian relationship</w:t>
      </w:r>
      <w:r w:rsidRPr="001C774F">
        <w:t xml:space="preserve">, </w:t>
      </w:r>
      <w:r w:rsidRPr="001C774F">
        <w:rPr>
          <w:rStyle w:val="StyleBoldUnderline"/>
        </w:rPr>
        <w:t>they do little to ease the risks of an accidental or unauthorized nuclear launch</w:t>
      </w:r>
      <w:r w:rsidRPr="001C774F">
        <w:t>. This is because those risks stem from the nuclear postures and underlying nuclear doctrines of each nation, which remain firmly rooted in the hostile relationship forged during the Cold War.</w:t>
      </w:r>
    </w:p>
    <w:p w:rsidR="00A365B6" w:rsidRDefault="00A365B6" w:rsidP="00A365B6"/>
    <w:p w:rsidR="00A365B6" w:rsidRPr="00E83FE3" w:rsidRDefault="00A365B6" w:rsidP="004557DD">
      <w:pPr>
        <w:pStyle w:val="Heading1"/>
      </w:pPr>
      <w:proofErr w:type="spellStart"/>
      <w:r>
        <w:lastRenderedPageBreak/>
        <w:t>Exts</w:t>
      </w:r>
      <w:proofErr w:type="spellEnd"/>
      <w:r>
        <w:t xml:space="preserve"> – prices key to Putin </w:t>
      </w:r>
      <w:proofErr w:type="spellStart"/>
      <w:r>
        <w:t>crediblity</w:t>
      </w:r>
      <w:proofErr w:type="spellEnd"/>
    </w:p>
    <w:p w:rsidR="00A365B6" w:rsidRPr="001C774F" w:rsidRDefault="00A365B6" w:rsidP="00A365B6">
      <w:pPr>
        <w:pStyle w:val="Heading4"/>
        <w:rPr>
          <w:rFonts w:cs="Times New Roman"/>
        </w:rPr>
      </w:pPr>
      <w:r w:rsidRPr="001C774F">
        <w:rPr>
          <w:rFonts w:cs="Times New Roman"/>
        </w:rPr>
        <w:t>Collapse in oil collapses Putin’s leadership</w:t>
      </w:r>
    </w:p>
    <w:p w:rsidR="00A365B6" w:rsidRPr="001C774F" w:rsidRDefault="00A365B6" w:rsidP="00A365B6">
      <w:pPr>
        <w:rPr>
          <w:rStyle w:val="StyleStyleBold12pt"/>
        </w:rPr>
      </w:pPr>
      <w:r w:rsidRPr="001C774F">
        <w:rPr>
          <w:rStyle w:val="StyleStyleBold12pt"/>
        </w:rPr>
        <w:t>Evans-Pritchard, The Telegraph International Business editor, 14</w:t>
      </w:r>
    </w:p>
    <w:p w:rsidR="00A365B6" w:rsidRPr="001C774F" w:rsidRDefault="00A365B6" w:rsidP="00A365B6">
      <w:r w:rsidRPr="001C774F">
        <w:t xml:space="preserve">[Ambrose, 1-22-14, The Telegraph, “$60 oil will finish Russia's Putin regime, says Hermitage's Browder”, </w:t>
      </w:r>
      <w:hyperlink r:id="rId35" w:history="1">
        <w:r w:rsidRPr="001C774F">
          <w:rPr>
            <w:rStyle w:val="Hyperlink"/>
          </w:rPr>
          <w:t>http://blogs.telegraph.co.uk/finance/ambroseevans-pritchard/100026424/60-oil-will-finish-russias-putin-regime-says-hermitages-browder/</w:t>
        </w:r>
      </w:hyperlink>
      <w:r w:rsidRPr="001C774F">
        <w:t>, 7-12-14, AAZ]</w:t>
      </w:r>
    </w:p>
    <w:p w:rsidR="00A365B6" w:rsidRPr="001C774F" w:rsidRDefault="00A365B6" w:rsidP="00A365B6"/>
    <w:p w:rsidR="00A365B6" w:rsidRPr="001C774F" w:rsidRDefault="00A365B6" w:rsidP="00A365B6">
      <w:r w:rsidRPr="001C774F">
        <w:rPr>
          <w:rStyle w:val="StyleBoldUnderline"/>
        </w:rPr>
        <w:t>There is nothing behind the facade of</w:t>
      </w:r>
      <w:r w:rsidRPr="001C774F">
        <w:t xml:space="preserve"> Vladimir </w:t>
      </w:r>
      <w:r w:rsidRPr="001C774F">
        <w:rPr>
          <w:rStyle w:val="StyleBoldUnderline"/>
        </w:rPr>
        <w:t>Putin's regime in Russia,</w:t>
      </w:r>
      <w:r w:rsidRPr="001C774F">
        <w:t xml:space="preserve"> says William Browder from Hermitage Capital Management.</w:t>
      </w:r>
    </w:p>
    <w:p w:rsidR="00A365B6" w:rsidRPr="001C774F" w:rsidRDefault="00A365B6" w:rsidP="00A365B6">
      <w:r w:rsidRPr="001C774F">
        <w:rPr>
          <w:rStyle w:val="StyleBoldUnderline"/>
        </w:rPr>
        <w:t xml:space="preserve">"All it will take is a fall in the price of oil </w:t>
      </w:r>
      <w:r w:rsidRPr="001C774F">
        <w:t xml:space="preserve">to $60 a barrel </w:t>
      </w:r>
      <w:r w:rsidRPr="001C774F">
        <w:rPr>
          <w:rStyle w:val="StyleBoldUnderline"/>
        </w:rPr>
        <w:t>and Putin will be gone</w:t>
      </w:r>
      <w:r w:rsidRPr="001C774F">
        <w:t xml:space="preserve"> within a year</w:t>
      </w:r>
      <w:r w:rsidRPr="001C774F">
        <w:rPr>
          <w:rStyle w:val="Emphasis"/>
        </w:rPr>
        <w:t>. You'd be surprised how brittle the system really is,</w:t>
      </w:r>
      <w:r w:rsidRPr="001C774F">
        <w:t>" he told me at the World Economic Forum in Davos.</w:t>
      </w:r>
    </w:p>
    <w:p w:rsidR="00A365B6" w:rsidRPr="001C774F" w:rsidRDefault="00A365B6" w:rsidP="00A365B6">
      <w:r w:rsidRPr="001C774F">
        <w:rPr>
          <w:rStyle w:val="Emphasis"/>
        </w:rPr>
        <w:t>The "fiscal break-even price" of oil needed to balance the Russian budget is now $117 a barrel</w:t>
      </w:r>
      <w:r w:rsidRPr="001C774F">
        <w:t>. A protracted slump in crude would force the government to dig deep into its reserve funds, and that in turn would set off further capital flight.</w:t>
      </w:r>
    </w:p>
    <w:p w:rsidR="00A365B6" w:rsidRPr="001C774F" w:rsidRDefault="00A365B6" w:rsidP="00A365B6">
      <w:r w:rsidRPr="001C774F">
        <w:t xml:space="preserve">The hedge fund manager – who describes himself as Putin's "enemy number one" – says </w:t>
      </w:r>
      <w:r w:rsidRPr="001C774F">
        <w:rPr>
          <w:rStyle w:val="StyleBoldUnderline"/>
        </w:rPr>
        <w:t xml:space="preserve">Russia's $499bn foreign reserves would not prove much a </w:t>
      </w:r>
      <w:proofErr w:type="spellStart"/>
      <w:r w:rsidRPr="001C774F">
        <w:rPr>
          <w:rStyle w:val="StyleBoldUnderline"/>
        </w:rPr>
        <w:t>defence</w:t>
      </w:r>
      <w:proofErr w:type="spellEnd"/>
      <w:r w:rsidRPr="001C774F">
        <w:rPr>
          <w:rStyle w:val="StyleBoldUnderline"/>
        </w:rPr>
        <w:t xml:space="preserve"> in the end.</w:t>
      </w:r>
      <w:r w:rsidRPr="001C774F">
        <w:t xml:space="preserve"> "</w:t>
      </w:r>
      <w:r w:rsidRPr="001C774F">
        <w:rPr>
          <w:rStyle w:val="StyleBoldUnderline"/>
        </w:rPr>
        <w:t>We saw this in 2008 when everything fell apart in a few months even though Russia had the world's third biggest reserves</w:t>
      </w:r>
      <w:r w:rsidRPr="001C774F">
        <w:t>. It wasn't supposed to happen but it did."</w:t>
      </w:r>
    </w:p>
    <w:p w:rsidR="00A365B6" w:rsidRPr="001C774F" w:rsidRDefault="00A365B6" w:rsidP="00A365B6">
      <w:pPr>
        <w:rPr>
          <w:rStyle w:val="StyleBoldUnderline"/>
        </w:rPr>
      </w:pPr>
      <w:r w:rsidRPr="001C774F">
        <w:t xml:space="preserve">A drop in Brent crude to $60 is not impossible. Both Deutsche Bank and Bank of America have warned of a potential glut in oil this year as sanctions against Iran are phased out and Libya's exports revive. </w:t>
      </w:r>
      <w:r w:rsidRPr="001C774F">
        <w:rPr>
          <w:rStyle w:val="StyleBoldUnderline"/>
        </w:rPr>
        <w:t>The US is expected to add more than 1m barrels per day (b/d) this year.</w:t>
      </w:r>
      <w:r w:rsidRPr="001C774F">
        <w:t xml:space="preserve"> </w:t>
      </w:r>
      <w:r w:rsidRPr="001C774F">
        <w:rPr>
          <w:rStyle w:val="StyleBoldUnderline"/>
        </w:rPr>
        <w:t xml:space="preserve">The Saudis may choose not to </w:t>
      </w:r>
      <w:proofErr w:type="spellStart"/>
      <w:r w:rsidRPr="001C774F">
        <w:rPr>
          <w:rStyle w:val="StyleBoldUnderline"/>
        </w:rPr>
        <w:t>stabilise</w:t>
      </w:r>
      <w:proofErr w:type="spellEnd"/>
      <w:r w:rsidRPr="001C774F">
        <w:rPr>
          <w:rStyle w:val="StyleBoldUnderline"/>
        </w:rPr>
        <w:t xml:space="preserve"> the market by cutting output, deliberately letting crude slide below the marginal cost of production of shale.</w:t>
      </w:r>
    </w:p>
    <w:p w:rsidR="00A365B6" w:rsidRPr="001C774F" w:rsidRDefault="00A365B6" w:rsidP="00A365B6">
      <w:proofErr w:type="spellStart"/>
      <w:r w:rsidRPr="001C774F">
        <w:t>Mr</w:t>
      </w:r>
      <w:proofErr w:type="spellEnd"/>
      <w:r w:rsidRPr="001C774F">
        <w:t xml:space="preserve"> Browder says Russia is already primed for Ukraine-style street protests</w:t>
      </w:r>
      <w:r w:rsidRPr="001C774F">
        <w:rPr>
          <w:rStyle w:val="StyleBoldUnderline"/>
        </w:rPr>
        <w:t xml:space="preserve">. </w:t>
      </w:r>
      <w:r w:rsidRPr="001C774F">
        <w:rPr>
          <w:rStyle w:val="Emphasis"/>
        </w:rPr>
        <w:t>The catalyst could be oil,</w:t>
      </w:r>
      <w:r w:rsidRPr="001C774F">
        <w:rPr>
          <w:rStyle w:val="StyleBoldUnderline"/>
        </w:rPr>
        <w:t xml:space="preserve"> </w:t>
      </w:r>
      <w:r w:rsidRPr="001C774F">
        <w:t xml:space="preserve">or the secondary effects of Fed tapering as it exposes structural rot across the </w:t>
      </w:r>
      <w:proofErr w:type="spellStart"/>
      <w:r w:rsidRPr="001C774F">
        <w:t>Brics</w:t>
      </w:r>
      <w:proofErr w:type="spellEnd"/>
      <w:r w:rsidRPr="001C774F">
        <w:t xml:space="preserve"> universe</w:t>
      </w:r>
    </w:p>
    <w:p w:rsidR="00A365B6" w:rsidRPr="001C774F" w:rsidRDefault="00A365B6" w:rsidP="00A365B6"/>
    <w:p w:rsidR="00A365B6" w:rsidRPr="001C774F" w:rsidRDefault="00A365B6" w:rsidP="00A365B6">
      <w:pPr>
        <w:pStyle w:val="Heading4"/>
        <w:rPr>
          <w:rFonts w:cs="Times New Roman"/>
        </w:rPr>
      </w:pPr>
      <w:r w:rsidRPr="001C774F">
        <w:rPr>
          <w:rFonts w:cs="Times New Roman"/>
        </w:rPr>
        <w:t>High oil prices maintain Putin’s stability</w:t>
      </w:r>
    </w:p>
    <w:p w:rsidR="00A365B6" w:rsidRPr="001C774F" w:rsidRDefault="00A365B6" w:rsidP="00A365B6">
      <w:pPr>
        <w:rPr>
          <w:rStyle w:val="StyleStyleBold12pt"/>
        </w:rPr>
      </w:pPr>
      <w:r w:rsidRPr="001C774F">
        <w:rPr>
          <w:rStyle w:val="StyleStyleBold12pt"/>
        </w:rPr>
        <w:t>Judah, European Stability Initiative, 13</w:t>
      </w:r>
    </w:p>
    <w:p w:rsidR="00A365B6" w:rsidRPr="001C774F" w:rsidRDefault="00A365B6" w:rsidP="00A365B6">
      <w:r w:rsidRPr="001C774F">
        <w:t xml:space="preserve">[Ben, March 2013, “Five Traps for Putin”, </w:t>
      </w:r>
      <w:hyperlink r:id="rId36" w:history="1">
        <w:r w:rsidRPr="001C774F">
          <w:rPr>
            <w:rStyle w:val="Hyperlink"/>
          </w:rPr>
          <w:t>http://www.li.com/docs/default-source/publications/five-traps-for-putin---ben-judah-march-2013-(legatum-institute).pdf</w:t>
        </w:r>
      </w:hyperlink>
      <w:r w:rsidRPr="001C774F">
        <w:t>, p.9, 7-12-14, AAZ]</w:t>
      </w:r>
    </w:p>
    <w:p w:rsidR="00A365B6" w:rsidRPr="001C774F" w:rsidRDefault="00A365B6" w:rsidP="00A365B6"/>
    <w:p w:rsidR="00A365B6" w:rsidRPr="001C774F" w:rsidRDefault="00A365B6" w:rsidP="00A365B6">
      <w:pPr>
        <w:rPr>
          <w:sz w:val="24"/>
          <w:szCs w:val="24"/>
        </w:rPr>
      </w:pPr>
      <w:r w:rsidRPr="001C774F">
        <w:rPr>
          <w:sz w:val="24"/>
          <w:szCs w:val="24"/>
        </w:rPr>
        <w:t xml:space="preserve">More recently, Putin has abandoned carefully balanced budgets, largely for political reasons. Although currency reserves remain high—Russia has the third largest reserves in the world—and government borrowing is still relatively low, </w:t>
      </w:r>
      <w:r w:rsidRPr="001C774F">
        <w:rPr>
          <w:sz w:val="24"/>
          <w:szCs w:val="24"/>
          <w:u w:val="single"/>
        </w:rPr>
        <w:t>state spending has been rising</w:t>
      </w:r>
      <w:r w:rsidRPr="001C774F">
        <w:rPr>
          <w:sz w:val="24"/>
          <w:szCs w:val="24"/>
        </w:rPr>
        <w:t xml:space="preserve"> steadily since the 2009 crisis, </w:t>
      </w:r>
      <w:r w:rsidRPr="001C774F">
        <w:rPr>
          <w:sz w:val="24"/>
          <w:szCs w:val="24"/>
          <w:u w:val="single"/>
        </w:rPr>
        <w:t>and now accounts for 41 percent of GDP</w:t>
      </w:r>
      <w:r w:rsidRPr="001C774F">
        <w:rPr>
          <w:sz w:val="24"/>
          <w:szCs w:val="24"/>
        </w:rPr>
        <w:t xml:space="preserve">.41 Between 2007 and 2010, funding for the Russian provinces increased by $58 billion, rising from 5.7 percent to 9.2 percent of GDP.42 Again in 2010, </w:t>
      </w:r>
      <w:r w:rsidRPr="001C774F">
        <w:rPr>
          <w:sz w:val="24"/>
          <w:szCs w:val="24"/>
          <w:u w:val="single"/>
        </w:rPr>
        <w:t>pensions were hiked 50 percent</w:t>
      </w:r>
      <w:r w:rsidRPr="001C774F">
        <w:rPr>
          <w:sz w:val="24"/>
          <w:szCs w:val="24"/>
        </w:rPr>
        <w:t xml:space="preserve">. The following year pensions were raised by 10 percent again with a 6.5 percent across the board increase in public sector wages.43 </w:t>
      </w:r>
      <w:r w:rsidRPr="001C774F">
        <w:rPr>
          <w:sz w:val="24"/>
          <w:szCs w:val="24"/>
          <w:u w:val="single"/>
        </w:rPr>
        <w:t>The Kremlin</w:t>
      </w:r>
      <w:r w:rsidRPr="001C774F">
        <w:rPr>
          <w:sz w:val="24"/>
          <w:szCs w:val="24"/>
        </w:rPr>
        <w:t xml:space="preserve"> has also </w:t>
      </w:r>
      <w:r w:rsidRPr="001C774F">
        <w:rPr>
          <w:sz w:val="24"/>
          <w:szCs w:val="24"/>
          <w:u w:val="single"/>
        </w:rPr>
        <w:t>announced a ten-year</w:t>
      </w:r>
      <w:r w:rsidRPr="001C774F">
        <w:rPr>
          <w:sz w:val="24"/>
          <w:szCs w:val="24"/>
        </w:rPr>
        <w:t xml:space="preserve">, $613 billion </w:t>
      </w:r>
      <w:r w:rsidRPr="001C774F">
        <w:rPr>
          <w:sz w:val="24"/>
          <w:szCs w:val="24"/>
          <w:u w:val="single"/>
        </w:rPr>
        <w:t xml:space="preserve">spending </w:t>
      </w:r>
      <w:proofErr w:type="spellStart"/>
      <w:r w:rsidRPr="001C774F">
        <w:rPr>
          <w:sz w:val="24"/>
          <w:szCs w:val="24"/>
          <w:u w:val="single"/>
        </w:rPr>
        <w:t>programme</w:t>
      </w:r>
      <w:proofErr w:type="spellEnd"/>
      <w:r w:rsidRPr="001C774F">
        <w:rPr>
          <w:sz w:val="24"/>
          <w:szCs w:val="24"/>
          <w:u w:val="single"/>
        </w:rPr>
        <w:t xml:space="preserve"> for the military</w:t>
      </w:r>
      <w:r w:rsidRPr="001C774F">
        <w:rPr>
          <w:sz w:val="24"/>
          <w:szCs w:val="24"/>
        </w:rPr>
        <w:t xml:space="preserve">, a policy largely designed </w:t>
      </w:r>
      <w:r w:rsidRPr="001C774F">
        <w:rPr>
          <w:sz w:val="24"/>
          <w:szCs w:val="24"/>
          <w:u w:val="single"/>
        </w:rPr>
        <w:t>to maintain employment in Russia’s</w:t>
      </w:r>
      <w:r w:rsidRPr="001C774F">
        <w:rPr>
          <w:sz w:val="24"/>
          <w:szCs w:val="24"/>
        </w:rPr>
        <w:t xml:space="preserve"> many single-industry </w:t>
      </w:r>
      <w:r w:rsidRPr="001C774F">
        <w:rPr>
          <w:sz w:val="24"/>
          <w:szCs w:val="24"/>
          <w:u w:val="single"/>
        </w:rPr>
        <w:lastRenderedPageBreak/>
        <w:t>military production towns</w:t>
      </w:r>
      <w:r w:rsidRPr="001C774F">
        <w:rPr>
          <w:sz w:val="24"/>
          <w:szCs w:val="24"/>
        </w:rPr>
        <w:t xml:space="preserve">.44 </w:t>
      </w:r>
      <w:r w:rsidRPr="001C774F">
        <w:rPr>
          <w:sz w:val="24"/>
          <w:szCs w:val="24"/>
          <w:u w:val="single"/>
        </w:rPr>
        <w:t>During the</w:t>
      </w:r>
      <w:r w:rsidRPr="001C774F">
        <w:rPr>
          <w:sz w:val="24"/>
          <w:szCs w:val="24"/>
        </w:rPr>
        <w:t xml:space="preserve"> 2012 </w:t>
      </w:r>
      <w:r w:rsidRPr="001C774F">
        <w:rPr>
          <w:sz w:val="24"/>
          <w:szCs w:val="24"/>
          <w:u w:val="single"/>
        </w:rPr>
        <w:t>campaign</w:t>
      </w:r>
      <w:r w:rsidRPr="001C774F">
        <w:rPr>
          <w:sz w:val="24"/>
          <w:szCs w:val="24"/>
        </w:rPr>
        <w:t xml:space="preserve">, Putin doubled military and police salaries and </w:t>
      </w:r>
      <w:r w:rsidRPr="001C774F">
        <w:rPr>
          <w:sz w:val="24"/>
          <w:szCs w:val="24"/>
          <w:u w:val="single"/>
        </w:rPr>
        <w:t>promised $160 billion</w:t>
      </w:r>
      <w:r w:rsidRPr="001C774F">
        <w:rPr>
          <w:sz w:val="24"/>
          <w:szCs w:val="24"/>
        </w:rPr>
        <w:t xml:space="preserve"> worth </w:t>
      </w:r>
      <w:r w:rsidRPr="001C774F">
        <w:rPr>
          <w:sz w:val="24"/>
          <w:szCs w:val="24"/>
          <w:u w:val="single"/>
        </w:rPr>
        <w:t>of giveaways</w:t>
      </w:r>
      <w:r w:rsidRPr="001C774F">
        <w:rPr>
          <w:sz w:val="24"/>
          <w:szCs w:val="24"/>
        </w:rPr>
        <w:t xml:space="preserve">.45 As a result, </w:t>
      </w:r>
      <w:r w:rsidRPr="001C774F">
        <w:rPr>
          <w:sz w:val="24"/>
          <w:szCs w:val="24"/>
          <w:u w:val="single"/>
        </w:rPr>
        <w:t xml:space="preserve">the Kremlin now must rely on a much </w:t>
      </w:r>
      <w:r w:rsidRPr="001C774F">
        <w:rPr>
          <w:rStyle w:val="StyleBoldUnderline"/>
        </w:rPr>
        <w:t>higher oil price</w:t>
      </w:r>
      <w:r w:rsidRPr="001C774F">
        <w:rPr>
          <w:sz w:val="24"/>
          <w:szCs w:val="24"/>
        </w:rPr>
        <w:t xml:space="preserve"> in order </w:t>
      </w:r>
      <w:r w:rsidRPr="001C774F">
        <w:rPr>
          <w:sz w:val="24"/>
          <w:szCs w:val="24"/>
          <w:u w:val="single"/>
        </w:rPr>
        <w:t>to balance its budget</w:t>
      </w:r>
      <w:r w:rsidRPr="001C774F">
        <w:rPr>
          <w:sz w:val="24"/>
          <w:szCs w:val="24"/>
        </w:rPr>
        <w:t xml:space="preserve">. In 2007, $40 a barrel would have sufﬁced.46 </w:t>
      </w:r>
      <w:proofErr w:type="gramStart"/>
      <w:r w:rsidRPr="001C774F">
        <w:rPr>
          <w:sz w:val="24"/>
          <w:szCs w:val="24"/>
          <w:u w:val="single"/>
        </w:rPr>
        <w:t>By</w:t>
      </w:r>
      <w:proofErr w:type="gramEnd"/>
      <w:r w:rsidRPr="001C774F">
        <w:rPr>
          <w:sz w:val="24"/>
          <w:szCs w:val="24"/>
          <w:u w:val="single"/>
        </w:rPr>
        <w:t xml:space="preserve"> 2012, more than $110 was required</w:t>
      </w:r>
      <w:r w:rsidRPr="001C774F">
        <w:rPr>
          <w:sz w:val="24"/>
          <w:szCs w:val="24"/>
        </w:rPr>
        <w:t xml:space="preserve">.47 </w:t>
      </w:r>
      <w:r w:rsidRPr="001C774F">
        <w:rPr>
          <w:sz w:val="24"/>
          <w:szCs w:val="24"/>
          <w:u w:val="single"/>
        </w:rPr>
        <w:t>Should the price of oil</w:t>
      </w:r>
      <w:r w:rsidRPr="001C774F">
        <w:rPr>
          <w:sz w:val="24"/>
          <w:szCs w:val="24"/>
        </w:rPr>
        <w:t xml:space="preserve"> now </w:t>
      </w:r>
      <w:r w:rsidRPr="001C774F">
        <w:rPr>
          <w:sz w:val="24"/>
          <w:szCs w:val="24"/>
          <w:u w:val="single"/>
        </w:rPr>
        <w:t>fall</w:t>
      </w:r>
      <w:r w:rsidRPr="001C774F">
        <w:rPr>
          <w:sz w:val="24"/>
          <w:szCs w:val="24"/>
        </w:rPr>
        <w:t xml:space="preserve"> for any substantial length of time, </w:t>
      </w:r>
      <w:r w:rsidRPr="001C774F">
        <w:rPr>
          <w:sz w:val="24"/>
          <w:szCs w:val="24"/>
          <w:u w:val="single"/>
        </w:rPr>
        <w:t xml:space="preserve">Russia could be forced to return to </w:t>
      </w:r>
      <w:r w:rsidRPr="001C774F">
        <w:rPr>
          <w:rStyle w:val="StyleBoldUnderline"/>
        </w:rPr>
        <w:t>large scale borrowing</w:t>
      </w:r>
      <w:r w:rsidRPr="001C774F">
        <w:rPr>
          <w:sz w:val="24"/>
          <w:szCs w:val="24"/>
        </w:rPr>
        <w:t xml:space="preserve">, even cut beneﬁts or implement some form of austerity, </w:t>
      </w:r>
      <w:r w:rsidRPr="001C774F">
        <w:rPr>
          <w:sz w:val="24"/>
          <w:szCs w:val="24"/>
          <w:u w:val="single"/>
        </w:rPr>
        <w:t xml:space="preserve">thus </w:t>
      </w:r>
      <w:r w:rsidRPr="001C774F">
        <w:rPr>
          <w:rStyle w:val="StyleBoldUnderline"/>
        </w:rPr>
        <w:t>undermining support</w:t>
      </w:r>
      <w:r w:rsidRPr="001C774F">
        <w:rPr>
          <w:sz w:val="24"/>
          <w:szCs w:val="24"/>
          <w:u w:val="single"/>
        </w:rPr>
        <w:t xml:space="preserve"> for the regime</w:t>
      </w:r>
      <w:r w:rsidRPr="001C774F">
        <w:rPr>
          <w:sz w:val="24"/>
          <w:szCs w:val="24"/>
        </w:rPr>
        <w:t xml:space="preserve"> in the provinces and among low-wage earners. It is ironic, but </w:t>
      </w:r>
      <w:r w:rsidRPr="001C774F">
        <w:rPr>
          <w:sz w:val="24"/>
          <w:szCs w:val="24"/>
          <w:u w:val="single"/>
        </w:rPr>
        <w:t>Putin’s support</w:t>
      </w:r>
      <w:r w:rsidRPr="001C774F">
        <w:rPr>
          <w:sz w:val="24"/>
          <w:szCs w:val="24"/>
        </w:rPr>
        <w:t xml:space="preserve"> now </w:t>
      </w:r>
      <w:r w:rsidRPr="001C774F">
        <w:rPr>
          <w:rStyle w:val="StyleBoldUnderline"/>
        </w:rPr>
        <w:t>depends upon</w:t>
      </w:r>
      <w:r w:rsidRPr="001C774F">
        <w:rPr>
          <w:sz w:val="24"/>
          <w:szCs w:val="24"/>
        </w:rPr>
        <w:t xml:space="preserve"> the one thing he cannot control: </w:t>
      </w:r>
      <w:r w:rsidRPr="001C774F">
        <w:rPr>
          <w:sz w:val="24"/>
          <w:szCs w:val="24"/>
          <w:u w:val="single"/>
        </w:rPr>
        <w:t>the price of oil. This economic populism looks</w:t>
      </w:r>
      <w:r w:rsidRPr="001C774F">
        <w:rPr>
          <w:sz w:val="24"/>
          <w:szCs w:val="24"/>
        </w:rPr>
        <w:t xml:space="preserve"> particularly </w:t>
      </w:r>
      <w:r w:rsidRPr="001C774F">
        <w:rPr>
          <w:sz w:val="24"/>
          <w:szCs w:val="24"/>
          <w:u w:val="single"/>
        </w:rPr>
        <w:t>reckless in the light of Russia’s unreformed pension</w:t>
      </w:r>
      <w:r w:rsidRPr="001C774F">
        <w:rPr>
          <w:sz w:val="24"/>
          <w:szCs w:val="24"/>
        </w:rPr>
        <w:t xml:space="preserve"> system, its slowing growth and its shrinking trade surplus. If no alterations are made, government expenditure on pensions alone will rise from 9 percent of GDP to 14 percent of GDP by 2030.48 Adding further </w:t>
      </w:r>
      <w:proofErr w:type="gramStart"/>
      <w:r w:rsidRPr="001C774F">
        <w:rPr>
          <w:sz w:val="24"/>
          <w:szCs w:val="24"/>
        </w:rPr>
        <w:t>uncertainty</w:t>
      </w:r>
      <w:proofErr w:type="gramEnd"/>
      <w:r w:rsidRPr="001C774F">
        <w:rPr>
          <w:sz w:val="24"/>
          <w:szCs w:val="24"/>
        </w:rPr>
        <w:t xml:space="preserve"> is the fact that Russia is slowly running out of cheap oil. Its current reserves are of declining quality and its huge potential ﬁelds lie in extremely difﬁcult terrain in Eastern Siberia or under the Arctic Ocean. Similar problems are looming in the gas sector as LNG and shale gas pose long-term problems for Gazprom’s business model. Russia is set to stay an energy superpower, but the best years of the “double boom”—high oil production and high oil prices—are over. At the a VTB bank investor conference in 2012 there was much talk about Russian growth slowing, perhaps as low as an annual 2 percent. As a result of these changes, </w:t>
      </w:r>
      <w:r w:rsidRPr="001C774F">
        <w:rPr>
          <w:sz w:val="24"/>
          <w:szCs w:val="24"/>
          <w:u w:val="single"/>
        </w:rPr>
        <w:t>economic policy</w:t>
      </w:r>
      <w:r w:rsidRPr="001C774F">
        <w:rPr>
          <w:sz w:val="24"/>
          <w:szCs w:val="24"/>
        </w:rPr>
        <w:t xml:space="preserve">, once a source of stability and consensus, </w:t>
      </w:r>
      <w:r w:rsidRPr="001C774F">
        <w:rPr>
          <w:sz w:val="24"/>
          <w:szCs w:val="24"/>
          <w:u w:val="single"/>
        </w:rPr>
        <w:t>has increasingly divided the Russian political and business elite</w:t>
      </w:r>
      <w:r w:rsidRPr="001C774F">
        <w:rPr>
          <w:sz w:val="24"/>
          <w:szCs w:val="24"/>
        </w:rPr>
        <w:t xml:space="preserve">. Not since the arrest of Mikhail </w:t>
      </w:r>
      <w:proofErr w:type="spellStart"/>
      <w:r w:rsidRPr="001C774F">
        <w:rPr>
          <w:sz w:val="24"/>
          <w:szCs w:val="24"/>
        </w:rPr>
        <w:t>Khodorkovsky</w:t>
      </w:r>
      <w:proofErr w:type="spellEnd"/>
      <w:r w:rsidRPr="001C774F">
        <w:rPr>
          <w:sz w:val="24"/>
          <w:szCs w:val="24"/>
        </w:rPr>
        <w:t xml:space="preserve"> in 2003 have there been such vocal disagreements. Alexey </w:t>
      </w:r>
      <w:proofErr w:type="spellStart"/>
      <w:r w:rsidRPr="001C774F">
        <w:rPr>
          <w:sz w:val="24"/>
          <w:szCs w:val="24"/>
        </w:rPr>
        <w:t>Kudrin</w:t>
      </w:r>
      <w:proofErr w:type="spellEnd"/>
      <w:r w:rsidRPr="001C774F">
        <w:rPr>
          <w:sz w:val="24"/>
          <w:szCs w:val="24"/>
        </w:rPr>
        <w:t xml:space="preserve">, the former ﬁnance minister, has publicly warned that </w:t>
      </w:r>
      <w:r w:rsidRPr="001C774F">
        <w:rPr>
          <w:sz w:val="24"/>
          <w:szCs w:val="24"/>
          <w:u w:val="single"/>
        </w:rPr>
        <w:t>unless the Kremlin reigns in spending it will be exposed to dangerous economic shocks</w:t>
      </w:r>
      <w:r w:rsidRPr="001C774F">
        <w:rPr>
          <w:sz w:val="24"/>
          <w:szCs w:val="24"/>
        </w:rPr>
        <w:t xml:space="preserve">. Igor </w:t>
      </w:r>
      <w:proofErr w:type="spellStart"/>
      <w:r w:rsidRPr="001C774F">
        <w:rPr>
          <w:sz w:val="24"/>
          <w:szCs w:val="24"/>
        </w:rPr>
        <w:t>Sechin</w:t>
      </w:r>
      <w:proofErr w:type="spellEnd"/>
      <w:r w:rsidRPr="001C774F">
        <w:rPr>
          <w:sz w:val="24"/>
          <w:szCs w:val="24"/>
        </w:rPr>
        <w:t xml:space="preserve">, chief executive of the state energy giant </w:t>
      </w:r>
      <w:proofErr w:type="spellStart"/>
      <w:r w:rsidRPr="001C774F">
        <w:rPr>
          <w:sz w:val="24"/>
          <w:szCs w:val="24"/>
        </w:rPr>
        <w:t>Rosneft</w:t>
      </w:r>
      <w:proofErr w:type="spellEnd"/>
      <w:r w:rsidRPr="001C774F">
        <w:rPr>
          <w:sz w:val="24"/>
          <w:szCs w:val="24"/>
        </w:rPr>
        <w:t xml:space="preserve">, has also gone out of his way to obstruct Medvedev’s ambitious privatization agenda. Other leading ofﬁcials have been openly at odds with one another as well. These bitter disputes are corroding Putin’s once unchallenged role as arbiter in chief. </w:t>
      </w:r>
      <w:r w:rsidRPr="001C774F">
        <w:rPr>
          <w:sz w:val="24"/>
          <w:szCs w:val="24"/>
          <w:u w:val="single"/>
        </w:rPr>
        <w:t>Not only is the Russian economy vulnerable</w:t>
      </w:r>
      <w:r w:rsidRPr="001C774F">
        <w:rPr>
          <w:sz w:val="24"/>
          <w:szCs w:val="24"/>
        </w:rPr>
        <w:t xml:space="preserve"> to an economic crisis thanks to state spending, in other words, </w:t>
      </w:r>
      <w:r w:rsidRPr="001C774F">
        <w:rPr>
          <w:sz w:val="24"/>
          <w:szCs w:val="24"/>
          <w:u w:val="single"/>
        </w:rPr>
        <w:t>but the Russian president is</w:t>
      </w:r>
      <w:r w:rsidRPr="001C774F">
        <w:rPr>
          <w:rStyle w:val="StyleBoldUnderline"/>
        </w:rPr>
        <w:t xml:space="preserve"> vulnerable</w:t>
      </w:r>
      <w:r w:rsidRPr="001C774F">
        <w:rPr>
          <w:sz w:val="24"/>
          <w:szCs w:val="24"/>
        </w:rPr>
        <w:t xml:space="preserve"> too.</w:t>
      </w:r>
    </w:p>
    <w:p w:rsidR="00A365B6" w:rsidRPr="001C774F" w:rsidRDefault="00A365B6" w:rsidP="00A365B6"/>
    <w:p w:rsidR="00A365B6" w:rsidRPr="001C774F" w:rsidRDefault="00A365B6" w:rsidP="00A365B6"/>
    <w:p w:rsidR="00DF1447" w:rsidRPr="001C774F" w:rsidRDefault="00E83FE3" w:rsidP="004557DD">
      <w:pPr>
        <w:pStyle w:val="Heading1"/>
      </w:pPr>
      <w:r>
        <w:lastRenderedPageBreak/>
        <w:t xml:space="preserve">$100 key </w:t>
      </w:r>
    </w:p>
    <w:p w:rsidR="00DF1447" w:rsidRPr="001C774F" w:rsidRDefault="00DF1447" w:rsidP="00DF1447">
      <w:pPr>
        <w:pStyle w:val="Heading4"/>
        <w:rPr>
          <w:rFonts w:cs="Times New Roman"/>
        </w:rPr>
      </w:pPr>
      <w:r w:rsidRPr="001C774F">
        <w:rPr>
          <w:rFonts w:cs="Times New Roman"/>
        </w:rPr>
        <w:t>$100 a barrel is the sustainable point – anything lower has severe economic consequences</w:t>
      </w:r>
    </w:p>
    <w:p w:rsidR="00DF1447" w:rsidRPr="001C774F" w:rsidRDefault="00DF1447" w:rsidP="00DF1447">
      <w:pPr>
        <w:rPr>
          <w:rStyle w:val="StyleStyleBold12pt"/>
        </w:rPr>
      </w:pPr>
      <w:r w:rsidRPr="001C774F">
        <w:rPr>
          <w:rStyle w:val="StyleStyleBold12pt"/>
        </w:rPr>
        <w:t>Whitmore, Radio Free Europe Senior Russia Correspondent, 13</w:t>
      </w:r>
    </w:p>
    <w:p w:rsidR="00DF1447" w:rsidRPr="001C774F" w:rsidRDefault="00DF1447" w:rsidP="00DF1447">
      <w:r w:rsidRPr="001C774F">
        <w:t xml:space="preserve">[Brian, 1-2-13, RFERL, “After </w:t>
      </w:r>
      <w:proofErr w:type="gramStart"/>
      <w:r w:rsidRPr="001C774F">
        <w:t>The</w:t>
      </w:r>
      <w:proofErr w:type="gramEnd"/>
      <w:r w:rsidRPr="001C774F">
        <w:t xml:space="preserve"> Storm: Trends To Watch In Russia In 2013”, </w:t>
      </w:r>
      <w:hyperlink r:id="rId37" w:history="1">
        <w:r w:rsidRPr="001C774F">
          <w:rPr>
            <w:rStyle w:val="Hyperlink"/>
          </w:rPr>
          <w:t>http://www.rferl.org/content/after-the-storm-trends-to-watch-in-russia-in-2013/24813957.html</w:t>
        </w:r>
      </w:hyperlink>
      <w:r w:rsidRPr="001C774F">
        <w:t>, 7-9-14, AAZ]</w:t>
      </w:r>
    </w:p>
    <w:p w:rsidR="00DF1447" w:rsidRPr="001C774F" w:rsidRDefault="00DF1447" w:rsidP="00DF1447"/>
    <w:p w:rsidR="00DF1447" w:rsidRPr="001C774F" w:rsidRDefault="00DF1447" w:rsidP="00DF1447">
      <w:r w:rsidRPr="001C774F">
        <w:t xml:space="preserve">It began with a roar and it ended with a whimper. </w:t>
      </w:r>
    </w:p>
    <w:p w:rsidR="00DF1447" w:rsidRPr="00E83FE3" w:rsidRDefault="00DF1447" w:rsidP="00DF1447">
      <w:pPr>
        <w:rPr>
          <w:bCs/>
          <w:u w:val="single"/>
        </w:rPr>
      </w:pPr>
      <w:r w:rsidRPr="001C774F">
        <w:rPr>
          <w:rStyle w:val="StyleBoldUnderline"/>
        </w:rPr>
        <w:t>As 2012 wound down in Russia</w:t>
      </w:r>
      <w:r w:rsidRPr="001C774F">
        <w:t xml:space="preserve">, the soaring </w:t>
      </w:r>
      <w:r w:rsidRPr="001C774F">
        <w:rPr>
          <w:rStyle w:val="StyleBoldUnderline"/>
        </w:rPr>
        <w:t>expectations for change that accompanied the civic awakening and mass protests at the year’s dawn had clearly fade</w:t>
      </w:r>
      <w:r w:rsidRPr="001C774F">
        <w:t xml:space="preserve">d. But the </w:t>
      </w:r>
      <w:r w:rsidRPr="001C774F">
        <w:rPr>
          <w:rStyle w:val="StyleBoldUnderline"/>
        </w:rPr>
        <w:t xml:space="preserve">social, economic, and political forces that spawned them will continue to shape the landscape well into the </w:t>
      </w:r>
      <w:proofErr w:type="gramStart"/>
      <w:r w:rsidRPr="001C774F">
        <w:rPr>
          <w:rStyle w:val="StyleBoldUnderline"/>
        </w:rPr>
        <w:t>new year</w:t>
      </w:r>
      <w:proofErr w:type="gramEnd"/>
      <w:r w:rsidRPr="001C774F">
        <w:rPr>
          <w:rStyle w:val="StyleBoldUnderline"/>
        </w:rPr>
        <w:t>.</w:t>
      </w:r>
    </w:p>
    <w:p w:rsidR="00DF1447" w:rsidRPr="001C774F" w:rsidRDefault="00DF1447" w:rsidP="00DF1447">
      <w:r w:rsidRPr="001C774F">
        <w:t>A fledgling middle class remains hungry for political change, splits still plague the ruling elite over the way forward, and a fractious opposition movement continues to struggle to find its voice.</w:t>
      </w:r>
    </w:p>
    <w:p w:rsidR="00DF1447" w:rsidRPr="00E83FE3" w:rsidRDefault="00DF1447" w:rsidP="00DF1447">
      <w:pPr>
        <w:rPr>
          <w:bCs/>
          <w:u w:val="single"/>
        </w:rPr>
      </w:pPr>
      <w:r w:rsidRPr="001C774F">
        <w:t xml:space="preserve">With the Kremlin unable to decisively squelch the mounting dissent and the opposition unable to topple President Vladimir Putin, </w:t>
      </w:r>
      <w:r w:rsidRPr="001C774F">
        <w:rPr>
          <w:rStyle w:val="StyleBoldUnderline"/>
        </w:rPr>
        <w:t>Russia has entered an uneasy holding pattern that has the feel of an interlude between two epochs.</w:t>
      </w:r>
    </w:p>
    <w:p w:rsidR="00DF1447" w:rsidRPr="00E83FE3" w:rsidRDefault="00DF1447" w:rsidP="00DF1447">
      <w:r w:rsidRPr="001C774F">
        <w:t xml:space="preserve">"I don't think we are at the end of the Putin era, but we are at the beginning of the end," says longtime Russia-watcher Edward Lucas, international editor of the British weekly "The </w:t>
      </w:r>
      <w:r w:rsidRPr="00E83FE3">
        <w:t>Economist" and author of the recently published book "Deception."</w:t>
      </w:r>
    </w:p>
    <w:p w:rsidR="00DF1447" w:rsidRPr="00E83FE3" w:rsidRDefault="00DF1447" w:rsidP="00DF1447">
      <w:r w:rsidRPr="00E83FE3">
        <w:t>With economic headwinds on the horizon, generational conflict brewing, and new political forces developing, Russian society is changing -- and changing rapidly. But the political system remains ossified.</w:t>
      </w:r>
    </w:p>
    <w:p w:rsidR="00DF1447" w:rsidRPr="00E83FE3" w:rsidRDefault="00DF1447" w:rsidP="00DF1447">
      <w:r w:rsidRPr="00E83FE3">
        <w:rPr>
          <w:rStyle w:val="StyleBoldUnderline"/>
          <w:u w:val="none"/>
        </w:rPr>
        <w:t>So what can we expect in 2013?</w:t>
      </w:r>
      <w:r w:rsidRPr="00E83FE3">
        <w:t xml:space="preserve"> Below are several trends and issues to keep an eye on in the coming year.</w:t>
      </w:r>
    </w:p>
    <w:p w:rsidR="00DF1447" w:rsidRPr="00E83FE3" w:rsidRDefault="00DF1447" w:rsidP="00DF1447">
      <w:r w:rsidRPr="00E83FE3">
        <w:t xml:space="preserve">The Oil Curse: Energy Prices </w:t>
      </w:r>
      <w:proofErr w:type="gramStart"/>
      <w:r w:rsidRPr="00E83FE3">
        <w:t>And</w:t>
      </w:r>
      <w:proofErr w:type="gramEnd"/>
      <w:r w:rsidRPr="00E83FE3">
        <w:t xml:space="preserve"> The Creaking Welfare State</w:t>
      </w:r>
    </w:p>
    <w:p w:rsidR="00DF1447" w:rsidRPr="00E83FE3" w:rsidRDefault="00DF1447" w:rsidP="00DF1447">
      <w:pPr>
        <w:rPr>
          <w:bCs/>
        </w:rPr>
      </w:pPr>
      <w:r w:rsidRPr="00E83FE3">
        <w:rPr>
          <w:rStyle w:val="StyleBoldUnderline"/>
          <w:u w:val="none"/>
        </w:rPr>
        <w:t>If 2012 was all about politics, 2013 will also be about economics.</w:t>
      </w:r>
    </w:p>
    <w:p w:rsidR="00DF1447" w:rsidRPr="001C774F" w:rsidRDefault="00DF1447" w:rsidP="00DF1447">
      <w:r w:rsidRPr="001C774F">
        <w:rPr>
          <w:rStyle w:val="Emphasis"/>
        </w:rPr>
        <w:t xml:space="preserve">The Russian economy, the </w:t>
      </w:r>
      <w:proofErr w:type="spellStart"/>
      <w:r w:rsidRPr="001C774F">
        <w:rPr>
          <w:rStyle w:val="Emphasis"/>
        </w:rPr>
        <w:t>cliche</w:t>
      </w:r>
      <w:proofErr w:type="spellEnd"/>
      <w:r w:rsidRPr="001C774F">
        <w:rPr>
          <w:rStyle w:val="Emphasis"/>
        </w:rPr>
        <w:t xml:space="preserve"> goes, rests on two pillars -- oil and gas</w:t>
      </w:r>
      <w:r w:rsidRPr="001C774F">
        <w:t>. And both will come under increasing pressure as the year unfolds.</w:t>
      </w:r>
    </w:p>
    <w:p w:rsidR="00DF1447" w:rsidRPr="001C774F" w:rsidRDefault="00DF1447" w:rsidP="00DF1447">
      <w:r w:rsidRPr="001C774F">
        <w:rPr>
          <w:rStyle w:val="StyleBoldUnderline"/>
        </w:rPr>
        <w:t xml:space="preserve">World oil prices, currently hovering between $90 and $100 per barrel, are expected to be volatile for the foreseeable future. </w:t>
      </w:r>
      <w:r w:rsidRPr="001C774F">
        <w:t xml:space="preserve">And </w:t>
      </w:r>
      <w:r w:rsidRPr="001C774F">
        <w:rPr>
          <w:rStyle w:val="Emphasis"/>
        </w:rPr>
        <w:t>any sharp drop could prove catastrophic for the Russian economy</w:t>
      </w:r>
      <w:r w:rsidRPr="001C774F">
        <w:t>.</w:t>
      </w:r>
    </w:p>
    <w:p w:rsidR="00DF1447" w:rsidRPr="001C774F" w:rsidRDefault="00DF1447" w:rsidP="00DF1447">
      <w:r w:rsidRPr="001C774F">
        <w:rPr>
          <w:rStyle w:val="Emphasis"/>
        </w:rPr>
        <w:t xml:space="preserve">Energy experts and economists say Russia's budget will only stay balanced if oil prices remain between $100 and $110 per barrel. </w:t>
      </w:r>
      <w:r w:rsidRPr="001C774F">
        <w:t>Five years ago, the figure needed for a balanced budget was $50 to $55.</w:t>
      </w:r>
    </w:p>
    <w:p w:rsidR="00DF1447" w:rsidRPr="001C774F" w:rsidRDefault="00DF1447" w:rsidP="00DF1447"/>
    <w:p w:rsidR="00DF1447" w:rsidRPr="001C774F" w:rsidRDefault="00DF1447" w:rsidP="00DF1447"/>
    <w:p w:rsidR="00DF1447" w:rsidRPr="001C774F" w:rsidRDefault="00DF1447" w:rsidP="00DF1447"/>
    <w:p w:rsidR="001C774F" w:rsidRDefault="001C774F" w:rsidP="004557DD">
      <w:pPr>
        <w:pStyle w:val="Heading1"/>
      </w:pPr>
    </w:p>
    <w:p w:rsidR="00711351" w:rsidRPr="00CB7900" w:rsidRDefault="00711351" w:rsidP="004557DD">
      <w:pPr>
        <w:pStyle w:val="Heading1"/>
      </w:pPr>
      <w:r w:rsidRPr="00CB7900">
        <w:lastRenderedPageBreak/>
        <w:t>1nc warming impact</w:t>
      </w:r>
    </w:p>
    <w:p w:rsidR="00711351" w:rsidRPr="00711351" w:rsidRDefault="00711351" w:rsidP="00711351">
      <w:pPr>
        <w:pStyle w:val="Heading4"/>
        <w:rPr>
          <w:rStyle w:val="StyleStyleBold12pt"/>
          <w:rFonts w:cs="Times New Roman"/>
          <w:b/>
        </w:rPr>
      </w:pPr>
      <w:r w:rsidRPr="00711351">
        <w:rPr>
          <w:rStyle w:val="StyleStyleBold12pt"/>
          <w:rFonts w:cs="Times New Roman"/>
          <w:b/>
        </w:rPr>
        <w:t>Lower oil prices kill renewable investment—causes global warming.</w:t>
      </w:r>
    </w:p>
    <w:p w:rsidR="00711351" w:rsidRPr="00CB7900" w:rsidRDefault="00711351" w:rsidP="00711351">
      <w:pPr>
        <w:rPr>
          <w:rStyle w:val="StyleStyleBold12pt"/>
        </w:rPr>
      </w:pPr>
      <w:proofErr w:type="spellStart"/>
      <w:r w:rsidRPr="00CB7900">
        <w:rPr>
          <w:rStyle w:val="StyleStyleBold12pt"/>
        </w:rPr>
        <w:t>Haug</w:t>
      </w:r>
      <w:proofErr w:type="spellEnd"/>
      <w:r w:rsidRPr="00CB7900">
        <w:rPr>
          <w:rStyle w:val="StyleStyleBold12pt"/>
        </w:rPr>
        <w:t>, Harvard Graduate, 11</w:t>
      </w:r>
    </w:p>
    <w:p w:rsidR="00711351" w:rsidRPr="00CD431C" w:rsidRDefault="00711351" w:rsidP="00711351">
      <w:pPr>
        <w:rPr>
          <w:rStyle w:val="StyleStyleBold12pt"/>
          <w:b w:val="0"/>
        </w:rPr>
      </w:pPr>
      <w:r w:rsidRPr="00CD431C">
        <w:rPr>
          <w:rStyle w:val="StyleStyleBold12pt"/>
          <w:b w:val="0"/>
        </w:rPr>
        <w:t xml:space="preserve">[Marianne, Former Director at the International Energy Agency, chairs Advisory Group on Energy of the EC, and is Senior Research Advisor at the Oxford Institute of Energy Studies, 2011, Oxford Journals, “Clean energy and international oil,” </w:t>
      </w:r>
      <w:hyperlink r:id="rId38" w:history="1">
        <w:r w:rsidRPr="00CD431C">
          <w:rPr>
            <w:rStyle w:val="Hyperlink"/>
            <w:sz w:val="26"/>
          </w:rPr>
          <w:t>http://oxrep.oxfordjournals.org/content/27/1/92.full</w:t>
        </w:r>
      </w:hyperlink>
      <w:r w:rsidRPr="00CD431C">
        <w:rPr>
          <w:rStyle w:val="StyleStyleBold12pt"/>
          <w:b w:val="0"/>
        </w:rPr>
        <w:t>, accessed 7/10/13, MC]</w:t>
      </w:r>
    </w:p>
    <w:p w:rsidR="00711351" w:rsidRPr="00CB7900" w:rsidRDefault="00711351" w:rsidP="00711351">
      <w:r w:rsidRPr="00CB7900">
        <w:t xml:space="preserve">Developing and </w:t>
      </w:r>
      <w:r w:rsidRPr="00CB7900">
        <w:rPr>
          <w:rStyle w:val="StyleBoldUnderline"/>
        </w:rPr>
        <w:t>commercializing clean energy is one of the basic strategies to combat climate change</w:t>
      </w:r>
      <w:r w:rsidRPr="00CB7900">
        <w:t xml:space="preserve">. It </w:t>
      </w:r>
      <w:r w:rsidRPr="00CB7900">
        <w:rPr>
          <w:rStyle w:val="StyleBoldUnderline"/>
        </w:rPr>
        <w:t>involves</w:t>
      </w:r>
      <w:r w:rsidRPr="00CB7900">
        <w:t xml:space="preserve"> the near total </w:t>
      </w:r>
      <w:proofErr w:type="spellStart"/>
      <w:r w:rsidRPr="00CB7900">
        <w:rPr>
          <w:rStyle w:val="StyleBoldUnderline"/>
        </w:rPr>
        <w:t>decarbonization</w:t>
      </w:r>
      <w:proofErr w:type="spellEnd"/>
      <w:r w:rsidRPr="00CB7900">
        <w:rPr>
          <w:rStyle w:val="StyleBoldUnderline"/>
        </w:rPr>
        <w:t xml:space="preserve"> of the power sector</w:t>
      </w:r>
      <w:r w:rsidRPr="00CB7900">
        <w:t xml:space="preserve">, the </w:t>
      </w:r>
      <w:r w:rsidRPr="00CB7900">
        <w:rPr>
          <w:rStyle w:val="StyleBoldUnderline"/>
        </w:rPr>
        <w:t>use of renewables and low-carbon fuels for heating and cooling, and</w:t>
      </w:r>
      <w:r w:rsidRPr="00CB7900">
        <w:t xml:space="preserve"> last, but not least, the </w:t>
      </w:r>
      <w:r w:rsidRPr="00CB7900">
        <w:rPr>
          <w:rStyle w:val="StyleBoldUnderline"/>
        </w:rPr>
        <w:t>increasing substitution of oil in the transport sector</w:t>
      </w:r>
      <w:r w:rsidRPr="00CB7900">
        <w:t>. Hybrid, battery electric, and fuel-cell cars fuelled by clean power or hydrogen, together with sustainable biofuels and natural gas/CNG, are considered the most likely technologies that will reduce oil demand.</w:t>
      </w:r>
    </w:p>
    <w:p w:rsidR="00711351" w:rsidRPr="00CB7900" w:rsidRDefault="00711351" w:rsidP="00711351">
      <w:r w:rsidRPr="00CB7900">
        <w:t xml:space="preserve">Such fundamental </w:t>
      </w:r>
      <w:r w:rsidRPr="00CB7900">
        <w:rPr>
          <w:rStyle w:val="StyleBoldUnderline"/>
        </w:rPr>
        <w:t>transformation of the energy sector evolves</w:t>
      </w:r>
      <w:r w:rsidRPr="00CB7900">
        <w:t xml:space="preserve"> over time </w:t>
      </w:r>
      <w:r w:rsidRPr="00CB7900">
        <w:rPr>
          <w:rStyle w:val="StyleBoldUnderline"/>
        </w:rPr>
        <w:t>through</w:t>
      </w:r>
      <w:r w:rsidRPr="00CB7900">
        <w:t xml:space="preserve"> co-evolution of </w:t>
      </w:r>
      <w:r w:rsidRPr="00CB7900">
        <w:rPr>
          <w:rStyle w:val="StyleBoldUnderline"/>
        </w:rPr>
        <w:t>technologies, markets, institutions, and societal values</w:t>
      </w:r>
      <w:r w:rsidRPr="00CB7900">
        <w:t>. Despite the absence of a global price or tax for carbon, governments of the major economies worldwide are putting in place the building blocks for a transition to a low-carbon economy. The present emphasis is on support for RD&amp;D and market diffusion for a wide range of technologies in different stages of technological maturity and provision of associated infrastructure. Policies, institutional support, industrial capacities, and renewable resource base vary widely among countries. We know that 10–20 years are needed to introduce the diversity of technologies and policy approaches that should be helpful during this formative stage of the transition to address different public concerns in different countries and search for best solutions in both a country-specific and a global context.</w:t>
      </w:r>
    </w:p>
    <w:p w:rsidR="00711351" w:rsidRPr="00CB7900" w:rsidRDefault="00711351" w:rsidP="00711351">
      <w:r w:rsidRPr="00CB7900">
        <w:t xml:space="preserve">Which energy mix of clean energy will evolve is highly uncertain. However, the broad based RD&amp;D and infrastructure investments and commercial scaling up of clean technologies should narrow choices and reduce costs of substitutes for oil within the next 10–15 years and choices for new low-carbon vehicles in 20 years. In this evolving process of technology selections and industrial and policy engagement, </w:t>
      </w:r>
      <w:r w:rsidRPr="00CB7900">
        <w:rPr>
          <w:rStyle w:val="StyleBoldUnderline"/>
        </w:rPr>
        <w:t>the role of emerging economies as major investors in clean technology and cost-competitive producers will become crucial</w:t>
      </w:r>
      <w:r w:rsidRPr="00CB7900">
        <w:t>.</w:t>
      </w:r>
    </w:p>
    <w:p w:rsidR="00711351" w:rsidRPr="00CB7900" w:rsidRDefault="00711351" w:rsidP="00711351">
      <w:r w:rsidRPr="00CB7900">
        <w:t xml:space="preserve">What are the chances that the transformative dynamic towards clean energy is derailed again? A span of 10–20 years is a long time to introduce competitive choices for clean electricity, sustainable biofuels, clean hydrogen, alternative power trains, and the necessary infrastructure. Unforeseen and unforeseeable events will happen over such an extensive time span. Chernobyl changed the growth of nuclear power, decisively, Fukushima is jolting the nuclear renaissance, and a meteorite hit may invalidate the climate change threat for a century or more. However, the probability that a clean energy transition will unfold is very high. First, RD&amp;D and niche market support has unleashed a wave of scientific interest and technological creativity to explore clean-fuel and end-use alternatives in all scientifically advanced countries. The assumption that competitive backstop technologies for oil will be ready to be scaled up within the 10–20-year period is not only plausible but very likely. Second, the institutional and policy support in </w:t>
      </w:r>
      <w:proofErr w:type="spellStart"/>
      <w:r w:rsidRPr="00CB7900">
        <w:t>favour</w:t>
      </w:r>
      <w:proofErr w:type="spellEnd"/>
      <w:r w:rsidRPr="00CB7900">
        <w:t xml:space="preserve"> of clean energy, while highly fragmented and imperfect, is creating vibrant industries with increasing competitive pressure for all technologies, and sustainability as </w:t>
      </w:r>
      <w:r w:rsidRPr="00CB7900">
        <w:lastRenderedPageBreak/>
        <w:t>an overarching core value. In brief, the trend to slowing oil demand growth appears irreversible in the absence of a ‘black swan event’.</w:t>
      </w:r>
    </w:p>
    <w:p w:rsidR="00711351" w:rsidRPr="00CB7900" w:rsidRDefault="00711351" w:rsidP="00711351">
      <w:r w:rsidRPr="00CB7900">
        <w:t xml:space="preserve">Can international oil influence the trend through price or quantity strategies, now, before the decline is imminent? </w:t>
      </w:r>
      <w:r w:rsidRPr="00CB7900">
        <w:rPr>
          <w:rStyle w:val="StyleBoldUnderline"/>
        </w:rPr>
        <w:t>Experience shows that</w:t>
      </w:r>
      <w:r w:rsidRPr="00CB7900">
        <w:t xml:space="preserve">, indeed, consistently </w:t>
      </w:r>
      <w:r w:rsidRPr="00CB7900">
        <w:rPr>
          <w:rStyle w:val="StyleBoldUnderline"/>
        </w:rPr>
        <w:t>cheap oil will slow</w:t>
      </w:r>
      <w:r w:rsidRPr="00CB7900">
        <w:t xml:space="preserve"> both substitution and the </w:t>
      </w:r>
      <w:r w:rsidRPr="00CB7900">
        <w:rPr>
          <w:rStyle w:val="StyleBoldUnderline"/>
        </w:rPr>
        <w:t>development of alternatives</w:t>
      </w:r>
      <w:r w:rsidRPr="00CB7900">
        <w:t xml:space="preserve">. Theoretically, the </w:t>
      </w:r>
      <w:r w:rsidRPr="00CB7900">
        <w:rPr>
          <w:rStyle w:val="StyleBoldUnderline"/>
        </w:rPr>
        <w:t>world's</w:t>
      </w:r>
      <w:r w:rsidRPr="00CB7900">
        <w:t xml:space="preserve"> low-cost oil </w:t>
      </w:r>
      <w:r w:rsidRPr="00CB7900">
        <w:rPr>
          <w:rStyle w:val="StyleBoldUnderline"/>
        </w:rPr>
        <w:t>producers have the capacity to</w:t>
      </w:r>
      <w:r w:rsidRPr="00CB7900">
        <w:t xml:space="preserve"> increase output and </w:t>
      </w:r>
      <w:r w:rsidRPr="00CB7900">
        <w:rPr>
          <w:rStyle w:val="StyleBoldUnderline"/>
        </w:rPr>
        <w:t>flood the market for an extended period of time</w:t>
      </w:r>
      <w:r w:rsidRPr="00CB7900">
        <w:t xml:space="preserve"> </w:t>
      </w:r>
      <w:r w:rsidRPr="00CB7900">
        <w:rPr>
          <w:rStyle w:val="StyleBoldUnderline"/>
        </w:rPr>
        <w:t>at low prices</w:t>
      </w:r>
      <w:r w:rsidRPr="00CB7900">
        <w:t xml:space="preserve">, as Sinn with his Green Paradox postulates. Such </w:t>
      </w:r>
      <w:r w:rsidRPr="00CB7900">
        <w:rPr>
          <w:rStyle w:val="StyleBoldUnderline"/>
        </w:rPr>
        <w:t>a major oil price drop could be passed on to the consumers</w:t>
      </w:r>
      <w:r w:rsidRPr="00CB7900">
        <w:t xml:space="preserve">. But governments and societies committed to clean energy could also take such an opportunity to internalize the cost of carbon and energy security, keep consumer petroleum product prices relatively stable, and incentivize the clean energy transition without large fiscal outlays. Low-cost producers would gain market share, but would not slow the substitution process. As a corollary, a quantitative strategy to limit crude oil output is likely to increase the expectation of scarcity and oil prices. </w:t>
      </w:r>
      <w:r w:rsidRPr="00CB7900">
        <w:rPr>
          <w:rStyle w:val="StyleBoldUnderline"/>
        </w:rPr>
        <w:t xml:space="preserve">Renewed oil price hikes would strengthen the commitment of governments to develop alternatives to oil and consumers’ willingness to pay for alternatives and help accelerate market readiness and market opportunities of backstop technologies </w:t>
      </w:r>
      <w:r w:rsidRPr="00CB7900">
        <w:t>for oil.</w:t>
      </w:r>
    </w:p>
    <w:p w:rsidR="00711351" w:rsidRPr="00CB7900" w:rsidRDefault="00711351" w:rsidP="00711351"/>
    <w:p w:rsidR="00711351" w:rsidRPr="00CB7900" w:rsidRDefault="00711351" w:rsidP="00711351">
      <w:pPr>
        <w:pStyle w:val="Heading4"/>
        <w:rPr>
          <w:rFonts w:cs="Times New Roman"/>
        </w:rPr>
      </w:pPr>
      <w:r w:rsidRPr="00CB7900">
        <w:rPr>
          <w:rFonts w:cs="Times New Roman"/>
        </w:rPr>
        <w:t>Warming human caused &amp; leads to extinction—prefer qualified science.</w:t>
      </w:r>
    </w:p>
    <w:p w:rsidR="00711351" w:rsidRPr="00CB7900" w:rsidRDefault="00711351" w:rsidP="00711351">
      <w:pPr>
        <w:rPr>
          <w:rStyle w:val="StyleStyleBold12pt"/>
        </w:rPr>
      </w:pPr>
      <w:proofErr w:type="spellStart"/>
      <w:r w:rsidRPr="00CB7900">
        <w:rPr>
          <w:rStyle w:val="StyleStyleBold12pt"/>
        </w:rPr>
        <w:t>Deibel</w:t>
      </w:r>
      <w:proofErr w:type="spellEnd"/>
      <w:r w:rsidRPr="00CB7900">
        <w:rPr>
          <w:rStyle w:val="StyleStyleBold12pt"/>
        </w:rPr>
        <w:t xml:space="preserve">, Professor of IR at National War College, 7 </w:t>
      </w:r>
    </w:p>
    <w:p w:rsidR="00711351" w:rsidRPr="00CD431C" w:rsidRDefault="00711351" w:rsidP="00711351">
      <w:pPr>
        <w:rPr>
          <w:rStyle w:val="StyleStyleBold12pt"/>
          <w:b w:val="0"/>
        </w:rPr>
      </w:pPr>
      <w:r w:rsidRPr="00CD431C">
        <w:rPr>
          <w:rStyle w:val="StyleStyleBold12pt"/>
          <w:b w:val="0"/>
        </w:rPr>
        <w:t>[Terry L., Foreign Affairs Strategy, 2007, “Conclusion: American Foreign Affairs Strategy Today Anthropogenic – caused by CO2”]</w:t>
      </w:r>
    </w:p>
    <w:p w:rsidR="00711351" w:rsidRPr="00CB7900" w:rsidRDefault="00711351" w:rsidP="00711351">
      <w:pPr>
        <w:rPr>
          <w:rStyle w:val="StyleBoldUnderline"/>
        </w:rPr>
      </w:pPr>
      <w:r w:rsidRPr="00CB7900">
        <w:t xml:space="preserve">Finally, there is </w:t>
      </w:r>
      <w:r w:rsidRPr="00CB7900">
        <w:rPr>
          <w:rStyle w:val="StyleBoldUnderline"/>
        </w:rPr>
        <w:t>one major existential threat to American security</w:t>
      </w:r>
      <w:r w:rsidRPr="00CB7900">
        <w:t xml:space="preserve"> (as well as prosperity) of a nonviolent nature, which, though far in the future, </w:t>
      </w:r>
      <w:r w:rsidRPr="00CB7900">
        <w:rPr>
          <w:rStyle w:val="StyleBoldUnderline"/>
        </w:rPr>
        <w:t>demands urgent action</w:t>
      </w:r>
      <w:r w:rsidRPr="00CB7900">
        <w:t xml:space="preserve">. </w:t>
      </w:r>
      <w:r w:rsidRPr="00CB7900">
        <w:rPr>
          <w:rStyle w:val="StyleBoldUnderline"/>
        </w:rPr>
        <w:t>It is</w:t>
      </w:r>
      <w:r w:rsidRPr="00CB7900">
        <w:t xml:space="preserve"> </w:t>
      </w:r>
      <w:r w:rsidRPr="00CB7900">
        <w:rPr>
          <w:rStyle w:val="StyleBoldUnderline"/>
        </w:rPr>
        <w:t>the threat of</w:t>
      </w:r>
      <w:r w:rsidRPr="00CB7900">
        <w:t xml:space="preserve"> </w:t>
      </w:r>
      <w:r w:rsidRPr="00CB7900">
        <w:rPr>
          <w:rStyle w:val="StyleBoldUnderline"/>
        </w:rPr>
        <w:t>global warming</w:t>
      </w:r>
      <w:r w:rsidRPr="00CB7900">
        <w:t xml:space="preserve"> </w:t>
      </w:r>
      <w:r w:rsidRPr="00CB7900">
        <w:rPr>
          <w:rStyle w:val="StyleBoldUnderline"/>
        </w:rPr>
        <w:t>to the stability of the climate upon which all earthly life depends</w:t>
      </w:r>
      <w:r w:rsidRPr="00CB7900">
        <w:t xml:space="preserve">. Scientists worldwide have been observing the gathering of this threat for three decades now, and </w:t>
      </w:r>
      <w:r w:rsidRPr="00CB7900">
        <w:rPr>
          <w:rStyle w:val="StyleBoldUnderline"/>
        </w:rPr>
        <w:t>what was once a mere possibility has passed through probability to near certainty</w:t>
      </w:r>
      <w:r w:rsidRPr="00CB7900">
        <w:t>.  Indeed not one of more than 900 articles on climate change published in refereed scientific journals from 1993 to 2003 doubted that anthropogenic warming is occurring. “</w:t>
      </w:r>
      <w:r w:rsidRPr="00CB7900">
        <w:rPr>
          <w:rStyle w:val="StyleBoldUnderline"/>
        </w:rPr>
        <w:t>In legitimate scientific circles</w:t>
      </w:r>
      <w:r w:rsidRPr="00CB7900">
        <w:t xml:space="preserve">,” writes Elizabeth </w:t>
      </w:r>
      <w:proofErr w:type="spellStart"/>
      <w:r w:rsidRPr="00CB7900">
        <w:t>Kolbert</w:t>
      </w:r>
      <w:proofErr w:type="spellEnd"/>
      <w:r w:rsidRPr="00CB7900">
        <w:t>, “</w:t>
      </w:r>
      <w:r w:rsidRPr="00CB7900">
        <w:rPr>
          <w:rStyle w:val="StyleBoldUnderline"/>
        </w:rPr>
        <w:t>it is virtually impossible to find evidence of disagreement over the fundamentals of global warming</w:t>
      </w:r>
      <w:r w:rsidRPr="00CB7900">
        <w:t>.” Evidence from a vast international scientific monitoring effort accumulates almost weekly, as this sample of newspaper reports shows: an international panel predicts “</w:t>
      </w:r>
      <w:r w:rsidRPr="00CB7900">
        <w:rPr>
          <w:rStyle w:val="StyleBoldUnderline"/>
        </w:rPr>
        <w:t>brutal droughts, floods and violent storms across the planet over the next century”; climate change could “literally alter ocean currents, wipe away huge portions of Alpine Snowcaps and aid the spread of cholera and malaria</w:t>
      </w:r>
      <w:r w:rsidRPr="00CB7900">
        <w:t>”; “glaciers in the Antarctic and in Greenland are melting much faster than expected, and…worldwide, plants are blooming several days earlier than a decade ago”; “</w:t>
      </w:r>
      <w:r w:rsidRPr="00CB7900">
        <w:rPr>
          <w:rStyle w:val="StyleBoldUnderline"/>
        </w:rPr>
        <w:t>rising sea temperatures have been accompanied by a significant global increase in the most destructive hurricanes</w:t>
      </w:r>
      <w:r w:rsidRPr="00CB7900">
        <w:t xml:space="preserve">”;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w:t>
      </w:r>
      <w:proofErr w:type="spellStart"/>
      <w:r w:rsidRPr="00CB7900">
        <w:t>Metuq</w:t>
      </w:r>
      <w:proofErr w:type="spellEnd"/>
      <w:r w:rsidRPr="00CB7900">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CB7900">
        <w:rPr>
          <w:rStyle w:val="StyleBoldUnderline"/>
        </w:rPr>
        <w:t>we are</w:t>
      </w:r>
      <w:r w:rsidRPr="00CB7900">
        <w:t xml:space="preserve"> thus </w:t>
      </w:r>
      <w:r w:rsidRPr="00CB7900">
        <w:rPr>
          <w:rStyle w:val="StyleBoldUnderline"/>
        </w:rPr>
        <w:t>in for</w:t>
      </w:r>
      <w:r w:rsidRPr="00CB7900">
        <w:t xml:space="preserve"> significant </w:t>
      </w:r>
      <w:r w:rsidRPr="00CB7900">
        <w:rPr>
          <w:rStyle w:val="StyleBoldUnderline"/>
        </w:rPr>
        <w:t>global warming;</w:t>
      </w:r>
      <w:r w:rsidRPr="00CB7900">
        <w:t xml:space="preserve"> the </w:t>
      </w:r>
      <w:r w:rsidRPr="00CB7900">
        <w:rPr>
          <w:rStyle w:val="StyleBoldUnderline"/>
        </w:rPr>
        <w:t>only debate is how</w:t>
      </w:r>
      <w:r w:rsidRPr="00CB7900">
        <w:t xml:space="preserve"> much and </w:t>
      </w:r>
      <w:r w:rsidRPr="00CB7900">
        <w:rPr>
          <w:rStyle w:val="StyleBoldUnderline"/>
        </w:rPr>
        <w:t>how serious the effects will be</w:t>
      </w:r>
      <w:r w:rsidRPr="00CB7900">
        <w:t xml:space="preserve">. As the newspaper stories </w:t>
      </w:r>
      <w:r w:rsidRPr="00CB7900">
        <w:lastRenderedPageBreak/>
        <w:t xml:space="preserve">quoted above show, </w:t>
      </w:r>
      <w:r w:rsidRPr="00CB7900">
        <w:rPr>
          <w:rStyle w:val="StyleBoldUnderline"/>
        </w:rPr>
        <w:t>we are already experiencing</w:t>
      </w:r>
      <w:r w:rsidRPr="00CB7900">
        <w:t xml:space="preserve"> the </w:t>
      </w:r>
      <w:r w:rsidRPr="00CB7900">
        <w:rPr>
          <w:rStyle w:val="StyleBoldUnderline"/>
        </w:rPr>
        <w:t>effects</w:t>
      </w:r>
      <w:r w:rsidRPr="00CB7900">
        <w:t xml:space="preserve"> of 1-2 degree warming in more violent storms, spread of disease, mass die offs of plants and animals, species extinction,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w:t>
      </w:r>
      <w:proofErr w:type="spellStart"/>
      <w:r w:rsidRPr="00CB7900">
        <w:t>thermohaline</w:t>
      </w:r>
      <w:proofErr w:type="spellEnd"/>
      <w:r w:rsidRPr="00CB7900">
        <w:t xml:space="preserve"> circulation that keeps the winter weather in Europe far warmer than its latitude would otherwise allow. Economist William Cline once estimated the damage </w:t>
      </w:r>
      <w:r w:rsidRPr="00CB7900">
        <w:rPr>
          <w:rStyle w:val="StyleBoldUnderline"/>
        </w:rPr>
        <w:t>to the United States</w:t>
      </w:r>
      <w:r w:rsidRPr="00CB7900">
        <w:t xml:space="preserve"> alone from moderate levels of warming at 1-6 percent of GDP annually; </w:t>
      </w:r>
      <w:r w:rsidRPr="00CB7900">
        <w:rPr>
          <w:rStyle w:val="StyleBoldUnderline"/>
        </w:rPr>
        <w:t>severe warming could cost 13-26 percent of GDP</w:t>
      </w:r>
      <w:r w:rsidRPr="00CB7900">
        <w:t xml:space="preserve">. But the </w:t>
      </w:r>
      <w:r w:rsidRPr="00CB7900">
        <w:rPr>
          <w:rStyle w:val="StyleBoldUnderline"/>
        </w:rPr>
        <w:t>most frightening scenario is</w:t>
      </w:r>
      <w:r w:rsidRPr="00CB7900">
        <w:t xml:space="preserve"> </w:t>
      </w:r>
      <w:r w:rsidRPr="00CB7900">
        <w:rPr>
          <w:rStyle w:val="StyleBoldUnderline"/>
        </w:rPr>
        <w:t>runaway greenhouse warming, based on positive feedback from the buildup of water vapor</w:t>
      </w:r>
      <w:r w:rsidRPr="00CB7900">
        <w:t xml:space="preserve">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CB7900">
        <w:t>Hoffert</w:t>
      </w:r>
      <w:proofErr w:type="spellEnd"/>
      <w:r w:rsidRPr="00CB7900">
        <w:t xml:space="preserve"> of New York University, “we’re just going to burn everything up; we’re going to </w:t>
      </w:r>
      <w:proofErr w:type="spellStart"/>
      <w:r w:rsidRPr="00CB7900">
        <w:t>het</w:t>
      </w:r>
      <w:proofErr w:type="spellEnd"/>
      <w:r w:rsidRPr="00CB7900">
        <w:t xml:space="preserve"> the atmosphere to the temperature it was in the Cretaceous when there were crocodiles at the poles, and then everything will collapse.” During the Cold War, astronomer Carl Sagan popularized a theory of nuclear winter to describe how a thermonuclear war between the </w:t>
      </w:r>
      <w:proofErr w:type="spellStart"/>
      <w:r w:rsidRPr="00CB7900">
        <w:t>Untied</w:t>
      </w:r>
      <w:proofErr w:type="spellEnd"/>
      <w:r w:rsidRPr="00CB7900">
        <w:t xml:space="preserve"> States and the Soviet Union would not only destroy both countries but possible end life on this planet. Global warming is the post-Cold War era’s equivalent of nuclear winter at least as serious and considerably better supported scientifically. Over the long run </w:t>
      </w:r>
      <w:r w:rsidRPr="00CB7900">
        <w:rPr>
          <w:rStyle w:val="StyleBoldUnderline"/>
        </w:rPr>
        <w:t>it puts dangers form terrorism and traditional military challenges to shame</w:t>
      </w:r>
      <w:r w:rsidRPr="00CB7900">
        <w:t xml:space="preserve">. </w:t>
      </w:r>
      <w:r w:rsidRPr="00CB7900">
        <w:rPr>
          <w:rStyle w:val="StyleBoldUnderline"/>
        </w:rPr>
        <w:t>It is a threat</w:t>
      </w:r>
      <w:r w:rsidRPr="00CB7900">
        <w:t xml:space="preserve"> not only </w:t>
      </w:r>
      <w:r w:rsidRPr="00CB7900">
        <w:rPr>
          <w:rStyle w:val="StyleBoldUnderline"/>
        </w:rPr>
        <w:t>to the security</w:t>
      </w:r>
      <w:r w:rsidRPr="00CB7900">
        <w:t xml:space="preserve"> </w:t>
      </w:r>
      <w:r w:rsidRPr="00CB7900">
        <w:rPr>
          <w:rStyle w:val="StyleBoldUnderline"/>
        </w:rPr>
        <w:t>and prosperity to the United States</w:t>
      </w:r>
      <w:r w:rsidRPr="00CB7900">
        <w:t xml:space="preserve">, but potentially </w:t>
      </w:r>
      <w:r w:rsidRPr="00CB7900">
        <w:rPr>
          <w:rStyle w:val="StyleBoldUnderline"/>
        </w:rPr>
        <w:t xml:space="preserve">to the continued existence of life on this planet.  </w:t>
      </w:r>
    </w:p>
    <w:p w:rsidR="00711351" w:rsidRPr="00CB7900" w:rsidRDefault="00711351" w:rsidP="00711351"/>
    <w:p w:rsidR="00711351" w:rsidRPr="00CB7900" w:rsidRDefault="00711351" w:rsidP="00711351"/>
    <w:p w:rsidR="00711351" w:rsidRPr="00CB7900" w:rsidRDefault="00711351" w:rsidP="004557DD">
      <w:pPr>
        <w:pStyle w:val="Heading1"/>
      </w:pPr>
      <w:r w:rsidRPr="00CB7900">
        <w:lastRenderedPageBreak/>
        <w:t>2nc – impact run</w:t>
      </w:r>
    </w:p>
    <w:p w:rsidR="00711351" w:rsidRPr="00CB7900" w:rsidRDefault="00711351" w:rsidP="00711351">
      <w:pPr>
        <w:pStyle w:val="Heading4"/>
        <w:rPr>
          <w:rFonts w:cs="Times New Roman"/>
        </w:rPr>
      </w:pPr>
      <w:r w:rsidRPr="00CB7900">
        <w:rPr>
          <w:rFonts w:cs="Times New Roman"/>
        </w:rPr>
        <w:t xml:space="preserve">Global warming leads to insecurity &amp; threatens long-term peace – outweighs the </w:t>
      </w:r>
      <w:proofErr w:type="spellStart"/>
      <w:r w:rsidRPr="00CB7900">
        <w:rPr>
          <w:rFonts w:cs="Times New Roman"/>
        </w:rPr>
        <w:t>aff</w:t>
      </w:r>
      <w:proofErr w:type="spellEnd"/>
    </w:p>
    <w:p w:rsidR="00711351" w:rsidRPr="00CB7900" w:rsidRDefault="00711351" w:rsidP="00711351">
      <w:pPr>
        <w:rPr>
          <w:rStyle w:val="StyleStyleBold12pt"/>
        </w:rPr>
      </w:pPr>
      <w:r w:rsidRPr="00CB7900">
        <w:rPr>
          <w:rStyle w:val="StyleStyleBold12pt"/>
        </w:rPr>
        <w:t>Graves, Politics Reporter, 13</w:t>
      </w:r>
    </w:p>
    <w:p w:rsidR="00711351" w:rsidRPr="00CD431C" w:rsidRDefault="00711351" w:rsidP="00711351">
      <w:pPr>
        <w:rPr>
          <w:rStyle w:val="StyleStyleBold12pt"/>
          <w:b w:val="0"/>
        </w:rPr>
      </w:pPr>
      <w:r w:rsidRPr="00CD431C">
        <w:rPr>
          <w:rStyle w:val="StyleStyleBold12pt"/>
          <w:b w:val="0"/>
        </w:rPr>
        <w:t xml:space="preserve">[Lucia, 3/11/13, Huffington Post, “Top U.S. Admiral: Climate Change Biggest Threat,” </w:t>
      </w:r>
      <w:hyperlink r:id="rId39" w:history="1">
        <w:r w:rsidRPr="00CD431C">
          <w:rPr>
            <w:rStyle w:val="Hyperlink"/>
            <w:b/>
            <w:sz w:val="26"/>
          </w:rPr>
          <w:t>http://www.huffingtonpost.com/2013/03/11/climate-change_n_2855007.html</w:t>
        </w:r>
      </w:hyperlink>
      <w:r w:rsidRPr="00CD431C">
        <w:rPr>
          <w:rStyle w:val="StyleStyleBold12pt"/>
          <w:b w:val="0"/>
        </w:rPr>
        <w:t>, accessed 7/10/13, MC]</w:t>
      </w:r>
    </w:p>
    <w:p w:rsidR="00711351" w:rsidRPr="00CB7900" w:rsidRDefault="00711351" w:rsidP="00711351">
      <w:r w:rsidRPr="00CB7900">
        <w:rPr>
          <w:rStyle w:val="StyleBoldUnderline"/>
        </w:rPr>
        <w:t>Despite renewed threats from nuclear North Korea</w:t>
      </w:r>
      <w:r w:rsidRPr="00CB7900">
        <w:t xml:space="preserve">, </w:t>
      </w:r>
      <w:r w:rsidRPr="00CB7900">
        <w:rPr>
          <w:rStyle w:val="StyleBoldUnderline"/>
        </w:rPr>
        <w:t>missile stockpiling in China</w:t>
      </w:r>
      <w:r w:rsidRPr="00CB7900">
        <w:t xml:space="preserve"> and a standoff between China and Japan over a small string of islands, the </w:t>
      </w:r>
      <w:r w:rsidRPr="00CB7900">
        <w:rPr>
          <w:rStyle w:val="StyleBoldUnderline"/>
        </w:rPr>
        <w:t>head of the U.S. Navy’s Pacific fleet has declared the greatest threat to long-term peace in the region is climate change</w:t>
      </w:r>
      <w:r w:rsidRPr="00CB7900">
        <w:t>.</w:t>
      </w:r>
    </w:p>
    <w:p w:rsidR="00711351" w:rsidRPr="00CB7900" w:rsidRDefault="00711351" w:rsidP="00711351">
      <w:r w:rsidRPr="00CB7900">
        <w:t xml:space="preserve">Fallout from the shifting global temperature "is probably the most likely thing that is going to happen ... that </w:t>
      </w:r>
      <w:r w:rsidRPr="00CB7900">
        <w:rPr>
          <w:rStyle w:val="StyleBoldUnderline"/>
        </w:rPr>
        <w:t>will cripple the security environment, probably more likely than</w:t>
      </w:r>
      <w:r w:rsidRPr="00CB7900">
        <w:t xml:space="preserve"> the </w:t>
      </w:r>
      <w:r w:rsidRPr="00CB7900">
        <w:rPr>
          <w:rStyle w:val="StyleBoldUnderline"/>
        </w:rPr>
        <w:t>other scenarios we all often talk about</w:t>
      </w:r>
      <w:r w:rsidRPr="00CB7900">
        <w:t>," Navy Admiral Samuel J. Locklear III told the Boston Globe's Bryan Bender on Friday.</w:t>
      </w:r>
    </w:p>
    <w:p w:rsidR="00711351" w:rsidRPr="00CB7900" w:rsidRDefault="00711351" w:rsidP="00711351">
      <w:r w:rsidRPr="00CB7900">
        <w:rPr>
          <w:rStyle w:val="StyleBoldUnderline"/>
        </w:rPr>
        <w:t>This not from some liberal tree hugger, but from the man who ran the maritime part of NATO’s war against Libyan dictator Muammar Gaddafi in 2011</w:t>
      </w:r>
      <w:r w:rsidRPr="00CB7900">
        <w:t xml:space="preserve"> and has since been tasked with responding to the frequent destructive weather events in East Asia and the Pacific Ocean.</w:t>
      </w:r>
    </w:p>
    <w:p w:rsidR="00711351" w:rsidRPr="00CB7900" w:rsidRDefault="00711351" w:rsidP="00711351">
      <w:r w:rsidRPr="00CB7900">
        <w:t xml:space="preserve">"You have the real potential here </w:t>
      </w:r>
      <w:r w:rsidRPr="00CB7900">
        <w:rPr>
          <w:rStyle w:val="StyleBoldUnderline"/>
        </w:rPr>
        <w:t>in the not-too-distant future of nations displaced by rising sea level</w:t>
      </w:r>
      <w:r w:rsidRPr="00CB7900">
        <w:t>," Locklear said. "Certainly weather patterns are more severe than they have been in the past. We are on super typhoon 27 or 28 this year in the Western Pacific. The average is about 17."</w:t>
      </w:r>
    </w:p>
    <w:p w:rsidR="00711351" w:rsidRPr="00CB7900" w:rsidRDefault="00711351" w:rsidP="00711351">
      <w:r w:rsidRPr="00CB7900">
        <w:t xml:space="preserve">Locklear's comments come after the Department of Defense released a Quadrennial Defense Review in which it described the </w:t>
      </w:r>
      <w:r w:rsidRPr="00CB7900">
        <w:rPr>
          <w:rStyle w:val="StyleBoldUnderline"/>
        </w:rPr>
        <w:t>shifting global climate</w:t>
      </w:r>
      <w:r w:rsidRPr="00CB7900">
        <w:t xml:space="preserve"> as a </w:t>
      </w:r>
      <w:r w:rsidRPr="00CB7900">
        <w:rPr>
          <w:rStyle w:val="StyleBoldUnderline"/>
        </w:rPr>
        <w:t>national security threat and "accelerant of instability and conflict</w:t>
      </w:r>
      <w:r w:rsidRPr="00CB7900">
        <w:t>," placing the burden of response on militaries around the world.</w:t>
      </w:r>
    </w:p>
    <w:p w:rsidR="00711351" w:rsidRPr="00CB7900" w:rsidRDefault="00711351" w:rsidP="00711351"/>
    <w:p w:rsidR="00711351" w:rsidRPr="00CB7900" w:rsidRDefault="00711351" w:rsidP="00711351">
      <w:pPr>
        <w:pStyle w:val="Heading4"/>
        <w:rPr>
          <w:rFonts w:cs="Times New Roman"/>
        </w:rPr>
      </w:pPr>
      <w:r w:rsidRPr="00CB7900">
        <w:rPr>
          <w:rFonts w:cs="Times New Roman"/>
        </w:rPr>
        <w:t>Nuclear war does not cause extinction—global warming is the existential risk.</w:t>
      </w:r>
    </w:p>
    <w:p w:rsidR="00711351" w:rsidRPr="00CB7900" w:rsidRDefault="00711351" w:rsidP="00711351">
      <w:pPr>
        <w:rPr>
          <w:rStyle w:val="StyleStyleBold12pt"/>
        </w:rPr>
      </w:pPr>
      <w:r w:rsidRPr="00CB7900">
        <w:rPr>
          <w:rStyle w:val="StyleStyleBold12pt"/>
        </w:rPr>
        <w:t>Seitz, Harvard &amp; MIT Graduate, 6</w:t>
      </w:r>
    </w:p>
    <w:p w:rsidR="00711351" w:rsidRPr="00CD431C" w:rsidRDefault="00711351" w:rsidP="00711351">
      <w:pPr>
        <w:rPr>
          <w:rStyle w:val="StyleStyleBold12pt"/>
          <w:b w:val="0"/>
        </w:rPr>
      </w:pPr>
      <w:r w:rsidRPr="00CD431C">
        <w:rPr>
          <w:rStyle w:val="StyleStyleBold12pt"/>
          <w:b w:val="0"/>
        </w:rPr>
        <w:t>[Russell, former Presidential science advisor and keynote speaker at international science conferences, holds multiple patents, 12/20/06, “The ‘Nuclear Winter’ Meltdown,” http://adamant.typepad.com/seitz/2006/12/preherein_honor.html, accessed 7/10/13, MC]</w:t>
      </w:r>
    </w:p>
    <w:p w:rsidR="00711351" w:rsidRPr="00CB7900" w:rsidRDefault="00711351" w:rsidP="00711351">
      <w:r w:rsidRPr="00CB7900">
        <w:t xml:space="preserve">"Apocalyptic predictions require, to be taken </w:t>
      </w:r>
      <w:proofErr w:type="spellStart"/>
      <w:r w:rsidRPr="00CB7900">
        <w:t>seriously,higher</w:t>
      </w:r>
      <w:proofErr w:type="spellEnd"/>
      <w:r w:rsidRPr="00CB7900">
        <w:t xml:space="preserve"> standards of evidence than do assertions on other matters where the stakes are not as great." wrote Sagan in Foreign Affairs , Winter 1983 -84. But that "</w:t>
      </w:r>
      <w:r w:rsidRPr="00CB7900">
        <w:rPr>
          <w:rStyle w:val="StyleBoldUnderline"/>
        </w:rPr>
        <w:t xml:space="preserve">evidence" was never </w:t>
      </w:r>
      <w:proofErr w:type="spellStart"/>
      <w:r w:rsidRPr="00CB7900">
        <w:rPr>
          <w:rStyle w:val="StyleBoldUnderline"/>
        </w:rPr>
        <w:t>forthcoming</w:t>
      </w:r>
      <w:r w:rsidRPr="00CB7900">
        <w:t>.</w:t>
      </w:r>
      <w:r w:rsidRPr="00CB7900">
        <w:rPr>
          <w:rStyle w:val="StyleBoldUnderline"/>
        </w:rPr>
        <w:t>'Nuclear</w:t>
      </w:r>
      <w:proofErr w:type="spellEnd"/>
      <w:r w:rsidRPr="00CB7900">
        <w:rPr>
          <w:rStyle w:val="StyleBoldUnderline"/>
        </w:rPr>
        <w:t xml:space="preserve"> Winter' never existed outside of a computer</w:t>
      </w:r>
      <w:r w:rsidRPr="00CB7900">
        <w:t xml:space="preserve"> except as air-brushed animation commissioned by </w:t>
      </w:r>
      <w:proofErr w:type="gramStart"/>
      <w:r w:rsidRPr="00CB7900">
        <w:t>the a</w:t>
      </w:r>
      <w:proofErr w:type="gramEnd"/>
      <w:r w:rsidRPr="00CB7900">
        <w:t xml:space="preserve"> PR firm - Porter </w:t>
      </w:r>
      <w:proofErr w:type="spellStart"/>
      <w:r w:rsidRPr="00CB7900">
        <w:t>Novelli</w:t>
      </w:r>
      <w:proofErr w:type="spellEnd"/>
      <w:r w:rsidRPr="00CB7900">
        <w:t xml:space="preserve"> Inc. Yet </w:t>
      </w:r>
      <w:r w:rsidRPr="00CB7900">
        <w:rPr>
          <w:rStyle w:val="StyleBoldUnderline"/>
        </w:rPr>
        <w:t xml:space="preserve">Sagan predicted "the extinction of the human </w:t>
      </w:r>
      <w:proofErr w:type="gramStart"/>
      <w:r w:rsidRPr="00CB7900">
        <w:rPr>
          <w:rStyle w:val="StyleBoldUnderline"/>
        </w:rPr>
        <w:t>species</w:t>
      </w:r>
      <w:r w:rsidRPr="00CB7900">
        <w:t xml:space="preserve"> "</w:t>
      </w:r>
      <w:proofErr w:type="gramEnd"/>
      <w:r w:rsidRPr="00CB7900">
        <w:t xml:space="preserve"> as temperatures plummeted 35 degrees C and the world froze in the aftermath of a nuclear holocaust.  Last year, Sagan's cohort tried to reanimate the ghost </w:t>
      </w:r>
      <w:proofErr w:type="gramStart"/>
      <w:r w:rsidRPr="00CB7900">
        <w:t>in a machine anti-nuclear activists</w:t>
      </w:r>
      <w:proofErr w:type="gramEnd"/>
      <w:r w:rsidRPr="00CB7900">
        <w:t xml:space="preserve"> invoked in the depths of the Cold War, by re-running equally arbitrary scenarios on a modern interactive Global Circulation Model. But the Cold War is history in more ways than one. It is a credit to post-</w:t>
      </w:r>
      <w:r w:rsidRPr="00CB7900">
        <w:rPr>
          <w:rStyle w:val="StyleBoldUnderline"/>
        </w:rPr>
        <w:t>modern computer climate simulations</w:t>
      </w:r>
      <w:r w:rsidRPr="00CB7900">
        <w:t xml:space="preserve"> that they </w:t>
      </w:r>
      <w:r w:rsidRPr="00CB7900">
        <w:rPr>
          <w:rStyle w:val="StyleBoldUnderline"/>
        </w:rPr>
        <w:t xml:space="preserve">do not reproduce the </w:t>
      </w:r>
      <w:proofErr w:type="gramStart"/>
      <w:r w:rsidRPr="00CB7900">
        <w:rPr>
          <w:rStyle w:val="StyleBoldUnderline"/>
        </w:rPr>
        <w:t>apocalyptic  results</w:t>
      </w:r>
      <w:proofErr w:type="gramEnd"/>
      <w:r w:rsidRPr="00CB7900">
        <w:t xml:space="preserve"> </w:t>
      </w:r>
      <w:r w:rsidRPr="00CB7900">
        <w:rPr>
          <w:rStyle w:val="StyleBoldUnderline"/>
        </w:rPr>
        <w:t>of what Sagan</w:t>
      </w:r>
      <w:r w:rsidRPr="00CB7900">
        <w:t xml:space="preserve"> oxymoronically </w:t>
      </w:r>
      <w:r w:rsidRPr="00CB7900">
        <w:rPr>
          <w:rStyle w:val="StyleBoldUnderline"/>
        </w:rPr>
        <w:t>termed "a sophisticated one dimensional model</w:t>
      </w:r>
      <w:r w:rsidRPr="00CB7900">
        <w:t>."</w:t>
      </w:r>
    </w:p>
    <w:p w:rsidR="00711351" w:rsidRPr="00CB7900" w:rsidRDefault="00711351" w:rsidP="00711351">
      <w:r w:rsidRPr="00CB7900">
        <w:t xml:space="preserve">The subzero 'baseline case' has melted down into a tepid 1.3 degrees of average cooling- grey skies do not a </w:t>
      </w:r>
      <w:proofErr w:type="spellStart"/>
      <w:r w:rsidRPr="00CB7900">
        <w:t>Ragnarok</w:t>
      </w:r>
      <w:proofErr w:type="spellEnd"/>
      <w:r w:rsidRPr="00CB7900">
        <w:t xml:space="preserve"> </w:t>
      </w:r>
      <w:proofErr w:type="gramStart"/>
      <w:r w:rsidRPr="00CB7900">
        <w:t>make .</w:t>
      </w:r>
      <w:proofErr w:type="gramEnd"/>
      <w:r w:rsidRPr="00CB7900">
        <w:t xml:space="preserve"> What remains is just not the stuff that End of the World myths </w:t>
      </w:r>
      <w:proofErr w:type="gramStart"/>
      <w:r w:rsidRPr="00CB7900">
        <w:t>are</w:t>
      </w:r>
      <w:proofErr w:type="gramEnd"/>
      <w:r w:rsidRPr="00CB7900">
        <w:t xml:space="preserve"> made of.</w:t>
      </w:r>
    </w:p>
    <w:p w:rsidR="00711351" w:rsidRPr="00CB7900" w:rsidRDefault="00711351" w:rsidP="00711351"/>
    <w:p w:rsidR="00711351" w:rsidRPr="00CB7900" w:rsidRDefault="00711351" w:rsidP="00711351">
      <w:pPr>
        <w:pStyle w:val="Heading4"/>
        <w:rPr>
          <w:rFonts w:cs="Times New Roman"/>
        </w:rPr>
      </w:pPr>
      <w:r w:rsidRPr="00CB7900">
        <w:rPr>
          <w:rFonts w:cs="Times New Roman"/>
        </w:rPr>
        <w:lastRenderedPageBreak/>
        <w:t>Emissions cause ocean acidification—result is extinction.</w:t>
      </w:r>
    </w:p>
    <w:p w:rsidR="00711351" w:rsidRPr="00CB7900" w:rsidRDefault="00711351" w:rsidP="00711351">
      <w:r w:rsidRPr="00CB7900">
        <w:rPr>
          <w:rStyle w:val="StyleStyleBold12pt"/>
        </w:rPr>
        <w:t xml:space="preserve">Parry, Senior Writer for </w:t>
      </w:r>
      <w:proofErr w:type="spellStart"/>
      <w:r w:rsidRPr="00CB7900">
        <w:rPr>
          <w:rStyle w:val="StyleStyleBold12pt"/>
        </w:rPr>
        <w:t>LiveScience</w:t>
      </w:r>
      <w:proofErr w:type="spellEnd"/>
      <w:r w:rsidRPr="00CB7900">
        <w:rPr>
          <w:rStyle w:val="StyleStyleBold12pt"/>
        </w:rPr>
        <w:t>, 12</w:t>
      </w:r>
      <w:r w:rsidRPr="00CB7900">
        <w:t xml:space="preserve"> </w:t>
      </w:r>
    </w:p>
    <w:p w:rsidR="00711351" w:rsidRPr="00CD431C" w:rsidRDefault="00711351" w:rsidP="00711351">
      <w:pPr>
        <w:rPr>
          <w:rStyle w:val="StyleStyleBold12pt"/>
          <w:b w:val="0"/>
        </w:rPr>
      </w:pPr>
      <w:r w:rsidRPr="00CD431C">
        <w:rPr>
          <w:rStyle w:val="StyleStyleBold12pt"/>
          <w:b w:val="0"/>
        </w:rPr>
        <w:t xml:space="preserve">[Wynne, 3/2/2012, Live Science, “Oceans Turning Acidic Faster than Past 300 Million Years,” </w:t>
      </w:r>
      <w:hyperlink r:id="rId40" w:history="1">
        <w:r w:rsidRPr="00CD431C">
          <w:rPr>
            <w:rStyle w:val="StyleStyleBold12pt"/>
            <w:b w:val="0"/>
          </w:rPr>
          <w:t>http://www.livescience.com/18786-ocean-acidification-extinction.html</w:t>
        </w:r>
      </w:hyperlink>
      <w:r w:rsidRPr="00CD431C">
        <w:rPr>
          <w:rStyle w:val="StyleStyleBold12pt"/>
          <w:b w:val="0"/>
        </w:rPr>
        <w:t>, accessed 7/10/13, MC]</w:t>
      </w:r>
    </w:p>
    <w:p w:rsidR="00711351" w:rsidRPr="00CB7900" w:rsidRDefault="00711351" w:rsidP="00711351">
      <w:r w:rsidRPr="00CB7900">
        <w:t xml:space="preserve">The </w:t>
      </w:r>
      <w:r w:rsidRPr="00CB7900">
        <w:rPr>
          <w:rStyle w:val="StyleBoldUnderline"/>
        </w:rPr>
        <w:t>oceans are becoming more acidic faster than they have in the past 300 million years</w:t>
      </w:r>
      <w:r w:rsidRPr="00CB7900">
        <w:t xml:space="preserve">, a period that includes four mass extinctions, researchers have found. </w:t>
      </w:r>
    </w:p>
    <w:p w:rsidR="00711351" w:rsidRPr="00CB7900" w:rsidRDefault="00711351" w:rsidP="00711351">
      <w:r w:rsidRPr="00CB7900">
        <w:t xml:space="preserve">Then, as is happening now, </w:t>
      </w:r>
      <w:r w:rsidRPr="00CB7900">
        <w:rPr>
          <w:rStyle w:val="StyleBoldUnderline"/>
        </w:rPr>
        <w:t>increases in carbon dioxide in the atmosphere</w:t>
      </w:r>
      <w:r w:rsidRPr="00CB7900">
        <w:t xml:space="preserve"> warmed the planet and </w:t>
      </w:r>
      <w:r w:rsidRPr="00CB7900">
        <w:rPr>
          <w:rStyle w:val="StyleBoldUnderline"/>
        </w:rPr>
        <w:t>made the oceans more acidic</w:t>
      </w:r>
      <w:r w:rsidRPr="00CB7900">
        <w:t xml:space="preserve">. These </w:t>
      </w:r>
      <w:r w:rsidRPr="00CB7900">
        <w:rPr>
          <w:rStyle w:val="StyleBoldUnderline"/>
        </w:rPr>
        <w:t>changes</w:t>
      </w:r>
      <w:r w:rsidRPr="00CB7900">
        <w:t xml:space="preserve"> are </w:t>
      </w:r>
      <w:r w:rsidRPr="00CB7900">
        <w:rPr>
          <w:rStyle w:val="StyleBoldUnderline"/>
        </w:rPr>
        <w:t>associated with major shifts in climate and mass extinctions</w:t>
      </w:r>
      <w:r w:rsidRPr="00CB7900">
        <w:t xml:space="preserve">. </w:t>
      </w:r>
    </w:p>
    <w:p w:rsidR="00711351" w:rsidRPr="00CB7900" w:rsidRDefault="00711351" w:rsidP="00711351">
      <w:r w:rsidRPr="00CB7900">
        <w:t xml:space="preserve">But while past increases in the atmosphere's </w:t>
      </w:r>
      <w:r w:rsidRPr="00CB7900">
        <w:rPr>
          <w:rStyle w:val="StyleBoldUnderline"/>
        </w:rPr>
        <w:t>carbon dioxide</w:t>
      </w:r>
      <w:r w:rsidRPr="00CB7900">
        <w:t xml:space="preserve"> levels resulted from volcanoes and other natural causes, today that </w:t>
      </w:r>
      <w:r w:rsidRPr="00CB7900">
        <w:rPr>
          <w:rStyle w:val="StyleBoldUnderline"/>
        </w:rPr>
        <w:t>spike is due to human activities</w:t>
      </w:r>
      <w:r w:rsidRPr="00CB7900">
        <w:t xml:space="preserve">, the scientists note. "What we're doing today really stands out," lead researcher </w:t>
      </w:r>
      <w:proofErr w:type="spellStart"/>
      <w:r w:rsidRPr="00CB7900">
        <w:t>Bärbel</w:t>
      </w:r>
      <w:proofErr w:type="spellEnd"/>
      <w:r w:rsidRPr="00CB7900">
        <w:t xml:space="preserve"> </w:t>
      </w:r>
      <w:proofErr w:type="spellStart"/>
      <w:r w:rsidRPr="00CB7900">
        <w:t>Hönisch</w:t>
      </w:r>
      <w:proofErr w:type="spellEnd"/>
      <w:r w:rsidRPr="00CB7900">
        <w:t xml:space="preserve">, a </w:t>
      </w:r>
      <w:proofErr w:type="spellStart"/>
      <w:r w:rsidRPr="00CB7900">
        <w:t>paleoceanographer</w:t>
      </w:r>
      <w:proofErr w:type="spellEnd"/>
      <w:r w:rsidRPr="00CB7900">
        <w:t xml:space="preserve"> at Columbia University's Lamont-Doherty Earth Observatory, said in a news release. "We know that life during past ocean acidification events was not wiped out — new species evolved to replace those that died off. But </w:t>
      </w:r>
      <w:r w:rsidRPr="00CB7900">
        <w:rPr>
          <w:rStyle w:val="StyleBoldUnderline"/>
        </w:rPr>
        <w:t xml:space="preserve">if industrial carbon emissions continue at the current pace, we may lose organisms we care about — coral reefs, oysters, </w:t>
      </w:r>
      <w:proofErr w:type="gramStart"/>
      <w:r w:rsidRPr="00CB7900">
        <w:rPr>
          <w:rStyle w:val="StyleBoldUnderline"/>
        </w:rPr>
        <w:t>salmon</w:t>
      </w:r>
      <w:proofErr w:type="gramEnd"/>
      <w:r w:rsidRPr="00CB7900">
        <w:t xml:space="preserve">." [Humans Causing 6th Mass Extinction] </w:t>
      </w:r>
    </w:p>
    <w:p w:rsidR="00711351" w:rsidRPr="00CB7900" w:rsidRDefault="00711351" w:rsidP="00711351">
      <w:r w:rsidRPr="00CB7900">
        <w:rPr>
          <w:rStyle w:val="StyleBoldUnderline"/>
        </w:rPr>
        <w:t>As</w:t>
      </w:r>
      <w:r w:rsidRPr="00CB7900">
        <w:t xml:space="preserve"> the level of </w:t>
      </w:r>
      <w:r w:rsidRPr="00CB7900">
        <w:rPr>
          <w:rStyle w:val="StyleBoldUnderline"/>
        </w:rPr>
        <w:t>carbon dioxide in the atmosphere increases, oceans absorb that carbon dioxide, which turns into a carbon acid</w:t>
      </w:r>
      <w:r w:rsidRPr="00CB7900">
        <w:t xml:space="preserve">. As a result the </w:t>
      </w:r>
      <w:r w:rsidRPr="00CB7900">
        <w:rPr>
          <w:rStyle w:val="StyleBoldUnderline"/>
        </w:rPr>
        <w:t>pH</w:t>
      </w:r>
      <w:r w:rsidRPr="00CB7900">
        <w:t xml:space="preserve"> — a measure of acidity — </w:t>
      </w:r>
      <w:r w:rsidRPr="00CB7900">
        <w:rPr>
          <w:rStyle w:val="StyleBoldUnderline"/>
        </w:rPr>
        <w:t>drops</w:t>
      </w:r>
      <w:r w:rsidRPr="00CB7900">
        <w:t xml:space="preserve">, meaning the water has become more acidic. This </w:t>
      </w:r>
      <w:r w:rsidRPr="00CB7900">
        <w:rPr>
          <w:rStyle w:val="StyleBoldUnderline"/>
        </w:rPr>
        <w:t>dissolves</w:t>
      </w:r>
      <w:r w:rsidRPr="00CB7900">
        <w:t xml:space="preserve"> the </w:t>
      </w:r>
      <w:r w:rsidRPr="00CB7900">
        <w:rPr>
          <w:rStyle w:val="StyleBoldUnderline"/>
        </w:rPr>
        <w:t>carbonates needed by</w:t>
      </w:r>
      <w:r w:rsidRPr="00CB7900">
        <w:t xml:space="preserve"> some organisms, like </w:t>
      </w:r>
      <w:r w:rsidRPr="00CB7900">
        <w:rPr>
          <w:rStyle w:val="StyleBoldUnderline"/>
        </w:rPr>
        <w:t>corals, oysters or the tiny snails salmon eat</w:t>
      </w:r>
      <w:r w:rsidRPr="00CB7900">
        <w:t xml:space="preserve">. </w:t>
      </w:r>
    </w:p>
    <w:p w:rsidR="00711351" w:rsidRPr="00CB7900" w:rsidRDefault="00711351" w:rsidP="00711351">
      <w:r w:rsidRPr="00CB7900">
        <w:t xml:space="preserve">In their review, published Thursday (March 1) in the journal Science, </w:t>
      </w:r>
      <w:proofErr w:type="spellStart"/>
      <w:r w:rsidRPr="00CB7900">
        <w:t>Hönisch</w:t>
      </w:r>
      <w:proofErr w:type="spellEnd"/>
      <w:r w:rsidRPr="00CB7900">
        <w:t xml:space="preserve"> and colleagues found the closest modern parallel about 56 </w:t>
      </w:r>
      <w:proofErr w:type="spellStart"/>
      <w:r w:rsidRPr="00CB7900">
        <w:t>millions</w:t>
      </w:r>
      <w:proofErr w:type="spellEnd"/>
      <w:r w:rsidRPr="00CB7900">
        <w:t xml:space="preserve"> ago in what is called the Paleocene-Eocene Thermal Maximum, when atmospheric carbon concentrations doubled, pushing up global temperatures. </w:t>
      </w:r>
      <w:r w:rsidRPr="00CB7900">
        <w:rPr>
          <w:rStyle w:val="StyleBoldUnderline"/>
        </w:rPr>
        <w:t>Extinctions in the deep sea accompanied this shift</w:t>
      </w:r>
      <w:r w:rsidRPr="00CB7900">
        <w:t xml:space="preserve">. (The PETM occurred about 9 million years after the dinosaurs went extinct.) </w:t>
      </w:r>
    </w:p>
    <w:p w:rsidR="00711351" w:rsidRPr="00CB7900" w:rsidRDefault="00711351" w:rsidP="00711351">
      <w:r w:rsidRPr="00CB7900">
        <w:t xml:space="preserve">But, now, the ocean is acidifying at least 10 times faster than it did 56 million years ago, according to </w:t>
      </w:r>
      <w:proofErr w:type="spellStart"/>
      <w:r w:rsidRPr="00CB7900">
        <w:t>Hönisch</w:t>
      </w:r>
      <w:proofErr w:type="spellEnd"/>
      <w:r w:rsidRPr="00CB7900">
        <w:t xml:space="preserve">. </w:t>
      </w:r>
    </w:p>
    <w:p w:rsidR="00711351" w:rsidRPr="00CB7900" w:rsidRDefault="00711351" w:rsidP="00711351">
      <w:r w:rsidRPr="00CB7900">
        <w:t xml:space="preserve">Ocean acidification may also have occurred when volcanoes pumped massive amounts of carbon dioxide into the air 252 million years ago, at the end of the Permian period, and 201 million years ago, at the end of the Triassic period, they found. Both are associated with mass extinctions. </w:t>
      </w:r>
    </w:p>
    <w:p w:rsidR="00711351" w:rsidRPr="00CB7900" w:rsidRDefault="00711351" w:rsidP="00711351">
      <w:r w:rsidRPr="00CB7900">
        <w:t xml:space="preserve">"The </w:t>
      </w:r>
      <w:r w:rsidRPr="00CB7900">
        <w:rPr>
          <w:rStyle w:val="StyleBoldUnderline"/>
        </w:rPr>
        <w:t>current rate of</w:t>
      </w:r>
      <w:r w:rsidRPr="00CB7900">
        <w:t xml:space="preserve"> (mainly fossil fuel) </w:t>
      </w:r>
      <w:r w:rsidRPr="00CB7900">
        <w:rPr>
          <w:rStyle w:val="StyleBoldUnderline"/>
        </w:rPr>
        <w:t>carbon dioxide release</w:t>
      </w:r>
      <w:r w:rsidRPr="00CB7900">
        <w:t xml:space="preserve"> stands out as </w:t>
      </w:r>
      <w:r w:rsidRPr="00CB7900">
        <w:rPr>
          <w:rStyle w:val="StyleBoldUnderline"/>
        </w:rPr>
        <w:t>capable of driving a combination and magnitude of ocean geochemical changes potentially unparalleled in at least the last 300 million years of Earth history, raising the possibility that we are entering an unknown territory of marine ecosystem change</w:t>
      </w:r>
      <w:r w:rsidRPr="00CB7900">
        <w:t>," the researchers conclude in their paper.</w:t>
      </w:r>
    </w:p>
    <w:p w:rsidR="00711351" w:rsidRPr="00CB7900" w:rsidRDefault="00711351" w:rsidP="00711351"/>
    <w:p w:rsidR="00711351" w:rsidRPr="00CB7900" w:rsidRDefault="00711351" w:rsidP="004557DD">
      <w:pPr>
        <w:pStyle w:val="Heading1"/>
      </w:pPr>
      <w:r w:rsidRPr="00CB7900">
        <w:lastRenderedPageBreak/>
        <w:t>2nc – green military impact</w:t>
      </w:r>
    </w:p>
    <w:p w:rsidR="00711351" w:rsidRPr="00CB7900" w:rsidRDefault="00711351" w:rsidP="00711351">
      <w:pPr>
        <w:pStyle w:val="Heading4"/>
        <w:rPr>
          <w:rFonts w:cs="Times New Roman"/>
        </w:rPr>
      </w:pPr>
      <w:r w:rsidRPr="00CB7900">
        <w:rPr>
          <w:rFonts w:cs="Times New Roman"/>
        </w:rPr>
        <w:t xml:space="preserve">High oil prices spur renewable investment—Key to green </w:t>
      </w:r>
      <w:proofErr w:type="spellStart"/>
      <w:proofErr w:type="gramStart"/>
      <w:r w:rsidRPr="00CB7900">
        <w:rPr>
          <w:rFonts w:cs="Times New Roman"/>
        </w:rPr>
        <w:t>DoD</w:t>
      </w:r>
      <w:proofErr w:type="spellEnd"/>
      <w:proofErr w:type="gramEnd"/>
      <w:r w:rsidRPr="00CB7900">
        <w:rPr>
          <w:rFonts w:cs="Times New Roman"/>
        </w:rPr>
        <w:t>.</w:t>
      </w:r>
    </w:p>
    <w:p w:rsidR="00711351" w:rsidRPr="00CB7900" w:rsidRDefault="00711351" w:rsidP="00711351">
      <w:pPr>
        <w:rPr>
          <w:rStyle w:val="StyleStyleBold12pt"/>
        </w:rPr>
      </w:pPr>
      <w:proofErr w:type="spellStart"/>
      <w:r w:rsidRPr="00CB7900">
        <w:rPr>
          <w:rStyle w:val="StyleStyleBold12pt"/>
        </w:rPr>
        <w:t>Neader</w:t>
      </w:r>
      <w:proofErr w:type="spellEnd"/>
      <w:r w:rsidRPr="00CB7900">
        <w:rPr>
          <w:rStyle w:val="StyleStyleBold12pt"/>
        </w:rPr>
        <w:t xml:space="preserve">, National Policy Director of Roosevelt Institute, &amp; GOLDFARB, Program Director at Americans for Energy Leadership, 12 </w:t>
      </w:r>
    </w:p>
    <w:p w:rsidR="00711351" w:rsidRPr="00CD431C" w:rsidRDefault="00711351" w:rsidP="00711351">
      <w:pPr>
        <w:rPr>
          <w:rStyle w:val="StyleStyleBold12pt"/>
          <w:b w:val="0"/>
        </w:rPr>
      </w:pPr>
      <w:r w:rsidRPr="00CD431C">
        <w:rPr>
          <w:rStyle w:val="StyleStyleBold12pt"/>
          <w:b w:val="0"/>
        </w:rPr>
        <w:t xml:space="preserve">[Reese &amp; Daniel, Program Director at Americans for Energy Leadership Policy Fellow at Americans for Energy Leadership Research Assistant at Democratic Institutions Research Team, 5/7/12, “Big Idea: A Green Energy Offensive From the Department of Defense,” </w:t>
      </w:r>
      <w:hyperlink r:id="rId41" w:history="1">
        <w:r w:rsidRPr="00CD431C">
          <w:rPr>
            <w:rStyle w:val="StyleStyleBold12pt"/>
            <w:b w:val="0"/>
          </w:rPr>
          <w:t>http://www.good.is/post/big-idea-a-green-energy-offensive-from-the-department-of-defense/</w:t>
        </w:r>
      </w:hyperlink>
      <w:r w:rsidRPr="00CD431C">
        <w:rPr>
          <w:rStyle w:val="StyleStyleBold12pt"/>
          <w:b w:val="0"/>
        </w:rPr>
        <w:t>, accessed 7/10/13, MC]</w:t>
      </w:r>
    </w:p>
    <w:p w:rsidR="00711351" w:rsidRPr="00CB7900" w:rsidRDefault="00711351" w:rsidP="00711351">
      <w:r w:rsidRPr="00CB7900">
        <w:t xml:space="preserve">How much does it cost the U.S. government to protect our oil supplies? In fiscal terms, between 1976 and 2007 it cost our military $7.3 trillion to patrol the Persian Gulf with aircraft carriers. Between 2001 and 2006, while thousands of troops lost their lives in Afghanistan and Iraq, the military—much like average Americans—saw its budget squeezed </w:t>
      </w:r>
      <w:r w:rsidRPr="00CB7900">
        <w:rPr>
          <w:rStyle w:val="StyleBoldUnderline"/>
        </w:rPr>
        <w:t>as oil prices climbed</w:t>
      </w:r>
      <w:r w:rsidRPr="00CB7900">
        <w:t xml:space="preserve"> to record highs. The U.S. economy’s growth has frequently been thwarted by shocks stemming from rising oil prices.</w:t>
      </w:r>
    </w:p>
    <w:p w:rsidR="00711351" w:rsidRPr="00CB7900" w:rsidRDefault="00711351" w:rsidP="00711351">
      <w:r w:rsidRPr="00CB7900">
        <w:t>Those rising prices aren’t going away. The global economy of the 21st century is being defined by the "Rise of the Rest." Developing countries like China and India are industrializing rapidly and bringing millions of people out of poverty. The members of this new, global middle class demanding access to energy are already driving up the cost of fuel. This process makes our dependence on fossil fuels too expensive.</w:t>
      </w:r>
    </w:p>
    <w:p w:rsidR="00711351" w:rsidRPr="00CB7900" w:rsidRDefault="00711351" w:rsidP="00711351">
      <w:r w:rsidRPr="00CB7900">
        <w:rPr>
          <w:rStyle w:val="StyleBoldUnderline"/>
        </w:rPr>
        <w:t>The Department of Defense</w:t>
      </w:r>
      <w:r w:rsidRPr="00CB7900">
        <w:t xml:space="preserve"> has </w:t>
      </w:r>
      <w:r w:rsidRPr="00CB7900">
        <w:rPr>
          <w:rStyle w:val="StyleBoldUnderline"/>
        </w:rPr>
        <w:t>reacted</w:t>
      </w:r>
      <w:r w:rsidRPr="00CB7900">
        <w:t xml:space="preserve"> to this challenge </w:t>
      </w:r>
      <w:r w:rsidRPr="00CB7900">
        <w:rPr>
          <w:rStyle w:val="StyleBoldUnderline"/>
        </w:rPr>
        <w:t>by investing in renewable energy innovation</w:t>
      </w:r>
      <w:r w:rsidRPr="00CB7900">
        <w:t xml:space="preserve">.  In the face of growing costs in terms of lives and fuel, </w:t>
      </w:r>
      <w:r w:rsidRPr="00CB7900">
        <w:rPr>
          <w:rStyle w:val="StyleBoldUnderline"/>
        </w:rPr>
        <w:t>our military has developed a new approach to energy innovation that fundamentally changes the way we think about energy security.</w:t>
      </w:r>
      <w:r w:rsidRPr="00CB7900">
        <w:t xml:space="preserve"> In order </w:t>
      </w:r>
      <w:r w:rsidRPr="00CB7900">
        <w:rPr>
          <w:rStyle w:val="StyleBoldUnderline"/>
        </w:rPr>
        <w:t>to compete economically and preserve our military dominance</w:t>
      </w:r>
      <w:r w:rsidRPr="00CB7900">
        <w:t xml:space="preserve"> in the 21st century, the </w:t>
      </w:r>
      <w:r w:rsidRPr="00CB7900">
        <w:rPr>
          <w:rStyle w:val="StyleBoldUnderline"/>
        </w:rPr>
        <w:t>U.S. military is developing</w:t>
      </w:r>
      <w:r w:rsidRPr="00CB7900">
        <w:t xml:space="preserve"> technologies that promote energy ownership: </w:t>
      </w:r>
      <w:r w:rsidRPr="00CB7900">
        <w:rPr>
          <w:rStyle w:val="StyleBoldUnderline"/>
        </w:rPr>
        <w:t>energy supplies that can be controlled by the user from production to consumption</w:t>
      </w:r>
      <w:r w:rsidRPr="00CB7900">
        <w:t>.</w:t>
      </w:r>
    </w:p>
    <w:p w:rsidR="00711351" w:rsidRPr="00CB7900" w:rsidRDefault="00711351" w:rsidP="00711351">
      <w:r w:rsidRPr="00CB7900">
        <w:rPr>
          <w:rStyle w:val="StyleBoldUnderline"/>
        </w:rPr>
        <w:t xml:space="preserve">The </w:t>
      </w:r>
      <w:proofErr w:type="spellStart"/>
      <w:proofErr w:type="gramStart"/>
      <w:r w:rsidRPr="00CB7900">
        <w:rPr>
          <w:rStyle w:val="StyleBoldUnderline"/>
        </w:rPr>
        <w:t>DoD</w:t>
      </w:r>
      <w:proofErr w:type="spellEnd"/>
      <w:proofErr w:type="gramEnd"/>
      <w:r w:rsidRPr="00CB7900">
        <w:rPr>
          <w:rStyle w:val="StyleBoldUnderline"/>
        </w:rPr>
        <w:t xml:space="preserve"> is investing in technologies that can supply self-sustaining units in combat theaters, from Navy aircraft carriers to forward deployed Marine bases</w:t>
      </w:r>
      <w:r w:rsidRPr="00CB7900">
        <w:t xml:space="preserve">. A focus on distributed generation, </w:t>
      </w:r>
      <w:r w:rsidRPr="00CB7900">
        <w:rPr>
          <w:rStyle w:val="StyleBoldUnderline"/>
        </w:rPr>
        <w:t>renewable energy</w:t>
      </w:r>
      <w:r w:rsidRPr="00CB7900">
        <w:t xml:space="preserve">, and American-made technologies </w:t>
      </w:r>
      <w:r w:rsidRPr="00CB7900">
        <w:rPr>
          <w:rStyle w:val="StyleBoldUnderline"/>
        </w:rPr>
        <w:t>is becoming increasingly ingrained</w:t>
      </w:r>
      <w:r w:rsidRPr="00CB7900">
        <w:t xml:space="preserve"> </w:t>
      </w:r>
      <w:r w:rsidRPr="00CB7900">
        <w:rPr>
          <w:rStyle w:val="StyleBoldUnderline"/>
        </w:rPr>
        <w:t>in</w:t>
      </w:r>
      <w:r w:rsidRPr="00CB7900">
        <w:t xml:space="preserve"> our </w:t>
      </w:r>
      <w:r w:rsidRPr="00CB7900">
        <w:rPr>
          <w:rStyle w:val="StyleBoldUnderline"/>
        </w:rPr>
        <w:t>military’s decision-making</w:t>
      </w:r>
      <w:r w:rsidRPr="00CB7900">
        <w:t>, and needs to take a larger role.</w:t>
      </w:r>
    </w:p>
    <w:p w:rsidR="00711351" w:rsidRPr="00CB7900" w:rsidRDefault="00711351" w:rsidP="00711351">
      <w:r w:rsidRPr="00CB7900">
        <w:t xml:space="preserve">While the military’s foremost concern is operational effectiveness, a natural alignment of </w:t>
      </w:r>
      <w:r w:rsidRPr="00CB7900">
        <w:rPr>
          <w:rStyle w:val="StyleBoldUnderline"/>
        </w:rPr>
        <w:t>national security and economic interests is helping drive commercial innovation</w:t>
      </w:r>
      <w:r w:rsidRPr="00CB7900">
        <w:t xml:space="preserve"> with the potential to spur the creation of American jobs and reduce the federal deficit through a variety of avenues that should be widened </w:t>
      </w:r>
      <w:r w:rsidRPr="00CB7900">
        <w:rPr>
          <w:rStyle w:val="StyleBoldUnderline"/>
        </w:rPr>
        <w:t xml:space="preserve">as the </w:t>
      </w:r>
      <w:proofErr w:type="spellStart"/>
      <w:proofErr w:type="gramStart"/>
      <w:r w:rsidRPr="00CB7900">
        <w:rPr>
          <w:rStyle w:val="StyleBoldUnderline"/>
        </w:rPr>
        <w:t>DoD</w:t>
      </w:r>
      <w:proofErr w:type="spellEnd"/>
      <w:proofErr w:type="gramEnd"/>
      <w:r w:rsidRPr="00CB7900">
        <w:rPr>
          <w:rStyle w:val="StyleBoldUnderline"/>
        </w:rPr>
        <w:t xml:space="preserve"> doubles down on green energy</w:t>
      </w:r>
      <w:r w:rsidRPr="00CB7900">
        <w:t>.</w:t>
      </w:r>
    </w:p>
    <w:p w:rsidR="00711351" w:rsidRPr="00CB7900" w:rsidRDefault="00711351" w:rsidP="00711351"/>
    <w:p w:rsidR="00711351" w:rsidRPr="00CB7900" w:rsidRDefault="00711351" w:rsidP="00711351">
      <w:pPr>
        <w:pStyle w:val="Heading4"/>
        <w:rPr>
          <w:rFonts w:cs="Times New Roman"/>
        </w:rPr>
      </w:pPr>
      <w:proofErr w:type="gramStart"/>
      <w:r w:rsidRPr="00CB7900">
        <w:rPr>
          <w:rFonts w:cs="Times New Roman"/>
        </w:rPr>
        <w:t>Key to hegemony—laundry list of reasons.</w:t>
      </w:r>
      <w:proofErr w:type="gramEnd"/>
    </w:p>
    <w:p w:rsidR="00711351" w:rsidRPr="00CB7900" w:rsidRDefault="00711351" w:rsidP="00711351">
      <w:proofErr w:type="spellStart"/>
      <w:r w:rsidRPr="00CB7900">
        <w:rPr>
          <w:rStyle w:val="StyleStyleBold12pt"/>
        </w:rPr>
        <w:t>Sussman</w:t>
      </w:r>
      <w:proofErr w:type="spellEnd"/>
      <w:r w:rsidRPr="00CB7900">
        <w:rPr>
          <w:rStyle w:val="StyleStyleBold12pt"/>
        </w:rPr>
        <w:t>, president of strategic counseling firm, 12</w:t>
      </w:r>
      <w:r w:rsidRPr="00CB7900">
        <w:t xml:space="preserve"> </w:t>
      </w:r>
    </w:p>
    <w:p w:rsidR="00711351" w:rsidRPr="00CD431C" w:rsidRDefault="00711351" w:rsidP="00711351">
      <w:pPr>
        <w:rPr>
          <w:rStyle w:val="StyleStyleBold12pt"/>
          <w:b w:val="0"/>
        </w:rPr>
      </w:pPr>
      <w:r w:rsidRPr="00CD431C">
        <w:rPr>
          <w:rStyle w:val="StyleStyleBold12pt"/>
          <w:b w:val="0"/>
        </w:rPr>
        <w:t xml:space="preserve">[Michael, graduate of Interdisciplinary Center, </w:t>
      </w:r>
      <w:proofErr w:type="spellStart"/>
      <w:r w:rsidRPr="00CD431C">
        <w:rPr>
          <w:rStyle w:val="StyleStyleBold12pt"/>
          <w:b w:val="0"/>
        </w:rPr>
        <w:t>Herzliya</w:t>
      </w:r>
      <w:proofErr w:type="spellEnd"/>
      <w:r w:rsidRPr="00CD431C">
        <w:rPr>
          <w:rStyle w:val="StyleStyleBold12pt"/>
          <w:b w:val="0"/>
        </w:rPr>
        <w:t xml:space="preserve">, served in the office of the Critic of International Cooperation in the Canadian House of Commons He is currently the president of the strategic consulting firm Samuel </w:t>
      </w:r>
      <w:proofErr w:type="spellStart"/>
      <w:r w:rsidRPr="00CD431C">
        <w:rPr>
          <w:rStyle w:val="StyleStyleBold12pt"/>
          <w:b w:val="0"/>
        </w:rPr>
        <w:t>Sussman</w:t>
      </w:r>
      <w:proofErr w:type="spellEnd"/>
      <w:r w:rsidRPr="00CD431C">
        <w:rPr>
          <w:rStyle w:val="StyleStyleBold12pt"/>
          <w:b w:val="0"/>
        </w:rPr>
        <w:t xml:space="preserve"> Strategic Consulting Group, 2/9/12, </w:t>
      </w:r>
      <w:proofErr w:type="spellStart"/>
      <w:r w:rsidRPr="00CD431C">
        <w:rPr>
          <w:rStyle w:val="StyleStyleBold12pt"/>
          <w:b w:val="0"/>
        </w:rPr>
        <w:t>Jpost</w:t>
      </w:r>
      <w:proofErr w:type="spellEnd"/>
      <w:r w:rsidRPr="00CD431C">
        <w:rPr>
          <w:rStyle w:val="StyleStyleBold12pt"/>
          <w:b w:val="0"/>
        </w:rPr>
        <w:t xml:space="preserve">, “American military spending and oil dependency”, </w:t>
      </w:r>
      <w:r w:rsidRPr="00CD431C">
        <w:rPr>
          <w:rStyle w:val="StyleStyleBold12pt"/>
          <w:b w:val="0"/>
        </w:rPr>
        <w:lastRenderedPageBreak/>
        <w:t>http://www.jpost.com/Opinion/Op-Ed-Contributors/American-military-spending-and-oil-dependency, accessed 7/10/13, MC]</w:t>
      </w:r>
    </w:p>
    <w:p w:rsidR="00711351" w:rsidRPr="00CB7900" w:rsidRDefault="00711351" w:rsidP="00711351">
      <w:r w:rsidRPr="00CB7900">
        <w:t>***Gender modified***</w:t>
      </w:r>
    </w:p>
    <w:p w:rsidR="00711351" w:rsidRPr="00CB7900" w:rsidRDefault="00711351" w:rsidP="00711351">
      <w:r w:rsidRPr="00CB7900">
        <w:t xml:space="preserve">One of the most crucial problems facing the United States is whether it will be able to maintain its strategic interests in the Middle East. </w:t>
      </w:r>
      <w:r w:rsidRPr="00CB7900">
        <w:rPr>
          <w:rStyle w:val="StyleBoldUnderline"/>
        </w:rPr>
        <w:t>It is expected that US defense expenditures will drastically decrease in the coming six years</w:t>
      </w:r>
      <w:r w:rsidRPr="00CB7900">
        <w:t xml:space="preserve"> – official estimates are as high as eight percent, roughly $477 billion, </w:t>
      </w:r>
      <w:proofErr w:type="gramStart"/>
      <w:r w:rsidRPr="00CB7900">
        <w:t>a</w:t>
      </w:r>
      <w:proofErr w:type="gramEnd"/>
      <w:r w:rsidRPr="00CB7900">
        <w:t xml:space="preserve"> significant sum when it comes to defense. It is also </w:t>
      </w:r>
      <w:r w:rsidRPr="00CB7900">
        <w:rPr>
          <w:rStyle w:val="StyleBoldUnderline"/>
        </w:rPr>
        <w:t>projected that the US will not have the financial means</w:t>
      </w:r>
      <w:r w:rsidRPr="00CB7900">
        <w:t xml:space="preserve"> at its disposal </w:t>
      </w:r>
      <w:r w:rsidRPr="00CB7900">
        <w:rPr>
          <w:rStyle w:val="StyleBoldUnderline"/>
        </w:rPr>
        <w:t>to bolster its allies</w:t>
      </w:r>
      <w:r w:rsidRPr="00CB7900">
        <w:t xml:space="preserve">, </w:t>
      </w:r>
      <w:r w:rsidRPr="00CB7900">
        <w:rPr>
          <w:rStyle w:val="StyleBoldUnderline"/>
        </w:rPr>
        <w:t>marginalizing the potential for Marshall-Plan type subsidies</w:t>
      </w:r>
      <w:r w:rsidRPr="00CB7900">
        <w:t xml:space="preserve"> (which totaled $13 billion at the time).</w:t>
      </w:r>
    </w:p>
    <w:p w:rsidR="00711351" w:rsidRPr="00CB7900" w:rsidRDefault="00711351" w:rsidP="00711351">
      <w:r w:rsidRPr="00CB7900">
        <w:t xml:space="preserve">Since the Second World War, military might and financially aiding its allies in the Middle East have been two of the major methods used by the US to protect its interests. The reality dictated by the today’s situation is ingenuity: the </w:t>
      </w:r>
      <w:r w:rsidRPr="00CB7900">
        <w:rPr>
          <w:rStyle w:val="StyleBoldUnderline"/>
        </w:rPr>
        <w:t>US will have to be resourceful in projecting</w:t>
      </w:r>
      <w:r w:rsidRPr="00CB7900">
        <w:t xml:space="preserve"> (at least the perception of) </w:t>
      </w:r>
      <w:r w:rsidRPr="00CB7900">
        <w:rPr>
          <w:rStyle w:val="StyleBoldUnderline"/>
        </w:rPr>
        <w:t>its power</w:t>
      </w:r>
      <w:r w:rsidRPr="00CB7900">
        <w:t xml:space="preserve">, </w:t>
      </w:r>
      <w:r w:rsidRPr="00CB7900">
        <w:rPr>
          <w:rStyle w:val="StyleBoldUnderline"/>
        </w:rPr>
        <w:t>and</w:t>
      </w:r>
      <w:r w:rsidRPr="00CB7900">
        <w:t xml:space="preserve"> find new ways of </w:t>
      </w:r>
      <w:r w:rsidRPr="00CB7900">
        <w:rPr>
          <w:rStyle w:val="StyleBoldUnderline"/>
        </w:rPr>
        <w:t>supporting its allies</w:t>
      </w:r>
      <w:r w:rsidRPr="00CB7900">
        <w:t xml:space="preserve">. But even that will not be enough. </w:t>
      </w:r>
      <w:r w:rsidRPr="00CB7900">
        <w:rPr>
          <w:rStyle w:val="StyleBoldUnderline"/>
        </w:rPr>
        <w:t>To mitigate the problem to a manageable level the US must reduce its dependence on oil.</w:t>
      </w:r>
    </w:p>
    <w:p w:rsidR="00711351" w:rsidRPr="00CB7900" w:rsidRDefault="00711351" w:rsidP="00711351">
      <w:r w:rsidRPr="00CB7900">
        <w:t>It is important to clarify what the expected reduction in US military spending means for US military capabilities.</w:t>
      </w:r>
    </w:p>
    <w:p w:rsidR="00711351" w:rsidRPr="00CB7900" w:rsidRDefault="00711351" w:rsidP="00711351">
      <w:r w:rsidRPr="00CB7900">
        <w:t>The US is currently the strongest military in the world; its capabilities are exponentially greater than those of any other military in the world. That reality is unlikely to change in the near future, even with the proposed spending cuts.</w:t>
      </w:r>
    </w:p>
    <w:p w:rsidR="00711351" w:rsidRPr="00CB7900" w:rsidRDefault="00711351" w:rsidP="00711351">
      <w:proofErr w:type="gramStart"/>
      <w:r w:rsidRPr="00CB7900">
        <w:t>US military spending accounts for over 43% of global military expenditures.</w:t>
      </w:r>
      <w:proofErr w:type="gramEnd"/>
      <w:r w:rsidRPr="00CB7900">
        <w:t xml:space="preserve"> The magnitude of that sum becomes realizable when compared to China, which ranks second with 7.3%, and Russia, which ranks third with 3.6%. US military superiority is also evident in the amount of military equipment at its disposal. The US currently possesses 11 aircraft carriers, whereas the rest of the world only has eight (China is building one, but it is not expected to be completed until 2015).</w:t>
      </w:r>
    </w:p>
    <w:p w:rsidR="00711351" w:rsidRPr="00CB7900" w:rsidRDefault="00711351" w:rsidP="00711351">
      <w:pPr>
        <w:rPr>
          <w:rStyle w:val="StyleBoldUnderline"/>
        </w:rPr>
      </w:pPr>
      <w:r w:rsidRPr="00CB7900">
        <w:rPr>
          <w:rStyle w:val="StyleBoldUnderline"/>
        </w:rPr>
        <w:t xml:space="preserve">What the spending cuts will do, however, is limit the ability of the US to achieve its objectives in the Middle East; the [power] </w:t>
      </w:r>
      <w:r w:rsidRPr="00CB7900">
        <w:t>manpower</w:t>
      </w:r>
      <w:r w:rsidRPr="00CB7900">
        <w:rPr>
          <w:rStyle w:val="StyleBoldUnderline"/>
        </w:rPr>
        <w:t xml:space="preserve"> and machinery to conduct such operations will no longer be available</w:t>
      </w:r>
      <w:r w:rsidRPr="00CB7900">
        <w:t xml:space="preserve">. For instance, </w:t>
      </w:r>
      <w:r w:rsidRPr="00CB7900">
        <w:rPr>
          <w:rStyle w:val="StyleBoldUnderline"/>
        </w:rPr>
        <w:t>even if the US maintains the largest air force in the world, it will not have the [power</w:t>
      </w:r>
      <w:r w:rsidRPr="00CB7900">
        <w:t xml:space="preserve">] manpower </w:t>
      </w:r>
      <w:r w:rsidRPr="00CB7900">
        <w:rPr>
          <w:rStyle w:val="StyleBoldUnderline"/>
        </w:rPr>
        <w:t>to conduct the number of operations that it did in the past.</w:t>
      </w:r>
    </w:p>
    <w:p w:rsidR="00711351" w:rsidRPr="00CB7900" w:rsidRDefault="00711351" w:rsidP="00711351">
      <w:r w:rsidRPr="00CB7900">
        <w:t xml:space="preserve">In recent years, the US has implemented defense policies aimed at countering the problem, including greater focus on intelligence, </w:t>
      </w:r>
      <w:proofErr w:type="gramStart"/>
      <w:r w:rsidRPr="00CB7900">
        <w:t>special forces</w:t>
      </w:r>
      <w:proofErr w:type="gramEnd"/>
      <w:r w:rsidRPr="00CB7900">
        <w:t xml:space="preserve"> units and network-centric warfare. These options are less costly than all-out war; however, they are not able to fully substitute for conventional standing forces.</w:t>
      </w:r>
    </w:p>
    <w:p w:rsidR="00711351" w:rsidRPr="00CB7900" w:rsidRDefault="00711351" w:rsidP="00711351">
      <w:r w:rsidRPr="00CB7900">
        <w:t>An additional factor is that while aircraft carriers and a well-trained army require time, expertise and capital to develop, and spy rings and anti-missile technology are less costly, it is therefore easier for the US’s adversaries to counter these measures with their own spy rings and anti-missile defense technology.</w:t>
      </w:r>
    </w:p>
    <w:p w:rsidR="00711351" w:rsidRPr="00CB7900" w:rsidRDefault="00711351" w:rsidP="00711351">
      <w:r w:rsidRPr="00CB7900">
        <w:t xml:space="preserve">It is well known that </w:t>
      </w:r>
      <w:r w:rsidRPr="00CB7900">
        <w:rPr>
          <w:rStyle w:val="StyleBoldUnderline"/>
        </w:rPr>
        <w:t>the reason the Middle East is of</w:t>
      </w:r>
      <w:r w:rsidRPr="00CB7900">
        <w:t xml:space="preserve"> particular </w:t>
      </w:r>
      <w:r w:rsidRPr="00CB7900">
        <w:rPr>
          <w:rStyle w:val="StyleBoldUnderline"/>
        </w:rPr>
        <w:t>importance to the US is oil</w:t>
      </w:r>
      <w:r w:rsidRPr="00CB7900">
        <w:t xml:space="preserve">. The </w:t>
      </w:r>
      <w:r w:rsidRPr="00CB7900">
        <w:rPr>
          <w:rStyle w:val="StyleBoldUnderline"/>
        </w:rPr>
        <w:t>US consumes</w:t>
      </w:r>
      <w:r w:rsidRPr="00CB7900">
        <w:t xml:space="preserve"> about </w:t>
      </w:r>
      <w:r w:rsidRPr="00CB7900">
        <w:rPr>
          <w:rStyle w:val="StyleBoldUnderline"/>
        </w:rPr>
        <w:t>25% of all of the crude oil produced in the</w:t>
      </w:r>
      <w:r w:rsidRPr="00CB7900">
        <w:t xml:space="preserve"> </w:t>
      </w:r>
      <w:r w:rsidRPr="00CB7900">
        <w:rPr>
          <w:rStyle w:val="StyleBoldUnderline"/>
        </w:rPr>
        <w:t>world</w:t>
      </w:r>
      <w:r w:rsidRPr="00CB7900">
        <w:t xml:space="preserve">, while producing less than 9%. A large percentage of US imports </w:t>
      </w:r>
      <w:proofErr w:type="gramStart"/>
      <w:r w:rsidRPr="00CB7900">
        <w:t>comes</w:t>
      </w:r>
      <w:proofErr w:type="gramEnd"/>
      <w:r w:rsidRPr="00CB7900">
        <w:t xml:space="preserve"> from Middle Eastern countries, not to mention the fact that 60% of the world’s known oil resources are in the Middle East. Oil may be only a commodity, but it is the commodity that fuels US society, from transporting foods and manufactured goods across the country to powering industries to transporting civilians to work.</w:t>
      </w:r>
    </w:p>
    <w:p w:rsidR="00711351" w:rsidRPr="00CB7900" w:rsidRDefault="00711351" w:rsidP="00711351">
      <w:r w:rsidRPr="00CB7900">
        <w:t xml:space="preserve">At the recent </w:t>
      </w:r>
      <w:proofErr w:type="spellStart"/>
      <w:r w:rsidRPr="00CB7900">
        <w:t>Herzliya</w:t>
      </w:r>
      <w:proofErr w:type="spellEnd"/>
      <w:r w:rsidRPr="00CB7900">
        <w:t xml:space="preserve"> Conference former </w:t>
      </w:r>
      <w:r w:rsidRPr="00CB7900">
        <w:rPr>
          <w:rStyle w:val="StyleBoldUnderline"/>
        </w:rPr>
        <w:t>CIA director</w:t>
      </w:r>
      <w:r w:rsidRPr="00CB7900">
        <w:t xml:space="preserve"> James Woolsey </w:t>
      </w:r>
      <w:r w:rsidRPr="00CB7900">
        <w:rPr>
          <w:rStyle w:val="StyleBoldUnderline"/>
        </w:rPr>
        <w:t>advocated decreased dependency on oil</w:t>
      </w:r>
      <w:r w:rsidRPr="00CB7900">
        <w:t xml:space="preserve">. That can be </w:t>
      </w:r>
      <w:r w:rsidRPr="00CB7900">
        <w:rPr>
          <w:rStyle w:val="StyleBoldUnderline"/>
        </w:rPr>
        <w:t>achieved by the use of alternative fuels</w:t>
      </w:r>
      <w:r w:rsidRPr="00CB7900">
        <w:t>, including natural gas. For example, today in Brazil, cars are fueled by ethanol fuel produced from sugarcane. The view that the US should decrease its reliance on foreign oil is not a new one but given the economic downturn it is of even more importance.</w:t>
      </w:r>
    </w:p>
    <w:p w:rsidR="00711351" w:rsidRPr="00CB7900" w:rsidRDefault="00711351" w:rsidP="00711351">
      <w:pPr>
        <w:rPr>
          <w:rStyle w:val="StyleBoldUnderline"/>
        </w:rPr>
      </w:pPr>
      <w:r w:rsidRPr="00CB7900">
        <w:rPr>
          <w:rStyle w:val="StyleBoldUnderline"/>
        </w:rPr>
        <w:lastRenderedPageBreak/>
        <w:t>America’s policies in the Middle East</w:t>
      </w:r>
      <w:r w:rsidRPr="00CB7900">
        <w:t xml:space="preserve"> in the last half century have often been </w:t>
      </w:r>
      <w:r w:rsidRPr="00CB7900">
        <w:rPr>
          <w:rStyle w:val="StyleBoldUnderline"/>
        </w:rPr>
        <w:t>skewed by the fact that it is beholden to the oil producing regimes</w:t>
      </w:r>
      <w:r w:rsidRPr="00CB7900">
        <w:t xml:space="preserve">. </w:t>
      </w:r>
      <w:r w:rsidRPr="00CB7900">
        <w:rPr>
          <w:rStyle w:val="StyleBoldUnderline"/>
        </w:rPr>
        <w:t>Through</w:t>
      </w:r>
      <w:r w:rsidRPr="00CB7900">
        <w:t xml:space="preserve"> incremental </w:t>
      </w:r>
      <w:r w:rsidRPr="00CB7900">
        <w:rPr>
          <w:rStyle w:val="StyleBoldUnderline"/>
        </w:rPr>
        <w:t>decreases in foreign aid and defense spending, coupled with investment in alternative energy technology the US can reach a point where it need no longer rely on some of these local regimes and where it can pursue its true self interest and policies.</w:t>
      </w:r>
    </w:p>
    <w:p w:rsidR="00711351" w:rsidRPr="00CB7900" w:rsidRDefault="00711351" w:rsidP="00711351">
      <w:r w:rsidRPr="00CB7900">
        <w:t>The money saved on US defense expenditures in the region could be put toward placing its military in other regions. For instances, the US plans to expand its operations in Asia. This will be very difficult to achieve given the defense cuts and its many commitments around the world.</w:t>
      </w:r>
    </w:p>
    <w:p w:rsidR="00711351" w:rsidRPr="00CB7900" w:rsidRDefault="00711351" w:rsidP="00711351">
      <w:pPr>
        <w:rPr>
          <w:rStyle w:val="StyleBoldUnderline"/>
        </w:rPr>
      </w:pPr>
      <w:r w:rsidRPr="00CB7900">
        <w:t xml:space="preserve">It </w:t>
      </w:r>
      <w:r w:rsidRPr="00CB7900">
        <w:rPr>
          <w:rStyle w:val="StyleBoldUnderline"/>
        </w:rPr>
        <w:t>would also deliver a blow to the oil producing regimes that supply the US, and which are also among the greatest violators of human rights and sponsors of terrorism. Without money coming from oil producing countries, Islamist terrorists will suffer a major setback.</w:t>
      </w:r>
    </w:p>
    <w:p w:rsidR="00711351" w:rsidRPr="00CB7900" w:rsidRDefault="00711351" w:rsidP="00711351">
      <w:r w:rsidRPr="00CB7900">
        <w:t xml:space="preserve">As an additional benefit, some of the </w:t>
      </w:r>
      <w:r w:rsidRPr="00CB7900">
        <w:rPr>
          <w:rStyle w:val="StyleBoldUnderline"/>
        </w:rPr>
        <w:t>money saved can go towards strengthening manufacturing and US industry</w:t>
      </w:r>
      <w:r w:rsidRPr="00CB7900">
        <w:t xml:space="preserve">. With government support, as well as a large domestic market, the </w:t>
      </w:r>
      <w:r w:rsidRPr="00CB7900">
        <w:rPr>
          <w:rStyle w:val="StyleBoldUnderline"/>
        </w:rPr>
        <w:t>alternative energy industry can become a booming industry in the US</w:t>
      </w:r>
      <w:r w:rsidRPr="00CB7900">
        <w:t xml:space="preserve"> – helping to </w:t>
      </w:r>
      <w:r w:rsidRPr="00CB7900">
        <w:rPr>
          <w:rStyle w:val="StyleBoldUnderline"/>
        </w:rPr>
        <w:t>strengthen its economy</w:t>
      </w:r>
      <w:r w:rsidRPr="00CB7900">
        <w:t xml:space="preserve">. By </w:t>
      </w:r>
      <w:r w:rsidRPr="00CB7900">
        <w:rPr>
          <w:rStyle w:val="StyleBoldUnderline"/>
        </w:rPr>
        <w:t>decreasing dependency on the oil producing regimes in the Middle East the US will be freer to focus on other core strategic issues, such as increased Iranian influence, democratization and maintaining security and stability in the region</w:t>
      </w:r>
      <w:r w:rsidRPr="00CB7900">
        <w:t>.</w:t>
      </w:r>
    </w:p>
    <w:p w:rsidR="00711351" w:rsidRPr="00CB7900" w:rsidRDefault="00711351" w:rsidP="00711351">
      <w:r w:rsidRPr="00CB7900">
        <w:t xml:space="preserve">The US faces a problem of defense cuts and maintaining its interests. </w:t>
      </w:r>
      <w:r w:rsidRPr="00CB7900">
        <w:rPr>
          <w:rStyle w:val="StyleBoldUnderline"/>
        </w:rPr>
        <w:t>Alternative fuels are ready to be utilized</w:t>
      </w:r>
      <w:r w:rsidRPr="00CB7900">
        <w:t>. The defense spending problem can be eliminated.</w:t>
      </w:r>
    </w:p>
    <w:p w:rsidR="00711351" w:rsidRPr="00CB7900" w:rsidRDefault="00711351" w:rsidP="00711351">
      <w:r w:rsidRPr="00CB7900">
        <w:rPr>
          <w:rStyle w:val="StyleBoldUnderline"/>
        </w:rPr>
        <w:t>Americans should ask themselves why these solutions are not being implemented</w:t>
      </w:r>
      <w:r w:rsidRPr="00CB7900">
        <w:t>.</w:t>
      </w:r>
    </w:p>
    <w:p w:rsidR="00711351" w:rsidRPr="00CB7900" w:rsidRDefault="00711351" w:rsidP="00711351"/>
    <w:p w:rsidR="00711351" w:rsidRPr="00CB7900" w:rsidRDefault="00711351" w:rsidP="004557DD">
      <w:pPr>
        <w:pStyle w:val="Heading1"/>
      </w:pPr>
      <w:r w:rsidRPr="00CB7900">
        <w:lastRenderedPageBreak/>
        <w:t>2nc – turns offshore drilling</w:t>
      </w:r>
    </w:p>
    <w:p w:rsidR="00711351" w:rsidRPr="00CB7900" w:rsidRDefault="00711351" w:rsidP="00711351"/>
    <w:p w:rsidR="00711351" w:rsidRPr="00CB7900" w:rsidRDefault="00711351" w:rsidP="00711351">
      <w:pPr>
        <w:pStyle w:val="Heading4"/>
        <w:rPr>
          <w:rFonts w:cs="Times New Roman"/>
        </w:rPr>
      </w:pPr>
      <w:r w:rsidRPr="00CB7900">
        <w:rPr>
          <w:rFonts w:cs="Times New Roman"/>
        </w:rPr>
        <w:t>Warming causes extreme storms—destroys their offshore drilling infrastructure</w:t>
      </w:r>
    </w:p>
    <w:p w:rsidR="00711351" w:rsidRPr="00CB7900" w:rsidRDefault="00711351" w:rsidP="00711351">
      <w:pPr>
        <w:rPr>
          <w:rStyle w:val="StyleStyleBold12pt"/>
        </w:rPr>
      </w:pPr>
      <w:r w:rsidRPr="00CB7900">
        <w:rPr>
          <w:rStyle w:val="StyleStyleBold12pt"/>
        </w:rPr>
        <w:t xml:space="preserve">NWF, conservation organization, 11 </w:t>
      </w:r>
    </w:p>
    <w:p w:rsidR="00711351" w:rsidRPr="00CD431C" w:rsidRDefault="00711351" w:rsidP="00711351">
      <w:pPr>
        <w:rPr>
          <w:rStyle w:val="StyleStyleBold12pt"/>
          <w:b w:val="0"/>
        </w:rPr>
      </w:pPr>
      <w:r w:rsidRPr="00CD431C">
        <w:rPr>
          <w:rStyle w:val="StyleStyleBold12pt"/>
          <w:b w:val="0"/>
        </w:rPr>
        <w:t xml:space="preserve">(National Wildlife Federation, largest member-supported conservation organization. “Most Extreme Weather and U.S. Energy Infrastructure” </w:t>
      </w:r>
      <w:hyperlink r:id="rId42" w:history="1">
        <w:r w:rsidRPr="00CD431C">
          <w:rPr>
            <w:rStyle w:val="StyleStyleBold12pt"/>
            <w:b w:val="0"/>
          </w:rPr>
          <w:t>http://www.nwf.org/~/media/PDFs/Global-Warming/Extreme-Weather/Final_NWF_EnergyInfrastructureReport_4-8-11.ashx</w:t>
        </w:r>
      </w:hyperlink>
      <w:r w:rsidRPr="00CD431C">
        <w:rPr>
          <w:rStyle w:val="StyleStyleBold12pt"/>
          <w:b w:val="0"/>
        </w:rPr>
        <w:t>, accessed 7/8/13, MC)</w:t>
      </w:r>
    </w:p>
    <w:p w:rsidR="00711351" w:rsidRPr="00CB7900" w:rsidRDefault="00711351" w:rsidP="00711351">
      <w:pPr>
        <w:rPr>
          <w:rStyle w:val="StyleStyleBold12pt"/>
          <w:b w:val="0"/>
        </w:rPr>
      </w:pPr>
    </w:p>
    <w:p w:rsidR="00711351" w:rsidRPr="00CB7900" w:rsidRDefault="00711351" w:rsidP="00711351">
      <w:pPr>
        <w:rPr>
          <w:rStyle w:val="StyleBoldUnderline"/>
        </w:rPr>
      </w:pPr>
      <w:r w:rsidRPr="00CB7900">
        <w:t>The</w:t>
      </w:r>
      <w:r w:rsidRPr="00CB7900">
        <w:rPr>
          <w:rStyle w:val="StyleBoldUnderline"/>
        </w:rPr>
        <w:t xml:space="preserve"> destructive potential of tropical storms in the North Atlantic has increased by about 50 percent since the 1970s</w:t>
      </w:r>
      <w:r w:rsidRPr="00CB7900">
        <w:t xml:space="preserve">. 10 This increase, which primarily reflects longer storm lifetimes and greater storm intensities, is correlated with an increase of 0.9 to 1.3°F in sea-surface temperatures in the main development area for tropical storms in the North Atlantic. 11 </w:t>
      </w:r>
      <w:r w:rsidRPr="00CB7900">
        <w:rPr>
          <w:rStyle w:val="StyleBoldUnderline"/>
        </w:rPr>
        <w:t xml:space="preserve">If carbon pollution continues </w:t>
      </w:r>
      <w:r w:rsidRPr="00CB7900">
        <w:t>unabated over the next century</w:t>
      </w:r>
      <w:r w:rsidRPr="00CB7900">
        <w:rPr>
          <w:rStyle w:val="StyleBoldUnderline"/>
        </w:rPr>
        <w:t>, tropical sea surface temperatures could increase another 3°</w:t>
      </w:r>
      <w:r w:rsidRPr="00CB7900">
        <w:t xml:space="preserve">F —– </w:t>
      </w:r>
      <w:r w:rsidRPr="00CB7900">
        <w:rPr>
          <w:rStyle w:val="StyleBoldUnderline"/>
        </w:rPr>
        <w:t xml:space="preserve">three times </w:t>
      </w:r>
      <w:r w:rsidRPr="00CB7900">
        <w:t>the</w:t>
      </w:r>
      <w:r w:rsidRPr="00CB7900">
        <w:rPr>
          <w:rStyle w:val="StyleBoldUnderline"/>
        </w:rPr>
        <w:t xml:space="preserve"> warming to date. </w:t>
      </w:r>
      <w:r w:rsidRPr="00CB7900">
        <w:t>12 If this happens</w:t>
      </w:r>
      <w:r w:rsidRPr="00CB7900">
        <w:rPr>
          <w:rStyle w:val="StyleBoldUnderline"/>
        </w:rPr>
        <w:t xml:space="preserve">, tropical storms are likely to have wind speeds that are </w:t>
      </w:r>
      <w:r w:rsidRPr="00CB7900">
        <w:t>2 to</w:t>
      </w:r>
      <w:r w:rsidRPr="00CB7900">
        <w:rPr>
          <w:rStyle w:val="StyleBoldUnderline"/>
        </w:rPr>
        <w:t xml:space="preserve"> 13 percent greater —– enough to bump a hurricane up to the next more severe category —– and to have </w:t>
      </w:r>
      <w:r w:rsidRPr="00CB7900">
        <w:t>10 to</w:t>
      </w:r>
      <w:r w:rsidRPr="00CB7900">
        <w:rPr>
          <w:rStyle w:val="StyleBoldUnderline"/>
        </w:rPr>
        <w:t xml:space="preserve"> 31 percent more precipitation.  </w:t>
      </w:r>
    </w:p>
    <w:p w:rsidR="00711351" w:rsidRPr="00CB7900" w:rsidRDefault="00711351" w:rsidP="00711351">
      <w:pPr>
        <w:rPr>
          <w:b/>
          <w:iCs/>
          <w:u w:val="single"/>
          <w:bdr w:val="single" w:sz="2" w:space="0" w:color="auto"/>
        </w:rPr>
      </w:pPr>
      <w:r w:rsidRPr="00CB7900">
        <w:rPr>
          <w:rStyle w:val="StyleBoldUnderline"/>
        </w:rPr>
        <w:t xml:space="preserve">Rising sea level </w:t>
      </w:r>
      <w:r w:rsidRPr="00CB7900">
        <w:t>will</w:t>
      </w:r>
      <w:r w:rsidRPr="00CB7900">
        <w:rPr>
          <w:rStyle w:val="StyleBoldUnderline"/>
        </w:rPr>
        <w:t xml:space="preserve"> </w:t>
      </w:r>
      <w:r w:rsidRPr="00CB7900">
        <w:t>further</w:t>
      </w:r>
      <w:r w:rsidRPr="00CB7900">
        <w:rPr>
          <w:rStyle w:val="StyleBoldUnderline"/>
        </w:rPr>
        <w:t xml:space="preserve"> compound </w:t>
      </w:r>
      <w:r w:rsidRPr="00CB7900">
        <w:t>the</w:t>
      </w:r>
      <w:r w:rsidRPr="00CB7900">
        <w:rPr>
          <w:rStyle w:val="StyleBoldUnderline"/>
        </w:rPr>
        <w:t xml:space="preserve"> risk to coastal communities from hurricanes</w:t>
      </w:r>
      <w:r w:rsidRPr="00CB7900">
        <w:t xml:space="preserve">. </w:t>
      </w:r>
      <w:r w:rsidRPr="00CB7900">
        <w:rPr>
          <w:rStyle w:val="StyleBoldUnderline"/>
        </w:rPr>
        <w:t xml:space="preserve">If the world follows higher emissions </w:t>
      </w:r>
      <w:r w:rsidRPr="00CB7900">
        <w:t>scenarios</w:t>
      </w:r>
      <w:r w:rsidRPr="00CB7900">
        <w:rPr>
          <w:rStyle w:val="StyleBoldUnderline"/>
        </w:rPr>
        <w:t xml:space="preserve">, sea level </w:t>
      </w:r>
      <w:r w:rsidRPr="00CB7900">
        <w:t>is</w:t>
      </w:r>
      <w:r w:rsidRPr="00CB7900">
        <w:rPr>
          <w:rStyle w:val="StyleBoldUnderline"/>
        </w:rPr>
        <w:t xml:space="preserve"> expected to rise </w:t>
      </w:r>
      <w:r w:rsidRPr="00CB7900">
        <w:t xml:space="preserve">by 3 to 4 feet by 2100. 14 To put this in perspective, a two-foot rise in sea level would mean regular inundation for 2,200 miles of major roads and 900 miles of railroads in Maryland, Virginia, North Carolina and the District of Columbia. 15 When a tropical storm hits, higher sea-level translates into bigger storm surges that can cause flooding further inland. In addition, the </w:t>
      </w:r>
      <w:r w:rsidRPr="00CB7900">
        <w:rPr>
          <w:rStyle w:val="StyleBoldUnderline"/>
        </w:rPr>
        <w:t xml:space="preserve">heights of </w:t>
      </w:r>
      <w:r w:rsidRPr="00CB7900">
        <w:t>big</w:t>
      </w:r>
      <w:r w:rsidRPr="00CB7900">
        <w:rPr>
          <w:rStyle w:val="StyleBoldUnderline"/>
        </w:rPr>
        <w:t xml:space="preserve"> waves</w:t>
      </w:r>
      <w:r w:rsidRPr="00CB7900">
        <w:t xml:space="preserve"> —– those higher than about 10 feet that are likely to be present during strong storms </w:t>
      </w:r>
      <w:r w:rsidRPr="00CB7900">
        <w:rPr>
          <w:rStyle w:val="StyleBoldUnderline"/>
        </w:rPr>
        <w:t xml:space="preserve">—– have already increased by 20 percent </w:t>
      </w:r>
      <w:r w:rsidRPr="00CB7900">
        <w:t>along the eastern United States during hurricane season</w:t>
      </w:r>
      <w:r w:rsidRPr="00CB7900">
        <w:rPr>
          <w:rStyle w:val="StyleBoldUnderline"/>
        </w:rPr>
        <w:t xml:space="preserve"> since the late 1970s, </w:t>
      </w:r>
      <w:r w:rsidRPr="00CB7900">
        <w:t>16</w:t>
      </w:r>
      <w:r w:rsidRPr="00CB7900">
        <w:rPr>
          <w:rStyle w:val="StyleBoldUnderline"/>
        </w:rPr>
        <w:t xml:space="preserve"> a trend that is likely to continue and pose challenges for offshore infrastructure.</w:t>
      </w:r>
    </w:p>
    <w:p w:rsidR="00711351" w:rsidRPr="00CB7900" w:rsidRDefault="00711351" w:rsidP="00711351"/>
    <w:p w:rsidR="00711351" w:rsidRPr="00CB7900" w:rsidRDefault="00711351" w:rsidP="004557DD">
      <w:pPr>
        <w:pStyle w:val="Heading1"/>
      </w:pPr>
      <w:r w:rsidRPr="00CB7900">
        <w:lastRenderedPageBreak/>
        <w:t>2nc – high prices key</w:t>
      </w:r>
    </w:p>
    <w:p w:rsidR="00711351" w:rsidRPr="00CB7900" w:rsidRDefault="00711351" w:rsidP="00711351"/>
    <w:p w:rsidR="00711351" w:rsidRPr="00CB7900" w:rsidRDefault="00711351" w:rsidP="00711351">
      <w:pPr>
        <w:pStyle w:val="Heading4"/>
        <w:rPr>
          <w:rFonts w:cs="Times New Roman"/>
        </w:rPr>
      </w:pPr>
      <w:r w:rsidRPr="00CB7900">
        <w:rPr>
          <w:rFonts w:cs="Times New Roman"/>
        </w:rPr>
        <w:t>Low oil prices kill investment in renewable energy; empirics prove.</w:t>
      </w:r>
    </w:p>
    <w:p w:rsidR="00CD431C" w:rsidRDefault="00711351" w:rsidP="00711351">
      <w:pPr>
        <w:widowControl w:val="0"/>
        <w:autoSpaceDE w:val="0"/>
        <w:autoSpaceDN w:val="0"/>
        <w:adjustRightInd w:val="0"/>
        <w:rPr>
          <w:b/>
        </w:rPr>
      </w:pPr>
      <w:proofErr w:type="spellStart"/>
      <w:r w:rsidRPr="00CB7900">
        <w:rPr>
          <w:rStyle w:val="StyleStyleBold12pt"/>
        </w:rPr>
        <w:t>Bullis</w:t>
      </w:r>
      <w:proofErr w:type="spellEnd"/>
      <w:r w:rsidRPr="00CB7900">
        <w:rPr>
          <w:rStyle w:val="StyleStyleBold12pt"/>
        </w:rPr>
        <w:t>, MIT Technology Review senior editor, 12</w:t>
      </w:r>
      <w:r w:rsidRPr="00CB7900">
        <w:rPr>
          <w:b/>
        </w:rPr>
        <w:t xml:space="preserve"> </w:t>
      </w:r>
    </w:p>
    <w:p w:rsidR="00711351" w:rsidRPr="00CD431C" w:rsidRDefault="00711351" w:rsidP="00711351">
      <w:pPr>
        <w:widowControl w:val="0"/>
        <w:autoSpaceDE w:val="0"/>
        <w:autoSpaceDN w:val="0"/>
        <w:adjustRightInd w:val="0"/>
        <w:rPr>
          <w:b/>
          <w:sz w:val="16"/>
          <w:szCs w:val="16"/>
        </w:rPr>
      </w:pPr>
      <w:r w:rsidRPr="00CD431C">
        <w:rPr>
          <w:rStyle w:val="StyleStyleBold12pt"/>
          <w:b w:val="0"/>
        </w:rPr>
        <w:t xml:space="preserve">(Kevin </w:t>
      </w:r>
      <w:proofErr w:type="spellStart"/>
      <w:r w:rsidRPr="00CD431C">
        <w:rPr>
          <w:rStyle w:val="StyleStyleBold12pt"/>
          <w:b w:val="0"/>
        </w:rPr>
        <w:t>Bullis</w:t>
      </w:r>
      <w:proofErr w:type="spellEnd"/>
      <w:r w:rsidRPr="00CD431C">
        <w:rPr>
          <w:rStyle w:val="StyleStyleBold12pt"/>
          <w:b w:val="0"/>
        </w:rPr>
        <w:t>, senior editor of MIT Technology Review for 7 years, awarded a Jefferson Fellowship, articles widely cited by Wall Street Journal and NPR, 6/26/12, MIT Technology Review, “Could New Oil Production Cause Oil Prices—And Energy Innovation—To Collapse?” http://m.technologyreview.com/blog/energy/27966/, accessed 6/19/13, MC)</w:t>
      </w:r>
    </w:p>
    <w:p w:rsidR="00711351" w:rsidRPr="00CB7900" w:rsidRDefault="00711351" w:rsidP="00711351">
      <w:pPr>
        <w:widowControl w:val="0"/>
        <w:autoSpaceDE w:val="0"/>
        <w:autoSpaceDN w:val="0"/>
        <w:adjustRightInd w:val="0"/>
      </w:pPr>
      <w:r w:rsidRPr="00CB7900">
        <w:t xml:space="preserve">A new report out of </w:t>
      </w:r>
      <w:r w:rsidRPr="00CB7900">
        <w:rPr>
          <w:rStyle w:val="StyleBoldUnderline"/>
        </w:rPr>
        <w:t>Harvard suggests that a boom in oil exploration and production</w:t>
      </w:r>
      <w:r w:rsidRPr="00CB7900">
        <w:t>—driven by a surge of investment starting in 2003—</w:t>
      </w:r>
      <w:r w:rsidRPr="00CB7900">
        <w:rPr>
          <w:rStyle w:val="StyleBoldUnderline"/>
        </w:rPr>
        <w:t>might lead to a sharp drop in oil prices</w:t>
      </w:r>
      <w:r w:rsidRPr="00CB7900">
        <w:t xml:space="preserve">. If that happens, could </w:t>
      </w:r>
      <w:r w:rsidRPr="00CB7900">
        <w:rPr>
          <w:rStyle w:val="StyleBoldUnderline"/>
        </w:rPr>
        <w:t>that kill development of alternatives to oil, as</w:t>
      </w:r>
      <w:r w:rsidRPr="00CB7900">
        <w:t xml:space="preserve"> happened </w:t>
      </w:r>
      <w:r w:rsidRPr="00CB7900">
        <w:rPr>
          <w:rStyle w:val="StyleBoldUnderline"/>
        </w:rPr>
        <w:t>when oil prices hit bottom in the</w:t>
      </w:r>
      <w:r w:rsidRPr="00CB7900">
        <w:t xml:space="preserve"> 19</w:t>
      </w:r>
      <w:r w:rsidRPr="00CB7900">
        <w:rPr>
          <w:rStyle w:val="StyleBoldUnderline"/>
        </w:rPr>
        <w:t>90s</w:t>
      </w:r>
      <w:r w:rsidRPr="00CB7900">
        <w:t xml:space="preserve">? Will </w:t>
      </w:r>
      <w:r w:rsidRPr="00CB7900">
        <w:rPr>
          <w:rStyle w:val="StyleBoldUnderline"/>
        </w:rPr>
        <w:t>solar panels, electric cars, and advanced biofuels fade from view</w:t>
      </w:r>
      <w:r w:rsidRPr="00CB7900">
        <w:t xml:space="preserve">? </w:t>
      </w:r>
    </w:p>
    <w:p w:rsidR="00711351" w:rsidRPr="00CB7900" w:rsidRDefault="00711351" w:rsidP="00711351">
      <w:pPr>
        <w:widowControl w:val="0"/>
        <w:autoSpaceDE w:val="0"/>
        <w:autoSpaceDN w:val="0"/>
        <w:adjustRightInd w:val="0"/>
      </w:pPr>
      <w:r w:rsidRPr="00CB7900">
        <w:rPr>
          <w:rStyle w:val="StyleBoldUnderline"/>
        </w:rPr>
        <w:t>Three decades ago, high oil prices spurred investment in alternatives</w:t>
      </w:r>
      <w:r w:rsidRPr="00CB7900">
        <w:t xml:space="preserve">. But by the time oil prices had bottomed-out in the 1990s, much of that research had been abandoned, and promising technologies didn’t come to market or weren’t made cheap enough to catch on widely. </w:t>
      </w:r>
      <w:r w:rsidRPr="00CB7900">
        <w:rPr>
          <w:rStyle w:val="StyleBoldUnderline"/>
        </w:rPr>
        <w:t xml:space="preserve">With the surge in oil prices in recent years, </w:t>
      </w:r>
      <w:r w:rsidRPr="00CB7900">
        <w:t>much of that</w:t>
      </w:r>
      <w:r w:rsidRPr="00CB7900">
        <w:rPr>
          <w:rStyle w:val="StyleBoldUnderline"/>
        </w:rPr>
        <w:t xml:space="preserve"> research has been taken up again</w:t>
      </w:r>
      <w:r w:rsidRPr="00CB7900">
        <w:t xml:space="preserve">, and the trends look good. </w:t>
      </w:r>
      <w:r w:rsidRPr="00CB7900">
        <w:rPr>
          <w:rStyle w:val="StyleBoldUnderline"/>
        </w:rPr>
        <w:t>Solar</w:t>
      </w:r>
      <w:r w:rsidRPr="00CB7900">
        <w:t xml:space="preserve"> power is </w:t>
      </w:r>
      <w:r w:rsidRPr="00CB7900">
        <w:rPr>
          <w:rStyle w:val="StyleBoldUnderline"/>
        </w:rPr>
        <w:t xml:space="preserve">approaching the cost of </w:t>
      </w:r>
      <w:r w:rsidRPr="00CB7900">
        <w:t>conventional</w:t>
      </w:r>
      <w:r w:rsidRPr="00CB7900">
        <w:rPr>
          <w:rStyle w:val="StyleBoldUnderline"/>
        </w:rPr>
        <w:t xml:space="preserve"> fossil-fuel power</w:t>
      </w:r>
      <w:r w:rsidRPr="00CB7900">
        <w:t xml:space="preserve">, and advanced </w:t>
      </w:r>
      <w:r w:rsidRPr="00CB7900">
        <w:rPr>
          <w:rStyle w:val="StyleBoldUnderline"/>
        </w:rPr>
        <w:t>biofuels seem on the cusp of becoming commercial reality</w:t>
      </w:r>
      <w:r w:rsidRPr="00CB7900">
        <w:t xml:space="preserve">. As new energy startups proliferated, many alternative energy researchers and companies waved away suggestions that </w:t>
      </w:r>
      <w:r w:rsidRPr="00CB7900">
        <w:rPr>
          <w:rStyle w:val="StyleBoldUnderline"/>
        </w:rPr>
        <w:t>oil</w:t>
      </w:r>
      <w:r w:rsidRPr="00CB7900">
        <w:t xml:space="preserve"> might </w:t>
      </w:r>
      <w:r w:rsidRPr="00CB7900">
        <w:rPr>
          <w:rStyle w:val="StyleBoldUnderline"/>
        </w:rPr>
        <w:t>plummet</w:t>
      </w:r>
      <w:r w:rsidRPr="00CB7900">
        <w:t xml:space="preserve"> again, causing these technologies to be abandoned once again. The conventional wisdom has been that high demand from fast-growing economies will keep oil prices high enough to drive innovation. And concern about climate change will lead to a price on carbon that will drive new technologies even if oil prices drop. </w:t>
      </w:r>
    </w:p>
    <w:p w:rsidR="00711351" w:rsidRPr="00CB7900" w:rsidRDefault="00711351" w:rsidP="00711351">
      <w:pPr>
        <w:widowControl w:val="0"/>
        <w:autoSpaceDE w:val="0"/>
        <w:autoSpaceDN w:val="0"/>
        <w:adjustRightInd w:val="0"/>
      </w:pPr>
      <w:r w:rsidRPr="00CB7900">
        <w:t xml:space="preserve">But interest in climate change seems to have waned, and efforts to put a price on carbon dioxide emissions have failed in the U.S. and most of the rest of the world. </w:t>
      </w:r>
      <w:r w:rsidRPr="00CB7900">
        <w:rPr>
          <w:rStyle w:val="StyleBoldUnderline"/>
        </w:rPr>
        <w:t>If oil prices also drop due to overproduction</w:t>
      </w:r>
      <w:r w:rsidRPr="00CB7900">
        <w:t xml:space="preserve">, as the report suggests, </w:t>
      </w:r>
      <w:r w:rsidRPr="00CB7900">
        <w:rPr>
          <w:rStyle w:val="StyleBoldUnderline"/>
        </w:rPr>
        <w:t>what could that mean for technologies such as electric cars, advanced internal combustion engines, and renewable electricity sources, such as solar power</w:t>
      </w:r>
      <w:r w:rsidRPr="00CB7900">
        <w:t xml:space="preserve">? </w:t>
      </w:r>
    </w:p>
    <w:p w:rsidR="00711351" w:rsidRPr="00CB7900" w:rsidRDefault="00711351" w:rsidP="00711351">
      <w:pPr>
        <w:widowControl w:val="0"/>
        <w:autoSpaceDE w:val="0"/>
        <w:autoSpaceDN w:val="0"/>
        <w:adjustRightInd w:val="0"/>
      </w:pPr>
      <w:r w:rsidRPr="00CB7900">
        <w:t xml:space="preserve">Taking solar power first, things are a bit different now than in the 1970s, at least in the United States. The oil crisis spurred investment in solar power in part because oil was used to generate a substantial amount of electricity in the United States. Now the U.S. hardly uses oil at all for generating electricity, and installing solar panels doesn’t do anything to decrease oil consumption. Some people don’t know that, and support solar as a way of reducing oil consumption—their support could fade with high oil prices. Such public support is critical for the solar industry now, since it relies heavily on subsidies. More importantly, while the U.S. doesn’t use oil for electricity, much of the rest of the world does. At current oil prices, </w:t>
      </w:r>
      <w:r w:rsidRPr="00CB7900">
        <w:rPr>
          <w:rStyle w:val="StyleBoldUnderline"/>
        </w:rPr>
        <w:t>solar power is cheaper than electricity from diesel generators</w:t>
      </w:r>
      <w:r w:rsidRPr="00CB7900">
        <w:t xml:space="preserve">, and that’s creating </w:t>
      </w:r>
      <w:proofErr w:type="gramStart"/>
      <w:r w:rsidRPr="00CB7900">
        <w:t>a new markets</w:t>
      </w:r>
      <w:proofErr w:type="gramEnd"/>
      <w:r w:rsidRPr="00CB7900">
        <w:t xml:space="preserve"> for solar panels. A </w:t>
      </w:r>
      <w:r w:rsidRPr="00CB7900">
        <w:rPr>
          <w:rStyle w:val="StyleBoldUnderline"/>
        </w:rPr>
        <w:t>drop in oil prices could hurt the solar industry</w:t>
      </w:r>
      <w:r w:rsidRPr="00CB7900">
        <w:t xml:space="preserve">. </w:t>
      </w:r>
    </w:p>
    <w:p w:rsidR="00711351" w:rsidRPr="00CB7900" w:rsidRDefault="00711351" w:rsidP="00711351">
      <w:pPr>
        <w:widowControl w:val="0"/>
        <w:autoSpaceDE w:val="0"/>
        <w:autoSpaceDN w:val="0"/>
        <w:adjustRightInd w:val="0"/>
      </w:pPr>
      <w:r w:rsidRPr="00CB7900">
        <w:t xml:space="preserve">But solar panel prices have been dropping quickly, and some solar companies, such as First Solar, are staking their business on the prospect that they can soon be competitive in unsubsidized markets. There’s a race on. If the oil price drops within the next couple of years, that could be a bad sign for the solar industry. If it drops later, the solar industry may be able to survive on its own by then, even if it’s hurt some by lower prices.  </w:t>
      </w:r>
    </w:p>
    <w:p w:rsidR="00711351" w:rsidRPr="00CB7900" w:rsidRDefault="00711351" w:rsidP="00711351">
      <w:pPr>
        <w:widowControl w:val="0"/>
        <w:autoSpaceDE w:val="0"/>
        <w:autoSpaceDN w:val="0"/>
        <w:adjustRightInd w:val="0"/>
      </w:pPr>
      <w:r w:rsidRPr="00CB7900">
        <w:t xml:space="preserve">A </w:t>
      </w:r>
      <w:r w:rsidRPr="00CB7900">
        <w:rPr>
          <w:rStyle w:val="StyleBoldUnderline"/>
        </w:rPr>
        <w:t xml:space="preserve">drop in oil prices </w:t>
      </w:r>
      <w:r w:rsidRPr="00CB7900">
        <w:t xml:space="preserve">could </w:t>
      </w:r>
      <w:r w:rsidRPr="00CB7900">
        <w:rPr>
          <w:rStyle w:val="StyleBoldUnderline"/>
        </w:rPr>
        <w:t>really</w:t>
      </w:r>
      <w:r w:rsidRPr="00CB7900">
        <w:t xml:space="preserve"> </w:t>
      </w:r>
      <w:r w:rsidRPr="00CB7900">
        <w:rPr>
          <w:rStyle w:val="StyleBoldUnderline"/>
        </w:rPr>
        <w:t>hurt</w:t>
      </w:r>
      <w:r w:rsidRPr="00CB7900">
        <w:t xml:space="preserve"> advanced </w:t>
      </w:r>
      <w:r w:rsidRPr="00CB7900">
        <w:rPr>
          <w:rStyle w:val="StyleBoldUnderline"/>
        </w:rPr>
        <w:t>biofuels companies</w:t>
      </w:r>
      <w:r w:rsidRPr="00CB7900">
        <w:t xml:space="preserve">, </w:t>
      </w:r>
      <w:r w:rsidRPr="00CB7900">
        <w:rPr>
          <w:rStyle w:val="StyleBoldUnderline"/>
        </w:rPr>
        <w:t xml:space="preserve">which are struggling to get prices </w:t>
      </w:r>
      <w:r w:rsidRPr="00CB7900">
        <w:rPr>
          <w:rStyle w:val="StyleBoldUnderline"/>
        </w:rPr>
        <w:lastRenderedPageBreak/>
        <w:t>low enough to compete with</w:t>
      </w:r>
      <w:r w:rsidRPr="00CB7900">
        <w:t xml:space="preserve"> even today’s relatively pricey </w:t>
      </w:r>
      <w:r w:rsidRPr="00CB7900">
        <w:rPr>
          <w:rStyle w:val="StyleBoldUnderline"/>
        </w:rPr>
        <w:t>oil</w:t>
      </w:r>
      <w:r w:rsidRPr="00CB7900">
        <w:t xml:space="preserve">. Low oil prices could further deteriorate already strained support for advanced biofuels. </w:t>
      </w:r>
    </w:p>
    <w:p w:rsidR="00711351" w:rsidRPr="00CB7900" w:rsidRDefault="00711351" w:rsidP="00711351">
      <w:pPr>
        <w:widowControl w:val="0"/>
        <w:autoSpaceDE w:val="0"/>
        <w:autoSpaceDN w:val="0"/>
        <w:adjustRightInd w:val="0"/>
      </w:pPr>
      <w:r w:rsidRPr="00CB7900">
        <w:t xml:space="preserve">And </w:t>
      </w:r>
      <w:r w:rsidRPr="00CB7900">
        <w:rPr>
          <w:rStyle w:val="StyleBoldUnderline"/>
        </w:rPr>
        <w:t>low oil prices</w:t>
      </w:r>
      <w:r w:rsidRPr="00CB7900">
        <w:t xml:space="preserve"> could also </w:t>
      </w:r>
      <w:r w:rsidRPr="00CB7900">
        <w:rPr>
          <w:rStyle w:val="StyleBoldUnderline"/>
        </w:rPr>
        <w:t>hurt attempts to sell electric cars</w:t>
      </w:r>
      <w:r w:rsidRPr="00CB7900">
        <w:t xml:space="preserve">, </w:t>
      </w:r>
      <w:r w:rsidRPr="00CB7900">
        <w:rPr>
          <w:rStyle w:val="StyleBoldUnderline"/>
        </w:rPr>
        <w:t>and cars with</w:t>
      </w:r>
      <w:r w:rsidRPr="00CB7900">
        <w:t xml:space="preserve"> costly </w:t>
      </w:r>
      <w:r w:rsidRPr="00CB7900">
        <w:rPr>
          <w:rStyle w:val="StyleBoldUnderline"/>
        </w:rPr>
        <w:t>efficiency improvements</w:t>
      </w:r>
      <w:r w:rsidRPr="00CB7900">
        <w:t>.</w:t>
      </w:r>
    </w:p>
    <w:p w:rsidR="00711351" w:rsidRPr="00CB7900" w:rsidRDefault="00711351" w:rsidP="00711351">
      <w:pPr>
        <w:widowControl w:val="0"/>
        <w:autoSpaceDE w:val="0"/>
        <w:autoSpaceDN w:val="0"/>
        <w:adjustRightInd w:val="0"/>
        <w:rPr>
          <w:b/>
          <w:sz w:val="28"/>
        </w:rPr>
      </w:pPr>
    </w:p>
    <w:p w:rsidR="00711351" w:rsidRPr="00CB7900" w:rsidRDefault="00711351" w:rsidP="004557DD">
      <w:pPr>
        <w:pStyle w:val="Heading1"/>
      </w:pPr>
      <w:r w:rsidRPr="00CB7900">
        <w:lastRenderedPageBreak/>
        <w:t>2nc – renewables solve warming</w:t>
      </w:r>
    </w:p>
    <w:p w:rsidR="00711351" w:rsidRPr="00CB7900" w:rsidRDefault="00711351" w:rsidP="00711351">
      <w:pPr>
        <w:pStyle w:val="Heading4"/>
        <w:spacing w:before="0"/>
        <w:rPr>
          <w:rFonts w:cs="Times New Roman"/>
        </w:rPr>
      </w:pPr>
      <w:r w:rsidRPr="00CB7900">
        <w:rPr>
          <w:rFonts w:cs="Times New Roman"/>
        </w:rPr>
        <w:t>Renewables can solve for global warming with proper investment</w:t>
      </w:r>
    </w:p>
    <w:p w:rsidR="00CD431C" w:rsidRDefault="00711351" w:rsidP="00711351">
      <w:pPr>
        <w:widowControl w:val="0"/>
        <w:autoSpaceDE w:val="0"/>
        <w:autoSpaceDN w:val="0"/>
        <w:adjustRightInd w:val="0"/>
        <w:rPr>
          <w:rStyle w:val="StyleStyleBold12pt"/>
        </w:rPr>
      </w:pPr>
      <w:r w:rsidRPr="00CB7900">
        <w:rPr>
          <w:rStyle w:val="StyleStyleBold12pt"/>
        </w:rPr>
        <w:t xml:space="preserve">UCS, 11 </w:t>
      </w:r>
    </w:p>
    <w:p w:rsidR="00711351" w:rsidRPr="00CD431C" w:rsidRDefault="00711351" w:rsidP="00711351">
      <w:pPr>
        <w:widowControl w:val="0"/>
        <w:autoSpaceDE w:val="0"/>
        <w:autoSpaceDN w:val="0"/>
        <w:adjustRightInd w:val="0"/>
        <w:rPr>
          <w:rStyle w:val="StyleStyleBold12pt"/>
          <w:b w:val="0"/>
        </w:rPr>
      </w:pPr>
      <w:r w:rsidRPr="00CD431C">
        <w:rPr>
          <w:rStyle w:val="StyleStyleBold12pt"/>
          <w:b w:val="0"/>
        </w:rPr>
        <w:t xml:space="preserve">(Union of Concerned Scientists,  group of scientists and citizens working to find environmental solutions to the world’s problems, 5/9/11, Union of Concerned Scientists of the United States, “Renewable Energy Likely to Become Dominant Climate Change Solution by 2050, U.N. Study Concludes”, </w:t>
      </w:r>
      <w:hyperlink r:id="rId43" w:history="1">
        <w:r w:rsidRPr="00CD431C">
          <w:rPr>
            <w:rStyle w:val="StyleStyleBold12pt"/>
            <w:b w:val="0"/>
          </w:rPr>
          <w:t>http://www.ucsusa.org/news/press_release/renewable-energy-likely-climate-solution-0539.html</w:t>
        </w:r>
      </w:hyperlink>
      <w:r w:rsidRPr="00CD431C">
        <w:rPr>
          <w:rStyle w:val="StyleStyleBold12pt"/>
          <w:b w:val="0"/>
        </w:rPr>
        <w:t>, accessed 7/8/13, MC)</w:t>
      </w:r>
    </w:p>
    <w:p w:rsidR="00711351" w:rsidRPr="00CB7900" w:rsidRDefault="00711351" w:rsidP="00711351">
      <w:pPr>
        <w:widowControl w:val="0"/>
        <w:autoSpaceDE w:val="0"/>
        <w:autoSpaceDN w:val="0"/>
        <w:adjustRightInd w:val="0"/>
        <w:rPr>
          <w:rStyle w:val="StyleStyleBold12pt"/>
        </w:rPr>
      </w:pPr>
    </w:p>
    <w:p w:rsidR="00711351" w:rsidRPr="00CB7900" w:rsidRDefault="00711351" w:rsidP="00711351">
      <w:pPr>
        <w:widowControl w:val="0"/>
        <w:autoSpaceDE w:val="0"/>
        <w:autoSpaceDN w:val="0"/>
        <w:adjustRightInd w:val="0"/>
      </w:pPr>
      <w:r w:rsidRPr="00CB7900">
        <w:t xml:space="preserve">"This </w:t>
      </w:r>
      <w:r w:rsidRPr="00CB7900">
        <w:rPr>
          <w:rStyle w:val="StyleBoldUnderline"/>
        </w:rPr>
        <w:t xml:space="preserve">IPCC report makes it clear that renewable energy has tremendous potential to meet </w:t>
      </w:r>
      <w:r w:rsidRPr="00CB7900">
        <w:t>our</w:t>
      </w:r>
      <w:r w:rsidRPr="00CB7900">
        <w:rPr>
          <w:rStyle w:val="StyleBoldUnderline"/>
        </w:rPr>
        <w:t xml:space="preserve"> energy needs and confront </w:t>
      </w:r>
      <w:r w:rsidRPr="00CB7900">
        <w:t>the challenge of</w:t>
      </w:r>
      <w:r w:rsidRPr="00CB7900">
        <w:rPr>
          <w:rStyle w:val="StyleBoldUnderline"/>
        </w:rPr>
        <w:t xml:space="preserve"> climate change</w:t>
      </w:r>
      <w:r w:rsidRPr="00CB7900">
        <w:t xml:space="preserve">. But </w:t>
      </w:r>
      <w:r w:rsidRPr="00CB7900">
        <w:rPr>
          <w:rStyle w:val="StyleBoldUnderline"/>
        </w:rPr>
        <w:t xml:space="preserve">we must do </w:t>
      </w:r>
      <w:r w:rsidRPr="00CB7900">
        <w:t>much</w:t>
      </w:r>
      <w:r w:rsidRPr="00CB7900">
        <w:rPr>
          <w:rStyle w:val="StyleBoldUnderline"/>
        </w:rPr>
        <w:t xml:space="preserve"> more to scale up clean energy </w:t>
      </w:r>
      <w:r w:rsidRPr="00CB7900">
        <w:t xml:space="preserve">sources," said Rachel </w:t>
      </w:r>
      <w:proofErr w:type="spellStart"/>
      <w:r w:rsidRPr="00CB7900">
        <w:t>Cleetus</w:t>
      </w:r>
      <w:proofErr w:type="spellEnd"/>
      <w:r w:rsidRPr="00CB7900">
        <w:t xml:space="preserve">, UCS climate economist. "Many </w:t>
      </w:r>
      <w:r w:rsidRPr="00CB7900">
        <w:rPr>
          <w:rStyle w:val="StyleBoldUnderline"/>
        </w:rPr>
        <w:t xml:space="preserve">renewables are already economically competitive with fossil fuels </w:t>
      </w:r>
      <w:r w:rsidRPr="00CB7900">
        <w:t xml:space="preserve">and nuclear energy, </w:t>
      </w:r>
      <w:r w:rsidRPr="00CB7900">
        <w:rPr>
          <w:rStyle w:val="StyleBoldUnderline"/>
        </w:rPr>
        <w:t xml:space="preserve">especially when you take into account </w:t>
      </w:r>
      <w:r w:rsidRPr="00CB7900">
        <w:t>all</w:t>
      </w:r>
      <w:r w:rsidRPr="00CB7900">
        <w:rPr>
          <w:rStyle w:val="StyleBoldUnderline"/>
        </w:rPr>
        <w:t xml:space="preserve"> the hidden costs of conventional energy</w:t>
      </w:r>
      <w:r w:rsidRPr="00CB7900">
        <w:t xml:space="preserve">—such as </w:t>
      </w:r>
      <w:r w:rsidRPr="00CB7900">
        <w:rPr>
          <w:rStyle w:val="StyleBoldUnderline"/>
        </w:rPr>
        <w:t>public health risks, air and water pollution, global warming emissions, and security risks</w:t>
      </w:r>
      <w:r w:rsidRPr="00CB7900">
        <w:t xml:space="preserve">." </w:t>
      </w:r>
    </w:p>
    <w:p w:rsidR="00711351" w:rsidRPr="00CB7900" w:rsidRDefault="00711351" w:rsidP="00711351">
      <w:pPr>
        <w:widowControl w:val="0"/>
        <w:autoSpaceDE w:val="0"/>
        <w:autoSpaceDN w:val="0"/>
        <w:adjustRightInd w:val="0"/>
      </w:pPr>
      <w:r w:rsidRPr="00CB7900">
        <w:t xml:space="preserve">In a 2009 analysis titled “Climate 2030: A National Blueprint for a Clean Energy Economy,” UCS concluded that by adopting a comprehensive package of climate and clean energy policies in the U.S., renewable sources could provide 25 percent of the nation’s energy supply and 50 percent of electricity generation by 2030. When combined with investments in energy efficiency, </w:t>
      </w:r>
      <w:r w:rsidRPr="00CB7900">
        <w:rPr>
          <w:rStyle w:val="StyleBoldUnderline"/>
        </w:rPr>
        <w:t>renewable energy</w:t>
      </w:r>
      <w:r w:rsidRPr="00CB7900">
        <w:t xml:space="preserve">, according to the UCS analysis, could </w:t>
      </w:r>
      <w:r w:rsidRPr="00CB7900">
        <w:rPr>
          <w:rStyle w:val="StyleBoldUnderline"/>
        </w:rPr>
        <w:t>help reduce heat-trapping emissions</w:t>
      </w:r>
      <w:r w:rsidRPr="00CB7900">
        <w:t xml:space="preserve"> in 2030 </w:t>
      </w:r>
      <w:r w:rsidRPr="00CB7900">
        <w:rPr>
          <w:rStyle w:val="StyleBoldUnderline"/>
        </w:rPr>
        <w:t>by 56 percent</w:t>
      </w:r>
      <w:r w:rsidRPr="00CB7900">
        <w:t xml:space="preserve"> from 2005 levels </w:t>
      </w:r>
      <w:r w:rsidRPr="00CB7900">
        <w:rPr>
          <w:rStyle w:val="StyleBoldUnderline"/>
        </w:rPr>
        <w:t>and save consumers money</w:t>
      </w:r>
      <w:r w:rsidRPr="00CB7900">
        <w:t xml:space="preserve"> in every region of the country. </w:t>
      </w:r>
    </w:p>
    <w:p w:rsidR="00711351" w:rsidRPr="00CB7900" w:rsidRDefault="00711351" w:rsidP="00711351">
      <w:pPr>
        <w:widowControl w:val="0"/>
        <w:autoSpaceDE w:val="0"/>
        <w:autoSpaceDN w:val="0"/>
        <w:adjustRightInd w:val="0"/>
      </w:pPr>
      <w:r w:rsidRPr="00CB7900">
        <w:t xml:space="preserve">“To reach a low-carbon global economy by 2050 requires making smart policy choices and investments today,” said Steve </w:t>
      </w:r>
      <w:proofErr w:type="spellStart"/>
      <w:r w:rsidRPr="00CB7900">
        <w:t>Clemmer</w:t>
      </w:r>
      <w:proofErr w:type="spellEnd"/>
      <w:r w:rsidRPr="00CB7900">
        <w:t>, UCS Director of Energy Research and Analysis. “Here in the U.S. we can make serious progress by building on what the states have already done and adopt strong national renewable electricity and energy efficiency standards, and a price on carbon. That’s a sure way to transition to a clean energy economy while driving down costs and significantly reducing emissions.”</w:t>
      </w:r>
    </w:p>
    <w:p w:rsidR="00711351" w:rsidRPr="00CB7900" w:rsidRDefault="00711351" w:rsidP="00711351">
      <w:pPr>
        <w:pStyle w:val="Heading4"/>
        <w:rPr>
          <w:rFonts w:cs="Times New Roman"/>
        </w:rPr>
      </w:pPr>
      <w:r w:rsidRPr="00CB7900">
        <w:rPr>
          <w:rFonts w:cs="Times New Roman"/>
        </w:rPr>
        <w:t>Renewables key to solve warming</w:t>
      </w:r>
    </w:p>
    <w:p w:rsidR="00CD431C" w:rsidRDefault="00711351" w:rsidP="00711351">
      <w:pPr>
        <w:rPr>
          <w:sz w:val="16"/>
        </w:rPr>
      </w:pPr>
      <w:r w:rsidRPr="00CB7900">
        <w:rPr>
          <w:b/>
        </w:rPr>
        <w:t>Kutscher, National Renewable Energy Lab Scientist, 07</w:t>
      </w:r>
      <w:r w:rsidRPr="00CB7900">
        <w:rPr>
          <w:sz w:val="16"/>
        </w:rPr>
        <w:t xml:space="preserve"> </w:t>
      </w:r>
    </w:p>
    <w:p w:rsidR="00711351" w:rsidRPr="00CB7900" w:rsidRDefault="00711351" w:rsidP="00711351">
      <w:r w:rsidRPr="00CB7900">
        <w:t>[Charles F., January 2007, American Solar Energy Society</w:t>
      </w:r>
      <w:proofErr w:type="gramStart"/>
      <w:r w:rsidRPr="00CB7900">
        <w:t>,  “</w:t>
      </w:r>
      <w:proofErr w:type="gramEnd"/>
      <w:r w:rsidRPr="00CB7900">
        <w:t xml:space="preserve">Tackling Climate Change in the U.S.”, </w:t>
      </w:r>
      <w:hyperlink r:id="rId44" w:history="1">
        <w:r w:rsidRPr="00CB7900">
          <w:rPr>
            <w:rStyle w:val="Hyperlink"/>
          </w:rPr>
          <w:t>http://kansas.sierraclub.org/Wind/Climate_Change.pdf</w:t>
        </w:r>
      </w:hyperlink>
      <w:r w:rsidRPr="00CB7900">
        <w:t>, accessed 7/8/13, PS]</w:t>
      </w:r>
    </w:p>
    <w:p w:rsidR="00711351" w:rsidRPr="00CB7900" w:rsidRDefault="00711351" w:rsidP="00711351">
      <w:pPr>
        <w:rPr>
          <w:sz w:val="16"/>
        </w:rPr>
      </w:pPr>
    </w:p>
    <w:p w:rsidR="00711351" w:rsidRPr="00CB7900" w:rsidRDefault="00711351" w:rsidP="00711351">
      <w:pPr>
        <w:rPr>
          <w:rStyle w:val="StyleBoldUnderline"/>
        </w:rPr>
      </w:pPr>
      <w:r w:rsidRPr="00CB7900">
        <w:t>The</w:t>
      </w:r>
      <w:r w:rsidRPr="00CB7900">
        <w:rPr>
          <w:rStyle w:val="StyleBoldUnderline"/>
        </w:rPr>
        <w:t xml:space="preserve"> studies focused on the use of renewable energy in the electricity and transportation sectors, as these </w:t>
      </w:r>
      <w:r w:rsidRPr="00CB7900">
        <w:t>together</w:t>
      </w:r>
      <w:r w:rsidRPr="00CB7900">
        <w:rPr>
          <w:rStyle w:val="StyleBoldUnderline"/>
        </w:rPr>
        <w:t xml:space="preserve"> are responsible for </w:t>
      </w:r>
      <w:r w:rsidRPr="00CB7900">
        <w:t>nearly</w:t>
      </w:r>
      <w:r w:rsidRPr="00CB7900">
        <w:rPr>
          <w:rStyle w:val="StyleBoldUnderline"/>
        </w:rPr>
        <w:t xml:space="preserve"> three-quarters of U.S. carbon emissions from fossil fuel</w:t>
      </w:r>
      <w:r w:rsidRPr="00CB7900">
        <w:t xml:space="preserve">s. Goals for renewables are often stated in terms of a percentage of national energy. </w:t>
      </w:r>
      <w:proofErr w:type="gramStart"/>
      <w:r w:rsidRPr="00CB7900">
        <w:t>Figure 2.</w:t>
      </w:r>
      <w:proofErr w:type="gramEnd"/>
      <w:r w:rsidRPr="00CB7900">
        <w:t xml:space="preserve"> Potential </w:t>
      </w:r>
      <w:r w:rsidRPr="00CB7900">
        <w:rPr>
          <w:rStyle w:val="StyleBoldUnderline"/>
        </w:rPr>
        <w:t xml:space="preserve">carbon reductions in 2030 from energy efficiency and renewable technologies and paths to achieve reductions of 60% and 80% below today’s emissions value </w:t>
      </w:r>
      <w:r w:rsidRPr="00CB7900">
        <w:t xml:space="preserve">by 2050. The results of these studies show that renewable </w:t>
      </w:r>
      <w:r w:rsidRPr="00CB7900">
        <w:rPr>
          <w:rStyle w:val="StyleBoldUnderline"/>
        </w:rPr>
        <w:t>energy has the potential to provide</w:t>
      </w:r>
      <w:r w:rsidRPr="00CB7900">
        <w:rPr>
          <w:u w:val="single"/>
        </w:rPr>
        <w:t xml:space="preserve"> </w:t>
      </w:r>
      <w:r w:rsidRPr="00CB7900">
        <w:t xml:space="preserve">approximately </w:t>
      </w:r>
      <w:r w:rsidRPr="00CB7900">
        <w:rPr>
          <w:rStyle w:val="StyleBoldUnderline"/>
        </w:rPr>
        <w:t>40</w:t>
      </w:r>
      <w:r w:rsidRPr="00CB7900">
        <w:t xml:space="preserve">% of the U.S. electric energy need projected </w:t>
      </w:r>
      <w:r w:rsidRPr="00CB7900">
        <w:rPr>
          <w:rStyle w:val="StyleBoldUnderline"/>
        </w:rPr>
        <w:t>for 2030</w:t>
      </w:r>
      <w:r w:rsidRPr="00CB7900">
        <w:t xml:space="preserve"> by the Energy Information Administration (EIA). </w:t>
      </w:r>
      <w:r w:rsidRPr="00CB7900">
        <w:rPr>
          <w:rStyle w:val="StyleBoldUnderline"/>
        </w:rPr>
        <w:t>After we reduce the</w:t>
      </w:r>
      <w:r w:rsidRPr="00CB7900">
        <w:t xml:space="preserve"> EIA electricity </w:t>
      </w:r>
      <w:r w:rsidRPr="00CB7900">
        <w:rPr>
          <w:rStyle w:val="StyleBoldUnderline"/>
        </w:rPr>
        <w:t>projection by taking advantage of energy efficiency measures, renewables could provide about 50% of the remaining 2030 U.S. electric need</w:t>
      </w:r>
      <w:r w:rsidRPr="00CB7900">
        <w:rPr>
          <w:u w:val="single"/>
        </w:rPr>
        <w:t>.</w:t>
      </w:r>
      <w:r w:rsidRPr="00CB7900">
        <w:t xml:space="preserve"> There are uncertainties associated with the values estimated in the papers, and, because these were primarily individual technology studies, there is uncertainty </w:t>
      </w:r>
      <w:r w:rsidRPr="00CB7900">
        <w:lastRenderedPageBreak/>
        <w:t xml:space="preserve">associated with combining them. The results strongly suggest, however, that energy efficiency and </w:t>
      </w:r>
      <w:r w:rsidRPr="00CB7900">
        <w:rPr>
          <w:rStyle w:val="StyleBoldUnderline"/>
        </w:rPr>
        <w:t xml:space="preserve">renewable energy technologies have the potential to provide most, </w:t>
      </w:r>
      <w:r w:rsidRPr="00CB7900">
        <w:t>if not all,</w:t>
      </w:r>
      <w:r w:rsidRPr="00CB7900">
        <w:rPr>
          <w:rStyle w:val="StyleBoldUnderline"/>
        </w:rPr>
        <w:t xml:space="preserve"> of the U.S. carbon emissions reductions that will be needed to help limit </w:t>
      </w:r>
      <w:r w:rsidRPr="00CB7900">
        <w:t>the</w:t>
      </w:r>
      <w:r w:rsidRPr="00CB7900">
        <w:rPr>
          <w:rStyle w:val="StyleBoldUnderline"/>
        </w:rPr>
        <w:t xml:space="preserve"> atmospheric concentration of carbon dioxide to 450 to 500 ppm.</w:t>
      </w:r>
    </w:p>
    <w:p w:rsidR="00711351" w:rsidRPr="00CB7900" w:rsidRDefault="00711351" w:rsidP="00711351">
      <w:pPr>
        <w:widowControl w:val="0"/>
        <w:autoSpaceDE w:val="0"/>
        <w:autoSpaceDN w:val="0"/>
        <w:adjustRightInd w:val="0"/>
        <w:spacing w:after="240"/>
        <w:rPr>
          <w:sz w:val="20"/>
        </w:rPr>
      </w:pPr>
    </w:p>
    <w:p w:rsidR="00711351" w:rsidRPr="00CB7900" w:rsidRDefault="00711351" w:rsidP="00711351"/>
    <w:p w:rsidR="00711351" w:rsidRPr="00CB7900" w:rsidRDefault="00711351" w:rsidP="004557DD">
      <w:pPr>
        <w:pStyle w:val="Heading1"/>
      </w:pPr>
      <w:r w:rsidRPr="00CB7900">
        <w:lastRenderedPageBreak/>
        <w:t>2nc – clean energy now</w:t>
      </w:r>
    </w:p>
    <w:p w:rsidR="00711351" w:rsidRPr="00CB7900" w:rsidRDefault="00711351" w:rsidP="00711351">
      <w:pPr>
        <w:pStyle w:val="Heading4"/>
        <w:rPr>
          <w:rFonts w:cs="Times New Roman"/>
        </w:rPr>
      </w:pPr>
      <w:r w:rsidRPr="00CB7900">
        <w:rPr>
          <w:rFonts w:cs="Times New Roman"/>
        </w:rPr>
        <w:t xml:space="preserve">Investment in clean tech is increasingly strong now—reports prove </w:t>
      </w:r>
    </w:p>
    <w:p w:rsidR="00CD431C" w:rsidRDefault="00711351" w:rsidP="00711351">
      <w:pPr>
        <w:rPr>
          <w:rStyle w:val="StyleStyleBold12pt"/>
        </w:rPr>
      </w:pPr>
      <w:r w:rsidRPr="00CB7900">
        <w:rPr>
          <w:rStyle w:val="StyleStyleBold12pt"/>
        </w:rPr>
        <w:t>Content, Milwaukee Journal Sentinel Journalist,</w:t>
      </w:r>
      <w:r w:rsidR="00CD431C">
        <w:rPr>
          <w:rStyle w:val="StyleStyleBold12pt"/>
        </w:rPr>
        <w:t xml:space="preserve"> </w:t>
      </w:r>
      <w:r w:rsidRPr="00CB7900">
        <w:rPr>
          <w:rStyle w:val="StyleStyleBold12pt"/>
        </w:rPr>
        <w:t xml:space="preserve">11 </w:t>
      </w:r>
    </w:p>
    <w:p w:rsidR="00711351" w:rsidRPr="00CD431C" w:rsidRDefault="00711351" w:rsidP="00711351">
      <w:pPr>
        <w:rPr>
          <w:rStyle w:val="StyleStyleBold12pt"/>
          <w:b w:val="0"/>
        </w:rPr>
      </w:pPr>
      <w:r w:rsidRPr="00CD431C">
        <w:rPr>
          <w:b/>
          <w:sz w:val="26"/>
          <w:szCs w:val="26"/>
        </w:rPr>
        <w:t>[</w:t>
      </w:r>
      <w:r w:rsidRPr="00CD431C">
        <w:rPr>
          <w:rStyle w:val="StyleStyleBold12pt"/>
          <w:b w:val="0"/>
        </w:rPr>
        <w:t xml:space="preserve">Thomas, 7/12/11, Milwaukee Journal Sentinel, "Report finds Wisconsin 13th in clean-technology jobs," </w:t>
      </w:r>
      <w:hyperlink r:id="rId45" w:history="1">
        <w:r w:rsidRPr="00CD431C">
          <w:rPr>
            <w:rStyle w:val="StyleStyleBold12pt"/>
            <w:b w:val="0"/>
          </w:rPr>
          <w:t>http://www.jsonline.com/business/125463128.html</w:t>
        </w:r>
      </w:hyperlink>
      <w:r w:rsidRPr="00CD431C">
        <w:rPr>
          <w:rStyle w:val="StyleStyleBold12pt"/>
          <w:b w:val="0"/>
        </w:rPr>
        <w:t xml:space="preserve">, accessed 7/7/13, MC]  </w:t>
      </w:r>
    </w:p>
    <w:p w:rsidR="00711351" w:rsidRPr="00CB7900" w:rsidRDefault="00711351" w:rsidP="00711351">
      <w:pPr>
        <w:rPr>
          <w:rStyle w:val="StyleStyleBold12pt"/>
          <w:b w:val="0"/>
        </w:rPr>
      </w:pPr>
    </w:p>
    <w:p w:rsidR="00711351" w:rsidRPr="00CB7900" w:rsidRDefault="00711351" w:rsidP="00711351">
      <w:r w:rsidRPr="00CB7900">
        <w:t xml:space="preserve">Batteries, biofuels and water technology helped rank Wisconsin 13th among the 50 states in clean-tech jobs nationally last year, according to </w:t>
      </w:r>
      <w:r w:rsidRPr="00CB7900">
        <w:rPr>
          <w:rStyle w:val="StyleBoldUnderline"/>
        </w:rPr>
        <w:t>a new Brookings Institution</w:t>
      </w:r>
      <w:r w:rsidRPr="00CB7900">
        <w:t xml:space="preserve">-Battelle report. The </w:t>
      </w:r>
      <w:r w:rsidRPr="00CB7900">
        <w:rPr>
          <w:rStyle w:val="StyleBoldUnderline"/>
        </w:rPr>
        <w:t>report says about 2.7 million people nationally were employed by the "clean economy</w:t>
      </w:r>
      <w:r w:rsidRPr="00CB7900">
        <w:t>" last year, including nearly 77,000 in Wisconsin. "</w:t>
      </w:r>
      <w:r w:rsidRPr="00CB7900">
        <w:rPr>
          <w:rStyle w:val="StyleBoldUnderline"/>
        </w:rPr>
        <w:t>The clean economy is more than a myth," said</w:t>
      </w:r>
      <w:r w:rsidRPr="00CB7900">
        <w:t xml:space="preserve"> one of the report's authors, Jonathan </w:t>
      </w:r>
      <w:proofErr w:type="spellStart"/>
      <w:r w:rsidRPr="00CB7900">
        <w:rPr>
          <w:rStyle w:val="StyleBoldUnderline"/>
        </w:rPr>
        <w:t>Rothwell</w:t>
      </w:r>
      <w:proofErr w:type="spellEnd"/>
      <w:r w:rsidRPr="00CB7900">
        <w:rPr>
          <w:rStyle w:val="StyleBoldUnderline"/>
        </w:rPr>
        <w:t>, senior research analyst at Brookings</w:t>
      </w:r>
      <w:r w:rsidRPr="00CB7900">
        <w:t xml:space="preserve">. "And </w:t>
      </w:r>
      <w:r w:rsidRPr="00CB7900">
        <w:rPr>
          <w:rStyle w:val="StyleBoldUnderline"/>
        </w:rPr>
        <w:t>it's a significant and growing area of the U.S. economy, especially in the newer technologies such as solar, wind and biofuels</w:t>
      </w:r>
      <w:r w:rsidRPr="00CB7900">
        <w:t xml:space="preserve">, </w:t>
      </w:r>
      <w:r w:rsidRPr="00CB7900">
        <w:rPr>
          <w:rStyle w:val="cardChar"/>
        </w:rPr>
        <w:t xml:space="preserve">but also energy-efficiency related segments like the smart grid, electric vehicle technologies and fuel cells." The first report to look at the clean-tech economy in 100 cities across the country notes that Milwaukee has seen slower-than-average growth in clean technology in recent years, but it also highlights the region's efforts to expand in two clean-tech markets: water-efficiency technologies and batteries. The Milwaukee 7 regional economic development group has established a Water Council and advanced freshwater science research at the University of Wisconsin-Milwaukee. A similar initiative has been launched in energy storage, through the Wisconsin Energy Research Consortium and the announcement last week of a multimillion-dollar partnership between Johnson Controls Inc. and the state's two largest public universities. "We find that clustering is associated with faster growth in the clean economy from 2003 to 2010, so clusters in the Milwaukee area are apt to boost growth for the relevant companies and attract more companies that are doing similar work," </w:t>
      </w:r>
      <w:proofErr w:type="spellStart"/>
      <w:r w:rsidRPr="00CB7900">
        <w:rPr>
          <w:rStyle w:val="cardChar"/>
        </w:rPr>
        <w:t>Rothwell</w:t>
      </w:r>
      <w:proofErr w:type="spellEnd"/>
      <w:r w:rsidRPr="00CB7900">
        <w:rPr>
          <w:rStyle w:val="cardChar"/>
        </w:rPr>
        <w:t xml:space="preserve"> said. "Where innovation matters - and that's most industries, and not just the clean economy - clustering should matter." Madison, meanwhile, has seen above-average growth in clean-tech sectors, with particular strength in biofuels and energy-efficiency products and technologies, according to the report, prepared for a division of Brookings that focuses on the economies of the nation's metropolitan areas. Drivers of its green economy include companies such as renewable fuels developer </w:t>
      </w:r>
      <w:proofErr w:type="spellStart"/>
      <w:r w:rsidRPr="00CB7900">
        <w:rPr>
          <w:rStyle w:val="cardChar"/>
        </w:rPr>
        <w:t>Virent</w:t>
      </w:r>
      <w:proofErr w:type="spellEnd"/>
      <w:r w:rsidRPr="00CB7900">
        <w:rPr>
          <w:rStyle w:val="cardChar"/>
        </w:rPr>
        <w:t xml:space="preserve"> Energy Systems and the Great Lakes Bioenergy Research Center at UW-Madison. Researchers at Brookings used a database compiled by Battelle - the nonprofit organization that runs national energy research laboratories for the federal Department of Energy - to develop the report. It measures employment in a variety of fields, tallying up jobs linked to everything from renewable energy and pollution prevention devices to organic foods and green consumer products</w:t>
      </w:r>
      <w:r w:rsidRPr="00CB7900">
        <w:t xml:space="preserve">. </w:t>
      </w:r>
      <w:r w:rsidRPr="00CB7900">
        <w:rPr>
          <w:rStyle w:val="StyleBoldUnderline"/>
        </w:rPr>
        <w:t>The report</w:t>
      </w:r>
      <w:r w:rsidRPr="00CB7900">
        <w:t xml:space="preserve"> recommends a variety of policy initiatives to help foster growth of clean-technology businesses but also </w:t>
      </w:r>
      <w:r w:rsidRPr="00CB7900">
        <w:rPr>
          <w:rStyle w:val="StyleBoldUnderline"/>
        </w:rPr>
        <w:t xml:space="preserve">says the private sector has moved swiftly to shepherd clean-tech's ascension. From 1995 to 2010, the value of venture capital flowing into clean-tech </w:t>
      </w:r>
      <w:proofErr w:type="spellStart"/>
      <w:r w:rsidRPr="00CB7900">
        <w:rPr>
          <w:rStyle w:val="StyleBoldUnderline"/>
        </w:rPr>
        <w:t>sectors</w:t>
      </w:r>
      <w:proofErr w:type="spellEnd"/>
      <w:r w:rsidRPr="00CB7900">
        <w:rPr>
          <w:rStyle w:val="StyleBoldUnderline"/>
        </w:rPr>
        <w:t xml:space="preserve"> rose from $1 billion to $4 billion. Clean-tech accounted for 17% of all venture capital dollars invested last year</w:t>
      </w:r>
      <w:r w:rsidRPr="00CB7900">
        <w:t xml:space="preserve">, </w:t>
      </w:r>
      <w:proofErr w:type="spellStart"/>
      <w:r w:rsidRPr="00CB7900">
        <w:t>Rothwell</w:t>
      </w:r>
      <w:proofErr w:type="spellEnd"/>
      <w:r w:rsidRPr="00CB7900">
        <w:t xml:space="preserve"> said. </w:t>
      </w:r>
    </w:p>
    <w:p w:rsidR="00711351" w:rsidRDefault="00711351" w:rsidP="004557DD">
      <w:pPr>
        <w:pStyle w:val="Heading1"/>
      </w:pPr>
    </w:p>
    <w:p w:rsidR="00541417" w:rsidRDefault="00541417" w:rsidP="004557DD">
      <w:pPr>
        <w:pStyle w:val="Heading1"/>
      </w:pPr>
      <w:r>
        <w:lastRenderedPageBreak/>
        <w:t>1nc Saudi flood</w:t>
      </w:r>
    </w:p>
    <w:p w:rsidR="00541417" w:rsidRDefault="00541417" w:rsidP="00541417"/>
    <w:p w:rsidR="00541417" w:rsidRPr="00CB7900" w:rsidRDefault="00541417" w:rsidP="00541417">
      <w:pPr>
        <w:pStyle w:val="Heading4"/>
        <w:rPr>
          <w:rFonts w:cs="Times New Roman"/>
        </w:rPr>
      </w:pPr>
      <w:r w:rsidRPr="00CB7900">
        <w:rPr>
          <w:rFonts w:cs="Times New Roman"/>
        </w:rPr>
        <w:t>Saudi Arabia will flood the market to crash oil prices and assert its leadership of OPEC.</w:t>
      </w:r>
    </w:p>
    <w:p w:rsidR="00541417" w:rsidRPr="00CB7900" w:rsidRDefault="00603B04" w:rsidP="00541417">
      <w:pPr>
        <w:rPr>
          <w:rStyle w:val="StyleStyleBold12pt"/>
        </w:rPr>
      </w:pPr>
      <w:r>
        <w:rPr>
          <w:rStyle w:val="StyleStyleBold12pt"/>
        </w:rPr>
        <w:t>Fang, Rice political science professor</w:t>
      </w:r>
      <w:r w:rsidR="00541417" w:rsidRPr="00CB7900">
        <w:rPr>
          <w:rStyle w:val="StyleStyleBold12pt"/>
        </w:rPr>
        <w:t xml:space="preserve">, et al 12 </w:t>
      </w:r>
    </w:p>
    <w:p w:rsidR="00541417" w:rsidRPr="00541417" w:rsidRDefault="00541417" w:rsidP="00541417">
      <w:pPr>
        <w:rPr>
          <w:rStyle w:val="StyleStyleBold12pt"/>
          <w:b w:val="0"/>
        </w:rPr>
      </w:pPr>
      <w:r w:rsidRPr="00541417">
        <w:rPr>
          <w:rStyle w:val="StyleStyleBold12pt"/>
          <w:b w:val="0"/>
        </w:rPr>
        <w:t>[</w:t>
      </w:r>
      <w:proofErr w:type="spellStart"/>
      <w:r w:rsidRPr="00541417">
        <w:rPr>
          <w:rStyle w:val="StyleStyleBold12pt"/>
          <w:b w:val="0"/>
        </w:rPr>
        <w:t>Songying</w:t>
      </w:r>
      <w:proofErr w:type="spellEnd"/>
      <w:r w:rsidRPr="00541417">
        <w:rPr>
          <w:rStyle w:val="StyleStyleBold12pt"/>
          <w:b w:val="0"/>
        </w:rPr>
        <w:t xml:space="preserve"> &amp; Amy Myers Jaffe, Wallace S. Wilson Fellow in Energy Studies, James A. Baker III Institute for Public Policy at Rice University &amp; Ted </w:t>
      </w:r>
      <w:proofErr w:type="spellStart"/>
      <w:r w:rsidRPr="00541417">
        <w:rPr>
          <w:rStyle w:val="StyleStyleBold12pt"/>
          <w:b w:val="0"/>
        </w:rPr>
        <w:t>Temzelides</w:t>
      </w:r>
      <w:proofErr w:type="spellEnd"/>
      <w:r w:rsidRPr="00541417">
        <w:rPr>
          <w:rStyle w:val="StyleStyleBold12pt"/>
          <w:b w:val="0"/>
        </w:rPr>
        <w:t>, PH.D. Rice Scholar, James A. Baker III Institute for Public Policy Professor of Economics, Rice University, January 2012, James A. Baker III Institute for Public Policy at Rice University, “NEW ALIGNMENTS? THE GEOPOLITICS OF GAS AND OIL CARTELS AND THE CHANGING MIDDLE EAST,” p. 18-19, http://www.bakerinstitute.org/publications/EF-pub-GasOilCartels-012312.pdf, accessed 7/8/13, MC]</w:t>
      </w:r>
    </w:p>
    <w:p w:rsidR="00541417" w:rsidRPr="00CB7900" w:rsidRDefault="00541417" w:rsidP="00541417">
      <w:r w:rsidRPr="00CB7900">
        <w:t xml:space="preserve">However, it would be premature to draw the conclusion that </w:t>
      </w:r>
      <w:r w:rsidRPr="00CB7900">
        <w:rPr>
          <w:rStyle w:val="StyleBoldUnderline"/>
        </w:rPr>
        <w:t>Saudi Arabia will</w:t>
      </w:r>
      <w:r w:rsidRPr="00CB7900">
        <w:t xml:space="preserve"> no longer </w:t>
      </w:r>
      <w:r w:rsidRPr="00CB7900">
        <w:rPr>
          <w:rStyle w:val="StyleBoldUnderline"/>
        </w:rPr>
        <w:t>be willing to wage a price war</w:t>
      </w:r>
      <w:r w:rsidRPr="00CB7900">
        <w:t xml:space="preserve">. Its interest in carrying the spare capacity to wage a credible price war goes beyond its security relationship with the United States. </w:t>
      </w:r>
      <w:r w:rsidRPr="00CB7900">
        <w:rPr>
          <w:rStyle w:val="StyleBoldUnderline"/>
        </w:rPr>
        <w:t>Saudi Arabia gains international clout from its ability to guard the global economy by raising oil output and lowering oil prices</w:t>
      </w:r>
      <w:r w:rsidRPr="00CB7900">
        <w:t xml:space="preserve">. Moreover, </w:t>
      </w:r>
      <w:r w:rsidRPr="00CB7900">
        <w:rPr>
          <w:rStyle w:val="StyleBoldUnderline"/>
        </w:rPr>
        <w:t>Riyadh’s ability to</w:t>
      </w:r>
      <w:r w:rsidRPr="00CB7900">
        <w:t xml:space="preserve"> threaten other oil producers that it could </w:t>
      </w:r>
      <w:r w:rsidRPr="00CB7900">
        <w:rPr>
          <w:rStyle w:val="StyleBoldUnderline"/>
        </w:rPr>
        <w:t>flood the oil market is a critical aspect buttressing its leadership role inside OPEC and gives the country regional clout as well</w:t>
      </w:r>
      <w:r w:rsidRPr="00CB7900">
        <w:t xml:space="preserve">. Indeed, among the best levers Saudi Arabia has to influence regional politics is its ability to dramatically lower the price of oil. </w:t>
      </w:r>
      <w:r w:rsidRPr="00CB7900">
        <w:rPr>
          <w:rStyle w:val="StyleBoldUnderline"/>
        </w:rPr>
        <w:t>Saudi Arabia has flooded the oil market for geopolitical reasons in the past, and could arguably do so again</w:t>
      </w:r>
      <w:r w:rsidRPr="00CB7900">
        <w:t xml:space="preserve">. For example, Saudi Arabia has made it clear that it aims to draw the line against Iranian expansionism.27 Iran is dependent on oil revenues for more than 65 percent of its government revenue. In contrast, the Kingdom is in a position to withstand a period of low oil prices. Thus, Saudi Arabia’s ability to wage a price war is a major tool it can use to diminish Iranian power in the region and weaken Iran’s position as a regional military and political rival to the Kingdom. </w:t>
      </w:r>
      <w:r w:rsidRPr="00CB7900">
        <w:rPr>
          <w:rStyle w:val="StyleBoldUnderline"/>
        </w:rPr>
        <w:t>The ability to wage an oil price war also helps the Kingdom to guard against other producers with large oil reserves</w:t>
      </w:r>
      <w:r w:rsidRPr="00CB7900">
        <w:t xml:space="preserve">, such as Iraq, </w:t>
      </w:r>
      <w:r w:rsidRPr="00CB7900">
        <w:rPr>
          <w:rStyle w:val="StyleBoldUnderline"/>
        </w:rPr>
        <w:t>from taking over its oil market share</w:t>
      </w:r>
      <w:r w:rsidRPr="00CB7900">
        <w:t>. In fact, Iraq has expressed the ambition to reach 10 to 12 million b/d of production by 2017. This level is commensurate with Saudi Arabia’s capacity. Rising Iraqi output could alter the balance of political power within OPEC and challenge Saudi Arabia’s current leadership. Iraqi oil reserves are considered very low-cost to develop and are competitive with those of Saudi Arabia. In summary, while the costs of maintaining enough spare capacity to wage a price war have risen for Saudi Arabia, there are still many geopolitical incentives for the Kingdom to maintain this capability. This includes contributing to its security by weakening Iran and by remaining important to the United States, which would then be more apt to provide security guarantees in exchange for the free flow of oil.28</w:t>
      </w:r>
    </w:p>
    <w:p w:rsidR="00541417" w:rsidRPr="00541417" w:rsidRDefault="00541417" w:rsidP="00541417"/>
    <w:p w:rsidR="00541417" w:rsidRPr="001C774F" w:rsidRDefault="00541417" w:rsidP="004557DD">
      <w:pPr>
        <w:pStyle w:val="Heading1"/>
      </w:pPr>
      <w:proofErr w:type="spellStart"/>
      <w:r>
        <w:lastRenderedPageBreak/>
        <w:t>Exts</w:t>
      </w:r>
      <w:proofErr w:type="spellEnd"/>
      <w:r>
        <w:t xml:space="preserve"> – Saudi floods</w:t>
      </w:r>
    </w:p>
    <w:p w:rsidR="00541417" w:rsidRPr="001C774F" w:rsidRDefault="00541417" w:rsidP="00541417">
      <w:pPr>
        <w:pStyle w:val="Heading4"/>
        <w:rPr>
          <w:rStyle w:val="StyleStyleBold12pt"/>
          <w:rFonts w:cs="Times New Roman"/>
          <w:b/>
        </w:rPr>
      </w:pPr>
      <w:r w:rsidRPr="001C774F">
        <w:rPr>
          <w:rStyle w:val="StyleStyleBold12pt"/>
          <w:rFonts w:cs="Times New Roman"/>
          <w:b/>
        </w:rPr>
        <w:t>Plan triggers a flood – even if they don’t displace explicitly – drops prices below $100 a barrel</w:t>
      </w:r>
    </w:p>
    <w:p w:rsidR="00541417" w:rsidRPr="001C774F" w:rsidRDefault="00541417" w:rsidP="00541417">
      <w:pPr>
        <w:rPr>
          <w:rStyle w:val="StyleStyleBold12pt"/>
        </w:rPr>
      </w:pPr>
      <w:proofErr w:type="spellStart"/>
      <w:r w:rsidRPr="001C774F">
        <w:rPr>
          <w:rStyle w:val="StyleStyleBold12pt"/>
        </w:rPr>
        <w:t>Schelmetic</w:t>
      </w:r>
      <w:proofErr w:type="spellEnd"/>
      <w:r w:rsidRPr="001C774F">
        <w:rPr>
          <w:rStyle w:val="StyleStyleBold12pt"/>
        </w:rPr>
        <w:t xml:space="preserve">, </w:t>
      </w:r>
      <w:proofErr w:type="spellStart"/>
      <w:r w:rsidRPr="001C774F">
        <w:rPr>
          <w:rStyle w:val="StyleStyleBold12pt"/>
        </w:rPr>
        <w:t>TMCnet</w:t>
      </w:r>
      <w:proofErr w:type="spellEnd"/>
      <w:r w:rsidRPr="001C774F">
        <w:rPr>
          <w:rStyle w:val="StyleStyleBold12pt"/>
        </w:rPr>
        <w:t xml:space="preserve"> Contributor, 11</w:t>
      </w:r>
    </w:p>
    <w:p w:rsidR="00541417" w:rsidRPr="001C774F" w:rsidRDefault="00541417" w:rsidP="00541417">
      <w:pPr>
        <w:rPr>
          <w:rStyle w:val="StyleStyleBold12pt"/>
          <w:b w:val="0"/>
        </w:rPr>
      </w:pPr>
      <w:r w:rsidRPr="001C774F">
        <w:rPr>
          <w:rStyle w:val="StyleStyleBold12pt"/>
          <w:b w:val="0"/>
        </w:rPr>
        <w:t xml:space="preserve">[Tracey E., 6-1-11, </w:t>
      </w:r>
      <w:proofErr w:type="spellStart"/>
      <w:r w:rsidRPr="001C774F">
        <w:rPr>
          <w:rStyle w:val="StyleStyleBold12pt"/>
          <w:b w:val="0"/>
        </w:rPr>
        <w:t>TMCnet</w:t>
      </w:r>
      <w:proofErr w:type="spellEnd"/>
      <w:r w:rsidRPr="001C774F">
        <w:rPr>
          <w:rStyle w:val="StyleStyleBold12pt"/>
          <w:b w:val="0"/>
        </w:rPr>
        <w:t xml:space="preserve">, “Saudi Prince Frets that High Oil Prices will Spur Drive to Alternative Energy”, </w:t>
      </w:r>
      <w:hyperlink r:id="rId46" w:history="1">
        <w:r w:rsidRPr="001C774F">
          <w:rPr>
            <w:rStyle w:val="Hyperlink"/>
            <w:sz w:val="26"/>
          </w:rPr>
          <w:t>http://green.tmcnet.com/channels/renewable-energy/articles/181084-saudi-prince-frets-that-high-oil-prices-will.htm</w:t>
        </w:r>
      </w:hyperlink>
      <w:r w:rsidRPr="001C774F">
        <w:rPr>
          <w:rStyle w:val="StyleStyleBold12pt"/>
          <w:b w:val="0"/>
        </w:rPr>
        <w:t>, 7-6-14, AAZ]</w:t>
      </w:r>
    </w:p>
    <w:p w:rsidR="00541417" w:rsidRPr="001C774F" w:rsidRDefault="00541417" w:rsidP="00541417">
      <w:r w:rsidRPr="001C774F">
        <w:rPr>
          <w:rStyle w:val="StyleBoldUnderline"/>
        </w:rPr>
        <w:t>What do you do when you're a theocratic ruler of an oil-rich nation</w:t>
      </w:r>
      <w:r w:rsidRPr="001C774F">
        <w:t xml:space="preserve"> </w:t>
      </w:r>
      <w:r w:rsidRPr="001C774F">
        <w:rPr>
          <w:rStyle w:val="StyleBoldUnderline"/>
        </w:rPr>
        <w:t>and</w:t>
      </w:r>
      <w:r w:rsidRPr="001C774F">
        <w:t xml:space="preserve"> you </w:t>
      </w:r>
      <w:r w:rsidRPr="001C774F">
        <w:rPr>
          <w:rStyle w:val="StyleBoldUnderline"/>
        </w:rPr>
        <w:t>see</w:t>
      </w:r>
      <w:r w:rsidRPr="001C774F">
        <w:t xml:space="preserve"> the insidious </w:t>
      </w:r>
      <w:r w:rsidRPr="001C774F">
        <w:rPr>
          <w:rStyle w:val="StyleBoldUnderline"/>
        </w:rPr>
        <w:t>creep of alternative energy</w:t>
      </w:r>
      <w:r w:rsidRPr="001C774F">
        <w:t xml:space="preserve"> technologies coming to end your party? </w:t>
      </w:r>
      <w:r w:rsidRPr="001C774F">
        <w:rPr>
          <w:rStyle w:val="StyleBoldUnderline"/>
        </w:rPr>
        <w:t>You worry, apparently</w:t>
      </w:r>
      <w:r w:rsidRPr="001C774F">
        <w:t>.</w:t>
      </w:r>
    </w:p>
    <w:p w:rsidR="00541417" w:rsidRPr="001C774F" w:rsidRDefault="00541417" w:rsidP="00541417">
      <w:r w:rsidRPr="001C774F">
        <w:rPr>
          <w:rStyle w:val="StyleBoldUnderline"/>
        </w:rPr>
        <w:t xml:space="preserve">Saudi Arabian prince </w:t>
      </w:r>
      <w:proofErr w:type="spellStart"/>
      <w:r w:rsidRPr="001C774F">
        <w:rPr>
          <w:rStyle w:val="StyleBoldUnderline"/>
        </w:rPr>
        <w:t>Alwaleed</w:t>
      </w:r>
      <w:proofErr w:type="spellEnd"/>
      <w:r w:rsidRPr="001C774F">
        <w:rPr>
          <w:rStyle w:val="StyleBoldUnderline"/>
        </w:rPr>
        <w:t xml:space="preserve"> bin </w:t>
      </w:r>
      <w:proofErr w:type="spellStart"/>
      <w:r w:rsidRPr="001C774F">
        <w:rPr>
          <w:rStyle w:val="StyleBoldUnderline"/>
        </w:rPr>
        <w:t>Talal</w:t>
      </w:r>
      <w:proofErr w:type="spellEnd"/>
      <w:r w:rsidRPr="001C774F">
        <w:rPr>
          <w:rStyle w:val="StyleBoldUnderline"/>
        </w:rPr>
        <w:t xml:space="preserve"> recently told CNN that his country wants to see oil prices come down to between $70 and $80 a barrel.</w:t>
      </w:r>
      <w:r w:rsidRPr="001C774F">
        <w:t xml:space="preserve"> </w:t>
      </w:r>
      <w:proofErr w:type="gramStart"/>
      <w:r w:rsidRPr="001C774F">
        <w:rPr>
          <w:rStyle w:val="StyleBoldUnderline"/>
        </w:rPr>
        <w:t>The reason</w:t>
      </w:r>
      <w:r w:rsidRPr="001C774F">
        <w:t>?</w:t>
      </w:r>
      <w:proofErr w:type="gramEnd"/>
      <w:r w:rsidRPr="001C774F">
        <w:t xml:space="preserve"> The </w:t>
      </w:r>
      <w:r w:rsidRPr="001C774F">
        <w:rPr>
          <w:rStyle w:val="StyleBoldUnderline"/>
        </w:rPr>
        <w:t>Saudi rulers are apprehensive</w:t>
      </w:r>
      <w:r w:rsidRPr="001C774F">
        <w:t xml:space="preserve"> that </w:t>
      </w:r>
      <w:r w:rsidRPr="001C774F">
        <w:rPr>
          <w:rStyle w:val="StyleBoldUnderline"/>
        </w:rPr>
        <w:t>high oil prices are spurring Western countries to seek replacement energy sources</w:t>
      </w:r>
      <w:r w:rsidRPr="001C774F">
        <w:t xml:space="preserve">. The prince is concerned that </w:t>
      </w:r>
      <w:r w:rsidRPr="001C774F">
        <w:rPr>
          <w:rStyle w:val="StyleBoldUnderline"/>
        </w:rPr>
        <w:t>if oil prices remain at high current levels</w:t>
      </w:r>
      <w:r w:rsidRPr="001C774F">
        <w:t xml:space="preserve">, </w:t>
      </w:r>
      <w:r w:rsidRPr="001C774F">
        <w:rPr>
          <w:rStyle w:val="StyleBoldUnderline"/>
        </w:rPr>
        <w:t>countries</w:t>
      </w:r>
      <w:r w:rsidRPr="001C774F">
        <w:t xml:space="preserve"> that use a lot of petroleum products – like the U.S. and Western European nations – </w:t>
      </w:r>
      <w:r w:rsidRPr="001C774F">
        <w:rPr>
          <w:rStyle w:val="StyleBoldUnderline"/>
        </w:rPr>
        <w:t>will be encouraged to invest in alternative energy sources</w:t>
      </w:r>
      <w:r w:rsidRPr="001C774F">
        <w:t xml:space="preserve"> such as solar, wind power, geothermal heat, hydropower and other technologies – </w:t>
      </w:r>
      <w:r w:rsidRPr="001C774F">
        <w:rPr>
          <w:rStyle w:val="StyleBoldUnderline"/>
        </w:rPr>
        <w:t>all of which would be detrimental to the oil-rich nation.</w:t>
      </w:r>
    </w:p>
    <w:p w:rsidR="00541417" w:rsidRPr="001C774F" w:rsidRDefault="00541417" w:rsidP="00541417"/>
    <w:p w:rsidR="00541417" w:rsidRPr="001C774F" w:rsidRDefault="00541417" w:rsidP="00541417"/>
    <w:p w:rsidR="00541417" w:rsidRPr="001C774F" w:rsidRDefault="00541417" w:rsidP="00541417">
      <w:pPr>
        <w:pStyle w:val="Heading4"/>
        <w:rPr>
          <w:rFonts w:cs="Times New Roman"/>
        </w:rPr>
      </w:pPr>
      <w:r w:rsidRPr="001C774F">
        <w:rPr>
          <w:rFonts w:cs="Times New Roman"/>
        </w:rPr>
        <w:t>Saudi already pressured by US markets now – further independence exceeds their limits.</w:t>
      </w:r>
    </w:p>
    <w:p w:rsidR="00541417" w:rsidRPr="001C774F" w:rsidRDefault="00541417" w:rsidP="00541417">
      <w:pPr>
        <w:rPr>
          <w:rStyle w:val="StyleStyleBold12pt"/>
        </w:rPr>
      </w:pPr>
      <w:r w:rsidRPr="001C774F">
        <w:rPr>
          <w:rStyle w:val="StyleStyleBold12pt"/>
        </w:rPr>
        <w:t xml:space="preserve">Hawkins, </w:t>
      </w:r>
      <w:proofErr w:type="spellStart"/>
      <w:r w:rsidRPr="001C774F">
        <w:rPr>
          <w:rStyle w:val="StyleStyleBold12pt"/>
        </w:rPr>
        <w:t>Breitbart</w:t>
      </w:r>
      <w:proofErr w:type="spellEnd"/>
      <w:r w:rsidRPr="001C774F">
        <w:rPr>
          <w:rStyle w:val="StyleStyleBold12pt"/>
        </w:rPr>
        <w:t xml:space="preserve"> News, 13</w:t>
      </w:r>
    </w:p>
    <w:p w:rsidR="00541417" w:rsidRPr="001C774F" w:rsidRDefault="00541417" w:rsidP="00541417">
      <w:pPr>
        <w:rPr>
          <w:rStyle w:val="StyleStyleBold12pt"/>
          <w:b w:val="0"/>
        </w:rPr>
      </w:pPr>
      <w:r w:rsidRPr="001C774F">
        <w:rPr>
          <w:rStyle w:val="StyleStyleBold12pt"/>
          <w:b w:val="0"/>
        </w:rPr>
        <w:t xml:space="preserve">[AWT, 5-29-13, </w:t>
      </w:r>
      <w:proofErr w:type="spellStart"/>
      <w:r w:rsidRPr="001C774F">
        <w:rPr>
          <w:rStyle w:val="StyleStyleBold12pt"/>
          <w:b w:val="0"/>
        </w:rPr>
        <w:t>Breitbart</w:t>
      </w:r>
      <w:proofErr w:type="spellEnd"/>
      <w:r w:rsidRPr="001C774F">
        <w:rPr>
          <w:rStyle w:val="StyleStyleBold12pt"/>
          <w:b w:val="0"/>
        </w:rPr>
        <w:t xml:space="preserve"> News, “SAUDI ARABIA FEELING PRESSURE AS U.S. OIL PRODUCTION BOOMS”, </w:t>
      </w:r>
      <w:hyperlink r:id="rId47" w:history="1">
        <w:r w:rsidRPr="001C774F">
          <w:rPr>
            <w:rStyle w:val="Hyperlink"/>
            <w:sz w:val="26"/>
          </w:rPr>
          <w:t>http://www.breitbart.com/Big-Peace/2013/05/29/Saudi-Arabia-Feeling-Pressure-As-U-S-Oil-Production-Booms</w:t>
        </w:r>
      </w:hyperlink>
      <w:r w:rsidRPr="001C774F">
        <w:rPr>
          <w:rStyle w:val="StyleStyleBold12pt"/>
          <w:b w:val="0"/>
        </w:rPr>
        <w:t>, 7-6-14, AAZ]</w:t>
      </w:r>
    </w:p>
    <w:p w:rsidR="00541417" w:rsidRPr="001C774F" w:rsidRDefault="00541417" w:rsidP="00541417">
      <w:r w:rsidRPr="001C774F">
        <w:t xml:space="preserve">Long accustomed to dominating world energy, </w:t>
      </w:r>
      <w:r w:rsidRPr="001C774F">
        <w:rPr>
          <w:rStyle w:val="StyleBoldUnderline"/>
        </w:rPr>
        <w:t>Saudi Arabia is scrambling for ways to maintain a strong role in energy for decades to come.</w:t>
      </w:r>
      <w:r w:rsidRPr="001C774F">
        <w:t xml:space="preserve"> </w:t>
      </w:r>
      <w:r w:rsidRPr="001C774F">
        <w:rPr>
          <w:rStyle w:val="StyleBoldUnderline"/>
        </w:rPr>
        <w:t>With U.S. oil production booming and</w:t>
      </w:r>
      <w:r w:rsidRPr="001C774F">
        <w:t xml:space="preserve"> the International Energy Agency predicting the U.S. will actually be the world's top energy producer by 2020, </w:t>
      </w:r>
      <w:r w:rsidRPr="001C774F">
        <w:rPr>
          <w:rStyle w:val="StyleBoldUnderline"/>
        </w:rPr>
        <w:t>Saudi Arabia is starting to feel the squeeze.</w:t>
      </w:r>
    </w:p>
    <w:p w:rsidR="00541417" w:rsidRPr="001C774F" w:rsidRDefault="00541417" w:rsidP="00541417">
      <w:r w:rsidRPr="001C774F">
        <w:t xml:space="preserve">According to Foreign Policy, </w:t>
      </w:r>
      <w:r w:rsidRPr="001C774F">
        <w:rPr>
          <w:rStyle w:val="StyleBoldUnderline"/>
        </w:rPr>
        <w:t>this new pressure has put the Saudis in somewhat of a quandary,</w:t>
      </w:r>
      <w:r w:rsidRPr="001C774F">
        <w:t xml:space="preserve"> as "40 percent of [their] 28 million citizens [are] under the age of 15"; the males above this age are mostly employed in the nation's "bloated public sector." Add to this the "post-Arab </w:t>
      </w:r>
      <w:proofErr w:type="gramStart"/>
      <w:r w:rsidRPr="001C774F">
        <w:t>Spring</w:t>
      </w:r>
      <w:proofErr w:type="gramEnd"/>
      <w:r w:rsidRPr="001C774F">
        <w:t xml:space="preserve"> era of elevated per-capita government spending" and </w:t>
      </w:r>
      <w:r w:rsidRPr="001C774F">
        <w:rPr>
          <w:rStyle w:val="StyleBoldUnderline"/>
        </w:rPr>
        <w:t>it's easy to see why Saudi Arabia feels pressure.</w:t>
      </w:r>
    </w:p>
    <w:p w:rsidR="00541417" w:rsidRPr="001C774F" w:rsidRDefault="00541417" w:rsidP="00541417">
      <w:r w:rsidRPr="001C774F">
        <w:t xml:space="preserve">Yet </w:t>
      </w:r>
      <w:r w:rsidRPr="001C774F">
        <w:rPr>
          <w:rStyle w:val="StyleBoldUnderline"/>
        </w:rPr>
        <w:t>their plan for dealing with this problem has been unclear.</w:t>
      </w:r>
    </w:p>
    <w:p w:rsidR="00541417" w:rsidRPr="001C774F" w:rsidRDefault="00541417" w:rsidP="00541417">
      <w:r w:rsidRPr="001C774F">
        <w:t xml:space="preserve">On April 25, Prince </w:t>
      </w:r>
      <w:proofErr w:type="spellStart"/>
      <w:r w:rsidRPr="001C774F">
        <w:t>Turki</w:t>
      </w:r>
      <w:proofErr w:type="spellEnd"/>
      <w:r w:rsidRPr="001C774F">
        <w:t xml:space="preserve"> al-Faisal "announced that Saudi Arabia is set to increase its total production capacity from 12.5 million barrels per day (</w:t>
      </w:r>
      <w:proofErr w:type="spellStart"/>
      <w:r w:rsidRPr="001C774F">
        <w:t>mbd</w:t>
      </w:r>
      <w:proofErr w:type="spellEnd"/>
      <w:r w:rsidRPr="001C774F">
        <w:t xml:space="preserve">) today to 15 million </w:t>
      </w:r>
      <w:proofErr w:type="spellStart"/>
      <w:r w:rsidRPr="001C774F">
        <w:t>mbd</w:t>
      </w:r>
      <w:proofErr w:type="spellEnd"/>
      <w:r w:rsidRPr="001C774F">
        <w:t xml:space="preserve"> by 2020." Such an </w:t>
      </w:r>
      <w:r w:rsidRPr="001C774F">
        <w:rPr>
          <w:rStyle w:val="StyleBoldUnderline"/>
        </w:rPr>
        <w:t>increase would guarantee that Saudi Arabia remains the world's top oil producer</w:t>
      </w:r>
      <w:r w:rsidRPr="001C774F">
        <w:t>.</w:t>
      </w:r>
      <w:r w:rsidRPr="001C774F">
        <w:rPr>
          <w:rStyle w:val="StyleBoldUnderline"/>
        </w:rPr>
        <w:t xml:space="preserve"> However, just five days after this announcement was made</w:t>
      </w:r>
      <w:r w:rsidRPr="001C774F">
        <w:t>, the Saudi Arabian Minister of Petroleum and Mineral Resources, Ali al-</w:t>
      </w:r>
      <w:proofErr w:type="spellStart"/>
      <w:r w:rsidRPr="001C774F">
        <w:t>Naimi</w:t>
      </w:r>
      <w:proofErr w:type="spellEnd"/>
      <w:r w:rsidRPr="001C774F">
        <w:t xml:space="preserve">, said </w:t>
      </w:r>
      <w:r w:rsidRPr="001C774F">
        <w:rPr>
          <w:rStyle w:val="StyleBoldUnderline"/>
        </w:rPr>
        <w:t xml:space="preserve">15 million </w:t>
      </w:r>
      <w:proofErr w:type="spellStart"/>
      <w:r w:rsidRPr="001C774F">
        <w:rPr>
          <w:rStyle w:val="StyleBoldUnderline"/>
        </w:rPr>
        <w:t>mbd</w:t>
      </w:r>
      <w:proofErr w:type="spellEnd"/>
      <w:r w:rsidRPr="001C774F">
        <w:rPr>
          <w:rStyle w:val="StyleBoldUnderline"/>
        </w:rPr>
        <w:t xml:space="preserve"> couldn't be produced by 2040, much less 2020</w:t>
      </w:r>
      <w:r w:rsidRPr="001C774F">
        <w:t>.</w:t>
      </w:r>
    </w:p>
    <w:p w:rsidR="00541417" w:rsidRPr="001C774F" w:rsidRDefault="00541417" w:rsidP="00541417">
      <w:r w:rsidRPr="001C774F">
        <w:lastRenderedPageBreak/>
        <w:t xml:space="preserve">There is a theory that </w:t>
      </w:r>
      <w:proofErr w:type="spellStart"/>
      <w:r w:rsidRPr="001C774F">
        <w:t>Naimi's</w:t>
      </w:r>
      <w:proofErr w:type="spellEnd"/>
      <w:r w:rsidRPr="001C774F">
        <w:t xml:space="preserve"> rejection of Faisal's predictions isn't based on a lack of confidence in Saudi Arabia's technological or oilfield capabilities, but on the knowledge that </w:t>
      </w:r>
      <w:r w:rsidRPr="001C774F">
        <w:rPr>
          <w:rStyle w:val="StyleBoldUnderline"/>
        </w:rPr>
        <w:t>the Saudis may already be producing at a level which they will not be able to maintain for long</w:t>
      </w:r>
      <w:r w:rsidRPr="001C774F">
        <w:t>.</w:t>
      </w:r>
    </w:p>
    <w:p w:rsidR="00541417" w:rsidRPr="001C774F" w:rsidRDefault="00541417" w:rsidP="00541417"/>
    <w:p w:rsidR="00541417" w:rsidRPr="001C774F" w:rsidRDefault="00541417" w:rsidP="00541417"/>
    <w:p w:rsidR="00541417" w:rsidRPr="001C774F" w:rsidRDefault="00541417" w:rsidP="00541417"/>
    <w:p w:rsidR="00541417" w:rsidRPr="001C774F" w:rsidRDefault="00541417" w:rsidP="00541417">
      <w:pPr>
        <w:pStyle w:val="Heading4"/>
        <w:rPr>
          <w:rFonts w:cs="Times New Roman"/>
        </w:rPr>
      </w:pPr>
      <w:r w:rsidRPr="001C774F">
        <w:rPr>
          <w:rFonts w:cs="Times New Roman"/>
        </w:rPr>
        <w:t>Displacing OPEC creates massive oil flood from Saudi – controls all scenarios for price drop</w:t>
      </w:r>
    </w:p>
    <w:p w:rsidR="00541417" w:rsidRPr="001C774F" w:rsidRDefault="00541417" w:rsidP="00541417">
      <w:pPr>
        <w:rPr>
          <w:rStyle w:val="StyleStyleBold12pt"/>
        </w:rPr>
      </w:pPr>
      <w:r w:rsidRPr="001C774F">
        <w:rPr>
          <w:rStyle w:val="StyleStyleBold12pt"/>
        </w:rPr>
        <w:t>McCarthy, The Globe and Mall, energy reporter, Jones, the Globe and Mall, business reporter, 13</w:t>
      </w:r>
    </w:p>
    <w:p w:rsidR="00541417" w:rsidRPr="001C774F" w:rsidRDefault="00541417" w:rsidP="00541417">
      <w:r w:rsidRPr="001C774F">
        <w:t xml:space="preserve">[Shawn, Jeffery, 6-8-13, The Globe and Mall, “OPEC’s slipping grasp on the world’s oil market”, </w:t>
      </w:r>
      <w:hyperlink r:id="rId48" w:history="1">
        <w:r w:rsidRPr="001C774F">
          <w:rPr>
            <w:rStyle w:val="Hyperlink"/>
          </w:rPr>
          <w:t>http://www.theglobeandmail.com/report-on-business/industry-news/energy-and-resources/opecs-slipping-grasp-on-the-worlds-oil-market/article12431746/?page=1</w:t>
        </w:r>
      </w:hyperlink>
      <w:r w:rsidRPr="001C774F">
        <w:t>, 7-7-14, AAZ]</w:t>
      </w:r>
    </w:p>
    <w:p w:rsidR="00541417" w:rsidRPr="001C774F" w:rsidRDefault="00541417" w:rsidP="00541417"/>
    <w:p w:rsidR="00541417" w:rsidRPr="001C774F" w:rsidRDefault="00541417" w:rsidP="00541417">
      <w:r w:rsidRPr="001C774F">
        <w:t xml:space="preserve">More than 50 years after it was created to wrest economic power from the major oil companies, the </w:t>
      </w:r>
      <w:r w:rsidRPr="001C774F">
        <w:rPr>
          <w:rStyle w:val="StyleBoldUnderline"/>
        </w:rPr>
        <w:t>OPEC</w:t>
      </w:r>
      <w:r w:rsidRPr="001C774F">
        <w:t xml:space="preserve"> oil cartel </w:t>
      </w:r>
      <w:r w:rsidRPr="001C774F">
        <w:rPr>
          <w:rStyle w:val="StyleBoldUnderline"/>
        </w:rPr>
        <w:t>finds itself at risk of losing its dominant role in the global oil market</w:t>
      </w:r>
      <w:r w:rsidRPr="001C774F">
        <w:t xml:space="preserve">. The group is </w:t>
      </w:r>
      <w:r w:rsidRPr="001C774F">
        <w:rPr>
          <w:rStyle w:val="StyleBoldUnderline"/>
        </w:rPr>
        <w:t>increasingly competing with new oil sources that are starting to chip away at its share</w:t>
      </w:r>
      <w:r w:rsidRPr="001C774F">
        <w:t xml:space="preserve"> in previously secure markets, while a shaky global economy keeps demand for oil at bay. </w:t>
      </w:r>
      <w:proofErr w:type="gramStart"/>
      <w:r w:rsidRPr="001C774F">
        <w:t>Also troubling for OPEC as it looks to protect oil prices: One key member, long-suffering Iraq, is aiming to dramatically increase production and flex its mus</w:t>
      </w:r>
      <w:r>
        <w:t>cles again as a major exporter.</w:t>
      </w:r>
      <w:proofErr w:type="gramEnd"/>
    </w:p>
    <w:p w:rsidR="00541417" w:rsidRPr="001C774F" w:rsidRDefault="00541417" w:rsidP="00541417">
      <w:r w:rsidRPr="001C774F">
        <w:rPr>
          <w:rStyle w:val="StyleBoldUnderline"/>
        </w:rPr>
        <w:t>It adds up to a nightmare scenario for the group</w:t>
      </w:r>
      <w:r w:rsidRPr="001C774F">
        <w:t xml:space="preserve">. China, Russia and other countries are taking early steps to emulate the North American unconventional oil boom of recent years, which has </w:t>
      </w:r>
      <w:r w:rsidRPr="001C774F">
        <w:rPr>
          <w:rStyle w:val="StyleBoldUnderline"/>
        </w:rPr>
        <w:t>the U.S. on track to overtake Saudi Arabia as the world’s largest oil producer</w:t>
      </w:r>
      <w:r w:rsidRPr="001C774F">
        <w:t xml:space="preserve">. Some </w:t>
      </w:r>
      <w:r w:rsidRPr="001C774F">
        <w:rPr>
          <w:rStyle w:val="StyleBoldUnderline"/>
        </w:rPr>
        <w:t>key OPEC members,</w:t>
      </w:r>
      <w:r w:rsidRPr="001C774F">
        <w:t xml:space="preserve"> meanwhile</w:t>
      </w:r>
      <w:r w:rsidRPr="001C774F">
        <w:rPr>
          <w:rStyle w:val="Emphasis"/>
        </w:rPr>
        <w:t>, are eager to pump as much as possible to bring in badly needed revenue</w:t>
      </w:r>
      <w:r w:rsidRPr="001C774F">
        <w:t>, rather than restrain output as part of any concerted effort to add upward pressure to prices.</w:t>
      </w:r>
    </w:p>
    <w:p w:rsidR="00541417" w:rsidRPr="001C774F" w:rsidRDefault="00541417" w:rsidP="00541417">
      <w:r w:rsidRPr="001C774F">
        <w:t xml:space="preserve">The risk is that </w:t>
      </w:r>
      <w:r w:rsidRPr="001C774F">
        <w:rPr>
          <w:rStyle w:val="Emphasis"/>
        </w:rPr>
        <w:t>such a scenario leads to cutthroat competition and a flood of oil in global markets</w:t>
      </w:r>
      <w:r w:rsidRPr="001C774F">
        <w:t xml:space="preserve">, </w:t>
      </w:r>
      <w:r w:rsidRPr="001C774F">
        <w:rPr>
          <w:rStyle w:val="StyleBoldUnderline"/>
        </w:rPr>
        <w:t>triggering a plunge in prices that could threaten the economic and political stability of its member nations</w:t>
      </w:r>
      <w:r>
        <w:t>.</w:t>
      </w:r>
    </w:p>
    <w:p w:rsidR="00541417" w:rsidRPr="001C774F" w:rsidRDefault="00541417" w:rsidP="00541417">
      <w:r w:rsidRPr="001C774F">
        <w:t>“</w:t>
      </w:r>
      <w:r w:rsidRPr="001C774F">
        <w:rPr>
          <w:rStyle w:val="StyleBoldUnderline"/>
        </w:rPr>
        <w:t>There’s a storm brewing on the horizon,”</w:t>
      </w:r>
      <w:r w:rsidRPr="001C774F">
        <w:t xml:space="preserve"> said Greg </w:t>
      </w:r>
      <w:proofErr w:type="spellStart"/>
      <w:r w:rsidRPr="001C774F">
        <w:t>Priddy</w:t>
      </w:r>
      <w:proofErr w:type="spellEnd"/>
      <w:r w:rsidRPr="001C774F">
        <w:t>, an analyst with Eurasia Group, a Washington-based political risk firm, “You are looking a year or two out before it becomes acute. But that is the direction we are headed.”</w:t>
      </w:r>
    </w:p>
    <w:p w:rsidR="00541417" w:rsidRPr="001C774F" w:rsidRDefault="00541417" w:rsidP="00541417">
      <w:r w:rsidRPr="001C774F">
        <w:rPr>
          <w:rStyle w:val="Emphasis"/>
        </w:rPr>
        <w:t>How Saudi Arabia</w:t>
      </w:r>
      <w:r w:rsidRPr="001C774F">
        <w:t xml:space="preserve"> and the rest of the fractious group </w:t>
      </w:r>
      <w:r w:rsidRPr="001C774F">
        <w:rPr>
          <w:rStyle w:val="Emphasis"/>
        </w:rPr>
        <w:t>cope with</w:t>
      </w:r>
      <w:r w:rsidRPr="001C774F">
        <w:t xml:space="preserve"> its external and internal </w:t>
      </w:r>
      <w:r w:rsidRPr="001C774F">
        <w:rPr>
          <w:rStyle w:val="Emphasis"/>
        </w:rPr>
        <w:t>threats will have ripple effects around the globe</w:t>
      </w:r>
      <w:r w:rsidRPr="001C774F">
        <w:t>, from consumers ever sensitive to pump prices, to China’s fast-growing industries, to Alberta’s high-cost oil sands producers that need rich enough prices to justify new investment in their own vast reserves.</w:t>
      </w:r>
    </w:p>
    <w:p w:rsidR="00541417" w:rsidRPr="001C774F" w:rsidRDefault="00541417" w:rsidP="00541417"/>
    <w:p w:rsidR="00541417" w:rsidRPr="001C774F" w:rsidRDefault="00541417" w:rsidP="00541417">
      <w:pPr>
        <w:pStyle w:val="Heading4"/>
        <w:rPr>
          <w:rFonts w:cs="Times New Roman"/>
        </w:rPr>
      </w:pPr>
      <w:r w:rsidRPr="001C774F">
        <w:rPr>
          <w:rFonts w:cs="Times New Roman"/>
        </w:rPr>
        <w:t>Increased energy independence removes current structures – floods the market and drops prices</w:t>
      </w:r>
    </w:p>
    <w:p w:rsidR="00541417" w:rsidRPr="001C774F" w:rsidRDefault="00541417" w:rsidP="00541417">
      <w:pPr>
        <w:rPr>
          <w:rStyle w:val="StyleStyleBold12pt"/>
        </w:rPr>
      </w:pPr>
      <w:proofErr w:type="spellStart"/>
      <w:r w:rsidRPr="001C774F">
        <w:rPr>
          <w:rStyle w:val="StyleStyleBold12pt"/>
        </w:rPr>
        <w:t>Congregalli</w:t>
      </w:r>
      <w:proofErr w:type="spellEnd"/>
      <w:r w:rsidRPr="001C774F">
        <w:rPr>
          <w:rStyle w:val="StyleStyleBold12pt"/>
        </w:rPr>
        <w:t>, Freelance journalist, 13</w:t>
      </w:r>
    </w:p>
    <w:p w:rsidR="00541417" w:rsidRPr="001C774F" w:rsidRDefault="00541417" w:rsidP="00541417">
      <w:r w:rsidRPr="001C774F">
        <w:t xml:space="preserve">[Matteo, 2-15-13, Urban Times, “Without Oil. Without Allies: USA and the New American Dream of Independent Energy”, </w:t>
      </w:r>
      <w:hyperlink r:id="rId49" w:history="1">
        <w:r w:rsidRPr="001C774F">
          <w:rPr>
            <w:rStyle w:val="Hyperlink"/>
          </w:rPr>
          <w:t>http://urbantimes.co/2013/02/usa-oil-saudi-arabia-independent-domestic-energy-supply/</w:t>
        </w:r>
      </w:hyperlink>
      <w:r w:rsidRPr="001C774F">
        <w:t>, 7-7-14, AAZ]</w:t>
      </w:r>
    </w:p>
    <w:p w:rsidR="00541417" w:rsidRPr="001C774F" w:rsidRDefault="00541417" w:rsidP="00541417"/>
    <w:p w:rsidR="00541417" w:rsidRPr="001C774F" w:rsidRDefault="00541417" w:rsidP="00541417">
      <w:r w:rsidRPr="001C774F">
        <w:lastRenderedPageBreak/>
        <w:t xml:space="preserve">At the end of the day, </w:t>
      </w:r>
      <w:r w:rsidRPr="001C774F">
        <w:rPr>
          <w:rStyle w:val="StyleBoldUnderline"/>
        </w:rPr>
        <w:t>the United States of America is overcoming Saudi Arabia</w:t>
      </w:r>
      <w:r w:rsidRPr="001C774F">
        <w:t xml:space="preserve"> for a simple reason. The cuts on Saudi production are part of a well-planned economic strategy. </w:t>
      </w:r>
      <w:r w:rsidRPr="001C774F">
        <w:rPr>
          <w:rStyle w:val="StyleBoldUnderline"/>
        </w:rPr>
        <w:t>The more oil you pump</w:t>
      </w:r>
      <w:r w:rsidRPr="001C774F">
        <w:t xml:space="preserve">, the more oil you have on the market. </w:t>
      </w:r>
      <w:proofErr w:type="gramStart"/>
      <w:r w:rsidRPr="001C774F">
        <w:t xml:space="preserve">The more oil on the market, </w:t>
      </w:r>
      <w:r w:rsidRPr="001C774F">
        <w:rPr>
          <w:rStyle w:val="StyleBoldUnderline"/>
        </w:rPr>
        <w:t>the lower the price of the oil</w:t>
      </w:r>
      <w:r w:rsidRPr="001C774F">
        <w:t>.</w:t>
      </w:r>
      <w:proofErr w:type="gramEnd"/>
      <w:r w:rsidRPr="001C774F">
        <w:t xml:space="preserve"> The Saudi government knows that injecting the market with more than the necessary amount of oil would reduce revenues. To top it all, American oil production is expected to overcome the Saudi’s 2020. However, Saudi Arabia wi</w:t>
      </w:r>
      <w:r>
        <w:t>ll regain its position by 2027.</w:t>
      </w:r>
    </w:p>
    <w:p w:rsidR="00541417" w:rsidRPr="001C774F" w:rsidRDefault="00541417" w:rsidP="00541417">
      <w:r w:rsidRPr="001C774F">
        <w:t xml:space="preserve">US </w:t>
      </w:r>
      <w:proofErr w:type="gramStart"/>
      <w:r w:rsidRPr="001C774F">
        <w:t>is</w:t>
      </w:r>
      <w:proofErr w:type="gramEnd"/>
      <w:r w:rsidRPr="001C774F">
        <w:t xml:space="preserve"> living the dream, for now. </w:t>
      </w:r>
      <w:r w:rsidRPr="001C774F">
        <w:rPr>
          <w:rStyle w:val="StyleBoldUnderline"/>
        </w:rPr>
        <w:t>The perspective of giving up the dependence on Saudi oil is appealing.</w:t>
      </w:r>
      <w:r w:rsidRPr="001C774F">
        <w:t xml:space="preserve"> The Keystone pipeline will open job positions for thousands of American workers which is good news as 7.9% of the working population remain unemployed. But </w:t>
      </w:r>
      <w:r w:rsidRPr="001C774F">
        <w:rPr>
          <w:rStyle w:val="StyleBoldUnderline"/>
        </w:rPr>
        <w:t>the achievement of energy independence sounds like a fluffy fairy tale without the “living happily ever after</w:t>
      </w:r>
      <w:r w:rsidRPr="001C774F">
        <w:t>”.</w:t>
      </w:r>
    </w:p>
    <w:p w:rsidR="00541417" w:rsidRPr="001C774F" w:rsidRDefault="00541417" w:rsidP="00541417">
      <w:r w:rsidRPr="001C774F">
        <w:t xml:space="preserve">Saudi oil production is determined by Saudi government policy. </w:t>
      </w:r>
      <w:r w:rsidRPr="001C774F">
        <w:rPr>
          <w:rStyle w:val="StyleBoldUnderline"/>
        </w:rPr>
        <w:t>Saudis could potentially produce more oil than they do now,</w:t>
      </w:r>
      <w:r w:rsidRPr="001C774F">
        <w:t xml:space="preserve"> but for whatever reasons </w:t>
      </w:r>
      <w:r w:rsidRPr="001C774F">
        <w:rPr>
          <w:rStyle w:val="StyleBoldUnderline"/>
        </w:rPr>
        <w:t>they choose not to do so</w:t>
      </w:r>
      <w:r w:rsidRPr="001C774F">
        <w:t xml:space="preserve">.  </w:t>
      </w:r>
    </w:p>
    <w:p w:rsidR="00541417" w:rsidRPr="001C774F" w:rsidRDefault="00541417" w:rsidP="00541417">
      <w:r w:rsidRPr="001C774F">
        <w:t xml:space="preserve">“I believe we need an all-of-the-above strategy. That means producing more biofuels. </w:t>
      </w:r>
      <w:proofErr w:type="gramStart"/>
      <w:r w:rsidRPr="001C774F">
        <w:t>More fuel-efficient cars.</w:t>
      </w:r>
      <w:proofErr w:type="gramEnd"/>
      <w:r w:rsidRPr="001C774F">
        <w:t xml:space="preserve"> </w:t>
      </w:r>
      <w:proofErr w:type="gramStart"/>
      <w:r w:rsidRPr="001C774F">
        <w:t>More solar power.</w:t>
      </w:r>
      <w:proofErr w:type="gramEnd"/>
      <w:r w:rsidRPr="001C774F">
        <w:t xml:space="preserve"> More wind power,” Barack Obama</w:t>
      </w:r>
      <w:r>
        <w:t xml:space="preserve"> stated, in Cushing, last year.</w:t>
      </w:r>
    </w:p>
    <w:p w:rsidR="00541417" w:rsidRPr="001C774F" w:rsidRDefault="00541417" w:rsidP="00541417">
      <w:r w:rsidRPr="001C774F">
        <w:rPr>
          <w:rStyle w:val="StyleBoldUnderline"/>
        </w:rPr>
        <w:t>The question we should ask is whether an energy independent country</w:t>
      </w:r>
      <w:r w:rsidRPr="001C774F">
        <w:t xml:space="preserve"> – whose economy is based on domestic fossil fuels – </w:t>
      </w:r>
      <w:r w:rsidRPr="001C774F">
        <w:rPr>
          <w:rStyle w:val="StyleBoldUnderline"/>
        </w:rPr>
        <w:t>is actually motivated to move towards a green economy model?</w:t>
      </w:r>
    </w:p>
    <w:p w:rsidR="00541417" w:rsidRPr="001C774F" w:rsidRDefault="00541417" w:rsidP="00541417">
      <w:r w:rsidRPr="001C774F">
        <w:t xml:space="preserve">So far, small countryside town such as </w:t>
      </w:r>
      <w:proofErr w:type="spellStart"/>
      <w:r w:rsidRPr="001C774F">
        <w:t>Hardisty</w:t>
      </w:r>
      <w:proofErr w:type="spellEnd"/>
      <w:r w:rsidRPr="001C774F">
        <w:t xml:space="preserve"> and Cushing are getting bigger, richer and prouder, among crop fields. The</w:t>
      </w:r>
      <w:r w:rsidRPr="001C774F">
        <w:rPr>
          <w:rStyle w:val="StyleBoldUnderline"/>
        </w:rPr>
        <w:t xml:space="preserve"> Keystone is the symbol of this new era</w:t>
      </w:r>
      <w:r w:rsidRPr="001C774F">
        <w:t xml:space="preserve">. </w:t>
      </w:r>
      <w:r w:rsidRPr="001C774F">
        <w:rPr>
          <w:rStyle w:val="Emphasis"/>
        </w:rPr>
        <w:t>But, if the forecasts are correct, this new American dream won’t last long</w:t>
      </w:r>
      <w:r w:rsidRPr="001C774F">
        <w:t xml:space="preserve">. If green energy merely remains an electoral pledge and </w:t>
      </w:r>
      <w:r w:rsidRPr="001C774F">
        <w:rPr>
          <w:rStyle w:val="Emphasis"/>
        </w:rPr>
        <w:t>Saudi re-opens the taps while the US is unable to remain energy independent, the backlash could be far worse than any price fluctuation</w:t>
      </w:r>
      <w:r w:rsidRPr="001C774F">
        <w:t xml:space="preserve"> or discounted stock of F-15. </w:t>
      </w:r>
      <w:proofErr w:type="gramStart"/>
      <w:r w:rsidRPr="001C774F">
        <w:t>Without green energy, without oil, without allies.</w:t>
      </w:r>
      <w:proofErr w:type="gramEnd"/>
    </w:p>
    <w:p w:rsidR="00541417" w:rsidRPr="001C774F" w:rsidRDefault="00541417" w:rsidP="00541417"/>
    <w:p w:rsidR="00541417" w:rsidRPr="001C774F" w:rsidRDefault="00541417" w:rsidP="00541417"/>
    <w:p w:rsidR="00541417" w:rsidRPr="001C774F" w:rsidRDefault="00541417" w:rsidP="00541417">
      <w:pPr>
        <w:pStyle w:val="Heading4"/>
        <w:rPr>
          <w:rFonts w:cs="Times New Roman"/>
        </w:rPr>
      </w:pPr>
      <w:r w:rsidRPr="001C774F">
        <w:rPr>
          <w:rFonts w:cs="Times New Roman"/>
        </w:rPr>
        <w:t xml:space="preserve">The plan surges the production of alternative energy – causes collapse of oil investment </w:t>
      </w:r>
    </w:p>
    <w:p w:rsidR="00541417" w:rsidRPr="001C774F" w:rsidRDefault="00541417" w:rsidP="00541417">
      <w:pPr>
        <w:rPr>
          <w:rStyle w:val="StyleStyleBold12pt"/>
        </w:rPr>
      </w:pPr>
      <w:r w:rsidRPr="001C774F">
        <w:rPr>
          <w:rStyle w:val="StyleStyleBold12pt"/>
        </w:rPr>
        <w:t>Johnson, Wall Street Journal Correspondent, 09</w:t>
      </w:r>
    </w:p>
    <w:p w:rsidR="00541417" w:rsidRPr="001C774F" w:rsidRDefault="00541417" w:rsidP="00541417">
      <w:r w:rsidRPr="001C774F">
        <w:t xml:space="preserve">[Keith, 2-11-09, Wall Street Journal, “Crude Awakening: Saudi Oil Minister Warns </w:t>
      </w:r>
      <w:proofErr w:type="gramStart"/>
      <w:r w:rsidRPr="001C774F">
        <w:t>Against</w:t>
      </w:r>
      <w:proofErr w:type="gramEnd"/>
      <w:r w:rsidRPr="001C774F">
        <w:t xml:space="preserve"> Renewable Exuberance”, </w:t>
      </w:r>
      <w:hyperlink r:id="rId50" w:history="1">
        <w:r w:rsidRPr="001C774F">
          <w:rPr>
            <w:rStyle w:val="Hyperlink"/>
          </w:rPr>
          <w:t>http://blogs.wsj.com/environmentalcapital/2009/02/11/crude-awakening-saudi-oil-minister-warns-against-renewable-exuberance/</w:t>
        </w:r>
      </w:hyperlink>
      <w:r w:rsidRPr="001C774F">
        <w:t>, 7-7-14, AAZ]</w:t>
      </w:r>
    </w:p>
    <w:p w:rsidR="00541417" w:rsidRPr="001C774F" w:rsidRDefault="00541417" w:rsidP="00541417"/>
    <w:p w:rsidR="00541417" w:rsidRPr="00930881" w:rsidRDefault="00541417" w:rsidP="00541417">
      <w:pPr>
        <w:rPr>
          <w:bCs/>
          <w:u w:val="single"/>
        </w:rPr>
      </w:pPr>
      <w:r w:rsidRPr="001C774F">
        <w:t xml:space="preserve">Oil executives will talk about how the world needs more renewables and more oil. But </w:t>
      </w:r>
      <w:r w:rsidRPr="001C774F">
        <w:rPr>
          <w:rStyle w:val="StyleBoldUnderline"/>
        </w:rPr>
        <w:t>there is tension between crude oil purveyors and renewable energy adherents.</w:t>
      </w:r>
    </w:p>
    <w:p w:rsidR="00541417" w:rsidRPr="001C774F" w:rsidRDefault="00541417" w:rsidP="00541417">
      <w:r w:rsidRPr="001C774F">
        <w:rPr>
          <w:rStyle w:val="StyleBoldUnderline"/>
        </w:rPr>
        <w:t xml:space="preserve">Saudi Arabia Oil Minister Ali </w:t>
      </w:r>
      <w:proofErr w:type="spellStart"/>
      <w:r w:rsidRPr="001C774F">
        <w:rPr>
          <w:rStyle w:val="StyleBoldUnderline"/>
        </w:rPr>
        <w:t>Naimi</w:t>
      </w:r>
      <w:proofErr w:type="spellEnd"/>
      <w:r w:rsidRPr="001C774F">
        <w:t xml:space="preserve"> lobbed a verbal salvo in the crude vs. renewables scuffle. In a speech to oil executives in Houston, he </w:t>
      </w:r>
      <w:r w:rsidRPr="001C774F">
        <w:rPr>
          <w:rStyle w:val="StyleBoldUnderline"/>
        </w:rPr>
        <w:t>warned that promoting the growth of renewable fuels too quickly could create a “nightmare scenario” – too little investment in oil, while renewables aren’t yet ready to pick up the slack.</w:t>
      </w:r>
    </w:p>
    <w:p w:rsidR="00541417" w:rsidRPr="001C774F" w:rsidRDefault="00541417" w:rsidP="00541417">
      <w:r w:rsidRPr="001C774F">
        <w:t xml:space="preserve">His remarks seemed aimed at officials in Washington D.C. and particularly members of President Barack Obama’s administration. His speech comes at a time when the new Obama administration embarks on an ambitious path to steer the country’s energy policy away from fossil fuels. President Obama was to instate a national renewable electricity mandate and a carbon </w:t>
      </w:r>
      <w:r>
        <w:t>cap-and-trade system this year.</w:t>
      </w:r>
    </w:p>
    <w:p w:rsidR="00541417" w:rsidRPr="00930881" w:rsidRDefault="00541417" w:rsidP="00541417">
      <w:pPr>
        <w:rPr>
          <w:bCs/>
          <w:u w:val="single"/>
        </w:rPr>
      </w:pPr>
      <w:r w:rsidRPr="001C774F">
        <w:t xml:space="preserve">“We must be mindful that </w:t>
      </w:r>
      <w:r w:rsidRPr="001C774F">
        <w:rPr>
          <w:rStyle w:val="StyleBoldUnderline"/>
        </w:rPr>
        <w:t>efforts to rapidly promote alternatives</w:t>
      </w:r>
      <w:r w:rsidRPr="001C774F">
        <w:t xml:space="preserve"> could </w:t>
      </w:r>
      <w:r w:rsidRPr="001C774F">
        <w:rPr>
          <w:rStyle w:val="StyleBoldUnderline"/>
        </w:rPr>
        <w:t>have a ‘chilling effect’ on investment in the oil sector</w:t>
      </w:r>
      <w:r w:rsidRPr="001C774F">
        <w:t>,” he said at the Cambridge Energy Research Associates oil conference, according to his prepared remarks. “</w:t>
      </w:r>
      <w:r w:rsidRPr="001C774F">
        <w:rPr>
          <w:rStyle w:val="Emphasis"/>
        </w:rPr>
        <w:t>A nightmare scenario would be created</w:t>
      </w:r>
      <w:r w:rsidRPr="001C774F">
        <w:t xml:space="preserve"> if alternative energy </w:t>
      </w:r>
      <w:r w:rsidRPr="001C774F">
        <w:lastRenderedPageBreak/>
        <w:t xml:space="preserve">supplies fail to meet overly optimistic expectations, </w:t>
      </w:r>
      <w:r w:rsidRPr="001C774F">
        <w:rPr>
          <w:rStyle w:val="StyleBoldUnderline"/>
        </w:rPr>
        <w:t>while traditional energy suppliers scale back investment.”</w:t>
      </w:r>
    </w:p>
    <w:p w:rsidR="00541417" w:rsidRPr="001C774F" w:rsidRDefault="00541417" w:rsidP="00541417">
      <w:r w:rsidRPr="001C774F">
        <w:t xml:space="preserve">That echoes an argument made last summer by a Dutch think tank–basically, that oil-producing nations are just as concerned about “security of demand” as consumer countries </w:t>
      </w:r>
      <w:r>
        <w:t>are about “security of supply.”</w:t>
      </w:r>
    </w:p>
    <w:p w:rsidR="00541417" w:rsidRPr="001C774F" w:rsidRDefault="00541417" w:rsidP="00541417">
      <w:r w:rsidRPr="001C774F">
        <w:t xml:space="preserve">Mr. </w:t>
      </w:r>
      <w:proofErr w:type="spellStart"/>
      <w:r w:rsidRPr="001C774F">
        <w:t>Naimi’s</w:t>
      </w:r>
      <w:proofErr w:type="spellEnd"/>
      <w:r w:rsidRPr="001C774F">
        <w:t xml:space="preserve"> warning against ramping up investments and expectations in renewable energy comes at a time when OPEC members are feeling the financial pain of low crude oil prices.</w:t>
      </w:r>
    </w:p>
    <w:p w:rsidR="00541417" w:rsidRPr="001C774F" w:rsidRDefault="00541417" w:rsidP="00541417">
      <w:r w:rsidRPr="001C774F">
        <w:t xml:space="preserve">Mr. </w:t>
      </w:r>
      <w:proofErr w:type="spellStart"/>
      <w:r w:rsidRPr="001C774F">
        <w:t>Naimi</w:t>
      </w:r>
      <w:proofErr w:type="spellEnd"/>
      <w:r w:rsidRPr="001C774F">
        <w:t>, the longtime oil minister for Saudi Arabia, is one of the most influential voices in the oil world. But he speaks as the Organization of Petroleum Exporting Countries has slashed output in an effort to cut supplie</w:t>
      </w:r>
      <w:r>
        <w:t>s and keep prices from falling.</w:t>
      </w:r>
    </w:p>
    <w:p w:rsidR="00541417" w:rsidRPr="001C774F" w:rsidRDefault="00541417" w:rsidP="00541417">
      <w:r w:rsidRPr="001C774F">
        <w:t xml:space="preserve">Still, Mr. </w:t>
      </w:r>
      <w:proofErr w:type="spellStart"/>
      <w:r w:rsidRPr="001C774F">
        <w:t>Naimi</w:t>
      </w:r>
      <w:proofErr w:type="spellEnd"/>
      <w:r w:rsidRPr="001C774F">
        <w:t xml:space="preserve"> acknowledged that the world was likely headed towards a transition away from fossil fuels. But he said it wasn’t clear which fuels or technologies would be able to gain the scale and economics needed to replace crude oil.</w:t>
      </w:r>
    </w:p>
    <w:p w:rsidR="00541417" w:rsidRPr="001C774F" w:rsidRDefault="00541417" w:rsidP="00541417">
      <w:r w:rsidRPr="001C774F">
        <w:rPr>
          <w:rStyle w:val="StyleBoldUnderline"/>
        </w:rPr>
        <w:t>The cost of replacing the current “highly efficient and economical” energy infrastructure with alternatives would be “prohibitive” in the short term</w:t>
      </w:r>
      <w:r w:rsidRPr="001C774F">
        <w:t>. “A prudent approach demands we recognize that the massive scale of the global energy system makes rapid change co</w:t>
      </w:r>
      <w:r>
        <w:t>stly and impractical,” he said.</w:t>
      </w:r>
    </w:p>
    <w:p w:rsidR="00541417" w:rsidRPr="001C774F" w:rsidRDefault="00541417" w:rsidP="00541417">
      <w:r w:rsidRPr="001C774F">
        <w:t>He also that he believed current prices were “unsustainable” and unsupported by market fundamentals. He blamed oil speculators for pushing up oil prices too high last year, but said they also should shoulder blame for “exaggerated price weakness.” He said financial markets were guilty of “group-think,” forgetting that the oil business is cyclical.</w:t>
      </w:r>
    </w:p>
    <w:p w:rsidR="00541417" w:rsidRPr="001C774F" w:rsidRDefault="00541417" w:rsidP="00541417">
      <w:r w:rsidRPr="001C774F">
        <w:rPr>
          <w:rStyle w:val="StyleBoldUnderline"/>
        </w:rPr>
        <w:t>Members of OPEC and oil analysts have warned repeatedly in recent months that the low price of crude oil could lead to an underinvestment and crimp future oil supplies. An economic recovery and growth in oil demand could send prices shooting back up</w:t>
      </w:r>
      <w:r w:rsidRPr="001C774F">
        <w:t>, warn analysts.</w:t>
      </w:r>
    </w:p>
    <w:p w:rsidR="00541417" w:rsidRPr="00CB7900" w:rsidRDefault="00541417" w:rsidP="004557DD">
      <w:pPr>
        <w:pStyle w:val="Heading1"/>
      </w:pPr>
      <w:proofErr w:type="spellStart"/>
      <w:r>
        <w:lastRenderedPageBreak/>
        <w:t>Exts</w:t>
      </w:r>
      <w:proofErr w:type="spellEnd"/>
      <w:r>
        <w:t xml:space="preserve"> – yes capacity </w:t>
      </w:r>
    </w:p>
    <w:p w:rsidR="00541417" w:rsidRPr="00CB7900" w:rsidRDefault="00541417" w:rsidP="00541417"/>
    <w:p w:rsidR="00541417" w:rsidRPr="00541417" w:rsidRDefault="00541417" w:rsidP="00541417">
      <w:pPr>
        <w:pStyle w:val="Heading4"/>
        <w:rPr>
          <w:rStyle w:val="StyleStyleBold12pt"/>
          <w:rFonts w:cs="Times New Roman"/>
          <w:b/>
        </w:rPr>
      </w:pPr>
      <w:r w:rsidRPr="00541417">
        <w:rPr>
          <w:rStyle w:val="StyleStyleBold12pt"/>
          <w:rFonts w:cs="Times New Roman"/>
          <w:b/>
        </w:rPr>
        <w:t>Saudi Arabia has largest spare capacity, empirically used to influence market.</w:t>
      </w:r>
    </w:p>
    <w:p w:rsidR="00541417" w:rsidRPr="00CB7900" w:rsidRDefault="00603B04" w:rsidP="00541417">
      <w:pPr>
        <w:rPr>
          <w:rStyle w:val="StyleStyleBold12pt"/>
        </w:rPr>
      </w:pPr>
      <w:r>
        <w:rPr>
          <w:rStyle w:val="StyleStyleBold12pt"/>
        </w:rPr>
        <w:t>Dow</w:t>
      </w:r>
      <w:r w:rsidR="00541417" w:rsidRPr="00CB7900">
        <w:rPr>
          <w:rStyle w:val="StyleStyleBold12pt"/>
        </w:rPr>
        <w:t xml:space="preserve"> Jones 13 </w:t>
      </w:r>
    </w:p>
    <w:p w:rsidR="00541417" w:rsidRPr="00541417" w:rsidRDefault="00541417" w:rsidP="00541417">
      <w:pPr>
        <w:rPr>
          <w:rStyle w:val="StyleStyleBold12pt"/>
          <w:b w:val="0"/>
        </w:rPr>
      </w:pPr>
      <w:r w:rsidRPr="00541417">
        <w:rPr>
          <w:rStyle w:val="StyleStyleBold12pt"/>
          <w:b w:val="0"/>
        </w:rPr>
        <w:t xml:space="preserve">[The Dow Jones, 5/1/13, Gulf News, “Rift emerges over Saudi oil policy”, </w:t>
      </w:r>
      <w:hyperlink r:id="rId51" w:history="1">
        <w:r w:rsidRPr="00541417">
          <w:rPr>
            <w:rStyle w:val="Hyperlink"/>
            <w:sz w:val="26"/>
          </w:rPr>
          <w:t>http://m.gulfnews.com/business/oil-gas/rift-emerges-over-saudi-oil-policy-1.1177886</w:t>
        </w:r>
      </w:hyperlink>
      <w:r w:rsidRPr="00541417">
        <w:rPr>
          <w:rStyle w:val="StyleStyleBold12pt"/>
          <w:b w:val="0"/>
        </w:rPr>
        <w:t>, accessed 7/12/13, ALT]</w:t>
      </w:r>
    </w:p>
    <w:p w:rsidR="00541417" w:rsidRPr="00541417" w:rsidRDefault="00541417" w:rsidP="00541417">
      <w:pPr>
        <w:rPr>
          <w:rStyle w:val="StyleBoldUnderline"/>
        </w:rPr>
      </w:pPr>
      <w:r w:rsidRPr="00541417">
        <w:rPr>
          <w:rStyle w:val="StyleBoldUnderline"/>
        </w:rPr>
        <w:t>Saudi Arabia currently produces around 9 million barrels a day of oil, leaving 3.5 million barrels a day as spare capacity.</w:t>
      </w:r>
    </w:p>
    <w:p w:rsidR="00541417" w:rsidRPr="00541417" w:rsidRDefault="00541417" w:rsidP="00541417">
      <w:pPr>
        <w:rPr>
          <w:rStyle w:val="StyleStyleBold12pt"/>
          <w:b w:val="0"/>
        </w:rPr>
      </w:pPr>
      <w:r w:rsidRPr="00541417">
        <w:rPr>
          <w:rStyle w:val="StyleStyleBold12pt"/>
          <w:b w:val="0"/>
        </w:rPr>
        <w:t xml:space="preserve">The level of </w:t>
      </w:r>
      <w:r w:rsidRPr="00541417">
        <w:rPr>
          <w:rStyle w:val="StyleBoldUnderline"/>
        </w:rPr>
        <w:t>Saudi Arabia’s spare capacity is closely watched by oil markets. Two of the strongest periods of oil price increases-</w:t>
      </w:r>
      <w:r w:rsidRPr="00541417">
        <w:rPr>
          <w:rStyle w:val="StyleStyleBold12pt"/>
          <w:b w:val="0"/>
        </w:rPr>
        <w:t>from 2003 to 2005 and 2007 to 2008-</w:t>
      </w:r>
      <w:r w:rsidRPr="00541417">
        <w:rPr>
          <w:rStyle w:val="StyleBoldUnderline"/>
        </w:rPr>
        <w:t xml:space="preserve">coincided with </w:t>
      </w:r>
      <w:proofErr w:type="spellStart"/>
      <w:r w:rsidRPr="00541417">
        <w:rPr>
          <w:rStyle w:val="StyleBoldUnderline"/>
        </w:rPr>
        <w:t>Opec</w:t>
      </w:r>
      <w:proofErr w:type="spellEnd"/>
      <w:r w:rsidRPr="00541417">
        <w:rPr>
          <w:rStyle w:val="StyleBoldUnderline"/>
        </w:rPr>
        <w:t xml:space="preserve"> spare production capacity, most of which is in Saudi Arabia, falling to historic lows</w:t>
      </w:r>
      <w:r w:rsidRPr="00541417">
        <w:rPr>
          <w:rStyle w:val="StyleStyleBold12pt"/>
          <w:b w:val="0"/>
        </w:rPr>
        <w:t>.</w:t>
      </w:r>
    </w:p>
    <w:p w:rsidR="00541417" w:rsidRPr="00541417" w:rsidRDefault="00541417" w:rsidP="00541417">
      <w:pPr>
        <w:rPr>
          <w:rStyle w:val="StyleStyleBold12pt"/>
          <w:b w:val="0"/>
        </w:rPr>
      </w:pPr>
      <w:r w:rsidRPr="00541417">
        <w:rPr>
          <w:rStyle w:val="StyleStyleBold12pt"/>
          <w:b w:val="0"/>
        </w:rPr>
        <w:t xml:space="preserve">“Saudi Arabia’s national production management scheme is set to increase total capacity to 15 million barrels per day and have an export potential of 10 [million] barrels per day by 2020,” Prince Faisal, a former Saudi ambassador to the US and UK said in a speech at the </w:t>
      </w:r>
      <w:proofErr w:type="spellStart"/>
      <w:r w:rsidRPr="00541417">
        <w:rPr>
          <w:rStyle w:val="StyleStyleBold12pt"/>
          <w:b w:val="0"/>
        </w:rPr>
        <w:t>Belfer</w:t>
      </w:r>
      <w:proofErr w:type="spellEnd"/>
      <w:r w:rsidRPr="00541417">
        <w:rPr>
          <w:rStyle w:val="StyleStyleBold12pt"/>
          <w:b w:val="0"/>
        </w:rPr>
        <w:t xml:space="preserve"> Centre for Science and International Affairs of Harvard University. The speech was delivered last week and posted on the </w:t>
      </w:r>
      <w:proofErr w:type="spellStart"/>
      <w:r w:rsidRPr="00541417">
        <w:rPr>
          <w:rStyle w:val="StyleStyleBold12pt"/>
          <w:b w:val="0"/>
        </w:rPr>
        <w:t>centre’s</w:t>
      </w:r>
      <w:proofErr w:type="spellEnd"/>
      <w:r w:rsidRPr="00541417">
        <w:rPr>
          <w:rStyle w:val="StyleStyleBold12pt"/>
          <w:b w:val="0"/>
        </w:rPr>
        <w:t xml:space="preserve"> website late Monday.</w:t>
      </w:r>
    </w:p>
    <w:p w:rsidR="00541417" w:rsidRPr="00541417" w:rsidRDefault="00541417" w:rsidP="00541417">
      <w:pPr>
        <w:rPr>
          <w:rStyle w:val="StyleStyleBold12pt"/>
          <w:b w:val="0"/>
        </w:rPr>
      </w:pPr>
      <w:r w:rsidRPr="00541417">
        <w:rPr>
          <w:rStyle w:val="StyleStyleBold12pt"/>
          <w:b w:val="0"/>
        </w:rPr>
        <w:t>The prince clarified his position in an email on Tuesday. “Saudi consumption may reach five million barrels of oil by then [2020], hence the production capacity of fifteen million barrels,” is required to maintain country’s export potential, he said.</w:t>
      </w:r>
    </w:p>
    <w:p w:rsidR="00541417" w:rsidRPr="00541417" w:rsidRDefault="00541417" w:rsidP="00541417">
      <w:pPr>
        <w:rPr>
          <w:rStyle w:val="StyleStyleBold12pt"/>
          <w:b w:val="0"/>
        </w:rPr>
      </w:pPr>
      <w:r w:rsidRPr="00541417">
        <w:rPr>
          <w:rStyle w:val="StyleStyleBold12pt"/>
          <w:b w:val="0"/>
        </w:rPr>
        <w:t xml:space="preserve">Saudi Arabia would be lucky to go past production of 9 million barrels a day by 2020 and, “we don’t see anything like 15 million barrels a day before 2030, 2040,” said </w:t>
      </w:r>
      <w:proofErr w:type="spellStart"/>
      <w:r w:rsidRPr="00541417">
        <w:rPr>
          <w:rStyle w:val="StyleStyleBold12pt"/>
          <w:b w:val="0"/>
        </w:rPr>
        <w:t>Naimi</w:t>
      </w:r>
      <w:proofErr w:type="spellEnd"/>
      <w:r w:rsidRPr="00541417">
        <w:rPr>
          <w:rStyle w:val="StyleStyleBold12pt"/>
          <w:b w:val="0"/>
        </w:rPr>
        <w:t xml:space="preserve"> in an appearance at the Centre for Strategic and International Studies in Washington DC Tuesday.</w:t>
      </w:r>
    </w:p>
    <w:p w:rsidR="00541417" w:rsidRPr="00541417" w:rsidRDefault="00541417" w:rsidP="00541417">
      <w:pPr>
        <w:rPr>
          <w:rStyle w:val="StyleStyleBold12pt"/>
          <w:b w:val="0"/>
        </w:rPr>
      </w:pPr>
      <w:r w:rsidRPr="00541417">
        <w:rPr>
          <w:rStyle w:val="StyleStyleBold12pt"/>
          <w:b w:val="0"/>
        </w:rPr>
        <w:t>Any decision to increase capacity would be taken by Saudi Arabia’s oil ministry, which directs Aramco, or the kingdom’s Supreme Petroleum Council, which is chaired by the king.</w:t>
      </w:r>
    </w:p>
    <w:p w:rsidR="00541417" w:rsidRPr="00541417" w:rsidRDefault="00541417" w:rsidP="00541417">
      <w:pPr>
        <w:rPr>
          <w:rStyle w:val="StyleStyleBold12pt"/>
          <w:b w:val="0"/>
        </w:rPr>
      </w:pPr>
      <w:r w:rsidRPr="00541417">
        <w:rPr>
          <w:rStyle w:val="StyleStyleBold12pt"/>
          <w:b w:val="0"/>
        </w:rPr>
        <w:t>Prince Faisal’s comments also run counter to the official position of the state-controlled Saudi Arabian Oil Co., also known as Aramco. Aramco declined to comment Tuesday, but its top executive has previously ruled out increasing capacity to 15 million barrels a day despite acknowledging that domestic use of crude would rise and thus limit exports.</w:t>
      </w:r>
    </w:p>
    <w:p w:rsidR="00541417" w:rsidRPr="00541417" w:rsidRDefault="00541417" w:rsidP="00541417">
      <w:pPr>
        <w:rPr>
          <w:rStyle w:val="StyleStyleBold12pt"/>
          <w:b w:val="0"/>
        </w:rPr>
      </w:pPr>
      <w:r w:rsidRPr="00541417">
        <w:rPr>
          <w:rStyle w:val="StyleStyleBold12pt"/>
          <w:b w:val="0"/>
        </w:rPr>
        <w:t xml:space="preserve">Aramco’s Chief Executive Khalid Al </w:t>
      </w:r>
      <w:proofErr w:type="spellStart"/>
      <w:r w:rsidRPr="00541417">
        <w:rPr>
          <w:rStyle w:val="StyleStyleBold12pt"/>
          <w:b w:val="0"/>
        </w:rPr>
        <w:t>Falih</w:t>
      </w:r>
      <w:proofErr w:type="spellEnd"/>
      <w:r w:rsidRPr="00541417">
        <w:rPr>
          <w:rStyle w:val="StyleStyleBold12pt"/>
          <w:b w:val="0"/>
        </w:rPr>
        <w:t xml:space="preserve"> ruled out increasing Saudi production capacity to 15 million barrels a day in 2011, despite acknowledging that domestic use of crude would rise and thus limit exports, because he said expansion plans in other producing countries such as Iraq and Brazil should be enough to satisfy world markets.</w:t>
      </w:r>
    </w:p>
    <w:p w:rsidR="00541417" w:rsidRPr="00541417" w:rsidRDefault="00541417" w:rsidP="00541417">
      <w:pPr>
        <w:rPr>
          <w:rStyle w:val="StyleStyleBold12pt"/>
          <w:b w:val="0"/>
        </w:rPr>
      </w:pPr>
      <w:r w:rsidRPr="00541417">
        <w:rPr>
          <w:rStyle w:val="StyleStyleBold12pt"/>
          <w:b w:val="0"/>
        </w:rPr>
        <w:t>Before 2011 Saudi Arabia had planned to increase oil production capacity to 15 million barrels a day.</w:t>
      </w:r>
    </w:p>
    <w:p w:rsidR="00541417" w:rsidRPr="00541417" w:rsidRDefault="00541417" w:rsidP="00541417">
      <w:pPr>
        <w:rPr>
          <w:rStyle w:val="StyleStyleBold12pt"/>
          <w:b w:val="0"/>
        </w:rPr>
      </w:pPr>
      <w:r w:rsidRPr="00541417">
        <w:rPr>
          <w:rStyle w:val="StyleStyleBold12pt"/>
          <w:b w:val="0"/>
        </w:rPr>
        <w:lastRenderedPageBreak/>
        <w:t>Some economists predict that if Saudi Arabia’s current energy-consumption growth rate of 7 per cent a year continues unabated, within 20 years the kingdom will burn more than eight million barrels a day domestically, or around two-thirds of its current production capacity of 12.5 million barrels a day.</w:t>
      </w:r>
    </w:p>
    <w:p w:rsidR="00541417" w:rsidRPr="00541417" w:rsidRDefault="00541417" w:rsidP="00541417">
      <w:pPr>
        <w:rPr>
          <w:rStyle w:val="StyleStyleBold12pt"/>
          <w:b w:val="0"/>
        </w:rPr>
      </w:pPr>
      <w:r w:rsidRPr="00541417">
        <w:rPr>
          <w:rStyle w:val="StyleStyleBold12pt"/>
          <w:b w:val="0"/>
        </w:rPr>
        <w:t xml:space="preserve">Saudi Arabia last year consumed around 3 million barrels per day of oil, according to the US Energy Information </w:t>
      </w:r>
      <w:proofErr w:type="gramStart"/>
      <w:r w:rsidRPr="00541417">
        <w:rPr>
          <w:rStyle w:val="StyleStyleBold12pt"/>
          <w:b w:val="0"/>
        </w:rPr>
        <w:t>Administration,</w:t>
      </w:r>
      <w:proofErr w:type="gramEnd"/>
      <w:r w:rsidRPr="00541417">
        <w:rPr>
          <w:rStyle w:val="StyleStyleBold12pt"/>
          <w:b w:val="0"/>
        </w:rPr>
        <w:t xml:space="preserve"> almost double its 2000 level and putting it on track to use more than 5 million barrels a day if a 7 per cent annual growth rate were to continue.</w:t>
      </w:r>
    </w:p>
    <w:p w:rsidR="00541417" w:rsidRPr="00541417" w:rsidRDefault="00541417" w:rsidP="00541417">
      <w:pPr>
        <w:rPr>
          <w:rStyle w:val="StyleStyleBold12pt"/>
          <w:b w:val="0"/>
        </w:rPr>
      </w:pPr>
      <w:r w:rsidRPr="00541417">
        <w:rPr>
          <w:rStyle w:val="StyleStyleBold12pt"/>
          <w:b w:val="0"/>
        </w:rPr>
        <w:t xml:space="preserve">Aramco’s Al </w:t>
      </w:r>
      <w:proofErr w:type="spellStart"/>
      <w:r w:rsidRPr="00541417">
        <w:rPr>
          <w:rStyle w:val="StyleStyleBold12pt"/>
          <w:b w:val="0"/>
        </w:rPr>
        <w:t>Falih</w:t>
      </w:r>
      <w:proofErr w:type="spellEnd"/>
      <w:r w:rsidRPr="00541417">
        <w:rPr>
          <w:rStyle w:val="StyleStyleBold12pt"/>
          <w:b w:val="0"/>
        </w:rPr>
        <w:t xml:space="preserve"> acknowledged in 2011 that, if left unchecked, domestic energy consumption would rise to 8.2 million barrels of oil a day by 2030.</w:t>
      </w:r>
    </w:p>
    <w:p w:rsidR="00541417" w:rsidRPr="00541417" w:rsidRDefault="00541417" w:rsidP="00541417">
      <w:pPr>
        <w:rPr>
          <w:rStyle w:val="StyleStyleBold12pt"/>
          <w:b w:val="0"/>
        </w:rPr>
      </w:pPr>
      <w:r w:rsidRPr="00541417">
        <w:rPr>
          <w:rStyle w:val="StyleBoldUnderline"/>
        </w:rPr>
        <w:t>If Saudi Arabia were to raise its oil production capacity to 15 million barrels a day, it would have enough of a supply buffer to instantly replace all of the production of Iraq, the second-largest member of the Organization of the Petroleum Exporting Countries, Prince Faisal said</w:t>
      </w:r>
      <w:r w:rsidRPr="00541417">
        <w:rPr>
          <w:rStyle w:val="StyleStyleBold12pt"/>
          <w:b w:val="0"/>
        </w:rPr>
        <w:t>.</w:t>
      </w:r>
    </w:p>
    <w:p w:rsidR="00541417" w:rsidRPr="00541417" w:rsidRDefault="00541417" w:rsidP="00541417">
      <w:pPr>
        <w:rPr>
          <w:rStyle w:val="StyleStyleBold12pt"/>
          <w:b w:val="0"/>
        </w:rPr>
      </w:pPr>
      <w:r w:rsidRPr="00541417">
        <w:rPr>
          <w:rStyle w:val="StyleStyleBold12pt"/>
          <w:b w:val="0"/>
        </w:rPr>
        <w:t xml:space="preserve">Iraq’s oil exports should </w:t>
      </w:r>
      <w:proofErr w:type="gramStart"/>
      <w:r w:rsidRPr="00541417">
        <w:rPr>
          <w:rStyle w:val="StyleStyleBold12pt"/>
          <w:b w:val="0"/>
        </w:rPr>
        <w:t>rise</w:t>
      </w:r>
      <w:proofErr w:type="gramEnd"/>
      <w:r w:rsidRPr="00541417">
        <w:rPr>
          <w:rStyle w:val="StyleStyleBold12pt"/>
          <w:b w:val="0"/>
        </w:rPr>
        <w:t xml:space="preserve"> to 3.4 million barrels a day in 2014, said the country’s oil minister Abdul Kareem </w:t>
      </w:r>
      <w:proofErr w:type="spellStart"/>
      <w:r w:rsidRPr="00541417">
        <w:rPr>
          <w:rStyle w:val="StyleStyleBold12pt"/>
          <w:b w:val="0"/>
        </w:rPr>
        <w:t>Luaiby</w:t>
      </w:r>
      <w:proofErr w:type="spellEnd"/>
      <w:r w:rsidRPr="00541417">
        <w:rPr>
          <w:rStyle w:val="StyleStyleBold12pt"/>
          <w:b w:val="0"/>
        </w:rPr>
        <w:t xml:space="preserve"> on Tuesday.</w:t>
      </w:r>
    </w:p>
    <w:p w:rsidR="00541417" w:rsidRPr="00541417" w:rsidRDefault="00541417" w:rsidP="00541417">
      <w:pPr>
        <w:rPr>
          <w:rStyle w:val="StyleStyleBold12pt"/>
          <w:b w:val="0"/>
        </w:rPr>
      </w:pPr>
      <w:r w:rsidRPr="00541417">
        <w:rPr>
          <w:rStyle w:val="StyleStyleBold12pt"/>
          <w:b w:val="0"/>
        </w:rPr>
        <w:t>Investment of over $100 billion in oil infrastructure will enable to kingdom to remain for many more decades the major supplier of energy to the world, Prince Faisal said.</w:t>
      </w:r>
    </w:p>
    <w:p w:rsidR="00541417" w:rsidRPr="00541417" w:rsidRDefault="00541417" w:rsidP="00541417">
      <w:pPr>
        <w:rPr>
          <w:rStyle w:val="StyleBoldUnderline"/>
        </w:rPr>
      </w:pPr>
      <w:r w:rsidRPr="00541417">
        <w:rPr>
          <w:rStyle w:val="StyleBoldUnderline"/>
        </w:rPr>
        <w:t>Saudi Arabia, which is currently producing about 9 million barrels a day of oil, is the only exporter in the world that can offset major supply disruptions at short notice. It did so in 2011 after the civil war in Libya took more than 1.5 million barrels a day of oil off the market, and in 1990 after the suspension of Kuwaiti output during the Iraqi invasion.</w:t>
      </w:r>
    </w:p>
    <w:p w:rsidR="00541417" w:rsidRPr="00CB7900" w:rsidRDefault="00541417" w:rsidP="00541417">
      <w:pPr>
        <w:ind w:firstLine="180"/>
      </w:pPr>
    </w:p>
    <w:p w:rsidR="00541417" w:rsidRPr="00CB7900" w:rsidRDefault="00541417" w:rsidP="00541417">
      <w:pPr>
        <w:pStyle w:val="Heading4"/>
        <w:rPr>
          <w:rFonts w:cs="Times New Roman"/>
        </w:rPr>
      </w:pPr>
      <w:r w:rsidRPr="00CB7900">
        <w:rPr>
          <w:rFonts w:cs="Times New Roman"/>
        </w:rPr>
        <w:t>Saudi Arabia can flood market- 80’s practices prove.</w:t>
      </w:r>
    </w:p>
    <w:p w:rsidR="00541417" w:rsidRPr="00CB7900" w:rsidRDefault="00541417" w:rsidP="00541417">
      <w:pPr>
        <w:rPr>
          <w:rStyle w:val="StyleStyleBold12pt"/>
        </w:rPr>
      </w:pPr>
      <w:r w:rsidRPr="00CB7900">
        <w:rPr>
          <w:rStyle w:val="StyleStyleBold12pt"/>
        </w:rPr>
        <w:t>Ergo Task Force 12</w:t>
      </w:r>
    </w:p>
    <w:p w:rsidR="00541417" w:rsidRPr="00603B04" w:rsidRDefault="00541417" w:rsidP="00541417">
      <w:pPr>
        <w:rPr>
          <w:rStyle w:val="StyleBoldUnderline"/>
          <w:b w:val="0"/>
          <w:bCs w:val="0"/>
        </w:rPr>
      </w:pPr>
      <w:r w:rsidRPr="00603B04">
        <w:rPr>
          <w:rStyle w:val="StyleStyleBold12pt"/>
          <w:b w:val="0"/>
        </w:rPr>
        <w:t xml:space="preserve">[The Ergo Task Force Includes: Manager of Production Engineering and Future Oilfield Development for Saudi Aramco, former Exxon Mobile Treasurer, </w:t>
      </w:r>
      <w:proofErr w:type="spellStart"/>
      <w:r w:rsidRPr="00603B04">
        <w:rPr>
          <w:rStyle w:val="StyleStyleBold12pt"/>
          <w:b w:val="0"/>
        </w:rPr>
        <w:t>petrochemist</w:t>
      </w:r>
      <w:proofErr w:type="spellEnd"/>
      <w:r w:rsidRPr="00603B04">
        <w:rPr>
          <w:rStyle w:val="StyleStyleBold12pt"/>
          <w:b w:val="0"/>
        </w:rPr>
        <w:t xml:space="preserve">, R &amp; D Director for Leading Middle East NGO, Executive Director of Leading Gulf Affairs Think Tank, Energy Advisor to the Saudi Ministry of Commerce, Former OPEC Employee, February 2012, “The Waning Era of Saudi Oil Dominance”, </w:t>
      </w:r>
      <w:hyperlink r:id="rId52" w:history="1">
        <w:r w:rsidRPr="00603B04">
          <w:rPr>
            <w:rStyle w:val="Hyperlink"/>
          </w:rPr>
          <w:t>http://www.ergo.net/ErgoSpecialReport_Saudi_Oil_Feb2012.pdf</w:t>
        </w:r>
      </w:hyperlink>
      <w:r w:rsidRPr="00603B04">
        <w:rPr>
          <w:rStyle w:val="StyleStyleBold12pt"/>
          <w:b w:val="0"/>
        </w:rPr>
        <w:t>, accessed 7/12/13, ALT]</w:t>
      </w:r>
    </w:p>
    <w:p w:rsidR="00541417" w:rsidRPr="00CB7900" w:rsidRDefault="00541417" w:rsidP="00541417">
      <w:r w:rsidRPr="00CB7900">
        <w:rPr>
          <w:rStyle w:val="StyleBoldUnderline"/>
        </w:rPr>
        <w:t>Saudi Arabia’s importance to global oil markets is due not solely to its immense reserves and production, but also its spare production capacity, which far surpasses that of any other country. Oil producers with spare capacity can ¶ ramp up production to calm turbulent markets and prices in response to a crisis—Saudi Arabia did so</w:t>
      </w:r>
      <w:r w:rsidRPr="00CB7900">
        <w:t xml:space="preserve"> during the</w:t>
      </w:r>
      <w:r w:rsidRPr="00CB7900">
        <w:rPr>
          <w:sz w:val="12"/>
        </w:rPr>
        <w:t xml:space="preserve"> </w:t>
      </w:r>
      <w:r w:rsidRPr="00CB7900">
        <w:t xml:space="preserve">high market uncertainty in the period immediately </w:t>
      </w:r>
      <w:r w:rsidRPr="00CB7900">
        <w:rPr>
          <w:rStyle w:val="StyleBoldUnderline"/>
        </w:rPr>
        <w:t>after</w:t>
      </w:r>
      <w:r w:rsidRPr="00CB7900">
        <w:t xml:space="preserve"> the </w:t>
      </w:r>
      <w:r w:rsidRPr="00CB7900">
        <w:rPr>
          <w:rStyle w:val="StyleBoldUnderline"/>
        </w:rPr>
        <w:t>September 11,</w:t>
      </w:r>
      <w:r w:rsidRPr="00CB7900">
        <w:t xml:space="preserve"> 2001 terrorist attacks in the US, and again during the 2011 Libyan unrest. However, </w:t>
      </w:r>
      <w:r w:rsidRPr="00CB7900">
        <w:rPr>
          <w:rStyle w:val="StyleBoldUnderline"/>
        </w:rPr>
        <w:t>spare capacity can also be wielded as a tool to undermine other market participants.</w:t>
      </w:r>
      <w:r w:rsidRPr="00CB7900">
        <w:t xml:space="preserve"> Between 1979 and 1980, Saudi Arabia warned other OPEC members that high oil prices would eventually curb demand. </w:t>
      </w:r>
      <w:r w:rsidRPr="00CB7900">
        <w:rPr>
          <w:rStyle w:val="StyleBoldUnderline"/>
        </w:rPr>
        <w:t xml:space="preserve">It enforced its view in 1981 by flooding the market, bringing down prices and </w:t>
      </w:r>
      <w:proofErr w:type="gramStart"/>
      <w:r w:rsidRPr="00CB7900">
        <w:rPr>
          <w:rStyle w:val="StyleBoldUnderline"/>
        </w:rPr>
        <w:t>slowing  upstream</w:t>
      </w:r>
      <w:proofErr w:type="gramEnd"/>
      <w:r w:rsidRPr="00CB7900">
        <w:rPr>
          <w:rStyle w:val="StyleBoldUnderline"/>
        </w:rPr>
        <w:t xml:space="preserve"> expansion programs in countries that had sought high oil prices</w:t>
      </w:r>
      <w:r w:rsidRPr="00CB7900">
        <w:t>.</w:t>
      </w:r>
    </w:p>
    <w:p w:rsidR="00541417" w:rsidRPr="00CB7900" w:rsidRDefault="00541417" w:rsidP="00541417">
      <w:pPr>
        <w:ind w:firstLine="180"/>
      </w:pPr>
      <w:r w:rsidRPr="00CB7900">
        <w:t xml:space="preserve">At present </w:t>
      </w:r>
      <w:r w:rsidRPr="00CB7900">
        <w:rPr>
          <w:rStyle w:val="StyleBoldUnderline"/>
        </w:rPr>
        <w:t xml:space="preserve">OPEC spare capacity is approximately 3 </w:t>
      </w:r>
      <w:proofErr w:type="spellStart"/>
      <w:r w:rsidRPr="00CB7900">
        <w:rPr>
          <w:rStyle w:val="StyleBoldUnderline"/>
        </w:rPr>
        <w:t>mbpd</w:t>
      </w:r>
      <w:proofErr w:type="spellEnd"/>
      <w:r w:rsidRPr="00CB7900">
        <w:rPr>
          <w:rStyle w:val="StyleBoldUnderline"/>
        </w:rPr>
        <w:t xml:space="preserve">. Saudi Arabia represents </w:t>
      </w:r>
      <w:proofErr w:type="gramStart"/>
      <w:r w:rsidRPr="00CB7900">
        <w:rPr>
          <w:rStyle w:val="StyleBoldUnderline"/>
        </w:rPr>
        <w:t>approximately  98</w:t>
      </w:r>
      <w:proofErr w:type="gramEnd"/>
      <w:r w:rsidRPr="00CB7900">
        <w:rPr>
          <w:rStyle w:val="StyleBoldUnderline"/>
        </w:rPr>
        <w:t>% of this amount, making it the only country that  can effectively and strategically make use of spare capacity</w:t>
      </w:r>
      <w:r w:rsidRPr="00CB7900">
        <w:t>. Spare capacity also provides a proxy for price movements in oil. Recent history reveals a close correlation between spare capacity and the price of oil: when spare capacity dwindles, the risk</w:t>
      </w:r>
      <w:r w:rsidRPr="00CB7900">
        <w:rPr>
          <w:sz w:val="12"/>
        </w:rPr>
        <w:t xml:space="preserve"> </w:t>
      </w:r>
      <w:r w:rsidRPr="00CB7900">
        <w:t xml:space="preserve">of a </w:t>
      </w:r>
      <w:r w:rsidRPr="00CB7900">
        <w:lastRenderedPageBreak/>
        <w:t>supply disruption grows and prices rise. Two of the sharpest periods of oil price inflation—2003 to 2005 and 2007 to 2008—coincided with OPEC’s spare capacity falling to historic lows. Armed with</w:t>
      </w:r>
      <w:r w:rsidRPr="00CB7900">
        <w:rPr>
          <w:sz w:val="12"/>
        </w:rPr>
        <w:t xml:space="preserve"> </w:t>
      </w:r>
      <w:r w:rsidRPr="00CB7900">
        <w:t>immense reserves and production capability, Saudi</w:t>
      </w:r>
      <w:r w:rsidRPr="00CB7900">
        <w:rPr>
          <w:sz w:val="12"/>
        </w:rPr>
        <w:t xml:space="preserve"> </w:t>
      </w:r>
      <w:r w:rsidRPr="00CB7900">
        <w:t>Arabia has historically played the role of the world’s swing producer, helping to mitigate shocks to the oil market.</w:t>
      </w:r>
    </w:p>
    <w:p w:rsidR="00541417" w:rsidRPr="00CB7900" w:rsidRDefault="00541417" w:rsidP="00541417">
      <w:pPr>
        <w:pStyle w:val="Heading4"/>
        <w:rPr>
          <w:rFonts w:cs="Times New Roman"/>
        </w:rPr>
      </w:pPr>
      <w:proofErr w:type="spellStart"/>
      <w:r w:rsidRPr="00CB7900">
        <w:rPr>
          <w:rFonts w:cs="Times New Roman"/>
        </w:rPr>
        <w:t>Saudia</w:t>
      </w:r>
      <w:proofErr w:type="spellEnd"/>
      <w:r w:rsidRPr="00CB7900">
        <w:rPr>
          <w:rFonts w:cs="Times New Roman"/>
        </w:rPr>
        <w:t xml:space="preserve"> Arabia can flood the market to decrease prices— capacity and political support.</w:t>
      </w:r>
    </w:p>
    <w:p w:rsidR="00541417" w:rsidRPr="00CB7900" w:rsidRDefault="00541417" w:rsidP="00541417">
      <w:pPr>
        <w:rPr>
          <w:rStyle w:val="StyleStyleBold12pt"/>
        </w:rPr>
      </w:pPr>
      <w:proofErr w:type="spellStart"/>
      <w:r w:rsidRPr="00CB7900">
        <w:rPr>
          <w:rStyle w:val="StyleStyleBold12pt"/>
        </w:rPr>
        <w:t>Taqui</w:t>
      </w:r>
      <w:proofErr w:type="spellEnd"/>
      <w:r w:rsidRPr="00CB7900">
        <w:rPr>
          <w:rStyle w:val="StyleStyleBold12pt"/>
        </w:rPr>
        <w:t xml:space="preserve"> </w:t>
      </w:r>
      <w:proofErr w:type="spellStart"/>
      <w:r w:rsidRPr="00CB7900">
        <w:rPr>
          <w:rStyle w:val="StyleStyleBold12pt"/>
        </w:rPr>
        <w:t>AlBab</w:t>
      </w:r>
      <w:proofErr w:type="spellEnd"/>
      <w:r w:rsidRPr="00CB7900">
        <w:rPr>
          <w:rStyle w:val="StyleStyleBold12pt"/>
        </w:rPr>
        <w:t xml:space="preserve"> Center for Strategic Studies Director 11</w:t>
      </w:r>
    </w:p>
    <w:p w:rsidR="00541417" w:rsidRPr="00CB7900" w:rsidRDefault="00541417" w:rsidP="00541417">
      <w:pPr>
        <w:rPr>
          <w:rStyle w:val="StyleStyleBold12pt"/>
          <w:b w:val="0"/>
        </w:rPr>
      </w:pPr>
      <w:r w:rsidRPr="00603B04">
        <w:rPr>
          <w:rStyle w:val="StyleStyleBold12pt"/>
          <w:b w:val="0"/>
        </w:rPr>
        <w:t xml:space="preserve">[Dr. </w:t>
      </w:r>
      <w:proofErr w:type="spellStart"/>
      <w:r w:rsidRPr="00603B04">
        <w:rPr>
          <w:rStyle w:val="StyleStyleBold12pt"/>
          <w:b w:val="0"/>
        </w:rPr>
        <w:t>Jassim</w:t>
      </w:r>
      <w:proofErr w:type="spellEnd"/>
      <w:r w:rsidRPr="00603B04">
        <w:rPr>
          <w:rStyle w:val="StyleStyleBold12pt"/>
          <w:b w:val="0"/>
        </w:rPr>
        <w:t xml:space="preserve">, 7/4/11, The Pakistan Observer, “Saudi Arabia leads the move to bring down oil prices”, </w:t>
      </w:r>
      <w:hyperlink r:id="rId53" w:history="1">
        <w:r w:rsidRPr="00603B04">
          <w:rPr>
            <w:rStyle w:val="Hyperlink"/>
            <w:b/>
            <w:sz w:val="26"/>
          </w:rPr>
          <w:t>http://pakobserver.net/detailnews.asp?id=101173</w:t>
        </w:r>
      </w:hyperlink>
      <w:r w:rsidRPr="00603B04">
        <w:rPr>
          <w:rStyle w:val="StyleStyleBold12pt"/>
          <w:b w:val="0"/>
        </w:rPr>
        <w:t>, accessed 7/12/13, ALT]</w:t>
      </w:r>
    </w:p>
    <w:p w:rsidR="00541417" w:rsidRPr="00CB7900" w:rsidRDefault="00541417" w:rsidP="00541417">
      <w:pPr>
        <w:rPr>
          <w:rStyle w:val="StyleBoldUnderline"/>
        </w:rPr>
      </w:pPr>
      <w:r w:rsidRPr="00CB7900">
        <w:rPr>
          <w:rStyle w:val="StyleBoldUnderline"/>
        </w:rPr>
        <w:t>Saudi Arabia has emerged as an international player</w:t>
      </w:r>
      <w:r w:rsidRPr="00CB7900">
        <w:t xml:space="preserve"> and a savior </w:t>
      </w:r>
      <w:r w:rsidRPr="00CB7900">
        <w:rPr>
          <w:rStyle w:val="StyleBoldUnderline"/>
        </w:rPr>
        <w:t xml:space="preserve">by insisting on increasing the oil production to bring down the oil prices. It is supported by the State of Kuwait, United Arab Emirates and the State of Qatar. </w:t>
      </w:r>
    </w:p>
    <w:p w:rsidR="00541417" w:rsidRPr="00CB7900" w:rsidRDefault="00541417" w:rsidP="00541417">
      <w:r w:rsidRPr="00CB7900">
        <w:t xml:space="preserve">Prince </w:t>
      </w:r>
      <w:proofErr w:type="spellStart"/>
      <w:r w:rsidRPr="00CB7900">
        <w:t>Turki</w:t>
      </w:r>
      <w:proofErr w:type="spellEnd"/>
      <w:r w:rsidRPr="00CB7900">
        <w:t xml:space="preserve"> </w:t>
      </w:r>
      <w:r w:rsidRPr="00CB7900">
        <w:rPr>
          <w:rStyle w:val="StyleBoldUnderline"/>
        </w:rPr>
        <w:t>Al-Faisal has stated that Saudi Arabia can flood the international market with oil to bring down the prices. Saudi Arabia has the capacity to achieve this feat</w:t>
      </w:r>
      <w:r w:rsidRPr="00CB7900">
        <w:t xml:space="preserve">. It has </w:t>
      </w:r>
      <w:r w:rsidRPr="00CB7900">
        <w:rPr>
          <w:rStyle w:val="StyleBoldUnderline"/>
        </w:rPr>
        <w:t>a spare production capacity of 4 million barrel per day.</w:t>
      </w:r>
      <w:r w:rsidRPr="00CB7900">
        <w:t xml:space="preserve"> It is the world leading oil producer </w:t>
      </w:r>
      <w:r w:rsidRPr="00CB7900">
        <w:rPr>
          <w:rStyle w:val="StyleBoldUnderline"/>
        </w:rPr>
        <w:t>and can achieve what it promises</w:t>
      </w:r>
      <w:r w:rsidRPr="00CB7900">
        <w:t>. It has also the financial resources to further expand oil production at a fairly quick time.</w:t>
      </w:r>
    </w:p>
    <w:p w:rsidR="00541417" w:rsidRPr="00CB7900" w:rsidRDefault="00541417" w:rsidP="00541417"/>
    <w:p w:rsidR="00541417" w:rsidRPr="00CB7900" w:rsidRDefault="00541417" w:rsidP="00541417">
      <w:pPr>
        <w:pStyle w:val="Heading4"/>
        <w:rPr>
          <w:rFonts w:cs="Times New Roman"/>
        </w:rPr>
      </w:pPr>
      <w:r w:rsidRPr="00CB7900">
        <w:rPr>
          <w:rFonts w:cs="Times New Roman"/>
        </w:rPr>
        <w:t>Saudi Arabia has ability to control the oil market— can export up to 10 million barrels a day.</w:t>
      </w:r>
    </w:p>
    <w:p w:rsidR="00541417" w:rsidRPr="00CB7900" w:rsidRDefault="00541417" w:rsidP="00541417">
      <w:pPr>
        <w:rPr>
          <w:rStyle w:val="StyleStyleBold12pt"/>
        </w:rPr>
      </w:pPr>
      <w:proofErr w:type="spellStart"/>
      <w:r w:rsidRPr="00CB7900">
        <w:rPr>
          <w:rStyle w:val="StyleStyleBold12pt"/>
        </w:rPr>
        <w:t>Peixe</w:t>
      </w:r>
      <w:proofErr w:type="spellEnd"/>
      <w:r w:rsidRPr="00CB7900">
        <w:rPr>
          <w:rStyle w:val="StyleStyleBold12pt"/>
        </w:rPr>
        <w:t xml:space="preserve"> Oil Price 13 </w:t>
      </w:r>
    </w:p>
    <w:p w:rsidR="00541417" w:rsidRPr="00603B04" w:rsidRDefault="00541417" w:rsidP="00603B04">
      <w:r w:rsidRPr="00603B04">
        <w:t xml:space="preserve">[Joao, 5/2/13, “Saudi Arabia Aim to Increase Oil Production to 15 Million Barrels a Day by 2020”, </w:t>
      </w:r>
      <w:hyperlink r:id="rId54" w:history="1">
        <w:r w:rsidRPr="00603B04">
          <w:rPr>
            <w:rStyle w:val="Hyperlink"/>
          </w:rPr>
          <w:t>http://oilprice.com/Latest-Energy-News/World-News/Saudi-Arabia-Aim-to-Increase-Oil-Production-to-15-Million-Barrels-a-Day-by-2020.html</w:t>
        </w:r>
      </w:hyperlink>
      <w:r w:rsidRPr="00603B04">
        <w:t>, accessed 7/12/13, ALT]</w:t>
      </w:r>
    </w:p>
    <w:p w:rsidR="00541417" w:rsidRPr="00603B04" w:rsidRDefault="00541417" w:rsidP="00541417">
      <w:pPr>
        <w:rPr>
          <w:rStyle w:val="StyleBoldUnderline"/>
          <w:b w:val="0"/>
        </w:rPr>
      </w:pPr>
      <w:r w:rsidRPr="00603B04">
        <w:rPr>
          <w:rStyle w:val="StyleStyleBold12pt"/>
          <w:b w:val="0"/>
        </w:rPr>
        <w:t xml:space="preserve">One of </w:t>
      </w:r>
      <w:r w:rsidRPr="00603B04">
        <w:rPr>
          <w:rStyle w:val="StyleBoldUnderline"/>
        </w:rPr>
        <w:t>Saudi Arabia</w:t>
      </w:r>
      <w:r w:rsidRPr="00603B04">
        <w:rPr>
          <w:rStyle w:val="StyleStyleBold12pt"/>
          <w:b w:val="0"/>
        </w:rPr>
        <w:t xml:space="preserve">’s main strengths, which has allowed it to invest heavily in infrastructure and develop its economy, is the fact that it </w:t>
      </w:r>
      <w:r w:rsidRPr="00603B04">
        <w:rPr>
          <w:rStyle w:val="StyleBoldUnderline"/>
        </w:rPr>
        <w:t xml:space="preserve">boasts a huge spare capacity with which it can </w:t>
      </w:r>
      <w:proofErr w:type="spellStart"/>
      <w:r w:rsidRPr="00603B04">
        <w:rPr>
          <w:rStyle w:val="StyleBoldUnderline"/>
        </w:rPr>
        <w:t>stabilise</w:t>
      </w:r>
      <w:proofErr w:type="spellEnd"/>
      <w:r w:rsidRPr="00603B04">
        <w:rPr>
          <w:rStyle w:val="StyleBoldUnderline"/>
        </w:rPr>
        <w:t xml:space="preserve"> the global oil market, and influence prices, by either increasing or decreasing production volumes.</w:t>
      </w:r>
      <w:r w:rsidRPr="00603B04">
        <w:rPr>
          <w:rStyle w:val="StyleStyleBold12pt"/>
          <w:b w:val="0"/>
        </w:rPr>
        <w:t xml:space="preserve"> By increasing total production to 15 million barrels a day, </w:t>
      </w:r>
      <w:r w:rsidRPr="00603B04">
        <w:rPr>
          <w:rStyle w:val="StyleBoldUnderline"/>
        </w:rPr>
        <w:t>Saudi Arabia will be able to increase exports to 10million barrels a day.</w:t>
      </w:r>
    </w:p>
    <w:p w:rsidR="00541417" w:rsidRPr="001C774F" w:rsidRDefault="00541417" w:rsidP="004557DD">
      <w:pPr>
        <w:pStyle w:val="Heading1"/>
      </w:pPr>
      <w:r>
        <w:lastRenderedPageBreak/>
        <w:t xml:space="preserve">Link </w:t>
      </w:r>
      <w:r w:rsidRPr="001C774F">
        <w:t>Magnifier</w:t>
      </w:r>
    </w:p>
    <w:p w:rsidR="00541417" w:rsidRPr="001C774F" w:rsidRDefault="00541417" w:rsidP="00541417">
      <w:pPr>
        <w:pStyle w:val="Heading4"/>
        <w:rPr>
          <w:rFonts w:cs="Times New Roman"/>
        </w:rPr>
      </w:pPr>
      <w:r w:rsidRPr="001C774F">
        <w:rPr>
          <w:rFonts w:cs="Times New Roman"/>
        </w:rPr>
        <w:t>Even small fluctuations in prices causes shocks – multiple warrants</w:t>
      </w:r>
    </w:p>
    <w:p w:rsidR="00541417" w:rsidRPr="001C774F" w:rsidRDefault="00541417" w:rsidP="00541417">
      <w:pPr>
        <w:rPr>
          <w:rStyle w:val="StyleStyleBold12pt"/>
        </w:rPr>
      </w:pPr>
      <w:proofErr w:type="spellStart"/>
      <w:r w:rsidRPr="001C774F">
        <w:rPr>
          <w:rStyle w:val="StyleStyleBold12pt"/>
        </w:rPr>
        <w:t>Nerurkar</w:t>
      </w:r>
      <w:proofErr w:type="spellEnd"/>
      <w:r w:rsidRPr="001C774F">
        <w:rPr>
          <w:rStyle w:val="StyleStyleBold12pt"/>
        </w:rPr>
        <w:t>, Congressional Research Service energy policy</w:t>
      </w:r>
      <w:r w:rsidR="00603B04">
        <w:rPr>
          <w:rStyle w:val="StyleStyleBold12pt"/>
        </w:rPr>
        <w:t xml:space="preserve"> specialist</w:t>
      </w:r>
      <w:r w:rsidRPr="001C774F">
        <w:rPr>
          <w:rStyle w:val="StyleStyleBold12pt"/>
        </w:rPr>
        <w:t>, 11</w:t>
      </w:r>
    </w:p>
    <w:p w:rsidR="00541417" w:rsidRPr="001C774F" w:rsidRDefault="00541417" w:rsidP="00541417">
      <w:r w:rsidRPr="001C774F">
        <w:t>[</w:t>
      </w:r>
      <w:proofErr w:type="spellStart"/>
      <w:r w:rsidRPr="001C774F">
        <w:t>Neelesh</w:t>
      </w:r>
      <w:proofErr w:type="spellEnd"/>
      <w:r w:rsidRPr="001C774F">
        <w:t xml:space="preserve">, 4-1-2011, Congressional Research Service, “U.S. Oil Imports: Context and Considerations”, </w:t>
      </w:r>
      <w:hyperlink r:id="rId55" w:history="1">
        <w:r w:rsidRPr="001C774F">
          <w:rPr>
            <w:rStyle w:val="Hyperlink"/>
          </w:rPr>
          <w:t>http://fas.org/sgp/crs/misc/R41765.pdf</w:t>
        </w:r>
      </w:hyperlink>
      <w:r w:rsidRPr="001C774F">
        <w:t>, 7-7-14, AAZ]</w:t>
      </w:r>
    </w:p>
    <w:p w:rsidR="00541417" w:rsidRPr="001C774F" w:rsidRDefault="00541417" w:rsidP="00541417">
      <w:r w:rsidRPr="001C774F">
        <w:rPr>
          <w:rStyle w:val="StyleBoldUnderline"/>
        </w:rPr>
        <w:t>Domestic supply disruptions</w:t>
      </w:r>
      <w:r w:rsidRPr="001C774F">
        <w:t xml:space="preserve"> can also </w:t>
      </w:r>
      <w:r w:rsidRPr="001C774F">
        <w:rPr>
          <w:rStyle w:val="StyleBoldUnderline"/>
        </w:rPr>
        <w:t>shift trade flows</w:t>
      </w:r>
      <w:r w:rsidRPr="001C774F">
        <w:t>.</w:t>
      </w:r>
      <w:r w:rsidRPr="001C774F">
        <w:rPr>
          <w:rStyle w:val="StyleBoldUnderline"/>
        </w:rPr>
        <w:t xml:space="preserve"> After hurricanes Katrina and Rita shut in</w:t>
      </w:r>
      <w:r>
        <w:rPr>
          <w:rStyle w:val="StyleBoldUnderline"/>
        </w:rPr>
        <w:t xml:space="preserve"> </w:t>
      </w:r>
      <w:r w:rsidRPr="001C774F">
        <w:rPr>
          <w:rStyle w:val="StyleBoldUnderline"/>
        </w:rPr>
        <w:t>oil production in the U.S. Gulf of Mexico, U.S. imports increased</w:t>
      </w:r>
      <w:r w:rsidRPr="001C774F">
        <w:t xml:space="preserve"> by around 0.7 Mb/d between</w:t>
      </w:r>
      <w:r>
        <w:t xml:space="preserve"> </w:t>
      </w:r>
      <w:r w:rsidRPr="001C774F">
        <w:t>July and October 2005. The increase was in refined products; hurricanes shut down more refining</w:t>
      </w:r>
      <w:r>
        <w:t xml:space="preserve"> </w:t>
      </w:r>
      <w:r w:rsidRPr="001C774F">
        <w:t xml:space="preserve">capacity than crude oil production. Crude imports fell. </w:t>
      </w:r>
    </w:p>
    <w:p w:rsidR="00541417" w:rsidRPr="001C774F" w:rsidRDefault="00541417" w:rsidP="00541417">
      <w:r w:rsidRPr="001C774F">
        <w:rPr>
          <w:rStyle w:val="StyleBoldUnderline"/>
        </w:rPr>
        <w:t>Supply disruption in countries that are not traditionally major sources of U.S. imports may still</w:t>
      </w:r>
      <w:r>
        <w:rPr>
          <w:rStyle w:val="StyleBoldUnderline"/>
        </w:rPr>
        <w:t xml:space="preserve"> </w:t>
      </w:r>
      <w:r w:rsidRPr="001C774F">
        <w:rPr>
          <w:rStyle w:val="StyleBoldUnderline"/>
        </w:rPr>
        <w:t>have significant implications for the United States</w:t>
      </w:r>
      <w:r w:rsidRPr="001C774F">
        <w:t xml:space="preserve"> because they raise the price of oil worldwide.</w:t>
      </w:r>
      <w:r>
        <w:t xml:space="preserve"> </w:t>
      </w:r>
      <w:r w:rsidRPr="001C774F">
        <w:rPr>
          <w:rStyle w:val="Emphasis"/>
        </w:rPr>
        <w:t>The oil market is globally integrated</w:t>
      </w:r>
      <w:r w:rsidRPr="001C774F">
        <w:t>, refiners can shift the crude they use, and refined products</w:t>
      </w:r>
      <w:r>
        <w:t xml:space="preserve"> </w:t>
      </w:r>
      <w:r w:rsidRPr="001C774F">
        <w:t>are interchangeable commodities; so a</w:t>
      </w:r>
      <w:r w:rsidRPr="001C774F">
        <w:rPr>
          <w:rStyle w:val="StyleBoldUnderline"/>
        </w:rPr>
        <w:t xml:space="preserve"> </w:t>
      </w:r>
      <w:r w:rsidRPr="001C774F">
        <w:rPr>
          <w:rStyle w:val="Emphasis"/>
        </w:rPr>
        <w:t>disruption anywhere can affect oil prices everywhere</w:t>
      </w:r>
      <w:r w:rsidRPr="001C774F">
        <w:rPr>
          <w:rStyle w:val="StyleBoldUnderline"/>
        </w:rPr>
        <w:t>.</w:t>
      </w:r>
      <w:r w:rsidRPr="001C774F">
        <w:t xml:space="preserve"> For</w:t>
      </w:r>
      <w:r>
        <w:t xml:space="preserve"> </w:t>
      </w:r>
      <w:r w:rsidRPr="001C774F">
        <w:t xml:space="preserve">instance, the United States imported only around 0.1 Mb/d of oil from Libya in 2010. </w:t>
      </w:r>
      <w:proofErr w:type="gramStart"/>
      <w:r w:rsidRPr="001C774F">
        <w:t>(For</w:t>
      </w:r>
      <w:r>
        <w:t xml:space="preserve"> </w:t>
      </w:r>
      <w:r w:rsidRPr="001C774F">
        <w:t>context, the U.S. consumed about 19.2 Mb/d in 2010.)</w:t>
      </w:r>
      <w:proofErr w:type="gramEnd"/>
      <w:r w:rsidRPr="001C774F">
        <w:t xml:space="preserve"> Most of Libya’s crude supply went to</w:t>
      </w:r>
      <w:r>
        <w:t xml:space="preserve"> </w:t>
      </w:r>
      <w:r w:rsidRPr="001C774F">
        <w:t xml:space="preserve">Europe. But </w:t>
      </w:r>
      <w:r w:rsidRPr="001C774F">
        <w:rPr>
          <w:rStyle w:val="StyleBoldUnderline"/>
        </w:rPr>
        <w:t>when unrest shut down Libya’s exports</w:t>
      </w:r>
      <w:r w:rsidRPr="001C774F">
        <w:t xml:space="preserve"> in February 2011, </w:t>
      </w:r>
      <w:r w:rsidRPr="001C774F">
        <w:rPr>
          <w:rStyle w:val="Emphasis"/>
        </w:rPr>
        <w:t>global prices rose</w:t>
      </w:r>
      <w:r w:rsidRPr="001C774F">
        <w:t>,</w:t>
      </w:r>
      <w:r>
        <w:t xml:space="preserve"> </w:t>
      </w:r>
      <w:r w:rsidRPr="001C774F">
        <w:rPr>
          <w:rStyle w:val="StyleBoldUnderline"/>
        </w:rPr>
        <w:t>including prices for oil imported into the United States from elsewhere and oil produced</w:t>
      </w:r>
      <w:r>
        <w:rPr>
          <w:rStyle w:val="StyleBoldUnderline"/>
        </w:rPr>
        <w:t xml:space="preserve"> </w:t>
      </w:r>
      <w:r w:rsidRPr="001C774F">
        <w:rPr>
          <w:rStyle w:val="StyleBoldUnderline"/>
        </w:rPr>
        <w:t>domestically. Global supply was reduced and European refiners had to look to other oil sources,</w:t>
      </w:r>
      <w:r>
        <w:rPr>
          <w:rStyle w:val="StyleBoldUnderline"/>
        </w:rPr>
        <w:t xml:space="preserve"> </w:t>
      </w:r>
      <w:r w:rsidRPr="001C774F">
        <w:rPr>
          <w:rStyle w:val="StyleBoldUnderline"/>
        </w:rPr>
        <w:t>bidding up those oil prices to secure substitute supplies.10 The price of oil may rise until it makes</w:t>
      </w:r>
      <w:r>
        <w:rPr>
          <w:rStyle w:val="StyleBoldUnderline"/>
        </w:rPr>
        <w:t xml:space="preserve"> </w:t>
      </w:r>
      <w:r w:rsidRPr="001C774F">
        <w:rPr>
          <w:rStyle w:val="StyleBoldUnderline"/>
        </w:rPr>
        <w:t>up for the amount of supply no longer available due to the disruption.</w:t>
      </w:r>
      <w:r w:rsidRPr="001C774F">
        <w:t xml:space="preserve"> </w:t>
      </w:r>
      <w:r w:rsidRPr="001C774F">
        <w:rPr>
          <w:rStyle w:val="Emphasis"/>
        </w:rPr>
        <w:t>This can occur by price</w:t>
      </w:r>
      <w:r>
        <w:rPr>
          <w:rStyle w:val="Emphasis"/>
        </w:rPr>
        <w:t xml:space="preserve"> </w:t>
      </w:r>
      <w:r w:rsidRPr="001C774F">
        <w:rPr>
          <w:rStyle w:val="Emphasis"/>
        </w:rPr>
        <w:t>rising enough that some consumers no longer demand oil</w:t>
      </w:r>
      <w:r w:rsidRPr="001C774F">
        <w:t xml:space="preserve"> and/or suppliers bring additional</w:t>
      </w:r>
      <w:r>
        <w:t xml:space="preserve"> </w:t>
      </w:r>
      <w:r w:rsidRPr="001C774F">
        <w:t xml:space="preserve">production to market.11 </w:t>
      </w:r>
      <w:r w:rsidRPr="001C774F">
        <w:rPr>
          <w:rStyle w:val="Emphasis"/>
        </w:rPr>
        <w:t>Many oil producers and consumers are inelastic to price changes</w:t>
      </w:r>
      <w:r w:rsidRPr="001C774F">
        <w:t xml:space="preserve"> when</w:t>
      </w:r>
      <w:r>
        <w:t xml:space="preserve"> </w:t>
      </w:r>
      <w:r w:rsidRPr="001C774F">
        <w:t xml:space="preserve">considering how much to supply or consume, especially in the short run, so </w:t>
      </w:r>
      <w:r w:rsidRPr="001C774F">
        <w:rPr>
          <w:rStyle w:val="Emphasis"/>
        </w:rPr>
        <w:t>seemingly small</w:t>
      </w:r>
      <w:r>
        <w:rPr>
          <w:rStyle w:val="Emphasis"/>
        </w:rPr>
        <w:t xml:space="preserve"> </w:t>
      </w:r>
      <w:r w:rsidRPr="001C774F">
        <w:rPr>
          <w:rStyle w:val="Emphasis"/>
        </w:rPr>
        <w:t>disruptions can lead to more significant percent changes in the price of oil</w:t>
      </w:r>
      <w:r w:rsidRPr="001C774F">
        <w:t>.</w:t>
      </w:r>
    </w:p>
    <w:p w:rsidR="00541417" w:rsidRDefault="00541417" w:rsidP="004557DD">
      <w:pPr>
        <w:pStyle w:val="Heading1"/>
      </w:pPr>
    </w:p>
    <w:p w:rsidR="001C774F" w:rsidRPr="001C774F" w:rsidRDefault="00A365B6" w:rsidP="004557DD">
      <w:pPr>
        <w:pStyle w:val="Heading1"/>
      </w:pPr>
      <w:r>
        <w:lastRenderedPageBreak/>
        <w:t xml:space="preserve">a/t: economy turn </w:t>
      </w:r>
    </w:p>
    <w:p w:rsidR="001C774F" w:rsidRPr="001C774F" w:rsidRDefault="001C774F" w:rsidP="001C774F"/>
    <w:p w:rsidR="001C774F" w:rsidRPr="001C774F" w:rsidRDefault="001C774F" w:rsidP="001C774F">
      <w:pPr>
        <w:pStyle w:val="Heading4"/>
        <w:rPr>
          <w:rFonts w:cs="Times New Roman"/>
        </w:rPr>
      </w:pPr>
      <w:r w:rsidRPr="001C774F">
        <w:rPr>
          <w:rFonts w:cs="Times New Roman"/>
        </w:rPr>
        <w:t>High oil prices improve global growth—exporting countries re-invest their revenues in global manufacturing and service sectors</w:t>
      </w:r>
    </w:p>
    <w:p w:rsidR="001C774F" w:rsidRPr="001C774F" w:rsidRDefault="001C774F" w:rsidP="001C774F">
      <w:pPr>
        <w:rPr>
          <w:b/>
        </w:rPr>
      </w:pPr>
      <w:proofErr w:type="spellStart"/>
      <w:r w:rsidRPr="001C774F">
        <w:rPr>
          <w:b/>
        </w:rPr>
        <w:t>McKillop</w:t>
      </w:r>
      <w:proofErr w:type="spellEnd"/>
      <w:r w:rsidRPr="001C774F">
        <w:rPr>
          <w:b/>
        </w:rPr>
        <w:t>, Energy economist and consultant, 2004</w:t>
      </w:r>
    </w:p>
    <w:p w:rsidR="001C774F" w:rsidRPr="001C774F" w:rsidRDefault="001C774F" w:rsidP="001C774F">
      <w:r w:rsidRPr="001C774F">
        <w:t>[Andrew, 4-19-04, Oil and Gas Journal, “A counterintuitive notion: economic growth bolstered by high oil prices, strong oil demand,” p. 1, Lexis, KMM]</w:t>
      </w:r>
    </w:p>
    <w:p w:rsidR="001C774F" w:rsidRPr="001C774F" w:rsidRDefault="001C774F" w:rsidP="001C774F">
      <w:pPr>
        <w:pStyle w:val="card"/>
        <w:ind w:left="0"/>
        <w:rPr>
          <w:rFonts w:eastAsiaTheme="minorEastAsia"/>
        </w:rPr>
      </w:pPr>
    </w:p>
    <w:p w:rsidR="001C774F" w:rsidRPr="001C774F" w:rsidRDefault="001C774F" w:rsidP="001C774F">
      <w:pPr>
        <w:pStyle w:val="card"/>
        <w:ind w:left="0"/>
      </w:pPr>
      <w:r w:rsidRPr="001C774F">
        <w:rPr>
          <w:rStyle w:val="StyleBoldUnderline"/>
        </w:rPr>
        <w:t>The real impact of higher oil prices</w:t>
      </w:r>
      <w:r w:rsidRPr="001C774F">
        <w:t>, certainly up to the range of about $ 60/</w:t>
      </w:r>
      <w:proofErr w:type="spellStart"/>
      <w:r w:rsidRPr="001C774F">
        <w:t>bbl</w:t>
      </w:r>
      <w:proofErr w:type="spellEnd"/>
      <w:r w:rsidRPr="001C774F">
        <w:t xml:space="preserve">, </w:t>
      </w:r>
      <w:r w:rsidRPr="001C774F">
        <w:rPr>
          <w:rStyle w:val="StyleBoldUnderline"/>
        </w:rPr>
        <w:t>is to increase economic growth at the composite worldwide level.</w:t>
      </w:r>
      <w:r w:rsidRPr="001C774F">
        <w:t xml:space="preserve">  This is the main reason why demographic oil demand during 1975, with oil prices at $ 40-65/</w:t>
      </w:r>
      <w:proofErr w:type="spellStart"/>
      <w:r w:rsidRPr="001C774F">
        <w:t>bbl</w:t>
      </w:r>
      <w:proofErr w:type="spellEnd"/>
      <w:r w:rsidRPr="001C774F">
        <w:t xml:space="preserve"> in 2003 dollars, was significantly higher than it is today. It should be clearly understood that if the demographic demand rate in 2003 was the same as in 1979, then world oil demand in 2003 would have been 95.4 million b/d. Relative to real total world oil demand at this time (about 78 million b/d), the additional capacity needed would be close to two times Saudi exports, more than three times Russia's export offer, or well above five times Venezuela's current export capacity.  There is no certainty at all that </w:t>
      </w:r>
      <w:proofErr w:type="gramStart"/>
      <w:r w:rsidRPr="001C774F">
        <w:t>world</w:t>
      </w:r>
      <w:proofErr w:type="gramEnd"/>
      <w:r w:rsidRPr="001C774F">
        <w:t xml:space="preserve"> oil supply would or could have been able to meet this demand.  </w:t>
      </w:r>
      <w:r w:rsidRPr="001C774F">
        <w:rPr>
          <w:rStyle w:val="StyleBoldUnderline"/>
        </w:rPr>
        <w:t>Higher oil prices operate to stimulate first the world economy, outside the member countries of the</w:t>
      </w:r>
      <w:r w:rsidRPr="001C774F">
        <w:t xml:space="preserve"> </w:t>
      </w:r>
      <w:r w:rsidRPr="001C774F">
        <w:rPr>
          <w:rStyle w:val="Emphasis"/>
        </w:rPr>
        <w:t>O</w:t>
      </w:r>
      <w:r w:rsidRPr="001C774F">
        <w:t xml:space="preserve">rganization for </w:t>
      </w:r>
      <w:r w:rsidRPr="001C774F">
        <w:rPr>
          <w:rStyle w:val="Emphasis"/>
        </w:rPr>
        <w:t>E</w:t>
      </w:r>
      <w:r w:rsidRPr="001C774F">
        <w:t xml:space="preserve">conomic </w:t>
      </w:r>
      <w:r w:rsidRPr="001C774F">
        <w:rPr>
          <w:rStyle w:val="Emphasis"/>
        </w:rPr>
        <w:t>C</w:t>
      </w:r>
      <w:r w:rsidRPr="001C774F">
        <w:t xml:space="preserve">ooperation and </w:t>
      </w:r>
      <w:r w:rsidRPr="001C774F">
        <w:rPr>
          <w:rStyle w:val="Emphasis"/>
        </w:rPr>
        <w:t>D</w:t>
      </w:r>
      <w:r w:rsidRPr="001C774F">
        <w:t xml:space="preserve">evelopment, </w:t>
      </w:r>
      <w:r w:rsidRPr="001C774F">
        <w:rPr>
          <w:rStyle w:val="StyleBoldUnderline"/>
        </w:rPr>
        <w:t xml:space="preserve">and then lead to increased growth inside the OECD. This is through the income, or revenue, effect on oil exporter countries, and then on metals, minerals, and </w:t>
      </w:r>
      <w:proofErr w:type="spellStart"/>
      <w:r w:rsidRPr="001C774F">
        <w:rPr>
          <w:rStyle w:val="StyleBoldUnderline"/>
        </w:rPr>
        <w:t>agrocommodity</w:t>
      </w:r>
      <w:proofErr w:type="spellEnd"/>
      <w:r w:rsidRPr="001C774F">
        <w:rPr>
          <w:rStyle w:val="StyleBoldUnderline"/>
        </w:rPr>
        <w:t xml:space="preserve"> exporter countries</w:t>
      </w:r>
      <w:r w:rsidRPr="001C774F">
        <w:t xml:space="preserve">, most of them low income (per capita gross national product below $ 400/year). </w:t>
      </w:r>
      <w:r w:rsidRPr="001C774F">
        <w:rPr>
          <w:rStyle w:val="StyleBoldUnderline"/>
        </w:rPr>
        <w:t>Almost all such countries have very high marginal propensity to consume. That is to say that any increase in revenues, due to prices of their export products increasing in line with the oil price, is very rapidly spent on purchasing manufactured goods and services of all kinds. During 1973-81</w:t>
      </w:r>
      <w:r w:rsidRPr="001C774F">
        <w:t xml:space="preserve">, in which oil price rises before inflation were 405%, the New Industrial Countries (NICs) of that period -- notably </w:t>
      </w:r>
      <w:r w:rsidRPr="001C774F">
        <w:rPr>
          <w:rStyle w:val="StyleBoldUnderline"/>
        </w:rPr>
        <w:t>the so-called "Asian Tigers" Taiwan, South Korea, and Singapore -- experienced very large and rapid increases in solvent demand for their export goods</w:t>
      </w:r>
      <w:r w:rsidRPr="001C774F">
        <w:t xml:space="preserve">.  In easily described macroeconomic terms, </w:t>
      </w:r>
      <w:r w:rsidRPr="001C774F">
        <w:rPr>
          <w:rStyle w:val="StyleBoldUnderline"/>
        </w:rPr>
        <w:t>the revenue effect of higher oil prices "greasing economic growth" was and is much stronger than the price effect on industrial producers</w:t>
      </w:r>
      <w:r w:rsidRPr="001C774F">
        <w:t>.  NICs as a group or bloc of economies rapidly expanded their oil imports and increased their oil consumption as prices increased in 1974-81, because demand for their export goods had increased, due to the global economic impacts of higher oil and "real resource" prices. This has very strong implications for oil demand of today's emerging and giant NICs with large populations and immense internal markets: China, India, Brazil, Pakistan, and Iran.  For the much smaller NICs of 1975-85, their oil import trends during 1974-81 show dramatic growth only slightly impacted by the major price rises of the period. In general terms, the NICs Taiwan, South Korea, and Singapore increased their oil demand by about 60-80% in volume terms in this period of a 405% increase in nominal prices (Table 2).</w:t>
      </w:r>
    </w:p>
    <w:p w:rsidR="001C774F" w:rsidRPr="001C774F" w:rsidRDefault="001C774F" w:rsidP="001C774F">
      <w:pPr>
        <w:rPr>
          <w:rStyle w:val="StyleBoldUnderline"/>
        </w:rPr>
      </w:pPr>
    </w:p>
    <w:p w:rsidR="00745FAE" w:rsidRDefault="00745FAE" w:rsidP="00745FAE">
      <w:pPr>
        <w:pStyle w:val="Heading4"/>
      </w:pPr>
      <w:r>
        <w:t xml:space="preserve">High oil prices don’t hurt the global economy anymore—Structural changes and reforms </w:t>
      </w:r>
    </w:p>
    <w:p w:rsidR="00745FAE" w:rsidRPr="002D1D7D" w:rsidRDefault="00745FAE" w:rsidP="00745FAE">
      <w:pPr>
        <w:rPr>
          <w:rStyle w:val="StyleStyleBold12pt"/>
        </w:rPr>
      </w:pPr>
      <w:proofErr w:type="spellStart"/>
      <w:r w:rsidRPr="002D1D7D">
        <w:rPr>
          <w:rStyle w:val="StyleStyleBold12pt"/>
        </w:rPr>
        <w:t>Decressin</w:t>
      </w:r>
      <w:proofErr w:type="spellEnd"/>
      <w:r w:rsidRPr="002D1D7D">
        <w:rPr>
          <w:rStyle w:val="StyleStyleBold12pt"/>
        </w:rPr>
        <w:t xml:space="preserve">, IMF Researcher, 2012 </w:t>
      </w:r>
    </w:p>
    <w:p w:rsidR="00745FAE" w:rsidRPr="002D1D7D" w:rsidRDefault="00745FAE" w:rsidP="00745FAE">
      <w:r w:rsidRPr="002D1D7D">
        <w:lastRenderedPageBreak/>
        <w:t>[</w:t>
      </w:r>
      <w:proofErr w:type="spellStart"/>
      <w:r w:rsidRPr="002D1D7D">
        <w:t>Jorg</w:t>
      </w:r>
      <w:proofErr w:type="spellEnd"/>
      <w:r w:rsidRPr="002D1D7D">
        <w:t>, 5-25-12, International Monetary Fund, “Global Economy Learns to Absorb Oil Price Hikes,” http://www.imf.org/external/pubs/ft/survey/so/2012/num052512a.htm, Accessed: 7/12/14, JO]</w:t>
      </w:r>
    </w:p>
    <w:p w:rsidR="00745FAE" w:rsidRPr="00A636E3" w:rsidRDefault="00745FAE" w:rsidP="00745FAE"/>
    <w:p w:rsidR="00745FAE" w:rsidRPr="002D1D7D" w:rsidRDefault="00745FAE" w:rsidP="00745FAE">
      <w:pPr>
        <w:rPr>
          <w:rStyle w:val="StyleBoldUnderline"/>
        </w:rPr>
      </w:pPr>
      <w:r w:rsidRPr="002D1D7D">
        <w:rPr>
          <w:rStyle w:val="StyleBoldUnderline"/>
        </w:rPr>
        <w:t xml:space="preserve">Despite a fourfold increase in oil prices over the past decade, the world has </w:t>
      </w:r>
      <w:r w:rsidRPr="002D1D7D">
        <w:rPr>
          <w:rStyle w:val="Emphasis"/>
        </w:rPr>
        <w:t>absorbed the price</w:t>
      </w:r>
      <w:r w:rsidRPr="002D1D7D">
        <w:rPr>
          <w:rStyle w:val="StyleBoldUnderline"/>
        </w:rPr>
        <w:t xml:space="preserve"> hikes with relatively little disruption due to fundamental changes in the workings of the global economy, and the use of macroeconomic policy to mitigate the effects of rises.</w:t>
      </w:r>
    </w:p>
    <w:p w:rsidR="00745FAE" w:rsidRPr="002D1D7D" w:rsidRDefault="00745FAE" w:rsidP="00745FAE">
      <w:pPr>
        <w:rPr>
          <w:rStyle w:val="StyleBoldUnderline"/>
        </w:rPr>
      </w:pPr>
      <w:r w:rsidRPr="002D1D7D">
        <w:rPr>
          <w:rStyle w:val="StyleBoldUnderline"/>
        </w:rPr>
        <w:t>During the current economic downturn, the price of oil hit over $100 a barrel, and prices rose close to levels only seen in the 1970s. But the increases have not triggered global recessions as they did in the 1970s and 80s.</w:t>
      </w:r>
    </w:p>
    <w:p w:rsidR="00745FAE" w:rsidRPr="00A636E3" w:rsidRDefault="00745FAE" w:rsidP="00745FAE">
      <w:r w:rsidRPr="00A636E3">
        <w:t>In new research, IMF economists attribute this resilience to five underlying factors:</w:t>
      </w:r>
    </w:p>
    <w:p w:rsidR="00745FAE" w:rsidRPr="00A636E3" w:rsidRDefault="00745FAE" w:rsidP="00745FAE">
      <w:r w:rsidRPr="00A636E3">
        <w:t>1. Stronger demand</w:t>
      </w:r>
    </w:p>
    <w:p w:rsidR="00745FAE" w:rsidRPr="00A636E3" w:rsidRDefault="00745FAE" w:rsidP="00745FAE">
      <w:r w:rsidRPr="002D1D7D">
        <w:rPr>
          <w:rStyle w:val="StyleBoldUnderline"/>
        </w:rPr>
        <w:t>The reason for the current price hikes differs from the past. Increases in the 1970s and 1980s were caused largely by sharp disruptions to world supply</w:t>
      </w:r>
      <w:r w:rsidRPr="00A636E3">
        <w:t xml:space="preserve">. In contrast, </w:t>
      </w:r>
      <w:r w:rsidRPr="002D1D7D">
        <w:rPr>
          <w:rStyle w:val="StyleBoldUnderline"/>
        </w:rPr>
        <w:t>a prime reason for the increases since 2000 has been stronger-than-expected demand</w:t>
      </w:r>
      <w:r w:rsidRPr="00A636E3">
        <w:t xml:space="preserve"> from emerging market economies.</w:t>
      </w:r>
    </w:p>
    <w:p w:rsidR="00745FAE" w:rsidRPr="00A636E3" w:rsidRDefault="00745FAE" w:rsidP="00745FAE">
      <w:r w:rsidRPr="00A636E3">
        <w:t>The strong growth of emerging markets has benefited both them and the global economy: raising living standards and increasing their demand for products made abroad.</w:t>
      </w:r>
    </w:p>
    <w:p w:rsidR="00745FAE" w:rsidRPr="00A636E3" w:rsidRDefault="00745FAE" w:rsidP="00745FAE">
      <w:r w:rsidRPr="00A636E3">
        <w:t>A side-effect of this may have been an increase in oil prices, but this has not derailed the benefits of increased growth.</w:t>
      </w:r>
    </w:p>
    <w:p w:rsidR="00745FAE" w:rsidRPr="00A636E3" w:rsidRDefault="00745FAE" w:rsidP="00745FAE">
      <w:r w:rsidRPr="00A636E3">
        <w:t>2. Central bank policies</w:t>
      </w:r>
    </w:p>
    <w:p w:rsidR="00745FAE" w:rsidRPr="00A636E3" w:rsidRDefault="00745FAE" w:rsidP="00745FAE">
      <w:r w:rsidRPr="002D1D7D">
        <w:rPr>
          <w:rStyle w:val="StyleBoldUnderline"/>
        </w:rPr>
        <w:t xml:space="preserve">Central banks and economies have become more adept at dealing with price shocks. In the 1970s and 1980s, oil price </w:t>
      </w:r>
      <w:proofErr w:type="gramStart"/>
      <w:r w:rsidRPr="002D1D7D">
        <w:rPr>
          <w:rStyle w:val="StyleBoldUnderline"/>
        </w:rPr>
        <w:t>rises</w:t>
      </w:r>
      <w:proofErr w:type="gramEnd"/>
      <w:r w:rsidRPr="002D1D7D">
        <w:rPr>
          <w:rStyle w:val="StyleBoldUnderline"/>
        </w:rPr>
        <w:t xml:space="preserve"> triggered fears of inflation, and workers would try to protect themselves by demanding higher nominal wage increases</w:t>
      </w:r>
      <w:r w:rsidRPr="00A636E3">
        <w:t>. This had the effect of setting off wage-price spirals.</w:t>
      </w:r>
    </w:p>
    <w:p w:rsidR="00745FAE" w:rsidRPr="002D1D7D" w:rsidRDefault="00745FAE" w:rsidP="00745FAE">
      <w:pPr>
        <w:rPr>
          <w:rStyle w:val="StyleBoldUnderline"/>
        </w:rPr>
      </w:pPr>
      <w:r w:rsidRPr="002D1D7D">
        <w:rPr>
          <w:rStyle w:val="StyleBoldUnderline"/>
        </w:rPr>
        <w:t>Now, greater awareness of the impact of high wage increases</w:t>
      </w:r>
      <w:r w:rsidRPr="00A636E3">
        <w:t>—including lost employment and reforms to labor markets—</w:t>
      </w:r>
      <w:r w:rsidRPr="002D1D7D">
        <w:rPr>
          <w:rStyle w:val="StyleBoldUnderline"/>
        </w:rPr>
        <w:t>have led to more job-friendly wage setting. Central banks have become more adept at convincing workers that oil price increases will not feed through into inflation.</w:t>
      </w:r>
    </w:p>
    <w:p w:rsidR="00745FAE" w:rsidRPr="00A636E3" w:rsidRDefault="00745FAE" w:rsidP="00745FAE">
      <w:r w:rsidRPr="002D1D7D">
        <w:rPr>
          <w:rStyle w:val="StyleBoldUnderline"/>
        </w:rPr>
        <w:t>Today, headline inflation temporarily increases after an oil price increase, but nominal wages hardly respond.</w:t>
      </w:r>
      <w:r w:rsidRPr="00A636E3">
        <w:t xml:space="preserve"> Workers have grown to expect this rise in headline inflation, and anticipate that it will be temporary.</w:t>
      </w:r>
    </w:p>
    <w:p w:rsidR="00745FAE" w:rsidRPr="002D1D7D" w:rsidRDefault="00745FAE" w:rsidP="00745FAE">
      <w:pPr>
        <w:rPr>
          <w:rStyle w:val="StyleBoldUnderline"/>
        </w:rPr>
      </w:pPr>
      <w:r w:rsidRPr="00A636E3">
        <w:t xml:space="preserve">Given the experience of the past, more recently </w:t>
      </w:r>
      <w:r w:rsidRPr="002D1D7D">
        <w:rPr>
          <w:rStyle w:val="StyleBoldUnderline"/>
        </w:rPr>
        <w:t>many oil-importing economies with strong central banks have experienced little impact on core inflation and wage increases, despite oil price rises.</w:t>
      </w:r>
    </w:p>
    <w:p w:rsidR="00745FAE" w:rsidRPr="00A636E3" w:rsidRDefault="00745FAE" w:rsidP="00745FAE">
      <w:r w:rsidRPr="002D1D7D">
        <w:rPr>
          <w:rStyle w:val="StyleBoldUnderline"/>
        </w:rPr>
        <w:t>This has allowed central banks to be more supportive of promoting recovery in the economy after an oil price increase, rather than having to raise interest rates</w:t>
      </w:r>
      <w:r w:rsidRPr="00A636E3">
        <w:t xml:space="preserve"> to dampen inflationary expectations.</w:t>
      </w:r>
    </w:p>
    <w:p w:rsidR="00745FAE" w:rsidRPr="00A636E3" w:rsidRDefault="00745FAE" w:rsidP="00745FAE">
      <w:r w:rsidRPr="00A636E3">
        <w:t>3. Recycling the benefits of oil profits</w:t>
      </w:r>
    </w:p>
    <w:p w:rsidR="00745FAE" w:rsidRPr="002D1D7D" w:rsidRDefault="00745FAE" w:rsidP="00745FAE">
      <w:pPr>
        <w:rPr>
          <w:rStyle w:val="StyleBoldUnderline"/>
        </w:rPr>
      </w:pPr>
      <w:r w:rsidRPr="002D1D7D">
        <w:rPr>
          <w:rStyle w:val="StyleBoldUnderline"/>
        </w:rPr>
        <w:t>The revenues from oil exports are flowing back to oil-importing economies. This helps bring down interest rates for households and firms, and so supports investment and growth in these economies.</w:t>
      </w:r>
    </w:p>
    <w:p w:rsidR="00745FAE" w:rsidRPr="00A636E3" w:rsidRDefault="00745FAE" w:rsidP="00745FAE">
      <w:r w:rsidRPr="00A636E3">
        <w:t>4. Greater efficiency</w:t>
      </w:r>
    </w:p>
    <w:p w:rsidR="00745FAE" w:rsidRPr="00A636E3" w:rsidRDefault="00745FAE" w:rsidP="00745FAE">
      <w:r w:rsidRPr="00A636E3">
        <w:t xml:space="preserve">Oil price shocks do not have the same impact as in the past because </w:t>
      </w:r>
      <w:r w:rsidRPr="002D1D7D">
        <w:rPr>
          <w:rStyle w:val="StyleBoldUnderline"/>
        </w:rPr>
        <w:t>economies have become more efficient in the use of energy. The amount of energy it takes to produce a dollar of income has been steadily declining for 40 years.</w:t>
      </w:r>
      <w:r w:rsidRPr="00A636E3">
        <w:t xml:space="preserve"> This decline in energy intensity is expected to continue.</w:t>
      </w:r>
    </w:p>
    <w:p w:rsidR="00745FAE" w:rsidRPr="00A636E3" w:rsidRDefault="00745FAE" w:rsidP="00745FAE">
      <w:r w:rsidRPr="002D1D7D">
        <w:rPr>
          <w:rStyle w:val="StyleBoldUnderline"/>
        </w:rPr>
        <w:t>Major emerging markets are also becoming more efficient in the use of energy, and they are expected to continue to make efficiency gains</w:t>
      </w:r>
      <w:r w:rsidRPr="00A636E3">
        <w:t>. By 2030, the major regions of the world—the United States, China, and India—are projected to have the same energy intensity.</w:t>
      </w:r>
    </w:p>
    <w:p w:rsidR="00745FAE" w:rsidRPr="001C774F" w:rsidRDefault="00745FAE" w:rsidP="00745FAE">
      <w:pPr>
        <w:rPr>
          <w:rStyle w:val="StyleBoldUnderline"/>
        </w:rPr>
      </w:pPr>
    </w:p>
    <w:p w:rsidR="001C774F" w:rsidRPr="001C774F" w:rsidRDefault="001C774F" w:rsidP="001C774F"/>
    <w:p w:rsidR="001C774F" w:rsidRPr="001C774F" w:rsidRDefault="001C774F" w:rsidP="001C774F"/>
    <w:p w:rsidR="00A365B6" w:rsidRPr="001C774F" w:rsidRDefault="00A365B6" w:rsidP="004557DD">
      <w:pPr>
        <w:pStyle w:val="Heading1"/>
      </w:pPr>
      <w:r>
        <w:lastRenderedPageBreak/>
        <w:t>a/t: airlines turn</w:t>
      </w:r>
    </w:p>
    <w:p w:rsidR="00A365B6" w:rsidRPr="001C774F" w:rsidRDefault="00A365B6" w:rsidP="00A365B6"/>
    <w:p w:rsidR="00A365B6" w:rsidRPr="001C774F" w:rsidRDefault="00A365B6" w:rsidP="00A365B6">
      <w:pPr>
        <w:pStyle w:val="Heading4"/>
        <w:rPr>
          <w:rFonts w:cs="Times New Roman"/>
        </w:rPr>
      </w:pPr>
      <w:r w:rsidRPr="001C774F">
        <w:rPr>
          <w:rFonts w:cs="Times New Roman"/>
        </w:rPr>
        <w:t>U.S. Airline industry growing now</w:t>
      </w:r>
    </w:p>
    <w:p w:rsidR="00A365B6" w:rsidRPr="001C774F" w:rsidRDefault="00A365B6" w:rsidP="00A365B6">
      <w:pPr>
        <w:rPr>
          <w:rStyle w:val="StyleStyleBold12pt"/>
        </w:rPr>
      </w:pPr>
      <w:proofErr w:type="spellStart"/>
      <w:r w:rsidRPr="001C774F">
        <w:rPr>
          <w:rStyle w:val="StyleStyleBold12pt"/>
        </w:rPr>
        <w:t>Maxon</w:t>
      </w:r>
      <w:proofErr w:type="spellEnd"/>
      <w:r w:rsidRPr="001C774F">
        <w:rPr>
          <w:rStyle w:val="StyleStyleBold12pt"/>
        </w:rPr>
        <w:t xml:space="preserve">, Dallas News, 4-21-14 </w:t>
      </w:r>
    </w:p>
    <w:p w:rsidR="00A365B6" w:rsidRPr="001C774F" w:rsidRDefault="00A365B6" w:rsidP="00A365B6">
      <w:r w:rsidRPr="001C774F">
        <w:t xml:space="preserve">[Terry, 4-21-14, Dallas News, “Profits expected to climb among most U.S. </w:t>
      </w:r>
      <w:proofErr w:type="gramStart"/>
      <w:r w:rsidRPr="001C774F">
        <w:t>airlines ,</w:t>
      </w:r>
      <w:proofErr w:type="gramEnd"/>
      <w:r w:rsidRPr="001C774F">
        <w:t>” http://www.dallasnews.com/business/airline-industry/20140421-profits-expected-to-climb-among-most-u.s.-airlines.ece, Accessed: 7/13/14 , JO]</w:t>
      </w:r>
    </w:p>
    <w:p w:rsidR="00A365B6" w:rsidRPr="001C774F" w:rsidRDefault="00A365B6" w:rsidP="00A365B6"/>
    <w:p w:rsidR="00A365B6" w:rsidRPr="001C774F" w:rsidRDefault="00A365B6" w:rsidP="00A365B6">
      <w:r w:rsidRPr="001C774F">
        <w:t>No question about it, this past winter really socked the first-quarter earnings of U.S. airlines, to the tune of many millions of dollars.</w:t>
      </w:r>
    </w:p>
    <w:p w:rsidR="00A365B6" w:rsidRPr="001C774F" w:rsidRDefault="00A365B6" w:rsidP="00A365B6">
      <w:r w:rsidRPr="001C774F">
        <w:t xml:space="preserve">So </w:t>
      </w:r>
      <w:r w:rsidRPr="001C774F">
        <w:rPr>
          <w:rStyle w:val="StyleBoldUnderline"/>
        </w:rPr>
        <w:t>why are airline executives smiling</w:t>
      </w:r>
      <w:r w:rsidRPr="001C774F">
        <w:t>?</w:t>
      </w:r>
    </w:p>
    <w:p w:rsidR="00A365B6" w:rsidRPr="001C774F" w:rsidRDefault="00A365B6" w:rsidP="00A365B6">
      <w:r w:rsidRPr="001C774F">
        <w:rPr>
          <w:rStyle w:val="StyleBoldUnderline"/>
        </w:rPr>
        <w:t>Despite the disruptions caused by the severe and repeated storms, most carriers will report higher earnings</w:t>
      </w:r>
      <w:r w:rsidRPr="001C774F">
        <w:t xml:space="preserve"> in the three months that ended March 31 </w:t>
      </w:r>
      <w:r w:rsidRPr="001C774F">
        <w:rPr>
          <w:rStyle w:val="StyleBoldUnderline"/>
        </w:rPr>
        <w:t>than in the same period of 2013.</w:t>
      </w:r>
    </w:p>
    <w:p w:rsidR="00A365B6" w:rsidRPr="001C774F" w:rsidRDefault="00A365B6" w:rsidP="00A365B6">
      <w:pPr>
        <w:rPr>
          <w:rStyle w:val="StyleBoldUnderline"/>
        </w:rPr>
      </w:pPr>
      <w:r w:rsidRPr="001C774F">
        <w:rPr>
          <w:rStyle w:val="StyleBoldUnderline"/>
        </w:rPr>
        <w:t xml:space="preserve">The first quarter, traditionally a money </w:t>
      </w:r>
      <w:proofErr w:type="gramStart"/>
      <w:r w:rsidRPr="001C774F">
        <w:rPr>
          <w:rStyle w:val="StyleBoldUnderline"/>
        </w:rPr>
        <w:t>loser,</w:t>
      </w:r>
      <w:proofErr w:type="gramEnd"/>
      <w:r w:rsidRPr="001C774F">
        <w:rPr>
          <w:rStyle w:val="StyleBoldUnderline"/>
        </w:rPr>
        <w:t xml:space="preserve"> will be a moneymaker in 2014.</w:t>
      </w:r>
    </w:p>
    <w:p w:rsidR="00A365B6" w:rsidRPr="001C774F" w:rsidRDefault="00A365B6" w:rsidP="00A365B6">
      <w:r w:rsidRPr="001C774F">
        <w:rPr>
          <w:rStyle w:val="StyleBoldUnderline"/>
        </w:rPr>
        <w:t>Among the country’s four largest carriers</w:t>
      </w:r>
      <w:r w:rsidRPr="001C774F">
        <w:t xml:space="preserve">, No. 3 </w:t>
      </w:r>
      <w:r w:rsidRPr="001C774F">
        <w:rPr>
          <w:rStyle w:val="StyleBoldUnderline"/>
        </w:rPr>
        <w:t>Delta</w:t>
      </w:r>
      <w:r w:rsidRPr="001C774F">
        <w:t xml:space="preserve"> Air Lines Inc. </w:t>
      </w:r>
      <w:r w:rsidRPr="001C774F">
        <w:rPr>
          <w:rStyle w:val="StyleBoldUnderline"/>
        </w:rPr>
        <w:t>kicks off the air earnings season</w:t>
      </w:r>
      <w:r w:rsidRPr="001C774F">
        <w:t xml:space="preserve"> Wednesday, followed by Nos. 1, 2 and 4 — American Airlines Group Inc., United Continental Holdings Inc. and Southwest Airlines Co. — on Thursday.</w:t>
      </w:r>
    </w:p>
    <w:p w:rsidR="00A365B6" w:rsidRPr="001C774F" w:rsidRDefault="00A365B6" w:rsidP="00A365B6">
      <w:r w:rsidRPr="001C774F">
        <w:t xml:space="preserve">Of those, </w:t>
      </w:r>
      <w:r w:rsidRPr="001C774F">
        <w:rPr>
          <w:rStyle w:val="StyleBoldUnderline"/>
        </w:rPr>
        <w:t>only United Continental is expected to report a year-over-year decline or a loss</w:t>
      </w:r>
      <w:r w:rsidRPr="001C774F">
        <w:t>. Analysts expect the parent of United Airlines Inc. to post a loss of $1.35 a share or just under $500 million. That compares with a $325 million loss in first quarter 2013.</w:t>
      </w:r>
    </w:p>
    <w:p w:rsidR="00A365B6" w:rsidRPr="001C774F" w:rsidRDefault="00A365B6" w:rsidP="00A365B6">
      <w:pPr>
        <w:rPr>
          <w:rStyle w:val="StyleBoldUnderline"/>
        </w:rPr>
      </w:pPr>
      <w:r w:rsidRPr="001C774F">
        <w:rPr>
          <w:rStyle w:val="StyleBoldUnderline"/>
        </w:rPr>
        <w:t>Offsetting that</w:t>
      </w:r>
      <w:r w:rsidRPr="001C774F">
        <w:t xml:space="preserve">, though, </w:t>
      </w:r>
      <w:r w:rsidRPr="001C774F">
        <w:rPr>
          <w:rStyle w:val="StyleBoldUnderline"/>
        </w:rPr>
        <w:t>are nice profits expected at American, Delta and Southwest. Analysts are looking for American to report a profit of</w:t>
      </w:r>
      <w:r w:rsidRPr="001C774F">
        <w:t xml:space="preserve"> 48 cents a share, or </w:t>
      </w:r>
      <w:r w:rsidRPr="001C774F">
        <w:rPr>
          <w:rStyle w:val="StyleBoldUnderline"/>
        </w:rPr>
        <w:t>more than $350 million. At Delta, the estimate is for profit of 29 cents a share, or just under $250 million. Southwest is expected to report a profit of 17 cents a share, or about $122 million.</w:t>
      </w:r>
    </w:p>
    <w:p w:rsidR="00A365B6" w:rsidRPr="001C774F" w:rsidRDefault="00A365B6" w:rsidP="00A365B6">
      <w:r w:rsidRPr="001C774F">
        <w:t xml:space="preserve">In an April 10 report, Deutsche Bank analyst Michael </w:t>
      </w:r>
      <w:proofErr w:type="spellStart"/>
      <w:r w:rsidRPr="001C774F">
        <w:t>Linenberg</w:t>
      </w:r>
      <w:proofErr w:type="spellEnd"/>
      <w:r w:rsidRPr="001C774F">
        <w:t xml:space="preserve"> projected that </w:t>
      </w:r>
      <w:r w:rsidRPr="001C774F">
        <w:rPr>
          <w:rStyle w:val="StyleBoldUnderline"/>
        </w:rPr>
        <w:t>the industry will earn $397 million in the “seasonally challenged” quarter</w:t>
      </w:r>
      <w:r w:rsidRPr="001C774F">
        <w:t>, compared with a net loss of $65 million in first quarter 2013.</w:t>
      </w:r>
    </w:p>
    <w:p w:rsidR="00A365B6" w:rsidRPr="001C774F" w:rsidRDefault="00A365B6" w:rsidP="00A365B6">
      <w:r w:rsidRPr="001C774F">
        <w:t>“</w:t>
      </w:r>
      <w:r w:rsidRPr="001C774F">
        <w:rPr>
          <w:rStyle w:val="StyleBoldUnderline"/>
        </w:rPr>
        <w:t>Not only is it rare for the US airline industry to report a net profit for the Mar Q — last one was observed in 2007</w:t>
      </w:r>
      <w:r w:rsidRPr="001C774F">
        <w:t xml:space="preserve"> — but this year’s result is especially satisfying given the disruptive weather (+80,000 cancellations) and absence of Easter,” </w:t>
      </w:r>
      <w:proofErr w:type="spellStart"/>
      <w:r w:rsidRPr="001C774F">
        <w:t>Linenberg</w:t>
      </w:r>
      <w:proofErr w:type="spellEnd"/>
      <w:r w:rsidRPr="001C774F">
        <w:t xml:space="preserve"> wrote.</w:t>
      </w:r>
    </w:p>
    <w:p w:rsidR="00A365B6" w:rsidRPr="001C774F" w:rsidRDefault="00A365B6" w:rsidP="00A365B6">
      <w:r w:rsidRPr="001C774F">
        <w:t>‘Worst winter’</w:t>
      </w:r>
    </w:p>
    <w:p w:rsidR="00A365B6" w:rsidRPr="001C774F" w:rsidRDefault="00A365B6" w:rsidP="00A365B6">
      <w:pPr>
        <w:rPr>
          <w:rStyle w:val="StyleBoldUnderline"/>
        </w:rPr>
      </w:pPr>
      <w:r w:rsidRPr="001C774F">
        <w:t xml:space="preserve">Analyst </w:t>
      </w:r>
      <w:proofErr w:type="spellStart"/>
      <w:r w:rsidRPr="001C774F">
        <w:t>Helane</w:t>
      </w:r>
      <w:proofErr w:type="spellEnd"/>
      <w:r w:rsidRPr="001C774F">
        <w:t xml:space="preserve"> Becker of Cowen and Co. called this past winter “the worst winter we’ve had for flight cancellations. Despite the impact from the storms, we believe </w:t>
      </w:r>
      <w:r w:rsidRPr="001C774F">
        <w:rPr>
          <w:rStyle w:val="StyleBoldUnderline"/>
        </w:rPr>
        <w:t xml:space="preserve">the demand environment has remained strong, helping pricing </w:t>
      </w:r>
      <w:proofErr w:type="gramStart"/>
      <w:r w:rsidRPr="001C774F">
        <w:rPr>
          <w:rStyle w:val="StyleBoldUnderline"/>
        </w:rPr>
        <w:t>improve</w:t>
      </w:r>
      <w:proofErr w:type="gramEnd"/>
      <w:r w:rsidRPr="001C774F">
        <w:rPr>
          <w:rStyle w:val="StyleBoldUnderline"/>
        </w:rPr>
        <w:t>.”</w:t>
      </w:r>
    </w:p>
    <w:p w:rsidR="00A365B6" w:rsidRPr="001C774F" w:rsidRDefault="00A365B6" w:rsidP="00A365B6">
      <w:pPr>
        <w:pStyle w:val="Heading4"/>
        <w:rPr>
          <w:rFonts w:cs="Times New Roman"/>
        </w:rPr>
      </w:pPr>
      <w:r w:rsidRPr="001C774F">
        <w:rPr>
          <w:rFonts w:cs="Times New Roman"/>
        </w:rPr>
        <w:t>Airline resurgence coming now—Predictive evidence</w:t>
      </w:r>
    </w:p>
    <w:p w:rsidR="00A365B6" w:rsidRPr="001C774F" w:rsidRDefault="00A365B6" w:rsidP="00A365B6">
      <w:pPr>
        <w:rPr>
          <w:rStyle w:val="StyleStyleBold12pt"/>
        </w:rPr>
      </w:pPr>
      <w:r w:rsidRPr="001C774F">
        <w:rPr>
          <w:rStyle w:val="StyleStyleBold12pt"/>
        </w:rPr>
        <w:t xml:space="preserve">The Economist, 2013 </w:t>
      </w:r>
    </w:p>
    <w:p w:rsidR="00A365B6" w:rsidRPr="001C774F" w:rsidRDefault="00A365B6" w:rsidP="00A365B6">
      <w:r w:rsidRPr="001C774F">
        <w:t>[12-27-13, The Economist, “Good times for the airline industry,” http://www.economist.com/blogs/gulliver/2013/12/airline-profits, Accessed: 7/13/14, JO]</w:t>
      </w:r>
    </w:p>
    <w:p w:rsidR="00A365B6" w:rsidRPr="001C774F" w:rsidRDefault="00A365B6" w:rsidP="00A365B6">
      <w:pPr>
        <w:rPr>
          <w:rStyle w:val="StyleBoldUnderline"/>
        </w:rPr>
      </w:pPr>
    </w:p>
    <w:p w:rsidR="00A365B6" w:rsidRPr="001C774F" w:rsidRDefault="00A365B6" w:rsidP="00A365B6">
      <w:pPr>
        <w:rPr>
          <w:rStyle w:val="StyleBoldUnderline"/>
        </w:rPr>
      </w:pPr>
      <w:r w:rsidRPr="001C774F">
        <w:rPr>
          <w:rStyle w:val="StyleBoldUnderline"/>
        </w:rPr>
        <w:t xml:space="preserve">The much-maligned airline industry is in the middle of </w:t>
      </w:r>
      <w:proofErr w:type="gramStart"/>
      <w:r w:rsidRPr="001C774F">
        <w:rPr>
          <w:rStyle w:val="StyleBoldUnderline"/>
        </w:rPr>
        <w:t>a resurgence</w:t>
      </w:r>
      <w:proofErr w:type="gramEnd"/>
      <w:r w:rsidRPr="001C774F">
        <w:t>—</w:t>
      </w:r>
      <w:r w:rsidRPr="001C774F">
        <w:rPr>
          <w:rStyle w:val="StyleBoldUnderline"/>
        </w:rPr>
        <w:t>according to the airline industry itself</w:t>
      </w:r>
      <w:r w:rsidRPr="001C774F">
        <w:t xml:space="preserve">. The International Air Transport Association (IATA), the trade group for the world's biggest airlines, </w:t>
      </w:r>
      <w:r w:rsidRPr="001C774F">
        <w:lastRenderedPageBreak/>
        <w:t>said this month that it </w:t>
      </w:r>
      <w:hyperlink r:id="rId56" w:tgtFrame="_blank" w:history="1">
        <w:r w:rsidRPr="001C774F">
          <w:rPr>
            <w:rStyle w:val="Hyperlink"/>
          </w:rPr>
          <w:t>expects industry profits</w:t>
        </w:r>
      </w:hyperlink>
      <w:r w:rsidRPr="001C774F">
        <w:t> to hit a record $19.7 billion in 2014, an increase of more than 50% on the $12.9 billion estimate made for 2013.</w:t>
      </w:r>
    </w:p>
    <w:p w:rsidR="00A365B6" w:rsidRPr="001C774F" w:rsidRDefault="00A365B6" w:rsidP="00A365B6">
      <w:pPr>
        <w:rPr>
          <w:rStyle w:val="StyleBoldUnderline"/>
        </w:rPr>
      </w:pPr>
      <w:r w:rsidRPr="001C774F">
        <w:rPr>
          <w:rStyle w:val="StyleBoldUnderline"/>
        </w:rPr>
        <w:t>Driving the trend, IATA says, are "improvements to the industry’s structure</w:t>
      </w:r>
      <w:r w:rsidRPr="001C774F">
        <w:t xml:space="preserve">" (read: </w:t>
      </w:r>
      <w:r w:rsidRPr="001C774F">
        <w:rPr>
          <w:rStyle w:val="StyleBoldUnderline"/>
        </w:rPr>
        <w:t>big airline mergers</w:t>
      </w:r>
      <w:r w:rsidRPr="001C774F">
        <w:t>) and lower jet-fuel prices. Jet fuel is the single largest expense for airlines, so if its price falls, their profits generally rise. Still, airlines' industry-wide net profit margins are not big: 1.8% of revenues in 2013, with 2.</w:t>
      </w:r>
      <w:r w:rsidRPr="001C774F">
        <w:rPr>
          <w:rStyle w:val="StyleBoldUnderline"/>
        </w:rPr>
        <w:t>6% of revenues expected for next year</w:t>
      </w:r>
      <w:r w:rsidRPr="001C774F">
        <w:t xml:space="preserve">. And getting fuel out of the ground and then refining and selling it remains a far more profitable business than flying planes: a single oil company, Exxon Mobil, </w:t>
      </w:r>
      <w:r w:rsidRPr="001C774F">
        <w:rPr>
          <w:rStyle w:val="StyleBoldUnderline"/>
        </w:rPr>
        <w:t>makes </w:t>
      </w:r>
      <w:hyperlink r:id="rId57" w:tgtFrame="_blank" w:history="1">
        <w:r w:rsidRPr="001C774F">
          <w:rPr>
            <w:rStyle w:val="StyleBoldUnderline"/>
          </w:rPr>
          <w:t>more money than the entire global airline industry combined</w:t>
        </w:r>
      </w:hyperlink>
      <w:r w:rsidRPr="001C774F">
        <w:t>.</w:t>
      </w:r>
    </w:p>
    <w:p w:rsidR="00A365B6" w:rsidRPr="001C774F" w:rsidRDefault="00A365B6" w:rsidP="00A365B6"/>
    <w:p w:rsidR="00A365B6" w:rsidRPr="001C774F" w:rsidRDefault="00A365B6" w:rsidP="00A365B6"/>
    <w:p w:rsidR="00A365B6" w:rsidRPr="001C774F" w:rsidRDefault="00A365B6" w:rsidP="00A365B6">
      <w:pPr>
        <w:pStyle w:val="Heading4"/>
        <w:rPr>
          <w:rFonts w:cs="Times New Roman"/>
        </w:rPr>
      </w:pPr>
      <w:r w:rsidRPr="001C774F">
        <w:rPr>
          <w:rFonts w:cs="Times New Roman"/>
        </w:rPr>
        <w:t>U.S. aerospace is high and set to rise</w:t>
      </w:r>
    </w:p>
    <w:p w:rsidR="00A365B6" w:rsidRPr="001C774F" w:rsidRDefault="00A365B6" w:rsidP="00A365B6">
      <w:pPr>
        <w:rPr>
          <w:rStyle w:val="StyleStyleBold12pt"/>
        </w:rPr>
      </w:pPr>
      <w:r w:rsidRPr="001C774F">
        <w:rPr>
          <w:rStyle w:val="StyleStyleBold12pt"/>
        </w:rPr>
        <w:t xml:space="preserve">Seattle Times, 6-5-14 </w:t>
      </w:r>
    </w:p>
    <w:p w:rsidR="00A365B6" w:rsidRPr="001C774F" w:rsidRDefault="00A365B6" w:rsidP="00A365B6">
      <w:r w:rsidRPr="001C774F">
        <w:t xml:space="preserve">[6-5-14, Seattle Times, “Editorial: A federal nod for Washington’s aerospace </w:t>
      </w:r>
      <w:proofErr w:type="gramStart"/>
      <w:r w:rsidRPr="001C774F">
        <w:t>industry ,</w:t>
      </w:r>
      <w:proofErr w:type="gramEnd"/>
      <w:r w:rsidRPr="001C774F">
        <w:t>” Editorial: A federal nod for Washington’s aerospace industry , Accessed: 7/13/14, JO]</w:t>
      </w:r>
    </w:p>
    <w:p w:rsidR="00A365B6" w:rsidRPr="001C774F" w:rsidRDefault="00A365B6" w:rsidP="00A365B6"/>
    <w:p w:rsidR="00A365B6" w:rsidRPr="001C774F" w:rsidRDefault="00A365B6" w:rsidP="00A365B6">
      <w:pPr>
        <w:rPr>
          <w:sz w:val="18"/>
        </w:rPr>
      </w:pPr>
      <w:r w:rsidRPr="001C774F">
        <w:rPr>
          <w:rStyle w:val="StyleBoldUnderline"/>
        </w:rPr>
        <w:t>Washington State knows aircraft manufacturing is one of its crown jewels</w:t>
      </w:r>
      <w:r w:rsidRPr="001C774F">
        <w:rPr>
          <w:sz w:val="18"/>
        </w:rPr>
        <w:t xml:space="preserve">, and it is nice to see the other Washington knows it, too. </w:t>
      </w:r>
      <w:r w:rsidRPr="001C774F">
        <w:rPr>
          <w:rStyle w:val="StyleBoldUnderline"/>
        </w:rPr>
        <w:t>The U.S. Economic Development Administration last week designated the state’s aerospace industry as one of a dozen “manufacturing communities” nationally that will be eligible for a torrent of federal economic development money. Boeing sets the pace</w:t>
      </w:r>
      <w:r w:rsidRPr="001C774F">
        <w:rPr>
          <w:sz w:val="18"/>
        </w:rPr>
        <w:t xml:space="preserve"> for Washington’s thriving industry, </w:t>
      </w:r>
      <w:r w:rsidRPr="001C774F">
        <w:rPr>
          <w:rStyle w:val="StyleBoldUnderline"/>
        </w:rPr>
        <w:t xml:space="preserve">and the </w:t>
      </w:r>
      <w:proofErr w:type="spellStart"/>
      <w:r w:rsidRPr="001C774F">
        <w:rPr>
          <w:rStyle w:val="StyleBoldUnderline"/>
        </w:rPr>
        <w:t>jetmaker’s</w:t>
      </w:r>
      <w:proofErr w:type="spellEnd"/>
      <w:r w:rsidRPr="001C774F">
        <w:rPr>
          <w:rStyle w:val="StyleBoldUnderline"/>
        </w:rPr>
        <w:t xml:space="preserve"> supply chain runs deep — a total of 1,350 companies in this state with 132,000 workers. It is the biggest aerospace cluster </w:t>
      </w:r>
      <w:r w:rsidRPr="001C774F">
        <w:rPr>
          <w:rStyle w:val="Emphasis"/>
        </w:rPr>
        <w:t>in the world</w:t>
      </w:r>
      <w:r w:rsidRPr="001C774F">
        <w:rPr>
          <w:sz w:val="18"/>
        </w:rPr>
        <w:t xml:space="preserve">, boasts the Puget Sound Regional Council, which applied for the special designation. The federal program was designed to promote manufacturing clusters like these — shipbuilding on the Alabama gulf coast, metals machining in the Chicago area and so forth. Washington and the 11 other manufacturing communities nationwide will be first in line for some $1.3 billion in federal economic development funds and other assistance over the next two years. </w:t>
      </w:r>
      <w:r w:rsidRPr="001C774F">
        <w:rPr>
          <w:rStyle w:val="StyleBoldUnderline"/>
        </w:rPr>
        <w:t xml:space="preserve">The regional council has some big plans, like training programs that emphasize composite technology, the big new thing in aircraft construction. </w:t>
      </w:r>
      <w:r w:rsidRPr="001C774F">
        <w:rPr>
          <w:sz w:val="18"/>
        </w:rPr>
        <w:t xml:space="preserve">It will seek funds for an effort to map out the supply chain to see where gaps might exist locally, for biofuels research at the state’s research universities, and for improvement to regional airports and rail spurs. </w:t>
      </w:r>
      <w:r w:rsidRPr="001C774F">
        <w:rPr>
          <w:rStyle w:val="StyleBoldUnderline"/>
        </w:rPr>
        <w:t>The federal initiative is a good start, and the focus on Washington aerospace is understandable because it is a highly concentrated, easily definable group of companies</w:t>
      </w:r>
      <w:r w:rsidRPr="001C774F">
        <w:rPr>
          <w:sz w:val="18"/>
        </w:rPr>
        <w:t xml:space="preserve">. But Dave Gering of the Manufacturing Industrial Council of Seattle points out that manufacturing is more than just </w:t>
      </w:r>
      <w:proofErr w:type="gramStart"/>
      <w:r w:rsidRPr="001C774F">
        <w:rPr>
          <w:sz w:val="18"/>
        </w:rPr>
        <w:t>aerospace</w:t>
      </w:r>
      <w:proofErr w:type="gramEnd"/>
      <w:r w:rsidRPr="001C774F">
        <w:rPr>
          <w:sz w:val="18"/>
        </w:rPr>
        <w:t>. Manufacturing is responsible for 17 to 18 percent of the state’s jobs and a third of the state’s economic output. Non-aerospace manufacturing is equally deserving of recognition and encouragement. Where Washington manufacturing is concerned, airplanes are just the beginning.</w:t>
      </w:r>
    </w:p>
    <w:p w:rsidR="00A365B6" w:rsidRPr="001C774F" w:rsidRDefault="00A365B6" w:rsidP="00A365B6"/>
    <w:p w:rsidR="00A365B6" w:rsidRPr="001C774F" w:rsidRDefault="00A365B6" w:rsidP="00A365B6"/>
    <w:p w:rsidR="00A365B6" w:rsidRPr="001C774F" w:rsidRDefault="00A365B6" w:rsidP="00A365B6">
      <w:pPr>
        <w:pStyle w:val="Heading4"/>
        <w:rPr>
          <w:rFonts w:cs="Times New Roman"/>
        </w:rPr>
      </w:pPr>
      <w:r w:rsidRPr="001C774F">
        <w:rPr>
          <w:rFonts w:cs="Times New Roman"/>
        </w:rPr>
        <w:t xml:space="preserve">High oil prices are key to the airline industry—Drives out small </w:t>
      </w:r>
      <w:proofErr w:type="spellStart"/>
      <w:r w:rsidRPr="001C774F">
        <w:rPr>
          <w:rFonts w:cs="Times New Roman"/>
        </w:rPr>
        <w:t>competitiors</w:t>
      </w:r>
      <w:proofErr w:type="spellEnd"/>
    </w:p>
    <w:p w:rsidR="00A365B6" w:rsidRPr="001C774F" w:rsidRDefault="00A365B6" w:rsidP="00A365B6">
      <w:pPr>
        <w:rPr>
          <w:rStyle w:val="StyleStyleBold12pt"/>
        </w:rPr>
      </w:pPr>
      <w:proofErr w:type="spellStart"/>
      <w:r w:rsidRPr="001C774F">
        <w:rPr>
          <w:rStyle w:val="StyleStyleBold12pt"/>
        </w:rPr>
        <w:t>Mayerowitz</w:t>
      </w:r>
      <w:proofErr w:type="spellEnd"/>
      <w:r w:rsidRPr="001C774F">
        <w:rPr>
          <w:rStyle w:val="StyleStyleBold12pt"/>
        </w:rPr>
        <w:t xml:space="preserve">, Associated Press Airline reporter, 2014 </w:t>
      </w:r>
    </w:p>
    <w:p w:rsidR="00A365B6" w:rsidRPr="001C774F" w:rsidRDefault="00A365B6" w:rsidP="00A365B6">
      <w:r w:rsidRPr="001C774F">
        <w:t xml:space="preserve">[Scott, 4-19-14, Poughkeepsie Journal, “High oil prices help </w:t>
      </w:r>
      <w:proofErr w:type="gramStart"/>
      <w:r w:rsidRPr="001C774F">
        <w:t>airlines ,</w:t>
      </w:r>
      <w:proofErr w:type="gramEnd"/>
      <w:r w:rsidRPr="001C774F">
        <w:t>” http://www.poughkeepsiejournal.com/story/money/2014/04/19/high-oil-prices-help-airlines/7887771/, Accessed: 7/13/14, JO]</w:t>
      </w:r>
    </w:p>
    <w:p w:rsidR="00A365B6" w:rsidRPr="001C774F" w:rsidRDefault="00A365B6" w:rsidP="00A365B6"/>
    <w:p w:rsidR="00A365B6" w:rsidRPr="001C774F" w:rsidRDefault="00A365B6" w:rsidP="00A365B6">
      <w:pPr>
        <w:rPr>
          <w:rStyle w:val="StyleBoldUnderline"/>
        </w:rPr>
      </w:pPr>
      <w:r w:rsidRPr="001C774F">
        <w:t xml:space="preserve">Airline executives frequently complain about fuel costs. But the truth is </w:t>
      </w:r>
      <w:r w:rsidRPr="001C774F">
        <w:rPr>
          <w:rStyle w:val="StyleBoldUnderline"/>
        </w:rPr>
        <w:t>higher prices actually have been good for business.</w:t>
      </w:r>
    </w:p>
    <w:p w:rsidR="00A365B6" w:rsidRPr="001C774F" w:rsidRDefault="00A365B6" w:rsidP="00A365B6">
      <w:pPr>
        <w:rPr>
          <w:rStyle w:val="StyleBoldUnderline"/>
        </w:rPr>
      </w:pPr>
      <w:r w:rsidRPr="001C774F">
        <w:t xml:space="preserve">In the past six years, </w:t>
      </w:r>
      <w:r w:rsidRPr="001C774F">
        <w:rPr>
          <w:rStyle w:val="StyleBoldUnderline"/>
        </w:rPr>
        <w:t>airlines overhauled how they operate to adjust to this new reality. They exercised more discipline by offering fewer seats, which ensures airfares are high enough to cover costs. Unprofitable routes were eliminated. Every expense was scrutinized.</w:t>
      </w:r>
    </w:p>
    <w:p w:rsidR="00A365B6" w:rsidRPr="001C774F" w:rsidRDefault="00A365B6" w:rsidP="00A365B6">
      <w:pPr>
        <w:rPr>
          <w:rStyle w:val="StyleBoldUnderline"/>
        </w:rPr>
      </w:pPr>
      <w:r w:rsidRPr="001C774F">
        <w:lastRenderedPageBreak/>
        <w:t xml:space="preserve">These changes, along with </w:t>
      </w:r>
      <w:r w:rsidRPr="001C774F">
        <w:rPr>
          <w:rStyle w:val="StyleBoldUnderline"/>
        </w:rPr>
        <w:t>high oil prices, created an insurmountable roadblock to startup airlines that hope to undercut established carriers.</w:t>
      </w:r>
    </w:p>
    <w:p w:rsidR="00A365B6" w:rsidRPr="001C774F" w:rsidRDefault="00A365B6" w:rsidP="00A365B6">
      <w:r w:rsidRPr="001C774F">
        <w:rPr>
          <w:rStyle w:val="StyleBoldUnderline"/>
        </w:rPr>
        <w:t>“Traditionally, it was too easy to start an airline and too difficult to kill one off</w:t>
      </w:r>
      <w:r w:rsidRPr="001C774F">
        <w:t>,” said Jamie Baker, an airline analyst with JPMorgan Chase.</w:t>
      </w:r>
    </w:p>
    <w:p w:rsidR="00A365B6" w:rsidRPr="001C774F" w:rsidRDefault="00A365B6" w:rsidP="00A365B6">
      <w:pPr>
        <w:rPr>
          <w:rStyle w:val="StyleBoldUnderline"/>
        </w:rPr>
      </w:pPr>
      <w:r w:rsidRPr="001C774F">
        <w:rPr>
          <w:rStyle w:val="StyleBoldUnderline"/>
        </w:rPr>
        <w:t>No more.</w:t>
      </w:r>
    </w:p>
    <w:p w:rsidR="00A365B6" w:rsidRPr="001C774F" w:rsidRDefault="00A365B6" w:rsidP="00A365B6">
      <w:r w:rsidRPr="001C774F">
        <w:rPr>
          <w:rStyle w:val="StyleBoldUnderline"/>
        </w:rPr>
        <w:t>A decade ago, airlines were paying just $1.42 a gallon for fuel, when adjusted for inflation. Last year, they paid an average of $3.03 a gallon</w:t>
      </w:r>
      <w:r w:rsidRPr="001C774F">
        <w:t xml:space="preserve">, the Bureau of Transportation Statistics said. </w:t>
      </w:r>
      <w:r w:rsidRPr="001C774F">
        <w:rPr>
          <w:rStyle w:val="StyleBoldUnderline"/>
        </w:rPr>
        <w:t>Fuel now accounts for more than one-third of airlines’ expenses</w:t>
      </w:r>
      <w:r w:rsidRPr="001C774F">
        <w:t>, overtaking salaries, wages and benefits as the biggest line item.</w:t>
      </w:r>
    </w:p>
    <w:p w:rsidR="00A365B6" w:rsidRPr="001C774F" w:rsidRDefault="00A365B6" w:rsidP="00A365B6">
      <w:pPr>
        <w:rPr>
          <w:rStyle w:val="StyleBoldUnderline"/>
        </w:rPr>
      </w:pPr>
      <w:r w:rsidRPr="001C774F">
        <w:rPr>
          <w:rStyle w:val="StyleBoldUnderline"/>
        </w:rPr>
        <w:t>High oil prices forced the major airlines to do business differently. They grounded older, gas-guzzling jets. Then they charged extra for checking baggage and raised other fees</w:t>
      </w:r>
      <w:r w:rsidRPr="001C774F">
        <w:t xml:space="preserve">. More passengers were packed into planes, and </w:t>
      </w:r>
      <w:r w:rsidRPr="001C774F">
        <w:rPr>
          <w:rStyle w:val="StyleBoldUnderline"/>
        </w:rPr>
        <w:t>mergers helped push airfares higher.</w:t>
      </w:r>
    </w:p>
    <w:p w:rsidR="00A365B6" w:rsidRPr="001C774F" w:rsidRDefault="00A365B6" w:rsidP="00A365B6">
      <w:r w:rsidRPr="001C774F">
        <w:t>The average cost of a roundtrip domestic ticket — including baggage and reservation change fees — grew to $378.62 from $351.48 in the last five years, when adjusted for inflation.</w:t>
      </w:r>
    </w:p>
    <w:p w:rsidR="00A365B6" w:rsidRPr="001C774F" w:rsidRDefault="00A365B6" w:rsidP="00A365B6">
      <w:pPr>
        <w:rPr>
          <w:rStyle w:val="Emphasis"/>
        </w:rPr>
      </w:pPr>
      <w:r w:rsidRPr="001C774F">
        <w:rPr>
          <w:rStyle w:val="StyleBoldUnderline"/>
        </w:rPr>
        <w:t xml:space="preserve">All of that has airlines on pace for a </w:t>
      </w:r>
      <w:r w:rsidRPr="001C774F">
        <w:rPr>
          <w:rStyle w:val="Emphasis"/>
        </w:rPr>
        <w:t>fifth consecutive year of profits.</w:t>
      </w:r>
    </w:p>
    <w:p w:rsidR="00A365B6" w:rsidRPr="001C774F" w:rsidRDefault="00A365B6" w:rsidP="00A365B6">
      <w:pPr>
        <w:rPr>
          <w:rStyle w:val="StyleBoldUnderline"/>
        </w:rPr>
      </w:pPr>
      <w:r w:rsidRPr="001C774F">
        <w:t xml:space="preserve">A big reason for the streak: </w:t>
      </w:r>
      <w:r w:rsidRPr="001C774F">
        <w:rPr>
          <w:rStyle w:val="StyleBoldUnderline"/>
        </w:rPr>
        <w:t xml:space="preserve">The majors aren’t facing the myriad fly-by-night start-ups that disrupted their business in the past. Low-cost carriers like </w:t>
      </w:r>
      <w:proofErr w:type="spellStart"/>
      <w:r w:rsidRPr="001C774F">
        <w:rPr>
          <w:rStyle w:val="StyleBoldUnderline"/>
        </w:rPr>
        <w:t>PeopleExpress</w:t>
      </w:r>
      <w:proofErr w:type="spellEnd"/>
      <w:r w:rsidRPr="001C774F">
        <w:rPr>
          <w:rStyle w:val="StyleBoldUnderline"/>
        </w:rPr>
        <w:t xml:space="preserve"> and </w:t>
      </w:r>
      <w:proofErr w:type="spellStart"/>
      <w:r w:rsidRPr="001C774F">
        <w:rPr>
          <w:rStyle w:val="StyleBoldUnderline"/>
        </w:rPr>
        <w:t>ValueJet</w:t>
      </w:r>
      <w:proofErr w:type="spellEnd"/>
      <w:r w:rsidRPr="001C774F">
        <w:rPr>
          <w:rStyle w:val="StyleBoldUnderline"/>
        </w:rPr>
        <w:t xml:space="preserve"> used to be able to enter markets, charge a lot less to fly and push established carriers out.</w:t>
      </w:r>
    </w:p>
    <w:p w:rsidR="00A365B6" w:rsidRPr="001C774F" w:rsidRDefault="00A365B6" w:rsidP="00A365B6">
      <w:r w:rsidRPr="001C774F">
        <w:rPr>
          <w:rStyle w:val="StyleBoldUnderline"/>
        </w:rPr>
        <w:t>Since fuel is now such a great expense, that doesn’t happen anymore</w:t>
      </w:r>
      <w:r w:rsidRPr="001C774F">
        <w:t>, Scott Kirby, president of American Airlines, said at a recent aviation symposium in Phoenix. “It’s an equalizer,” he said.</w:t>
      </w:r>
    </w:p>
    <w:p w:rsidR="00A365B6" w:rsidRPr="001C774F" w:rsidRDefault="00A365B6" w:rsidP="00A365B6">
      <w:r w:rsidRPr="001C774F">
        <w:t xml:space="preserve">Jeff </w:t>
      </w:r>
      <w:proofErr w:type="spellStart"/>
      <w:r w:rsidRPr="001C774F">
        <w:t>Knittel</w:t>
      </w:r>
      <w:proofErr w:type="spellEnd"/>
      <w:r w:rsidRPr="001C774F">
        <w:t>, president of transportation and international finance at CIT, which leases planes to airlines, said high fuel costs created financial discipline among carriers that made them look closely at every expense — in the air and on the ground.</w:t>
      </w:r>
    </w:p>
    <w:p w:rsidR="00A365B6" w:rsidRPr="001C774F" w:rsidRDefault="00A365B6" w:rsidP="00A365B6">
      <w:r w:rsidRPr="001C774F">
        <w:t>As part of their quest to reduce fuel consumption, airlines have replaced drink carts with new, lighter ones. Planes now taxi with only one engine running. And wingtips have been redesigned to reduce drag.</w:t>
      </w:r>
    </w:p>
    <w:p w:rsidR="00A365B6" w:rsidRPr="001C774F" w:rsidRDefault="00A365B6" w:rsidP="00A365B6">
      <w:r w:rsidRPr="001C774F">
        <w:rPr>
          <w:rStyle w:val="StyleBoldUnderline"/>
        </w:rPr>
        <w:t>“It has forced efficiency throughout the entire organization</w:t>
      </w:r>
      <w:r w:rsidRPr="001C774F">
        <w:t xml:space="preserve">,” </w:t>
      </w:r>
      <w:proofErr w:type="spellStart"/>
      <w:r w:rsidRPr="001C774F">
        <w:t>Knittel</w:t>
      </w:r>
      <w:proofErr w:type="spellEnd"/>
      <w:r w:rsidRPr="001C774F">
        <w:t xml:space="preserve"> said.</w:t>
      </w:r>
    </w:p>
    <w:p w:rsidR="00A365B6" w:rsidRPr="001C774F" w:rsidRDefault="00A365B6" w:rsidP="00A365B6">
      <w:pPr>
        <w:rPr>
          <w:rStyle w:val="StyleBoldUnderline"/>
        </w:rPr>
      </w:pPr>
      <w:r w:rsidRPr="001C774F">
        <w:rPr>
          <w:rStyle w:val="StyleBoldUnderline"/>
        </w:rPr>
        <w:t>High oil prices also have caused lenders to look closer at business models. In the past, they just considered the collateral — the airplane — that they were lending against.</w:t>
      </w:r>
    </w:p>
    <w:p w:rsidR="00A365B6" w:rsidRPr="001C774F" w:rsidRDefault="00A365B6" w:rsidP="00A365B6">
      <w:r w:rsidRPr="001C774F">
        <w:t xml:space="preserve">“It makes the merits of the airlines matter more than they have in the past,” said Hunter </w:t>
      </w:r>
      <w:proofErr w:type="spellStart"/>
      <w:r w:rsidRPr="001C774F">
        <w:t>Keay</w:t>
      </w:r>
      <w:proofErr w:type="spellEnd"/>
      <w:r w:rsidRPr="001C774F">
        <w:t>, an airline analyst with Wolfe Research.</w:t>
      </w:r>
    </w:p>
    <w:p w:rsidR="00A365B6" w:rsidRPr="001C774F" w:rsidRDefault="00A365B6" w:rsidP="00A365B6">
      <w:pPr>
        <w:rPr>
          <w:rStyle w:val="StyleBoldUnderline"/>
        </w:rPr>
      </w:pPr>
      <w:r w:rsidRPr="001C774F">
        <w:rPr>
          <w:rStyle w:val="StyleBoldUnderline"/>
        </w:rPr>
        <w:t>Airlines are expanding only to cities where they know they can make money, limiting competition and keeping everybody’s flights profitable</w:t>
      </w:r>
      <w:r w:rsidRPr="001C774F">
        <w:t xml:space="preserve">. Instead of fighting to become the largest airline in a city, </w:t>
      </w:r>
      <w:r w:rsidRPr="001C774F">
        <w:rPr>
          <w:rStyle w:val="StyleBoldUnderline"/>
        </w:rPr>
        <w:t>airlines now make rational decisions based on profitability.</w:t>
      </w:r>
    </w:p>
    <w:p w:rsidR="00A365B6" w:rsidRPr="001C774F" w:rsidRDefault="00A365B6" w:rsidP="00A365B6">
      <w:r w:rsidRPr="001C774F">
        <w:t xml:space="preserve">“The only universal disciplinarian across the entire global airline industry is high oil prices,” </w:t>
      </w:r>
      <w:proofErr w:type="spellStart"/>
      <w:r w:rsidRPr="001C774F">
        <w:t>Keay</w:t>
      </w:r>
      <w:proofErr w:type="spellEnd"/>
      <w:r w:rsidRPr="001C774F">
        <w:t xml:space="preserve"> said.</w:t>
      </w:r>
    </w:p>
    <w:p w:rsidR="00A365B6" w:rsidRPr="001C774F" w:rsidRDefault="00A365B6" w:rsidP="004557DD">
      <w:pPr>
        <w:pStyle w:val="Heading1"/>
      </w:pPr>
      <w:r>
        <w:lastRenderedPageBreak/>
        <w:t xml:space="preserve">a/t: resource curse </w:t>
      </w:r>
    </w:p>
    <w:p w:rsidR="00A365B6" w:rsidRPr="001C774F" w:rsidRDefault="00A365B6" w:rsidP="00A365B6">
      <w:pPr>
        <w:pStyle w:val="Heading4"/>
        <w:rPr>
          <w:rFonts w:cs="Times New Roman"/>
        </w:rPr>
      </w:pPr>
      <w:r w:rsidRPr="001C774F">
        <w:rPr>
          <w:rFonts w:cs="Times New Roman"/>
        </w:rPr>
        <w:t>No inevitable resource curse – governance policies</w:t>
      </w:r>
    </w:p>
    <w:p w:rsidR="00A365B6" w:rsidRPr="001C774F" w:rsidRDefault="00A365B6" w:rsidP="00A365B6">
      <w:pPr>
        <w:rPr>
          <w:rStyle w:val="StyleStyleBold12pt"/>
        </w:rPr>
      </w:pPr>
      <w:r w:rsidRPr="001C774F">
        <w:rPr>
          <w:rStyle w:val="StyleStyleBold12pt"/>
        </w:rPr>
        <w:t xml:space="preserve">Craig, Video Journalist for CNN, 2013 </w:t>
      </w:r>
    </w:p>
    <w:p w:rsidR="00A365B6" w:rsidRPr="001C774F" w:rsidRDefault="00A365B6" w:rsidP="00A365B6">
      <w:r w:rsidRPr="001C774F">
        <w:t>[Jill, 5-16-13, Voice of America News, “South Sudan 'Failing' at Resource Management,” http://www.voanews.com/content/south-sudan-failing-at-resource-governance/1662417.html, Accessed: 7-13-14, KMM]</w:t>
      </w:r>
    </w:p>
    <w:p w:rsidR="00A365B6" w:rsidRPr="001C774F" w:rsidRDefault="00A365B6" w:rsidP="00A365B6"/>
    <w:p w:rsidR="00A365B6" w:rsidRPr="001C774F" w:rsidRDefault="00A365B6" w:rsidP="00A365B6">
      <w:pPr>
        <w:rPr>
          <w:rStyle w:val="StyleBoldUnderline"/>
        </w:rPr>
      </w:pPr>
      <w:r w:rsidRPr="001C774F">
        <w:t xml:space="preserve">WASHINGTON - </w:t>
      </w:r>
      <w:r w:rsidRPr="001C774F">
        <w:rPr>
          <w:rStyle w:val="StyleBoldUnderline"/>
        </w:rPr>
        <w:t>A new report says one billion people could have their lives transformed with better governance and management of their countries' natural resources.</w:t>
      </w:r>
    </w:p>
    <w:p w:rsidR="00A365B6" w:rsidRPr="001C774F" w:rsidRDefault="00A365B6" w:rsidP="00A365B6">
      <w:r w:rsidRPr="001C774F">
        <w:rPr>
          <w:rStyle w:val="StyleBoldUnderline"/>
        </w:rPr>
        <w:t>The study by Revenue Watch</w:t>
      </w:r>
      <w:r w:rsidRPr="001C774F">
        <w:t xml:space="preserve">, which was released Wednesday in Washington, D.C., </w:t>
      </w:r>
      <w:r w:rsidRPr="001C774F">
        <w:rPr>
          <w:rStyle w:val="StyleBoldUnderline"/>
        </w:rPr>
        <w:t>says that less than 20 percent of the 58 countries studied "embraced openness and accountability."</w:t>
      </w:r>
      <w:r w:rsidRPr="001C774F">
        <w:t xml:space="preserve"> These 58 countries produce 85 percent of the world's petroleum, 90 percent of the world's diamonds, and 80 percent of the world's copper, according to Revenue Watch.</w:t>
      </w:r>
    </w:p>
    <w:p w:rsidR="00A365B6" w:rsidRPr="001C774F" w:rsidRDefault="00A365B6" w:rsidP="00A365B6">
      <w:pPr>
        <w:rPr>
          <w:rStyle w:val="StyleBoldUnderline"/>
        </w:rPr>
      </w:pPr>
      <w:r w:rsidRPr="001C774F">
        <w:rPr>
          <w:rStyle w:val="StyleBoldUnderline"/>
        </w:rPr>
        <w:t>Revenue Watch</w:t>
      </w:r>
      <w:r w:rsidRPr="001C774F">
        <w:t xml:space="preserve"> is a New York based non-profit that, according to its website, </w:t>
      </w:r>
      <w:r w:rsidRPr="001C774F">
        <w:rPr>
          <w:rStyle w:val="StyleBoldUnderline"/>
        </w:rPr>
        <w:t>works to reduce corruption and improve governance in resource rich countries.</w:t>
      </w:r>
    </w:p>
    <w:p w:rsidR="00A365B6" w:rsidRPr="001C774F" w:rsidRDefault="00A365B6" w:rsidP="00A365B6">
      <w:r w:rsidRPr="001C774F">
        <w:t>The 58 countries in the study were evaluated on four factors - institutional and legal setting, reporting practices, safeguards and quality controls, and general governance environment.</w:t>
      </w:r>
    </w:p>
    <w:p w:rsidR="00A365B6" w:rsidRPr="001C774F" w:rsidRDefault="00A365B6" w:rsidP="00A365B6">
      <w:r w:rsidRPr="001C774F">
        <w:t>Revenue Watch says that most of the worst performers depend almost exclusively upon revenues from natural resources as their main source of income. South Sudan, the most oil dependent country in the world, received a failing grade, ranking 50th out of the 58 countries.</w:t>
      </w:r>
    </w:p>
    <w:p w:rsidR="00A365B6" w:rsidRPr="001C774F" w:rsidRDefault="00A365B6" w:rsidP="00A365B6">
      <w:r w:rsidRPr="001C774F">
        <w:t xml:space="preserve">Revenue Watch analyst Marie </w:t>
      </w:r>
      <w:proofErr w:type="spellStart"/>
      <w:r w:rsidRPr="001C774F">
        <w:t>Lintzer</w:t>
      </w:r>
      <w:proofErr w:type="spellEnd"/>
      <w:r w:rsidRPr="001C774F">
        <w:t>, an analyst with Research Watch, worked on the project.</w:t>
      </w:r>
    </w:p>
    <w:p w:rsidR="00A365B6" w:rsidRPr="001C774F" w:rsidRDefault="00A365B6" w:rsidP="00A365B6">
      <w:r w:rsidRPr="001C774F">
        <w:t>"They don't have an open and transparent oil sector," she said. "By that, we mean that they do not publish a lot of information about the oil revenues that they get, and their checks and balances are weak."</w:t>
      </w:r>
    </w:p>
    <w:p w:rsidR="00A365B6" w:rsidRPr="001C774F" w:rsidRDefault="00A365B6" w:rsidP="00A365B6">
      <w:r w:rsidRPr="001C774F">
        <w:t xml:space="preserve">"And actually the only part where South Sudan scores really high on our index is regarding the institutional arrangements," she continued. "They have laws in place and since </w:t>
      </w:r>
      <w:proofErr w:type="gramStart"/>
      <w:r w:rsidRPr="001C774F">
        <w:t>2011,</w:t>
      </w:r>
      <w:proofErr w:type="gramEnd"/>
      <w:r w:rsidRPr="001C774F">
        <w:t xml:space="preserve"> they have issued some laws regarding transparency in the oil sector. And South Sudan has a very high score in that respect."</w:t>
      </w:r>
    </w:p>
    <w:p w:rsidR="00A365B6" w:rsidRPr="001C774F" w:rsidRDefault="00A365B6" w:rsidP="00A365B6">
      <w:r w:rsidRPr="001C774F">
        <w:t xml:space="preserve">But, </w:t>
      </w:r>
      <w:proofErr w:type="spellStart"/>
      <w:r w:rsidRPr="001C774F">
        <w:t>Lintzer</w:t>
      </w:r>
      <w:proofErr w:type="spellEnd"/>
      <w:r w:rsidRPr="001C774F">
        <w:t xml:space="preserve"> added that while South Sudan may have laws on the books, such as the 2012 Petroleum Act, implementation of the laws is a problem.</w:t>
      </w:r>
    </w:p>
    <w:p w:rsidR="00A365B6" w:rsidRPr="001C774F" w:rsidRDefault="00A365B6" w:rsidP="00A365B6">
      <w:r w:rsidRPr="001C774F">
        <w:t xml:space="preserve">"For now, none of the government agencies have been publishing information, so you can't really find anything," she said. "Whether it's reports that have been published by ministries, or online, that was the main difficulty. </w:t>
      </w:r>
      <w:proofErr w:type="gramStart"/>
      <w:r w:rsidRPr="001C774F">
        <w:t>Because you don't have any information on the sector."</w:t>
      </w:r>
      <w:proofErr w:type="gramEnd"/>
    </w:p>
    <w:p w:rsidR="00A365B6" w:rsidRPr="001C774F" w:rsidRDefault="00A365B6" w:rsidP="00A365B6">
      <w:r w:rsidRPr="001C774F">
        <w:t xml:space="preserve">South Sudan's dependence on its oil sector makes better governance a priority, according to </w:t>
      </w:r>
      <w:proofErr w:type="spellStart"/>
      <w:r w:rsidRPr="001C774F">
        <w:t>Lintzer</w:t>
      </w:r>
      <w:proofErr w:type="spellEnd"/>
      <w:r w:rsidRPr="001C774F">
        <w:t>.</w:t>
      </w:r>
    </w:p>
    <w:p w:rsidR="00A365B6" w:rsidRPr="001C774F" w:rsidRDefault="00A365B6" w:rsidP="00A365B6">
      <w:r w:rsidRPr="001C774F">
        <w:t>"Their entire economy is based on oil. And therefore, managing well your oil sector and having an accountable and transparent oil sector is important for the economic development of that country and for the sustainability of the economic growth that would go with that."</w:t>
      </w:r>
    </w:p>
    <w:p w:rsidR="00A365B6" w:rsidRPr="001C774F" w:rsidRDefault="00A365B6" w:rsidP="00A365B6">
      <w:r w:rsidRPr="001C774F">
        <w:t>Revenue Watch President Daniel Kaufmann agreed, saying the issue is not only important for South Sudan, but also for other countries ranking poorly on the index.</w:t>
      </w:r>
    </w:p>
    <w:p w:rsidR="00A365B6" w:rsidRPr="001C774F" w:rsidRDefault="00A365B6" w:rsidP="00A365B6">
      <w:pPr>
        <w:rPr>
          <w:rStyle w:val="StyleBoldUnderline"/>
        </w:rPr>
      </w:pPr>
      <w:r w:rsidRPr="001C774F">
        <w:t xml:space="preserve">"But in terms of a development challenge of this decade, </w:t>
      </w:r>
      <w:r w:rsidRPr="001C774F">
        <w:rPr>
          <w:rStyle w:val="StyleBoldUnderline"/>
        </w:rPr>
        <w:t xml:space="preserve">for these countries, it is the management, the better governance, anti-corruption in natural resources," he said. </w:t>
      </w:r>
      <w:proofErr w:type="gramStart"/>
      <w:r w:rsidRPr="001C774F">
        <w:rPr>
          <w:rStyle w:val="StyleBoldUnderline"/>
        </w:rPr>
        <w:t>"Because that is basically where their domestic resources lie."</w:t>
      </w:r>
      <w:proofErr w:type="gramEnd"/>
    </w:p>
    <w:p w:rsidR="00A365B6" w:rsidRPr="001C774F" w:rsidRDefault="00A365B6" w:rsidP="00A365B6">
      <w:pPr>
        <w:rPr>
          <w:rStyle w:val="StyleBoldUnderline"/>
        </w:rPr>
      </w:pPr>
      <w:r w:rsidRPr="001C774F">
        <w:lastRenderedPageBreak/>
        <w:t xml:space="preserve">However, the Revenue Watch report states that </w:t>
      </w:r>
      <w:r w:rsidRPr="001C774F">
        <w:rPr>
          <w:rStyle w:val="StyleBoldUnderline"/>
        </w:rPr>
        <w:t>being wealthy is not a precondition for good governance of resources. The report said six of the top 11 performers on the index are middle-income countries, including Mexico, Colombia, and Peru.</w:t>
      </w:r>
    </w:p>
    <w:p w:rsidR="00A365B6" w:rsidRPr="001C774F" w:rsidRDefault="00A365B6" w:rsidP="00A365B6">
      <w:pPr>
        <w:rPr>
          <w:rStyle w:val="StyleBoldUnderline"/>
        </w:rPr>
      </w:pPr>
      <w:r w:rsidRPr="001C774F">
        <w:rPr>
          <w:rStyle w:val="StyleBoldUnderline"/>
        </w:rPr>
        <w:t>"The silver lining is that some are performing satisfactorily, and that shows that it can be done, that there's no such thing as a deterministic resource curse," Kaufmann explained. Those countries that are doing satisfactorily are not all rich industrialized countries. And that's very interesting news from this data report."</w:t>
      </w:r>
    </w:p>
    <w:p w:rsidR="00A365B6" w:rsidRPr="001C774F" w:rsidRDefault="00A365B6" w:rsidP="00A365B6">
      <w:r w:rsidRPr="001C774F">
        <w:t>Revenue Watch said the future of sub-Saharan African countries will depend on how well they manage their oil, gas, and mineral resources.</w:t>
      </w:r>
    </w:p>
    <w:p w:rsidR="00A365B6" w:rsidRPr="001C774F" w:rsidRDefault="00A365B6" w:rsidP="00A365B6"/>
    <w:p w:rsidR="00A365B6" w:rsidRPr="001C774F" w:rsidRDefault="00A365B6" w:rsidP="00A365B6">
      <w:pPr>
        <w:pStyle w:val="Heading4"/>
        <w:rPr>
          <w:rFonts w:cs="Times New Roman"/>
        </w:rPr>
      </w:pPr>
      <w:r w:rsidRPr="001C774F">
        <w:rPr>
          <w:rFonts w:cs="Times New Roman"/>
        </w:rPr>
        <w:t>Transparency solves – empirically proven</w:t>
      </w:r>
    </w:p>
    <w:p w:rsidR="00A365B6" w:rsidRPr="001C774F" w:rsidRDefault="00603B04" w:rsidP="00A365B6">
      <w:pPr>
        <w:rPr>
          <w:rStyle w:val="StyleStyleBold12pt"/>
        </w:rPr>
      </w:pPr>
      <w:proofErr w:type="spellStart"/>
      <w:r>
        <w:rPr>
          <w:rStyle w:val="StyleStyleBold12pt"/>
        </w:rPr>
        <w:t>Naim</w:t>
      </w:r>
      <w:proofErr w:type="spellEnd"/>
      <w:r>
        <w:rPr>
          <w:rStyle w:val="StyleStyleBold12pt"/>
        </w:rPr>
        <w:t xml:space="preserve">, </w:t>
      </w:r>
      <w:r w:rsidR="00A365B6" w:rsidRPr="001C774F">
        <w:rPr>
          <w:rStyle w:val="StyleStyleBold12pt"/>
        </w:rPr>
        <w:t xml:space="preserve">Senior Associate in the International Economics Program at the Carnegie Endowment for International Peace, 2009 </w:t>
      </w:r>
    </w:p>
    <w:p w:rsidR="00A365B6" w:rsidRPr="001C774F" w:rsidRDefault="00A365B6" w:rsidP="00A365B6">
      <w:r w:rsidRPr="001C774F">
        <w:t xml:space="preserve">[Moises, </w:t>
      </w:r>
      <w:r w:rsidRPr="00A365B6">
        <w:t xml:space="preserve">Dr. </w:t>
      </w:r>
      <w:proofErr w:type="spellStart"/>
      <w:r w:rsidRPr="00A365B6">
        <w:t>Naím</w:t>
      </w:r>
      <w:proofErr w:type="spellEnd"/>
      <w:r w:rsidRPr="00A365B6">
        <w:t xml:space="preserve"> was ranked among the top 100 influential global thought leaders by Gottlieb </w:t>
      </w:r>
      <w:proofErr w:type="spellStart"/>
      <w:r w:rsidRPr="00A365B6">
        <w:t>Duttweiler</w:t>
      </w:r>
      <w:proofErr w:type="spellEnd"/>
      <w:r w:rsidRPr="00A365B6">
        <w:t xml:space="preserve"> Institute</w:t>
      </w:r>
      <w:r w:rsidRPr="001C774F">
        <w:t>, 8-31-09, Foreign Policy, “The Devil’s Excrement,” http://www.foreignpolicy.com/articles/2009/08/17/the_devil_s_excrement, Accessed: 7-13-14, KMM]</w:t>
      </w:r>
    </w:p>
    <w:p w:rsidR="00A365B6" w:rsidRPr="001C774F" w:rsidRDefault="00A365B6" w:rsidP="00A365B6"/>
    <w:p w:rsidR="00A365B6" w:rsidRPr="001C774F" w:rsidRDefault="00A365B6" w:rsidP="00A365B6">
      <w:pPr>
        <w:rPr>
          <w:rStyle w:val="StyleBoldUnderline"/>
        </w:rPr>
      </w:pPr>
      <w:r w:rsidRPr="001C774F">
        <w:rPr>
          <w:rStyle w:val="StyleBoldUnderline"/>
        </w:rPr>
        <w:t>One promising new idea is to force multinational corporations to be more transparent about their contracts, investments, tax payments, and revenues in poor countries. The premise is that more transparent information will curtail the ability of unaccountable politicians to use national resources as if they were their own.</w:t>
      </w:r>
      <w:r w:rsidRPr="001C774F">
        <w:t xml:space="preserve"> Not all multinationals are accountable and willing to play by these rules, however, and it </w:t>
      </w:r>
      <w:r w:rsidRPr="001C774F">
        <w:rPr>
          <w:rStyle w:val="StyleBoldUnderline"/>
        </w:rPr>
        <w:t xml:space="preserve">takes more than the threat of posting a report on the Internet to stop a deeply entrenched </w:t>
      </w:r>
      <w:proofErr w:type="spellStart"/>
      <w:r w:rsidRPr="001C774F">
        <w:rPr>
          <w:rStyle w:val="StyleBoldUnderline"/>
        </w:rPr>
        <w:t>kleptocracy</w:t>
      </w:r>
      <w:proofErr w:type="spellEnd"/>
      <w:r w:rsidRPr="001C774F">
        <w:rPr>
          <w:rStyle w:val="StyleBoldUnderline"/>
        </w:rPr>
        <w:t xml:space="preserve"> from stealing.</w:t>
      </w:r>
    </w:p>
    <w:p w:rsidR="00A365B6" w:rsidRPr="001C774F" w:rsidRDefault="00A365B6" w:rsidP="00A365B6">
      <w:pPr>
        <w:rPr>
          <w:rStyle w:val="StyleBoldUnderline"/>
        </w:rPr>
      </w:pPr>
      <w:r w:rsidRPr="001C774F">
        <w:t xml:space="preserve">So, </w:t>
      </w:r>
      <w:r w:rsidRPr="001C774F">
        <w:rPr>
          <w:rStyle w:val="StyleBoldUnderline"/>
        </w:rPr>
        <w:t>is all hope lost for poor countries with rich natural resources</w:t>
      </w:r>
      <w:r w:rsidRPr="001C774F">
        <w:t xml:space="preserve">? </w:t>
      </w:r>
      <w:r w:rsidRPr="001C774F">
        <w:rPr>
          <w:rStyle w:val="StyleBoldUnderline"/>
        </w:rPr>
        <w:t>Not quite. Chile and Botswana stand out as success stories on continents where the resource curse has otherwise wreaked havoc</w:t>
      </w:r>
      <w:r w:rsidRPr="001C774F">
        <w:t xml:space="preserve">. Their experiences confirm what we know is needed to inoculate a country from the oil curse. But why they were able to do so is still a mystery. Answers such as </w:t>
      </w:r>
      <w:proofErr w:type="spellStart"/>
      <w:r w:rsidRPr="001C774F">
        <w:t>œgood</w:t>
      </w:r>
      <w:proofErr w:type="spellEnd"/>
      <w:r w:rsidRPr="001C774F">
        <w:t xml:space="preserve"> leadership, </w:t>
      </w:r>
      <w:proofErr w:type="spellStart"/>
      <w:r w:rsidRPr="001C774F">
        <w:t>œstrong</w:t>
      </w:r>
      <w:proofErr w:type="spellEnd"/>
      <w:r w:rsidRPr="001C774F">
        <w:t xml:space="preserve"> governance, and </w:t>
      </w:r>
      <w:proofErr w:type="spellStart"/>
      <w:r w:rsidRPr="001C774F">
        <w:t>œreliable</w:t>
      </w:r>
      <w:proofErr w:type="spellEnd"/>
      <w:r w:rsidRPr="001C774F">
        <w:t xml:space="preserve"> institutions only serve to mask our ignorance. </w:t>
      </w:r>
      <w:r w:rsidRPr="001C774F">
        <w:rPr>
          <w:rStyle w:val="StyleBoldUnderline"/>
        </w:rPr>
        <w:t xml:space="preserve">Unlocking the secret of what enabled these two poor countries to successfully lift the resource curse can spare millions from the devils excrement. But nobody has done it yet. </w:t>
      </w:r>
    </w:p>
    <w:p w:rsidR="00A365B6" w:rsidRPr="001C774F" w:rsidRDefault="00A365B6" w:rsidP="00A365B6">
      <w:pPr>
        <w:rPr>
          <w:rStyle w:val="StyleBoldUnderline"/>
        </w:rPr>
      </w:pPr>
    </w:p>
    <w:p w:rsidR="00A365B6" w:rsidRPr="001C774F" w:rsidRDefault="00A365B6" w:rsidP="00A365B6">
      <w:pPr>
        <w:pStyle w:val="Heading4"/>
        <w:rPr>
          <w:rFonts w:cs="Times New Roman"/>
        </w:rPr>
      </w:pPr>
      <w:r w:rsidRPr="001C774F">
        <w:rPr>
          <w:rFonts w:cs="Times New Roman"/>
        </w:rPr>
        <w:t>Brazil proves Dutch disease is avoidable</w:t>
      </w:r>
    </w:p>
    <w:p w:rsidR="00A365B6" w:rsidRPr="001C774F" w:rsidRDefault="00A365B6" w:rsidP="00A365B6">
      <w:pPr>
        <w:rPr>
          <w:rStyle w:val="StyleStyleBold12pt"/>
        </w:rPr>
      </w:pPr>
      <w:r w:rsidRPr="001C774F">
        <w:rPr>
          <w:rStyle w:val="StyleStyleBold12pt"/>
        </w:rPr>
        <w:t xml:space="preserve">Carrington, Head of Environment at the Guardian, 2010 </w:t>
      </w:r>
    </w:p>
    <w:p w:rsidR="00A365B6" w:rsidRPr="001C774F" w:rsidRDefault="00A365B6" w:rsidP="00A365B6">
      <w:r w:rsidRPr="001C774F">
        <w:t>[Damian, 8-5-10, The Guardian, “Can Brazil become the world's first environmental superpower</w:t>
      </w:r>
      <w:proofErr w:type="gramStart"/>
      <w:r w:rsidRPr="001C774F">
        <w:t>?,</w:t>
      </w:r>
      <w:proofErr w:type="gramEnd"/>
      <w:r w:rsidRPr="001C774F">
        <w:t>” http://www.guardian.co.uk/environment/2010/aug/05/brazil-environmental-superpower, Accessed: 7-13-14, KMM]</w:t>
      </w:r>
    </w:p>
    <w:p w:rsidR="00A365B6" w:rsidRPr="001C774F" w:rsidRDefault="00A365B6" w:rsidP="00A365B6"/>
    <w:p w:rsidR="00A365B6" w:rsidRPr="001C774F" w:rsidRDefault="00A365B6" w:rsidP="00A365B6">
      <w:proofErr w:type="spellStart"/>
      <w:r w:rsidRPr="001C774F">
        <w:rPr>
          <w:rStyle w:val="StyleBoldUnderline"/>
        </w:rPr>
        <w:t>Câmara</w:t>
      </w:r>
      <w:proofErr w:type="spellEnd"/>
      <w:r w:rsidRPr="001C774F">
        <w:rPr>
          <w:rStyle w:val="StyleBoldUnderline"/>
        </w:rPr>
        <w:t xml:space="preserve"> has adopted the slogan: "Brazil – the natural knowledge economy". He describes this as applying knowledge and technology to commodities to boost their value, and reels off examples: biofuels</w:t>
      </w:r>
      <w:r w:rsidRPr="001C774F">
        <w:t xml:space="preserve">, in which Brazil leads world research thanks to its sugar cane ethanol and growing biodiesel production; </w:t>
      </w:r>
      <w:r w:rsidRPr="001C774F">
        <w:rPr>
          <w:rStyle w:val="StyleBoldUnderline"/>
        </w:rPr>
        <w:t>renewable energy</w:t>
      </w:r>
      <w:r w:rsidRPr="001C774F">
        <w:t xml:space="preserve"> – 47% of the country's energy is already green, a world record; </w:t>
      </w:r>
      <w:r w:rsidRPr="001C774F">
        <w:rPr>
          <w:rStyle w:val="StyleBoldUnderline"/>
        </w:rPr>
        <w:t>and climate change</w:t>
      </w:r>
      <w:r w:rsidRPr="001C774F">
        <w:t xml:space="preserve"> – Brazil's Amazon is vital to the planet's health. Of course, </w:t>
      </w:r>
      <w:r w:rsidRPr="001C774F">
        <w:rPr>
          <w:rStyle w:val="StyleBoldUnderline"/>
        </w:rPr>
        <w:t xml:space="preserve">it also has plenty of timber, beef, iron and </w:t>
      </w:r>
      <w:proofErr w:type="spellStart"/>
      <w:r w:rsidRPr="001C774F">
        <w:rPr>
          <w:rStyle w:val="StyleBoldUnderline"/>
        </w:rPr>
        <w:t>aluminium</w:t>
      </w:r>
      <w:proofErr w:type="spellEnd"/>
      <w:r w:rsidRPr="001C774F">
        <w:rPr>
          <w:rStyle w:val="StyleBoldUnderline"/>
        </w:rPr>
        <w:t xml:space="preserve">, </w:t>
      </w:r>
      <w:r w:rsidRPr="001C774F">
        <w:t>though he doesn't boast about those.</w:t>
      </w:r>
    </w:p>
    <w:p w:rsidR="00A365B6" w:rsidRPr="001C774F" w:rsidRDefault="00A365B6" w:rsidP="00A365B6">
      <w:pPr>
        <w:rPr>
          <w:rStyle w:val="StyleBoldUnderline"/>
        </w:rPr>
      </w:pPr>
      <w:r w:rsidRPr="001C774F">
        <w:t>"</w:t>
      </w:r>
      <w:r w:rsidRPr="001C774F">
        <w:rPr>
          <w:rStyle w:val="StyleBoldUnderline"/>
        </w:rPr>
        <w:t>Brazil's natural knowledge economy offers more opportunities for</w:t>
      </w:r>
      <w:r w:rsidRPr="001C774F">
        <w:t xml:space="preserve"> internal [</w:t>
      </w:r>
      <w:r w:rsidRPr="001C774F">
        <w:rPr>
          <w:rStyle w:val="StyleBoldUnderline"/>
        </w:rPr>
        <w:t>national</w:t>
      </w:r>
      <w:r w:rsidRPr="001C774F">
        <w:t>]</w:t>
      </w:r>
      <w:r w:rsidRPr="001C774F">
        <w:rPr>
          <w:rStyle w:val="StyleBoldUnderline"/>
        </w:rPr>
        <w:t xml:space="preserve"> research than our manufacturing industry," </w:t>
      </w:r>
      <w:r w:rsidRPr="001C774F">
        <w:t>he says.</w:t>
      </w:r>
      <w:r w:rsidRPr="001C774F">
        <w:rPr>
          <w:rStyle w:val="StyleBoldUnderline"/>
        </w:rPr>
        <w:t xml:space="preserve"> "There is no opportunity in, say cars, as VW designs those in </w:t>
      </w:r>
      <w:r w:rsidRPr="001C774F">
        <w:rPr>
          <w:rStyle w:val="StyleBoldUnderline"/>
        </w:rPr>
        <w:lastRenderedPageBreak/>
        <w:t>Germany</w:t>
      </w:r>
      <w:r w:rsidRPr="001C774F">
        <w:t xml:space="preserve">." </w:t>
      </w:r>
      <w:proofErr w:type="spellStart"/>
      <w:r w:rsidRPr="001C774F">
        <w:t>Câmara</w:t>
      </w:r>
      <w:proofErr w:type="spellEnd"/>
      <w:r w:rsidRPr="001C774F">
        <w:t xml:space="preserve"> also suggests </w:t>
      </w:r>
      <w:r w:rsidRPr="001C774F">
        <w:rPr>
          <w:rStyle w:val="StyleBoldUnderline"/>
        </w:rPr>
        <w:t>the approach will allow Brazil to avoid the "resources curse", reeling off Venezuela, Angola, Saudi Arabia and Sierra Leone as examples. Brazil wouldn't be the first nation to get rich on its resources, but it aims to be the first to do without destroying its own economy or environment.</w:t>
      </w:r>
    </w:p>
    <w:p w:rsidR="00A365B6" w:rsidRPr="001C774F" w:rsidRDefault="00A365B6" w:rsidP="00A365B6"/>
    <w:p w:rsidR="00A365B6" w:rsidRPr="001C774F" w:rsidRDefault="00A365B6" w:rsidP="00A365B6">
      <w:pPr>
        <w:pStyle w:val="Heading4"/>
        <w:rPr>
          <w:rFonts w:cs="Times New Roman"/>
        </w:rPr>
      </w:pPr>
      <w:r w:rsidRPr="001C774F">
        <w:rPr>
          <w:rFonts w:cs="Times New Roman"/>
        </w:rPr>
        <w:t>The effects of Dutch disease are easily manageable</w:t>
      </w:r>
    </w:p>
    <w:p w:rsidR="00A365B6" w:rsidRPr="001C774F" w:rsidRDefault="00A365B6" w:rsidP="00A365B6">
      <w:pPr>
        <w:rPr>
          <w:rStyle w:val="StyleStyleBold12pt"/>
        </w:rPr>
      </w:pPr>
      <w:proofErr w:type="spellStart"/>
      <w:r w:rsidRPr="001C774F">
        <w:rPr>
          <w:rStyle w:val="StyleStyleBold12pt"/>
        </w:rPr>
        <w:t>Osava</w:t>
      </w:r>
      <w:proofErr w:type="spellEnd"/>
      <w:r w:rsidRPr="001C774F">
        <w:rPr>
          <w:rStyle w:val="StyleStyleBold12pt"/>
        </w:rPr>
        <w:t xml:space="preserve">, IPS Correspondent, 2008 </w:t>
      </w:r>
    </w:p>
    <w:p w:rsidR="00A365B6" w:rsidRPr="001C774F" w:rsidRDefault="00A365B6" w:rsidP="00A365B6">
      <w:r w:rsidRPr="001C774F">
        <w:t>[Mario, 11-4-8, Inter Press Service, “ECONOMY-BRAZIL: Crisis Delays Threat of ‘Venezuelan Disease’,” http://www.ipsnews.net/2008/11/economy-brazil-crisis-delays-threat-of-venezuelan-disease/, Accessed: 7-13-14, KMM]</w:t>
      </w:r>
    </w:p>
    <w:p w:rsidR="00A365B6" w:rsidRPr="001C774F" w:rsidRDefault="00A365B6" w:rsidP="00A365B6"/>
    <w:p w:rsidR="00A365B6" w:rsidRPr="001C774F" w:rsidRDefault="00A365B6" w:rsidP="00A365B6">
      <w:r w:rsidRPr="001C774F">
        <w:rPr>
          <w:rStyle w:val="StyleBoldUnderline"/>
        </w:rPr>
        <w:t>The consequent overvaluation of the real, the national currency, may be “</w:t>
      </w:r>
      <w:proofErr w:type="spellStart"/>
      <w:r w:rsidRPr="001C774F">
        <w:rPr>
          <w:rStyle w:val="StyleBoldUnderline"/>
        </w:rPr>
        <w:t>deindustrialising</w:t>
      </w:r>
      <w:proofErr w:type="spellEnd"/>
      <w:r w:rsidRPr="001C774F">
        <w:rPr>
          <w:rStyle w:val="StyleBoldUnderline"/>
        </w:rPr>
        <w:t>” Brazil</w:t>
      </w:r>
      <w:r w:rsidRPr="001C774F">
        <w:t xml:space="preserve">, by reducing the competitiveness of the industrial sector, forcing it increasingly to import components and transforming it into a “maquiladora” – a term for companies in duty free zones that import components on preferential terms and assemble products for export, using cheap </w:t>
      </w:r>
      <w:proofErr w:type="spellStart"/>
      <w:r w:rsidRPr="001C774F">
        <w:t>labour</w:t>
      </w:r>
      <w:proofErr w:type="spellEnd"/>
      <w:r w:rsidRPr="001C774F">
        <w:t>, without adding value or technology.</w:t>
      </w:r>
    </w:p>
    <w:p w:rsidR="00A365B6" w:rsidRPr="001C774F" w:rsidRDefault="00A365B6" w:rsidP="00A365B6">
      <w:r w:rsidRPr="001C774F">
        <w:t xml:space="preserve">This was the apparent trend, </w:t>
      </w:r>
      <w:r w:rsidRPr="001C774F">
        <w:rPr>
          <w:rStyle w:val="StyleBoldUnderline"/>
        </w:rPr>
        <w:t>but a serious situation of “Dutch disease” will only come about towards the end of this decade if the exchange rate is maintained at the level it stood at three months ago, at just over 1.50 reals to the dollar</w:t>
      </w:r>
      <w:r w:rsidRPr="001C774F">
        <w:t>, Julio Gomes de Almeida, a professor at the University of Campinas and a consultant for the Institute of Industrial Development Studies (IEDI, founded by industrialists in 1989), told IPS.</w:t>
      </w:r>
    </w:p>
    <w:p w:rsidR="00A365B6" w:rsidRPr="001C774F" w:rsidRDefault="00A365B6" w:rsidP="00A365B6">
      <w:r w:rsidRPr="001C774F">
        <w:rPr>
          <w:rStyle w:val="StyleBoldUnderline"/>
        </w:rPr>
        <w:t>From 2006 until the first half of this year, “the expanding internal market reduced the impact of the appreciated exchange rate” on the manufacturing sector,</w:t>
      </w:r>
      <w:r w:rsidRPr="001C774F">
        <w:t xml:space="preserve"> he said.</w:t>
      </w:r>
    </w:p>
    <w:p w:rsidR="00A365B6" w:rsidRPr="001C774F" w:rsidRDefault="00A365B6" w:rsidP="00A365B6">
      <w:r w:rsidRPr="001C774F">
        <w:rPr>
          <w:rStyle w:val="StyleBoldUnderline"/>
        </w:rPr>
        <w:t>Appreciation of the national currency is “the mechanism through which the disease is transmitted,” but strong growth in domestic consumption “to a large extent compensated” for the overvalued real</w:t>
      </w:r>
      <w:r w:rsidRPr="001C774F">
        <w:t>, he said.</w:t>
      </w:r>
    </w:p>
    <w:p w:rsidR="00A365B6" w:rsidRPr="001C774F" w:rsidRDefault="00A365B6" w:rsidP="00A365B6">
      <w:r w:rsidRPr="001C774F">
        <w:t>The real stood at around three to the dollar in 2003, but the exchange rate fell to 1.56 reals per dollar in early August this year. If this exchange rate continues, it will cause “severe damage” to industry, according to the economist.</w:t>
      </w:r>
    </w:p>
    <w:p w:rsidR="00A365B6" w:rsidRPr="001C774F" w:rsidRDefault="00A365B6" w:rsidP="00A365B6">
      <w:r w:rsidRPr="001C774F">
        <w:t xml:space="preserve">But </w:t>
      </w:r>
      <w:r w:rsidRPr="001C774F">
        <w:rPr>
          <w:rStyle w:val="StyleBoldUnderline"/>
        </w:rPr>
        <w:t>capital flight</w:t>
      </w:r>
      <w:r w:rsidRPr="001C774F">
        <w:t xml:space="preserve">, triggered by the international financial crisis that originated in the United States, </w:t>
      </w:r>
      <w:r w:rsidRPr="001C774F">
        <w:rPr>
          <w:rStyle w:val="StyleBoldUnderline"/>
        </w:rPr>
        <w:t>has led to a sharp depreciation of the real since September</w:t>
      </w:r>
      <w:r w:rsidRPr="001C774F">
        <w:t>. Two weeks ago the real stood at 2.30 to the dollar in Brazil, reaching a value of 2.52 on Oct. 23.</w:t>
      </w:r>
    </w:p>
    <w:p w:rsidR="00A365B6" w:rsidRPr="001C774F" w:rsidRDefault="00A365B6" w:rsidP="00A365B6">
      <w:pPr>
        <w:rPr>
          <w:rStyle w:val="StyleBoldUnderline"/>
        </w:rPr>
      </w:pPr>
      <w:r w:rsidRPr="001C774F">
        <w:rPr>
          <w:rStyle w:val="StyleBoldUnderline"/>
        </w:rPr>
        <w:t xml:space="preserve">The Central Bank intervened, selling dollars after being </w:t>
      </w:r>
      <w:proofErr w:type="spellStart"/>
      <w:r w:rsidRPr="001C774F">
        <w:rPr>
          <w:rStyle w:val="StyleBoldUnderline"/>
        </w:rPr>
        <w:t>authorised</w:t>
      </w:r>
      <w:proofErr w:type="spellEnd"/>
      <w:r w:rsidRPr="001C774F">
        <w:rPr>
          <w:rStyle w:val="StyleBoldUnderline"/>
        </w:rPr>
        <w:t xml:space="preserve"> to use up to 50 billion dollars of the country’s foreign reserves, which </w:t>
      </w:r>
      <w:proofErr w:type="spellStart"/>
      <w:r w:rsidRPr="001C774F">
        <w:rPr>
          <w:rStyle w:val="StyleBoldUnderline"/>
        </w:rPr>
        <w:t>totalled</w:t>
      </w:r>
      <w:proofErr w:type="spellEnd"/>
      <w:r w:rsidRPr="001C774F">
        <w:rPr>
          <w:rStyle w:val="StyleBoldUnderline"/>
        </w:rPr>
        <w:t xml:space="preserve"> 207 billion dollars in early October.</w:t>
      </w:r>
    </w:p>
    <w:p w:rsidR="00A365B6" w:rsidRPr="001C774F" w:rsidRDefault="00A365B6" w:rsidP="00A365B6">
      <w:pPr>
        <w:rPr>
          <w:rStyle w:val="StyleBoldUnderline"/>
        </w:rPr>
      </w:pPr>
      <w:r w:rsidRPr="001C774F">
        <w:rPr>
          <w:rStyle w:val="StyleBoldUnderline"/>
        </w:rPr>
        <w:t>This had the effect of strengthening the real to nearly 2.10 to the dollar, thanks also to the anti-crisis measures taken in the United States and Europe.</w:t>
      </w:r>
    </w:p>
    <w:p w:rsidR="00A365B6" w:rsidRPr="001C774F" w:rsidRDefault="00A365B6" w:rsidP="00A365B6">
      <w:r w:rsidRPr="001C774F">
        <w:t>Brazil has had one of the most volatile exchange rates in the world in the past three months, if not the most volatile, with sharp rises and falls in the value of the real within the space of a single day.</w:t>
      </w:r>
    </w:p>
    <w:p w:rsidR="00A365B6" w:rsidRPr="001C774F" w:rsidRDefault="00A365B6" w:rsidP="00A365B6">
      <w:r w:rsidRPr="001C774F">
        <w:t>These are “devastating blows” that damage business and cause losses at a moment’s notice, since “all the big companies have debts in dollars,” and the benefits of the devaluation of the real for exporters “will only be felt in the long term,” Almeida said.</w:t>
      </w:r>
    </w:p>
    <w:p w:rsidR="00A365B6" w:rsidRPr="001C774F" w:rsidRDefault="00A365B6" w:rsidP="00A365B6">
      <w:r w:rsidRPr="001C774F">
        <w:t>Many Brazilian companies have speculated on future exchange rates, wagering on a continued overvaluation of the real. This could cause huge losses and aggravate the impact of the crisis in Brazil.</w:t>
      </w:r>
    </w:p>
    <w:p w:rsidR="00A365B6" w:rsidRPr="001C774F" w:rsidRDefault="00A365B6" w:rsidP="00A365B6">
      <w:r w:rsidRPr="001C774F">
        <w:t xml:space="preserve">In any event, </w:t>
      </w:r>
      <w:r w:rsidRPr="001C774F">
        <w:rPr>
          <w:rStyle w:val="StyleBoldUnderline"/>
        </w:rPr>
        <w:t>Almeida said the crisis brought about a “correction” in monetary policy, which seemed “to actually be wishing for Dutch disease” by allowing speculative capital to enter and exit the country freely, something that is not permitted in other emerging economies.</w:t>
      </w:r>
      <w:r w:rsidRPr="001C774F">
        <w:t xml:space="preserve"> When the present turmoil has been overcome, some restrictions, however temporary, will have to be imposed, he said.</w:t>
      </w:r>
    </w:p>
    <w:p w:rsidR="00A365B6" w:rsidRPr="001C774F" w:rsidRDefault="00A365B6" w:rsidP="00A365B6">
      <w:r w:rsidRPr="001C774F">
        <w:lastRenderedPageBreak/>
        <w:t>Now “a new international and national economy has been born,” and the excessive overvaluation of the real has been left behind, although it remains to be seen what the exchange rate will be when the crisis is over, the economist said.</w:t>
      </w:r>
    </w:p>
    <w:p w:rsidR="00A365B6" w:rsidRPr="001C774F" w:rsidRDefault="00A365B6" w:rsidP="00A365B6">
      <w:r w:rsidRPr="001C774F">
        <w:t xml:space="preserve">His concern now, he added, is that at some future time, which the financial crisis has possibly delayed for several more years, Brazil might become a major oil power, exporting the large reserves that were discovered this year thousands of </w:t>
      </w:r>
      <w:proofErr w:type="spellStart"/>
      <w:r w:rsidRPr="001C774F">
        <w:t>metres</w:t>
      </w:r>
      <w:proofErr w:type="spellEnd"/>
      <w:r w:rsidRPr="001C774F">
        <w:t xml:space="preserve"> below the surface of the Atlantic ocean, under a salt layer, some 250 </w:t>
      </w:r>
      <w:proofErr w:type="spellStart"/>
      <w:r w:rsidRPr="001C774F">
        <w:t>kilometres</w:t>
      </w:r>
      <w:proofErr w:type="spellEnd"/>
      <w:r w:rsidRPr="001C774F">
        <w:t xml:space="preserve"> off its southeastern coast.</w:t>
      </w:r>
    </w:p>
    <w:p w:rsidR="00A365B6" w:rsidRPr="001C774F" w:rsidRDefault="00A365B6" w:rsidP="00A365B6">
      <w:pPr>
        <w:rPr>
          <w:rStyle w:val="StyleBoldUnderline"/>
        </w:rPr>
      </w:pPr>
      <w:r w:rsidRPr="001C774F">
        <w:rPr>
          <w:rStyle w:val="StyleBoldUnderline"/>
        </w:rPr>
        <w:t xml:space="preserve">The creation of a fund similar to Norway’s is being discussed, to convert oil riches into benefits for the entire population, especially future generations, by investing in education and so avoiding “the curse of oil” and “Dutch disease”. </w:t>
      </w:r>
    </w:p>
    <w:p w:rsidR="00A365B6" w:rsidRPr="001C774F" w:rsidRDefault="00A365B6" w:rsidP="00A365B6">
      <w:pPr>
        <w:rPr>
          <w:rStyle w:val="StyleBoldUnderline"/>
        </w:rPr>
      </w:pPr>
    </w:p>
    <w:p w:rsidR="001C774F" w:rsidRDefault="001C774F" w:rsidP="004557DD">
      <w:pPr>
        <w:pStyle w:val="Heading1"/>
      </w:pPr>
    </w:p>
    <w:p w:rsidR="00930881" w:rsidRPr="001C774F" w:rsidRDefault="00930881" w:rsidP="00930881"/>
    <w:p w:rsidR="001C774F" w:rsidRPr="001C774F" w:rsidRDefault="001C774F" w:rsidP="00541417"/>
    <w:p w:rsidR="001C774F" w:rsidRPr="001C774F" w:rsidRDefault="001C774F" w:rsidP="001C774F"/>
    <w:p w:rsidR="001C774F" w:rsidRPr="001C774F" w:rsidRDefault="001C774F" w:rsidP="00C705DE">
      <w:pPr>
        <w:pStyle w:val="Heading1"/>
        <w:rPr>
          <w:rFonts w:cs="Times New Roman"/>
        </w:rPr>
      </w:pPr>
      <w:r w:rsidRPr="001C774F">
        <w:rPr>
          <w:rFonts w:cs="Times New Roman"/>
        </w:rPr>
        <w:lastRenderedPageBreak/>
        <w:t>***Aff***</w:t>
      </w:r>
    </w:p>
    <w:p w:rsidR="0028133A" w:rsidRDefault="0028133A" w:rsidP="004557DD">
      <w:pPr>
        <w:pStyle w:val="Heading1"/>
      </w:pPr>
      <w:r>
        <w:lastRenderedPageBreak/>
        <w:t>Price</w:t>
      </w:r>
      <w:r w:rsidR="004557DD">
        <w:t>s</w:t>
      </w:r>
      <w:r>
        <w:t xml:space="preserve"> Low</w:t>
      </w:r>
      <w:r w:rsidR="004557DD">
        <w:t>:</w:t>
      </w:r>
    </w:p>
    <w:p w:rsidR="0028133A" w:rsidRDefault="003101DA" w:rsidP="004557DD">
      <w:pPr>
        <w:pStyle w:val="Heading1"/>
      </w:pPr>
      <w:r>
        <w:lastRenderedPageBreak/>
        <w:t xml:space="preserve">2ac </w:t>
      </w:r>
    </w:p>
    <w:p w:rsidR="0028133A" w:rsidRDefault="0028133A" w:rsidP="0028133A">
      <w:pPr>
        <w:rPr>
          <w:sz w:val="18"/>
        </w:rPr>
      </w:pPr>
    </w:p>
    <w:p w:rsidR="0028133A" w:rsidRPr="00352039" w:rsidRDefault="003101DA" w:rsidP="0028133A">
      <w:pPr>
        <w:pStyle w:val="Heading4"/>
      </w:pPr>
      <w:r>
        <w:t xml:space="preserve">Prices low – </w:t>
      </w:r>
      <w:r w:rsidR="0028133A">
        <w:t xml:space="preserve">Increased production will cause </w:t>
      </w:r>
      <w:r>
        <w:t>prices to drop</w:t>
      </w:r>
    </w:p>
    <w:p w:rsidR="0028133A" w:rsidRPr="00AE26D4" w:rsidRDefault="0028133A" w:rsidP="0028133A">
      <w:pPr>
        <w:rPr>
          <w:rStyle w:val="StyleStyleBold12pt"/>
        </w:rPr>
      </w:pPr>
      <w:r>
        <w:rPr>
          <w:rStyle w:val="StyleStyleBold12pt"/>
        </w:rPr>
        <w:t>Epstein</w:t>
      </w:r>
      <w:r w:rsidRPr="00AE26D4">
        <w:rPr>
          <w:rStyle w:val="StyleStyleBold12pt"/>
        </w:rPr>
        <w:t xml:space="preserve">, </w:t>
      </w:r>
      <w:r>
        <w:rPr>
          <w:rStyle w:val="StyleStyleBold12pt"/>
        </w:rPr>
        <w:t>Barron’s Economist</w:t>
      </w:r>
      <w:r w:rsidRPr="00AE26D4">
        <w:rPr>
          <w:rStyle w:val="StyleStyleBold12pt"/>
        </w:rPr>
        <w:t xml:space="preserve">, </w:t>
      </w:r>
      <w:r>
        <w:rPr>
          <w:rStyle w:val="StyleStyleBold12pt"/>
        </w:rPr>
        <w:t>3/29/2014</w:t>
      </w:r>
    </w:p>
    <w:p w:rsidR="0028133A" w:rsidRPr="00745A08" w:rsidRDefault="0028133A" w:rsidP="0028133A">
      <w:r w:rsidRPr="00745A08">
        <w:t>[Gene, Barron’s, “Here Comes $75 Oil,” http://online.barrons.com/news/articles/SB50001424053111903536004579459323209921860, Accessed</w:t>
      </w:r>
      <w:proofErr w:type="gramStart"/>
      <w:r w:rsidRPr="00745A08">
        <w:t>:7</w:t>
      </w:r>
      <w:proofErr w:type="gramEnd"/>
      <w:r w:rsidRPr="00745A08">
        <w:t>/5/14, JO]</w:t>
      </w:r>
    </w:p>
    <w:p w:rsidR="0028133A" w:rsidRPr="00745A08" w:rsidRDefault="0028133A" w:rsidP="0028133A">
      <w:pPr>
        <w:rPr>
          <w:rStyle w:val="StyleBoldUnderline"/>
        </w:rPr>
      </w:pPr>
      <w:r w:rsidRPr="00745A08">
        <w:rPr>
          <w:rStyle w:val="StyleBoldUnderline"/>
        </w:rPr>
        <w:t>The long-term outlook for global oil prices is lower, perhaps much lower, giving a strong boost to the U.S. economy</w:t>
      </w:r>
      <w:r w:rsidRPr="009030BC">
        <w:rPr>
          <w:sz w:val="18"/>
        </w:rPr>
        <w:t xml:space="preserve"> while potentially crippling the economy of Vladimir Putin's Russia. </w:t>
      </w:r>
      <w:r w:rsidRPr="00745A08">
        <w:rPr>
          <w:rStyle w:val="StyleBoldUnderline"/>
        </w:rPr>
        <w:t>Vast new discoveries of oil and natural gas in the U.S. and around the globe could drive the oil price to as low as $75 a barrel over the next five years from a current $100.</w:t>
      </w:r>
    </w:p>
    <w:p w:rsidR="0028133A" w:rsidRPr="009030BC" w:rsidRDefault="0028133A" w:rsidP="0028133A">
      <w:pPr>
        <w:rPr>
          <w:sz w:val="18"/>
        </w:rPr>
      </w:pPr>
      <w:r w:rsidRPr="00745A08">
        <w:rPr>
          <w:rStyle w:val="StyleBoldUnderline"/>
        </w:rPr>
        <w:t>The demand side, too, will put pressure on the supremacy of petroleum</w:t>
      </w:r>
      <w:r w:rsidRPr="009030BC">
        <w:rPr>
          <w:sz w:val="18"/>
        </w:rPr>
        <w:t xml:space="preserve">. For the first time in its 150-year history, </w:t>
      </w:r>
      <w:r w:rsidRPr="00745A08">
        <w:rPr>
          <w:rStyle w:val="StyleBoldUnderline"/>
        </w:rPr>
        <w:t>the internal combustion engine can be run efficiently on alternative fuels from a number of sources, including natural gas.</w:t>
      </w:r>
      <w:r w:rsidRPr="009030BC">
        <w:rPr>
          <w:sz w:val="18"/>
        </w:rPr>
        <w:t xml:space="preserve"> As these alternatives are increasingly introduced, global consumption of oil will slow its growth and flatten out.</w:t>
      </w:r>
    </w:p>
    <w:p w:rsidR="0028133A" w:rsidRPr="00745A08" w:rsidRDefault="0028133A" w:rsidP="0028133A">
      <w:pPr>
        <w:rPr>
          <w:rStyle w:val="StyleBoldUnderline"/>
        </w:rPr>
      </w:pPr>
      <w:r w:rsidRPr="009030BC">
        <w:rPr>
          <w:sz w:val="18"/>
        </w:rPr>
        <w:t xml:space="preserve">Citigroup's head of global commodity research, Edward Morse, believes </w:t>
      </w:r>
      <w:r w:rsidRPr="00745A08">
        <w:rPr>
          <w:rStyle w:val="StyleBoldUnderline"/>
        </w:rPr>
        <w:t>the combination of flattening consumption and rising production should mean that "the $90-a-barrel floor on the world oil price over the past few years will become a $90 ceiling." Within a new trading range with a $90 ceiling, Morse sees an average of $75 as plausible.</w:t>
      </w:r>
    </w:p>
    <w:p w:rsidR="0028133A" w:rsidRPr="009B5C3D" w:rsidRDefault="0028133A" w:rsidP="0028133A">
      <w:pPr>
        <w:rPr>
          <w:b/>
          <w:u w:val="single"/>
        </w:rPr>
      </w:pPr>
      <w:r w:rsidRPr="009030BC">
        <w:rPr>
          <w:sz w:val="18"/>
        </w:rPr>
        <w:t xml:space="preserve">That's a far cry from the old paradigm, promoted in the past 40 years, which posited ever-greater demand for petroleum as developing economies grew, and a slowdown on the supply side -- the looming prospect of "peak oil," whereby global production maxes out and falls into decline. To the contrary, </w:t>
      </w:r>
      <w:r w:rsidRPr="009B5C3D">
        <w:rPr>
          <w:rStyle w:val="StyleBoldUnderline"/>
        </w:rPr>
        <w:t>unconventional sources of crude oil totaling more than a trillion barrels -- the equivalent of more than 30 years of extra supply -- have been discovered in the past five years. The majority is recoverable at $75 or less, and much is now being tapped.</w:t>
      </w:r>
    </w:p>
    <w:p w:rsidR="0028133A" w:rsidRDefault="003101DA" w:rsidP="004557DD">
      <w:pPr>
        <w:pStyle w:val="Heading1"/>
      </w:pPr>
      <w:proofErr w:type="spellStart"/>
      <w:r>
        <w:lastRenderedPageBreak/>
        <w:t>Exts</w:t>
      </w:r>
      <w:proofErr w:type="spellEnd"/>
      <w:r>
        <w:t xml:space="preserve"> – prices low</w:t>
      </w:r>
    </w:p>
    <w:p w:rsidR="0028133A" w:rsidRDefault="0028133A" w:rsidP="0028133A">
      <w:pPr>
        <w:pStyle w:val="Heading4"/>
      </w:pPr>
      <w:r>
        <w:t>Oil prices will fall to $87 in 2015—Increased supplies, decreased demand, and Norwegian government predictions</w:t>
      </w:r>
    </w:p>
    <w:p w:rsidR="0028133A" w:rsidRDefault="0028133A" w:rsidP="0028133A">
      <w:pPr>
        <w:rPr>
          <w:rStyle w:val="StyleStyleBold12pt"/>
        </w:rPr>
      </w:pPr>
      <w:r>
        <w:rPr>
          <w:rStyle w:val="StyleStyleBold12pt"/>
        </w:rPr>
        <w:t>Reuters</w:t>
      </w:r>
      <w:r w:rsidRPr="00AE26D4">
        <w:rPr>
          <w:rStyle w:val="StyleStyleBold12pt"/>
        </w:rPr>
        <w:t xml:space="preserve">, </w:t>
      </w:r>
      <w:r>
        <w:rPr>
          <w:rStyle w:val="StyleStyleBold12pt"/>
        </w:rPr>
        <w:t>International News Agency</w:t>
      </w:r>
      <w:r w:rsidRPr="00AE26D4">
        <w:rPr>
          <w:rStyle w:val="StyleStyleBold12pt"/>
        </w:rPr>
        <w:t xml:space="preserve">, </w:t>
      </w:r>
      <w:r>
        <w:rPr>
          <w:rStyle w:val="StyleStyleBold12pt"/>
        </w:rPr>
        <w:t>2013</w:t>
      </w:r>
      <w:r w:rsidRPr="00AE26D4">
        <w:rPr>
          <w:rStyle w:val="StyleStyleBold12pt"/>
        </w:rPr>
        <w:t xml:space="preserve"> </w:t>
      </w:r>
    </w:p>
    <w:p w:rsidR="0028133A" w:rsidRPr="00AF3C88" w:rsidRDefault="0028133A" w:rsidP="0028133A">
      <w:r>
        <w:t>**</w:t>
      </w:r>
      <w:r w:rsidRPr="00AF3C88">
        <w:t>1 crown= $0.164, 535 crowns= $87.74</w:t>
      </w:r>
    </w:p>
    <w:p w:rsidR="0028133A" w:rsidRPr="00AF3C88" w:rsidRDefault="0028133A" w:rsidP="0028133A">
      <w:r w:rsidRPr="00AF3C88">
        <w:t>[8-23-13, Reuters, “Norway Cuts Oil Price Forecasts for 2014, 201,” http://www.rigzone.com/news/oil_gas/a/128622/Norway_Cuts_Oil_Price_Forecasts_for_2014_2015, Accessed:</w:t>
      </w:r>
      <w:r>
        <w:t xml:space="preserve"> 7/7/14</w:t>
      </w:r>
      <w:r w:rsidRPr="00AF3C88">
        <w:t>, JO]</w:t>
      </w:r>
    </w:p>
    <w:p w:rsidR="0028133A" w:rsidRDefault="0028133A" w:rsidP="0028133A"/>
    <w:p w:rsidR="0028133A" w:rsidRPr="00AF3C88" w:rsidRDefault="0028133A" w:rsidP="0028133A">
      <w:pPr>
        <w:rPr>
          <w:rStyle w:val="StyleBoldUnderline"/>
        </w:rPr>
      </w:pPr>
      <w:r w:rsidRPr="00AF3C88">
        <w:t xml:space="preserve">OSLO, Aug 23 (Reuters) – </w:t>
      </w:r>
      <w:r w:rsidRPr="00AF3C88">
        <w:rPr>
          <w:rStyle w:val="StyleBoldUnderline"/>
        </w:rPr>
        <w:t xml:space="preserve">Norway's government is cutting its projections for oil prices by 4 percent for next year and 11 percent for 2015, reflecting </w:t>
      </w:r>
      <w:r w:rsidRPr="00AF3C88">
        <w:rPr>
          <w:rStyle w:val="Emphasis"/>
        </w:rPr>
        <w:t>higher supply and lower demand</w:t>
      </w:r>
      <w:r w:rsidRPr="00AF3C88">
        <w:rPr>
          <w:rStyle w:val="StyleBoldUnderline"/>
        </w:rPr>
        <w:t xml:space="preserve"> from the world's two biggest economies, its prime minister said late on Thursday. </w:t>
      </w:r>
    </w:p>
    <w:p w:rsidR="0028133A" w:rsidRPr="00AF3C88" w:rsidRDefault="0028133A" w:rsidP="0028133A">
      <w:pPr>
        <w:rPr>
          <w:rStyle w:val="StyleBoldUnderline"/>
        </w:rPr>
      </w:pPr>
      <w:r w:rsidRPr="00AF3C88">
        <w:rPr>
          <w:rStyle w:val="StyleBoldUnderline"/>
        </w:rPr>
        <w:t>The Nordic country</w:t>
      </w:r>
      <w:r w:rsidRPr="00AF3C88">
        <w:t xml:space="preserve"> is the world's seventh-largest oil exporter. It </w:t>
      </w:r>
      <w:r w:rsidRPr="00AF3C88">
        <w:rPr>
          <w:rStyle w:val="StyleBoldUnderline"/>
        </w:rPr>
        <w:t xml:space="preserve">can use up to 4 percent of its oil and gas revenues in its national budget, so it runs oil price projections to establish how much money it can count on. </w:t>
      </w:r>
    </w:p>
    <w:p w:rsidR="0028133A" w:rsidRPr="00AF3C88" w:rsidRDefault="0028133A" w:rsidP="0028133A">
      <w:pPr>
        <w:rPr>
          <w:rStyle w:val="StyleBoldUnderline"/>
        </w:rPr>
      </w:pPr>
      <w:r w:rsidRPr="00AF3C88">
        <w:rPr>
          <w:rStyle w:val="StyleBoldUnderline"/>
        </w:rPr>
        <w:t xml:space="preserve">The government now expects the average per barrel price for oil to fall to 600 crowns ($98.4) in 2014 from its earlier view of 625 crowns. It expects prices to drop further to </w:t>
      </w:r>
      <w:r w:rsidRPr="00AF3C88">
        <w:rPr>
          <w:rStyle w:val="Emphasis"/>
        </w:rPr>
        <w:t>535 crowns in 2015</w:t>
      </w:r>
      <w:r w:rsidRPr="00AF3C88">
        <w:rPr>
          <w:rStyle w:val="StyleBoldUnderline"/>
        </w:rPr>
        <w:t xml:space="preserve">. </w:t>
      </w:r>
    </w:p>
    <w:p w:rsidR="0028133A" w:rsidRDefault="0028133A" w:rsidP="0028133A">
      <w:r w:rsidRPr="00AF3C88">
        <w:t xml:space="preserve">"There is growing uncertainty about oil prices. </w:t>
      </w:r>
      <w:r w:rsidRPr="00AF3C88">
        <w:rPr>
          <w:rStyle w:val="StyleBoldUnderline"/>
        </w:rPr>
        <w:t xml:space="preserve">There is great uncertainty because the United States </w:t>
      </w:r>
      <w:proofErr w:type="gramStart"/>
      <w:r w:rsidRPr="00AF3C88">
        <w:rPr>
          <w:rStyle w:val="StyleBoldUnderline"/>
        </w:rPr>
        <w:t>produce</w:t>
      </w:r>
      <w:proofErr w:type="gramEnd"/>
      <w:r w:rsidRPr="00AF3C88">
        <w:rPr>
          <w:rStyle w:val="StyleBoldUnderline"/>
        </w:rPr>
        <w:t xml:space="preserve"> more (oil) ... In addition, China is buying less than before</w:t>
      </w:r>
      <w:r w:rsidRPr="00AF3C88">
        <w:t xml:space="preserve">," Prime Minister Jens Stoltenberg told public broadcaster NRK. </w:t>
      </w:r>
    </w:p>
    <w:p w:rsidR="0028133A" w:rsidRPr="00AF3C88" w:rsidRDefault="0028133A" w:rsidP="0028133A">
      <w:r w:rsidRPr="00AF3C88">
        <w:t>"</w:t>
      </w:r>
      <w:r w:rsidRPr="00AF3C88">
        <w:rPr>
          <w:rStyle w:val="StyleBoldUnderline"/>
        </w:rPr>
        <w:t>We must be prepared for more falls (in oil prices),</w:t>
      </w:r>
      <w:r w:rsidRPr="00AF3C88">
        <w:t xml:space="preserve">" he said during a break in negotiations for the 2014 budget. </w:t>
      </w:r>
    </w:p>
    <w:p w:rsidR="0028133A" w:rsidRDefault="0028133A" w:rsidP="0028133A">
      <w:pPr>
        <w:pStyle w:val="Heading4"/>
      </w:pPr>
      <w:r>
        <w:t>Oil prices will decrease to $80 by 2020—location and extraction costs are falling, and supply is rising</w:t>
      </w:r>
    </w:p>
    <w:p w:rsidR="0028133A" w:rsidRPr="00AE26D4" w:rsidRDefault="0028133A" w:rsidP="0028133A">
      <w:pPr>
        <w:rPr>
          <w:rStyle w:val="StyleStyleBold12pt"/>
        </w:rPr>
      </w:pPr>
      <w:r>
        <w:rPr>
          <w:rStyle w:val="StyleStyleBold12pt"/>
        </w:rPr>
        <w:t>Fin</w:t>
      </w:r>
      <w:r w:rsidRPr="00AE26D4">
        <w:rPr>
          <w:rStyle w:val="StyleStyleBold12pt"/>
        </w:rPr>
        <w:t xml:space="preserve">, </w:t>
      </w:r>
      <w:proofErr w:type="spellStart"/>
      <w:r w:rsidR="00603B04">
        <w:rPr>
          <w:rStyle w:val="StyleStyleBold12pt"/>
        </w:rPr>
        <w:t>OilPrice</w:t>
      </w:r>
      <w:proofErr w:type="spellEnd"/>
      <w:r>
        <w:rPr>
          <w:rStyle w:val="StyleStyleBold12pt"/>
        </w:rPr>
        <w:t xml:space="preserve"> reporter</w:t>
      </w:r>
      <w:r w:rsidRPr="00AE26D4">
        <w:rPr>
          <w:rStyle w:val="StyleStyleBold12pt"/>
        </w:rPr>
        <w:t xml:space="preserve">, </w:t>
      </w:r>
      <w:r>
        <w:rPr>
          <w:rStyle w:val="StyleStyleBold12pt"/>
        </w:rPr>
        <w:t>2012</w:t>
      </w:r>
      <w:r w:rsidRPr="00AE26D4">
        <w:rPr>
          <w:rStyle w:val="StyleStyleBold12pt"/>
        </w:rPr>
        <w:t xml:space="preserve"> </w:t>
      </w:r>
    </w:p>
    <w:p w:rsidR="0028133A" w:rsidRPr="00E70E6B" w:rsidRDefault="0028133A" w:rsidP="0028133A">
      <w:r w:rsidRPr="00E70E6B">
        <w:t>[Al, 9-2-12, OilPrice.com, “Where Will Oil Prices be in 2020</w:t>
      </w:r>
      <w:proofErr w:type="gramStart"/>
      <w:r w:rsidRPr="00E70E6B">
        <w:t>?,</w:t>
      </w:r>
      <w:proofErr w:type="gramEnd"/>
      <w:r w:rsidRPr="00E70E6B">
        <w:t>” http://oilprice.com/Energy/Oil-Prices/Where-Will-Oil-Prices-be-in-2020.html, Accessed:</w:t>
      </w:r>
      <w:r>
        <w:t xml:space="preserve"> 7/8/14</w:t>
      </w:r>
      <w:r w:rsidRPr="00E70E6B">
        <w:t>, JO]</w:t>
      </w:r>
    </w:p>
    <w:p w:rsidR="0028133A" w:rsidRPr="00352039" w:rsidRDefault="0028133A" w:rsidP="0028133A"/>
    <w:p w:rsidR="0028133A" w:rsidRPr="003323AA" w:rsidRDefault="0028133A" w:rsidP="0028133A">
      <w:pPr>
        <w:rPr>
          <w:rStyle w:val="StyleBoldUnderline"/>
        </w:rPr>
      </w:pPr>
      <w:r w:rsidRPr="00352039">
        <w:t>Citi is projecting that (</w:t>
      </w:r>
      <w:r w:rsidRPr="00B35C5A">
        <w:t>PDF</w:t>
      </w:r>
      <w:r w:rsidRPr="00352039">
        <w:t xml:space="preserve">) </w:t>
      </w:r>
      <w:r w:rsidRPr="003323AA">
        <w:rPr>
          <w:rStyle w:val="StyleBoldUnderline"/>
        </w:rPr>
        <w:t>oil costs will stabilize at $80 to $90 a barrel by the year 2020</w:t>
      </w:r>
      <w:r w:rsidRPr="00352039">
        <w:t xml:space="preserve">. And a recent report from Harvard's </w:t>
      </w:r>
      <w:proofErr w:type="spellStart"/>
      <w:r w:rsidRPr="00352039">
        <w:t>Belfer</w:t>
      </w:r>
      <w:proofErr w:type="spellEnd"/>
      <w:r w:rsidRPr="00352039">
        <w:t xml:space="preserve"> Center </w:t>
      </w:r>
      <w:r w:rsidRPr="00B35C5A">
        <w:t>warns</w:t>
      </w:r>
      <w:r w:rsidRPr="00352039">
        <w:t xml:space="preserve"> that </w:t>
      </w:r>
      <w:r w:rsidRPr="003323AA">
        <w:rPr>
          <w:rStyle w:val="StyleBoldUnderline"/>
        </w:rPr>
        <w:t>oil prices may fall precipitously over the next several years, due to a coming global oversupply of oil &amp; gas.</w:t>
      </w:r>
    </w:p>
    <w:p w:rsidR="0028133A" w:rsidRPr="00352039" w:rsidRDefault="0028133A" w:rsidP="0028133A">
      <w:r w:rsidRPr="00352039">
        <w:t>How can these analysts be certain that their predictions will be accurate?</w:t>
      </w:r>
    </w:p>
    <w:p w:rsidR="0028133A" w:rsidRPr="00352039" w:rsidRDefault="0028133A" w:rsidP="0028133A">
      <w:r w:rsidRPr="00352039">
        <w:t>Several factors go into setting the price of oil. Supply and demand are both crucial.</w:t>
      </w:r>
    </w:p>
    <w:p w:rsidR="0028133A" w:rsidRPr="003323AA" w:rsidRDefault="0028133A" w:rsidP="0028133A">
      <w:pPr>
        <w:rPr>
          <w:rStyle w:val="StyleBoldUnderline"/>
        </w:rPr>
      </w:pPr>
      <w:r w:rsidRPr="00352039">
        <w:t xml:space="preserve">In terms of supply, </w:t>
      </w:r>
      <w:r w:rsidRPr="003323AA">
        <w:rPr>
          <w:rStyle w:val="StyleBoldUnderline"/>
        </w:rPr>
        <w:t xml:space="preserve">costs of </w:t>
      </w:r>
      <w:r w:rsidRPr="003323AA">
        <w:rPr>
          <w:rStyle w:val="Emphasis"/>
        </w:rPr>
        <w:t>finding and producing</w:t>
      </w:r>
      <w:r w:rsidRPr="003323AA">
        <w:rPr>
          <w:rStyle w:val="StyleBoldUnderline"/>
        </w:rPr>
        <w:t xml:space="preserve"> a barrel of oil help determine whether it is worth producing that particular oil reservoir:</w:t>
      </w:r>
    </w:p>
    <w:p w:rsidR="0028133A" w:rsidRPr="00352039" w:rsidRDefault="0028133A" w:rsidP="0028133A">
      <w:r w:rsidRPr="003323AA">
        <w:rPr>
          <w:rStyle w:val="StyleBoldUnderline"/>
        </w:rPr>
        <w:t>Production or lifting costs are the expenses associated with bringing oil and gas from the reservoir to the surface, separating the oil from any associated gas, and treating the produced oil and gas to remove impurities such as water and hydrogen sulfide</w:t>
      </w:r>
      <w:r w:rsidRPr="00352039">
        <w:t>.</w:t>
      </w:r>
      <w:r>
        <w:t xml:space="preserve"> </w:t>
      </w:r>
      <w:r w:rsidRPr="00352039">
        <w:t xml:space="preserve">Worldwide lifting costs have been increasing since 2001 and U.S. costs have been higher than foreign cost since 2004. In 2007, U.S. production costs </w:t>
      </w:r>
      <w:r w:rsidRPr="00352039">
        <w:lastRenderedPageBreak/>
        <w:t>were $11.25/barrel of oil equivalent (BOE) and foreign costs averaged $8.88/BOE. These figures include production taxes of $2.90/BOE in the United States and $2.41/BOE internationally.__</w:t>
      </w:r>
      <w:proofErr w:type="spellStart"/>
      <w:r w:rsidRPr="00B35C5A">
        <w:t>Petrostrategies</w:t>
      </w:r>
      <w:proofErr w:type="spellEnd"/>
    </w:p>
    <w:p w:rsidR="0028133A" w:rsidRPr="003323AA" w:rsidRDefault="0028133A" w:rsidP="0028133A">
      <w:pPr>
        <w:rPr>
          <w:rStyle w:val="StyleBoldUnderline"/>
        </w:rPr>
      </w:pPr>
      <w:r w:rsidRPr="003323AA">
        <w:rPr>
          <w:rStyle w:val="StyleBoldUnderline"/>
        </w:rPr>
        <w:t>Although costs for finding and producing oil increased in the first part of the decade beginning in 2000, such costs decreased in the latter years of that decade:</w:t>
      </w:r>
    </w:p>
    <w:p w:rsidR="0028133A" w:rsidRPr="003323AA" w:rsidRDefault="0028133A" w:rsidP="0028133A">
      <w:pPr>
        <w:rPr>
          <w:rStyle w:val="StyleBoldUnderline"/>
        </w:rPr>
      </w:pPr>
      <w:r w:rsidRPr="003323AA">
        <w:rPr>
          <w:rStyle w:val="StyleBoldUnderline"/>
        </w:rPr>
        <w:t>Finding and lifting costs both declined.</w:t>
      </w:r>
    </w:p>
    <w:p w:rsidR="0028133A" w:rsidRPr="003323AA" w:rsidRDefault="0028133A" w:rsidP="0028133A">
      <w:pPr>
        <w:rPr>
          <w:rStyle w:val="StyleBoldUnderline"/>
        </w:rPr>
      </w:pPr>
      <w:r w:rsidRPr="003323AA">
        <w:rPr>
          <w:rStyle w:val="StyleBoldUnderline"/>
        </w:rPr>
        <w:t>Average worldwide finding costs for the FRS companies decreased to $18.31 per barrel of oil equivalent (</w:t>
      </w:r>
      <w:proofErr w:type="spellStart"/>
      <w:r w:rsidRPr="003323AA">
        <w:rPr>
          <w:rStyle w:val="StyleBoldUnderline"/>
        </w:rPr>
        <w:t>boe</w:t>
      </w:r>
      <w:proofErr w:type="spellEnd"/>
      <w:r w:rsidRPr="003323AA">
        <w:rPr>
          <w:rStyle w:val="StyleBoldUnderline"/>
        </w:rPr>
        <w:t xml:space="preserve">) of reserves added in the 2007-2009 period compared with the 2006-2008 period, a decline of $5.79 per </w:t>
      </w:r>
      <w:proofErr w:type="spellStart"/>
      <w:r w:rsidRPr="003323AA">
        <w:rPr>
          <w:rStyle w:val="StyleBoldUnderline"/>
        </w:rPr>
        <w:t>boe</w:t>
      </w:r>
      <w:proofErr w:type="spellEnd"/>
      <w:r w:rsidRPr="003323AA">
        <w:rPr>
          <w:rStyle w:val="StyleBoldUnderline"/>
        </w:rPr>
        <w:t xml:space="preserve"> from 2008. Finding costs declined in all FRS regions except the Former Soviet Union, Africa, and the Middle East. </w:t>
      </w:r>
      <w:r w:rsidRPr="00352039">
        <w:t xml:space="preserve">The U.S. Offshore, which had the highest finding costs among the FRS regions in 2006-2008, had the largest fall in 2007-2009. Europe's costs also fell substantially in 2007-2009. Europe had the highest finding costs among the foreign regions in 2006-2008. </w:t>
      </w:r>
      <w:r w:rsidRPr="003323AA">
        <w:rPr>
          <w:rStyle w:val="StyleBoldUnderline"/>
        </w:rPr>
        <w:t>Canada displayed a large decline in part likely because of the inclusion of oil sands in 2009.</w:t>
      </w:r>
    </w:p>
    <w:p w:rsidR="0028133A" w:rsidRPr="00352039" w:rsidRDefault="0028133A" w:rsidP="0028133A">
      <w:r w:rsidRPr="003323AA">
        <w:rPr>
          <w:rStyle w:val="StyleBoldUnderline"/>
        </w:rPr>
        <w:t xml:space="preserve">Reversing an almost decade-long trend, worldwide total lifting costs for the FRS companies fell $2.66 per </w:t>
      </w:r>
      <w:proofErr w:type="spellStart"/>
      <w:r w:rsidRPr="003323AA">
        <w:rPr>
          <w:rStyle w:val="StyleBoldUnderline"/>
        </w:rPr>
        <w:t>boe</w:t>
      </w:r>
      <w:proofErr w:type="spellEnd"/>
      <w:r w:rsidRPr="003323AA">
        <w:rPr>
          <w:rStyle w:val="StyleBoldUnderline"/>
        </w:rPr>
        <w:t xml:space="preserve">, to $10.04 per </w:t>
      </w:r>
      <w:proofErr w:type="spellStart"/>
      <w:r w:rsidRPr="003323AA">
        <w:rPr>
          <w:rStyle w:val="StyleBoldUnderline"/>
        </w:rPr>
        <w:t>boe</w:t>
      </w:r>
      <w:proofErr w:type="spellEnd"/>
      <w:r w:rsidRPr="003323AA">
        <w:rPr>
          <w:rStyle w:val="StyleBoldUnderline"/>
        </w:rPr>
        <w:t>, in 2009. Total lifting costs also fell in each of the FRS regions except Canada,</w:t>
      </w:r>
      <w:r w:rsidRPr="00352039">
        <w:t xml:space="preserve"> where they </w:t>
      </w:r>
      <w:proofErr w:type="gramStart"/>
      <w:r w:rsidRPr="00352039">
        <w:t>rose</w:t>
      </w:r>
      <w:proofErr w:type="gramEnd"/>
      <w:r w:rsidRPr="00352039">
        <w:t xml:space="preserve"> $2.49, probably reflecting the inclusion of oil sands in 2009. _</w:t>
      </w:r>
      <w:r w:rsidRPr="00B35C5A">
        <w:t>USEIA</w:t>
      </w:r>
    </w:p>
    <w:p w:rsidR="0028133A" w:rsidRPr="00543160" w:rsidRDefault="0028133A" w:rsidP="0028133A">
      <w:pPr>
        <w:rPr>
          <w:rStyle w:val="StyleBoldUnderline"/>
        </w:rPr>
      </w:pPr>
      <w:r w:rsidRPr="00543160">
        <w:rPr>
          <w:rStyle w:val="StyleBoldUnderline"/>
        </w:rPr>
        <w:t xml:space="preserve">The fall in lifting costs in the latter part of the 2000s reflects the </w:t>
      </w:r>
      <w:r w:rsidRPr="00543160">
        <w:rPr>
          <w:rStyle w:val="Emphasis"/>
        </w:rPr>
        <w:t>drop in cost of oil</w:t>
      </w:r>
      <w:r w:rsidRPr="00543160">
        <w:rPr>
          <w:rStyle w:val="StyleBoldUnderline"/>
        </w:rPr>
        <w:t xml:space="preserve"> and subsequent reduction in taxation, which is generally tied to market prices.</w:t>
      </w:r>
    </w:p>
    <w:p w:rsidR="0028133A" w:rsidRPr="00DE5E4A" w:rsidRDefault="0028133A" w:rsidP="0028133A"/>
    <w:p w:rsidR="0028133A" w:rsidRDefault="0028133A" w:rsidP="0028133A">
      <w:pPr>
        <w:pStyle w:val="Heading4"/>
      </w:pPr>
      <w:r>
        <w:t>Oil prices are declining—ISIS is receding and Libya export terminals</w:t>
      </w:r>
    </w:p>
    <w:p w:rsidR="0028133A" w:rsidRPr="00AE26D4" w:rsidRDefault="0028133A" w:rsidP="0028133A">
      <w:pPr>
        <w:rPr>
          <w:rStyle w:val="StyleStyleBold12pt"/>
        </w:rPr>
      </w:pPr>
      <w:r>
        <w:rPr>
          <w:rStyle w:val="StyleStyleBold12pt"/>
        </w:rPr>
        <w:t>Associated Press,</w:t>
      </w:r>
      <w:r w:rsidRPr="00AE26D4">
        <w:rPr>
          <w:rStyle w:val="StyleStyleBold12pt"/>
        </w:rPr>
        <w:t xml:space="preserve"> </w:t>
      </w:r>
      <w:r>
        <w:rPr>
          <w:rStyle w:val="StyleStyleBold12pt"/>
        </w:rPr>
        <w:t>7/3/14</w:t>
      </w:r>
      <w:r w:rsidRPr="00AE26D4">
        <w:rPr>
          <w:rStyle w:val="StyleStyleBold12pt"/>
        </w:rPr>
        <w:t xml:space="preserve"> </w:t>
      </w:r>
    </w:p>
    <w:p w:rsidR="0028133A" w:rsidRPr="00301FD9" w:rsidRDefault="0028133A" w:rsidP="0028133A">
      <w:r w:rsidRPr="00301FD9">
        <w:t>[CBS News, “Crude oil prices dip as Iraq fears ebb,” http://www.cbsnews.com/news/crude-oil-prices-dip-as-iraq-fears-ebb/, Accessed: 7/5/14, JO]</w:t>
      </w:r>
    </w:p>
    <w:p w:rsidR="0028133A" w:rsidRPr="00301FD9" w:rsidRDefault="0028133A" w:rsidP="0028133A"/>
    <w:p w:rsidR="0028133A" w:rsidRPr="00301FD9" w:rsidRDefault="0028133A" w:rsidP="0028133A">
      <w:pPr>
        <w:rPr>
          <w:rStyle w:val="StyleBoldUnderline"/>
        </w:rPr>
      </w:pPr>
      <w:r w:rsidRPr="00301FD9">
        <w:rPr>
          <w:rStyle w:val="StyleBoldUnderline"/>
        </w:rPr>
        <w:t>The price of oil dropped below $104 a barrel</w:t>
      </w:r>
      <w:r w:rsidRPr="00301FD9">
        <w:t xml:space="preserve"> Thursday </w:t>
      </w:r>
      <w:r w:rsidRPr="00301FD9">
        <w:rPr>
          <w:rStyle w:val="StyleBoldUnderline"/>
        </w:rPr>
        <w:t xml:space="preserve">as the risk of </w:t>
      </w:r>
      <w:r w:rsidRPr="00301FD9">
        <w:rPr>
          <w:rStyle w:val="Emphasis"/>
        </w:rPr>
        <w:t>supply disruptions in Iraq continued to recede</w:t>
      </w:r>
      <w:r w:rsidRPr="00301FD9">
        <w:rPr>
          <w:rStyle w:val="StyleBoldUnderline"/>
        </w:rPr>
        <w:t xml:space="preserve"> and </w:t>
      </w:r>
      <w:r w:rsidRPr="00301FD9">
        <w:rPr>
          <w:rStyle w:val="Emphasis"/>
        </w:rPr>
        <w:t>two key export terminals in Libya</w:t>
      </w:r>
      <w:r w:rsidRPr="00301FD9">
        <w:rPr>
          <w:rStyle w:val="StyleBoldUnderline"/>
        </w:rPr>
        <w:t xml:space="preserve"> were expected to reopen soon.</w:t>
      </w:r>
    </w:p>
    <w:p w:rsidR="0028133A" w:rsidRPr="00301FD9" w:rsidRDefault="0028133A" w:rsidP="0028133A">
      <w:r w:rsidRPr="00301FD9">
        <w:t xml:space="preserve">By early afternoon in Europe, </w:t>
      </w:r>
      <w:r w:rsidRPr="00301FD9">
        <w:rPr>
          <w:rStyle w:val="StyleBoldUnderline"/>
        </w:rPr>
        <w:t>benchmark U.S. crude for August delivery was down 68 cents</w:t>
      </w:r>
      <w:r w:rsidRPr="00301FD9">
        <w:t xml:space="preserve"> to $103.80 a barrel in electronic trading on the New York Mercantile Exchange, </w:t>
      </w:r>
      <w:r w:rsidRPr="00301FD9">
        <w:rPr>
          <w:rStyle w:val="StyleBoldUnderline"/>
        </w:rPr>
        <w:t>its sixth day of declines</w:t>
      </w:r>
      <w:r w:rsidRPr="00301FD9">
        <w:t>. On Wednesday, the contract fell 86 cents to $104.48.</w:t>
      </w:r>
    </w:p>
    <w:p w:rsidR="0028133A" w:rsidRPr="00301FD9" w:rsidRDefault="0028133A" w:rsidP="0028133A">
      <w:r w:rsidRPr="00301FD9">
        <w:rPr>
          <w:rStyle w:val="StyleBoldUnderline"/>
        </w:rPr>
        <w:t>Brent crude</w:t>
      </w:r>
      <w:r w:rsidRPr="00301FD9">
        <w:t xml:space="preserve">, a benchmark for international oils, </w:t>
      </w:r>
      <w:r w:rsidRPr="00301FD9">
        <w:rPr>
          <w:rStyle w:val="StyleBoldUnderline"/>
        </w:rPr>
        <w:t>was down 61</w:t>
      </w:r>
      <w:r w:rsidRPr="00301FD9">
        <w:t xml:space="preserve"> cents to $110.63 a barrel on the ICE Futures exchange in London.</w:t>
      </w:r>
    </w:p>
    <w:p w:rsidR="0028133A" w:rsidRPr="00301FD9" w:rsidRDefault="0028133A" w:rsidP="0028133A">
      <w:r w:rsidRPr="00301FD9">
        <w:rPr>
          <w:rStyle w:val="StyleBoldUnderline"/>
        </w:rPr>
        <w:t>Oil prices</w:t>
      </w:r>
      <w:r w:rsidRPr="00301FD9">
        <w:t xml:space="preserve"> in recent weeks </w:t>
      </w:r>
      <w:r w:rsidRPr="00301FD9">
        <w:rPr>
          <w:rStyle w:val="StyleBoldUnderline"/>
        </w:rPr>
        <w:t>have largely been driven by concerns that violence in Iraq, OPEC's second-largest producer, would disrupt supplies</w:t>
      </w:r>
      <w:r w:rsidRPr="00301FD9">
        <w:t>. Oil reached a 10-month closing high of $107.26 on June 20.</w:t>
      </w:r>
    </w:p>
    <w:p w:rsidR="0028133A" w:rsidRPr="00301FD9" w:rsidRDefault="0028133A" w:rsidP="0028133A">
      <w:r w:rsidRPr="00301FD9">
        <w:t xml:space="preserve">The al-Qaida-inspired </w:t>
      </w:r>
      <w:r w:rsidRPr="00301FD9">
        <w:rPr>
          <w:rStyle w:val="StyleBoldUnderline"/>
        </w:rPr>
        <w:t xml:space="preserve">Islamic State of Iraq </w:t>
      </w:r>
      <w:r w:rsidRPr="00301FD9">
        <w:t xml:space="preserve">and the Levant </w:t>
      </w:r>
      <w:r w:rsidRPr="00301FD9">
        <w:rPr>
          <w:rStyle w:val="StyleBoldUnderline"/>
        </w:rPr>
        <w:t>rampaged across Iraq in recent weeks, feeding off the chaos of neighboring Syria's civil war to seize control of a large chunk of territory</w:t>
      </w:r>
      <w:r w:rsidRPr="00301FD9">
        <w:t xml:space="preserve"> in Iraq and effectively erasing the border between the two countries.</w:t>
      </w:r>
    </w:p>
    <w:p w:rsidR="0028133A" w:rsidRPr="00301FD9" w:rsidRDefault="0028133A" w:rsidP="0028133A">
      <w:pPr>
        <w:rPr>
          <w:rStyle w:val="StyleBoldUnderline"/>
        </w:rPr>
      </w:pPr>
      <w:r w:rsidRPr="00301FD9">
        <w:rPr>
          <w:rStyle w:val="StyleBoldUnderline"/>
        </w:rPr>
        <w:t>Despite the chaos, Iraqi oil production continued and prices began to stabilize when the militants advance appeared to have slowed after encountering stiff resistance in Shiite-majority regions of Iraq.</w:t>
      </w:r>
    </w:p>
    <w:p w:rsidR="0028133A" w:rsidRPr="00301FD9" w:rsidRDefault="0028133A" w:rsidP="0028133A">
      <w:pPr>
        <w:rPr>
          <w:rStyle w:val="StyleBoldUnderline"/>
        </w:rPr>
      </w:pPr>
      <w:r w:rsidRPr="00301FD9">
        <w:t xml:space="preserve">Additionally, </w:t>
      </w:r>
      <w:r w:rsidRPr="00301FD9">
        <w:rPr>
          <w:rStyle w:val="StyleBoldUnderline"/>
        </w:rPr>
        <w:t>an agreement in Libya between the central government and a regional militia was expected to lead to the reopening of two eastern oil terminals which would boost the country's crude exports by about 500,000 barrels a day.</w:t>
      </w:r>
    </w:p>
    <w:p w:rsidR="0028133A" w:rsidRPr="00097EAA" w:rsidRDefault="0028133A" w:rsidP="0028133A">
      <w:pPr>
        <w:rPr>
          <w:rStyle w:val="StyleBoldUnderline"/>
        </w:rPr>
      </w:pPr>
      <w:r w:rsidRPr="00301FD9">
        <w:t xml:space="preserve">Olivier </w:t>
      </w:r>
      <w:proofErr w:type="spellStart"/>
      <w:r w:rsidRPr="00301FD9">
        <w:t>Jakob</w:t>
      </w:r>
      <w:proofErr w:type="spellEnd"/>
      <w:r w:rsidRPr="00301FD9">
        <w:t xml:space="preserve"> of </w:t>
      </w:r>
      <w:proofErr w:type="spellStart"/>
      <w:r w:rsidRPr="00301FD9">
        <w:t>Petromatrix</w:t>
      </w:r>
      <w:proofErr w:type="spellEnd"/>
      <w:r w:rsidRPr="00301FD9">
        <w:t xml:space="preserve"> in Switzerland said that </w:t>
      </w:r>
      <w:r w:rsidRPr="00097EAA">
        <w:rPr>
          <w:rStyle w:val="StyleBoldUnderline"/>
        </w:rPr>
        <w:t>since the start of the crisis in Iraq, "the crude oil market has seen no interruption of supply from the south of Iraq, an increase of supply from the north of Iraq (Kurdistan) and the re-opening of ports in Libya."</w:t>
      </w:r>
    </w:p>
    <w:p w:rsidR="0028133A" w:rsidRPr="00301FD9" w:rsidRDefault="0028133A" w:rsidP="0028133A">
      <w:r w:rsidRPr="00301FD9">
        <w:t>The fall in oil prices came even as a report Wednesday from the U.S. Department of Energy showed stockpiles of crude fell a larger-than-expected 3.2 million barrels last week due to increased refinery activity.</w:t>
      </w:r>
    </w:p>
    <w:p w:rsidR="0028133A" w:rsidRDefault="0028133A" w:rsidP="0028133A">
      <w:pPr>
        <w:pStyle w:val="Heading4"/>
      </w:pPr>
      <w:r>
        <w:lastRenderedPageBreak/>
        <w:t>Geopolitical problems no longer have much effect on oil prices—U.S. supply drives the market</w:t>
      </w:r>
    </w:p>
    <w:p w:rsidR="0028133A" w:rsidRPr="00C96036" w:rsidRDefault="0028133A" w:rsidP="0028133A">
      <w:pPr>
        <w:rPr>
          <w:rStyle w:val="StyleStyleBold12pt"/>
        </w:rPr>
      </w:pPr>
      <w:proofErr w:type="spellStart"/>
      <w:r w:rsidRPr="00C96036">
        <w:rPr>
          <w:rStyle w:val="StyleStyleBold12pt"/>
        </w:rPr>
        <w:t>Warnes</w:t>
      </w:r>
      <w:proofErr w:type="spellEnd"/>
      <w:r w:rsidRPr="00C96036">
        <w:rPr>
          <w:rStyle w:val="StyleStyleBold12pt"/>
        </w:rPr>
        <w:t>, Morningstar's equities research</w:t>
      </w:r>
      <w:r w:rsidR="00603B04">
        <w:rPr>
          <w:rStyle w:val="StyleStyleBold12pt"/>
        </w:rPr>
        <w:t xml:space="preserve"> head</w:t>
      </w:r>
      <w:r w:rsidRPr="00C96036">
        <w:rPr>
          <w:rStyle w:val="StyleStyleBold12pt"/>
        </w:rPr>
        <w:t xml:space="preserve">, 6/20/2014 </w:t>
      </w:r>
    </w:p>
    <w:p w:rsidR="0028133A" w:rsidRPr="00C96036" w:rsidRDefault="0028133A" w:rsidP="0028133A">
      <w:r w:rsidRPr="00C96036">
        <w:t>[Peter, Morningstar, “Geopolitical issues have muted impact on global oil prices,” http://www.morningstar.in/posts/25792/geopolitical-issues-have-muted-impact-on-global-oil-prices.aspx, Accessed: 7/7/14, JO]</w:t>
      </w:r>
    </w:p>
    <w:p w:rsidR="0028133A" w:rsidRPr="00D55026" w:rsidRDefault="0028133A" w:rsidP="0028133A"/>
    <w:p w:rsidR="0028133A" w:rsidRPr="00D55026" w:rsidRDefault="0028133A" w:rsidP="0028133A">
      <w:r w:rsidRPr="00C96036">
        <w:rPr>
          <w:rStyle w:val="StyleBoldUnderline"/>
        </w:rPr>
        <w:t>In the past, the dangerous situation in Iraq would have sent oil prices soaring as supplies from OPEC's</w:t>
      </w:r>
      <w:r w:rsidRPr="00D55026">
        <w:t xml:space="preserve"> (the </w:t>
      </w:r>
      <w:proofErr w:type="spellStart"/>
      <w:r w:rsidRPr="00D55026">
        <w:t>Organisation</w:t>
      </w:r>
      <w:proofErr w:type="spellEnd"/>
      <w:r w:rsidRPr="00D55026">
        <w:t xml:space="preserve"> of the Petroleum Exporting Countries) </w:t>
      </w:r>
      <w:r w:rsidRPr="00C96036">
        <w:rPr>
          <w:rStyle w:val="StyleBoldUnderline"/>
        </w:rPr>
        <w:t>second-largest producer were threatened. But a mere pebble has been thrown into the global oil pond with a ripple effect</w:t>
      </w:r>
      <w:r w:rsidRPr="00D55026">
        <w:t>. A decade ago it would have been a very large boulder instigating rogue waves.</w:t>
      </w:r>
    </w:p>
    <w:p w:rsidR="0028133A" w:rsidRPr="00D55026" w:rsidRDefault="0028133A" w:rsidP="0028133A">
      <w:r w:rsidRPr="00901309">
        <w:rPr>
          <w:rStyle w:val="StyleBoldUnderline"/>
        </w:rPr>
        <w:t>The modest rise in oil prices in reaction to the combined Ukraine/Russian impasse and Iraqi situation clearly demonstrates the significant change in the global oil/energy supply chain since the U.S. shale oil revolution. The muted impact reflects the U.S. climbing the global oil/energy supply ladder and the lessening of OPEC's stranglehold over global supply.</w:t>
      </w:r>
      <w:r w:rsidRPr="00D55026">
        <w:t xml:space="preserve"> Rising oil prices are an immediate additional tax on global economic growth.</w:t>
      </w:r>
    </w:p>
    <w:p w:rsidR="0028133A" w:rsidRPr="00D55026" w:rsidRDefault="0028133A" w:rsidP="0028133A">
      <w:r w:rsidRPr="00D55026">
        <w:t>The discovery and the exploitation of the Marcellus Shale is a major game changer in the U.S. energy equation. In just a few years, Marcellus Shale has transitioned from an upstart into the undisputed champion of U.S. gas production. The speed of the transition is breathtaking -- growing from 2% of domestic supply in 2007 to just below 20% in 2013. Production rates continue to climb despite a sharp pullback in exploration and infill drilling activity.</w:t>
      </w:r>
    </w:p>
    <w:p w:rsidR="0028133A" w:rsidRPr="00D55026" w:rsidRDefault="0028133A" w:rsidP="0028133A">
      <w:r w:rsidRPr="00D55026">
        <w:t xml:space="preserve">Marcellus gas </w:t>
      </w:r>
      <w:r w:rsidRPr="00901309">
        <w:rPr>
          <w:rStyle w:val="StyleBoldUnderline"/>
        </w:rPr>
        <w:t>production</w:t>
      </w:r>
      <w:r w:rsidRPr="00D55026">
        <w:t xml:space="preserve">, and by extension that </w:t>
      </w:r>
      <w:r w:rsidRPr="00901309">
        <w:rPr>
          <w:rStyle w:val="StyleBoldUnderline"/>
        </w:rPr>
        <w:t>of the U.S. as a whole, is unlikely to reverse any time soon. At current production rates, the resource potential of the Marcellus is between 30 and 75 years</w:t>
      </w:r>
      <w:r w:rsidRPr="00D55026">
        <w:t>. But not all of the gas is cost-effective to extract.</w:t>
      </w:r>
    </w:p>
    <w:p w:rsidR="0028133A" w:rsidRPr="00901309" w:rsidRDefault="0028133A" w:rsidP="0028133A">
      <w:pPr>
        <w:rPr>
          <w:rStyle w:val="StyleBoldUnderline"/>
        </w:rPr>
      </w:pPr>
      <w:r w:rsidRPr="00901309">
        <w:rPr>
          <w:rStyle w:val="StyleBoldUnderline"/>
        </w:rPr>
        <w:t>That geopolitical issues are having a muted impact on global oil prices is a positive for global financial markets. Reduced volatility in economically sensitive commodities such as oil has a knock-on effect on volatility in global financial markets.</w:t>
      </w:r>
    </w:p>
    <w:p w:rsidR="0028133A" w:rsidRDefault="008D5704" w:rsidP="004557DD">
      <w:pPr>
        <w:pStyle w:val="Heading1"/>
      </w:pPr>
      <w:r>
        <w:lastRenderedPageBreak/>
        <w:t>a/t:</w:t>
      </w:r>
      <w:r w:rsidR="0028133A">
        <w:t xml:space="preserve"> Predictive evidence</w:t>
      </w:r>
    </w:p>
    <w:p w:rsidR="0028133A" w:rsidRDefault="0028133A" w:rsidP="0028133A"/>
    <w:p w:rsidR="0028133A" w:rsidRDefault="0028133A" w:rsidP="0028133A">
      <w:pPr>
        <w:pStyle w:val="Heading4"/>
      </w:pPr>
      <w:r>
        <w:t xml:space="preserve">Don’t give their price predictions any weight—too many unknowns and everyone has entrenched interests </w:t>
      </w:r>
    </w:p>
    <w:p w:rsidR="0028133A" w:rsidRPr="00AE26D4" w:rsidRDefault="0028133A" w:rsidP="0028133A">
      <w:pPr>
        <w:rPr>
          <w:rStyle w:val="StyleStyleBold12pt"/>
        </w:rPr>
      </w:pPr>
      <w:r>
        <w:rPr>
          <w:rStyle w:val="StyleStyleBold12pt"/>
        </w:rPr>
        <w:t>Natural Resources Canada</w:t>
      </w:r>
      <w:r w:rsidRPr="00AE26D4">
        <w:rPr>
          <w:rStyle w:val="StyleStyleBold12pt"/>
        </w:rPr>
        <w:t xml:space="preserve">, </w:t>
      </w:r>
      <w:r>
        <w:rPr>
          <w:rStyle w:val="StyleStyleBold12pt"/>
        </w:rPr>
        <w:t>2010</w:t>
      </w:r>
      <w:r w:rsidRPr="00AE26D4">
        <w:rPr>
          <w:rStyle w:val="StyleStyleBold12pt"/>
        </w:rPr>
        <w:t xml:space="preserve"> </w:t>
      </w:r>
    </w:p>
    <w:p w:rsidR="0028133A" w:rsidRPr="008F7F5F" w:rsidRDefault="0028133A" w:rsidP="0028133A">
      <w:r w:rsidRPr="008F7F5F">
        <w:t>[October, Natural Resources Canada, “Long Term Outlook: Crude Oil Prices to 2030,” http://www.nrcan.gc.ca/energy/publications/markets/6511, Accessed: 7/7/14, JO]</w:t>
      </w:r>
    </w:p>
    <w:p w:rsidR="0028133A" w:rsidRPr="00894315" w:rsidRDefault="0028133A" w:rsidP="0028133A"/>
    <w:p w:rsidR="0028133A" w:rsidRPr="00894315" w:rsidRDefault="0028133A" w:rsidP="0028133A">
      <w:r w:rsidRPr="00360E5A">
        <w:rPr>
          <w:rStyle w:val="StyleBoldUnderline"/>
        </w:rPr>
        <w:t>There is a very large, unknown amount of crude oil in the earth's crust</w:t>
      </w:r>
      <w:r w:rsidRPr="00894315">
        <w:t>. As geological knowledge and extraction technologies improve, more and more of this oil will become recoverable. Technological improvement also constantly reduces the real cost of extraction of crude oil of any particular quality, depth, and reservoir type. On the other hand, as the best oil pools are depleted, there is a need to move from high quality, shallow, very permeable crude oil reservoirs to lower quality, deeper, and lower permeability reservoirs. This "depletion effect" tends to cause higher extraction costs.</w:t>
      </w:r>
    </w:p>
    <w:p w:rsidR="0028133A" w:rsidRPr="00894315" w:rsidRDefault="0028133A" w:rsidP="0028133A">
      <w:r w:rsidRPr="00894315">
        <w:t xml:space="preserve">It then becomes a question of which effect predominates. </w:t>
      </w:r>
      <w:r w:rsidRPr="00360E5A">
        <w:rPr>
          <w:rStyle w:val="StyleBoldUnderline"/>
        </w:rPr>
        <w:t>At times, and for some resource types, technological improvements may overwhelm any resource depletion effect, with a net result of lower production costs over time.</w:t>
      </w:r>
      <w:r w:rsidRPr="00360E5A">
        <w:t xml:space="preserve"> The price of most metals, in real terms, has declined since the 1950s</w:t>
      </w:r>
      <w:r w:rsidRPr="00894315">
        <w:t>.</w:t>
      </w:r>
    </w:p>
    <w:p w:rsidR="0028133A" w:rsidRPr="00894315" w:rsidRDefault="0028133A" w:rsidP="0028133A">
      <w:r w:rsidRPr="00894315">
        <w:t>A qualitative schematic of how future crude oil prices could evolve, based solely on the two main theoretical considerations - resource depletion effects and technological improvement effects - is given in </w:t>
      </w:r>
      <w:r w:rsidRPr="00B35C5A">
        <w:t>figure 8</w:t>
      </w:r>
      <w:r w:rsidRPr="00894315">
        <w:t>.</w:t>
      </w:r>
    </w:p>
    <w:p w:rsidR="0028133A" w:rsidRPr="00360E5A" w:rsidRDefault="0028133A" w:rsidP="0028133A">
      <w:pPr>
        <w:rPr>
          <w:rStyle w:val="Emphasis"/>
        </w:rPr>
      </w:pPr>
      <w:r w:rsidRPr="00360E5A">
        <w:rPr>
          <w:rStyle w:val="StyleBoldUnderline"/>
        </w:rPr>
        <w:t xml:space="preserve">Crude oil has many other complicating factors, of course, not least of which is the presence of a cartel organization (OPEC), and a heavy concentration of global crude oil resources controlled by NOCs. These factors mean that the above </w:t>
      </w:r>
      <w:r w:rsidRPr="00360E5A">
        <w:rPr>
          <w:rStyle w:val="Emphasis"/>
        </w:rPr>
        <w:t>theoretical model is for some of the time, simply not relevant.</w:t>
      </w:r>
    </w:p>
    <w:p w:rsidR="0028133A" w:rsidRPr="00894315" w:rsidRDefault="0028133A" w:rsidP="0028133A">
      <w:r w:rsidRPr="00360E5A">
        <w:rPr>
          <w:rStyle w:val="StyleBoldUnderline"/>
        </w:rPr>
        <w:t xml:space="preserve">It is </w:t>
      </w:r>
      <w:r w:rsidRPr="00360E5A">
        <w:rPr>
          <w:rStyle w:val="Emphasis"/>
        </w:rPr>
        <w:t>impossible to predict with complete accuracy</w:t>
      </w:r>
      <w:r w:rsidRPr="00360E5A">
        <w:rPr>
          <w:rStyle w:val="StyleBoldUnderline"/>
        </w:rPr>
        <w:t xml:space="preserve"> whether any particular event that could have an impact on the price of crude oil will occur, or their timing. This means that to a certain extent, future crude oil prices and price </w:t>
      </w:r>
      <w:r w:rsidRPr="00360E5A">
        <w:rPr>
          <w:rStyle w:val="Emphasis"/>
        </w:rPr>
        <w:t>fluctuations are not predictable</w:t>
      </w:r>
      <w:r w:rsidRPr="00894315">
        <w:t>. This could explain the significant variability in the reference forecasts shown in </w:t>
      </w:r>
      <w:r w:rsidRPr="00B35C5A">
        <w:t>table 5</w:t>
      </w:r>
      <w:r w:rsidRPr="00894315">
        <w:t>.</w:t>
      </w:r>
    </w:p>
    <w:p w:rsidR="0028133A" w:rsidRPr="00894315" w:rsidRDefault="0028133A" w:rsidP="0028133A">
      <w:r w:rsidRPr="00360E5A">
        <w:rPr>
          <w:rStyle w:val="StyleBoldUnderline"/>
        </w:rPr>
        <w:t>Reference forecasts project crude oil prices out into the future based on current market conditions</w:t>
      </w:r>
      <w:r w:rsidRPr="00894315">
        <w:t>. As seen in </w:t>
      </w:r>
      <w:r w:rsidRPr="00B35C5A">
        <w:t>table 5</w:t>
      </w:r>
      <w:r w:rsidRPr="00894315">
        <w:t>, to deal with uncertainty, several organizations including the U.S. Energy Information Administration and the National Energy Board have high and low price forecasts, in addition to their reference cases. These forecasts take in account a wide range of factors which could affect their oil price forecasts. For these groups, the reference case is an average of their high and low price forecasts and represents their best estimate of where crude oil prices could be in the future.</w:t>
      </w:r>
    </w:p>
    <w:p w:rsidR="0028133A" w:rsidRPr="00360E5A" w:rsidRDefault="0028133A" w:rsidP="0028133A">
      <w:pPr>
        <w:rPr>
          <w:rStyle w:val="StyleBoldUnderline"/>
        </w:rPr>
      </w:pPr>
      <w:r w:rsidRPr="00360E5A">
        <w:rPr>
          <w:rStyle w:val="StyleBoldUnderline"/>
        </w:rPr>
        <w:t>Scenarios project crude oil prices based on specific factors which could occur in the future. For example, the IEA's so called "450 Scenario", shows the possible impact of greenhouse gas emissions regulations on oil prices.</w:t>
      </w:r>
      <w:r w:rsidRPr="00894315">
        <w:t xml:space="preserve"> By 2030, </w:t>
      </w:r>
      <w:r w:rsidRPr="00360E5A">
        <w:rPr>
          <w:rStyle w:val="StyleBoldUnderline"/>
        </w:rPr>
        <w:t>under the IEA's "450 Scenario", stringent greenhouse gas emissions regulations result in crude oil prices which are $25 per barrel or 22 percent lower than its Reference forecast.</w:t>
      </w:r>
    </w:p>
    <w:p w:rsidR="0028133A" w:rsidRPr="00894315" w:rsidRDefault="0028133A" w:rsidP="0028133A">
      <w:r w:rsidRPr="00894315">
        <w:t>Bank, Consultant, &amp; Government Oil Price Forecasts</w:t>
      </w:r>
    </w:p>
    <w:p w:rsidR="0028133A" w:rsidRPr="00894315" w:rsidRDefault="0028133A" w:rsidP="0028133A">
      <w:r w:rsidRPr="00894315">
        <w:t xml:space="preserve">As seen in table 5, </w:t>
      </w:r>
      <w:r w:rsidRPr="00360E5A">
        <w:rPr>
          <w:rStyle w:val="StyleBoldUnderline"/>
        </w:rPr>
        <w:t xml:space="preserve">oil price forecasts vary dramatically. Forecasts which show a long-term trend towards falling prices place more emphasis on technological advances or on the view that oil demand </w:t>
      </w:r>
      <w:r w:rsidRPr="00360E5A">
        <w:rPr>
          <w:rStyle w:val="StyleBoldUnderline"/>
        </w:rPr>
        <w:lastRenderedPageBreak/>
        <w:t>will be weaker than expected by others</w:t>
      </w:r>
      <w:r w:rsidRPr="00894315">
        <w:t xml:space="preserve"> (improvements in energy efficiency are cited as playing a strong role in reducing the demand for oil).</w:t>
      </w:r>
    </w:p>
    <w:p w:rsidR="0028133A" w:rsidRPr="00360E5A" w:rsidRDefault="0028133A" w:rsidP="0028133A">
      <w:pPr>
        <w:rPr>
          <w:rStyle w:val="StyleBoldUnderline"/>
        </w:rPr>
      </w:pPr>
      <w:r w:rsidRPr="00360E5A">
        <w:rPr>
          <w:rStyle w:val="StyleBoldUnderline"/>
        </w:rPr>
        <w:t>Other forecasts, which see higher oil prices, place more emphasis on factors such as a continued rise in Asian oil demand, the large volume of institutional investment in the crude oil market, the falling value of the U.S. dollar, the fact that most global oil resources are controlled by NOCs, rising marginal costs of oil production, and the established pattern of slow non-OPEC supply growth.</w:t>
      </w:r>
    </w:p>
    <w:p w:rsidR="004557DD" w:rsidRDefault="004557DD" w:rsidP="004557DD">
      <w:pPr>
        <w:pStyle w:val="Heading1"/>
      </w:pPr>
    </w:p>
    <w:p w:rsidR="0028133A" w:rsidRPr="00BA2E3D" w:rsidRDefault="0028133A" w:rsidP="004557DD">
      <w:pPr>
        <w:pStyle w:val="Heading1"/>
      </w:pPr>
      <w:r>
        <w:lastRenderedPageBreak/>
        <w:t>No U.S. Dependence</w:t>
      </w:r>
      <w:r w:rsidR="004557DD">
        <w:t>:</w:t>
      </w:r>
    </w:p>
    <w:p w:rsidR="0028133A" w:rsidRDefault="0028133A" w:rsidP="004557DD">
      <w:pPr>
        <w:pStyle w:val="Heading1"/>
      </w:pPr>
      <w:r>
        <w:lastRenderedPageBreak/>
        <w:t>IEA Report</w:t>
      </w:r>
    </w:p>
    <w:p w:rsidR="0028133A" w:rsidRDefault="0028133A" w:rsidP="0028133A">
      <w:pPr>
        <w:pStyle w:val="Heading4"/>
      </w:pPr>
      <w:r>
        <w:t>U.S. oil independence by 2020—IEA Report</w:t>
      </w:r>
    </w:p>
    <w:p w:rsidR="0028133A" w:rsidRPr="00C77277" w:rsidRDefault="0028133A" w:rsidP="0028133A">
      <w:pPr>
        <w:rPr>
          <w:rStyle w:val="StyleStyleBold12pt"/>
        </w:rPr>
      </w:pPr>
      <w:proofErr w:type="spellStart"/>
      <w:r w:rsidRPr="00C77277">
        <w:rPr>
          <w:rStyle w:val="StyleStyleBold12pt"/>
        </w:rPr>
        <w:t>Kilcar</w:t>
      </w:r>
      <w:r w:rsidR="00603B04">
        <w:rPr>
          <w:rStyle w:val="StyleStyleBold12pt"/>
        </w:rPr>
        <w:t>r</w:t>
      </w:r>
      <w:proofErr w:type="spellEnd"/>
      <w:r w:rsidR="00603B04">
        <w:rPr>
          <w:rStyle w:val="StyleStyleBold12pt"/>
        </w:rPr>
        <w:t xml:space="preserve">, Fleet Owner senior </w:t>
      </w:r>
      <w:proofErr w:type="gramStart"/>
      <w:r w:rsidR="00603B04">
        <w:rPr>
          <w:rStyle w:val="StyleStyleBold12pt"/>
        </w:rPr>
        <w:t>editor</w:t>
      </w:r>
      <w:r w:rsidR="00603B04" w:rsidRPr="00C77277">
        <w:rPr>
          <w:rStyle w:val="StyleStyleBold12pt"/>
        </w:rPr>
        <w:t xml:space="preserve"> </w:t>
      </w:r>
      <w:r w:rsidRPr="00C77277">
        <w:rPr>
          <w:rStyle w:val="StyleStyleBold12pt"/>
        </w:rPr>
        <w:t>,</w:t>
      </w:r>
      <w:proofErr w:type="gramEnd"/>
      <w:r w:rsidRPr="00C77277">
        <w:rPr>
          <w:rStyle w:val="StyleStyleBold12pt"/>
        </w:rPr>
        <w:t xml:space="preserve"> </w:t>
      </w:r>
      <w:r>
        <w:rPr>
          <w:rStyle w:val="StyleStyleBold12pt"/>
        </w:rPr>
        <w:t>2012</w:t>
      </w:r>
    </w:p>
    <w:p w:rsidR="0028133A" w:rsidRPr="003C45E8" w:rsidRDefault="0028133A" w:rsidP="0028133A">
      <w:r w:rsidRPr="003C45E8">
        <w:t>[Sean, 11-13-12, Fleet Owner, “What an awesome global energy forecast</w:t>
      </w:r>
      <w:proofErr w:type="gramStart"/>
      <w:r w:rsidRPr="003C45E8">
        <w:t>!</w:t>
      </w:r>
      <w:r>
        <w:t xml:space="preserve"> </w:t>
      </w:r>
      <w:r w:rsidRPr="003C45E8">
        <w:t>,</w:t>
      </w:r>
      <w:proofErr w:type="gramEnd"/>
      <w:r w:rsidRPr="003C45E8">
        <w:t>” http://fleetowner.com/blog/what-awesome-global-energy-forecast, Accessed: 7/7/14, JO]</w:t>
      </w:r>
    </w:p>
    <w:p w:rsidR="0028133A" w:rsidRDefault="0028133A" w:rsidP="0028133A"/>
    <w:p w:rsidR="0028133A" w:rsidRPr="003C45E8" w:rsidRDefault="0028133A" w:rsidP="0028133A">
      <w:pPr>
        <w:rPr>
          <w:rStyle w:val="StyleBoldUnderline"/>
        </w:rPr>
      </w:pPr>
      <w:r w:rsidRPr="003C45E8">
        <w:rPr>
          <w:rStyle w:val="StyleBoldUnderline"/>
        </w:rPr>
        <w:t xml:space="preserve">The International Energy Agency recently noted upon publication of the 2012 edition of its annual World Energy Outlook (WEO) that “the global energy map is changing in dramatic fashion.” </w:t>
      </w:r>
    </w:p>
    <w:p w:rsidR="0028133A" w:rsidRPr="009D0FCE" w:rsidRDefault="0028133A" w:rsidP="0028133A">
      <w:r w:rsidRPr="009D0FCE">
        <w:t>Boy is it EVER! And what a shot in the arm it potentially offers for the U.S. – if we’re bold enough and wise enough to seize it!</w:t>
      </w:r>
    </w:p>
    <w:p w:rsidR="0028133A" w:rsidRPr="009D0FCE" w:rsidRDefault="0028133A" w:rsidP="0028133A">
      <w:r w:rsidRPr="009D0FCE">
        <w:t>In the New Policies Scenario within the WEO, </w:t>
      </w:r>
      <w:r w:rsidRPr="003C45E8">
        <w:rPr>
          <w:rStyle w:val="StyleBoldUnderline"/>
        </w:rPr>
        <w:t xml:space="preserve">the IEA predicts that the U.S. will become a net exporter of natural gas by 2020 </w:t>
      </w:r>
      <w:r w:rsidRPr="00A76230">
        <w:t>and almost self-sufficient energy-wise, in net terms, by 2035. Also</w:t>
      </w:r>
      <w:r w:rsidRPr="009D0FCE">
        <w:t xml:space="preserve">, </w:t>
      </w:r>
      <w:r w:rsidRPr="00A76230">
        <w:rPr>
          <w:rStyle w:val="StyleBoldUnderline"/>
        </w:rPr>
        <w:t>North America emerges as a net oil exporter by 2020</w:t>
      </w:r>
      <w:r w:rsidRPr="009D0FCE">
        <w:t>, according to IEA’s analysis, accelerating the switch in direction of international oil trade with almost 90% of Middle Eastern oil exports being sent to Asia by 2035.</w:t>
      </w:r>
    </w:p>
    <w:p w:rsidR="0028133A" w:rsidRPr="009D0FCE" w:rsidRDefault="0028133A" w:rsidP="0028133A">
      <w:r w:rsidRPr="009D0FCE">
        <w:t>“</w:t>
      </w:r>
      <w:r w:rsidRPr="00A76230">
        <w:rPr>
          <w:rStyle w:val="StyleBoldUnderline"/>
        </w:rPr>
        <w:t>North America is at the forefront of a sweeping transformation in oil and gas production that will affect all regions of the world</w:t>
      </w:r>
      <w:r w:rsidRPr="009D0FCE">
        <w:t>,” noted </w:t>
      </w:r>
      <w:r w:rsidRPr="003C45E8">
        <w:t>IEA Executive Director Maria van der </w:t>
      </w:r>
      <w:proofErr w:type="spellStart"/>
      <w:r w:rsidRPr="003C45E8">
        <w:t>Hoeven</w:t>
      </w:r>
      <w:proofErr w:type="spellEnd"/>
      <w:r w:rsidRPr="009D0FCE">
        <w:t>. What she calls this “extraordinary growth in oil and natural gas output in the U.S.” will in turn engender a “sea-change” in global energy flows.</w:t>
      </w:r>
    </w:p>
    <w:p w:rsidR="0028133A" w:rsidRPr="009D0FCE" w:rsidRDefault="0028133A" w:rsidP="0028133A">
      <w:r w:rsidRPr="009D0FCE">
        <w:t xml:space="preserve">Here’s the big trend: what the IEA dubs </w:t>
      </w:r>
      <w:r w:rsidRPr="007E0BAC">
        <w:rPr>
          <w:rStyle w:val="StyleBoldUnderline"/>
        </w:rPr>
        <w:t>the “recent rebound” in U.S. oil and gas production – driven not only by upstream technologies that are unlocking light tight oil and shale gas resources but done so on private lands in the face of resistance by the federal government – is spurring American economic activity</w:t>
      </w:r>
      <w:r w:rsidRPr="009D0FCE">
        <w:t xml:space="preserve"> with less expensive gas and electricity prices, giving North American industry a competitive global edge.</w:t>
      </w:r>
    </w:p>
    <w:p w:rsidR="0028133A" w:rsidRPr="009D0FCE" w:rsidRDefault="0028133A" w:rsidP="0028133A">
      <w:r w:rsidRPr="007E0BAC">
        <w:rPr>
          <w:rStyle w:val="StyleBoldUnderline"/>
        </w:rPr>
        <w:t xml:space="preserve">By around 2020, the IEA projects that the U.S. will become the largest global oil producer </w:t>
      </w:r>
      <w:r w:rsidRPr="009D0FCE">
        <w:t>– overtaking Saudi Arabia until the mid-2020s – with U.S. oil imports falling. By 2030, North America as a whole is predicted to become a net oil exporter around 2030, thus switching the direction of international oil trade towards Asia and putting a focus on the security of the strategic routes that bring Middle East oil to Asian markets.</w:t>
      </w:r>
    </w:p>
    <w:p w:rsidR="0028133A" w:rsidRPr="007E0BAC" w:rsidRDefault="0028133A" w:rsidP="0028133A">
      <w:pPr>
        <w:rPr>
          <w:rStyle w:val="StyleBoldUnderline"/>
        </w:rPr>
      </w:pPr>
      <w:r w:rsidRPr="007E0BAC">
        <w:rPr>
          <w:rStyle w:val="StyleBoldUnderline"/>
        </w:rPr>
        <w:t>End result: The U.S., which currently imports around 20% of its total energy needs, becomes all but self-sufficient in net terms – a dramatic reversal of the trend seen in most other energy importing countries.</w:t>
      </w:r>
    </w:p>
    <w:p w:rsidR="0028133A" w:rsidRPr="009D0FCE" w:rsidRDefault="0028133A" w:rsidP="0028133A"/>
    <w:p w:rsidR="0028133A" w:rsidRDefault="0028133A" w:rsidP="004557DD">
      <w:pPr>
        <w:pStyle w:val="Heading1"/>
      </w:pPr>
      <w:r>
        <w:lastRenderedPageBreak/>
        <w:t>Predictive</w:t>
      </w:r>
    </w:p>
    <w:p w:rsidR="0028133A" w:rsidRDefault="0028133A" w:rsidP="0028133A">
      <w:pPr>
        <w:pStyle w:val="Heading4"/>
      </w:pPr>
      <w:r>
        <w:t>The U.S. will become energy independent—Predictive evidence</w:t>
      </w:r>
    </w:p>
    <w:p w:rsidR="0028133A" w:rsidRPr="00AE26D4" w:rsidRDefault="0028133A" w:rsidP="0028133A">
      <w:pPr>
        <w:rPr>
          <w:rStyle w:val="StyleStyleBold12pt"/>
        </w:rPr>
      </w:pPr>
      <w:proofErr w:type="spellStart"/>
      <w:r>
        <w:rPr>
          <w:rStyle w:val="StyleStyleBold12pt"/>
        </w:rPr>
        <w:t>Cama</w:t>
      </w:r>
      <w:proofErr w:type="spellEnd"/>
      <w:r w:rsidRPr="00AE26D4">
        <w:rPr>
          <w:rStyle w:val="StyleStyleBold12pt"/>
        </w:rPr>
        <w:t xml:space="preserve">, </w:t>
      </w:r>
      <w:proofErr w:type="gramStart"/>
      <w:r>
        <w:rPr>
          <w:rStyle w:val="StyleStyleBold12pt"/>
        </w:rPr>
        <w:t>The</w:t>
      </w:r>
      <w:proofErr w:type="gramEnd"/>
      <w:r>
        <w:rPr>
          <w:rStyle w:val="StyleStyleBold12pt"/>
        </w:rPr>
        <w:t xml:space="preserve"> Hill Energy Reporter</w:t>
      </w:r>
      <w:r w:rsidRPr="00AE26D4">
        <w:rPr>
          <w:rStyle w:val="StyleStyleBold12pt"/>
        </w:rPr>
        <w:t xml:space="preserve">, </w:t>
      </w:r>
      <w:r>
        <w:rPr>
          <w:rStyle w:val="StyleStyleBold12pt"/>
        </w:rPr>
        <w:t>6/9/14</w:t>
      </w:r>
      <w:r w:rsidRPr="00AE26D4">
        <w:rPr>
          <w:rStyle w:val="StyleStyleBold12pt"/>
        </w:rPr>
        <w:t xml:space="preserve"> </w:t>
      </w:r>
    </w:p>
    <w:p w:rsidR="0028133A" w:rsidRPr="00AE26D4" w:rsidRDefault="0028133A" w:rsidP="0028133A">
      <w:pPr>
        <w:rPr>
          <w:color w:val="000000"/>
          <w:sz w:val="24"/>
        </w:rPr>
      </w:pPr>
      <w:r>
        <w:rPr>
          <w:color w:val="000000"/>
          <w:sz w:val="24"/>
        </w:rPr>
        <w:t>[Timothy</w:t>
      </w:r>
      <w:r w:rsidRPr="00AE26D4">
        <w:rPr>
          <w:color w:val="000000"/>
          <w:sz w:val="24"/>
        </w:rPr>
        <w:t xml:space="preserve">, </w:t>
      </w:r>
      <w:r>
        <w:rPr>
          <w:color w:val="000000"/>
          <w:sz w:val="24"/>
        </w:rPr>
        <w:t>The Hill</w:t>
      </w:r>
      <w:r w:rsidRPr="00AE26D4">
        <w:rPr>
          <w:color w:val="000000"/>
          <w:sz w:val="24"/>
        </w:rPr>
        <w:t>, “</w:t>
      </w:r>
      <w:r>
        <w:rPr>
          <w:color w:val="000000"/>
          <w:sz w:val="24"/>
        </w:rPr>
        <w:t>U.S. Reaches Highest Energy Independence in Decades</w:t>
      </w:r>
      <w:r w:rsidRPr="00AE26D4">
        <w:rPr>
          <w:color w:val="000000"/>
          <w:sz w:val="24"/>
        </w:rPr>
        <w:t xml:space="preserve">,” </w:t>
      </w:r>
      <w:r w:rsidRPr="00E579B6">
        <w:rPr>
          <w:color w:val="000000"/>
          <w:sz w:val="24"/>
        </w:rPr>
        <w:t>http://thehill.com/policy/energy-environment/208635-us-reaches-highest-energy-independence-in-decades</w:t>
      </w:r>
      <w:r w:rsidRPr="00AE26D4">
        <w:rPr>
          <w:color w:val="000000"/>
          <w:sz w:val="24"/>
        </w:rPr>
        <w:t xml:space="preserve">, </w:t>
      </w:r>
      <w:r>
        <w:rPr>
          <w:color w:val="000000"/>
          <w:sz w:val="24"/>
        </w:rPr>
        <w:t>A</w:t>
      </w:r>
      <w:r w:rsidRPr="00AE26D4">
        <w:rPr>
          <w:color w:val="000000"/>
          <w:sz w:val="24"/>
        </w:rPr>
        <w:t>ccessed</w:t>
      </w:r>
      <w:r>
        <w:rPr>
          <w:color w:val="000000"/>
          <w:sz w:val="24"/>
        </w:rPr>
        <w:t>: 7/5/14</w:t>
      </w:r>
      <w:r w:rsidRPr="00AE26D4">
        <w:rPr>
          <w:color w:val="000000"/>
          <w:sz w:val="24"/>
        </w:rPr>
        <w:t xml:space="preserve">, </w:t>
      </w:r>
      <w:r>
        <w:rPr>
          <w:color w:val="000000"/>
          <w:sz w:val="24"/>
        </w:rPr>
        <w:t>JO]</w:t>
      </w:r>
    </w:p>
    <w:p w:rsidR="0028133A" w:rsidRDefault="0028133A" w:rsidP="0028133A"/>
    <w:p w:rsidR="0028133A" w:rsidRPr="00E579B6" w:rsidRDefault="0028133A" w:rsidP="0028133A">
      <w:pPr>
        <w:rPr>
          <w:rStyle w:val="StyleBoldUnderline"/>
        </w:rPr>
      </w:pPr>
      <w:r w:rsidRPr="00E579B6">
        <w:rPr>
          <w:rStyle w:val="StyleBoldUnderline"/>
        </w:rPr>
        <w:t>The United States produced enough energy last year to satisfy 84 percent of its demand, the highest share since 1987, the Energy Information Administration (EIA) said.</w:t>
      </w:r>
    </w:p>
    <w:p w:rsidR="0028133A" w:rsidRPr="00E579B6" w:rsidRDefault="0028133A" w:rsidP="0028133A">
      <w:r w:rsidRPr="00E579B6">
        <w:rPr>
          <w:rStyle w:val="StyleBoldUnderline"/>
        </w:rPr>
        <w:t xml:space="preserve">Energy production reached 81.7 quadrillion British thermal units (BTU), an 18 percent increase from 2005, </w:t>
      </w:r>
      <w:r w:rsidRPr="00E579B6">
        <w:t>when the ratio of energy produced to energy consumed hit an all-time low, the Houston Chronicle </w:t>
      </w:r>
      <w:r w:rsidRPr="00FD6D21">
        <w:t>reported</w:t>
      </w:r>
      <w:r w:rsidRPr="00E579B6">
        <w:t>.</w:t>
      </w:r>
    </w:p>
    <w:p w:rsidR="0028133A" w:rsidRPr="00E579B6" w:rsidRDefault="0028133A" w:rsidP="0028133A">
      <w:r w:rsidRPr="00E579B6">
        <w:rPr>
          <w:rStyle w:val="StyleBoldUnderline"/>
        </w:rPr>
        <w:t>The country consumed 97.5 quadrillion BTU, a 2.7 percent decrease from 2005</w:t>
      </w:r>
      <w:r w:rsidRPr="00E579B6">
        <w:t>, the Chronicle said, citing EIA data.</w:t>
      </w:r>
    </w:p>
    <w:p w:rsidR="0028133A" w:rsidRPr="00E579B6" w:rsidRDefault="0028133A" w:rsidP="0028133A">
      <w:pPr>
        <w:rPr>
          <w:rStyle w:val="StyleBoldUnderline"/>
        </w:rPr>
      </w:pPr>
      <w:r w:rsidRPr="00E579B6">
        <w:rPr>
          <w:rStyle w:val="StyleBoldUnderline"/>
        </w:rPr>
        <w:t>The increase in the energy security ratio from 2005’s 69 percent correlated with the recent oil and gas production boom, though coal output dropped during that time.</w:t>
      </w:r>
    </w:p>
    <w:p w:rsidR="0028133A" w:rsidRPr="00E579B6" w:rsidRDefault="0028133A" w:rsidP="0028133A">
      <w:r w:rsidRPr="00E579B6">
        <w:t>The last time the United States produced more energy than it used was in the 1950s.</w:t>
      </w:r>
    </w:p>
    <w:p w:rsidR="0028133A" w:rsidRPr="00E579B6" w:rsidRDefault="0028133A" w:rsidP="0028133A">
      <w:r w:rsidRPr="00E579B6">
        <w:rPr>
          <w:rStyle w:val="StyleBoldUnderline"/>
        </w:rPr>
        <w:t>The International Energy Agency projected in April that the United States would again become energy independent</w:t>
      </w:r>
      <w:r w:rsidRPr="00E579B6">
        <w:t xml:space="preserve"> around 2035.</w:t>
      </w:r>
    </w:p>
    <w:p w:rsidR="0028133A" w:rsidRDefault="0028133A" w:rsidP="004557DD">
      <w:pPr>
        <w:pStyle w:val="Heading1"/>
      </w:pPr>
      <w:r>
        <w:lastRenderedPageBreak/>
        <w:t>Experts</w:t>
      </w:r>
    </w:p>
    <w:p w:rsidR="0028133A" w:rsidRDefault="0028133A" w:rsidP="0028133A"/>
    <w:p w:rsidR="0028133A" w:rsidRPr="004C46CC" w:rsidRDefault="0028133A" w:rsidP="0028133A">
      <w:pPr>
        <w:pStyle w:val="Heading4"/>
      </w:pPr>
      <w:r w:rsidRPr="004C46CC">
        <w:t>U.S. energy independence within the next 15 years—Global energy executives agree</w:t>
      </w:r>
    </w:p>
    <w:p w:rsidR="0028133A" w:rsidRPr="00AE26D4" w:rsidRDefault="0028133A" w:rsidP="0028133A">
      <w:pPr>
        <w:rPr>
          <w:rStyle w:val="StyleStyleBold12pt"/>
        </w:rPr>
      </w:pPr>
      <w:r>
        <w:rPr>
          <w:rStyle w:val="StyleStyleBold12pt"/>
        </w:rPr>
        <w:t>Davis</w:t>
      </w:r>
      <w:r w:rsidRPr="00AE26D4">
        <w:rPr>
          <w:rStyle w:val="StyleStyleBold12pt"/>
        </w:rPr>
        <w:t xml:space="preserve">, </w:t>
      </w:r>
      <w:r>
        <w:rPr>
          <w:rStyle w:val="StyleStyleBold12pt"/>
        </w:rPr>
        <w:t>Natural Gas Intelligence Journalist</w:t>
      </w:r>
      <w:r w:rsidRPr="00AE26D4">
        <w:rPr>
          <w:rStyle w:val="StyleStyleBold12pt"/>
        </w:rPr>
        <w:t xml:space="preserve">, </w:t>
      </w:r>
      <w:r>
        <w:rPr>
          <w:rStyle w:val="StyleStyleBold12pt"/>
        </w:rPr>
        <w:t>6/24/2014</w:t>
      </w:r>
    </w:p>
    <w:p w:rsidR="0028133A" w:rsidRPr="004C46CC" w:rsidRDefault="0028133A" w:rsidP="0028133A">
      <w:r w:rsidRPr="004C46CC">
        <w:t xml:space="preserve">[Carolyn, Natural Gas Intelligence, “U.S. Energy Independence Within 15 Years Probable, Say Top E&amp;P </w:t>
      </w:r>
      <w:proofErr w:type="gramStart"/>
      <w:r w:rsidRPr="004C46CC">
        <w:t>Executives</w:t>
      </w:r>
      <w:r>
        <w:t xml:space="preserve"> </w:t>
      </w:r>
      <w:r w:rsidRPr="004C46CC">
        <w:t>,</w:t>
      </w:r>
      <w:proofErr w:type="gramEnd"/>
      <w:r w:rsidRPr="004C46CC">
        <w:t>” http://www.naturalgasintel.com/articles/98811-us-energy-independence-within-15-years-probable-say-top-ep-executives, Accessed:</w:t>
      </w:r>
      <w:r>
        <w:t xml:space="preserve"> 7/7/14</w:t>
      </w:r>
      <w:r w:rsidRPr="004C46CC">
        <w:t>, JO]</w:t>
      </w:r>
    </w:p>
    <w:p w:rsidR="0028133A" w:rsidRDefault="0028133A" w:rsidP="0028133A"/>
    <w:p w:rsidR="0028133A" w:rsidRPr="004C46CC" w:rsidRDefault="0028133A" w:rsidP="0028133A">
      <w:pPr>
        <w:rPr>
          <w:rStyle w:val="StyleBoldUnderline"/>
        </w:rPr>
      </w:pPr>
      <w:r w:rsidRPr="004C46CC">
        <w:rPr>
          <w:rStyle w:val="StyleBoldUnderline"/>
        </w:rPr>
        <w:t>The United States will achieve energy independence within the next 15 years and possibly as soon as 2020, senior global energy executives said in a new survey by KPMG Global Energy Institute.</w:t>
      </w:r>
    </w:p>
    <w:p w:rsidR="0028133A" w:rsidRPr="00520913" w:rsidRDefault="0028133A" w:rsidP="0028133A">
      <w:r w:rsidRPr="00520913">
        <w:t xml:space="preserve">The 12th annual industry outlook by KPMG found that </w:t>
      </w:r>
      <w:r w:rsidRPr="004C46CC">
        <w:rPr>
          <w:rStyle w:val="StyleBoldUnderline"/>
        </w:rPr>
        <w:t>close to three-quarters</w:t>
      </w:r>
      <w:r w:rsidRPr="00520913">
        <w:t xml:space="preserve"> (73%) </w:t>
      </w:r>
      <w:r w:rsidRPr="004C46CC">
        <w:rPr>
          <w:rStyle w:val="StyleBoldUnderline"/>
        </w:rPr>
        <w:t>of 100-plus executives questioned believe the United States will attain energy independence by 2030 or sooner</w:t>
      </w:r>
      <w:r w:rsidRPr="00520913">
        <w:t xml:space="preserve">, up 10% from last year's outlook. Of the 73%, </w:t>
      </w:r>
      <w:r w:rsidRPr="004C46CC">
        <w:rPr>
          <w:rStyle w:val="StyleBoldUnderline"/>
        </w:rPr>
        <w:t>17% said they believed the United States could meet current energy demand with only domestic-based resources as soon as 2020.</w:t>
      </w:r>
    </w:p>
    <w:p w:rsidR="0028133A" w:rsidRPr="00520913" w:rsidRDefault="0028133A" w:rsidP="0028133A">
      <w:r w:rsidRPr="00520913">
        <w:t xml:space="preserve">"Technology continues to offer the promise of a greener, safer, cheaper and more reliable energy future. </w:t>
      </w:r>
      <w:r w:rsidRPr="004C46CC">
        <w:rPr>
          <w:rStyle w:val="StyleBoldUnderline"/>
        </w:rPr>
        <w:t xml:space="preserve">Exciting new breakthroughs are leading to a whole new generation of domestic oil and gas production, particularly from </w:t>
      </w:r>
      <w:proofErr w:type="spellStart"/>
      <w:r w:rsidRPr="004C46CC">
        <w:rPr>
          <w:rStyle w:val="StyleBoldUnderline"/>
        </w:rPr>
        <w:t>deepwater</w:t>
      </w:r>
      <w:proofErr w:type="spellEnd"/>
      <w:r w:rsidRPr="004C46CC">
        <w:rPr>
          <w:rStyle w:val="StyleBoldUnderline"/>
        </w:rPr>
        <w:t>, oil sands, and shale assets</w:t>
      </w:r>
      <w:r w:rsidRPr="00520913">
        <w:t xml:space="preserve">," said John </w:t>
      </w:r>
      <w:proofErr w:type="spellStart"/>
      <w:r w:rsidRPr="00520913">
        <w:t>Kunasek</w:t>
      </w:r>
      <w:proofErr w:type="spellEnd"/>
      <w:r w:rsidRPr="00520913">
        <w:t>, national sector leader for energy and natural resources for KPMG LLP. "</w:t>
      </w:r>
      <w:r w:rsidRPr="004C46CC">
        <w:rPr>
          <w:rStyle w:val="StyleBoldUnderline"/>
        </w:rPr>
        <w:t>These developments are contributing to a significant transformation of the energy industry, adding to the increased optimism among energy executives on the potential for U.S. energy independence and the overall future of the energy industry</w:t>
      </w:r>
      <w:r w:rsidRPr="00520913">
        <w:t>."</w:t>
      </w:r>
    </w:p>
    <w:p w:rsidR="0028133A" w:rsidRPr="00520913" w:rsidRDefault="0028133A" w:rsidP="0028133A">
      <w:r w:rsidRPr="00520913">
        <w:t>Natural gas is the biggest driver, according to executives.</w:t>
      </w:r>
    </w:p>
    <w:p w:rsidR="0028133A" w:rsidRDefault="0028133A" w:rsidP="0028133A">
      <w:r w:rsidRPr="00520913">
        <w:t>"</w:t>
      </w:r>
      <w:r w:rsidRPr="004C46CC">
        <w:rPr>
          <w:rStyle w:val="StyleBoldUnderline"/>
        </w:rPr>
        <w:t>Natural gas production in the U.S.</w:t>
      </w:r>
      <w:r w:rsidRPr="00520913">
        <w:t xml:space="preserve">, and its reputation as a low-cost alternative to other energy </w:t>
      </w:r>
      <w:r w:rsidRPr="004C46CC">
        <w:rPr>
          <w:rStyle w:val="StyleBoldUnderline"/>
        </w:rPr>
        <w:t>sources is shifting the future of the energy industry,</w:t>
      </w:r>
      <w:r w:rsidRPr="00520913">
        <w:t xml:space="preserve">" said KPMG's Regina Mayor, advisory industry leader for energy and natural resources. "Additionally, </w:t>
      </w:r>
      <w:r w:rsidRPr="004C46CC">
        <w:rPr>
          <w:rStyle w:val="StyleBoldUnderline"/>
        </w:rPr>
        <w:t>shale is quickly shifting from 'the next big thing' to an essential part of the global energy sector</w:t>
      </w:r>
      <w:r w:rsidRPr="00520913">
        <w:t>, and while the U.S. is still ahead in terms of commercializing this valuable asset, a series of discoveries and technological advances is opening up the playing field to new markets around the globe."</w:t>
      </w:r>
    </w:p>
    <w:p w:rsidR="0028133A" w:rsidRDefault="0028133A" w:rsidP="004557DD">
      <w:pPr>
        <w:pStyle w:val="Heading1"/>
      </w:pPr>
      <w:r>
        <w:lastRenderedPageBreak/>
        <w:t>Statistics</w:t>
      </w:r>
    </w:p>
    <w:p w:rsidR="0028133A" w:rsidRPr="00002F32" w:rsidRDefault="0028133A" w:rsidP="0028133A">
      <w:pPr>
        <w:pStyle w:val="Heading4"/>
      </w:pPr>
      <w:r>
        <w:t>U.S. oil independence is rising and inevitable—Statistical evidence</w:t>
      </w:r>
    </w:p>
    <w:p w:rsidR="0028133A" w:rsidRPr="00BF5ECA" w:rsidRDefault="0028133A" w:rsidP="0028133A">
      <w:pPr>
        <w:rPr>
          <w:rStyle w:val="StyleStyleBold12pt"/>
        </w:rPr>
      </w:pPr>
      <w:proofErr w:type="spellStart"/>
      <w:r w:rsidRPr="00BF5ECA">
        <w:rPr>
          <w:rStyle w:val="StyleStyleBold12pt"/>
        </w:rPr>
        <w:t>Beschloss</w:t>
      </w:r>
      <w:proofErr w:type="spellEnd"/>
      <w:r w:rsidRPr="00BF5ECA">
        <w:rPr>
          <w:rStyle w:val="StyleStyleBold12pt"/>
        </w:rPr>
        <w:t>, Desert Sun</w:t>
      </w:r>
      <w:r w:rsidR="008D5704">
        <w:rPr>
          <w:rStyle w:val="StyleStyleBold12pt"/>
        </w:rPr>
        <w:t xml:space="preserve"> economist</w:t>
      </w:r>
      <w:r w:rsidRPr="00BF5ECA">
        <w:rPr>
          <w:rStyle w:val="StyleStyleBold12pt"/>
        </w:rPr>
        <w:t>, 6/17/14</w:t>
      </w:r>
    </w:p>
    <w:p w:rsidR="0028133A" w:rsidRPr="00BF5ECA" w:rsidRDefault="0028133A" w:rsidP="0028133A">
      <w:r w:rsidRPr="00BF5ECA">
        <w:t xml:space="preserve">[Morris, The Desert Sun, “US Shale Oil Boom Calms Global Oil Prices, Retains </w:t>
      </w:r>
      <w:proofErr w:type="gramStart"/>
      <w:r w:rsidRPr="00BF5ECA">
        <w:t>Availability ,</w:t>
      </w:r>
      <w:proofErr w:type="gramEnd"/>
      <w:r w:rsidRPr="00BF5ECA">
        <w:t xml:space="preserve">” http://www.desertsun.com/story/money/industries/morrisbeschlosseconomics/2014/06/17/us-shale-oil-boom-calms-global-oil-prices-retains-availability/10694881/, </w:t>
      </w:r>
      <w:r>
        <w:t>A</w:t>
      </w:r>
      <w:r w:rsidRPr="00BF5ECA">
        <w:t>ccessed</w:t>
      </w:r>
      <w:r>
        <w:t>: 7/5/14</w:t>
      </w:r>
      <w:r w:rsidRPr="00BF5ECA">
        <w:t>, JO]</w:t>
      </w:r>
    </w:p>
    <w:p w:rsidR="0028133A" w:rsidRDefault="0028133A" w:rsidP="0028133A"/>
    <w:p w:rsidR="0028133A" w:rsidRPr="00823CFB" w:rsidRDefault="0028133A" w:rsidP="0028133A">
      <w:r w:rsidRPr="00BF5ECA">
        <w:t xml:space="preserve">While China continues to represent the pivot point for the up/down direction of oil pricing, as the world’s largest </w:t>
      </w:r>
      <w:r w:rsidRPr="00823CFB">
        <w:t xml:space="preserve">user, Beijing’s economic direction will magnify the price movements forthcoming in this year’s second half. </w:t>
      </w:r>
      <w:r w:rsidRPr="00823CFB">
        <w:rPr>
          <w:rStyle w:val="StyleBoldUnderline"/>
        </w:rPr>
        <w:t>U.S. demand, which is hanging in at around 19 million barrels per day has already closed the import gap to 25% of its total consumption from 60% as late as 2005</w:t>
      </w:r>
      <w:r w:rsidRPr="00823CFB">
        <w:t xml:space="preserve">. Although there are divergent schools of thought regarding the direction of oil pricing in the next few years, </w:t>
      </w:r>
      <w:r w:rsidRPr="00823CFB">
        <w:rPr>
          <w:rStyle w:val="StyleBoldUnderline"/>
        </w:rPr>
        <w:t>there is unanimity that the balance of pricing power has shifted from the turbulent Middle East, North Africa and Russia to how quickly and voluminously the U.S. oil production capability and refining potential can be brought to market.</w:t>
      </w:r>
    </w:p>
    <w:p w:rsidR="0028133A" w:rsidRPr="00823CFB" w:rsidRDefault="0028133A" w:rsidP="0028133A">
      <w:r w:rsidRPr="00823CFB">
        <w:t>With U.S. stockpiles mounting in the intermediate timeframe, a near-term price drop, especially in light of a Southeast Asian demand cut, could find U.S. central inventories in a temporary overstock mode. This could even become more severe if Iran and Iraq, containing the second and third largest global oil reserves resolve the geopolitical pressures that have reduced their exports.</w:t>
      </w:r>
    </w:p>
    <w:p w:rsidR="0028133A" w:rsidRPr="00BA2E3D" w:rsidRDefault="0028133A" w:rsidP="0028133A">
      <w:pPr>
        <w:rPr>
          <w:rStyle w:val="Emphasis"/>
        </w:rPr>
      </w:pPr>
      <w:r w:rsidRPr="00823CFB">
        <w:t xml:space="preserve">However, </w:t>
      </w:r>
      <w:r w:rsidRPr="00823CFB">
        <w:rPr>
          <w:rStyle w:val="StyleBoldUnderline"/>
        </w:rPr>
        <w:t>a realistic longer term outlook</w:t>
      </w:r>
      <w:r w:rsidRPr="00823CFB">
        <w:t xml:space="preserve">, which </w:t>
      </w:r>
      <w:r w:rsidRPr="00823CFB">
        <w:rPr>
          <w:rStyle w:val="StyleBoldUnderline"/>
        </w:rPr>
        <w:t>envisions</w:t>
      </w:r>
      <w:r w:rsidRPr="00823CFB">
        <w:t xml:space="preserve"> a worldwide demand growing from current 90 million barrels per day now, to 120 million BPD within the next decade, would indicate global prices sharply on the upside, with </w:t>
      </w:r>
      <w:r w:rsidRPr="00823CFB">
        <w:rPr>
          <w:rStyle w:val="StyleBoldUnderline"/>
        </w:rPr>
        <w:t xml:space="preserve">the U.S. and Canada’s maximum output becoming the </w:t>
      </w:r>
      <w:r w:rsidRPr="00823CFB">
        <w:rPr>
          <w:rStyle w:val="Emphasis"/>
        </w:rPr>
        <w:t>global center of gravity in the oil world.</w:t>
      </w:r>
    </w:p>
    <w:p w:rsidR="0028133A" w:rsidRDefault="008D5704" w:rsidP="004557DD">
      <w:pPr>
        <w:pStyle w:val="Heading1"/>
      </w:pPr>
      <w:r>
        <w:lastRenderedPageBreak/>
        <w:t>a/t:</w:t>
      </w:r>
      <w:r w:rsidR="0028133A">
        <w:t xml:space="preserve"> EPA </w:t>
      </w:r>
      <w:proofErr w:type="spellStart"/>
      <w:r w:rsidR="0028133A">
        <w:t>Regs</w:t>
      </w:r>
      <w:proofErr w:type="spellEnd"/>
    </w:p>
    <w:p w:rsidR="0028133A" w:rsidRDefault="0028133A" w:rsidP="0028133A"/>
    <w:p w:rsidR="0028133A" w:rsidRDefault="0028133A" w:rsidP="0028133A">
      <w:pPr>
        <w:pStyle w:val="Heading4"/>
      </w:pPr>
      <w:r>
        <w:t>EPA regulations aren’t enough to stop independence</w:t>
      </w:r>
    </w:p>
    <w:p w:rsidR="0028133A" w:rsidRPr="00C77277" w:rsidRDefault="0028133A" w:rsidP="0028133A">
      <w:pPr>
        <w:rPr>
          <w:rStyle w:val="StyleStyleBold12pt"/>
        </w:rPr>
      </w:pPr>
      <w:proofErr w:type="spellStart"/>
      <w:r w:rsidRPr="00C77277">
        <w:rPr>
          <w:rStyle w:val="StyleStyleBold12pt"/>
        </w:rPr>
        <w:t>Kilcarr</w:t>
      </w:r>
      <w:proofErr w:type="spellEnd"/>
      <w:r w:rsidRPr="00C77277">
        <w:rPr>
          <w:rStyle w:val="StyleStyleBold12pt"/>
        </w:rPr>
        <w:t xml:space="preserve">, Senior Editor of Fleet Owner, a trucking news source, 6/25/2014 </w:t>
      </w:r>
    </w:p>
    <w:p w:rsidR="0028133A" w:rsidRPr="00C77277" w:rsidRDefault="0028133A" w:rsidP="0028133A">
      <w:r w:rsidRPr="00C77277">
        <w:t>[Sean, Fleet Owner, “Is U.S. energy independence still possible</w:t>
      </w:r>
      <w:proofErr w:type="gramStart"/>
      <w:r w:rsidRPr="00C77277">
        <w:t>?,</w:t>
      </w:r>
      <w:proofErr w:type="gramEnd"/>
      <w:r w:rsidRPr="00C77277">
        <w:t>” http://fleetowner.com/blog/us-energy-independence-still-possible, Accessed:</w:t>
      </w:r>
      <w:r>
        <w:t xml:space="preserve"> 7/7/14</w:t>
      </w:r>
      <w:r w:rsidRPr="00C77277">
        <w:t>, JO]</w:t>
      </w:r>
    </w:p>
    <w:p w:rsidR="0028133A" w:rsidRPr="004A19E8" w:rsidRDefault="0028133A" w:rsidP="0028133A"/>
    <w:p w:rsidR="0028133A" w:rsidRPr="009457DF" w:rsidRDefault="0028133A" w:rsidP="0028133A">
      <w:pPr>
        <w:rPr>
          <w:rStyle w:val="StyleBoldUnderline"/>
        </w:rPr>
      </w:pPr>
      <w:r w:rsidRPr="004A19E8">
        <w:t xml:space="preserve">With Iraq increasingly being consumed by violence – and the global economy starting to stutter as a result – </w:t>
      </w:r>
      <w:r w:rsidRPr="009457DF">
        <w:rPr>
          <w:rStyle w:val="StyleBoldUnderline"/>
        </w:rPr>
        <w:t>many might rightly begin to wonder whether the U.S. can possibly achieve energy independence</w:t>
      </w:r>
      <w:r w:rsidRPr="004A19E8">
        <w:t xml:space="preserve">; a goal many believe is within reach, as I’ve noted in this space before. </w:t>
      </w:r>
      <w:r w:rsidRPr="009457DF">
        <w:rPr>
          <w:rStyle w:val="StyleBoldUnderline"/>
        </w:rPr>
        <w:t>There are other factors, too, that may affect America’s chance at energy independence: intensification of efforts aimed at limiting and even stopping fracking, which is increasingly how the lion’s share of our natural gas reserves are being developed; efforts by the Environmental Protection Agency (EPA) to tighten power plant emissions, which impacts the ability to use coal to generate electricity (though the Supreme Court recently put limits on that regulatory push); plus concerns that natural gas, often seen as a low-cost alternative to diesel fuel, may undergo a major price spike later this year.</w:t>
      </w:r>
    </w:p>
    <w:p w:rsidR="0028133A" w:rsidRPr="004A19E8" w:rsidRDefault="0028133A" w:rsidP="0028133A">
      <w:r w:rsidRPr="004A19E8">
        <w:t>It doesn’t help, either, that another ripple effect form the growing unrest in Iraq is higher fuel prices here in the U.S., though it is worthy of note that the Obama administration recently lifted a four-decade ban </w:t>
      </w:r>
      <w:r>
        <w:t xml:space="preserve">on </w:t>
      </w:r>
      <w:r w:rsidRPr="004A19E8">
        <w:t>the exports of unrefined American crude oil.</w:t>
      </w:r>
    </w:p>
    <w:p w:rsidR="0028133A" w:rsidRPr="004A19E8" w:rsidRDefault="0028133A" w:rsidP="0028133A">
      <w:r w:rsidRPr="009457DF">
        <w:rPr>
          <w:rStyle w:val="StyleBoldUnderline"/>
        </w:rPr>
        <w:t>Despite all of that, however, more and more energy executives still think the U.S. can attain energy independence within the next 15 years, eliminating the U.S. dependency for foreign energy sources</w:t>
      </w:r>
      <w:r w:rsidRPr="004A19E8">
        <w:t>. That’s according to findings from the 12th annual Energy Industry Outlook Survey conducted by the KPMG Global Energy Institute.</w:t>
      </w:r>
    </w:p>
    <w:p w:rsidR="0028133A" w:rsidRPr="004A19E8" w:rsidRDefault="0028133A" w:rsidP="0028133A">
      <w:r w:rsidRPr="004A19E8">
        <w:t xml:space="preserve">[On top of that, </w:t>
      </w:r>
      <w:r w:rsidRPr="009457DF">
        <w:rPr>
          <w:rStyle w:val="StyleBoldUnderline"/>
        </w:rPr>
        <w:t>the firm’s own analysis – contained within its Outlook 2014 paper – believes U.S. independence is “</w:t>
      </w:r>
      <w:r w:rsidRPr="009457DF">
        <w:rPr>
          <w:rStyle w:val="Emphasis"/>
        </w:rPr>
        <w:t xml:space="preserve">on the horizon” by 2020 </w:t>
      </w:r>
      <w:r w:rsidRPr="009457DF">
        <w:rPr>
          <w:rStyle w:val="StyleBoldUnderline"/>
        </w:rPr>
        <w:t>at the earliest</w:t>
      </w:r>
      <w:r w:rsidRPr="004A19E8">
        <w:t>.]</w:t>
      </w:r>
    </w:p>
    <w:p w:rsidR="0028133A" w:rsidRPr="001C774F" w:rsidRDefault="0028133A" w:rsidP="0028133A"/>
    <w:p w:rsidR="004557DD" w:rsidRDefault="004557DD" w:rsidP="004557DD">
      <w:pPr>
        <w:pStyle w:val="Heading1"/>
      </w:pPr>
    </w:p>
    <w:p w:rsidR="00FE3CF8" w:rsidRPr="001C774F" w:rsidRDefault="00FE3CF8" w:rsidP="004557DD">
      <w:pPr>
        <w:pStyle w:val="Heading1"/>
      </w:pPr>
      <w:r>
        <w:lastRenderedPageBreak/>
        <w:t xml:space="preserve">2ac high prices </w:t>
      </w:r>
      <w:proofErr w:type="spellStart"/>
      <w:r>
        <w:t>inev</w:t>
      </w:r>
      <w:proofErr w:type="spellEnd"/>
      <w:r>
        <w:t xml:space="preserve"> </w:t>
      </w:r>
    </w:p>
    <w:p w:rsidR="00FE3CF8" w:rsidRPr="001C774F" w:rsidRDefault="00FE3CF8" w:rsidP="00FE3CF8">
      <w:pPr>
        <w:pStyle w:val="Heading4"/>
        <w:rPr>
          <w:rFonts w:cs="Times New Roman"/>
        </w:rPr>
      </w:pPr>
      <w:r w:rsidRPr="001C774F">
        <w:rPr>
          <w:rFonts w:cs="Times New Roman"/>
        </w:rPr>
        <w:t>Global oil prices will not plunge — 7 distinct reasons</w:t>
      </w:r>
    </w:p>
    <w:p w:rsidR="00FE3CF8" w:rsidRPr="001C774F" w:rsidRDefault="00FE3CF8" w:rsidP="00FE3CF8">
      <w:proofErr w:type="spellStart"/>
      <w:r w:rsidRPr="001C774F">
        <w:rPr>
          <w:rStyle w:val="StyleStyleBold12pt"/>
        </w:rPr>
        <w:t>Helman</w:t>
      </w:r>
      <w:proofErr w:type="spellEnd"/>
      <w:r w:rsidRPr="001C774F">
        <w:rPr>
          <w:rStyle w:val="StyleStyleBold12pt"/>
        </w:rPr>
        <w:t>, Forbes Writer, 2013</w:t>
      </w:r>
      <w:r w:rsidRPr="001C774F">
        <w:t xml:space="preserve"> </w:t>
      </w:r>
    </w:p>
    <w:p w:rsidR="00FE3CF8" w:rsidRPr="001C774F" w:rsidRDefault="00FE3CF8" w:rsidP="00FE3CF8">
      <w:r w:rsidRPr="001C774F">
        <w:t>[Christopher, 4-29-13, Forbes, “7 Reasons Why Oil Prices Won't Plunge”, http://www.forbes.com/sites/christopherhelman/2013/04/29/7-reasons-why-oil-prices-wont-plunge/, Accessed: 7-13-14, KMM]</w:t>
      </w:r>
    </w:p>
    <w:p w:rsidR="00FE3CF8" w:rsidRPr="001C774F" w:rsidRDefault="00FE3CF8" w:rsidP="00FE3CF8"/>
    <w:p w:rsidR="00FE3CF8" w:rsidRPr="001C774F" w:rsidRDefault="00FE3CF8" w:rsidP="00FE3CF8">
      <w:r w:rsidRPr="001C774F">
        <w:t xml:space="preserve">The United States is in the midst of a miraculous supply boom that has seen domestic oil output soar by more than 1 million barrels per day in the past year to the highest levels in decades. U.S. oil output is now at 6.5 million </w:t>
      </w:r>
      <w:proofErr w:type="spellStart"/>
      <w:r w:rsidRPr="001C774F">
        <w:t>bbl</w:t>
      </w:r>
      <w:proofErr w:type="spellEnd"/>
      <w:r w:rsidRPr="001C774F">
        <w:t xml:space="preserve"> per day, in third place after Saudi Arabia and Russia (both at roughly 9.8 million bpd). And the growth shows no sign of slowing down.</w:t>
      </w:r>
    </w:p>
    <w:p w:rsidR="00FE3CF8" w:rsidRPr="001C774F" w:rsidRDefault="00FE3CF8" w:rsidP="00FE3CF8">
      <w:r w:rsidRPr="001C774F">
        <w:t>Add to that the slow and steady recovery of the Iraqi oil industry, plus the likelihood that the shale-cracking techniques perfected in the U.S. will be exported to the likes of China and Russia, and it looks like the world’s oil demand will be easily met for years to come.</w:t>
      </w:r>
    </w:p>
    <w:p w:rsidR="00FE3CF8" w:rsidRPr="001C774F" w:rsidRDefault="00FE3CF8" w:rsidP="00FE3CF8">
      <w:r w:rsidRPr="001C774F">
        <w:t>So it’s little wonder that oil prices have been falling in recent months, with WTI at $93 and Brent crude down to $103 from a peak of $116 in February. Which way from here?</w:t>
      </w:r>
    </w:p>
    <w:p w:rsidR="00FE3CF8" w:rsidRPr="001C774F" w:rsidRDefault="00FE3CF8" w:rsidP="00FE3CF8">
      <w:r w:rsidRPr="001C774F">
        <w:t xml:space="preserve">Well, analysts Oswald Clint and Rob West at Sanford Bernstein, though not wildly bullish on oil prices, believe </w:t>
      </w:r>
      <w:r w:rsidRPr="001C774F">
        <w:rPr>
          <w:rStyle w:val="StyleBoldUnderline"/>
        </w:rPr>
        <w:t>there are seven good reasons why we will not see a sustained plunge in crude</w:t>
      </w:r>
      <w:r w:rsidRPr="001C774F">
        <w:t xml:space="preserve"> (but they call them “seven sources of hidden oil market elasticity”).</w:t>
      </w:r>
    </w:p>
    <w:p w:rsidR="00FE3CF8" w:rsidRPr="001C774F" w:rsidRDefault="00FE3CF8" w:rsidP="00FE3CF8">
      <w:pPr>
        <w:rPr>
          <w:bCs/>
          <w:u w:val="single"/>
        </w:rPr>
      </w:pPr>
      <w:r w:rsidRPr="001C774F">
        <w:rPr>
          <w:rStyle w:val="StyleBoldUnderline"/>
        </w:rPr>
        <w:t>1. Decline rates at mature fields</w:t>
      </w:r>
    </w:p>
    <w:p w:rsidR="00FE3CF8" w:rsidRPr="001C774F" w:rsidRDefault="00FE3CF8" w:rsidP="00FE3CF8">
      <w:pPr>
        <w:rPr>
          <w:bCs/>
          <w:u w:val="single"/>
        </w:rPr>
      </w:pPr>
      <w:r w:rsidRPr="001C774F">
        <w:t xml:space="preserve">It’s conventional wisdom that </w:t>
      </w:r>
      <w:r w:rsidRPr="001C774F">
        <w:rPr>
          <w:rStyle w:val="StyleBoldUnderline"/>
        </w:rPr>
        <w:t>the output of mature oil fields declines at a rate of 5% to 10% a year,</w:t>
      </w:r>
      <w:r w:rsidRPr="001C774F">
        <w:t xml:space="preserve"> slowly fading away over time but never giving up the ghost entirely. The Bernstein</w:t>
      </w:r>
      <w:r w:rsidRPr="001C774F">
        <w:rPr>
          <w:rStyle w:val="StyleBoldUnderline"/>
        </w:rPr>
        <w:t xml:space="preserve"> analysts</w:t>
      </w:r>
      <w:r w:rsidRPr="001C774F">
        <w:t xml:space="preserve"> earlier this year </w:t>
      </w:r>
      <w:r w:rsidRPr="001C774F">
        <w:rPr>
          <w:rStyle w:val="StyleBoldUnderline"/>
        </w:rPr>
        <w:t>conducted a study of 3,100 oil fields that debunked that myth</w:t>
      </w:r>
      <w:r w:rsidRPr="001C774F">
        <w:t xml:space="preserve">. They found that </w:t>
      </w:r>
      <w:r w:rsidRPr="001C774F">
        <w:rPr>
          <w:rStyle w:val="StyleBoldUnderline"/>
        </w:rPr>
        <w:t>some fields decline much faster.</w:t>
      </w:r>
      <w:r w:rsidRPr="001C774F">
        <w:t xml:space="preserve"> The decline rate in the Gulf of Mexico, for instance, is 23%, with the North Sea is about 10%. Russian fields fare a little better, at a 3.5% decline rate. </w:t>
      </w:r>
      <w:r w:rsidRPr="001C774F">
        <w:rPr>
          <w:rStyle w:val="StyleBoldUnderline"/>
        </w:rPr>
        <w:t>Even if the average decline rate worldwide is just 5%, that means the industry needs to develop a new Saudi Arabia every two years, just to stay even.</w:t>
      </w:r>
    </w:p>
    <w:p w:rsidR="00FE3CF8" w:rsidRPr="001C774F" w:rsidRDefault="00FE3CF8" w:rsidP="00FE3CF8">
      <w:pPr>
        <w:rPr>
          <w:bCs/>
          <w:u w:val="single"/>
        </w:rPr>
      </w:pPr>
      <w:r w:rsidRPr="001C774F">
        <w:rPr>
          <w:rStyle w:val="StyleBoldUnderline"/>
        </w:rPr>
        <w:t>2. Motorists are sensitive to gasoline prices</w:t>
      </w:r>
    </w:p>
    <w:p w:rsidR="00FE3CF8" w:rsidRPr="001C774F" w:rsidRDefault="00FE3CF8" w:rsidP="00FE3CF8">
      <w:pPr>
        <w:rPr>
          <w:rStyle w:val="StyleBoldUnderline"/>
        </w:rPr>
      </w:pPr>
      <w:r w:rsidRPr="001C774F">
        <w:t xml:space="preserve">Data from the Dept. of Energy and the Federal Highway Administration shows that </w:t>
      </w:r>
      <w:r w:rsidRPr="001C774F">
        <w:rPr>
          <w:rStyle w:val="StyleBoldUnderline"/>
        </w:rPr>
        <w:t>the number of miles that American motorists drive is inversely correlated with gasoline price increases</w:t>
      </w:r>
      <w:r w:rsidRPr="001C774F">
        <w:t xml:space="preserve">. As gas prices rose 25% in early 2008, the number of miles driven dropped by roughly 3.5%. When gas prices fell 35% into the 2009 recession, miles driven jumped up 2%, year over year. There’s not enough new Priuses or </w:t>
      </w:r>
      <w:proofErr w:type="spellStart"/>
      <w:r w:rsidRPr="001C774F">
        <w:t>Teslas</w:t>
      </w:r>
      <w:proofErr w:type="spellEnd"/>
      <w:r w:rsidRPr="001C774F">
        <w:t xml:space="preserve"> on the road to change this yet: </w:t>
      </w:r>
      <w:r w:rsidRPr="001C774F">
        <w:rPr>
          <w:rStyle w:val="StyleBoldUnderline"/>
        </w:rPr>
        <w:t>if gas prices fall, demand for gas will increase.</w:t>
      </w:r>
    </w:p>
    <w:p w:rsidR="00FE3CF8" w:rsidRPr="001C774F" w:rsidRDefault="00FE3CF8" w:rsidP="00FE3CF8">
      <w:pPr>
        <w:rPr>
          <w:bCs/>
          <w:u w:val="single"/>
        </w:rPr>
      </w:pPr>
      <w:r w:rsidRPr="001C774F">
        <w:rPr>
          <w:rStyle w:val="StyleBoldUnderline"/>
        </w:rPr>
        <w:t>3. European imports</w:t>
      </w:r>
    </w:p>
    <w:p w:rsidR="00FE3CF8" w:rsidRPr="001C774F" w:rsidRDefault="00FE3CF8" w:rsidP="00FE3CF8">
      <w:pPr>
        <w:rPr>
          <w:bCs/>
          <w:u w:val="single"/>
        </w:rPr>
      </w:pPr>
      <w:r w:rsidRPr="001C774F">
        <w:t xml:space="preserve">Despite weak markets, </w:t>
      </w:r>
      <w:r w:rsidRPr="001C774F">
        <w:rPr>
          <w:rStyle w:val="StyleBoldUnderline"/>
        </w:rPr>
        <w:t>European refiners can be expected to buy more when prices fall. This is what they did when prices dipped last year</w:t>
      </w:r>
      <w:r w:rsidRPr="001C774F">
        <w:t xml:space="preserve"> — buying an additional 1.2 million bpd. Europe’s crude oil inventories are also about 10 million barrels below 5-year averages, so </w:t>
      </w:r>
      <w:r w:rsidRPr="001C774F">
        <w:rPr>
          <w:rStyle w:val="StyleBoldUnderline"/>
        </w:rPr>
        <w:t>importers there would likely be buyers on a price dip.</w:t>
      </w:r>
    </w:p>
    <w:p w:rsidR="00FE3CF8" w:rsidRPr="001C774F" w:rsidRDefault="00FE3CF8" w:rsidP="00FE3CF8">
      <w:pPr>
        <w:rPr>
          <w:bCs/>
          <w:u w:val="single"/>
        </w:rPr>
      </w:pPr>
      <w:r w:rsidRPr="001C774F">
        <w:rPr>
          <w:rStyle w:val="StyleBoldUnderline"/>
        </w:rPr>
        <w:t>4. China inventories</w:t>
      </w:r>
    </w:p>
    <w:p w:rsidR="00FE3CF8" w:rsidRPr="001C774F" w:rsidRDefault="00FE3CF8" w:rsidP="00FE3CF8">
      <w:pPr>
        <w:rPr>
          <w:bCs/>
          <w:u w:val="single"/>
        </w:rPr>
      </w:pPr>
      <w:r w:rsidRPr="001C774F">
        <w:t xml:space="preserve">The Bernstein </w:t>
      </w:r>
      <w:proofErr w:type="gramStart"/>
      <w:r w:rsidRPr="001C774F">
        <w:t>analysts</w:t>
      </w:r>
      <w:proofErr w:type="gramEnd"/>
      <w:r w:rsidRPr="001C774F">
        <w:t xml:space="preserve"> note that in 2012 China increased the rate at which it built up its oil inventories, adding 240 million barrels in 2012 after 140 million in 2011</w:t>
      </w:r>
      <w:r w:rsidRPr="001C774F">
        <w:rPr>
          <w:rStyle w:val="StyleBoldUnderline"/>
        </w:rPr>
        <w:t>. When oil peaked in February China cut back its oil imports to the lowest level in five months</w:t>
      </w:r>
      <w:r w:rsidRPr="001C774F">
        <w:t xml:space="preserve">, indicating that </w:t>
      </w:r>
      <w:r w:rsidRPr="001C774F">
        <w:rPr>
          <w:rStyle w:val="StyleBoldUnderline"/>
        </w:rPr>
        <w:t>if prices fall they’ll pick up the pace.</w:t>
      </w:r>
    </w:p>
    <w:p w:rsidR="00FE3CF8" w:rsidRPr="001C774F" w:rsidRDefault="00FE3CF8" w:rsidP="00FE3CF8">
      <w:pPr>
        <w:rPr>
          <w:bCs/>
          <w:u w:val="single"/>
        </w:rPr>
      </w:pPr>
      <w:r w:rsidRPr="001C774F">
        <w:rPr>
          <w:rStyle w:val="StyleBoldUnderline"/>
        </w:rPr>
        <w:lastRenderedPageBreak/>
        <w:t>5. Rising marginal costs</w:t>
      </w:r>
    </w:p>
    <w:p w:rsidR="00FE3CF8" w:rsidRPr="001C774F" w:rsidRDefault="00FE3CF8" w:rsidP="00FE3CF8">
      <w:r w:rsidRPr="001C774F">
        <w:rPr>
          <w:rStyle w:val="StyleBoldUnderline"/>
        </w:rPr>
        <w:t>Despite the enormous growth in the U.S., the costs of getting that oil out are growing at unprecedented rates</w:t>
      </w:r>
      <w:r w:rsidRPr="001C774F">
        <w:t xml:space="preserve">. Bernstein figures that the cost of producing the last barrel rose from $89 in 2011 to $114 in 2012. </w:t>
      </w:r>
      <w:r w:rsidRPr="001C774F">
        <w:rPr>
          <w:rStyle w:val="StyleBoldUnderline"/>
        </w:rPr>
        <w:t>About 95% of U.S. production was done at a marginal cost of $71 a barrel</w:t>
      </w:r>
      <w:r w:rsidRPr="001C774F">
        <w:t xml:space="preserve">. Part of the marginal cost calculation involves non-cash expenses like depreciation, but over the longer term </w:t>
      </w:r>
      <w:r w:rsidRPr="001C774F">
        <w:rPr>
          <w:rStyle w:val="StyleBoldUnderline"/>
        </w:rPr>
        <w:t>a corporation will not survive if its marginal production costs are higher than the going price of crude.</w:t>
      </w:r>
    </w:p>
    <w:p w:rsidR="00FE3CF8" w:rsidRPr="001C774F" w:rsidRDefault="00FE3CF8" w:rsidP="00FE3CF8">
      <w:pPr>
        <w:rPr>
          <w:bCs/>
          <w:u w:val="single"/>
        </w:rPr>
      </w:pPr>
      <w:r w:rsidRPr="001C774F">
        <w:rPr>
          <w:rStyle w:val="StyleBoldUnderline"/>
        </w:rPr>
        <w:t>6. U.S. stripper wells</w:t>
      </w:r>
    </w:p>
    <w:p w:rsidR="00FE3CF8" w:rsidRPr="001C774F" w:rsidRDefault="00FE3CF8" w:rsidP="00FE3CF8">
      <w:r w:rsidRPr="001C774F">
        <w:t xml:space="preserve">The first to go will be stripper wells. These are marginal wells that produce less than 15 barrels per day. But </w:t>
      </w:r>
      <w:proofErr w:type="gramStart"/>
      <w:r w:rsidRPr="001C774F">
        <w:t>there’s</w:t>
      </w:r>
      <w:proofErr w:type="gramEnd"/>
      <w:r w:rsidRPr="001C774F">
        <w:t xml:space="preserve"> a lot of them, enough to produce 1 million bpd when the price is high. Production costs are often high on stripper wells because they often bring up a lot of water along with the oil, and water can be expensive to treat and get rid of, especially when you don’t have economies of scale. Most of these wells become uneconomic at oil prices less than $90.</w:t>
      </w:r>
    </w:p>
    <w:p w:rsidR="00FE3CF8" w:rsidRPr="001C774F" w:rsidRDefault="00FE3CF8" w:rsidP="00FE3CF8">
      <w:pPr>
        <w:rPr>
          <w:bCs/>
          <w:u w:val="single"/>
        </w:rPr>
      </w:pPr>
      <w:r w:rsidRPr="001C774F">
        <w:rPr>
          <w:rStyle w:val="StyleBoldUnderline"/>
        </w:rPr>
        <w:t>7. OPEC</w:t>
      </w:r>
    </w:p>
    <w:p w:rsidR="00FE3CF8" w:rsidRPr="001C774F" w:rsidRDefault="00FE3CF8" w:rsidP="00FE3CF8">
      <w:r w:rsidRPr="001C774F">
        <w:t xml:space="preserve">The cartel has a stated production cap of 30 million barrels per day. But member states are producing more like 30.4 million today. But the OPEC nations need prices of $90 to $100 to balance their budgets and keep their people happy with government spending. They will adhere to quotas in order to get prices back up. The Saudis have proven that they can be </w:t>
      </w:r>
      <w:proofErr w:type="gramStart"/>
      <w:r w:rsidRPr="001C774F">
        <w:t>very</w:t>
      </w:r>
      <w:proofErr w:type="gramEnd"/>
      <w:r w:rsidRPr="001C774F">
        <w:t xml:space="preserve"> disciplined when it comes to cutting output. In 2009 when oil prices crashed they scaled back by 1.5 million barrels per day. They also tend to export less when prices are low, and keep the oil in the kingdom.</w:t>
      </w:r>
    </w:p>
    <w:p w:rsidR="00FE3CF8" w:rsidRPr="001C774F" w:rsidRDefault="00FE3CF8" w:rsidP="00FE3CF8"/>
    <w:p w:rsidR="00FE3CF8" w:rsidRPr="001C774F" w:rsidRDefault="00FE3CF8" w:rsidP="00FE3CF8"/>
    <w:p w:rsidR="00C705DE" w:rsidRPr="001C774F" w:rsidRDefault="009642EC" w:rsidP="004557DD">
      <w:pPr>
        <w:pStyle w:val="Heading1"/>
      </w:pPr>
      <w:r>
        <w:lastRenderedPageBreak/>
        <w:t xml:space="preserve">  </w:t>
      </w:r>
      <w:proofErr w:type="spellStart"/>
      <w:r w:rsidR="00FE3CF8">
        <w:t>Exts</w:t>
      </w:r>
      <w:proofErr w:type="spellEnd"/>
      <w:r w:rsidR="00FE3CF8">
        <w:t xml:space="preserve"> – marginal c</w:t>
      </w:r>
      <w:r w:rsidR="00C705DE" w:rsidRPr="001C774F">
        <w:t>osts</w:t>
      </w:r>
    </w:p>
    <w:p w:rsidR="00C705DE" w:rsidRPr="001C774F" w:rsidRDefault="00C705DE" w:rsidP="00C705DE">
      <w:pPr>
        <w:pStyle w:val="Heading4"/>
        <w:rPr>
          <w:rFonts w:cs="Times New Roman"/>
        </w:rPr>
      </w:pPr>
      <w:r w:rsidRPr="001C774F">
        <w:rPr>
          <w:rFonts w:cs="Times New Roman"/>
        </w:rPr>
        <w:t>Even if OPEC fails, marginal costs ensure high prices</w:t>
      </w:r>
    </w:p>
    <w:p w:rsidR="00C705DE" w:rsidRPr="001C774F" w:rsidRDefault="00C705DE" w:rsidP="00C705DE">
      <w:pPr>
        <w:rPr>
          <w:rStyle w:val="StyleStyleBold12pt"/>
        </w:rPr>
      </w:pPr>
      <w:r w:rsidRPr="001C774F">
        <w:rPr>
          <w:rStyle w:val="StyleStyleBold12pt"/>
        </w:rPr>
        <w:t xml:space="preserve">Mackenzie, Financial Times Editor, 2012 </w:t>
      </w:r>
    </w:p>
    <w:p w:rsidR="00C705DE" w:rsidRPr="001C774F" w:rsidRDefault="00C705DE" w:rsidP="00C705DE">
      <w:r w:rsidRPr="001C774F">
        <w:t xml:space="preserve">[Kate, 5-2-12, FT </w:t>
      </w:r>
      <w:proofErr w:type="spellStart"/>
      <w:r w:rsidRPr="001C774F">
        <w:t>Alphaville</w:t>
      </w:r>
      <w:proofErr w:type="spellEnd"/>
      <w:r w:rsidRPr="001C774F">
        <w:t>, “Marginal oil production costs are heading towards $100/barrel,” http://ftalphaville.ft.com/blog/2012/05/02/983171/marginal-oil-production-costs-are-heading-towards-100barrel/, Accessed: 7-13-14, KMM]</w:t>
      </w:r>
    </w:p>
    <w:p w:rsidR="00C705DE" w:rsidRPr="001C774F" w:rsidRDefault="00C705DE" w:rsidP="00C705DE"/>
    <w:p w:rsidR="00C705DE" w:rsidRPr="001C774F" w:rsidRDefault="00C705DE" w:rsidP="00C705DE">
      <w:pPr>
        <w:rPr>
          <w:bCs/>
          <w:u w:val="single"/>
        </w:rPr>
      </w:pPr>
      <w:r w:rsidRPr="001C774F">
        <w:rPr>
          <w:rStyle w:val="StyleBoldUnderline"/>
        </w:rPr>
        <w:t>Bernstein’s energy analysts have looked at the upstream costs for the 50 biggest listed oil producers and found that — surprise, surprise — “the era of cheap oil is over”:</w:t>
      </w:r>
    </w:p>
    <w:p w:rsidR="00C705DE" w:rsidRPr="001C774F" w:rsidRDefault="00C705DE" w:rsidP="00C705DE">
      <w:r w:rsidRPr="001C774F">
        <w:t>Tracking data from the 50 largest listed oil and gas producing companies globally (ex FSU) indicates that cash, production and unit costs in 2011 grew at a rate significantly faster than the 10 year average. Last year production costs increased 26% y-o-y, while the unit cost of production increased by 21% y-o-y to US$35.88/bbl. This is significantly higher than the longer term cost growth rates, highlighting continued cost pressures faced by the E&amp;P industry as the incremental barrel continues to become more expensive to produce. The marginal cost of the 50 largest oil and gas producers globally increased to US$92/</w:t>
      </w:r>
      <w:proofErr w:type="spellStart"/>
      <w:r w:rsidRPr="001C774F">
        <w:t>bbl</w:t>
      </w:r>
      <w:proofErr w:type="spellEnd"/>
      <w:r w:rsidRPr="001C774F">
        <w:t xml:space="preserve"> in 2011, an increase of 11% y-o-y and in-line with historical average CAGR growth. Assuming another double digit increase this year, marginal costs for the 50 largest oil and gas producers could reach close to US$100/bbl.</w:t>
      </w:r>
    </w:p>
    <w:p w:rsidR="00C705DE" w:rsidRPr="001C774F" w:rsidRDefault="00C705DE" w:rsidP="00C705DE">
      <w:pPr>
        <w:rPr>
          <w:rStyle w:val="StyleBoldUnderline"/>
        </w:rPr>
      </w:pPr>
      <w:r w:rsidRPr="001C774F">
        <w:rPr>
          <w:rStyle w:val="StyleBoldUnderline"/>
        </w:rPr>
        <w:t>While we see near term downside to oil prices on weaker demand growth, the longer term outlook for higher oil prices continues to be supported by the rising costs of production.</w:t>
      </w:r>
    </w:p>
    <w:p w:rsidR="00C705DE" w:rsidRPr="001C774F" w:rsidRDefault="00C705DE" w:rsidP="00C705DE">
      <w:pPr>
        <w:rPr>
          <w:bCs/>
          <w:u w:val="single"/>
        </w:rPr>
      </w:pPr>
      <w:r w:rsidRPr="001C774F">
        <w:t xml:space="preserve">This is important because, as </w:t>
      </w:r>
      <w:r w:rsidRPr="001C774F">
        <w:rPr>
          <w:rStyle w:val="StyleBoldUnderline"/>
        </w:rPr>
        <w:t xml:space="preserve">Bernstein analyst Neil </w:t>
      </w:r>
      <w:proofErr w:type="spellStart"/>
      <w:r w:rsidRPr="001C774F">
        <w:rPr>
          <w:rStyle w:val="StyleBoldUnderline"/>
        </w:rPr>
        <w:t>Beveridge</w:t>
      </w:r>
      <w:proofErr w:type="spellEnd"/>
      <w:r w:rsidRPr="001C774F">
        <w:rPr>
          <w:rStyle w:val="StyleBoldUnderline"/>
        </w:rPr>
        <w:t xml:space="preserve"> and colleagues note, the cost of producing marginal barrels of oil plays a big role in determining oil prices.</w:t>
      </w:r>
    </w:p>
    <w:p w:rsidR="00C705DE" w:rsidRPr="001C774F" w:rsidRDefault="00C705DE" w:rsidP="00C705DE">
      <w:r w:rsidRPr="001C774F">
        <w:t xml:space="preserve">We’d add that the expectations of said costs also play a big role, but that’s another story… and anyway, the Bernstein </w:t>
      </w:r>
      <w:proofErr w:type="gramStart"/>
      <w:r w:rsidRPr="001C774F">
        <w:t>team argue</w:t>
      </w:r>
      <w:proofErr w:type="gramEnd"/>
      <w:r w:rsidRPr="001C774F">
        <w:t xml:space="preserve"> their point pretty strongly with this chart:</w:t>
      </w:r>
    </w:p>
    <w:p w:rsidR="00C705DE" w:rsidRPr="001C774F" w:rsidRDefault="00C705DE" w:rsidP="00C705DE">
      <w:r w:rsidRPr="001C774F">
        <w:t>Also, this research obviously only covers non-</w:t>
      </w:r>
      <w:proofErr w:type="spellStart"/>
      <w:r w:rsidRPr="001C774F">
        <w:t>Opec</w:t>
      </w:r>
      <w:proofErr w:type="spellEnd"/>
      <w:r w:rsidRPr="001C774F">
        <w:t xml:space="preserve"> producers, and it mostly excludes Russia too. Given Saudi Arabia’s role as the “swing producer”, how </w:t>
      </w:r>
      <w:proofErr w:type="gramStart"/>
      <w:r w:rsidRPr="001C774F">
        <w:t>are</w:t>
      </w:r>
      <w:proofErr w:type="gramEnd"/>
      <w:r w:rsidRPr="001C774F">
        <w:t xml:space="preserve"> the ex-</w:t>
      </w:r>
      <w:proofErr w:type="spellStart"/>
      <w:r w:rsidRPr="001C774F">
        <w:t>Opec</w:t>
      </w:r>
      <w:proofErr w:type="spellEnd"/>
      <w:r w:rsidRPr="001C774F">
        <w:t>, ex-Former Soviet Union marginal oil production costs so correlated to Brent prices?</w:t>
      </w:r>
    </w:p>
    <w:p w:rsidR="00C705DE" w:rsidRPr="001C774F" w:rsidRDefault="00C705DE" w:rsidP="00C705DE">
      <w:r w:rsidRPr="001C774F">
        <w:t>Bernstein argues that it’s because they are, basically, more costly:</w:t>
      </w:r>
    </w:p>
    <w:p w:rsidR="00C705DE" w:rsidRPr="001C774F" w:rsidRDefault="00C705DE" w:rsidP="00C705DE">
      <w:r w:rsidRPr="001C774F">
        <w:rPr>
          <w:rStyle w:val="StyleBoldUnderline"/>
        </w:rPr>
        <w:t>While OPEC plays a key role</w:t>
      </w:r>
      <w:r w:rsidRPr="001C774F">
        <w:t xml:space="preserve"> in influencing price </w:t>
      </w:r>
      <w:r w:rsidRPr="001C774F">
        <w:rPr>
          <w:rStyle w:val="StyleBoldUnderline"/>
        </w:rPr>
        <w:t>through production quotas</w:t>
      </w:r>
      <w:r w:rsidRPr="001C774F">
        <w:t xml:space="preserve">, in the long run we believe that </w:t>
      </w:r>
      <w:r w:rsidRPr="001C774F">
        <w:rPr>
          <w:rStyle w:val="StyleBoldUnderline"/>
        </w:rPr>
        <w:t>it is the marginal cost of non-OPEC production which sets the oil price</w:t>
      </w:r>
      <w:r w:rsidRPr="001C774F">
        <w:t>. As global demand has surged over the past decade the marginal cost of production and oil prices have increased, as the industry has venture to increasingly higher cost (smaller, deeper fields) and more marginal regions (deep water, high arctic) to produce the incremental barrel of oil.</w:t>
      </w:r>
    </w:p>
    <w:p w:rsidR="00C705DE" w:rsidRPr="001C774F" w:rsidRDefault="00C705DE" w:rsidP="00C705DE"/>
    <w:p w:rsidR="00C705DE" w:rsidRPr="001C774F" w:rsidRDefault="00C705DE" w:rsidP="00C705DE">
      <w:pPr>
        <w:pStyle w:val="Heading4"/>
        <w:rPr>
          <w:rFonts w:cs="Times New Roman"/>
        </w:rPr>
      </w:pPr>
      <w:r w:rsidRPr="001C774F">
        <w:rPr>
          <w:rFonts w:cs="Times New Roman"/>
        </w:rPr>
        <w:t>High oil prices inevitable – marginal cost of production</w:t>
      </w:r>
    </w:p>
    <w:p w:rsidR="00C705DE" w:rsidRPr="001C774F" w:rsidRDefault="00C705DE" w:rsidP="00C705DE">
      <w:pPr>
        <w:rPr>
          <w:rStyle w:val="StyleStyleBold12pt"/>
        </w:rPr>
      </w:pPr>
      <w:proofErr w:type="spellStart"/>
      <w:r w:rsidRPr="001C774F">
        <w:rPr>
          <w:rStyle w:val="StyleStyleBold12pt"/>
        </w:rPr>
        <w:t>Sreekumar</w:t>
      </w:r>
      <w:proofErr w:type="spellEnd"/>
      <w:r w:rsidRPr="001C774F">
        <w:rPr>
          <w:rStyle w:val="StyleStyleBold12pt"/>
        </w:rPr>
        <w:t xml:space="preserve">, Motley Fool Writer, 2013 </w:t>
      </w:r>
    </w:p>
    <w:p w:rsidR="00C705DE" w:rsidRPr="001C774F" w:rsidRDefault="00C705DE" w:rsidP="00C705DE">
      <w:r w:rsidRPr="001C774F">
        <w:t>[Arjun, 1-29-13, Motley Fool, “Why Oil Prices Are Likely to remain high,” http://www.fool.com/investing/general/2013/01/29/why-oil-prices-are-likely-to-remain-high.aspx, Accessed: 7-13-14, KMM]</w:t>
      </w:r>
    </w:p>
    <w:p w:rsidR="00C705DE" w:rsidRPr="001C774F" w:rsidRDefault="00C705DE" w:rsidP="00C705DE"/>
    <w:p w:rsidR="00C705DE" w:rsidRPr="001C774F" w:rsidRDefault="00C705DE" w:rsidP="00C705DE">
      <w:r w:rsidRPr="001C774F">
        <w:lastRenderedPageBreak/>
        <w:t xml:space="preserve">Last year was a good year for oil. The price of Brent crude, </w:t>
      </w:r>
      <w:r w:rsidRPr="001C774F">
        <w:rPr>
          <w:rStyle w:val="StyleBoldUnderline"/>
        </w:rPr>
        <w:t>the global benchmark for oil, remained above $100 per barrel</w:t>
      </w:r>
      <w:r w:rsidRPr="001C774F">
        <w:t xml:space="preserve"> for most of the year. But now, as a new year kicks off, people want to know whether oil prices are headed higher or lower.</w:t>
      </w:r>
    </w:p>
    <w:p w:rsidR="00C705DE" w:rsidRPr="001C774F" w:rsidRDefault="00C705DE" w:rsidP="00C705DE">
      <w:pPr>
        <w:rPr>
          <w:bCs/>
          <w:u w:val="single"/>
        </w:rPr>
      </w:pPr>
      <w:r w:rsidRPr="001C774F">
        <w:t xml:space="preserve">It's certainly an important question. Not just for oil companies, but for consumers and other businesses as well. While it's true that commodity prices are virtually impossible to predict with a high degree of accuracy, </w:t>
      </w:r>
      <w:r w:rsidRPr="001C774F">
        <w:rPr>
          <w:rStyle w:val="StyleBoldUnderline"/>
        </w:rPr>
        <w:t>there is compelling evidence that oil prices should remain high.</w:t>
      </w:r>
    </w:p>
    <w:p w:rsidR="00C705DE" w:rsidRPr="001C774F" w:rsidRDefault="00C705DE" w:rsidP="00C705DE">
      <w:r w:rsidRPr="001C774F">
        <w:t xml:space="preserve">Or, to look at it a different way, there is good reason to believe that </w:t>
      </w:r>
      <w:r w:rsidRPr="001C774F">
        <w:rPr>
          <w:rStyle w:val="StyleBoldUnderline"/>
        </w:rPr>
        <w:t>they are</w:t>
      </w:r>
      <w:r w:rsidRPr="001C774F">
        <w:t xml:space="preserve"> at least </w:t>
      </w:r>
      <w:r w:rsidRPr="001C774F">
        <w:rPr>
          <w:rStyle w:val="StyleBoldUnderline"/>
        </w:rPr>
        <w:t xml:space="preserve">unlikely to fall below a certain </w:t>
      </w:r>
      <w:r w:rsidRPr="001C774F">
        <w:t>threshold</w:t>
      </w:r>
      <w:r w:rsidRPr="001C774F">
        <w:rPr>
          <w:rStyle w:val="StyleBoldUnderline"/>
        </w:rPr>
        <w:t xml:space="preserve"> level</w:t>
      </w:r>
      <w:r w:rsidRPr="001C774F">
        <w:t>. Let's take a closer look at why.</w:t>
      </w:r>
    </w:p>
    <w:p w:rsidR="00C705DE" w:rsidRPr="001C774F" w:rsidRDefault="00C705DE" w:rsidP="00C705DE">
      <w:r w:rsidRPr="001C774F">
        <w:t>Determinants of the price of crude oil</w:t>
      </w:r>
    </w:p>
    <w:p w:rsidR="00C705DE" w:rsidRPr="001C774F" w:rsidRDefault="00C705DE" w:rsidP="00C705DE">
      <w:r w:rsidRPr="001C774F">
        <w:t>The price of Brent crude reached a three-month high last week, bolstered by a string of optimistic global economic data and geopolitical concerns about North African oil supply in the wake of a terrorist attack in Algeria. ICE March Brent crude rose to nearly $114 a barrel on Friday and started off this week at levels above $113 a barrel.</w:t>
      </w:r>
    </w:p>
    <w:p w:rsidR="00C705DE" w:rsidRPr="001C774F" w:rsidRDefault="00C705DE" w:rsidP="00C705DE">
      <w:r w:rsidRPr="001C774F">
        <w:t xml:space="preserve">Brent prices have risen nearly 2% since the start of the year, as recently released economic data from the U.S., China, and the </w:t>
      </w:r>
      <w:proofErr w:type="spellStart"/>
      <w:r w:rsidRPr="001C774F">
        <w:t>eurozone</w:t>
      </w:r>
      <w:proofErr w:type="spellEnd"/>
      <w:r w:rsidRPr="001C774F">
        <w:t xml:space="preserve"> have instilled a renewed sense of optimism about the global economy. Concerns about North African supply, as well as reduced production from Saudi Arabia, have also contributed to the slight increase in prices.</w:t>
      </w:r>
    </w:p>
    <w:p w:rsidR="00C705DE" w:rsidRPr="001C774F" w:rsidRDefault="00C705DE" w:rsidP="00C705DE">
      <w:pPr>
        <w:rPr>
          <w:rStyle w:val="StyleBoldUnderline"/>
        </w:rPr>
      </w:pPr>
      <w:r w:rsidRPr="001C774F">
        <w:rPr>
          <w:rStyle w:val="StyleBoldUnderline"/>
        </w:rPr>
        <w:t xml:space="preserve">While </w:t>
      </w:r>
      <w:r w:rsidRPr="001C774F">
        <w:t xml:space="preserve">there are </w:t>
      </w:r>
      <w:r w:rsidRPr="001C774F">
        <w:rPr>
          <w:rStyle w:val="StyleBoldUnderline"/>
        </w:rPr>
        <w:t>a host of factors</w:t>
      </w:r>
      <w:r w:rsidRPr="001C774F">
        <w:t xml:space="preserve"> that </w:t>
      </w:r>
      <w:r w:rsidRPr="001C774F">
        <w:rPr>
          <w:rStyle w:val="StyleBoldUnderline"/>
        </w:rPr>
        <w:t>impact</w:t>
      </w:r>
      <w:r w:rsidRPr="001C774F">
        <w:t xml:space="preserve"> crude </w:t>
      </w:r>
      <w:r w:rsidRPr="001C774F">
        <w:rPr>
          <w:rStyle w:val="StyleBoldUnderline"/>
        </w:rPr>
        <w:t>oil prices, such as global supply and demand</w:t>
      </w:r>
      <w:r w:rsidRPr="001C774F">
        <w:t xml:space="preserve"> fundamentals, geopolitical risk</w:t>
      </w:r>
      <w:r w:rsidRPr="001C774F">
        <w:rPr>
          <w:rStyle w:val="StyleBoldUnderline"/>
        </w:rPr>
        <w:t>, speculation, and</w:t>
      </w:r>
      <w:r w:rsidRPr="001C774F">
        <w:t xml:space="preserve"> monetary</w:t>
      </w:r>
      <w:r w:rsidRPr="001C774F">
        <w:rPr>
          <w:rStyle w:val="StyleBoldUnderline"/>
        </w:rPr>
        <w:t xml:space="preserve"> policy, marginal production costs have proven to be a remarkably accurate indicator of the price of oil.</w:t>
      </w:r>
      <w:r w:rsidRPr="001C774F">
        <w:t xml:space="preserve"> In fact, according to a note by Bernstein Research, </w:t>
      </w:r>
      <w:r w:rsidRPr="001C774F">
        <w:rPr>
          <w:rStyle w:val="StyleBoldUnderline"/>
        </w:rPr>
        <w:t>the marginal cost of production is "the most important factor driving oil prices over the long run."</w:t>
      </w:r>
    </w:p>
    <w:p w:rsidR="00C705DE" w:rsidRPr="001C774F" w:rsidRDefault="00C705DE" w:rsidP="00C705DE">
      <w:r w:rsidRPr="001C774F">
        <w:rPr>
          <w:rStyle w:val="StyleBoldUnderline"/>
        </w:rPr>
        <w:t>The relationship</w:t>
      </w:r>
      <w:r w:rsidRPr="001C774F">
        <w:t xml:space="preserve"> between the price of oil and the marginal cost of oil production, which refers to the expenses associated with producing the last barrel,</w:t>
      </w:r>
      <w:r w:rsidRPr="001C774F">
        <w:rPr>
          <w:rStyle w:val="StyleBoldUnderline"/>
        </w:rPr>
        <w:t xml:space="preserve"> is well documented</w:t>
      </w:r>
      <w:r w:rsidRPr="001C774F">
        <w:t xml:space="preserve">. For instance, </w:t>
      </w:r>
      <w:r w:rsidRPr="001C774F">
        <w:rPr>
          <w:rStyle w:val="StyleBoldUnderline"/>
        </w:rPr>
        <w:t>between 2001 and 2010, the</w:t>
      </w:r>
      <w:r w:rsidRPr="001C774F">
        <w:t xml:space="preserve"> average annual </w:t>
      </w:r>
      <w:r w:rsidRPr="001C774F">
        <w:rPr>
          <w:rStyle w:val="StyleBoldUnderline"/>
        </w:rPr>
        <w:t>price</w:t>
      </w:r>
      <w:r w:rsidRPr="001C774F">
        <w:t xml:space="preserve"> of Brent </w:t>
      </w:r>
      <w:r w:rsidRPr="001C774F">
        <w:rPr>
          <w:rStyle w:val="StyleBoldUnderline"/>
        </w:rPr>
        <w:t>increased 228%, while marginal production costs</w:t>
      </w:r>
      <w:r w:rsidRPr="001C774F">
        <w:t xml:space="preserve"> among the world's 50 biggest public oil companies </w:t>
      </w:r>
      <w:r w:rsidRPr="001C774F">
        <w:rPr>
          <w:rStyle w:val="StyleBoldUnderline"/>
        </w:rPr>
        <w:t>rose 229%,</w:t>
      </w:r>
      <w:r w:rsidRPr="001C774F">
        <w:t xml:space="preserve"> according to calculations by Bernstein Research.</w:t>
      </w:r>
    </w:p>
    <w:p w:rsidR="00C705DE" w:rsidRPr="001C774F" w:rsidRDefault="00C705DE" w:rsidP="00C705DE">
      <w:pPr>
        <w:rPr>
          <w:bCs/>
          <w:u w:val="single"/>
        </w:rPr>
      </w:pPr>
      <w:r w:rsidRPr="001C774F">
        <w:rPr>
          <w:rStyle w:val="StyleBoldUnderline"/>
        </w:rPr>
        <w:t>It boils down to</w:t>
      </w:r>
      <w:r w:rsidRPr="001C774F">
        <w:t xml:space="preserve"> the incentives facing </w:t>
      </w:r>
      <w:r w:rsidRPr="001C774F">
        <w:rPr>
          <w:rStyle w:val="StyleBoldUnderline"/>
        </w:rPr>
        <w:t>oil companies. If the cost of producing</w:t>
      </w:r>
      <w:r w:rsidRPr="001C774F">
        <w:t xml:space="preserve"> that last barrel of oil </w:t>
      </w:r>
      <w:r w:rsidRPr="001C774F">
        <w:rPr>
          <w:rStyle w:val="StyleBoldUnderline"/>
        </w:rPr>
        <w:t xml:space="preserve">exceeds the price they </w:t>
      </w:r>
      <w:r w:rsidRPr="001C774F">
        <w:t>can</w:t>
      </w:r>
      <w:r w:rsidRPr="001C774F">
        <w:rPr>
          <w:rStyle w:val="StyleBoldUnderline"/>
        </w:rPr>
        <w:t xml:space="preserve"> get </w:t>
      </w:r>
      <w:r w:rsidRPr="001C774F">
        <w:t>for it,</w:t>
      </w:r>
      <w:r w:rsidRPr="001C774F">
        <w:rPr>
          <w:rStyle w:val="StyleBoldUnderline"/>
        </w:rPr>
        <w:t xml:space="preserve"> they have no financial motivation to produce it. </w:t>
      </w:r>
      <w:r w:rsidRPr="001C774F">
        <w:t xml:space="preserve">Herein </w:t>
      </w:r>
      <w:proofErr w:type="gramStart"/>
      <w:r w:rsidRPr="001C774F">
        <w:t>lies</w:t>
      </w:r>
      <w:proofErr w:type="gramEnd"/>
      <w:r w:rsidRPr="001C774F">
        <w:t xml:space="preserve"> the first major clue as to the future direction of oil prices – </w:t>
      </w:r>
      <w:r w:rsidRPr="001C774F">
        <w:rPr>
          <w:rStyle w:val="StyleBoldUnderline"/>
        </w:rPr>
        <w:t>production costs have risen sharply</w:t>
      </w:r>
      <w:r w:rsidRPr="001C774F">
        <w:t xml:space="preserve"> in recent years, which,</w:t>
      </w:r>
      <w:r w:rsidRPr="001C774F">
        <w:rPr>
          <w:rStyle w:val="StyleBoldUnderline"/>
        </w:rPr>
        <w:t xml:space="preserve"> some</w:t>
      </w:r>
      <w:r w:rsidRPr="001C774F">
        <w:t xml:space="preserve"> argue, has effectively </w:t>
      </w:r>
      <w:r w:rsidRPr="001C774F">
        <w:rPr>
          <w:rStyle w:val="StyleBoldUnderline"/>
        </w:rPr>
        <w:t>placed a floor below the price of oil.</w:t>
      </w:r>
    </w:p>
    <w:p w:rsidR="00C705DE" w:rsidRPr="001C774F" w:rsidRDefault="00C705DE" w:rsidP="00C705DE">
      <w:r w:rsidRPr="001C774F">
        <w:t>Spike in production costs</w:t>
      </w:r>
    </w:p>
    <w:p w:rsidR="00C705DE" w:rsidRPr="001C774F" w:rsidRDefault="00C705DE" w:rsidP="00C705DE">
      <w:r w:rsidRPr="001C774F">
        <w:t>The Bernstein Research note analyzed production costs for the 50 biggest publicly traded oil producers and found that cash, production, and unit costs in 2011 increased at a rate much higher than the 10-year average.</w:t>
      </w:r>
    </w:p>
    <w:p w:rsidR="00C705DE" w:rsidRPr="001C774F" w:rsidRDefault="00C705DE" w:rsidP="00C705DE">
      <w:r w:rsidRPr="001C774F">
        <w:t>Specifically, they found that production costs in 2011 rose 26% year over year, while the unit costs of production rose by 21% year over year, coming in at $35.88 per barrel. Among the 50 oil producers surveyed, the marginal cost of production rose 11% year over year, coming in at a whopping $92 per barrel in 2011.</w:t>
      </w:r>
    </w:p>
    <w:p w:rsidR="00C705DE" w:rsidRPr="001C774F" w:rsidRDefault="00C705DE" w:rsidP="00C705DE">
      <w:r w:rsidRPr="001C774F">
        <w:t xml:space="preserve">Energy companies are well aware of this development and have been doing everything they can to protect themselves, including major initiatives to lower costs. For instance, </w:t>
      </w:r>
      <w:proofErr w:type="spellStart"/>
      <w:r w:rsidRPr="001C774F">
        <w:t>Halcon</w:t>
      </w:r>
      <w:proofErr w:type="spellEnd"/>
      <w:r w:rsidRPr="001C774F">
        <w:t xml:space="preserve"> Resources (NYSE: </w:t>
      </w:r>
      <w:proofErr w:type="gramStart"/>
      <w:r w:rsidRPr="001C774F">
        <w:t>HK  )</w:t>
      </w:r>
      <w:proofErr w:type="gramEnd"/>
      <w:r w:rsidRPr="001C774F">
        <w:t xml:space="preserve"> is planning dramatic cost reductions in 2013 to help offset the relatively high operating costs of its mature producing assets.</w:t>
      </w:r>
    </w:p>
    <w:p w:rsidR="00C705DE" w:rsidRPr="001C774F" w:rsidRDefault="00C705DE" w:rsidP="00C705DE">
      <w:r w:rsidRPr="001C774F">
        <w:t xml:space="preserve">Meanwhile, Kodiak Oil &amp; Gas (NYSE: </w:t>
      </w:r>
      <w:proofErr w:type="gramStart"/>
      <w:r w:rsidRPr="001C774F">
        <w:t>KOG  )</w:t>
      </w:r>
      <w:proofErr w:type="gramEnd"/>
      <w:r w:rsidRPr="001C774F">
        <w:t xml:space="preserve"> has already seen a dramatic reduction in operational expenses through improved fracking techniques, which has led to a sharp decline in the number of days taken to drill a well. And LINN Energy (NASDAQ: </w:t>
      </w:r>
      <w:proofErr w:type="gramStart"/>
      <w:r w:rsidRPr="001C774F">
        <w:t>LINE  )</w:t>
      </w:r>
      <w:proofErr w:type="gramEnd"/>
      <w:r w:rsidRPr="001C774F">
        <w:t xml:space="preserve"> , through water-management initiatives, has benefited from major expense reductions in its Granite Wash and Permian Basin operations.</w:t>
      </w:r>
    </w:p>
    <w:p w:rsidR="00C705DE" w:rsidRPr="001C774F" w:rsidRDefault="00C705DE" w:rsidP="00C705DE">
      <w:r w:rsidRPr="001C774F">
        <w:t>Why productions costs have risen</w:t>
      </w:r>
    </w:p>
    <w:p w:rsidR="00C705DE" w:rsidRPr="001C774F" w:rsidRDefault="00C705DE" w:rsidP="00C705DE">
      <w:r w:rsidRPr="001C774F">
        <w:lastRenderedPageBreak/>
        <w:t>The reason production costs have increased so sharply has to do with changes in the marginal source of supply. A few decades ago, U.S. oil producers could easily extract oil for under $20 a barrel, but those days are long gone. As</w:t>
      </w:r>
      <w:r w:rsidRPr="001C774F">
        <w:rPr>
          <w:rStyle w:val="StyleBoldUnderline"/>
        </w:rPr>
        <w:t xml:space="preserve"> fields of</w:t>
      </w:r>
      <w:r w:rsidRPr="001C774F">
        <w:t xml:space="preserve"> so-called </w:t>
      </w:r>
      <w:r w:rsidRPr="001C774F">
        <w:rPr>
          <w:rStyle w:val="StyleBoldUnderline"/>
        </w:rPr>
        <w:t>"easy oil" have quickly been depleted</w:t>
      </w:r>
      <w:r w:rsidRPr="001C774F">
        <w:t>, energy companies have been forced to venture out of their comfort zone and into new and harsh terrain in the pursuit of black gold.</w:t>
      </w:r>
    </w:p>
    <w:p w:rsidR="00C705DE" w:rsidRPr="001C774F" w:rsidRDefault="00C705DE" w:rsidP="00C705DE">
      <w:r w:rsidRPr="001C774F">
        <w:t xml:space="preserve">For instance, Royal Dutch Shell is hoping to drill for oil off the coast of Alaska – a plan that has received intense scrutiny and opposition by environmental groups, as well as the CEO of Total. Similarly, ExxonMobil (NYSE: </w:t>
      </w:r>
      <w:proofErr w:type="gramStart"/>
      <w:r w:rsidRPr="001C774F">
        <w:t>XOM  )</w:t>
      </w:r>
      <w:proofErr w:type="gramEnd"/>
      <w:r w:rsidRPr="001C774F">
        <w:t xml:space="preserve"> and Statoil (NYSE: STO  ) are planning to explore for oil in the harsh Arctic waters near Russia.</w:t>
      </w:r>
    </w:p>
    <w:p w:rsidR="00C705DE" w:rsidRPr="001C774F" w:rsidRDefault="00C705DE" w:rsidP="00C705DE">
      <w:r w:rsidRPr="001C774F">
        <w:t xml:space="preserve">These examples are illustrative of a major shift in global oil supply and suggest that </w:t>
      </w:r>
      <w:r w:rsidRPr="001C774F">
        <w:rPr>
          <w:rStyle w:val="StyleBoldUnderline"/>
        </w:rPr>
        <w:t>the world is becoming increasingly reliant on unconventional sources of oil,</w:t>
      </w:r>
      <w:r w:rsidRPr="001C774F">
        <w:t xml:space="preserve"> such as shale and </w:t>
      </w:r>
      <w:proofErr w:type="spellStart"/>
      <w:r w:rsidRPr="001C774F">
        <w:t>deepwater</w:t>
      </w:r>
      <w:proofErr w:type="spellEnd"/>
      <w:r w:rsidRPr="001C774F">
        <w:t xml:space="preserve">. While these unconventional sources hold vast promise in terms of the quantity of potentially recoverable hydrocarbon resources, they are </w:t>
      </w:r>
      <w:r w:rsidRPr="001C774F">
        <w:rPr>
          <w:rStyle w:val="StyleBoldUnderline"/>
        </w:rPr>
        <w:t>accompanied by exorbitantly high costs</w:t>
      </w:r>
      <w:r w:rsidRPr="001C774F">
        <w:t xml:space="preserve"> due to the need for more technologically sophisticated equipment.</w:t>
      </w:r>
    </w:p>
    <w:p w:rsidR="00C705DE" w:rsidRPr="001C774F" w:rsidRDefault="00C705DE" w:rsidP="00C705DE">
      <w:r w:rsidRPr="001C774F">
        <w:t>Final thoughts</w:t>
      </w:r>
    </w:p>
    <w:p w:rsidR="00C705DE" w:rsidRPr="001C774F" w:rsidRDefault="00C705DE" w:rsidP="00C705DE">
      <w:pPr>
        <w:rPr>
          <w:rStyle w:val="StyleBoldUnderline"/>
        </w:rPr>
      </w:pPr>
      <w:r w:rsidRPr="001C774F">
        <w:t xml:space="preserve">Because oil prices are determined at the margin, </w:t>
      </w:r>
      <w:r w:rsidRPr="001C774F">
        <w:rPr>
          <w:rStyle w:val="StyleBoldUnderline"/>
        </w:rPr>
        <w:t>the net impact</w:t>
      </w:r>
      <w:r w:rsidRPr="001C774F">
        <w:t xml:space="preserve"> of this shift toward unconventional sources </w:t>
      </w:r>
      <w:r w:rsidRPr="001C774F">
        <w:rPr>
          <w:rStyle w:val="StyleBoldUnderline"/>
        </w:rPr>
        <w:t>has been upward pressure on crude prices. Despite media coverage</w:t>
      </w:r>
      <w:r w:rsidRPr="001C774F">
        <w:t xml:space="preserve"> suggesting that oil companies are raking in more cash than they know what to do with, the </w:t>
      </w:r>
      <w:r w:rsidRPr="001C774F">
        <w:rPr>
          <w:rStyle w:val="StyleBoldUnderline"/>
        </w:rPr>
        <w:t>evidence suggests that high marginal production costs are taking their toll on even the most expertly managed operators.</w:t>
      </w:r>
    </w:p>
    <w:p w:rsidR="00C705DE" w:rsidRPr="001C774F" w:rsidRDefault="00C705DE" w:rsidP="00C705DE">
      <w:pPr>
        <w:rPr>
          <w:rStyle w:val="StyleBoldUnderline"/>
        </w:rPr>
      </w:pPr>
    </w:p>
    <w:p w:rsidR="00C705DE" w:rsidRPr="001C774F" w:rsidRDefault="00C705DE" w:rsidP="00C705DE">
      <w:pPr>
        <w:pStyle w:val="Heading4"/>
        <w:rPr>
          <w:rFonts w:cs="Times New Roman"/>
        </w:rPr>
      </w:pPr>
      <w:r w:rsidRPr="001C774F">
        <w:rPr>
          <w:rFonts w:cs="Times New Roman"/>
        </w:rPr>
        <w:t xml:space="preserve">All evidence flows </w:t>
      </w:r>
      <w:proofErr w:type="spellStart"/>
      <w:r w:rsidRPr="001C774F">
        <w:rPr>
          <w:rFonts w:cs="Times New Roman"/>
        </w:rPr>
        <w:t>aff</w:t>
      </w:r>
      <w:proofErr w:type="spellEnd"/>
    </w:p>
    <w:p w:rsidR="00C705DE" w:rsidRPr="001C774F" w:rsidRDefault="00C705DE" w:rsidP="00C705DE">
      <w:r w:rsidRPr="001C774F">
        <w:rPr>
          <w:rStyle w:val="StyleStyleBold12pt"/>
        </w:rPr>
        <w:t>Herron, Wall Street Journal</w:t>
      </w:r>
      <w:r w:rsidR="008D5704">
        <w:rPr>
          <w:rStyle w:val="StyleStyleBold12pt"/>
        </w:rPr>
        <w:t xml:space="preserve"> reporter</w:t>
      </w:r>
      <w:r w:rsidRPr="001C774F">
        <w:rPr>
          <w:rStyle w:val="StyleStyleBold12pt"/>
        </w:rPr>
        <w:t>, 2012</w:t>
      </w:r>
      <w:r w:rsidRPr="001C774F">
        <w:t xml:space="preserve"> </w:t>
      </w:r>
    </w:p>
    <w:p w:rsidR="00C705DE" w:rsidRPr="001C774F" w:rsidRDefault="00C705DE" w:rsidP="00C705DE">
      <w:r w:rsidRPr="001C774F">
        <w:t>[James, 5-22-12, Wall Street Journal, “Oil Price Likely to Stay Buoyed by Marginal Costs”, http://online.wsj.com/article/SB10001424052702303610504577418081105218276.html, Accessed: 7-13-14, KMM]</w:t>
      </w:r>
    </w:p>
    <w:p w:rsidR="00C705DE" w:rsidRPr="001C774F" w:rsidRDefault="00C705DE" w:rsidP="00C705DE"/>
    <w:p w:rsidR="00C705DE" w:rsidRPr="001C774F" w:rsidRDefault="00C705DE" w:rsidP="00C705DE">
      <w:r w:rsidRPr="001C774F">
        <w:t xml:space="preserve">However, many </w:t>
      </w:r>
      <w:r w:rsidRPr="001C774F">
        <w:rPr>
          <w:rStyle w:val="StyleBoldUnderline"/>
        </w:rPr>
        <w:t>industry observers say the price of oil is unlikely to fall far below current levels</w:t>
      </w:r>
      <w:r w:rsidRPr="001C774F">
        <w:t xml:space="preserve"> for long, </w:t>
      </w:r>
      <w:r w:rsidRPr="001C774F">
        <w:rPr>
          <w:rStyle w:val="StyleBoldUnderline"/>
        </w:rPr>
        <w:t>because the cost of producing every</w:t>
      </w:r>
      <w:r w:rsidRPr="001C774F">
        <w:t xml:space="preserve"> last</w:t>
      </w:r>
      <w:r w:rsidRPr="001C774F">
        <w:rPr>
          <w:rStyle w:val="StyleBoldUnderline"/>
        </w:rPr>
        <w:t xml:space="preserve"> barrel </w:t>
      </w:r>
      <w:r w:rsidRPr="001C774F">
        <w:t>of oil</w:t>
      </w:r>
      <w:r w:rsidRPr="001C774F">
        <w:rPr>
          <w:rStyle w:val="StyleBoldUnderline"/>
        </w:rPr>
        <w:t xml:space="preserve"> needed </w:t>
      </w:r>
      <w:r w:rsidRPr="001C774F">
        <w:t xml:space="preserve">to meet demand </w:t>
      </w:r>
      <w:r w:rsidRPr="001C774F">
        <w:rPr>
          <w:rStyle w:val="StyleBoldUnderline"/>
        </w:rPr>
        <w:t>has risen so high.</w:t>
      </w:r>
    </w:p>
    <w:p w:rsidR="00C705DE" w:rsidRPr="001C774F" w:rsidRDefault="00C705DE" w:rsidP="00C705DE">
      <w:pPr>
        <w:rPr>
          <w:bCs/>
          <w:u w:val="single"/>
        </w:rPr>
      </w:pPr>
      <w:r w:rsidRPr="001C774F">
        <w:rPr>
          <w:rStyle w:val="StyleBoldUnderline"/>
        </w:rPr>
        <w:t>"Costs are</w:t>
      </w:r>
      <w:r w:rsidRPr="001C774F">
        <w:t xml:space="preserve"> still at a very </w:t>
      </w:r>
      <w:r w:rsidRPr="001C774F">
        <w:rPr>
          <w:rStyle w:val="StyleBoldUnderline"/>
        </w:rPr>
        <w:t>high</w:t>
      </w:r>
      <w:r w:rsidRPr="001C774F">
        <w:t xml:space="preserve"> level </w:t>
      </w:r>
      <w:r w:rsidRPr="001C774F">
        <w:rPr>
          <w:rStyle w:val="StyleBoldUnderline"/>
        </w:rPr>
        <w:t>because of the complexity of marginal fields</w:t>
      </w:r>
      <w:r w:rsidRPr="001C774F">
        <w:t xml:space="preserve">," said Pierre </w:t>
      </w:r>
      <w:proofErr w:type="spellStart"/>
      <w:r w:rsidRPr="001C774F">
        <w:t>Sigonney</w:t>
      </w:r>
      <w:proofErr w:type="spellEnd"/>
      <w:r w:rsidRPr="001C774F">
        <w:t xml:space="preserve">, chief economist at French oil company Total SA. "We </w:t>
      </w:r>
      <w:r w:rsidRPr="001C774F">
        <w:rPr>
          <w:rStyle w:val="StyleBoldUnderline"/>
        </w:rPr>
        <w:t>don't expect</w:t>
      </w:r>
      <w:r w:rsidRPr="001C774F">
        <w:t xml:space="preserve"> oil</w:t>
      </w:r>
      <w:r w:rsidRPr="001C774F">
        <w:rPr>
          <w:rStyle w:val="StyleBoldUnderline"/>
        </w:rPr>
        <w:t xml:space="preserve"> prices</w:t>
      </w:r>
      <w:r w:rsidRPr="001C774F">
        <w:t xml:space="preserve"> to go much </w:t>
      </w:r>
      <w:r w:rsidRPr="001C774F">
        <w:rPr>
          <w:rStyle w:val="StyleBoldUnderline"/>
        </w:rPr>
        <w:t>below $100 a barrel."</w:t>
      </w:r>
    </w:p>
    <w:p w:rsidR="00C705DE" w:rsidRPr="001C774F" w:rsidRDefault="00C705DE" w:rsidP="00C705DE">
      <w:r w:rsidRPr="001C774F">
        <w:t>The</w:t>
      </w:r>
      <w:r w:rsidRPr="001C774F">
        <w:rPr>
          <w:rStyle w:val="StyleBoldUnderline"/>
        </w:rPr>
        <w:t xml:space="preserve"> marginal cost</w:t>
      </w:r>
      <w:r w:rsidRPr="001C774F">
        <w:t xml:space="preserve"> of oil production, defined as the cost of pumping the last and most expensive barrel required to satisfy demand, </w:t>
      </w:r>
      <w:r w:rsidRPr="001C774F">
        <w:rPr>
          <w:rStyle w:val="StyleBoldUnderline"/>
        </w:rPr>
        <w:t>is fundamentally linked to</w:t>
      </w:r>
      <w:r w:rsidRPr="001C774F">
        <w:t xml:space="preserve"> long-term oil </w:t>
      </w:r>
      <w:r w:rsidRPr="001C774F">
        <w:rPr>
          <w:rStyle w:val="StyleBoldUnderline"/>
        </w:rPr>
        <w:t>prices. If the</w:t>
      </w:r>
      <w:r w:rsidRPr="001C774F">
        <w:t xml:space="preserve"> oil </w:t>
      </w:r>
      <w:r w:rsidRPr="001C774F">
        <w:rPr>
          <w:rStyle w:val="StyleBoldUnderline"/>
        </w:rPr>
        <w:t xml:space="preserve">price falls below the marginal cost, there is no incentive to produce that last barrel of oil, so demand will remain unsatisfied </w:t>
      </w:r>
      <w:r w:rsidRPr="001C774F">
        <w:t>until consumers are willing to pay more.</w:t>
      </w:r>
    </w:p>
    <w:p w:rsidR="00C705DE" w:rsidRPr="001C774F" w:rsidRDefault="00C705DE" w:rsidP="00C705DE">
      <w:r w:rsidRPr="001C774F">
        <w:rPr>
          <w:rStyle w:val="StyleBoldUnderline"/>
        </w:rPr>
        <w:t>The</w:t>
      </w:r>
      <w:r w:rsidRPr="001C774F">
        <w:t xml:space="preserve"> close </w:t>
      </w:r>
      <w:r w:rsidRPr="001C774F">
        <w:rPr>
          <w:rStyle w:val="StyleBoldUnderline"/>
        </w:rPr>
        <w:t xml:space="preserve">relationship </w:t>
      </w:r>
      <w:r w:rsidRPr="001C774F">
        <w:t xml:space="preserve">between the two </w:t>
      </w:r>
      <w:r w:rsidRPr="001C774F">
        <w:rPr>
          <w:rStyle w:val="StyleBoldUnderline"/>
        </w:rPr>
        <w:t>was demonstrated from 2001 to 2010</w:t>
      </w:r>
      <w:r w:rsidRPr="001C774F">
        <w:t>, when the average annual price of international oil benchmark Brent crude rose 228%, while analysts at Bernstein Research estimate the marginal production cost of the world's 50 largest listed oil companies increased 229%.</w:t>
      </w:r>
    </w:p>
    <w:p w:rsidR="00C705DE" w:rsidRPr="001C774F" w:rsidRDefault="00C705DE" w:rsidP="00C705DE">
      <w:r w:rsidRPr="001C774F">
        <w:t xml:space="preserve">In 2011, </w:t>
      </w:r>
      <w:r w:rsidRPr="001C774F">
        <w:rPr>
          <w:rStyle w:val="StyleBoldUnderline"/>
        </w:rPr>
        <w:t xml:space="preserve">the marginal cost </w:t>
      </w:r>
      <w:r w:rsidRPr="001C774F">
        <w:t xml:space="preserve">of oil production was $92.26 a barrel for the 50 largest listed oil and gas companies and </w:t>
      </w:r>
      <w:r w:rsidRPr="001C774F">
        <w:rPr>
          <w:rStyle w:val="StyleBoldUnderline"/>
        </w:rPr>
        <w:t>will reach $100 a barrel next year</w:t>
      </w:r>
      <w:r w:rsidRPr="001C774F">
        <w:t xml:space="preserve"> if it continues to follow the long-term trend, said Bernstein in a research note.</w:t>
      </w:r>
    </w:p>
    <w:p w:rsidR="00C705DE" w:rsidRPr="001C774F" w:rsidRDefault="00C705DE" w:rsidP="00C705DE">
      <w:r w:rsidRPr="001C774F">
        <w:t xml:space="preserve">Costs are rising because much of </w:t>
      </w:r>
      <w:r w:rsidRPr="001C774F">
        <w:rPr>
          <w:rStyle w:val="StyleBoldUnderline"/>
        </w:rPr>
        <w:t>the extra oil</w:t>
      </w:r>
      <w:r w:rsidRPr="001C774F">
        <w:t xml:space="preserve"> added to world supply </w:t>
      </w:r>
      <w:r w:rsidRPr="001C774F">
        <w:rPr>
          <w:rStyle w:val="StyleBoldUnderline"/>
        </w:rPr>
        <w:t>has come from more technically challenging areas</w:t>
      </w:r>
      <w:r w:rsidRPr="001C774F">
        <w:t xml:space="preserve"> such as deep water or the Arctic, Bernstein said. This has led to "a combination of higher material costs and reduced productivity per well," it said.</w:t>
      </w:r>
    </w:p>
    <w:p w:rsidR="00C705DE" w:rsidRDefault="00FE3CF8" w:rsidP="004557DD">
      <w:pPr>
        <w:pStyle w:val="Heading1"/>
      </w:pPr>
      <w:r>
        <w:lastRenderedPageBreak/>
        <w:t xml:space="preserve">a/t: </w:t>
      </w:r>
      <w:r w:rsidR="00C705DE" w:rsidRPr="001C774F">
        <w:t>Russia</w:t>
      </w:r>
    </w:p>
    <w:p w:rsidR="00B36B13" w:rsidRDefault="00B36B13" w:rsidP="00B36B13"/>
    <w:p w:rsidR="00B36B13" w:rsidRDefault="00B36B13" w:rsidP="00B36B13">
      <w:pPr>
        <w:pStyle w:val="Heading4"/>
      </w:pPr>
      <w:r>
        <w:t>No Russian econ impact—</w:t>
      </w:r>
      <w:proofErr w:type="gramStart"/>
      <w:r>
        <w:t>They</w:t>
      </w:r>
      <w:proofErr w:type="gramEnd"/>
      <w:r>
        <w:t xml:space="preserve"> can survive $25 oil prices</w:t>
      </w:r>
    </w:p>
    <w:p w:rsidR="00B36B13" w:rsidRPr="00AE26D4" w:rsidRDefault="00B36B13" w:rsidP="00B36B13">
      <w:pPr>
        <w:rPr>
          <w:rStyle w:val="StyleStyleBold12pt"/>
        </w:rPr>
      </w:pPr>
      <w:proofErr w:type="spellStart"/>
      <w:r>
        <w:rPr>
          <w:rStyle w:val="StyleStyleBold12pt"/>
        </w:rPr>
        <w:t>Kommersant</w:t>
      </w:r>
      <w:proofErr w:type="spellEnd"/>
      <w:r w:rsidRPr="00AE26D4">
        <w:rPr>
          <w:rStyle w:val="StyleStyleBold12pt"/>
        </w:rPr>
        <w:t xml:space="preserve">, </w:t>
      </w:r>
      <w:r>
        <w:rPr>
          <w:rStyle w:val="StyleStyleBold12pt"/>
        </w:rPr>
        <w:t>Russian Daily Newspaper</w:t>
      </w:r>
      <w:r w:rsidRPr="00AE26D4">
        <w:rPr>
          <w:rStyle w:val="StyleStyleBold12pt"/>
        </w:rPr>
        <w:t xml:space="preserve">, </w:t>
      </w:r>
      <w:r>
        <w:rPr>
          <w:rStyle w:val="StyleStyleBold12pt"/>
        </w:rPr>
        <w:t>2006</w:t>
      </w:r>
      <w:r w:rsidRPr="00AE26D4">
        <w:rPr>
          <w:rStyle w:val="StyleStyleBold12pt"/>
        </w:rPr>
        <w:t xml:space="preserve"> </w:t>
      </w:r>
    </w:p>
    <w:p w:rsidR="00B36B13" w:rsidRPr="00BF060B" w:rsidRDefault="00B36B13" w:rsidP="00B36B13">
      <w:r w:rsidRPr="00BF060B">
        <w:t xml:space="preserve">[9-15-06, </w:t>
      </w:r>
      <w:proofErr w:type="spellStart"/>
      <w:r w:rsidRPr="00BF060B">
        <w:t>Kommersant</w:t>
      </w:r>
      <w:proofErr w:type="spellEnd"/>
      <w:r w:rsidRPr="00BF060B">
        <w:t xml:space="preserve">, “Low Oil Prices May Push </w:t>
      </w:r>
      <w:proofErr w:type="gramStart"/>
      <w:r w:rsidRPr="00BF060B">
        <w:t>Up</w:t>
      </w:r>
      <w:proofErr w:type="gramEnd"/>
      <w:r w:rsidRPr="00BF060B">
        <w:t xml:space="preserve"> Russia’s Economy,” http://www.kommersant.com/p705040/r_500/Low_Oil_Prices_May_Push_Up_Russia%E2%80%99s_Economy/, Accessed: 7/12/14, JO]</w:t>
      </w:r>
    </w:p>
    <w:p w:rsidR="00B36B13" w:rsidRPr="00785E26" w:rsidRDefault="00B36B13" w:rsidP="00B36B13"/>
    <w:p w:rsidR="00B36B13" w:rsidRPr="00B36B13" w:rsidRDefault="00B36B13" w:rsidP="00B36B13">
      <w:pPr>
        <w:rPr>
          <w:bCs/>
          <w:u w:val="single"/>
        </w:rPr>
      </w:pPr>
      <w:r w:rsidRPr="00785E26">
        <w:t xml:space="preserve">Experts note that a new drop is the start of a long-term trend of a decline in oil prices. </w:t>
      </w:r>
      <w:r w:rsidRPr="00B35DE7">
        <w:rPr>
          <w:rStyle w:val="StyleBoldUnderline"/>
        </w:rPr>
        <w:t xml:space="preserve">Russian authorities have already given their predictions of how Russia’s economy will be affected by lower oil prices. The Central Bank’s head </w:t>
      </w:r>
      <w:r w:rsidRPr="00785E26">
        <w:t xml:space="preserve">Sergey </w:t>
      </w:r>
      <w:proofErr w:type="spellStart"/>
      <w:r w:rsidRPr="00785E26">
        <w:t>Ignatyev</w:t>
      </w:r>
      <w:proofErr w:type="spellEnd"/>
      <w:r w:rsidRPr="00785E26">
        <w:t xml:space="preserve"> </w:t>
      </w:r>
      <w:r w:rsidRPr="00B35DE7">
        <w:rPr>
          <w:rStyle w:val="StyleBoldUnderline"/>
        </w:rPr>
        <w:t>said that Russia would not suffer even if oil falls below $25-30 per barrel.</w:t>
      </w:r>
      <w:r w:rsidRPr="00785E26">
        <w:t xml:space="preserve"> Independent experts are of a different opinion, though. With </w:t>
      </w:r>
      <w:proofErr w:type="gramStart"/>
      <w:r w:rsidRPr="00785E26">
        <w:t>a</w:t>
      </w:r>
      <w:proofErr w:type="gramEnd"/>
      <w:r w:rsidRPr="00785E26">
        <w:t xml:space="preserve"> Urals barrel at $80 a Russian oil company has after-tax net profit of $36.3 billion annually. If Urals decline to $30, the net profit will plummet to $7.8 billion.</w:t>
      </w:r>
      <w:r w:rsidRPr="00785E26">
        <w:br/>
        <w:t xml:space="preserve">Yet, </w:t>
      </w:r>
      <w:r w:rsidRPr="00B35DE7">
        <w:rPr>
          <w:rStyle w:val="StyleBoldUnderline"/>
        </w:rPr>
        <w:t>a fall in natural resources prices may give a positive impulse to the Russian economy</w:t>
      </w:r>
      <w:r w:rsidRPr="00785E26">
        <w:t xml:space="preserve">. “Certainly, </w:t>
      </w:r>
      <w:r w:rsidRPr="00B35DE7">
        <w:rPr>
          <w:rStyle w:val="StyleBoldUnderline"/>
        </w:rPr>
        <w:t>if the natural resources industry slows down, other sectors may speed up as the Central Bank will no longer have to strengthen the ruble to trend down inflation,</w:t>
      </w:r>
      <w:r w:rsidRPr="00785E26">
        <w:t xml:space="preserve">” </w:t>
      </w:r>
      <w:proofErr w:type="spellStart"/>
      <w:r w:rsidRPr="00785E26">
        <w:t>Evgeny</w:t>
      </w:r>
      <w:proofErr w:type="spellEnd"/>
      <w:r w:rsidRPr="00785E26">
        <w:t xml:space="preserve"> </w:t>
      </w:r>
      <w:proofErr w:type="spellStart"/>
      <w:r w:rsidRPr="00785E26">
        <w:t>Nadoshin</w:t>
      </w:r>
      <w:proofErr w:type="spellEnd"/>
      <w:r w:rsidRPr="00785E26">
        <w:t xml:space="preserve"> at the </w:t>
      </w:r>
      <w:proofErr w:type="spellStart"/>
      <w:r w:rsidRPr="00785E26">
        <w:t>Trast</w:t>
      </w:r>
      <w:proofErr w:type="spellEnd"/>
      <w:r w:rsidRPr="00785E26">
        <w:t xml:space="preserve"> bank said. </w:t>
      </w:r>
      <w:r w:rsidRPr="00B35DE7">
        <w:rPr>
          <w:rStyle w:val="StyleBoldUnderline"/>
        </w:rPr>
        <w:t>“This is what Russian business has long been asking for.”</w:t>
      </w:r>
      <w:r w:rsidRPr="00B35DE7">
        <w:rPr>
          <w:rStyle w:val="StyleBoldUnderline"/>
        </w:rPr>
        <w:br/>
        <w:t>A sharp drop in oil prices may force the Russian government to reinvigorate reforms and diversify economy, which will boost Russia’s economy</w:t>
      </w:r>
      <w:r w:rsidRPr="00785E26">
        <w:t xml:space="preserve">. Even if authorities prefer a passive stance and keep on increasing budget expenses ahead of presidential election, </w:t>
      </w:r>
      <w:r w:rsidRPr="00B35DE7">
        <w:rPr>
          <w:rStyle w:val="StyleBoldUnderline"/>
        </w:rPr>
        <w:t>Russia’s gold reserves and stabilization fund will help the economy to slow down as smoothly as possible.</w:t>
      </w:r>
    </w:p>
    <w:p w:rsidR="00C705DE" w:rsidRPr="001C774F" w:rsidRDefault="00C705DE" w:rsidP="00C705DE">
      <w:pPr>
        <w:pStyle w:val="Heading4"/>
        <w:rPr>
          <w:rFonts w:cs="Times New Roman"/>
        </w:rPr>
      </w:pPr>
      <w:r w:rsidRPr="001C774F">
        <w:rPr>
          <w:rFonts w:cs="Times New Roman"/>
        </w:rPr>
        <w:t>Putin wants low oil prices – key to economic transition</w:t>
      </w:r>
    </w:p>
    <w:p w:rsidR="00C705DE" w:rsidRPr="001C774F" w:rsidRDefault="00C705DE" w:rsidP="00C705DE">
      <w:pPr>
        <w:tabs>
          <w:tab w:val="left" w:pos="180"/>
        </w:tabs>
        <w:rPr>
          <w:rStyle w:val="StyleStyleBold12pt"/>
        </w:rPr>
      </w:pPr>
      <w:r w:rsidRPr="001C774F">
        <w:rPr>
          <w:rStyle w:val="StyleStyleBold12pt"/>
        </w:rPr>
        <w:t>RT Business, 2012</w:t>
      </w:r>
    </w:p>
    <w:p w:rsidR="00C705DE" w:rsidRPr="001C774F" w:rsidRDefault="00C705DE" w:rsidP="00C705DE">
      <w:r w:rsidRPr="001C774F">
        <w:t>[6-23-12, RT Business, “Lower oil price 'good for Russia',” http://rt.com/business/oil-price-russia-economy-497/, 7-13-14, KMM]</w:t>
      </w:r>
    </w:p>
    <w:p w:rsidR="00C705DE" w:rsidRPr="001C774F" w:rsidRDefault="00C705DE" w:rsidP="00C705DE">
      <w:pPr>
        <w:rPr>
          <w:rStyle w:val="StyleBoldUnderline"/>
        </w:rPr>
      </w:pPr>
    </w:p>
    <w:p w:rsidR="00C705DE" w:rsidRPr="001C774F" w:rsidRDefault="00C705DE" w:rsidP="00C705DE">
      <w:r w:rsidRPr="001C774F">
        <w:rPr>
          <w:rStyle w:val="StyleBoldUnderline"/>
        </w:rPr>
        <w:t>Russia will benefit from lower oil prices says Jim O’Neill, Chairman for Goldman Sachs Asset Management</w:t>
      </w:r>
      <w:r w:rsidRPr="001C774F">
        <w:t>. This follows news that Russia is to adopt new policies to make its economy less dependent on the price of crude.</w:t>
      </w:r>
    </w:p>
    <w:p w:rsidR="00C705DE" w:rsidRPr="001C774F" w:rsidRDefault="00C705DE" w:rsidP="00C705DE">
      <w:r w:rsidRPr="001C774F">
        <w:t>"I think it will be good for Russia if oil prices go down”, Jim O’Neill told RT at the St. Petersburg International Economic Forum.</w:t>
      </w:r>
    </w:p>
    <w:p w:rsidR="00C705DE" w:rsidRPr="001C774F" w:rsidRDefault="00C705DE" w:rsidP="00C705DE">
      <w:pPr>
        <w:rPr>
          <w:rStyle w:val="StyleBoldUnderline"/>
        </w:rPr>
      </w:pPr>
      <w:r w:rsidRPr="001C774F">
        <w:rPr>
          <w:rStyle w:val="StyleBoldUnderline"/>
        </w:rPr>
        <w:t xml:space="preserve">Russia’s economy has long been heavily dependent on oil exports. Half of the budget revenues come from oil and gas.  </w:t>
      </w:r>
    </w:p>
    <w:p w:rsidR="00C705DE" w:rsidRPr="001C774F" w:rsidRDefault="00C705DE" w:rsidP="00C705DE">
      <w:pPr>
        <w:rPr>
          <w:rStyle w:val="StyleBoldUnderline"/>
        </w:rPr>
      </w:pPr>
      <w:r w:rsidRPr="001C774F">
        <w:rPr>
          <w:rStyle w:val="StyleBoldUnderline"/>
        </w:rPr>
        <w:t xml:space="preserve">”Russia certainly needs to be not so dependent on the drug of rising oil prices. It has to adopt and change to a quarter </w:t>
      </w:r>
      <w:proofErr w:type="gramStart"/>
      <w:r w:rsidRPr="001C774F">
        <w:rPr>
          <w:rStyle w:val="StyleBoldUnderline"/>
        </w:rPr>
        <w:t>balance</w:t>
      </w:r>
      <w:proofErr w:type="gramEnd"/>
      <w:r w:rsidRPr="001C774F">
        <w:rPr>
          <w:rStyle w:val="StyleBoldUnderline"/>
        </w:rPr>
        <w:t>."</w:t>
      </w:r>
    </w:p>
    <w:p w:rsidR="00C705DE" w:rsidRPr="001C774F" w:rsidRDefault="00C705DE" w:rsidP="00C705DE">
      <w:pPr>
        <w:rPr>
          <w:rStyle w:val="StyleBoldUnderline"/>
        </w:rPr>
      </w:pPr>
      <w:r w:rsidRPr="001C774F">
        <w:t xml:space="preserve">And Russia seems to be heading in the right direction. President Vladimir </w:t>
      </w:r>
      <w:r w:rsidRPr="001C774F">
        <w:rPr>
          <w:rStyle w:val="StyleBoldUnderline"/>
        </w:rPr>
        <w:t xml:space="preserve">Putin told the St. Petersburg Forum it was not enough to rely on an oil price of 115 dollars per barrel to achieve a deficit-free budget.  </w:t>
      </w:r>
    </w:p>
    <w:p w:rsidR="00C705DE" w:rsidRPr="001C774F" w:rsidRDefault="00C705DE" w:rsidP="00C705DE">
      <w:r w:rsidRPr="001C774F">
        <w:t>“</w:t>
      </w:r>
      <w:r w:rsidRPr="001C774F">
        <w:rPr>
          <w:rStyle w:val="StyleBoldUnderline"/>
        </w:rPr>
        <w:t>We need to diversify our economy away from total reliance on oil revenues, and turn to private capital as a source of growth,” he said. “Russia not only needs a deficit-free budget but a budget with a reserve of resilience.”</w:t>
      </w:r>
    </w:p>
    <w:p w:rsidR="00C705DE" w:rsidRPr="001C774F" w:rsidRDefault="00C705DE" w:rsidP="00C705DE">
      <w:pPr>
        <w:rPr>
          <w:rStyle w:val="StyleBoldUnderline"/>
        </w:rPr>
      </w:pPr>
      <w:r w:rsidRPr="001C774F">
        <w:rPr>
          <w:rStyle w:val="StyleBoldUnderline"/>
        </w:rPr>
        <w:lastRenderedPageBreak/>
        <w:t>Putin also said that “budget rules will be adopted soon under which "neither state liabilities, nor budgetary expenditure, nor long-term investment programs will depend on oil prices, and excess profits will go to replenish funds.”</w:t>
      </w:r>
    </w:p>
    <w:p w:rsidR="00C705DE" w:rsidRPr="001C774F" w:rsidRDefault="00C705DE" w:rsidP="00C705DE">
      <w:r w:rsidRPr="001C774F">
        <w:t xml:space="preserve">Analysts say Russia, one of the four BRIC countries, has become a particular surprise this </w:t>
      </w:r>
      <w:proofErr w:type="gramStart"/>
      <w:r w:rsidRPr="001C774F">
        <w:t>year,</w:t>
      </w:r>
      <w:proofErr w:type="gramEnd"/>
      <w:r w:rsidRPr="001C774F">
        <w:t xml:space="preserve"> Russia seems to be more sheltered from the current global economic crisis than it was during the 2008 and 2009 downturn. Its prospects are brighter than those of many other economies </w:t>
      </w:r>
    </w:p>
    <w:p w:rsidR="00C705DE" w:rsidRPr="001C774F" w:rsidRDefault="00C705DE" w:rsidP="00C705DE">
      <w:r w:rsidRPr="001C774F">
        <w:t xml:space="preserve">The country’s economy is expected to grow between 4-5 percent this year -much higher than any developed country.  </w:t>
      </w:r>
    </w:p>
    <w:p w:rsidR="00C705DE" w:rsidRPr="001C774F" w:rsidRDefault="00C705DE" w:rsidP="00C705DE">
      <w:r w:rsidRPr="001C774F">
        <w:t xml:space="preserve">“If it carries on growing at these rates it will contribute more to the world this decade than he whole of Europe,” said Jim O’Neill. </w:t>
      </w:r>
    </w:p>
    <w:p w:rsidR="00C705DE" w:rsidRPr="001C774F" w:rsidRDefault="00C705DE" w:rsidP="00C705DE">
      <w:pPr>
        <w:rPr>
          <w:rStyle w:val="StyleBoldUnderline"/>
        </w:rPr>
      </w:pPr>
      <w:r w:rsidRPr="001C774F">
        <w:rPr>
          <w:rStyle w:val="StyleBoldUnderline"/>
        </w:rPr>
        <w:t>Together with the other BRIC nations Russia is ready to tackle the global economic crisis.</w:t>
      </w:r>
    </w:p>
    <w:p w:rsidR="00C705DE" w:rsidRPr="001C774F" w:rsidRDefault="00C705DE" w:rsidP="00C705DE">
      <w:r w:rsidRPr="001C774F">
        <w:t>“Emerging countries, including BRICS should play a bigger role in the world economy,” Russian President Vladimir Putin told the Petersburg International Economic Forum.</w:t>
      </w:r>
    </w:p>
    <w:p w:rsidR="00C705DE" w:rsidRPr="001C774F" w:rsidRDefault="00C705DE" w:rsidP="00C705DE">
      <w:r w:rsidRPr="001C774F">
        <w:t xml:space="preserve">Brazil, Russia, India, China and South Africa have recently offered their help, pledging to inject $75 billion into the IMF.  </w:t>
      </w:r>
    </w:p>
    <w:p w:rsidR="00C705DE" w:rsidRPr="001C774F" w:rsidRDefault="00C705DE" w:rsidP="00C705DE"/>
    <w:p w:rsidR="001C774F" w:rsidRPr="001C774F" w:rsidRDefault="001C774F" w:rsidP="001C774F"/>
    <w:p w:rsidR="001C774F" w:rsidRPr="001C774F" w:rsidRDefault="001C774F" w:rsidP="001C774F">
      <w:pPr>
        <w:pStyle w:val="Heading4"/>
        <w:rPr>
          <w:rFonts w:cs="Times New Roman"/>
        </w:rPr>
      </w:pPr>
      <w:r w:rsidRPr="001C774F">
        <w:rPr>
          <w:rFonts w:cs="Times New Roman"/>
        </w:rPr>
        <w:t>Turn - High oil prices increases likelihood of Russian economic crash</w:t>
      </w:r>
    </w:p>
    <w:p w:rsidR="001C774F" w:rsidRPr="001C774F" w:rsidRDefault="001C774F" w:rsidP="001C774F">
      <w:proofErr w:type="spellStart"/>
      <w:r w:rsidRPr="001C774F">
        <w:rPr>
          <w:rStyle w:val="StyleStyleBold12pt"/>
        </w:rPr>
        <w:t>Englund</w:t>
      </w:r>
      <w:proofErr w:type="spellEnd"/>
      <w:r w:rsidRPr="001C774F">
        <w:rPr>
          <w:rStyle w:val="StyleStyleBold12pt"/>
        </w:rPr>
        <w:t>, Washington Post Staff Writer, 2011</w:t>
      </w:r>
      <w:r w:rsidRPr="001C774F">
        <w:t xml:space="preserve"> </w:t>
      </w:r>
    </w:p>
    <w:p w:rsidR="001C774F" w:rsidRPr="001C774F" w:rsidRDefault="001C774F" w:rsidP="001C774F">
      <w:r w:rsidRPr="001C774F">
        <w:t>[Will, 3-21-11, Washington Post, “Increase in oil revenue amid unrest in Arab world gives Russia some breathing room”, http://www.washingtonpost.com/wp-dyn/content/article/2011/03/10/AR2011031001553.html, Accessed 7-12-14, KMM]</w:t>
      </w:r>
    </w:p>
    <w:p w:rsidR="001C774F" w:rsidRPr="001C774F" w:rsidRDefault="001C774F" w:rsidP="001C774F">
      <w:r w:rsidRPr="001C774F">
        <w:t xml:space="preserve"> </w:t>
      </w:r>
    </w:p>
    <w:p w:rsidR="001C774F" w:rsidRPr="001C774F" w:rsidRDefault="001C774F" w:rsidP="001C774F">
      <w:r w:rsidRPr="001C774F">
        <w:t xml:space="preserve">But </w:t>
      </w:r>
      <w:r w:rsidRPr="001C774F">
        <w:rPr>
          <w:rStyle w:val="StyleBoldUnderline"/>
        </w:rPr>
        <w:t>with increased oil revenue</w:t>
      </w:r>
      <w:r w:rsidRPr="001C774F">
        <w:t xml:space="preserve"> also </w:t>
      </w:r>
      <w:proofErr w:type="gramStart"/>
      <w:r w:rsidRPr="001C774F">
        <w:rPr>
          <w:rStyle w:val="StyleBoldUnderline"/>
        </w:rPr>
        <w:t>comes</w:t>
      </w:r>
      <w:proofErr w:type="gramEnd"/>
      <w:r w:rsidRPr="001C774F">
        <w:rPr>
          <w:rStyle w:val="StyleBoldUnderline"/>
        </w:rPr>
        <w:t xml:space="preserve"> the danger of complacency</w:t>
      </w:r>
      <w:r w:rsidRPr="001C774F">
        <w:t xml:space="preserve">. Bureaucrats, defense contractors, pensioners and workers in construction and finance all stand to gain from the money coming in, along with the oil companies. </w:t>
      </w:r>
      <w:r w:rsidRPr="001C774F">
        <w:rPr>
          <w:rStyle w:val="StyleBoldUnderline"/>
        </w:rPr>
        <w:t xml:space="preserve">But the cash also feeds corruption, encourages increased financial opacity and discourages attempts to shake up the system - all of which could spell trouble </w:t>
      </w:r>
      <w:r w:rsidRPr="001C774F">
        <w:t>for Russia</w:t>
      </w:r>
      <w:r w:rsidRPr="001C774F">
        <w:rPr>
          <w:rStyle w:val="StyleBoldUnderline"/>
        </w:rPr>
        <w:t xml:space="preserve"> down the road</w:t>
      </w:r>
      <w:r w:rsidRPr="001C774F">
        <w:t xml:space="preserve">. </w:t>
      </w:r>
    </w:p>
    <w:p w:rsidR="001C774F" w:rsidRPr="001C774F" w:rsidRDefault="001C774F" w:rsidP="001C774F">
      <w:r w:rsidRPr="001C774F">
        <w:t xml:space="preserve">"All of the dominant groups in Russia get a share of the increased oil revenue," said Alexander </w:t>
      </w:r>
      <w:proofErr w:type="spellStart"/>
      <w:r w:rsidRPr="001C774F">
        <w:t>Auzan</w:t>
      </w:r>
      <w:proofErr w:type="spellEnd"/>
      <w:r w:rsidRPr="001C774F">
        <w:t xml:space="preserve">, an economist and adviser to Medvedev. "Yet it contradicts their long-term interests." </w:t>
      </w:r>
    </w:p>
    <w:p w:rsidR="001C774F" w:rsidRPr="001C774F" w:rsidRDefault="001C774F" w:rsidP="001C774F">
      <w:r w:rsidRPr="001C774F">
        <w:t>Largest oil producer</w:t>
      </w:r>
    </w:p>
    <w:p w:rsidR="001C774F" w:rsidRPr="001C774F" w:rsidRDefault="001C774F" w:rsidP="001C774F">
      <w:r w:rsidRPr="001C774F">
        <w:t xml:space="preserve"> </w:t>
      </w:r>
      <w:r w:rsidRPr="001C774F">
        <w:rPr>
          <w:rStyle w:val="StyleBoldUnderline"/>
        </w:rPr>
        <w:t>It's a powerful prop for the status quo</w:t>
      </w:r>
      <w:r w:rsidRPr="001C774F">
        <w:t xml:space="preserve"> - </w:t>
      </w:r>
      <w:r w:rsidRPr="001C774F">
        <w:rPr>
          <w:rStyle w:val="StyleBoldUnderline"/>
        </w:rPr>
        <w:t>which</w:t>
      </w:r>
      <w:r w:rsidRPr="001C774F">
        <w:t xml:space="preserve"> </w:t>
      </w:r>
      <w:proofErr w:type="spellStart"/>
      <w:r w:rsidRPr="001C774F">
        <w:t>Auzan</w:t>
      </w:r>
      <w:proofErr w:type="spellEnd"/>
      <w:r w:rsidRPr="001C774F">
        <w:t xml:space="preserve"> and others say </w:t>
      </w:r>
      <w:r w:rsidRPr="001C774F">
        <w:rPr>
          <w:rStyle w:val="StyleBoldUnderline"/>
          <w:bdr w:val="single" w:sz="4" w:space="0" w:color="auto"/>
        </w:rPr>
        <w:t>is unsustainable</w:t>
      </w:r>
      <w:r w:rsidRPr="001C774F">
        <w:t xml:space="preserve">. </w:t>
      </w:r>
    </w:p>
    <w:p w:rsidR="001C774F" w:rsidRPr="001C774F" w:rsidRDefault="001C774F" w:rsidP="001C774F">
      <w:r w:rsidRPr="001C774F">
        <w:t xml:space="preserve">But as Sergei </w:t>
      </w:r>
      <w:proofErr w:type="spellStart"/>
      <w:r w:rsidRPr="001C774F">
        <w:t>Guriev</w:t>
      </w:r>
      <w:proofErr w:type="spellEnd"/>
      <w:r w:rsidRPr="001C774F">
        <w:t>, head of the New Economic School in Moscow, pointed out, any change is going to involve a cost for someone, so why take the risk if the money is flowing in?</w:t>
      </w:r>
    </w:p>
    <w:p w:rsidR="001C774F" w:rsidRPr="001C774F" w:rsidRDefault="001C774F" w:rsidP="001C774F">
      <w:r w:rsidRPr="001C774F">
        <w:t xml:space="preserve"> Russia is currently the world's largest oil producer. </w:t>
      </w:r>
      <w:r w:rsidRPr="001C774F">
        <w:rPr>
          <w:rStyle w:val="StyleBoldUnderline"/>
        </w:rPr>
        <w:t>When the price last spiked, in 2007, Moscow was flooded with money and people close to Putin were suggesting that Russia was genuinely self-sufficient and had no need to engage more deeply with the West</w:t>
      </w:r>
      <w:r w:rsidRPr="001C774F">
        <w:t xml:space="preserve">. </w:t>
      </w:r>
      <w:r w:rsidRPr="001C774F">
        <w:rPr>
          <w:rStyle w:val="StyleBoldUnderline"/>
        </w:rPr>
        <w:t xml:space="preserve">The economic crisis the following year brought that talk to an abrupt end, and Medvedev began pushing for a Western-oriented program of modernization and diversification </w:t>
      </w:r>
      <w:r w:rsidRPr="001C774F">
        <w:t xml:space="preserve">away from dependence on energy exports. </w:t>
      </w:r>
    </w:p>
    <w:p w:rsidR="001C774F" w:rsidRPr="001C774F" w:rsidRDefault="001C774F" w:rsidP="001C774F">
      <w:r w:rsidRPr="001C774F">
        <w:t xml:space="preserve">The Kremlin moved to stimulate the economy in 2008 by increasing government salaries and hiking pensions by 35 percent. Now it is stuck with those increases. With oil revenue providing 40 percent of the Russian budget, the </w:t>
      </w:r>
      <w:proofErr w:type="spellStart"/>
      <w:r w:rsidRPr="001C774F">
        <w:t>Gaidar</w:t>
      </w:r>
      <w:proofErr w:type="spellEnd"/>
      <w:r w:rsidRPr="001C774F">
        <w:t xml:space="preserve"> Institute for Economic Policy here has calculated that at any price less than $105 a barrel the government will be in the red. </w:t>
      </w:r>
    </w:p>
    <w:p w:rsidR="001C774F" w:rsidRPr="001C774F" w:rsidRDefault="001C774F" w:rsidP="001C774F">
      <w:r w:rsidRPr="001C774F">
        <w:t xml:space="preserve">That tempers any inclination toward hubris, said Daniel </w:t>
      </w:r>
      <w:proofErr w:type="spellStart"/>
      <w:r w:rsidRPr="001C774F">
        <w:t>Treisman</w:t>
      </w:r>
      <w:proofErr w:type="spellEnd"/>
      <w:r w:rsidRPr="001C774F">
        <w:t xml:space="preserve">, a political scientist at UCLA who follows Russian developments. The Kremlin was looking at a difficult financial crunch, with parliamentary elections coming late this year and a presidential election next March, so the timing of this rise in revenue is more a relief than a goad to aggressive behavior. "We don't need high prices," said </w:t>
      </w:r>
      <w:r w:rsidRPr="001C774F">
        <w:lastRenderedPageBreak/>
        <w:t xml:space="preserve">Leonid </w:t>
      </w:r>
      <w:proofErr w:type="spellStart"/>
      <w:r w:rsidRPr="001C774F">
        <w:t>Grigoriev</w:t>
      </w:r>
      <w:proofErr w:type="spellEnd"/>
      <w:r w:rsidRPr="001C774F">
        <w:t xml:space="preserve">, an economist and former World Bank adviser. "We need good relations, a long-term market and reasonable prices," which he put in the $70-to-$90 range. </w:t>
      </w:r>
    </w:p>
    <w:p w:rsidR="001C774F" w:rsidRPr="001C774F" w:rsidRDefault="001C774F" w:rsidP="001C774F">
      <w:r w:rsidRPr="001C774F">
        <w:t xml:space="preserve">Russia will not turn its back on the West, by any means, he said. But, especially in an election year, its leaders may be more vocal in pointing up differences with the West. In 2010, Russia had enough problems at home that it was actively trying to avoid them abroad; now, with money to address domestic issues, that caution may not be so evident. </w:t>
      </w:r>
    </w:p>
    <w:p w:rsidR="001C774F" w:rsidRPr="001C774F" w:rsidRDefault="001C774F" w:rsidP="001C774F">
      <w:proofErr w:type="spellStart"/>
      <w:r w:rsidRPr="001C774F">
        <w:t>Treisman</w:t>
      </w:r>
      <w:proofErr w:type="spellEnd"/>
      <w:r w:rsidRPr="001C774F">
        <w:t xml:space="preserve">, like many others, did not think much would ever come of Medvedev's modernization plans - it's not the sort of change, he said, that can be ordered from the top down. But </w:t>
      </w:r>
      <w:r w:rsidRPr="001C774F">
        <w:rPr>
          <w:rStyle w:val="StyleBoldUnderline"/>
        </w:rPr>
        <w:t>the oil bulge makes the Westernization of the Russian economy less likely.</w:t>
      </w:r>
      <w:r w:rsidRPr="001C774F">
        <w:t xml:space="preserve"> </w:t>
      </w:r>
      <w:r w:rsidRPr="001C774F">
        <w:rPr>
          <w:rStyle w:val="StyleBoldUnderline"/>
        </w:rPr>
        <w:t>It helps big companies</w:t>
      </w:r>
      <w:r w:rsidRPr="001C774F">
        <w:t xml:space="preserve"> - which, </w:t>
      </w:r>
      <w:proofErr w:type="spellStart"/>
      <w:r w:rsidRPr="001C774F">
        <w:t>Grigoriev</w:t>
      </w:r>
      <w:proofErr w:type="spellEnd"/>
      <w:r w:rsidRPr="001C774F">
        <w:t xml:space="preserve"> said, </w:t>
      </w:r>
      <w:r w:rsidRPr="001C774F">
        <w:rPr>
          <w:rStyle w:val="StyleBoldUnderline"/>
        </w:rPr>
        <w:t>already dominate the economy to a much greater extent than in other developed countries - and it hurts small ones, where jobs and creativity tend to be nurtured</w:t>
      </w:r>
      <w:r w:rsidRPr="001C774F">
        <w:t>.</w:t>
      </w:r>
    </w:p>
    <w:p w:rsidR="001C774F" w:rsidRPr="001C774F" w:rsidRDefault="001C774F" w:rsidP="001C774F">
      <w:r w:rsidRPr="001C774F">
        <w:t xml:space="preserve"> </w:t>
      </w:r>
      <w:r w:rsidRPr="001C774F">
        <w:rPr>
          <w:rStyle w:val="StyleBoldUnderline"/>
        </w:rPr>
        <w:t>Information technology firms, with high labor costs, will suffer</w:t>
      </w:r>
      <w:r w:rsidRPr="001C774F">
        <w:t xml:space="preserve">, </w:t>
      </w:r>
      <w:proofErr w:type="spellStart"/>
      <w:r w:rsidRPr="001C774F">
        <w:t>Guriev</w:t>
      </w:r>
      <w:proofErr w:type="spellEnd"/>
      <w:r w:rsidRPr="001C774F">
        <w:t xml:space="preserve"> said, and they are central to Medvedev's vision for the future of Russia. </w:t>
      </w:r>
    </w:p>
    <w:p w:rsidR="001C774F" w:rsidRDefault="001C774F" w:rsidP="001C774F"/>
    <w:p w:rsidR="00B36B13" w:rsidRDefault="00B36B13" w:rsidP="00B36B13">
      <w:pPr>
        <w:pStyle w:val="Heading4"/>
      </w:pPr>
      <w:r>
        <w:t>Lower oil prices are net good for Russia’s economy—</w:t>
      </w:r>
      <w:proofErr w:type="gramStart"/>
      <w:r>
        <w:t>They</w:t>
      </w:r>
      <w:proofErr w:type="gramEnd"/>
      <w:r>
        <w:t xml:space="preserve"> promote diversification and build long term stability</w:t>
      </w:r>
    </w:p>
    <w:p w:rsidR="00B36B13" w:rsidRPr="00AE26D4" w:rsidRDefault="00B36B13" w:rsidP="00B36B13">
      <w:pPr>
        <w:rPr>
          <w:rStyle w:val="StyleStyleBold12pt"/>
        </w:rPr>
      </w:pPr>
      <w:r>
        <w:rPr>
          <w:rStyle w:val="StyleStyleBold12pt"/>
        </w:rPr>
        <w:t>RT News</w:t>
      </w:r>
      <w:r w:rsidRPr="00AE26D4">
        <w:rPr>
          <w:rStyle w:val="StyleStyleBold12pt"/>
        </w:rPr>
        <w:t xml:space="preserve">, </w:t>
      </w:r>
      <w:r>
        <w:rPr>
          <w:rStyle w:val="StyleStyleBold12pt"/>
        </w:rPr>
        <w:t>Russian News Source</w:t>
      </w:r>
      <w:r w:rsidRPr="00AE26D4">
        <w:rPr>
          <w:rStyle w:val="StyleStyleBold12pt"/>
        </w:rPr>
        <w:t xml:space="preserve">, </w:t>
      </w:r>
      <w:r>
        <w:rPr>
          <w:rStyle w:val="StyleStyleBold12pt"/>
        </w:rPr>
        <w:t>2012</w:t>
      </w:r>
      <w:r w:rsidRPr="00AE26D4">
        <w:rPr>
          <w:rStyle w:val="StyleStyleBold12pt"/>
        </w:rPr>
        <w:t xml:space="preserve"> </w:t>
      </w:r>
    </w:p>
    <w:p w:rsidR="00B36B13" w:rsidRPr="007C6843" w:rsidRDefault="00B36B13" w:rsidP="00B36B13">
      <w:r w:rsidRPr="007C6843">
        <w:t xml:space="preserve">[6-23-12, Russia Today, “Lower oil price 'good for </w:t>
      </w:r>
      <w:proofErr w:type="gramStart"/>
      <w:r w:rsidRPr="007C6843">
        <w:t>Russia'</w:t>
      </w:r>
      <w:r>
        <w:t xml:space="preserve"> </w:t>
      </w:r>
      <w:r w:rsidRPr="007C6843">
        <w:t>,</w:t>
      </w:r>
      <w:proofErr w:type="gramEnd"/>
      <w:r w:rsidRPr="007C6843">
        <w:t>” http://rt.com/business/oil-price-russia-economy-497/, Accessed: 7/12/14, JO]</w:t>
      </w:r>
    </w:p>
    <w:p w:rsidR="00B36B13" w:rsidRDefault="00B36B13" w:rsidP="00B36B13"/>
    <w:p w:rsidR="00B36B13" w:rsidRPr="008E427D" w:rsidRDefault="00B36B13" w:rsidP="00B36B13">
      <w:r w:rsidRPr="007C6843">
        <w:rPr>
          <w:rStyle w:val="StyleBoldUnderline"/>
        </w:rPr>
        <w:t>Russia will benefit from lower oil prices says Jim O’Neill, Chairman for Goldman Sachs</w:t>
      </w:r>
      <w:r w:rsidRPr="008E427D">
        <w:t xml:space="preserve"> Asset Management. This follows news that Russia is to adopt new policies to make its economy less dependent on the price of crude.</w:t>
      </w:r>
    </w:p>
    <w:p w:rsidR="00B36B13" w:rsidRPr="008E427D" w:rsidRDefault="00B36B13" w:rsidP="00B36B13">
      <w:r w:rsidRPr="008E427D">
        <w:t xml:space="preserve">"I think </w:t>
      </w:r>
      <w:r w:rsidRPr="00785E26">
        <w:rPr>
          <w:rStyle w:val="StyleBoldUnderline"/>
        </w:rPr>
        <w:t>it will be good for Russia if oil prices go down</w:t>
      </w:r>
      <w:r w:rsidRPr="008E427D">
        <w:t>”, Jim O’Neill told RT at the St. Petersburg International Economic Forum.</w:t>
      </w:r>
    </w:p>
    <w:p w:rsidR="00B36B13" w:rsidRPr="008E427D" w:rsidRDefault="00B36B13" w:rsidP="00B36B13">
      <w:r w:rsidRPr="00785E26">
        <w:rPr>
          <w:rStyle w:val="StyleBoldUnderline"/>
        </w:rPr>
        <w:t>Russia’s economy has long been heavily dependent on oil exports.</w:t>
      </w:r>
      <w:r w:rsidRPr="008E427D">
        <w:t xml:space="preserve"> Half of the budget revenues come from oil and gas.  </w:t>
      </w:r>
    </w:p>
    <w:p w:rsidR="00B36B13" w:rsidRPr="00785E26" w:rsidRDefault="00B36B13" w:rsidP="00B36B13">
      <w:pPr>
        <w:rPr>
          <w:rStyle w:val="StyleBoldUnderline"/>
        </w:rPr>
      </w:pPr>
      <w:r w:rsidRPr="00785E26">
        <w:rPr>
          <w:rStyle w:val="StyleBoldUnderline"/>
        </w:rPr>
        <w:t xml:space="preserve">”Russia certainly needs to be not so dependent on the drug of rising oil prices. It </w:t>
      </w:r>
      <w:r w:rsidRPr="00785E26">
        <w:rPr>
          <w:rStyle w:val="Emphasis"/>
        </w:rPr>
        <w:t>has to adopt and change</w:t>
      </w:r>
      <w:r w:rsidRPr="00785E26">
        <w:rPr>
          <w:rStyle w:val="StyleBoldUnderline"/>
        </w:rPr>
        <w:t xml:space="preserve"> to a quarter </w:t>
      </w:r>
      <w:proofErr w:type="gramStart"/>
      <w:r w:rsidRPr="00785E26">
        <w:rPr>
          <w:rStyle w:val="StyleBoldUnderline"/>
        </w:rPr>
        <w:t>balance</w:t>
      </w:r>
      <w:proofErr w:type="gramEnd"/>
      <w:r w:rsidRPr="00785E26">
        <w:rPr>
          <w:rStyle w:val="StyleBoldUnderline"/>
        </w:rPr>
        <w:t>."</w:t>
      </w:r>
    </w:p>
    <w:p w:rsidR="00B36B13" w:rsidRPr="00785E26" w:rsidRDefault="00B36B13" w:rsidP="00B36B13">
      <w:pPr>
        <w:rPr>
          <w:rStyle w:val="StyleBoldUnderline"/>
        </w:rPr>
      </w:pPr>
      <w:r w:rsidRPr="008E427D">
        <w:t xml:space="preserve">And </w:t>
      </w:r>
      <w:r w:rsidRPr="00785E26">
        <w:rPr>
          <w:rStyle w:val="StyleBoldUnderline"/>
        </w:rPr>
        <w:t>Russia seems to be heading in the right direction. President Vladimir Putin told the St. Petersburg Forum it was not enough to rely on an oil price of 115 dollars per barrel to achieve a deficit-free budget.  </w:t>
      </w:r>
    </w:p>
    <w:p w:rsidR="00B36B13" w:rsidRPr="008E427D" w:rsidRDefault="00B36B13" w:rsidP="00B36B13">
      <w:r w:rsidRPr="008E427D">
        <w:t>“</w:t>
      </w:r>
      <w:r w:rsidRPr="00785E26">
        <w:rPr>
          <w:rStyle w:val="StyleBoldUnderline"/>
        </w:rPr>
        <w:t>We need to diversify our economy away from total reliance on oil revenues</w:t>
      </w:r>
      <w:r w:rsidRPr="008E427D">
        <w:t>, and turn to private capital as a source of growth,” he said. “Russia not only needs a deficit-free budget but a budget with a reserve of resilience.”</w:t>
      </w:r>
    </w:p>
    <w:p w:rsidR="00B36B13" w:rsidRPr="008E427D" w:rsidRDefault="00B36B13" w:rsidP="00B36B13">
      <w:r w:rsidRPr="008E427D">
        <w:t>Putin also said that “budget rules will be adopted soon under which "neither state liabilities, nor budgetary expenditure, nor long-term investment programs will depend on oil prices, and excess profits will go to replenish funds.”</w:t>
      </w:r>
    </w:p>
    <w:p w:rsidR="00B36B13" w:rsidRPr="008E427D" w:rsidRDefault="00B36B13" w:rsidP="00B36B13">
      <w:r w:rsidRPr="008E427D">
        <w:t xml:space="preserve">Analysts say Russia, one of the four BRIC countries, has become a particular surprise this </w:t>
      </w:r>
      <w:proofErr w:type="gramStart"/>
      <w:r w:rsidRPr="008E427D">
        <w:t>year</w:t>
      </w:r>
      <w:r w:rsidRPr="00785E26">
        <w:rPr>
          <w:rStyle w:val="StyleBoldUnderline"/>
        </w:rPr>
        <w:t>,</w:t>
      </w:r>
      <w:proofErr w:type="gramEnd"/>
      <w:r w:rsidRPr="00785E26">
        <w:rPr>
          <w:rStyle w:val="StyleBoldUnderline"/>
        </w:rPr>
        <w:t xml:space="preserve"> Russia seems to be more sheltered from the current global economic crisis than it was during the 2008 and 2009 downturn. Its prospects are brighter than those of many other economies </w:t>
      </w:r>
      <w:r w:rsidRPr="00785E26">
        <w:rPr>
          <w:rStyle w:val="StyleBoldUnderline"/>
        </w:rPr>
        <w:br/>
      </w:r>
      <w:proofErr w:type="gramStart"/>
      <w:r w:rsidRPr="008E427D">
        <w:t>The</w:t>
      </w:r>
      <w:proofErr w:type="gramEnd"/>
      <w:r w:rsidRPr="008E427D">
        <w:t xml:space="preserve"> country’s economy is expected to grow between 4-5 percent this year -much higher than any developed country.  </w:t>
      </w:r>
    </w:p>
    <w:p w:rsidR="00B36B13" w:rsidRPr="00785E26" w:rsidRDefault="00B36B13" w:rsidP="00B36B13">
      <w:pPr>
        <w:rPr>
          <w:rStyle w:val="StyleBoldUnderline"/>
        </w:rPr>
      </w:pPr>
      <w:r w:rsidRPr="00785E26">
        <w:rPr>
          <w:rStyle w:val="StyleBoldUnderline"/>
        </w:rPr>
        <w:t>“If it carries on growing at these rates it will contribute more to the world this decade than he whole of Europe,” said Jim O’Neill. </w:t>
      </w:r>
    </w:p>
    <w:p w:rsidR="00B36B13" w:rsidRPr="00785E26" w:rsidRDefault="00B36B13" w:rsidP="00B36B13">
      <w:pPr>
        <w:rPr>
          <w:rStyle w:val="Emphasis"/>
        </w:rPr>
      </w:pPr>
      <w:r w:rsidRPr="00785E26">
        <w:rPr>
          <w:rStyle w:val="StyleBoldUnderline"/>
        </w:rPr>
        <w:lastRenderedPageBreak/>
        <w:t xml:space="preserve">Together with the other BRIC nations </w:t>
      </w:r>
      <w:r w:rsidRPr="00785E26">
        <w:rPr>
          <w:rStyle w:val="Emphasis"/>
        </w:rPr>
        <w:t>Russia is ready to tackle the global economic crisis.</w:t>
      </w:r>
    </w:p>
    <w:p w:rsidR="00B36B13" w:rsidRPr="00785E26" w:rsidRDefault="00B36B13" w:rsidP="00B36B13">
      <w:pPr>
        <w:rPr>
          <w:rStyle w:val="StyleBoldUnderline"/>
        </w:rPr>
      </w:pPr>
      <w:r w:rsidRPr="00785E26">
        <w:rPr>
          <w:rStyle w:val="StyleBoldUnderline"/>
        </w:rPr>
        <w:t>“Emerging countries, including BRICS should play a bigger role in the world economy,” Russian President Vladimir Putin told the Petersburg International Economic Forum.</w:t>
      </w:r>
    </w:p>
    <w:p w:rsidR="00B36B13" w:rsidRDefault="00B36B13" w:rsidP="00B36B13">
      <w:r w:rsidRPr="008E427D">
        <w:t>Brazil, Russia, India, China and South Africa have recently offered their help, pledging to inject $75 billion into the IMF.  </w:t>
      </w:r>
    </w:p>
    <w:p w:rsidR="00B36B13" w:rsidRPr="001C774F" w:rsidRDefault="00B36B13" w:rsidP="001C774F"/>
    <w:p w:rsidR="00711351" w:rsidRDefault="00711351" w:rsidP="00711351">
      <w:pPr>
        <w:pStyle w:val="Heading4"/>
      </w:pPr>
      <w:r>
        <w:t>Currency devaluation checks the Russian impact</w:t>
      </w:r>
    </w:p>
    <w:p w:rsidR="00711351" w:rsidRPr="004F3CD8" w:rsidRDefault="00711351" w:rsidP="00711351">
      <w:pPr>
        <w:rPr>
          <w:rStyle w:val="StyleStyleBold12pt"/>
        </w:rPr>
      </w:pPr>
      <w:proofErr w:type="spellStart"/>
      <w:r w:rsidRPr="004F3CD8">
        <w:rPr>
          <w:rStyle w:val="StyleStyleBold12pt"/>
        </w:rPr>
        <w:t>Oprita</w:t>
      </w:r>
      <w:proofErr w:type="spellEnd"/>
      <w:r w:rsidRPr="004F3CD8">
        <w:rPr>
          <w:rStyle w:val="StyleStyleBold12pt"/>
        </w:rPr>
        <w:t xml:space="preserve">, CNBC Web </w:t>
      </w:r>
      <w:r w:rsidR="00EA22D9">
        <w:rPr>
          <w:rStyle w:val="StyleStyleBold12pt"/>
        </w:rPr>
        <w:t>Producer</w:t>
      </w:r>
      <w:r w:rsidRPr="004F3CD8">
        <w:rPr>
          <w:rStyle w:val="StyleStyleBold12pt"/>
        </w:rPr>
        <w:t xml:space="preserve">, 2012 </w:t>
      </w:r>
    </w:p>
    <w:p w:rsidR="00711351" w:rsidRDefault="00711351" w:rsidP="00711351">
      <w:r w:rsidRPr="004F3CD8">
        <w:t>[Antonia, 6-21-12, CNBC, “Are Oil Exports Russia's Curse as Well as Its Blessing</w:t>
      </w:r>
      <w:proofErr w:type="gramStart"/>
      <w:r w:rsidRPr="004F3CD8">
        <w:t>?</w:t>
      </w:r>
      <w:r>
        <w:t xml:space="preserve"> </w:t>
      </w:r>
      <w:r w:rsidRPr="004F3CD8">
        <w:t>,</w:t>
      </w:r>
      <w:proofErr w:type="gramEnd"/>
      <w:r w:rsidRPr="004F3CD8">
        <w:t>” http://www.cnbc.com/id/47870418, Accessed: 7/12/14, JO]</w:t>
      </w:r>
      <w:r>
        <w:t xml:space="preserve"> </w:t>
      </w:r>
    </w:p>
    <w:p w:rsidR="00711351" w:rsidRDefault="00711351" w:rsidP="00711351"/>
    <w:p w:rsidR="00711351" w:rsidRPr="004F3CD8" w:rsidRDefault="00711351" w:rsidP="00711351">
      <w:pPr>
        <w:rPr>
          <w:rStyle w:val="StyleBoldUnderline"/>
        </w:rPr>
      </w:pPr>
      <w:r w:rsidRPr="004F3CD8">
        <w:t xml:space="preserve">"I think currently </w:t>
      </w:r>
      <w:r w:rsidRPr="004F3CD8">
        <w:rPr>
          <w:rStyle w:val="StyleBoldUnderline"/>
        </w:rPr>
        <w:t>Russia is in a very good situation</w:t>
      </w:r>
      <w:r w:rsidRPr="004F3CD8">
        <w:t xml:space="preserve">," Anton </w:t>
      </w:r>
      <w:proofErr w:type="spellStart"/>
      <w:r w:rsidRPr="004F3CD8">
        <w:t>Struchenevsky</w:t>
      </w:r>
      <w:proofErr w:type="spellEnd"/>
      <w:r w:rsidRPr="004F3CD8">
        <w:t>, senior economist at Troika Dialog in Moscow, told CNBC.com. "</w:t>
      </w:r>
      <w:r w:rsidRPr="004F3CD8">
        <w:rPr>
          <w:rStyle w:val="StyleBoldUnderline"/>
        </w:rPr>
        <w:t xml:space="preserve">The </w:t>
      </w:r>
      <w:r w:rsidRPr="004F3CD8">
        <w:rPr>
          <w:rStyle w:val="Emphasis"/>
        </w:rPr>
        <w:t>exchange rate policy</w:t>
      </w:r>
      <w:r w:rsidRPr="004F3CD8">
        <w:rPr>
          <w:rStyle w:val="StyleBoldUnderline"/>
        </w:rPr>
        <w:t xml:space="preserve"> is more flexible than in 2008/2009, and it helps Russia to </w:t>
      </w:r>
      <w:r w:rsidRPr="004F3CD8">
        <w:rPr>
          <w:rStyle w:val="Emphasis"/>
        </w:rPr>
        <w:t>absorb external shocks</w:t>
      </w:r>
      <w:r w:rsidRPr="004F3CD8">
        <w:rPr>
          <w:rStyle w:val="StyleBoldUnderline"/>
        </w:rPr>
        <w:t>."</w:t>
      </w:r>
    </w:p>
    <w:p w:rsidR="00711351" w:rsidRPr="004F3CD8" w:rsidRDefault="00711351" w:rsidP="00711351">
      <w:pPr>
        <w:rPr>
          <w:rStyle w:val="StyleBoldUnderline"/>
        </w:rPr>
      </w:pPr>
      <w:r w:rsidRPr="004F3CD8">
        <w:rPr>
          <w:rStyle w:val="StyleBoldUnderline"/>
        </w:rPr>
        <w:t>The ruble fell 12 percent against the dollar in May, the biggest drop since January 2009, but in June it recouped most of the losses and is nearly flat year-to-date.</w:t>
      </w:r>
    </w:p>
    <w:p w:rsidR="00711351" w:rsidRPr="004F3CD8" w:rsidRDefault="00711351" w:rsidP="00711351">
      <w:r w:rsidRPr="004F3CD8">
        <w:t xml:space="preserve">"Having lurched given the crisis in the euro zone, [the ruble] has pretty much recovered all its losses," Liam </w:t>
      </w:r>
      <w:proofErr w:type="spellStart"/>
      <w:r w:rsidRPr="004F3CD8">
        <w:t>Halligan</w:t>
      </w:r>
      <w:proofErr w:type="spellEnd"/>
      <w:r w:rsidRPr="004F3CD8">
        <w:t>, chief economist at Prosperity Capital RF in Moscow, told CNBC.com.</w:t>
      </w:r>
    </w:p>
    <w:p w:rsidR="00711351" w:rsidRPr="004F3CD8" w:rsidRDefault="00711351" w:rsidP="00711351">
      <w:pPr>
        <w:rPr>
          <w:rStyle w:val="StyleBoldUnderline"/>
        </w:rPr>
      </w:pPr>
      <w:r w:rsidRPr="004F3CD8">
        <w:rPr>
          <w:rStyle w:val="StyleBoldUnderline"/>
        </w:rPr>
        <w:t xml:space="preserve">"The Russian state has a very strong balance </w:t>
      </w:r>
      <w:proofErr w:type="gramStart"/>
      <w:r w:rsidRPr="004F3CD8">
        <w:rPr>
          <w:rStyle w:val="StyleBoldUnderline"/>
        </w:rPr>
        <w:t>sheet,</w:t>
      </w:r>
      <w:proofErr w:type="gramEnd"/>
      <w:r w:rsidRPr="004F3CD8">
        <w:rPr>
          <w:rStyle w:val="StyleBoldUnderline"/>
        </w:rPr>
        <w:t xml:space="preserve">" </w:t>
      </w:r>
      <w:proofErr w:type="spellStart"/>
      <w:r w:rsidRPr="004F3CD8">
        <w:rPr>
          <w:rStyle w:val="StyleBoldUnderline"/>
        </w:rPr>
        <w:t>Halligan</w:t>
      </w:r>
      <w:proofErr w:type="spellEnd"/>
      <w:r w:rsidRPr="004F3CD8">
        <w:rPr>
          <w:rStyle w:val="StyleBoldUnderline"/>
        </w:rPr>
        <w:t xml:space="preserve"> added, pointing out that Russia "hasn't printed any money."</w:t>
      </w:r>
    </w:p>
    <w:p w:rsidR="00711351" w:rsidRPr="004F3CD8" w:rsidRDefault="00711351" w:rsidP="00711351">
      <w:pPr>
        <w:rPr>
          <w:rStyle w:val="StyleBoldUnderline"/>
        </w:rPr>
      </w:pPr>
      <w:r w:rsidRPr="004F3CD8">
        <w:rPr>
          <w:rStyle w:val="StyleBoldUnderline"/>
        </w:rPr>
        <w:t xml:space="preserve">Half of the revenues to Russia's budget come from the oil and gas sector, and taxation in that area depends heavily on the oil price on international markets. When prices decline, the Russian budget gets less revenue in dollar terms. But the budget is denominated in rubles, so a </w:t>
      </w:r>
      <w:r w:rsidRPr="004F3CD8">
        <w:rPr>
          <w:rStyle w:val="Emphasis"/>
        </w:rPr>
        <w:t>decline in the national currency helps to offset falls in oil prices</w:t>
      </w:r>
      <w:r w:rsidRPr="004F3CD8">
        <w:rPr>
          <w:rStyle w:val="StyleBoldUnderline"/>
        </w:rPr>
        <w:t xml:space="preserve"> </w:t>
      </w:r>
      <w:r w:rsidRPr="004F3CD8">
        <w:t>to a certain degree.</w:t>
      </w:r>
    </w:p>
    <w:p w:rsidR="00711351" w:rsidRPr="004F3CD8" w:rsidRDefault="00711351" w:rsidP="00711351">
      <w:r w:rsidRPr="004F3CD8">
        <w:t>Oil prices fell to around $83 a barrel from around $110 in February because of worries that the global economy would slow down as the euro zone debt crisis spread.</w:t>
      </w:r>
    </w:p>
    <w:p w:rsidR="00711351" w:rsidRPr="004F3CD8" w:rsidRDefault="00711351" w:rsidP="00711351">
      <w:r w:rsidRPr="004F3CD8">
        <w:t>"</w:t>
      </w:r>
      <w:r w:rsidRPr="004F3CD8">
        <w:rPr>
          <w:rStyle w:val="StyleBoldUnderline"/>
        </w:rPr>
        <w:t>Due to the devaluation of the ruble, the fall in oil prices was</w:t>
      </w:r>
      <w:r w:rsidRPr="004F3CD8">
        <w:t xml:space="preserve"> somewhat </w:t>
      </w:r>
      <w:r w:rsidRPr="004F3CD8">
        <w:rPr>
          <w:rStyle w:val="StyleBoldUnderline"/>
        </w:rPr>
        <w:t>compensated</w:t>
      </w:r>
      <w:r w:rsidRPr="004F3CD8">
        <w:t xml:space="preserve">," </w:t>
      </w:r>
      <w:proofErr w:type="spellStart"/>
      <w:r w:rsidRPr="004F3CD8">
        <w:t>Struchenevsky</w:t>
      </w:r>
      <w:proofErr w:type="spellEnd"/>
      <w:r w:rsidRPr="004F3CD8">
        <w:t xml:space="preserve"> said.</w:t>
      </w:r>
    </w:p>
    <w:p w:rsidR="00711351" w:rsidRPr="004F3CD8" w:rsidRDefault="00711351" w:rsidP="00711351"/>
    <w:p w:rsidR="00711351" w:rsidRDefault="00711351" w:rsidP="00711351">
      <w:pPr>
        <w:pStyle w:val="Heading4"/>
      </w:pPr>
      <w:r>
        <w:t>No Russian budget impact— Spending cuts are sufficient to solve</w:t>
      </w:r>
    </w:p>
    <w:p w:rsidR="00711351" w:rsidRPr="00AE26D4" w:rsidRDefault="00711351" w:rsidP="00711351">
      <w:pPr>
        <w:rPr>
          <w:rStyle w:val="StyleStyleBold12pt"/>
        </w:rPr>
      </w:pPr>
      <w:r>
        <w:rPr>
          <w:rStyle w:val="StyleStyleBold12pt"/>
        </w:rPr>
        <w:t>Russian Information Agency</w:t>
      </w:r>
      <w:r w:rsidR="00EA22D9">
        <w:rPr>
          <w:rStyle w:val="StyleStyleBold12pt"/>
        </w:rPr>
        <w:t xml:space="preserve"> </w:t>
      </w:r>
      <w:r>
        <w:rPr>
          <w:rStyle w:val="StyleStyleBold12pt"/>
        </w:rPr>
        <w:t>2011</w:t>
      </w:r>
      <w:r w:rsidRPr="00AE26D4">
        <w:rPr>
          <w:rStyle w:val="StyleStyleBold12pt"/>
        </w:rPr>
        <w:t xml:space="preserve"> </w:t>
      </w:r>
    </w:p>
    <w:p w:rsidR="00711351" w:rsidRPr="0055253E" w:rsidRDefault="00711351" w:rsidP="00711351">
      <w:r w:rsidRPr="0055253E">
        <w:t>[9-26-11, Russian Information Agency, “</w:t>
      </w:r>
      <w:r w:rsidRPr="00342C4F">
        <w:t xml:space="preserve">Russian economy can survive low oil prices - </w:t>
      </w:r>
      <w:proofErr w:type="spellStart"/>
      <w:proofErr w:type="gramStart"/>
      <w:r w:rsidRPr="00342C4F">
        <w:t>Kudrin</w:t>
      </w:r>
      <w:proofErr w:type="spellEnd"/>
      <w:r>
        <w:t xml:space="preserve"> </w:t>
      </w:r>
      <w:r w:rsidRPr="0055253E">
        <w:t>,</w:t>
      </w:r>
      <w:proofErr w:type="gramEnd"/>
      <w:r w:rsidRPr="0055253E">
        <w:t>” http://en.ria.ru/business/20110926/167139562.html, Accessed: 7/12/14, JO]</w:t>
      </w:r>
    </w:p>
    <w:p w:rsidR="00711351" w:rsidRPr="0055253E" w:rsidRDefault="00711351" w:rsidP="00711351"/>
    <w:p w:rsidR="00711351" w:rsidRPr="0055253E" w:rsidRDefault="00711351" w:rsidP="00711351">
      <w:r w:rsidRPr="0055253E">
        <w:rPr>
          <w:rStyle w:val="StyleBoldUnderline"/>
        </w:rPr>
        <w:t>The Russian economy will be able to function normally for a year, if global oil prices fall to $60 per barrel,</w:t>
      </w:r>
      <w:r w:rsidRPr="0055253E">
        <w:t xml:space="preserve"> Finance Minister Alexei </w:t>
      </w:r>
      <w:proofErr w:type="spellStart"/>
      <w:r w:rsidRPr="0055253E">
        <w:t>Kudrin</w:t>
      </w:r>
      <w:proofErr w:type="spellEnd"/>
      <w:r w:rsidRPr="0055253E">
        <w:t xml:space="preserve"> said on Monday in an interview with Russia Today international news TV channel.</w:t>
      </w:r>
    </w:p>
    <w:p w:rsidR="00711351" w:rsidRPr="0055253E" w:rsidRDefault="00711351" w:rsidP="00711351">
      <w:r w:rsidRPr="0055253E">
        <w:t>"</w:t>
      </w:r>
      <w:r w:rsidRPr="0055253E">
        <w:rPr>
          <w:rStyle w:val="StyleBoldUnderline"/>
        </w:rPr>
        <w:t>We expect this fall will certainly cause a decrease in our economic growth</w:t>
      </w:r>
      <w:r w:rsidRPr="0055253E">
        <w:t xml:space="preserve"> down to nearly zero or below zero, </w:t>
      </w:r>
      <w:r w:rsidRPr="0055253E">
        <w:rPr>
          <w:rStyle w:val="StyleBoldUnderline"/>
        </w:rPr>
        <w:t>but in terms of the budget policy we'll be able to cope with this for up to a year</w:t>
      </w:r>
      <w:r w:rsidRPr="0055253E">
        <w:t xml:space="preserve">," </w:t>
      </w:r>
      <w:proofErr w:type="spellStart"/>
      <w:r w:rsidRPr="0055253E">
        <w:t>Kudrin</w:t>
      </w:r>
      <w:proofErr w:type="spellEnd"/>
      <w:r w:rsidRPr="0055253E">
        <w:t xml:space="preserve"> said.</w:t>
      </w:r>
    </w:p>
    <w:p w:rsidR="00711351" w:rsidRPr="0055253E" w:rsidRDefault="00711351" w:rsidP="00711351">
      <w:r w:rsidRPr="0055253E">
        <w:t>Russia's finance minister said on Saturday he expected world oil prices to fall to $60 per barrel in the next one and a half to two years and stay at this level for about six months.</w:t>
      </w:r>
    </w:p>
    <w:p w:rsidR="00711351" w:rsidRPr="0055253E" w:rsidRDefault="00711351" w:rsidP="00711351">
      <w:r w:rsidRPr="0055253E">
        <w:t>After this, "</w:t>
      </w:r>
      <w:r w:rsidRPr="0055253E">
        <w:rPr>
          <w:rStyle w:val="StyleBoldUnderline"/>
        </w:rPr>
        <w:t>we'll have to adjust policy and reduce expenditure. As a whole, however, we are ready to provide stability for a year or two and fulfil all our commitments</w:t>
      </w:r>
      <w:r w:rsidRPr="0055253E">
        <w:t xml:space="preserve">," </w:t>
      </w:r>
      <w:proofErr w:type="spellStart"/>
      <w:r w:rsidRPr="0055253E">
        <w:t>Kudrin</w:t>
      </w:r>
      <w:proofErr w:type="spellEnd"/>
      <w:r w:rsidRPr="0055253E">
        <w:t xml:space="preserve"> said.</w:t>
      </w:r>
    </w:p>
    <w:p w:rsidR="00711351" w:rsidRPr="0055253E" w:rsidRDefault="00711351" w:rsidP="00711351">
      <w:r w:rsidRPr="0055253E">
        <w:lastRenderedPageBreak/>
        <w:t>Russia's federal budget for the next three years is based on a forecast of Urals average yearly oil price at $100 per barrel in 2012, $97 per barrel in 2013 and $101 per barrel in 2014.</w:t>
      </w:r>
    </w:p>
    <w:p w:rsidR="00711351" w:rsidRPr="0055253E" w:rsidRDefault="00711351" w:rsidP="00711351">
      <w:r w:rsidRPr="0055253E">
        <w:t xml:space="preserve">Russian Deputy Finance Minister Tatiana </w:t>
      </w:r>
      <w:proofErr w:type="spellStart"/>
      <w:r w:rsidRPr="0055253E">
        <w:t>Nesterenko</w:t>
      </w:r>
      <w:proofErr w:type="spellEnd"/>
      <w:r w:rsidRPr="0055253E">
        <w:t xml:space="preserve"> said last week that </w:t>
      </w:r>
      <w:r w:rsidRPr="0055253E">
        <w:rPr>
          <w:rStyle w:val="StyleBoldUnderline"/>
        </w:rPr>
        <w:t>a fall in global oil prices</w:t>
      </w:r>
      <w:r w:rsidRPr="0055253E">
        <w:t xml:space="preserve"> to $60 per barrel </w:t>
      </w:r>
      <w:r w:rsidRPr="0055253E">
        <w:rPr>
          <w:rStyle w:val="StyleBoldUnderline"/>
        </w:rPr>
        <w:t>could force the Russian government to cut the 2012 budget spending</w:t>
      </w:r>
      <w:r w:rsidRPr="0055253E">
        <w:t xml:space="preserve"> but added that this scenario was unlikely.</w:t>
      </w:r>
    </w:p>
    <w:p w:rsidR="00711351" w:rsidRPr="0055253E" w:rsidRDefault="00711351" w:rsidP="00711351">
      <w:r w:rsidRPr="0055253E">
        <w:t>The average price of Urals blend, Russia's key export commodity, stood at $109.2 per barrel in January-August 2011.</w:t>
      </w:r>
    </w:p>
    <w:p w:rsidR="001C774F" w:rsidRDefault="001C774F" w:rsidP="001C774F"/>
    <w:p w:rsidR="00711351" w:rsidRPr="00CB7900" w:rsidRDefault="00711351" w:rsidP="004557DD">
      <w:pPr>
        <w:pStyle w:val="Heading1"/>
      </w:pPr>
      <w:r w:rsidRPr="00CB7900">
        <w:lastRenderedPageBreak/>
        <w:t>a/t:  warming</w:t>
      </w:r>
    </w:p>
    <w:p w:rsidR="00711351" w:rsidRPr="00CB7900" w:rsidRDefault="00711351" w:rsidP="00711351">
      <w:pPr>
        <w:pStyle w:val="Heading4"/>
        <w:rPr>
          <w:rFonts w:cs="Times New Roman"/>
        </w:rPr>
      </w:pPr>
      <w:r w:rsidRPr="00CB7900">
        <w:rPr>
          <w:rFonts w:cs="Times New Roman"/>
        </w:rPr>
        <w:t>High prices don’t lead to alternative transition</w:t>
      </w:r>
    </w:p>
    <w:p w:rsidR="00EA22D9" w:rsidRDefault="00711351" w:rsidP="00711351">
      <w:proofErr w:type="spellStart"/>
      <w:r w:rsidRPr="00CB7900">
        <w:rPr>
          <w:rStyle w:val="StyleStyleBold12pt"/>
        </w:rPr>
        <w:t>Khavari</w:t>
      </w:r>
      <w:proofErr w:type="spellEnd"/>
      <w:r w:rsidRPr="00CB7900">
        <w:rPr>
          <w:rStyle w:val="StyleStyleBold12pt"/>
        </w:rPr>
        <w:t>, University of Bremen economics</w:t>
      </w:r>
      <w:r w:rsidR="00EA22D9">
        <w:rPr>
          <w:rStyle w:val="StyleStyleBold12pt"/>
        </w:rPr>
        <w:t xml:space="preserve"> Ph.D.</w:t>
      </w:r>
      <w:r w:rsidRPr="00CB7900">
        <w:rPr>
          <w:rStyle w:val="StyleStyleBold12pt"/>
        </w:rPr>
        <w:t>, 12</w:t>
      </w:r>
      <w:r w:rsidRPr="00CB7900">
        <w:t xml:space="preserve"> </w:t>
      </w:r>
    </w:p>
    <w:p w:rsidR="00711351" w:rsidRPr="00CB7900" w:rsidRDefault="00711351" w:rsidP="00711351">
      <w:r w:rsidRPr="00CB7900">
        <w:t>[</w:t>
      </w:r>
      <w:proofErr w:type="spellStart"/>
      <w:r w:rsidRPr="00CB7900">
        <w:t>Farid</w:t>
      </w:r>
      <w:proofErr w:type="spellEnd"/>
      <w:r w:rsidRPr="00CB7900">
        <w:t xml:space="preserve"> A, April 11, 2012, “THE FINAL CRASH – THE END OF U.S. DOMINANCE IN 2013 – Part Three – Substitution of Crude Oil – The Overlooked Links” </w:t>
      </w:r>
      <w:hyperlink r:id="rId58" w:anchor="iGWQPBPlT0JIK0Kq.99" w:history="1">
        <w:r w:rsidRPr="00CB7900">
          <w:rPr>
            <w:rStyle w:val="Hyperlink"/>
          </w:rPr>
          <w:t>http://investmentwatchblog.com/the-final-crash-the-end-of-u-s-dominance-in-2013-part-three-substitution-of-crude-oil-the-overlooked-links/#iGWQPBPlT0JIK0Kq.99</w:t>
        </w:r>
      </w:hyperlink>
      <w:r w:rsidRPr="00CB7900">
        <w:t xml:space="preserve"> 7/10/13 EYS]</w:t>
      </w:r>
    </w:p>
    <w:p w:rsidR="00711351" w:rsidRPr="00CB7900" w:rsidRDefault="00711351" w:rsidP="00711351">
      <w:r w:rsidRPr="00CB7900">
        <w:t xml:space="preserve">But a </w:t>
      </w:r>
      <w:r w:rsidRPr="00CB7900">
        <w:rPr>
          <w:rStyle w:val="StyleBoldUnderline"/>
        </w:rPr>
        <w:t>closer analysis shows that a series of steps and considerations must be taken to initiate efficient substitution of crude oil with alternative energy sources; rising price is just one of many factors</w:t>
      </w:r>
      <w:r w:rsidRPr="00CB7900">
        <w:t xml:space="preserve"> even if, in some cases, it turns out to be an important one. Here are a few scenarios related to the first assumption: </w:t>
      </w:r>
    </w:p>
    <w:p w:rsidR="00711351" w:rsidRPr="00CB7900" w:rsidRDefault="00711351" w:rsidP="00711351">
      <w:r w:rsidRPr="00CB7900">
        <w:t xml:space="preserve">• </w:t>
      </w:r>
      <w:r w:rsidRPr="00CB7900">
        <w:rPr>
          <w:rStyle w:val="StyleBoldUnderline"/>
        </w:rPr>
        <w:t>Let’s say</w:t>
      </w:r>
      <w:r w:rsidRPr="00CB7900">
        <w:t xml:space="preserve"> the Organization of the Petroleum Exporting Countries (</w:t>
      </w:r>
      <w:r w:rsidRPr="00CB7900">
        <w:rPr>
          <w:rStyle w:val="StyleBoldUnderline"/>
        </w:rPr>
        <w:t>OPEC</w:t>
      </w:r>
      <w:r w:rsidRPr="00CB7900">
        <w:t xml:space="preserve">) </w:t>
      </w:r>
      <w:r w:rsidRPr="00CB7900">
        <w:rPr>
          <w:rStyle w:val="StyleBoldUnderline"/>
        </w:rPr>
        <w:t>abruptly set the price of crude oil at $1,000 or even $2,000 per barrel</w:t>
      </w:r>
      <w:r w:rsidRPr="00CB7900">
        <w:t xml:space="preserve">. The </w:t>
      </w:r>
      <w:r w:rsidRPr="00CB7900">
        <w:rPr>
          <w:rStyle w:val="StyleBoldUnderline"/>
        </w:rPr>
        <w:t>substitution theory assumes that substituting crude oil with other energy sources could be done easily and immediately or, at least, over a relatively short period of time</w:t>
      </w:r>
      <w:r w:rsidRPr="00CB7900">
        <w:t xml:space="preserve">. Unfortunately, this </w:t>
      </w:r>
      <w:r w:rsidRPr="00CB7900">
        <w:rPr>
          <w:rStyle w:val="StyleBoldUnderline"/>
        </w:rPr>
        <w:t>is not true because sufficient amounts of immediate alternatives are lacking</w:t>
      </w:r>
      <w:r w:rsidRPr="00CB7900">
        <w:t xml:space="preserve">. </w:t>
      </w:r>
      <w:r w:rsidRPr="00CB7900">
        <w:rPr>
          <w:rStyle w:val="StyleBoldUnderline"/>
        </w:rPr>
        <w:t>Not only would substitution not take place</w:t>
      </w:r>
      <w:r w:rsidRPr="00CB7900">
        <w:t xml:space="preserve">; even worse, the world economy (which depends heavily on oil) would collapse overnight if a serious oil shortage occurred or if oil was withdrawn for political or </w:t>
      </w:r>
      <w:proofErr w:type="spellStart"/>
      <w:r w:rsidRPr="00CB7900">
        <w:t>economical</w:t>
      </w:r>
      <w:proofErr w:type="spellEnd"/>
      <w:r w:rsidRPr="00CB7900">
        <w:t xml:space="preserve"> reasons. The result would be an economic disaster of unimaginable magnitude. If crude oil stopped flowing because of high prices, few people would be able to afford it, as with the 2008 oil price increase. Unless oil was substituted with an alternative energy source, the world economy would collapse. On the other hand, rising oil prices would not trigger an automatic substitution process as most people assume. In other words, we </w:t>
      </w:r>
      <w:r w:rsidRPr="00CB7900">
        <w:rPr>
          <w:rStyle w:val="StyleBoldUnderline"/>
        </w:rPr>
        <w:t>must initiate the substitution process regardless of whether we are to become oil independent</w:t>
      </w:r>
      <w:r w:rsidRPr="00CB7900">
        <w:t xml:space="preserve">. It does not matter if the efforts toward oil independence come from domestic or foreign sources. Rising oil prices will not start the market mechanism for substitution of crude oil unless we implement an aggressive energy policy. </w:t>
      </w:r>
    </w:p>
    <w:p w:rsidR="00711351" w:rsidRPr="00CB7900" w:rsidRDefault="00711351" w:rsidP="00711351">
      <w:r w:rsidRPr="00CB7900">
        <w:t xml:space="preserve">• Suppose crude oil prices rose gradually and permanently. Even so, effective substitution would not occur unless the country implemented a rigorous energy policy to substitute crude oil with alternative energy sources and technologies. </w:t>
      </w:r>
      <w:r w:rsidRPr="00CB7900">
        <w:rPr>
          <w:rStyle w:val="StyleBoldUnderline"/>
        </w:rPr>
        <w:t>The belief that rising oil prices would accelerate substitution is not realistic even in a fully functioning market economy</w:t>
      </w:r>
      <w:r w:rsidRPr="00CB7900">
        <w:t xml:space="preserve">, which serves as a basic assumption. If oil prices rise, the demand for crude oil decreases as long as the possibility of substitution exists. Decreasing prices influence the substitution process; at the same time, energy consumption rises so that oil prices, in the end, fluctuate cyclically with an upward tendency. In other words, rising oil prices would have a limited effect, at best, on crude oil substitution from a microeconomic standpoint if companies or private households (because of cost comparisons) prefer one energy source over another. However, from a macroeconomic perspective, rising oil prices would not initiate an effective substitution process. </w:t>
      </w:r>
      <w:r w:rsidRPr="00CB7900">
        <w:rPr>
          <w:rStyle w:val="StyleBoldUnderline"/>
        </w:rPr>
        <w:t>When oil prices keep rising, the demand for oil drops; as a result, the price of oil drops. This process will continue indefinitely</w:t>
      </w:r>
      <w:r w:rsidRPr="00CB7900">
        <w:t xml:space="preserve"> unless oil substitution occurs: the market price mechanism (in which oil prices increase when the demand exceeds supply and decrease when the supply exceeds demand) does not apply to oil. Therefore, we must implement oil substitution without any expectation from the market price mechanism. During 2008, oil prices rose from about $25 per barrel to $160 and then dropped down to $60. Similarly, gasoline prices went up $1 per gallon to $4.80 and then fell back to $2.50. </w:t>
      </w:r>
    </w:p>
    <w:p w:rsidR="00711351" w:rsidRPr="00CB7900" w:rsidRDefault="00711351" w:rsidP="00711351"/>
    <w:p w:rsidR="00711351" w:rsidRPr="00CB7900" w:rsidRDefault="00711351" w:rsidP="00711351"/>
    <w:p w:rsidR="00711351" w:rsidRPr="00CB7900" w:rsidRDefault="00711351" w:rsidP="00711351">
      <w:pPr>
        <w:pStyle w:val="Heading4"/>
        <w:rPr>
          <w:rFonts w:cs="Times New Roman"/>
        </w:rPr>
      </w:pPr>
      <w:r w:rsidRPr="00CB7900">
        <w:rPr>
          <w:rFonts w:cs="Times New Roman"/>
        </w:rPr>
        <w:lastRenderedPageBreak/>
        <w:t>Warming won’t cause extinction</w:t>
      </w:r>
    </w:p>
    <w:p w:rsidR="00EA22D9" w:rsidRDefault="00711351" w:rsidP="00711351">
      <w:r w:rsidRPr="00CB7900">
        <w:rPr>
          <w:rStyle w:val="StyleStyleBold12pt"/>
        </w:rPr>
        <w:t>Barrett, Columbia natural resource economics professor, 7</w:t>
      </w:r>
      <w:r w:rsidRPr="00CB7900">
        <w:t xml:space="preserve"> </w:t>
      </w:r>
    </w:p>
    <w:p w:rsidR="00711351" w:rsidRPr="00CB7900" w:rsidRDefault="00711351" w:rsidP="00711351">
      <w:r w:rsidRPr="00CB7900">
        <w:t>[Scott, 2007, “Why Cooperate? The Incentive to Supply Global Public Goods” p. 5 7/10/13 EYS]</w:t>
      </w:r>
    </w:p>
    <w:p w:rsidR="00711351" w:rsidRPr="00CB7900" w:rsidRDefault="00711351" w:rsidP="00711351">
      <w:r w:rsidRPr="00CB7900">
        <w:t xml:space="preserve">First, </w:t>
      </w:r>
      <w:r w:rsidRPr="00CB7900">
        <w:rPr>
          <w:rStyle w:val="StyleBoldUnderline"/>
        </w:rPr>
        <w:t>climate change does not threaten the survival of the human species</w:t>
      </w:r>
      <w:r w:rsidRPr="00CB7900">
        <w:t xml:space="preserve">.5 </w:t>
      </w:r>
      <w:proofErr w:type="gramStart"/>
      <w:r w:rsidRPr="00CB7900">
        <w:t>If</w:t>
      </w:r>
      <w:proofErr w:type="gramEnd"/>
      <w:r w:rsidRPr="00CB7900">
        <w:t xml:space="preserve"> unchecked, it will cause other species to become extinction (though </w:t>
      </w:r>
      <w:r w:rsidRPr="00CB7900">
        <w:rPr>
          <w:rStyle w:val="StyleBoldUnderline"/>
        </w:rPr>
        <w:t>biodiversity is being depleted now due to other reasons</w:t>
      </w:r>
      <w:r w:rsidRPr="00CB7900">
        <w:t>).</w:t>
      </w:r>
      <w:r w:rsidRPr="00CB7900">
        <w:rPr>
          <w:rStyle w:val="StyleBoldUnderline"/>
        </w:rPr>
        <w:t xml:space="preserve"> It will alter critical ecosystems</w:t>
      </w:r>
      <w:r w:rsidRPr="00CB7900">
        <w:t xml:space="preserve"> (though </w:t>
      </w:r>
      <w:r w:rsidRPr="00CB7900">
        <w:rPr>
          <w:rStyle w:val="StyleBoldUnderline"/>
        </w:rPr>
        <w:t>this is also happening now</w:t>
      </w:r>
      <w:r w:rsidRPr="00CB7900">
        <w:t>, and</w:t>
      </w:r>
      <w:r w:rsidRPr="00CB7900">
        <w:rPr>
          <w:rStyle w:val="StyleBoldUnderline"/>
        </w:rPr>
        <w:t xml:space="preserve"> for reasons unrelated to climate change</w:t>
      </w:r>
      <w:r w:rsidRPr="00CB7900">
        <w:t xml:space="preserve">). It will reduce land area as the seas rise, and in the process displace human populations. </w:t>
      </w:r>
      <w:r w:rsidRPr="00CB7900">
        <w:rPr>
          <w:rStyle w:val="StyleBoldUnderline"/>
        </w:rPr>
        <w:t>“Catastrophic” climate change is</w:t>
      </w:r>
      <w:r w:rsidRPr="00CB7900">
        <w:t xml:space="preserve"> possible, but </w:t>
      </w:r>
      <w:r w:rsidRPr="00CB7900">
        <w:rPr>
          <w:rStyle w:val="StyleBoldUnderline"/>
        </w:rPr>
        <w:t>not certain</w:t>
      </w:r>
      <w:r w:rsidRPr="00CB7900">
        <w:t xml:space="preserve">. Moreover, and unlike an asteroid collision, </w:t>
      </w:r>
      <w:r w:rsidRPr="00CB7900">
        <w:rPr>
          <w:rStyle w:val="StyleBoldUnderline"/>
        </w:rPr>
        <w:t>large changes (such as sea level rise</w:t>
      </w:r>
      <w:r w:rsidRPr="00CB7900">
        <w:t xml:space="preserve"> of, say, </w:t>
      </w:r>
      <w:proofErr w:type="gramStart"/>
      <w:r w:rsidRPr="00CB7900">
        <w:t>ten</w:t>
      </w:r>
      <w:proofErr w:type="gramEnd"/>
      <w:r w:rsidRPr="00CB7900">
        <w:t xml:space="preserve"> meters) </w:t>
      </w:r>
      <w:r w:rsidRPr="00CB7900">
        <w:rPr>
          <w:rStyle w:val="StyleBoldUnderline"/>
        </w:rPr>
        <w:t>will likely take centuries to unfold, giving societies time to adjust.</w:t>
      </w:r>
      <w:r w:rsidRPr="00CB7900">
        <w:t xml:space="preserve"> “Abrupt” climate change is also possible, and will occur more rapidly, perhaps over a decade or two. However</w:t>
      </w:r>
      <w:r w:rsidRPr="00CB7900">
        <w:rPr>
          <w:rStyle w:val="StyleBoldUnderline"/>
        </w:rPr>
        <w:t>, abrupt climate change</w:t>
      </w:r>
      <w:r w:rsidRPr="00CB7900">
        <w:t xml:space="preserve"> (such as a weakening in the North Atlantic circulation), though potentially very serious, </w:t>
      </w:r>
      <w:r w:rsidRPr="00CB7900">
        <w:rPr>
          <w:rStyle w:val="StyleBoldUnderline"/>
        </w:rPr>
        <w:t>is unlikely to be ruinous</w:t>
      </w:r>
      <w:r w:rsidRPr="00CB7900">
        <w:t xml:space="preserve">. Human-induced climate change is an experiment of planetary proportions, and we cannot be </w:t>
      </w:r>
      <w:proofErr w:type="spellStart"/>
      <w:r w:rsidRPr="00CB7900">
        <w:t>sur</w:t>
      </w:r>
      <w:proofErr w:type="spellEnd"/>
      <w:r w:rsidRPr="00CB7900">
        <w:t xml:space="preserve"> of its consequences. </w:t>
      </w:r>
      <w:r w:rsidRPr="00CB7900">
        <w:rPr>
          <w:rStyle w:val="StyleBoldUnderline"/>
        </w:rPr>
        <w:t xml:space="preserve">Even in a </w:t>
      </w:r>
      <w:proofErr w:type="spellStart"/>
      <w:r w:rsidRPr="00CB7900">
        <w:rPr>
          <w:rStyle w:val="StyleBoldUnderline"/>
        </w:rPr>
        <w:t>worse case</w:t>
      </w:r>
      <w:proofErr w:type="spellEnd"/>
      <w:r w:rsidRPr="00CB7900">
        <w:rPr>
          <w:rStyle w:val="StyleBoldUnderline"/>
        </w:rPr>
        <w:t xml:space="preserve"> scenario</w:t>
      </w:r>
      <w:r w:rsidRPr="00CB7900">
        <w:t xml:space="preserve">, however, global </w:t>
      </w:r>
      <w:r w:rsidRPr="00CB7900">
        <w:rPr>
          <w:rStyle w:val="StyleBoldUnderline"/>
        </w:rPr>
        <w:t>climate change is not the equivalent of the</w:t>
      </w:r>
      <w:r w:rsidRPr="00CB7900">
        <w:t xml:space="preserve"> Earth being hit by </w:t>
      </w:r>
      <w:r w:rsidRPr="00CB7900">
        <w:rPr>
          <w:rStyle w:val="StyleBoldUnderline"/>
        </w:rPr>
        <w:t>mega-asteroid.</w:t>
      </w:r>
      <w:r w:rsidRPr="00CB7900">
        <w:t xml:space="preserve"> Indeed, </w:t>
      </w:r>
      <w:r w:rsidRPr="00CB7900">
        <w:rPr>
          <w:rStyle w:val="StyleBoldUnderline"/>
        </w:rPr>
        <w:t>if it were as damaging as this, and if we were sure that it would be this harmful</w:t>
      </w:r>
      <w:r w:rsidRPr="00CB7900">
        <w:t xml:space="preserve">, then </w:t>
      </w:r>
      <w:r w:rsidRPr="00CB7900">
        <w:rPr>
          <w:rStyle w:val="StyleBoldUnderline"/>
        </w:rPr>
        <w:t>our incentive to address this threat would be overwhelming</w:t>
      </w:r>
      <w:r w:rsidRPr="00CB7900">
        <w:t>. The challenge would still be more difficult than asteroid defense, but we would have done much more about it by now</w:t>
      </w:r>
    </w:p>
    <w:p w:rsidR="00711351" w:rsidRPr="00CB7900" w:rsidRDefault="00711351" w:rsidP="00711351"/>
    <w:p w:rsidR="00711351" w:rsidRPr="00CB7900" w:rsidRDefault="00711351" w:rsidP="00711351">
      <w:pPr>
        <w:pStyle w:val="Heading4"/>
        <w:rPr>
          <w:rFonts w:cs="Times New Roman"/>
        </w:rPr>
      </w:pPr>
      <w:r w:rsidRPr="00CB7900">
        <w:rPr>
          <w:rFonts w:cs="Times New Roman"/>
        </w:rPr>
        <w:t>6 degree warming inevitable</w:t>
      </w:r>
    </w:p>
    <w:p w:rsidR="00EA22D9" w:rsidRDefault="00711351" w:rsidP="00711351">
      <w:r w:rsidRPr="00CB7900">
        <w:rPr>
          <w:rStyle w:val="StyleStyleBold12pt"/>
        </w:rPr>
        <w:t>AP 9</w:t>
      </w:r>
      <w:r w:rsidRPr="00CB7900">
        <w:t xml:space="preserve"> </w:t>
      </w:r>
    </w:p>
    <w:p w:rsidR="00711351" w:rsidRPr="00CB7900" w:rsidRDefault="00711351" w:rsidP="00711351">
      <w:r w:rsidRPr="00CB7900">
        <w:t>[</w:t>
      </w:r>
      <w:proofErr w:type="gramStart"/>
      <w:r w:rsidRPr="00CB7900">
        <w:t>Sept .</w:t>
      </w:r>
      <w:proofErr w:type="gramEnd"/>
      <w:r w:rsidRPr="00CB7900">
        <w:t xml:space="preserve"> 24, 2009, Associated Press, “Six Degree Temperature Rise by 2100 is Inevitable: UNEP” </w:t>
      </w:r>
      <w:hyperlink r:id="rId59" w:history="1">
        <w:r w:rsidRPr="00CB7900">
          <w:rPr>
            <w:rStyle w:val="Hyperlink"/>
          </w:rPr>
          <w:t>http://www.speedy-fit.co.uk/index2.php?option=com_content&amp;do_pdf=1&amp;id=168</w:t>
        </w:r>
      </w:hyperlink>
      <w:r w:rsidRPr="00CB7900">
        <w:t xml:space="preserve"> 7/10/13 EYS]</w:t>
      </w:r>
    </w:p>
    <w:p w:rsidR="00711351" w:rsidRPr="00CB7900" w:rsidRDefault="00711351" w:rsidP="00711351">
      <w:r w:rsidRPr="00CB7900">
        <w:t xml:space="preserve">WASHINGTON - </w:t>
      </w:r>
      <w:r w:rsidRPr="00CB7900">
        <w:rPr>
          <w:rStyle w:val="StyleBoldUnderline"/>
        </w:rPr>
        <w:t>Earth's temperature is likely to jump six degrees between now and the end of the century even if every country cuts greenhouse gas emissions</w:t>
      </w:r>
      <w:r w:rsidRPr="00CB7900">
        <w:t xml:space="preserve"> as proposed, according to a United Nations update.</w:t>
      </w:r>
    </w:p>
    <w:p w:rsidR="00711351" w:rsidRPr="00CB7900" w:rsidRDefault="00711351" w:rsidP="00711351">
      <w:pPr>
        <w:rPr>
          <w:bCs/>
          <w:u w:val="single"/>
        </w:rPr>
      </w:pPr>
      <w:r w:rsidRPr="00CB7900">
        <w:t xml:space="preserve">Scientists looked at emission plans from 192 nations and calculated what would happen to global warming. </w:t>
      </w:r>
      <w:r w:rsidRPr="00CB7900">
        <w:rPr>
          <w:rStyle w:val="StyleBoldUnderline"/>
        </w:rPr>
        <w:t>The projections take into account 80 percent emission cuts from the U.S. and Europe by 2050, which are not sure things.</w:t>
      </w:r>
      <w:r w:rsidRPr="00CB7900">
        <w:t xml:space="preserve"> </w:t>
      </w:r>
    </w:p>
    <w:p w:rsidR="00711351" w:rsidRPr="00CB7900" w:rsidRDefault="00711351" w:rsidP="00711351">
      <w:r w:rsidRPr="00CB7900">
        <w:t>The U.S. figure is based on a bill that passed the House of Representatives but is running into resistance in the Senate, where debate has been delayed by health care reform efforts.</w:t>
      </w:r>
    </w:p>
    <w:p w:rsidR="00711351" w:rsidRPr="00CB7900" w:rsidRDefault="00711351" w:rsidP="00711351">
      <w:r w:rsidRPr="00CB7900">
        <w:t xml:space="preserve">Carbon dioxide, mostly from the burning of fossil fuels such as coal and oil, is the main cause of global warming, trapping the sun's energy in the atmosphere. The world's average temperature has already risen 1.4 degrees since the 19th century. </w:t>
      </w:r>
    </w:p>
    <w:p w:rsidR="00711351" w:rsidRPr="00CB7900" w:rsidRDefault="00711351" w:rsidP="00711351">
      <w:pPr>
        <w:rPr>
          <w:bCs/>
          <w:u w:val="single"/>
        </w:rPr>
      </w:pPr>
      <w:r w:rsidRPr="00CB7900">
        <w:rPr>
          <w:rStyle w:val="StyleBoldUnderline"/>
        </w:rPr>
        <w:t>Much of projected rise in temperature is because of developing nations, which aren't talking much about cutting their emissions</w:t>
      </w:r>
      <w:r w:rsidRPr="00CB7900">
        <w:t xml:space="preserve">, scientists said at a United Nations press conference Thursday. </w:t>
      </w:r>
      <w:r w:rsidRPr="00CB7900">
        <w:rPr>
          <w:rStyle w:val="StyleBoldUnderline"/>
        </w:rPr>
        <w:t xml:space="preserve">China alone adds </w:t>
      </w:r>
      <w:r w:rsidRPr="00CB7900">
        <w:t xml:space="preserve">nearly </w:t>
      </w:r>
      <w:r w:rsidRPr="00CB7900">
        <w:rPr>
          <w:rStyle w:val="StyleBoldUnderline"/>
        </w:rPr>
        <w:t>2 degrees to the projections.</w:t>
      </w:r>
    </w:p>
    <w:p w:rsidR="00711351" w:rsidRPr="00CB7900" w:rsidRDefault="00711351" w:rsidP="00711351">
      <w:r w:rsidRPr="00CB7900">
        <w:t xml:space="preserve">"We are headed toward very serious changes in our planet," said </w:t>
      </w:r>
      <w:proofErr w:type="spellStart"/>
      <w:r w:rsidRPr="00CB7900">
        <w:t>Achim</w:t>
      </w:r>
      <w:proofErr w:type="spellEnd"/>
      <w:r w:rsidRPr="00CB7900">
        <w:t xml:space="preserve"> Steiner, head of the U.N.'s environment program, which issued the update on Thursday. The review looked at some 400 peer-reviewed papers on climate over the last three years.</w:t>
      </w:r>
    </w:p>
    <w:p w:rsidR="00711351" w:rsidRPr="00CB7900" w:rsidRDefault="00711351" w:rsidP="00711351">
      <w:r w:rsidRPr="00CB7900">
        <w:rPr>
          <w:rStyle w:val="StyleBoldUnderline"/>
        </w:rPr>
        <w:t>Even if the developed world cuts its emissions by 80 percent and the developing world cuts theirs in half by 2050</w:t>
      </w:r>
      <w:r w:rsidRPr="00CB7900">
        <w:t xml:space="preserve">, as some experts propose, </w:t>
      </w:r>
      <w:r w:rsidRPr="00CB7900">
        <w:rPr>
          <w:rStyle w:val="StyleBoldUnderline"/>
        </w:rPr>
        <w:t>the world is still facing a 3-degree increase by the end of the century</w:t>
      </w:r>
      <w:r w:rsidRPr="00CB7900">
        <w:t xml:space="preserve">, said Robert </w:t>
      </w:r>
      <w:proofErr w:type="spellStart"/>
      <w:r w:rsidRPr="00CB7900">
        <w:t>Corell</w:t>
      </w:r>
      <w:proofErr w:type="spellEnd"/>
      <w:r w:rsidRPr="00CB7900">
        <w:t>, a prominent U.S. climate scientist who helped oversee the update.</w:t>
      </w:r>
    </w:p>
    <w:p w:rsidR="00711351" w:rsidRPr="00CB7900" w:rsidRDefault="00711351" w:rsidP="00711351">
      <w:proofErr w:type="spellStart"/>
      <w:r w:rsidRPr="00CB7900">
        <w:t>Corell</w:t>
      </w:r>
      <w:proofErr w:type="spellEnd"/>
      <w:r w:rsidRPr="00CB7900">
        <w:t xml:space="preserve">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w:t>
      </w:r>
    </w:p>
    <w:p w:rsidR="00711351" w:rsidRPr="00CB7900" w:rsidRDefault="00711351" w:rsidP="00711351">
      <w:r w:rsidRPr="00CB7900">
        <w:lastRenderedPageBreak/>
        <w:t>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w:t>
      </w:r>
    </w:p>
    <w:p w:rsidR="00711351" w:rsidRPr="00CB7900" w:rsidRDefault="00711351" w:rsidP="00711351">
      <w:r w:rsidRPr="00CB7900">
        <w:rPr>
          <w:rStyle w:val="StyleBoldUnderline"/>
        </w:rPr>
        <w:t>Global warming is speeding up</w:t>
      </w:r>
      <w:r w:rsidRPr="00CB7900">
        <w:t>, especially in the Arctic, and</w:t>
      </w:r>
      <w:r w:rsidRPr="00CB7900">
        <w:rPr>
          <w:rStyle w:val="StyleBoldUnderline"/>
        </w:rPr>
        <w:t xml:space="preserve"> that mean</w:t>
      </w:r>
      <w:r w:rsidRPr="00CB7900">
        <w:t xml:space="preserve">s that some </w:t>
      </w:r>
      <w:r w:rsidRPr="00CB7900">
        <w:rPr>
          <w:rStyle w:val="StyleBoldUnderline"/>
        </w:rPr>
        <w:t>top-level science projections from 2007 are already out of date and overly optimistic</w:t>
      </w:r>
      <w:r w:rsidRPr="00CB7900">
        <w:t xml:space="preserve">. </w:t>
      </w:r>
      <w:proofErr w:type="spellStart"/>
      <w:r w:rsidRPr="00CB7900">
        <w:t>Corell</w:t>
      </w:r>
      <w:proofErr w:type="spellEnd"/>
      <w:r w:rsidRPr="00CB7900">
        <w:t>, who headed an assessment of warming in the Arctic, said global warming "is accelerating in ways that we are not anticipating."</w:t>
      </w:r>
    </w:p>
    <w:p w:rsidR="00711351" w:rsidRPr="00CB7900" w:rsidRDefault="00711351" w:rsidP="00711351">
      <w:pPr>
        <w:rPr>
          <w:rStyle w:val="StyleBoldUnderline"/>
        </w:rPr>
      </w:pPr>
      <w:r w:rsidRPr="00CB7900">
        <w:rPr>
          <w:rStyle w:val="StyleBoldUnderline"/>
        </w:rPr>
        <w:t>Because Greenland and West Antarctic ice sheets are melting far faster than thought</w:t>
      </w:r>
      <w:r w:rsidRPr="00CB7900">
        <w:t xml:space="preserve">, it looks like the </w:t>
      </w:r>
      <w:r w:rsidRPr="00CB7900">
        <w:rPr>
          <w:rStyle w:val="StyleBoldUnderline"/>
        </w:rPr>
        <w:t>seas will rise twice as fast as projected just three years ago</w:t>
      </w:r>
      <w:r w:rsidRPr="00CB7900">
        <w:t xml:space="preserve">, </w:t>
      </w:r>
      <w:proofErr w:type="spellStart"/>
      <w:r w:rsidRPr="00CB7900">
        <w:t>Corell</w:t>
      </w:r>
      <w:proofErr w:type="spellEnd"/>
      <w:r w:rsidRPr="00CB7900">
        <w:t xml:space="preserve"> said. He said </w:t>
      </w:r>
      <w:r w:rsidRPr="00CB7900">
        <w:rPr>
          <w:rStyle w:val="StyleBoldUnderline"/>
        </w:rPr>
        <w:t>seas should rise about a foot every 20 to 25 years.</w:t>
      </w:r>
    </w:p>
    <w:p w:rsidR="00711351" w:rsidRPr="00CB7900" w:rsidRDefault="00711351" w:rsidP="00711351">
      <w:pPr>
        <w:rPr>
          <w:rStyle w:val="StyleBoldUnderline"/>
        </w:rPr>
      </w:pPr>
    </w:p>
    <w:p w:rsidR="00711351" w:rsidRPr="00CB7900" w:rsidRDefault="00711351" w:rsidP="00711351"/>
    <w:p w:rsidR="00711351" w:rsidRPr="00CB7900" w:rsidRDefault="00711351" w:rsidP="00711351"/>
    <w:p w:rsidR="00711351" w:rsidRPr="00CB7900" w:rsidRDefault="00711351" w:rsidP="004557DD">
      <w:pPr>
        <w:pStyle w:val="Heading1"/>
      </w:pPr>
      <w:r w:rsidRPr="00CB7900">
        <w:lastRenderedPageBreak/>
        <w:t xml:space="preserve"> </w:t>
      </w:r>
      <w:proofErr w:type="spellStart"/>
      <w:r>
        <w:t>Exts</w:t>
      </w:r>
      <w:proofErr w:type="spellEnd"/>
      <w:r w:rsidRPr="00CB7900">
        <w:t xml:space="preserve"> – no impact</w:t>
      </w:r>
    </w:p>
    <w:p w:rsidR="00711351" w:rsidRPr="00CB7900" w:rsidRDefault="00711351" w:rsidP="00711351"/>
    <w:p w:rsidR="00711351" w:rsidRPr="00CB7900" w:rsidRDefault="00711351" w:rsidP="00711351">
      <w:pPr>
        <w:pStyle w:val="Heading4"/>
        <w:rPr>
          <w:rFonts w:cs="Times New Roman"/>
        </w:rPr>
      </w:pPr>
      <w:r w:rsidRPr="00CB7900">
        <w:rPr>
          <w:rFonts w:cs="Times New Roman"/>
        </w:rPr>
        <w:t>No impact to warming—takes forever and adaptions solves</w:t>
      </w:r>
    </w:p>
    <w:p w:rsidR="00EA22D9" w:rsidRDefault="00711351" w:rsidP="00711351">
      <w:r w:rsidRPr="00CB7900">
        <w:rPr>
          <w:rStyle w:val="StyleStyleBold12pt"/>
        </w:rPr>
        <w:t>Mendelsohn, Yale environmental studies professor, 9</w:t>
      </w:r>
      <w:r w:rsidRPr="00CB7900">
        <w:t xml:space="preserve"> </w:t>
      </w:r>
    </w:p>
    <w:p w:rsidR="00711351" w:rsidRPr="00CB7900" w:rsidRDefault="00711351" w:rsidP="00711351">
      <w:r w:rsidRPr="00CB7900">
        <w:t xml:space="preserve">[Robert O, 2009, “Climate Change and Economic Growth” </w:t>
      </w:r>
      <w:hyperlink r:id="rId60" w:history="1">
        <w:r w:rsidRPr="00CB7900">
          <w:rPr>
            <w:rStyle w:val="Hyperlink"/>
          </w:rPr>
          <w:t>http://siteresources.worldbank.org/EXTPREMNET/Resources/489960-1338997241035/Growth_Commission_Vol4_Globalization_Growth_Ch12_Climate_Change_Economic_Growth.pdf 7/10/13</w:t>
        </w:r>
      </w:hyperlink>
      <w:r w:rsidRPr="00CB7900">
        <w:t xml:space="preserve"> p. 286 EYS]</w:t>
      </w:r>
    </w:p>
    <w:p w:rsidR="00711351" w:rsidRPr="00CB7900" w:rsidRDefault="00711351" w:rsidP="00711351"/>
    <w:p w:rsidR="00711351" w:rsidRPr="00CB7900" w:rsidRDefault="00711351" w:rsidP="00711351">
      <w:r w:rsidRPr="00CB7900">
        <w:rPr>
          <w:rStyle w:val="StyleBoldUnderline"/>
        </w:rPr>
        <w:t>These statements are largely alarmist and misleading.</w:t>
      </w:r>
      <w:r w:rsidRPr="00CB7900">
        <w:t xml:space="preserve"> Although climate change is a serious problem that deserves attention, </w:t>
      </w:r>
      <w:r w:rsidRPr="00CB7900">
        <w:rPr>
          <w:rStyle w:val="StyleBoldUnderline"/>
        </w:rPr>
        <w:t>society’s immediate behavior has an extremely low probability of leading to catastrophic consequences. The science and economics</w:t>
      </w:r>
      <w:r w:rsidRPr="00CB7900">
        <w:t xml:space="preserve"> of climate change </w:t>
      </w:r>
      <w:r w:rsidRPr="00CB7900">
        <w:rPr>
          <w:rStyle w:val="StyleBoldUnderline"/>
        </w:rPr>
        <w:t>is quite clear that emissions over the next few decades will lead to only mild consequences. The severe impacts</w:t>
      </w:r>
      <w:r w:rsidRPr="00CB7900">
        <w:t xml:space="preserve"> predicted by alarmists </w:t>
      </w:r>
      <w:r w:rsidRPr="00CB7900">
        <w:rPr>
          <w:rStyle w:val="StyleBoldUnderline"/>
        </w:rPr>
        <w:t>require a century (or two</w:t>
      </w:r>
      <w:r w:rsidRPr="00CB7900">
        <w:t xml:space="preserve"> in the case of Stern 2006) </w:t>
      </w:r>
      <w:r w:rsidRPr="00CB7900">
        <w:rPr>
          <w:rStyle w:val="StyleBoldUnderline"/>
        </w:rPr>
        <w:t>of no mitigation</w:t>
      </w:r>
      <w:r w:rsidRPr="00CB7900">
        <w:t xml:space="preserve">. Many of the </w:t>
      </w:r>
      <w:r w:rsidRPr="00CB7900">
        <w:rPr>
          <w:rStyle w:val="StyleBoldUnderline"/>
        </w:rPr>
        <w:t>predicted impacts assume there will be no or little adaptation</w:t>
      </w:r>
      <w:r w:rsidRPr="00CB7900">
        <w:t>.</w:t>
      </w:r>
      <w:r w:rsidRPr="00CB7900">
        <w:rPr>
          <w:rStyle w:val="StyleBoldUnderline"/>
        </w:rPr>
        <w:t xml:space="preserve"> </w:t>
      </w:r>
      <w:r w:rsidRPr="00CB7900">
        <w:t xml:space="preserve">The net economic impacts from climate change over the next 50 years will be small regardless. Most of </w:t>
      </w:r>
      <w:r w:rsidRPr="00CB7900">
        <w:rPr>
          <w:rStyle w:val="StyleBoldUnderline"/>
        </w:rPr>
        <w:t>the more severe impacts will take more than a century or even a millennium to unfold and many of these “potential” impacts will never occur because people will adapt. It is not at all apparent that immediate and dramatic policies need to be developed to thwart long</w:t>
      </w:r>
      <w:r w:rsidRPr="00CB7900">
        <w:rPr>
          <w:rStyle w:val="StyleBoldUnderline"/>
          <w:rFonts w:ascii="Cambria Math" w:hAnsi="Cambria Math" w:cs="Cambria Math"/>
        </w:rPr>
        <w:t>‐</w:t>
      </w:r>
      <w:r w:rsidRPr="00CB7900">
        <w:rPr>
          <w:rStyle w:val="StyleBoldUnderline"/>
        </w:rPr>
        <w:t>range climate risks</w:t>
      </w:r>
      <w:r w:rsidRPr="00CB7900">
        <w:t>. What is needed are long</w:t>
      </w:r>
      <w:r w:rsidRPr="00CB7900">
        <w:rPr>
          <w:rFonts w:ascii="Cambria Math" w:hAnsi="Cambria Math" w:cs="Cambria Math"/>
        </w:rPr>
        <w:t>‐</w:t>
      </w:r>
      <w:r w:rsidRPr="00CB7900">
        <w:t>run balanced responses.</w:t>
      </w:r>
    </w:p>
    <w:p w:rsidR="00711351" w:rsidRPr="00CB7900" w:rsidRDefault="00711351" w:rsidP="00711351"/>
    <w:p w:rsidR="00711351" w:rsidRPr="00CB7900" w:rsidRDefault="00711351" w:rsidP="00711351">
      <w:pPr>
        <w:pStyle w:val="Heading4"/>
        <w:rPr>
          <w:rFonts w:cs="Times New Roman"/>
        </w:rPr>
      </w:pPr>
      <w:r w:rsidRPr="00CB7900">
        <w:rPr>
          <w:rFonts w:cs="Times New Roman"/>
        </w:rPr>
        <w:t>Experts agree</w:t>
      </w:r>
    </w:p>
    <w:p w:rsidR="00711351" w:rsidRPr="00CB7900" w:rsidRDefault="00711351" w:rsidP="00711351">
      <w:r w:rsidRPr="00CB7900">
        <w:rPr>
          <w:rStyle w:val="StyleStyleBold12pt"/>
        </w:rPr>
        <w:t>Hsu, Live Science writer, 10</w:t>
      </w:r>
      <w:r w:rsidRPr="00CB7900">
        <w:t xml:space="preserve"> [Jeremy, July 19, 2010 “Can Humans Survive?” </w:t>
      </w:r>
      <w:hyperlink r:id="rId61" w:history="1">
        <w:r w:rsidRPr="00CB7900">
          <w:rPr>
            <w:rStyle w:val="Hyperlink"/>
          </w:rPr>
          <w:t>http://www.livescience.com/culture/can-humans-survive-extinction-doomsday-100719.html 7/10/13</w:t>
        </w:r>
      </w:hyperlink>
      <w:r w:rsidRPr="00CB7900">
        <w:t xml:space="preserve"> EYS] </w:t>
      </w:r>
    </w:p>
    <w:p w:rsidR="00711351" w:rsidRPr="00CB7900" w:rsidRDefault="00711351" w:rsidP="00711351"/>
    <w:p w:rsidR="00711351" w:rsidRPr="00CB7900" w:rsidRDefault="00711351" w:rsidP="00711351">
      <w:pPr>
        <w:rPr>
          <w:rStyle w:val="StyleBoldUnderline"/>
        </w:rPr>
      </w:pPr>
      <w:r w:rsidRPr="00CB7900">
        <w:t xml:space="preserve">His views deviate sharply from those of </w:t>
      </w:r>
      <w:r w:rsidRPr="00CB7900">
        <w:rPr>
          <w:rStyle w:val="StyleBoldUnderline"/>
        </w:rPr>
        <w:t>most experts</w:t>
      </w:r>
      <w:r w:rsidRPr="00CB7900">
        <w:t xml:space="preserve">, who </w:t>
      </w:r>
      <w:r w:rsidRPr="00CB7900">
        <w:rPr>
          <w:rStyle w:val="StyleBoldUnderline"/>
        </w:rPr>
        <w:t>don't view climate change as the end for humans. Even the worst-case scenarios</w:t>
      </w:r>
      <w:r w:rsidRPr="00CB7900">
        <w:t xml:space="preserve"> discussed by the Intergovernmental Panel on Climate Change </w:t>
      </w:r>
      <w:r w:rsidRPr="00CB7900">
        <w:rPr>
          <w:rStyle w:val="StyleBoldUnderline"/>
        </w:rPr>
        <w:t>don't foresee human extinction.</w:t>
      </w:r>
    </w:p>
    <w:p w:rsidR="00711351" w:rsidRPr="00EA22D9" w:rsidRDefault="00711351" w:rsidP="00711351">
      <w:pPr>
        <w:rPr>
          <w:bCs/>
          <w:u w:val="single"/>
        </w:rPr>
      </w:pPr>
      <w:r w:rsidRPr="00CB7900">
        <w:rPr>
          <w:rStyle w:val="StyleBoldUnderline"/>
        </w:rPr>
        <w:t xml:space="preserve">"The scenarios that the mainstream climate community are advancing are not end-of-humanity, catastrophic scenarios," said Roger </w:t>
      </w:r>
      <w:proofErr w:type="spellStart"/>
      <w:r w:rsidRPr="00CB7900">
        <w:rPr>
          <w:rStyle w:val="StyleBoldUnderline"/>
        </w:rPr>
        <w:t>Pielke</w:t>
      </w:r>
      <w:proofErr w:type="spellEnd"/>
      <w:r w:rsidRPr="00CB7900">
        <w:rPr>
          <w:rStyle w:val="StyleBoldUnderline"/>
        </w:rPr>
        <w:t xml:space="preserve"> Jr., a climate policy analyst at the University of Colorado at Boulder.</w:t>
      </w:r>
    </w:p>
    <w:p w:rsidR="00711351" w:rsidRPr="00CB7900" w:rsidRDefault="00711351" w:rsidP="00711351">
      <w:r w:rsidRPr="00CB7900">
        <w:t xml:space="preserve">Humans have the technological tools to begin tackling climate change, if not quite enough yet to solve the problem, </w:t>
      </w:r>
      <w:proofErr w:type="spellStart"/>
      <w:r w:rsidRPr="00CB7900">
        <w:t>Pielke</w:t>
      </w:r>
      <w:proofErr w:type="spellEnd"/>
      <w:r w:rsidRPr="00CB7900">
        <w:t xml:space="preserve"> said. He added that doom-mongering did little to encourage people to take action.</w:t>
      </w:r>
    </w:p>
    <w:p w:rsidR="00711351" w:rsidRPr="00CB7900" w:rsidRDefault="00711351" w:rsidP="00711351">
      <w:r w:rsidRPr="00CB7900">
        <w:t xml:space="preserve">"My view of politics is that the long-term, high-risk scenarios are really difficult to use to motivate short-term, incremental action," </w:t>
      </w:r>
      <w:proofErr w:type="spellStart"/>
      <w:r w:rsidRPr="00CB7900">
        <w:t>Pielke</w:t>
      </w:r>
      <w:proofErr w:type="spellEnd"/>
      <w:r w:rsidRPr="00CB7900">
        <w:t xml:space="preserve"> explained. "The rhetoric of fear and alarm that some people tend toward is counterproductive."</w:t>
      </w:r>
    </w:p>
    <w:p w:rsidR="00711351" w:rsidRPr="00CB7900" w:rsidRDefault="00711351" w:rsidP="00711351">
      <w:r w:rsidRPr="00CB7900">
        <w:t>Searching for solutions</w:t>
      </w:r>
    </w:p>
    <w:p w:rsidR="00711351" w:rsidRPr="00CB7900" w:rsidRDefault="00711351" w:rsidP="00711351">
      <w:r w:rsidRPr="00CB7900">
        <w:t xml:space="preserve">One technological solution to climate change already exists through carbon capture and storage, according to Wallace </w:t>
      </w:r>
      <w:proofErr w:type="spellStart"/>
      <w:r w:rsidRPr="00CB7900">
        <w:rPr>
          <w:rStyle w:val="StyleBoldUnderline"/>
        </w:rPr>
        <w:t>Broecker</w:t>
      </w:r>
      <w:proofErr w:type="spellEnd"/>
      <w:r w:rsidRPr="00CB7900">
        <w:rPr>
          <w:rStyle w:val="StyleBoldUnderline"/>
        </w:rPr>
        <w:t>, a</w:t>
      </w:r>
      <w:r w:rsidRPr="00CB7900">
        <w:t xml:space="preserve"> geochemist and </w:t>
      </w:r>
      <w:r w:rsidRPr="00CB7900">
        <w:rPr>
          <w:rStyle w:val="StyleBoldUnderline"/>
        </w:rPr>
        <w:t>renowned climate scientist at Columbia University</w:t>
      </w:r>
      <w:r w:rsidRPr="00CB7900">
        <w:t>'s Lamont-Doherty Earth Observatory in New York City.</w:t>
      </w:r>
    </w:p>
    <w:p w:rsidR="00711351" w:rsidRPr="00CB7900" w:rsidRDefault="00711351" w:rsidP="00711351">
      <w:r w:rsidRPr="00CB7900">
        <w:lastRenderedPageBreak/>
        <w:t xml:space="preserve">But </w:t>
      </w:r>
      <w:proofErr w:type="spellStart"/>
      <w:r w:rsidRPr="00CB7900">
        <w:t>Broecker</w:t>
      </w:r>
      <w:proofErr w:type="spellEnd"/>
      <w:r w:rsidRPr="00CB7900">
        <w:rPr>
          <w:rStyle w:val="StyleBoldUnderline"/>
        </w:rPr>
        <w:t xml:space="preserve"> remained skeptical </w:t>
      </w:r>
      <w:r w:rsidRPr="00CB7900">
        <w:t>that governments or industry would commit the resources needed to slow the rise of carbon dioxide (CO2) levels, and predicted that more drastic geoengineering might become necessary to stabilize the planet.</w:t>
      </w:r>
    </w:p>
    <w:p w:rsidR="00711351" w:rsidRPr="00CB7900" w:rsidRDefault="00711351" w:rsidP="00711351">
      <w:r w:rsidRPr="00CB7900">
        <w:t>"</w:t>
      </w:r>
      <w:r w:rsidRPr="00CB7900">
        <w:rPr>
          <w:rStyle w:val="StyleBoldUnderline"/>
        </w:rPr>
        <w:t>The rise in CO2 isn't going to kill many people, and it's not going to kill humanity</w:t>
      </w:r>
      <w:r w:rsidRPr="00CB7900">
        <w:t xml:space="preserve">," </w:t>
      </w:r>
      <w:proofErr w:type="spellStart"/>
      <w:r w:rsidRPr="00CB7900">
        <w:t>Broecker</w:t>
      </w:r>
      <w:proofErr w:type="spellEnd"/>
      <w:r w:rsidRPr="00CB7900">
        <w:t xml:space="preserve"> said. "But it's going to change the entire wild ecology of the planet, melt a lot of ice, acidify the ocean, change the availability of water and change crop yields, so we're essentially doing an experiment whose result remains uncertain."</w:t>
      </w:r>
    </w:p>
    <w:p w:rsidR="00711351" w:rsidRPr="00CB7900" w:rsidRDefault="00711351" w:rsidP="00711351"/>
    <w:p w:rsidR="00711351" w:rsidRPr="00CB7900" w:rsidRDefault="00711351" w:rsidP="004557DD">
      <w:pPr>
        <w:pStyle w:val="Heading1"/>
      </w:pPr>
      <w:r w:rsidRPr="00CB7900">
        <w:lastRenderedPageBreak/>
        <w:t xml:space="preserve"> </w:t>
      </w:r>
      <w:proofErr w:type="spellStart"/>
      <w:r>
        <w:t>Exts</w:t>
      </w:r>
      <w:proofErr w:type="spellEnd"/>
      <w:r w:rsidRPr="00CB7900">
        <w:t xml:space="preserve"> – </w:t>
      </w:r>
      <w:r>
        <w:t xml:space="preserve">warming </w:t>
      </w:r>
      <w:r w:rsidRPr="00CB7900">
        <w:t>inevitable</w:t>
      </w:r>
    </w:p>
    <w:p w:rsidR="00711351" w:rsidRPr="00CB7900" w:rsidRDefault="00711351" w:rsidP="00711351">
      <w:pPr>
        <w:pStyle w:val="Heading4"/>
        <w:rPr>
          <w:rFonts w:cs="Times New Roman"/>
        </w:rPr>
      </w:pPr>
      <w:r w:rsidRPr="00CB7900">
        <w:rPr>
          <w:rFonts w:cs="Times New Roman"/>
        </w:rPr>
        <w:t>Warming’s irreversible</w:t>
      </w:r>
    </w:p>
    <w:p w:rsidR="00EA22D9" w:rsidRDefault="00711351" w:rsidP="00711351">
      <w:pPr>
        <w:rPr>
          <w:rStyle w:val="StyleStyleBold12pt"/>
        </w:rPr>
      </w:pPr>
      <w:r w:rsidRPr="00CB7900">
        <w:rPr>
          <w:rStyle w:val="StyleStyleBold12pt"/>
        </w:rPr>
        <w:t xml:space="preserve">Solomon, NOAA atmospheric chemist, et al. 10 </w:t>
      </w:r>
    </w:p>
    <w:p w:rsidR="00711351" w:rsidRPr="00CB7900" w:rsidRDefault="00711351" w:rsidP="00711351">
      <w:r w:rsidRPr="00CB7900">
        <w:t xml:space="preserve">[Susan,  John S. Daniel, NOAA research scientist, Todd J. Sanford, Union of Concerned Scientist climate scientist, Daniel M. Murphy, NOAA chemical research scientist, </w:t>
      </w:r>
      <w:proofErr w:type="spellStart"/>
      <w:r w:rsidRPr="00CB7900">
        <w:t>Gian</w:t>
      </w:r>
      <w:proofErr w:type="spellEnd"/>
      <w:r w:rsidRPr="00CB7900">
        <w:t xml:space="preserve">-Kasper </w:t>
      </w:r>
      <w:proofErr w:type="spellStart"/>
      <w:r w:rsidRPr="00CB7900">
        <w:t>Plattner</w:t>
      </w:r>
      <w:proofErr w:type="spellEnd"/>
      <w:r w:rsidRPr="00CB7900">
        <w:t xml:space="preserve">, IPCC scientist, </w:t>
      </w:r>
      <w:proofErr w:type="spellStart"/>
      <w:r w:rsidRPr="00CB7900">
        <w:t>Reto</w:t>
      </w:r>
      <w:proofErr w:type="spellEnd"/>
      <w:r w:rsidRPr="00CB7900">
        <w:t xml:space="preserve"> </w:t>
      </w:r>
      <w:proofErr w:type="spellStart"/>
      <w:r w:rsidRPr="00CB7900">
        <w:t>Knutti</w:t>
      </w:r>
      <w:proofErr w:type="spellEnd"/>
      <w:r w:rsidRPr="00CB7900">
        <w:t xml:space="preserve">, climate physics professor, and Pierre </w:t>
      </w:r>
      <w:proofErr w:type="spellStart"/>
      <w:r w:rsidRPr="00CB7900">
        <w:t>Friedlingstein</w:t>
      </w:r>
      <w:proofErr w:type="spellEnd"/>
      <w:r w:rsidRPr="00CB7900">
        <w:t xml:space="preserve">, climate professor, August 31, 2010, “Persistence of climate changes due to a range of greenhouse gases” </w:t>
      </w:r>
      <w:hyperlink r:id="rId62" w:history="1">
        <w:r w:rsidRPr="00CB7900">
          <w:rPr>
            <w:rStyle w:val="Hyperlink"/>
          </w:rPr>
          <w:t>http://www.pnas.org/content/107/43/18354.abstract</w:t>
        </w:r>
      </w:hyperlink>
      <w:r w:rsidRPr="00CB7900">
        <w:t xml:space="preserve"> </w:t>
      </w:r>
      <w:proofErr w:type="spellStart"/>
      <w:r w:rsidRPr="00CB7900">
        <w:t>Vol</w:t>
      </w:r>
      <w:proofErr w:type="spellEnd"/>
      <w:r w:rsidRPr="00CB7900">
        <w:t>: 107, no: 43, 7/10/13 EYS]</w:t>
      </w:r>
    </w:p>
    <w:p w:rsidR="00711351" w:rsidRPr="00CB7900" w:rsidRDefault="00711351" w:rsidP="00711351">
      <w:r w:rsidRPr="00CB7900">
        <w:t>Carbon dioxide, methane, nitrous oxide, and other greenhouse gases increased over the course of the 20th century due to human activities. The human-caused increases in these gases are the primary forcing that accounts for much of the global warming of the past fifty years, with carbon dioxide being the most important single radiative forcing agent (1). Recent</w:t>
      </w:r>
      <w:r w:rsidRPr="00CB7900">
        <w:rPr>
          <w:rStyle w:val="StyleBoldUnderline"/>
        </w:rPr>
        <w:t xml:space="preserve"> studies</w:t>
      </w:r>
      <w:r w:rsidRPr="00CB7900">
        <w:t xml:space="preserve"> have </w:t>
      </w:r>
      <w:r w:rsidRPr="00CB7900">
        <w:rPr>
          <w:rStyle w:val="StyleBoldUnderline"/>
        </w:rPr>
        <w:t>show</w:t>
      </w:r>
      <w:r w:rsidRPr="00CB7900">
        <w:t xml:space="preserve">n that the </w:t>
      </w:r>
      <w:r w:rsidRPr="00CB7900">
        <w:rPr>
          <w:rStyle w:val="StyleBoldUnderline"/>
        </w:rPr>
        <w:t>human-caused warming linked to carbon dioxide is</w:t>
      </w:r>
      <w:r w:rsidRPr="00CB7900">
        <w:t xml:space="preserve"> nearly</w:t>
      </w:r>
      <w:r w:rsidRPr="00CB7900">
        <w:rPr>
          <w:rStyle w:val="StyleBoldUnderline"/>
        </w:rPr>
        <w:t xml:space="preserve"> irreversible for more than 1,000 y, even if emissions</w:t>
      </w:r>
      <w:r w:rsidRPr="00CB7900">
        <w:t xml:space="preserve"> of the gas </w:t>
      </w:r>
      <w:r w:rsidRPr="00CB7900">
        <w:rPr>
          <w:rStyle w:val="StyleBoldUnderline"/>
        </w:rPr>
        <w:t>were to cease entirely</w:t>
      </w:r>
      <w:r w:rsidRPr="00CB7900">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w:t>
      </w:r>
      <w:proofErr w:type="spellStart"/>
      <w:r w:rsidRPr="00CB7900">
        <w:t>mo</w:t>
      </w:r>
      <w:proofErr w:type="spellEnd"/>
      <w:r w:rsidRPr="00CB7900">
        <w:t xml:space="preserve"> for the volcanic aerosol (14, 15). Thus the observed climate response to volcanic events suggests that some persistence of climate change should be expected even for quite short-lived radiative forcing perturbations. It follows that the </w:t>
      </w:r>
      <w:r w:rsidRPr="00CB7900">
        <w:rPr>
          <w:rStyle w:val="StyleBoldUnderline"/>
        </w:rPr>
        <w:t>climate changes induced by short-lived anthropogenic greenhouse gases such as methane or</w:t>
      </w:r>
      <w:r w:rsidRPr="00CB7900">
        <w:t xml:space="preserve"> </w:t>
      </w:r>
      <w:proofErr w:type="spellStart"/>
      <w:r w:rsidRPr="00CB7900">
        <w:t>hydrofluorocarbons</w:t>
      </w:r>
      <w:proofErr w:type="spellEnd"/>
      <w:r w:rsidRPr="00CB7900">
        <w:t xml:space="preserve"> (</w:t>
      </w:r>
      <w:r w:rsidRPr="00CB7900">
        <w:rPr>
          <w:rStyle w:val="StyleBoldUnderline"/>
        </w:rPr>
        <w:t>HFCs) may not decrease</w:t>
      </w:r>
      <w:r w:rsidRPr="00CB7900">
        <w:t xml:space="preserve"> in concert </w:t>
      </w:r>
      <w:r w:rsidRPr="00CB7900">
        <w:rPr>
          <w:rStyle w:val="StyleBoldUnderline"/>
        </w:rPr>
        <w:t>with decreases in concentration if</w:t>
      </w:r>
      <w:r w:rsidRPr="00CB7900">
        <w:t xml:space="preserve"> the anthropogenic </w:t>
      </w:r>
      <w:r w:rsidRPr="00CB7900">
        <w:rPr>
          <w:rStyle w:val="StyleBoldUnderline"/>
        </w:rPr>
        <w:t xml:space="preserve">emissions </w:t>
      </w:r>
      <w:r w:rsidRPr="00CB7900">
        <w:t xml:space="preserve">of those gases </w:t>
      </w:r>
      <w:r w:rsidRPr="00CB7900">
        <w:rPr>
          <w:rStyle w:val="StyleBoldUnderline"/>
        </w:rPr>
        <w:t>were to be eliminated</w:t>
      </w:r>
      <w:r w:rsidRPr="00CB7900">
        <w:t>. In this paper, our primary goal is to show how different processes and timescales contribute to determining how long the climate changes due to various greenhouse gases could be expected to remain if anthropogenic emissions were to cease.</w:t>
      </w:r>
    </w:p>
    <w:p w:rsidR="00711351" w:rsidRPr="00CB7900" w:rsidRDefault="00711351" w:rsidP="00711351">
      <w:r w:rsidRPr="00CB7900">
        <w:t xml:space="preserve">Advances in modeling have led to improved Atmosphere-Ocean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w:t>
      </w:r>
      <w:proofErr w:type="spellStart"/>
      <w:r w:rsidRPr="00CB7900">
        <w:t>intercompared</w:t>
      </w:r>
      <w:proofErr w:type="spellEnd"/>
      <w:r w:rsidRPr="00CB7900">
        <w:t xml:space="preserve"> to other EMICs and to complex AOGCMs (3, 4). It should be noted that, although the Bern 2.5CC EMIC includes a representation of the surface and </w:t>
      </w:r>
      <w:proofErr w:type="gramStart"/>
      <w:r w:rsidRPr="00CB7900">
        <w:t>deep ocean</w:t>
      </w:r>
      <w:proofErr w:type="gramEnd"/>
      <w:r w:rsidRPr="00CB7900">
        <w:t xml:space="preserve">,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w:t>
      </w:r>
      <w:proofErr w:type="gramStart"/>
      <w:r w:rsidRPr="00CB7900">
        <w:t>S1), although there are also differences in detail.</w:t>
      </w:r>
      <w:proofErr w:type="gramEnd"/>
      <w:r w:rsidRPr="00CB7900">
        <w:t xml:space="preserve"> The climate sensitivity (which characterizes the long-term absolute warming response to a doubling of atmospheric carbon dioxide concentrations) is </w:t>
      </w:r>
      <w:r w:rsidRPr="00CB7900">
        <w:lastRenderedPageBreak/>
        <w:t>3 °C for the model used here. Our results should be considered illustrative and exploratory rather than fully quantitative given the limitations of the EMIC and the uncertainties in climate sensitivity.</w:t>
      </w:r>
    </w:p>
    <w:p w:rsidR="00711351" w:rsidRPr="00CB7900" w:rsidRDefault="00711351" w:rsidP="00711351">
      <w:proofErr w:type="gramStart"/>
      <w:r w:rsidRPr="00CB7900">
        <w:t>One Illustrative Scenario to 2050.</w:t>
      </w:r>
      <w:proofErr w:type="gramEnd"/>
      <w:r w:rsidRPr="00CB7900">
        <w:t xml:space="preserve">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w:t>
      </w:r>
      <w:proofErr w:type="gramStart"/>
      <w:r w:rsidRPr="00CB7900">
        <w:t>upper ocean</w:t>
      </w:r>
      <w:proofErr w:type="gramEnd"/>
      <w:r w:rsidRPr="00CB7900">
        <w:t xml:space="preserve"> are important sinks. Over centuries to millennia, deep oceanic processes become dominant and are controlled by relatively well-understood physics and chemistry that provide broad consistency across models (see, for example, Fig. </w:t>
      </w:r>
      <w:proofErr w:type="gramStart"/>
      <w:r w:rsidRPr="00CB7900">
        <w:t>S2 showing how the removal of a pulse of carbon compares across a range of models).</w:t>
      </w:r>
      <w:proofErr w:type="gramEnd"/>
      <w:r w:rsidRPr="00CB7900">
        <w:t xml:space="preserve"> About </w:t>
      </w:r>
      <w:r w:rsidRPr="00CB7900">
        <w:rPr>
          <w:rStyle w:val="StyleBoldUnderline"/>
        </w:rPr>
        <w:t xml:space="preserve">20% of the emitted anthropogenic carbon remains in the atmosphere for </w:t>
      </w:r>
      <w:r w:rsidRPr="00CB7900">
        <w:t>many</w:t>
      </w:r>
      <w:r w:rsidRPr="00CB7900">
        <w:rPr>
          <w:rStyle w:val="StyleBoldUnderline"/>
        </w:rPr>
        <w:t xml:space="preserve"> thousands of years</w:t>
      </w:r>
      <w:r w:rsidRPr="00CB7900">
        <w:t xml:space="preserve"> (with a range across models including the Bern 2.5CC model being about 19 ± 4% at year 1000 after a pulse emission; see ref. 19), until much slower weathering processes affect the carbonate balance in the ocean (e.g., ref. 18). </w:t>
      </w:r>
      <w:proofErr w:type="gramStart"/>
      <w:r w:rsidRPr="00CB7900">
        <w:t xml:space="preserve">Models with stronger carbon/climate feedbacks than the one considered here could display larger and more persistent </w:t>
      </w:r>
      <w:proofErr w:type="spellStart"/>
      <w:r w:rsidRPr="00CB7900">
        <w:t>warmings</w:t>
      </w:r>
      <w:proofErr w:type="spellEnd"/>
      <w:r w:rsidRPr="00CB7900">
        <w:t xml:space="preserve"> due to both CO2 and non-CO2 greenhouse gases, through reduced land and ocean uptake of carbon in a warmer world.</w:t>
      </w:r>
      <w:proofErr w:type="gramEnd"/>
      <w:r w:rsidRPr="00CB7900">
        <w:t xml:space="preserve">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w:t>
      </w:r>
    </w:p>
    <w:p w:rsidR="00711351" w:rsidRPr="00CB7900" w:rsidRDefault="00711351" w:rsidP="00711351">
      <w:r w:rsidRPr="00CB7900">
        <w:t xml:space="preserve">Fig. 1 shows the computed future global warming contributions for carbon dioxide, methane, and nitrous oxide for a midrange scenario (23) of projected future anthropogenic emissions of these gases to 2050. Radiative </w:t>
      </w:r>
      <w:proofErr w:type="spellStart"/>
      <w:r w:rsidRPr="00CB7900">
        <w:t>forcings</w:t>
      </w:r>
      <w:proofErr w:type="spellEnd"/>
      <w:r w:rsidRPr="00CB7900">
        <w:t xml:space="preserve"> for all three of these gases, and their spectral overlaps, are represented in this work using the expressions assessed in ref. 24. In 2050, the anthropogenic emissions are stopped entirely for illustration purposes. The figure shows nearly irreversible warming for at least 1,000 y due to the imposed carbon dioxide increases, as in previous work. </w:t>
      </w:r>
      <w:r w:rsidRPr="00CB7900">
        <w:rPr>
          <w:rStyle w:val="StyleBoldUnderline"/>
        </w:rPr>
        <w:t>All published studies to date</w:t>
      </w:r>
      <w:r w:rsidRPr="00CB7900">
        <w:t xml:space="preserve">, which use multiple EMICs and one AOGCM, </w:t>
      </w:r>
      <w:r w:rsidRPr="00CB7900">
        <w:rPr>
          <w:rStyle w:val="StyleBoldUnderline"/>
        </w:rPr>
        <w:t>show largely irreversible warming due to future carbon dioxide increases</w:t>
      </w:r>
      <w:r w:rsidRPr="00CB7900">
        <w:t xml:space="preserve"> (to within about ± 0.5 °C) on a timescale of at least 1,000 y (3–5, 25, 26).</w:t>
      </w:r>
    </w:p>
    <w:p w:rsidR="00711351" w:rsidRPr="00CB7900" w:rsidRDefault="00711351" w:rsidP="00711351">
      <w:r w:rsidRPr="00CB7900">
        <w:t xml:space="preserve">Fig. 1 shows that the calculated future </w:t>
      </w:r>
      <w:proofErr w:type="spellStart"/>
      <w:r w:rsidRPr="00CB7900">
        <w:t>warmings</w:t>
      </w:r>
      <w:proofErr w:type="spellEnd"/>
      <w:r w:rsidRPr="00CB7900">
        <w:t xml:space="preserve"> due to anthropogenic CH4 and N2O also persist notably longer than the lifetimes of these gases. 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w:t>
      </w:r>
      <w:r w:rsidRPr="00CB7900">
        <w:rPr>
          <w:rStyle w:val="StyleBoldUnderline"/>
        </w:rPr>
        <w:t>policy measures to reduce emissions</w:t>
      </w:r>
      <w:r w:rsidRPr="00CB7900">
        <w:t xml:space="preserve"> of short-lived gases </w:t>
      </w:r>
      <w:r w:rsidRPr="00CB7900">
        <w:rPr>
          <w:rStyle w:val="StyleBoldUnderline"/>
        </w:rPr>
        <w:t>will be less effective</w:t>
      </w:r>
      <w:r w:rsidRPr="00CB7900">
        <w:t xml:space="preserve"> as a rapid climate mitigation strategy than would be thought if based only upon the gas lifetime.</w:t>
      </w:r>
    </w:p>
    <w:p w:rsidR="00711351" w:rsidRPr="00CB7900" w:rsidRDefault="00711351" w:rsidP="00711351">
      <w:r w:rsidRPr="00CB7900">
        <w:t xml:space="preserve">Fig. 2 illustrates the factors influencing the warming contributions of each gas for the test case in Fig. 1 in more detail, by showing normalized values (relative to one at their peaks) of the warming along with the radiative </w:t>
      </w:r>
      <w:proofErr w:type="spellStart"/>
      <w:r w:rsidRPr="00CB7900">
        <w:t>forcings</w:t>
      </w:r>
      <w:proofErr w:type="spellEnd"/>
      <w:r w:rsidRPr="00CB7900">
        <w:t xml:space="preserve"> and concentrations of CO2, N2O, and CH4. For example, about two-thirds of the calculated warming due to N2O is still present 114 y (one atmospheric lifetime) after emissions are halted, despite the fact that its excess concentration and associated radiative forcing at that time has dropped to about one-third of the peak value. Two factors contribute to the differences between decreases in concentrations of greenhouse gases and persistence of the resulting warming, discussed </w:t>
      </w:r>
      <w:r w:rsidRPr="00CB7900">
        <w:lastRenderedPageBreak/>
        <w:t>further below: (</w:t>
      </w:r>
      <w:proofErr w:type="spellStart"/>
      <w:r w:rsidRPr="00CB7900">
        <w:t>i</w:t>
      </w:r>
      <w:proofErr w:type="spellEnd"/>
      <w:r w:rsidRPr="00CB7900">
        <w:t>) Radiative forcing may not simply follow concentration because of optical depth effects (for CO2 and CH4), and (ii) warming may not match decreases in radiative forcing because of climate inertia, particularly due to the ocean.</w:t>
      </w:r>
    </w:p>
    <w:p w:rsidR="00711351" w:rsidRPr="00CB7900" w:rsidRDefault="00711351" w:rsidP="00711351"/>
    <w:p w:rsidR="00711351" w:rsidRPr="00CB7900" w:rsidRDefault="00711351" w:rsidP="00711351">
      <w:pPr>
        <w:pStyle w:val="Heading4"/>
        <w:rPr>
          <w:rFonts w:cs="Times New Roman"/>
        </w:rPr>
      </w:pPr>
      <w:r w:rsidRPr="00CB7900">
        <w:rPr>
          <w:rFonts w:cs="Times New Roman"/>
        </w:rPr>
        <w:t>Triggers their impacts</w:t>
      </w:r>
    </w:p>
    <w:p w:rsidR="00711351" w:rsidRPr="00CB7900" w:rsidRDefault="00711351" w:rsidP="00711351">
      <w:r w:rsidRPr="00CB7900">
        <w:rPr>
          <w:rStyle w:val="StyleStyleBold12pt"/>
        </w:rPr>
        <w:t>ANI 10</w:t>
      </w:r>
      <w:r w:rsidRPr="00CB7900">
        <w:t xml:space="preserve"> [March 20, 2010, Asian News International citing Charles H. Greene, Cornell Earth and atmospheric science professor, “IPCC has underestimated climate-change impacts, say scientists” </w:t>
      </w:r>
      <w:hyperlink r:id="rId63" w:history="1">
        <w:r w:rsidRPr="00CB7900">
          <w:rPr>
            <w:rStyle w:val="Hyperlink"/>
          </w:rPr>
          <w:t>http://news.oneindia.in/2010/03/20/ipcchas-underestimated-climate-change-impacts-sayscientis.html 7/10/13</w:t>
        </w:r>
      </w:hyperlink>
      <w:r w:rsidRPr="00CB7900">
        <w:t xml:space="preserve"> EYS] </w:t>
      </w:r>
    </w:p>
    <w:p w:rsidR="00711351" w:rsidRPr="00CB7900" w:rsidRDefault="00711351" w:rsidP="00711351">
      <w:pPr>
        <w:rPr>
          <w:bCs/>
          <w:u w:val="single"/>
        </w:rPr>
      </w:pPr>
      <w:r w:rsidRPr="00CB7900">
        <w:t>According to Charles H. Greene, Cornell professor of Earth and atmospheric science, "</w:t>
      </w:r>
      <w:r w:rsidRPr="00CB7900">
        <w:rPr>
          <w:rStyle w:val="StyleBoldUnderline"/>
        </w:rPr>
        <w:t>Even if all man-made greenhouse gas emissions were stopped tomorrow and carbon-dioxide levels stabilized at today's concentration</w:t>
      </w:r>
      <w:r w:rsidRPr="00CB7900">
        <w:t xml:space="preserve">, by the end of this century, </w:t>
      </w:r>
      <w:r w:rsidRPr="00CB7900">
        <w:rPr>
          <w:rStyle w:val="StyleBoldUnderline"/>
        </w:rPr>
        <w:t>the global average temperature would increase by about 4.3 degrees</w:t>
      </w:r>
      <w:r w:rsidRPr="00CB7900">
        <w:t xml:space="preserve"> Fahrenheit, or about 2.4 degrees centigrade above pre-industrial levels, which is </w:t>
      </w:r>
      <w:r w:rsidRPr="00CB7900">
        <w:rPr>
          <w:rStyle w:val="StyleBoldUnderline"/>
        </w:rPr>
        <w:t>significantly above the level which scientists and policy makers agree is a threshold for dangerous climate change."</w:t>
      </w:r>
    </w:p>
    <w:p w:rsidR="00711351" w:rsidRPr="00CB7900" w:rsidRDefault="00711351" w:rsidP="00711351">
      <w:r w:rsidRPr="00CB7900">
        <w:t>"Of course, greenhouse gas emissions will not stop tomorrow, so the actual temperature increase will likely be significantly larger, resulting in potentially catastrophic impacts to society unless other steps are taken to reduce the Earth's temperature," he added.</w:t>
      </w:r>
    </w:p>
    <w:p w:rsidR="00711351" w:rsidRPr="00CB7900" w:rsidRDefault="00711351" w:rsidP="00711351">
      <w:r w:rsidRPr="00CB7900">
        <w:t>"Furthermore, while the oceans have slowed the amount of warming we would otherwise have seen for the level of greenhouse gases in the atmosphere, the ocean's thermal inertia will also slow the cooling we experience once we finally reduce our greenhouse gas emissions," he said.</w:t>
      </w:r>
    </w:p>
    <w:p w:rsidR="00711351" w:rsidRPr="00CB7900" w:rsidRDefault="00711351" w:rsidP="00711351">
      <w:r w:rsidRPr="00CB7900">
        <w:t xml:space="preserve">This means that </w:t>
      </w:r>
      <w:r w:rsidRPr="00CB7900">
        <w:rPr>
          <w:rStyle w:val="StyleBoldUnderline"/>
        </w:rPr>
        <w:t>the temperature rise</w:t>
      </w:r>
      <w:r w:rsidRPr="00CB7900">
        <w:t xml:space="preserve"> we see this century </w:t>
      </w:r>
      <w:r w:rsidRPr="00CB7900">
        <w:rPr>
          <w:rStyle w:val="StyleBoldUnderline"/>
        </w:rPr>
        <w:t>will be</w:t>
      </w:r>
      <w:r w:rsidRPr="00CB7900">
        <w:t xml:space="preserve"> largely </w:t>
      </w:r>
      <w:r w:rsidRPr="00CB7900">
        <w:rPr>
          <w:rStyle w:val="StyleBoldUnderline"/>
        </w:rPr>
        <w:t>irreversible for the next thousand years.</w:t>
      </w:r>
    </w:p>
    <w:p w:rsidR="00711351" w:rsidRPr="00CB7900" w:rsidRDefault="00711351" w:rsidP="00711351">
      <w:r w:rsidRPr="00CB7900">
        <w:rPr>
          <w:rStyle w:val="StyleBoldUnderline"/>
        </w:rPr>
        <w:t>"Reducing greenhouse gas emissions</w:t>
      </w:r>
      <w:r w:rsidRPr="00CB7900">
        <w:t xml:space="preserve"> alone </w:t>
      </w:r>
      <w:r w:rsidRPr="00CB7900">
        <w:rPr>
          <w:rStyle w:val="StyleBoldUnderline"/>
        </w:rPr>
        <w:t>is unlikely to mitigate the risks</w:t>
      </w:r>
      <w:r w:rsidRPr="00CB7900">
        <w:t xml:space="preserve"> of dangerous climate change," said Green.</w:t>
      </w:r>
    </w:p>
    <w:p w:rsidR="00711351" w:rsidRPr="001C774F" w:rsidRDefault="00711351" w:rsidP="001C774F"/>
    <w:p w:rsidR="00FE3CF8" w:rsidRDefault="00FE3CF8" w:rsidP="00711351"/>
    <w:p w:rsidR="009642EC" w:rsidRDefault="009642EC" w:rsidP="004557DD">
      <w:pPr>
        <w:pStyle w:val="Heading1"/>
      </w:pPr>
      <w:r w:rsidRPr="001C774F">
        <w:lastRenderedPageBreak/>
        <w:t>a/t: Backstop</w:t>
      </w:r>
      <w:r>
        <w:t>p</w:t>
      </w:r>
      <w:r w:rsidRPr="001C774F">
        <w:t>ing</w:t>
      </w:r>
    </w:p>
    <w:p w:rsidR="009642EC" w:rsidRDefault="009642EC" w:rsidP="009642EC"/>
    <w:p w:rsidR="009642EC" w:rsidRPr="001C774F" w:rsidRDefault="009642EC" w:rsidP="009642EC">
      <w:pPr>
        <w:pStyle w:val="Heading4"/>
        <w:rPr>
          <w:rFonts w:cs="Times New Roman"/>
        </w:rPr>
      </w:pPr>
      <w:r w:rsidRPr="001C774F">
        <w:rPr>
          <w:rFonts w:cs="Times New Roman"/>
        </w:rPr>
        <w:t xml:space="preserve">US </w:t>
      </w:r>
      <w:proofErr w:type="gramStart"/>
      <w:r w:rsidRPr="001C774F">
        <w:rPr>
          <w:rFonts w:cs="Times New Roman"/>
        </w:rPr>
        <w:t>controls</w:t>
      </w:r>
      <w:proofErr w:type="gramEnd"/>
      <w:r w:rsidRPr="001C774F">
        <w:rPr>
          <w:rFonts w:cs="Times New Roman"/>
        </w:rPr>
        <w:t xml:space="preserve"> prices more than Saudi Arabia- fracking.</w:t>
      </w:r>
    </w:p>
    <w:p w:rsidR="009642EC" w:rsidRPr="001C774F" w:rsidRDefault="009642EC" w:rsidP="009642EC">
      <w:pPr>
        <w:rPr>
          <w:rStyle w:val="StyleStyleBold12pt"/>
        </w:rPr>
      </w:pPr>
      <w:r w:rsidRPr="001C774F">
        <w:rPr>
          <w:rStyle w:val="StyleStyleBold12pt"/>
        </w:rPr>
        <w:t>Smith, Former UNC Economics and Government Assistant Professor, 2013</w:t>
      </w:r>
    </w:p>
    <w:p w:rsidR="009642EC" w:rsidRDefault="009642EC" w:rsidP="009642EC">
      <w:r w:rsidRPr="001C774F">
        <w:t>[Karl, 7-1-13, Forbes, “Yes Virginia, US Oil Production Can Influence Global Prices,” http://www.forbes.com/sites/modeledbehavior/2013/07/01/yes-virginia-us-oil-production-can-influence-global-prices/, Accessed: 7-13-14, KMM]</w:t>
      </w:r>
    </w:p>
    <w:p w:rsidR="00EA22D9" w:rsidRPr="00EA22D9" w:rsidRDefault="00EA22D9" w:rsidP="009642EC">
      <w:pPr>
        <w:rPr>
          <w:rStyle w:val="StyleStyleBold12pt"/>
          <w:b w:val="0"/>
          <w:bCs w:val="0"/>
        </w:rPr>
      </w:pPr>
    </w:p>
    <w:p w:rsidR="009642EC" w:rsidRPr="001C774F" w:rsidRDefault="009642EC" w:rsidP="009642EC">
      <w:pPr>
        <w:rPr>
          <w:rStyle w:val="StyleBoldUnderline"/>
        </w:rPr>
      </w:pPr>
      <w:r w:rsidRPr="001C774F">
        <w:t xml:space="preserve">There are a couple of ways to tackle this. One is to note that </w:t>
      </w:r>
      <w:r w:rsidRPr="001C774F">
        <w:rPr>
          <w:rStyle w:val="StyleBoldUnderline"/>
        </w:rPr>
        <w:t>the US produces roughly the same amount of Petroleum Liquids (a bigger category than crude oil) as Saudi Arabia</w:t>
      </w:r>
      <w:r w:rsidRPr="001C774F">
        <w:t>. Yet</w:t>
      </w:r>
      <w:r w:rsidRPr="001C774F">
        <w:rPr>
          <w:rStyle w:val="StyleBoldUnderline"/>
        </w:rPr>
        <w:t>, conventional wisdom had been that Saudi Arabia more or less controlled the global price of oil and gasoline</w:t>
      </w:r>
      <w:r w:rsidRPr="001C774F">
        <w:t xml:space="preserve"> by altering how much it supplied to the markets. If the Saudis cut production oil prices, went up. If the ramped up production then oil prices went down. </w:t>
      </w:r>
      <w:r w:rsidRPr="001C774F">
        <w:rPr>
          <w:rStyle w:val="StyleBoldUnderline"/>
        </w:rPr>
        <w:t>How can this be if they control roughly the same market share as the US?</w:t>
      </w:r>
    </w:p>
    <w:p w:rsidR="009642EC" w:rsidRPr="001C774F" w:rsidRDefault="009642EC" w:rsidP="009642EC">
      <w:r w:rsidRPr="001C774F">
        <w:t xml:space="preserve">The answer is that </w:t>
      </w:r>
      <w:r w:rsidRPr="001C774F">
        <w:rPr>
          <w:rStyle w:val="StyleBoldUnderline"/>
        </w:rPr>
        <w:t>the price of oil is determined not by the overall amount of oil produced and consumed but by whether slightly more oil is being produced than consumers want to buy or slightly less.</w:t>
      </w:r>
      <w:r w:rsidRPr="001C774F">
        <w:t xml:space="preserve">  </w:t>
      </w:r>
      <w:r w:rsidRPr="001C774F">
        <w:rPr>
          <w:rStyle w:val="StyleBoldUnderline"/>
        </w:rPr>
        <w:t>If slightly more is being produced then stockpiles will rise larger</w:t>
      </w:r>
      <w:r w:rsidRPr="001C774F">
        <w:t xml:space="preserve"> and larger over time. </w:t>
      </w:r>
      <w:r w:rsidRPr="001C774F">
        <w:rPr>
          <w:rStyle w:val="StyleBoldUnderline"/>
        </w:rPr>
        <w:t>Stockpiles can’t keep growing forever and as they build larger and larger, vendors become eager to sell and cut the price.</w:t>
      </w:r>
      <w:r w:rsidRPr="001C774F">
        <w:t xml:space="preserve"> Similarly, as stockpiles shrink closer to zero, vendors become nervous that they will run out and raise the prices.</w:t>
      </w:r>
    </w:p>
    <w:p w:rsidR="009642EC" w:rsidRPr="001C774F" w:rsidRDefault="009642EC" w:rsidP="009642EC">
      <w:r w:rsidRPr="001C774F">
        <w:t xml:space="preserve">Folks can tack as much or as little cynicism about price gouging and manipulation, as there </w:t>
      </w:r>
      <w:proofErr w:type="spellStart"/>
      <w:r w:rsidRPr="001C774F">
        <w:t>wont</w:t>
      </w:r>
      <w:proofErr w:type="spellEnd"/>
      <w:r w:rsidRPr="001C774F">
        <w:t xml:space="preserve"> determines. </w:t>
      </w:r>
      <w:proofErr w:type="spellStart"/>
      <w:r w:rsidRPr="001C774F">
        <w:t>Anyway</w:t>
      </w:r>
      <w:proofErr w:type="spellEnd"/>
      <w:r w:rsidRPr="001C774F">
        <w:t xml:space="preserve"> you slice </w:t>
      </w:r>
      <w:proofErr w:type="gramStart"/>
      <w:r w:rsidRPr="001C774F">
        <w:t>it,</w:t>
      </w:r>
      <w:proofErr w:type="gramEnd"/>
      <w:r w:rsidRPr="001C774F">
        <w:t xml:space="preserve"> however, the fundamental limit here is that when the tanks are full you cannot accept deliveries and when the tanks are dry you cannot sell to consumers. Price has to change to keep those boundaries from being hit.</w:t>
      </w:r>
    </w:p>
    <w:p w:rsidR="009642EC" w:rsidRPr="001C774F" w:rsidRDefault="009642EC" w:rsidP="009642EC">
      <w:pPr>
        <w:rPr>
          <w:rStyle w:val="StyleBoldUnderline"/>
        </w:rPr>
      </w:pPr>
      <w:r w:rsidRPr="001C774F">
        <w:t xml:space="preserve">So, </w:t>
      </w:r>
      <w:r w:rsidRPr="001C774F">
        <w:rPr>
          <w:rStyle w:val="StyleBoldUnderline"/>
        </w:rPr>
        <w:t>the US doesn’t have to produce so much oil that it radically expands global production. It just has to produce enough to tilt the tanks towards filling up, rather than emptying out.</w:t>
      </w:r>
    </w:p>
    <w:p w:rsidR="009642EC" w:rsidRPr="001C774F" w:rsidRDefault="009642EC" w:rsidP="009642EC">
      <w:r w:rsidRPr="001C774F">
        <w:t>If we go to the charts, it looks like that is exactly what is happening. Below is the daily price of oil produced in the Central US, West Texas Intermediate (WTI) in blue and the oil used by East Coast refineries, Brent Crude.</w:t>
      </w:r>
    </w:p>
    <w:p w:rsidR="009642EC" w:rsidRPr="001C774F" w:rsidRDefault="009642EC" w:rsidP="009642EC">
      <w:r w:rsidRPr="001C774F">
        <w:t xml:space="preserve">The two follow each other closely until about 2011. The US fracking boom had started well before then. However, that’s when oil started to pile up at Cushing, OK. The price of oil is pushed around by many factors but </w:t>
      </w:r>
      <w:proofErr w:type="gramStart"/>
      <w:r w:rsidRPr="001C774F">
        <w:t>its</w:t>
      </w:r>
      <w:proofErr w:type="gramEnd"/>
      <w:r w:rsidRPr="001C774F">
        <w:t xml:space="preserve"> fair enough to say that the price of WTI (blue line) continued to sink throughout most of 2011 as the storage depots in Cushing, Oklahoma became increasingly close to full capacity.</w:t>
      </w:r>
    </w:p>
    <w:p w:rsidR="009642EC" w:rsidRPr="001C774F" w:rsidRDefault="009642EC" w:rsidP="009642EC">
      <w:r w:rsidRPr="001C774F">
        <w:t>In late 2011 Enbridge announced plans to reverse one its pipelines that moved oil from the Texas coast to Cushing. Reversing the flow direction of a pipeline is no small matter, and the announcement helped ease concern that Cushing would hit capacity. As a result the blue line rose close to the red line again.</w:t>
      </w:r>
    </w:p>
    <w:p w:rsidR="009642EC" w:rsidRPr="001C774F" w:rsidRDefault="009642EC" w:rsidP="009642EC">
      <w:r w:rsidRPr="001C774F">
        <w:t xml:space="preserve">However, US production kept going and the Enbridge reversal was not enough. Over time the gap between WTI and Brent opened up again.    Only recently, have it begun to close. Yet, this time </w:t>
      </w:r>
      <w:proofErr w:type="gramStart"/>
      <w:r w:rsidRPr="001C774F">
        <w:t>its</w:t>
      </w:r>
      <w:proofErr w:type="gramEnd"/>
      <w:r w:rsidRPr="001C774F">
        <w:t xml:space="preserve"> closing the other way. Brent is coming towards WTI. The result is that consumers are seeing a reduction in prices, related to the US supply boom.</w:t>
      </w:r>
    </w:p>
    <w:p w:rsidR="009642EC" w:rsidRPr="001C774F" w:rsidRDefault="009642EC" w:rsidP="009642EC">
      <w:proofErr w:type="spellStart"/>
      <w:proofErr w:type="gramStart"/>
      <w:r w:rsidRPr="001C774F">
        <w:t>Lets</w:t>
      </w:r>
      <w:proofErr w:type="spellEnd"/>
      <w:proofErr w:type="gramEnd"/>
      <w:r w:rsidRPr="001C774F">
        <w:t xml:space="preserve"> add gas prices to our chart and zoom in. The green line is the price of gasoline (minus 49 cents for the average US tax.) With a bit of a delay and some diversions due to refinery outages, the green line follows the red line. </w:t>
      </w:r>
      <w:r w:rsidRPr="001C774F">
        <w:rPr>
          <w:rStyle w:val="StyleBoldUnderline"/>
        </w:rPr>
        <w:t>The price of gasoline is determined by the price of Brent</w:t>
      </w:r>
      <w:r w:rsidRPr="001C774F">
        <w:t xml:space="preserve">. And, </w:t>
      </w:r>
      <w:r w:rsidRPr="001C774F">
        <w:rPr>
          <w:rStyle w:val="StyleBoldUnderline"/>
        </w:rPr>
        <w:t xml:space="preserve">since the beginning </w:t>
      </w:r>
      <w:r w:rsidRPr="001C774F">
        <w:rPr>
          <w:rStyle w:val="StyleBoldUnderline"/>
        </w:rPr>
        <w:lastRenderedPageBreak/>
        <w:t>of this year the price of gasoline has slowly been coming down, even though the price of WTI has barely changed.</w:t>
      </w:r>
      <w:r w:rsidRPr="001C774F">
        <w:t xml:space="preserve"> In the coming weeks the price of gasoline is likely to fall even more. There are currently some refinery outages in California and gasoline moves with a delay. This will save consumers money at the pump, and </w:t>
      </w:r>
      <w:proofErr w:type="spellStart"/>
      <w:r w:rsidRPr="001C774F">
        <w:t>its</w:t>
      </w:r>
      <w:proofErr w:type="spellEnd"/>
      <w:r w:rsidRPr="001C774F">
        <w:t xml:space="preserve"> happening as the price of Brent converges on to the price of WTI.</w:t>
      </w:r>
    </w:p>
    <w:p w:rsidR="009642EC" w:rsidRPr="001C774F" w:rsidRDefault="009642EC" w:rsidP="009642EC">
      <w:r w:rsidRPr="001C774F">
        <w:t xml:space="preserve">What </w:t>
      </w:r>
      <w:r w:rsidRPr="001C774F">
        <w:rPr>
          <w:rStyle w:val="StyleBoldUnderline"/>
        </w:rPr>
        <w:t>that implies</w:t>
      </w:r>
      <w:r w:rsidRPr="001C774F">
        <w:t xml:space="preserve"> is </w:t>
      </w:r>
      <w:r w:rsidRPr="001C774F">
        <w:rPr>
          <w:rStyle w:val="StyleBoldUnderline"/>
        </w:rPr>
        <w:t xml:space="preserve">that US production is beginning to set the world price and the price that consumers pay. The US is in </w:t>
      </w:r>
      <w:proofErr w:type="gramStart"/>
      <w:r w:rsidRPr="001C774F">
        <w:rPr>
          <w:rStyle w:val="StyleBoldUnderline"/>
        </w:rPr>
        <w:t>economists</w:t>
      </w:r>
      <w:proofErr w:type="gramEnd"/>
      <w:r w:rsidRPr="001C774F">
        <w:rPr>
          <w:rStyle w:val="StyleBoldUnderline"/>
        </w:rPr>
        <w:t xml:space="preserve"> terms – the marginal producer</w:t>
      </w:r>
      <w:r w:rsidRPr="001C774F">
        <w:t xml:space="preserve">. This state of affairs may not last long. </w:t>
      </w:r>
      <w:r w:rsidRPr="001C774F">
        <w:rPr>
          <w:rStyle w:val="StyleBoldUnderline"/>
        </w:rPr>
        <w:t>The Saudis may attempt reassert their</w:t>
      </w:r>
      <w:r w:rsidRPr="001C774F">
        <w:t xml:space="preserve"> role. Demand in Asia could pick up beyond what US production can meet, etc.</w:t>
      </w:r>
    </w:p>
    <w:p w:rsidR="009642EC" w:rsidRPr="001C774F" w:rsidRDefault="009642EC" w:rsidP="009642EC">
      <w:pPr>
        <w:rPr>
          <w:rStyle w:val="StyleBoldUnderline"/>
        </w:rPr>
      </w:pPr>
      <w:r w:rsidRPr="001C774F">
        <w:rPr>
          <w:rStyle w:val="StyleBoldUnderline"/>
        </w:rPr>
        <w:t>However,</w:t>
      </w:r>
      <w:r w:rsidRPr="001C774F">
        <w:t xml:space="preserve"> </w:t>
      </w:r>
      <w:proofErr w:type="spellStart"/>
      <w:proofErr w:type="gramStart"/>
      <w:r w:rsidRPr="001C774F">
        <w:t>its</w:t>
      </w:r>
      <w:proofErr w:type="spellEnd"/>
      <w:proofErr w:type="gramEnd"/>
      <w:r w:rsidRPr="001C774F">
        <w:t xml:space="preserve"> not clear that this will happen. </w:t>
      </w:r>
      <w:r w:rsidRPr="001C774F">
        <w:rPr>
          <w:rStyle w:val="StyleBoldUnderline"/>
        </w:rPr>
        <w:t>Asian growth is weakening. Iranian oil production is limited by sanctions. Both factors complicate the Saudis attempts to control prices</w:t>
      </w:r>
      <w:r w:rsidRPr="001C774F">
        <w:t xml:space="preserve">. The landscape could continue to shift in this direction. As it does, </w:t>
      </w:r>
      <w:r w:rsidRPr="001C774F">
        <w:rPr>
          <w:rStyle w:val="StyleBoldUnderline"/>
        </w:rPr>
        <w:t xml:space="preserve">price will increasingly be set by the marginal producer and the marginal producer </w:t>
      </w:r>
      <w:proofErr w:type="spellStart"/>
      <w:r w:rsidRPr="001C774F">
        <w:rPr>
          <w:rStyle w:val="StyleBoldUnderline"/>
        </w:rPr>
        <w:t>righ</w:t>
      </w:r>
      <w:proofErr w:type="gramStart"/>
      <w:r w:rsidRPr="001C774F">
        <w:rPr>
          <w:rStyle w:val="StyleBoldUnderline"/>
        </w:rPr>
        <w:t>,t</w:t>
      </w:r>
      <w:proofErr w:type="spellEnd"/>
      <w:proofErr w:type="gramEnd"/>
      <w:r w:rsidRPr="001C774F">
        <w:rPr>
          <w:rStyle w:val="StyleBoldUnderline"/>
        </w:rPr>
        <w:t xml:space="preserve"> now, is US fracking operations.</w:t>
      </w:r>
    </w:p>
    <w:p w:rsidR="009642EC" w:rsidRPr="00FE3CF8" w:rsidRDefault="009642EC" w:rsidP="009642EC"/>
    <w:p w:rsidR="009642EC" w:rsidRPr="001C774F" w:rsidRDefault="009642EC" w:rsidP="009642EC">
      <w:pPr>
        <w:pStyle w:val="Heading4"/>
        <w:rPr>
          <w:rFonts w:cs="Times New Roman"/>
        </w:rPr>
      </w:pPr>
      <w:r w:rsidRPr="001C774F">
        <w:rPr>
          <w:rFonts w:cs="Times New Roman"/>
        </w:rPr>
        <w:t>No capacity for backstopping</w:t>
      </w:r>
    </w:p>
    <w:p w:rsidR="009642EC" w:rsidRPr="001C774F" w:rsidRDefault="009642EC" w:rsidP="009642EC">
      <w:pPr>
        <w:rPr>
          <w:rStyle w:val="StyleStyleBold12pt"/>
        </w:rPr>
      </w:pPr>
      <w:proofErr w:type="spellStart"/>
      <w:r w:rsidRPr="001C774F">
        <w:rPr>
          <w:rStyle w:val="StyleStyleBold12pt"/>
        </w:rPr>
        <w:t>Saxena</w:t>
      </w:r>
      <w:proofErr w:type="spellEnd"/>
      <w:r w:rsidRPr="001C774F">
        <w:rPr>
          <w:rStyle w:val="StyleStyleBold12pt"/>
        </w:rPr>
        <w:t xml:space="preserve">, </w:t>
      </w:r>
      <w:proofErr w:type="spellStart"/>
      <w:r w:rsidRPr="001C774F">
        <w:rPr>
          <w:rStyle w:val="StyleStyleBold12pt"/>
        </w:rPr>
        <w:t>Puru</w:t>
      </w:r>
      <w:proofErr w:type="spellEnd"/>
      <w:r w:rsidRPr="001C774F">
        <w:rPr>
          <w:rStyle w:val="StyleStyleBold12pt"/>
        </w:rPr>
        <w:t xml:space="preserve"> </w:t>
      </w:r>
      <w:proofErr w:type="spellStart"/>
      <w:r w:rsidRPr="001C774F">
        <w:rPr>
          <w:rStyle w:val="StyleStyleBold12pt"/>
        </w:rPr>
        <w:t>Saxena</w:t>
      </w:r>
      <w:proofErr w:type="spellEnd"/>
      <w:r w:rsidRPr="001C774F">
        <w:rPr>
          <w:rStyle w:val="StyleStyleBold12pt"/>
        </w:rPr>
        <w:t xml:space="preserve"> Wealth Management founder, 2011 </w:t>
      </w:r>
    </w:p>
    <w:p w:rsidR="009642EC" w:rsidRPr="001C774F" w:rsidRDefault="009642EC" w:rsidP="009642EC">
      <w:r w:rsidRPr="001C774F">
        <w:t>[</w:t>
      </w:r>
      <w:proofErr w:type="spellStart"/>
      <w:r w:rsidRPr="001C774F">
        <w:t>Puru</w:t>
      </w:r>
      <w:proofErr w:type="spellEnd"/>
      <w:r w:rsidRPr="001C774F">
        <w:t>, 6-18-11, Market Oracle, “An Epic Energy Crunch, Global Crude Oil Demand Exceeds Production,” http://www.marketoracle.co.uk/Article29323.html, Accessed: 7-13-14, KMM]</w:t>
      </w:r>
    </w:p>
    <w:p w:rsidR="009642EC" w:rsidRPr="001C774F" w:rsidRDefault="009642EC" w:rsidP="009642EC"/>
    <w:p w:rsidR="009642EC" w:rsidRPr="001C774F" w:rsidRDefault="009642EC" w:rsidP="009642EC">
      <w:r w:rsidRPr="001C774F">
        <w:rPr>
          <w:rStyle w:val="StyleBoldUnderline"/>
        </w:rPr>
        <w:t>The majority of the world’s developed economies are growing at a sluggish pace, yet the price of NYMEX crude is trading around US$100 per barrel</w:t>
      </w:r>
      <w:r w:rsidRPr="001C774F">
        <w:t xml:space="preserve">.  Interestingly, </w:t>
      </w:r>
      <w:r w:rsidRPr="001C774F">
        <w:rPr>
          <w:rStyle w:val="StyleBoldUnderline"/>
        </w:rPr>
        <w:t>the price of Brent Crude</w:t>
      </w:r>
      <w:r w:rsidRPr="001C774F">
        <w:t xml:space="preserve"> (the price most nations pay) </w:t>
      </w:r>
      <w:r w:rsidRPr="001C774F">
        <w:rPr>
          <w:rStyle w:val="StyleBoldUnderline"/>
        </w:rPr>
        <w:t>is even higher</w:t>
      </w:r>
      <w:r w:rsidRPr="001C774F">
        <w:t>!</w:t>
      </w:r>
    </w:p>
    <w:p w:rsidR="009642EC" w:rsidRPr="001C774F" w:rsidRDefault="009642EC" w:rsidP="009642EC">
      <w:pPr>
        <w:rPr>
          <w:bCs/>
          <w:u w:val="single"/>
        </w:rPr>
      </w:pPr>
      <w:r w:rsidRPr="001C774F">
        <w:t xml:space="preserve">You may recall that during the last oil spike in 2008, world governments blamed those wily speculators.  Therefore, </w:t>
      </w:r>
      <w:r w:rsidRPr="001C774F">
        <w:rPr>
          <w:rStyle w:val="StyleBoldUnderline"/>
        </w:rPr>
        <w:t xml:space="preserve">in order to diminish speculation, the authorities banned leveraged ‘long’ oil exchange traded funds. </w:t>
      </w:r>
    </w:p>
    <w:p w:rsidR="009642EC" w:rsidRPr="001C774F" w:rsidRDefault="009642EC" w:rsidP="009642EC">
      <w:pPr>
        <w:rPr>
          <w:bCs/>
          <w:u w:val="single"/>
        </w:rPr>
      </w:pPr>
      <w:r w:rsidRPr="001C774F">
        <w:t xml:space="preserve">It is notable that a few months ago, the price of NYMEX crude (once again) spiked to US$115 per barrel and this caused the politicians to panic.  </w:t>
      </w:r>
      <w:r w:rsidRPr="001C774F">
        <w:rPr>
          <w:rStyle w:val="StyleBoldUnderline"/>
        </w:rPr>
        <w:t>This time around, the governments could not blame the speculators so, a few days ago, they decided to dump 60 million barrels of crude on the market from their strategic petroleum reserves.  This ‘oil pour’ created a lot of sensational headlines in the media and caused the price of crude to drop sharply</w:t>
      </w:r>
      <w:r w:rsidRPr="001C774F">
        <w:t xml:space="preserve">.  However, </w:t>
      </w:r>
      <w:r w:rsidRPr="001C774F">
        <w:rPr>
          <w:rStyle w:val="StyleBoldUnderline"/>
        </w:rPr>
        <w:t>this decline proved to be short-lived and the oil price bounced right back up again.</w:t>
      </w:r>
    </w:p>
    <w:p w:rsidR="009642EC" w:rsidRPr="001C774F" w:rsidRDefault="009642EC" w:rsidP="009642EC">
      <w:r w:rsidRPr="001C774F">
        <w:t xml:space="preserve">Political manipulation notwithstanding, the truth is that </w:t>
      </w:r>
      <w:r w:rsidRPr="001C774F">
        <w:rPr>
          <w:rStyle w:val="StyleBoldUnderline"/>
        </w:rPr>
        <w:t>the fundamentals for petroleum are wildly bullish and all the governments put together will not succeed in suppressing the price of oil. According</w:t>
      </w:r>
      <w:r w:rsidRPr="001C774F">
        <w:t xml:space="preserve"> </w:t>
      </w:r>
      <w:r w:rsidRPr="001C774F">
        <w:rPr>
          <w:rStyle w:val="StyleBoldUnderline"/>
        </w:rPr>
        <w:t>to the I</w:t>
      </w:r>
      <w:r w:rsidRPr="001C774F">
        <w:t xml:space="preserve">nternational </w:t>
      </w:r>
      <w:r w:rsidRPr="001C774F">
        <w:rPr>
          <w:rStyle w:val="StyleBoldUnderline"/>
        </w:rPr>
        <w:t>E</w:t>
      </w:r>
      <w:r w:rsidRPr="001C774F">
        <w:t xml:space="preserve">nergy </w:t>
      </w:r>
      <w:r w:rsidRPr="001C774F">
        <w:rPr>
          <w:rStyle w:val="StyleBoldUnderline"/>
        </w:rPr>
        <w:t>A</w:t>
      </w:r>
      <w:r w:rsidRPr="001C774F">
        <w:t>gency</w:t>
      </w:r>
      <w:r w:rsidRPr="001C774F">
        <w:rPr>
          <w:rStyle w:val="StyleBoldUnderline"/>
        </w:rPr>
        <w:t>, the world is likely to consume 89.3 million barrels of liquid fuels per day in 2011</w:t>
      </w:r>
      <w:r w:rsidRPr="001C774F">
        <w:t xml:space="preserve"> (Figure 1) and in May, </w:t>
      </w:r>
      <w:r w:rsidRPr="001C774F">
        <w:rPr>
          <w:rStyle w:val="StyleBoldUnderline"/>
        </w:rPr>
        <w:t>global production came in at 87.68 million barrels per day.</w:t>
      </w:r>
      <w:r w:rsidRPr="001C774F">
        <w:t xml:space="preserve">  Thus, you can see that output is failing to keep up with rising worldwide consumption and the 60 million barrels ‘oil pour’ represents less than a single day’s usage!</w:t>
      </w:r>
    </w:p>
    <w:p w:rsidR="009642EC" w:rsidRPr="001C774F" w:rsidRDefault="009642EC" w:rsidP="009642EC">
      <w:r w:rsidRPr="001C774F">
        <w:t>Bearing in mind the fact that global usage of liquid fuels will only increase in the future</w:t>
      </w:r>
      <w:r w:rsidRPr="001C774F">
        <w:rPr>
          <w:rStyle w:val="StyleBoldUnderline"/>
        </w:rPr>
        <w:t>, one does not need to be a rocket scientist to figure out that the world will need to raise its production</w:t>
      </w:r>
      <w:r w:rsidRPr="001C774F">
        <w:t>. So, in this editorial, we will evaluate whether the oil producing nations will be able to rise to the challenge.</w:t>
      </w:r>
    </w:p>
    <w:p w:rsidR="009642EC" w:rsidRPr="001C774F" w:rsidRDefault="009642EC" w:rsidP="009642EC">
      <w:r w:rsidRPr="001C774F">
        <w:t xml:space="preserve">When reviewing crude’s supply picture, it is important to </w:t>
      </w:r>
      <w:proofErr w:type="spellStart"/>
      <w:r w:rsidRPr="001C774F">
        <w:t>realise</w:t>
      </w:r>
      <w:proofErr w:type="spellEnd"/>
      <w:r w:rsidRPr="001C774F">
        <w:t xml:space="preserve"> that </w:t>
      </w:r>
      <w:r w:rsidRPr="001C774F">
        <w:rPr>
          <w:rStyle w:val="StyleBoldUnderline"/>
        </w:rPr>
        <w:t>several oil producing regions are already past their peak flow rates and have entered an irreversible decline</w:t>
      </w:r>
      <w:r w:rsidRPr="001C774F">
        <w:t xml:space="preserve">.  For instance, it is no secret that </w:t>
      </w:r>
      <w:r w:rsidRPr="001C774F">
        <w:rPr>
          <w:rStyle w:val="StyleBoldUnderline"/>
        </w:rPr>
        <w:t>the North Sea, Mexico, Indonesia and a host of other areas are past their prime</w:t>
      </w:r>
      <w:r w:rsidRPr="001C774F">
        <w:t>. In terms of future production growth,</w:t>
      </w:r>
      <w:r w:rsidRPr="001C774F">
        <w:rPr>
          <w:rStyle w:val="StyleBoldUnderline"/>
        </w:rPr>
        <w:t xml:space="preserve"> all eyes are now fixated on OPEC which claims to have almost 5 million barrels per day of spare capacity.</w:t>
      </w:r>
      <w:r w:rsidRPr="001C774F">
        <w:t xml:space="preserve">  Nobody really knows whether OPEC is capable of increasing production by such a large amount </w:t>
      </w:r>
      <w:r w:rsidRPr="001C774F">
        <w:rPr>
          <w:rStyle w:val="StyleBoldUnderline"/>
        </w:rPr>
        <w:t>but Saudi Arabia keeps insisting that it can ramp up daily output by approximately 3.5 million barrels</w:t>
      </w:r>
      <w:r w:rsidRPr="001C774F">
        <w:t xml:space="preserve"> (Figure 2).</w:t>
      </w:r>
    </w:p>
    <w:p w:rsidR="009642EC" w:rsidRPr="001C774F" w:rsidRDefault="009642EC" w:rsidP="009642EC">
      <w:pPr>
        <w:rPr>
          <w:bCs/>
          <w:u w:val="single"/>
        </w:rPr>
      </w:pPr>
      <w:r w:rsidRPr="001C774F">
        <w:lastRenderedPageBreak/>
        <w:t xml:space="preserve">Now, given the fact that the vast majority of Saudi Arabia’s super-giant oil fields are extremely old, one has to wonder whether the nation is capable of boosting production. According to some reports, </w:t>
      </w:r>
      <w:r w:rsidRPr="001C774F">
        <w:rPr>
          <w:rStyle w:val="StyleBoldUnderline"/>
        </w:rPr>
        <w:t xml:space="preserve">Saudi Arabia is struggling to maintain its current flow rates and in a desperate attempt to maintain reservoir pressure, it is pumping huge amounts of water into its ageing oil fields. </w:t>
      </w:r>
    </w:p>
    <w:p w:rsidR="009642EC" w:rsidRPr="001C774F" w:rsidRDefault="009642EC" w:rsidP="009642EC">
      <w:r w:rsidRPr="001C774F">
        <w:t xml:space="preserve">More importantly, we are of the view that </w:t>
      </w:r>
      <w:r w:rsidRPr="001C774F">
        <w:rPr>
          <w:rStyle w:val="StyleBoldUnderline"/>
        </w:rPr>
        <w:t>Saudi Arabia has grossly overstated its oil reserves and it is extremely unlikely that the nation has 270 billion barrels of petroleum</w:t>
      </w:r>
      <w:r w:rsidRPr="001C774F">
        <w:t xml:space="preserve">.  After all, </w:t>
      </w:r>
      <w:r w:rsidRPr="001C774F">
        <w:rPr>
          <w:rStyle w:val="StyleBoldUnderline"/>
        </w:rPr>
        <w:t>the Saudi reserves have never been audited and a recent report by WikiLeaks suggests that the Saudis have inflated their oil bounty by 40%</w:t>
      </w:r>
      <w:r w:rsidRPr="001C774F">
        <w:t>!</w:t>
      </w:r>
    </w:p>
    <w:p w:rsidR="009642EC" w:rsidRPr="001C774F" w:rsidRDefault="009642EC" w:rsidP="009642EC">
      <w:pPr>
        <w:rPr>
          <w:bCs/>
          <w:u w:val="single"/>
        </w:rPr>
      </w:pPr>
      <w:r w:rsidRPr="001C774F">
        <w:t xml:space="preserve">The proof of the pudding is in the eating and </w:t>
      </w:r>
      <w:r w:rsidRPr="001C774F">
        <w:rPr>
          <w:rStyle w:val="StyleBoldUnderline"/>
        </w:rPr>
        <w:t>when one reviews Saudi oil production data, it becomes clear that despite all the rhetoric, its flow rate is in decline</w:t>
      </w:r>
      <w:r w:rsidRPr="001C774F">
        <w:t xml:space="preserve">!  Figure 3 shows that </w:t>
      </w:r>
      <w:r w:rsidRPr="001C774F">
        <w:rPr>
          <w:rStyle w:val="StyleBoldUnderline"/>
        </w:rPr>
        <w:t xml:space="preserve">Saudi oil production reached a high in 2004 and ever since, it has been heading south. </w:t>
      </w:r>
    </w:p>
    <w:p w:rsidR="009642EC" w:rsidRPr="001C774F" w:rsidRDefault="009642EC" w:rsidP="009642EC">
      <w:r w:rsidRPr="001C774F">
        <w:t xml:space="preserve">If Saudi Arabia is indeed sitting on humungous oil reserves and it has the ability to raise output, why has production failed to climb above the level recorded seven years ago? </w:t>
      </w:r>
    </w:p>
    <w:p w:rsidR="009642EC" w:rsidRPr="001C774F" w:rsidRDefault="009642EC" w:rsidP="009642EC">
      <w:pPr>
        <w:rPr>
          <w:bCs/>
          <w:u w:val="single"/>
        </w:rPr>
      </w:pPr>
      <w:r w:rsidRPr="001C774F">
        <w:t xml:space="preserve">Now some may argue that the Saudis are deliberately keeping a lid on production, but we have a different view.  Call us sceptics, but we believe that </w:t>
      </w:r>
      <w:r w:rsidRPr="001C774F">
        <w:rPr>
          <w:rStyle w:val="StyleBoldUnderline"/>
        </w:rPr>
        <w:t>Saudi Arabia is already stretched to the limit and will find it hard to increase production.</w:t>
      </w:r>
    </w:p>
    <w:p w:rsidR="009642EC" w:rsidRPr="001C774F" w:rsidRDefault="009642EC" w:rsidP="009642EC">
      <w:pPr>
        <w:rPr>
          <w:rStyle w:val="StyleBoldUnderline"/>
        </w:rPr>
      </w:pPr>
      <w:r w:rsidRPr="001C774F">
        <w:t xml:space="preserve">Unfortunately, </w:t>
      </w:r>
      <w:r w:rsidRPr="001C774F">
        <w:rPr>
          <w:rStyle w:val="StyleBoldUnderline"/>
        </w:rPr>
        <w:t>if Saudi Arabian oil production is close to its peak, then the world simply cannot produce more crude.</w:t>
      </w:r>
      <w:r w:rsidRPr="001C774F">
        <w:t xml:space="preserve"> Furthermore, </w:t>
      </w:r>
      <w:r w:rsidRPr="001C774F">
        <w:rPr>
          <w:rStyle w:val="StyleBoldUnderline"/>
        </w:rPr>
        <w:t>when you take into account the ongoing depletion in the world’s existing oil fields, it becomes clear that the world is heading into an epic energy crunch.</w:t>
      </w:r>
    </w:p>
    <w:p w:rsidR="009642EC" w:rsidRPr="001C774F" w:rsidRDefault="009642EC" w:rsidP="009642EC">
      <w:r w:rsidRPr="001C774F">
        <w:rPr>
          <w:rStyle w:val="StyleBoldUnderline"/>
        </w:rPr>
        <w:t>Under these circumstances, we believe that the price of oil will appreciate considerably and the</w:t>
      </w:r>
      <w:r w:rsidRPr="001C774F">
        <w:t xml:space="preserve"> </w:t>
      </w:r>
      <w:r w:rsidRPr="001C774F">
        <w:rPr>
          <w:rStyle w:val="StyleBoldUnderline"/>
        </w:rPr>
        <w:t>impending surge will cause the next worldwide recession</w:t>
      </w:r>
      <w:r w:rsidRPr="001C774F">
        <w:t>. However, as long as the global economy is expanding, the oil bull will charge ahead and it is likely that the all-time high recorded in 2008 will be left in the dust. Accordingly, we are maintaining our overweight investment position in upstream energy companies, oil services firms and nuclear energy plays.</w:t>
      </w:r>
    </w:p>
    <w:p w:rsidR="009642EC" w:rsidRPr="001C774F" w:rsidRDefault="009642EC" w:rsidP="009642EC">
      <w:r w:rsidRPr="001C774F">
        <w:t xml:space="preserve">Although we are aware that nuclear energy is currently out of </w:t>
      </w:r>
      <w:proofErr w:type="spellStart"/>
      <w:r w:rsidRPr="001C774F">
        <w:t>favour</w:t>
      </w:r>
      <w:proofErr w:type="spellEnd"/>
      <w:r w:rsidRPr="001C774F">
        <w:t xml:space="preserve"> and many are unsure about its future, we are convinced that there is no Plan B.  With the finite supply of liquid fuels, the world will need to generate more electricity and nuclear energy is the only viable option. Sceptics may want to note that if France can generate over 75% of its power from nuclear energy and do so without any accidents, then the rest of the world can surely do the same.  It is notable that with the exception of Germany, most other nations are going ahead with their nuclear programs and this is good news for the sector.  In summary, we view the panic fueled sell off in the nuclear sector as a great opportunity for the patient investor</w:t>
      </w:r>
    </w:p>
    <w:p w:rsidR="009642EC" w:rsidRPr="001C774F" w:rsidRDefault="009642EC" w:rsidP="009642EC"/>
    <w:p w:rsidR="009642EC" w:rsidRPr="001C774F" w:rsidRDefault="009642EC" w:rsidP="009642EC">
      <w:pPr>
        <w:pStyle w:val="Heading4"/>
        <w:rPr>
          <w:rFonts w:cs="Times New Roman"/>
        </w:rPr>
      </w:pPr>
      <w:r w:rsidRPr="001C774F">
        <w:rPr>
          <w:rFonts w:cs="Times New Roman"/>
        </w:rPr>
        <w:t xml:space="preserve">Alt cause—Iran </w:t>
      </w:r>
      <w:proofErr w:type="spellStart"/>
      <w:r w:rsidRPr="001C774F">
        <w:rPr>
          <w:rFonts w:cs="Times New Roman"/>
        </w:rPr>
        <w:t>prolif</w:t>
      </w:r>
      <w:proofErr w:type="spellEnd"/>
    </w:p>
    <w:p w:rsidR="009642EC" w:rsidRPr="001C774F" w:rsidRDefault="009642EC" w:rsidP="009642EC">
      <w:pPr>
        <w:rPr>
          <w:rStyle w:val="StyleStyleBold12pt"/>
        </w:rPr>
      </w:pPr>
      <w:r w:rsidRPr="001C774F">
        <w:rPr>
          <w:rStyle w:val="StyleStyleBold12pt"/>
        </w:rPr>
        <w:t>Energy Digital, 2011</w:t>
      </w:r>
    </w:p>
    <w:p w:rsidR="009642EC" w:rsidRPr="001C774F" w:rsidRDefault="009642EC" w:rsidP="009642EC">
      <w:r w:rsidRPr="001C774F">
        <w:t xml:space="preserve">[6-28-11, OilPrice.com, “Saudi Arabia Using Oil as an Economic Weapon </w:t>
      </w:r>
      <w:proofErr w:type="gramStart"/>
      <w:r w:rsidRPr="001C774F">
        <w:t>Against</w:t>
      </w:r>
      <w:proofErr w:type="gramEnd"/>
      <w:r w:rsidRPr="001C774F">
        <w:t xml:space="preserve"> Iran,” http://oilprice.com/Energy/Crude-Oil/Saudi-Arabia-Using-Oil-as-an-Economic-Weapon-Against-Iran.html, Accessed: 7-13-14, KMM]</w:t>
      </w:r>
    </w:p>
    <w:p w:rsidR="009642EC" w:rsidRPr="001C774F" w:rsidRDefault="009642EC" w:rsidP="009642EC"/>
    <w:p w:rsidR="009642EC" w:rsidRPr="001C774F" w:rsidRDefault="009642EC" w:rsidP="009642EC">
      <w:r w:rsidRPr="001C774F">
        <w:t xml:space="preserve">Saudi Arabia and Iran have been in a bitter dispute over the last several weeks.  Iran successfully blocked an effort by OPEC nations to release excess oil reserves into the market to ease high prices and stabilize the world economy.  In response, </w:t>
      </w:r>
      <w:r w:rsidRPr="001C774F">
        <w:rPr>
          <w:rStyle w:val="StyleBoldUnderline"/>
        </w:rPr>
        <w:t>Saudi Arabia decided to act against OPEC and release its own reserves.  In no uncertain terms, a bitter feud is brewing between the two oil-rich nations</w:t>
      </w:r>
      <w:r w:rsidRPr="001C774F">
        <w:t xml:space="preserve">, and </w:t>
      </w:r>
      <w:r w:rsidRPr="001C774F">
        <w:rPr>
          <w:rStyle w:val="StyleBoldUnderline"/>
        </w:rPr>
        <w:t xml:space="preserve">Saudi </w:t>
      </w:r>
      <w:r w:rsidRPr="001C774F">
        <w:t xml:space="preserve">Prince </w:t>
      </w:r>
      <w:proofErr w:type="spellStart"/>
      <w:r w:rsidRPr="001C774F">
        <w:t>Turki</w:t>
      </w:r>
      <w:proofErr w:type="spellEnd"/>
      <w:r w:rsidRPr="001C774F">
        <w:t xml:space="preserve"> Al-Faisal has stated that the country</w:t>
      </w:r>
      <w:r w:rsidRPr="001C774F">
        <w:rPr>
          <w:rStyle w:val="StyleBoldUnderline"/>
        </w:rPr>
        <w:t xml:space="preserve"> is in such fear of what may happen if Iran succeeds in attaining nuclear weapons capabilities, that it is considering flooding the market with oil to bankrupt Iran’s</w:t>
      </w:r>
      <w:r w:rsidRPr="001C774F">
        <w:t xml:space="preserve"> government </w:t>
      </w:r>
      <w:r w:rsidRPr="001C774F">
        <w:rPr>
          <w:rStyle w:val="StyleBoldUnderline"/>
        </w:rPr>
        <w:t>and halt nuclear ambitions.</w:t>
      </w:r>
    </w:p>
    <w:p w:rsidR="009642EC" w:rsidRPr="001C774F" w:rsidRDefault="009642EC" w:rsidP="009642EC">
      <w:r w:rsidRPr="001C774F">
        <w:lastRenderedPageBreak/>
        <w:t xml:space="preserve">In a meeting with U.S. and British servicemen at a U.K. airbase, the prince claimed that </w:t>
      </w:r>
      <w:r w:rsidRPr="001C774F">
        <w:rPr>
          <w:rStyle w:val="StyleBoldUnderline"/>
        </w:rPr>
        <w:t>Saudi Arabia does not want Tehran to attain nuclear weapons, to the extent that the Saudis are willing to completely open their oil reserves to bankrupt Iran</w:t>
      </w:r>
      <w:r w:rsidRPr="001C774F">
        <w:t>.  “We could almost instantly replace all of Iran’s oil production,” stated the prince.  This would equate to roughly 4 million barrels per day.</w:t>
      </w:r>
    </w:p>
    <w:p w:rsidR="009642EC" w:rsidRPr="001C774F" w:rsidRDefault="009642EC" w:rsidP="009642EC">
      <w:r w:rsidRPr="001C774F">
        <w:t xml:space="preserve">However, if such an action were to occur, </w:t>
      </w:r>
      <w:r w:rsidRPr="001C774F">
        <w:rPr>
          <w:rStyle w:val="StyleBoldUnderline"/>
        </w:rPr>
        <w:t xml:space="preserve">there would of course need to be a naval blockade of Iran’s fleet of oil tankers, which Iran would inevitably view as an act of war.  </w:t>
      </w:r>
      <w:r w:rsidRPr="001C774F">
        <w:t>However, this seems like an unlikely and rather dangerous scenario.  What is more likely to occur is a continued increase in supply coming from Saudi Arabia despite OPEC’s disapproval.  The effect will be a prolonged cut into Tehran’s oil profits.</w:t>
      </w:r>
    </w:p>
    <w:p w:rsidR="009642EC" w:rsidRPr="001C774F" w:rsidRDefault="009642EC" w:rsidP="009642EC">
      <w:pPr>
        <w:pStyle w:val="Heading4"/>
        <w:rPr>
          <w:rFonts w:cs="Times New Roman"/>
        </w:rPr>
      </w:pPr>
      <w:r w:rsidRPr="001C774F">
        <w:rPr>
          <w:rFonts w:cs="Times New Roman"/>
        </w:rPr>
        <w:t>Saudi can’t backstop</w:t>
      </w:r>
    </w:p>
    <w:p w:rsidR="009642EC" w:rsidRPr="001C774F" w:rsidRDefault="009642EC" w:rsidP="009642EC">
      <w:pPr>
        <w:rPr>
          <w:rStyle w:val="StyleStyleBold12pt"/>
        </w:rPr>
      </w:pPr>
      <w:r w:rsidRPr="001C774F">
        <w:rPr>
          <w:rStyle w:val="StyleStyleBold12pt"/>
        </w:rPr>
        <w:t xml:space="preserve">Real Clean Energy, 2012 </w:t>
      </w:r>
    </w:p>
    <w:p w:rsidR="009642EC" w:rsidRPr="001C774F" w:rsidRDefault="009642EC" w:rsidP="009642EC">
      <w:r w:rsidRPr="001C774F">
        <w:t>[5-29-12, Real Clean Energy, “OPEC's Spare Capacity Is at Lowest Since 2008,” http://www.realclearenergy.org/charticles/2012/05/29/opec_spare_capacity_lowest_since_2008_106572.html, Accessed: 7-13-14, KMM]</w:t>
      </w:r>
    </w:p>
    <w:p w:rsidR="009642EC" w:rsidRPr="001C774F" w:rsidRDefault="009642EC" w:rsidP="009642EC"/>
    <w:p w:rsidR="009642EC" w:rsidRPr="001C774F" w:rsidRDefault="009642EC" w:rsidP="009642EC">
      <w:r w:rsidRPr="001C774F">
        <w:rPr>
          <w:rStyle w:val="StyleBoldUnderline"/>
        </w:rPr>
        <w:t>OPEC's spare crude oil production capacity is at the lowest level since 2008, according to figures from the Energy Information Administration. Excess capacity has been declining steadily since the last quarter</w:t>
      </w:r>
      <w:r w:rsidRPr="001C774F">
        <w:t xml:space="preserve"> of 2009 but is still nowhere near as low as it was from 2003 to the end of 2008.</w:t>
      </w:r>
    </w:p>
    <w:p w:rsidR="009642EC" w:rsidRPr="001C774F" w:rsidRDefault="009642EC" w:rsidP="009642EC">
      <w:r w:rsidRPr="001C774F">
        <w:t>The blue bars on the graph indicate OPEC spare capacity, with the scale in millions of barrels on the left. Capacity is now 2.4 million barrels, down from 4.5 million in the last quarter of 2009 but well above the low point of less than 1 million barrels in 2004. The red line indicates the WTI crude oil price with the scale on the right, running from zero to $140 a barrel in 2010 prices. The price is now near $100 a barrel, the highest since 2009 but well below the peak of $123 in 2008.</w:t>
      </w:r>
    </w:p>
    <w:p w:rsidR="009642EC" w:rsidRPr="001C774F" w:rsidRDefault="009642EC" w:rsidP="009642EC">
      <w:r w:rsidRPr="001C774F">
        <w:rPr>
          <w:rStyle w:val="StyleBoldUnderline"/>
        </w:rPr>
        <w:t>Low spare capacity is usually associated with high prices and vice versa</w:t>
      </w:r>
      <w:r w:rsidRPr="001C774F">
        <w:t xml:space="preserve">, although there is no clear cause and effect. What </w:t>
      </w:r>
      <w:r w:rsidRPr="001C774F">
        <w:rPr>
          <w:rStyle w:val="StyleBoldUnderline"/>
        </w:rPr>
        <w:t>low capacity</w:t>
      </w:r>
      <w:r w:rsidRPr="001C774F">
        <w:t xml:space="preserve"> does</w:t>
      </w:r>
      <w:r w:rsidRPr="001C774F">
        <w:rPr>
          <w:rStyle w:val="StyleBoldUnderline"/>
        </w:rPr>
        <w:t xml:space="preserve"> mean</w:t>
      </w:r>
      <w:r w:rsidRPr="001C774F">
        <w:t xml:space="preserve"> is </w:t>
      </w:r>
      <w:r w:rsidRPr="001C774F">
        <w:rPr>
          <w:rStyle w:val="StyleBoldUnderline"/>
        </w:rPr>
        <w:t>that prices become inelastic as countries are unable to respond to supply squeezes, increased demand or unanticipated world events by ramping up production.</w:t>
      </w:r>
      <w:r w:rsidRPr="001C774F">
        <w:t xml:space="preserve"> Nearly all the world's spare capacity is in OPEC countries and most of that is in Saudi Arabia.</w:t>
      </w:r>
    </w:p>
    <w:p w:rsidR="009642EC" w:rsidRPr="001C774F" w:rsidRDefault="009642EC" w:rsidP="009642EC">
      <w:r w:rsidRPr="001C774F">
        <w:t>EIA defines spare crude oil production capacity as potential oil production that could be brought online within 30 days and sustained for at least 90 days, consistent with sound business practices. This does not include oil production increases that could not be sustained without degrading the future production capacity of a field.</w:t>
      </w:r>
    </w:p>
    <w:p w:rsidR="009642EC" w:rsidRPr="001C774F" w:rsidRDefault="009642EC" w:rsidP="009642EC">
      <w:r w:rsidRPr="001C774F">
        <w:rPr>
          <w:rStyle w:val="StyleBoldUnderline"/>
        </w:rPr>
        <w:t xml:space="preserve">What the current moderately low spare capacity indicates is that the world is on a tightrope with the uncertainty over the Iranian boycott. Prices are now high and there is not too much spare capacity available to bring them down. </w:t>
      </w:r>
      <w:r w:rsidRPr="001C774F">
        <w:t>But the situation is not as bad as it was in 2008, when tight supplies sent oil over $120 a barrel.</w:t>
      </w:r>
    </w:p>
    <w:p w:rsidR="009642EC" w:rsidRPr="001C774F" w:rsidRDefault="009642EC" w:rsidP="009642EC"/>
    <w:p w:rsidR="009642EC" w:rsidRPr="001C774F" w:rsidRDefault="009642EC" w:rsidP="009642EC">
      <w:pPr>
        <w:pStyle w:val="Heading4"/>
        <w:rPr>
          <w:rFonts w:cs="Times New Roman"/>
        </w:rPr>
      </w:pPr>
      <w:r w:rsidRPr="001C774F">
        <w:rPr>
          <w:rFonts w:cs="Times New Roman"/>
        </w:rPr>
        <w:t>Reserves overstated</w:t>
      </w:r>
    </w:p>
    <w:p w:rsidR="009642EC" w:rsidRPr="001C774F" w:rsidRDefault="009642EC" w:rsidP="009642EC">
      <w:pPr>
        <w:rPr>
          <w:rStyle w:val="StyleStyleBold12pt"/>
        </w:rPr>
      </w:pPr>
      <w:r w:rsidRPr="001C774F">
        <w:rPr>
          <w:rStyle w:val="StyleStyleBold12pt"/>
        </w:rPr>
        <w:t xml:space="preserve">Vidal, Guardian Environment Editor, 2011 </w:t>
      </w:r>
    </w:p>
    <w:p w:rsidR="009642EC" w:rsidRPr="001C774F" w:rsidRDefault="009642EC" w:rsidP="009642EC">
      <w:r w:rsidRPr="001C774F">
        <w:t>[John, 2-8-11, The Guardian, “WikiLeaks cables: Saudi Arabia cannot pump enough oil to keep a lid on prices,” http://www.guardian.co.uk/business/2011/feb/08/saudi-oil-reserves-overstated-wikileaks, Accessed: 7-13-14, KMM]</w:t>
      </w:r>
    </w:p>
    <w:p w:rsidR="009642EC" w:rsidRPr="001C774F" w:rsidRDefault="009642EC" w:rsidP="009642EC"/>
    <w:p w:rsidR="009642EC" w:rsidRPr="001C774F" w:rsidRDefault="009642EC" w:rsidP="009642EC">
      <w:r w:rsidRPr="001C774F">
        <w:t xml:space="preserve">The US fears that </w:t>
      </w:r>
      <w:r w:rsidRPr="001C774F">
        <w:rPr>
          <w:rStyle w:val="StyleBoldUnderline"/>
        </w:rPr>
        <w:t>Saudi Arabia</w:t>
      </w:r>
      <w:r w:rsidRPr="001C774F">
        <w:t>, the world's largest crude oil exporter</w:t>
      </w:r>
      <w:r w:rsidRPr="001C774F">
        <w:rPr>
          <w:rStyle w:val="StyleBoldUnderline"/>
        </w:rPr>
        <w:t>, may not have enough reserves to prevent oil prices escalating, confidential cables from its embassy</w:t>
      </w:r>
      <w:r w:rsidRPr="001C774F">
        <w:t xml:space="preserve"> in Riyadh </w:t>
      </w:r>
      <w:r w:rsidRPr="001C774F">
        <w:rPr>
          <w:rStyle w:val="StyleBoldUnderline"/>
        </w:rPr>
        <w:t>show.</w:t>
      </w:r>
    </w:p>
    <w:p w:rsidR="009642EC" w:rsidRPr="001C774F" w:rsidRDefault="009642EC" w:rsidP="009642EC">
      <w:r w:rsidRPr="001C774F">
        <w:rPr>
          <w:rStyle w:val="StyleBoldUnderline"/>
        </w:rPr>
        <w:lastRenderedPageBreak/>
        <w:t>The cables, released by WikiLeaks, urge Washington to take seriously a warning from a senior Saudi government oil executive that the kingdom's crude oil reserves may have been overstated by</w:t>
      </w:r>
      <w:r w:rsidRPr="001C774F">
        <w:t xml:space="preserve"> as much as 300bn barrels – nearly </w:t>
      </w:r>
      <w:r w:rsidRPr="001C774F">
        <w:rPr>
          <w:rStyle w:val="StyleBoldUnderline"/>
        </w:rPr>
        <w:t>40%.</w:t>
      </w:r>
    </w:p>
    <w:p w:rsidR="009642EC" w:rsidRPr="001C774F" w:rsidRDefault="009642EC" w:rsidP="009642EC">
      <w:r w:rsidRPr="001C774F">
        <w:t xml:space="preserve">The revelation comes as the oil price has soared in recent weeks to more than $100 a barrel on global demand and tensions in the Middle East. Many analysts expect that the Saudis and their </w:t>
      </w:r>
      <w:proofErr w:type="spellStart"/>
      <w:proofErr w:type="gramStart"/>
      <w:r w:rsidRPr="001C774F">
        <w:t>Opec</w:t>
      </w:r>
      <w:proofErr w:type="spellEnd"/>
      <w:proofErr w:type="gramEnd"/>
      <w:r w:rsidRPr="001C774F">
        <w:t xml:space="preserve"> cartel partners would pump more oil if rising prices threatened to choke off demand.</w:t>
      </w:r>
    </w:p>
    <w:p w:rsidR="009642EC" w:rsidRPr="001C774F" w:rsidRDefault="009642EC" w:rsidP="009642EC">
      <w:r w:rsidRPr="001C774F">
        <w:t xml:space="preserve">However, </w:t>
      </w:r>
      <w:proofErr w:type="spellStart"/>
      <w:r w:rsidRPr="001C774F">
        <w:rPr>
          <w:rStyle w:val="StyleBoldUnderline"/>
        </w:rPr>
        <w:t>Sadad</w:t>
      </w:r>
      <w:proofErr w:type="spellEnd"/>
      <w:r w:rsidRPr="001C774F">
        <w:rPr>
          <w:rStyle w:val="StyleBoldUnderline"/>
        </w:rPr>
        <w:t xml:space="preserve"> al-</w:t>
      </w:r>
      <w:proofErr w:type="spellStart"/>
      <w:r w:rsidRPr="001C774F">
        <w:rPr>
          <w:rStyle w:val="StyleBoldUnderline"/>
        </w:rPr>
        <w:t>Husseini</w:t>
      </w:r>
      <w:proofErr w:type="spellEnd"/>
      <w:r w:rsidRPr="001C774F">
        <w:rPr>
          <w:rStyle w:val="StyleBoldUnderline"/>
        </w:rPr>
        <w:t>, a geologist and former head of exploration at the Saudi oil monopoly</w:t>
      </w:r>
      <w:r w:rsidRPr="001C774F">
        <w:t xml:space="preserve"> Aramco, met the US consul general in Riyadh in November 2007 and</w:t>
      </w:r>
      <w:r w:rsidRPr="001C774F">
        <w:rPr>
          <w:rStyle w:val="StyleBoldUnderline"/>
        </w:rPr>
        <w:t xml:space="preserve"> told the US</w:t>
      </w:r>
      <w:r w:rsidRPr="001C774F">
        <w:t xml:space="preserve"> diplomat </w:t>
      </w:r>
      <w:r w:rsidRPr="001C774F">
        <w:rPr>
          <w:rStyle w:val="StyleBoldUnderline"/>
        </w:rPr>
        <w:t>that Aramco's 12.5m barrel-a-day capacity needed to keep a lid on prices could not be reached</w:t>
      </w:r>
      <w:r w:rsidRPr="001C774F">
        <w:t>.</w:t>
      </w:r>
    </w:p>
    <w:p w:rsidR="009642EC" w:rsidRPr="001C774F" w:rsidRDefault="009642EC" w:rsidP="009642EC">
      <w:r w:rsidRPr="001C774F">
        <w:t xml:space="preserve">According to the cables, which date </w:t>
      </w:r>
      <w:proofErr w:type="gramStart"/>
      <w:r w:rsidRPr="001C774F">
        <w:t>between 2007-09,</w:t>
      </w:r>
      <w:proofErr w:type="gramEnd"/>
      <w:r w:rsidRPr="001C774F">
        <w:t xml:space="preserve"> </w:t>
      </w:r>
      <w:proofErr w:type="spellStart"/>
      <w:r w:rsidRPr="001C774F">
        <w:t>Husseini</w:t>
      </w:r>
      <w:proofErr w:type="spellEnd"/>
      <w:r w:rsidRPr="001C774F">
        <w:t xml:space="preserve"> said </w:t>
      </w:r>
      <w:r w:rsidRPr="001C774F">
        <w:rPr>
          <w:rStyle w:val="StyleBoldUnderline"/>
        </w:rPr>
        <w:t>Saudi Arabia might reach an output of 12m barrels a day in 10 years</w:t>
      </w:r>
      <w:r w:rsidRPr="001C774F">
        <w:t xml:space="preserve"> but before then – possibly as early as 2012 – </w:t>
      </w:r>
      <w:r w:rsidRPr="001C774F">
        <w:rPr>
          <w:rStyle w:val="StyleBoldUnderline"/>
        </w:rPr>
        <w:t>global oil production would</w:t>
      </w:r>
      <w:r w:rsidRPr="001C774F">
        <w:t xml:space="preserve"> have</w:t>
      </w:r>
      <w:r w:rsidRPr="001C774F">
        <w:rPr>
          <w:rStyle w:val="StyleBoldUnderline"/>
        </w:rPr>
        <w:t xml:space="preserve"> hit</w:t>
      </w:r>
      <w:r w:rsidRPr="001C774F">
        <w:t xml:space="preserve"> its highest point. This crunch point is known as </w:t>
      </w:r>
      <w:r w:rsidRPr="001C774F">
        <w:rPr>
          <w:rStyle w:val="StyleBoldUnderline"/>
        </w:rPr>
        <w:t>"peak oil".</w:t>
      </w:r>
    </w:p>
    <w:p w:rsidR="009642EC" w:rsidRPr="001C774F" w:rsidRDefault="009642EC" w:rsidP="009642EC">
      <w:proofErr w:type="spellStart"/>
      <w:r w:rsidRPr="001C774F">
        <w:t>Husseini</w:t>
      </w:r>
      <w:proofErr w:type="spellEnd"/>
      <w:r w:rsidRPr="001C774F">
        <w:t xml:space="preserve"> said that at that point</w:t>
      </w:r>
      <w:r w:rsidRPr="001C774F">
        <w:rPr>
          <w:rStyle w:val="StyleBoldUnderline"/>
        </w:rPr>
        <w:t xml:space="preserve"> Aramco would not be able to stop the rise of global oil prices because the Saudi energy industry had overstated its recoverable reserves</w:t>
      </w:r>
      <w:r w:rsidRPr="001C774F">
        <w:t xml:space="preserve"> to spur foreign investment. He argued that Aramco had badly underestimated the time needed to bring new oil on tap.</w:t>
      </w:r>
    </w:p>
    <w:p w:rsidR="009642EC" w:rsidRPr="001C774F" w:rsidRDefault="009642EC" w:rsidP="009642EC">
      <w:r w:rsidRPr="001C774F">
        <w:t>One cable said: "According to al-</w:t>
      </w:r>
      <w:proofErr w:type="spellStart"/>
      <w:r w:rsidRPr="001C774F">
        <w:t>Husseini</w:t>
      </w:r>
      <w:proofErr w:type="spellEnd"/>
      <w:r w:rsidRPr="001C774F">
        <w:t xml:space="preserve">, the crux of the issue is twofold. First, it is possible that </w:t>
      </w:r>
      <w:r w:rsidRPr="001C774F">
        <w:rPr>
          <w:rStyle w:val="StyleBoldUnderline"/>
        </w:rPr>
        <w:t>Saudi reserves are not as bountiful as sometimes described,</w:t>
      </w:r>
      <w:r w:rsidRPr="001C774F">
        <w:t xml:space="preserve"> and the timeline for their production not as unrestrained as Aramco and energy optimists would like to portray."</w:t>
      </w:r>
    </w:p>
    <w:p w:rsidR="009642EC" w:rsidRPr="001C774F" w:rsidRDefault="009642EC" w:rsidP="009642EC">
      <w:r w:rsidRPr="001C774F">
        <w:t xml:space="preserve">It went on: "In a presentation, </w:t>
      </w:r>
      <w:proofErr w:type="spellStart"/>
      <w:r w:rsidRPr="001C774F">
        <w:t>Abdallah</w:t>
      </w:r>
      <w:proofErr w:type="spellEnd"/>
      <w:r w:rsidRPr="001C774F">
        <w:t xml:space="preserve"> al-</w:t>
      </w:r>
      <w:proofErr w:type="spellStart"/>
      <w:r w:rsidRPr="001C774F">
        <w:t>Saif</w:t>
      </w:r>
      <w:proofErr w:type="spellEnd"/>
      <w:r w:rsidRPr="001C774F">
        <w:t>, current Aramco senior vice-president for exploration, reported that Aramco has 716bn barrels of total reserves, of which 51% are recoverable, and that in 20 years Aramco will have 900bn barrels of reserves.</w:t>
      </w:r>
    </w:p>
    <w:p w:rsidR="009642EC" w:rsidRPr="001C774F" w:rsidRDefault="009642EC" w:rsidP="009642EC">
      <w:r w:rsidRPr="001C774F">
        <w:t>"Al-</w:t>
      </w:r>
      <w:proofErr w:type="spellStart"/>
      <w:r w:rsidRPr="001C774F">
        <w:t>Husseini</w:t>
      </w:r>
      <w:proofErr w:type="spellEnd"/>
      <w:r w:rsidRPr="001C774F">
        <w:t xml:space="preserve"> disagrees with this analysis, believing </w:t>
      </w:r>
      <w:r w:rsidRPr="001C774F">
        <w:rPr>
          <w:rStyle w:val="StyleBoldUnderline"/>
        </w:rPr>
        <w:t>Aramco's reserves are overstated by as much as 300bn barrels.</w:t>
      </w:r>
      <w:r w:rsidRPr="001C774F">
        <w:t xml:space="preserve"> In his view once 50% of original proven reserves has been reached … </w:t>
      </w:r>
      <w:r w:rsidRPr="001C774F">
        <w:rPr>
          <w:rStyle w:val="StyleBoldUnderline"/>
        </w:rPr>
        <w:t>a steady output in decline will ensue and no amount of effort will be able to stop it.</w:t>
      </w:r>
      <w:r w:rsidRPr="001C774F">
        <w:t xml:space="preserve"> He believes that what will result is a plateau in total output that will last approximately 15 years followed by decreasing output."</w:t>
      </w:r>
    </w:p>
    <w:p w:rsidR="009642EC" w:rsidRPr="001C774F" w:rsidRDefault="009642EC" w:rsidP="009642EC">
      <w:pPr>
        <w:rPr>
          <w:bCs/>
          <w:u w:val="single"/>
        </w:rPr>
      </w:pPr>
      <w:r w:rsidRPr="001C774F">
        <w:t>The US consul then told Washington: "</w:t>
      </w:r>
      <w:r w:rsidRPr="001C774F">
        <w:rPr>
          <w:rStyle w:val="StyleBoldUnderline"/>
        </w:rPr>
        <w:t>While al-</w:t>
      </w:r>
      <w:proofErr w:type="spellStart"/>
      <w:r w:rsidRPr="001C774F">
        <w:rPr>
          <w:rStyle w:val="StyleBoldUnderline"/>
        </w:rPr>
        <w:t>Husseini</w:t>
      </w:r>
      <w:proofErr w:type="spellEnd"/>
      <w:r w:rsidRPr="001C774F">
        <w:rPr>
          <w:rStyle w:val="StyleBoldUnderline"/>
        </w:rPr>
        <w:t xml:space="preserve"> fundamentally contradicts the Aramco company line, he is no doomsday theorist. His pedigree, experience and outlook demand that his predictions be thoughtfully considered."</w:t>
      </w:r>
    </w:p>
    <w:p w:rsidR="009642EC" w:rsidRPr="001C774F" w:rsidRDefault="009642EC" w:rsidP="009642EC">
      <w:r w:rsidRPr="001C774F">
        <w:t>Seven months later, the US embassy in Riyadh went further in two more cables. "Our mission now questions how much the Saudis can now substantively influence the crude markets over the long term. Clearly they can drive prices up, but we question whether they any longer have the power to drive prices down for a prolonged period."</w:t>
      </w:r>
    </w:p>
    <w:p w:rsidR="009642EC" w:rsidRPr="001C774F" w:rsidRDefault="009642EC" w:rsidP="009642EC">
      <w:r w:rsidRPr="001C774F">
        <w:t xml:space="preserve">A fourth cable, in October 2009, claimed that </w:t>
      </w:r>
      <w:r w:rsidRPr="001C774F">
        <w:rPr>
          <w:rStyle w:val="StyleBoldUnderline"/>
        </w:rPr>
        <w:t>escalating electricity demand by Saudi Arabia may further constrain Saudi oil exports.</w:t>
      </w:r>
      <w:r w:rsidRPr="001C774F">
        <w:t xml:space="preserve"> "Demand [for electricity] is expected to grow 10% a year over the next decade as a result of population and economic growth. As a result it will need to double its generation capacity to 68,000MW in 2018," it said.</w:t>
      </w:r>
    </w:p>
    <w:p w:rsidR="009642EC" w:rsidRPr="001C774F" w:rsidRDefault="009642EC" w:rsidP="009642EC">
      <w:r w:rsidRPr="001C774F">
        <w:rPr>
          <w:rStyle w:val="StyleBoldUnderline"/>
        </w:rPr>
        <w:t xml:space="preserve">It also reported major project delays and accidents as "evidence that the Saudi Aramco </w:t>
      </w:r>
      <w:proofErr w:type="gramStart"/>
      <w:r w:rsidRPr="001C774F">
        <w:rPr>
          <w:rStyle w:val="StyleBoldUnderline"/>
        </w:rPr>
        <w:t>is having</w:t>
      </w:r>
      <w:proofErr w:type="gramEnd"/>
      <w:r w:rsidRPr="001C774F">
        <w:rPr>
          <w:rStyle w:val="StyleBoldUnderline"/>
        </w:rPr>
        <w:t xml:space="preserve"> to run harder to stay in place – to replace the decline in existing production.</w:t>
      </w:r>
      <w:r w:rsidRPr="001C774F">
        <w:t>" While fears of premature "peak oil" and Saudi production problems had been expressed before, no US official has come close to saying this in public.</w:t>
      </w:r>
    </w:p>
    <w:p w:rsidR="009642EC" w:rsidRPr="001C774F" w:rsidRDefault="009642EC" w:rsidP="009642EC"/>
    <w:p w:rsidR="00FE3CF8" w:rsidRDefault="00FE3CF8" w:rsidP="004557DD">
      <w:pPr>
        <w:pStyle w:val="Heading1"/>
      </w:pPr>
    </w:p>
    <w:p w:rsidR="00745FAE" w:rsidRDefault="004557DD" w:rsidP="004557DD">
      <w:pPr>
        <w:pStyle w:val="Heading1"/>
      </w:pPr>
      <w:r>
        <w:lastRenderedPageBreak/>
        <w:t>***</w:t>
      </w:r>
      <w:r w:rsidR="00FE3CF8">
        <w:t>a/t: links</w:t>
      </w:r>
      <w:r>
        <w:t>***</w:t>
      </w:r>
      <w:r w:rsidR="00FE3CF8">
        <w:t xml:space="preserve"> </w:t>
      </w:r>
    </w:p>
    <w:p w:rsidR="00745FAE" w:rsidRDefault="00745FAE" w:rsidP="004557DD">
      <w:pPr>
        <w:pStyle w:val="Heading1"/>
      </w:pPr>
      <w:r>
        <w:lastRenderedPageBreak/>
        <w:t>Renewables + Nuclear</w:t>
      </w:r>
      <w:r w:rsidR="004557DD">
        <w:t>:</w:t>
      </w:r>
    </w:p>
    <w:p w:rsidR="00745FAE" w:rsidRDefault="00745FAE" w:rsidP="004557DD">
      <w:pPr>
        <w:pStyle w:val="Heading1"/>
      </w:pPr>
      <w:r>
        <w:lastRenderedPageBreak/>
        <w:t>No OPEC Perception</w:t>
      </w:r>
    </w:p>
    <w:p w:rsidR="00745FAE" w:rsidRDefault="00745FAE" w:rsidP="00745FAE"/>
    <w:p w:rsidR="00745FAE" w:rsidRDefault="00745FAE" w:rsidP="00745FAE">
      <w:pPr>
        <w:pStyle w:val="Heading4"/>
      </w:pPr>
      <w:r>
        <w:t>OPEC doesn’t perceive a tradeoff between renewables and oil</w:t>
      </w:r>
    </w:p>
    <w:p w:rsidR="00745FAE" w:rsidRPr="00AE26D4" w:rsidRDefault="00745FAE" w:rsidP="00745FAE">
      <w:pPr>
        <w:rPr>
          <w:rStyle w:val="StyleStyleBold12pt"/>
        </w:rPr>
      </w:pPr>
      <w:r>
        <w:rPr>
          <w:rStyle w:val="StyleStyleBold12pt"/>
        </w:rPr>
        <w:t>OPEC, 2013</w:t>
      </w:r>
      <w:r w:rsidRPr="00AE26D4">
        <w:rPr>
          <w:rStyle w:val="StyleStyleBold12pt"/>
        </w:rPr>
        <w:t xml:space="preserve"> </w:t>
      </w:r>
    </w:p>
    <w:p w:rsidR="00745FAE" w:rsidRPr="00E466B4" w:rsidRDefault="00745FAE" w:rsidP="00745FAE">
      <w:r w:rsidRPr="00E466B4">
        <w:t>[OPEC, “2013 World Oil Outlook,” http://www.opec.org/opec_web/static_files_project/media/downloads/publications/WOO_2013.pdf, Accessed: 7/7/14, JO]</w:t>
      </w:r>
    </w:p>
    <w:p w:rsidR="00745FAE" w:rsidRDefault="00745FAE" w:rsidP="00745FAE"/>
    <w:p w:rsidR="00745FAE" w:rsidRPr="00F77F5E" w:rsidRDefault="00745FAE" w:rsidP="00745FAE">
      <w:r w:rsidRPr="00F77F5E">
        <w:t xml:space="preserve">Beyond volume patterns, </w:t>
      </w:r>
      <w:r w:rsidRPr="00C35880">
        <w:rPr>
          <w:rStyle w:val="StyleBoldUnderline"/>
        </w:rPr>
        <w:t>oil demand in the road transportation sector is determined by the efficiency of</w:t>
      </w:r>
      <w:r w:rsidRPr="00F77F5E">
        <w:t xml:space="preserve"> the vehicle fleet using </w:t>
      </w:r>
      <w:r w:rsidRPr="00C35880">
        <w:rPr>
          <w:rStyle w:val="StyleBoldUnderline"/>
        </w:rPr>
        <w:t>internal combustion engines</w:t>
      </w:r>
      <w:r w:rsidRPr="00F77F5E">
        <w:t xml:space="preserve"> (ICE), </w:t>
      </w:r>
      <w:r w:rsidRPr="00C35880">
        <w:rPr>
          <w:rStyle w:val="StyleBoldUnderline"/>
        </w:rPr>
        <w:t>and the pace of development and penetration of vehicle technologies, including hybrids and non-petroleum-based engines</w:t>
      </w:r>
      <w:r w:rsidRPr="00F77F5E">
        <w:t>. The efficiency of ICE vehicles will be determined</w:t>
      </w:r>
      <w:r>
        <w:t xml:space="preserve"> </w:t>
      </w:r>
      <w:r w:rsidRPr="00F77F5E">
        <w:t>by policies, technological developments and consume</w:t>
      </w:r>
      <w:r>
        <w:t>r preferences, as well as scrap-</w:t>
      </w:r>
      <w:r w:rsidRPr="00F77F5E">
        <w:t>page rates, the choice between gasoline and diesel for passenger cars, and possible</w:t>
      </w:r>
      <w:r>
        <w:t xml:space="preserve"> </w:t>
      </w:r>
      <w:r w:rsidRPr="00F77F5E">
        <w:t>changes in the scope for efficiency improvements in</w:t>
      </w:r>
      <w:r>
        <w:t xml:space="preserve"> commercial vehicles. </w:t>
      </w:r>
      <w:r w:rsidRPr="00C35880">
        <w:rPr>
          <w:rStyle w:val="StyleBoldUnderline"/>
        </w:rPr>
        <w:t xml:space="preserve">Possibilities for alternative technologies in the transportation sector include hybrids (seen as the most likely to emerge over the </w:t>
      </w:r>
      <w:r w:rsidRPr="00C35880">
        <w:rPr>
          <w:rStyle w:val="Emphasis"/>
        </w:rPr>
        <w:t>projection period to 2035</w:t>
      </w:r>
      <w:r w:rsidRPr="00C35880">
        <w:rPr>
          <w:rStyle w:val="StyleBoldUnderline"/>
        </w:rPr>
        <w:t xml:space="preserve">), Plug-in hybrid electric vehicles (with their </w:t>
      </w:r>
      <w:r w:rsidRPr="00C35880">
        <w:rPr>
          <w:rStyle w:val="Emphasis"/>
        </w:rPr>
        <w:t>high price remaining a key challenge</w:t>
      </w:r>
      <w:r w:rsidRPr="00C35880">
        <w:rPr>
          <w:rStyle w:val="StyleBoldUnderline"/>
        </w:rPr>
        <w:t xml:space="preserve">), battery electric vehicles (though they also have a </w:t>
      </w:r>
      <w:r w:rsidRPr="00C35880">
        <w:rPr>
          <w:rStyle w:val="Emphasis"/>
        </w:rPr>
        <w:t>high price, as well as significantly shorter vehicle range and long charging time</w:t>
      </w:r>
      <w:r w:rsidRPr="00C35880">
        <w:rPr>
          <w:rStyle w:val="StyleBoldUnderline"/>
        </w:rPr>
        <w:t xml:space="preserve">) and natural gas vehicles (which are limited by the availability of </w:t>
      </w:r>
      <w:proofErr w:type="spellStart"/>
      <w:r w:rsidRPr="00C35880">
        <w:rPr>
          <w:rStyle w:val="StyleBoldUnderline"/>
        </w:rPr>
        <w:t>refuelling</w:t>
      </w:r>
      <w:proofErr w:type="spellEnd"/>
      <w:r w:rsidRPr="00C35880">
        <w:rPr>
          <w:rStyle w:val="StyleBoldUnderline"/>
        </w:rPr>
        <w:t xml:space="preserve"> infrastructure, despite growth in some markets</w:t>
      </w:r>
      <w:r w:rsidRPr="00F77F5E">
        <w:t>). The average global</w:t>
      </w:r>
      <w:r>
        <w:t xml:space="preserve"> </w:t>
      </w:r>
      <w:r w:rsidRPr="00F77F5E">
        <w:t>decline in oil use per vehicle is around 2% p.a., similar to that of the WOO 2012.</w:t>
      </w:r>
    </w:p>
    <w:p w:rsidR="00745FAE" w:rsidRPr="00F77F5E" w:rsidRDefault="00745FAE" w:rsidP="00745FAE"/>
    <w:p w:rsidR="00745FAE" w:rsidRDefault="00745FAE" w:rsidP="004557DD">
      <w:pPr>
        <w:pStyle w:val="Heading1"/>
      </w:pPr>
      <w:r>
        <w:lastRenderedPageBreak/>
        <w:t>Electricity =/= Liquid Fuel</w:t>
      </w:r>
    </w:p>
    <w:p w:rsidR="00745FAE" w:rsidRDefault="00745FAE" w:rsidP="00745FAE"/>
    <w:p w:rsidR="00745FAE" w:rsidRDefault="00EA22D9" w:rsidP="00745FAE">
      <w:pPr>
        <w:pStyle w:val="Heading4"/>
      </w:pPr>
      <w:r>
        <w:t xml:space="preserve">The </w:t>
      </w:r>
      <w:proofErr w:type="spellStart"/>
      <w:r>
        <w:t>aff</w:t>
      </w:r>
      <w:proofErr w:type="spellEnd"/>
      <w:r w:rsidR="00745FAE">
        <w:t xml:space="preserve"> doesn’t change oil prices—Electricity is distinct from liquid fuel</w:t>
      </w:r>
    </w:p>
    <w:p w:rsidR="00745FAE" w:rsidRPr="009834B6" w:rsidRDefault="00745FAE" w:rsidP="00745FAE">
      <w:pPr>
        <w:rPr>
          <w:rStyle w:val="StyleStyleBold12pt"/>
        </w:rPr>
      </w:pPr>
      <w:r w:rsidRPr="009834B6">
        <w:rPr>
          <w:rStyle w:val="StyleStyleBold12pt"/>
        </w:rPr>
        <w:t xml:space="preserve">Styles, Managing Director of GSW Strategy Group, LLC, </w:t>
      </w:r>
      <w:proofErr w:type="gramStart"/>
      <w:r w:rsidRPr="009834B6">
        <w:rPr>
          <w:rStyle w:val="StyleStyleBold12pt"/>
        </w:rPr>
        <w:t>an energy</w:t>
      </w:r>
      <w:proofErr w:type="gramEnd"/>
      <w:r w:rsidRPr="009834B6">
        <w:rPr>
          <w:rStyle w:val="StyleStyleBold12pt"/>
        </w:rPr>
        <w:t xml:space="preserve"> and environmental strategy consulting firm, </w:t>
      </w:r>
      <w:r>
        <w:rPr>
          <w:rStyle w:val="StyleStyleBold12pt"/>
        </w:rPr>
        <w:t>2012</w:t>
      </w:r>
      <w:r w:rsidRPr="009834B6">
        <w:rPr>
          <w:rStyle w:val="StyleStyleBold12pt"/>
        </w:rPr>
        <w:t xml:space="preserve"> </w:t>
      </w:r>
    </w:p>
    <w:p w:rsidR="00745FAE" w:rsidRPr="00572CC8" w:rsidRDefault="00745FAE" w:rsidP="00745FAE">
      <w:r w:rsidRPr="00572CC8">
        <w:t xml:space="preserve">[Geoffrey, February 24th, </w:t>
      </w:r>
      <w:proofErr w:type="spellStart"/>
      <w:r w:rsidRPr="00572CC8">
        <w:t>Blogspot</w:t>
      </w:r>
      <w:proofErr w:type="spellEnd"/>
      <w:r w:rsidRPr="00572CC8">
        <w:t>, “How Helpless Are We in the Face of Rising Oil Prices</w:t>
      </w:r>
      <w:proofErr w:type="gramStart"/>
      <w:r w:rsidRPr="00572CC8">
        <w:t>?,</w:t>
      </w:r>
      <w:proofErr w:type="gramEnd"/>
      <w:r w:rsidRPr="00572CC8">
        <w:t>” http://energyoutlook.blogspot.com/2012/02/how-helpless-are-we-in-face-of-rising.html, Accessed: 7/6/14, JO]</w:t>
      </w:r>
    </w:p>
    <w:p w:rsidR="00745FAE" w:rsidRDefault="00745FAE" w:rsidP="00745FAE"/>
    <w:p w:rsidR="00745FAE" w:rsidRPr="00572CC8" w:rsidRDefault="00745FAE" w:rsidP="00745FAE">
      <w:pPr>
        <w:rPr>
          <w:rStyle w:val="Emphasis"/>
        </w:rPr>
      </w:pPr>
      <w:r w:rsidRPr="009834B6">
        <w:t xml:space="preserve">To see why requires a sense of how the oil market works, as well as the uses to which we put oil today, rather than a generation ago. For starters, </w:t>
      </w:r>
      <w:r w:rsidRPr="00572CC8">
        <w:rPr>
          <w:rStyle w:val="StyleBoldUnderline"/>
        </w:rPr>
        <w:t xml:space="preserve">although the President has worked hard to improve conditions for renewable energy sources like </w:t>
      </w:r>
      <w:r w:rsidRPr="00572CC8">
        <w:rPr>
          <w:rStyle w:val="Emphasis"/>
        </w:rPr>
        <w:t>wind and solar power</w:t>
      </w:r>
      <w:r w:rsidRPr="009834B6">
        <w:t>--sources that certainly have an important role to play in our long-term energy mix--</w:t>
      </w:r>
      <w:r w:rsidRPr="00572CC8">
        <w:rPr>
          <w:rStyle w:val="StyleBoldUnderline"/>
        </w:rPr>
        <w:t xml:space="preserve">these technologies, along with </w:t>
      </w:r>
      <w:r w:rsidRPr="00572CC8">
        <w:rPr>
          <w:rStyle w:val="Emphasis"/>
        </w:rPr>
        <w:t>nuclear power</w:t>
      </w:r>
      <w:r w:rsidRPr="00572CC8">
        <w:rPr>
          <w:rStyle w:val="StyleBoldUnderline"/>
        </w:rPr>
        <w:t>, are out of place in a conversation about oil prices in 2012</w:t>
      </w:r>
      <w:r w:rsidRPr="009834B6">
        <w:t xml:space="preserve">. That's because </w:t>
      </w:r>
      <w:r w:rsidRPr="00572CC8">
        <w:rPr>
          <w:rStyle w:val="StyleBoldUnderline"/>
        </w:rPr>
        <w:t xml:space="preserve">they produce </w:t>
      </w:r>
      <w:r w:rsidRPr="00572CC8">
        <w:rPr>
          <w:rStyle w:val="Emphasis"/>
        </w:rPr>
        <w:t>electricity rather than liquid fuels</w:t>
      </w:r>
      <w:r w:rsidRPr="00572CC8">
        <w:rPr>
          <w:rStyle w:val="StyleBoldUnderline"/>
        </w:rPr>
        <w:t>, and less than 1% of US electricity is generated from oil today</w:t>
      </w:r>
      <w:r w:rsidRPr="009834B6">
        <w:t xml:space="preserve">, compared to more than 10% in 1980. </w:t>
      </w:r>
      <w:r w:rsidRPr="00572CC8">
        <w:rPr>
          <w:rStyle w:val="StyleBoldUnderline"/>
        </w:rPr>
        <w:t>Electricity from renewable and nuclear power doesn't compete with imported oil or any other kind of oil; it competes with domestic energy sources like coal and natural gas, most of which now comes from conventional and unconventional gas fields, rather than as a byproduct of producing oil</w:t>
      </w:r>
      <w:r w:rsidRPr="009834B6">
        <w:t xml:space="preserve">. So by all means </w:t>
      </w:r>
      <w:proofErr w:type="spellStart"/>
      <w:proofErr w:type="gramStart"/>
      <w:r w:rsidRPr="00572CC8">
        <w:rPr>
          <w:rStyle w:val="StyleBoldUnderline"/>
        </w:rPr>
        <w:t>lets</w:t>
      </w:r>
      <w:proofErr w:type="spellEnd"/>
      <w:proofErr w:type="gramEnd"/>
      <w:r w:rsidRPr="00572CC8">
        <w:rPr>
          <w:rStyle w:val="StyleBoldUnderline"/>
        </w:rPr>
        <w:t xml:space="preserve"> have a conversation about renewables</w:t>
      </w:r>
      <w:r w:rsidRPr="009834B6">
        <w:t xml:space="preserve"> in the context of reducing greenhouse gas emissions today and </w:t>
      </w:r>
      <w:r w:rsidRPr="00572CC8">
        <w:rPr>
          <w:rStyle w:val="StyleBoldUnderline"/>
        </w:rPr>
        <w:t xml:space="preserve">displacing oil from transportation when there are tens of millions of electric vehicles on the road in the future, but in terms of oil prices </w:t>
      </w:r>
      <w:r w:rsidRPr="00572CC8">
        <w:rPr>
          <w:rStyle w:val="Emphasis"/>
        </w:rPr>
        <w:t>now and in the near future, they are a rhetorical diversion.</w:t>
      </w:r>
    </w:p>
    <w:p w:rsidR="00745FAE" w:rsidRDefault="00745FAE" w:rsidP="004557DD">
      <w:pPr>
        <w:pStyle w:val="Heading1"/>
      </w:pPr>
      <w:r>
        <w:lastRenderedPageBreak/>
        <w:t>Correlation down</w:t>
      </w:r>
    </w:p>
    <w:p w:rsidR="00745FAE" w:rsidRDefault="00745FAE" w:rsidP="00745FAE">
      <w:pPr>
        <w:pStyle w:val="Heading4"/>
      </w:pPr>
      <w:r>
        <w:t>No link—</w:t>
      </w:r>
      <w:proofErr w:type="gramStart"/>
      <w:r>
        <w:t>The</w:t>
      </w:r>
      <w:proofErr w:type="gramEnd"/>
      <w:r>
        <w:t xml:space="preserve"> correlation between renewables and oil prices collapsed</w:t>
      </w:r>
    </w:p>
    <w:p w:rsidR="00745FAE" w:rsidRPr="00D829E1" w:rsidRDefault="00745FAE" w:rsidP="00745FAE">
      <w:pPr>
        <w:rPr>
          <w:rStyle w:val="StyleStyleBold12pt"/>
        </w:rPr>
      </w:pPr>
      <w:r w:rsidRPr="00D829E1">
        <w:rPr>
          <w:rStyle w:val="StyleStyleBold12pt"/>
        </w:rPr>
        <w:t xml:space="preserve">David, Scribe-editor @CNBC, 3/30/2014 </w:t>
      </w:r>
    </w:p>
    <w:p w:rsidR="00745FAE" w:rsidRPr="00D829E1" w:rsidRDefault="00745FAE" w:rsidP="00745FAE">
      <w:r w:rsidRPr="00D829E1">
        <w:t>[Javier E., CNBC, “</w:t>
      </w:r>
      <w:proofErr w:type="spellStart"/>
      <w:r w:rsidRPr="00D829E1">
        <w:t>Solar's</w:t>
      </w:r>
      <w:proofErr w:type="spellEnd"/>
      <w:r w:rsidRPr="00D829E1">
        <w:t xml:space="preserve"> spike tied to oil prices? Don't bet on it,” http://www.cnbc.com/id/101534083#., Accessed: 7/6/14, JO]</w:t>
      </w:r>
    </w:p>
    <w:p w:rsidR="00745FAE" w:rsidRPr="001B7687" w:rsidRDefault="00745FAE" w:rsidP="00745FAE"/>
    <w:p w:rsidR="00745FAE" w:rsidRPr="001B7687" w:rsidRDefault="00745FAE" w:rsidP="00745FAE">
      <w:pPr>
        <w:rPr>
          <w:rStyle w:val="StyleBoldUnderline"/>
        </w:rPr>
      </w:pPr>
      <w:r w:rsidRPr="001B7687">
        <w:t xml:space="preserve">In recent years, </w:t>
      </w:r>
      <w:r w:rsidRPr="001B7687">
        <w:rPr>
          <w:rStyle w:val="StyleBoldUnderline"/>
        </w:rPr>
        <w:t>analysts have debated whether alternative energy stocks are directly correlated to the price of crude oil. The thinking goes that pricier oil pushes renewable energy companies higher, as investors and consumers search for cheaper alternatives to fossil fuels.</w:t>
      </w:r>
    </w:p>
    <w:p w:rsidR="00745FAE" w:rsidRPr="001B7687" w:rsidRDefault="00745FAE" w:rsidP="00745FAE">
      <w:pPr>
        <w:rPr>
          <w:rStyle w:val="StyleBoldUnderline"/>
        </w:rPr>
      </w:pPr>
      <w:r w:rsidRPr="001B7687">
        <w:t xml:space="preserve">But for a host of reasons, </w:t>
      </w:r>
      <w:r w:rsidRPr="001B7687">
        <w:rPr>
          <w:rStyle w:val="StyleBoldUnderline"/>
        </w:rPr>
        <w:t xml:space="preserve">the link between solar and crude prices has begun to </w:t>
      </w:r>
      <w:r w:rsidRPr="001B7687">
        <w:rPr>
          <w:rStyle w:val="Emphasis"/>
        </w:rPr>
        <w:t>break down completely</w:t>
      </w:r>
      <w:r w:rsidRPr="001B7687">
        <w:rPr>
          <w:rStyle w:val="StyleBoldUnderline"/>
        </w:rPr>
        <w:t>.</w:t>
      </w:r>
      <w:r w:rsidRPr="001B7687">
        <w:t xml:space="preserve"> </w:t>
      </w:r>
      <w:r w:rsidRPr="001B7687">
        <w:rPr>
          <w:rStyle w:val="StyleBoldUnderline"/>
        </w:rPr>
        <w:t>The uncoupling highlights how, after years of false starts, renewables may finally be coming into their own as an investment class.</w:t>
      </w:r>
    </w:p>
    <w:p w:rsidR="00745FAE" w:rsidRPr="001B7687" w:rsidRDefault="00745FAE" w:rsidP="00745FAE">
      <w:r w:rsidRPr="001B7687">
        <w:t>"</w:t>
      </w:r>
      <w:r w:rsidRPr="001B7687">
        <w:rPr>
          <w:rStyle w:val="StyleBoldUnderline"/>
        </w:rPr>
        <w:t>The correlations in the past</w:t>
      </w:r>
      <w:r w:rsidRPr="001B7687">
        <w:t xml:space="preserve"> [between crude and alternative energy] </w:t>
      </w:r>
      <w:r w:rsidRPr="001B7687">
        <w:rPr>
          <w:rStyle w:val="StyleBoldUnderline"/>
        </w:rPr>
        <w:t>have been very high, but in the last year they have dropped significantly,</w:t>
      </w:r>
      <w:r w:rsidRPr="001B7687">
        <w:t xml:space="preserve">" said Leo Kelly, partner and managing partner at </w:t>
      </w:r>
      <w:proofErr w:type="spellStart"/>
      <w:r w:rsidRPr="001B7687">
        <w:t>HighTower's</w:t>
      </w:r>
      <w:proofErr w:type="spellEnd"/>
      <w:r w:rsidRPr="001B7687">
        <w:t xml:space="preserve"> Kelly Wealth Management.</w:t>
      </w:r>
    </w:p>
    <w:p w:rsidR="00745FAE" w:rsidRPr="001B7687" w:rsidRDefault="00745FAE" w:rsidP="00745FAE">
      <w:r w:rsidRPr="00624AE5">
        <w:rPr>
          <w:rStyle w:val="StyleBoldUnderline"/>
        </w:rPr>
        <w:t xml:space="preserve">With a coefficient of "1" meaning direct correlation, Kelly said solar stocks traded as high as 0.7 to the price of oil just a few years ago, but in the last year that correlation has </w:t>
      </w:r>
      <w:r w:rsidRPr="00624AE5">
        <w:rPr>
          <w:rStyle w:val="Emphasis"/>
        </w:rPr>
        <w:t>collapsed to virtually nil</w:t>
      </w:r>
      <w:r w:rsidRPr="001B7687">
        <w:t xml:space="preserve">. </w:t>
      </w:r>
      <w:r w:rsidRPr="00624AE5">
        <w:rPr>
          <w:rStyle w:val="StyleBoldUnderline"/>
        </w:rPr>
        <w:t>At its peak, the renewable/crude link was nearly as high as the relationship between oil and big oil companies</w:t>
      </w:r>
      <w:r w:rsidRPr="001B7687">
        <w:t xml:space="preserve"> like </w:t>
      </w:r>
      <w:r w:rsidRPr="00FD6D21">
        <w:t>ExxonMobil</w:t>
      </w:r>
      <w:r w:rsidRPr="001B7687">
        <w:t> and </w:t>
      </w:r>
      <w:r w:rsidRPr="00FD6D21">
        <w:t>ConocoPhillips</w:t>
      </w:r>
      <w:r w:rsidRPr="001B7687">
        <w:t>, whose correlation to crude ran as high as 0.9 percent late last year.</w:t>
      </w:r>
    </w:p>
    <w:p w:rsidR="00745FAE" w:rsidRPr="00D829E1" w:rsidRDefault="00745FAE" w:rsidP="00745FAE">
      <w:pPr>
        <w:rPr>
          <w:rStyle w:val="StyleBoldUnderline"/>
        </w:rPr>
      </w:pPr>
      <w:r w:rsidRPr="001B7687">
        <w:t xml:space="preserve">Yet exactly how tight the link is between the two asset classes is disputed. </w:t>
      </w:r>
      <w:r w:rsidRPr="00D829E1">
        <w:rPr>
          <w:rStyle w:val="StyleBoldUnderline"/>
        </w:rPr>
        <w:t>The tenuous relationship has grown weaker now that the U.S. is on a path to energy independence.</w:t>
      </w:r>
    </w:p>
    <w:p w:rsidR="00745FAE" w:rsidRPr="001B7687" w:rsidRDefault="00745FAE" w:rsidP="00745FAE">
      <w:r w:rsidRPr="001B7687">
        <w:t xml:space="preserve">Kelly attributed the </w:t>
      </w:r>
      <w:r w:rsidRPr="00D829E1">
        <w:t>decoupling</w:t>
      </w:r>
      <w:r w:rsidRPr="001B7687">
        <w:t xml:space="preserve"> between alternative energy and crude to the U.S. shale boom, which has seen the world's largest economy churn out nearly 10 percent of the world's oil, according to </w:t>
      </w:r>
      <w:r w:rsidRPr="00FD6D21">
        <w:t>Energy Information Agency data</w:t>
      </w:r>
      <w:r w:rsidRPr="001B7687">
        <w:t>. Last year, overall U.S. crude production rose to nearly 8 million barrels a day, and natural gas stockpiles also grew year over year.</w:t>
      </w:r>
    </w:p>
    <w:p w:rsidR="00745FAE" w:rsidRPr="001B7687" w:rsidRDefault="00745FAE" w:rsidP="00745FAE">
      <w:r w:rsidRPr="001B7687">
        <w:t xml:space="preserve">"People are looking at the abundance in </w:t>
      </w:r>
      <w:proofErr w:type="spellStart"/>
      <w:r w:rsidRPr="001B7687">
        <w:t>nat</w:t>
      </w:r>
      <w:proofErr w:type="spellEnd"/>
      <w:r w:rsidRPr="001B7687">
        <w:t xml:space="preserve"> gas and wondering if alternative energy will kick into gear, because natural gas is so cheap," he said.</w:t>
      </w:r>
    </w:p>
    <w:p w:rsidR="00745FAE" w:rsidRPr="00D829E1" w:rsidRDefault="00745FAE" w:rsidP="00745FAE">
      <w:pPr>
        <w:rPr>
          <w:rStyle w:val="StyleBoldUnderline"/>
        </w:rPr>
      </w:pPr>
      <w:r w:rsidRPr="001B7687">
        <w:t xml:space="preserve">However, </w:t>
      </w:r>
      <w:r w:rsidRPr="00D829E1">
        <w:rPr>
          <w:rStyle w:val="StyleBoldUnderline"/>
        </w:rPr>
        <w:t>alternative energy stocks certainly have kicked into gear—and then some. For the first time in recent memory, renewable stocks are far outpacing their oil and gas counterparts, becoming an investment class in their own right.</w:t>
      </w:r>
    </w:p>
    <w:p w:rsidR="00745FAE" w:rsidRPr="00D829E1" w:rsidRDefault="00745FAE" w:rsidP="00745FAE">
      <w:pPr>
        <w:rPr>
          <w:rStyle w:val="StyleBoldUnderline"/>
        </w:rPr>
      </w:pPr>
      <w:r w:rsidRPr="001B7687">
        <w:t xml:space="preserve">Over the last year, </w:t>
      </w:r>
      <w:r w:rsidRPr="00D829E1">
        <w:rPr>
          <w:rStyle w:val="StyleBoldUnderline"/>
        </w:rPr>
        <w:t>solar bellwethers like First Solar and </w:t>
      </w:r>
      <w:proofErr w:type="spellStart"/>
      <w:r w:rsidRPr="00D829E1">
        <w:rPr>
          <w:rStyle w:val="StyleBoldUnderline"/>
        </w:rPr>
        <w:t>SolarCity</w:t>
      </w:r>
      <w:proofErr w:type="spellEnd"/>
      <w:r w:rsidRPr="00D829E1">
        <w:rPr>
          <w:rStyle w:val="StyleBoldUnderline"/>
        </w:rPr>
        <w:t> have skyrocketed 156 percent and 221 percent, respectively. Those gains eclipse those of Big Oil and the spot prices of crude over the same period: Exxon is up a meager 6 percent year over year, while Conoco has risen 15 percent.</w:t>
      </w:r>
    </w:p>
    <w:p w:rsidR="00745FAE" w:rsidRPr="001B7687" w:rsidRDefault="00745FAE" w:rsidP="00745FAE">
      <w:r w:rsidRPr="001B7687">
        <w:t xml:space="preserve">Pavel </w:t>
      </w:r>
      <w:proofErr w:type="spellStart"/>
      <w:r w:rsidRPr="001B7687">
        <w:t>Molchanov</w:t>
      </w:r>
      <w:proofErr w:type="spellEnd"/>
      <w:r w:rsidRPr="001B7687">
        <w:t>, an energy analyst at Raymond James, counts himself among the skeptics of the link between alternative energy and oil. "</w:t>
      </w:r>
      <w:r w:rsidRPr="00D829E1">
        <w:rPr>
          <w:rStyle w:val="StyleBoldUnderline"/>
        </w:rPr>
        <w:t xml:space="preserve">Solar does not compete with oil. </w:t>
      </w:r>
      <w:r w:rsidRPr="00D829E1">
        <w:rPr>
          <w:rStyle w:val="Emphasis"/>
        </w:rPr>
        <w:t>You do not put it in a gas tank</w:t>
      </w:r>
      <w:r w:rsidRPr="001B7687">
        <w:t>," he said in an interview.</w:t>
      </w:r>
    </w:p>
    <w:p w:rsidR="00745FAE" w:rsidRPr="001B7687" w:rsidRDefault="00745FAE" w:rsidP="00745FAE">
      <w:r w:rsidRPr="001B7687">
        <w:t>Using the </w:t>
      </w:r>
      <w:proofErr w:type="spellStart"/>
      <w:r w:rsidRPr="00FD6D21">
        <w:t>CleanTech</w:t>
      </w:r>
      <w:proofErr w:type="spellEnd"/>
      <w:r w:rsidRPr="00FD6D21">
        <w:t xml:space="preserve"> Index</w:t>
      </w:r>
      <w:r w:rsidRPr="001B7687">
        <w:t xml:space="preserve"> as a proxy for renewables, </w:t>
      </w:r>
      <w:proofErr w:type="spellStart"/>
      <w:r w:rsidRPr="001B7687">
        <w:t>Molchanov</w:t>
      </w:r>
      <w:proofErr w:type="spellEnd"/>
      <w:r w:rsidRPr="001B7687">
        <w:t xml:space="preserve"> said the index surged by nearly 60 percent in 2013. Simultaneously, crude prices saw modest gains: </w:t>
      </w:r>
      <w:r w:rsidRPr="00FD6D21">
        <w:t>Brent</w:t>
      </w:r>
      <w:r w:rsidRPr="001B7687">
        <w:t> is up 4 percent over the last year, while </w:t>
      </w:r>
      <w:r w:rsidRPr="00FD6D21">
        <w:t>West Texas Intermediate</w:t>
      </w:r>
      <w:r w:rsidRPr="001B7687">
        <w:t> has risen 9 percent.</w:t>
      </w:r>
    </w:p>
    <w:p w:rsidR="00745FAE" w:rsidRPr="001B7687" w:rsidRDefault="00745FAE" w:rsidP="00745FAE">
      <w:r w:rsidRPr="001B7687">
        <w:t>'Industry-specific' factors</w:t>
      </w:r>
    </w:p>
    <w:p w:rsidR="00745FAE" w:rsidRPr="001B7687" w:rsidRDefault="00745FAE" w:rsidP="00745FAE">
      <w:r w:rsidRPr="001B7687">
        <w:lastRenderedPageBreak/>
        <w:t xml:space="preserve">"Solar does in an indirect sense compete with natural gas because both are ways of generating electric power," </w:t>
      </w:r>
      <w:proofErr w:type="spellStart"/>
      <w:r w:rsidRPr="001B7687">
        <w:t>Molchanov</w:t>
      </w:r>
      <w:proofErr w:type="spellEnd"/>
      <w:r w:rsidRPr="001B7687">
        <w:t xml:space="preserve"> said. Yet </w:t>
      </w:r>
      <w:r w:rsidRPr="00D829E1">
        <w:rPr>
          <w:rStyle w:val="Emphasis"/>
        </w:rPr>
        <w:t>at a basic level renewable power "is not a petroleum substitute</w:t>
      </w:r>
      <w:r w:rsidRPr="001B7687">
        <w:t>." Rather than crude, gains in the sector are driven much more "industry-specific" factors like technology innovation, input prices and capital spending, he said.</w:t>
      </w:r>
    </w:p>
    <w:p w:rsidR="00745FAE" w:rsidRDefault="00EA22D9" w:rsidP="004557DD">
      <w:pPr>
        <w:pStyle w:val="Heading1"/>
      </w:pPr>
      <w:r>
        <w:lastRenderedPageBreak/>
        <w:t>a/t:</w:t>
      </w:r>
      <w:r w:rsidR="00745FAE">
        <w:t xml:space="preserve"> Oil used for electricity</w:t>
      </w:r>
    </w:p>
    <w:p w:rsidR="00745FAE" w:rsidRDefault="00745FAE" w:rsidP="00745FAE"/>
    <w:p w:rsidR="00745FAE" w:rsidRDefault="00745FAE" w:rsidP="00745FAE">
      <w:pPr>
        <w:pStyle w:val="Heading4"/>
      </w:pPr>
      <w:r>
        <w:t xml:space="preserve">Only 1 percent of oil is used for electricity </w:t>
      </w:r>
    </w:p>
    <w:p w:rsidR="00745FAE" w:rsidRPr="00AE26D4" w:rsidRDefault="00745FAE" w:rsidP="00745FAE">
      <w:pPr>
        <w:rPr>
          <w:rStyle w:val="StyleStyleBold12pt"/>
        </w:rPr>
      </w:pPr>
      <w:r>
        <w:rPr>
          <w:rStyle w:val="StyleStyleBold12pt"/>
        </w:rPr>
        <w:t>U.S. Energy Information Administration, 2014</w:t>
      </w:r>
    </w:p>
    <w:p w:rsidR="00745FAE" w:rsidRPr="00904B37" w:rsidRDefault="00745FAE" w:rsidP="00745FAE">
      <w:r w:rsidRPr="00904B37">
        <w:t>[June 13th, U.S. Energy Information Administration, “What is U.S. electricity generation by energy source</w:t>
      </w:r>
      <w:proofErr w:type="gramStart"/>
      <w:r w:rsidRPr="00904B37">
        <w:t>?,</w:t>
      </w:r>
      <w:proofErr w:type="gramEnd"/>
      <w:r w:rsidRPr="00904B37">
        <w:t>” http://www.eia.gov/tools/faqs/faq.cfm?id=427&amp;t=3, Accessed:</w:t>
      </w:r>
      <w:r>
        <w:t xml:space="preserve"> 7/6/14</w:t>
      </w:r>
      <w:r w:rsidRPr="00904B37">
        <w:t>, JO]</w:t>
      </w:r>
    </w:p>
    <w:p w:rsidR="00745FAE" w:rsidRPr="000B69EB" w:rsidRDefault="00745FAE" w:rsidP="00745FAE"/>
    <w:p w:rsidR="00745FAE" w:rsidRDefault="00745FAE" w:rsidP="00745FAE">
      <w:r w:rsidRPr="000B69EB">
        <w:t xml:space="preserve">In 2013, the United States generated about 4,058 billion </w:t>
      </w:r>
      <w:proofErr w:type="spellStart"/>
      <w:r w:rsidRPr="000B69EB">
        <w:t>kilowatthours</w:t>
      </w:r>
      <w:proofErr w:type="spellEnd"/>
      <w:r w:rsidRPr="000B69EB">
        <w:t xml:space="preserve"> of electricity.</w:t>
      </w:r>
      <w:r>
        <w:t xml:space="preserve"> </w:t>
      </w:r>
      <w:r w:rsidRPr="000B69EB">
        <w:t>About 67% of the electricity generated was from fossil fuel (coal, natural gas, and petroleum), with 39% attributed from coal.</w:t>
      </w:r>
    </w:p>
    <w:p w:rsidR="00745FAE" w:rsidRPr="00904B37" w:rsidRDefault="00745FAE" w:rsidP="00745FAE">
      <w:pPr>
        <w:rPr>
          <w:rStyle w:val="StyleBoldUnderline"/>
        </w:rPr>
      </w:pPr>
      <w:r w:rsidRPr="00904B37">
        <w:rPr>
          <w:rStyle w:val="StyleBoldUnderline"/>
        </w:rPr>
        <w:t>In 2013, energy sources and percent share of total electricity generation were</w:t>
      </w:r>
    </w:p>
    <w:p w:rsidR="00745FAE" w:rsidRPr="000B69EB" w:rsidRDefault="00745FAE" w:rsidP="00745FAE">
      <w:r w:rsidRPr="000B69EB">
        <w:t>Coal 39%</w:t>
      </w:r>
    </w:p>
    <w:p w:rsidR="00745FAE" w:rsidRPr="000B69EB" w:rsidRDefault="00745FAE" w:rsidP="00745FAE">
      <w:r w:rsidRPr="000B69EB">
        <w:t>Natural Gas 27%</w:t>
      </w:r>
    </w:p>
    <w:p w:rsidR="00745FAE" w:rsidRPr="000B69EB" w:rsidRDefault="00745FAE" w:rsidP="00745FAE">
      <w:r w:rsidRPr="000B69EB">
        <w:t>Nuclear 19%</w:t>
      </w:r>
    </w:p>
    <w:p w:rsidR="00745FAE" w:rsidRPr="000B69EB" w:rsidRDefault="00745FAE" w:rsidP="00745FAE">
      <w:r w:rsidRPr="000B69EB">
        <w:t>Hydropower 7%</w:t>
      </w:r>
    </w:p>
    <w:p w:rsidR="00745FAE" w:rsidRPr="000B69EB" w:rsidRDefault="00745FAE" w:rsidP="00745FAE">
      <w:r w:rsidRPr="000B69EB">
        <w:t>Other Renewable 6%</w:t>
      </w:r>
    </w:p>
    <w:p w:rsidR="00745FAE" w:rsidRPr="000B69EB" w:rsidRDefault="00745FAE" w:rsidP="00745FAE">
      <w:r w:rsidRPr="000B69EB">
        <w:t>Biomass 1.48%</w:t>
      </w:r>
    </w:p>
    <w:p w:rsidR="00745FAE" w:rsidRPr="000B69EB" w:rsidRDefault="00745FAE" w:rsidP="00745FAE">
      <w:r w:rsidRPr="000B69EB">
        <w:t>Geothermal 0.41%</w:t>
      </w:r>
    </w:p>
    <w:p w:rsidR="00745FAE" w:rsidRPr="000B69EB" w:rsidRDefault="00745FAE" w:rsidP="00745FAE">
      <w:r w:rsidRPr="000B69EB">
        <w:t>Solar 0.23%</w:t>
      </w:r>
    </w:p>
    <w:p w:rsidR="00745FAE" w:rsidRPr="000B69EB" w:rsidRDefault="00745FAE" w:rsidP="00745FAE">
      <w:r w:rsidRPr="000B69EB">
        <w:t>Wind 4.13%</w:t>
      </w:r>
    </w:p>
    <w:p w:rsidR="00745FAE" w:rsidRPr="00904B37" w:rsidRDefault="00745FAE" w:rsidP="00745FAE">
      <w:pPr>
        <w:rPr>
          <w:rStyle w:val="Emphasis"/>
        </w:rPr>
      </w:pPr>
      <w:r w:rsidRPr="00904B37">
        <w:rPr>
          <w:rStyle w:val="Emphasis"/>
        </w:rPr>
        <w:t>Petroleum 1%</w:t>
      </w:r>
    </w:p>
    <w:p w:rsidR="00745FAE" w:rsidRPr="000B69EB" w:rsidRDefault="00745FAE" w:rsidP="00745FAE">
      <w:r w:rsidRPr="000B69EB">
        <w:t>Other Gases &lt; 1%</w:t>
      </w:r>
    </w:p>
    <w:p w:rsidR="00745FAE" w:rsidRDefault="00EA22D9" w:rsidP="004557DD">
      <w:pPr>
        <w:pStyle w:val="Heading1"/>
      </w:pPr>
      <w:r>
        <w:lastRenderedPageBreak/>
        <w:t>a/t:</w:t>
      </w:r>
      <w:r w:rsidR="00745FAE">
        <w:t xml:space="preserve"> Electric Cars</w:t>
      </w:r>
    </w:p>
    <w:p w:rsidR="00745FAE" w:rsidRPr="00500A82" w:rsidRDefault="00745FAE" w:rsidP="00745FAE">
      <w:pPr>
        <w:pStyle w:val="Heading4"/>
      </w:pPr>
      <w:r w:rsidRPr="00500A82">
        <w:t xml:space="preserve">Electric cars are </w:t>
      </w:r>
      <w:r w:rsidRPr="00500A82">
        <w:rPr>
          <w:u w:val="single"/>
        </w:rPr>
        <w:t>decades away</w:t>
      </w:r>
      <w:r w:rsidRPr="00500A82">
        <w:t xml:space="preserve"> from substantial market penetration, even assuming the most optimistic estimates</w:t>
      </w:r>
    </w:p>
    <w:p w:rsidR="00745FAE" w:rsidRPr="00DB6E9B" w:rsidRDefault="00745FAE" w:rsidP="00745FAE">
      <w:pPr>
        <w:rPr>
          <w:rStyle w:val="StyleStyleBold12pt"/>
        </w:rPr>
      </w:pPr>
      <w:proofErr w:type="spellStart"/>
      <w:r w:rsidRPr="00DB6E9B">
        <w:rPr>
          <w:rStyle w:val="StyleStyleBold12pt"/>
        </w:rPr>
        <w:t>Mouawad</w:t>
      </w:r>
      <w:proofErr w:type="spellEnd"/>
      <w:r w:rsidRPr="00DB6E9B">
        <w:rPr>
          <w:rStyle w:val="StyleStyleBold12pt"/>
        </w:rPr>
        <w:t xml:space="preserve">, New York Times Energy Reporter, 2009 </w:t>
      </w:r>
    </w:p>
    <w:p w:rsidR="00745FAE" w:rsidRPr="00825F3D" w:rsidRDefault="00745FAE" w:rsidP="00745FAE">
      <w:r w:rsidRPr="00825F3D">
        <w:t>[</w:t>
      </w:r>
      <w:proofErr w:type="spellStart"/>
      <w:r w:rsidRPr="00825F3D">
        <w:t>Jad</w:t>
      </w:r>
      <w:proofErr w:type="spellEnd"/>
      <w:r w:rsidRPr="00825F3D">
        <w:t>, 12-14, New York Times, “Report: Meaningful Numbers of Plug-In Hybrids Are</w:t>
      </w:r>
      <w:r>
        <w:t xml:space="preserve"> </w:t>
      </w:r>
      <w:r w:rsidRPr="00825F3D">
        <w:t xml:space="preserve">Decades </w:t>
      </w:r>
      <w:proofErr w:type="gramStart"/>
      <w:r w:rsidRPr="00825F3D">
        <w:t>Away</w:t>
      </w:r>
      <w:r>
        <w:t xml:space="preserve"> </w:t>
      </w:r>
      <w:r w:rsidRPr="00825F3D">
        <w:t>,</w:t>
      </w:r>
      <w:proofErr w:type="gramEnd"/>
      <w:r w:rsidRPr="00825F3D">
        <w:t>” http://green.blogs.nytimes.com/2009/12/14/report-meaningful-numbers-of-plug-in-hybrids-still-decades-away/?_php=true&amp;_type=blogs&amp;_r=0, Accessed: 7/6/14, JO]</w:t>
      </w:r>
    </w:p>
    <w:p w:rsidR="00745FAE" w:rsidRPr="00825F3D" w:rsidRDefault="00745FAE" w:rsidP="00745FAE">
      <w:pPr>
        <w:rPr>
          <w:color w:val="000000"/>
          <w:sz w:val="24"/>
        </w:rPr>
      </w:pPr>
    </w:p>
    <w:p w:rsidR="00745FAE" w:rsidRPr="00003650" w:rsidRDefault="00745FAE" w:rsidP="00745FAE">
      <w:r w:rsidRPr="00DB6E9B">
        <w:rPr>
          <w:rStyle w:val="StyleBoldUnderline"/>
        </w:rPr>
        <w:t>The mass-introduction of the plug-in hybrid electric car is still a few decades away</w:t>
      </w:r>
      <w:r w:rsidRPr="00003650">
        <w:t>, according to new analysis by the National Research</w:t>
      </w:r>
      <w:r>
        <w:t xml:space="preserve"> </w:t>
      </w:r>
      <w:r w:rsidRPr="00003650">
        <w:t>Council.</w:t>
      </w:r>
    </w:p>
    <w:p w:rsidR="00745FAE" w:rsidRPr="00003650" w:rsidRDefault="00745FAE" w:rsidP="00745FAE">
      <w:r w:rsidRPr="00003650">
        <w:t xml:space="preserve">The study, released on Monday, also found that </w:t>
      </w:r>
      <w:r w:rsidRPr="00DB6E9B">
        <w:rPr>
          <w:rStyle w:val="StyleBoldUnderline"/>
        </w:rPr>
        <w:t>the next generation of plug-in hybrids could require hundreds of billions of dollars in government subsidies to take off.</w:t>
      </w:r>
    </w:p>
    <w:p w:rsidR="00745FAE" w:rsidRPr="00003650" w:rsidRDefault="00745FAE" w:rsidP="00745FAE">
      <w:r w:rsidRPr="00DB6E9B">
        <w:rPr>
          <w:rStyle w:val="StyleBoldUnderline"/>
        </w:rPr>
        <w:t>Even then, plug-in hybrids would not have a significant impact on the nation's oil consumption or carbon emissions before 2030</w:t>
      </w:r>
      <w:r w:rsidRPr="00003650">
        <w:t>.</w:t>
      </w:r>
      <w:r>
        <w:t xml:space="preserve"> </w:t>
      </w:r>
      <w:r w:rsidRPr="00003650">
        <w:t>Savings in oil imports would also be modest, according to the report,</w:t>
      </w:r>
      <w:r>
        <w:t xml:space="preserve"> </w:t>
      </w:r>
      <w:r w:rsidRPr="00003650">
        <w:t>which was financed with the help of the Energy Department.</w:t>
      </w:r>
    </w:p>
    <w:p w:rsidR="00745FAE" w:rsidRPr="00003650" w:rsidRDefault="00745FAE" w:rsidP="00745FAE">
      <w:r w:rsidRPr="00003650">
        <w:t>Dozens of carmakers, including Toyota, General Motors and Nissan,</w:t>
      </w:r>
      <w:r>
        <w:t xml:space="preserve"> </w:t>
      </w:r>
      <w:r w:rsidRPr="00003650">
        <w:t>are developing new plug-in hybrid, which will begin showing up in</w:t>
      </w:r>
      <w:r>
        <w:t xml:space="preserve"> </w:t>
      </w:r>
      <w:r w:rsidRPr="00003650">
        <w:t>showrooms next year. (Toyota just announced today that "several</w:t>
      </w:r>
      <w:r>
        <w:t xml:space="preserve"> </w:t>
      </w:r>
      <w:r w:rsidRPr="00003650">
        <w:t>tens of thousands" of plug-in Priuses would go on sale in 2012</w:t>
      </w:r>
      <w:r>
        <w:t xml:space="preserve"> </w:t>
      </w:r>
      <w:r w:rsidRPr="00003650">
        <w:rPr>
          <w:strike/>
        </w:rPr>
        <w:t>2011</w:t>
      </w:r>
      <w:r>
        <w:t>)</w:t>
      </w:r>
      <w:r w:rsidRPr="00003650">
        <w:t xml:space="preserve"> These types of cars have both an electric and a gasoline-</w:t>
      </w:r>
      <w:r>
        <w:t xml:space="preserve"> </w:t>
      </w:r>
      <w:r w:rsidRPr="00003650">
        <w:t>powered engine. They are built to run primarily on the electric</w:t>
      </w:r>
      <w:r>
        <w:t xml:space="preserve"> </w:t>
      </w:r>
      <w:r w:rsidRPr="00003650">
        <w:t>battery, but if extra power is needed for a long drive, the gas engine</w:t>
      </w:r>
      <w:r>
        <w:t xml:space="preserve"> </w:t>
      </w:r>
      <w:r w:rsidRPr="00003650">
        <w:t>eventually lacks in. Users are supposed to be able to recharge their</w:t>
      </w:r>
      <w:r>
        <w:t xml:space="preserve"> </w:t>
      </w:r>
      <w:r w:rsidRPr="00003650">
        <w:t>cars by hooking them directly into electric power outlets at home or</w:t>
      </w:r>
      <w:r>
        <w:t xml:space="preserve"> </w:t>
      </w:r>
      <w:r w:rsidRPr="00003650">
        <w:t>at work.</w:t>
      </w:r>
    </w:p>
    <w:p w:rsidR="00745FAE" w:rsidRPr="00DB6E9B" w:rsidRDefault="00745FAE" w:rsidP="00745FAE">
      <w:pPr>
        <w:rPr>
          <w:rStyle w:val="StyleBoldUnderline"/>
        </w:rPr>
      </w:pPr>
      <w:r w:rsidRPr="00003650">
        <w:t xml:space="preserve">The report found that </w:t>
      </w:r>
      <w:r w:rsidRPr="00DB6E9B">
        <w:rPr>
          <w:rStyle w:val="StyleBoldUnderline"/>
        </w:rPr>
        <w:t>plug-in electric cars could number 40 million by 2030 — provided that rapid progress is made in battery technology and that the government provided hundreds of billions of dollars in subsidies and incentives. However, the study suggested that a "more realistic" scenario is closer to 13 million cars. That would represent 4 percent of the estimated 300 million cars that would be on the road by then.</w:t>
      </w:r>
    </w:p>
    <w:p w:rsidR="00745FAE" w:rsidRPr="00003650" w:rsidRDefault="00745FAE" w:rsidP="00745FAE">
      <w:r w:rsidRPr="00DB6E9B">
        <w:rPr>
          <w:rStyle w:val="StyleBoldUnderline"/>
        </w:rPr>
        <w:t>The main reason behind this slow rollout relates to the cost of the batteries. Building a plug-in hybrid that can run for 40 miles on electricity costs $18,000 more than a similar conventional car</w:t>
      </w:r>
      <w:r w:rsidRPr="00003650">
        <w:t>, the</w:t>
      </w:r>
      <w:r>
        <w:t xml:space="preserve"> </w:t>
      </w:r>
      <w:r w:rsidRPr="00003650">
        <w:t xml:space="preserve">report stated. </w:t>
      </w:r>
      <w:r w:rsidRPr="00DB6E9B">
        <w:rPr>
          <w:rStyle w:val="StyleBoldUnderline"/>
        </w:rPr>
        <w:t>While a mile driven on electricity costs less than one driven on gasoline, "it is likely to be several decades before lifetime fuel savings start to balance the higher first cost of the vehicles</w:t>
      </w:r>
      <w:r w:rsidRPr="00003650">
        <w:t>," the</w:t>
      </w:r>
      <w:r>
        <w:t xml:space="preserve"> </w:t>
      </w:r>
      <w:r w:rsidRPr="00003650">
        <w:t>report said.</w:t>
      </w:r>
    </w:p>
    <w:p w:rsidR="00745FAE" w:rsidRPr="00003650" w:rsidRDefault="00745FAE" w:rsidP="00745FAE">
      <w:r w:rsidRPr="00003650">
        <w:t>"Lithium-ion-battery technology has been developing rapidly,</w:t>
      </w:r>
      <w:r>
        <w:t xml:space="preserve"> </w:t>
      </w:r>
      <w:r w:rsidRPr="00003650">
        <w:t xml:space="preserve">especially at the cell level, but </w:t>
      </w:r>
      <w:r w:rsidRPr="00DB6E9B">
        <w:rPr>
          <w:rStyle w:val="StyleBoldUnderline"/>
        </w:rPr>
        <w:t>costs are still high, and the potential for dramatic reductions appears limited,</w:t>
      </w:r>
      <w:r w:rsidRPr="00003650">
        <w:t>" the report stated.</w:t>
      </w:r>
    </w:p>
    <w:p w:rsidR="00745FAE" w:rsidRDefault="00745FAE" w:rsidP="00745FAE"/>
    <w:p w:rsidR="004557DD" w:rsidRDefault="004557DD" w:rsidP="004557DD">
      <w:pPr>
        <w:pStyle w:val="Heading1"/>
      </w:pPr>
    </w:p>
    <w:p w:rsidR="00745FAE" w:rsidRDefault="00745FAE" w:rsidP="004557DD">
      <w:pPr>
        <w:pStyle w:val="Heading1"/>
      </w:pPr>
      <w:r>
        <w:lastRenderedPageBreak/>
        <w:t>Natural Gas</w:t>
      </w:r>
      <w:r w:rsidR="004557DD">
        <w:t>:</w:t>
      </w:r>
    </w:p>
    <w:p w:rsidR="00745FAE" w:rsidRDefault="00745FAE" w:rsidP="004557DD">
      <w:pPr>
        <w:pStyle w:val="Heading1"/>
      </w:pPr>
      <w:r>
        <w:lastRenderedPageBreak/>
        <w:t>No OPEC Perception</w:t>
      </w:r>
    </w:p>
    <w:p w:rsidR="00745FAE" w:rsidRDefault="00745FAE" w:rsidP="00745FAE"/>
    <w:p w:rsidR="00745FAE" w:rsidRDefault="00745FAE" w:rsidP="00745FAE">
      <w:pPr>
        <w:pStyle w:val="Heading4"/>
      </w:pPr>
      <w:r>
        <w:t>OPEC doesn’t perceive a tradeoff between natural gas and oil</w:t>
      </w:r>
    </w:p>
    <w:p w:rsidR="00745FAE" w:rsidRPr="00AE26D4" w:rsidRDefault="00745FAE" w:rsidP="00745FAE">
      <w:pPr>
        <w:rPr>
          <w:rStyle w:val="StyleStyleBold12pt"/>
        </w:rPr>
      </w:pPr>
      <w:r>
        <w:rPr>
          <w:rStyle w:val="StyleStyleBold12pt"/>
        </w:rPr>
        <w:t>OPEC, 2013</w:t>
      </w:r>
      <w:r w:rsidRPr="00AE26D4">
        <w:rPr>
          <w:rStyle w:val="StyleStyleBold12pt"/>
        </w:rPr>
        <w:t xml:space="preserve"> </w:t>
      </w:r>
    </w:p>
    <w:p w:rsidR="00745FAE" w:rsidRPr="00E466B4" w:rsidRDefault="00745FAE" w:rsidP="00745FAE">
      <w:r w:rsidRPr="00E466B4">
        <w:t>[OPEC, “2013 World Oil Outlook,” http://www.opec.org/opec_web/static_files_project/media/downloads/publications/WOO_2013.pdf, Accessed: 7/7/14, JO]</w:t>
      </w:r>
    </w:p>
    <w:p w:rsidR="00745FAE" w:rsidRPr="00206AA3" w:rsidRDefault="00745FAE" w:rsidP="00745FAE"/>
    <w:p w:rsidR="00745FAE" w:rsidRPr="00206AA3" w:rsidRDefault="00745FAE" w:rsidP="00745FAE">
      <w:pPr>
        <w:rPr>
          <w:rStyle w:val="StyleBoldUnderline"/>
        </w:rPr>
      </w:pPr>
      <w:r w:rsidRPr="00206AA3">
        <w:t xml:space="preserve">The increased attention paid to natural gas worldwide is closely linked to the emergence of shale gas as a growing source of supply in the US and Canada. </w:t>
      </w:r>
      <w:r w:rsidRPr="00206AA3">
        <w:rPr>
          <w:rStyle w:val="StyleBoldUnderline"/>
        </w:rPr>
        <w:t xml:space="preserve">The fact that gas prices are relatively low means that gas is increasingly being used in the US for power generation. Attention is also increasingly turning to the use of gas in the transport sector. Despite the rapid rise of supply from shale gas and its evidently large resource base, there are </w:t>
      </w:r>
      <w:r w:rsidRPr="00206AA3">
        <w:rPr>
          <w:rStyle w:val="Emphasis"/>
        </w:rPr>
        <w:t>many potential barriers to the continued rise in supply</w:t>
      </w:r>
      <w:r w:rsidRPr="00206AA3">
        <w:rPr>
          <w:rStyle w:val="StyleBoldUnderline"/>
        </w:rPr>
        <w:t>, in both the medium- and long-term.</w:t>
      </w:r>
      <w:r w:rsidRPr="00206AA3">
        <w:t xml:space="preserve"> These include concerns about</w:t>
      </w:r>
      <w:r>
        <w:t xml:space="preserve"> </w:t>
      </w:r>
      <w:r w:rsidRPr="00206AA3">
        <w:t>potential adverse environmental impacts, the di</w:t>
      </w:r>
      <w:r>
        <w:t>sposal of waste water and exces</w:t>
      </w:r>
      <w:r w:rsidRPr="00206AA3">
        <w:t>sive water use. However, these concerns seem to be receding. Another question</w:t>
      </w:r>
      <w:r>
        <w:t xml:space="preserve"> </w:t>
      </w:r>
      <w:r w:rsidRPr="00206AA3">
        <w:t xml:space="preserve">relates to the </w:t>
      </w:r>
      <w:proofErr w:type="spellStart"/>
      <w:r w:rsidRPr="00206AA3">
        <w:t>behaviour</w:t>
      </w:r>
      <w:proofErr w:type="spellEnd"/>
      <w:r w:rsidRPr="00206AA3">
        <w:t xml:space="preserve"> of gas prices in the future. Prices in the US are well below</w:t>
      </w:r>
      <w:r>
        <w:t xml:space="preserve"> </w:t>
      </w:r>
      <w:r w:rsidRPr="00206AA3">
        <w:t>those in Europe and Asia, and it i</w:t>
      </w:r>
      <w:r>
        <w:t>s possible that increased inter-</w:t>
      </w:r>
      <w:r w:rsidRPr="00206AA3">
        <w:t>regional gas flows</w:t>
      </w:r>
      <w:r>
        <w:t xml:space="preserve"> </w:t>
      </w:r>
      <w:r w:rsidRPr="00206AA3">
        <w:t>(particularly if expected US LNG exports materialize) will establish more linkages</w:t>
      </w:r>
      <w:r>
        <w:t xml:space="preserve"> </w:t>
      </w:r>
      <w:r w:rsidRPr="00206AA3">
        <w:t>among these markets. However, this does not necessarily mean uniformity in pricing</w:t>
      </w:r>
      <w:r>
        <w:t xml:space="preserve"> </w:t>
      </w:r>
      <w:r w:rsidRPr="00206AA3">
        <w:t xml:space="preserve">mechanisms </w:t>
      </w:r>
      <w:proofErr w:type="gramStart"/>
      <w:r w:rsidRPr="00206AA3">
        <w:t>nor</w:t>
      </w:r>
      <w:proofErr w:type="gramEnd"/>
      <w:r w:rsidRPr="00206AA3">
        <w:t xml:space="preserve"> a sharp convergence in prices, given the varied market structures,</w:t>
      </w:r>
      <w:r>
        <w:t xml:space="preserve"> </w:t>
      </w:r>
      <w:r w:rsidRPr="00206AA3">
        <w:t>high LNG transport costs and steps to mitigate risks (particularly demand risks) that</w:t>
      </w:r>
      <w:r>
        <w:t xml:space="preserve"> </w:t>
      </w:r>
      <w:r w:rsidRPr="00206AA3">
        <w:t>are needed to be able to develop an upfront capita</w:t>
      </w:r>
      <w:r>
        <w:t>l-intensive gas liquefaction in</w:t>
      </w:r>
      <w:r w:rsidRPr="00206AA3">
        <w:t xml:space="preserve">frastructure. </w:t>
      </w:r>
      <w:r w:rsidRPr="00206AA3">
        <w:rPr>
          <w:rStyle w:val="StyleBoldUnderline"/>
        </w:rPr>
        <w:t xml:space="preserve">Another significant </w:t>
      </w:r>
      <w:r w:rsidRPr="00206AA3">
        <w:rPr>
          <w:rStyle w:val="Emphasis"/>
        </w:rPr>
        <w:t>uncertainty revolves around how fast infrastructure development</w:t>
      </w:r>
      <w:r w:rsidRPr="00206AA3">
        <w:rPr>
          <w:rStyle w:val="StyleBoldUnderline"/>
        </w:rPr>
        <w:t xml:space="preserve"> and the refitting of commercial trucks, requirements to make natural gas an important fuel in the transportation sector, can be undertaken.</w:t>
      </w:r>
    </w:p>
    <w:p w:rsidR="00745FAE" w:rsidRPr="00206AA3" w:rsidRDefault="00745FAE" w:rsidP="00745FAE"/>
    <w:p w:rsidR="00745FAE" w:rsidRDefault="00745FAE" w:rsidP="004557DD">
      <w:pPr>
        <w:pStyle w:val="Heading1"/>
      </w:pPr>
      <w:r>
        <w:lastRenderedPageBreak/>
        <w:t>No infrastructure</w:t>
      </w:r>
    </w:p>
    <w:p w:rsidR="00745FAE" w:rsidRPr="00DE5E4A" w:rsidRDefault="00745FAE" w:rsidP="00745FAE">
      <w:pPr>
        <w:pStyle w:val="Heading4"/>
      </w:pPr>
      <w:r>
        <w:t>Natural gas won’t affect oil—Long timeframe and high cost for the infrastructure</w:t>
      </w:r>
    </w:p>
    <w:p w:rsidR="00745FAE" w:rsidRPr="00DE5E4A" w:rsidRDefault="00745FAE" w:rsidP="00745FAE">
      <w:pPr>
        <w:rPr>
          <w:rStyle w:val="StyleStyleBold12pt"/>
        </w:rPr>
      </w:pPr>
      <w:r w:rsidRPr="00DE5E4A">
        <w:rPr>
          <w:rStyle w:val="StyleStyleBold12pt"/>
        </w:rPr>
        <w:t xml:space="preserve">Licata, Founder &amp; Chief Energy Strategist of Blue Phoenix </w:t>
      </w:r>
      <w:proofErr w:type="spellStart"/>
      <w:r w:rsidRPr="00DE5E4A">
        <w:rPr>
          <w:rStyle w:val="StyleStyleBold12pt"/>
        </w:rPr>
        <w:t>Inc</w:t>
      </w:r>
      <w:proofErr w:type="spellEnd"/>
      <w:r w:rsidRPr="00DE5E4A">
        <w:rPr>
          <w:rStyle w:val="StyleStyleBold12pt"/>
        </w:rPr>
        <w:t xml:space="preserve">, 6/26/14 </w:t>
      </w:r>
    </w:p>
    <w:p w:rsidR="00745FAE" w:rsidRPr="00DE5E4A" w:rsidRDefault="00745FAE" w:rsidP="00745FAE">
      <w:r w:rsidRPr="00DE5E4A">
        <w:t>(Blue Phoenix Inc. is an independent energy research group)</w:t>
      </w:r>
    </w:p>
    <w:p w:rsidR="00745FAE" w:rsidRPr="00DE5E4A" w:rsidRDefault="00745FAE" w:rsidP="00745FAE">
      <w:r w:rsidRPr="00DE5E4A">
        <w:t xml:space="preserve">[John, The </w:t>
      </w:r>
      <w:proofErr w:type="spellStart"/>
      <w:r w:rsidRPr="00DE5E4A">
        <w:t>Motely</w:t>
      </w:r>
      <w:proofErr w:type="spellEnd"/>
      <w:r w:rsidRPr="00DE5E4A">
        <w:t xml:space="preserve"> Fool, “Can the US Really Be Energy Independent</w:t>
      </w:r>
      <w:proofErr w:type="gramStart"/>
      <w:r w:rsidRPr="00DE5E4A">
        <w:t>?,</w:t>
      </w:r>
      <w:proofErr w:type="gramEnd"/>
      <w:r w:rsidRPr="00DE5E4A">
        <w:t>” http://www.fool.com/investing/general/2014/06/26/can-the-us-really-be-energy-independent.aspx, Accessed: 7/5/14, JO]</w:t>
      </w:r>
    </w:p>
    <w:p w:rsidR="00745FAE" w:rsidRPr="00DE5E4A" w:rsidRDefault="00745FAE" w:rsidP="00745FAE"/>
    <w:p w:rsidR="00745FAE" w:rsidRDefault="00745FAE" w:rsidP="00745FAE">
      <w:r w:rsidRPr="00DE5E4A">
        <w:rPr>
          <w:rStyle w:val="StyleBoldUnderline"/>
        </w:rPr>
        <w:t>Thanks to the natural gas boom here at home, we should be looking at new ways to tap domestic natural gas as a transportation fuel versus simply using the resource solely for power production</w:t>
      </w:r>
      <w:r w:rsidRPr="00DE5E4A">
        <w:t xml:space="preserve">. This is an idea Secretary Abraham also strongly supports. </w:t>
      </w:r>
      <w:r w:rsidRPr="00DE5E4A">
        <w:rPr>
          <w:rStyle w:val="StyleBoldUnderline"/>
        </w:rPr>
        <w:t xml:space="preserve">However, creating the necessary infrastructure to establish nationwide natural gas fueling stations would realistically </w:t>
      </w:r>
      <w:r w:rsidRPr="00DE5E4A">
        <w:rPr>
          <w:rStyle w:val="Emphasis"/>
        </w:rPr>
        <w:t>take years to build</w:t>
      </w:r>
      <w:r w:rsidRPr="00DE5E4A">
        <w:rPr>
          <w:rStyle w:val="StyleBoldUnderline"/>
        </w:rPr>
        <w:t xml:space="preserve"> and a </w:t>
      </w:r>
      <w:r w:rsidRPr="00DE5E4A">
        <w:rPr>
          <w:rStyle w:val="Emphasis"/>
        </w:rPr>
        <w:t>ton of cash</w:t>
      </w:r>
      <w:r w:rsidRPr="00DE5E4A">
        <w:rPr>
          <w:rStyle w:val="StyleBoldUnderline"/>
        </w:rPr>
        <w:t xml:space="preserve"> to complete.</w:t>
      </w:r>
      <w:r w:rsidRPr="00DE5E4A">
        <w:t xml:space="preserve"> Therefore, if the U.S. exports light sweet crude oil prematurely, </w:t>
      </w:r>
      <w:r w:rsidRPr="00DE5E4A">
        <w:rPr>
          <w:rStyle w:val="StyleBoldUnderline"/>
        </w:rPr>
        <w:t xml:space="preserve">we could be blindly opening the door for higher gasoline prices here at home since thanks to our continued reliance on foreign oil. </w:t>
      </w:r>
      <w:r w:rsidRPr="00DE5E4A">
        <w:t>How's that being energy independent? Additionally, domestic refiners like Valero Energy (NYSE: </w:t>
      </w:r>
      <w:r w:rsidRPr="00FD6D21">
        <w:t>VLO</w:t>
      </w:r>
      <w:r w:rsidRPr="00DE5E4A">
        <w:t> </w:t>
      </w:r>
      <w:r w:rsidRPr="00FD6D21">
        <w:t> </w:t>
      </w:r>
      <w:r w:rsidRPr="00DE5E4A">
        <w:t>) and Phillips 66 (NYSE: </w:t>
      </w:r>
      <w:r w:rsidRPr="00FD6D21">
        <w:t>PSX</w:t>
      </w:r>
      <w:r w:rsidRPr="00DE5E4A">
        <w:t> </w:t>
      </w:r>
      <w:r w:rsidRPr="00FD6D21">
        <w:t> </w:t>
      </w:r>
      <w:r w:rsidRPr="00DE5E4A">
        <w:t>) were hit hard on the oil export news as investors wonder if refiners margins will get squeezed if relaxing or tweaking the 40-year ban on crude oil exports opens the door to an even bigger move to send more oil overseas. </w:t>
      </w:r>
    </w:p>
    <w:p w:rsidR="00745FAE" w:rsidRDefault="00745FAE" w:rsidP="004557DD">
      <w:pPr>
        <w:pStyle w:val="Heading1"/>
      </w:pPr>
      <w:r>
        <w:lastRenderedPageBreak/>
        <w:t>Decoupled</w:t>
      </w:r>
    </w:p>
    <w:p w:rsidR="00745FAE" w:rsidRDefault="00745FAE" w:rsidP="00745FAE">
      <w:pPr>
        <w:pStyle w:val="Heading4"/>
      </w:pPr>
      <w:r>
        <w:t xml:space="preserve">Natural gas and oil prices are decoupled—Statistical evidence </w:t>
      </w:r>
    </w:p>
    <w:p w:rsidR="00745FAE" w:rsidRPr="00AE26D4" w:rsidRDefault="00745FAE" w:rsidP="00745FAE">
      <w:pPr>
        <w:rPr>
          <w:rStyle w:val="StyleStyleBold12pt"/>
        </w:rPr>
      </w:pPr>
      <w:proofErr w:type="spellStart"/>
      <w:r>
        <w:rPr>
          <w:rStyle w:val="StyleStyleBold12pt"/>
        </w:rPr>
        <w:t>Rottmann</w:t>
      </w:r>
      <w:proofErr w:type="spellEnd"/>
      <w:r w:rsidRPr="00AE26D4">
        <w:rPr>
          <w:rStyle w:val="StyleStyleBold12pt"/>
        </w:rPr>
        <w:t xml:space="preserve">, </w:t>
      </w:r>
      <w:r>
        <w:rPr>
          <w:rStyle w:val="StyleStyleBold12pt"/>
        </w:rPr>
        <w:t>Direct Energy Market Intelligence Senior Manager</w:t>
      </w:r>
      <w:r w:rsidRPr="00AE26D4">
        <w:rPr>
          <w:rStyle w:val="StyleStyleBold12pt"/>
        </w:rPr>
        <w:t xml:space="preserve">, </w:t>
      </w:r>
      <w:r>
        <w:rPr>
          <w:rStyle w:val="StyleStyleBold12pt"/>
        </w:rPr>
        <w:t>2013</w:t>
      </w:r>
      <w:r w:rsidRPr="00AE26D4">
        <w:rPr>
          <w:rStyle w:val="StyleStyleBold12pt"/>
        </w:rPr>
        <w:t xml:space="preserve"> </w:t>
      </w:r>
    </w:p>
    <w:p w:rsidR="00745FAE" w:rsidRPr="00B64048" w:rsidRDefault="00745FAE" w:rsidP="00745FAE">
      <w:r w:rsidRPr="00B64048">
        <w:t>[Hans, August 14th, Direct Energy Business, “Are Natural Gas And Oil Prices Correlated</w:t>
      </w:r>
      <w:proofErr w:type="gramStart"/>
      <w:r w:rsidRPr="00B64048">
        <w:t>?,</w:t>
      </w:r>
      <w:proofErr w:type="gramEnd"/>
      <w:r w:rsidRPr="00B64048">
        <w:t>” http://www.business.directenergy.com/blog/natural-gas-oil-prices-correlation, Accessed: 7/6/14  , JO]</w:t>
      </w:r>
    </w:p>
    <w:p w:rsidR="00745FAE" w:rsidRDefault="00745FAE" w:rsidP="00745FAE"/>
    <w:p w:rsidR="00745FAE" w:rsidRPr="008C11F8" w:rsidRDefault="00745FAE" w:rsidP="00745FAE">
      <w:pPr>
        <w:rPr>
          <w:rStyle w:val="StyleBoldUnderline"/>
        </w:rPr>
      </w:pPr>
      <w:r w:rsidRPr="0000367C">
        <w:t xml:space="preserve">Many financial and economic articles I’ve read report on energy prices as well as commodities in general. But even if you follow the trends in retail gas and retail power prices, which are strongly correlated, it seems that </w:t>
      </w:r>
      <w:r w:rsidRPr="008C11F8">
        <w:rPr>
          <w:rStyle w:val="StyleBoldUnderline"/>
        </w:rPr>
        <w:t xml:space="preserve">wholesale natural gas and crude oil prices are </w:t>
      </w:r>
      <w:r w:rsidRPr="008C11F8">
        <w:rPr>
          <w:rStyle w:val="Emphasis"/>
        </w:rPr>
        <w:t>not moving together</w:t>
      </w:r>
      <w:r w:rsidRPr="008C11F8">
        <w:rPr>
          <w:rStyle w:val="StyleBoldUnderline"/>
        </w:rPr>
        <w:t xml:space="preserve"> much of the time when they should trend together.</w:t>
      </w:r>
    </w:p>
    <w:p w:rsidR="00745FAE" w:rsidRPr="0000367C" w:rsidRDefault="00745FAE" w:rsidP="00745FAE">
      <w:r w:rsidRPr="0000367C">
        <w:t xml:space="preserve">There are many reasons why natural gas and oil prices should trend together. Oil and gas demand are both driven by trends in energy usage for the same purposes including space heating, power generation, manufacturing, etc. When energy </w:t>
      </w:r>
      <w:proofErr w:type="gramStart"/>
      <w:r w:rsidRPr="0000367C">
        <w:t>demand</w:t>
      </w:r>
      <w:proofErr w:type="gramEnd"/>
      <w:r w:rsidRPr="0000367C">
        <w:t xml:space="preserve"> increases or decreases, it generally changes for all fuels.</w:t>
      </w:r>
    </w:p>
    <w:p w:rsidR="00745FAE" w:rsidRPr="0000367C" w:rsidRDefault="00745FAE" w:rsidP="00745FAE">
      <w:r w:rsidRPr="0000367C">
        <w:t>And participants in the energy market are trading both types of energy, sometimes for the same strategic purposes, including, but not limited to: hedging by consumers and suppliers, market speculation, inflation or foreign currency plays related to commodity price trends and more. In fact, you and I can personally invest in commodity mutual funds that may have a “bucket” of commodity that are purchased or sold together, thereby increasing the strength of any correlation.</w:t>
      </w:r>
    </w:p>
    <w:p w:rsidR="00745FAE" w:rsidRPr="00B57FBC" w:rsidRDefault="00745FAE" w:rsidP="00745FAE">
      <w:pPr>
        <w:rPr>
          <w:rStyle w:val="StyleBoldUnderline"/>
        </w:rPr>
      </w:pPr>
      <w:r w:rsidRPr="00B57FBC">
        <w:rPr>
          <w:rStyle w:val="StyleBoldUnderline"/>
        </w:rPr>
        <w:t>Until about five years ago, there was a strong correlation between gas and oil</w:t>
      </w:r>
      <w:r w:rsidRPr="0000367C">
        <w:t xml:space="preserve">. In fact, some businesses have historically been able to switch fuels based on economics and take advantage of brief market anomalies. </w:t>
      </w:r>
      <w:r w:rsidRPr="00B57FBC">
        <w:rPr>
          <w:rStyle w:val="StyleBoldUnderline"/>
        </w:rPr>
        <w:t>From early 2007 to mid-2008, oil and gas prices have more than doubled, and a year later, were both lower than they had started as part of the global commodity bubble and subsequent collapse.</w:t>
      </w:r>
    </w:p>
    <w:p w:rsidR="00745FAE" w:rsidRPr="0000367C" w:rsidRDefault="00745FAE" w:rsidP="00745FAE">
      <w:r w:rsidRPr="00B57FBC">
        <w:rPr>
          <w:rStyle w:val="Emphasis"/>
        </w:rPr>
        <w:t>Enter shale gas</w:t>
      </w:r>
      <w:r w:rsidRPr="0000367C">
        <w:t xml:space="preserve">. </w:t>
      </w:r>
      <w:r w:rsidRPr="00B57FBC">
        <w:rPr>
          <w:rStyle w:val="StyleBoldUnderline"/>
        </w:rPr>
        <w:t>While oil prices recovered along with the world economy and global commodity prices, natural gas prices stayed low as U.S. domestic gas production boomed. While oil imports are falling, they still represent 40% of U.S. consumption (the lowest figure since 1991) while natural gas imports represent only 5% of U.S. consumption. Unlike oil prices, natural gas prices are not subject to the volatility of the world market</w:t>
      </w:r>
      <w:r w:rsidRPr="0000367C">
        <w:t xml:space="preserve">, the whims of OPEC and the geopolitics of the Middle East. </w:t>
      </w:r>
      <w:r w:rsidRPr="00B57FBC">
        <w:rPr>
          <w:rStyle w:val="StyleBoldUnderline"/>
        </w:rPr>
        <w:t>Oil prices have recovered to roughly two-thirds of the 2008 peak while natural gas is less than one-third of its peak.</w:t>
      </w:r>
      <w:r w:rsidRPr="0000367C">
        <w:t xml:space="preserve"> And before shale, the U.S. was constructing LNG import terminals to bring in more supply. Due to international natural gas prices exceeding $10 and U.S. prices near $4 per </w:t>
      </w:r>
      <w:proofErr w:type="spellStart"/>
      <w:r w:rsidRPr="0000367C">
        <w:t>MMBtu</w:t>
      </w:r>
      <w:proofErr w:type="spellEnd"/>
      <w:r w:rsidRPr="0000367C">
        <w:t>, the U.S. is now constructing export facilities. Natural gas is helping to make the U.S. more energy independent, although there is a lively debate regarding shale gas drilling.</w:t>
      </w:r>
    </w:p>
    <w:p w:rsidR="00745FAE" w:rsidRPr="00B57FBC" w:rsidRDefault="00745FAE" w:rsidP="00745FAE">
      <w:pPr>
        <w:rPr>
          <w:rStyle w:val="StyleBoldUnderline"/>
        </w:rPr>
      </w:pPr>
      <w:r w:rsidRPr="0000367C">
        <w:t xml:space="preserve">For electricity consumers, </w:t>
      </w:r>
      <w:r w:rsidRPr="00B57FBC">
        <w:rPr>
          <w:rStyle w:val="StyleBoldUnderline"/>
        </w:rPr>
        <w:t>the correlation between power and gas has strengthened while the link to oil has weakened. In the 1970’s, both natural gas and oil were used to generate approximately 20-25% of domestic electricity. Since then, natural gas share has increased to over 40%, while oil’s share has plummeted to less than 5%.</w:t>
      </w:r>
    </w:p>
    <w:p w:rsidR="00B36B13" w:rsidRDefault="00B36B13" w:rsidP="004557DD">
      <w:pPr>
        <w:pStyle w:val="Heading1"/>
      </w:pPr>
    </w:p>
    <w:p w:rsidR="004557DD" w:rsidRDefault="004557DD" w:rsidP="004557DD">
      <w:pPr>
        <w:pStyle w:val="Heading1"/>
      </w:pPr>
      <w:r>
        <w:lastRenderedPageBreak/>
        <w:t>***Low Oil Prices Good***</w:t>
      </w:r>
    </w:p>
    <w:p w:rsidR="00FE3CF8" w:rsidRPr="001C774F" w:rsidRDefault="00541417" w:rsidP="004557DD">
      <w:pPr>
        <w:pStyle w:val="Heading1"/>
      </w:pPr>
      <w:r>
        <w:lastRenderedPageBreak/>
        <w:t xml:space="preserve">2ac </w:t>
      </w:r>
      <w:r w:rsidR="00FE3CF8" w:rsidRPr="001C774F">
        <w:t xml:space="preserve">Saudi </w:t>
      </w:r>
      <w:proofErr w:type="spellStart"/>
      <w:r w:rsidR="00FE3CF8" w:rsidRPr="001C774F">
        <w:t>Prolif</w:t>
      </w:r>
      <w:proofErr w:type="spellEnd"/>
      <w:r>
        <w:t xml:space="preserve"> Turn</w:t>
      </w:r>
    </w:p>
    <w:p w:rsidR="00FE3CF8" w:rsidRPr="001C774F" w:rsidRDefault="00FE3CF8" w:rsidP="00FE3CF8">
      <w:pPr>
        <w:pStyle w:val="Heading4"/>
        <w:rPr>
          <w:rFonts w:cs="Times New Roman"/>
        </w:rPr>
      </w:pPr>
      <w:r w:rsidRPr="001C774F">
        <w:rPr>
          <w:rFonts w:cs="Times New Roman"/>
        </w:rPr>
        <w:t xml:space="preserve">Perception of a US alliance is key to prevent Saudi </w:t>
      </w:r>
      <w:proofErr w:type="spellStart"/>
      <w:r w:rsidRPr="001C774F">
        <w:rPr>
          <w:rFonts w:cs="Times New Roman"/>
        </w:rPr>
        <w:t>prolif</w:t>
      </w:r>
      <w:proofErr w:type="spellEnd"/>
    </w:p>
    <w:p w:rsidR="00FE3CF8" w:rsidRPr="001C774F" w:rsidRDefault="00FE3CF8" w:rsidP="00FE3CF8">
      <w:pPr>
        <w:rPr>
          <w:rStyle w:val="StyleStyleBold12pt"/>
        </w:rPr>
      </w:pPr>
      <w:proofErr w:type="spellStart"/>
      <w:r w:rsidRPr="001C774F">
        <w:rPr>
          <w:rStyle w:val="StyleStyleBold12pt"/>
        </w:rPr>
        <w:t>Guzansky</w:t>
      </w:r>
      <w:proofErr w:type="spellEnd"/>
      <w:r w:rsidRPr="001C774F">
        <w:rPr>
          <w:rStyle w:val="StyleStyleBold12pt"/>
        </w:rPr>
        <w:t>, Institute for National Security Studies Fellow, 13</w:t>
      </w:r>
    </w:p>
    <w:p w:rsidR="00FE3CF8" w:rsidRPr="001C774F" w:rsidRDefault="00FE3CF8" w:rsidP="00FE3CF8">
      <w:r w:rsidRPr="001C774F">
        <w:t>[</w:t>
      </w:r>
      <w:proofErr w:type="spellStart"/>
      <w:r w:rsidRPr="001C774F">
        <w:t>Yoel</w:t>
      </w:r>
      <w:proofErr w:type="spellEnd"/>
      <w:r w:rsidRPr="001C774F">
        <w:t>, Spring 2013, “Questioning Riyadh's Nuclear Rationale</w:t>
      </w:r>
      <w:r w:rsidRPr="001C774F">
        <w:rPr>
          <w:color w:val="000000"/>
          <w:sz w:val="24"/>
        </w:rPr>
        <w:t>,” Middle East Quarterly, 20:2, 59-64, http://www.meforum.org/3512/saudi-arabia-pakistan-nuclear-weapon, AC]</w:t>
      </w:r>
    </w:p>
    <w:p w:rsidR="00FE3CF8" w:rsidRPr="001C774F" w:rsidRDefault="00FE3CF8" w:rsidP="00FE3CF8">
      <w:r w:rsidRPr="001C774F">
        <w:t xml:space="preserve">Continued Iranian progress toward a nuclear weapon, Iraq's increasing alignment with Tehran, and an expedited U.S. exit from Afghanistan are all changing the Saudi strategic landscape. The Obama administration's "lead from behind" approach in Libya and its hesitation to get involved in the Syrian civil war all contribute to a reassessment of U.S. commitments. </w:t>
      </w:r>
      <w:r w:rsidRPr="001C774F">
        <w:rPr>
          <w:rStyle w:val="StyleBoldUnderline"/>
        </w:rPr>
        <w:t>With the</w:t>
      </w:r>
      <w:r w:rsidRPr="001C774F">
        <w:t xml:space="preserve"> U.S. "pivot to Asia"—taking the form of a series of military, economic, commercial, and diplomatic initiatives aimed at contending with the rising power of China—and </w:t>
      </w:r>
      <w:r w:rsidRPr="001C774F">
        <w:rPr>
          <w:rStyle w:val="StyleBoldUnderline"/>
        </w:rPr>
        <w:t>a changing</w:t>
      </w:r>
      <w:r w:rsidRPr="001C774F">
        <w:t xml:space="preserve"> </w:t>
      </w:r>
      <w:r w:rsidRPr="001C774F">
        <w:rPr>
          <w:rStyle w:val="StyleBoldUnderline"/>
        </w:rPr>
        <w:t>global energy map due to expansion of oil</w:t>
      </w:r>
      <w:r w:rsidRPr="001C774F">
        <w:t xml:space="preserve"> and natural gas </w:t>
      </w:r>
      <w:r w:rsidRPr="001C774F">
        <w:rPr>
          <w:rStyle w:val="StyleBoldUnderline"/>
        </w:rPr>
        <w:t>production in the U</w:t>
      </w:r>
      <w:r w:rsidRPr="001C774F">
        <w:t>nited</w:t>
      </w:r>
      <w:r w:rsidRPr="001C774F">
        <w:rPr>
          <w:rStyle w:val="StyleBoldUnderline"/>
        </w:rPr>
        <w:t xml:space="preserve"> S</w:t>
      </w:r>
      <w:r w:rsidRPr="001C774F">
        <w:t xml:space="preserve">tates, </w:t>
      </w:r>
      <w:r w:rsidRPr="001C774F">
        <w:rPr>
          <w:rStyle w:val="StyleBoldUnderline"/>
        </w:rPr>
        <w:t>Riyadh</w:t>
      </w:r>
      <w:r w:rsidRPr="001C774F">
        <w:t xml:space="preserve"> </w:t>
      </w:r>
      <w:r w:rsidRPr="001C774F">
        <w:rPr>
          <w:rStyle w:val="StyleBoldUnderline"/>
        </w:rPr>
        <w:t>and others are beginning to prepare for a post-U.S. Middle</w:t>
      </w:r>
      <w:r w:rsidRPr="001C774F">
        <w:t xml:space="preserve"> </w:t>
      </w:r>
      <w:r w:rsidRPr="001C774F">
        <w:rPr>
          <w:rStyle w:val="StyleBoldUnderline"/>
        </w:rPr>
        <w:t>East.</w:t>
      </w:r>
    </w:p>
    <w:p w:rsidR="00FE3CF8" w:rsidRPr="001C774F" w:rsidRDefault="00FE3CF8" w:rsidP="00FE3CF8">
      <w:r w:rsidRPr="001C774F">
        <w:t>According to recent rep</w:t>
      </w:r>
      <w:r w:rsidRPr="001C774F">
        <w:rPr>
          <w:rStyle w:val="StyleBoldUnderline"/>
        </w:rPr>
        <w:t>o</w:t>
      </w:r>
      <w:r w:rsidRPr="001C774F">
        <w:t>rts, Washington is considering expanding its nuclear cooperation with Riyadh on the basis of a 2008 memorandum of understanding: In exchange for foregoing the operation of nuclear fuel cycles on its soil, Saudi Arabia was to receive nuclear assistance</w:t>
      </w:r>
      <w:proofErr w:type="gramStart"/>
      <w:r w:rsidRPr="001C774F">
        <w:t>.[</w:t>
      </w:r>
      <w:proofErr w:type="gramEnd"/>
      <w:r w:rsidRPr="001C774F">
        <w:t xml:space="preserve">33] Such a move, should it come to pass, may be meant to persuade Riyadh to abandon its strategic goals, prevent other players from gaining a foothold in the attractive Saudi market, and challenge Tehran's nuclear policy. </w:t>
      </w:r>
      <w:r w:rsidRPr="001C774F">
        <w:rPr>
          <w:rStyle w:val="StyleBoldUnderline"/>
        </w:rPr>
        <w:t>The U</w:t>
      </w:r>
      <w:r w:rsidRPr="001C774F">
        <w:t>nited</w:t>
      </w:r>
      <w:r w:rsidRPr="001C774F">
        <w:rPr>
          <w:rStyle w:val="StyleBoldUnderline"/>
        </w:rPr>
        <w:t xml:space="preserve"> S</w:t>
      </w:r>
      <w:r w:rsidRPr="001C774F">
        <w:t>tates</w:t>
      </w:r>
      <w:r w:rsidRPr="001C774F">
        <w:rPr>
          <w:rStyle w:val="StyleBoldUnderline"/>
        </w:rPr>
        <w:t xml:space="preserve"> is still Saudi Arabia's most effective security support, but if Washington distances itself</w:t>
      </w:r>
      <w:r w:rsidRPr="001C774F">
        <w:t xml:space="preserve"> from regional matters, </w:t>
      </w:r>
      <w:r w:rsidRPr="001C774F">
        <w:rPr>
          <w:rStyle w:val="StyleBoldUnderline"/>
        </w:rPr>
        <w:t>the gradual entrance of new players</w:t>
      </w:r>
      <w:r w:rsidRPr="001C774F">
        <w:t xml:space="preserve"> into the Gulf </w:t>
      </w:r>
      <w:r w:rsidRPr="001C774F">
        <w:rPr>
          <w:rStyle w:val="StyleBoldUnderline"/>
        </w:rPr>
        <w:t>is inevitable.</w:t>
      </w:r>
    </w:p>
    <w:p w:rsidR="00FE3CF8" w:rsidRPr="001C774F" w:rsidRDefault="00FE3CF8" w:rsidP="00FE3CF8">
      <w:r w:rsidRPr="001C774F">
        <w:t xml:space="preserve"> The question of Saudi acquisition of a nuclear deterrent is more relevant than ever when both enemies and friends of the United States are looking at a possible regional drawdown on Washington's part as well as a lack of support for the pro-Western regimes that remain in place. If the U.S. government provides Riyadh with formal security guarantees, it would be natural for it to demand that the kingdom forego its strategic goals. But </w:t>
      </w:r>
      <w:r w:rsidRPr="001C774F">
        <w:rPr>
          <w:rStyle w:val="StyleBoldUnderline"/>
        </w:rPr>
        <w:t>Riyadh's inclusion under a U.S. defense umbrella is not a given and depends both on the quality of relations between the two countries</w:t>
      </w:r>
      <w:r w:rsidRPr="001C774F">
        <w:t xml:space="preserve"> and other Saudi considerations. </w:t>
      </w:r>
      <w:r w:rsidRPr="001C774F">
        <w:rPr>
          <w:rStyle w:val="StyleBoldUnderline"/>
        </w:rPr>
        <w:t>Riyadh remains skeptical</w:t>
      </w:r>
      <w:r w:rsidRPr="001C774F">
        <w:t xml:space="preserve"> over Washington's willingness to come to its aid </w:t>
      </w:r>
      <w:r w:rsidRPr="001C774F">
        <w:rPr>
          <w:rStyle w:val="StyleBoldUnderline"/>
        </w:rPr>
        <w:t>and may thus seek to purchase a nuclear deterrent</w:t>
      </w:r>
      <w:r w:rsidRPr="001C774F">
        <w:t>, which would provide it with more freedom vis-à-vis its stronger ally. Under present circumstances, it is not unreasonable for Riyadh to rely on other states for its defense in addition to Washington for the simple reason that it has done so in the past. Likewise, it is more than likely that the Saudis will not act transparently because they have acted in secret previously.</w:t>
      </w:r>
    </w:p>
    <w:p w:rsidR="00FE3CF8" w:rsidRPr="001C774F" w:rsidRDefault="00FE3CF8" w:rsidP="00FE3CF8">
      <w:pPr>
        <w:rPr>
          <w:rStyle w:val="StyleBoldUnderline"/>
          <w:b w:val="0"/>
        </w:rPr>
      </w:pPr>
      <w:r w:rsidRPr="001C774F">
        <w:rPr>
          <w:rStyle w:val="StyleBoldUnderline"/>
        </w:rPr>
        <w:t>After Iran, Saudi Arabia is the number one candidate for further nuclear proliferation in the Middle East.</w:t>
      </w:r>
      <w:r w:rsidRPr="001C774F">
        <w:t xml:space="preserve"> Open source evidence remains circumstantial, but perhaps more than any other regional player, </w:t>
      </w:r>
      <w:r w:rsidRPr="001C774F">
        <w:rPr>
          <w:rStyle w:val="StyleBoldUnderline"/>
        </w:rPr>
        <w:t>Riyadh has the requisite</w:t>
      </w:r>
      <w:r w:rsidRPr="001C774F">
        <w:t xml:space="preserve"> ideological and </w:t>
      </w:r>
      <w:r w:rsidRPr="001C774F">
        <w:rPr>
          <w:rStyle w:val="StyleBoldUnderline"/>
        </w:rPr>
        <w:t>strategic motives as well as the financial wherewithal to act on the option.</w:t>
      </w:r>
    </w:p>
    <w:p w:rsidR="00FE3CF8" w:rsidRPr="001C774F" w:rsidRDefault="00FE3CF8" w:rsidP="00FE3CF8">
      <w:pPr>
        <w:rPr>
          <w:rStyle w:val="StyleBoldUnderline"/>
          <w:b w:val="0"/>
        </w:rPr>
      </w:pPr>
      <w:r w:rsidRPr="001C774F">
        <w:rPr>
          <w:rStyle w:val="StyleBoldUnderline"/>
        </w:rPr>
        <w:t xml:space="preserve">The kingdom may conclude that its security constraints as well as the attendant prestige and influence generated by having a bomb outweigh the political and economic costs it will pay. </w:t>
      </w:r>
      <w:r w:rsidRPr="001C774F">
        <w:t>The difficulty in stopping Tehran's dogged quest for a nuclear capability coupled with</w:t>
      </w:r>
      <w:r w:rsidRPr="001C774F">
        <w:rPr>
          <w:rStyle w:val="StyleBoldUnderline"/>
        </w:rPr>
        <w:t xml:space="preserve"> Riyadh's doubts about the reliability of Washington is liable to encourage Riyadh to</w:t>
      </w:r>
      <w:r w:rsidRPr="001C774F">
        <w:t xml:space="preserve"> shorten timetables for </w:t>
      </w:r>
      <w:r w:rsidRPr="001C774F">
        <w:rPr>
          <w:rStyle w:val="StyleBoldUnderline"/>
        </w:rPr>
        <w:t>develop</w:t>
      </w:r>
      <w:r w:rsidRPr="001C774F">
        <w:t xml:space="preserve">ing an </w:t>
      </w:r>
      <w:r w:rsidRPr="001C774F">
        <w:rPr>
          <w:rStyle w:val="StyleBoldUnderline"/>
        </w:rPr>
        <w:t>independent nuclear infrastructure, as well as to</w:t>
      </w:r>
      <w:r w:rsidRPr="001C774F">
        <w:t xml:space="preserve"> opt to </w:t>
      </w:r>
      <w:r w:rsidRPr="001C774F">
        <w:rPr>
          <w:rStyle w:val="StyleBoldUnderline"/>
        </w:rPr>
        <w:t xml:space="preserve">purchase a </w:t>
      </w:r>
      <w:r w:rsidRPr="001C774F">
        <w:t xml:space="preserve">turnkey </w:t>
      </w:r>
      <w:r w:rsidRPr="001C774F">
        <w:rPr>
          <w:rStyle w:val="StyleBoldUnderline"/>
        </w:rPr>
        <w:t>nuclear</w:t>
      </w:r>
      <w:r w:rsidRPr="001C774F">
        <w:t xml:space="preserve"> system, an </w:t>
      </w:r>
      <w:r w:rsidRPr="001C774F">
        <w:rPr>
          <w:rStyle w:val="StyleBoldUnderline"/>
        </w:rPr>
        <w:t>off-the-shelf product</w:t>
      </w:r>
      <w:r w:rsidRPr="001C774F">
        <w:t xml:space="preserve">, or to enter into a security compact of one sort with another power. Sunni-majority </w:t>
      </w:r>
      <w:r w:rsidRPr="001C774F">
        <w:rPr>
          <w:rStyle w:val="StyleBoldUnderline"/>
        </w:rPr>
        <w:t xml:space="preserve">Pakistan has emerged as the </w:t>
      </w:r>
      <w:r w:rsidRPr="001C774F">
        <w:t xml:space="preserve">natural </w:t>
      </w:r>
      <w:r w:rsidRPr="001C774F">
        <w:rPr>
          <w:rStyle w:val="StyleBoldUnderline"/>
        </w:rPr>
        <w:t>candidate for such an arrangement.</w:t>
      </w:r>
    </w:p>
    <w:p w:rsidR="00FE3CF8" w:rsidRPr="001C774F" w:rsidRDefault="00FE3CF8" w:rsidP="00FE3CF8">
      <w:pPr>
        <w:rPr>
          <w:rStyle w:val="StyleBoldUnderline"/>
        </w:rPr>
      </w:pPr>
      <w:r w:rsidRPr="001C774F">
        <w:lastRenderedPageBreak/>
        <w:t xml:space="preserve">Heavy U.S. pressure is likely to be brought to bear on the Saudis not to acquire nuclear capabilities. Indeed, it seems that, </w:t>
      </w:r>
      <w:r w:rsidRPr="001C774F">
        <w:rPr>
          <w:rStyle w:val="StyleBoldUnderline"/>
        </w:rPr>
        <w:t>at present</w:t>
      </w:r>
      <w:r w:rsidRPr="001C774F">
        <w:t xml:space="preserve">, </w:t>
      </w:r>
      <w:r w:rsidRPr="001C774F">
        <w:rPr>
          <w:rStyle w:val="StyleBoldUnderline"/>
        </w:rPr>
        <w:t>the price Riyadh is likely to pay should it acquire</w:t>
      </w:r>
      <w:r w:rsidRPr="001C774F">
        <w:t xml:space="preserve"> military </w:t>
      </w:r>
      <w:r w:rsidRPr="001C774F">
        <w:rPr>
          <w:rStyle w:val="StyleBoldUnderline"/>
        </w:rPr>
        <w:t>nuclear capabilities might outweigh the advantages of such a move</w:t>
      </w:r>
      <w:r w:rsidRPr="001C774F">
        <w:t xml:space="preserve">. </w:t>
      </w:r>
      <w:r w:rsidRPr="001C774F">
        <w:rPr>
          <w:rStyle w:val="StyleBoldUnderline"/>
        </w:rPr>
        <w:t>But strategic interest</w:t>
      </w:r>
      <w:r w:rsidRPr="001C774F">
        <w:t xml:space="preserve">, motivated by considerations of survival, </w:t>
      </w:r>
      <w:r w:rsidRPr="001C774F">
        <w:rPr>
          <w:rStyle w:val="StyleBoldUnderline"/>
        </w:rPr>
        <w:t>could have the upper hand</w:t>
      </w:r>
      <w:r w:rsidRPr="001C774F">
        <w:t xml:space="preserve">. </w:t>
      </w:r>
      <w:r w:rsidRPr="001C774F">
        <w:rPr>
          <w:rStyle w:val="StyleBoldUnderline"/>
        </w:rPr>
        <w:t>Should it seem that the kingdom's</w:t>
      </w:r>
      <w:r w:rsidRPr="001C774F">
        <w:t xml:space="preserve"> vital </w:t>
      </w:r>
      <w:r w:rsidRPr="001C774F">
        <w:rPr>
          <w:rStyle w:val="StyleBoldUnderline"/>
        </w:rPr>
        <w:t>security interests are threatened</w:t>
      </w:r>
      <w:r w:rsidRPr="001C774F">
        <w:t xml:space="preserve">, </w:t>
      </w:r>
      <w:r w:rsidRPr="001C774F">
        <w:rPr>
          <w:rStyle w:val="StyleBoldUnderline"/>
        </w:rPr>
        <w:t>it may prefer to</w:t>
      </w:r>
      <w:r w:rsidRPr="001C774F">
        <w:t xml:space="preserve"> take a series of steps, including </w:t>
      </w:r>
      <w:r w:rsidRPr="001C774F">
        <w:rPr>
          <w:rStyle w:val="StyleBoldUnderline"/>
        </w:rPr>
        <w:t>obtain</w:t>
      </w:r>
      <w:r w:rsidRPr="001C774F">
        <w:t xml:space="preserve">ing </w:t>
      </w:r>
      <w:r w:rsidRPr="001C774F">
        <w:rPr>
          <w:rStyle w:val="StyleBoldUnderline"/>
        </w:rPr>
        <w:t>a nonconventional arsenal</w:t>
      </w:r>
      <w:r w:rsidRPr="001C774F">
        <w:t xml:space="preserve">, </w:t>
      </w:r>
      <w:r w:rsidRPr="001C774F">
        <w:rPr>
          <w:rStyle w:val="StyleBoldUnderline"/>
        </w:rPr>
        <w:t xml:space="preserve">to reduce risks and ensure the continuity of the House of </w:t>
      </w:r>
      <w:proofErr w:type="gramStart"/>
      <w:r w:rsidRPr="001C774F">
        <w:rPr>
          <w:rStyle w:val="StyleBoldUnderline"/>
        </w:rPr>
        <w:t>Saud.</w:t>
      </w:r>
      <w:proofErr w:type="gramEnd"/>
    </w:p>
    <w:p w:rsidR="00FE3CF8" w:rsidRPr="001C774F" w:rsidRDefault="00FE3CF8" w:rsidP="00FE3CF8">
      <w:pPr>
        <w:pStyle w:val="Heading4"/>
        <w:rPr>
          <w:rFonts w:cs="Times New Roman"/>
        </w:rPr>
      </w:pPr>
      <w:r w:rsidRPr="001C774F">
        <w:rPr>
          <w:rFonts w:cs="Times New Roman"/>
        </w:rPr>
        <w:t>Oil independence destroys the US-Saudi alliance</w:t>
      </w:r>
    </w:p>
    <w:p w:rsidR="00FE3CF8" w:rsidRPr="001C774F" w:rsidRDefault="00FE3CF8" w:rsidP="00FE3CF8">
      <w:pPr>
        <w:rPr>
          <w:rStyle w:val="StyleStyleBold12pt"/>
        </w:rPr>
      </w:pPr>
      <w:proofErr w:type="spellStart"/>
      <w:r w:rsidRPr="001C774F">
        <w:rPr>
          <w:rStyle w:val="StyleStyleBold12pt"/>
        </w:rPr>
        <w:t>Tanter</w:t>
      </w:r>
      <w:proofErr w:type="spellEnd"/>
      <w:r w:rsidRPr="001C774F">
        <w:rPr>
          <w:rStyle w:val="StyleStyleBold12pt"/>
        </w:rPr>
        <w:t>, former National Security Council member, 12</w:t>
      </w:r>
    </w:p>
    <w:p w:rsidR="00FE3CF8" w:rsidRPr="001C774F" w:rsidRDefault="00FE3CF8" w:rsidP="00FE3CF8">
      <w:pPr>
        <w:rPr>
          <w:color w:val="000000"/>
          <w:sz w:val="24"/>
        </w:rPr>
      </w:pPr>
      <w:r w:rsidRPr="001C774F">
        <w:rPr>
          <w:color w:val="000000"/>
          <w:sz w:val="24"/>
        </w:rPr>
        <w:t xml:space="preserve">[Raymond, Georgetown government professor, </w:t>
      </w:r>
      <w:proofErr w:type="gramStart"/>
      <w:r w:rsidRPr="001C774F">
        <w:rPr>
          <w:color w:val="000000"/>
          <w:sz w:val="24"/>
        </w:rPr>
        <w:t>Summer</w:t>
      </w:r>
      <w:proofErr w:type="gramEnd"/>
      <w:r w:rsidRPr="001C774F">
        <w:rPr>
          <w:color w:val="000000"/>
          <w:sz w:val="24"/>
        </w:rPr>
        <w:t xml:space="preserve"> 2012, International Economy Magazine, “The Geopolitics of US Energy Independence,” http://www.international-economy.com/TIE_Su12_GeopoliticsEnergySymp.pdf, accessed 7/9/14, AC]</w:t>
      </w:r>
    </w:p>
    <w:p w:rsidR="00FE3CF8" w:rsidRPr="001C774F" w:rsidRDefault="00FE3CF8" w:rsidP="00FE3CF8"/>
    <w:p w:rsidR="00FE3CF8" w:rsidRPr="001C774F" w:rsidRDefault="00FE3CF8" w:rsidP="00FE3CF8">
      <w:r w:rsidRPr="001C774F">
        <w:t xml:space="preserve">respect to Iran, energy was a factor in the cooperation of American and British intelligence to overthrow the </w:t>
      </w:r>
      <w:proofErr w:type="spellStart"/>
      <w:r w:rsidRPr="001C774F">
        <w:t>Mosaddeq</w:t>
      </w:r>
      <w:proofErr w:type="spellEnd"/>
      <w:r w:rsidRPr="001C774F">
        <w:t xml:space="preserve"> government in 1953, but proliferation concerns trump energy a half century later. </w:t>
      </w:r>
      <w:r w:rsidRPr="001C774F">
        <w:rPr>
          <w:rStyle w:val="StyleBoldUnderline"/>
        </w:rPr>
        <w:t>Concerning Saudi Arabia, energy is at the heart of the relationship</w:t>
      </w:r>
      <w:r w:rsidRPr="001C774F">
        <w:t xml:space="preserve">. So rising oil prices and production costs, declining reserves, and </w:t>
      </w:r>
      <w:r w:rsidRPr="001C774F">
        <w:rPr>
          <w:rStyle w:val="StyleBoldUnderline"/>
        </w:rPr>
        <w:t>increasingly available alternative fuels as well as nonconventional sources of oil are bound to make Riyadh of less consequence to Washington than it is today.</w:t>
      </w:r>
      <w:r w:rsidRPr="001C774F">
        <w:t xml:space="preserve"> </w:t>
      </w:r>
    </w:p>
    <w:p w:rsidR="00FE3CF8" w:rsidRPr="001C774F" w:rsidRDefault="00FE3CF8" w:rsidP="00FE3CF8">
      <w:r w:rsidRPr="001C774F">
        <w:t xml:space="preserve">Saudi Arabia’s comparative advantage in oil production and the world economy’s thirst for oil converged to make the Kingdom a strategic ally in the past. </w:t>
      </w:r>
      <w:r w:rsidRPr="001C774F">
        <w:rPr>
          <w:rStyle w:val="StyleBoldUnderline"/>
        </w:rPr>
        <w:t>But the odds that the Kingdom will survive the spreading Arab revolts are not high, and the American commitment to the royal family is mainly against external, not internal, threats. Hence, coming to the defense of the Kingdom is likely to be perceived in Washington as too costly when the threat is from within</w:t>
      </w:r>
      <w:r w:rsidRPr="001C774F">
        <w:t>.</w:t>
      </w:r>
    </w:p>
    <w:p w:rsidR="00FE3CF8" w:rsidRPr="001C774F" w:rsidRDefault="00FE3CF8" w:rsidP="00FE3CF8">
      <w:pPr>
        <w:rPr>
          <w:u w:val="single"/>
        </w:rPr>
      </w:pPr>
      <w:r w:rsidRPr="001C774F">
        <w:t xml:space="preserve"> With European countries becoming more dependent on Russia for energy supplies, and Russia as well as Germany becoming closer economic partners, the likelihood of out-of-area involvement by NATO in such places as Afghanistan is not high. </w:t>
      </w:r>
      <w:proofErr w:type="gramStart"/>
      <w:r w:rsidRPr="001C774F">
        <w:t>And as the saying goes, “Out of area or out of business!”</w:t>
      </w:r>
      <w:proofErr w:type="gramEnd"/>
      <w:r w:rsidRPr="001C774F">
        <w:t xml:space="preserve"> </w:t>
      </w:r>
      <w:proofErr w:type="spellStart"/>
      <w:r w:rsidRPr="001C774F">
        <w:t>Verleger</w:t>
      </w:r>
      <w:proofErr w:type="spellEnd"/>
      <w:r w:rsidRPr="001C774F">
        <w:t xml:space="preserve"> suggests that American energy independence could make this era the “New American Century” by creating an economic environment where the United States enjoys access to energy supplies at much lower cost than other parts of the world and giving the U.S. economy an edge over other nations, particularly northern Europe. In the context of enhanced American energy independence, the Obama Administration’s pivot to Asia is likely to be of more import for Europe than the Middle East. Finally, </w:t>
      </w:r>
      <w:r w:rsidRPr="001C774F">
        <w:rPr>
          <w:rStyle w:val="StyleBoldUnderline"/>
        </w:rPr>
        <w:t>U.S. energy independence is likely to reinforce isolationist foreign policy tendencies already in force in the United States</w:t>
      </w:r>
      <w:r w:rsidRPr="001C774F">
        <w:t>. A game changing event like an Iranian nuclear weapon could wipe out the tide toward isolationism.</w:t>
      </w:r>
    </w:p>
    <w:p w:rsidR="00FE3CF8" w:rsidRPr="001C774F" w:rsidRDefault="00FE3CF8" w:rsidP="00FE3CF8"/>
    <w:p w:rsidR="00FE3CF8" w:rsidRPr="001C774F" w:rsidRDefault="00FE3CF8" w:rsidP="00FE3CF8">
      <w:pPr>
        <w:pStyle w:val="Heading4"/>
        <w:rPr>
          <w:rFonts w:cs="Times New Roman"/>
        </w:rPr>
      </w:pPr>
      <w:r w:rsidRPr="001C774F">
        <w:rPr>
          <w:rFonts w:cs="Times New Roman"/>
        </w:rPr>
        <w:t xml:space="preserve">Saudi </w:t>
      </w:r>
      <w:proofErr w:type="spellStart"/>
      <w:r w:rsidRPr="001C774F">
        <w:rPr>
          <w:rFonts w:cs="Times New Roman"/>
        </w:rPr>
        <w:t>prolif</w:t>
      </w:r>
      <w:proofErr w:type="spellEnd"/>
      <w:r w:rsidRPr="001C774F">
        <w:rPr>
          <w:rFonts w:cs="Times New Roman"/>
        </w:rPr>
        <w:t xml:space="preserve"> causes nuclear war</w:t>
      </w:r>
    </w:p>
    <w:p w:rsidR="00FE3CF8" w:rsidRPr="001C774F" w:rsidRDefault="00FE3CF8" w:rsidP="00FE3CF8">
      <w:pPr>
        <w:tabs>
          <w:tab w:val="left" w:pos="1830"/>
        </w:tabs>
        <w:rPr>
          <w:rStyle w:val="StyleStyleBold12pt"/>
        </w:rPr>
      </w:pPr>
      <w:r w:rsidRPr="001C774F">
        <w:rPr>
          <w:rStyle w:val="StyleStyleBold12pt"/>
        </w:rPr>
        <w:t>Edelman, former undersecretary of Defense, et al., 11</w:t>
      </w:r>
      <w:r w:rsidRPr="001C774F">
        <w:rPr>
          <w:rStyle w:val="StyleStyleBold12pt"/>
        </w:rPr>
        <w:tab/>
      </w:r>
    </w:p>
    <w:p w:rsidR="00FE3CF8" w:rsidRPr="001C774F" w:rsidRDefault="00FE3CF8" w:rsidP="00FE3CF8">
      <w:r w:rsidRPr="001C774F">
        <w:t>[Eric S., ANDREW F. KREPINEVICH is President of the Center for Strategic and Budgetary Assessments. EVAN BRADEN MONTGOMERY is a Research Fellow at the Center for Strategic and Budgetary Assessments, Jan/Feb 2011, “The Dangers of a Nuclear Iran.,” Foreign Affairs, 90:1, 66-81, http://www.foreignaffairs.com/articles/67162/eric-s-edelman-andrew-f-krepinevich-jr-and-evan-braden-montgomer/the-dangers-of-a-nuclear-iran, AC]</w:t>
      </w:r>
    </w:p>
    <w:p w:rsidR="00FE3CF8" w:rsidRPr="001C774F" w:rsidRDefault="00FE3CF8" w:rsidP="00FE3CF8">
      <w:pPr>
        <w:tabs>
          <w:tab w:val="left" w:pos="1830"/>
        </w:tabs>
        <w:rPr>
          <w:rStyle w:val="StyleStyleBold12pt"/>
        </w:rPr>
      </w:pPr>
    </w:p>
    <w:p w:rsidR="00FE3CF8" w:rsidRPr="001C774F" w:rsidRDefault="00FE3CF8" w:rsidP="00FE3CF8">
      <w:r w:rsidRPr="001C774F">
        <w:rPr>
          <w:b/>
          <w:u w:val="single"/>
        </w:rPr>
        <w:t>There are still rumors that Riyadh and Islamabad have had discussions involving nuclear weapon</w:t>
      </w:r>
      <w:r w:rsidRPr="001C774F">
        <w:rPr>
          <w:u w:val="single"/>
        </w:rPr>
        <w:t>s</w:t>
      </w:r>
      <w:r w:rsidRPr="001C774F">
        <w:t xml:space="preserve">, nuclear technology, or security guarantees. This “Islamabad option” could develop in one of several different ways. </w:t>
      </w:r>
      <w:r w:rsidRPr="001C774F">
        <w:rPr>
          <w:b/>
          <w:u w:val="single"/>
        </w:rPr>
        <w:t xml:space="preserve">Pakistan could sell operational nuclear weapons and delivery systems to Saudi Arabia, </w:t>
      </w:r>
      <w:r w:rsidRPr="001C774F">
        <w:rPr>
          <w:b/>
          <w:u w:val="single"/>
        </w:rPr>
        <w:lastRenderedPageBreak/>
        <w:t>or it could provide the Saudis with the infrastructure</w:t>
      </w:r>
      <w:r w:rsidRPr="001C774F">
        <w:t xml:space="preserve">, material, and technical support they need </w:t>
      </w:r>
      <w:r w:rsidRPr="001C774F">
        <w:rPr>
          <w:b/>
          <w:u w:val="single"/>
        </w:rPr>
        <w:t xml:space="preserve">to produce nuclear weapons </w:t>
      </w:r>
      <w:r w:rsidRPr="001C774F">
        <w:rPr>
          <w:rStyle w:val="StyleBoldUnderline"/>
        </w:rPr>
        <w:t>themselves within a matter of years</w:t>
      </w:r>
      <w:r w:rsidRPr="001C774F">
        <w:t>,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w:t>
      </w:r>
    </w:p>
    <w:p w:rsidR="00FE3CF8" w:rsidRPr="001C774F" w:rsidRDefault="00FE3CF8" w:rsidP="00FE3CF8">
      <w:r w:rsidRPr="001C774F">
        <w:rPr>
          <w:rStyle w:val="StyleBoldUnderline"/>
        </w:rPr>
        <w:t xml:space="preserve">Alternatively, Pakistan might offer an extended deterrent guarantee to Saudi Arabia and deploy nuclear weapons, delivery systems, and troops on Saudi territory, </w:t>
      </w:r>
      <w:r w:rsidRPr="001C774F">
        <w:t xml:space="preserve">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w:t>
      </w:r>
      <w:r w:rsidRPr="001C774F">
        <w:rPr>
          <w:rStyle w:val="StyleBoldUnderline"/>
        </w:rPr>
        <w:t>And an extended deterrent from Pakistan might be preferable to one from the United States because stationing foreign Muslim forces on Saudi territory would not trigger the kind of popular opposition that would accompany the deployment of U.S. troops</w:t>
      </w:r>
      <w:r w:rsidRPr="001C774F">
        <w:t xml:space="preserve">. Pakistan, for its part, would gain financial benefits and international clout by deploying nuclear weapons in Saudi Arabia, as well as strategic depth against its chief rival, India. </w:t>
      </w:r>
    </w:p>
    <w:p w:rsidR="00FE3CF8" w:rsidRPr="001C774F" w:rsidRDefault="00FE3CF8" w:rsidP="00FE3CF8">
      <w:pPr>
        <w:rPr>
          <w:b/>
          <w:u w:val="single"/>
        </w:rPr>
      </w:pPr>
      <w:r w:rsidRPr="001C774F">
        <w:rPr>
          <w:b/>
          <w:u w:val="single"/>
        </w:rPr>
        <w:t>The Islamabad option raises a host of difficult issues, perhaps the most worrisome being how India would respond. Would it target Pakistan’s weapons in Saudi Arabia with its own conventional or nuclear weapons</w:t>
      </w:r>
      <w:r w:rsidRPr="001C774F">
        <w:rPr>
          <w:u w:val="single"/>
        </w:rPr>
        <w:t>?</w:t>
      </w:r>
      <w:r w:rsidRPr="001C774F">
        <w:t xml:space="preserve"> How would this expanded nuclear competition influence stability during a crisis in either the Middle East or South Asia? Regardless of India’s reaction, </w:t>
      </w:r>
      <w:r w:rsidRPr="001C774F">
        <w:rPr>
          <w:b/>
          <w:u w:val="single"/>
        </w:rPr>
        <w:t xml:space="preserve">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w:t>
      </w:r>
    </w:p>
    <w:p w:rsidR="00FE3CF8" w:rsidRPr="001C774F" w:rsidRDefault="00FE3CF8" w:rsidP="00FE3CF8">
      <w:pPr>
        <w:rPr>
          <w:b/>
          <w:u w:val="single"/>
        </w:rPr>
      </w:pPr>
      <w:r w:rsidRPr="001C774F">
        <w:rPr>
          <w:b/>
          <w:u w:val="single"/>
        </w:rPr>
        <w:t>Were Saudi Arabia to acquire nuclear weapons, the Middle East would count three nuclear-armed states, and perhaps more before long</w:t>
      </w:r>
      <w:r w:rsidRPr="001C774F">
        <w:rPr>
          <w:u w:val="single"/>
        </w:rPr>
        <w:t>.</w:t>
      </w:r>
      <w:r w:rsidRPr="001C774F">
        <w:t xml:space="preserve"> It is unclear how such an n-player competition would unfold because most analyses of nuclear deterrence are based on the U.S</w:t>
      </w:r>
      <w:proofErr w:type="gramStart"/>
      <w:r w:rsidRPr="001C774F">
        <w:t>.-</w:t>
      </w:r>
      <w:proofErr w:type="gramEnd"/>
      <w:r w:rsidRPr="001C774F">
        <w:t xml:space="preserve"> Soviet rivalry during the Cold War. It seems likely, however, that </w:t>
      </w:r>
      <w:r w:rsidRPr="001C774F">
        <w:rPr>
          <w:b/>
          <w:u w:val="single"/>
        </w:rPr>
        <w:t xml:space="preserve">the interaction among </w:t>
      </w:r>
      <w:r w:rsidRPr="001C774F">
        <w:rPr>
          <w:rStyle w:val="StyleBoldUnderline"/>
        </w:rPr>
        <w:t>three</w:t>
      </w:r>
      <w:r w:rsidRPr="001C774F">
        <w:rPr>
          <w:b/>
          <w:u w:val="single"/>
        </w:rPr>
        <w:t xml:space="preserve"> or more nuclear-armed powers would be more prone to miscalculation and escalation</w:t>
      </w:r>
      <w:r w:rsidRPr="001C774F">
        <w:t xml:space="preserve"> than a bipolar competition. During the Cold War, the United States and the Soviet Union only needed to concern themselves with an attack from the other. </w:t>
      </w:r>
      <w:r w:rsidRPr="001C774F">
        <w:rPr>
          <w:b/>
          <w:u w:val="single"/>
        </w:rPr>
        <w:t xml:space="preserve">Multi- polar systems are generally considered to be less stable than bipolar systems because coalitions can shift quickly, upsetting the balance of power and creating incentives for an attack. </w:t>
      </w:r>
    </w:p>
    <w:p w:rsidR="00FE3CF8" w:rsidRPr="001C774F" w:rsidRDefault="00FE3CF8" w:rsidP="00FE3CF8">
      <w:pPr>
        <w:rPr>
          <w:u w:val="single"/>
        </w:rPr>
      </w:pPr>
      <w:r w:rsidRPr="001C774F">
        <w:rPr>
          <w:b/>
          <w:u w:val="single"/>
        </w:rPr>
        <w:t>More important, emerging nuclear powers in the Middle East might not take the costly steps necessary to preserve regional stability and avoid a nuclear exchange</w:t>
      </w:r>
      <w:r w:rsidRPr="001C774F">
        <w:rPr>
          <w:u w:val="single"/>
        </w:rPr>
        <w:t xml:space="preserve">. </w:t>
      </w:r>
      <w:r w:rsidRPr="001C774F">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1C774F">
        <w:rPr>
          <w:b/>
          <w:u w:val="single"/>
        </w:rPr>
        <w:t>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w:t>
      </w:r>
      <w:r w:rsidRPr="001C774F">
        <w:rPr>
          <w:u w:val="single"/>
        </w:rPr>
        <w:t xml:space="preserve"> </w:t>
      </w:r>
      <w:r w:rsidRPr="001C774F">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1C774F">
        <w:rPr>
          <w:b/>
          <w:u w:val="single"/>
        </w:rPr>
        <w:t xml:space="preserve">, a nuclear attack might be </w:t>
      </w:r>
      <w:proofErr w:type="spellStart"/>
      <w:r w:rsidRPr="001C774F">
        <w:rPr>
          <w:b/>
          <w:u w:val="single"/>
        </w:rPr>
        <w:t>unattributable</w:t>
      </w:r>
      <w:proofErr w:type="spellEnd"/>
      <w:r w:rsidRPr="001C774F">
        <w:rPr>
          <w:b/>
          <w:u w:val="single"/>
        </w:rPr>
        <w:t xml:space="preserve"> or attributed incorrectly</w:t>
      </w:r>
      <w:r w:rsidRPr="001C774F">
        <w:t xml:space="preserve">. That is, assuming that the leadership of a targeted state survived a first strike, it might not be able to accurately determine which nation was responsible. And </w:t>
      </w:r>
      <w:r w:rsidRPr="001C774F">
        <w:rPr>
          <w:b/>
          <w:u w:val="single"/>
        </w:rPr>
        <w:t xml:space="preserve">this uncertainty, when combined with the </w:t>
      </w:r>
      <w:r w:rsidRPr="001C774F">
        <w:rPr>
          <w:b/>
          <w:u w:val="single"/>
        </w:rPr>
        <w:lastRenderedPageBreak/>
        <w:t xml:space="preserve">pressure to respond quickly, would create a significant risk that it would retaliate against the wrong party, potentially triggering a regional nuclear war. </w:t>
      </w:r>
    </w:p>
    <w:p w:rsidR="00FE3CF8" w:rsidRPr="001C774F" w:rsidRDefault="00FE3CF8" w:rsidP="00FE3CF8">
      <w:r w:rsidRPr="001C774F">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1C774F">
        <w:rPr>
          <w:b/>
          <w:u w:val="single"/>
        </w:rPr>
        <w:t xml:space="preserve">there is no guarantee that emerging nuclear powers would be willing or able to implement these measures, creating a significant risk that their governments might lose control over the weapons or nuclear material and </w:t>
      </w:r>
      <w:proofErr w:type="gramStart"/>
      <w:r w:rsidRPr="001C774F">
        <w:rPr>
          <w:b/>
          <w:u w:val="single"/>
        </w:rPr>
        <w:t xml:space="preserve">that </w:t>
      </w:r>
      <w:proofErr w:type="spellStart"/>
      <w:r w:rsidRPr="001C774F">
        <w:rPr>
          <w:b/>
          <w:u w:val="single"/>
        </w:rPr>
        <w:t>nonstate</w:t>
      </w:r>
      <w:proofErr w:type="spellEnd"/>
      <w:r w:rsidRPr="001C774F">
        <w:rPr>
          <w:b/>
          <w:u w:val="single"/>
        </w:rPr>
        <w:t xml:space="preserve"> actors</w:t>
      </w:r>
      <w:proofErr w:type="gramEnd"/>
      <w:r w:rsidRPr="001C774F">
        <w:rPr>
          <w:b/>
          <w:u w:val="single"/>
        </w:rPr>
        <w:t xml:space="preserve"> could gain access to these items</w:t>
      </w:r>
      <w:r w:rsidRPr="001C774F">
        <w:t xml:space="preserve">. Some states might seek to mitigate threats to their nuclear arsenals; for instance, they might hide their weapons. In that case, however, a single intelligence compromise could leave their weapons vulnerable to attack or theft. </w:t>
      </w:r>
    </w:p>
    <w:p w:rsidR="00FE3CF8" w:rsidRPr="001C774F" w:rsidRDefault="00FE3CF8" w:rsidP="00FE3CF8">
      <w:pPr>
        <w:rPr>
          <w:b/>
          <w:u w:val="single"/>
        </w:rPr>
      </w:pPr>
      <w:r w:rsidRPr="001C774F">
        <w:t xml:space="preserve">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w:t>
      </w:r>
      <w:r w:rsidRPr="001C774F">
        <w:rPr>
          <w:rStyle w:val="StyleBoldUnderline"/>
        </w:rPr>
        <w:t>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w:t>
      </w:r>
      <w:r w:rsidRPr="001C774F">
        <w:rPr>
          <w:b/>
        </w:rPr>
        <w:t xml:space="preserve">. </w:t>
      </w:r>
      <w:r w:rsidRPr="001C774F">
        <w:rPr>
          <w:b/>
          <w:u w:val="single"/>
        </w:rPr>
        <w:t>The ability of existing nuclear powers and other technically advanced military states to shape the emerging nuclear competition in the Middle East could lead to a new Great Game, with unpredictable consequences.</w:t>
      </w:r>
    </w:p>
    <w:p w:rsidR="00FE3CF8" w:rsidRPr="001C774F" w:rsidRDefault="00FE3CF8" w:rsidP="00FE3CF8"/>
    <w:p w:rsidR="00FE3CF8" w:rsidRPr="001C774F" w:rsidRDefault="00541417" w:rsidP="004557DD">
      <w:pPr>
        <w:pStyle w:val="Heading1"/>
      </w:pPr>
      <w:proofErr w:type="spellStart"/>
      <w:r>
        <w:lastRenderedPageBreak/>
        <w:t>Exts</w:t>
      </w:r>
      <w:proofErr w:type="spellEnd"/>
      <w:r>
        <w:t xml:space="preserve"> – oil ties key to alliance </w:t>
      </w:r>
    </w:p>
    <w:p w:rsidR="00FE3CF8" w:rsidRPr="001C774F" w:rsidRDefault="00FE3CF8" w:rsidP="00FE3CF8">
      <w:pPr>
        <w:pStyle w:val="Heading4"/>
        <w:rPr>
          <w:rFonts w:cs="Times New Roman"/>
        </w:rPr>
      </w:pPr>
      <w:r w:rsidRPr="001C774F">
        <w:rPr>
          <w:rFonts w:cs="Times New Roman"/>
        </w:rPr>
        <w:t>Reducing Saudi Arabian oil ties leads to Saudi perception of US abandonment</w:t>
      </w:r>
    </w:p>
    <w:p w:rsidR="00FE3CF8" w:rsidRPr="001C774F" w:rsidRDefault="00FE3CF8" w:rsidP="00FE3CF8">
      <w:pPr>
        <w:rPr>
          <w:rStyle w:val="StyleStyleBold12pt"/>
        </w:rPr>
      </w:pPr>
      <w:r w:rsidRPr="001C774F">
        <w:rPr>
          <w:rStyle w:val="StyleStyleBold12pt"/>
        </w:rPr>
        <w:t>Rogers, Center for a New American Security Fellow, 13</w:t>
      </w:r>
    </w:p>
    <w:p w:rsidR="00FE3CF8" w:rsidRPr="001C774F" w:rsidRDefault="00FE3CF8" w:rsidP="00FE3CF8">
      <w:r w:rsidRPr="001C774F">
        <w:t>[Will, 4/20/13, Center for a New American Security, “America Committed to Gulf Security Despite Changing Relationship with Region's Oil, says Gen. Dempsey</w:t>
      </w:r>
      <w:r w:rsidRPr="001C774F">
        <w:rPr>
          <w:color w:val="000000"/>
          <w:sz w:val="24"/>
        </w:rPr>
        <w:t>,” http://www.cnas.org/blog/america-committed-to-gulf-security-despite-changing-relationship-with-region-s-oil-says-gen-dempsey-7468#.U74LZfldV8E, accessed 7/9/14, AC]</w:t>
      </w:r>
    </w:p>
    <w:p w:rsidR="00FE3CF8" w:rsidRPr="001C774F" w:rsidRDefault="00FE3CF8" w:rsidP="00FE3CF8"/>
    <w:p w:rsidR="00FE3CF8" w:rsidRPr="001C774F" w:rsidRDefault="00FE3CF8" w:rsidP="00FE3CF8">
      <w:r w:rsidRPr="001C774F">
        <w:rPr>
          <w:rStyle w:val="StyleBoldUnderline"/>
        </w:rPr>
        <w:t>America’s relationship with</w:t>
      </w:r>
      <w:r w:rsidRPr="001C774F">
        <w:t xml:space="preserve"> the </w:t>
      </w:r>
      <w:r w:rsidRPr="001C774F">
        <w:rPr>
          <w:rStyle w:val="StyleBoldUnderline"/>
        </w:rPr>
        <w:t>Middle East</w:t>
      </w:r>
      <w:r w:rsidRPr="001C774F">
        <w:t xml:space="preserve">’s </w:t>
      </w:r>
      <w:r w:rsidRPr="001C774F">
        <w:rPr>
          <w:rStyle w:val="StyleBoldUnderline"/>
        </w:rPr>
        <w:t>energy resources is changing</w:t>
      </w:r>
      <w:r w:rsidRPr="001C774F">
        <w:t xml:space="preserve"> as U.S. domestic oil production continues to grow. A combination of hydraulic fracturing, horizontal drilling and advanced seismic technologies have contributed to the largest annual growth in U.S. crude oil production since Colonel Edwin Drake first drilled for oil in Titusville, Pennsylvania in 1859. Most of the crude oil is coming from shale formations in North Dakota and Texas – what we call “light tight oil.” Since 2010, the United States has, on average, increased monthly crude oil production by 50,000 barrels a day.</w:t>
      </w:r>
    </w:p>
    <w:p w:rsidR="00FE3CF8" w:rsidRPr="001C774F" w:rsidRDefault="00FE3CF8" w:rsidP="00FE3CF8">
      <w:r w:rsidRPr="001C774F">
        <w:t>Not all of this U.S. light tight oil is displacing Middle East crude, of course. A number of factors matter, most importantly the crude oil grade</w:t>
      </w:r>
      <w:r w:rsidRPr="001C774F">
        <w:rPr>
          <w:rStyle w:val="StyleBoldUnderline"/>
        </w:rPr>
        <w:t>. The United States is producing light tight oil, that is, low-density crude oil, whereas the United States imports heavier crudes from the Persian Gulf</w:t>
      </w:r>
      <w:r w:rsidRPr="001C774F">
        <w:t xml:space="preserve">, including from </w:t>
      </w:r>
      <w:r w:rsidRPr="001C774F">
        <w:rPr>
          <w:rStyle w:val="StyleBoldUnderline"/>
        </w:rPr>
        <w:t>Saudi Arabia</w:t>
      </w:r>
      <w:r w:rsidRPr="001C774F">
        <w:t>. Moreover,</w:t>
      </w:r>
      <w:r w:rsidRPr="001C774F">
        <w:rPr>
          <w:rStyle w:val="StyleBoldUnderline"/>
        </w:rPr>
        <w:t xml:space="preserve"> U.S. refineries have been</w:t>
      </w:r>
      <w:r w:rsidRPr="001C774F">
        <w:t xml:space="preserve"> increasingly</w:t>
      </w:r>
      <w:r w:rsidRPr="001C774F">
        <w:rPr>
          <w:rStyle w:val="StyleBoldUnderline"/>
        </w:rPr>
        <w:t xml:space="preserve"> geared to absorb heavier crudes</w:t>
      </w:r>
      <w:r w:rsidRPr="001C774F">
        <w:t>, from the Persian Gulf, but more so from Canada, Mexico and Venezuela.</w:t>
      </w:r>
    </w:p>
    <w:p w:rsidR="00FE3CF8" w:rsidRPr="001C774F" w:rsidRDefault="00FE3CF8" w:rsidP="00FE3CF8">
      <w:r w:rsidRPr="001C774F">
        <w:rPr>
          <w:rStyle w:val="StyleBoldUnderline"/>
        </w:rPr>
        <w:t>Nevertheless</w:t>
      </w:r>
      <w:r w:rsidRPr="001C774F">
        <w:t xml:space="preserve">, the glut in U.S. crude oil production and </w:t>
      </w:r>
      <w:r w:rsidRPr="001C774F">
        <w:rPr>
          <w:rStyle w:val="StyleBoldUnderline"/>
        </w:rPr>
        <w:t>declining demand</w:t>
      </w:r>
      <w:r w:rsidRPr="001C774F">
        <w:t xml:space="preserve"> for oil (a consequence of slow economic growth and more fuel efficient vehicles) have </w:t>
      </w:r>
      <w:r w:rsidRPr="001C774F">
        <w:rPr>
          <w:rStyle w:val="StyleBoldUnderline"/>
        </w:rPr>
        <w:t>contribute</w:t>
      </w:r>
      <w:r w:rsidRPr="001C774F">
        <w:t xml:space="preserve">d </w:t>
      </w:r>
      <w:r w:rsidRPr="001C774F">
        <w:rPr>
          <w:rStyle w:val="StyleBoldUnderline"/>
        </w:rPr>
        <w:t>to</w:t>
      </w:r>
      <w:r w:rsidRPr="001C774F">
        <w:t xml:space="preserve"> </w:t>
      </w:r>
      <w:r w:rsidRPr="001C774F">
        <w:rPr>
          <w:rStyle w:val="StyleBoldUnderline"/>
        </w:rPr>
        <w:t>a powerful notion that the United States is relying less and less on oil from the Persian Gulf and could conceivably help wean America off crude oil imports from the Mid</w:t>
      </w:r>
      <w:r w:rsidRPr="001C774F">
        <w:t xml:space="preserve">dle </w:t>
      </w:r>
      <w:r w:rsidRPr="001C774F">
        <w:rPr>
          <w:rStyle w:val="StyleBoldUnderline"/>
        </w:rPr>
        <w:t>East entirely</w:t>
      </w:r>
      <w:r w:rsidRPr="001C774F">
        <w:t xml:space="preserve"> (a debatable point).</w:t>
      </w:r>
    </w:p>
    <w:p w:rsidR="00FE3CF8" w:rsidRPr="001C774F" w:rsidRDefault="00FE3CF8" w:rsidP="00FE3CF8">
      <w:pPr>
        <w:rPr>
          <w:rStyle w:val="StyleBoldUnderline"/>
        </w:rPr>
      </w:pPr>
      <w:r w:rsidRPr="001C774F">
        <w:rPr>
          <w:rStyle w:val="StyleBoldUnderline"/>
        </w:rPr>
        <w:t>Whether or not one believes that the United States can break the tether to Mid</w:t>
      </w:r>
      <w:r w:rsidRPr="001C774F">
        <w:t>dle</w:t>
      </w:r>
      <w:r w:rsidRPr="001C774F">
        <w:rPr>
          <w:rStyle w:val="StyleBoldUnderline"/>
        </w:rPr>
        <w:t xml:space="preserve"> East oil, U.S. allies and partners in the Persian Gulf are increasingly nervous about America’s long-term security commitment to the region</w:t>
      </w:r>
      <w:r w:rsidRPr="001C774F">
        <w:t xml:space="preserve">. </w:t>
      </w:r>
      <w:r w:rsidRPr="001C774F">
        <w:rPr>
          <w:rStyle w:val="StyleBoldUnderline"/>
        </w:rPr>
        <w:t>After all, if the United</w:t>
      </w:r>
      <w:r w:rsidRPr="001C774F">
        <w:t xml:space="preserve"> </w:t>
      </w:r>
      <w:r w:rsidRPr="001C774F">
        <w:rPr>
          <w:rStyle w:val="StyleBoldUnderline"/>
        </w:rPr>
        <w:t>States no longer relies on energy from the region, why should American foot the bill for protecting the sea lanes – that backbone of the crude oil trade in the region</w:t>
      </w:r>
      <w:r w:rsidRPr="001C774F">
        <w:t xml:space="preserve"> – </w:t>
      </w:r>
      <w:r w:rsidRPr="001C774F">
        <w:rPr>
          <w:rStyle w:val="StyleBoldUnderline"/>
        </w:rPr>
        <w:t>or so the narrative goes.</w:t>
      </w:r>
    </w:p>
    <w:p w:rsidR="00FE3CF8" w:rsidRPr="001C774F" w:rsidRDefault="00FE3CF8" w:rsidP="00FE3CF8">
      <w:r w:rsidRPr="001C774F">
        <w:t xml:space="preserve">The United States has a number of stakes in stability of the Persian Gulf oil trade even if it does rely less on oil from the region. Supply shocks will contribute to higher global oil prices, which will be felt at home. Moreover, supply shocks are damaging to our allies, particularly those in East Asia that have grown more dependent on oil and gas from the Middle East and North Africa. But there are other legitimate security concerns as well, which were not far from General Martin Dempsey’s mind when he responded to a question on Monday about how the American energy revolution will impact U.S. interests and presence in the Persian Gulf. Here’s what the Chairman of the Joint Chiefs of Staff </w:t>
      </w:r>
      <w:proofErr w:type="spellStart"/>
      <w:r w:rsidRPr="001C774F">
        <w:t>said</w:t>
      </w:r>
      <w:proofErr w:type="gramStart"/>
      <w:r w:rsidRPr="001C774F">
        <w:t>:If</w:t>
      </w:r>
      <w:proofErr w:type="spellEnd"/>
      <w:proofErr w:type="gramEnd"/>
      <w:r w:rsidRPr="001C774F">
        <w:t xml:space="preserve"> by 2017 the United States can achieve some level of energy independence, why in the world would we continue to be concerned about the energy that flows out of – out of the Gulf? Well, look, my answer to that is I didn’t go to the Gulf in 1991 and stay there for about the next 20 years because of oil. That’s not why I went. It’s not why my children went. It’s –and we went there because we thought that a region of the world where we had – where we had not, except for a few bilateral relationships – where we hadn’t invested much of our, let’s call it, bandwidth, intellectual energy, commitment – now, we went there in ’91 because of the – of the aggression of Saddam Hussein, but we stayed there because I think we came to the realization that the future of the region was tied to our future, and not through this thing called </w:t>
      </w:r>
      <w:r w:rsidRPr="001C774F">
        <w:lastRenderedPageBreak/>
        <w:t>oil but rather through the – as I said earlier, the shared interest in a common future where people would be able to build a better life and where threats could be managed collaboratively, not by the United States uniquely but by the relationships we would build on the basis of common interests. So when I hear about in 2017, you know, oil won’t be as big a factor for us – and that’s great. I hope we do achieve energy independence. But I can assure you that at least from a military perspective – and I can only speak, as I dress, from the military perspective – that the continued development of capabilities – military capabilities, notably, in my world, but also partnerships and trust that we build by working together, by exchanging officers and noncommissioned officers in our professional military schools, that on that basis, you will find –you will find that the future will be a period of greater commitment.</w:t>
      </w:r>
    </w:p>
    <w:p w:rsidR="00FE3CF8" w:rsidRPr="001C774F" w:rsidRDefault="00FE3CF8" w:rsidP="00FE3CF8">
      <w:r w:rsidRPr="001C774F">
        <w:t>Now, you know, if you measure our commitment in terms of numbers of boots on the ground and numbers of aircraft and number of aircraft carriers, I think you’ll probably –you know, there’ll always be this debate about inclining or declining commitment. But that’s not what the commitment’s all about, really, in my view. As I said, I went to – I went to the Gulf in ’91, spent almost the next 20 years there on and off and didn’t do it for oil.</w:t>
      </w:r>
    </w:p>
    <w:p w:rsidR="00FE3CF8" w:rsidRPr="001C774F" w:rsidRDefault="00FE3CF8" w:rsidP="00FE3CF8">
      <w:r w:rsidRPr="001C774F">
        <w:t>So we have two powerful strategic cross-currents that the Obama administration will have to confront in the near term</w:t>
      </w:r>
    </w:p>
    <w:p w:rsidR="00FE3CF8" w:rsidRPr="001C774F" w:rsidRDefault="00FE3CF8" w:rsidP="00FE3CF8">
      <w:pPr>
        <w:rPr>
          <w:rStyle w:val="StyleBoldUnderline"/>
          <w:b w:val="0"/>
        </w:rPr>
      </w:pPr>
      <w:r w:rsidRPr="001C774F">
        <w:rPr>
          <w:rStyle w:val="StyleBoldUnderline"/>
        </w:rPr>
        <w:t>This week marks the anniversary of the U.S. invasion of Iraq, a solemn reminder for some that the United States should be less engaged in the Middle East</w:t>
      </w:r>
      <w:r w:rsidRPr="001C774F">
        <w:t xml:space="preserve">, not more. </w:t>
      </w:r>
      <w:r w:rsidRPr="001C774F">
        <w:rPr>
          <w:rStyle w:val="StyleBoldUnderline"/>
        </w:rPr>
        <w:t xml:space="preserve">Add this to the notion that the United States could break the tether to Middle East oil, and the </w:t>
      </w:r>
      <w:r w:rsidRPr="001C774F">
        <w:t xml:space="preserve">domestic </w:t>
      </w:r>
      <w:r w:rsidRPr="001C774F">
        <w:rPr>
          <w:rStyle w:val="StyleBoldUnderline"/>
        </w:rPr>
        <w:t>narrative speaks for itself.</w:t>
      </w:r>
      <w:r w:rsidRPr="001C774F">
        <w:t xml:space="preserve"> At the same time, though</w:t>
      </w:r>
      <w:r w:rsidRPr="001C774F">
        <w:rPr>
          <w:rStyle w:val="StyleBoldUnderline"/>
        </w:rPr>
        <w:t xml:space="preserve">, a credible U.S. </w:t>
      </w:r>
      <w:r w:rsidRPr="001C774F">
        <w:t>security</w:t>
      </w:r>
      <w:r w:rsidRPr="001C774F">
        <w:rPr>
          <w:rStyle w:val="StyleBoldUnderline"/>
        </w:rPr>
        <w:t xml:space="preserve"> commitment to our partners in the Persian Gulf may be the only way to allay concerns about security challenges in the region</w:t>
      </w:r>
      <w:r w:rsidRPr="001C774F">
        <w:t xml:space="preserve">. Take for example, Iran. </w:t>
      </w:r>
      <w:r w:rsidRPr="001C774F">
        <w:rPr>
          <w:rStyle w:val="StyleBoldUnderline"/>
        </w:rPr>
        <w:t xml:space="preserve">My colleagues Colin </w:t>
      </w:r>
      <w:proofErr w:type="spellStart"/>
      <w:r w:rsidRPr="001C774F">
        <w:rPr>
          <w:rStyle w:val="StyleBoldUnderline"/>
        </w:rPr>
        <w:t>Kahl</w:t>
      </w:r>
      <w:proofErr w:type="spellEnd"/>
      <w:r w:rsidRPr="001C774F">
        <w:rPr>
          <w:rStyle w:val="StyleBoldUnderline"/>
        </w:rPr>
        <w:t>, Melissa Dalton and Matt Irvine recently published a report assessing the possibility that an Iranian bomb could lead to Saudi Arabia developing the bomb</w:t>
      </w:r>
      <w:r w:rsidRPr="001C774F">
        <w:t xml:space="preserve"> – Atomic Kingdom: If Iran Builds the Bomb, Will Saudi Arabia be Next? </w:t>
      </w:r>
      <w:proofErr w:type="spellStart"/>
      <w:r w:rsidRPr="001C774F">
        <w:t>Kahl</w:t>
      </w:r>
      <w:proofErr w:type="spellEnd"/>
      <w:r w:rsidRPr="001C774F">
        <w:t xml:space="preserve">, Dalton and Irvine argue quite persuasively that </w:t>
      </w:r>
      <w:r w:rsidRPr="001C774F">
        <w:rPr>
          <w:rStyle w:val="StyleBoldUnderline"/>
        </w:rPr>
        <w:t xml:space="preserve">a number of factors will keep Saudi Arabia from developing the bomb. But one of the big caveats </w:t>
      </w:r>
      <w:proofErr w:type="spellStart"/>
      <w:r w:rsidRPr="001C774F">
        <w:rPr>
          <w:rStyle w:val="StyleBoldUnderline"/>
        </w:rPr>
        <w:t>tdo</w:t>
      </w:r>
      <w:proofErr w:type="spellEnd"/>
      <w:r w:rsidRPr="001C774F">
        <w:rPr>
          <w:rStyle w:val="StyleBoldUnderline"/>
        </w:rPr>
        <w:t xml:space="preserve"> this is a credible U.S. security commitment to Saudi Arabia</w:t>
      </w:r>
      <w:r w:rsidRPr="001C774F">
        <w:t xml:space="preserve">. Does the Royal Family in Riyadh feel comfortable about this commitment given the competing narrative that America may have an opportunity to walk away from the Persian Gulf if it doesn’t need access to the region’s oil? The public </w:t>
      </w:r>
      <w:r w:rsidRPr="001C774F">
        <w:rPr>
          <w:rStyle w:val="StyleBoldUnderline"/>
        </w:rPr>
        <w:t>perception on these issues - at home and abroad - will have to be managed carefully. What a tightrope to walk.</w:t>
      </w:r>
    </w:p>
    <w:p w:rsidR="00FE3CF8" w:rsidRPr="001C774F" w:rsidRDefault="00FE3CF8" w:rsidP="00FE3CF8">
      <w:pPr>
        <w:pStyle w:val="Heading4"/>
        <w:rPr>
          <w:rFonts w:cs="Times New Roman"/>
        </w:rPr>
      </w:pPr>
      <w:r w:rsidRPr="001C774F">
        <w:rPr>
          <w:rFonts w:cs="Times New Roman"/>
        </w:rPr>
        <w:t>New oil markets makes Saudis perceive decline in US-Saudi ties.</w:t>
      </w:r>
    </w:p>
    <w:p w:rsidR="00FE3CF8" w:rsidRPr="001C774F" w:rsidRDefault="00FE3CF8" w:rsidP="00FE3CF8">
      <w:pPr>
        <w:tabs>
          <w:tab w:val="left" w:pos="1125"/>
        </w:tabs>
        <w:rPr>
          <w:rStyle w:val="StyleStyleBold12pt"/>
        </w:rPr>
      </w:pPr>
      <w:proofErr w:type="spellStart"/>
      <w:r w:rsidRPr="001C774F">
        <w:rPr>
          <w:rStyle w:val="StyleStyleBold12pt"/>
        </w:rPr>
        <w:t>Hoge</w:t>
      </w:r>
      <w:proofErr w:type="spellEnd"/>
      <w:r w:rsidRPr="001C774F">
        <w:rPr>
          <w:rStyle w:val="StyleStyleBold12pt"/>
        </w:rPr>
        <w:t xml:space="preserve">, International Peace </w:t>
      </w:r>
      <w:proofErr w:type="spellStart"/>
      <w:r w:rsidRPr="001C774F">
        <w:rPr>
          <w:rStyle w:val="StyleStyleBold12pt"/>
        </w:rPr>
        <w:t>Instutite</w:t>
      </w:r>
      <w:proofErr w:type="spellEnd"/>
      <w:r w:rsidRPr="001C774F">
        <w:rPr>
          <w:rStyle w:val="StyleStyleBold12pt"/>
        </w:rPr>
        <w:t xml:space="preserve"> Vice President, and House, RAND Corporation Chairwoman, 14</w:t>
      </w:r>
    </w:p>
    <w:p w:rsidR="00FE3CF8" w:rsidRPr="001C774F" w:rsidRDefault="00FE3CF8" w:rsidP="00FE3CF8">
      <w:pPr>
        <w:rPr>
          <w:rStyle w:val="StyleStyleBold12pt"/>
          <w:b w:val="0"/>
          <w:bCs w:val="0"/>
        </w:rPr>
      </w:pPr>
      <w:r w:rsidRPr="001C774F">
        <w:t>[Warren (interviewer), Karen Elliott (interviewee), 2014, Carnegie Council for Ethics in International Affairs, “On Saudi Arabia: Its People, Past, Religion, Fault Lines--and Future</w:t>
      </w:r>
      <w:r w:rsidRPr="001C774F">
        <w:rPr>
          <w:color w:val="000000"/>
          <w:sz w:val="24"/>
        </w:rPr>
        <w:t>,” https://www.carnegiecouncil.org/studio/multimedia/20121129/index.html/:pf_printable, accessed 7/9/14, AC]</w:t>
      </w:r>
    </w:p>
    <w:p w:rsidR="00FE3CF8" w:rsidRPr="001C774F" w:rsidRDefault="00FE3CF8" w:rsidP="00FE3CF8">
      <w:r w:rsidRPr="001C774F">
        <w:rPr>
          <w:rStyle w:val="StyleBoldUnderline"/>
        </w:rPr>
        <w:t xml:space="preserve">QUESTION: Warren </w:t>
      </w:r>
      <w:proofErr w:type="spellStart"/>
      <w:proofErr w:type="gramStart"/>
      <w:r w:rsidRPr="001C774F">
        <w:rPr>
          <w:rStyle w:val="StyleBoldUnderline"/>
        </w:rPr>
        <w:t>Hoge</w:t>
      </w:r>
      <w:proofErr w:type="spellEnd"/>
      <w:r w:rsidRPr="001C774F">
        <w:t>[</w:t>
      </w:r>
      <w:proofErr w:type="gramEnd"/>
      <w:r w:rsidRPr="001C774F">
        <w:t>28], International Peace Institute</w:t>
      </w:r>
    </w:p>
    <w:p w:rsidR="00FE3CF8" w:rsidRPr="001C774F" w:rsidRDefault="00FE3CF8" w:rsidP="00FE3CF8">
      <w:pPr>
        <w:rPr>
          <w:rStyle w:val="StyleBoldUnderline"/>
        </w:rPr>
      </w:pPr>
      <w:r w:rsidRPr="001C774F">
        <w:t xml:space="preserve"> Karen, </w:t>
      </w:r>
      <w:r w:rsidRPr="001C774F">
        <w:rPr>
          <w:rStyle w:val="StyleBoldUnderline"/>
        </w:rPr>
        <w:t>there's a lot of talk in America</w:t>
      </w:r>
      <w:r w:rsidRPr="001C774F">
        <w:t xml:space="preserve">n politics </w:t>
      </w:r>
      <w:r w:rsidRPr="001C774F">
        <w:rPr>
          <w:rStyle w:val="StyleBoldUnderline"/>
        </w:rPr>
        <w:t>about the desire to be</w:t>
      </w:r>
      <w:r w:rsidRPr="001C774F">
        <w:t xml:space="preserve">come energy independent, </w:t>
      </w:r>
      <w:r w:rsidRPr="001C774F">
        <w:rPr>
          <w:rStyle w:val="StyleBoldUnderline"/>
        </w:rPr>
        <w:t>no longer dependent upon</w:t>
      </w:r>
      <w:r w:rsidRPr="001C774F">
        <w:t xml:space="preserve"> countries like </w:t>
      </w:r>
      <w:r w:rsidRPr="001C774F">
        <w:rPr>
          <w:rStyle w:val="StyleBoldUnderline"/>
        </w:rPr>
        <w:t>Saudi Arabia</w:t>
      </w:r>
      <w:r w:rsidRPr="001C774F">
        <w:t xml:space="preserve">, and there's a real possibility that could happen. The numbers are there, fracking and offshore oil, that sort of thing. </w:t>
      </w:r>
      <w:r w:rsidRPr="001C774F">
        <w:rPr>
          <w:rStyle w:val="StyleBoldUnderline"/>
        </w:rPr>
        <w:t xml:space="preserve">Suppose that does happen. How would that affect our relationship with Saudi Arabia, and is this something the Saudis </w:t>
      </w:r>
      <w:proofErr w:type="gramStart"/>
      <w:r w:rsidRPr="001C774F">
        <w:rPr>
          <w:rStyle w:val="StyleBoldUnderline"/>
        </w:rPr>
        <w:t>themselves</w:t>
      </w:r>
      <w:proofErr w:type="gramEnd"/>
      <w:r w:rsidRPr="001C774F">
        <w:rPr>
          <w:rStyle w:val="StyleBoldUnderline"/>
        </w:rPr>
        <w:t xml:space="preserve"> worry about?</w:t>
      </w:r>
    </w:p>
    <w:p w:rsidR="00FE3CF8" w:rsidRPr="001C774F" w:rsidRDefault="00FE3CF8" w:rsidP="00FE3CF8">
      <w:r w:rsidRPr="001C774F">
        <w:rPr>
          <w:rStyle w:val="StyleBoldUnderline"/>
        </w:rPr>
        <w:t xml:space="preserve"> KAREN</w:t>
      </w:r>
      <w:r w:rsidRPr="001C774F">
        <w:t xml:space="preserve"> </w:t>
      </w:r>
      <w:r w:rsidRPr="001C774F">
        <w:rPr>
          <w:rStyle w:val="StyleBoldUnderline"/>
        </w:rPr>
        <w:t>ELLIOTT HOUSE</w:t>
      </w:r>
      <w:r w:rsidRPr="001C774F">
        <w:t xml:space="preserve">: </w:t>
      </w:r>
      <w:r w:rsidRPr="001C774F">
        <w:rPr>
          <w:rStyle w:val="StyleBoldUnderline"/>
        </w:rPr>
        <w:t>I don't think they like it when we talk about energy independence. They do take that as a personal insult</w:t>
      </w:r>
      <w:r w:rsidRPr="001C774F">
        <w:t xml:space="preserve">. I think </w:t>
      </w:r>
      <w:r w:rsidRPr="001C774F">
        <w:rPr>
          <w:rStyle w:val="StyleBoldUnderline"/>
        </w:rPr>
        <w:t>it would loosen</w:t>
      </w:r>
      <w:r w:rsidRPr="001C774F">
        <w:t xml:space="preserve"> somewhat </w:t>
      </w:r>
      <w:r w:rsidRPr="001C774F">
        <w:rPr>
          <w:rStyle w:val="StyleBoldUnderline"/>
        </w:rPr>
        <w:t>our sense of dependence</w:t>
      </w:r>
      <w:r w:rsidRPr="001C774F">
        <w:t xml:space="preserve">. But the </w:t>
      </w:r>
      <w:r w:rsidRPr="001C774F">
        <w:lastRenderedPageBreak/>
        <w:t xml:space="preserve">global economy is still going to be not </w:t>
      </w:r>
      <w:proofErr w:type="gramStart"/>
      <w:r w:rsidRPr="001C774F">
        <w:t>we</w:t>
      </w:r>
      <w:proofErr w:type="gramEnd"/>
      <w:r w:rsidRPr="001C774F">
        <w:t xml:space="preserve"> so much; I mean we're not a major importer of Saudi oil now but the global economy is a major importer of Saudi oil and will continue to be.</w:t>
      </w:r>
    </w:p>
    <w:p w:rsidR="00FE3CF8" w:rsidRPr="001C774F" w:rsidRDefault="00FE3CF8" w:rsidP="00FE3CF8"/>
    <w:p w:rsidR="00FE3CF8" w:rsidRPr="001C774F" w:rsidRDefault="00FE3CF8" w:rsidP="00FE3CF8"/>
    <w:p w:rsidR="00FE3CF8" w:rsidRPr="001C774F" w:rsidRDefault="00FE3CF8" w:rsidP="00FE3CF8"/>
    <w:p w:rsidR="00FE3CF8" w:rsidRPr="001C774F" w:rsidRDefault="00FE3CF8" w:rsidP="00FE3CF8"/>
    <w:p w:rsidR="00FE3CF8" w:rsidRPr="001C774F" w:rsidRDefault="00FE3CF8" w:rsidP="00FE3CF8"/>
    <w:p w:rsidR="00FE3CF8" w:rsidRPr="001C774F" w:rsidRDefault="00FE3CF8" w:rsidP="00FE3CF8"/>
    <w:p w:rsidR="00FE3CF8" w:rsidRPr="001C774F" w:rsidRDefault="00FE3CF8" w:rsidP="00FE3CF8"/>
    <w:p w:rsidR="00FE3CF8" w:rsidRPr="001C774F" w:rsidRDefault="00FE3CF8" w:rsidP="00FE3CF8"/>
    <w:p w:rsidR="00B36B13" w:rsidRDefault="00B36B13" w:rsidP="004557DD">
      <w:pPr>
        <w:pStyle w:val="Heading1"/>
      </w:pPr>
    </w:p>
    <w:p w:rsidR="009642EC" w:rsidRDefault="009642EC" w:rsidP="004557DD">
      <w:pPr>
        <w:pStyle w:val="Heading1"/>
      </w:pPr>
      <w:r>
        <w:lastRenderedPageBreak/>
        <w:t>2ac airlines turn</w:t>
      </w:r>
    </w:p>
    <w:p w:rsidR="009642EC" w:rsidRDefault="009642EC" w:rsidP="009642EC"/>
    <w:p w:rsidR="009642EC" w:rsidRPr="001C774F" w:rsidRDefault="009642EC" w:rsidP="009642EC">
      <w:pPr>
        <w:pStyle w:val="Heading4"/>
        <w:rPr>
          <w:rFonts w:cs="Times New Roman"/>
        </w:rPr>
      </w:pPr>
      <w:r w:rsidRPr="001C774F">
        <w:rPr>
          <w:rFonts w:cs="Times New Roman"/>
        </w:rPr>
        <w:t xml:space="preserve">High oil prices </w:t>
      </w:r>
      <w:r>
        <w:rPr>
          <w:rFonts w:cs="Times New Roman"/>
        </w:rPr>
        <w:t xml:space="preserve">decimate the airline industry </w:t>
      </w:r>
    </w:p>
    <w:p w:rsidR="009642EC" w:rsidRPr="001C774F" w:rsidRDefault="009642EC" w:rsidP="009642EC">
      <w:pPr>
        <w:rPr>
          <w:rStyle w:val="StyleStyleBold12pt"/>
        </w:rPr>
      </w:pPr>
      <w:proofErr w:type="spellStart"/>
      <w:r w:rsidRPr="001C774F">
        <w:rPr>
          <w:rStyle w:val="StyleStyleBold12pt"/>
        </w:rPr>
        <w:t>Brancatelli</w:t>
      </w:r>
      <w:proofErr w:type="spellEnd"/>
      <w:r w:rsidRPr="001C774F">
        <w:rPr>
          <w:rStyle w:val="StyleStyleBold12pt"/>
        </w:rPr>
        <w:t xml:space="preserve">, Business Journal Travel Columnist, ‘12 </w:t>
      </w:r>
    </w:p>
    <w:p w:rsidR="009642EC" w:rsidRPr="001C774F" w:rsidRDefault="009642EC" w:rsidP="009642EC">
      <w:r w:rsidRPr="001C774F">
        <w:t>[Joe, 2-22-12, The Business Journal, “Surging Oil Prices Slap Airlines (and Travelers</w:t>
      </w:r>
      <w:proofErr w:type="gramStart"/>
      <w:r w:rsidRPr="001C774F">
        <w:t>) ,</w:t>
      </w:r>
      <w:proofErr w:type="gramEnd"/>
      <w:r w:rsidRPr="001C774F">
        <w:t>” http://www.bizjournals.com/bizjournals/blog/seat2B/2012/02/surging-oil-prices-to-cause-price-pain-at-airports.html?page=all, Accessed: 7/13/14, JO]</w:t>
      </w:r>
    </w:p>
    <w:p w:rsidR="009642EC" w:rsidRPr="001C774F" w:rsidRDefault="009642EC" w:rsidP="009642EC"/>
    <w:p w:rsidR="009642EC" w:rsidRPr="001C774F" w:rsidRDefault="009642EC" w:rsidP="009642EC">
      <w:pPr>
        <w:rPr>
          <w:rStyle w:val="StyleBoldUnderline"/>
        </w:rPr>
      </w:pPr>
      <w:r w:rsidRPr="001C774F">
        <w:t xml:space="preserve">Here's something you probably need to be reminded about: Surging </w:t>
      </w:r>
      <w:r w:rsidRPr="001C774F">
        <w:rPr>
          <w:rStyle w:val="StyleBoldUnderline"/>
        </w:rPr>
        <w:t>oil prices will cause you real pain at the airport</w:t>
      </w:r>
      <w:r w:rsidRPr="001C774F">
        <w:t xml:space="preserve"> too, </w:t>
      </w:r>
      <w:r w:rsidRPr="001C774F">
        <w:rPr>
          <w:rStyle w:val="StyleBoldUnderline"/>
        </w:rPr>
        <w:t xml:space="preserve">because airlines are disproportionately affected by energy prices. They'll raise fares on business travelers, and you'll stop flying because prices have gotten too high. Then they'll drop routes that are no longer profitable and mount counterintuitive fare sales in a desperate bid to lure discretionary travelers back onto the planes. Some </w:t>
      </w:r>
      <w:r w:rsidRPr="001C774F">
        <w:rPr>
          <w:rStyle w:val="Emphasis"/>
        </w:rPr>
        <w:t>airlines will die.</w:t>
      </w:r>
    </w:p>
    <w:p w:rsidR="009642EC" w:rsidRPr="001C774F" w:rsidRDefault="009642EC" w:rsidP="009642EC">
      <w:r w:rsidRPr="001C774F">
        <w:t>And here's something I'll tell you now because you'll probably remember it yourself before the end of this column: It's déjà vu all over again. We've lived what we're about to live before. It was called 2008. It wasn't fun. And it'll probably be worse this time.</w:t>
      </w:r>
    </w:p>
    <w:p w:rsidR="009642EC" w:rsidRPr="001C774F" w:rsidRDefault="009642EC" w:rsidP="009642EC">
      <w:r w:rsidRPr="001C774F">
        <w:t xml:space="preserve">Let's start at the metaphoric top line and the real-world gas pump, shall we? </w:t>
      </w:r>
      <w:r w:rsidRPr="001C774F">
        <w:rPr>
          <w:rStyle w:val="StyleBoldUnderline"/>
        </w:rPr>
        <w:t>With crude oil prices nearing nine-month highs, selling for about $105 a barrel</w:t>
      </w:r>
      <w:r w:rsidRPr="001C774F">
        <w:t xml:space="preserve"> on New York markets on Tuesday morning, gasoline has surged to what the AAA says is a national average of $3.57, up from $3.17 a year ago. We've already hit the $4 plateau in some parts of the nation. Given the tensions with Iran, the "experts" that predict $5-a-gallon gas by summer don't look all that wild-eyed.</w:t>
      </w:r>
    </w:p>
    <w:p w:rsidR="009642EC" w:rsidRPr="001C774F" w:rsidRDefault="009642EC" w:rsidP="009642EC">
      <w:r w:rsidRPr="001C774F">
        <w:rPr>
          <w:rStyle w:val="StyleBoldUnderline"/>
        </w:rPr>
        <w:t xml:space="preserve">The airlines, which spend at least 35 percent of their operating budgets on energy costs, actually have it worse. They paid an average of $3 a gallon for jet fuel in 2011, the </w:t>
      </w:r>
      <w:r w:rsidRPr="001C774F">
        <w:rPr>
          <w:rStyle w:val="Emphasis"/>
        </w:rPr>
        <w:t>highest average annual price in history</w:t>
      </w:r>
      <w:r w:rsidRPr="001C774F">
        <w:t xml:space="preserve"> and a 30 percent year-over-year increase. Jet-fuel prices in 2012 are already averaging $3.12 a gallon. Last Friday, it sold for $3.20 a gallon, according to a spokesman for Airlines for America, the industry trade group.</w:t>
      </w:r>
    </w:p>
    <w:p w:rsidR="009642EC" w:rsidRPr="001C774F" w:rsidRDefault="009642EC" w:rsidP="009642EC">
      <w:r w:rsidRPr="001C774F">
        <w:rPr>
          <w:rStyle w:val="StyleBoldUnderline"/>
        </w:rPr>
        <w:t xml:space="preserve">Spiking fuel costs have already </w:t>
      </w:r>
      <w:r w:rsidRPr="001C774F">
        <w:rPr>
          <w:rStyle w:val="Emphasis"/>
        </w:rPr>
        <w:t>contracted the size of the U.S. aviation system</w:t>
      </w:r>
      <w:r w:rsidRPr="001C774F">
        <w:rPr>
          <w:rStyle w:val="StyleBoldUnderline"/>
        </w:rPr>
        <w:t xml:space="preserve">. The Department of Transportation says airlines operated just 6.08 million domestic departures in 2011, the </w:t>
      </w:r>
      <w:r w:rsidRPr="001C774F">
        <w:rPr>
          <w:rStyle w:val="Emphasis"/>
        </w:rPr>
        <w:t>lowest number in a decade</w:t>
      </w:r>
      <w:r w:rsidRPr="001C774F">
        <w:t>. In fact, </w:t>
      </w:r>
      <w:r w:rsidRPr="001C774F">
        <w:rPr>
          <w:rStyle w:val="StyleBoldUnderline"/>
        </w:rPr>
        <w:t>departures have fallen every year since 2008, when crude-oil prices spiked at $147 a barrel in the spring</w:t>
      </w:r>
      <w:r w:rsidRPr="001C774F">
        <w:t xml:space="preserve"> and the economy melted down in the fall. Want an even longer view? Back in 1990, the Federal Aviation Administration predicted that the airlines would board nearly 815 million passengers by 2001. We've never come close to that number, and last year the passenger count was below 800 million.</w:t>
      </w:r>
    </w:p>
    <w:p w:rsidR="009642EC" w:rsidRPr="001C774F" w:rsidRDefault="009642EC" w:rsidP="009642EC">
      <w:r w:rsidRPr="001C774F">
        <w:t xml:space="preserve">Want still more? Two </w:t>
      </w:r>
      <w:r w:rsidRPr="001C774F">
        <w:rPr>
          <w:rStyle w:val="StyleBoldUnderline"/>
        </w:rPr>
        <w:t xml:space="preserve">airlines, </w:t>
      </w:r>
      <w:proofErr w:type="spellStart"/>
      <w:r w:rsidRPr="001C774F">
        <w:rPr>
          <w:rStyle w:val="StyleBoldUnderline"/>
        </w:rPr>
        <w:t>Spanair</w:t>
      </w:r>
      <w:proofErr w:type="spellEnd"/>
      <w:r w:rsidRPr="001C774F">
        <w:rPr>
          <w:rStyle w:val="StyleBoldUnderline"/>
        </w:rPr>
        <w:t xml:space="preserve"> of Spain and </w:t>
      </w:r>
      <w:proofErr w:type="spellStart"/>
      <w:r w:rsidRPr="001C774F">
        <w:rPr>
          <w:rStyle w:val="StyleBoldUnderline"/>
        </w:rPr>
        <w:t>Malev</w:t>
      </w:r>
      <w:proofErr w:type="spellEnd"/>
      <w:r w:rsidRPr="001C774F">
        <w:rPr>
          <w:rStyle w:val="StyleBoldUnderline"/>
        </w:rPr>
        <w:t xml:space="preserve"> of Hungary, have already folded this year</w:t>
      </w:r>
      <w:r w:rsidRPr="001C774F">
        <w:t xml:space="preserve"> after their government backers decided to stop throwing good money after high oil prices. And </w:t>
      </w:r>
      <w:r w:rsidRPr="001C774F">
        <w:rPr>
          <w:rStyle w:val="StyleBoldUnderline"/>
        </w:rPr>
        <w:t>Air Australia collapsed last Friday, grounded its flights, and abandoned about 4,000 travelers around the Pacific.</w:t>
      </w:r>
      <w:r w:rsidRPr="001C774F">
        <w:t xml:space="preserve"> According to the administrators called in to salvage the remains, </w:t>
      </w:r>
      <w:r w:rsidRPr="001C774F">
        <w:rPr>
          <w:rStyle w:val="StyleBoldUnderline"/>
        </w:rPr>
        <w:t>Air Australia stopped operating because it couldn't afford to buy the fuel needed to fly its planes and passengers back to Australia</w:t>
      </w:r>
      <w:r w:rsidRPr="001C774F">
        <w:t>.</w:t>
      </w:r>
    </w:p>
    <w:p w:rsidR="009642EC" w:rsidRPr="001C774F" w:rsidRDefault="009642EC" w:rsidP="009642EC">
      <w:pPr>
        <w:rPr>
          <w:rStyle w:val="Emphasis"/>
        </w:rPr>
      </w:pPr>
      <w:r w:rsidRPr="001C774F">
        <w:t xml:space="preserve">Want the hit-me-in-the-pocketbook reality? </w:t>
      </w:r>
      <w:r w:rsidRPr="001C774F">
        <w:rPr>
          <w:rStyle w:val="StyleBoldUnderline"/>
        </w:rPr>
        <w:t xml:space="preserve">After about a dozen fare increases last year, U.S. carriers have already imposed two more across-the-board price hikes this year. Most ominously, last week's </w:t>
      </w:r>
      <w:r w:rsidRPr="001C774F">
        <w:rPr>
          <w:rStyle w:val="StyleBoldUnderline"/>
        </w:rPr>
        <w:lastRenderedPageBreak/>
        <w:t xml:space="preserve">$10 roundtrip fare bump initiated by Southwest Airlines, which has recorded a profit for 39 consecutive years. Southwest generally operates as a governor on fares and usually opposes price hikes initiated by its legacy-carrier competitors such as United and Delta. </w:t>
      </w:r>
      <w:r w:rsidRPr="001C774F">
        <w:rPr>
          <w:rStyle w:val="Emphasis"/>
        </w:rPr>
        <w:t>When Southwest is leading the fare charge, however, you know that we're in for higher prices.</w:t>
      </w:r>
    </w:p>
    <w:p w:rsidR="009642EC" w:rsidRPr="001C774F" w:rsidRDefault="009642EC" w:rsidP="009642EC">
      <w:r w:rsidRPr="001C774F">
        <w:t>So right about now you should be getting that déjà vu all over again feeling. And you're right. This is exactly what happened in 2008.</w:t>
      </w:r>
    </w:p>
    <w:p w:rsidR="009642EC" w:rsidRPr="001C774F" w:rsidRDefault="009642EC" w:rsidP="009642EC">
      <w:pPr>
        <w:rPr>
          <w:rStyle w:val="StyleBoldUnderline"/>
        </w:rPr>
      </w:pPr>
      <w:r w:rsidRPr="001C774F">
        <w:t xml:space="preserve">As crude-oil prices jumped, airlines frantically raised fares to keep pace. (Airline pricing behavior this year "eerily resembles Q1 2008," observes FareCompare.com chief executive Rick </w:t>
      </w:r>
      <w:proofErr w:type="spellStart"/>
      <w:r w:rsidRPr="001C774F">
        <w:t>Seaney</w:t>
      </w:r>
      <w:proofErr w:type="spellEnd"/>
      <w:r w:rsidRPr="001C774F">
        <w:t xml:space="preserve">.) But </w:t>
      </w:r>
      <w:r w:rsidRPr="001C774F">
        <w:rPr>
          <w:rStyle w:val="StyleBoldUnderline"/>
        </w:rPr>
        <w:t xml:space="preserve">high energy prices nationwide suppressed the economy at large, which depressed the demand for business travel. And many business flyers </w:t>
      </w:r>
      <w:proofErr w:type="gramStart"/>
      <w:r w:rsidRPr="001C774F">
        <w:rPr>
          <w:rStyle w:val="StyleBoldUnderline"/>
        </w:rPr>
        <w:t>who</w:t>
      </w:r>
      <w:proofErr w:type="gramEnd"/>
      <w:r w:rsidRPr="001C774F">
        <w:rPr>
          <w:rStyle w:val="StyleBoldUnderline"/>
        </w:rPr>
        <w:t xml:space="preserve"> weren't put off by the deteriorating economy chose to defer travel anyway because they thought fares were too high.</w:t>
      </w:r>
    </w:p>
    <w:p w:rsidR="009642EC" w:rsidRPr="001C774F" w:rsidRDefault="009642EC" w:rsidP="009642EC">
      <w:pPr>
        <w:rPr>
          <w:rStyle w:val="StyleBoldUnderline"/>
        </w:rPr>
      </w:pPr>
      <w:proofErr w:type="gramStart"/>
      <w:r w:rsidRPr="001C774F">
        <w:rPr>
          <w:rStyle w:val="StyleBoldUnderline"/>
        </w:rPr>
        <w:t>Faced with falling demand and higher jet-fuel prices, airlines ended up doing three things</w:t>
      </w:r>
      <w:r w:rsidRPr="001C774F">
        <w:t xml:space="preserve"> more in 2008: </w:t>
      </w:r>
      <w:r w:rsidRPr="001C774F">
        <w:rPr>
          <w:rStyle w:val="StyleBoldUnderline"/>
        </w:rPr>
        <w:t>They went out of business</w:t>
      </w:r>
      <w:r w:rsidRPr="001C774F">
        <w:t> (four in one week in early spring).</w:t>
      </w:r>
      <w:proofErr w:type="gramEnd"/>
      <w:r w:rsidRPr="001C774F">
        <w:t xml:space="preserve"> </w:t>
      </w:r>
      <w:r w:rsidRPr="001C774F">
        <w:rPr>
          <w:rStyle w:val="StyleBoldUnderline"/>
        </w:rPr>
        <w:t>They cut their least profitable</w:t>
      </w:r>
      <w:r w:rsidRPr="001C774F">
        <w:t xml:space="preserve"> (or biggest loss-making) </w:t>
      </w:r>
      <w:r w:rsidRPr="001C774F">
        <w:rPr>
          <w:rStyle w:val="StyleBoldUnderline"/>
        </w:rPr>
        <w:t>routes. Then, faced with planes that remained empty, they started cutting fares for leisure flyers in a desperate attempt to get some revenue coming into the system.</w:t>
      </w:r>
    </w:p>
    <w:p w:rsidR="009642EC" w:rsidRPr="001C774F" w:rsidRDefault="009642EC" w:rsidP="009642EC">
      <w:pPr>
        <w:rPr>
          <w:rStyle w:val="StyleBoldUnderline"/>
        </w:rPr>
      </w:pPr>
      <w:r w:rsidRPr="001C774F">
        <w:t xml:space="preserve">Some of the </w:t>
      </w:r>
      <w:r w:rsidRPr="001C774F">
        <w:rPr>
          <w:rStyle w:val="StyleBoldUnderline"/>
        </w:rPr>
        <w:t>so-called experts insist that the airlines are better prepared for this year's crisis than they were in 2008. They note that</w:t>
      </w:r>
      <w:r w:rsidRPr="001C774F">
        <w:t xml:space="preserve">, save for American Airlines, which declared Chapter 11 bankruptcy last fall, </w:t>
      </w:r>
      <w:r w:rsidRPr="001C774F">
        <w:rPr>
          <w:rStyle w:val="StyleBoldUnderline"/>
        </w:rPr>
        <w:t>the airline industry at large is modestly profitable. They add that there are fewer competitors left to divide the diminishing pie</w:t>
      </w:r>
      <w:r w:rsidRPr="001C774F">
        <w:t xml:space="preserve">. And </w:t>
      </w:r>
      <w:r w:rsidRPr="001C774F">
        <w:rPr>
          <w:rStyle w:val="StyleBoldUnderline"/>
        </w:rPr>
        <w:t>they are convinced that the industry has cut its other costs so far and reduced its route maps so dramatically that the carriers are as lean and mean as possible.</w:t>
      </w:r>
    </w:p>
    <w:p w:rsidR="009642EC" w:rsidRPr="001C774F" w:rsidRDefault="009642EC" w:rsidP="009642EC">
      <w:r w:rsidRPr="001C774F">
        <w:rPr>
          <w:rStyle w:val="StyleBoldUnderline"/>
        </w:rPr>
        <w:t xml:space="preserve">But </w:t>
      </w:r>
      <w:r w:rsidRPr="001C774F">
        <w:rPr>
          <w:rStyle w:val="Emphasis"/>
        </w:rPr>
        <w:t>that's what they said in 2008</w:t>
      </w:r>
      <w:r w:rsidRPr="001C774F">
        <w:rPr>
          <w:rStyle w:val="StyleBoldUnderline"/>
        </w:rPr>
        <w:t>, when the oil-price surge wiped out the nascent all-business-class airline segment, grounded discount airline startups, and even washed away some well-regarded regional players like Hawaii's beloved Aloha Airlines</w:t>
      </w:r>
      <w:r w:rsidRPr="001C774F">
        <w:t>. What always confounds the experts is how quickly both business and leisure flyers will stop flying when the economy softens, fares appear unreasonable, and surging gasoline prices sour everyone's mood and empties our pocketbooks.</w:t>
      </w:r>
    </w:p>
    <w:p w:rsidR="009642EC" w:rsidRPr="001C774F" w:rsidRDefault="009642EC" w:rsidP="009642EC">
      <w:r w:rsidRPr="001C774F">
        <w:rPr>
          <w:rStyle w:val="StyleBoldUnderline"/>
        </w:rPr>
        <w:t xml:space="preserve">All that's left now is to watch fuel prices rise, airline raise fares, cut routes, begin to fold, and then start discounting like crazy again. </w:t>
      </w:r>
      <w:r w:rsidRPr="001C774F">
        <w:t>Oh, and plan for the worst by exploring tips and strategies for keeping sane in a world gone mad over oil prices.</w:t>
      </w:r>
    </w:p>
    <w:p w:rsidR="009642EC" w:rsidRPr="001C774F" w:rsidRDefault="009642EC" w:rsidP="009642EC"/>
    <w:p w:rsidR="009642EC" w:rsidRPr="009642EC" w:rsidRDefault="009642EC" w:rsidP="009642EC">
      <w:pPr>
        <w:pStyle w:val="Heading4"/>
      </w:pPr>
      <w:r>
        <w:t>[</w:t>
      </w:r>
      <w:proofErr w:type="gramStart"/>
      <w:r>
        <w:t>insert</w:t>
      </w:r>
      <w:proofErr w:type="gramEnd"/>
      <w:r>
        <w:t xml:space="preserve"> impact]</w:t>
      </w:r>
    </w:p>
    <w:p w:rsidR="00711351" w:rsidRPr="001C774F" w:rsidRDefault="009642EC" w:rsidP="004557DD">
      <w:pPr>
        <w:pStyle w:val="Heading1"/>
      </w:pPr>
      <w:proofErr w:type="spellStart"/>
      <w:r>
        <w:lastRenderedPageBreak/>
        <w:t>Exts</w:t>
      </w:r>
      <w:proofErr w:type="spellEnd"/>
      <w:r>
        <w:t xml:space="preserve"> – kills airline industry </w:t>
      </w:r>
    </w:p>
    <w:p w:rsidR="00711351" w:rsidRPr="001C774F" w:rsidRDefault="00711351" w:rsidP="00711351"/>
    <w:p w:rsidR="00711351" w:rsidRPr="001C774F" w:rsidRDefault="00711351" w:rsidP="00711351">
      <w:pPr>
        <w:pStyle w:val="Heading4"/>
        <w:rPr>
          <w:rFonts w:cs="Times New Roman"/>
        </w:rPr>
      </w:pPr>
      <w:r w:rsidRPr="001C774F">
        <w:rPr>
          <w:rFonts w:cs="Times New Roman"/>
        </w:rPr>
        <w:t xml:space="preserve">High oil prices </w:t>
      </w:r>
      <w:r w:rsidR="00EA22D9">
        <w:rPr>
          <w:rFonts w:cs="Times New Roman"/>
        </w:rPr>
        <w:t>devastate</w:t>
      </w:r>
      <w:r w:rsidRPr="001C774F">
        <w:rPr>
          <w:rFonts w:cs="Times New Roman"/>
        </w:rPr>
        <w:t xml:space="preserve"> the airline industry</w:t>
      </w:r>
    </w:p>
    <w:p w:rsidR="00711351" w:rsidRPr="001C774F" w:rsidRDefault="00711351" w:rsidP="00711351">
      <w:pPr>
        <w:rPr>
          <w:rStyle w:val="StyleStyleBold12pt"/>
        </w:rPr>
      </w:pPr>
      <w:proofErr w:type="spellStart"/>
      <w:r w:rsidRPr="001C774F">
        <w:rPr>
          <w:rStyle w:val="StyleStyleBold12pt"/>
        </w:rPr>
        <w:t>Milmo</w:t>
      </w:r>
      <w:proofErr w:type="spellEnd"/>
      <w:r w:rsidRPr="001C774F">
        <w:rPr>
          <w:rStyle w:val="StyleStyleBold12pt"/>
        </w:rPr>
        <w:t xml:space="preserve">, Guardian Transport Correspondent, 2011 </w:t>
      </w:r>
    </w:p>
    <w:p w:rsidR="00711351" w:rsidRPr="001C774F" w:rsidRDefault="00711351" w:rsidP="00711351">
      <w:r w:rsidRPr="001C774F">
        <w:t xml:space="preserve">[Dan, 6/6/11, The Guardian, “Oil prices pose threat to airlines' profits and survival, IATA </w:t>
      </w:r>
      <w:proofErr w:type="gramStart"/>
      <w:r w:rsidRPr="001C774F">
        <w:t>warns ,</w:t>
      </w:r>
      <w:proofErr w:type="gramEnd"/>
      <w:r w:rsidRPr="001C774F">
        <w:t>” http://www.theguardian.com/business/2011/jun/06/airline-industry-profit-slump-oil, Accessed: 7/13/14, JO]</w:t>
      </w:r>
    </w:p>
    <w:p w:rsidR="00711351" w:rsidRPr="001C774F" w:rsidRDefault="00711351" w:rsidP="00711351"/>
    <w:p w:rsidR="00711351" w:rsidRPr="001C774F" w:rsidRDefault="00711351" w:rsidP="00711351">
      <w:pPr>
        <w:rPr>
          <w:rStyle w:val="StyleBoldUnderline"/>
        </w:rPr>
      </w:pPr>
      <w:r w:rsidRPr="001C774F">
        <w:rPr>
          <w:rStyle w:val="StyleBoldUnderline"/>
        </w:rPr>
        <w:t>Airlines have slashed their global profit forecast in half after warning that high oil prices</w:t>
      </w:r>
      <w:r w:rsidRPr="001C774F">
        <w:t xml:space="preserve">, the Japanese tsunami and the Arab spring </w:t>
      </w:r>
      <w:r w:rsidRPr="001C774F">
        <w:rPr>
          <w:rStyle w:val="StyleBoldUnderline"/>
        </w:rPr>
        <w:t>will remove $4bn</w:t>
      </w:r>
      <w:r w:rsidRPr="001C774F">
        <w:t xml:space="preserve"> (£2.43bn) </w:t>
      </w:r>
      <w:r w:rsidRPr="001C774F">
        <w:rPr>
          <w:rStyle w:val="StyleBoldUnderline"/>
        </w:rPr>
        <w:t>from the industry's bottom line this year.</w:t>
      </w:r>
    </w:p>
    <w:p w:rsidR="00711351" w:rsidRPr="001C774F" w:rsidRDefault="00711351" w:rsidP="00711351">
      <w:pPr>
        <w:rPr>
          <w:rStyle w:val="StyleBoldUnderline"/>
        </w:rPr>
      </w:pPr>
      <w:r w:rsidRPr="001C774F">
        <w:t xml:space="preserve">Willie Walsh, chief executive of British Airways and Iberia </w:t>
      </w:r>
      <w:proofErr w:type="spellStart"/>
      <w:r w:rsidRPr="001C774F">
        <w:t>parentInternational</w:t>
      </w:r>
      <w:proofErr w:type="spellEnd"/>
      <w:r w:rsidRPr="001C774F">
        <w:t xml:space="preserve"> Airlines Group, warned that European </w:t>
      </w:r>
      <w:r w:rsidRPr="001C774F">
        <w:rPr>
          <w:rStyle w:val="StyleBoldUnderline"/>
        </w:rPr>
        <w:t>carriers will bear the brunt of the impact from high fuel costs, with some operators going out of business.</w:t>
      </w:r>
    </w:p>
    <w:p w:rsidR="00711351" w:rsidRPr="001C774F" w:rsidRDefault="00711351" w:rsidP="00711351">
      <w:r w:rsidRPr="001C774F">
        <w:rPr>
          <w:rStyle w:val="StyleBoldUnderline"/>
        </w:rPr>
        <w:t>The International Air Transport Association (IATA) said carriers will make a worldwide profit of $4bn this year, down from a previous estimate of $8.6bn</w:t>
      </w:r>
      <w:r w:rsidRPr="001C774F">
        <w:t>. After recording a net profit of $18bn last year, the industry is slipping perilously close to its loss-making years of 2008 and 2009, with a profit margin of just 0.7% expected in 2011.</w:t>
      </w:r>
    </w:p>
    <w:p w:rsidR="00711351" w:rsidRPr="001C774F" w:rsidRDefault="00711351" w:rsidP="00711351">
      <w:pPr>
        <w:rPr>
          <w:rStyle w:val="StyleBoldUnderline"/>
        </w:rPr>
      </w:pPr>
      <w:r w:rsidRPr="001C774F">
        <w:rPr>
          <w:rStyle w:val="StyleBoldUnderline"/>
        </w:rPr>
        <w:t>Asked if some carriers will go under, as happened to dozens of airlines in the wake of the 2008 oil spike when prices hit $147 a barrel, Walsh said: "I fully expect that to happen</w:t>
      </w:r>
      <w:r w:rsidRPr="001C774F">
        <w:t>." Referring to the current price for Brent crude of $115 a barrel, he added: "</w:t>
      </w:r>
      <w:r w:rsidRPr="001C774F">
        <w:rPr>
          <w:rStyle w:val="StyleBoldUnderline"/>
        </w:rPr>
        <w:t xml:space="preserve">I think the high oil price is something that poses a real challenge to the industry. There are lots of airlines that will struggle in a high oil price environment." Fuel will account for nearly </w:t>
      </w:r>
      <w:r w:rsidRPr="001C774F">
        <w:rPr>
          <w:rStyle w:val="Emphasis"/>
        </w:rPr>
        <w:t>a third of industry costs</w:t>
      </w:r>
      <w:r w:rsidRPr="001C774F">
        <w:rPr>
          <w:rStyle w:val="StyleBoldUnderline"/>
        </w:rPr>
        <w:t xml:space="preserve"> this year.</w:t>
      </w:r>
    </w:p>
    <w:p w:rsidR="00711351" w:rsidRPr="001C774F" w:rsidRDefault="00711351" w:rsidP="00711351"/>
    <w:p w:rsidR="00711351" w:rsidRPr="001C774F" w:rsidRDefault="00711351" w:rsidP="00711351"/>
    <w:p w:rsidR="00711351" w:rsidRPr="001C774F" w:rsidRDefault="009642EC" w:rsidP="004557DD">
      <w:pPr>
        <w:pStyle w:val="Heading1"/>
      </w:pPr>
      <w:r>
        <w:lastRenderedPageBreak/>
        <w:t xml:space="preserve">Impact – </w:t>
      </w:r>
      <w:r w:rsidR="00711351" w:rsidRPr="001C774F">
        <w:t>Aerospace</w:t>
      </w:r>
    </w:p>
    <w:p w:rsidR="00711351" w:rsidRPr="001C774F" w:rsidRDefault="00711351" w:rsidP="00711351"/>
    <w:p w:rsidR="00711351" w:rsidRPr="001C774F" w:rsidRDefault="00711351" w:rsidP="00711351">
      <w:pPr>
        <w:pStyle w:val="Heading4"/>
        <w:rPr>
          <w:rFonts w:cs="Times New Roman"/>
        </w:rPr>
      </w:pPr>
      <w:r w:rsidRPr="001C774F">
        <w:rPr>
          <w:rFonts w:cs="Times New Roman"/>
        </w:rPr>
        <w:t>Commercial airline demand is critical to U.S. aerospace—Exports are keeping the industry alive</w:t>
      </w:r>
    </w:p>
    <w:p w:rsidR="00711351" w:rsidRPr="001C774F" w:rsidRDefault="00711351" w:rsidP="00711351">
      <w:pPr>
        <w:rPr>
          <w:rStyle w:val="StyleStyleBold12pt"/>
        </w:rPr>
      </w:pPr>
      <w:proofErr w:type="spellStart"/>
      <w:r w:rsidRPr="001C774F">
        <w:rPr>
          <w:rStyle w:val="StyleStyleBold12pt"/>
        </w:rPr>
        <w:t>Blakey</w:t>
      </w:r>
      <w:proofErr w:type="spellEnd"/>
      <w:r w:rsidRPr="001C774F">
        <w:rPr>
          <w:rStyle w:val="StyleStyleBold12pt"/>
        </w:rPr>
        <w:t xml:space="preserve">, Aerospace Industries Association President, ‘14 </w:t>
      </w:r>
    </w:p>
    <w:p w:rsidR="00711351" w:rsidRPr="001C774F" w:rsidRDefault="00711351" w:rsidP="00711351">
      <w:r w:rsidRPr="001C774F">
        <w:t>[Marion C., 3-13-14, Aerospace Industries Association, “The U.S. Aviation Industry and Jobs: Keeping American Manufacturing Competitive,” http://www.aia-aerospace.org/sectors/civil_aviation/news/the_u.s._aviation_industry_and_jobs_keeping_american_manufacturing_competit, Accessed: 7/13/14, JO]</w:t>
      </w:r>
    </w:p>
    <w:p w:rsidR="00711351" w:rsidRPr="001C774F" w:rsidRDefault="00711351" w:rsidP="00711351"/>
    <w:p w:rsidR="00711351" w:rsidRPr="001C774F" w:rsidRDefault="00711351" w:rsidP="00711351">
      <w:r w:rsidRPr="001C774F">
        <w:t xml:space="preserve">The Aerospace Industries Association (AIA) appreciates the opportunity to present our views on the competitiveness of the U.S. aviation industry. Today, </w:t>
      </w:r>
      <w:r w:rsidRPr="001C774F">
        <w:rPr>
          <w:rStyle w:val="StyleBoldUnderline"/>
        </w:rPr>
        <w:t>there is no sector</w:t>
      </w:r>
      <w:r w:rsidRPr="001C774F">
        <w:t xml:space="preserve"> of our economy </w:t>
      </w:r>
      <w:r w:rsidRPr="001C774F">
        <w:rPr>
          <w:rStyle w:val="StyleBoldUnderline"/>
        </w:rPr>
        <w:t xml:space="preserve">that contributes more to U.S. net exports than </w:t>
      </w:r>
      <w:r w:rsidRPr="001C774F">
        <w:rPr>
          <w:rStyle w:val="Emphasis"/>
        </w:rPr>
        <w:t>commercial aviation manufacturing</w:t>
      </w:r>
      <w:r w:rsidRPr="001C774F">
        <w:t>. This situation could change in the future if we are not careful.</w:t>
      </w:r>
    </w:p>
    <w:p w:rsidR="00711351" w:rsidRPr="001C774F" w:rsidRDefault="00711351" w:rsidP="00711351">
      <w:r w:rsidRPr="001C774F">
        <w:t xml:space="preserve">I am Marion </w:t>
      </w:r>
      <w:proofErr w:type="spellStart"/>
      <w:r w:rsidRPr="001C774F">
        <w:t>Blakey</w:t>
      </w:r>
      <w:proofErr w:type="spellEnd"/>
      <w:r w:rsidRPr="001C774F">
        <w:t>, President and Chief Executive Officer of AIA, the nation’s largest trade association representing aerospace and defense manufacturers. Our 380 members represent an industry directly employing one million workers, and supporting another 2.5 million jobs either indirectly or as suppliers. First, let me discuss the state of commercial aircraft manufacturing today.</w:t>
      </w:r>
    </w:p>
    <w:p w:rsidR="00711351" w:rsidRPr="001C774F" w:rsidRDefault="00711351" w:rsidP="00711351">
      <w:r w:rsidRPr="001C774F">
        <w:t>U. S. COMPETITIVENESS IN AIRCRAFT MANUFACTURING</w:t>
      </w:r>
    </w:p>
    <w:p w:rsidR="00711351" w:rsidRPr="001C774F" w:rsidRDefault="00711351" w:rsidP="00711351">
      <w:r w:rsidRPr="001C774F">
        <w:rPr>
          <w:rStyle w:val="StyleBoldUnderline"/>
        </w:rPr>
        <w:t>U. S. aircraft manufacturers continue to hold strong positions in the world market</w:t>
      </w:r>
      <w:r w:rsidRPr="001C774F">
        <w:t xml:space="preserve"> due to the dedication and hard work of American workers, the wisdom of executives leading those companies, and the pursuit of technological advances that drive world markets. In fact, </w:t>
      </w:r>
      <w:r w:rsidRPr="001C774F">
        <w:rPr>
          <w:rStyle w:val="StyleBoldUnderline"/>
        </w:rPr>
        <w:t>the aerospace industry continues to be the United States' leading exporter of manufactured goods</w:t>
      </w:r>
      <w:r w:rsidRPr="001C774F">
        <w:t>. By value, our industry exported $72.1 billion more than we imported last year. This figure was up 10% over the previous year, even as the overall U. S. economy improved in fits and starts.</w:t>
      </w:r>
    </w:p>
    <w:p w:rsidR="00711351" w:rsidRPr="001C774F" w:rsidRDefault="00711351" w:rsidP="00711351">
      <w:pPr>
        <w:rPr>
          <w:rStyle w:val="StyleBoldUnderline"/>
        </w:rPr>
      </w:pPr>
      <w:r w:rsidRPr="001C774F">
        <w:t xml:space="preserve">Without a doubt, the </w:t>
      </w:r>
      <w:r w:rsidRPr="001C774F">
        <w:rPr>
          <w:rStyle w:val="StyleBoldUnderline"/>
        </w:rPr>
        <w:t xml:space="preserve">success in net exports is related to our </w:t>
      </w:r>
      <w:r w:rsidRPr="001C774F">
        <w:rPr>
          <w:rStyle w:val="Emphasis"/>
        </w:rPr>
        <w:t>dominance in commercial aircraft manufacturing</w:t>
      </w:r>
      <w:r w:rsidRPr="001C774F">
        <w:t xml:space="preserve">. </w:t>
      </w:r>
      <w:r w:rsidRPr="001C774F">
        <w:rPr>
          <w:rStyle w:val="StyleBoldUnderline"/>
        </w:rPr>
        <w:t xml:space="preserve">U. S. exports of civil aircraft, engines, avionics, and related components represent </w:t>
      </w:r>
      <w:r w:rsidRPr="001C774F">
        <w:rPr>
          <w:rStyle w:val="Emphasis"/>
        </w:rPr>
        <w:t>88 percent of all aerospace exports</w:t>
      </w:r>
      <w:r w:rsidRPr="001C774F">
        <w:rPr>
          <w:rStyle w:val="StyleBoldUnderline"/>
        </w:rPr>
        <w:t xml:space="preserve"> and almost all of the increase we experienced last year.</w:t>
      </w:r>
      <w:r w:rsidRPr="001C774F">
        <w:t xml:space="preserve"> This is a sign of growth in the developing world. But it is also a testament to an industry which has invested billions of dollars in research and development to remain competitive through the use of increasingly sophisticated technologies. We have raised the fuel efficiency of jet engines by 125% since 1960 and by 20% in the past ten years. And while increasing efficiency, our manufacturers have also increased safety. In fact, aircraft safety margins have doubled since 1990. Because of these advancements, </w:t>
      </w:r>
      <w:r w:rsidRPr="001C774F">
        <w:rPr>
          <w:rStyle w:val="StyleBoldUnderline"/>
        </w:rPr>
        <w:t>the competitiveness of our industry remains strong.</w:t>
      </w:r>
    </w:p>
    <w:p w:rsidR="00711351" w:rsidRPr="001C774F" w:rsidRDefault="00711351" w:rsidP="00711351">
      <w:r w:rsidRPr="001C774F">
        <w:t xml:space="preserve">Several of AIA’s member companies analyze global market trends, and they reach similar conclusions. Aircraft manufacturing will continue to experience growth that outpaces the growth in global GDP. About </w:t>
      </w:r>
      <w:r w:rsidRPr="001C774F">
        <w:rPr>
          <w:rStyle w:val="StyleBoldUnderline"/>
        </w:rPr>
        <w:t>60 percent of these new aircraft will be needed to accommodate global market growth</w:t>
      </w:r>
      <w:r w:rsidRPr="001C774F">
        <w:t>. However, the high price of aviation fuel has been accelerating the replacement of older aircraft with more modern, fuel-efficient aircraft.  A disproportionate share of this growth involves smaller, single-aisle aircraft in emerging markets led by the Asia-Pacific region and China in particular.</w:t>
      </w:r>
    </w:p>
    <w:p w:rsidR="00711351" w:rsidRPr="001C774F" w:rsidRDefault="00711351" w:rsidP="00711351">
      <w:r w:rsidRPr="001C774F">
        <w:lastRenderedPageBreak/>
        <w:t xml:space="preserve">We are pleased that the </w:t>
      </w:r>
      <w:r w:rsidRPr="001C774F">
        <w:rPr>
          <w:rStyle w:val="StyleBoldUnderline"/>
        </w:rPr>
        <w:t>business aviation and rotorcraft sectors are poised to recover from the economic downturn that began a few years ago. General aviation aircraft shipments were up about 6% last year</w:t>
      </w:r>
      <w:r w:rsidRPr="001C774F">
        <w:t xml:space="preserve"> and the forecast for this year is in that range (8.5%). Business jet deliveries have also recovered, with shipments up 6.3% last year. </w:t>
      </w:r>
      <w:r w:rsidRPr="001C774F">
        <w:rPr>
          <w:rStyle w:val="StyleBoldUnderline"/>
        </w:rPr>
        <w:t>For the next five years at least, the majority of orders are expected to come from North America</w:t>
      </w:r>
      <w:r w:rsidRPr="001C774F">
        <w:t>, and therefore will be largely dependent on the state of the U. S. economy. However, over the long term, our success in the business aviation market will become increasingly dependent on our market share in the developing world, particularly Asia and Latin America. Likewise, sales of civil helicopters are increasing, and we expect this trend will continue over the next few years with modest growth. These markets include oil and gas exploration and production, public safety, and emergency medical services.</w:t>
      </w:r>
    </w:p>
    <w:p w:rsidR="00711351" w:rsidRPr="001C774F" w:rsidRDefault="00711351" w:rsidP="00711351">
      <w:r w:rsidRPr="001C774F">
        <w:t xml:space="preserve">I should add that the </w:t>
      </w:r>
      <w:r w:rsidRPr="001C774F">
        <w:rPr>
          <w:rStyle w:val="StyleBoldUnderline"/>
        </w:rPr>
        <w:t>downturn in U. S. military investment puts a drag on this positive message from our commercial industry. The U. S. military aircraft sector continues to shrink</w:t>
      </w:r>
      <w:r w:rsidRPr="001C774F">
        <w:t xml:space="preserve">, falling 6.3 percent last year and almost 10 percent over the past three years. Many do not realize that several of </w:t>
      </w:r>
      <w:r w:rsidRPr="001C774F">
        <w:rPr>
          <w:rStyle w:val="StyleBoldUnderline"/>
        </w:rPr>
        <w:t xml:space="preserve">our </w:t>
      </w:r>
      <w:r w:rsidRPr="001C774F">
        <w:rPr>
          <w:rStyle w:val="Emphasis"/>
        </w:rPr>
        <w:t>key military aircraft production lines are sustained today largely by exports</w:t>
      </w:r>
      <w:r w:rsidRPr="001C774F">
        <w:t xml:space="preserve">. </w:t>
      </w:r>
      <w:r w:rsidRPr="001C774F">
        <w:rPr>
          <w:rStyle w:val="StyleBoldUnderline"/>
        </w:rPr>
        <w:t>This situation contributes to a declining supplier base that can affect the commercial sector in its overall competitiveness.</w:t>
      </w:r>
    </w:p>
    <w:p w:rsidR="009642EC" w:rsidRDefault="009642EC" w:rsidP="009642EC"/>
    <w:p w:rsidR="009642EC" w:rsidRPr="001C774F" w:rsidRDefault="009642EC" w:rsidP="009642EC">
      <w:pPr>
        <w:pStyle w:val="Heading4"/>
        <w:rPr>
          <w:rFonts w:cs="Times New Roman"/>
        </w:rPr>
      </w:pPr>
      <w:r w:rsidRPr="001C774F">
        <w:rPr>
          <w:rFonts w:cs="Times New Roman"/>
        </w:rPr>
        <w:t>U.S. Aerospace dominance solves war in multiple hotspots worldwide—</w:t>
      </w:r>
      <w:proofErr w:type="gramStart"/>
      <w:r w:rsidRPr="001C774F">
        <w:rPr>
          <w:rFonts w:cs="Times New Roman"/>
        </w:rPr>
        <w:t>Aerospace</w:t>
      </w:r>
      <w:proofErr w:type="gramEnd"/>
      <w:r w:rsidRPr="001C774F">
        <w:rPr>
          <w:rFonts w:cs="Times New Roman"/>
        </w:rPr>
        <w:t xml:space="preserve"> collapse breaks down nuclear deterrence capabilities and causes global war</w:t>
      </w:r>
    </w:p>
    <w:p w:rsidR="009642EC" w:rsidRPr="001C774F" w:rsidRDefault="009642EC" w:rsidP="009642EC">
      <w:pPr>
        <w:rPr>
          <w:rStyle w:val="StyleStyleBold12pt"/>
        </w:rPr>
      </w:pPr>
      <w:proofErr w:type="spellStart"/>
      <w:r w:rsidRPr="001C774F">
        <w:rPr>
          <w:rStyle w:val="StyleStyleBold12pt"/>
        </w:rPr>
        <w:t>Pfaltzgraff</w:t>
      </w:r>
      <w:proofErr w:type="spellEnd"/>
      <w:r w:rsidRPr="001C774F">
        <w:rPr>
          <w:rStyle w:val="StyleStyleBold12pt"/>
        </w:rPr>
        <w:t xml:space="preserve">, Institute for Foreign Policy Analysis President, and Davis, the Fletcher School International Security Studies Professor, ‘10 </w:t>
      </w:r>
    </w:p>
    <w:p w:rsidR="009642EC" w:rsidRPr="001C774F" w:rsidRDefault="009642EC" w:rsidP="009642EC">
      <w:r w:rsidRPr="001C774F">
        <w:t>[Robert L. and Shelby, 1-20-10, The Institute for Foreign Policy Analysis, “Air, Space, &amp; Cyberspace Power in the 21st-Century http://www.ifpa.org/pdf/USAFreportweb.pdf, Accessed: 7/13/14, JO]</w:t>
      </w:r>
    </w:p>
    <w:p w:rsidR="009642EC" w:rsidRPr="001C774F" w:rsidRDefault="009642EC" w:rsidP="009642EC"/>
    <w:p w:rsidR="009642EC" w:rsidRPr="001C774F" w:rsidRDefault="009642EC" w:rsidP="009642EC">
      <w:r w:rsidRPr="001C774F">
        <w:t xml:space="preserve">In stark contrast to the bipolar Cold War nuclear setting, </w:t>
      </w:r>
      <w:r w:rsidRPr="001C774F">
        <w:rPr>
          <w:rStyle w:val="StyleBoldUnderline"/>
        </w:rPr>
        <w:t>today's security environment includes multiple, independent nuclear actors.</w:t>
      </w:r>
      <w:r w:rsidRPr="001C774F">
        <w:t xml:space="preserve"> Some of these independent nuclear weapons states are potential adversaries, some are rivals, and some are friends, but the initial decision for action by any one of them may lie beyond U.S. control. </w:t>
      </w:r>
      <w:r w:rsidRPr="001C774F">
        <w:rPr>
          <w:rStyle w:val="StyleBoldUnderline"/>
        </w:rPr>
        <w:t xml:space="preserve">The United States may need to influence, signal, and restrain enemies, and it may need to continue to provide security guarantees to non-nuclear friends and allies. America may also face catalytic warfare, where, for example, a US. </w:t>
      </w:r>
      <w:proofErr w:type="gramStart"/>
      <w:r w:rsidRPr="001C774F">
        <w:rPr>
          <w:rStyle w:val="StyleBoldUnderline"/>
        </w:rPr>
        <w:t>ally</w:t>
      </w:r>
      <w:proofErr w:type="gramEnd"/>
      <w:r w:rsidRPr="001C774F">
        <w:rPr>
          <w:rStyle w:val="StyleBoldUnderline"/>
        </w:rPr>
        <w:t xml:space="preserve"> such as Israel or a third party such as China could initiate action that might escalate to a nuclear exchange</w:t>
      </w:r>
      <w:r w:rsidRPr="001C774F">
        <w:t xml:space="preserve">. Although the United States would not be a party to the nuclear escalation decision process, </w:t>
      </w:r>
      <w:r w:rsidRPr="001C774F">
        <w:rPr>
          <w:rStyle w:val="StyleBoldUnderline"/>
        </w:rPr>
        <w:t>it could be drawn into the conflict</w:t>
      </w:r>
      <w:r w:rsidRPr="001C774F">
        <w:t xml:space="preserve">. Compared to a bipolar world, very little is known about strategic nuclear interaction and escalation in a multipolar world. </w:t>
      </w:r>
      <w:r w:rsidRPr="001C774F">
        <w:rPr>
          <w:rStyle w:val="StyleBoldUnderline"/>
        </w:rPr>
        <w:t>The U.S. nuclear deterrent must restrain a wider variety of actors today than during the Cold War. This requires a range of capabilities and the capacity to address specific challenges</w:t>
      </w:r>
      <w:r w:rsidRPr="001C774F">
        <w:t>. The deterrent must provide security guarantees and assurance sufficient to prevent the initiation of catalytic warfare by an ally, while deterring an adversary from resorting to nuclear escalation. America may also need simultaneously to deter more than one other nuclear state.</w:t>
      </w:r>
    </w:p>
    <w:p w:rsidR="009642EC" w:rsidRPr="001C774F" w:rsidRDefault="009642EC" w:rsidP="009642EC">
      <w:pPr>
        <w:rPr>
          <w:rStyle w:val="StyleBoldUnderline"/>
        </w:rPr>
      </w:pPr>
      <w:r w:rsidRPr="001C774F">
        <w:rPr>
          <w:rStyle w:val="Emphasis"/>
        </w:rPr>
        <w:t>Deterrence requirements include four critical elements</w:t>
      </w:r>
      <w:r w:rsidRPr="001C774F">
        <w:rPr>
          <w:rStyle w:val="StyleBoldUnderline"/>
        </w:rPr>
        <w:t xml:space="preserve">: early warning, C2, delivery systems, and weapons. </w:t>
      </w:r>
      <w:r w:rsidRPr="001C774F">
        <w:rPr>
          <w:rStyle w:val="Emphasis"/>
        </w:rPr>
        <w:t>The Air Force plays an indispensable role</w:t>
      </w:r>
      <w:r w:rsidRPr="001C774F">
        <w:rPr>
          <w:rStyle w:val="StyleBoldUnderline"/>
        </w:rPr>
        <w:t xml:space="preserve"> in furnishing the U.S. early warning system</w:t>
      </w:r>
      <w:r w:rsidRPr="001C774F">
        <w:t xml:space="preserve"> in its entirety </w:t>
      </w:r>
      <w:r w:rsidRPr="001C774F">
        <w:rPr>
          <w:rStyle w:val="StyleBoldUnderline"/>
        </w:rPr>
        <w:t>through satellites and radar networks. In command and control, infrastructure is provided by the Air Force</w:t>
      </w:r>
      <w:r w:rsidRPr="001C774F">
        <w:t xml:space="preserve">, including </w:t>
      </w:r>
      <w:proofErr w:type="spellStart"/>
      <w:r w:rsidRPr="001C774F">
        <w:t>Milstar</w:t>
      </w:r>
      <w:proofErr w:type="spellEnd"/>
      <w:r w:rsidRPr="001C774F">
        <w:t xml:space="preserve"> satellites and, in the future, advanced extremely high frequency (AEHF) satellites. In </w:t>
      </w:r>
      <w:r w:rsidRPr="001C774F">
        <w:rPr>
          <w:rStyle w:val="StyleBoldUnderline"/>
        </w:rPr>
        <w:t>the area of delivery systems and weapons, two-thirds of the strategic triad-intercontinental ballistic missiles</w:t>
      </w:r>
      <w:r w:rsidRPr="001C774F">
        <w:t xml:space="preserve"> (ICBMs) </w:t>
      </w:r>
      <w:r w:rsidRPr="001C774F">
        <w:rPr>
          <w:rStyle w:val="StyleBoldUnderline"/>
        </w:rPr>
        <w:t>and bombers - is furnished by the Air Force and its Global Strike Command.</w:t>
      </w:r>
    </w:p>
    <w:p w:rsidR="009642EC" w:rsidRPr="001C774F" w:rsidRDefault="009642EC" w:rsidP="009642EC">
      <w:r w:rsidRPr="001C774F">
        <w:rPr>
          <w:rStyle w:val="StyleBoldUnderline"/>
        </w:rPr>
        <w:lastRenderedPageBreak/>
        <w:t>The increased availability of anti-access/area-denial assets coupled with growing threats to the sea, air, space, and cyberspace commons are challenging the power projection capabilities of the United States.</w:t>
      </w:r>
      <w:r w:rsidRPr="001C774F">
        <w:t xml:space="preserve"> These threats, in the form of aircraft and long- range missiles carrying conventional or nuclear munitions, present problems for our overseas bases. </w:t>
      </w:r>
      <w:r w:rsidRPr="001C774F">
        <w:rPr>
          <w:rStyle w:val="StyleBoldUnderline"/>
        </w:rPr>
        <w:t>States such as North Korea, China, and Iran jeopardize the notion that forward-deployed U.S. forces and bases will be safe from enemy attack</w:t>
      </w:r>
      <w:r w:rsidRPr="001C774F">
        <w:t>. Consequently</w:t>
      </w:r>
      <w:r w:rsidRPr="001C774F">
        <w:rPr>
          <w:rStyle w:val="StyleBoldUnderline"/>
        </w:rPr>
        <w:t>, the United States must create a more flexible basing structure encompassing a passive and active defense posture</w:t>
      </w:r>
      <w:r w:rsidRPr="001C774F">
        <w:t xml:space="preserve"> that includes these features: dispersal, hardening, increased warning time of attack, and air defenses. Simultaneously, the United States must continue to develop long-range, offensive systems such as low-observable manned and remotely piloted strike aircraft, precision missiles, and intelligence, surveillance, and reconnaissance (ISR) plat- forms to penetrate heavily defended A2/AD environments. This approach will increase the survivability of U.S. forward-deployed assets and power projection capabilities and thus bolster deterrence and US guarantees to America's allies and friends.</w:t>
      </w:r>
    </w:p>
    <w:p w:rsidR="009642EC" w:rsidRPr="001C774F" w:rsidRDefault="009642EC" w:rsidP="009642EC">
      <w:r w:rsidRPr="001C774F">
        <w:rPr>
          <w:rStyle w:val="StyleBoldUnderline"/>
        </w:rPr>
        <w:t>The increasing number of actors gaining access to advanced and dual-use technologies augments the potential for asymmetric attacks against the United States</w:t>
      </w:r>
      <w:r w:rsidRPr="001C774F">
        <w:t xml:space="preserve"> and its allies by those who are unable to match U.S. military capabilities. </w:t>
      </w:r>
      <w:r w:rsidRPr="001C774F">
        <w:rPr>
          <w:rStyle w:val="StyleBoldUnderline"/>
        </w:rPr>
        <w:t>Those actors pose increasing challenges to the ability of the United States to project power through the global commons</w:t>
      </w:r>
      <w:r w:rsidRPr="001C774F">
        <w:t xml:space="preserve">. Such attacks could target specific U.S. vulnerabilities, ranging from space assets to the financial, transportation, communications, and/or energy infrastructures, and to the food and water supply, to mention only the most obvious. Asymmetric attacks denying access to critical networks and capabilities may be the most cost-effective approach to circumventing traditional U.S. force advantages. The USAF and </w:t>
      </w:r>
      <w:proofErr w:type="spellStart"/>
      <w:proofErr w:type="gramStart"/>
      <w:r w:rsidRPr="001C774F">
        <w:t>DoD</w:t>
      </w:r>
      <w:proofErr w:type="spellEnd"/>
      <w:proofErr w:type="gramEnd"/>
      <w:r w:rsidRPr="001C774F">
        <w:t xml:space="preserve"> must develop systems and technologies that can offset and defend against asymmetric capabilities. This will require a robust R&amp;D program and enhanced USAF cooperation with its sister services and international partners and allies.</w:t>
      </w:r>
    </w:p>
    <w:p w:rsidR="009642EC" w:rsidRPr="001C774F" w:rsidRDefault="009642EC" w:rsidP="009642EC">
      <w:r w:rsidRPr="001C774F">
        <w:rPr>
          <w:rStyle w:val="StyleBoldUnderline"/>
        </w:rPr>
        <w:t xml:space="preserve">Space is increasingly a contested domain where </w:t>
      </w:r>
      <w:r w:rsidRPr="001C774F">
        <w:rPr>
          <w:rStyle w:val="Emphasis"/>
        </w:rPr>
        <w:t>U.S. dominance is no longer assured</w:t>
      </w:r>
      <w:r w:rsidRPr="001C774F">
        <w:rPr>
          <w:rStyle w:val="StyleBoldUnderline"/>
        </w:rPr>
        <w:t xml:space="preserve"> given the growing number of actors in space and the potential for kinetic and non-kinetic attacks, including ASAT weapons, EMP, and jamming. As a result, the U</w:t>
      </w:r>
      <w:r w:rsidRPr="001C774F">
        <w:t xml:space="preserve">nited </w:t>
      </w:r>
      <w:r w:rsidRPr="001C774F">
        <w:rPr>
          <w:rStyle w:val="StyleBoldUnderline"/>
        </w:rPr>
        <w:t>S</w:t>
      </w:r>
      <w:r w:rsidRPr="001C774F">
        <w:t xml:space="preserve">tates </w:t>
      </w:r>
      <w:r w:rsidRPr="001C774F">
        <w:rPr>
          <w:rStyle w:val="StyleBoldUnderline"/>
        </w:rPr>
        <w:t>must protect vital space-based platforms and networks by reducing their vulnerability to attack or disruption and increasing the country's resilience if an attack does occur.</w:t>
      </w:r>
      <w:r w:rsidRPr="001C774F">
        <w:t xml:space="preserve"> Required steps include hardening and incorporating stealth into next generation space systems and developing rapid replenishment capacity (including micro-satellite technologies and systems and new launch capabilities). At the same time, </w:t>
      </w:r>
      <w:r w:rsidRPr="001C774F">
        <w:rPr>
          <w:rStyle w:val="StyleBoldUnderline"/>
        </w:rPr>
        <w:t>America must reduce its dependence on space capabilities with air-based substitutes such as high altitude, long endurance, and penetrating ISR platforms.</w:t>
      </w:r>
      <w:r w:rsidRPr="001C774F">
        <w:t xml:space="preserve"> Increased cooperation among the services and with U.S. allies to develop such capabilities will also be paramount.</w:t>
      </w:r>
    </w:p>
    <w:p w:rsidR="009642EC" w:rsidRPr="001C774F" w:rsidRDefault="009642EC" w:rsidP="009642EC">
      <w:r w:rsidRPr="001C774F">
        <w:t xml:space="preserve">Cyber operations are vital to conducting USAF and joint land, sea, air, and space missions. Given the significance of the cyber threat (private, public, and </w:t>
      </w:r>
      <w:proofErr w:type="spellStart"/>
      <w:proofErr w:type="gramStart"/>
      <w:r w:rsidRPr="001C774F">
        <w:t>DoD</w:t>
      </w:r>
      <w:proofErr w:type="spellEnd"/>
      <w:proofErr w:type="gramEnd"/>
      <w:r w:rsidRPr="001C774F">
        <w:t xml:space="preserve"> cyber and information networks are routinely under attack), the United States is attempting to construct a layered and robust capability to detect and mitigate cyber intrusions and attacks. </w:t>
      </w:r>
      <w:r w:rsidRPr="001C774F">
        <w:rPr>
          <w:rStyle w:val="StyleBoldUnderline"/>
        </w:rPr>
        <w:t>The USAF"s cyber operations must be capable of operating in a contested cyber domain to support vital land, sea, air, and space missions. USAF cyberspace priorities include developing capabilities to protect essential military cyber systems and to speed their recovery if an attack does occur</w:t>
      </w:r>
      <w:r w:rsidRPr="001C774F">
        <w:t xml:space="preserve">; enhancing the Air Force's capacity to provide USAF personnel with the resolution of technical questions; and training/recruitment of personnel with cyber skills. In addition, the USAF and </w:t>
      </w:r>
      <w:proofErr w:type="spellStart"/>
      <w:proofErr w:type="gramStart"/>
      <w:r w:rsidRPr="001C774F">
        <w:t>DoD</w:t>
      </w:r>
      <w:proofErr w:type="spellEnd"/>
      <w:proofErr w:type="gramEnd"/>
      <w:r w:rsidRPr="001C774F">
        <w:t xml:space="preserve"> need to develop technologies that quickly and precisely attribute attacks in cyberspace. </w:t>
      </w:r>
      <w:proofErr w:type="spellStart"/>
      <w:r w:rsidRPr="001C774F">
        <w:t>Cyber attacks</w:t>
      </w:r>
      <w:proofErr w:type="spellEnd"/>
      <w:r w:rsidRPr="001C774F">
        <w:t xml:space="preserve"> can spread quickly among networks, making it extremely difficult to attribute their perpetrator, and therefore to develop a deterrence strategy based on retaliation. In addition, some cyber issues are in the legal arena, including questions about civil liberties. It is likely that the trend of increased military support to civil authorities (for example, in disaster relief operations) will develop in </w:t>
      </w:r>
      <w:r w:rsidRPr="001C774F">
        <w:lastRenderedPageBreak/>
        <w:t>the cyber arena as well. These efforts will entail greater service, interagency, international, and private-sector collaboration.</w:t>
      </w:r>
    </w:p>
    <w:p w:rsidR="009642EC" w:rsidRPr="001C774F" w:rsidRDefault="009642EC" w:rsidP="009642EC">
      <w:r w:rsidRPr="001C774F">
        <w:t>To address growing national security challenges and increasing fiscal constraints, and to become more effective, the joint force needs to adapt its organizations and processes to the exigencies of the information age and the security setting of the second decade of the twenty-first century. This entails developing a strategy that places increased emphasis on joint operations in which each service acts in greater concert with the others, leverages capacities across the services (two land services, three naval services, and five air services) without duplicating efforts, and encourages interoperability. This would provide combatant commanders (CCDRs) with a greater range of capabilities, allowing heightened flexibility to use force. A good example of this approach is the Air-Sea Battle concept being developed jointly by the Air Force and Navy, which envisions heightened cooperation between the two services and potentially with allies and coalition partners.</w:t>
      </w:r>
    </w:p>
    <w:p w:rsidR="009642EC" w:rsidRPr="001C774F" w:rsidRDefault="009642EC" w:rsidP="009642EC">
      <w:r w:rsidRPr="001C774F">
        <w:rPr>
          <w:rStyle w:val="StyleBoldUnderline"/>
        </w:rPr>
        <w:t>There is an increasing demand for ISR capabilities able to access and persist in contested airspace in order to track a range of high- value mobile and hard-to-find targets</w:t>
      </w:r>
      <w:r w:rsidRPr="001C774F">
        <w:t xml:space="preserve">, such as missile launchers and underground bunkers. </w:t>
      </w:r>
      <w:r w:rsidRPr="001C774F">
        <w:rPr>
          <w:rStyle w:val="StyleBoldUnderline"/>
        </w:rPr>
        <w:t>This increases the need for stealthy, survivable systems and the development of next-generation unmanned platforms</w:t>
      </w:r>
      <w:r w:rsidRPr="001C774F">
        <w:t>. The USAF must continue to emphasize precision targeting, both for strike and close-air-support missions. High-fidelity target identification and discrimination enabled by advanced radars and directed-energy systems, including the ability to find, track, and target individuals within a crowd, will pro- vide battlefield commanders with improved options and new opportunities for leveraging joint assets.</w:t>
      </w:r>
    </w:p>
    <w:p w:rsidR="009642EC" w:rsidRPr="001C774F" w:rsidRDefault="009642EC" w:rsidP="009642EC">
      <w:r w:rsidRPr="001C774F">
        <w:t xml:space="preserve">Allies and coalition partners bring important capabilities from which the USAF and other services have long benefited. For example, allies and coalition partners can provide enhanced situational awareness and early warning of impending crises as well as assist in understanding the interests, motivations, traditions, and cultures of potential adversaries and prospective coalition partners. Moreover, foreign partner engagement and outreach </w:t>
      </w:r>
      <w:proofErr w:type="gramStart"/>
      <w:r w:rsidRPr="001C774F">
        <w:t>are</w:t>
      </w:r>
      <w:proofErr w:type="gramEnd"/>
      <w:r w:rsidRPr="001C774F">
        <w:t xml:space="preserve"> an avenue to influence partner and adversary perspectives, thus shaping the environment in ways favorable to U.S. national security interests. Engagement also may be a key to realizing another Air Force and joint priority: to sustain or gain access to forward operating bases and logistical infrastructure. This is particularly important given the growing availability of A2/AD assets and their ability to impede U.S. power projection capabilities.</w:t>
      </w:r>
    </w:p>
    <w:p w:rsidR="009642EC" w:rsidRPr="001C774F" w:rsidRDefault="009642EC" w:rsidP="009642EC">
      <w:r w:rsidRPr="001C774F">
        <w:rPr>
          <w:rStyle w:val="StyleBoldUnderline"/>
        </w:rPr>
        <w:t xml:space="preserve">The USAF needs to field capabilities to support current operations and pressing missions while at the same time pursuing promising technologies to build the force of the future. Affordability, effectiveness, time urgency, and </w:t>
      </w:r>
      <w:r w:rsidRPr="001C774F">
        <w:rPr>
          <w:rStyle w:val="Emphasis"/>
        </w:rPr>
        <w:t>industrial base issues inevitably shape procurement</w:t>
      </w:r>
      <w:r w:rsidRPr="001C774F">
        <w:rPr>
          <w:rStyle w:val="StyleBoldUnderline"/>
        </w:rPr>
        <w:t xml:space="preserve"> choices and reform</w:t>
      </w:r>
      <w:r w:rsidRPr="001C774F">
        <w:t>. The Air Force must maintain today's critical assets while also allocating resources to meet future needs. Given the long lifespan anticipated for many weapon systems, planners need to make the most reliable cost estimates and identify problems at the outset of a weapons system's development phase so that they can be corrected as early and cost-effectively as possible.</w:t>
      </w:r>
    </w:p>
    <w:p w:rsidR="009642EC" w:rsidRPr="001C774F" w:rsidRDefault="009642EC" w:rsidP="009642EC">
      <w:r w:rsidRPr="001C774F">
        <w:t xml:space="preserve">As evidenced in the aftermath of the 2010 earthquakes in Haiti and Chile (the Chile earthquake hit after this conference), the USAF has a vital role to play in the US. </w:t>
      </w:r>
      <w:proofErr w:type="gramStart"/>
      <w:r w:rsidRPr="001C774F">
        <w:t>response</w:t>
      </w:r>
      <w:proofErr w:type="gramEnd"/>
      <w:r w:rsidRPr="001C774F">
        <w:t xml:space="preserve"> to international relief operations and support to civil authorities. In Haiti, the USAF reopened the airport and deployed contingency response elements, while also providing ISR support for the joint forces in the theater. In Chile, USAF satellite communication capabilities were critical to the recovery and relief efforts. USAF civil support roles are likely to grow to include greater use of the Reserve Components. Consequently, USAF planners should reassess the active and reserve component mix of forces and capabilities to identify potential mobilization and requirement shortfalls.</w:t>
      </w:r>
    </w:p>
    <w:p w:rsidR="009642EC" w:rsidRPr="001C774F" w:rsidRDefault="009642EC" w:rsidP="009642EC">
      <w:r w:rsidRPr="001C774F">
        <w:t>A recurring conference theme was the need for the USAF to continue to examine specific issues of opportunity and vulnerability more closely. For example, a future initiative could include focused working groups that would examine such questions and issues as:</w:t>
      </w:r>
    </w:p>
    <w:p w:rsidR="009642EC" w:rsidRPr="001C774F" w:rsidRDefault="009642EC" w:rsidP="009642EC">
      <w:r w:rsidRPr="001C774F">
        <w:lastRenderedPageBreak/>
        <w:t>How can air, space, and cyberspace capabilities best support deterrence, preserve U.S. freedom of action, and support national objectives?</w:t>
      </w:r>
    </w:p>
    <w:p w:rsidR="009642EC" w:rsidRPr="001C774F" w:rsidRDefault="009642EC" w:rsidP="009642EC">
      <w:r w:rsidRPr="001C774F">
        <w:t xml:space="preserve">How should the USAF leadership </w:t>
      </w:r>
      <w:proofErr w:type="spellStart"/>
      <w:r w:rsidRPr="001C774F">
        <w:t>reconceptualize</w:t>
      </w:r>
      <w:proofErr w:type="spellEnd"/>
      <w:r w:rsidRPr="001C774F">
        <w:t xml:space="preserve"> its vision, institutional identity, and force posture to align as closely as possible with the future national security setting?</w:t>
      </w:r>
    </w:p>
    <w:p w:rsidR="009642EC" w:rsidRPr="001C774F" w:rsidRDefault="009642EC" w:rsidP="009642EC">
      <w:r w:rsidRPr="001C774F">
        <w:t>What is the appropriate balance between high-end and low- end air and space capabilities that will maximize military options for national decision makers, given emerging threats and fiscal constraints?</w:t>
      </w:r>
    </w:p>
    <w:p w:rsidR="009642EC" w:rsidRPr="001C774F" w:rsidRDefault="009642EC" w:rsidP="009642EC">
      <w:r w:rsidRPr="001C774F">
        <w:t>What are the opportunities, options, and tradeoffs for investment and divestment in science and technology, infrastructure, and programmed capabilities?</w:t>
      </w:r>
    </w:p>
    <w:p w:rsidR="009642EC" w:rsidRPr="001C774F" w:rsidRDefault="009642EC" w:rsidP="009642EC">
      <w:r w:rsidRPr="001C774F">
        <w:t xml:space="preserve">What are additional interdependent concepts, similar to Air- Sea </w:t>
      </w:r>
      <w:proofErr w:type="spellStart"/>
      <w:r w:rsidRPr="001C774F">
        <w:t>Batde</w:t>
      </w:r>
      <w:proofErr w:type="spellEnd"/>
      <w:r w:rsidRPr="001C774F">
        <w:t>, that leverage cross-service investments to identify and foster the development of new joint capabilities?</w:t>
      </w:r>
    </w:p>
    <w:p w:rsidR="009642EC" w:rsidRPr="001C774F" w:rsidRDefault="009642EC" w:rsidP="009642EC">
      <w:r w:rsidRPr="001C774F">
        <w:t>What are alternative approaches to officer accessions and development to support shifting and emerging Air Force missions, operations, and force structure, including cyber warfare?</w:t>
      </w:r>
    </w:p>
    <w:p w:rsidR="009642EC" w:rsidRPr="001C774F" w:rsidRDefault="009642EC" w:rsidP="009642EC">
      <w:r w:rsidRPr="001C774F">
        <w:t>How can the USAF best interact with Congress to help pre- serve or refocus the defense-industrial base as well as to minimize mandates and restrictions that weigh on future Air Force investments?</w:t>
      </w:r>
    </w:p>
    <w:p w:rsidR="009642EC" w:rsidRPr="001C774F" w:rsidRDefault="009642EC" w:rsidP="009642EC">
      <w:r w:rsidRPr="001C774F">
        <w:t>Finally, the USAF must continue to be an organization that views debate, as the Chief of Staff of the Air Force put it in his opening conference address, "...as the whetstone upon which we sharp- en our strategic thinking." This debate must also be used in pursuit of political support and to ensure that the USAF maintains and develops critical capabilities to support U.S. national security priorities. The 38lh IFPA-Fletcher Conference on National Security Strategy and Policy was conceived as a contribution to that debate.</w:t>
      </w:r>
    </w:p>
    <w:p w:rsidR="009642EC" w:rsidRPr="001C774F" w:rsidRDefault="009642EC" w:rsidP="009642EC">
      <w:r w:rsidRPr="001C774F">
        <w:rPr>
          <w:rStyle w:val="StyleBoldUnderline"/>
        </w:rPr>
        <w:t>Almost a century has passed since the advent of airpower</w:t>
      </w:r>
      <w:r w:rsidRPr="001C774F">
        <w:t xml:space="preserve"> and Billy Mitchell's demonstration of its operational potential with the sinking of the </w:t>
      </w:r>
      <w:proofErr w:type="spellStart"/>
      <w:r w:rsidRPr="001C774F">
        <w:t>Ostfriesland</w:t>
      </w:r>
      <w:proofErr w:type="spellEnd"/>
      <w:r w:rsidRPr="001C774F">
        <w:t xml:space="preserve"> on July 21</w:t>
      </w:r>
      <w:proofErr w:type="gramStart"/>
      <w:r w:rsidRPr="001C774F">
        <w:t>,1921</w:t>
      </w:r>
      <w:proofErr w:type="gramEnd"/>
      <w:r w:rsidRPr="001C774F">
        <w:t xml:space="preserve">. For most of that time, </w:t>
      </w:r>
      <w:r w:rsidRPr="001C774F">
        <w:rPr>
          <w:rStyle w:val="StyleBoldUnderline"/>
        </w:rPr>
        <w:t>the United States has benefitted from the rapid development of air and space power projection capabilities, and, as a result, it has prevailed in successive conflicts, contributed to war deterrence and crisis management, and provided essential humanitarian relief</w:t>
      </w:r>
      <w:r w:rsidRPr="001C774F">
        <w:t xml:space="preserve"> to allies and friends around the world. As we move into the second decade of the twenty-first century, the U.S. Air Force (USAF), like its service counterparts, is re-assessing strategies, operational concepts, and force structure. Across the conflict spectrum, </w:t>
      </w:r>
      <w:r w:rsidRPr="001C774F">
        <w:rPr>
          <w:rStyle w:val="StyleBoldUnderline"/>
        </w:rPr>
        <w:t>security challenges are evolving, and potential adversaries-state and non-state actors-are developing anti-access and other asymmetric capabilities</w:t>
      </w:r>
      <w:r w:rsidRPr="001C774F">
        <w:t>, and irregular warfare challenges are becoming more prevalent. The potential exists for "hybrid" warfare in which state adversaries and/or non-state actors use a mix of conventional and unconventional capabilities against the United States, a possibility made more feasible by the diffusion of such capabilities to a larger number of actors. Furthermore, twenty-first-century security challenges and threats may emanate from highly adaptive adversaries who ignore the Geneva Conventions of war and use military and/ or civilian technologies to offset our military superiority.</w:t>
      </w:r>
    </w:p>
    <w:p w:rsidR="009642EC" w:rsidRPr="001C774F" w:rsidRDefault="009642EC" w:rsidP="009642EC">
      <w:r w:rsidRPr="001C774F">
        <w:t>As it develops strategy and force structure in this global setting, the Air Force confronts constraints that will have important implications for budget and procurement programs, basic research and development (R&amp;D), and the maintenance of critical skills, as well as recruitment, education, training, and retention. Given the dynamic nature of the security setting and looming defense bud- get constraints, questions of where to assume risk will demand bold, innovative, and decisive leadership. The imperative for joint operations and U.S. military-civilian partnerships is clear, under- scoring the need for a whole-of-government and whole-of-society approach that encompasses international and non-governmental organizations (NGOs).</w:t>
      </w:r>
    </w:p>
    <w:p w:rsidR="009642EC" w:rsidRPr="001C774F" w:rsidRDefault="009642EC" w:rsidP="009642EC">
      <w:pPr>
        <w:rPr>
          <w:rStyle w:val="StyleBoldUnderline"/>
        </w:rPr>
      </w:pPr>
      <w:r w:rsidRPr="001C774F">
        <w:t xml:space="preserve">In his address opening the conference, General Norton A. Schwartz, Chief of Staff of the Air Force (CSAF), pointed out how, with its inherent characteristics of speed, range, and flexibility, air- power has forever changed warfare. Its advent rendered land and maritime forces vulnerable from the air, thus adding an important new dimension to warfare. </w:t>
      </w:r>
      <w:r w:rsidRPr="001C774F">
        <w:rPr>
          <w:rStyle w:val="StyleBoldUnderline"/>
        </w:rPr>
        <w:t xml:space="preserve">Control of the air has become indispensable to national security because it allows the United States and friendly forces to maneuver and operate free </w:t>
      </w:r>
      <w:r w:rsidRPr="001C774F">
        <w:rPr>
          <w:rStyle w:val="StyleBoldUnderline"/>
        </w:rPr>
        <w:lastRenderedPageBreak/>
        <w:t xml:space="preserve">from enemy air attack. With control of the air the United States can leverage the advantages of air and space as well as cyberspace. In these interdependent domains </w:t>
      </w:r>
      <w:r w:rsidRPr="001C774F">
        <w:rPr>
          <w:rStyle w:val="Emphasis"/>
        </w:rPr>
        <w:t>the Air Force possesses unique capabilities</w:t>
      </w:r>
      <w:r w:rsidRPr="001C774F">
        <w:rPr>
          <w:rStyle w:val="StyleBoldUnderline"/>
        </w:rPr>
        <w:t xml:space="preserve"> for ensuring global mobility, long-range strike, and intelligence, surveillance, and reconnaissance</w:t>
      </w:r>
      <w:r w:rsidRPr="001C774F">
        <w:t xml:space="preserve"> (ISR). </w:t>
      </w:r>
      <w:r w:rsidRPr="001C774F">
        <w:rPr>
          <w:rStyle w:val="StyleBoldUnderline"/>
        </w:rPr>
        <w:t>The benefits of airpower extend beyond the air domain, and operations among the air, land, maritime, space, and cyber domains are increasingly interdependent.</w:t>
      </w:r>
    </w:p>
    <w:p w:rsidR="009642EC" w:rsidRPr="001C774F" w:rsidRDefault="009642EC" w:rsidP="009642EC">
      <w:r w:rsidRPr="001C774F">
        <w:t xml:space="preserve">General Schwartz stated that the Air Force's challenge is to succeed in a protracted struggle against elements of violent extremism and irreconcilable actors while confronting peer and near- peer rivals. </w:t>
      </w:r>
      <w:r w:rsidRPr="001C774F">
        <w:rPr>
          <w:rStyle w:val="StyleBoldUnderline"/>
        </w:rPr>
        <w:t>The Air Force must be able to operate with great precision and lethality across a broad spectrum of conflict that has high and low ends but that defies an orderly taxonomy</w:t>
      </w:r>
      <w:r w:rsidRPr="001C774F">
        <w:t>.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the United States faces the prospect of the proliferation of precision weapons, including ballistic and cruise missiles as well as increasingly accurate mortars, rockets, and artillery, which will put U.S. and allied/coalition forces at risk.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w:t>
      </w:r>
    </w:p>
    <w:p w:rsidR="009642EC" w:rsidRPr="001C774F" w:rsidRDefault="009642EC" w:rsidP="009642EC">
      <w:r w:rsidRPr="001C774F">
        <w:t xml:space="preserve">In meeting the broad range of contingencies - high, low, regular, irregular, and hybrid - </w:t>
      </w:r>
      <w:r w:rsidRPr="001C774F">
        <w:rPr>
          <w:rStyle w:val="StyleBoldUnderline"/>
        </w:rPr>
        <w:t>the Air Force must maintain and develop systems that are versatile</w:t>
      </w:r>
      <w:r w:rsidRPr="001C774F">
        <w:t xml:space="preserv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w:t>
      </w:r>
      <w:r w:rsidRPr="001C774F">
        <w:rPr>
          <w:rStyle w:val="StyleBoldUnderline"/>
        </w:rPr>
        <w:t>The targets to be identified and tracked may be mobile or deeply buried, of high value, and difficult to locate without penetrating systems</w:t>
      </w:r>
      <w:r w:rsidRPr="001C774F">
        <w:t>.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w:t>
      </w:r>
    </w:p>
    <w:p w:rsidR="009642EC" w:rsidRPr="001C774F" w:rsidRDefault="009642EC" w:rsidP="009642EC">
      <w:r w:rsidRPr="001C774F">
        <w:t xml:space="preserve">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w:t>
      </w:r>
      <w:r w:rsidRPr="001C774F">
        <w:rPr>
          <w:rStyle w:val="StyleBoldUnderline"/>
        </w:rPr>
        <w:t>The Air Force has long recognized the importance of space and is endeavoring to make certain that U.S. requirements in and for space are met and anticipated. Space situational awareness is vital to America's ability to help evaluate and attribute attacks.</w:t>
      </w:r>
      <w:r w:rsidRPr="001C774F">
        <w:t xml:space="preserve"> Attribution, of course, is essential to deterrence. The USAF is exploring options to reduce U.S. dependence on the Global Positioning System (GPS), which could become vulnerable to jamming. Promising new technologies, such as "cold atoms," </w:t>
      </w:r>
      <w:proofErr w:type="spellStart"/>
      <w:r w:rsidRPr="001C774F">
        <w:t>pseudolites</w:t>
      </w:r>
      <w:proofErr w:type="spellEnd"/>
      <w:r w:rsidRPr="001C774F">
        <w:t>, and imaging inertial navigation systems that use laser radar are being investigated as means to reduce our vulnerability.</w:t>
      </w:r>
    </w:p>
    <w:p w:rsidR="009642EC" w:rsidRPr="001C774F" w:rsidRDefault="009642EC" w:rsidP="009642EC">
      <w:r w:rsidRPr="001C774F">
        <w:t xml:space="preserve">The USAF continues to develop cyber capabilities to address opportunities and challenges. Cyber threats present challenges to homeland security and other national security interests. Key civilian and military networks are vulnerable to </w:t>
      </w:r>
      <w:proofErr w:type="spellStart"/>
      <w:r w:rsidRPr="001C774F">
        <w:t>cyber attacks</w:t>
      </w:r>
      <w:proofErr w:type="spellEnd"/>
      <w:r w:rsidRPr="001C774F">
        <w:t>. Preparing for cyber warfare and refining critical infrastructure protection and consequence management will require new capabilities, focused training, and greater interagency, international, and private sector collaboration.</w:t>
      </w:r>
    </w:p>
    <w:p w:rsidR="009642EC" w:rsidRPr="001C774F" w:rsidRDefault="009642EC" w:rsidP="009642EC">
      <w:r w:rsidRPr="001C774F">
        <w:lastRenderedPageBreak/>
        <w:t>General Schwartz set forth a series of challenges for the Air Force, which he urged conference participants to address. They included:</w:t>
      </w:r>
    </w:p>
    <w:p w:rsidR="009642EC" w:rsidRPr="001C774F" w:rsidRDefault="009642EC" w:rsidP="009642EC">
      <w:r w:rsidRPr="001C774F">
        <w:t>How can the Air Force better address the growing demand for real-time ISR from remotely piloted systems, which are providing unprecedented and unmatched situational aware- ness?</w:t>
      </w:r>
    </w:p>
    <w:p w:rsidR="009642EC" w:rsidRPr="001C774F" w:rsidRDefault="009642EC" w:rsidP="009642EC">
      <w:r w:rsidRPr="001C774F">
        <w:t>How can the USAF better guarantee the credibility and viability of the nation's nuclear forces for the complex and un- certain security environment of this century?</w:t>
      </w:r>
    </w:p>
    <w:p w:rsidR="009642EC" w:rsidRPr="001C774F" w:rsidRDefault="009642EC" w:rsidP="009642EC">
      <w:r w:rsidRPr="001C774F">
        <w:t>What is the way ahead for the next generation of long-range strike and ISR platforms? What trade-offs, especially be- tween manned and unmanned platforms, should the USAF consider? How can the USAF improve acquisition of such systems? How can the USAF better exploit the advantage of low-observables?</w:t>
      </w:r>
    </w:p>
    <w:p w:rsidR="009642EC" w:rsidRPr="001C774F" w:rsidRDefault="009642EC" w:rsidP="009642EC">
      <w:r w:rsidRPr="001C774F">
        <w:t>How can the Air Force better prepare itself to operate in an opposed network environment in which communications and data links will be challenged, including how to assure command and control (C2) in bandwidth-constrained environments?</w:t>
      </w:r>
    </w:p>
    <w:p w:rsidR="009642EC" w:rsidRPr="001C774F" w:rsidRDefault="009642EC" w:rsidP="009642EC">
      <w:r w:rsidRPr="001C774F">
        <w:t>In counter-land operations, how can the USAF achieve improved target discrimination in high collateral damage situations?</w:t>
      </w:r>
    </w:p>
    <w:p w:rsidR="009642EC" w:rsidRPr="001C774F" w:rsidRDefault="009642EC" w:rsidP="009642EC">
      <w:r w:rsidRPr="001C774F">
        <w:t>How should the USAF posture its overseas forces to ensure access? What basing structure, logistical considerations, and protection measures are required to mitigate emerging anti- access threats?</w:t>
      </w:r>
    </w:p>
    <w:p w:rsidR="009642EC" w:rsidRPr="001C774F" w:rsidRDefault="009642EC" w:rsidP="009642EC">
      <w:r w:rsidRPr="001C774F">
        <w:t>How can the Air Force reduce its reliance on GPS to ensure operations in a GPS-denied environment?</w:t>
      </w:r>
    </w:p>
    <w:p w:rsidR="009642EC" w:rsidRPr="001C774F" w:rsidRDefault="009642EC" w:rsidP="009642EC">
      <w:r w:rsidRPr="001C774F">
        <w:t>How can the USAF lessen its vulnerability to petroleum shortages, rising energy prices, and resulting logistical and operational challenges?</w:t>
      </w:r>
    </w:p>
    <w:p w:rsidR="009642EC" w:rsidRPr="001C774F" w:rsidRDefault="009642EC" w:rsidP="009642EC">
      <w:r w:rsidRPr="001C774F">
        <w:t>How can the Air Force enhance partnerships with its sister services and the interagency community? How can it better collaborate with allies and coalition partners to improve support of national security interests?</w:t>
      </w:r>
    </w:p>
    <w:p w:rsidR="009642EC" w:rsidRPr="001C774F" w:rsidRDefault="009642EC" w:rsidP="009642EC">
      <w:r w:rsidRPr="001C774F">
        <w:t>These issues were addressed in subsequent conference sessions.</w:t>
      </w:r>
    </w:p>
    <w:p w:rsidR="009642EC" w:rsidRPr="001C774F" w:rsidRDefault="009642EC" w:rsidP="009642EC">
      <w:r w:rsidRPr="001C774F">
        <w:t>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 QDR further seeks to develop flexible and tailored capabilities to confront an array of smaller-scale contingencies, including natural disasters, perhaps simultaneously, as was the case with the war in Afghanistan, stability operations in Iraq, and the Haiti relief effort.</w:t>
      </w:r>
    </w:p>
    <w:p w:rsidR="009642EC" w:rsidRPr="001C774F" w:rsidRDefault="009642EC" w:rsidP="009642EC">
      <w:r w:rsidRPr="001C774F">
        <w:t xml:space="preserve">The 2010 QDR highlights important trends in the global security environment, especially unconventional threats and asymmetric challenges. It suggests that </w:t>
      </w:r>
      <w:r w:rsidRPr="001C774F">
        <w:rPr>
          <w:rStyle w:val="StyleBoldUnderline"/>
        </w:rPr>
        <w:t>a conflict with a near-peer competitor such as China, or a conflict with Iran, would involve a mix, or hybrid, of capabilities that would test U.S. forces in very different ways.</w:t>
      </w:r>
      <w:r w:rsidRPr="001C774F">
        <w:t xml:space="preserve"> Although predicting the future security setting is a very difficult if not an impossible exercise, the 2010 QDR outlines major challenges for the United States and its allies, including technology proliferation and diffusion; anti-access threats and the shrinking global basing infrastructure; the possibility of weapons of mass destruction (WMD) use against the US. homeland and/or against U.S. forces abroad; critical infrastructure protection and the massed effects of a cyber or space attack; unconventional warfare and irregular challenges; and the emergence of new issue areas such as Arctic security, U.S. energy dependence, demographic shifts and urbanization, the potential for </w:t>
      </w:r>
      <w:r w:rsidRPr="001C774F">
        <w:lastRenderedPageBreak/>
        <w:t>resource wars (particularly over access to water), and the erosion or collapse of governance in weak or failing states.</w:t>
      </w:r>
    </w:p>
    <w:p w:rsidR="009642EC" w:rsidRPr="001C774F" w:rsidRDefault="009642EC" w:rsidP="009642EC">
      <w:pPr>
        <w:rPr>
          <w:rStyle w:val="StyleBoldUnderline"/>
        </w:rPr>
      </w:pPr>
      <w:r w:rsidRPr="001C774F">
        <w:rPr>
          <w:rStyle w:val="StyleBoldUnderline"/>
        </w:rPr>
        <w:t>Technology proliferation is accelerating</w:t>
      </w:r>
      <w:r w:rsidRPr="001C774F">
        <w:t xml:space="preserve">. Compounding the problem is the reality that existing multilateral and/or international export regimes and controls have not kept pace with technology, and efforts to constrain access are complicated by dual-use technologies and chemical/biological agents. The battlefields of the future are likely to be more lethal as combatants take advantage of commercially based navigation aids for precision guidance and advanced weapons systems and as global and theater boundaries disappear with longer-range missile systems becoming more common in enemy arsenals. </w:t>
      </w:r>
      <w:r w:rsidRPr="001C774F">
        <w:rPr>
          <w:rStyle w:val="StyleBoldUnderline"/>
        </w:rPr>
        <w:t>Non-state entities such as Hezbollah have already used more advanced missile systems to target state adversaries.</w:t>
      </w:r>
      <w:r w:rsidRPr="001C774F">
        <w:t xml:space="preserve">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w:t>
      </w:r>
      <w:r w:rsidRPr="001C774F">
        <w:rPr>
          <w:rStyle w:val="StyleBoldUnderline"/>
        </w:rPr>
        <w:t xml:space="preserve">this will require that the </w:t>
      </w:r>
      <w:proofErr w:type="gramStart"/>
      <w:r w:rsidRPr="001C774F">
        <w:rPr>
          <w:rStyle w:val="StyleBoldUnderline"/>
        </w:rPr>
        <w:t>United</w:t>
      </w:r>
      <w:proofErr w:type="gramEnd"/>
      <w:r w:rsidRPr="001C774F">
        <w:rPr>
          <w:rStyle w:val="StyleBoldUnderline"/>
        </w:rPr>
        <w:t xml:space="preserve"> States develop and field new-generation low-observable penetration assets and related capabilities to operate in non-permissive environments.</w:t>
      </w:r>
    </w:p>
    <w:p w:rsidR="009642EC" w:rsidRPr="001C774F" w:rsidRDefault="009642EC" w:rsidP="009642EC">
      <w:r w:rsidRPr="001C774F">
        <w:t xml:space="preserve">The twenty-first-century security setting features several proliferation trends that were discussed in the opening session. These trends, six of which were outlined by Dr. Robert L. </w:t>
      </w:r>
      <w:proofErr w:type="spellStart"/>
      <w:r w:rsidRPr="001C774F">
        <w:t>Pfaltzgraff</w:t>
      </w:r>
      <w:proofErr w:type="spellEnd"/>
      <w:r w:rsidRPr="001C774F">
        <w:t xml:space="preserve">, Jr., President of the Institute for Foreign Policy Analysis, and Shelby </w:t>
      </w:r>
      <w:proofErr w:type="spellStart"/>
      <w:r w:rsidRPr="001C774F">
        <w:t>Cullom</w:t>
      </w:r>
      <w:proofErr w:type="spellEnd"/>
      <w:r w:rsidRPr="001C774F">
        <w:t xml:space="preserve"> Davis Professor of International Security Studies, The Fletcher School, Tufts University, framed subsequent discussions.</w:t>
      </w:r>
    </w:p>
    <w:p w:rsidR="009642EC" w:rsidRPr="001C774F" w:rsidRDefault="009642EC" w:rsidP="009642EC">
      <w:r w:rsidRPr="001C774F">
        <w:t xml:space="preserve">First, </w:t>
      </w:r>
      <w:r w:rsidRPr="001C774F">
        <w:rPr>
          <w:rStyle w:val="StyleBoldUnderline"/>
        </w:rPr>
        <w:t>the number of actors</w:t>
      </w:r>
      <w:r w:rsidRPr="001C774F">
        <w:t>- states and armed non-state groups-</w:t>
      </w:r>
      <w:r w:rsidRPr="001C774F">
        <w:rPr>
          <w:rStyle w:val="StyleBoldUnderline"/>
        </w:rPr>
        <w:t>is growing</w:t>
      </w:r>
      <w:r w:rsidRPr="001C774F">
        <w:t>, together with strategies and capabilities based on more widely available technologies, including WMD and conventional weapons. This is leading to a blurring of categories of warfare that may include state and non-state actors and encompass intra-state, trans-state, and inter- state armed conflict as well as hybrid threats.</w:t>
      </w:r>
    </w:p>
    <w:p w:rsidR="009642EC" w:rsidRPr="001C774F" w:rsidRDefault="009642EC" w:rsidP="009642EC">
      <w:r w:rsidRPr="001C774F">
        <w:t>Second, some of these actors subscribe to ideologies and goals that welcome martyrdom. This raises many questions about dissuasion and deterrence and the need to think of twenty-first-century deterrence based on offensive and defensive strategies and capabilities.</w:t>
      </w:r>
    </w:p>
    <w:p w:rsidR="009642EC" w:rsidRPr="001C774F" w:rsidRDefault="009642EC" w:rsidP="009642EC">
      <w:r w:rsidRPr="001C774F">
        <w:t xml:space="preserve">Third, given the sheer numbers of actors capable of challenging the United States and their unprecedented capabilities, </w:t>
      </w:r>
      <w:r w:rsidRPr="001C774F">
        <w:rPr>
          <w:rStyle w:val="StyleBoldUnderline"/>
        </w:rPr>
        <w:t>the opportunity for asymmetric operations against the United States and its allies will grow.</w:t>
      </w:r>
      <w:r w:rsidRPr="001C774F">
        <w:t xml:space="preserve"> The United States will need to work to reduce key areas of vulnerability, including its financial systems, transportation, communications, and energy infrastructures, its food and water supply, and its space assets.</w:t>
      </w:r>
    </w:p>
    <w:p w:rsidR="009642EC" w:rsidRPr="001C774F" w:rsidRDefault="009642EC" w:rsidP="009642EC">
      <w:r w:rsidRPr="001C774F">
        <w:t xml:space="preserve">Fourth, </w:t>
      </w:r>
      <w:r w:rsidRPr="001C774F">
        <w:rPr>
          <w:rStyle w:val="StyleBoldUnderline"/>
        </w:rPr>
        <w:t xml:space="preserve">the twenty-first-century </w:t>
      </w:r>
      <w:r w:rsidRPr="001C774F">
        <w:rPr>
          <w:rStyle w:val="Emphasis"/>
        </w:rPr>
        <w:t>world contains flashpoints</w:t>
      </w:r>
      <w:r w:rsidRPr="001C774F">
        <w:rPr>
          <w:rStyle w:val="StyleBoldUnderline"/>
        </w:rPr>
        <w:t xml:space="preserve"> for state-to-state conflict. This includes North Korea, which possesses nuclear weapons, and Iran, which is developing them</w:t>
      </w:r>
      <w:r w:rsidRPr="001C774F">
        <w:t xml:space="preserve">. In addition, </w:t>
      </w:r>
      <w:r w:rsidRPr="001C774F">
        <w:rPr>
          <w:rStyle w:val="StyleBoldUnderline"/>
        </w:rPr>
        <w:t>China is developing an impressive array of weaponry which</w:t>
      </w:r>
      <w:r w:rsidRPr="001C774F">
        <w:t xml:space="preserve">, as the Commander of U.S. Pacific Command stated in congressional testimony, </w:t>
      </w:r>
      <w:r w:rsidRPr="001C774F">
        <w:rPr>
          <w:rStyle w:val="StyleBoldUnderline"/>
        </w:rPr>
        <w:t>appears "designed to challenge U.S. freedom of action</w:t>
      </w:r>
      <w:r w:rsidRPr="001C774F">
        <w:t xml:space="preserve"> in the region </w:t>
      </w:r>
      <w:r w:rsidRPr="001C774F">
        <w:rPr>
          <w:rStyle w:val="StyleBoldUnderline"/>
        </w:rPr>
        <w:t>and</w:t>
      </w:r>
      <w:r w:rsidRPr="001C774F">
        <w:t xml:space="preserve">, if necessary, </w:t>
      </w:r>
      <w:r w:rsidRPr="001C774F">
        <w:rPr>
          <w:rStyle w:val="StyleBoldUnderline"/>
        </w:rPr>
        <w:t>enforce China's influence over its neighbors</w:t>
      </w:r>
      <w:r w:rsidRPr="001C774F">
        <w:t xml:space="preserve"> - including our regional allies and partners' weaponry."2 </w:t>
      </w:r>
      <w:r w:rsidRPr="001C774F">
        <w:rPr>
          <w:rStyle w:val="StyleBoldUnderline"/>
        </w:rPr>
        <w:t>These threats include ballistic missiles, aircraft, naval forces, cyber capabilities, anti-satellite (ASAT) weapons, and other power-projection capabilities</w:t>
      </w:r>
      <w:r w:rsidRPr="001C774F">
        <w:t>. The global paradigm of the twenty-first century is further complicated by state actors who may supply advanced arms to non-state actors and terrorist organizations.</w:t>
      </w:r>
    </w:p>
    <w:p w:rsidR="009642EC" w:rsidRPr="001C774F" w:rsidRDefault="009642EC" w:rsidP="009642EC">
      <w:r w:rsidRPr="001C774F">
        <w:t xml:space="preserve">Fifth, </w:t>
      </w:r>
      <w:r w:rsidRPr="001C774F">
        <w:rPr>
          <w:rStyle w:val="StyleBoldUnderline"/>
        </w:rPr>
        <w:t>the potential for irregular warfare is rising dramatically with the growth of armed non-state actors</w:t>
      </w:r>
      <w:r w:rsidRPr="001C774F">
        <w:t xml:space="preserve">. The proliferation of more lethal capabilities, including WMD, to armed non-state actors is a logical projection of present trends. </w:t>
      </w:r>
      <w:r w:rsidRPr="001C774F">
        <w:rPr>
          <w:rStyle w:val="StyleBoldUnderline"/>
        </w:rPr>
        <w:t xml:space="preserve">Substantial numbers of fractured, unstable, and ungoverned stales serve as breeding grounds of armed non-state actors who will resort to various forms of violence and </w:t>
      </w:r>
      <w:r w:rsidRPr="001C774F">
        <w:rPr>
          <w:rStyle w:val="StyleBoldUnderline"/>
        </w:rPr>
        <w:lastRenderedPageBreak/>
        <w:t xml:space="preserve">coercion based on irregular tactics and formations </w:t>
      </w:r>
      <w:r w:rsidRPr="001C774F">
        <w:t>and who will increasingly have the capabilities to do so.</w:t>
      </w:r>
    </w:p>
    <w:p w:rsidR="009642EC" w:rsidRPr="001C774F" w:rsidRDefault="009642EC" w:rsidP="009642EC">
      <w:r w:rsidRPr="001C774F">
        <w:t>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 cent years, these entities can attack U.S. information systems, creating the possibility of a digital Pearl Harbor.</w:t>
      </w:r>
    </w:p>
    <w:p w:rsidR="009642EC" w:rsidRPr="001C774F" w:rsidRDefault="009642EC" w:rsidP="009642EC">
      <w:pPr>
        <w:rPr>
          <w:rStyle w:val="StyleBoldUnderline"/>
        </w:rPr>
      </w:pPr>
      <w:r w:rsidRPr="001C774F">
        <w:t xml:space="preserve">Taken together, </w:t>
      </w:r>
      <w:r w:rsidRPr="001C774F">
        <w:rPr>
          <w:rStyle w:val="StyleBoldUnderline"/>
        </w:rPr>
        <w:t>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w:t>
      </w:r>
    </w:p>
    <w:p w:rsidR="009642EC" w:rsidRPr="001C774F" w:rsidRDefault="009642EC" w:rsidP="009642EC">
      <w:pPr>
        <w:rPr>
          <w:rStyle w:val="StyleBoldUnderline"/>
        </w:rPr>
      </w:pPr>
      <w:r w:rsidRPr="001C774F">
        <w:rPr>
          <w:rStyle w:val="StyleBoldUnderline"/>
        </w:rPr>
        <w:t>Another way to think about the twenty-first-century security setting</w:t>
      </w:r>
      <w:r w:rsidRPr="001C774F">
        <w:t xml:space="preserve">, Dr. </w:t>
      </w:r>
      <w:proofErr w:type="spellStart"/>
      <w:r w:rsidRPr="001C774F">
        <w:t>Pfaltzgraff</w:t>
      </w:r>
      <w:proofErr w:type="spellEnd"/>
      <w:r w:rsidRPr="001C774F">
        <w:t xml:space="preserve"> pointed out, </w:t>
      </w:r>
      <w:r w:rsidRPr="001C774F">
        <w:rPr>
          <w:rStyle w:val="StyleBoldUnderline"/>
        </w:rPr>
        <w:t>is to develop scenarios such as the following, which are more illustrative than comprehensive:</w:t>
      </w:r>
    </w:p>
    <w:p w:rsidR="009642EC" w:rsidRPr="001C774F" w:rsidRDefault="009642EC" w:rsidP="009642EC">
      <w:pPr>
        <w:rPr>
          <w:rStyle w:val="StyleBoldUnderline"/>
        </w:rPr>
      </w:pPr>
      <w:r w:rsidRPr="001C774F">
        <w:rPr>
          <w:rStyle w:val="StyleBoldUnderline"/>
        </w:rPr>
        <w:t>A nuclear Iran that engages in or supports terrorist operations in a more assertive foreign policy</w:t>
      </w:r>
    </w:p>
    <w:p w:rsidR="009642EC" w:rsidRPr="001C774F" w:rsidRDefault="009642EC" w:rsidP="009642EC">
      <w:pPr>
        <w:rPr>
          <w:rStyle w:val="StyleBoldUnderline"/>
        </w:rPr>
      </w:pPr>
      <w:r w:rsidRPr="001C774F">
        <w:rPr>
          <w:rStyle w:val="StyleBoldUnderline"/>
        </w:rPr>
        <w:t>An unstable Pakistan that loses control of its nuclear weapons, which fall into the hands of extremists</w:t>
      </w:r>
    </w:p>
    <w:p w:rsidR="009642EC" w:rsidRPr="001C774F" w:rsidRDefault="009642EC" w:rsidP="009642EC">
      <w:pPr>
        <w:rPr>
          <w:rStyle w:val="StyleBoldUnderline"/>
        </w:rPr>
      </w:pPr>
      <w:r w:rsidRPr="001C774F">
        <w:rPr>
          <w:rStyle w:val="StyleBoldUnderline"/>
        </w:rPr>
        <w:t>A Taiwan Straits crisis that escalates to war</w:t>
      </w:r>
    </w:p>
    <w:p w:rsidR="009642EC" w:rsidRPr="001C774F" w:rsidRDefault="009642EC" w:rsidP="009642EC">
      <w:pPr>
        <w:rPr>
          <w:rStyle w:val="StyleBoldUnderline"/>
        </w:rPr>
      </w:pPr>
      <w:r w:rsidRPr="001C774F">
        <w:rPr>
          <w:rStyle w:val="StyleBoldUnderline"/>
        </w:rPr>
        <w:t>A nuclear North Korea that escalates tensions on the Korean peninsula</w:t>
      </w:r>
    </w:p>
    <w:p w:rsidR="009642EC" w:rsidRPr="001C774F" w:rsidRDefault="009642EC" w:rsidP="009642EC">
      <w:pPr>
        <w:rPr>
          <w:rStyle w:val="Emphasis"/>
        </w:rPr>
      </w:pPr>
      <w:r w:rsidRPr="001C774F">
        <w:rPr>
          <w:rStyle w:val="Emphasis"/>
        </w:rPr>
        <w:t xml:space="preserve">What all of these have in common is the indispensable role that airpower would play in U.S. strategy and crisis management. </w:t>
      </w:r>
    </w:p>
    <w:p w:rsidR="009642EC" w:rsidRDefault="009642EC" w:rsidP="009642EC"/>
    <w:p w:rsidR="00711351" w:rsidRPr="001C774F" w:rsidRDefault="009642EC" w:rsidP="004557DD">
      <w:pPr>
        <w:pStyle w:val="Heading1"/>
      </w:pPr>
      <w:proofErr w:type="spellStart"/>
      <w:r>
        <w:lastRenderedPageBreak/>
        <w:t>Exts</w:t>
      </w:r>
      <w:proofErr w:type="spellEnd"/>
      <w:r>
        <w:t xml:space="preserve"> – airlines key to aerospace </w:t>
      </w:r>
    </w:p>
    <w:p w:rsidR="00711351" w:rsidRPr="001C774F" w:rsidRDefault="00711351" w:rsidP="00711351">
      <w:pPr>
        <w:pStyle w:val="Heading4"/>
        <w:rPr>
          <w:rFonts w:cs="Times New Roman"/>
        </w:rPr>
      </w:pPr>
      <w:r w:rsidRPr="001C774F">
        <w:rPr>
          <w:rFonts w:cs="Times New Roman"/>
        </w:rPr>
        <w:t>Airline industry decline undercuts U.S. Aerospace</w:t>
      </w:r>
    </w:p>
    <w:p w:rsidR="00711351" w:rsidRPr="001C774F" w:rsidRDefault="00711351" w:rsidP="00711351">
      <w:pPr>
        <w:rPr>
          <w:rStyle w:val="StyleStyleBold12pt"/>
        </w:rPr>
      </w:pPr>
      <w:r w:rsidRPr="001C774F">
        <w:rPr>
          <w:rStyle w:val="StyleStyleBold12pt"/>
        </w:rPr>
        <w:t xml:space="preserve">Gomez et al., Harvard Economics undergraduate, ‘10 </w:t>
      </w:r>
    </w:p>
    <w:p w:rsidR="00711351" w:rsidRPr="001C774F" w:rsidRDefault="00711351" w:rsidP="00711351">
      <w:r w:rsidRPr="001C774F">
        <w:t xml:space="preserve">[Ben </w:t>
      </w:r>
      <w:proofErr w:type="spellStart"/>
      <w:r w:rsidRPr="001C774F">
        <w:t>Hur</w:t>
      </w:r>
      <w:proofErr w:type="spellEnd"/>
      <w:r w:rsidRPr="001C774F">
        <w:t xml:space="preserve"> Gomez, John Simon, and Alan Ibrahim, </w:t>
      </w:r>
      <w:proofErr w:type="spellStart"/>
      <w:r w:rsidRPr="001C774F">
        <w:t>Wikiinvest</w:t>
      </w:r>
      <w:proofErr w:type="spellEnd"/>
      <w:r w:rsidRPr="001C774F">
        <w:t xml:space="preserve">, “Precision </w:t>
      </w:r>
      <w:proofErr w:type="spellStart"/>
      <w:r w:rsidRPr="001C774F">
        <w:t>Castparts</w:t>
      </w:r>
      <w:proofErr w:type="spellEnd"/>
      <w:r w:rsidRPr="001C774F">
        <w:t xml:space="preserve"> Corp.,” http://www.wikinvest.com/stock/Precision_Castparts, Accessed: 7/13/14, JO]</w:t>
      </w:r>
    </w:p>
    <w:p w:rsidR="00711351" w:rsidRPr="001C774F" w:rsidRDefault="00711351" w:rsidP="00711351"/>
    <w:p w:rsidR="00711351" w:rsidRPr="001C774F" w:rsidRDefault="00711351" w:rsidP="00711351">
      <w:r w:rsidRPr="001C774F">
        <w:t xml:space="preserve">PCP’s commercial sales depend substantially on the production rates of both Boeing Company (BA) and </w:t>
      </w:r>
      <w:proofErr w:type="gramStart"/>
      <w:r w:rsidRPr="001C774F">
        <w:t>Airbus ,</w:t>
      </w:r>
      <w:proofErr w:type="gramEnd"/>
      <w:r w:rsidRPr="001C774F">
        <w:t xml:space="preserve"> which in turn depend upon deliveries of new aircraft. </w:t>
      </w:r>
      <w:r w:rsidRPr="001C774F">
        <w:rPr>
          <w:rStyle w:val="StyleBoldUnderline"/>
        </w:rPr>
        <w:t xml:space="preserve">The ultimate drivers of orders and deliveries of aircraft are underlying </w:t>
      </w:r>
      <w:r w:rsidRPr="001C774F">
        <w:rPr>
          <w:rStyle w:val="Emphasis"/>
        </w:rPr>
        <w:t>air travel demand</w:t>
      </w:r>
      <w:r w:rsidRPr="001C774F">
        <w:rPr>
          <w:rStyle w:val="StyleBoldUnderline"/>
        </w:rPr>
        <w:t>, financial health of airlines, growth prospects for airline capacity</w:t>
      </w:r>
      <w:r w:rsidRPr="001C774F">
        <w:t>, and overall economic growth</w:t>
      </w:r>
      <w:r w:rsidRPr="001C774F">
        <w:rPr>
          <w:rStyle w:val="StyleBoldUnderline"/>
        </w:rPr>
        <w:t xml:space="preserve">. The current increase in aerospace demand is dependent on increased spending by foreign carriers and </w:t>
      </w:r>
      <w:r w:rsidRPr="001C774F">
        <w:rPr>
          <w:rStyle w:val="Emphasis"/>
        </w:rPr>
        <w:t>domestic airlines</w:t>
      </w:r>
      <w:r w:rsidRPr="001C774F">
        <w:t xml:space="preserve"> who must upgrade aging fleets. PCP stands to benefit from expected aircraft deliveries by Boeing and Airbus, and from the replacement cycle of aging turbines and aircraft that will be upgraded or overhauled. </w:t>
      </w:r>
      <w:r w:rsidRPr="001C774F">
        <w:rPr>
          <w:rStyle w:val="StyleBoldUnderline"/>
        </w:rPr>
        <w:t>Any factor that adversely affects the aerospace industry</w:t>
      </w:r>
      <w:r w:rsidRPr="001C774F">
        <w:t xml:space="preserve"> (similar to the tragic events of 9/11 or the SARS travel scare) </w:t>
      </w:r>
      <w:r w:rsidRPr="001C774F">
        <w:rPr>
          <w:rStyle w:val="StyleBoldUnderline"/>
        </w:rPr>
        <w:t xml:space="preserve">would likely pressure </w:t>
      </w:r>
      <w:r w:rsidRPr="001C774F">
        <w:t xml:space="preserve">PCP’s </w:t>
      </w:r>
      <w:r w:rsidRPr="001C774F">
        <w:rPr>
          <w:rStyle w:val="StyleBoldUnderline"/>
        </w:rPr>
        <w:t xml:space="preserve">operations and profitability. </w:t>
      </w:r>
      <w:proofErr w:type="gramStart"/>
      <w:r w:rsidRPr="001C774F">
        <w:rPr>
          <w:rStyle w:val="StyleBoldUnderline"/>
        </w:rPr>
        <w:t xml:space="preserve">Bankruptcy of another airline, continued </w:t>
      </w:r>
      <w:r w:rsidRPr="001C774F">
        <w:rPr>
          <w:rStyle w:val="Emphasis"/>
        </w:rPr>
        <w:t>high oil prices</w:t>
      </w:r>
      <w:r w:rsidRPr="001C774F">
        <w:t xml:space="preserve">, or the possibility of a major terrorist attack </w:t>
      </w:r>
      <w:r w:rsidRPr="001C774F">
        <w:rPr>
          <w:rStyle w:val="StyleBoldUnderline"/>
        </w:rPr>
        <w:t>threaten</w:t>
      </w:r>
      <w:proofErr w:type="gramEnd"/>
      <w:r w:rsidRPr="001C774F">
        <w:rPr>
          <w:rStyle w:val="StyleBoldUnderline"/>
        </w:rPr>
        <w:t xml:space="preserve"> to change the course of the recovery in the aerospace cycle</w:t>
      </w:r>
      <w:r w:rsidRPr="001C774F">
        <w:t xml:space="preserve"> and likely impact PCP.</w:t>
      </w:r>
    </w:p>
    <w:p w:rsidR="00711351" w:rsidRPr="001C774F" w:rsidRDefault="009642EC" w:rsidP="004557DD">
      <w:pPr>
        <w:pStyle w:val="Heading1"/>
      </w:pPr>
      <w:proofErr w:type="spellStart"/>
      <w:r>
        <w:lastRenderedPageBreak/>
        <w:t>Exts</w:t>
      </w:r>
      <w:proofErr w:type="spellEnd"/>
      <w:r>
        <w:t xml:space="preserve"> – </w:t>
      </w:r>
      <w:r w:rsidR="00711351" w:rsidRPr="001C774F">
        <w:t xml:space="preserve">Aerospace key to </w:t>
      </w:r>
      <w:proofErr w:type="spellStart"/>
      <w:r w:rsidR="00711351" w:rsidRPr="001C774F">
        <w:t>Heg</w:t>
      </w:r>
      <w:proofErr w:type="spellEnd"/>
    </w:p>
    <w:p w:rsidR="00711351" w:rsidRPr="001C774F" w:rsidRDefault="00711351" w:rsidP="00711351"/>
    <w:p w:rsidR="00711351" w:rsidRPr="001C774F" w:rsidRDefault="00711351" w:rsidP="00711351">
      <w:pPr>
        <w:pStyle w:val="Heading4"/>
        <w:rPr>
          <w:rFonts w:cs="Times New Roman"/>
        </w:rPr>
      </w:pPr>
      <w:r w:rsidRPr="001C774F">
        <w:rPr>
          <w:rFonts w:cs="Times New Roman"/>
        </w:rPr>
        <w:t>U.S. Aerospace is key to hegemony</w:t>
      </w:r>
    </w:p>
    <w:p w:rsidR="00711351" w:rsidRPr="001C774F" w:rsidRDefault="00711351" w:rsidP="00711351">
      <w:pPr>
        <w:rPr>
          <w:rStyle w:val="StyleStyleBold12pt"/>
        </w:rPr>
      </w:pPr>
      <w:proofErr w:type="spellStart"/>
      <w:r w:rsidRPr="001C774F">
        <w:rPr>
          <w:rStyle w:val="StyleStyleBold12pt"/>
        </w:rPr>
        <w:t>Gouré</w:t>
      </w:r>
      <w:proofErr w:type="spellEnd"/>
      <w:r w:rsidRPr="001C774F">
        <w:rPr>
          <w:rStyle w:val="StyleStyleBold12pt"/>
        </w:rPr>
        <w:t xml:space="preserve">, Lexington Institute Vice President, </w:t>
      </w:r>
      <w:proofErr w:type="spellStart"/>
      <w:r w:rsidRPr="001C774F">
        <w:rPr>
          <w:rStyle w:val="StyleStyleBold12pt"/>
        </w:rPr>
        <w:t>Ph.D</w:t>
      </w:r>
      <w:proofErr w:type="spellEnd"/>
      <w:r w:rsidRPr="001C774F">
        <w:rPr>
          <w:rStyle w:val="StyleStyleBold12pt"/>
        </w:rPr>
        <w:t xml:space="preserve"> in International Relations, ‘13 </w:t>
      </w:r>
    </w:p>
    <w:p w:rsidR="00711351" w:rsidRPr="001C774F" w:rsidRDefault="00711351" w:rsidP="00711351">
      <w:r w:rsidRPr="001C774F">
        <w:t xml:space="preserve">[Dan, 1-24-13, Lexington Institute, “America Is </w:t>
      </w:r>
      <w:proofErr w:type="gramStart"/>
      <w:r w:rsidRPr="001C774F">
        <w:t>A Superpower Because It Is An</w:t>
      </w:r>
      <w:proofErr w:type="gramEnd"/>
      <w:r w:rsidRPr="001C774F">
        <w:t xml:space="preserve"> Air Power,” http://www.lexingtoninstitute.org/america-is-a-superpower-because-it-is-an-air-power/, Accessed: 7/13/14, JO]</w:t>
      </w:r>
    </w:p>
    <w:p w:rsidR="00711351" w:rsidRPr="001C774F" w:rsidRDefault="00711351" w:rsidP="00711351"/>
    <w:p w:rsidR="00711351" w:rsidRPr="001C774F" w:rsidRDefault="00711351" w:rsidP="00711351">
      <w:r w:rsidRPr="001C774F">
        <w:t xml:space="preserve">There is no question that </w:t>
      </w:r>
      <w:r w:rsidRPr="001C774F">
        <w:rPr>
          <w:rStyle w:val="StyleBoldUnderline"/>
        </w:rPr>
        <w:t>the U</w:t>
      </w:r>
      <w:r w:rsidRPr="001C774F">
        <w:t xml:space="preserve">nited </w:t>
      </w:r>
      <w:r w:rsidRPr="001C774F">
        <w:rPr>
          <w:rStyle w:val="StyleBoldUnderline"/>
        </w:rPr>
        <w:t>S</w:t>
      </w:r>
      <w:r w:rsidRPr="001C774F">
        <w:t xml:space="preserve">tates </w:t>
      </w:r>
      <w:r w:rsidRPr="001C774F">
        <w:rPr>
          <w:rStyle w:val="StyleBoldUnderline"/>
        </w:rPr>
        <w:t>has the best military in the world. The U</w:t>
      </w:r>
      <w:r w:rsidRPr="001C774F">
        <w:t xml:space="preserve">nited </w:t>
      </w:r>
      <w:r w:rsidRPr="001C774F">
        <w:rPr>
          <w:rStyle w:val="StyleBoldUnderline"/>
        </w:rPr>
        <w:t>S</w:t>
      </w:r>
      <w:r w:rsidRPr="001C774F">
        <w:t xml:space="preserve">tates </w:t>
      </w:r>
      <w:r w:rsidRPr="001C774F">
        <w:rPr>
          <w:rStyle w:val="StyleBoldUnderline"/>
        </w:rPr>
        <w:t>is unique in its ability to project military power to multiple regions of the world simultaneously, conduct multiple major combined and joint operations at a time and both defend the homeland and provide ongoing support to civil agencies</w:t>
      </w:r>
      <w:r w:rsidRPr="001C774F">
        <w:t>. Europe, which spends about sixty percent of the U.S. defense budget and actually has more men and women in uniform, was unable without significant U.S. support to conduct a single, modest campaign in Libya. The U.S. military continues to set the world standard with respect to most major military systems: nuclear-powered aircraft carriers, large deck amphibious warfare ships, nuclear attack submarines, strategic bombers, fifth-generation fighters, air and missile defenses, tanks and armored fighting vehicles and space and airborne ISR. Even though we don’t talk much about it the military’s cyber warfare capabilities are truly impressive.</w:t>
      </w:r>
    </w:p>
    <w:p w:rsidR="00711351" w:rsidRPr="001C774F" w:rsidRDefault="00711351" w:rsidP="00711351">
      <w:pPr>
        <w:rPr>
          <w:rStyle w:val="StyleBoldUnderline"/>
        </w:rPr>
      </w:pPr>
      <w:r w:rsidRPr="001C774F">
        <w:rPr>
          <w:rStyle w:val="StyleBoldUnderline"/>
        </w:rPr>
        <w:t xml:space="preserve">While the U.S. has the best ground, naval and amphibious forces in the world, one thing makes it a 21st Century superpower: </w:t>
      </w:r>
      <w:r w:rsidRPr="001C774F">
        <w:rPr>
          <w:rStyle w:val="Emphasis"/>
        </w:rPr>
        <w:t>its dominance as an air power</w:t>
      </w:r>
      <w:r w:rsidRPr="001C774F">
        <w:rPr>
          <w:rStyle w:val="StyleBoldUnderline"/>
        </w:rPr>
        <w:t>.</w:t>
      </w:r>
      <w:r w:rsidRPr="001C774F">
        <w:t xml:space="preserve"> </w:t>
      </w:r>
      <w:r w:rsidRPr="001C774F">
        <w:rPr>
          <w:rStyle w:val="StyleBoldUnderline"/>
        </w:rPr>
        <w:t>The U</w:t>
      </w:r>
      <w:r w:rsidRPr="001C774F">
        <w:t xml:space="preserve">nited </w:t>
      </w:r>
      <w:r w:rsidRPr="001C774F">
        <w:rPr>
          <w:rStyle w:val="StyleBoldUnderline"/>
        </w:rPr>
        <w:t>S</w:t>
      </w:r>
      <w:r w:rsidRPr="001C774F">
        <w:t xml:space="preserve">tates </w:t>
      </w:r>
      <w:r w:rsidRPr="001C774F">
        <w:rPr>
          <w:rStyle w:val="StyleBoldUnderline"/>
        </w:rPr>
        <w:t>alone is capable of deploying its aerial assets anywhere in the world</w:t>
      </w:r>
      <w:r w:rsidRPr="001C774F">
        <w:t xml:space="preserve">. U.S. air power can hold at risk any target set in any country and can do so from multiple directions. The U.S. Air Force is the only one capable of delivering specially-designed conventional bombs large enough to destroy deeply buried and hardened structures. Over the past two decades, </w:t>
      </w:r>
      <w:r w:rsidRPr="001C774F">
        <w:rPr>
          <w:rStyle w:val="StyleBoldUnderline"/>
        </w:rPr>
        <w:t>the U.S. military</w:t>
      </w:r>
      <w:r w:rsidRPr="001C774F">
        <w:t xml:space="preserve"> has repeatedly demonstrated that it </w:t>
      </w:r>
      <w:r w:rsidRPr="001C774F">
        <w:rPr>
          <w:rStyle w:val="StyleBoldUnderline"/>
        </w:rPr>
        <w:t>can destroy an adversary’s air force and air defenses in a matter of weeks. After that, hostile ground units were toast. The ability to rapidly seize control of the air means that no soldier has died in an air attack since 1953</w:t>
      </w:r>
      <w:r w:rsidRPr="001C774F">
        <w:t xml:space="preserve">. Over a decade of wars, </w:t>
      </w:r>
      <w:r w:rsidRPr="001C774F">
        <w:rPr>
          <w:rStyle w:val="StyleBoldUnderline"/>
        </w:rPr>
        <w:t>American air power from the land and sea provided continual responsive fire support for tactical units on the ground.</w:t>
      </w:r>
    </w:p>
    <w:p w:rsidR="00711351" w:rsidRPr="001C774F" w:rsidRDefault="00711351" w:rsidP="00711351">
      <w:r w:rsidRPr="001C774F">
        <w:t xml:space="preserve">Other nations have fighters and bombers, although America’s are the best. The U.S. also has the largest and most capable fleets of air transports, refueling aircraft and airborne ISR assets in the world. During Operation Iraqi Freedom, the Air Force flew soldiers and heavy armor deep into Iraq to seize a critical target, the </w:t>
      </w:r>
      <w:proofErr w:type="spellStart"/>
      <w:r w:rsidRPr="001C774F">
        <w:t>Haditha</w:t>
      </w:r>
      <w:proofErr w:type="spellEnd"/>
      <w:r w:rsidRPr="001C774F">
        <w:t xml:space="preserve"> Dam. Since 2001, the Air Force has maintained a continuous air bridge to Afghanistan, more than 8,000 miles from CONUS. U.S. C-17 transports are today flying French troops and equipment into Mali. The U.S. Navy has a fleet of fixed wing transports, the C-2 Greyhounds, specifically for the purpose of moving parts and people to and from its aircraft carriers. The United States has crafted an ISR and strategic warning capability based on a sophisticated array of satellites, manned platforms and unmanned aerial systems.</w:t>
      </w:r>
    </w:p>
    <w:p w:rsidR="00711351" w:rsidRPr="001C774F" w:rsidRDefault="00711351" w:rsidP="00711351">
      <w:r w:rsidRPr="001C774F">
        <w:t xml:space="preserve">Dominant air power is about much more than just platforms and weapons. It requires also the trained people and processes to plan and manage air operations, process, exploit and disseminate intelligence, identify targets and plan attacks, move supplies and route transports and repair and maintain complex systems. The U.S. had to send hundreds of </w:t>
      </w:r>
      <w:proofErr w:type="spellStart"/>
      <w:r w:rsidRPr="001C774F">
        <w:t>targeteers</w:t>
      </w:r>
      <w:proofErr w:type="spellEnd"/>
      <w:r w:rsidRPr="001C774F">
        <w:t xml:space="preserve"> to NATO to support the Libyan operation. Over decades, the U.S. military has developed an unequalled training establishment and set of ranges that ensure the highest quality pilots and other personnel.</w:t>
      </w:r>
    </w:p>
    <w:p w:rsidR="00711351" w:rsidRPr="001C774F" w:rsidRDefault="00711351" w:rsidP="00711351">
      <w:r w:rsidRPr="001C774F">
        <w:lastRenderedPageBreak/>
        <w:t xml:space="preserve">Finally, </w:t>
      </w:r>
      <w:r w:rsidRPr="001C774F">
        <w:rPr>
          <w:rStyle w:val="StyleBoldUnderline"/>
        </w:rPr>
        <w:t xml:space="preserve">the U.S. is the dominant air power in the world </w:t>
      </w:r>
      <w:r w:rsidRPr="001C774F">
        <w:rPr>
          <w:rStyle w:val="Emphasis"/>
        </w:rPr>
        <w:t>because of its aerospace industrial base</w:t>
      </w:r>
      <w:r w:rsidRPr="001C774F">
        <w:t xml:space="preserve">. </w:t>
      </w:r>
      <w:r w:rsidRPr="001C774F">
        <w:rPr>
          <w:rStyle w:val="StyleBoldUnderline"/>
        </w:rPr>
        <w:t xml:space="preserve">Whether it is designing and producing fifth-generation fighters such as the F-22 and F-35, providing an advanced tanker like the new KC-46 or inventing high-flying unmanned aerial systems like the Global Hawk, the U.S. aerospace industry continues to set the bar. In addition, the </w:t>
      </w:r>
      <w:r w:rsidRPr="001C774F">
        <w:rPr>
          <w:rStyle w:val="Emphasis"/>
        </w:rPr>
        <w:t>private and public parts</w:t>
      </w:r>
      <w:r w:rsidRPr="001C774F">
        <w:rPr>
          <w:rStyle w:val="StyleBoldUnderline"/>
        </w:rPr>
        <w:t xml:space="preserve"> of the aerospace industrial base, often working together based on collaborative arrangements such as performance-based logistics contracts, is able to move aircraft, weapons and systems through the nationwide system of depots</w:t>
      </w:r>
      <w:r w:rsidRPr="001C774F">
        <w:t>, Air Logistics Centers and other facilities at a rate unmatched by any other nation. The ability to rapidly repair or overhaul aircraft is itself a force multiplier, providing more aircraft on the flight line to support the warfighters.</w:t>
      </w:r>
    </w:p>
    <w:p w:rsidR="00711351" w:rsidRPr="001C774F" w:rsidRDefault="00711351" w:rsidP="00711351">
      <w:pPr>
        <w:rPr>
          <w:rStyle w:val="Emphasis"/>
        </w:rPr>
      </w:pPr>
      <w:r w:rsidRPr="001C774F">
        <w:rPr>
          <w:rStyle w:val="StyleBoldUnderline"/>
        </w:rPr>
        <w:t xml:space="preserve">The U.S. military can go where it is ordered, respond rapidly to the crisis of the moment, move men, equipment and supplies around the world and </w:t>
      </w:r>
      <w:r w:rsidRPr="001C774F">
        <w:rPr>
          <w:rStyle w:val="Emphasis"/>
        </w:rPr>
        <w:t>dominate any place on the face of the earth</w:t>
      </w:r>
      <w:r w:rsidRPr="001C774F">
        <w:rPr>
          <w:rStyle w:val="StyleBoldUnderline"/>
        </w:rPr>
        <w:t xml:space="preserve"> as long as it desires because it is dominant in the air. </w:t>
      </w:r>
      <w:r w:rsidRPr="001C774F">
        <w:t xml:space="preserve">As the Pentagon, Congress and the White House struggle with budget issues that could well require deep cuts to the military, they would be well advised to remember that </w:t>
      </w:r>
      <w:r w:rsidRPr="001C774F">
        <w:rPr>
          <w:rStyle w:val="Emphasis"/>
        </w:rPr>
        <w:t>it is air dominance that enables this country to remain a superpower.</w:t>
      </w:r>
    </w:p>
    <w:p w:rsidR="00711351" w:rsidRPr="001C774F" w:rsidRDefault="00711351" w:rsidP="00711351"/>
    <w:p w:rsidR="00711351" w:rsidRPr="001C774F" w:rsidRDefault="00711351" w:rsidP="00711351"/>
    <w:p w:rsidR="00711351" w:rsidRPr="001C774F" w:rsidRDefault="00711351" w:rsidP="00711351">
      <w:pPr>
        <w:rPr>
          <w:rStyle w:val="Emphasis"/>
        </w:rPr>
      </w:pPr>
    </w:p>
    <w:p w:rsidR="00711351" w:rsidRPr="001C774F" w:rsidRDefault="009642EC" w:rsidP="004557DD">
      <w:pPr>
        <w:pStyle w:val="Heading1"/>
      </w:pPr>
      <w:r>
        <w:lastRenderedPageBreak/>
        <w:t xml:space="preserve">Impact – </w:t>
      </w:r>
      <w:r w:rsidR="00711351" w:rsidRPr="001C774F">
        <w:t>economy</w:t>
      </w:r>
    </w:p>
    <w:p w:rsidR="00711351" w:rsidRPr="001C774F" w:rsidRDefault="00711351" w:rsidP="00711351"/>
    <w:p w:rsidR="00711351" w:rsidRPr="001C774F" w:rsidRDefault="00711351" w:rsidP="00711351">
      <w:pPr>
        <w:pStyle w:val="Heading4"/>
        <w:rPr>
          <w:rFonts w:cs="Times New Roman"/>
        </w:rPr>
      </w:pPr>
      <w:r w:rsidRPr="001C774F">
        <w:rPr>
          <w:rFonts w:cs="Times New Roman"/>
        </w:rPr>
        <w:t>U.S. aviation is key to the economy</w:t>
      </w:r>
    </w:p>
    <w:p w:rsidR="00711351" w:rsidRPr="001C774F" w:rsidRDefault="00711351" w:rsidP="00711351">
      <w:pPr>
        <w:rPr>
          <w:rStyle w:val="StyleStyleBold12pt"/>
        </w:rPr>
      </w:pPr>
      <w:r w:rsidRPr="001C774F">
        <w:rPr>
          <w:rStyle w:val="StyleStyleBold12pt"/>
        </w:rPr>
        <w:t xml:space="preserve">National Business Aviation Association, ‘09 </w:t>
      </w:r>
    </w:p>
    <w:p w:rsidR="00711351" w:rsidRPr="001C774F" w:rsidRDefault="00711351" w:rsidP="00711351">
      <w:r w:rsidRPr="001C774F">
        <w:t xml:space="preserve">[3-30-09, National Business Aviation Association, “GENERAL AVIATION INDUSTRY HURTING DURING ECONOMIC </w:t>
      </w:r>
      <w:proofErr w:type="gramStart"/>
      <w:r w:rsidRPr="001C774F">
        <w:t>DOWNTURN ,</w:t>
      </w:r>
      <w:proofErr w:type="gramEnd"/>
      <w:r w:rsidRPr="001C774F">
        <w:t>” http://www.nbaa.org/advocacy/issues/economic-downturn/recession.php, Accessed: 7/13/14, JO]</w:t>
      </w:r>
    </w:p>
    <w:p w:rsidR="00711351" w:rsidRPr="001C774F" w:rsidRDefault="00711351" w:rsidP="00711351"/>
    <w:p w:rsidR="00711351" w:rsidRPr="001C774F" w:rsidRDefault="00711351" w:rsidP="00711351">
      <w:r w:rsidRPr="001C774F">
        <w:t xml:space="preserve">The </w:t>
      </w:r>
      <w:r w:rsidRPr="001C774F">
        <w:rPr>
          <w:rStyle w:val="StyleBoldUnderline"/>
        </w:rPr>
        <w:t>U.S. aviation</w:t>
      </w:r>
      <w:r w:rsidRPr="001C774F">
        <w:t xml:space="preserve"> system </w:t>
      </w:r>
      <w:r w:rsidRPr="001C774F">
        <w:rPr>
          <w:rStyle w:val="StyleBoldUnderline"/>
        </w:rPr>
        <w:t xml:space="preserve">is </w:t>
      </w:r>
      <w:r w:rsidRPr="001C774F">
        <w:rPr>
          <w:rStyle w:val="Emphasis"/>
        </w:rPr>
        <w:t>critical to the success, strength and growth of the economy</w:t>
      </w:r>
      <w:r w:rsidRPr="001C774F">
        <w:t>. The system is made up of three segments:</w:t>
      </w:r>
    </w:p>
    <w:p w:rsidR="00711351" w:rsidRPr="001C774F" w:rsidRDefault="00711351" w:rsidP="00711351">
      <w:proofErr w:type="gramStart"/>
      <w:r w:rsidRPr="001C774F">
        <w:t>Scheduled operations, including passenger airlines; Military, and; General Aviation.</w:t>
      </w:r>
      <w:proofErr w:type="gramEnd"/>
    </w:p>
    <w:p w:rsidR="00711351" w:rsidRPr="001C774F" w:rsidRDefault="00711351" w:rsidP="00711351">
      <w:r w:rsidRPr="001C774F">
        <w:rPr>
          <w:rStyle w:val="StyleBoldUnderline"/>
        </w:rPr>
        <w:t>General aviation (GA) includes diverse operations, with business uses that range from agriculture, to law enforcement, to fire and rescue services, to varied government, educational, nonprofit and business organizations. 85% of the businesses using a general aviation aircraft for a business purpose are small and mid-sized businesses located across the country</w:t>
      </w:r>
      <w:r w:rsidRPr="001C774F">
        <w:t>.  Servicing and supporting these organizations are FBO's, maintenance technicians, suppliers and service providers.</w:t>
      </w:r>
    </w:p>
    <w:p w:rsidR="00711351" w:rsidRPr="001C774F" w:rsidRDefault="00711351" w:rsidP="00711351">
      <w:r w:rsidRPr="001C774F">
        <w:rPr>
          <w:rStyle w:val="StyleBoldUnderline"/>
        </w:rPr>
        <w:t xml:space="preserve">General aviation is an essential economic generator directly or indirectly </w:t>
      </w:r>
      <w:r w:rsidRPr="001C774F">
        <w:rPr>
          <w:rStyle w:val="Emphasis"/>
        </w:rPr>
        <w:t>employing over 1.26 million people nationwide</w:t>
      </w:r>
      <w:r w:rsidRPr="001C774F">
        <w:t xml:space="preserve"> according a 2006 economic study by Merge Global.  </w:t>
      </w:r>
      <w:r w:rsidRPr="001C774F">
        <w:rPr>
          <w:rStyle w:val="StyleBoldUnderline"/>
        </w:rPr>
        <w:t xml:space="preserve">These jobs generate </w:t>
      </w:r>
      <w:r w:rsidRPr="001C774F">
        <w:rPr>
          <w:rStyle w:val="Emphasis"/>
        </w:rPr>
        <w:t xml:space="preserve">$150 billion in economic activity </w:t>
      </w:r>
      <w:r w:rsidRPr="001C774F">
        <w:rPr>
          <w:rStyle w:val="StyleBoldUnderline"/>
        </w:rPr>
        <w:t>across the United States</w:t>
      </w:r>
      <w:r w:rsidRPr="001C774F">
        <w:t xml:space="preserve">, including states like California ($18B), Texas ($11B), Georgia ($9B), and Kansas ($7B). Our industry is continuing to build a strong American manufacturing and employment base that contributes positively to our national balance of trade. </w:t>
      </w:r>
      <w:r w:rsidRPr="001C774F">
        <w:rPr>
          <w:rStyle w:val="StyleBoldUnderline"/>
        </w:rPr>
        <w:t xml:space="preserve">Congress recognized just how fundamental general aviation is to our nation's transportation system, rural economies, manufacturing capability, and balance of trade </w:t>
      </w:r>
      <w:r w:rsidRPr="001C774F">
        <w:t>when it passed the General Aviation Revitalization Act a little more than a decade ago.</w:t>
      </w:r>
    </w:p>
    <w:p w:rsidR="00711351" w:rsidRPr="001C774F" w:rsidRDefault="00711351" w:rsidP="00711351">
      <w:r w:rsidRPr="001C774F">
        <w:t xml:space="preserve">There's no question that </w:t>
      </w:r>
      <w:r w:rsidRPr="001C774F">
        <w:rPr>
          <w:rStyle w:val="StyleBoldUnderline"/>
        </w:rPr>
        <w:t>in communities across the country, general aviation means millions of jobs: jobs in aircraft manufacture</w:t>
      </w:r>
      <w:r w:rsidRPr="001C774F">
        <w:t xml:space="preserve"> (the U.S. industry leads the world), </w:t>
      </w:r>
      <w:r w:rsidRPr="001C774F">
        <w:rPr>
          <w:rStyle w:val="StyleBoldUnderline"/>
        </w:rPr>
        <w:t>jobs for people in small towns</w:t>
      </w:r>
      <w:r w:rsidRPr="001C774F">
        <w:t xml:space="preserve"> (where companies use airplanes to reach new markets), </w:t>
      </w:r>
      <w:r w:rsidRPr="001C774F">
        <w:rPr>
          <w:rStyle w:val="StyleBoldUnderline"/>
        </w:rPr>
        <w:t>and jobs in flight support</w:t>
      </w:r>
      <w:r w:rsidRPr="001C774F">
        <w:t xml:space="preserve"> (including schedulers, dispatchers, maintenance technicians, pilots, training professionals, and airport employees to name just a few examples).</w:t>
      </w:r>
    </w:p>
    <w:p w:rsidR="00711351" w:rsidRPr="001C774F" w:rsidRDefault="00711351" w:rsidP="00711351">
      <w:r w:rsidRPr="001C774F">
        <w:t>Unfortunately, the people and businesses in general aviation are weathering one of the worst economic storms anyone has ever seen. The impact of the flagging economy on the companies and communities that rely on general aviation is visible in all parts of the country. Following are some examples:</w:t>
      </w:r>
    </w:p>
    <w:p w:rsidR="00711351" w:rsidRPr="001C774F" w:rsidRDefault="00711351" w:rsidP="00711351">
      <w:r w:rsidRPr="001C774F">
        <w:t>GA Manufacturing has been hit hard by the economy</w:t>
      </w:r>
    </w:p>
    <w:p w:rsidR="00711351" w:rsidRPr="001C774F" w:rsidRDefault="00711351" w:rsidP="00711351">
      <w:r w:rsidRPr="001C774F">
        <w:t xml:space="preserve">The general aviation industry supports highly skilled, well-paying jobs for engineers and manufacturing line workers who design and build aircraft in places like Savannah, Wichita, and Little Rock and for hundreds of component manufacturers such as GE, Honeywell, and Pratt and Whitney that supply them with parts including many small businesses.  GA is an important national industry that contributes greatly to the economy and to local tax bases.  These suppliers also contribute extensively to aircraft produced by foreign companies like </w:t>
      </w:r>
      <w:proofErr w:type="spellStart"/>
      <w:r w:rsidRPr="001C774F">
        <w:t>Dassault</w:t>
      </w:r>
      <w:proofErr w:type="spellEnd"/>
      <w:r w:rsidRPr="001C774F">
        <w:t>, Embraer, and Bombardier.  The collective direct earnings of general aviation exceed $53 billion.</w:t>
      </w:r>
    </w:p>
    <w:p w:rsidR="00711351" w:rsidRPr="001C774F" w:rsidRDefault="00711351" w:rsidP="00711351">
      <w:r w:rsidRPr="001C774F">
        <w:t>Layoffs</w:t>
      </w:r>
    </w:p>
    <w:p w:rsidR="00711351" w:rsidRPr="001C774F" w:rsidRDefault="00711351" w:rsidP="00711351">
      <w:r w:rsidRPr="001C774F">
        <w:lastRenderedPageBreak/>
        <w:t>The industry started feeling the effects of the downturn last fall and since then US members of the General Aviation Manufacturers Association (employing 144,000  people in the U.S.) have laid off over 12,155 people to adjust to the economy with thousands more among suppliers and additional layoffs pending.  In addition, some general aviation manufacturers, including Adam Aircraft and Eclipse Aviation, have declared bankruptcy and ceased production.</w:t>
      </w:r>
    </w:p>
    <w:p w:rsidR="00711351" w:rsidRPr="001C774F" w:rsidRDefault="00711351" w:rsidP="00711351">
      <w:r w:rsidRPr="001C774F">
        <w:t>Backlog and Loss of Orders</w:t>
      </w:r>
    </w:p>
    <w:p w:rsidR="00711351" w:rsidRPr="001C774F" w:rsidRDefault="00711351" w:rsidP="00711351">
      <w:r w:rsidRPr="001C774F">
        <w:t>Our industry held a record backlog of $83 billion at the end of the third quarter 2008, but it is rapidly shrinking.  Customers are not placing orders which results in the backlog shrinking by $6-7 billion each quarter.  Customers are also cancelling or delaying orders as they manage their own finances and schedule for capital purchases.</w:t>
      </w:r>
    </w:p>
    <w:p w:rsidR="00711351" w:rsidRPr="001C774F" w:rsidRDefault="00711351" w:rsidP="00711351">
      <w:r w:rsidRPr="001C774F">
        <w:t>At the same time, the used aircraft market is saturated with inventory levels for business jets reaching over 17%.  Criticism of business aviation risks further flooding the used aircraft market and depressing prices. </w:t>
      </w:r>
    </w:p>
    <w:p w:rsidR="00711351" w:rsidRPr="001C774F" w:rsidRDefault="00711351" w:rsidP="00711351">
      <w:r w:rsidRPr="001C774F">
        <w:t>Exports</w:t>
      </w:r>
    </w:p>
    <w:p w:rsidR="00711351" w:rsidRPr="001C774F" w:rsidRDefault="00711351" w:rsidP="00711351">
      <w:pPr>
        <w:rPr>
          <w:rStyle w:val="StyleBoldUnderline"/>
        </w:rPr>
      </w:pPr>
      <w:r w:rsidRPr="001C774F">
        <w:rPr>
          <w:rStyle w:val="StyleBoldUnderline"/>
        </w:rPr>
        <w:t>Our industry is a strong contributor to U.S. exports with a total of 1,161 airplanes exported in 2008. The export billings reached $5.86 billion.  The aggregate aviation industry, including GA has a positive impact on the US trade balance. Our exports accounted for 43.9 percent of the total value of U.S. manufactured general aviation airplanes in 2008. </w:t>
      </w:r>
    </w:p>
    <w:p w:rsidR="00711351" w:rsidRPr="001C774F" w:rsidRDefault="00711351" w:rsidP="00711351"/>
    <w:p w:rsidR="00711351" w:rsidRPr="001C774F" w:rsidRDefault="009642EC" w:rsidP="004557DD">
      <w:pPr>
        <w:pStyle w:val="Heading1"/>
      </w:pPr>
      <w:proofErr w:type="spellStart"/>
      <w:r>
        <w:lastRenderedPageBreak/>
        <w:t>Exts</w:t>
      </w:r>
      <w:proofErr w:type="spellEnd"/>
      <w:r>
        <w:t xml:space="preserve"> – key to economy </w:t>
      </w:r>
    </w:p>
    <w:p w:rsidR="00711351" w:rsidRPr="001C774F" w:rsidRDefault="00711351" w:rsidP="00711351"/>
    <w:p w:rsidR="00711351" w:rsidRPr="001C774F" w:rsidRDefault="00711351" w:rsidP="00711351">
      <w:pPr>
        <w:pStyle w:val="Heading4"/>
        <w:rPr>
          <w:rFonts w:cs="Times New Roman"/>
        </w:rPr>
      </w:pPr>
      <w:r w:rsidRPr="001C774F">
        <w:rPr>
          <w:rFonts w:cs="Times New Roman"/>
        </w:rPr>
        <w:t>Aviation is key to the global economy— 8% of GDP, 35% of global trade, 32 million jobs</w:t>
      </w:r>
    </w:p>
    <w:p w:rsidR="00711351" w:rsidRPr="001C774F" w:rsidRDefault="00711351" w:rsidP="00711351">
      <w:pPr>
        <w:rPr>
          <w:rStyle w:val="StyleStyleBold12pt"/>
        </w:rPr>
      </w:pPr>
      <w:proofErr w:type="spellStart"/>
      <w:r w:rsidRPr="001C774F">
        <w:rPr>
          <w:rStyle w:val="StyleStyleBold12pt"/>
        </w:rPr>
        <w:t>Lamichhane</w:t>
      </w:r>
      <w:proofErr w:type="spellEnd"/>
      <w:r w:rsidRPr="001C774F">
        <w:rPr>
          <w:rStyle w:val="StyleStyleBold12pt"/>
        </w:rPr>
        <w:t xml:space="preserve">, Kathmandu Post, ‘11 </w:t>
      </w:r>
    </w:p>
    <w:p w:rsidR="00711351" w:rsidRPr="001C774F" w:rsidRDefault="00711351" w:rsidP="00711351">
      <w:r w:rsidRPr="001C774F">
        <w:t>[</w:t>
      </w:r>
      <w:proofErr w:type="spellStart"/>
      <w:r w:rsidRPr="001C774F">
        <w:t>Buddhi</w:t>
      </w:r>
      <w:proofErr w:type="spellEnd"/>
      <w:r w:rsidRPr="001C774F">
        <w:t xml:space="preserve"> </w:t>
      </w:r>
      <w:proofErr w:type="spellStart"/>
      <w:r w:rsidRPr="001C774F">
        <w:t>Sagar</w:t>
      </w:r>
      <w:proofErr w:type="spellEnd"/>
      <w:r w:rsidRPr="001C774F">
        <w:t xml:space="preserve">, 10-29-11, Kathmandu Post, “Air </w:t>
      </w:r>
      <w:proofErr w:type="gramStart"/>
      <w:r w:rsidRPr="001C774F">
        <w:t>economics ,</w:t>
      </w:r>
      <w:proofErr w:type="gramEnd"/>
      <w:r w:rsidRPr="001C774F">
        <w:t>” http://www.ekantipur.com/the-kathmandu-post/2011/10/29/oped/air-economics/227643.html, Accessed: 7/13/14, JO]</w:t>
      </w:r>
    </w:p>
    <w:p w:rsidR="00711351" w:rsidRPr="001C774F" w:rsidRDefault="00711351" w:rsidP="00711351"/>
    <w:p w:rsidR="00711351" w:rsidRPr="001C774F" w:rsidRDefault="00711351" w:rsidP="00711351">
      <w:r w:rsidRPr="001C774F">
        <w:rPr>
          <w:rStyle w:val="StyleBoldUnderline"/>
        </w:rPr>
        <w:t>The air transport industry has experienced rapid expansion along with the growth of the world economy</w:t>
      </w:r>
      <w:r w:rsidRPr="001C774F">
        <w:t xml:space="preserve">, and the demand for air transport services is primarily driven by economic development. In turn, </w:t>
      </w:r>
      <w:r w:rsidRPr="001C774F">
        <w:rPr>
          <w:rStyle w:val="StyleBoldUnderline"/>
        </w:rPr>
        <w:t xml:space="preserve">civil aviation acts as an </w:t>
      </w:r>
      <w:r w:rsidRPr="001C774F">
        <w:rPr>
          <w:rStyle w:val="Emphasis"/>
        </w:rPr>
        <w:t>economic catalyst</w:t>
      </w:r>
      <w:r w:rsidRPr="001C774F">
        <w:rPr>
          <w:rStyle w:val="StyleBoldUnderline"/>
        </w:rPr>
        <w:t xml:space="preserve"> for local/regional and national economies around the globe. The level of economic activity of the air transport industry is closely linked to the level of economic activity in markets and economies that the industry serves.</w:t>
      </w:r>
      <w:r w:rsidRPr="001C774F">
        <w:t xml:space="preserve"> Higher levels of economic activity go hand in hand with a growing demand for air transport, benefiting not only from expanding industries and trade but also from generally higher income and consumer spending.</w:t>
      </w:r>
    </w:p>
    <w:p w:rsidR="00711351" w:rsidRPr="001C774F" w:rsidRDefault="00711351" w:rsidP="00711351">
      <w:pPr>
        <w:rPr>
          <w:rStyle w:val="StyleBoldUnderline"/>
        </w:rPr>
      </w:pPr>
      <w:r w:rsidRPr="001C774F">
        <w:rPr>
          <w:rStyle w:val="Emphasis"/>
        </w:rPr>
        <w:t>Aviation is the glue that keeps the global economy together</w:t>
      </w:r>
      <w:r w:rsidRPr="001C774F">
        <w:t xml:space="preserve">. </w:t>
      </w:r>
      <w:r w:rsidRPr="001C774F">
        <w:rPr>
          <w:rStyle w:val="StyleBoldUnderline"/>
        </w:rPr>
        <w:t xml:space="preserve">Without widely accessible and </w:t>
      </w:r>
      <w:r w:rsidRPr="001C774F">
        <w:rPr>
          <w:rStyle w:val="Emphasis"/>
        </w:rPr>
        <w:t>well-priced air travel</w:t>
      </w:r>
      <w:r w:rsidRPr="001C774F">
        <w:rPr>
          <w:rStyle w:val="StyleBoldUnderline"/>
        </w:rPr>
        <w:t xml:space="preserve">, the global economy will quickly become less global. </w:t>
      </w:r>
      <w:proofErr w:type="gramStart"/>
      <w:r w:rsidRPr="001C774F">
        <w:rPr>
          <w:rStyle w:val="StyleBoldUnderline"/>
        </w:rPr>
        <w:t xml:space="preserve">Every day, each day, the world’s fleet of 19,000 aircraft, </w:t>
      </w:r>
      <w:proofErr w:type="spellStart"/>
      <w:r w:rsidRPr="001C774F">
        <w:rPr>
          <w:rStyle w:val="StyleBoldUnderline"/>
        </w:rPr>
        <w:t>criss-crosses</w:t>
      </w:r>
      <w:proofErr w:type="spellEnd"/>
      <w:r w:rsidRPr="001C774F">
        <w:rPr>
          <w:rStyle w:val="StyleBoldUnderline"/>
        </w:rPr>
        <w:t xml:space="preserve"> the world, carrying cargo, and connecting people, countries and economies.</w:t>
      </w:r>
      <w:proofErr w:type="gramEnd"/>
      <w:r w:rsidRPr="001C774F">
        <w:rPr>
          <w:rStyle w:val="StyleBoldUnderline"/>
        </w:rPr>
        <w:t xml:space="preserve"> </w:t>
      </w:r>
      <w:r w:rsidRPr="001C774F">
        <w:t xml:space="preserve">Today, </w:t>
      </w:r>
      <w:r w:rsidRPr="001C774F">
        <w:rPr>
          <w:rStyle w:val="StyleBoldUnderline"/>
        </w:rPr>
        <w:t xml:space="preserve">the millions of passenger and cargo flights that </w:t>
      </w:r>
      <w:proofErr w:type="spellStart"/>
      <w:r w:rsidRPr="001C774F">
        <w:rPr>
          <w:rStyle w:val="StyleBoldUnderline"/>
        </w:rPr>
        <w:t>criss-cross</w:t>
      </w:r>
      <w:proofErr w:type="spellEnd"/>
      <w:r w:rsidRPr="001C774F">
        <w:rPr>
          <w:rStyle w:val="StyleBoldUnderline"/>
        </w:rPr>
        <w:t xml:space="preserve"> our skies have become the lifeline of economies on all continents. They provide businesses with access to the global marketplace</w:t>
      </w:r>
      <w:r w:rsidRPr="001C774F">
        <w:t xml:space="preserve">, especially vital for land-locked or small-island States like Nepal or Maldives, and </w:t>
      </w:r>
      <w:r w:rsidRPr="001C774F">
        <w:rPr>
          <w:rStyle w:val="StyleBoldUnderline"/>
        </w:rPr>
        <w:t>they are an integral component of the world’s largest industry—travel and tourism.</w:t>
      </w:r>
    </w:p>
    <w:p w:rsidR="00711351" w:rsidRPr="001C774F" w:rsidRDefault="00711351" w:rsidP="00711351">
      <w:r w:rsidRPr="001C774F">
        <w:t>In this regard, one of the reports dedicated to the impact of the aviation industry in the global economy found that:</w:t>
      </w:r>
    </w:p>
    <w:p w:rsidR="00711351" w:rsidRPr="001C774F" w:rsidRDefault="00711351" w:rsidP="00711351">
      <w:pPr>
        <w:rPr>
          <w:rStyle w:val="StyleBoldUnderline"/>
        </w:rPr>
      </w:pPr>
      <w:r w:rsidRPr="001C774F">
        <w:rPr>
          <w:rStyle w:val="StyleBoldUnderline"/>
        </w:rPr>
        <w:t xml:space="preserve">The air transport industry generates </w:t>
      </w:r>
      <w:r w:rsidRPr="001C774F">
        <w:rPr>
          <w:rStyle w:val="Emphasis"/>
        </w:rPr>
        <w:t>32 million jobs</w:t>
      </w:r>
      <w:r w:rsidRPr="001C774F">
        <w:rPr>
          <w:rStyle w:val="StyleBoldUnderline"/>
        </w:rPr>
        <w:t xml:space="preserve"> globally</w:t>
      </w:r>
    </w:p>
    <w:p w:rsidR="00711351" w:rsidRPr="001C774F" w:rsidRDefault="00711351" w:rsidP="00711351">
      <w:pPr>
        <w:rPr>
          <w:rStyle w:val="StyleBoldUnderline"/>
        </w:rPr>
      </w:pPr>
      <w:r w:rsidRPr="001C774F">
        <w:rPr>
          <w:rStyle w:val="StyleBoldUnderline"/>
        </w:rPr>
        <w:t xml:space="preserve">The value of all goods transported by air represents </w:t>
      </w:r>
      <w:r w:rsidRPr="001C774F">
        <w:rPr>
          <w:rStyle w:val="Emphasis"/>
        </w:rPr>
        <w:t>35 percent of all international trade</w:t>
      </w:r>
    </w:p>
    <w:p w:rsidR="00711351" w:rsidRPr="001C774F" w:rsidRDefault="00711351" w:rsidP="00711351">
      <w:pPr>
        <w:rPr>
          <w:rStyle w:val="Emphasis"/>
        </w:rPr>
      </w:pPr>
      <w:r w:rsidRPr="001C774F">
        <w:rPr>
          <w:rStyle w:val="StyleBoldUnderline"/>
        </w:rPr>
        <w:t>Aviation’s global economic impact is valued at more than $</w:t>
      </w:r>
      <w:r w:rsidRPr="001C774F">
        <w:rPr>
          <w:rStyle w:val="Emphasis"/>
        </w:rPr>
        <w:t>3.5 trillion</w:t>
      </w:r>
      <w:r w:rsidRPr="001C774F">
        <w:rPr>
          <w:rStyle w:val="StyleBoldUnderline"/>
        </w:rPr>
        <w:t xml:space="preserve">, or </w:t>
      </w:r>
      <w:r w:rsidRPr="001C774F">
        <w:rPr>
          <w:rStyle w:val="Emphasis"/>
        </w:rPr>
        <w:t>7.5 percent of the world’s total GDP</w:t>
      </w:r>
    </w:p>
    <w:p w:rsidR="00711351" w:rsidRPr="001C774F" w:rsidRDefault="00711351" w:rsidP="00711351">
      <w:r w:rsidRPr="001C774F">
        <w:t>Aviation transports more than 2.2 billion passengers a year.</w:t>
      </w:r>
    </w:p>
    <w:p w:rsidR="00711351" w:rsidRPr="001C774F" w:rsidRDefault="00711351" w:rsidP="00711351">
      <w:r w:rsidRPr="001C774F">
        <w:t xml:space="preserve">The above data shows that the gravity of the aviation industry in this </w:t>
      </w:r>
      <w:proofErr w:type="spellStart"/>
      <w:r w:rsidRPr="001C774F">
        <w:t>globalised</w:t>
      </w:r>
      <w:proofErr w:type="spellEnd"/>
      <w:r w:rsidRPr="001C774F">
        <w:t xml:space="preserve"> world. Even at this time, it is difficult to find domestic data in as much detail as above. But, it can be assumed that the impact of air transport on our national economy is more prominent than it is on the global economy.</w:t>
      </w:r>
    </w:p>
    <w:p w:rsidR="00711351" w:rsidRPr="001C774F" w:rsidRDefault="00711351" w:rsidP="00711351">
      <w:pPr>
        <w:rPr>
          <w:rStyle w:val="StyleBoldUnderline"/>
        </w:rPr>
      </w:pPr>
      <w:r w:rsidRPr="001C774F">
        <w:rPr>
          <w:rStyle w:val="StyleBoldUnderline"/>
        </w:rPr>
        <w:t>The aviation industry’s most important economic contribution is “through its impact on the performance of other industries and as a facilitator of their growth</w:t>
      </w:r>
      <w:r w:rsidRPr="001C774F">
        <w:t>.” For example</w:t>
      </w:r>
      <w:r w:rsidRPr="001C774F">
        <w:rPr>
          <w:rStyle w:val="StyleBoldUnderline"/>
        </w:rPr>
        <w:t>, helping countries expand their access to international markets, enhancing tourism, and improving productivity by attracting investment and encouraging innovation</w:t>
      </w:r>
      <w:r w:rsidRPr="001C774F">
        <w:t xml:space="preserve"> in locations that have good air transport links. In short it is said that </w:t>
      </w:r>
      <w:r w:rsidRPr="001C774F">
        <w:rPr>
          <w:rStyle w:val="StyleBoldUnderline"/>
        </w:rPr>
        <w:t xml:space="preserve">civil aviation is not an end, but it is a means to achieve the desired end of other sectors. If we talk about the modern economy, </w:t>
      </w:r>
      <w:r w:rsidRPr="001C774F">
        <w:rPr>
          <w:rStyle w:val="Emphasis"/>
        </w:rPr>
        <w:t>aviation industry always leads other sectors of the economy</w:t>
      </w:r>
      <w:r w:rsidRPr="001C774F">
        <w:rPr>
          <w:rStyle w:val="StyleBoldUnderline"/>
        </w:rPr>
        <w:t xml:space="preserve"> as a medium of change and progress.</w:t>
      </w:r>
    </w:p>
    <w:p w:rsidR="00711351" w:rsidRPr="001C774F" w:rsidRDefault="00711351" w:rsidP="00711351">
      <w:pPr>
        <w:rPr>
          <w:rFonts w:eastAsiaTheme="majorEastAsia"/>
          <w:b/>
          <w:sz w:val="32"/>
          <w:szCs w:val="24"/>
          <w:u w:val="single"/>
        </w:rPr>
      </w:pPr>
    </w:p>
    <w:p w:rsidR="00711351" w:rsidRPr="001C774F" w:rsidRDefault="00711351" w:rsidP="00711351">
      <w:pPr>
        <w:pStyle w:val="Heading4"/>
        <w:rPr>
          <w:rFonts w:cs="Times New Roman"/>
        </w:rPr>
      </w:pPr>
      <w:r w:rsidRPr="001C774F">
        <w:rPr>
          <w:rFonts w:cs="Times New Roman"/>
        </w:rPr>
        <w:t>Air travel is key to the global economy</w:t>
      </w:r>
    </w:p>
    <w:p w:rsidR="00711351" w:rsidRPr="001C774F" w:rsidRDefault="00711351" w:rsidP="00711351">
      <w:pPr>
        <w:rPr>
          <w:rStyle w:val="StyleStyleBold12pt"/>
        </w:rPr>
      </w:pPr>
      <w:proofErr w:type="spellStart"/>
      <w:r w:rsidRPr="001C774F">
        <w:rPr>
          <w:rStyle w:val="StyleStyleBold12pt"/>
        </w:rPr>
        <w:t>Perovic</w:t>
      </w:r>
      <w:proofErr w:type="spellEnd"/>
      <w:r w:rsidRPr="001C774F">
        <w:rPr>
          <w:rStyle w:val="StyleStyleBold12pt"/>
        </w:rPr>
        <w:t xml:space="preserve">, International Air Transport Association economist, 2013 </w:t>
      </w:r>
    </w:p>
    <w:p w:rsidR="00711351" w:rsidRPr="001C774F" w:rsidRDefault="00711351" w:rsidP="00711351">
      <w:r w:rsidRPr="001C774F">
        <w:t>[Julie, 2013, Publication/</w:t>
      </w:r>
      <w:proofErr w:type="gramStart"/>
      <w:r w:rsidRPr="001C774F">
        <w:t>Who</w:t>
      </w:r>
      <w:proofErr w:type="gramEnd"/>
      <w:r w:rsidRPr="001C774F">
        <w:t xml:space="preserve"> runs the website, “The Economic Benefits of Aviation and Performance in the Travel &amp; Tourism Competitiveness Index,” http://www3.weforum.org/docs/TTCR/2013/TTCR_Chapter1.4_2013.pdf, Accessed: 7/13/14, JO]</w:t>
      </w:r>
    </w:p>
    <w:p w:rsidR="00711351" w:rsidRPr="001C774F" w:rsidRDefault="00711351" w:rsidP="00711351"/>
    <w:p w:rsidR="00711351" w:rsidRPr="001C774F" w:rsidRDefault="00711351" w:rsidP="00711351">
      <w:r w:rsidRPr="001C774F">
        <w:rPr>
          <w:rStyle w:val="StyleBoldUnderline"/>
        </w:rPr>
        <w:t xml:space="preserve">The aviation industry supports tourism and international business by providing the world’s only rapid worldwide transportation network. Airlines transported 2.8 billion passengers and 47.6 million metric </w:t>
      </w:r>
      <w:proofErr w:type="spellStart"/>
      <w:r w:rsidRPr="001C774F">
        <w:rPr>
          <w:rStyle w:val="StyleBoldUnderline"/>
        </w:rPr>
        <w:t>tonnes</w:t>
      </w:r>
      <w:proofErr w:type="spellEnd"/>
      <w:r w:rsidRPr="001C774F">
        <w:rPr>
          <w:rStyle w:val="StyleBoldUnderline"/>
        </w:rPr>
        <w:t xml:space="preserve"> of air cargo in 2011</w:t>
      </w:r>
      <w:r w:rsidRPr="001C774F">
        <w:t xml:space="preserve">, connecting the world’s cities with 36,000 routes.1 </w:t>
      </w:r>
      <w:proofErr w:type="gramStart"/>
      <w:r w:rsidRPr="001C774F">
        <w:t>By</w:t>
      </w:r>
      <w:proofErr w:type="gramEnd"/>
      <w:r w:rsidRPr="001C774F">
        <w:t xml:space="preserve"> providing these services, </w:t>
      </w:r>
      <w:r w:rsidRPr="001C774F">
        <w:rPr>
          <w:rStyle w:val="StyleBoldUnderline"/>
        </w:rPr>
        <w:t>the aviation industry plays an important role in enabling economic growth</w:t>
      </w:r>
      <w:r w:rsidRPr="001C774F">
        <w:t xml:space="preserve"> and providing various economic and social benefits.</w:t>
      </w:r>
    </w:p>
    <w:p w:rsidR="00711351" w:rsidRPr="001C774F" w:rsidRDefault="00711351" w:rsidP="00711351">
      <w:r w:rsidRPr="001C774F">
        <w:t xml:space="preserve">The International Air Transport Association (IATA) commissioned Oxford Economics to estimate the economic and social benefits of aviation in over 80 countries worldwide over the last three years. The analysis includes the traditional economic footprint of the industry, measured by aviation’s contribution to gross domestic product (GDP), jobs, and the tax revenues generated by the sector and its supply chain. However, </w:t>
      </w:r>
      <w:r w:rsidRPr="001C774F">
        <w:rPr>
          <w:rStyle w:val="StyleBoldUnderline"/>
        </w:rPr>
        <w:t>the economic value created by the industry goes beyond the value captured by these measures.</w:t>
      </w:r>
      <w:r w:rsidRPr="001C774F">
        <w:t xml:space="preserve"> Therefore the study also investigates the positive impacts of the connectivity provided by air transport services. The connections made between cities and markets produce an important infrastructure asset that facilitates activities that enhance a nation’s productivity. More specifically, </w:t>
      </w:r>
      <w:r w:rsidRPr="001C774F">
        <w:rPr>
          <w:rStyle w:val="StyleBoldUnderline"/>
        </w:rPr>
        <w:t>air transport enables foreign direct investment (FDI), business cluster development, specialization, and other spillover effects.</w:t>
      </w:r>
      <w:r w:rsidRPr="001C774F">
        <w:t xml:space="preserve"> The analysis produced by Oxford Economics is one of the first attempts to estimate these benefits of connectivity.</w:t>
      </w:r>
    </w:p>
    <w:p w:rsidR="00711351" w:rsidRPr="001C774F" w:rsidRDefault="00711351" w:rsidP="00711351">
      <w:r w:rsidRPr="001C774F">
        <w:t>The objective of this chapter is twofold. First, the following sections will present some of the results of the Oxford Economics studies on the benefits of aviation, primarily in regard to aviation’s economic footprint and connectivity benefits. Second, the chapter will explore whether there are any relationships between the performance of particular components of the Travel &amp; Tourism Competitiveness Index (TTCI) and the outputs of the benefits of aviation studies.</w:t>
      </w:r>
    </w:p>
    <w:p w:rsidR="00711351" w:rsidRPr="001C774F" w:rsidRDefault="00711351" w:rsidP="00711351">
      <w:r w:rsidRPr="001C774F">
        <w:t>THE ECONOMIC FOOTPRINT OF AVIATION</w:t>
      </w:r>
    </w:p>
    <w:p w:rsidR="00711351" w:rsidRPr="001C774F" w:rsidRDefault="00711351" w:rsidP="00711351">
      <w:r w:rsidRPr="001C774F">
        <w:rPr>
          <w:rStyle w:val="StyleBoldUnderline"/>
        </w:rPr>
        <w:t>The aviation industry directly generates employment and economic activity across several areas</w:t>
      </w:r>
      <w:r w:rsidRPr="001C774F">
        <w:t>, including the operation of airlines and ground-based infrastructure. The aviation sector’s direct impact on jobs and GDP in any given nation is reflected by the domestic resources used to deliver all such services.</w:t>
      </w:r>
    </w:p>
    <w:p w:rsidR="00711351" w:rsidRPr="001C774F" w:rsidRDefault="00711351" w:rsidP="00711351">
      <w:r w:rsidRPr="001C774F">
        <w:t xml:space="preserve">The resources deployed by the aviation sector are measured by their gross value added (GVA). Oxford Economics estimated GVA either by considering the output created by the sector less the cost of purchased inputs (a net output measure), or by the sum of profits and wages (before tax) generated from the sector’s economic activity (an income measure). This gives the sector’s direct contribution to GDP.2 Worldwide, in 2010 </w:t>
      </w:r>
      <w:r w:rsidRPr="001C774F">
        <w:rPr>
          <w:rStyle w:val="StyleBoldUnderline"/>
        </w:rPr>
        <w:t>the aviation sectors directly contributed 8.4 million jobs and US$539 billion to global GDP</w:t>
      </w:r>
      <w:r w:rsidRPr="001C774F">
        <w:t>—a contribution that is about the same economic magnitude as that of Switzerland or Poland.3</w:t>
      </w:r>
    </w:p>
    <w:p w:rsidR="00711351" w:rsidRPr="001C774F" w:rsidRDefault="00711351" w:rsidP="00711351">
      <w:r w:rsidRPr="001C774F">
        <w:rPr>
          <w:rStyle w:val="StyleBoldUnderline"/>
        </w:rPr>
        <w:t>The sector’s economic footprint is calculated by adding to this direct contribution the output and number of jobs from industries indirectly connected to aviation</w:t>
      </w:r>
      <w:r w:rsidRPr="001C774F">
        <w:t xml:space="preserve">, as well as the output and jobs supported by the spending of those employed in aviation’s direct and indirect workforce. In addition, wider catalytic benefits induced by the aviation sector through tourism are also included in the total economic footprint of the industry. These benefits will be detailed in the next section. </w:t>
      </w:r>
    </w:p>
    <w:p w:rsidR="00711351" w:rsidRPr="001C774F" w:rsidRDefault="00711351" w:rsidP="00711351">
      <w:r w:rsidRPr="001C774F">
        <w:lastRenderedPageBreak/>
        <w:t xml:space="preserve">Indirect industries are simply defined as the aviation supply chain, which includes businesses such as fuel suppliers, construction companies, and a host of professional service providers. </w:t>
      </w:r>
      <w:r w:rsidRPr="001C774F">
        <w:rPr>
          <w:rStyle w:val="StyleBoldUnderline"/>
        </w:rPr>
        <w:t>The aviation industry supply chain supported 9.3 million jobs worldwide in 2010, and contributed US$618 billion to global GDP</w:t>
      </w:r>
      <w:r w:rsidRPr="001C774F">
        <w:t xml:space="preserve"> in the same year.4 </w:t>
      </w:r>
      <w:proofErr w:type="gramStart"/>
      <w:r w:rsidRPr="001C774F">
        <w:rPr>
          <w:rStyle w:val="StyleBoldUnderline"/>
        </w:rPr>
        <w:t>Other</w:t>
      </w:r>
      <w:proofErr w:type="gramEnd"/>
      <w:r w:rsidRPr="001C774F">
        <w:rPr>
          <w:rStyle w:val="StyleBoldUnderline"/>
        </w:rPr>
        <w:t xml:space="preserve"> flow-on impacts of the aviation industry result from the spending and consumption of those directly and indirectly employed in the sector</w:t>
      </w:r>
      <w:r w:rsidRPr="001C774F">
        <w:t xml:space="preserve">. The economic activity of those individuals supports jobs in other industries, such as retail outlets and a variety of consumer goods and services providers.5 </w:t>
      </w:r>
      <w:proofErr w:type="gramStart"/>
      <w:r w:rsidRPr="001C774F">
        <w:t>Globally</w:t>
      </w:r>
      <w:proofErr w:type="gramEnd"/>
      <w:r w:rsidRPr="001C774F">
        <w:t xml:space="preserve">, </w:t>
      </w:r>
      <w:r w:rsidRPr="001C774F">
        <w:rPr>
          <w:rStyle w:val="StyleBoldUnderline"/>
        </w:rPr>
        <w:t>the aviation industry has induced 4.4 million jobs through the spending and consumption of air transport’s direct and indirect employees</w:t>
      </w:r>
      <w:r w:rsidRPr="001C774F">
        <w:t>. The induced contribution to GDP was estimated to be US$288 billion globally in 2010.6</w:t>
      </w:r>
    </w:p>
    <w:p w:rsidR="00711351" w:rsidRPr="001C774F" w:rsidRDefault="00711351" w:rsidP="00711351">
      <w:pPr>
        <w:rPr>
          <w:rStyle w:val="StyleBoldUnderline"/>
        </w:rPr>
      </w:pPr>
      <w:r w:rsidRPr="001C774F">
        <w:rPr>
          <w:rStyle w:val="StyleBoldUnderline"/>
        </w:rPr>
        <w:t xml:space="preserve">Together, these three channels provide the aviation sector’s total impact in terms of jobs and contribution to GDP—over </w:t>
      </w:r>
      <w:r w:rsidRPr="001C774F">
        <w:rPr>
          <w:rStyle w:val="Emphasis"/>
        </w:rPr>
        <w:t>22 million jobs and US$1.4 trillion in GDP</w:t>
      </w:r>
      <w:r w:rsidRPr="001C774F">
        <w:rPr>
          <w:rStyle w:val="StyleBoldUnderline"/>
        </w:rPr>
        <w:t>.7</w:t>
      </w:r>
    </w:p>
    <w:p w:rsidR="00711351" w:rsidRDefault="00711351" w:rsidP="00711351">
      <w:pPr>
        <w:rPr>
          <w:rStyle w:val="StyleBoldUnderline"/>
        </w:rPr>
      </w:pPr>
    </w:p>
    <w:p w:rsidR="00711351" w:rsidRDefault="00711351" w:rsidP="004557DD">
      <w:pPr>
        <w:pStyle w:val="Heading1"/>
      </w:pPr>
    </w:p>
    <w:p w:rsidR="00745FAE" w:rsidRDefault="008F7B43" w:rsidP="004557DD">
      <w:pPr>
        <w:pStyle w:val="Heading1"/>
      </w:pPr>
      <w:r>
        <w:lastRenderedPageBreak/>
        <w:t>2ac economy turn</w:t>
      </w:r>
    </w:p>
    <w:p w:rsidR="008F7B43" w:rsidRDefault="008F7B43" w:rsidP="008F7B43"/>
    <w:p w:rsidR="008F7B43" w:rsidRDefault="008F7B43" w:rsidP="008F7B43">
      <w:pPr>
        <w:pStyle w:val="Heading4"/>
      </w:pPr>
      <w:r>
        <w:t>Continued high oil prices will collapse the economy—Empirical and statistical evidence</w:t>
      </w:r>
    </w:p>
    <w:p w:rsidR="008F7B43" w:rsidRPr="00AE26D4" w:rsidRDefault="008F7B43" w:rsidP="008F7B43">
      <w:pPr>
        <w:rPr>
          <w:rStyle w:val="StyleStyleBold12pt"/>
        </w:rPr>
      </w:pPr>
      <w:r>
        <w:rPr>
          <w:rStyle w:val="StyleStyleBold12pt"/>
        </w:rPr>
        <w:t>Gordon</w:t>
      </w:r>
      <w:r w:rsidRPr="00AE26D4">
        <w:rPr>
          <w:rStyle w:val="StyleStyleBold12pt"/>
        </w:rPr>
        <w:t xml:space="preserve">, </w:t>
      </w:r>
      <w:r>
        <w:rPr>
          <w:rStyle w:val="StyleStyleBold12pt"/>
        </w:rPr>
        <w:t>McClatchy Newspaper Investigative Reporter</w:t>
      </w:r>
      <w:r w:rsidRPr="00AE26D4">
        <w:rPr>
          <w:rStyle w:val="StyleStyleBold12pt"/>
        </w:rPr>
        <w:t xml:space="preserve">, </w:t>
      </w:r>
      <w:r>
        <w:rPr>
          <w:rStyle w:val="StyleStyleBold12pt"/>
        </w:rPr>
        <w:t>2012</w:t>
      </w:r>
      <w:r w:rsidRPr="00AE26D4">
        <w:rPr>
          <w:rStyle w:val="StyleStyleBold12pt"/>
        </w:rPr>
        <w:t xml:space="preserve"> </w:t>
      </w:r>
    </w:p>
    <w:p w:rsidR="008F7B43" w:rsidRPr="00CF48EF" w:rsidRDefault="008F7B43" w:rsidP="008F7B43">
      <w:r w:rsidRPr="00CF48EF">
        <w:t>[Greg, 8-12-12, McClatchy Newspaper, “Will high oil costs permanently ruin world’s economy</w:t>
      </w:r>
      <w:proofErr w:type="gramStart"/>
      <w:r w:rsidRPr="00CF48EF">
        <w:t>?,</w:t>
      </w:r>
      <w:proofErr w:type="gramEnd"/>
      <w:r w:rsidRPr="00CF48EF">
        <w:t>” http://www.mcclatchydc.com/2012/08/12/160935/will-high-oil-costs-permanently.html, Accessed: 7/12/14, JO]</w:t>
      </w:r>
    </w:p>
    <w:p w:rsidR="008F7B43" w:rsidRPr="002D1D7D" w:rsidRDefault="008F7B43" w:rsidP="008F7B43"/>
    <w:p w:rsidR="008F7B43" w:rsidRPr="002D1D7D" w:rsidRDefault="008F7B43" w:rsidP="008F7B43">
      <w:r w:rsidRPr="002D1D7D">
        <w:t xml:space="preserve">But to some experts, </w:t>
      </w:r>
      <w:r w:rsidRPr="00CF48EF">
        <w:rPr>
          <w:rStyle w:val="StyleBoldUnderline"/>
        </w:rPr>
        <w:t>spikes in oil prices over the last several years have signaled an ominous turn that could make it nigh on impossible for any president to expand the economy</w:t>
      </w:r>
      <w:r w:rsidRPr="002D1D7D">
        <w:t xml:space="preserve"> as it has in the past.</w:t>
      </w:r>
    </w:p>
    <w:p w:rsidR="008F7B43" w:rsidRPr="002D1D7D" w:rsidRDefault="008F7B43" w:rsidP="008F7B43">
      <w:r w:rsidRPr="002D1D7D">
        <w:t xml:space="preserve">Unlike previous oil price jumps stemming from turmoil affecting Middle East oil producers, </w:t>
      </w:r>
      <w:r w:rsidRPr="00CF48EF">
        <w:rPr>
          <w:rStyle w:val="StyleBoldUnderline"/>
        </w:rPr>
        <w:t>prices surged over the last eight years because tightening supplies couldn’t keep pace with Third World demand,</w:t>
      </w:r>
      <w:r w:rsidRPr="002D1D7D">
        <w:t xml:space="preserve"> researchers have concluded.</w:t>
      </w:r>
    </w:p>
    <w:p w:rsidR="008F7B43" w:rsidRPr="002D1D7D" w:rsidRDefault="008F7B43" w:rsidP="008F7B43">
      <w:r w:rsidRPr="002D1D7D">
        <w:t>“</w:t>
      </w:r>
      <w:r w:rsidRPr="00CF48EF">
        <w:rPr>
          <w:rStyle w:val="StyleBoldUnderline"/>
        </w:rPr>
        <w:t>The question is how much can we keep growing without a growing supply of energy?</w:t>
      </w:r>
      <w:r w:rsidRPr="002D1D7D">
        <w:t>” said James Hamilton, a University of California-San Diego economics professor who has been on the leading edge of research into the impact of high energy costs.</w:t>
      </w:r>
    </w:p>
    <w:p w:rsidR="008F7B43" w:rsidRPr="002D1D7D" w:rsidRDefault="008F7B43" w:rsidP="008F7B43">
      <w:r w:rsidRPr="002D1D7D">
        <w:t>“We’ve had temporary experiments with (oil supply) disruptions in the Middle East,” he said in an interview. “We don’t really have experience, if worldwide, we produce less oil year after year and have to deal with that on a longer-term basis. Certainly, the transition to dealing with that could be very disruptive.”</w:t>
      </w:r>
    </w:p>
    <w:p w:rsidR="008F7B43" w:rsidRPr="00646D6A" w:rsidRDefault="008F7B43" w:rsidP="008F7B43">
      <w:pPr>
        <w:rPr>
          <w:rStyle w:val="StyleBoldUnderline"/>
        </w:rPr>
      </w:pPr>
      <w:r w:rsidRPr="002D1D7D">
        <w:t xml:space="preserve">Many experts now believe that, </w:t>
      </w:r>
      <w:r w:rsidRPr="00646D6A">
        <w:rPr>
          <w:rStyle w:val="StyleBoldUnderline"/>
        </w:rPr>
        <w:t xml:space="preserve">absent the discoveries of numerous new giant oilfields or breakthroughs in development of alternative fuels, oil demand will persistently push global prices to unaffordable levels, </w:t>
      </w:r>
      <w:r w:rsidRPr="00646D6A">
        <w:rPr>
          <w:rStyle w:val="Emphasis"/>
        </w:rPr>
        <w:t>shackling economic growth indefinitely</w:t>
      </w:r>
      <w:r w:rsidRPr="00646D6A">
        <w:rPr>
          <w:rStyle w:val="StyleBoldUnderline"/>
        </w:rPr>
        <w:t>.</w:t>
      </w:r>
    </w:p>
    <w:p w:rsidR="008F7B43" w:rsidRPr="002D1D7D" w:rsidRDefault="008F7B43" w:rsidP="008F7B43">
      <w:r w:rsidRPr="002D1D7D">
        <w:t>Even if discoveries somehow keep pace with demand, extracting oil from increasingly harsh conditions, such as beneath the Arctic Ocean or other deep ocean waters, will put upward pressure on prices.</w:t>
      </w:r>
    </w:p>
    <w:p w:rsidR="008F7B43" w:rsidRPr="002D1D7D" w:rsidRDefault="008F7B43" w:rsidP="008F7B43">
      <w:r w:rsidRPr="002D1D7D">
        <w:t>Despite the potentially huge economic consequences, no full-scale, multinational energy conservation effort has been launched to buy time for development of alternatives, such as electric cars, that would ease pressure on oil supplies and prices.</w:t>
      </w:r>
    </w:p>
    <w:p w:rsidR="008F7B43" w:rsidRPr="00646D6A" w:rsidRDefault="008F7B43" w:rsidP="008F7B43">
      <w:pPr>
        <w:rPr>
          <w:rStyle w:val="StyleBoldUnderline"/>
        </w:rPr>
      </w:pPr>
      <w:r w:rsidRPr="00646D6A">
        <w:rPr>
          <w:rStyle w:val="StyleBoldUnderline"/>
        </w:rPr>
        <w:t xml:space="preserve">When oil prices eclipsed $100 a barrel in 2011 and early this year, they were edging toward the “breaking point” – the threshold where </w:t>
      </w:r>
      <w:r w:rsidRPr="00646D6A">
        <w:rPr>
          <w:rStyle w:val="Emphasis"/>
        </w:rPr>
        <w:t>economies can no longer expand</w:t>
      </w:r>
      <w:r w:rsidRPr="002D1D7D">
        <w:t xml:space="preserve">, said Charles Hall, a professor in the School of Environmental Sciences and Forestry of the State University of New York. Hall, a co-author of the book “Energy and the Wealth of Nations: Understanding the Biophysical Economy,” said </w:t>
      </w:r>
      <w:r w:rsidRPr="00646D6A">
        <w:rPr>
          <w:rStyle w:val="StyleBoldUnderline"/>
        </w:rPr>
        <w:t>that the economy has stalled in the past when U.S. energy costs have approached 13 percent of the gross domestic product.</w:t>
      </w:r>
    </w:p>
    <w:p w:rsidR="008F7B43" w:rsidRPr="002D1D7D" w:rsidRDefault="008F7B43" w:rsidP="008F7B43">
      <w:r w:rsidRPr="002D1D7D">
        <w:t>Annual global expenditures on raw energy have climbed to an estimated $8 trillion to $9 trillion, exceeding 10 percent of the $70 trillion world gross domestic product. Those figures, however, omit the succession of price up-charges along the manufacturing, marketing and delivery chain for energy-related components of goods and services.</w:t>
      </w:r>
    </w:p>
    <w:p w:rsidR="008F7B43" w:rsidRPr="002D1D7D" w:rsidRDefault="008F7B43" w:rsidP="008F7B43">
      <w:r w:rsidRPr="002D1D7D">
        <w:t>“I don’t think the economy is ever going to grow again . . . not on a sustained basis,” Hall said in an interview.</w:t>
      </w:r>
    </w:p>
    <w:p w:rsidR="008F7B43" w:rsidRPr="002D1D7D" w:rsidRDefault="008F7B43" w:rsidP="008F7B43">
      <w:r w:rsidRPr="002D1D7D">
        <w:lastRenderedPageBreak/>
        <w:t>Since last spring, oil prices have retreated below $100 a barrel, and global supplies are flush, even despite trade sanctions that have curbed petroleum exports from Iran, the world’s second largest producer.</w:t>
      </w:r>
    </w:p>
    <w:p w:rsidR="008F7B43" w:rsidRPr="002D1D7D" w:rsidRDefault="008F7B43" w:rsidP="008F7B43">
      <w:r w:rsidRPr="002D1D7D">
        <w:t xml:space="preserve">But Christine </w:t>
      </w:r>
      <w:proofErr w:type="spellStart"/>
      <w:r w:rsidRPr="002D1D7D">
        <w:t>LaGarde</w:t>
      </w:r>
      <w:proofErr w:type="spellEnd"/>
      <w:r w:rsidRPr="002D1D7D">
        <w:t xml:space="preserve">, chief of the International Monetary Fund, said recently that </w:t>
      </w:r>
      <w:r w:rsidRPr="00646D6A">
        <w:rPr>
          <w:rStyle w:val="StyleBoldUnderline"/>
        </w:rPr>
        <w:t xml:space="preserve">high oil prices remain “a major threat” that could </w:t>
      </w:r>
      <w:r w:rsidRPr="00646D6A">
        <w:rPr>
          <w:rStyle w:val="Emphasis"/>
        </w:rPr>
        <w:t>tip the global economy into recession</w:t>
      </w:r>
      <w:r w:rsidRPr="002D1D7D">
        <w:t>, especially if Iran triggers a “price shock” by retaliating with further export cuts. Researchers at her agency have predicted that oil prices will permanently double to about $200 a barrel over the next decade.</w:t>
      </w:r>
    </w:p>
    <w:p w:rsidR="008F7B43" w:rsidRPr="002D1D7D" w:rsidRDefault="008F7B43" w:rsidP="008F7B43">
      <w:r w:rsidRPr="00646D6A">
        <w:rPr>
          <w:rStyle w:val="StyleBoldUnderline"/>
        </w:rPr>
        <w:t>The soaring prices, up from less than $24 a barrel a decade ago, are expected to cost European nations $500 billion this year, nearly triple the average they paid for imported oil from 2000 to 2010</w:t>
      </w:r>
      <w:r w:rsidRPr="002D1D7D">
        <w:t xml:space="preserve">, partly because of the sunken value of the euro, Maria Van der </w:t>
      </w:r>
      <w:proofErr w:type="spellStart"/>
      <w:r w:rsidRPr="002D1D7D">
        <w:t>Hoeven</w:t>
      </w:r>
      <w:proofErr w:type="spellEnd"/>
      <w:r w:rsidRPr="002D1D7D">
        <w:t>, executive director of the Paris-based International Energy Agency, said recently.</w:t>
      </w:r>
    </w:p>
    <w:p w:rsidR="008F7B43" w:rsidRPr="00646D6A" w:rsidRDefault="008F7B43" w:rsidP="008F7B43">
      <w:pPr>
        <w:rPr>
          <w:rStyle w:val="StyleBoldUnderline"/>
        </w:rPr>
      </w:pPr>
      <w:r w:rsidRPr="00646D6A">
        <w:rPr>
          <w:rStyle w:val="StyleBoldUnderline"/>
        </w:rPr>
        <w:t xml:space="preserve">Energy costs also can share blame for crimping American workers’ standard of living. Adjusted for inflation, median weekly earnings over the last quarter-century </w:t>
      </w:r>
      <w:proofErr w:type="gramStart"/>
      <w:r w:rsidRPr="00646D6A">
        <w:rPr>
          <w:rStyle w:val="StyleBoldUnderline"/>
        </w:rPr>
        <w:t>rose</w:t>
      </w:r>
      <w:proofErr w:type="gramEnd"/>
      <w:r w:rsidRPr="00646D6A">
        <w:rPr>
          <w:rStyle w:val="StyleBoldUnderline"/>
        </w:rPr>
        <w:t xml:space="preserve"> less than $10, while crude oil prices nearly tripled and net U.S. gasoline prices doubled.</w:t>
      </w:r>
    </w:p>
    <w:p w:rsidR="008F7B43" w:rsidRPr="00646D6A" w:rsidRDefault="008F7B43" w:rsidP="008F7B43">
      <w:pPr>
        <w:rPr>
          <w:rStyle w:val="StyleBoldUnderline"/>
        </w:rPr>
      </w:pPr>
      <w:r w:rsidRPr="002D1D7D">
        <w:t xml:space="preserve">In a paper published in 2009, Hamilton reported that </w:t>
      </w:r>
      <w:r w:rsidRPr="00646D6A">
        <w:rPr>
          <w:rStyle w:val="Emphasis"/>
        </w:rPr>
        <w:t>the price of crude oil has jumped sharply in advance of 10 of the 11 U.S. recessions</w:t>
      </w:r>
      <w:r w:rsidRPr="00646D6A">
        <w:rPr>
          <w:rStyle w:val="StyleBoldUnderline"/>
        </w:rPr>
        <w:t xml:space="preserve"> since World War II.</w:t>
      </w:r>
    </w:p>
    <w:p w:rsidR="008F7B43" w:rsidRPr="00646D6A" w:rsidRDefault="008F7B43" w:rsidP="008F7B43">
      <w:pPr>
        <w:rPr>
          <w:rStyle w:val="StyleBoldUnderline"/>
        </w:rPr>
      </w:pPr>
      <w:r w:rsidRPr="002D1D7D">
        <w:t xml:space="preserve">His bigger discovery was that </w:t>
      </w:r>
      <w:r w:rsidRPr="00646D6A">
        <w:rPr>
          <w:rStyle w:val="StyleBoldUnderline"/>
        </w:rPr>
        <w:t>the sharp rise in prices before the economic collapse of 2008</w:t>
      </w:r>
      <w:r w:rsidRPr="002D1D7D">
        <w:t xml:space="preserve"> didn’t stem from an Arab oil embargo, military conflict or other Middle East supply disruption, as occurred before five other major economic downturns. Instead, it </w:t>
      </w:r>
      <w:r w:rsidRPr="00646D6A">
        <w:rPr>
          <w:rStyle w:val="StyleBoldUnderline"/>
        </w:rPr>
        <w:t xml:space="preserve">was largely “booming demand and stagnant production” that briefly sent the price to a record $145 a barrel in July 2008, probably </w:t>
      </w:r>
      <w:r w:rsidRPr="00646D6A">
        <w:rPr>
          <w:rStyle w:val="Emphasis"/>
        </w:rPr>
        <w:t>accelerating the crisis that sank the world economy</w:t>
      </w:r>
      <w:r w:rsidRPr="00646D6A">
        <w:rPr>
          <w:rStyle w:val="StyleBoldUnderline"/>
        </w:rPr>
        <w:t>, he found.</w:t>
      </w:r>
    </w:p>
    <w:p w:rsidR="008F7B43" w:rsidRPr="00ED30DF" w:rsidRDefault="008F7B43" w:rsidP="008F7B43">
      <w:pPr>
        <w:rPr>
          <w:rStyle w:val="StyleBoldUnderline"/>
        </w:rPr>
      </w:pPr>
      <w:r w:rsidRPr="002D1D7D">
        <w:t xml:space="preserve">Sure enough, </w:t>
      </w:r>
      <w:r w:rsidRPr="00ED30DF">
        <w:rPr>
          <w:rStyle w:val="StyleBoldUnderline"/>
        </w:rPr>
        <w:t>after oil prices pulled back in 2009 and 2010, consumption shot up by more than 5 percent last year, and prices spurted above $100 a barrel again. The world economy soon slumped into its current doldrums.</w:t>
      </w:r>
    </w:p>
    <w:p w:rsidR="008F7B43" w:rsidRPr="002D1D7D" w:rsidRDefault="008F7B43" w:rsidP="008F7B43">
      <w:r w:rsidRPr="002D1D7D">
        <w:t xml:space="preserve">Now scientists and </w:t>
      </w:r>
      <w:r w:rsidRPr="00ED30DF">
        <w:rPr>
          <w:rStyle w:val="StyleBoldUnderline"/>
        </w:rPr>
        <w:t>economists are fretting about the implications if oil becomes so unaffordable that it leads to a chain-reaction surge in the costs of other fuels.</w:t>
      </w:r>
    </w:p>
    <w:p w:rsidR="008F7B43" w:rsidRPr="002D1D7D" w:rsidRDefault="008F7B43" w:rsidP="008F7B43">
      <w:r w:rsidRPr="002D1D7D">
        <w:t>What if oil prices get so high that it’s economically attractive to convert natural gas and coal supplies to liquid fuels? Will prices for those resources rocket into the stratosphere, too? Is there no way out of energy’s grip?</w:t>
      </w:r>
    </w:p>
    <w:p w:rsidR="008F7B43" w:rsidRPr="008F7B43" w:rsidRDefault="008F7B43" w:rsidP="008F7B43"/>
    <w:p w:rsidR="00745FAE" w:rsidRDefault="008F7B43" w:rsidP="004557DD">
      <w:pPr>
        <w:pStyle w:val="Heading1"/>
      </w:pPr>
      <w:proofErr w:type="spellStart"/>
      <w:r>
        <w:lastRenderedPageBreak/>
        <w:t>Exts</w:t>
      </w:r>
      <w:proofErr w:type="spellEnd"/>
      <w:r>
        <w:t xml:space="preserve"> – high prices kill economy </w:t>
      </w:r>
    </w:p>
    <w:p w:rsidR="00745FAE" w:rsidRDefault="00745FAE" w:rsidP="00745FAE">
      <w:pPr>
        <w:pStyle w:val="Heading4"/>
      </w:pPr>
      <w:r>
        <w:t>High oil prices are contributing to global economic stagnation—lowering prices spurs global growth</w:t>
      </w:r>
    </w:p>
    <w:p w:rsidR="00745FAE" w:rsidRPr="00AE26D4" w:rsidRDefault="00745FAE" w:rsidP="00745FAE">
      <w:pPr>
        <w:rPr>
          <w:rStyle w:val="StyleStyleBold12pt"/>
        </w:rPr>
      </w:pPr>
      <w:r>
        <w:rPr>
          <w:rStyle w:val="StyleStyleBold12pt"/>
        </w:rPr>
        <w:t>Warner</w:t>
      </w:r>
      <w:r w:rsidRPr="00AE26D4">
        <w:rPr>
          <w:rStyle w:val="StyleStyleBold12pt"/>
        </w:rPr>
        <w:t xml:space="preserve">, </w:t>
      </w:r>
      <w:r>
        <w:rPr>
          <w:rStyle w:val="StyleStyleBold12pt"/>
        </w:rPr>
        <w:t>Telegraph Assistant Editor</w:t>
      </w:r>
      <w:r w:rsidRPr="00AE26D4">
        <w:rPr>
          <w:rStyle w:val="StyleStyleBold12pt"/>
        </w:rPr>
        <w:t xml:space="preserve">, </w:t>
      </w:r>
      <w:r>
        <w:rPr>
          <w:rStyle w:val="StyleStyleBold12pt"/>
        </w:rPr>
        <w:t>2013</w:t>
      </w:r>
      <w:r w:rsidRPr="00AE26D4">
        <w:rPr>
          <w:rStyle w:val="StyleStyleBold12pt"/>
        </w:rPr>
        <w:t xml:space="preserve"> </w:t>
      </w:r>
    </w:p>
    <w:p w:rsidR="00745FAE" w:rsidRPr="006E5659" w:rsidRDefault="00745FAE" w:rsidP="00745FAE">
      <w:r w:rsidRPr="006E5659">
        <w:t xml:space="preserve">[Jeremy, 11-21-13, Telegraph, “Oil is both the lifeblood and the poison of the global </w:t>
      </w:r>
      <w:proofErr w:type="gramStart"/>
      <w:r w:rsidRPr="006E5659">
        <w:t>economy</w:t>
      </w:r>
      <w:r>
        <w:t xml:space="preserve"> </w:t>
      </w:r>
      <w:r w:rsidRPr="006E5659">
        <w:t>,</w:t>
      </w:r>
      <w:proofErr w:type="gramEnd"/>
      <w:r w:rsidRPr="006E5659">
        <w:t>” http://www.telegraph.co.uk/finance/oilprices/10465340/Oil-is-both-the-lifeblood-and-the-poison-of-the-global-economy.html, Accessed: 7/12/14, JO]</w:t>
      </w:r>
    </w:p>
    <w:p w:rsidR="00745FAE" w:rsidRPr="00BC160E" w:rsidRDefault="00745FAE" w:rsidP="00745FAE"/>
    <w:p w:rsidR="00745FAE" w:rsidRPr="00BC160E" w:rsidRDefault="00745FAE" w:rsidP="00745FAE">
      <w:r w:rsidRPr="00BC160E">
        <w:t>Ever since the price shocks of the Seventies, </w:t>
      </w:r>
      <w:r w:rsidRPr="006E5659">
        <w:rPr>
          <w:rStyle w:val="StyleBoldUnderline"/>
        </w:rPr>
        <w:t>oil has had an unerring ability to play havoc with the world economy</w:t>
      </w:r>
      <w:r w:rsidRPr="00BC160E">
        <w:t>. This shouldn’t entirely surprise, for oil is the basic feedstock, or energy source, for much of today’s </w:t>
      </w:r>
      <w:r w:rsidRPr="006E5659">
        <w:t>economic prosperity</w:t>
      </w:r>
      <w:r w:rsidRPr="00BC160E">
        <w:t xml:space="preserve"> and wealth. Without it, we would still be manually drawing water from well and stream, or riding to market in a horse and cart. For all the well-intentioned talk of </w:t>
      </w:r>
      <w:proofErr w:type="spellStart"/>
      <w:r w:rsidRPr="00BC160E">
        <w:t>decarbonisation</w:t>
      </w:r>
      <w:proofErr w:type="spellEnd"/>
      <w:r w:rsidRPr="00BC160E">
        <w:t xml:space="preserve">, </w:t>
      </w:r>
      <w:r w:rsidRPr="00B4335E">
        <w:rPr>
          <w:rStyle w:val="StyleBoldUnderline"/>
        </w:rPr>
        <w:t>oil remains the lifeblood of most gainful economic activity</w:t>
      </w:r>
      <w:r w:rsidRPr="00BC160E">
        <w:t>. There is no chance of that changing in the foreseeable future.</w:t>
      </w:r>
    </w:p>
    <w:p w:rsidR="00745FAE" w:rsidRPr="00BC160E" w:rsidRDefault="00745FAE" w:rsidP="00745FAE">
      <w:r w:rsidRPr="00BC160E">
        <w:t xml:space="preserve">Yet in performing this service, </w:t>
      </w:r>
      <w:r w:rsidRPr="00B4335E">
        <w:rPr>
          <w:rStyle w:val="StyleBoldUnderline"/>
        </w:rPr>
        <w:t>hydro-carbons have</w:t>
      </w:r>
      <w:r w:rsidRPr="00BC160E">
        <w:t xml:space="preserve"> also </w:t>
      </w:r>
      <w:r w:rsidRPr="00B4335E">
        <w:rPr>
          <w:rStyle w:val="StyleBoldUnderline"/>
        </w:rPr>
        <w:t>become a key driver of the economic cycle itself.</w:t>
      </w:r>
      <w:r w:rsidRPr="00BC160E">
        <w:t xml:space="preserve"> </w:t>
      </w:r>
      <w:r w:rsidRPr="00B4335E">
        <w:rPr>
          <w:rStyle w:val="StyleBoldUnderline"/>
        </w:rPr>
        <w:t xml:space="preserve">A rising oil price is both deflationary and inflationary at the same time – </w:t>
      </w:r>
      <w:r w:rsidRPr="00B4335E">
        <w:rPr>
          <w:rStyle w:val="Emphasis"/>
        </w:rPr>
        <w:t>a poisonous economic mix</w:t>
      </w:r>
      <w:r w:rsidRPr="00B4335E">
        <w:rPr>
          <w:rStyle w:val="StyleBoldUnderline"/>
        </w:rPr>
        <w:t xml:space="preserve"> if ever</w:t>
      </w:r>
      <w:r w:rsidRPr="00BC160E">
        <w:t xml:space="preserve"> there was one. </w:t>
      </w:r>
      <w:r w:rsidRPr="00B4335E">
        <w:rPr>
          <w:rStyle w:val="StyleBoldUnderline"/>
        </w:rPr>
        <w:t>If the price goes too high, it will depress the economy while simultaneously adding to inflation. More money spent on oil means less for spending on everything else.</w:t>
      </w:r>
      <w:r w:rsidRPr="00BC160E">
        <w:t xml:space="preserve"> Fortunately, there is also a benign reverse effect. Eventually, weakened demand will cause the price to start falling, at which point oil becomes a powerfully reflationary force.</w:t>
      </w:r>
    </w:p>
    <w:p w:rsidR="00745FAE" w:rsidRPr="00BC160E" w:rsidRDefault="00745FAE" w:rsidP="00745FAE">
      <w:r w:rsidRPr="00BC160E">
        <w:t xml:space="preserve">At least, that’s how it used to work. Over the past decade, this pattern has changed. </w:t>
      </w:r>
      <w:r w:rsidRPr="00B4335E">
        <w:rPr>
          <w:rStyle w:val="StyleBoldUnderline"/>
        </w:rPr>
        <w:t>Fast growth in emerging markets has undermined the old rules, so that, despite economic stagnation in high income nations, we still have what are by historic standards very high oil prices</w:t>
      </w:r>
      <w:r w:rsidRPr="00BC160E">
        <w:t xml:space="preserve">. </w:t>
      </w:r>
      <w:proofErr w:type="spellStart"/>
      <w:proofErr w:type="gramStart"/>
      <w:r w:rsidRPr="00BC160E">
        <w:t>Opec</w:t>
      </w:r>
      <w:proofErr w:type="spellEnd"/>
      <w:proofErr w:type="gramEnd"/>
      <w:r w:rsidRPr="00BC160E">
        <w:t xml:space="preserve"> has also got better at manipulating supply to sustain the price.</w:t>
      </w:r>
    </w:p>
    <w:p w:rsidR="00745FAE" w:rsidRDefault="00745FAE" w:rsidP="00745FAE">
      <w:r w:rsidRPr="00B4335E">
        <w:rPr>
          <w:rStyle w:val="StyleBoldUnderline"/>
        </w:rPr>
        <w:t xml:space="preserve">The reflationary effect that Western nations used to enjoy from a falling oil price no longer occurs. No one would suggest that this is the whole or even primary explanation for the </w:t>
      </w:r>
      <w:r w:rsidRPr="00B4335E">
        <w:rPr>
          <w:rStyle w:val="Emphasis"/>
        </w:rPr>
        <w:t>permanent stagnation</w:t>
      </w:r>
      <w:r w:rsidRPr="00B4335E">
        <w:rPr>
          <w:rStyle w:val="StyleBoldUnderline"/>
        </w:rPr>
        <w:t xml:space="preserve"> that seems to have settled like a pall on many advanced economies, but it is undoubtedly part of the story. Energy prices are simply too high to allow for the resumption of more normal levels of growth. Indeed, the real surprise is that the damage hasn’t been greater still.</w:t>
      </w:r>
      <w:r w:rsidRPr="00BC160E">
        <w:t xml:space="preserve"> Even 10 years ago, the persistence of $100 a barrel oil would have had a devastating effect on high-income economies. Today, we’ve had to learn to live with it.</w:t>
      </w:r>
    </w:p>
    <w:p w:rsidR="00745FAE" w:rsidRDefault="00745FAE" w:rsidP="00745FAE"/>
    <w:p w:rsidR="00745FAE" w:rsidRDefault="00745FAE" w:rsidP="00745FAE">
      <w:pPr>
        <w:pStyle w:val="Heading4"/>
      </w:pPr>
      <w:r>
        <w:t>Low oil prices spur the U.S. economy—increased consumer spending comparatively outweighs their turns</w:t>
      </w:r>
    </w:p>
    <w:p w:rsidR="00745FAE" w:rsidRPr="00AE26D4" w:rsidRDefault="00745FAE" w:rsidP="00745FAE">
      <w:pPr>
        <w:rPr>
          <w:rStyle w:val="StyleStyleBold12pt"/>
        </w:rPr>
      </w:pPr>
      <w:r>
        <w:rPr>
          <w:rStyle w:val="StyleStyleBold12pt"/>
        </w:rPr>
        <w:t>Unger</w:t>
      </w:r>
      <w:r w:rsidRPr="00AE26D4">
        <w:rPr>
          <w:rStyle w:val="StyleStyleBold12pt"/>
        </w:rPr>
        <w:t xml:space="preserve">, </w:t>
      </w:r>
      <w:r>
        <w:rPr>
          <w:rStyle w:val="StyleStyleBold12pt"/>
        </w:rPr>
        <w:t>CSM Staff Writer</w:t>
      </w:r>
      <w:r w:rsidRPr="00AE26D4">
        <w:rPr>
          <w:rStyle w:val="StyleStyleBold12pt"/>
        </w:rPr>
        <w:t xml:space="preserve">, </w:t>
      </w:r>
      <w:r>
        <w:rPr>
          <w:rStyle w:val="StyleStyleBold12pt"/>
        </w:rPr>
        <w:t>2013</w:t>
      </w:r>
      <w:r w:rsidRPr="00AE26D4">
        <w:rPr>
          <w:rStyle w:val="StyleStyleBold12pt"/>
        </w:rPr>
        <w:t xml:space="preserve"> </w:t>
      </w:r>
    </w:p>
    <w:p w:rsidR="00745FAE" w:rsidRPr="0047167A" w:rsidRDefault="00745FAE" w:rsidP="00745FAE">
      <w:proofErr w:type="gramStart"/>
      <w:r w:rsidRPr="0047167A">
        <w:t>[David J., 10-25-13, Christian Science Monitor, “Oil prices fall below $100.</w:t>
      </w:r>
      <w:proofErr w:type="gramEnd"/>
      <w:r w:rsidRPr="0047167A">
        <w:t xml:space="preserve"> Still good for US economy</w:t>
      </w:r>
      <w:proofErr w:type="gramStart"/>
      <w:r w:rsidRPr="0047167A">
        <w:t>?,</w:t>
      </w:r>
      <w:proofErr w:type="gramEnd"/>
      <w:r w:rsidRPr="0047167A">
        <w:t>” http://www.csmonitor.com/Environment/Energy-Voices/2013/1025/Oil-prices-fall-below-100.-Still-good-for-US-economy, Accessed:, JO]</w:t>
      </w:r>
    </w:p>
    <w:p w:rsidR="00745FAE" w:rsidRDefault="00745FAE" w:rsidP="00745FAE"/>
    <w:p w:rsidR="00745FAE" w:rsidRPr="002600B4" w:rsidRDefault="00745FAE" w:rsidP="00745FAE">
      <w:pPr>
        <w:rPr>
          <w:rStyle w:val="StyleBoldUnderline"/>
        </w:rPr>
      </w:pPr>
      <w:r w:rsidRPr="002600B4">
        <w:lastRenderedPageBreak/>
        <w:t xml:space="preserve">Robust oil inventories are driving prices down, along with hopes that easing relations with Iran could bring additional oil onto the global market. </w:t>
      </w:r>
      <w:r w:rsidRPr="002600B4">
        <w:rPr>
          <w:rStyle w:val="StyleBoldUnderline"/>
        </w:rPr>
        <w:t xml:space="preserve">Falling oil prices typically boost US economic growth as cheaper energy helps consumers and industry's bottom lines. And, despite the hit that the booming US oil industry will take, it's still true that cheaper oil is a </w:t>
      </w:r>
      <w:r w:rsidRPr="002600B4">
        <w:rPr>
          <w:rStyle w:val="Emphasis"/>
        </w:rPr>
        <w:t>net positive for US growth.</w:t>
      </w:r>
      <w:r w:rsidRPr="002600B4">
        <w:rPr>
          <w:rStyle w:val="StyleBoldUnderline"/>
        </w:rPr>
        <w:t> </w:t>
      </w:r>
    </w:p>
    <w:p w:rsidR="00745FAE" w:rsidRPr="002600B4" w:rsidRDefault="00745FAE" w:rsidP="00745FAE">
      <w:r w:rsidRPr="002600B4">
        <w:rPr>
          <w:rStyle w:val="StyleBoldUnderline"/>
        </w:rPr>
        <w:t>It would take a much bigger price plunge to derail the boom.</w:t>
      </w:r>
      <w:r w:rsidRPr="002600B4">
        <w:t xml:space="preserve"> That isn't likely to happen anytime soon, most analysts suggest.</w:t>
      </w:r>
    </w:p>
    <w:p w:rsidR="00745FAE" w:rsidRPr="002600B4" w:rsidRDefault="00745FAE" w:rsidP="00745FAE">
      <w:r w:rsidRPr="002600B4">
        <w:t xml:space="preserve">"The oil market remains well-supplied as production in the US has increased to just shy of 7.9 million barrels per day, the highest level since 1989," Andrew </w:t>
      </w:r>
      <w:proofErr w:type="spellStart"/>
      <w:r w:rsidRPr="002600B4">
        <w:t>Lipow</w:t>
      </w:r>
      <w:proofErr w:type="spellEnd"/>
      <w:r w:rsidRPr="002600B4">
        <w:t xml:space="preserve">, president of </w:t>
      </w:r>
      <w:proofErr w:type="spellStart"/>
      <w:r w:rsidRPr="002600B4">
        <w:t>Lipow</w:t>
      </w:r>
      <w:proofErr w:type="spellEnd"/>
      <w:r w:rsidRPr="002600B4">
        <w:t xml:space="preserve"> Oil Associates in Houston, says in a telephone interview. Mr. </w:t>
      </w:r>
      <w:proofErr w:type="spellStart"/>
      <w:r w:rsidRPr="002600B4">
        <w:t>Lipow</w:t>
      </w:r>
      <w:proofErr w:type="spellEnd"/>
      <w:r w:rsidRPr="002600B4">
        <w:t xml:space="preserve"> also cited "record production out of Saudi Arabia and the market anticipating that some progress might be made between Iran and United Nations on their nuclear program."  </w:t>
      </w:r>
    </w:p>
    <w:p w:rsidR="00745FAE" w:rsidRPr="0047167A" w:rsidRDefault="00745FAE" w:rsidP="00745FAE">
      <w:pPr>
        <w:rPr>
          <w:rStyle w:val="StyleBoldUnderline"/>
        </w:rPr>
      </w:pPr>
      <w:r w:rsidRPr="0047167A">
        <w:rPr>
          <w:rStyle w:val="StyleBoldUnderline"/>
        </w:rPr>
        <w:t>Prices dipped below $100 Monday for the first time since July, hitting a low of $95.95 Thursday. They have since rebounded a bit, rising 37 cents Friday to $97.48 in midday trading. </w:t>
      </w:r>
    </w:p>
    <w:p w:rsidR="00745FAE" w:rsidRPr="0047167A" w:rsidRDefault="00745FAE" w:rsidP="00745FAE">
      <w:pPr>
        <w:rPr>
          <w:rStyle w:val="StyleBoldUnderline"/>
        </w:rPr>
      </w:pPr>
      <w:r w:rsidRPr="0047167A">
        <w:rPr>
          <w:rStyle w:val="StyleBoldUnderline"/>
        </w:rPr>
        <w:t>Average US gas prices dropped a cent to $3.32 per gallon Friday, according to AAA, the national motor club based in Heathrow, Fla. That's down four cents from a week ago.</w:t>
      </w:r>
    </w:p>
    <w:p w:rsidR="00745FAE" w:rsidRPr="004F3CD8" w:rsidRDefault="00745FAE" w:rsidP="00745FAE">
      <w:r w:rsidRPr="004F3CD8">
        <w:t xml:space="preserve">The drops came as US crude oil stocks jumped a larger-than-expected 5.23 million barrels for the week ending Oct. 18, according to the US Energy Information Administration (EIA). That puts inventories at 10 percent above the five-year average, according to an analysis by </w:t>
      </w:r>
      <w:proofErr w:type="spellStart"/>
      <w:r w:rsidRPr="004F3CD8">
        <w:t>Platts</w:t>
      </w:r>
      <w:proofErr w:type="spellEnd"/>
      <w:r w:rsidRPr="004F3CD8">
        <w:t>. </w:t>
      </w:r>
    </w:p>
    <w:p w:rsidR="00745FAE" w:rsidRPr="004F3CD8" w:rsidRDefault="00745FAE" w:rsidP="00745FAE">
      <w:r w:rsidRPr="004F3CD8">
        <w:t>A tepid September jobs report released this week curbed optimism about US economic growth, putting added downward pressure on oil prices on projections of lower demand. The US economy added 148,000 jobs in September, according to government data, less than the 180,000 many economists expected. </w:t>
      </w:r>
    </w:p>
    <w:p w:rsidR="00745FAE" w:rsidRPr="004F3CD8" w:rsidRDefault="00745FAE" w:rsidP="00745FAE">
      <w:r w:rsidRPr="004F3CD8">
        <w:t>Iran's Tuesday announcement that it has halted uranium enrichment to bomb-grade levels improved the outlook for US-Iran relations. Sanctions have crippled Iran's oil industry, and investors hope an easing of tensions could open up Iran's vast oil reserves to the West. The country has the world's fourth-largest proven oil reserves and the world's second-largest natural gas reserves, according to EIA.</w:t>
      </w:r>
    </w:p>
    <w:p w:rsidR="00745FAE" w:rsidRPr="0047167A" w:rsidRDefault="00745FAE" w:rsidP="00745FAE">
      <w:r w:rsidRPr="0047167A">
        <w:rPr>
          <w:rStyle w:val="StyleBoldUnderline"/>
        </w:rPr>
        <w:t xml:space="preserve">Oil prices remain historically high, but the recent drop is a boost for consumers and companies who have been waiting for prices to reflect increased production in North Dakota, Texas, and other shale formations across the US. </w:t>
      </w:r>
      <w:r w:rsidRPr="0047167A">
        <w:t>Those sites are at risk if prices drop too low, however.</w:t>
      </w:r>
    </w:p>
    <w:p w:rsidR="00745FAE" w:rsidRPr="004F3CD8" w:rsidRDefault="00745FAE" w:rsidP="00745FAE">
      <w:r w:rsidRPr="004F3CD8">
        <w:t>"</w:t>
      </w:r>
      <w:proofErr w:type="spellStart"/>
      <w:r w:rsidRPr="004F3CD8">
        <w:t>Fracked</w:t>
      </w:r>
      <w:proofErr w:type="spellEnd"/>
      <w:r w:rsidRPr="004F3CD8">
        <w:t xml:space="preserve"> oil is high cost oil," Morgan Downey, a commodities trader based in New York, writes in an e-mail. "There is a cost curve, with some able to produce under $50 and some only if oil prices are above $75 per barrel. That's what many forget: the boom in US tight oil supply exists only because oil prices are high. If prices drop to $50 or less for an extended period, we could see US oil production contract and the boom would be over." </w:t>
      </w:r>
    </w:p>
    <w:p w:rsidR="00745FAE" w:rsidRPr="002600B4" w:rsidRDefault="00745FAE" w:rsidP="00745FAE">
      <w:pPr>
        <w:rPr>
          <w:rStyle w:val="StyleBoldUnderline"/>
        </w:rPr>
      </w:pPr>
      <w:r w:rsidRPr="002600B4">
        <w:rPr>
          <w:rStyle w:val="StyleBoldUnderline"/>
        </w:rPr>
        <w:t xml:space="preserve">Oil could dip to $93 a barrel by the end of the year, </w:t>
      </w:r>
      <w:proofErr w:type="spellStart"/>
      <w:r w:rsidRPr="002600B4">
        <w:rPr>
          <w:rStyle w:val="StyleBoldUnderline"/>
        </w:rPr>
        <w:t>Lipow</w:t>
      </w:r>
      <w:proofErr w:type="spellEnd"/>
      <w:r w:rsidRPr="002600B4">
        <w:rPr>
          <w:rStyle w:val="StyleBoldUnderline"/>
        </w:rPr>
        <w:t xml:space="preserve"> projects, with retail gasoline hitting $3.20. Even then, prices would remain well above the break-even point, in a sweet spot that helps consumers while keeping domestic oil production profitable.</w:t>
      </w:r>
    </w:p>
    <w:p w:rsidR="00745FAE" w:rsidRPr="002600B4" w:rsidRDefault="00745FAE" w:rsidP="00745FAE">
      <w:pPr>
        <w:rPr>
          <w:rStyle w:val="StyleBoldUnderline"/>
        </w:rPr>
      </w:pPr>
      <w:r w:rsidRPr="004F3CD8">
        <w:t>"</w:t>
      </w:r>
      <w:r w:rsidRPr="002600B4">
        <w:rPr>
          <w:rStyle w:val="StyleBoldUnderline"/>
        </w:rPr>
        <w:t>Low oil prices are still a good thing for the US economy</w:t>
      </w:r>
      <w:r w:rsidRPr="004F3CD8">
        <w:t>," Jamie Webster, an energy analyst with IHS PFC Energy, a global consulting firm, writes in an e-mail. "</w:t>
      </w:r>
      <w:r w:rsidRPr="002600B4">
        <w:rPr>
          <w:rStyle w:val="StyleBoldUnderline"/>
        </w:rPr>
        <w:t>While unconventional oil is relatively expensive oil to produce, we are still not in the range where investment slows measurably, so you still have strong support for oilfield jobs."</w:t>
      </w:r>
    </w:p>
    <w:p w:rsidR="00745FAE" w:rsidRDefault="00745FAE" w:rsidP="00745FAE"/>
    <w:p w:rsidR="00745FAE" w:rsidRDefault="00745FAE" w:rsidP="00745FAE"/>
    <w:p w:rsidR="00745FAE" w:rsidRPr="001C774F" w:rsidRDefault="00745FAE" w:rsidP="00C705DE">
      <w:pPr>
        <w:rPr>
          <w:rStyle w:val="StyleBoldUnderline"/>
        </w:rPr>
      </w:pPr>
    </w:p>
    <w:sectPr w:rsidR="00745FAE" w:rsidRPr="001C774F" w:rsidSect="001C77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39B4" w:rsidRDefault="001739B4" w:rsidP="005F5576">
      <w:r>
        <w:separator/>
      </w:r>
    </w:p>
  </w:endnote>
  <w:endnote w:type="continuationSeparator" w:id="0">
    <w:p w:rsidR="001739B4" w:rsidRDefault="001739B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39B4" w:rsidRDefault="001739B4" w:rsidP="005F5576">
      <w:r>
        <w:separator/>
      </w:r>
    </w:p>
  </w:footnote>
  <w:footnote w:type="continuationSeparator" w:id="0">
    <w:p w:rsidR="001739B4" w:rsidRDefault="001739B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4C7217D"/>
    <w:multiLevelType w:val="multilevel"/>
    <w:tmpl w:val="FD5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003334"/>
    <w:multiLevelType w:val="multilevel"/>
    <w:tmpl w:val="270A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5DE"/>
    <w:rsid w:val="000022F2"/>
    <w:rsid w:val="0000459F"/>
    <w:rsid w:val="00004EB4"/>
    <w:rsid w:val="00020365"/>
    <w:rsid w:val="00020CE0"/>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23AB"/>
    <w:rsid w:val="0016509D"/>
    <w:rsid w:val="0016711C"/>
    <w:rsid w:val="00167A9F"/>
    <w:rsid w:val="001711E1"/>
    <w:rsid w:val="001739B4"/>
    <w:rsid w:val="00175018"/>
    <w:rsid w:val="00177828"/>
    <w:rsid w:val="00177A1E"/>
    <w:rsid w:val="00182D51"/>
    <w:rsid w:val="0018565A"/>
    <w:rsid w:val="0019587B"/>
    <w:rsid w:val="001A4F0E"/>
    <w:rsid w:val="001B0A04"/>
    <w:rsid w:val="001B3CEC"/>
    <w:rsid w:val="001C1D82"/>
    <w:rsid w:val="001C2147"/>
    <w:rsid w:val="001C587E"/>
    <w:rsid w:val="001C774F"/>
    <w:rsid w:val="001C7C90"/>
    <w:rsid w:val="001D0D51"/>
    <w:rsid w:val="001F7572"/>
    <w:rsid w:val="0020006E"/>
    <w:rsid w:val="002009AE"/>
    <w:rsid w:val="002101DA"/>
    <w:rsid w:val="00217499"/>
    <w:rsid w:val="002260FD"/>
    <w:rsid w:val="00236194"/>
    <w:rsid w:val="0024023F"/>
    <w:rsid w:val="00240C4E"/>
    <w:rsid w:val="00243DC0"/>
    <w:rsid w:val="00250E16"/>
    <w:rsid w:val="00257696"/>
    <w:rsid w:val="0026382E"/>
    <w:rsid w:val="00272786"/>
    <w:rsid w:val="0028133A"/>
    <w:rsid w:val="00287AB7"/>
    <w:rsid w:val="00294D00"/>
    <w:rsid w:val="002A213E"/>
    <w:rsid w:val="002A612B"/>
    <w:rsid w:val="002B68A4"/>
    <w:rsid w:val="002C571D"/>
    <w:rsid w:val="002C5772"/>
    <w:rsid w:val="002D0374"/>
    <w:rsid w:val="002D2946"/>
    <w:rsid w:val="002D529E"/>
    <w:rsid w:val="002D6BD6"/>
    <w:rsid w:val="002E4DD9"/>
    <w:rsid w:val="002F0314"/>
    <w:rsid w:val="003101DA"/>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5CE3"/>
    <w:rsid w:val="004319DE"/>
    <w:rsid w:val="00435232"/>
    <w:rsid w:val="004400EA"/>
    <w:rsid w:val="00450882"/>
    <w:rsid w:val="00451C20"/>
    <w:rsid w:val="00452001"/>
    <w:rsid w:val="0045442E"/>
    <w:rsid w:val="004557DD"/>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36F"/>
    <w:rsid w:val="005349E1"/>
    <w:rsid w:val="00537EF5"/>
    <w:rsid w:val="00541417"/>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16C4"/>
    <w:rsid w:val="005D1156"/>
    <w:rsid w:val="005E0681"/>
    <w:rsid w:val="005E3B08"/>
    <w:rsid w:val="005E3FE4"/>
    <w:rsid w:val="005E572E"/>
    <w:rsid w:val="005F5576"/>
    <w:rsid w:val="006014AB"/>
    <w:rsid w:val="00603B04"/>
    <w:rsid w:val="00605F20"/>
    <w:rsid w:val="00612041"/>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351"/>
    <w:rsid w:val="00711FE2"/>
    <w:rsid w:val="00712649"/>
    <w:rsid w:val="00714BC9"/>
    <w:rsid w:val="00723F91"/>
    <w:rsid w:val="00725623"/>
    <w:rsid w:val="00743059"/>
    <w:rsid w:val="00744F58"/>
    <w:rsid w:val="00745FAE"/>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D5704"/>
    <w:rsid w:val="008E0E4F"/>
    <w:rsid w:val="008E1FD5"/>
    <w:rsid w:val="008E4139"/>
    <w:rsid w:val="008F322F"/>
    <w:rsid w:val="008F7B43"/>
    <w:rsid w:val="00907DFE"/>
    <w:rsid w:val="00914596"/>
    <w:rsid w:val="009146BF"/>
    <w:rsid w:val="00915AD4"/>
    <w:rsid w:val="00915EF1"/>
    <w:rsid w:val="00924C08"/>
    <w:rsid w:val="00927D88"/>
    <w:rsid w:val="00930881"/>
    <w:rsid w:val="00930D1F"/>
    <w:rsid w:val="00935127"/>
    <w:rsid w:val="0094025E"/>
    <w:rsid w:val="0094256C"/>
    <w:rsid w:val="00953F11"/>
    <w:rsid w:val="009642E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365B6"/>
    <w:rsid w:val="00A46C7F"/>
    <w:rsid w:val="00A73245"/>
    <w:rsid w:val="00A77145"/>
    <w:rsid w:val="00A82989"/>
    <w:rsid w:val="00A904FE"/>
    <w:rsid w:val="00A9262C"/>
    <w:rsid w:val="00AB3B76"/>
    <w:rsid w:val="00AB61DD"/>
    <w:rsid w:val="00AC222F"/>
    <w:rsid w:val="00AC2CC7"/>
    <w:rsid w:val="00AC4D19"/>
    <w:rsid w:val="00AC7B3B"/>
    <w:rsid w:val="00AD3CE6"/>
    <w:rsid w:val="00AE1307"/>
    <w:rsid w:val="00AE7586"/>
    <w:rsid w:val="00AF7A65"/>
    <w:rsid w:val="00B06710"/>
    <w:rsid w:val="00B07EBF"/>
    <w:rsid w:val="00B166CB"/>
    <w:rsid w:val="00B235E1"/>
    <w:rsid w:val="00B272CF"/>
    <w:rsid w:val="00B3145D"/>
    <w:rsid w:val="00B357BA"/>
    <w:rsid w:val="00B36B13"/>
    <w:rsid w:val="00B564DB"/>
    <w:rsid w:val="00B768B6"/>
    <w:rsid w:val="00B816A3"/>
    <w:rsid w:val="00B86C2D"/>
    <w:rsid w:val="00B908D1"/>
    <w:rsid w:val="00B940D1"/>
    <w:rsid w:val="00BB02F2"/>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05DE"/>
    <w:rsid w:val="00C72E69"/>
    <w:rsid w:val="00C7411E"/>
    <w:rsid w:val="00C84988"/>
    <w:rsid w:val="00CA4AF6"/>
    <w:rsid w:val="00CA59CA"/>
    <w:rsid w:val="00CB2356"/>
    <w:rsid w:val="00CB4075"/>
    <w:rsid w:val="00CB4E6D"/>
    <w:rsid w:val="00CC23DE"/>
    <w:rsid w:val="00CD3E3A"/>
    <w:rsid w:val="00CD431C"/>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5479"/>
    <w:rsid w:val="00DC701C"/>
    <w:rsid w:val="00DD60FA"/>
    <w:rsid w:val="00DD7F91"/>
    <w:rsid w:val="00DF1447"/>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3FE3"/>
    <w:rsid w:val="00E90AA6"/>
    <w:rsid w:val="00E977B8"/>
    <w:rsid w:val="00E97AD1"/>
    <w:rsid w:val="00EA109B"/>
    <w:rsid w:val="00EA15A8"/>
    <w:rsid w:val="00EA22D9"/>
    <w:rsid w:val="00EA2926"/>
    <w:rsid w:val="00EA3C26"/>
    <w:rsid w:val="00EB2CDE"/>
    <w:rsid w:val="00EC1A81"/>
    <w:rsid w:val="00EC7E5C"/>
    <w:rsid w:val="00ED78F1"/>
    <w:rsid w:val="00EE4DCA"/>
    <w:rsid w:val="00EF0F62"/>
    <w:rsid w:val="00EF11AB"/>
    <w:rsid w:val="00F007E1"/>
    <w:rsid w:val="00F0134E"/>
    <w:rsid w:val="00F057C6"/>
    <w:rsid w:val="00F17D96"/>
    <w:rsid w:val="00F22565"/>
    <w:rsid w:val="00F22F98"/>
    <w:rsid w:val="00F3380E"/>
    <w:rsid w:val="00F40837"/>
    <w:rsid w:val="00F42F79"/>
    <w:rsid w:val="00F47773"/>
    <w:rsid w:val="00F5019D"/>
    <w:rsid w:val="00F56308"/>
    <w:rsid w:val="00F634D6"/>
    <w:rsid w:val="00F64385"/>
    <w:rsid w:val="00F6473F"/>
    <w:rsid w:val="00F76366"/>
    <w:rsid w:val="00F805C0"/>
    <w:rsid w:val="00F80850"/>
    <w:rsid w:val="00FB4261"/>
    <w:rsid w:val="00FB43B1"/>
    <w:rsid w:val="00FC0608"/>
    <w:rsid w:val="00FC2155"/>
    <w:rsid w:val="00FC41A7"/>
    <w:rsid w:val="00FD675B"/>
    <w:rsid w:val="00FD7483"/>
    <w:rsid w:val="00FE352F"/>
    <w:rsid w:val="00FE380E"/>
    <w:rsid w:val="00FE3CF8"/>
    <w:rsid w:val="00FE4404"/>
    <w:rsid w:val="00FE5E8F"/>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8085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80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8085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8085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Heading 2 Char2 Char,Heading 2 Char1 Char Char,TAG,Ch,no read,No Spacing12,No Spacing1121,No Spacing111111,No Spacing4,No Spacing21,No Spacing211,No Spacing1,No Spacing11,No Spacing111,Card"/>
    <w:basedOn w:val="Normal"/>
    <w:next w:val="Normal"/>
    <w:link w:val="Heading4Char"/>
    <w:uiPriority w:val="4"/>
    <w:qFormat/>
    <w:rsid w:val="00F8085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808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850"/>
  </w:style>
  <w:style w:type="character" w:customStyle="1" w:styleId="Heading1Char">
    <w:name w:val="Heading 1 Char"/>
    <w:aliases w:val="Pocket Char"/>
    <w:basedOn w:val="DefaultParagraphFont"/>
    <w:link w:val="Heading1"/>
    <w:uiPriority w:val="1"/>
    <w:rsid w:val="00F8085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80850"/>
    <w:rPr>
      <w:rFonts w:ascii="Calibri" w:eastAsiaTheme="majorEastAsia" w:hAnsi="Calibri" w:cstheme="majorBidi"/>
      <w:b/>
      <w:bCs/>
      <w:sz w:val="44"/>
      <w:szCs w:val="26"/>
      <w:u w:val="double"/>
    </w:rPr>
  </w:style>
  <w:style w:type="character" w:styleId="Emphasis">
    <w:name w:val="Emphasis"/>
    <w:basedOn w:val="DefaultParagraphFont"/>
    <w:uiPriority w:val="7"/>
    <w:qFormat/>
    <w:rsid w:val="00F8085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80850"/>
    <w:rPr>
      <w:b/>
      <w:bCs/>
    </w:rPr>
  </w:style>
  <w:style w:type="character" w:customStyle="1" w:styleId="Heading3Char">
    <w:name w:val="Heading 3 Char"/>
    <w:aliases w:val="Block Char"/>
    <w:basedOn w:val="DefaultParagraphFont"/>
    <w:link w:val="Heading3"/>
    <w:uiPriority w:val="3"/>
    <w:rsid w:val="00F80850"/>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apple-style-span + 6 pt,Bold,Kern at 16 pt,Intense Emphasis1,Intense Emphasis2,HHeading 3 + 12 pt,Cards + Font: 12 pt Char,Intense Emphasis11,Citation Char Char Char,ci,Bold Cite Char,c,Bo"/>
    <w:basedOn w:val="DefaultParagraphFont"/>
    <w:uiPriority w:val="6"/>
    <w:qFormat/>
    <w:rsid w:val="00F80850"/>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F80850"/>
    <w:rPr>
      <w:b/>
      <w:bCs/>
      <w:sz w:val="26"/>
      <w:u w:val="none"/>
    </w:rPr>
  </w:style>
  <w:style w:type="paragraph" w:styleId="Header">
    <w:name w:val="header"/>
    <w:basedOn w:val="Normal"/>
    <w:link w:val="HeaderChar"/>
    <w:uiPriority w:val="99"/>
    <w:semiHidden/>
    <w:rsid w:val="00F80850"/>
    <w:pPr>
      <w:tabs>
        <w:tab w:val="center" w:pos="4680"/>
        <w:tab w:val="right" w:pos="9360"/>
      </w:tabs>
    </w:pPr>
  </w:style>
  <w:style w:type="character" w:customStyle="1" w:styleId="HeaderChar">
    <w:name w:val="Header Char"/>
    <w:basedOn w:val="DefaultParagraphFont"/>
    <w:link w:val="Header"/>
    <w:uiPriority w:val="99"/>
    <w:semiHidden/>
    <w:rsid w:val="00F80850"/>
    <w:rPr>
      <w:rFonts w:ascii="Calibri" w:hAnsi="Calibri" w:cs="Calibri"/>
    </w:rPr>
  </w:style>
  <w:style w:type="paragraph" w:styleId="Footer">
    <w:name w:val="footer"/>
    <w:basedOn w:val="Normal"/>
    <w:link w:val="FooterChar"/>
    <w:uiPriority w:val="99"/>
    <w:semiHidden/>
    <w:rsid w:val="00F80850"/>
    <w:pPr>
      <w:tabs>
        <w:tab w:val="center" w:pos="4680"/>
        <w:tab w:val="right" w:pos="9360"/>
      </w:tabs>
    </w:pPr>
  </w:style>
  <w:style w:type="character" w:customStyle="1" w:styleId="FooterChar">
    <w:name w:val="Footer Char"/>
    <w:basedOn w:val="DefaultParagraphFont"/>
    <w:link w:val="Footer"/>
    <w:uiPriority w:val="99"/>
    <w:semiHidden/>
    <w:rsid w:val="00F80850"/>
    <w:rPr>
      <w:rFonts w:ascii="Calibri" w:hAnsi="Calibri" w:cs="Calibri"/>
    </w:rPr>
  </w:style>
  <w:style w:type="character" w:styleId="Hyperlink">
    <w:name w:val="Hyperlink"/>
    <w:aliases w:val="heading 1 (block title),Important,Read,Card Text,Internet Link"/>
    <w:basedOn w:val="DefaultParagraphFont"/>
    <w:uiPriority w:val="99"/>
    <w:rsid w:val="00F80850"/>
    <w:rPr>
      <w:color w:val="auto"/>
      <w:u w:val="none"/>
    </w:rPr>
  </w:style>
  <w:style w:type="character" w:styleId="FollowedHyperlink">
    <w:name w:val="FollowedHyperlink"/>
    <w:basedOn w:val="DefaultParagraphFont"/>
    <w:uiPriority w:val="99"/>
    <w:semiHidden/>
    <w:rsid w:val="00F80850"/>
    <w:rPr>
      <w:color w:val="auto"/>
      <w:u w:val="none"/>
    </w:rPr>
  </w:style>
  <w:style w:type="character" w:customStyle="1" w:styleId="Heading4Char">
    <w:name w:val="Heading 4 Char"/>
    <w:aliases w:val="Tag Char,Big card Char,body Char,Normal Tag Char,small text Char,heading 2 Char, Ch Char,Heading 2 Char2 Char Char,Heading 2 Char1 Char Char Char,TAG Char,Ch Char,no read Char,No Spacing12 Char,No Spacing1121 Char,No Spacing111111 Char"/>
    <w:basedOn w:val="DefaultParagraphFont"/>
    <w:link w:val="Heading4"/>
    <w:uiPriority w:val="4"/>
    <w:rsid w:val="00F80850"/>
    <w:rPr>
      <w:rFonts w:ascii="Calibri" w:eastAsiaTheme="majorEastAsia" w:hAnsi="Calibri" w:cstheme="majorBidi"/>
      <w:b/>
      <w:bCs/>
      <w:iCs/>
      <w:sz w:val="26"/>
    </w:rPr>
  </w:style>
  <w:style w:type="paragraph" w:styleId="DocumentMap">
    <w:name w:val="Document Map"/>
    <w:basedOn w:val="Normal"/>
    <w:link w:val="DocumentMapChar"/>
    <w:uiPriority w:val="99"/>
    <w:semiHidden/>
    <w:rsid w:val="00C705DE"/>
    <w:rPr>
      <w:rFonts w:ascii="Tahoma" w:hAnsi="Tahoma" w:cs="Tahoma"/>
      <w:sz w:val="16"/>
      <w:szCs w:val="16"/>
    </w:rPr>
  </w:style>
  <w:style w:type="character" w:customStyle="1" w:styleId="DocumentMapChar">
    <w:name w:val="Document Map Char"/>
    <w:basedOn w:val="DefaultParagraphFont"/>
    <w:link w:val="DocumentMap"/>
    <w:uiPriority w:val="99"/>
    <w:semiHidden/>
    <w:rsid w:val="00C705DE"/>
    <w:rPr>
      <w:rFonts w:ascii="Tahoma" w:hAnsi="Tahoma" w:cs="Tahoma"/>
      <w:sz w:val="16"/>
      <w:szCs w:val="16"/>
    </w:rPr>
  </w:style>
  <w:style w:type="paragraph" w:styleId="NormalWeb">
    <w:name w:val="Normal (Web)"/>
    <w:basedOn w:val="Normal"/>
    <w:uiPriority w:val="99"/>
    <w:unhideWhenUsed/>
    <w:rsid w:val="00C705DE"/>
    <w:pPr>
      <w:spacing w:before="100" w:beforeAutospacing="1" w:after="100" w:afterAutospacing="1"/>
    </w:pPr>
    <w:rPr>
      <w:rFonts w:eastAsia="Times New Roman"/>
      <w:sz w:val="24"/>
      <w:szCs w:val="24"/>
    </w:rPr>
  </w:style>
  <w:style w:type="paragraph" w:customStyle="1" w:styleId="Cards">
    <w:name w:val="Cards"/>
    <w:next w:val="Normal"/>
    <w:link w:val="CardsChar"/>
    <w:rsid w:val="00C705DE"/>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C705DE"/>
    <w:rPr>
      <w:rFonts w:ascii="Times New Roman" w:hAnsi="Times New Roman"/>
      <w:sz w:val="20"/>
      <w:u w:val="thick"/>
    </w:rPr>
  </w:style>
  <w:style w:type="character" w:customStyle="1" w:styleId="CardsChar">
    <w:name w:val="Cards Char"/>
    <w:link w:val="Cards"/>
    <w:rsid w:val="00C705DE"/>
    <w:rPr>
      <w:rFonts w:ascii="Times New Roman" w:eastAsia="Times New Roman" w:hAnsi="Times New Roman" w:cs="Times New Roman"/>
      <w:sz w:val="20"/>
      <w:szCs w:val="24"/>
    </w:rPr>
  </w:style>
  <w:style w:type="character" w:customStyle="1" w:styleId="apple-converted-space">
    <w:name w:val="apple-converted-space"/>
    <w:basedOn w:val="DefaultParagraphFont"/>
    <w:rsid w:val="00C705DE"/>
  </w:style>
  <w:style w:type="character" w:customStyle="1" w:styleId="underline">
    <w:name w:val="underline"/>
    <w:basedOn w:val="DefaultParagraphFont"/>
    <w:link w:val="textbold"/>
    <w:qFormat/>
    <w:rsid w:val="00C705DE"/>
    <w:rPr>
      <w:b/>
      <w:u w:val="single"/>
    </w:rPr>
  </w:style>
  <w:style w:type="paragraph" w:customStyle="1" w:styleId="textbold">
    <w:name w:val="text bold"/>
    <w:basedOn w:val="Normal"/>
    <w:link w:val="underline"/>
    <w:qFormat/>
    <w:rsid w:val="00C705DE"/>
    <w:pPr>
      <w:ind w:left="720"/>
      <w:jc w:val="both"/>
    </w:pPr>
    <w:rPr>
      <w:rFonts w:asciiTheme="minorHAnsi" w:hAnsiTheme="minorHAnsi" w:cstheme="minorBidi"/>
      <w:b/>
      <w:u w:val="single"/>
    </w:rPr>
  </w:style>
  <w:style w:type="character" w:customStyle="1" w:styleId="TitleChar">
    <w:name w:val="Title Char"/>
    <w:aliases w:val="UNDERLINE Char"/>
    <w:basedOn w:val="DefaultParagraphFont"/>
    <w:link w:val="Title"/>
    <w:uiPriority w:val="6"/>
    <w:qFormat/>
    <w:rsid w:val="00C705DE"/>
    <w:rPr>
      <w:b/>
      <w:u w:val="single"/>
    </w:rPr>
  </w:style>
  <w:style w:type="paragraph" w:styleId="Title">
    <w:name w:val="Title"/>
    <w:aliases w:val="UNDERLINE"/>
    <w:basedOn w:val="Normal"/>
    <w:next w:val="Normal"/>
    <w:link w:val="TitleChar"/>
    <w:uiPriority w:val="6"/>
    <w:qFormat/>
    <w:rsid w:val="00C705DE"/>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C705DE"/>
    <w:rPr>
      <w:rFonts w:asciiTheme="majorHAnsi" w:eastAsiaTheme="majorEastAsia" w:hAnsiTheme="majorHAnsi" w:cstheme="majorBidi"/>
      <w:color w:val="17365D" w:themeColor="text2" w:themeShade="BF"/>
      <w:spacing w:val="5"/>
      <w:kern w:val="28"/>
      <w:sz w:val="52"/>
      <w:szCs w:val="52"/>
    </w:rPr>
  </w:style>
  <w:style w:type="character" w:customStyle="1" w:styleId="aqj">
    <w:name w:val="aqj"/>
    <w:basedOn w:val="DefaultParagraphFont"/>
    <w:rsid w:val="00C705DE"/>
  </w:style>
  <w:style w:type="paragraph" w:customStyle="1" w:styleId="card">
    <w:name w:val="card"/>
    <w:basedOn w:val="Normal"/>
    <w:next w:val="Normal"/>
    <w:link w:val="cardChar"/>
    <w:qFormat/>
    <w:rsid w:val="00C705DE"/>
    <w:pPr>
      <w:ind w:left="288" w:right="288"/>
    </w:pPr>
    <w:rPr>
      <w:rFonts w:eastAsia="Calibri"/>
    </w:rPr>
  </w:style>
  <w:style w:type="character" w:customStyle="1" w:styleId="cardChar">
    <w:name w:val="card Char"/>
    <w:link w:val="card"/>
    <w:rsid w:val="00C705DE"/>
    <w:rPr>
      <w:rFonts w:ascii="Times New Roman" w:eastAsia="Calibri" w:hAnsi="Times New Roman" w:cs="Times New Roman"/>
    </w:rPr>
  </w:style>
  <w:style w:type="character" w:customStyle="1" w:styleId="boldunderline">
    <w:name w:val="bold underline"/>
    <w:basedOn w:val="underline"/>
    <w:qFormat/>
    <w:rsid w:val="00C705DE"/>
    <w:rPr>
      <w:b/>
      <w:bCs w:val="0"/>
      <w:sz w:val="20"/>
      <w:u w:val="single"/>
    </w:rPr>
  </w:style>
  <w:style w:type="character" w:styleId="Strong">
    <w:name w:val="Strong"/>
    <w:basedOn w:val="DefaultParagraphFont"/>
    <w:uiPriority w:val="22"/>
    <w:qFormat/>
    <w:rsid w:val="00C705DE"/>
    <w:rPr>
      <w:b/>
      <w:bCs/>
    </w:rPr>
  </w:style>
  <w:style w:type="character" w:customStyle="1" w:styleId="sifr-alternate">
    <w:name w:val="sifr-alternate"/>
    <w:basedOn w:val="DefaultParagraphFont"/>
    <w:rsid w:val="00C705DE"/>
  </w:style>
  <w:style w:type="character" w:customStyle="1" w:styleId="subheadbody">
    <w:name w:val="subhead_body"/>
    <w:basedOn w:val="DefaultParagraphFont"/>
    <w:rsid w:val="00C705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8085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80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8085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8085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Heading 2 Char2 Char,Heading 2 Char1 Char Char,TAG,Ch,no read,No Spacing12,No Spacing1121,No Spacing111111,No Spacing4,No Spacing21,No Spacing211,No Spacing1,No Spacing11,No Spacing111,Card"/>
    <w:basedOn w:val="Normal"/>
    <w:next w:val="Normal"/>
    <w:link w:val="Heading4Char"/>
    <w:uiPriority w:val="4"/>
    <w:qFormat/>
    <w:rsid w:val="00F8085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808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850"/>
  </w:style>
  <w:style w:type="character" w:customStyle="1" w:styleId="Heading1Char">
    <w:name w:val="Heading 1 Char"/>
    <w:aliases w:val="Pocket Char"/>
    <w:basedOn w:val="DefaultParagraphFont"/>
    <w:link w:val="Heading1"/>
    <w:uiPriority w:val="1"/>
    <w:rsid w:val="00F8085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80850"/>
    <w:rPr>
      <w:rFonts w:ascii="Calibri" w:eastAsiaTheme="majorEastAsia" w:hAnsi="Calibri" w:cstheme="majorBidi"/>
      <w:b/>
      <w:bCs/>
      <w:sz w:val="44"/>
      <w:szCs w:val="26"/>
      <w:u w:val="double"/>
    </w:rPr>
  </w:style>
  <w:style w:type="character" w:styleId="Emphasis">
    <w:name w:val="Emphasis"/>
    <w:basedOn w:val="DefaultParagraphFont"/>
    <w:uiPriority w:val="7"/>
    <w:qFormat/>
    <w:rsid w:val="00F8085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80850"/>
    <w:rPr>
      <w:b/>
      <w:bCs/>
    </w:rPr>
  </w:style>
  <w:style w:type="character" w:customStyle="1" w:styleId="Heading3Char">
    <w:name w:val="Heading 3 Char"/>
    <w:aliases w:val="Block Char"/>
    <w:basedOn w:val="DefaultParagraphFont"/>
    <w:link w:val="Heading3"/>
    <w:uiPriority w:val="3"/>
    <w:rsid w:val="00F80850"/>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apple-style-span + 6 pt,Bold,Kern at 16 pt,Intense Emphasis1,Intense Emphasis2,HHeading 3 + 12 pt,Cards + Font: 12 pt Char,Intense Emphasis11,Citation Char Char Char,ci,Bold Cite Char,c,Bo"/>
    <w:basedOn w:val="DefaultParagraphFont"/>
    <w:uiPriority w:val="6"/>
    <w:qFormat/>
    <w:rsid w:val="00F80850"/>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F80850"/>
    <w:rPr>
      <w:b/>
      <w:bCs/>
      <w:sz w:val="26"/>
      <w:u w:val="none"/>
    </w:rPr>
  </w:style>
  <w:style w:type="paragraph" w:styleId="Header">
    <w:name w:val="header"/>
    <w:basedOn w:val="Normal"/>
    <w:link w:val="HeaderChar"/>
    <w:uiPriority w:val="99"/>
    <w:semiHidden/>
    <w:rsid w:val="00F80850"/>
    <w:pPr>
      <w:tabs>
        <w:tab w:val="center" w:pos="4680"/>
        <w:tab w:val="right" w:pos="9360"/>
      </w:tabs>
    </w:pPr>
  </w:style>
  <w:style w:type="character" w:customStyle="1" w:styleId="HeaderChar">
    <w:name w:val="Header Char"/>
    <w:basedOn w:val="DefaultParagraphFont"/>
    <w:link w:val="Header"/>
    <w:uiPriority w:val="99"/>
    <w:semiHidden/>
    <w:rsid w:val="00F80850"/>
    <w:rPr>
      <w:rFonts w:ascii="Calibri" w:hAnsi="Calibri" w:cs="Calibri"/>
    </w:rPr>
  </w:style>
  <w:style w:type="paragraph" w:styleId="Footer">
    <w:name w:val="footer"/>
    <w:basedOn w:val="Normal"/>
    <w:link w:val="FooterChar"/>
    <w:uiPriority w:val="99"/>
    <w:semiHidden/>
    <w:rsid w:val="00F80850"/>
    <w:pPr>
      <w:tabs>
        <w:tab w:val="center" w:pos="4680"/>
        <w:tab w:val="right" w:pos="9360"/>
      </w:tabs>
    </w:pPr>
  </w:style>
  <w:style w:type="character" w:customStyle="1" w:styleId="FooterChar">
    <w:name w:val="Footer Char"/>
    <w:basedOn w:val="DefaultParagraphFont"/>
    <w:link w:val="Footer"/>
    <w:uiPriority w:val="99"/>
    <w:semiHidden/>
    <w:rsid w:val="00F80850"/>
    <w:rPr>
      <w:rFonts w:ascii="Calibri" w:hAnsi="Calibri" w:cs="Calibri"/>
    </w:rPr>
  </w:style>
  <w:style w:type="character" w:styleId="Hyperlink">
    <w:name w:val="Hyperlink"/>
    <w:aliases w:val="heading 1 (block title),Important,Read,Card Text,Internet Link"/>
    <w:basedOn w:val="DefaultParagraphFont"/>
    <w:uiPriority w:val="99"/>
    <w:rsid w:val="00F80850"/>
    <w:rPr>
      <w:color w:val="auto"/>
      <w:u w:val="none"/>
    </w:rPr>
  </w:style>
  <w:style w:type="character" w:styleId="FollowedHyperlink">
    <w:name w:val="FollowedHyperlink"/>
    <w:basedOn w:val="DefaultParagraphFont"/>
    <w:uiPriority w:val="99"/>
    <w:semiHidden/>
    <w:rsid w:val="00F80850"/>
    <w:rPr>
      <w:color w:val="auto"/>
      <w:u w:val="none"/>
    </w:rPr>
  </w:style>
  <w:style w:type="character" w:customStyle="1" w:styleId="Heading4Char">
    <w:name w:val="Heading 4 Char"/>
    <w:aliases w:val="Tag Char,Big card Char,body Char,Normal Tag Char,small text Char,heading 2 Char, Ch Char,Heading 2 Char2 Char Char,Heading 2 Char1 Char Char Char,TAG Char,Ch Char,no read Char,No Spacing12 Char,No Spacing1121 Char,No Spacing111111 Char"/>
    <w:basedOn w:val="DefaultParagraphFont"/>
    <w:link w:val="Heading4"/>
    <w:uiPriority w:val="4"/>
    <w:rsid w:val="00F80850"/>
    <w:rPr>
      <w:rFonts w:ascii="Calibri" w:eastAsiaTheme="majorEastAsia" w:hAnsi="Calibri" w:cstheme="majorBidi"/>
      <w:b/>
      <w:bCs/>
      <w:iCs/>
      <w:sz w:val="26"/>
    </w:rPr>
  </w:style>
  <w:style w:type="paragraph" w:styleId="DocumentMap">
    <w:name w:val="Document Map"/>
    <w:basedOn w:val="Normal"/>
    <w:link w:val="DocumentMapChar"/>
    <w:uiPriority w:val="99"/>
    <w:semiHidden/>
    <w:rsid w:val="00C705DE"/>
    <w:rPr>
      <w:rFonts w:ascii="Tahoma" w:hAnsi="Tahoma" w:cs="Tahoma"/>
      <w:sz w:val="16"/>
      <w:szCs w:val="16"/>
    </w:rPr>
  </w:style>
  <w:style w:type="character" w:customStyle="1" w:styleId="DocumentMapChar">
    <w:name w:val="Document Map Char"/>
    <w:basedOn w:val="DefaultParagraphFont"/>
    <w:link w:val="DocumentMap"/>
    <w:uiPriority w:val="99"/>
    <w:semiHidden/>
    <w:rsid w:val="00C705DE"/>
    <w:rPr>
      <w:rFonts w:ascii="Tahoma" w:hAnsi="Tahoma" w:cs="Tahoma"/>
      <w:sz w:val="16"/>
      <w:szCs w:val="16"/>
    </w:rPr>
  </w:style>
  <w:style w:type="paragraph" w:styleId="NormalWeb">
    <w:name w:val="Normal (Web)"/>
    <w:basedOn w:val="Normal"/>
    <w:uiPriority w:val="99"/>
    <w:unhideWhenUsed/>
    <w:rsid w:val="00C705DE"/>
    <w:pPr>
      <w:spacing w:before="100" w:beforeAutospacing="1" w:after="100" w:afterAutospacing="1"/>
    </w:pPr>
    <w:rPr>
      <w:rFonts w:eastAsia="Times New Roman"/>
      <w:sz w:val="24"/>
      <w:szCs w:val="24"/>
    </w:rPr>
  </w:style>
  <w:style w:type="paragraph" w:customStyle="1" w:styleId="Cards">
    <w:name w:val="Cards"/>
    <w:next w:val="Normal"/>
    <w:link w:val="CardsChar"/>
    <w:rsid w:val="00C705DE"/>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C705DE"/>
    <w:rPr>
      <w:rFonts w:ascii="Times New Roman" w:hAnsi="Times New Roman"/>
      <w:sz w:val="20"/>
      <w:u w:val="thick"/>
    </w:rPr>
  </w:style>
  <w:style w:type="character" w:customStyle="1" w:styleId="CardsChar">
    <w:name w:val="Cards Char"/>
    <w:link w:val="Cards"/>
    <w:rsid w:val="00C705DE"/>
    <w:rPr>
      <w:rFonts w:ascii="Times New Roman" w:eastAsia="Times New Roman" w:hAnsi="Times New Roman" w:cs="Times New Roman"/>
      <w:sz w:val="20"/>
      <w:szCs w:val="24"/>
    </w:rPr>
  </w:style>
  <w:style w:type="character" w:customStyle="1" w:styleId="apple-converted-space">
    <w:name w:val="apple-converted-space"/>
    <w:basedOn w:val="DefaultParagraphFont"/>
    <w:rsid w:val="00C705DE"/>
  </w:style>
  <w:style w:type="character" w:customStyle="1" w:styleId="underline">
    <w:name w:val="underline"/>
    <w:basedOn w:val="DefaultParagraphFont"/>
    <w:link w:val="textbold"/>
    <w:qFormat/>
    <w:rsid w:val="00C705DE"/>
    <w:rPr>
      <w:b/>
      <w:u w:val="single"/>
    </w:rPr>
  </w:style>
  <w:style w:type="paragraph" w:customStyle="1" w:styleId="textbold">
    <w:name w:val="text bold"/>
    <w:basedOn w:val="Normal"/>
    <w:link w:val="underline"/>
    <w:qFormat/>
    <w:rsid w:val="00C705DE"/>
    <w:pPr>
      <w:ind w:left="720"/>
      <w:jc w:val="both"/>
    </w:pPr>
    <w:rPr>
      <w:rFonts w:asciiTheme="minorHAnsi" w:hAnsiTheme="minorHAnsi" w:cstheme="minorBidi"/>
      <w:b/>
      <w:u w:val="single"/>
    </w:rPr>
  </w:style>
  <w:style w:type="character" w:customStyle="1" w:styleId="TitleChar">
    <w:name w:val="Title Char"/>
    <w:aliases w:val="UNDERLINE Char"/>
    <w:basedOn w:val="DefaultParagraphFont"/>
    <w:link w:val="Title"/>
    <w:uiPriority w:val="6"/>
    <w:qFormat/>
    <w:rsid w:val="00C705DE"/>
    <w:rPr>
      <w:b/>
      <w:u w:val="single"/>
    </w:rPr>
  </w:style>
  <w:style w:type="paragraph" w:styleId="Title">
    <w:name w:val="Title"/>
    <w:aliases w:val="UNDERLINE"/>
    <w:basedOn w:val="Normal"/>
    <w:next w:val="Normal"/>
    <w:link w:val="TitleChar"/>
    <w:uiPriority w:val="6"/>
    <w:qFormat/>
    <w:rsid w:val="00C705DE"/>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C705DE"/>
    <w:rPr>
      <w:rFonts w:asciiTheme="majorHAnsi" w:eastAsiaTheme="majorEastAsia" w:hAnsiTheme="majorHAnsi" w:cstheme="majorBidi"/>
      <w:color w:val="17365D" w:themeColor="text2" w:themeShade="BF"/>
      <w:spacing w:val="5"/>
      <w:kern w:val="28"/>
      <w:sz w:val="52"/>
      <w:szCs w:val="52"/>
    </w:rPr>
  </w:style>
  <w:style w:type="character" w:customStyle="1" w:styleId="aqj">
    <w:name w:val="aqj"/>
    <w:basedOn w:val="DefaultParagraphFont"/>
    <w:rsid w:val="00C705DE"/>
  </w:style>
  <w:style w:type="paragraph" w:customStyle="1" w:styleId="card">
    <w:name w:val="card"/>
    <w:basedOn w:val="Normal"/>
    <w:next w:val="Normal"/>
    <w:link w:val="cardChar"/>
    <w:qFormat/>
    <w:rsid w:val="00C705DE"/>
    <w:pPr>
      <w:ind w:left="288" w:right="288"/>
    </w:pPr>
    <w:rPr>
      <w:rFonts w:eastAsia="Calibri"/>
    </w:rPr>
  </w:style>
  <w:style w:type="character" w:customStyle="1" w:styleId="cardChar">
    <w:name w:val="card Char"/>
    <w:link w:val="card"/>
    <w:rsid w:val="00C705DE"/>
    <w:rPr>
      <w:rFonts w:ascii="Times New Roman" w:eastAsia="Calibri" w:hAnsi="Times New Roman" w:cs="Times New Roman"/>
    </w:rPr>
  </w:style>
  <w:style w:type="character" w:customStyle="1" w:styleId="boldunderline">
    <w:name w:val="bold underline"/>
    <w:basedOn w:val="underline"/>
    <w:qFormat/>
    <w:rsid w:val="00C705DE"/>
    <w:rPr>
      <w:b/>
      <w:bCs w:val="0"/>
      <w:sz w:val="20"/>
      <w:u w:val="single"/>
    </w:rPr>
  </w:style>
  <w:style w:type="character" w:styleId="Strong">
    <w:name w:val="Strong"/>
    <w:basedOn w:val="DefaultParagraphFont"/>
    <w:uiPriority w:val="22"/>
    <w:qFormat/>
    <w:rsid w:val="00C705DE"/>
    <w:rPr>
      <w:b/>
      <w:bCs/>
    </w:rPr>
  </w:style>
  <w:style w:type="character" w:customStyle="1" w:styleId="sifr-alternate">
    <w:name w:val="sifr-alternate"/>
    <w:basedOn w:val="DefaultParagraphFont"/>
    <w:rsid w:val="00C705DE"/>
  </w:style>
  <w:style w:type="character" w:customStyle="1" w:styleId="subheadbody">
    <w:name w:val="subhead_body"/>
    <w:basedOn w:val="DefaultParagraphFont"/>
    <w:rsid w:val="00C70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atifythetreatynow.org/ratification-support" TargetMode="External"/><Relationship Id="rId18" Type="http://schemas.openxmlformats.org/officeDocument/2006/relationships/hyperlink" Target="http://www.bizjournals.com/houston/morning_call/2012/05/port-of-houston-explores-alternative.html" TargetMode="External"/><Relationship Id="rId26" Type="http://schemas.openxmlformats.org/officeDocument/2006/relationships/hyperlink" Target="http://www.reuters.com/article/2014/03/14/ukraine-crisis-crimea-privatisation-idUSL6N0M92GE20140314" TargetMode="External"/><Relationship Id="rId39" Type="http://schemas.openxmlformats.org/officeDocument/2006/relationships/hyperlink" Target="http://www.huffingtonpost.com/2013/03/11/climate-change_n_2855007.html" TargetMode="External"/><Relationship Id="rId21" Type="http://schemas.openxmlformats.org/officeDocument/2006/relationships/hyperlink" Target="http://www.businessweek.com/articles/2013-08-29/can-vladimir-putin-survive-americas-energy-boom" TargetMode="External"/><Relationship Id="rId34" Type="http://schemas.openxmlformats.org/officeDocument/2006/relationships/hyperlink" Target="http://www.rand.org/pubs/periodicals/rand-review/issues/fall2003/force.html" TargetMode="External"/><Relationship Id="rId42" Type="http://schemas.openxmlformats.org/officeDocument/2006/relationships/hyperlink" Target="http://www.nwf.org/~/media/PDFs/Global-Warming/Extreme-Weather/Final_NWF_EnergyInfrastructureReport_4-8-11.ashx" TargetMode="External"/><Relationship Id="rId47" Type="http://schemas.openxmlformats.org/officeDocument/2006/relationships/hyperlink" Target="http://www.breitbart.com/Big-Peace/2013/05/29/Saudi-Arabia-Feeling-Pressure-As-U-S-Oil-Production-Booms" TargetMode="External"/><Relationship Id="rId50" Type="http://schemas.openxmlformats.org/officeDocument/2006/relationships/hyperlink" Target="http://blogs.wsj.com/environmentalcapital/2009/02/11/crude-awakening-saudi-oil-minister-warns-against-renewable-exuberance/" TargetMode="External"/><Relationship Id="rId55" Type="http://schemas.openxmlformats.org/officeDocument/2006/relationships/hyperlink" Target="http://fas.org/sgp/crs/misc/R41765.pdf" TargetMode="External"/><Relationship Id="rId63" Type="http://schemas.openxmlformats.org/officeDocument/2006/relationships/hyperlink" Target="http://news.oneindia.in/2010/03/20/ipcchas-underestimated-climate-change-impacts-sayscientis.html%207/10/13"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washingtontimes.com/themes/?Theme=Russia" TargetMode="External"/><Relationship Id="rId20" Type="http://schemas.openxmlformats.org/officeDocument/2006/relationships/hyperlink" Target="http://www.themoscowtimes.com/opinion/article/why-economic-growth-doesnt-matter-in-russia/502465.html" TargetMode="External"/><Relationship Id="rId29" Type="http://schemas.openxmlformats.org/officeDocument/2006/relationships/hyperlink" Target="http://www.spiegel.de/international/germany/german-companies-prepare-plans-to-supply-ukraine-with-gas-a-957988.html" TargetMode="External"/><Relationship Id="rId41" Type="http://schemas.openxmlformats.org/officeDocument/2006/relationships/hyperlink" Target="http://www.good.is/post/big-idea-a-green-energy-offensive-from-the-department-of-defense/" TargetMode="External"/><Relationship Id="rId54" Type="http://schemas.openxmlformats.org/officeDocument/2006/relationships/hyperlink" Target="http://oilprice.com/Latest-Energy-News/World-News/Saudi-Arabia-Aim-to-Increase-Oil-Production-to-15-Million-Barrels-a-Day-by-2020.html" TargetMode="External"/><Relationship Id="rId62" Type="http://schemas.openxmlformats.org/officeDocument/2006/relationships/hyperlink" Target="http://www.pnas.org/content/107/43/18354.abstract"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forbes.com/sites/kenrapoza/2012/04/03/oil-a-problem-for-russian-economy-official-says/" TargetMode="External"/><Relationship Id="rId24" Type="http://schemas.openxmlformats.org/officeDocument/2006/relationships/hyperlink" Target="http://www.opendemocracy.net/ourkingdom/nicholas-shaxson/resource-curse-or-paradox-of-poverty-from-plenty" TargetMode="External"/><Relationship Id="rId32" Type="http://schemas.openxmlformats.org/officeDocument/2006/relationships/hyperlink" Target="http://www.strategicstudiesinstitute.army.mil/pdffiles/pub908.pdf" TargetMode="External"/><Relationship Id="rId37" Type="http://schemas.openxmlformats.org/officeDocument/2006/relationships/hyperlink" Target="http://www.rferl.org/content/after-the-storm-trends-to-watch-in-russia-in-2013/24813957.html" TargetMode="External"/><Relationship Id="rId40" Type="http://schemas.openxmlformats.org/officeDocument/2006/relationships/hyperlink" Target="http://www.livescience.com/18786-ocean-acidification-extinction.html" TargetMode="External"/><Relationship Id="rId45" Type="http://schemas.openxmlformats.org/officeDocument/2006/relationships/hyperlink" Target="http://www.jsonline.com/business/125463128.html" TargetMode="External"/><Relationship Id="rId53" Type="http://schemas.openxmlformats.org/officeDocument/2006/relationships/hyperlink" Target="http://pakobserver.net/detailnews.asp?id=101173" TargetMode="External"/><Relationship Id="rId58" Type="http://schemas.openxmlformats.org/officeDocument/2006/relationships/hyperlink" Target="http://investmentwatchblog.com/the-final-crash-the-end-of-u-s-dominance-in-2013-part-three-substitution-of-crude-oil-the-overlooked-links/" TargetMode="External"/><Relationship Id="rId5" Type="http://schemas.openxmlformats.org/officeDocument/2006/relationships/styles" Target="styles.xml"/><Relationship Id="rId15" Type="http://schemas.openxmlformats.org/officeDocument/2006/relationships/hyperlink" Target="http://www.washingtontimes.com/themes/?Theme=Arctic+Ocean" TargetMode="External"/><Relationship Id="rId23" Type="http://schemas.openxmlformats.org/officeDocument/2006/relationships/hyperlink" Target="http://www.washingtontimes.com/topics/russia/" TargetMode="External"/><Relationship Id="rId28" Type="http://schemas.openxmlformats.org/officeDocument/2006/relationships/hyperlink" Target="http://www.theguardian.com/business/2009/jan/07/gas-ukraine" TargetMode="External"/><Relationship Id="rId36" Type="http://schemas.openxmlformats.org/officeDocument/2006/relationships/hyperlink" Target="http://www.li.com/docs/default-source/publications/five-traps-for-putin---ben-judah-march-2013-(legatum-institute).pdf" TargetMode="External"/><Relationship Id="rId49" Type="http://schemas.openxmlformats.org/officeDocument/2006/relationships/hyperlink" Target="http://urbantimes.co/2013/02/usa-oil-saudi-arabia-independent-domestic-energy-supply/" TargetMode="External"/><Relationship Id="rId57" Type="http://schemas.openxmlformats.org/officeDocument/2006/relationships/hyperlink" Target="http://money.cnn.com/magazines/fortune/fortune500/2013/snapshots/387.html" TargetMode="External"/><Relationship Id="rId61" Type="http://schemas.openxmlformats.org/officeDocument/2006/relationships/hyperlink" Target="http://www.livescience.com/culture/can-humans-survive-extinction-doomsday-100719.html%207/10/13" TargetMode="External"/><Relationship Id="rId10" Type="http://schemas.openxmlformats.org/officeDocument/2006/relationships/endnotes" Target="endnotes.xml"/><Relationship Id="rId19" Type="http://schemas.openxmlformats.org/officeDocument/2006/relationships/hyperlink" Target="http://business.time.com/2012/07/05/why-vladimir-putin-needs-higher-oil-prices/" TargetMode="External"/><Relationship Id="rId31" Type="http://schemas.openxmlformats.org/officeDocument/2006/relationships/hyperlink" Target="http://www.resilience.org/stories/2014-03-17/peak-oil-review-mar-17" TargetMode="External"/><Relationship Id="rId44" Type="http://schemas.openxmlformats.org/officeDocument/2006/relationships/hyperlink" Target="http://kansas.sierraclub.org/Wind/Climate_Change.pdf" TargetMode="External"/><Relationship Id="rId52" Type="http://schemas.openxmlformats.org/officeDocument/2006/relationships/hyperlink" Target="http://www.ergo.net/ErgoSpecialReport_Saudi_Oil_Feb2012.pdf" TargetMode="External"/><Relationship Id="rId60" Type="http://schemas.openxmlformats.org/officeDocument/2006/relationships/hyperlink" Target="http://siteresources.worldbank.org/EXTPREMNET/Resources/489960-1338997241035/Growth_Commission_Vol4_Globalization_Growth_Ch12_Climate_Change_Economic_Growth.pdf%207/10/13" TargetMode="External"/><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ratifythetreatynow.org/ratification-support" TargetMode="External"/><Relationship Id="rId22" Type="http://schemas.openxmlformats.org/officeDocument/2006/relationships/hyperlink" Target="http://www.washingtontimes.com/topics/alexander-belov/" TargetMode="External"/><Relationship Id="rId27" Type="http://schemas.openxmlformats.org/officeDocument/2006/relationships/hyperlink" Target="http://www.eia.gov/todayinenergy/detail.cfm?id=15411" TargetMode="External"/><Relationship Id="rId30" Type="http://schemas.openxmlformats.org/officeDocument/2006/relationships/hyperlink" Target="http://oilprice.com/Energy/Energy-General/Ukrainian-Crisis-Sparks-EU-Efforts-to-Improve-Energy-Security.html" TargetMode="External"/><Relationship Id="rId35" Type="http://schemas.openxmlformats.org/officeDocument/2006/relationships/hyperlink" Target="http://blogs.telegraph.co.uk/finance/ambroseevans-pritchard/100026424/60-oil-will-finish-russias-putin-regime-says-hermitages-browder/" TargetMode="External"/><Relationship Id="rId43" Type="http://schemas.openxmlformats.org/officeDocument/2006/relationships/hyperlink" Target="http://www.ucsusa.org/news/press_release/renewable-energy-likely-climate-solution-0539.html" TargetMode="External"/><Relationship Id="rId48" Type="http://schemas.openxmlformats.org/officeDocument/2006/relationships/hyperlink" Target="http://www.theglobeandmail.com/report-on-business/industry-news/energy-and-resources/opecs-slipping-grasp-on-the-worlds-oil-market/article12431746/?page=1" TargetMode="External"/><Relationship Id="rId56" Type="http://schemas.openxmlformats.org/officeDocument/2006/relationships/hyperlink" Target="http://www.iata.org/pressroom/pr/Pages/2013-12-12-01.aspx"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m.gulfnews.com/business/oil-gas/rift-emerges-over-saudi-oil-policy-1.1177886" TargetMode="External"/><Relationship Id="rId3" Type="http://schemas.openxmlformats.org/officeDocument/2006/relationships/customXml" Target="../customXml/item3.xml"/><Relationship Id="rId12" Type="http://schemas.openxmlformats.org/officeDocument/2006/relationships/hyperlink" Target="http://www.iaeng.org/publication/WCE2010/WCE2010_pp1618-1623.pdf" TargetMode="External"/><Relationship Id="rId17" Type="http://schemas.openxmlformats.org/officeDocument/2006/relationships/hyperlink" Target="http://www.business.illinois.edu/ba/" TargetMode="External"/><Relationship Id="rId25" Type="http://schemas.openxmlformats.org/officeDocument/2006/relationships/hyperlink" Target="http://oilprice.com/Energy/Energy-General/Russia-Eyes-Crimeas-Oil-and-Gas-Reserves.html" TargetMode="External"/><Relationship Id="rId33" Type="http://schemas.openxmlformats.org/officeDocument/2006/relationships/hyperlink" Target="http://ukrainianweek.com/World/76030" TargetMode="External"/><Relationship Id="rId38" Type="http://schemas.openxmlformats.org/officeDocument/2006/relationships/hyperlink" Target="http://oxrep.oxfordjournals.org/content/27/1/92.full" TargetMode="External"/><Relationship Id="rId46" Type="http://schemas.openxmlformats.org/officeDocument/2006/relationships/hyperlink" Target="http://green.tmcnet.com/channels/renewable-energy/articles/181084-saudi-prince-frets-that-high-oil-prices-will.htm" TargetMode="External"/><Relationship Id="rId59" Type="http://schemas.openxmlformats.org/officeDocument/2006/relationships/hyperlink" Target="http://www.speedy-fit.co.uk/index2.php?option=com_content&amp;do_pdf=1&amp;id=1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181</Pages>
  <Words>63108</Words>
  <Characters>359721</Characters>
  <Application>Microsoft Office Word</Application>
  <DocSecurity>0</DocSecurity>
  <Lines>2997</Lines>
  <Paragraphs>843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421986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Sarah</cp:lastModifiedBy>
  <cp:revision>2</cp:revision>
  <dcterms:created xsi:type="dcterms:W3CDTF">2014-07-14T05:43:00Z</dcterms:created>
  <dcterms:modified xsi:type="dcterms:W3CDTF">2014-07-14T05:43:00Z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