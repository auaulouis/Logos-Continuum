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4A2D49" w14:textId="77777777" w:rsidR="0080533F" w:rsidRDefault="0080533F" w:rsidP="0080533F">
      <w:pPr>
        <w:pStyle w:val="Heading1"/>
      </w:pPr>
      <w:bookmarkStart w:id="0" w:name="_GoBack"/>
      <w:bookmarkEnd w:id="0"/>
      <w:r>
        <w:t>Soft Power DA</w:t>
      </w:r>
    </w:p>
    <w:p w14:paraId="1EB7FEF2" w14:textId="77777777" w:rsidR="00990045" w:rsidRPr="006D7675" w:rsidRDefault="00990045" w:rsidP="00990045">
      <w:pPr>
        <w:pStyle w:val="Heading2"/>
      </w:pPr>
      <w:r w:rsidRPr="006D7675">
        <w:t>Top Level</w:t>
      </w:r>
    </w:p>
    <w:p w14:paraId="13BC50F3" w14:textId="77777777" w:rsidR="007432AE" w:rsidRDefault="007432AE" w:rsidP="0049126B">
      <w:pPr>
        <w:pStyle w:val="Heading3"/>
      </w:pPr>
      <w:r w:rsidRPr="006D7675">
        <w:t>Notes</w:t>
      </w:r>
    </w:p>
    <w:p w14:paraId="3A7A353F" w14:textId="77777777" w:rsidR="0060699C" w:rsidRDefault="0060699C" w:rsidP="0060699C">
      <w:pPr>
        <w:pStyle w:val="Heading4"/>
      </w:pPr>
      <w:r>
        <w:t>When to use this file</w:t>
      </w:r>
    </w:p>
    <w:p w14:paraId="7D5989D9" w14:textId="77777777" w:rsidR="0060699C" w:rsidRPr="0060699C" w:rsidRDefault="0060699C" w:rsidP="0060699C">
      <w:r>
        <w:t>The DA is an impact turn to any affirmative’s soft power or science diplomacy advantage.</w:t>
      </w:r>
    </w:p>
    <w:p w14:paraId="6F0A5379" w14:textId="77777777" w:rsidR="0060699C" w:rsidRDefault="0060699C" w:rsidP="0060699C">
      <w:pPr>
        <w:pStyle w:val="Heading4"/>
      </w:pPr>
      <w:r>
        <w:t>The story of the disadvantage</w:t>
      </w:r>
    </w:p>
    <w:p w14:paraId="7A313CB8" w14:textId="77777777" w:rsidR="0060699C" w:rsidRDefault="0060699C" w:rsidP="0060699C">
      <w:r>
        <w:t xml:space="preserve">A two-state solution is virtually impossible at the moment because American diplomacy failed to spur negotiations and effective talks. A </w:t>
      </w:r>
      <w:r w:rsidR="00D533B5">
        <w:t>more democratic</w:t>
      </w:r>
      <w:r>
        <w:t xml:space="preserve"> one-state solution will inevitably be adopted instead because regional states like Turkey, Iraq, and Iran support such a solution. This approach maintains a single state in Palestine but allows a “one person, one vote,” democratic political system.</w:t>
      </w:r>
    </w:p>
    <w:p w14:paraId="4DF3511C" w14:textId="77777777" w:rsidR="0060699C" w:rsidRDefault="0060699C" w:rsidP="0060699C">
      <w:r>
        <w:t>The plan boosts American soft power. That allows American diplomacy to succeed in the Middle East, which facilitates a two-state solution in the region. Effective diplomacy brings both sides to the table in good faith and extracts concessions from both sides. Because the United States is firmly committed to a two-state solution, the diplomatic push will result in a Palestinian state.</w:t>
      </w:r>
    </w:p>
    <w:p w14:paraId="0A7B792A" w14:textId="77777777" w:rsidR="0060699C" w:rsidRDefault="0060699C" w:rsidP="0060699C">
      <w:r>
        <w:t>Following the creation of a Palestinian state, the United States will remove itself from negotiations. Because potentially hostile groups like Hamas and Hezbollah have substantial influence in the region, Israel will feel particularly threatened. The distinction between the status quo and this scenario is that these hostile groups will now be tied to a state actor, which allows Israel to credibly retaliate or pre-emptively strike. Additionally, Hamas and Hezbollah will have more resources, making an aggressive act much more likely. As a result, the two-state solution may disrupt regional stability and force Israel to pre-emptively strike or retaliate to an aggressive stance with WMDs.</w:t>
      </w:r>
    </w:p>
    <w:p w14:paraId="3DE3F981" w14:textId="77777777" w:rsidR="0060699C" w:rsidRDefault="0060699C" w:rsidP="0060699C">
      <w:pPr>
        <w:pStyle w:val="Heading4"/>
      </w:pPr>
      <w:r>
        <w:t>Advice</w:t>
      </w:r>
    </w:p>
    <w:p w14:paraId="6DE79B02" w14:textId="77777777" w:rsidR="00D533B5" w:rsidRDefault="00D533B5" w:rsidP="00D533B5">
      <w:r>
        <w:t>1. The affirmative should make a push on the impact uniqueness. There is already substantial violence in the region, especially with recent escalatory aggression in Gaza. A two-state solution may make the situation somewhat better.</w:t>
      </w:r>
    </w:p>
    <w:p w14:paraId="69329110" w14:textId="77777777" w:rsidR="00D533B5" w:rsidRDefault="00D533B5" w:rsidP="00D533B5">
      <w:r>
        <w:t>The negative should respond in 2 ways – First, the democratic one-state solution is inevitable and resolves much of the violence in the region. Second, current violence is bad, but it won’t escalate because the United Nations has intervened. Following a Palestinian state, though, the conflict would be between two sovereign states, which would make international intervention much less effective.</w:t>
      </w:r>
    </w:p>
    <w:p w14:paraId="53F3FE09" w14:textId="77777777" w:rsidR="00D533B5" w:rsidRDefault="00D533B5" w:rsidP="00D533B5">
      <w:r>
        <w:t xml:space="preserve">2. The other substantial </w:t>
      </w:r>
      <w:proofErr w:type="spellStart"/>
      <w:r>
        <w:t>aff</w:t>
      </w:r>
      <w:proofErr w:type="spellEnd"/>
      <w:r>
        <w:t xml:space="preserve"> push should be on a “uniqueness overwhelms the link” argument. The two-state solution is almost impossible; Secretary of State John Kerry was heavily involved in negotiations until April, when all sides practically gave up. It’s unlikely that something like finding MH 370 or establishing polar leadership would radically transform regional diplomacy.</w:t>
      </w:r>
    </w:p>
    <w:p w14:paraId="52657656" w14:textId="77777777" w:rsidR="00D533B5" w:rsidRDefault="00D533B5" w:rsidP="00D533B5">
      <w:r>
        <w:t xml:space="preserve">The </w:t>
      </w:r>
      <w:proofErr w:type="spellStart"/>
      <w:r>
        <w:t>neg</w:t>
      </w:r>
      <w:proofErr w:type="spellEnd"/>
      <w:r>
        <w:t xml:space="preserve"> should say that negotiations failed because American diplomacy appeared to lack credibility. Although negotiations have ended, the United States is still committed to the approach and will pursue diplomatic efforts in the region. The thesis of the affirmative’s soft power advantage is that global influence spills over to unrelated issues, so the plan would revitalize 2-state negotiations.</w:t>
      </w:r>
    </w:p>
    <w:p w14:paraId="19799DA2" w14:textId="77777777" w:rsidR="00D533B5" w:rsidRDefault="00D533B5" w:rsidP="00D533B5">
      <w:r>
        <w:t xml:space="preserve">- </w:t>
      </w:r>
      <w:proofErr w:type="spellStart"/>
      <w:r>
        <w:t>Ayush</w:t>
      </w:r>
      <w:proofErr w:type="spellEnd"/>
    </w:p>
    <w:p w14:paraId="69A101E7" w14:textId="77777777" w:rsidR="006048A5" w:rsidRDefault="006048A5" w:rsidP="006048A5">
      <w:pPr>
        <w:pStyle w:val="Heading4"/>
      </w:pPr>
      <w:r>
        <w:t>P.S.</w:t>
      </w:r>
    </w:p>
    <w:p w14:paraId="60D2E1A5" w14:textId="77777777" w:rsidR="006048A5" w:rsidRDefault="006048A5" w:rsidP="006048A5">
      <w:r>
        <w:t>If you’re interested about reading the details of how peace talks failed earlier in the year, read the following article from The New Republic:</w:t>
      </w:r>
    </w:p>
    <w:p w14:paraId="152751E8" w14:textId="77777777" w:rsidR="006048A5" w:rsidRPr="006048A5" w:rsidRDefault="006048A5" w:rsidP="006048A5">
      <w:r w:rsidRPr="006048A5">
        <w:t>http://www.newrepublic.com/article/118751/how-israel-palestine-peace-deal-died</w:t>
      </w:r>
    </w:p>
    <w:p w14:paraId="207DF864" w14:textId="77777777" w:rsidR="00990045" w:rsidRPr="006D7675" w:rsidRDefault="00990045" w:rsidP="0049126B">
      <w:pPr>
        <w:pStyle w:val="Heading3"/>
      </w:pPr>
      <w:r w:rsidRPr="006D7675">
        <w:t>1NC</w:t>
      </w:r>
    </w:p>
    <w:p w14:paraId="1BAED644" w14:textId="77777777" w:rsidR="008D1D2E" w:rsidRPr="006D7675" w:rsidRDefault="00BA2E78" w:rsidP="0060699C">
      <w:pPr>
        <w:pStyle w:val="Heading4"/>
      </w:pPr>
      <w:r>
        <w:t>Despite a sustained American push, n</w:t>
      </w:r>
      <w:r w:rsidR="008D1D2E" w:rsidRPr="006D7675">
        <w:t xml:space="preserve">egotiations for a </w:t>
      </w:r>
      <w:r w:rsidR="008D1D2E" w:rsidRPr="006D7675">
        <w:rPr>
          <w:u w:val="single"/>
        </w:rPr>
        <w:t>two-state</w:t>
      </w:r>
      <w:r w:rsidR="008D1D2E" w:rsidRPr="006D7675">
        <w:t xml:space="preserve"> solution in the Middle East have failed because of </w:t>
      </w:r>
      <w:r w:rsidR="008D1D2E" w:rsidRPr="006D7675">
        <w:rPr>
          <w:u w:val="single"/>
        </w:rPr>
        <w:t>ineffective diplomacy</w:t>
      </w:r>
      <w:r w:rsidR="008D1D2E" w:rsidRPr="006D7675">
        <w:t>. The alternative is the coming</w:t>
      </w:r>
      <w:r w:rsidR="0060699C">
        <w:t xml:space="preserve"> democratic</w:t>
      </w:r>
      <w:r w:rsidR="008D1D2E" w:rsidRPr="006D7675">
        <w:t xml:space="preserve"> </w:t>
      </w:r>
      <w:r w:rsidR="008D1D2E" w:rsidRPr="006D7675">
        <w:rPr>
          <w:u w:val="single"/>
        </w:rPr>
        <w:t xml:space="preserve">one-state </w:t>
      </w:r>
      <w:r w:rsidR="000C3A2C">
        <w:rPr>
          <w:u w:val="single"/>
        </w:rPr>
        <w:t>approach</w:t>
      </w:r>
      <w:r w:rsidR="008D1D2E" w:rsidRPr="006D7675">
        <w:t xml:space="preserve"> that builds regional stability and broader American influence.</w:t>
      </w:r>
    </w:p>
    <w:p w14:paraId="1D5EC28D" w14:textId="77777777" w:rsidR="008D1D2E" w:rsidRPr="006D7675" w:rsidRDefault="008D1D2E" w:rsidP="008D1D2E">
      <w:pPr>
        <w:rPr>
          <w:rStyle w:val="Style13ptBold"/>
          <w:b w:val="0"/>
          <w:bCs w:val="0"/>
          <w:sz w:val="16"/>
        </w:rPr>
      </w:pPr>
      <w:proofErr w:type="spellStart"/>
      <w:r w:rsidRPr="006D7675">
        <w:rPr>
          <w:rStyle w:val="Style13ptBold"/>
        </w:rPr>
        <w:t>Leverett</w:t>
      </w:r>
      <w:proofErr w:type="spellEnd"/>
      <w:r w:rsidRPr="006D7675">
        <w:rPr>
          <w:rStyle w:val="Style13ptBold"/>
        </w:rPr>
        <w:t xml:space="preserve"> and </w:t>
      </w:r>
      <w:proofErr w:type="spellStart"/>
      <w:r w:rsidRPr="006D7675">
        <w:rPr>
          <w:rStyle w:val="Style13ptBold"/>
        </w:rPr>
        <w:t>Leverett</w:t>
      </w:r>
      <w:proofErr w:type="spellEnd"/>
      <w:r w:rsidRPr="006D7675">
        <w:rPr>
          <w:rStyle w:val="Style13ptBold"/>
        </w:rPr>
        <w:t xml:space="preserve"> 14 </w:t>
      </w:r>
      <w:r w:rsidRPr="006D7675">
        <w:t xml:space="preserve">– </w:t>
      </w:r>
      <w:proofErr w:type="spellStart"/>
      <w:r w:rsidRPr="006D7675">
        <w:t>Flynt</w:t>
      </w:r>
      <w:proofErr w:type="spellEnd"/>
      <w:r w:rsidRPr="006D7675">
        <w:t xml:space="preserve"> </w:t>
      </w:r>
      <w:proofErr w:type="spellStart"/>
      <w:r w:rsidRPr="006D7675">
        <w:t>Leverett</w:t>
      </w:r>
      <w:proofErr w:type="spellEnd"/>
      <w:r w:rsidRPr="006D7675">
        <w:t xml:space="preserve">, professor of international affairs and law at Penn State, senior fellow at the New America Foundation, former senior director for Middle East affairs on the National Security Council, Ph.D. from Princeton University, Hillary Mann </w:t>
      </w:r>
      <w:proofErr w:type="spellStart"/>
      <w:r w:rsidRPr="006D7675">
        <w:t>Leverett</w:t>
      </w:r>
      <w:proofErr w:type="spellEnd"/>
      <w:r w:rsidRPr="006D7675">
        <w:t xml:space="preserve">, senior professorial lecturer at American University’s School of International Service, J.D. from Harvard University, 2014 (“The Two-State Solution Is Dead,” </w:t>
      </w:r>
      <w:r w:rsidRPr="006D7675">
        <w:rPr>
          <w:i/>
        </w:rPr>
        <w:t>The National Interest</w:t>
      </w:r>
      <w:r w:rsidRPr="006D7675">
        <w:t>, July 12</w:t>
      </w:r>
      <w:r w:rsidRPr="006D7675">
        <w:rPr>
          <w:vertAlign w:val="superscript"/>
        </w:rPr>
        <w:t>th</w:t>
      </w:r>
      <w:r w:rsidRPr="006D7675">
        <w:t xml:space="preserve">, </w:t>
      </w:r>
      <w:hyperlink r:id="rId7" w:history="1">
        <w:r w:rsidRPr="006D7675">
          <w:rPr>
            <w:rStyle w:val="Hyperlink"/>
          </w:rPr>
          <w:t>http://nationalinterest.org/feature/the-two-state-solution-dead-10862?page=1</w:t>
        </w:r>
      </w:hyperlink>
      <w:r w:rsidRPr="006D7675">
        <w:t xml:space="preserve"> | ADM)</w:t>
      </w:r>
    </w:p>
    <w:p w14:paraId="575A5883" w14:textId="77777777" w:rsidR="008D1D2E" w:rsidRPr="006D7675" w:rsidRDefault="008D1D2E" w:rsidP="008D1D2E">
      <w:pPr>
        <w:spacing w:after="0"/>
      </w:pPr>
      <w:r w:rsidRPr="006D7675">
        <w:t xml:space="preserve">Secretary of State John </w:t>
      </w:r>
      <w:r w:rsidRPr="00191055">
        <w:rPr>
          <w:rStyle w:val="StyleUnderline"/>
          <w:highlight w:val="cyan"/>
        </w:rPr>
        <w:t xml:space="preserve">Kerry’s </w:t>
      </w:r>
      <w:r w:rsidRPr="00191055">
        <w:rPr>
          <w:rStyle w:val="Emphasis"/>
          <w:highlight w:val="cyan"/>
        </w:rPr>
        <w:t>failed efforts</w:t>
      </w:r>
      <w:r w:rsidRPr="00191055">
        <w:rPr>
          <w:highlight w:val="cyan"/>
        </w:rPr>
        <w:t xml:space="preserve"> </w:t>
      </w:r>
      <w:r w:rsidRPr="00191055">
        <w:rPr>
          <w:rStyle w:val="StyleUnderline"/>
          <w:highlight w:val="cyan"/>
        </w:rPr>
        <w:t>to broker an Israeli-Palestinian</w:t>
      </w:r>
      <w:r w:rsidRPr="006D7675">
        <w:t xml:space="preserve"> “final status” </w:t>
      </w:r>
      <w:r w:rsidRPr="00191055">
        <w:rPr>
          <w:rStyle w:val="StyleUnderline"/>
          <w:highlight w:val="cyan"/>
        </w:rPr>
        <w:t>deal</w:t>
      </w:r>
      <w:r w:rsidRPr="006D7675">
        <w:t xml:space="preserve"> </w:t>
      </w:r>
      <w:r w:rsidRPr="00191055">
        <w:rPr>
          <w:rStyle w:val="StyleUnderline"/>
          <w:highlight w:val="cyan"/>
        </w:rPr>
        <w:t>highlight</w:t>
      </w:r>
      <w:r w:rsidRPr="00191055">
        <w:rPr>
          <w:highlight w:val="cyan"/>
        </w:rPr>
        <w:t xml:space="preserve"> </w:t>
      </w:r>
      <w:r w:rsidRPr="00191055">
        <w:rPr>
          <w:rStyle w:val="StyleUnderline"/>
          <w:highlight w:val="cyan"/>
        </w:rPr>
        <w:t>American</w:t>
      </w:r>
      <w:r w:rsidRPr="006D7675">
        <w:rPr>
          <w:rStyle w:val="StyleUnderline"/>
        </w:rPr>
        <w:t xml:space="preserve"> foreign policy </w:t>
      </w:r>
      <w:r w:rsidRPr="00191055">
        <w:rPr>
          <w:rStyle w:val="StyleUnderline"/>
          <w:highlight w:val="cyan"/>
        </w:rPr>
        <w:t>elites’</w:t>
      </w:r>
      <w:r w:rsidRPr="006D7675">
        <w:t xml:space="preserve"> instrumental </w:t>
      </w:r>
      <w:r w:rsidRPr="00191055">
        <w:rPr>
          <w:rStyle w:val="Emphasis"/>
          <w:highlight w:val="cyan"/>
        </w:rPr>
        <w:t>attachment</w:t>
      </w:r>
      <w:r w:rsidRPr="00191055">
        <w:rPr>
          <w:highlight w:val="cyan"/>
        </w:rPr>
        <w:t xml:space="preserve"> </w:t>
      </w:r>
      <w:r w:rsidRPr="00191055">
        <w:rPr>
          <w:rStyle w:val="StyleUnderline"/>
          <w:highlight w:val="cyan"/>
        </w:rPr>
        <w:t>to a</w:t>
      </w:r>
      <w:r w:rsidRPr="006D7675">
        <w:t xml:space="preserve"> negotiated “</w:t>
      </w:r>
      <w:r w:rsidRPr="00191055">
        <w:rPr>
          <w:rStyle w:val="Emphasis"/>
          <w:highlight w:val="cyan"/>
        </w:rPr>
        <w:t>two-state</w:t>
      </w:r>
      <w:r w:rsidRPr="006D7675">
        <w:t xml:space="preserve">” </w:t>
      </w:r>
      <w:r w:rsidRPr="00191055">
        <w:rPr>
          <w:rStyle w:val="StyleUnderline"/>
          <w:highlight w:val="cyan"/>
        </w:rPr>
        <w:t>solution</w:t>
      </w:r>
      <w:r w:rsidRPr="006D7675">
        <w:rPr>
          <w:rStyle w:val="StyleUnderline"/>
        </w:rPr>
        <w:t xml:space="preserve"> as the only acceptable basis for resolving the</w:t>
      </w:r>
      <w:r w:rsidRPr="006D7675">
        <w:t xml:space="preserve"> Israeli-Palestinian </w:t>
      </w:r>
      <w:r w:rsidRPr="006D7675">
        <w:rPr>
          <w:rStyle w:val="StyleUnderline"/>
        </w:rPr>
        <w:t>conflict</w:t>
      </w:r>
      <w:r w:rsidRPr="006D7675">
        <w:t xml:space="preserve">.  Israel’s ongoing assault on Gaza, though, underscores a fundamentally different reality:  </w:t>
      </w:r>
      <w:r w:rsidRPr="00191055">
        <w:rPr>
          <w:rStyle w:val="Emphasis"/>
          <w:highlight w:val="cyan"/>
        </w:rPr>
        <w:t>the two-state solution is dead</w:t>
      </w:r>
      <w:r w:rsidRPr="006D7675">
        <w:t xml:space="preserve">.  And no matter how much Israel and its supporters object, </w:t>
      </w:r>
      <w:r w:rsidRPr="006D7675">
        <w:rPr>
          <w:rStyle w:val="StyleUnderline"/>
        </w:rPr>
        <w:t>the reigning paradigm for addressing the conflict is shifting ineluctably from a two-state model to a one-state model</w:t>
      </w:r>
      <w:r w:rsidRPr="006D7675">
        <w:t xml:space="preserve">. </w:t>
      </w:r>
    </w:p>
    <w:p w14:paraId="400289C2" w14:textId="77777777" w:rsidR="008D1D2E" w:rsidRPr="006D7675" w:rsidRDefault="008D1D2E" w:rsidP="008D1D2E">
      <w:pPr>
        <w:spacing w:after="0"/>
      </w:pPr>
      <w:r w:rsidRPr="006D7675">
        <w:rPr>
          <w:rStyle w:val="StyleUnderline"/>
        </w:rPr>
        <w:t>T</w:t>
      </w:r>
      <w:r w:rsidRPr="00191055">
        <w:rPr>
          <w:rStyle w:val="StyleUnderline"/>
          <w:highlight w:val="cyan"/>
        </w:rPr>
        <w:t>he two-state solution is the</w:t>
      </w:r>
      <w:r w:rsidRPr="00191055">
        <w:rPr>
          <w:highlight w:val="cyan"/>
        </w:rPr>
        <w:t xml:space="preserve"> </w:t>
      </w:r>
      <w:r w:rsidRPr="00191055">
        <w:rPr>
          <w:rStyle w:val="Emphasis"/>
          <w:highlight w:val="cyan"/>
        </w:rPr>
        <w:t>illusory end product</w:t>
      </w:r>
      <w:r w:rsidRPr="00191055">
        <w:rPr>
          <w:highlight w:val="cyan"/>
        </w:rPr>
        <w:t xml:space="preserve"> </w:t>
      </w:r>
      <w:r w:rsidRPr="00191055">
        <w:rPr>
          <w:rStyle w:val="StyleUnderline"/>
          <w:highlight w:val="cyan"/>
        </w:rPr>
        <w:t>of a U.S.-conceived</w:t>
      </w:r>
      <w:r w:rsidRPr="00191055">
        <w:rPr>
          <w:highlight w:val="cyan"/>
        </w:rPr>
        <w:t xml:space="preserve"> “</w:t>
      </w:r>
      <w:r w:rsidRPr="00191055">
        <w:rPr>
          <w:rStyle w:val="StyleUnderline"/>
          <w:highlight w:val="cyan"/>
        </w:rPr>
        <w:t>peace process</w:t>
      </w:r>
      <w:r w:rsidRPr="00191055">
        <w:rPr>
          <w:highlight w:val="cyan"/>
        </w:rPr>
        <w:t>”</w:t>
      </w:r>
      <w:r w:rsidRPr="006D7675">
        <w:t xml:space="preserve"> </w:t>
      </w:r>
      <w:r w:rsidRPr="006D7675">
        <w:rPr>
          <w:rStyle w:val="StyleUnderline"/>
        </w:rPr>
        <w:t xml:space="preserve">that has always been about things </w:t>
      </w:r>
      <w:r w:rsidRPr="006D7675">
        <w:rPr>
          <w:rStyle w:val="Emphasis"/>
        </w:rPr>
        <w:t>other than</w:t>
      </w:r>
      <w:r w:rsidRPr="006D7675">
        <w:t xml:space="preserve"> actually achieving </w:t>
      </w:r>
      <w:r w:rsidRPr="006D7675">
        <w:rPr>
          <w:rStyle w:val="Emphasis"/>
        </w:rPr>
        <w:t>peace</w:t>
      </w:r>
      <w:r w:rsidRPr="006D7675">
        <w:t>—just as, contrary to the conventional trope, the U.S.-Israeli “special relationship” is not really about “shared values.”</w:t>
      </w:r>
    </w:p>
    <w:p w14:paraId="3C6BAE18" w14:textId="77777777" w:rsidR="008D1D2E" w:rsidRPr="006D7675" w:rsidRDefault="008D1D2E" w:rsidP="008D1D2E">
      <w:pPr>
        <w:spacing w:after="0"/>
      </w:pPr>
      <w:r w:rsidRPr="006D7675">
        <w:t xml:space="preserve">From Israel’s declaration of independence in 1948 to 1967—when memories of the Holocaust were fresh and Israel was arguably at its most democratic—America provided it no appreciable military or economic assistance; indeed, Washington barely gave it food aid.  During the same period, there was plenty of fighting between Israel and various Arab parties—yet America did not initiate any kind of “peace process.” </w:t>
      </w:r>
    </w:p>
    <w:p w14:paraId="0A02A7AA" w14:textId="77777777" w:rsidR="008D1D2E" w:rsidRPr="006D7675" w:rsidRDefault="008D1D2E" w:rsidP="008D1D2E">
      <w:pPr>
        <w:spacing w:after="0"/>
      </w:pPr>
      <w:r w:rsidRPr="006D7675">
        <w:t xml:space="preserve">Washington only began providing substantial military and economic assistance to Israel after the 1967 Arab-Israeli War, when Israel showed itself capable of unilaterally defeating and seizing territory from Arab states allied with Moscow.  From Washington’s perspective, supporting an Israeli military that would periodically show up Soviet-supplied Arab opponents was, in a Cold War context, strategically valuable.  After the Cold War’s end, U.S. policymakers continued calculating that U.S.-facilitated Israeli military superiority helped keep the region subordinated.     </w:t>
      </w:r>
    </w:p>
    <w:p w14:paraId="22E6C92D" w14:textId="77777777" w:rsidR="008D1D2E" w:rsidRPr="006D7675" w:rsidRDefault="008D1D2E" w:rsidP="008D1D2E">
      <w:pPr>
        <w:spacing w:after="0"/>
      </w:pPr>
      <w:r w:rsidRPr="006D7675">
        <w:t xml:space="preserve">Likewise, Washington only launched a “peace process” after 1967, to elicit Arab states’ buy-in for what were going to be ever-increasing flows of U.S. weapons and money to Israel’s military.  </w:t>
      </w:r>
      <w:r w:rsidRPr="00191055">
        <w:rPr>
          <w:rStyle w:val="StyleUnderline"/>
          <w:highlight w:val="cyan"/>
        </w:rPr>
        <w:t>The process was never meant to</w:t>
      </w:r>
      <w:r w:rsidRPr="006D7675">
        <w:t xml:space="preserve"> constrain Israel and help Palestinians </w:t>
      </w:r>
      <w:r w:rsidRPr="00191055">
        <w:rPr>
          <w:rStyle w:val="StyleUnderline"/>
          <w:highlight w:val="cyan"/>
        </w:rPr>
        <w:t>exercise</w:t>
      </w:r>
      <w:r w:rsidRPr="006D7675">
        <w:t xml:space="preserve"> their right to self-determination as part of </w:t>
      </w:r>
      <w:r w:rsidRPr="00191055">
        <w:rPr>
          <w:rStyle w:val="Emphasis"/>
          <w:highlight w:val="cyan"/>
        </w:rPr>
        <w:t>genuine conflict resolution</w:t>
      </w:r>
      <w:r w:rsidRPr="006D7675">
        <w:t xml:space="preserve">; it has always been about empowering Israel and subordinating Palestinians and other Arabs as part of an increasingly militarized U.S. sphere of influence in the Middle East.    </w:t>
      </w:r>
    </w:p>
    <w:p w14:paraId="0AC08177" w14:textId="77777777" w:rsidR="008D1D2E" w:rsidRPr="006D7675" w:rsidRDefault="008D1D2E" w:rsidP="008D1D2E">
      <w:pPr>
        <w:spacing w:after="0"/>
      </w:pPr>
      <w:r w:rsidRPr="006D7675">
        <w:t>- In its first proposals, Washington suggested in 1969 that Israel return some of the territories it had conquered to Arab states—but not to Palestinians.</w:t>
      </w:r>
    </w:p>
    <w:p w14:paraId="16337BF6" w14:textId="77777777" w:rsidR="008D1D2E" w:rsidRPr="006D7675" w:rsidRDefault="008D1D2E" w:rsidP="008D1D2E">
      <w:pPr>
        <w:spacing w:after="0"/>
      </w:pPr>
      <w:r w:rsidRPr="006D7675">
        <w:t>- Henry Kissinger’s 1974-1975 “shuttle diplomacy” sought to give Saudi Arabia political space to break with the oil embargo imposed in 1973 by key members of OPEC.</w:t>
      </w:r>
    </w:p>
    <w:p w14:paraId="50275C04" w14:textId="77777777" w:rsidR="008D1D2E" w:rsidRPr="006D7675" w:rsidRDefault="008D1D2E" w:rsidP="008D1D2E">
      <w:pPr>
        <w:spacing w:after="0"/>
      </w:pPr>
      <w:r w:rsidRPr="006D7675">
        <w:t xml:space="preserve">- To facilitate Egypt’s transformation into a subordinated American “partner,” the 1978 U.S.-brokered Camp David Accords posited a self-governing administrative council for Palestinians, with some recognition of their “legitimate” (but not political) rights.  </w:t>
      </w:r>
    </w:p>
    <w:p w14:paraId="1101E284" w14:textId="77777777" w:rsidR="008D1D2E" w:rsidRPr="006D7675" w:rsidRDefault="008D1D2E" w:rsidP="008D1D2E">
      <w:pPr>
        <w:spacing w:after="0"/>
      </w:pPr>
      <w:r w:rsidRPr="006D7675">
        <w:t xml:space="preserve">- As the Cold War ended, Washington was challenged to appear more forthcoming on the Palestinian issue to maintain Arab state buy-in to a heavily militarized, U.S.-led political and security order in the Middle East.  So, at the 1991 Madrid Conference, America brought Palestinian representatives into the “peace process” for the first time.  Two years later, with tens of thousands of U.S. troops still deployed in the region after the first Persian Gulf War, the 1993 Oslo Accords held out the prospect of a self-governing—but not sovereign—“authority” in parts of the West Bank and Gaza, with some recognition of Palestinians’ “legitimate and political rights.”   </w:t>
      </w:r>
    </w:p>
    <w:p w14:paraId="105BAC5C" w14:textId="77777777" w:rsidR="008D1D2E" w:rsidRPr="006D7675" w:rsidRDefault="008D1D2E" w:rsidP="008D1D2E">
      <w:pPr>
        <w:spacing w:after="0"/>
      </w:pPr>
      <w:r w:rsidRPr="006D7675">
        <w:t xml:space="preserve">-  President George W. Bush’s 2003 “Roadmap” finally proposed two states,” Israel and Palestine, “living side by side in peace and security”—but neither his administration nor his successor’s made appreciable progress toward this goal.  (While the Obama administration also endorsed the two-state model, if it were serious about “peace” and helping the parties achieve their rights, it would not be using every lever at its disposal to block Palestinian membership in international institutions and access to the International Criminal Court; it would instead be leading the charge.)           </w:t>
      </w:r>
    </w:p>
    <w:p w14:paraId="27F00710" w14:textId="77777777" w:rsidR="008D1D2E" w:rsidRPr="006D7675" w:rsidRDefault="008D1D2E" w:rsidP="008D1D2E">
      <w:pPr>
        <w:spacing w:after="0"/>
      </w:pPr>
      <w:r w:rsidRPr="006D7675">
        <w:t xml:space="preserve">As </w:t>
      </w:r>
      <w:r w:rsidRPr="00191055">
        <w:rPr>
          <w:rStyle w:val="StyleUnderline"/>
          <w:highlight w:val="cyan"/>
        </w:rPr>
        <w:t>Washington’s “peace process” strategy has become</w:t>
      </w:r>
      <w:r w:rsidRPr="00191055">
        <w:rPr>
          <w:highlight w:val="cyan"/>
        </w:rPr>
        <w:t xml:space="preserve"> </w:t>
      </w:r>
      <w:r w:rsidRPr="00191055">
        <w:rPr>
          <w:rStyle w:val="Emphasis"/>
          <w:highlight w:val="cyan"/>
        </w:rPr>
        <w:t>harder</w:t>
      </w:r>
      <w:r w:rsidRPr="006D7675">
        <w:rPr>
          <w:rStyle w:val="Emphasis"/>
        </w:rPr>
        <w:t xml:space="preserve"> and harder</w:t>
      </w:r>
      <w:r w:rsidRPr="006D7675">
        <w:t xml:space="preserve"> </w:t>
      </w:r>
      <w:r w:rsidRPr="00191055">
        <w:rPr>
          <w:rStyle w:val="StyleUnderline"/>
          <w:highlight w:val="cyan"/>
        </w:rPr>
        <w:t>to sustain</w:t>
      </w:r>
      <w:r w:rsidRPr="006D7675">
        <w:t xml:space="preserve">, U.S. officials have hid behind pious claims that America can’t want peace more than the parties.  In reality, though, </w:t>
      </w:r>
      <w:r w:rsidRPr="006D7675">
        <w:rPr>
          <w:rStyle w:val="StyleUnderline"/>
        </w:rPr>
        <w:t>Washington is the</w:t>
      </w:r>
      <w:r w:rsidRPr="006D7675">
        <w:t xml:space="preserve"> </w:t>
      </w:r>
      <w:r w:rsidRPr="006D7675">
        <w:rPr>
          <w:rStyle w:val="Emphasis"/>
        </w:rPr>
        <w:t>only party</w:t>
      </w:r>
      <w:r w:rsidRPr="006D7675">
        <w:t xml:space="preserve"> </w:t>
      </w:r>
      <w:r w:rsidRPr="006D7675">
        <w:rPr>
          <w:rStyle w:val="StyleUnderline"/>
        </w:rPr>
        <w:t>that truly wants the “peace process.”</w:t>
      </w:r>
      <w:r w:rsidRPr="006D7675">
        <w:t xml:space="preserve">  Certainly Israel has never wanted it; Golda Meir’s “leftwing” Labor government rejected Washington’s first peace plan in 1969.  Palestinians, for their part, have never come together to accept a “process” meant to deprive them permanently of genuine sovereignty and self-determination.             </w:t>
      </w:r>
    </w:p>
    <w:p w14:paraId="3E4BA8C9" w14:textId="77777777" w:rsidR="008D1D2E" w:rsidRPr="006D7675" w:rsidRDefault="008D1D2E" w:rsidP="008D1D2E">
      <w:pPr>
        <w:spacing w:after="0"/>
      </w:pPr>
      <w:r w:rsidRPr="00191055">
        <w:rPr>
          <w:rStyle w:val="StyleUnderline"/>
          <w:highlight w:val="cyan"/>
        </w:rPr>
        <w:t>The</w:t>
      </w:r>
      <w:r w:rsidRPr="006D7675">
        <w:rPr>
          <w:rStyle w:val="StyleUnderline"/>
        </w:rPr>
        <w:t xml:space="preserve"> two-state solution’s</w:t>
      </w:r>
      <w:r w:rsidRPr="006D7675">
        <w:t xml:space="preserve"> </w:t>
      </w:r>
      <w:r w:rsidRPr="00191055">
        <w:rPr>
          <w:rStyle w:val="Emphasis"/>
          <w:highlight w:val="cyan"/>
        </w:rPr>
        <w:t>demise</w:t>
      </w:r>
      <w:r w:rsidRPr="006D7675">
        <w:t xml:space="preserve"> inevitably </w:t>
      </w:r>
      <w:r w:rsidRPr="00191055">
        <w:rPr>
          <w:rStyle w:val="StyleUnderline"/>
          <w:highlight w:val="cyan"/>
        </w:rPr>
        <w:t>conditions long-term erosion in</w:t>
      </w:r>
      <w:r w:rsidRPr="006D7675">
        <w:t xml:space="preserve"> the </w:t>
      </w:r>
      <w:r w:rsidRPr="00191055">
        <w:rPr>
          <w:rStyle w:val="Emphasis"/>
          <w:highlight w:val="cyan"/>
        </w:rPr>
        <w:t>perceived legitimacy</w:t>
      </w:r>
      <w:r w:rsidRPr="006D7675">
        <w:t xml:space="preserve"> of the current Israeli political order.  The proposition that Israel cannot continue occupying Palestinians while claiming to be both Zionist and democratic is no longer predictive analysis.  The U.S. government’s own demographic data show that the number of Arabs living under Israeli control—in “Green Line” Israel, Gaza, the Golan Heights, East Jerusalem, and the rest of the West Bank—already exceeds the number of Israeli Jews.</w:t>
      </w:r>
    </w:p>
    <w:p w14:paraId="7796F4CB" w14:textId="77777777" w:rsidR="008D1D2E" w:rsidRPr="006D7675" w:rsidRDefault="008D1D2E" w:rsidP="008D1D2E">
      <w:pPr>
        <w:spacing w:after="0"/>
      </w:pPr>
      <w:r w:rsidRPr="006D7675">
        <w:t>In other words, what we call the state of Israel is already a minority regime for the people it governs.  In the context of the current Gaza campaign, Israeli officials’ descriptions of Hamas as a foreign threat that must be defended against are disingenuous.  Hamas is a homegrown movement, born in 1988 in Gaza under Israeli occupation.  Even with the 2005 closure of Israeli settlements there, Gaza remains under Israeli control.  Thus, Hamas is not an “external” threat to Israel—it is an internal challenge to what the movement’s constituents see as an unjust and illegitimate political order still dictating their interactions with the world and exercising harsh and indiscriminate police powers over their daily lives.</w:t>
      </w:r>
    </w:p>
    <w:p w14:paraId="7539FE6A" w14:textId="77777777" w:rsidR="008D1D2E" w:rsidRPr="006D7675" w:rsidRDefault="008D1D2E" w:rsidP="008D1D2E">
      <w:pPr>
        <w:spacing w:after="0"/>
      </w:pPr>
      <w:r w:rsidRPr="00191055">
        <w:rPr>
          <w:rStyle w:val="StyleUnderline"/>
          <w:highlight w:val="cyan"/>
        </w:rPr>
        <w:t>This leaves the</w:t>
      </w:r>
      <w:r w:rsidRPr="00191055">
        <w:rPr>
          <w:highlight w:val="cyan"/>
        </w:rPr>
        <w:t xml:space="preserve"> </w:t>
      </w:r>
      <w:r w:rsidRPr="00191055">
        <w:rPr>
          <w:rStyle w:val="Emphasis"/>
          <w:highlight w:val="cyan"/>
        </w:rPr>
        <w:t>one-state option</w:t>
      </w:r>
      <w:r w:rsidRPr="006D7675">
        <w:t>—</w:t>
      </w:r>
      <w:r w:rsidRPr="00191055">
        <w:rPr>
          <w:rStyle w:val="Emphasis"/>
          <w:highlight w:val="cyan"/>
        </w:rPr>
        <w:t>some version of one person, one vote</w:t>
      </w:r>
      <w:r w:rsidRPr="006D7675">
        <w:t xml:space="preserve"> for people living under Israeli control.  For the foreseeable future, </w:t>
      </w:r>
      <w:r w:rsidRPr="00191055">
        <w:rPr>
          <w:rStyle w:val="StyleUnderline"/>
          <w:highlight w:val="cyan"/>
        </w:rPr>
        <w:t>the</w:t>
      </w:r>
      <w:r w:rsidRPr="006D7675">
        <w:t xml:space="preserve"> one-state </w:t>
      </w:r>
      <w:r w:rsidRPr="00191055">
        <w:rPr>
          <w:rStyle w:val="StyleUnderline"/>
          <w:highlight w:val="cyan"/>
        </w:rPr>
        <w:t>model</w:t>
      </w:r>
      <w:r w:rsidRPr="006D7675">
        <w:t xml:space="preserve"> will be opposed by the overwhelming majority of Israeli Jews and supporters of Israel.  It </w:t>
      </w:r>
      <w:r w:rsidRPr="00191055">
        <w:rPr>
          <w:rStyle w:val="StyleUnderline"/>
          <w:highlight w:val="cyan"/>
        </w:rPr>
        <w:t>will</w:t>
      </w:r>
      <w:r w:rsidRPr="006D7675">
        <w:t xml:space="preserve"> also </w:t>
      </w:r>
      <w:r w:rsidRPr="00191055">
        <w:rPr>
          <w:rStyle w:val="StyleUnderline"/>
          <w:highlight w:val="cyan"/>
        </w:rPr>
        <w:t>threaten</w:t>
      </w:r>
      <w:r w:rsidRPr="006D7675">
        <w:t xml:space="preserve"> current </w:t>
      </w:r>
      <w:r w:rsidRPr="00191055">
        <w:rPr>
          <w:rStyle w:val="StyleUnderline"/>
          <w:highlight w:val="cyan"/>
        </w:rPr>
        <w:t>regional governments</w:t>
      </w:r>
      <w:r w:rsidRPr="006D7675">
        <w:t>—e.g., in Egypt, Jordan, and Saudi Arabia—</w:t>
      </w:r>
      <w:r w:rsidRPr="00191055">
        <w:rPr>
          <w:rStyle w:val="StyleUnderline"/>
          <w:highlight w:val="cyan"/>
        </w:rPr>
        <w:t>that have bought into Washington’s vision</w:t>
      </w:r>
      <w:r w:rsidRPr="006D7675">
        <w:rPr>
          <w:rStyle w:val="StyleUnderline"/>
        </w:rPr>
        <w:t xml:space="preserve"> for a U.S.-led political and security order</w:t>
      </w:r>
      <w:r w:rsidRPr="006D7675">
        <w:t xml:space="preserve"> in the Middle East that includes nearly absolute freedom of unilateral military initiative for Israel.  </w:t>
      </w:r>
      <w:r w:rsidRPr="00191055">
        <w:rPr>
          <w:rStyle w:val="StyleUnderline"/>
          <w:highlight w:val="cyan"/>
        </w:rPr>
        <w:t>But</w:t>
      </w:r>
      <w:r w:rsidRPr="006D7675">
        <w:t xml:space="preserve"> other </w:t>
      </w:r>
      <w:r w:rsidRPr="00191055">
        <w:rPr>
          <w:rStyle w:val="Emphasis"/>
          <w:highlight w:val="cyan"/>
        </w:rPr>
        <w:t>important actors</w:t>
      </w:r>
      <w:r w:rsidRPr="006D7675">
        <w:t>—</w:t>
      </w:r>
      <w:r w:rsidRPr="00191055">
        <w:rPr>
          <w:rStyle w:val="StyleUnderline"/>
          <w:highlight w:val="cyan"/>
        </w:rPr>
        <w:t>Iran, Iraq, Turkey, and any other regional state</w:t>
      </w:r>
      <w:r w:rsidRPr="006D7675">
        <w:t xml:space="preserve"> where government becomes more representative—</w:t>
      </w:r>
      <w:r w:rsidRPr="0060699C">
        <w:rPr>
          <w:rStyle w:val="Emphasis"/>
        </w:rPr>
        <w:t xml:space="preserve">would </w:t>
      </w:r>
      <w:r w:rsidRPr="00191055">
        <w:rPr>
          <w:rStyle w:val="Emphasis"/>
          <w:highlight w:val="cyan"/>
        </w:rPr>
        <w:t>support it</w:t>
      </w:r>
      <w:r w:rsidRPr="00191055">
        <w:rPr>
          <w:highlight w:val="cyan"/>
        </w:rPr>
        <w:t>.</w:t>
      </w:r>
      <w:r w:rsidRPr="006D7675">
        <w:t xml:space="preserve">   </w:t>
      </w:r>
    </w:p>
    <w:p w14:paraId="4CE20D49" w14:textId="77777777" w:rsidR="008D1D2E" w:rsidRPr="006D7675" w:rsidRDefault="008D1D2E" w:rsidP="008D1D2E">
      <w:pPr>
        <w:spacing w:after="0"/>
      </w:pPr>
      <w:r w:rsidRPr="00191055">
        <w:rPr>
          <w:rStyle w:val="StyleUnderline"/>
          <w:highlight w:val="cyan"/>
        </w:rPr>
        <w:t>A one-state scenario</w:t>
      </w:r>
      <w:r w:rsidRPr="006D7675">
        <w:rPr>
          <w:rStyle w:val="StyleUnderline"/>
        </w:rPr>
        <w:t xml:space="preserve"> has </w:t>
      </w:r>
      <w:r w:rsidRPr="006D7675">
        <w:rPr>
          <w:rStyle w:val="Emphasis"/>
        </w:rPr>
        <w:t>profound implications</w:t>
      </w:r>
      <w:r w:rsidRPr="006D7675">
        <w:t xml:space="preserve"> </w:t>
      </w:r>
      <w:r w:rsidRPr="006D7675">
        <w:rPr>
          <w:rStyle w:val="StyleUnderline"/>
        </w:rPr>
        <w:t>for America’s position in the Middle East</w:t>
      </w:r>
      <w:r w:rsidRPr="006D7675">
        <w:t xml:space="preserve">.  For the United States to “lose” Israel as a proxy for projecting hard power would severely circumscribe Washington’s capacity to keep its Middle East strategy oriented toward regional dominance.  </w:t>
      </w:r>
      <w:r w:rsidRPr="006D7675">
        <w:rPr>
          <w:rStyle w:val="StyleUnderline"/>
        </w:rPr>
        <w:t xml:space="preserve">It </w:t>
      </w:r>
      <w:r w:rsidRPr="00191055">
        <w:rPr>
          <w:rStyle w:val="StyleUnderline"/>
          <w:highlight w:val="cyan"/>
        </w:rPr>
        <w:t>would</w:t>
      </w:r>
      <w:r w:rsidRPr="006D7675">
        <w:t xml:space="preserve"> instead </w:t>
      </w:r>
      <w:r w:rsidRPr="00191055">
        <w:rPr>
          <w:rStyle w:val="StyleUnderline"/>
          <w:highlight w:val="cyan"/>
        </w:rPr>
        <w:t>push Washington toward</w:t>
      </w:r>
      <w:r w:rsidRPr="006D7675">
        <w:rPr>
          <w:rStyle w:val="StyleUnderline"/>
        </w:rPr>
        <w:t xml:space="preserve"> a strategy of</w:t>
      </w:r>
      <w:r w:rsidRPr="006D7675">
        <w:t xml:space="preserve"> </w:t>
      </w:r>
      <w:r w:rsidRPr="00191055">
        <w:rPr>
          <w:rStyle w:val="Emphasis"/>
          <w:highlight w:val="cyan"/>
        </w:rPr>
        <w:t>stabilizing</w:t>
      </w:r>
      <w:r w:rsidRPr="00191055">
        <w:rPr>
          <w:rStyle w:val="StyleUnderline"/>
          <w:highlight w:val="cyan"/>
        </w:rPr>
        <w:t xml:space="preserve"> the regional balance</w:t>
      </w:r>
      <w:r w:rsidRPr="006D7675">
        <w:t xml:space="preserve"> </w:t>
      </w:r>
      <w:r w:rsidRPr="00191055">
        <w:rPr>
          <w:rStyle w:val="StyleUnderline"/>
          <w:highlight w:val="cyan"/>
        </w:rPr>
        <w:t>through</w:t>
      </w:r>
      <w:r w:rsidRPr="006D7675">
        <w:t xml:space="preserve"> serious diplomatic </w:t>
      </w:r>
      <w:r w:rsidRPr="00191055">
        <w:rPr>
          <w:rStyle w:val="StyleUnderline"/>
          <w:highlight w:val="cyan"/>
        </w:rPr>
        <w:t>engagement with</w:t>
      </w:r>
      <w:r w:rsidRPr="006D7675">
        <w:t xml:space="preserve"> all relevant players (</w:t>
      </w:r>
      <w:r w:rsidRPr="00191055">
        <w:rPr>
          <w:rStyle w:val="StyleUnderline"/>
          <w:highlight w:val="cyan"/>
        </w:rPr>
        <w:t>Iran</w:t>
      </w:r>
      <w:r w:rsidRPr="006D7675">
        <w:t xml:space="preserve"> as well as Israel </w:t>
      </w:r>
      <w:r w:rsidRPr="00191055">
        <w:rPr>
          <w:rStyle w:val="StyleUnderline"/>
          <w:highlight w:val="cyan"/>
        </w:rPr>
        <w:t>and Saudi Arabia</w:t>
      </w:r>
      <w:r w:rsidRPr="006D7675">
        <w:t xml:space="preserve">).   </w:t>
      </w:r>
    </w:p>
    <w:p w14:paraId="17248F33" w14:textId="77777777" w:rsidR="008D1D2E" w:rsidRPr="006D7675" w:rsidRDefault="008D1D2E" w:rsidP="008D1D2E">
      <w:pPr>
        <w:spacing w:after="0"/>
      </w:pPr>
      <w:r w:rsidRPr="00191055">
        <w:rPr>
          <w:rStyle w:val="StyleUnderline"/>
          <w:highlight w:val="cyan"/>
        </w:rPr>
        <w:t>This is a</w:t>
      </w:r>
      <w:r w:rsidRPr="00191055">
        <w:rPr>
          <w:highlight w:val="cyan"/>
        </w:rPr>
        <w:t xml:space="preserve"> </w:t>
      </w:r>
      <w:r w:rsidRPr="00191055">
        <w:rPr>
          <w:rStyle w:val="Emphasis"/>
          <w:highlight w:val="cyan"/>
        </w:rPr>
        <w:t>radically different approach</w:t>
      </w:r>
      <w:r w:rsidRPr="006D7675">
        <w:t xml:space="preserve"> </w:t>
      </w:r>
      <w:r w:rsidRPr="006D7675">
        <w:rPr>
          <w:rStyle w:val="StyleUnderline"/>
        </w:rPr>
        <w:t>from the one envisioned by U.S. policymakers during the Cold War</w:t>
      </w:r>
      <w:r w:rsidRPr="006D7675">
        <w:t xml:space="preserve"> and pursued in relatively unconstrained fashion by U.S. administrations after the Cold War’s end, entailing a highly militarized U.S. presence and American micromanagement of regional political outcomes.  </w:t>
      </w:r>
      <w:r w:rsidRPr="006D7675">
        <w:rPr>
          <w:rStyle w:val="StyleUnderline"/>
        </w:rPr>
        <w:t xml:space="preserve">Given the </w:t>
      </w:r>
      <w:r w:rsidRPr="006D7675">
        <w:rPr>
          <w:rStyle w:val="Emphasis"/>
        </w:rPr>
        <w:t>deeply counterproductive</w:t>
      </w:r>
      <w:r w:rsidRPr="006D7675">
        <w:t xml:space="preserve"> </w:t>
      </w:r>
      <w:r w:rsidRPr="006D7675">
        <w:rPr>
          <w:rStyle w:val="StyleUnderline"/>
        </w:rPr>
        <w:t>results of America’s Middle East strategy</w:t>
      </w:r>
      <w:r w:rsidRPr="006D7675">
        <w:t xml:space="preserve"> over the last quarter century, one may hope that Washington will finally stop making policy in defiance of on-the-ground reality.  In the near-to-medium term, though, </w:t>
      </w:r>
      <w:r w:rsidRPr="00191055">
        <w:rPr>
          <w:rStyle w:val="StyleUnderline"/>
          <w:highlight w:val="cyan"/>
        </w:rPr>
        <w:t>American</w:t>
      </w:r>
      <w:r w:rsidRPr="006D7675">
        <w:t xml:space="preserve"> politicians and </w:t>
      </w:r>
      <w:r w:rsidRPr="00191055">
        <w:rPr>
          <w:rStyle w:val="StyleUnderline"/>
          <w:highlight w:val="cyan"/>
        </w:rPr>
        <w:t>policymakers are</w:t>
      </w:r>
      <w:r w:rsidRPr="006D7675">
        <w:t xml:space="preserve"> more </w:t>
      </w:r>
      <w:r w:rsidRPr="00191055">
        <w:rPr>
          <w:rStyle w:val="StyleUnderline"/>
          <w:highlight w:val="cyan"/>
        </w:rPr>
        <w:t>likely to continue doubling down on the sorts of policies</w:t>
      </w:r>
      <w:r w:rsidRPr="006D7675">
        <w:t>—including ever-increasing military assistance for Israel—</w:t>
      </w:r>
      <w:r w:rsidRPr="00191055">
        <w:rPr>
          <w:rStyle w:val="StyleUnderline"/>
          <w:highlight w:val="cyan"/>
        </w:rPr>
        <w:t>that have put the United States on a trajectory of</w:t>
      </w:r>
      <w:r w:rsidRPr="006D7675">
        <w:t xml:space="preserve"> ever-</w:t>
      </w:r>
      <w:r w:rsidRPr="00191055">
        <w:rPr>
          <w:rStyle w:val="StyleUnderline"/>
          <w:highlight w:val="cyan"/>
        </w:rPr>
        <w:t>declining influence in</w:t>
      </w:r>
      <w:r w:rsidRPr="006D7675">
        <w:rPr>
          <w:rStyle w:val="StyleUnderline"/>
        </w:rPr>
        <w:t xml:space="preserve"> one of </w:t>
      </w:r>
      <w:r w:rsidRPr="00191055">
        <w:rPr>
          <w:rStyle w:val="StyleUnderline"/>
          <w:highlight w:val="cyan"/>
        </w:rPr>
        <w:t>the</w:t>
      </w:r>
      <w:r w:rsidRPr="006D7675">
        <w:rPr>
          <w:rStyle w:val="StyleUnderline"/>
        </w:rPr>
        <w:t xml:space="preserve"> world’s </w:t>
      </w:r>
      <w:r w:rsidRPr="00191055">
        <w:rPr>
          <w:rStyle w:val="StyleUnderline"/>
          <w:highlight w:val="cyan"/>
        </w:rPr>
        <w:t>most</w:t>
      </w:r>
      <w:r w:rsidRPr="006D7675">
        <w:rPr>
          <w:rStyle w:val="StyleUnderline"/>
        </w:rPr>
        <w:t xml:space="preserve"> strategically </w:t>
      </w:r>
      <w:r w:rsidRPr="00191055">
        <w:rPr>
          <w:rStyle w:val="StyleUnderline"/>
          <w:highlight w:val="cyan"/>
        </w:rPr>
        <w:t>vital regions</w:t>
      </w:r>
      <w:r w:rsidRPr="006D7675">
        <w:t xml:space="preserve">.         </w:t>
      </w:r>
    </w:p>
    <w:p w14:paraId="70965DA8" w14:textId="77777777" w:rsidR="00DB3698" w:rsidRPr="006D7675" w:rsidRDefault="00C9747F" w:rsidP="005D2396">
      <w:pPr>
        <w:pStyle w:val="Heading4"/>
      </w:pPr>
      <w:r w:rsidRPr="006D7675">
        <w:t xml:space="preserve">Increased soft power boosts </w:t>
      </w:r>
      <w:r w:rsidRPr="006D7675">
        <w:rPr>
          <w:u w:val="single"/>
        </w:rPr>
        <w:t>public diplomacy</w:t>
      </w:r>
      <w:r w:rsidRPr="006D7675">
        <w:t xml:space="preserve"> for a two-state solution. That </w:t>
      </w:r>
      <w:r w:rsidR="006D7675" w:rsidRPr="006D7675">
        <w:t xml:space="preserve">diplomacy </w:t>
      </w:r>
      <w:r w:rsidRPr="006D7675">
        <w:t xml:space="preserve">shapes a </w:t>
      </w:r>
      <w:r w:rsidRPr="006D7675">
        <w:rPr>
          <w:u w:val="single"/>
        </w:rPr>
        <w:t>positive environment</w:t>
      </w:r>
      <w:r w:rsidRPr="006D7675">
        <w:t xml:space="preserve"> for negotiations and extracts bilateral </w:t>
      </w:r>
      <w:r w:rsidRPr="006D7675">
        <w:rPr>
          <w:u w:val="single"/>
        </w:rPr>
        <w:t>concessions</w:t>
      </w:r>
      <w:r w:rsidRPr="006D7675">
        <w:t>.</w:t>
      </w:r>
    </w:p>
    <w:p w14:paraId="5393F6D5" w14:textId="77777777" w:rsidR="00C9747F" w:rsidRPr="006D7675" w:rsidRDefault="00C9747F" w:rsidP="00E02A94">
      <w:pPr>
        <w:spacing w:after="0"/>
        <w:rPr>
          <w:rStyle w:val="Style13ptBold"/>
        </w:rPr>
      </w:pPr>
      <w:r w:rsidRPr="006D7675">
        <w:rPr>
          <w:rStyle w:val="Style13ptBold"/>
        </w:rPr>
        <w:t xml:space="preserve">Hirschfield et al 14 </w:t>
      </w:r>
      <w:r w:rsidRPr="006D7675">
        <w:t xml:space="preserve">– </w:t>
      </w:r>
      <w:proofErr w:type="spellStart"/>
      <w:r w:rsidRPr="006D7675">
        <w:t>Yair</w:t>
      </w:r>
      <w:proofErr w:type="spellEnd"/>
      <w:r w:rsidRPr="006D7675">
        <w:t xml:space="preserve"> Hirschfield, Isaac and Mildred </w:t>
      </w:r>
      <w:proofErr w:type="spellStart"/>
      <w:r w:rsidRPr="006D7675">
        <w:t>Brochstein</w:t>
      </w:r>
      <w:proofErr w:type="spellEnd"/>
      <w:r w:rsidRPr="006D7675">
        <w:t xml:space="preserve"> Fellow in Middle East Peace and Security in Honor of Yitzhak Rabin at the Baker Institute</w:t>
      </w:r>
      <w:r w:rsidR="007B4114" w:rsidRPr="006D7675">
        <w:t xml:space="preserve">, </w:t>
      </w:r>
      <w:r w:rsidRPr="006D7675">
        <w:t xml:space="preserve">teaching at the University of Haifa in the Department of Middle Eastern History, director general of the Tel Aviv-based Economic Cooperation Foundation, </w:t>
      </w:r>
      <w:r w:rsidR="007B4114" w:rsidRPr="006D7675">
        <w:t xml:space="preserve">Ph.D., </w:t>
      </w:r>
      <w:proofErr w:type="spellStart"/>
      <w:r w:rsidR="007B4114" w:rsidRPr="006D7675">
        <w:t>Samih</w:t>
      </w:r>
      <w:proofErr w:type="spellEnd"/>
      <w:r w:rsidR="007B4114" w:rsidRPr="006D7675">
        <w:t xml:space="preserve"> Al-</w:t>
      </w:r>
      <w:proofErr w:type="spellStart"/>
      <w:r w:rsidR="007B4114" w:rsidRPr="006D7675">
        <w:t>Abid</w:t>
      </w:r>
      <w:proofErr w:type="spellEnd"/>
      <w:r w:rsidR="007B4114" w:rsidRPr="006D7675">
        <w:t xml:space="preserve">, Diana Tamari </w:t>
      </w:r>
      <w:proofErr w:type="spellStart"/>
      <w:r w:rsidR="007B4114" w:rsidRPr="006D7675">
        <w:t>Sabbagh</w:t>
      </w:r>
      <w:proofErr w:type="spellEnd"/>
      <w:r w:rsidR="007B4114" w:rsidRPr="006D7675">
        <w:t xml:space="preserve"> Fellow in Middle Eastern Studies at the Baker Institute, Baker Institute Israeli-Palestinian Working Group, Ph.D., Edward P. </w:t>
      </w:r>
      <w:proofErr w:type="spellStart"/>
      <w:r w:rsidR="007B4114" w:rsidRPr="006D7675">
        <w:t>Djerejian</w:t>
      </w:r>
      <w:proofErr w:type="spellEnd"/>
      <w:r w:rsidR="007B4114" w:rsidRPr="006D7675">
        <w:t>, founding director of Rice University's Baker Institute, nominated by President Clinton as U.S. ambassador to Israel, 2014 (“</w:t>
      </w:r>
      <w:r w:rsidR="00B96D4C" w:rsidRPr="006D7675">
        <w:t xml:space="preserve">Changing Minds, Making Peace: U.S. Public Diplomacy And The Israeli-Palestinian Conflict,” </w:t>
      </w:r>
      <w:r w:rsidR="00B96D4C" w:rsidRPr="006D7675">
        <w:rPr>
          <w:i/>
        </w:rPr>
        <w:t>Baker Institute</w:t>
      </w:r>
      <w:r w:rsidR="00B96D4C" w:rsidRPr="006D7675">
        <w:t>, Rice University, p. 23, July 7</w:t>
      </w:r>
      <w:r w:rsidR="00B96D4C" w:rsidRPr="006D7675">
        <w:rPr>
          <w:vertAlign w:val="superscript"/>
        </w:rPr>
        <w:t>th</w:t>
      </w:r>
      <w:r w:rsidR="00B96D4C" w:rsidRPr="006D7675">
        <w:t xml:space="preserve">, </w:t>
      </w:r>
      <w:hyperlink r:id="rId8" w:history="1">
        <w:r w:rsidR="00B96D4C" w:rsidRPr="006D7675">
          <w:rPr>
            <w:rStyle w:val="Hyperlink"/>
          </w:rPr>
          <w:t>http://bakerinstitute.tendenciapp.com/research/changing-minds-making-peace-us-public-diplomacy-strategy-support-israeli-palestinian-two-state-solut/</w:t>
        </w:r>
      </w:hyperlink>
      <w:r w:rsidR="00B96D4C" w:rsidRPr="006D7675">
        <w:t>, PDF | ADM)</w:t>
      </w:r>
    </w:p>
    <w:p w14:paraId="6E712C82" w14:textId="77777777" w:rsidR="00DB3698" w:rsidRPr="006D7675" w:rsidRDefault="00DB3698" w:rsidP="00E02A94">
      <w:pPr>
        <w:spacing w:after="0"/>
      </w:pPr>
      <w:r w:rsidRPr="006D7675">
        <w:t>The end of the most recent round of direct negotiations between the Israelis and</w:t>
      </w:r>
      <w:r w:rsidR="00E02A94" w:rsidRPr="006D7675">
        <w:t xml:space="preserve"> </w:t>
      </w:r>
      <w:r w:rsidRPr="006D7675">
        <w:t>Palestinians has increased the need for unofficial channels of dialogue between the</w:t>
      </w:r>
      <w:r w:rsidR="00E02A94" w:rsidRPr="006D7675">
        <w:t xml:space="preserve"> parties. Leaders on both sides are currently considering unilateral actions that prioritize </w:t>
      </w:r>
      <w:r w:rsidRPr="006D7675">
        <w:t xml:space="preserve">domestic political concerns at the expense of a negotiated solution. Nonetheless, </w:t>
      </w:r>
      <w:r w:rsidRPr="00191055">
        <w:rPr>
          <w:rStyle w:val="Emphasis"/>
          <w:highlight w:val="cyan"/>
        </w:rPr>
        <w:t>broad</w:t>
      </w:r>
      <w:r w:rsidR="00E02A94" w:rsidRPr="00191055">
        <w:rPr>
          <w:rStyle w:val="Emphasis"/>
          <w:highlight w:val="cyan"/>
        </w:rPr>
        <w:t xml:space="preserve"> </w:t>
      </w:r>
      <w:r w:rsidRPr="00191055">
        <w:rPr>
          <w:rStyle w:val="Emphasis"/>
          <w:highlight w:val="cyan"/>
        </w:rPr>
        <w:t>segments</w:t>
      </w:r>
      <w:r w:rsidRPr="00191055">
        <w:rPr>
          <w:highlight w:val="cyan"/>
        </w:rPr>
        <w:t xml:space="preserve"> </w:t>
      </w:r>
      <w:r w:rsidRPr="00191055">
        <w:rPr>
          <w:rStyle w:val="StyleUnderline"/>
          <w:highlight w:val="cyan"/>
        </w:rPr>
        <w:t>within</w:t>
      </w:r>
      <w:r w:rsidRPr="006D7675">
        <w:rPr>
          <w:rStyle w:val="StyleUnderline"/>
        </w:rPr>
        <w:t xml:space="preserve"> both </w:t>
      </w:r>
      <w:r w:rsidRPr="00191055">
        <w:rPr>
          <w:rStyle w:val="StyleUnderline"/>
          <w:highlight w:val="cyan"/>
        </w:rPr>
        <w:t>the</w:t>
      </w:r>
      <w:r w:rsidRPr="006D7675">
        <w:rPr>
          <w:rStyle w:val="StyleUnderline"/>
        </w:rPr>
        <w:t xml:space="preserve"> Israeli and Palestinian </w:t>
      </w:r>
      <w:r w:rsidRPr="00191055">
        <w:rPr>
          <w:rStyle w:val="StyleUnderline"/>
          <w:highlight w:val="cyan"/>
        </w:rPr>
        <w:t>public</w:t>
      </w:r>
      <w:r w:rsidRPr="006D7675">
        <w:t xml:space="preserve"> continue to </w:t>
      </w:r>
      <w:r w:rsidRPr="00191055">
        <w:rPr>
          <w:rStyle w:val="StyleUnderline"/>
          <w:highlight w:val="cyan"/>
        </w:rPr>
        <w:t>view the model of</w:t>
      </w:r>
      <w:r w:rsidR="00E02A94" w:rsidRPr="006D7675">
        <w:t xml:space="preserve"> </w:t>
      </w:r>
      <w:r w:rsidRPr="006D7675">
        <w:t>“</w:t>
      </w:r>
      <w:r w:rsidRPr="00191055">
        <w:rPr>
          <w:rStyle w:val="Emphasis"/>
          <w:highlight w:val="cyan"/>
        </w:rPr>
        <w:t>two states</w:t>
      </w:r>
      <w:r w:rsidRPr="006D7675">
        <w:t xml:space="preserve"> </w:t>
      </w:r>
      <w:r w:rsidRPr="006D7675">
        <w:rPr>
          <w:rStyle w:val="StyleUnderline"/>
        </w:rPr>
        <w:t>for</w:t>
      </w:r>
      <w:r w:rsidRPr="006D7675">
        <w:t xml:space="preserve"> </w:t>
      </w:r>
      <w:r w:rsidRPr="006D7675">
        <w:rPr>
          <w:rStyle w:val="Emphasis"/>
        </w:rPr>
        <w:t>two people</w:t>
      </w:r>
      <w:r w:rsidRPr="006D7675">
        <w:t xml:space="preserve">” </w:t>
      </w:r>
      <w:r w:rsidRPr="00191055">
        <w:rPr>
          <w:rStyle w:val="StyleUnderline"/>
          <w:highlight w:val="cyan"/>
        </w:rPr>
        <w:t>as the only acceptable framework</w:t>
      </w:r>
      <w:r w:rsidRPr="006D7675">
        <w:t xml:space="preserve"> for resolving the conflict.</w:t>
      </w:r>
      <w:r w:rsidR="00E02A94" w:rsidRPr="006D7675">
        <w:t xml:space="preserve"> </w:t>
      </w:r>
      <w:r w:rsidRPr="00191055">
        <w:rPr>
          <w:rStyle w:val="StyleUnderline"/>
          <w:highlight w:val="cyan"/>
        </w:rPr>
        <w:t>Given the</w:t>
      </w:r>
      <w:r w:rsidRPr="006D7675">
        <w:t xml:space="preserve"> disconnect between the preferred endgame and the </w:t>
      </w:r>
      <w:r w:rsidRPr="00191055">
        <w:rPr>
          <w:rStyle w:val="StyleUnderline"/>
          <w:highlight w:val="cyan"/>
        </w:rPr>
        <w:t>lack of confidence</w:t>
      </w:r>
      <w:r w:rsidRPr="006D7675">
        <w:rPr>
          <w:rStyle w:val="StyleUnderline"/>
        </w:rPr>
        <w:t xml:space="preserve"> </w:t>
      </w:r>
      <w:r w:rsidRPr="00191055">
        <w:rPr>
          <w:rStyle w:val="StyleUnderline"/>
          <w:highlight w:val="cyan"/>
        </w:rPr>
        <w:t>that</w:t>
      </w:r>
      <w:r w:rsidR="00E02A94" w:rsidRPr="00191055">
        <w:rPr>
          <w:rStyle w:val="StyleUnderline"/>
          <w:highlight w:val="cyan"/>
        </w:rPr>
        <w:t xml:space="preserve"> </w:t>
      </w:r>
      <w:r w:rsidRPr="00191055">
        <w:rPr>
          <w:rStyle w:val="StyleUnderline"/>
          <w:highlight w:val="cyan"/>
        </w:rPr>
        <w:t>such an outcome is</w:t>
      </w:r>
      <w:r w:rsidRPr="006D7675">
        <w:rPr>
          <w:rStyle w:val="StyleUnderline"/>
        </w:rPr>
        <w:t xml:space="preserve"> currently </w:t>
      </w:r>
      <w:r w:rsidRPr="00191055">
        <w:rPr>
          <w:rStyle w:val="StyleUnderline"/>
          <w:highlight w:val="cyan"/>
        </w:rPr>
        <w:t>attainable</w:t>
      </w:r>
      <w:r w:rsidRPr="006D7675">
        <w:t>, the role of the U.S. and its partners should not</w:t>
      </w:r>
      <w:r w:rsidR="00E02A94" w:rsidRPr="006D7675">
        <w:t xml:space="preserve"> </w:t>
      </w:r>
      <w:r w:rsidRPr="006D7675">
        <w:t>be to force Israelis and Palestinians into an arrangement neither side desires. Rather,</w:t>
      </w:r>
      <w:r w:rsidR="00E02A94" w:rsidRPr="006D7675">
        <w:t xml:space="preserve"> </w:t>
      </w:r>
      <w:r w:rsidRPr="00191055">
        <w:rPr>
          <w:rStyle w:val="StyleUnderline"/>
          <w:highlight w:val="cyan"/>
        </w:rPr>
        <w:t>the</w:t>
      </w:r>
      <w:r w:rsidRPr="006D7675">
        <w:rPr>
          <w:rStyle w:val="StyleUnderline"/>
        </w:rPr>
        <w:t xml:space="preserve"> current </w:t>
      </w:r>
      <w:r w:rsidRPr="00191055">
        <w:rPr>
          <w:rStyle w:val="StyleUnderline"/>
          <w:highlight w:val="cyan"/>
        </w:rPr>
        <w:t>pause</w:t>
      </w:r>
      <w:r w:rsidRPr="006D7675">
        <w:t xml:space="preserve"> in direct negotiations </w:t>
      </w:r>
      <w:r w:rsidRPr="00191055">
        <w:rPr>
          <w:rStyle w:val="StyleUnderline"/>
          <w:highlight w:val="cyan"/>
        </w:rPr>
        <w:t>should be used to implement an enhanced</w:t>
      </w:r>
      <w:r w:rsidRPr="00191055">
        <w:rPr>
          <w:highlight w:val="cyan"/>
        </w:rPr>
        <w:t xml:space="preserve"> </w:t>
      </w:r>
      <w:r w:rsidRPr="00191055">
        <w:rPr>
          <w:rStyle w:val="Emphasis"/>
          <w:highlight w:val="cyan"/>
        </w:rPr>
        <w:t>soft</w:t>
      </w:r>
      <w:r w:rsidR="00E02A94" w:rsidRPr="00191055">
        <w:rPr>
          <w:rStyle w:val="Emphasis"/>
          <w:highlight w:val="cyan"/>
        </w:rPr>
        <w:t xml:space="preserve"> </w:t>
      </w:r>
      <w:r w:rsidRPr="00191055">
        <w:rPr>
          <w:rStyle w:val="Emphasis"/>
          <w:highlight w:val="cyan"/>
        </w:rPr>
        <w:t>power campaign</w:t>
      </w:r>
      <w:r w:rsidRPr="00191055">
        <w:rPr>
          <w:highlight w:val="cyan"/>
        </w:rPr>
        <w:t xml:space="preserve"> </w:t>
      </w:r>
      <w:r w:rsidRPr="00191055">
        <w:rPr>
          <w:rStyle w:val="StyleUnderline"/>
          <w:highlight w:val="cyan"/>
        </w:rPr>
        <w:t>targeting</w:t>
      </w:r>
      <w:r w:rsidRPr="006D7675">
        <w:rPr>
          <w:rStyle w:val="StyleUnderline"/>
        </w:rPr>
        <w:t xml:space="preserve"> key</w:t>
      </w:r>
      <w:r w:rsidRPr="006D7675">
        <w:t xml:space="preserve"> public </w:t>
      </w:r>
      <w:r w:rsidRPr="00191055">
        <w:rPr>
          <w:rStyle w:val="Emphasis"/>
          <w:highlight w:val="cyan"/>
        </w:rPr>
        <w:t>diplomacy</w:t>
      </w:r>
      <w:r w:rsidRPr="006D7675">
        <w:rPr>
          <w:rStyle w:val="Emphasis"/>
        </w:rPr>
        <w:t xml:space="preserve"> goals</w:t>
      </w:r>
      <w:r w:rsidRPr="006D7675">
        <w:t xml:space="preserve">. Three of </w:t>
      </w:r>
      <w:r w:rsidRPr="006D7675">
        <w:rPr>
          <w:rStyle w:val="StyleUnderline"/>
        </w:rPr>
        <w:t>these goals</w:t>
      </w:r>
      <w:r w:rsidRPr="006D7675">
        <w:t>—engaging</w:t>
      </w:r>
      <w:r w:rsidR="00E02A94" w:rsidRPr="006D7675">
        <w:t xml:space="preserve"> </w:t>
      </w:r>
      <w:r w:rsidRPr="006D7675">
        <w:t>and understanding public opinion, providing information to both sides on the benefits of</w:t>
      </w:r>
      <w:r w:rsidR="00E02A94" w:rsidRPr="006D7675">
        <w:t xml:space="preserve"> </w:t>
      </w:r>
      <w:r w:rsidRPr="006D7675">
        <w:t>peace, and educating and promoting the values and principles of U.S. involvement in the</w:t>
      </w:r>
      <w:r w:rsidR="00E02A94" w:rsidRPr="006D7675">
        <w:t xml:space="preserve"> </w:t>
      </w:r>
      <w:r w:rsidRPr="006D7675">
        <w:t>conflict—</w:t>
      </w:r>
      <w:r w:rsidRPr="006D7675">
        <w:rPr>
          <w:rStyle w:val="StyleUnderline"/>
        </w:rPr>
        <w:t>are central to existing public diplomacy work</w:t>
      </w:r>
      <w:r w:rsidRPr="006D7675">
        <w:t xml:space="preserve"> in Israel and Palestine and should</w:t>
      </w:r>
      <w:r w:rsidR="00E02A94" w:rsidRPr="006D7675">
        <w:t xml:space="preserve"> </w:t>
      </w:r>
      <w:r w:rsidRPr="006D7675">
        <w:t>be enhanced.</w:t>
      </w:r>
    </w:p>
    <w:p w14:paraId="06C55CFC" w14:textId="77777777" w:rsidR="00DB3698" w:rsidRPr="006D7675" w:rsidRDefault="00DB3698" w:rsidP="00E02A94">
      <w:pPr>
        <w:spacing w:after="0"/>
      </w:pPr>
      <w:r w:rsidRPr="006D7675">
        <w:t>This report concludes that a fourth goal—</w:t>
      </w:r>
      <w:r w:rsidRPr="00191055">
        <w:rPr>
          <w:rStyle w:val="StyleUnderline"/>
          <w:highlight w:val="cyan"/>
        </w:rPr>
        <w:t>promoting potential mechanisms</w:t>
      </w:r>
      <w:r w:rsidRPr="006D7675">
        <w:t xml:space="preserve"> for a</w:t>
      </w:r>
      <w:r w:rsidR="00E02A94" w:rsidRPr="006D7675">
        <w:t xml:space="preserve"> </w:t>
      </w:r>
      <w:r w:rsidRPr="006D7675">
        <w:t>sustainable agreement—</w:t>
      </w:r>
      <w:r w:rsidRPr="00191055">
        <w:rPr>
          <w:rStyle w:val="StyleUnderline"/>
          <w:highlight w:val="cyan"/>
        </w:rPr>
        <w:t>is necessary</w:t>
      </w:r>
      <w:r w:rsidRPr="006D7675">
        <w:rPr>
          <w:rStyle w:val="StyleUnderline"/>
        </w:rPr>
        <w:t xml:space="preserve"> to connect public diplomacy</w:t>
      </w:r>
      <w:r w:rsidRPr="006D7675">
        <w:t xml:space="preserve"> efforts </w:t>
      </w:r>
      <w:r w:rsidRPr="00191055">
        <w:rPr>
          <w:rStyle w:val="StyleUnderline"/>
          <w:highlight w:val="cyan"/>
        </w:rPr>
        <w:t>to</w:t>
      </w:r>
      <w:r w:rsidRPr="006D7675">
        <w:t xml:space="preserve"> policy</w:t>
      </w:r>
      <w:r w:rsidR="00E02A94" w:rsidRPr="006D7675">
        <w:t xml:space="preserve"> </w:t>
      </w:r>
      <w:r w:rsidRPr="006D7675">
        <w:t xml:space="preserve">formulation, </w:t>
      </w:r>
      <w:r w:rsidRPr="00191055">
        <w:rPr>
          <w:rStyle w:val="StyleUnderline"/>
          <w:highlight w:val="cyan"/>
        </w:rPr>
        <w:t>shape a</w:t>
      </w:r>
      <w:r w:rsidRPr="006D7675">
        <w:t xml:space="preserve"> more </w:t>
      </w:r>
      <w:r w:rsidRPr="00191055">
        <w:rPr>
          <w:rStyle w:val="Emphasis"/>
          <w:highlight w:val="cyan"/>
        </w:rPr>
        <w:t>positive environment</w:t>
      </w:r>
      <w:r w:rsidRPr="00191055">
        <w:rPr>
          <w:highlight w:val="cyan"/>
        </w:rPr>
        <w:t xml:space="preserve"> </w:t>
      </w:r>
      <w:r w:rsidRPr="00191055">
        <w:rPr>
          <w:rStyle w:val="StyleUnderline"/>
          <w:highlight w:val="cyan"/>
        </w:rPr>
        <w:t>for</w:t>
      </w:r>
      <w:r w:rsidRPr="00191055">
        <w:rPr>
          <w:highlight w:val="cyan"/>
        </w:rPr>
        <w:t xml:space="preserve"> </w:t>
      </w:r>
      <w:r w:rsidRPr="00191055">
        <w:rPr>
          <w:rStyle w:val="Emphasis"/>
          <w:highlight w:val="cyan"/>
        </w:rPr>
        <w:t>negotiations</w:t>
      </w:r>
      <w:r w:rsidRPr="00191055">
        <w:rPr>
          <w:highlight w:val="cyan"/>
        </w:rPr>
        <w:t xml:space="preserve">, </w:t>
      </w:r>
      <w:r w:rsidRPr="00191055">
        <w:rPr>
          <w:rStyle w:val="StyleUnderline"/>
          <w:highlight w:val="cyan"/>
        </w:rPr>
        <w:t>and increase the</w:t>
      </w:r>
      <w:r w:rsidR="00E02A94" w:rsidRPr="00191055">
        <w:rPr>
          <w:rStyle w:val="StyleUnderline"/>
          <w:highlight w:val="cyan"/>
        </w:rPr>
        <w:t xml:space="preserve"> </w:t>
      </w:r>
      <w:r w:rsidRPr="00191055">
        <w:rPr>
          <w:rStyle w:val="StyleUnderline"/>
          <w:highlight w:val="cyan"/>
        </w:rPr>
        <w:t>likelihood of Israelis and Palestinians working</w:t>
      </w:r>
      <w:r w:rsidRPr="00191055">
        <w:rPr>
          <w:highlight w:val="cyan"/>
        </w:rPr>
        <w:t xml:space="preserve"> </w:t>
      </w:r>
      <w:r w:rsidRPr="00191055">
        <w:rPr>
          <w:rStyle w:val="Emphasis"/>
          <w:highlight w:val="cyan"/>
        </w:rPr>
        <w:t>bilaterally</w:t>
      </w:r>
      <w:r w:rsidRPr="006D7675">
        <w:t xml:space="preserve"> toward peace with the assistance</w:t>
      </w:r>
      <w:r w:rsidR="00E02A94" w:rsidRPr="006D7675">
        <w:t xml:space="preserve"> </w:t>
      </w:r>
      <w:r w:rsidRPr="006D7675">
        <w:t>of the U.S. and international partners. As an initial framework to pursue this goal, this</w:t>
      </w:r>
      <w:r w:rsidR="00E02A94" w:rsidRPr="006D7675">
        <w:t xml:space="preserve"> </w:t>
      </w:r>
      <w:r w:rsidRPr="006D7675">
        <w:t>paper presented five bottom-up strategies for conflict transformation: identifying</w:t>
      </w:r>
      <w:r w:rsidR="00E02A94" w:rsidRPr="006D7675">
        <w:t xml:space="preserve"> </w:t>
      </w:r>
      <w:r w:rsidRPr="006D7675">
        <w:t>peace as a national security interest; conveying flexibility in third-party framework</w:t>
      </w:r>
      <w:r w:rsidR="00E02A94" w:rsidRPr="006D7675">
        <w:t xml:space="preserve"> positions; mobilizing regional and international support; and expanding government-to- </w:t>
      </w:r>
      <w:r w:rsidRPr="006D7675">
        <w:t>government and people-to-people interaction.</w:t>
      </w:r>
    </w:p>
    <w:p w14:paraId="5C8CD66F" w14:textId="77777777" w:rsidR="00DB3698" w:rsidRPr="006D7675" w:rsidRDefault="00DB3698" w:rsidP="00E02A94">
      <w:pPr>
        <w:spacing w:after="0"/>
      </w:pPr>
      <w:r w:rsidRPr="00191055">
        <w:rPr>
          <w:rStyle w:val="StyleUnderline"/>
          <w:highlight w:val="cyan"/>
        </w:rPr>
        <w:t>The power of</w:t>
      </w:r>
      <w:r w:rsidRPr="00191055">
        <w:rPr>
          <w:highlight w:val="cyan"/>
        </w:rPr>
        <w:t xml:space="preserve"> </w:t>
      </w:r>
      <w:r w:rsidRPr="00191055">
        <w:rPr>
          <w:rStyle w:val="Emphasis"/>
          <w:highlight w:val="cyan"/>
        </w:rPr>
        <w:t>public diplomacy</w:t>
      </w:r>
      <w:r w:rsidRPr="00191055">
        <w:rPr>
          <w:highlight w:val="cyan"/>
        </w:rPr>
        <w:t xml:space="preserve"> </w:t>
      </w:r>
      <w:r w:rsidRPr="00191055">
        <w:rPr>
          <w:rStyle w:val="StyleUnderline"/>
          <w:highlight w:val="cyan"/>
        </w:rPr>
        <w:t xml:space="preserve">lies in the ability to build </w:t>
      </w:r>
      <w:r w:rsidRPr="00191055">
        <w:rPr>
          <w:rStyle w:val="Emphasis"/>
          <w:highlight w:val="cyan"/>
        </w:rPr>
        <w:t>networks</w:t>
      </w:r>
      <w:r w:rsidRPr="006D7675">
        <w:t xml:space="preserve"> </w:t>
      </w:r>
      <w:r w:rsidRPr="006D7675">
        <w:rPr>
          <w:rStyle w:val="StyleUnderline"/>
        </w:rPr>
        <w:t>that support values</w:t>
      </w:r>
      <w:r w:rsidR="00E02A94" w:rsidRPr="006D7675">
        <w:rPr>
          <w:rStyle w:val="StyleUnderline"/>
        </w:rPr>
        <w:t xml:space="preserve"> </w:t>
      </w:r>
      <w:r w:rsidRPr="006D7675">
        <w:rPr>
          <w:rStyle w:val="StyleUnderline"/>
        </w:rPr>
        <w:t xml:space="preserve">and principles in order </w:t>
      </w:r>
      <w:r w:rsidRPr="00191055">
        <w:rPr>
          <w:rStyle w:val="StyleUnderline"/>
          <w:highlight w:val="cyan"/>
        </w:rPr>
        <w:t>to shape</w:t>
      </w:r>
      <w:r w:rsidRPr="006D7675">
        <w:rPr>
          <w:rStyle w:val="StyleUnderline"/>
        </w:rPr>
        <w:t xml:space="preserve"> opinions toward </w:t>
      </w:r>
      <w:r w:rsidRPr="00191055">
        <w:rPr>
          <w:rStyle w:val="StyleUnderline"/>
          <w:highlight w:val="cyan"/>
        </w:rPr>
        <w:t>policy</w:t>
      </w:r>
      <w:r w:rsidRPr="006D7675">
        <w:t>. In the case of the Israeli-</w:t>
      </w:r>
      <w:r w:rsidR="00E02A94" w:rsidRPr="006D7675">
        <w:t xml:space="preserve"> </w:t>
      </w:r>
      <w:r w:rsidRPr="006D7675">
        <w:t xml:space="preserve">Palestinian conflict, </w:t>
      </w:r>
      <w:r w:rsidRPr="00191055">
        <w:rPr>
          <w:rStyle w:val="StyleUnderline"/>
          <w:highlight w:val="cyan"/>
        </w:rPr>
        <w:t>public diplomacy is</w:t>
      </w:r>
      <w:r w:rsidRPr="006D7675">
        <w:t xml:space="preserve"> a </w:t>
      </w:r>
      <w:r w:rsidRPr="00191055">
        <w:rPr>
          <w:rStyle w:val="StyleUnderline"/>
          <w:highlight w:val="cyan"/>
        </w:rPr>
        <w:t>valuable</w:t>
      </w:r>
      <w:r w:rsidRPr="006D7675">
        <w:t xml:space="preserve"> tool </w:t>
      </w:r>
      <w:r w:rsidRPr="00191055">
        <w:rPr>
          <w:rStyle w:val="StyleUnderline"/>
          <w:highlight w:val="cyan"/>
        </w:rPr>
        <w:t>for</w:t>
      </w:r>
      <w:r w:rsidRPr="006D7675">
        <w:t xml:space="preserve"> listening to opinions on the</w:t>
      </w:r>
      <w:r w:rsidR="00E02A94" w:rsidRPr="006D7675">
        <w:t xml:space="preserve"> </w:t>
      </w:r>
      <w:r w:rsidRPr="006D7675">
        <w:t xml:space="preserve">ground and </w:t>
      </w:r>
      <w:r w:rsidRPr="00191055">
        <w:rPr>
          <w:rStyle w:val="Emphasis"/>
          <w:highlight w:val="cyan"/>
        </w:rPr>
        <w:t>communicating U.S. interests</w:t>
      </w:r>
      <w:r w:rsidRPr="006D7675">
        <w:t>. However, the dramatic increase in the region’s</w:t>
      </w:r>
      <w:r w:rsidR="00E02A94" w:rsidRPr="006D7675">
        <w:t xml:space="preserve"> youth populations and connectivity that catalyzed the Arab Spring have also created new </w:t>
      </w:r>
      <w:r w:rsidRPr="006D7675">
        <w:t>demands for public diplomacy efforts in the Middle East. Strengthening public diplomacy</w:t>
      </w:r>
      <w:r w:rsidR="00E02A94" w:rsidRPr="006D7675">
        <w:t xml:space="preserve"> </w:t>
      </w:r>
      <w:r w:rsidRPr="006D7675">
        <w:t>efforts and connecting public diplomacy programs to U.S. policies toward Israeli-</w:t>
      </w:r>
      <w:r w:rsidR="00E02A94" w:rsidRPr="006D7675">
        <w:t xml:space="preserve"> </w:t>
      </w:r>
      <w:r w:rsidRPr="006D7675">
        <w:t>Palestinian negotiations are essential steps in increasing the reach and impact of the U.S.</w:t>
      </w:r>
      <w:r w:rsidR="00E02A94" w:rsidRPr="006D7675">
        <w:t xml:space="preserve"> </w:t>
      </w:r>
      <w:r w:rsidRPr="006D7675">
        <w:t>role in resolving the conflict.</w:t>
      </w:r>
    </w:p>
    <w:p w14:paraId="220B4495" w14:textId="77777777" w:rsidR="000C3A2C" w:rsidRPr="006D7675" w:rsidRDefault="000C3A2C" w:rsidP="000C3A2C">
      <w:pPr>
        <w:pStyle w:val="Heading4"/>
        <w:rPr>
          <w:i/>
        </w:rPr>
      </w:pPr>
      <w:r w:rsidRPr="006D7675">
        <w:t xml:space="preserve">Concessions and alliance-building are the </w:t>
      </w:r>
      <w:r w:rsidRPr="006D7675">
        <w:rPr>
          <w:u w:val="single"/>
        </w:rPr>
        <w:t>linchpins</w:t>
      </w:r>
      <w:r w:rsidRPr="006D7675">
        <w:t xml:space="preserve"> of negotiations and make a two-state solution </w:t>
      </w:r>
      <w:r w:rsidRPr="006D7675">
        <w:rPr>
          <w:u w:val="single"/>
        </w:rPr>
        <w:t>workable</w:t>
      </w:r>
      <w:r w:rsidRPr="006D7675">
        <w:t xml:space="preserve">. </w:t>
      </w:r>
    </w:p>
    <w:p w14:paraId="2552BCF5" w14:textId="77777777" w:rsidR="000C3A2C" w:rsidRPr="006D7675" w:rsidRDefault="000C3A2C" w:rsidP="000C3A2C">
      <w:pPr>
        <w:rPr>
          <w:rStyle w:val="Style13ptBold"/>
          <w:b w:val="0"/>
          <w:bCs w:val="0"/>
          <w:sz w:val="16"/>
        </w:rPr>
      </w:pPr>
      <w:r w:rsidRPr="006D7675">
        <w:rPr>
          <w:rStyle w:val="Style13ptBold"/>
        </w:rPr>
        <w:t xml:space="preserve">Austin 14 </w:t>
      </w:r>
      <w:r w:rsidRPr="006D7675">
        <w:t xml:space="preserve">– Michael Austin, professor of English and provost, vice president for Academic Affairs at Newman University, 2014 (“A Two State Solution Has to Happen, So Let’s Make It Happen Soon,” </w:t>
      </w:r>
      <w:r w:rsidRPr="006D7675">
        <w:rPr>
          <w:i/>
        </w:rPr>
        <w:t>IVN</w:t>
      </w:r>
      <w:r w:rsidRPr="006D7675">
        <w:t>, July 23</w:t>
      </w:r>
      <w:r w:rsidRPr="006D7675">
        <w:rPr>
          <w:vertAlign w:val="superscript"/>
        </w:rPr>
        <w:t>rd</w:t>
      </w:r>
      <w:r w:rsidRPr="006D7675">
        <w:t xml:space="preserve">, </w:t>
      </w:r>
      <w:hyperlink r:id="rId9" w:history="1">
        <w:r w:rsidRPr="006D7675">
          <w:rPr>
            <w:rStyle w:val="Hyperlink"/>
          </w:rPr>
          <w:t>http://ivn.us/2014/07/23/two-state-solution-happen-lets-make-happen-soon/</w:t>
        </w:r>
      </w:hyperlink>
      <w:r w:rsidRPr="006D7675">
        <w:t xml:space="preserve"> | ADM)</w:t>
      </w:r>
    </w:p>
    <w:p w14:paraId="7227B8A6" w14:textId="77777777" w:rsidR="000C3A2C" w:rsidRPr="006D7675" w:rsidRDefault="000C3A2C" w:rsidP="000C3A2C">
      <w:pPr>
        <w:spacing w:after="0"/>
      </w:pPr>
      <w:r w:rsidRPr="006D7675">
        <w:t xml:space="preserve">As CNN commentator </w:t>
      </w:r>
      <w:proofErr w:type="spellStart"/>
      <w:r w:rsidRPr="006D7675">
        <w:t>Fareed</w:t>
      </w:r>
      <w:proofErr w:type="spellEnd"/>
      <w:r w:rsidRPr="006D7675">
        <w:t xml:space="preserve"> </w:t>
      </w:r>
      <w:proofErr w:type="spellStart"/>
      <w:r w:rsidRPr="006D7675">
        <w:t>Zakaria</w:t>
      </w:r>
      <w:proofErr w:type="spellEnd"/>
      <w:r w:rsidRPr="006D7675">
        <w:t xml:space="preserve"> has pointed out—absolutely correctly in my view—this is the situation that the world is in </w:t>
      </w:r>
      <w:r w:rsidRPr="00191055">
        <w:rPr>
          <w:rStyle w:val="StyleUnderline"/>
          <w:highlight w:val="cyan"/>
        </w:rPr>
        <w:t>on the Israel-Palestine question</w:t>
      </w:r>
      <w:r w:rsidRPr="00191055">
        <w:rPr>
          <w:highlight w:val="cyan"/>
        </w:rPr>
        <w:t xml:space="preserve">. </w:t>
      </w:r>
      <w:r w:rsidRPr="00191055">
        <w:rPr>
          <w:rStyle w:val="Emphasis"/>
          <w:highlight w:val="cyan"/>
        </w:rPr>
        <w:t>We know the end point</w:t>
      </w:r>
      <w:r w:rsidRPr="006D7675">
        <w:t>. We know that nothing else is going to work. And we know that we have to move there to solve the current conflict. I think</w:t>
      </w:r>
      <w:proofErr w:type="gramStart"/>
      <w:r w:rsidRPr="006D7675">
        <w:t>,</w:t>
      </w:r>
      <w:proofErr w:type="gramEnd"/>
      <w:r w:rsidRPr="006D7675">
        <w:t xml:space="preserve"> we should keep that knowledge in mind as we try to answer questions like these:</w:t>
      </w:r>
    </w:p>
    <w:p w14:paraId="78E3BA9A" w14:textId="77777777" w:rsidR="000C3A2C" w:rsidRPr="006D7675" w:rsidRDefault="000C3A2C" w:rsidP="000C3A2C">
      <w:pPr>
        <w:spacing w:after="0"/>
        <w:ind w:left="720"/>
      </w:pPr>
      <w:r w:rsidRPr="006D7675">
        <w:t>Does Israel have the right to exist?</w:t>
      </w:r>
    </w:p>
    <w:p w14:paraId="537AA15A" w14:textId="77777777" w:rsidR="000C3A2C" w:rsidRPr="006D7675" w:rsidRDefault="000C3A2C" w:rsidP="000C3A2C">
      <w:pPr>
        <w:spacing w:after="0"/>
        <w:ind w:left="720"/>
      </w:pPr>
      <w:r w:rsidRPr="006D7675">
        <w:t>Do the Palestinians have a right to their own territorial integrity?</w:t>
      </w:r>
    </w:p>
    <w:p w14:paraId="228CD9D5" w14:textId="77777777" w:rsidR="000C3A2C" w:rsidRPr="006D7675" w:rsidRDefault="000C3A2C" w:rsidP="000C3A2C">
      <w:pPr>
        <w:spacing w:after="0"/>
        <w:ind w:left="720"/>
      </w:pPr>
      <w:r w:rsidRPr="006D7675">
        <w:t>Should Palestinians be engaging in terrorist acts against Israel?</w:t>
      </w:r>
    </w:p>
    <w:p w14:paraId="108D7595" w14:textId="77777777" w:rsidR="000C3A2C" w:rsidRPr="006D7675" w:rsidRDefault="000C3A2C" w:rsidP="000C3A2C">
      <w:pPr>
        <w:spacing w:after="0"/>
        <w:ind w:left="720"/>
      </w:pPr>
      <w:r w:rsidRPr="006D7675">
        <w:t>Should Israelis be bombing Palestinians?</w:t>
      </w:r>
    </w:p>
    <w:p w14:paraId="1DE48742" w14:textId="77777777" w:rsidR="000C3A2C" w:rsidRPr="006D7675" w:rsidRDefault="000C3A2C" w:rsidP="000C3A2C">
      <w:pPr>
        <w:spacing w:after="0"/>
        <w:ind w:left="720"/>
      </w:pPr>
      <w:r w:rsidRPr="006D7675">
        <w:t>Can the current conflict be ameliorated back to an uneasy status quo ante bellum?</w:t>
      </w:r>
    </w:p>
    <w:p w14:paraId="6325B64E" w14:textId="77777777" w:rsidR="000C3A2C" w:rsidRPr="006D7675" w:rsidRDefault="000C3A2C" w:rsidP="000C3A2C">
      <w:pPr>
        <w:spacing w:after="0"/>
        <w:ind w:left="720"/>
      </w:pPr>
      <w:r w:rsidRPr="006D7675">
        <w:t>Will the issues that created the current conflict produce similar, and even worse conflicts in the future?</w:t>
      </w:r>
    </w:p>
    <w:p w14:paraId="38CFCB8B" w14:textId="77777777" w:rsidR="000C3A2C" w:rsidRPr="006D7675" w:rsidRDefault="000C3A2C" w:rsidP="000C3A2C">
      <w:pPr>
        <w:spacing w:after="0"/>
      </w:pPr>
      <w:r w:rsidRPr="006D7675">
        <w:t xml:space="preserve">As I read the situation, the answers to these questions are YES, YES, NO, NO, POSSIBLY, and ABSOLUTELY. Everybody is right, everybody is wrong, and </w:t>
      </w:r>
      <w:r w:rsidRPr="00191055">
        <w:rPr>
          <w:rStyle w:val="StyleUnderline"/>
          <w:highlight w:val="cyan"/>
        </w:rPr>
        <w:t>the situation is</w:t>
      </w:r>
      <w:r w:rsidRPr="006D7675">
        <w:t xml:space="preserve"> absolutely </w:t>
      </w:r>
      <w:r w:rsidRPr="00191055">
        <w:rPr>
          <w:rStyle w:val="StyleUnderline"/>
          <w:highlight w:val="cyan"/>
        </w:rPr>
        <w:t>unfixable in the political entity as</w:t>
      </w:r>
      <w:r w:rsidRPr="00191055">
        <w:rPr>
          <w:highlight w:val="cyan"/>
        </w:rPr>
        <w:t xml:space="preserve"> </w:t>
      </w:r>
      <w:r w:rsidRPr="00191055">
        <w:rPr>
          <w:rStyle w:val="Emphasis"/>
          <w:highlight w:val="cyan"/>
        </w:rPr>
        <w:t>currently constituted</w:t>
      </w:r>
      <w:r w:rsidRPr="00191055">
        <w:rPr>
          <w:highlight w:val="cyan"/>
        </w:rPr>
        <w:t>.</w:t>
      </w:r>
    </w:p>
    <w:p w14:paraId="16C05AFB" w14:textId="77777777" w:rsidR="000C3A2C" w:rsidRPr="006D7675" w:rsidRDefault="000C3A2C" w:rsidP="000C3A2C">
      <w:pPr>
        <w:spacing w:after="0"/>
      </w:pPr>
      <w:r w:rsidRPr="006D7675">
        <w:t xml:space="preserve">We know this, and we know that </w:t>
      </w:r>
      <w:r w:rsidRPr="00191055">
        <w:rPr>
          <w:rStyle w:val="StyleUnderline"/>
          <w:highlight w:val="cyan"/>
        </w:rPr>
        <w:t>it is</w:t>
      </w:r>
      <w:r w:rsidRPr="00191055">
        <w:rPr>
          <w:highlight w:val="cyan"/>
        </w:rPr>
        <w:t xml:space="preserve"> </w:t>
      </w:r>
      <w:r w:rsidRPr="00191055">
        <w:rPr>
          <w:rStyle w:val="Emphasis"/>
          <w:highlight w:val="cyan"/>
        </w:rPr>
        <w:t>not going to be</w:t>
      </w:r>
      <w:r w:rsidRPr="006D7675">
        <w:t xml:space="preserve"> anything close to </w:t>
      </w:r>
      <w:r w:rsidRPr="00191055">
        <w:rPr>
          <w:rStyle w:val="Emphasis"/>
          <w:highlight w:val="cyan"/>
        </w:rPr>
        <w:t>easy</w:t>
      </w:r>
      <w:r w:rsidRPr="006D7675">
        <w:t xml:space="preserve">. </w:t>
      </w:r>
      <w:proofErr w:type="spellStart"/>
      <w:r w:rsidRPr="006D7675">
        <w:t>Zakaria</w:t>
      </w:r>
      <w:proofErr w:type="spellEnd"/>
      <w:r w:rsidRPr="006D7675">
        <w:t xml:space="preserve"> is absolutely correct that </w:t>
      </w:r>
      <w:r w:rsidRPr="00191055">
        <w:rPr>
          <w:rStyle w:val="StyleUnderline"/>
          <w:highlight w:val="cyan"/>
        </w:rPr>
        <w:t>we are a long way from</w:t>
      </w:r>
      <w:r w:rsidRPr="006D7675">
        <w:t xml:space="preserve"> being able to implement </w:t>
      </w:r>
      <w:r w:rsidRPr="00191055">
        <w:rPr>
          <w:rStyle w:val="StyleUnderline"/>
          <w:highlight w:val="cyan"/>
        </w:rPr>
        <w:t>a</w:t>
      </w:r>
      <w:r w:rsidRPr="00191055">
        <w:rPr>
          <w:highlight w:val="cyan"/>
        </w:rPr>
        <w:t xml:space="preserve"> </w:t>
      </w:r>
      <w:r w:rsidRPr="00191055">
        <w:rPr>
          <w:rStyle w:val="Emphasis"/>
          <w:highlight w:val="cyan"/>
        </w:rPr>
        <w:t>two-state solution</w:t>
      </w:r>
      <w:r w:rsidRPr="006D7675">
        <w:t xml:space="preserve">. </w:t>
      </w:r>
      <w:r w:rsidRPr="00191055">
        <w:rPr>
          <w:rStyle w:val="StyleUnderline"/>
          <w:highlight w:val="cyan"/>
        </w:rPr>
        <w:t>Everybody has to</w:t>
      </w:r>
      <w:r w:rsidRPr="00191055">
        <w:rPr>
          <w:highlight w:val="cyan"/>
        </w:rPr>
        <w:t xml:space="preserve"> </w:t>
      </w:r>
      <w:r w:rsidRPr="00191055">
        <w:rPr>
          <w:rStyle w:val="Emphasis"/>
          <w:highlight w:val="cyan"/>
        </w:rPr>
        <w:t>give something up</w:t>
      </w:r>
      <w:r w:rsidRPr="006D7675">
        <w:t xml:space="preserve">. </w:t>
      </w:r>
      <w:r w:rsidRPr="00191055">
        <w:rPr>
          <w:rStyle w:val="StyleUnderline"/>
          <w:highlight w:val="cyan"/>
        </w:rPr>
        <w:t>Israel has to give up</w:t>
      </w:r>
      <w:r w:rsidRPr="006D7675">
        <w:t xml:space="preserve"> pretty much all of the </w:t>
      </w:r>
      <w:r w:rsidRPr="00191055">
        <w:rPr>
          <w:rStyle w:val="StyleUnderline"/>
          <w:highlight w:val="cyan"/>
        </w:rPr>
        <w:t>land</w:t>
      </w:r>
      <w:r w:rsidRPr="006D7675">
        <w:t xml:space="preserve"> it has acquired since 1967. </w:t>
      </w:r>
      <w:r w:rsidRPr="00191055">
        <w:rPr>
          <w:rStyle w:val="StyleUnderline"/>
          <w:highlight w:val="cyan"/>
        </w:rPr>
        <w:t xml:space="preserve">Palestine has to </w:t>
      </w:r>
      <w:r w:rsidRPr="006D7675">
        <w:rPr>
          <w:rStyle w:val="StyleUnderline"/>
        </w:rPr>
        <w:t>renounce terrorism</w:t>
      </w:r>
      <w:r w:rsidRPr="006D7675">
        <w:t xml:space="preserve"> forever </w:t>
      </w:r>
      <w:r w:rsidRPr="006D7675">
        <w:rPr>
          <w:rStyle w:val="StyleUnderline"/>
        </w:rPr>
        <w:t xml:space="preserve">and </w:t>
      </w:r>
      <w:r w:rsidRPr="00191055">
        <w:rPr>
          <w:rStyle w:val="StyleUnderline"/>
          <w:highlight w:val="cyan"/>
        </w:rPr>
        <w:t>surrender</w:t>
      </w:r>
      <w:r w:rsidRPr="006D7675">
        <w:t xml:space="preserve"> its </w:t>
      </w:r>
      <w:r w:rsidRPr="00191055">
        <w:rPr>
          <w:rStyle w:val="StyleUnderline"/>
          <w:highlight w:val="cyan"/>
        </w:rPr>
        <w:t>claims</w:t>
      </w:r>
      <w:r w:rsidRPr="006D7675">
        <w:t xml:space="preserve"> to more than half its original nation. And that’s just to start the negotiations.</w:t>
      </w:r>
    </w:p>
    <w:p w14:paraId="6C6F0D99" w14:textId="77777777" w:rsidR="000C3A2C" w:rsidRPr="006D7675" w:rsidRDefault="000C3A2C" w:rsidP="000C3A2C">
      <w:pPr>
        <w:spacing w:after="0"/>
      </w:pPr>
      <w:r w:rsidRPr="006D7675">
        <w:t xml:space="preserve">But </w:t>
      </w:r>
      <w:r w:rsidRPr="006D7675">
        <w:rPr>
          <w:rStyle w:val="StyleUnderline"/>
        </w:rPr>
        <w:t>neither</w:t>
      </w:r>
      <w:r w:rsidRPr="006D7675">
        <w:t xml:space="preserve"> Israel nor Palestine </w:t>
      </w:r>
      <w:r w:rsidRPr="006D7675">
        <w:rPr>
          <w:rStyle w:val="StyleUnderline"/>
        </w:rPr>
        <w:t>can survive for long</w:t>
      </w:r>
      <w:r w:rsidRPr="006D7675">
        <w:t xml:space="preserve"> </w:t>
      </w:r>
      <w:r w:rsidRPr="006D7675">
        <w:rPr>
          <w:rStyle w:val="Emphasis"/>
        </w:rPr>
        <w:t>without allies</w:t>
      </w:r>
      <w:r w:rsidRPr="006D7675">
        <w:t xml:space="preserve">, so the rest of the world has a lot of bargaining power. And </w:t>
      </w:r>
      <w:r w:rsidRPr="00191055">
        <w:rPr>
          <w:rStyle w:val="StyleUnderline"/>
          <w:highlight w:val="cyan"/>
        </w:rPr>
        <w:t>we all</w:t>
      </w:r>
      <w:r w:rsidRPr="006D7675">
        <w:t xml:space="preserve"> also </w:t>
      </w:r>
      <w:r w:rsidRPr="00191055">
        <w:rPr>
          <w:rStyle w:val="StyleUnderline"/>
          <w:highlight w:val="cyan"/>
        </w:rPr>
        <w:t>have</w:t>
      </w:r>
      <w:r w:rsidRPr="006D7675">
        <w:rPr>
          <w:rStyle w:val="StyleUnderline"/>
        </w:rPr>
        <w:t xml:space="preserve"> a lot of </w:t>
      </w:r>
      <w:r w:rsidRPr="00191055">
        <w:rPr>
          <w:rStyle w:val="StyleUnderline"/>
          <w:highlight w:val="cyan"/>
        </w:rPr>
        <w:t>interest in stabilizing the region</w:t>
      </w:r>
      <w:r w:rsidRPr="006D7675">
        <w:t xml:space="preserve">. And that means that </w:t>
      </w:r>
      <w:r w:rsidRPr="00191055">
        <w:rPr>
          <w:rStyle w:val="StyleUnderline"/>
          <w:highlight w:val="cyan"/>
        </w:rPr>
        <w:t>the United States</w:t>
      </w:r>
      <w:r w:rsidRPr="00191055">
        <w:rPr>
          <w:highlight w:val="cyan"/>
        </w:rPr>
        <w:t xml:space="preserve">, </w:t>
      </w:r>
      <w:r w:rsidRPr="00191055">
        <w:rPr>
          <w:rStyle w:val="StyleUnderline"/>
          <w:highlight w:val="cyan"/>
        </w:rPr>
        <w:t>Europe</w:t>
      </w:r>
      <w:r w:rsidRPr="00191055">
        <w:rPr>
          <w:highlight w:val="cyan"/>
        </w:rPr>
        <w:t xml:space="preserve">, </w:t>
      </w:r>
      <w:r w:rsidRPr="00191055">
        <w:rPr>
          <w:rStyle w:val="StyleUnderline"/>
          <w:highlight w:val="cyan"/>
        </w:rPr>
        <w:t>Russia</w:t>
      </w:r>
      <w:r w:rsidRPr="00191055">
        <w:rPr>
          <w:highlight w:val="cyan"/>
        </w:rPr>
        <w:t xml:space="preserve">, </w:t>
      </w:r>
      <w:r w:rsidRPr="00191055">
        <w:rPr>
          <w:rStyle w:val="StyleUnderline"/>
          <w:highlight w:val="cyan"/>
        </w:rPr>
        <w:t>and the Arab World</w:t>
      </w:r>
      <w:r w:rsidRPr="00191055">
        <w:rPr>
          <w:highlight w:val="cyan"/>
        </w:rPr>
        <w:t xml:space="preserve"> </w:t>
      </w:r>
      <w:r w:rsidRPr="00191055">
        <w:rPr>
          <w:rStyle w:val="StyleUnderline"/>
          <w:highlight w:val="cyan"/>
        </w:rPr>
        <w:t>have a</w:t>
      </w:r>
      <w:r w:rsidRPr="006D7675">
        <w:rPr>
          <w:rStyle w:val="StyleUnderline"/>
        </w:rPr>
        <w:t xml:space="preserve"> remarkable</w:t>
      </w:r>
      <w:r w:rsidRPr="006D7675">
        <w:t xml:space="preserve"> </w:t>
      </w:r>
      <w:r w:rsidRPr="00191055">
        <w:rPr>
          <w:rStyle w:val="Emphasis"/>
          <w:highlight w:val="cyan"/>
        </w:rPr>
        <w:t>confluence of interests</w:t>
      </w:r>
      <w:r w:rsidRPr="006D7675">
        <w:t xml:space="preserve"> in finding a solution that actually works.</w:t>
      </w:r>
    </w:p>
    <w:p w14:paraId="7B698C2E" w14:textId="77777777" w:rsidR="00A67D16" w:rsidRPr="006D7675" w:rsidRDefault="00BA7E4F" w:rsidP="00A67D16">
      <w:pPr>
        <w:pStyle w:val="Heading4"/>
      </w:pPr>
      <w:r w:rsidRPr="006D7675">
        <w:t xml:space="preserve">That solution </w:t>
      </w:r>
      <w:r w:rsidR="00B90719" w:rsidRPr="006D7675">
        <w:rPr>
          <w:u w:val="single"/>
        </w:rPr>
        <w:t>disrupts</w:t>
      </w:r>
      <w:r w:rsidR="00B90719" w:rsidRPr="006D7675">
        <w:t xml:space="preserve"> the fragile peace in the region</w:t>
      </w:r>
      <w:r w:rsidRPr="006D7675">
        <w:t xml:space="preserve">. </w:t>
      </w:r>
      <w:r w:rsidR="006D7675" w:rsidRPr="006D7675">
        <w:t>A “two-state” approach</w:t>
      </w:r>
      <w:r w:rsidRPr="006D7675">
        <w:t xml:space="preserve"> forces Israeli and Palestinian strikes that escalate to</w:t>
      </w:r>
      <w:r w:rsidR="006D7675" w:rsidRPr="006D7675">
        <w:t xml:space="preserve"> </w:t>
      </w:r>
      <w:r w:rsidR="006D7675" w:rsidRPr="006D7675">
        <w:rPr>
          <w:u w:val="single"/>
        </w:rPr>
        <w:t>terrorism</w:t>
      </w:r>
      <w:r w:rsidR="006D7675" w:rsidRPr="006D7675">
        <w:t xml:space="preserve"> and</w:t>
      </w:r>
      <w:r w:rsidRPr="006D7675">
        <w:t xml:space="preserve"> </w:t>
      </w:r>
      <w:r w:rsidRPr="006D7675">
        <w:rPr>
          <w:u w:val="single"/>
        </w:rPr>
        <w:t>WMD usage</w:t>
      </w:r>
      <w:r w:rsidRPr="006D7675">
        <w:t>.</w:t>
      </w:r>
    </w:p>
    <w:p w14:paraId="1B33CC9B" w14:textId="77777777" w:rsidR="00A67D16" w:rsidRPr="006D7675" w:rsidRDefault="00A67D16" w:rsidP="00A67D16">
      <w:proofErr w:type="spellStart"/>
      <w:r w:rsidRPr="006D7675">
        <w:rPr>
          <w:rStyle w:val="Style13ptBold"/>
        </w:rPr>
        <w:t>Beres</w:t>
      </w:r>
      <w:proofErr w:type="spellEnd"/>
      <w:r w:rsidRPr="006D7675">
        <w:rPr>
          <w:rStyle w:val="Style13ptBold"/>
        </w:rPr>
        <w:t xml:space="preserve"> 1</w:t>
      </w:r>
      <w:r w:rsidRPr="006D7675">
        <w:t xml:space="preserve"> </w:t>
      </w:r>
      <w:r w:rsidR="006869C1" w:rsidRPr="006D7675">
        <w:t xml:space="preserve">– Louis Rene </w:t>
      </w:r>
      <w:proofErr w:type="spellStart"/>
      <w:r w:rsidR="006869C1" w:rsidRPr="006D7675">
        <w:t>Beres</w:t>
      </w:r>
      <w:proofErr w:type="spellEnd"/>
      <w:r w:rsidR="006869C1" w:rsidRPr="006D7675">
        <w:t xml:space="preserve">, </w:t>
      </w:r>
      <w:r w:rsidRPr="006D7675">
        <w:t xml:space="preserve">Professor of Political Science and International Law at Purdue, </w:t>
      </w:r>
      <w:r w:rsidR="006869C1" w:rsidRPr="006D7675">
        <w:t xml:space="preserve">holds a </w:t>
      </w:r>
      <w:r w:rsidRPr="006D7675">
        <w:t>PhD</w:t>
      </w:r>
      <w:r w:rsidR="006869C1" w:rsidRPr="006D7675">
        <w:t xml:space="preserve"> from Princeton University</w:t>
      </w:r>
      <w:r w:rsidRPr="006D7675">
        <w:t xml:space="preserve"> </w:t>
      </w:r>
      <w:r w:rsidR="006869C1" w:rsidRPr="006D7675">
        <w:t xml:space="preserve">(“The Risks of a Palestinian State,” </w:t>
      </w:r>
      <w:r w:rsidRPr="006D7675">
        <w:rPr>
          <w:i/>
        </w:rPr>
        <w:t>T</w:t>
      </w:r>
      <w:r w:rsidR="006869C1" w:rsidRPr="006D7675">
        <w:rPr>
          <w:i/>
        </w:rPr>
        <w:t>he Jerusalem Post</w:t>
      </w:r>
      <w:r w:rsidR="006869C1" w:rsidRPr="006D7675">
        <w:t>, October 16</w:t>
      </w:r>
      <w:r w:rsidR="006869C1" w:rsidRPr="006D7675">
        <w:rPr>
          <w:vertAlign w:val="superscript"/>
        </w:rPr>
        <w:t>th</w:t>
      </w:r>
      <w:r w:rsidR="006869C1" w:rsidRPr="006D7675">
        <w:t>, http://www.freeman.org/m_online/nov01/beres1.htm)</w:t>
      </w:r>
    </w:p>
    <w:p w14:paraId="2D3D0E95" w14:textId="77777777" w:rsidR="00A67D16" w:rsidRPr="006D7675" w:rsidRDefault="00A67D16" w:rsidP="00A4460F">
      <w:pPr>
        <w:spacing w:after="0"/>
      </w:pPr>
      <w:r w:rsidRPr="00191055">
        <w:rPr>
          <w:rStyle w:val="StyleUnderline"/>
          <w:highlight w:val="cyan"/>
        </w:rPr>
        <w:t xml:space="preserve">A Palestinian state </w:t>
      </w:r>
      <w:r w:rsidRPr="00191055">
        <w:rPr>
          <w:rStyle w:val="Emphasis"/>
          <w:highlight w:val="cyan"/>
        </w:rPr>
        <w:t>should not be</w:t>
      </w:r>
      <w:r w:rsidRPr="006D7675">
        <w:t xml:space="preserve"> foolishly </w:t>
      </w:r>
      <w:r w:rsidRPr="00191055">
        <w:rPr>
          <w:rStyle w:val="Emphasis"/>
          <w:highlight w:val="cyan"/>
        </w:rPr>
        <w:t>supported</w:t>
      </w:r>
      <w:r w:rsidRPr="006D7675">
        <w:t xml:space="preserve"> by the US for immediate and short-term needs. Because </w:t>
      </w:r>
      <w:r w:rsidRPr="00191055">
        <w:rPr>
          <w:rStyle w:val="StyleUnderline"/>
          <w:highlight w:val="cyan"/>
        </w:rPr>
        <w:t>the creation of</w:t>
      </w:r>
      <w:r w:rsidRPr="006D7675">
        <w:t xml:space="preserve"> a State of </w:t>
      </w:r>
      <w:r w:rsidRPr="00191055">
        <w:rPr>
          <w:rStyle w:val="StyleUnderline"/>
          <w:highlight w:val="cyan"/>
        </w:rPr>
        <w:t>Palestine alongside</w:t>
      </w:r>
      <w:r w:rsidRPr="006D7675">
        <w:t xml:space="preserve"> the State of </w:t>
      </w:r>
      <w:r w:rsidRPr="00191055">
        <w:rPr>
          <w:rStyle w:val="StyleUnderline"/>
          <w:highlight w:val="cyan"/>
        </w:rPr>
        <w:t>Israel will heighten the risk of</w:t>
      </w:r>
      <w:r w:rsidRPr="00191055">
        <w:rPr>
          <w:highlight w:val="cyan"/>
        </w:rPr>
        <w:t xml:space="preserve"> </w:t>
      </w:r>
      <w:r w:rsidRPr="00191055">
        <w:rPr>
          <w:rStyle w:val="Emphasis"/>
          <w:highlight w:val="cyan"/>
        </w:rPr>
        <w:t>regional nuclear war</w:t>
      </w:r>
      <w:r w:rsidRPr="006D7675">
        <w:t xml:space="preserve"> considerably, this newest enemy state should be viewed with real apprehension. Indeed, </w:t>
      </w:r>
      <w:proofErr w:type="gramStart"/>
      <w:r w:rsidRPr="006D7675">
        <w:rPr>
          <w:rStyle w:val="StyleUnderline"/>
        </w:rPr>
        <w:t>it's</w:t>
      </w:r>
      <w:proofErr w:type="gramEnd"/>
      <w:r w:rsidRPr="006D7675">
        <w:rPr>
          <w:rStyle w:val="StyleUnderline"/>
        </w:rPr>
        <w:t xml:space="preserve"> creation could</w:t>
      </w:r>
      <w:r w:rsidRPr="006D7675">
        <w:t xml:space="preserve"> likely be a final step to </w:t>
      </w:r>
      <w:r w:rsidRPr="006D7675">
        <w:rPr>
          <w:rStyle w:val="StyleUnderline"/>
        </w:rPr>
        <w:t>bring an Islamic "Final Solution"</w:t>
      </w:r>
      <w:r w:rsidRPr="006D7675">
        <w:t xml:space="preserve"> to the region. Architects of the Oslo Accords suggested all along that a "two-state solution" to the Palestinian problem would substantially reduce the risk of another major war in the Middle East. But as we should have learned by now, especially from recurring Arab violations of the "peace process," the conventional Oslo wisdom was always unwise. For the most part, Iranian and Arab state </w:t>
      </w:r>
      <w:r w:rsidRPr="006D7675">
        <w:rPr>
          <w:rStyle w:val="StyleUnderline"/>
        </w:rPr>
        <w:t>inclinations to war against Israel have</w:t>
      </w:r>
      <w:r w:rsidRPr="006D7675">
        <w:t xml:space="preserve"> had absolutely </w:t>
      </w:r>
      <w:r w:rsidRPr="006D7675">
        <w:rPr>
          <w:rStyle w:val="Emphasis"/>
        </w:rPr>
        <w:t>nothing to do</w:t>
      </w:r>
      <w:r w:rsidRPr="006D7675">
        <w:t xml:space="preserve"> </w:t>
      </w:r>
      <w:r w:rsidRPr="006D7675">
        <w:rPr>
          <w:rStyle w:val="StyleUnderline"/>
        </w:rPr>
        <w:t>with</w:t>
      </w:r>
      <w:r w:rsidRPr="006D7675">
        <w:t xml:space="preserve"> the </w:t>
      </w:r>
      <w:r w:rsidRPr="006D7675">
        <w:rPr>
          <w:rStyle w:val="StyleUnderline"/>
        </w:rPr>
        <w:t>Palestinians</w:t>
      </w:r>
      <w:r w:rsidRPr="006D7675">
        <w:t xml:space="preserve">. Even if Israel continued to make all unilateral Oslo concessions, and continued to adhere to unreciprocated agreements, these </w:t>
      </w:r>
      <w:r w:rsidRPr="00191055">
        <w:rPr>
          <w:rStyle w:val="StyleUnderline"/>
          <w:highlight w:val="cyan"/>
        </w:rPr>
        <w:t xml:space="preserve">belligerent inclinations would </w:t>
      </w:r>
      <w:r w:rsidRPr="00191055">
        <w:rPr>
          <w:rStyle w:val="Emphasis"/>
          <w:highlight w:val="cyan"/>
        </w:rPr>
        <w:t>continue</w:t>
      </w:r>
      <w:r w:rsidRPr="006D7675">
        <w:t>, especially from Syria, Iraq and Libya, as well as from Iran and Egypt.</w:t>
      </w:r>
    </w:p>
    <w:p w14:paraId="1A652D6B" w14:textId="77777777" w:rsidR="00A67D16" w:rsidRPr="006D7675" w:rsidRDefault="00A67D16" w:rsidP="00A4460F">
      <w:pPr>
        <w:spacing w:after="0"/>
      </w:pPr>
      <w:r w:rsidRPr="006D7675">
        <w:rPr>
          <w:rStyle w:val="StyleUnderline"/>
        </w:rPr>
        <w:t>When Israel</w:t>
      </w:r>
      <w:r w:rsidRPr="006D7675">
        <w:t xml:space="preserve"> soon </w:t>
      </w:r>
      <w:r w:rsidRPr="006D7675">
        <w:rPr>
          <w:rStyle w:val="StyleUnderline"/>
        </w:rPr>
        <w:t xml:space="preserve">faces a new state of </w:t>
      </w:r>
      <w:proofErr w:type="gramStart"/>
      <w:r w:rsidRPr="006D7675">
        <w:rPr>
          <w:rStyle w:val="StyleUnderline"/>
        </w:rPr>
        <w:t>Palestine</w:t>
      </w:r>
      <w:r w:rsidRPr="006D7675">
        <w:t>,</w:t>
      </w:r>
      <w:proofErr w:type="gramEnd"/>
      <w:r w:rsidRPr="006D7675">
        <w:t xml:space="preserve"> the Jewish state's </w:t>
      </w:r>
      <w:r w:rsidRPr="00191055">
        <w:rPr>
          <w:rStyle w:val="StyleUnderline"/>
          <w:highlight w:val="cyan"/>
        </w:rPr>
        <w:t>vulnerability to</w:t>
      </w:r>
      <w:r w:rsidRPr="00191055">
        <w:rPr>
          <w:highlight w:val="cyan"/>
        </w:rPr>
        <w:t xml:space="preserve"> </w:t>
      </w:r>
      <w:r w:rsidRPr="00191055">
        <w:rPr>
          <w:rStyle w:val="Emphasis"/>
          <w:highlight w:val="cyan"/>
        </w:rPr>
        <w:t>armed attack</w:t>
      </w:r>
      <w:r w:rsidRPr="006D7675">
        <w:t xml:space="preserve"> by hostile neighbors </w:t>
      </w:r>
      <w:r w:rsidRPr="00191055">
        <w:rPr>
          <w:rStyle w:val="StyleUnderline"/>
          <w:highlight w:val="cyan"/>
        </w:rPr>
        <w:t>will increase markedly</w:t>
      </w:r>
      <w:r w:rsidRPr="006D7675">
        <w:t xml:space="preserve">. If this diminished safety is accompanied by the spread of unconventional weapons to hostile states, which now seems certain, </w:t>
      </w:r>
      <w:r w:rsidRPr="006D7675">
        <w:rPr>
          <w:rStyle w:val="StyleUnderline"/>
        </w:rPr>
        <w:t>Israel could find</w:t>
      </w:r>
      <w:r w:rsidRPr="006D7675">
        <w:t xml:space="preserve"> itself confronting </w:t>
      </w:r>
      <w:r w:rsidRPr="006D7675">
        <w:rPr>
          <w:rStyle w:val="StyleUnderline"/>
        </w:rPr>
        <w:t>not only war</w:t>
      </w:r>
      <w:r w:rsidRPr="006D7675">
        <w:t xml:space="preserve">, </w:t>
      </w:r>
      <w:r w:rsidRPr="006D7675">
        <w:rPr>
          <w:rStyle w:val="StyleUnderline"/>
        </w:rPr>
        <w:t>but</w:t>
      </w:r>
      <w:r w:rsidRPr="006D7675">
        <w:t xml:space="preserve"> </w:t>
      </w:r>
      <w:r w:rsidRPr="006D7675">
        <w:rPr>
          <w:rStyle w:val="Emphasis"/>
        </w:rPr>
        <w:t>genocide</w:t>
      </w:r>
      <w:r w:rsidRPr="006D7675">
        <w:t>.</w:t>
      </w:r>
    </w:p>
    <w:p w14:paraId="368C19B2" w14:textId="77777777" w:rsidR="00A67D16" w:rsidRPr="006D7675" w:rsidRDefault="00A67D16" w:rsidP="00A4460F">
      <w:pPr>
        <w:spacing w:after="0"/>
      </w:pPr>
      <w:r w:rsidRPr="006D7675">
        <w:t>Why</w:t>
      </w:r>
      <w:proofErr w:type="gramStart"/>
      <w:r w:rsidRPr="006D7675">
        <w:t>?,</w:t>
      </w:r>
      <w:proofErr w:type="gramEnd"/>
      <w:r w:rsidRPr="006D7675">
        <w:t xml:space="preserve"> the new State of </w:t>
      </w:r>
      <w:r w:rsidRPr="00191055">
        <w:rPr>
          <w:rStyle w:val="StyleUnderline"/>
          <w:highlight w:val="cyan"/>
        </w:rPr>
        <w:t>Palestine will preoccupy Israeli military forces</w:t>
      </w:r>
      <w:r w:rsidRPr="006D7675">
        <w:t xml:space="preserve"> to a much greater extent - much, much greater than does the intifada. Even if it were able to resist takeover by one of the other Islamic states in the region, </w:t>
      </w:r>
      <w:r w:rsidRPr="00191055">
        <w:rPr>
          <w:rStyle w:val="StyleUnderline"/>
          <w:highlight w:val="cyan"/>
        </w:rPr>
        <w:t>Palestine will</w:t>
      </w:r>
      <w:r w:rsidRPr="006D7675">
        <w:t xml:space="preserve"> surely </w:t>
      </w:r>
      <w:r w:rsidRPr="00191055">
        <w:rPr>
          <w:rStyle w:val="StyleUnderline"/>
          <w:highlight w:val="cyan"/>
        </w:rPr>
        <w:t>become a</w:t>
      </w:r>
      <w:r w:rsidRPr="006D7675">
        <w:t xml:space="preserve"> favored </w:t>
      </w:r>
      <w:r w:rsidRPr="00191055">
        <w:rPr>
          <w:rStyle w:val="StyleUnderline"/>
          <w:highlight w:val="cyan"/>
        </w:rPr>
        <w:t>launching-point for renewed</w:t>
      </w:r>
      <w:r w:rsidRPr="00191055">
        <w:rPr>
          <w:highlight w:val="cyan"/>
        </w:rPr>
        <w:t xml:space="preserve"> </w:t>
      </w:r>
      <w:r w:rsidRPr="00191055">
        <w:rPr>
          <w:rStyle w:val="Emphasis"/>
          <w:highlight w:val="cyan"/>
        </w:rPr>
        <w:t>terrorism</w:t>
      </w:r>
      <w:r w:rsidRPr="006D7675">
        <w:t xml:space="preserve"> </w:t>
      </w:r>
      <w:r w:rsidRPr="006D7675">
        <w:rPr>
          <w:rStyle w:val="StyleUnderline"/>
        </w:rPr>
        <w:t>against Israel</w:t>
      </w:r>
      <w:r w:rsidRPr="006D7675">
        <w:t>.</w:t>
      </w:r>
    </w:p>
    <w:p w14:paraId="37C28181" w14:textId="77777777" w:rsidR="00A67D16" w:rsidRPr="006D7675" w:rsidRDefault="00A67D16" w:rsidP="00A4460F">
      <w:pPr>
        <w:spacing w:after="0"/>
      </w:pPr>
      <w:r w:rsidRPr="006D7675">
        <w:t xml:space="preserve">Various promises notwithstanding, Islamic insurgents would continue to celebrate violence against Israel as the essence </w:t>
      </w:r>
      <w:proofErr w:type="gramStart"/>
      <w:r w:rsidR="009A7933" w:rsidRPr="006D7675">
        <w:t>Most</w:t>
      </w:r>
      <w:proofErr w:type="gramEnd"/>
      <w:r w:rsidR="009A7933" w:rsidRPr="006D7675">
        <w:t xml:space="preserve"> importantly </w:t>
      </w:r>
      <w:r w:rsidRPr="006D7675">
        <w:t xml:space="preserve">of "national liberation." Recognizing an "improved" configuration of forces </w:t>
      </w:r>
      <w:proofErr w:type="spellStart"/>
      <w:r w:rsidRPr="006D7675">
        <w:t>vis</w:t>
      </w:r>
      <w:proofErr w:type="spellEnd"/>
      <w:r w:rsidRPr="006D7675">
        <w:t>-a-</w:t>
      </w:r>
      <w:proofErr w:type="spellStart"/>
      <w:r w:rsidRPr="006D7675">
        <w:t>vis</w:t>
      </w:r>
      <w:proofErr w:type="spellEnd"/>
      <w:r w:rsidRPr="006D7675">
        <w:t xml:space="preserve"> Israel, a larger number of Islamic enemy states will calculate that they now confront a smaller, more beleaguered adversary.</w:t>
      </w:r>
    </w:p>
    <w:p w14:paraId="3BEF0269" w14:textId="77777777" w:rsidR="00A67D16" w:rsidRPr="006D7675" w:rsidRDefault="00A67D16" w:rsidP="00A4460F">
      <w:pPr>
        <w:spacing w:after="0"/>
      </w:pPr>
      <w:r w:rsidRPr="006D7675">
        <w:t xml:space="preserve">Further, they will understand that a coordinated effort by certain countries that possess or are in the process of acquiring pertinent ballistic missiles could possibly endanger Israel's very survival. Taken together with the fact that global support for Israel is always fickle, especially in perilous times such as these, and that individual or combined </w:t>
      </w:r>
      <w:r w:rsidRPr="00191055">
        <w:rPr>
          <w:rStyle w:val="Emphasis"/>
          <w:highlight w:val="cyan"/>
        </w:rPr>
        <w:t>chemical</w:t>
      </w:r>
      <w:r w:rsidRPr="00191055">
        <w:rPr>
          <w:highlight w:val="cyan"/>
        </w:rPr>
        <w:t>/</w:t>
      </w:r>
      <w:r w:rsidRPr="00191055">
        <w:rPr>
          <w:rStyle w:val="Emphasis"/>
          <w:highlight w:val="cyan"/>
        </w:rPr>
        <w:t>biological</w:t>
      </w:r>
      <w:r w:rsidRPr="00191055">
        <w:rPr>
          <w:highlight w:val="cyan"/>
        </w:rPr>
        <w:t>/</w:t>
      </w:r>
      <w:r w:rsidRPr="00191055">
        <w:rPr>
          <w:rStyle w:val="Emphasis"/>
          <w:highlight w:val="cyan"/>
        </w:rPr>
        <w:t>nuclear</w:t>
      </w:r>
      <w:r w:rsidRPr="00191055">
        <w:rPr>
          <w:highlight w:val="cyan"/>
        </w:rPr>
        <w:t xml:space="preserve"> </w:t>
      </w:r>
      <w:r w:rsidRPr="00191055">
        <w:rPr>
          <w:rStyle w:val="StyleUnderline"/>
          <w:highlight w:val="cyan"/>
        </w:rPr>
        <w:t>warfare</w:t>
      </w:r>
      <w:r w:rsidRPr="006D7675">
        <w:t xml:space="preserve"> capabilities </w:t>
      </w:r>
      <w:r w:rsidRPr="00191055">
        <w:rPr>
          <w:rStyle w:val="StyleUnderline"/>
          <w:highlight w:val="cyan"/>
        </w:rPr>
        <w:t xml:space="preserve">could bring </w:t>
      </w:r>
      <w:r w:rsidRPr="00191055">
        <w:rPr>
          <w:rStyle w:val="Emphasis"/>
          <w:highlight w:val="cyan"/>
        </w:rPr>
        <w:t>enormous harm</w:t>
      </w:r>
      <w:r w:rsidRPr="006D7675">
        <w:rPr>
          <w:rStyle w:val="StyleUnderline"/>
        </w:rPr>
        <w:t xml:space="preserve"> to Israel</w:t>
      </w:r>
      <w:r w:rsidRPr="006D7675">
        <w:t xml:space="preserve">, </w:t>
      </w:r>
      <w:r w:rsidRPr="00191055">
        <w:rPr>
          <w:rStyle w:val="StyleUnderline"/>
          <w:highlight w:val="cyan"/>
        </w:rPr>
        <w:t xml:space="preserve">the creation of Palestine will </w:t>
      </w:r>
      <w:r w:rsidRPr="00191055">
        <w:rPr>
          <w:rStyle w:val="Emphasis"/>
          <w:highlight w:val="cyan"/>
        </w:rPr>
        <w:t>tip the balance of power</w:t>
      </w:r>
      <w:r w:rsidRPr="006D7675">
        <w:rPr>
          <w:rStyle w:val="StyleUnderline"/>
        </w:rPr>
        <w:t xml:space="preserve"> in the Middle East</w:t>
      </w:r>
      <w:r w:rsidRPr="006D7675">
        <w:t xml:space="preserve"> decisively.</w:t>
      </w:r>
    </w:p>
    <w:p w14:paraId="5B3C5A19" w14:textId="77777777" w:rsidR="00A67D16" w:rsidRPr="006D7675" w:rsidRDefault="00A67D16" w:rsidP="00A4460F">
      <w:pPr>
        <w:spacing w:after="0"/>
      </w:pPr>
      <w:r w:rsidRPr="006D7675">
        <w:t xml:space="preserve">THE FULL strategic implications for Israel of an independent Palestine should now be carefully appraised. </w:t>
      </w:r>
      <w:r w:rsidRPr="006D7675">
        <w:rPr>
          <w:rStyle w:val="StyleUnderline"/>
        </w:rPr>
        <w:t>If</w:t>
      </w:r>
      <w:r w:rsidRPr="006D7675">
        <w:t xml:space="preserve">, in the end, such </w:t>
      </w:r>
      <w:r w:rsidRPr="00191055">
        <w:rPr>
          <w:rStyle w:val="StyleUnderline"/>
          <w:highlight w:val="cyan"/>
        </w:rPr>
        <w:t xml:space="preserve">independence becomes the </w:t>
      </w:r>
      <w:r w:rsidRPr="00191055">
        <w:rPr>
          <w:rStyle w:val="Emphasis"/>
          <w:highlight w:val="cyan"/>
        </w:rPr>
        <w:t>cause of</w:t>
      </w:r>
      <w:r w:rsidRPr="006D7675">
        <w:t xml:space="preserve"> a </w:t>
      </w:r>
      <w:r w:rsidRPr="00191055">
        <w:rPr>
          <w:rStyle w:val="Emphasis"/>
          <w:highlight w:val="cyan"/>
        </w:rPr>
        <w:t>nuclear war</w:t>
      </w:r>
      <w:r w:rsidRPr="006D7675">
        <w:t xml:space="preserve"> in the region, </w:t>
      </w:r>
      <w:r w:rsidRPr="006D7675">
        <w:rPr>
          <w:rStyle w:val="StyleUnderline"/>
        </w:rPr>
        <w:t>everyone</w:t>
      </w:r>
      <w:r w:rsidRPr="006D7675">
        <w:t xml:space="preserve">, Palestinians as well as Jews, </w:t>
      </w:r>
      <w:r w:rsidRPr="006D7675">
        <w:rPr>
          <w:rStyle w:val="StyleUnderline"/>
        </w:rPr>
        <w:t>will lose</w:t>
      </w:r>
      <w:r w:rsidRPr="006D7675">
        <w:t>.</w:t>
      </w:r>
    </w:p>
    <w:p w14:paraId="355956C3" w14:textId="77777777" w:rsidR="00A67D16" w:rsidRPr="006D7675" w:rsidRDefault="00A67D16" w:rsidP="00A4460F">
      <w:pPr>
        <w:spacing w:after="0"/>
      </w:pPr>
      <w:r w:rsidRPr="006D7675">
        <w:t xml:space="preserve">But how, exactly, would a nuclear war begin in the reconfigured Middle East? One possibility would be by Arab or Iranian first strikes against Israel. </w:t>
      </w:r>
      <w:r w:rsidRPr="006D7675">
        <w:rPr>
          <w:rStyle w:val="StyleUnderline"/>
        </w:rPr>
        <w:t>These strikes could be nuclear</w:t>
      </w:r>
      <w:r w:rsidRPr="006D7675">
        <w:t xml:space="preserve"> (although this would likely be several years away) or non-nuclear. In either scenario, </w:t>
      </w:r>
      <w:r w:rsidRPr="00191055">
        <w:rPr>
          <w:rStyle w:val="StyleUnderline"/>
          <w:highlight w:val="cyan"/>
        </w:rPr>
        <w:t>Israel</w:t>
      </w:r>
      <w:r w:rsidRPr="006D7675">
        <w:t xml:space="preserve"> - especially if it feels dangerously close to defeat - </w:t>
      </w:r>
      <w:r w:rsidRPr="00191055">
        <w:rPr>
          <w:rStyle w:val="StyleUnderline"/>
          <w:highlight w:val="cyan"/>
        </w:rPr>
        <w:t>might resort to</w:t>
      </w:r>
      <w:r w:rsidRPr="00191055">
        <w:rPr>
          <w:highlight w:val="cyan"/>
        </w:rPr>
        <w:t xml:space="preserve"> </w:t>
      </w:r>
      <w:r w:rsidRPr="00191055">
        <w:rPr>
          <w:rStyle w:val="Emphasis"/>
          <w:highlight w:val="cyan"/>
        </w:rPr>
        <w:t>nuclear retaliation</w:t>
      </w:r>
      <w:r w:rsidRPr="006D7675">
        <w:t>.</w:t>
      </w:r>
    </w:p>
    <w:p w14:paraId="3F623CF9" w14:textId="77777777" w:rsidR="00A67D16" w:rsidRPr="006D7675" w:rsidRDefault="00A67D16" w:rsidP="00A4460F">
      <w:pPr>
        <w:spacing w:after="0"/>
      </w:pPr>
      <w:r w:rsidRPr="006D7675">
        <w:t xml:space="preserve">Alternatively, </w:t>
      </w:r>
      <w:r w:rsidRPr="00191055">
        <w:rPr>
          <w:rStyle w:val="StyleUnderline"/>
          <w:highlight w:val="cyan"/>
        </w:rPr>
        <w:t>Israel</w:t>
      </w:r>
      <w:r w:rsidRPr="006D7675">
        <w:t xml:space="preserve">, believing that substantial enemy attack - chemical, biological, conventional, or nuclear - is imminent, </w:t>
      </w:r>
      <w:r w:rsidRPr="00191055">
        <w:rPr>
          <w:rStyle w:val="StyleUnderline"/>
          <w:highlight w:val="cyan"/>
        </w:rPr>
        <w:t>could</w:t>
      </w:r>
      <w:r w:rsidRPr="006D7675">
        <w:t xml:space="preserve"> decide to </w:t>
      </w:r>
      <w:r w:rsidRPr="00191055">
        <w:rPr>
          <w:rStyle w:val="StyleUnderline"/>
          <w:highlight w:val="cyan"/>
        </w:rPr>
        <w:t>act</w:t>
      </w:r>
      <w:r w:rsidRPr="00191055">
        <w:rPr>
          <w:highlight w:val="cyan"/>
        </w:rPr>
        <w:t xml:space="preserve"> </w:t>
      </w:r>
      <w:r w:rsidRPr="00191055">
        <w:rPr>
          <w:rStyle w:val="Emphasis"/>
          <w:highlight w:val="cyan"/>
        </w:rPr>
        <w:t>preemptively</w:t>
      </w:r>
      <w:r w:rsidRPr="006D7675">
        <w:t xml:space="preserve">. If, as we might expect, this preemption were entirely non- nuclear, it could still fail to prevent the anticipated attack against Israel. Here, </w:t>
      </w:r>
      <w:r w:rsidRPr="006D7675">
        <w:rPr>
          <w:rStyle w:val="StyleUnderline"/>
        </w:rPr>
        <w:t>Israeli nuclear weapons</w:t>
      </w:r>
      <w:r w:rsidRPr="006D7675">
        <w:t xml:space="preserve">, having failed in their mission to support conventional preemption by deterring enemy retaliation, </w:t>
      </w:r>
      <w:r w:rsidRPr="006D7675">
        <w:rPr>
          <w:rStyle w:val="StyleUnderline"/>
        </w:rPr>
        <w:t>might</w:t>
      </w:r>
      <w:r w:rsidRPr="006D7675">
        <w:t xml:space="preserve"> also </w:t>
      </w:r>
      <w:r w:rsidRPr="006D7675">
        <w:rPr>
          <w:rStyle w:val="StyleUnderline"/>
        </w:rPr>
        <w:t>have to be used for purposes of</w:t>
      </w:r>
      <w:r w:rsidRPr="006D7675">
        <w:t xml:space="preserve"> nuclear war </w:t>
      </w:r>
      <w:r w:rsidRPr="006D7675">
        <w:rPr>
          <w:rStyle w:val="StyleUnderline"/>
        </w:rPr>
        <w:t>fighting</w:t>
      </w:r>
      <w:r w:rsidRPr="006D7675">
        <w:t>.</w:t>
      </w:r>
    </w:p>
    <w:p w14:paraId="36C9F6E5" w14:textId="77777777" w:rsidR="00A67D16" w:rsidRPr="006D7675" w:rsidRDefault="00A67D16" w:rsidP="00A4460F">
      <w:pPr>
        <w:spacing w:after="0"/>
      </w:pPr>
      <w:r w:rsidRPr="006D7675">
        <w:rPr>
          <w:rStyle w:val="StyleUnderline"/>
        </w:rPr>
        <w:t>Israel has much to fear</w:t>
      </w:r>
      <w:r w:rsidRPr="006D7675">
        <w:t xml:space="preserve"> - more perhaps than any other state on the face of the earth. Threatened by a growing </w:t>
      </w:r>
      <w:r w:rsidR="00905FA1" w:rsidRPr="006D7675">
        <w:t>n</w:t>
      </w:r>
      <w:r w:rsidRPr="006D7675">
        <w:t>umber of adversaries with ballistic missiles and with a corollary interest in nuclear warheads, Jerusalem should know that full and codified transformation of Judea/Samaria and Gaza into Palestine will provide its enemies with the means and the incentives to destroy the Jewish state once and for all.</w:t>
      </w:r>
    </w:p>
    <w:p w14:paraId="7D11923E" w14:textId="77777777" w:rsidR="00A67D16" w:rsidRPr="006D7675" w:rsidRDefault="00A67D16" w:rsidP="00A4460F">
      <w:pPr>
        <w:spacing w:after="0"/>
      </w:pPr>
      <w:r w:rsidRPr="006D7675">
        <w:t xml:space="preserve">Deprived of essential "strategic depth," and beset internally with hostile Arab citizens loyal only to "Palestine," Israel will become seriously vulnerable to total defeat. Anguished by a possible end to the Third Temple Commonwealth, </w:t>
      </w:r>
      <w:r w:rsidRPr="006D7675">
        <w:rPr>
          <w:rStyle w:val="StyleUnderline"/>
        </w:rPr>
        <w:t xml:space="preserve">the nation's </w:t>
      </w:r>
      <w:r w:rsidRPr="00191055">
        <w:rPr>
          <w:rStyle w:val="StyleUnderline"/>
          <w:highlight w:val="cyan"/>
        </w:rPr>
        <w:t>leaders</w:t>
      </w:r>
      <w:r w:rsidRPr="006D7675">
        <w:rPr>
          <w:rStyle w:val="StyleUnderline"/>
        </w:rPr>
        <w:t xml:space="preserve"> will begin to </w:t>
      </w:r>
      <w:r w:rsidRPr="00191055">
        <w:rPr>
          <w:rStyle w:val="StyleUnderline"/>
          <w:highlight w:val="cyan"/>
        </w:rPr>
        <w:t>think</w:t>
      </w:r>
      <w:r w:rsidRPr="006D7675">
        <w:rPr>
          <w:rStyle w:val="StyleUnderline"/>
        </w:rPr>
        <w:t xml:space="preserve"> seriously </w:t>
      </w:r>
      <w:r w:rsidRPr="00191055">
        <w:rPr>
          <w:rStyle w:val="StyleUnderline"/>
          <w:highlight w:val="cyan"/>
        </w:rPr>
        <w:t>about nuclear weapons as a last resort</w:t>
      </w:r>
      <w:r w:rsidRPr="006D7675">
        <w:t xml:space="preserve"> (the so-called "Samson Option"). It follows that Bush's October 2 endorsement of a Palestinian state should be viewed with the </w:t>
      </w:r>
      <w:proofErr w:type="gramStart"/>
      <w:r w:rsidRPr="006D7675">
        <w:t>most grave</w:t>
      </w:r>
      <w:proofErr w:type="gramEnd"/>
      <w:r w:rsidRPr="006D7675">
        <w:t xml:space="preserve"> concern. </w:t>
      </w:r>
      <w:r w:rsidRPr="006D7675">
        <w:rPr>
          <w:rStyle w:val="StyleUnderline"/>
        </w:rPr>
        <w:t>Otherwise</w:t>
      </w:r>
      <w:r w:rsidRPr="006D7675">
        <w:t xml:space="preserve">, </w:t>
      </w:r>
      <w:r w:rsidRPr="00191055">
        <w:rPr>
          <w:rStyle w:val="StyleUnderline"/>
          <w:highlight w:val="cyan"/>
        </w:rPr>
        <w:t>Palestine</w:t>
      </w:r>
      <w:r w:rsidRPr="006D7675">
        <w:t xml:space="preserve">, looking first very much like Lebanon, </w:t>
      </w:r>
      <w:r w:rsidRPr="00191055">
        <w:rPr>
          <w:rStyle w:val="Emphasis"/>
          <w:highlight w:val="cyan"/>
        </w:rPr>
        <w:t>will wind up as Armageddon</w:t>
      </w:r>
      <w:r w:rsidRPr="006D7675">
        <w:t>.</w:t>
      </w:r>
    </w:p>
    <w:p w14:paraId="262459AC" w14:textId="77777777" w:rsidR="00B90719" w:rsidRPr="006D7675" w:rsidRDefault="00B90719" w:rsidP="0049126B">
      <w:pPr>
        <w:pStyle w:val="Heading3"/>
      </w:pPr>
      <w:r w:rsidRPr="006D7675">
        <w:t>Overview</w:t>
      </w:r>
    </w:p>
    <w:p w14:paraId="5B90ECC8" w14:textId="77777777" w:rsidR="006D7675" w:rsidRPr="006D7675" w:rsidRDefault="006D7675" w:rsidP="006D7675">
      <w:pPr>
        <w:pStyle w:val="Heading4"/>
      </w:pPr>
      <w:r w:rsidRPr="006D7675">
        <w:t xml:space="preserve">Middle East war outweighs – </w:t>
      </w:r>
      <w:r w:rsidRPr="006D7675">
        <w:rPr>
          <w:u w:val="single"/>
        </w:rPr>
        <w:t>deterrence</w:t>
      </w:r>
      <w:r>
        <w:t xml:space="preserve"> and </w:t>
      </w:r>
      <w:r w:rsidRPr="006D7675">
        <w:rPr>
          <w:u w:val="single"/>
        </w:rPr>
        <w:t>taboo</w:t>
      </w:r>
      <w:r>
        <w:t xml:space="preserve"> can’t check our specific conflict</w:t>
      </w:r>
    </w:p>
    <w:p w14:paraId="61D89191" w14:textId="77777777" w:rsidR="006D7675" w:rsidRPr="006D7675" w:rsidRDefault="006D7675" w:rsidP="006D7675">
      <w:pPr>
        <w:tabs>
          <w:tab w:val="left" w:pos="8550"/>
        </w:tabs>
        <w:rPr>
          <w:rStyle w:val="Style13ptBold"/>
        </w:rPr>
      </w:pPr>
      <w:r w:rsidRPr="006D7675">
        <w:rPr>
          <w:rStyle w:val="Style13ptBold"/>
        </w:rPr>
        <w:t>Russell ‘9</w:t>
      </w:r>
      <w:r>
        <w:rPr>
          <w:rStyle w:val="Style13ptBold"/>
        </w:rPr>
        <w:tab/>
      </w:r>
    </w:p>
    <w:p w14:paraId="4C554A81" w14:textId="77777777" w:rsidR="006D7675" w:rsidRPr="006D7675" w:rsidRDefault="006D7675" w:rsidP="006D7675">
      <w:pPr>
        <w:rPr>
          <w:rFonts w:cs="Arial"/>
          <w:szCs w:val="16"/>
        </w:rPr>
      </w:pPr>
      <w:r w:rsidRPr="006D7675">
        <w:rPr>
          <w:rFonts w:cs="Arial"/>
          <w:szCs w:val="16"/>
        </w:rPr>
        <w:t xml:space="preserve">James A. Russell, Senior Lecturer, National Security Affairs, Naval Postgraduate School, ‘9 (Spring) “Strategic Stability Reconsidered: Prospects for Escalation and Nuclear War in the Middle East” IFRI, Proliferation Papers, #26, http://www.ifri.org/downloads/PP26_Russell_2009.pdf </w:t>
      </w:r>
    </w:p>
    <w:p w14:paraId="7F18271A" w14:textId="77777777" w:rsidR="006D7675" w:rsidRPr="006D7675" w:rsidRDefault="006D7675" w:rsidP="006D7675">
      <w:pPr>
        <w:rPr>
          <w:rFonts w:cs="Arial"/>
        </w:rPr>
      </w:pPr>
    </w:p>
    <w:p w14:paraId="5CA11465" w14:textId="77777777" w:rsidR="006D7675" w:rsidRPr="006D7675" w:rsidRDefault="006D7675" w:rsidP="006D7675">
      <w:pPr>
        <w:rPr>
          <w:rFonts w:cs="Arial"/>
        </w:rPr>
      </w:pPr>
      <w:r w:rsidRPr="00191055">
        <w:rPr>
          <w:rStyle w:val="StyleUnderline"/>
          <w:highlight w:val="cyan"/>
        </w:rPr>
        <w:t>Strategic stability</w:t>
      </w:r>
      <w:r w:rsidRPr="00A311CC">
        <w:rPr>
          <w:rStyle w:val="StyleUnderline"/>
        </w:rPr>
        <w:t xml:space="preserve"> in the region </w:t>
      </w:r>
      <w:r w:rsidRPr="00191055">
        <w:rPr>
          <w:rStyle w:val="StyleUnderline"/>
          <w:highlight w:val="cyan"/>
        </w:rPr>
        <w:t>is</w:t>
      </w:r>
      <w:r w:rsidRPr="006D7675">
        <w:rPr>
          <w:rFonts w:cs="Arial"/>
        </w:rPr>
        <w:t xml:space="preserve"> thus </w:t>
      </w:r>
      <w:r w:rsidRPr="00191055">
        <w:rPr>
          <w:rStyle w:val="StyleUnderline"/>
          <w:highlight w:val="cyan"/>
        </w:rPr>
        <w:t>undermined by</w:t>
      </w:r>
      <w:r w:rsidRPr="006D7675">
        <w:rPr>
          <w:rFonts w:cs="Arial"/>
        </w:rPr>
        <w:t xml:space="preserve"> various factors: (1) asymmetric interests in the bargaining framework that can introduce unpredictable behavior from actors; (2) </w:t>
      </w:r>
      <w:r w:rsidRPr="00A311CC">
        <w:rPr>
          <w:rStyle w:val="StyleUnderline"/>
        </w:rPr>
        <w:t xml:space="preserve">the presence of </w:t>
      </w:r>
      <w:r w:rsidRPr="00191055">
        <w:rPr>
          <w:rStyle w:val="StyleUnderline"/>
          <w:highlight w:val="cyan"/>
        </w:rPr>
        <w:t>non-state actors that introduce unpredictability</w:t>
      </w:r>
      <w:r w:rsidRPr="00A311CC">
        <w:rPr>
          <w:rStyle w:val="StyleUnderline"/>
        </w:rPr>
        <w:t xml:space="preserve"> into relationships between the antagonists</w:t>
      </w:r>
      <w:r w:rsidRPr="006D7675">
        <w:rPr>
          <w:rFonts w:cs="Arial"/>
        </w:rPr>
        <w:t xml:space="preserve">; (3) </w:t>
      </w:r>
      <w:r w:rsidRPr="00A311CC">
        <w:rPr>
          <w:rStyle w:val="StyleUnderline"/>
        </w:rPr>
        <w:t>incompatible assumptions about</w:t>
      </w:r>
      <w:r w:rsidRPr="006D7675">
        <w:rPr>
          <w:rFonts w:cs="Arial"/>
        </w:rPr>
        <w:t xml:space="preserve"> the structure of </w:t>
      </w:r>
      <w:r w:rsidRPr="00191055">
        <w:rPr>
          <w:rStyle w:val="StyleUnderline"/>
          <w:highlight w:val="cyan"/>
        </w:rPr>
        <w:t>the deterrent relationship</w:t>
      </w:r>
      <w:r w:rsidRPr="00A311CC">
        <w:rPr>
          <w:rStyle w:val="StyleUnderline"/>
        </w:rPr>
        <w:t xml:space="preserve"> that </w:t>
      </w:r>
      <w:r w:rsidRPr="00191055">
        <w:rPr>
          <w:rStyle w:val="StyleUnderline"/>
          <w:highlight w:val="cyan"/>
        </w:rPr>
        <w:t>makes</w:t>
      </w:r>
      <w:r w:rsidRPr="006D7675">
        <w:rPr>
          <w:rFonts w:cs="Arial"/>
        </w:rPr>
        <w:t xml:space="preserve"> the </w:t>
      </w:r>
      <w:r w:rsidRPr="00191055">
        <w:rPr>
          <w:rStyle w:val="StyleUnderline"/>
          <w:highlight w:val="cyan"/>
        </w:rPr>
        <w:t>bargaining</w:t>
      </w:r>
      <w:r w:rsidRPr="006D7675">
        <w:rPr>
          <w:rFonts w:cs="Arial"/>
        </w:rPr>
        <w:t xml:space="preserve"> framework strategically </w:t>
      </w:r>
      <w:r w:rsidRPr="00191055">
        <w:rPr>
          <w:rStyle w:val="StyleUnderline"/>
          <w:highlight w:val="cyan"/>
        </w:rPr>
        <w:t>unstable</w:t>
      </w:r>
      <w:r w:rsidRPr="00A311CC">
        <w:rPr>
          <w:rStyle w:val="StyleUnderline"/>
        </w:rPr>
        <w:t>;</w:t>
      </w:r>
      <w:r w:rsidRPr="006D7675">
        <w:rPr>
          <w:rFonts w:cs="Arial"/>
        </w:rPr>
        <w:t xml:space="preserve"> (4) </w:t>
      </w:r>
      <w:r w:rsidRPr="00191055">
        <w:rPr>
          <w:rStyle w:val="StyleUnderline"/>
          <w:highlight w:val="cyan"/>
        </w:rPr>
        <w:t>perceptions</w:t>
      </w:r>
      <w:r w:rsidRPr="00A311CC">
        <w:rPr>
          <w:rStyle w:val="StyleUnderline"/>
        </w:rPr>
        <w:t xml:space="preserve"> by Israel and the United States that its window of opportunity</w:t>
      </w:r>
      <w:r w:rsidRPr="006D7675">
        <w:rPr>
          <w:rFonts w:cs="Arial"/>
        </w:rPr>
        <w:t xml:space="preserve"> for military </w:t>
      </w:r>
      <w:r w:rsidRPr="00A311CC">
        <w:rPr>
          <w:rStyle w:val="StyleUnderline"/>
        </w:rPr>
        <w:t xml:space="preserve">action is closing, which </w:t>
      </w:r>
      <w:r w:rsidRPr="00191055">
        <w:rPr>
          <w:rStyle w:val="StyleUnderline"/>
          <w:highlight w:val="cyan"/>
        </w:rPr>
        <w:t>could prompt a preventive attack</w:t>
      </w:r>
      <w:r w:rsidRPr="006D7675">
        <w:rPr>
          <w:rFonts w:cs="Arial"/>
        </w:rPr>
        <w:t xml:space="preserve">; (5) the prospect that Iran’s response to pre-emptive attacks could involve unconventional weapons, which could prompt escalation by Israel and/or the United States; (6) </w:t>
      </w:r>
      <w:r w:rsidRPr="00A311CC">
        <w:rPr>
          <w:rStyle w:val="StyleUnderline"/>
        </w:rPr>
        <w:t>the lack of a communications framework to build trust and cooperation among framework participants</w:t>
      </w:r>
      <w:r w:rsidRPr="006D7675">
        <w:rPr>
          <w:rFonts w:cs="Arial"/>
        </w:rPr>
        <w:t>. These systemic weaknesses in the coercive bargaining framework all suggest that escalation by any the parties could happen either on purpose or as a result of miscalculation or the pressures of wartime circumstance. Given these factors</w:t>
      </w:r>
      <w:r w:rsidRPr="00A311CC">
        <w:rPr>
          <w:rStyle w:val="StyleUnderline"/>
        </w:rPr>
        <w:t xml:space="preserve">, </w:t>
      </w:r>
      <w:r w:rsidRPr="00191055">
        <w:rPr>
          <w:rStyle w:val="StyleUnderline"/>
          <w:highlight w:val="cyan"/>
        </w:rPr>
        <w:t>it is</w:t>
      </w:r>
      <w:r w:rsidRPr="00A311CC">
        <w:rPr>
          <w:rStyle w:val="StyleUnderline"/>
        </w:rPr>
        <w:t xml:space="preserve"> disturbingly </w:t>
      </w:r>
      <w:r w:rsidRPr="00191055">
        <w:rPr>
          <w:rStyle w:val="StyleUnderline"/>
          <w:highlight w:val="cyan"/>
        </w:rPr>
        <w:t>easy to imagine scenarios under which a conflict could quickly escalate in which</w:t>
      </w:r>
      <w:r w:rsidRPr="00A311CC">
        <w:rPr>
          <w:rStyle w:val="StyleUnderline"/>
        </w:rPr>
        <w:t xml:space="preserve"> the </w:t>
      </w:r>
      <w:r w:rsidRPr="00191055">
        <w:rPr>
          <w:rStyle w:val="StyleUnderline"/>
          <w:highlight w:val="cyan"/>
        </w:rPr>
        <w:t>regional antagonists would</w:t>
      </w:r>
      <w:r w:rsidRPr="00A311CC">
        <w:rPr>
          <w:rStyle w:val="StyleUnderline"/>
        </w:rPr>
        <w:t xml:space="preserve"> consider the </w:t>
      </w:r>
      <w:r w:rsidRPr="00191055">
        <w:rPr>
          <w:rStyle w:val="StyleUnderline"/>
          <w:highlight w:val="cyan"/>
        </w:rPr>
        <w:t>use</w:t>
      </w:r>
      <w:r w:rsidRPr="00A311CC">
        <w:rPr>
          <w:rStyle w:val="StyleUnderline"/>
        </w:rPr>
        <w:t xml:space="preserve"> of</w:t>
      </w:r>
      <w:r w:rsidRPr="006D7675">
        <w:rPr>
          <w:rFonts w:cs="Arial"/>
        </w:rPr>
        <w:t xml:space="preserve"> </w:t>
      </w:r>
      <w:r w:rsidRPr="00191055">
        <w:rPr>
          <w:rStyle w:val="StyleUnderline"/>
          <w:highlight w:val="cyan"/>
        </w:rPr>
        <w:t>chemical, biological, or nuclear weapons</w:t>
      </w:r>
      <w:r w:rsidRPr="00191055">
        <w:rPr>
          <w:rFonts w:cs="Arial"/>
          <w:highlight w:val="cyan"/>
        </w:rPr>
        <w:t xml:space="preserve">. </w:t>
      </w:r>
      <w:r w:rsidRPr="00191055">
        <w:rPr>
          <w:rStyle w:val="StyleUnderline"/>
          <w:highlight w:val="cyan"/>
        </w:rPr>
        <w:t>It would be a mistake to believe the nuclear taboo can</w:t>
      </w:r>
      <w:r w:rsidRPr="00A311CC">
        <w:rPr>
          <w:rStyle w:val="StyleUnderline"/>
        </w:rPr>
        <w:t xml:space="preserve"> somehow magically </w:t>
      </w:r>
      <w:r w:rsidRPr="00191055">
        <w:rPr>
          <w:rStyle w:val="StyleUnderline"/>
          <w:highlight w:val="cyan"/>
        </w:rPr>
        <w:t>keep nuclear weapons from being used</w:t>
      </w:r>
      <w:r w:rsidRPr="006D7675">
        <w:rPr>
          <w:rFonts w:cs="Arial"/>
        </w:rPr>
        <w:t xml:space="preserve"> </w:t>
      </w:r>
      <w:r w:rsidRPr="00A311CC">
        <w:rPr>
          <w:rStyle w:val="StyleUnderline"/>
        </w:rPr>
        <w:t>in the context of an unstable strategic framework.</w:t>
      </w:r>
      <w:r w:rsidRPr="006D7675">
        <w:rPr>
          <w:rFonts w:cs="Arial"/>
        </w:rPr>
        <w:t xml:space="preserve"> </w:t>
      </w:r>
      <w:r w:rsidRPr="00A311CC">
        <w:rPr>
          <w:rStyle w:val="StyleUnderline"/>
        </w:rPr>
        <w:t>Systemic asymmetries</w:t>
      </w:r>
      <w:r w:rsidRPr="006D7675">
        <w:rPr>
          <w:rFonts w:cs="Arial"/>
        </w:rPr>
        <w:t xml:space="preserve"> between actors in fact s</w:t>
      </w:r>
      <w:r w:rsidRPr="00A311CC">
        <w:rPr>
          <w:rStyle w:val="StyleUnderline"/>
        </w:rPr>
        <w:t xml:space="preserve">uggest </w:t>
      </w:r>
      <w:r w:rsidRPr="006D7675">
        <w:rPr>
          <w:rFonts w:cs="Arial"/>
        </w:rPr>
        <w:t xml:space="preserve">a certain increase in </w:t>
      </w:r>
      <w:r w:rsidRPr="00A311CC">
        <w:rPr>
          <w:rStyle w:val="StyleUnderline"/>
        </w:rPr>
        <w:t>the probability of war</w:t>
      </w:r>
      <w:r w:rsidRPr="006D7675">
        <w:rPr>
          <w:rFonts w:cs="Arial"/>
        </w:rPr>
        <w:t xml:space="preserve"> – a war in which escalation could happen quickly and from a variety of participants</w:t>
      </w:r>
      <w:r w:rsidRPr="00191055">
        <w:rPr>
          <w:rFonts w:cs="Arial"/>
          <w:highlight w:val="cyan"/>
        </w:rPr>
        <w:t xml:space="preserve">. </w:t>
      </w:r>
      <w:r w:rsidRPr="00191055">
        <w:rPr>
          <w:rStyle w:val="StyleUnderline"/>
          <w:highlight w:val="cyan"/>
        </w:rPr>
        <w:t>Once such a war starts, events would</w:t>
      </w:r>
      <w:r w:rsidRPr="00A311CC">
        <w:rPr>
          <w:rStyle w:val="StyleUnderline"/>
        </w:rPr>
        <w:t xml:space="preserve"> likely </w:t>
      </w:r>
      <w:r w:rsidRPr="00191055">
        <w:rPr>
          <w:rStyle w:val="StyleUnderline"/>
          <w:highlight w:val="cyan"/>
        </w:rPr>
        <w:t>develop</w:t>
      </w:r>
      <w:r w:rsidRPr="00A311CC">
        <w:rPr>
          <w:rStyle w:val="StyleUnderline"/>
        </w:rPr>
        <w:t xml:space="preserve"> a </w:t>
      </w:r>
      <w:r w:rsidRPr="00191055">
        <w:rPr>
          <w:rStyle w:val="StyleUnderline"/>
          <w:highlight w:val="cyan"/>
        </w:rPr>
        <w:t>momentum</w:t>
      </w:r>
      <w:r w:rsidRPr="00A311CC">
        <w:rPr>
          <w:rStyle w:val="StyleUnderline"/>
        </w:rPr>
        <w:t xml:space="preserve"> all their own </w:t>
      </w:r>
      <w:r w:rsidRPr="006D7675">
        <w:rPr>
          <w:rFonts w:cs="Arial"/>
        </w:rPr>
        <w:t xml:space="preserve">and decision-making would consequently be shaped in unpredictable ways. The international community must take this possibility seriously, and muster every tool at its disposal to prevent </w:t>
      </w:r>
      <w:r w:rsidRPr="00191055">
        <w:rPr>
          <w:rStyle w:val="StyleUnderline"/>
          <w:highlight w:val="cyan"/>
        </w:rPr>
        <w:t>such an outcome</w:t>
      </w:r>
      <w:r w:rsidRPr="006D7675">
        <w:rPr>
          <w:rFonts w:cs="Arial"/>
        </w:rPr>
        <w:t xml:space="preserve">, which </w:t>
      </w:r>
      <w:r w:rsidRPr="00191055">
        <w:rPr>
          <w:rStyle w:val="StyleUnderline"/>
          <w:highlight w:val="cyan"/>
        </w:rPr>
        <w:t>would be an unprecedented disaster</w:t>
      </w:r>
      <w:r w:rsidRPr="00A311CC">
        <w:rPr>
          <w:rStyle w:val="StyleUnderline"/>
        </w:rPr>
        <w:t xml:space="preserve"> for the</w:t>
      </w:r>
      <w:r w:rsidRPr="006D7675">
        <w:rPr>
          <w:rFonts w:cs="Arial"/>
        </w:rPr>
        <w:t xml:space="preserve"> peoples of the </w:t>
      </w:r>
      <w:r w:rsidRPr="00A311CC">
        <w:rPr>
          <w:rStyle w:val="StyleUnderline"/>
        </w:rPr>
        <w:t xml:space="preserve">region, </w:t>
      </w:r>
      <w:r w:rsidRPr="00191055">
        <w:rPr>
          <w:rStyle w:val="StyleUnderline"/>
          <w:highlight w:val="cyan"/>
        </w:rPr>
        <w:t>with substantial risk for the</w:t>
      </w:r>
      <w:r w:rsidRPr="00A311CC">
        <w:rPr>
          <w:rStyle w:val="StyleUnderline"/>
        </w:rPr>
        <w:t xml:space="preserve"> entire </w:t>
      </w:r>
      <w:r w:rsidRPr="00191055">
        <w:rPr>
          <w:rStyle w:val="StyleUnderline"/>
          <w:highlight w:val="cyan"/>
        </w:rPr>
        <w:t>world</w:t>
      </w:r>
      <w:r w:rsidRPr="006D7675">
        <w:rPr>
          <w:rFonts w:cs="Arial"/>
        </w:rPr>
        <w:t xml:space="preserve">. </w:t>
      </w:r>
    </w:p>
    <w:p w14:paraId="2A983B96" w14:textId="77777777" w:rsidR="006D7675" w:rsidRDefault="006D7675" w:rsidP="006D7675">
      <w:pPr>
        <w:pStyle w:val="Heading4"/>
      </w:pPr>
      <w:r>
        <w:t xml:space="preserve">Turns </w:t>
      </w:r>
      <w:r w:rsidR="00A311CC">
        <w:t xml:space="preserve">long-term </w:t>
      </w:r>
      <w:r>
        <w:t xml:space="preserve">soft power – the 2-state solution undermines broader American influence by boxing America out of regional negotiations – that’s </w:t>
      </w:r>
      <w:proofErr w:type="spellStart"/>
      <w:r>
        <w:t>Leverett</w:t>
      </w:r>
      <w:proofErr w:type="spellEnd"/>
      <w:r>
        <w:t xml:space="preserve"> and </w:t>
      </w:r>
      <w:proofErr w:type="spellStart"/>
      <w:r>
        <w:t>Leverett</w:t>
      </w:r>
      <w:proofErr w:type="spellEnd"/>
      <w:r>
        <w:t>.</w:t>
      </w:r>
    </w:p>
    <w:p w14:paraId="2D32BB9D" w14:textId="77777777" w:rsidR="003E199C" w:rsidRPr="006D7675" w:rsidRDefault="003E199C" w:rsidP="003E199C">
      <w:pPr>
        <w:pStyle w:val="Heading2"/>
      </w:pPr>
      <w:r w:rsidRPr="006D7675">
        <w:t>Uniqueness</w:t>
      </w:r>
    </w:p>
    <w:p w14:paraId="0E5452E0" w14:textId="77777777" w:rsidR="00BA7E4F" w:rsidRPr="006D7675" w:rsidRDefault="00BA7E4F" w:rsidP="0049126B">
      <w:pPr>
        <w:pStyle w:val="Heading3"/>
      </w:pPr>
      <w:r w:rsidRPr="006D7675">
        <w:t>No Two-State Solution Now</w:t>
      </w:r>
    </w:p>
    <w:p w14:paraId="53FC10DF" w14:textId="77777777" w:rsidR="007556E7" w:rsidRDefault="007556E7" w:rsidP="007556E7">
      <w:pPr>
        <w:pStyle w:val="Heading4"/>
      </w:pPr>
      <w:r>
        <w:t xml:space="preserve">Despite firm US push, status quo negotiations fail </w:t>
      </w:r>
      <w:r>
        <w:rPr>
          <w:u w:val="single"/>
        </w:rPr>
        <w:t>because</w:t>
      </w:r>
      <w:r>
        <w:t xml:space="preserve"> of insufficient credibility. Boosting </w:t>
      </w:r>
      <w:r>
        <w:rPr>
          <w:u w:val="single"/>
        </w:rPr>
        <w:t>broader</w:t>
      </w:r>
      <w:r>
        <w:t xml:space="preserve"> legitimacy in the international arena makes concessions and diplomacy more likely.</w:t>
      </w:r>
    </w:p>
    <w:p w14:paraId="08202F61" w14:textId="77777777" w:rsidR="007556E7" w:rsidRPr="00BA2E78" w:rsidRDefault="007556E7" w:rsidP="007556E7">
      <w:pPr>
        <w:rPr>
          <w:rStyle w:val="Style13ptBold"/>
          <w:b w:val="0"/>
          <w:bCs w:val="0"/>
          <w:sz w:val="16"/>
        </w:rPr>
      </w:pPr>
      <w:r>
        <w:rPr>
          <w:rStyle w:val="Style13ptBold"/>
        </w:rPr>
        <w:t xml:space="preserve">Reese 14 </w:t>
      </w:r>
      <w:r w:rsidRPr="00BA2E78">
        <w:t>– Frederick Reese</w:t>
      </w:r>
      <w:r>
        <w:t xml:space="preserve">, lead staff writer for Mint Press, award winning data journalist and creative writer for over 15 years, graduated from Colgate University in 1999 and Johnson &amp; Wales University in 2003, citing </w:t>
      </w:r>
      <w:proofErr w:type="spellStart"/>
      <w:r>
        <w:t>Doron</w:t>
      </w:r>
      <w:proofErr w:type="spellEnd"/>
      <w:r>
        <w:t xml:space="preserve"> Ben-</w:t>
      </w:r>
      <w:proofErr w:type="spellStart"/>
      <w:r>
        <w:t>Atar</w:t>
      </w:r>
      <w:proofErr w:type="spellEnd"/>
      <w:r>
        <w:t xml:space="preserve">, professor of history at Fordham University, holds a Ph.D. from Columbia University, 2014 (“Collapse Of Peace Talks Shows Little Desire For Two-State Solution,” </w:t>
      </w:r>
      <w:r>
        <w:rPr>
          <w:i/>
        </w:rPr>
        <w:t>Mint Press News</w:t>
      </w:r>
      <w:r>
        <w:t>, April 10</w:t>
      </w:r>
      <w:r w:rsidRPr="00BA2E78">
        <w:rPr>
          <w:vertAlign w:val="superscript"/>
        </w:rPr>
        <w:t>th</w:t>
      </w:r>
      <w:r>
        <w:t xml:space="preserve">, </w:t>
      </w:r>
      <w:hyperlink r:id="rId10" w:history="1">
        <w:r w:rsidRPr="00E8545B">
          <w:rPr>
            <w:rStyle w:val="Hyperlink"/>
          </w:rPr>
          <w:t>http://www.mintpressnews.com/collapse-peace-talks-shows-little-desire-two-state-solution/188623/</w:t>
        </w:r>
      </w:hyperlink>
      <w:r>
        <w:t xml:space="preserve"> | ADM)</w:t>
      </w:r>
    </w:p>
    <w:p w14:paraId="55C65316" w14:textId="77777777" w:rsidR="007556E7" w:rsidRDefault="007556E7" w:rsidP="007556E7">
      <w:pPr>
        <w:spacing w:after="0"/>
      </w:pPr>
      <w:r w:rsidRPr="00191055">
        <w:rPr>
          <w:rStyle w:val="StyleUnderline"/>
          <w:highlight w:val="cyan"/>
        </w:rPr>
        <w:t xml:space="preserve">The </w:t>
      </w:r>
      <w:r w:rsidRPr="00191055">
        <w:rPr>
          <w:rStyle w:val="Emphasis"/>
          <w:highlight w:val="cyan"/>
        </w:rPr>
        <w:t>United States-led</w:t>
      </w:r>
      <w:r w:rsidRPr="00191055">
        <w:rPr>
          <w:highlight w:val="cyan"/>
        </w:rPr>
        <w:t xml:space="preserve"> </w:t>
      </w:r>
      <w:r w:rsidRPr="00191055">
        <w:rPr>
          <w:rStyle w:val="StyleUnderline"/>
          <w:highlight w:val="cyan"/>
        </w:rPr>
        <w:t xml:space="preserve">effort to negotiate </w:t>
      </w:r>
      <w:r w:rsidRPr="00AE0111">
        <w:rPr>
          <w:rStyle w:val="StyleUnderline"/>
        </w:rPr>
        <w:t>a</w:t>
      </w:r>
      <w:r>
        <w:t xml:space="preserve"> permanent peace deal </w:t>
      </w:r>
      <w:r w:rsidRPr="00191055">
        <w:rPr>
          <w:rStyle w:val="StyleUnderline"/>
          <w:highlight w:val="cyan"/>
        </w:rPr>
        <w:t>between Israel and the Palestinian Authority</w:t>
      </w:r>
      <w:r>
        <w:t xml:space="preserve"> has </w:t>
      </w:r>
      <w:r w:rsidRPr="00191055">
        <w:rPr>
          <w:rStyle w:val="Emphasis"/>
          <w:highlight w:val="cyan"/>
        </w:rPr>
        <w:t>hit a snag</w:t>
      </w:r>
      <w:r>
        <w:t xml:space="preserve">. On Tuesday, </w:t>
      </w:r>
      <w:r w:rsidRPr="00191055">
        <w:rPr>
          <w:rStyle w:val="StyleUnderline"/>
          <w:highlight w:val="cyan"/>
        </w:rPr>
        <w:t>the two sides</w:t>
      </w:r>
      <w:r w:rsidRPr="00191055">
        <w:rPr>
          <w:highlight w:val="cyan"/>
        </w:rPr>
        <w:t xml:space="preserve"> </w:t>
      </w:r>
      <w:r w:rsidRPr="00191055">
        <w:rPr>
          <w:rStyle w:val="Emphasis"/>
          <w:highlight w:val="cyan"/>
        </w:rPr>
        <w:t>failed</w:t>
      </w:r>
      <w:r w:rsidRPr="00191055">
        <w:rPr>
          <w:highlight w:val="cyan"/>
        </w:rPr>
        <w:t xml:space="preserve"> </w:t>
      </w:r>
      <w:r w:rsidRPr="00191055">
        <w:rPr>
          <w:rStyle w:val="StyleUnderline"/>
          <w:highlight w:val="cyan"/>
        </w:rPr>
        <w:t>to reach an understanding</w:t>
      </w:r>
      <w:r w:rsidRPr="00BA2E78">
        <w:rPr>
          <w:rStyle w:val="StyleUnderline"/>
        </w:rPr>
        <w:t xml:space="preserve"> following a meeting with the American negotiator</w:t>
      </w:r>
      <w:r>
        <w:t>, but an Israeli official has indicated that there will be another meeting.</w:t>
      </w:r>
    </w:p>
    <w:p w14:paraId="346E4B55" w14:textId="77777777" w:rsidR="007556E7" w:rsidRDefault="007556E7" w:rsidP="007556E7">
      <w:pPr>
        <w:spacing w:after="0"/>
      </w:pPr>
      <w:r>
        <w:t>“The atmosphere was business-like and the sides agreed to meet again to try to find a solution to the crisis,” said an Israeli official, who asked not to be identified, after the latest talks wrapped up on Tuesday morning in Jerusalem.</w:t>
      </w:r>
    </w:p>
    <w:p w14:paraId="064CDBA4" w14:textId="77777777" w:rsidR="007556E7" w:rsidRDefault="007556E7" w:rsidP="007556E7">
      <w:pPr>
        <w:spacing w:after="0"/>
      </w:pPr>
      <w:r>
        <w:t>This actually represents an improvement. Israeli Prime Minister Benjamin Netanyahu has threatened to end the talks and mete out unspecified retaliations in response to the Palestinian Authority seeking statehood recognition via membership in a number of international organizations and treaties. By seeking self-representation in these charters, Palestine is effectively seeking to be recognized as an independent entity separate of Israel that is capable of seeking reprieve against Israel for it’s human rights violations and occupation of the Palestinian territories via the International Criminal Court and other international intermediaries.</w:t>
      </w:r>
    </w:p>
    <w:p w14:paraId="4D92DB4C" w14:textId="77777777" w:rsidR="007556E7" w:rsidRDefault="007556E7" w:rsidP="007556E7">
      <w:pPr>
        <w:spacing w:after="0"/>
      </w:pPr>
      <w:r>
        <w:t xml:space="preserve">“Israel continues to use peace negotiations as a smokescreen for more settlement construction,” said Mohammed </w:t>
      </w:r>
      <w:proofErr w:type="spellStart"/>
      <w:r>
        <w:t>Shtayyeh</w:t>
      </w:r>
      <w:proofErr w:type="spellEnd"/>
      <w:r>
        <w:t>, a senior Fatah official and one of the peace talk negotiators. “[The Israelis] are the only ones imposing conditions: to negotiate with settlement construction, creating new conditions on the ground in order to pre-empt the result of any negotiations.”</w:t>
      </w:r>
    </w:p>
    <w:p w14:paraId="15F3DFB5" w14:textId="77777777" w:rsidR="007556E7" w:rsidRDefault="007556E7" w:rsidP="007556E7">
      <w:pPr>
        <w:spacing w:after="0"/>
      </w:pPr>
      <w:r>
        <w:t xml:space="preserve">On Wednesday, Netanyahu ordered a freeze on contact between the senior members of his government and their Palestinian counterparts. The communications ban does not, however, extend to Israel’s defense or security officials or to </w:t>
      </w:r>
      <w:proofErr w:type="spellStart"/>
      <w:r>
        <w:t>Tzipi</w:t>
      </w:r>
      <w:proofErr w:type="spellEnd"/>
      <w:r>
        <w:t xml:space="preserve"> </w:t>
      </w:r>
      <w:proofErr w:type="spellStart"/>
      <w:r>
        <w:t>Livni</w:t>
      </w:r>
      <w:proofErr w:type="spellEnd"/>
      <w:r>
        <w:t>, the Israeli minister of justice and lead negotiator for Israel in the peace talks.</w:t>
      </w:r>
    </w:p>
    <w:p w14:paraId="47D9E836" w14:textId="77777777" w:rsidR="007556E7" w:rsidRDefault="007556E7" w:rsidP="007556E7">
      <w:pPr>
        <w:spacing w:after="0"/>
      </w:pPr>
      <w:r>
        <w:t>“</w:t>
      </w:r>
      <w:r w:rsidRPr="00191055">
        <w:rPr>
          <w:rStyle w:val="StyleUnderline"/>
          <w:highlight w:val="cyan"/>
        </w:rPr>
        <w:t>They will achieve a state</w:t>
      </w:r>
      <w:r w:rsidRPr="00191055">
        <w:rPr>
          <w:highlight w:val="cyan"/>
        </w:rPr>
        <w:t xml:space="preserve"> </w:t>
      </w:r>
      <w:r w:rsidRPr="00191055">
        <w:rPr>
          <w:rStyle w:val="Emphasis"/>
          <w:highlight w:val="cyan"/>
        </w:rPr>
        <w:t>only through direct negotiations</w:t>
      </w:r>
      <w:r>
        <w:t xml:space="preserve"> and not through empty proclamations or unilateral moves, which will only push a peace accord farther away,” Netanyahu told his cabinet at its weekly meeting last week.</w:t>
      </w:r>
    </w:p>
    <w:p w14:paraId="0DAE4812" w14:textId="77777777" w:rsidR="007556E7" w:rsidRDefault="007556E7" w:rsidP="007556E7">
      <w:pPr>
        <w:spacing w:after="0"/>
      </w:pPr>
      <w:r>
        <w:t>Palestinian President Mahmoud Abbas signed 15 international treaties on behalf of the Palestinian Authority last week, including the Fourth Convention of the Geneva Convention. This represents the first group of four sets of international conventions — 63 in total — that the self-government body seeks to enter. An Abbas aide has indicated that the second set is ready to be signed.</w:t>
      </w:r>
    </w:p>
    <w:p w14:paraId="720F95F4" w14:textId="77777777" w:rsidR="007556E7" w:rsidRDefault="007556E7" w:rsidP="007556E7">
      <w:pPr>
        <w:spacing w:after="0"/>
      </w:pPr>
      <w:r>
        <w:t>The blame game</w:t>
      </w:r>
    </w:p>
    <w:p w14:paraId="5AF8B36A" w14:textId="77777777" w:rsidR="007556E7" w:rsidRDefault="007556E7" w:rsidP="007556E7">
      <w:pPr>
        <w:spacing w:after="0"/>
      </w:pPr>
      <w:r>
        <w:t xml:space="preserve">Israel sees these treaties as the Palestinians violating a key confidence-building concession both sides agreed on to clear a path for the talks: the Palestinian Authority would suspend its campaign for unilateral recognition by the United Nations if Israel released the 104 Palestinian prisoners who were jailed prior to the Oslo Peace Process. These are the same 104 prisoners Israel promised to release in 1999 under the </w:t>
      </w:r>
      <w:proofErr w:type="spellStart"/>
      <w:r>
        <w:t>Sharm</w:t>
      </w:r>
      <w:proofErr w:type="spellEnd"/>
      <w:r>
        <w:t xml:space="preserve"> el-Sheikh Memorandum, but never did because of Palestinian uprising against Israeli occupation and human rights abuses in the Second Intifada that lasted from 2000-2005.</w:t>
      </w:r>
    </w:p>
    <w:p w14:paraId="1207DA6E" w14:textId="77777777" w:rsidR="007556E7" w:rsidRDefault="007556E7" w:rsidP="007556E7">
      <w:pPr>
        <w:spacing w:after="0"/>
      </w:pPr>
      <w:r>
        <w:t>Palestine blames Israel for failing to release the last group of prisoners in March as planned. The last group, which includes the most controversial prisoners, was denied release in the hope that Israel can convince the Palestinians to agree to extend the talks past the April 29 deadline. The stalling has increased the Palestinian Authority’s suspicions that Israel will back out of the release — as it did in 1999 — or quietly re-arrest the prisoners after the talks have concluded.</w:t>
      </w:r>
    </w:p>
    <w:p w14:paraId="5253572C" w14:textId="77777777" w:rsidR="007556E7" w:rsidRDefault="007556E7" w:rsidP="007556E7">
      <w:pPr>
        <w:spacing w:after="0"/>
      </w:pPr>
      <w:r>
        <w:t>The negotiations — at least, from the outside — seem to have deteriorated into a cycle of pointing blame. Since the talks started in July, negotiations have stalled over Palestine’s refusal to recognize Israel as a state, over Israel’s internationally-denounced illegal land grabs through settlements in the West Bank and East Jerusalem, over restricting Palestinians’ access to water and over Israel’s inhumane treatment of Palestinian prisoners.</w:t>
      </w:r>
    </w:p>
    <w:p w14:paraId="62440913" w14:textId="77777777" w:rsidR="007556E7" w:rsidRDefault="007556E7" w:rsidP="007556E7">
      <w:pPr>
        <w:spacing w:after="0"/>
      </w:pPr>
      <w:r>
        <w:t xml:space="preserve">“I believe that Israel has stalled as a combination of Palestine’s actions in seeking recognition and the circumventing of the negotiation process the United States requires and the egos that are at stake,” Eli </w:t>
      </w:r>
      <w:proofErr w:type="spellStart"/>
      <w:r>
        <w:t>Verschleiser</w:t>
      </w:r>
      <w:proofErr w:type="spellEnd"/>
      <w:r>
        <w:t xml:space="preserve">, treasurer of the American Jewish Congress, told </w:t>
      </w:r>
      <w:proofErr w:type="spellStart"/>
      <w:r>
        <w:t>MintPress</w:t>
      </w:r>
      <w:proofErr w:type="spellEnd"/>
      <w:r>
        <w:t xml:space="preserve"> News. “Both Israel and the Palestinians have dug their heels in for too long, and that typically surrounds individual egos and the backlash and internal strife that they get from their people.”</w:t>
      </w:r>
    </w:p>
    <w:p w14:paraId="671D12CA" w14:textId="77777777" w:rsidR="007556E7" w:rsidRDefault="007556E7" w:rsidP="007556E7">
      <w:pPr>
        <w:spacing w:after="0"/>
      </w:pPr>
      <w:r>
        <w:t>An American-sought peace that avoided sanctions against Israel</w:t>
      </w:r>
    </w:p>
    <w:p w14:paraId="6166B702" w14:textId="77777777" w:rsidR="007556E7" w:rsidRDefault="007556E7" w:rsidP="007556E7">
      <w:pPr>
        <w:spacing w:after="0"/>
      </w:pPr>
      <w:r>
        <w:t xml:space="preserve">Since the peace talks started, </w:t>
      </w:r>
      <w:r w:rsidRPr="00191055">
        <w:rPr>
          <w:rStyle w:val="StyleUnderline"/>
          <w:highlight w:val="cyan"/>
        </w:rPr>
        <w:t xml:space="preserve">the </w:t>
      </w:r>
      <w:r w:rsidRPr="00191055">
        <w:rPr>
          <w:rStyle w:val="Emphasis"/>
          <w:highlight w:val="cyan"/>
        </w:rPr>
        <w:t>only party</w:t>
      </w:r>
      <w:r w:rsidRPr="00191055">
        <w:rPr>
          <w:rStyle w:val="StyleUnderline"/>
          <w:highlight w:val="cyan"/>
        </w:rPr>
        <w:t xml:space="preserve"> that has been fully committed</w:t>
      </w:r>
      <w:r w:rsidRPr="00BA2E78">
        <w:rPr>
          <w:rStyle w:val="StyleUnderline"/>
        </w:rPr>
        <w:t xml:space="preserve"> to a</w:t>
      </w:r>
      <w:r>
        <w:t xml:space="preserve"> peaceful, mutually beneficial </w:t>
      </w:r>
      <w:r w:rsidRPr="00BA2E78">
        <w:rPr>
          <w:rStyle w:val="StyleUnderline"/>
        </w:rPr>
        <w:t xml:space="preserve">resolution </w:t>
      </w:r>
      <w:r w:rsidRPr="00191055">
        <w:rPr>
          <w:rStyle w:val="StyleUnderline"/>
          <w:highlight w:val="cyan"/>
        </w:rPr>
        <w:t xml:space="preserve">has been the </w:t>
      </w:r>
      <w:r w:rsidRPr="00191055">
        <w:rPr>
          <w:rStyle w:val="Emphasis"/>
          <w:highlight w:val="cyan"/>
        </w:rPr>
        <w:t>United States</w:t>
      </w:r>
      <w:r>
        <w:t xml:space="preserve">. Representing a government that has grown increasingly frustrated with the back-and-forth allegations and counter-allegations, U.S. Secretary of State John </w:t>
      </w:r>
      <w:r w:rsidRPr="00BA2E78">
        <w:rPr>
          <w:rStyle w:val="StyleUnderline"/>
        </w:rPr>
        <w:t>Kerry has iterated his determination to carry out this</w:t>
      </w:r>
      <w:r>
        <w:t xml:space="preserve"> peace </w:t>
      </w:r>
      <w:r w:rsidRPr="00BA2E78">
        <w:rPr>
          <w:rStyle w:val="StyleUnderline"/>
        </w:rPr>
        <w:t>process</w:t>
      </w:r>
      <w:r>
        <w:t>, no matter what.</w:t>
      </w:r>
    </w:p>
    <w:p w14:paraId="3C87A995" w14:textId="77777777" w:rsidR="007556E7" w:rsidRDefault="007556E7" w:rsidP="007556E7">
      <w:pPr>
        <w:spacing w:after="0"/>
      </w:pPr>
      <w:r>
        <w:t>“You can facilitate, you can push, you can nudge, but the parties themselves have to make fundamental decisions and compromises,” Kerry said last week during a visit to Algeria. “The leaders have to lead and they have to be able to see a moment when it’s there.”</w:t>
      </w:r>
    </w:p>
    <w:p w14:paraId="3B819B83" w14:textId="77777777" w:rsidR="007556E7" w:rsidRDefault="007556E7" w:rsidP="007556E7">
      <w:pPr>
        <w:spacing w:after="0"/>
      </w:pPr>
      <w:r>
        <w:t>The United States fears that without a peace settlement, there may be a third intifada, or uprising. With the Palestinian Authority actively seeking independent recognition abroad, it is likely that the body will seek to bring the Israeli government up on charges of illegal occupation and violations of human rights for Israel’s apartheid-like treatment of Palestinians living in Israeli territory and mistreatment of Palestinian political prisoners.</w:t>
      </w:r>
    </w:p>
    <w:p w14:paraId="7637B705" w14:textId="77777777" w:rsidR="007556E7" w:rsidRDefault="007556E7" w:rsidP="007556E7">
      <w:pPr>
        <w:spacing w:after="0"/>
      </w:pPr>
      <w:r>
        <w:t xml:space="preserve">Should American support for Israel falter, Israel would lose its shield. In the past, Israel has been spared a long litany of sanctions that the United States has vetoed or blocked. The possibility of civil unrest among Palestinians, combined with a hardened pushback from Israelis that is fueled by frustrations fed by an increased international </w:t>
      </w:r>
      <w:proofErr w:type="spellStart"/>
      <w:r>
        <w:t>delegitimization</w:t>
      </w:r>
      <w:proofErr w:type="spellEnd"/>
      <w:r>
        <w:t xml:space="preserve">, may spark violence that would eclipse the string of violence in 2000 that left 1,010 </w:t>
      </w:r>
      <w:proofErr w:type="spellStart"/>
      <w:r>
        <w:t>Israels</w:t>
      </w:r>
      <w:proofErr w:type="spellEnd"/>
      <w:r>
        <w:t xml:space="preserve"> and 3,354 Palestinians dead.</w:t>
      </w:r>
    </w:p>
    <w:p w14:paraId="52753121" w14:textId="77777777" w:rsidR="007556E7" w:rsidRDefault="007556E7" w:rsidP="007556E7">
      <w:pPr>
        <w:spacing w:after="0"/>
      </w:pPr>
      <w:r>
        <w:t xml:space="preserve">Some, however, believe that </w:t>
      </w:r>
      <w:r w:rsidRPr="00191055">
        <w:rPr>
          <w:rStyle w:val="StyleUnderline"/>
          <w:highlight w:val="cyan"/>
        </w:rPr>
        <w:t>the United States</w:t>
      </w:r>
      <w:r>
        <w:t xml:space="preserve"> — </w:t>
      </w:r>
      <w:r w:rsidRPr="00191055">
        <w:rPr>
          <w:rStyle w:val="StyleUnderline"/>
          <w:highlight w:val="cyan"/>
        </w:rPr>
        <w:t xml:space="preserve">with its </w:t>
      </w:r>
      <w:r w:rsidRPr="00191055">
        <w:rPr>
          <w:rStyle w:val="Emphasis"/>
          <w:highlight w:val="cyan"/>
        </w:rPr>
        <w:t>weakened diplomatic position</w:t>
      </w:r>
      <w:r w:rsidRPr="00191055">
        <w:rPr>
          <w:highlight w:val="cyan"/>
        </w:rPr>
        <w:t xml:space="preserve"> </w:t>
      </w:r>
      <w:r w:rsidRPr="00191055">
        <w:rPr>
          <w:rStyle w:val="StyleUnderline"/>
          <w:highlight w:val="cyan"/>
        </w:rPr>
        <w:t>following</w:t>
      </w:r>
      <w:r>
        <w:t xml:space="preserve"> a wave of </w:t>
      </w:r>
      <w:r w:rsidRPr="00191055">
        <w:rPr>
          <w:rStyle w:val="StyleUnderline"/>
          <w:highlight w:val="cyan"/>
        </w:rPr>
        <w:t>international missteps</w:t>
      </w:r>
      <w:r>
        <w:t xml:space="preserve">, such as allegations that the National Security Agency illegally </w:t>
      </w:r>
      <w:proofErr w:type="spellStart"/>
      <w:r>
        <w:t>surveilled</w:t>
      </w:r>
      <w:proofErr w:type="spellEnd"/>
      <w:r>
        <w:t xml:space="preserve"> international communications, including the communications of world leaders — </w:t>
      </w:r>
      <w:r w:rsidRPr="00191055">
        <w:rPr>
          <w:rStyle w:val="StyleUnderline"/>
          <w:highlight w:val="cyan"/>
        </w:rPr>
        <w:t>no longer has</w:t>
      </w:r>
      <w:r w:rsidRPr="00BA2E78">
        <w:rPr>
          <w:rStyle w:val="StyleUnderline"/>
        </w:rPr>
        <w:t xml:space="preserve"> the </w:t>
      </w:r>
      <w:r w:rsidRPr="00191055">
        <w:rPr>
          <w:rStyle w:val="Emphasis"/>
          <w:highlight w:val="cyan"/>
        </w:rPr>
        <w:t>credibility</w:t>
      </w:r>
      <w:r w:rsidRPr="00191055">
        <w:rPr>
          <w:rStyle w:val="StyleUnderline"/>
          <w:highlight w:val="cyan"/>
        </w:rPr>
        <w:t xml:space="preserve"> or </w:t>
      </w:r>
      <w:r w:rsidRPr="00191055">
        <w:rPr>
          <w:rStyle w:val="Emphasis"/>
          <w:highlight w:val="cyan"/>
        </w:rPr>
        <w:t>international support</w:t>
      </w:r>
      <w:r w:rsidRPr="00191055">
        <w:rPr>
          <w:highlight w:val="cyan"/>
        </w:rPr>
        <w:t xml:space="preserve"> </w:t>
      </w:r>
      <w:r w:rsidRPr="00191055">
        <w:rPr>
          <w:rStyle w:val="StyleUnderline"/>
          <w:highlight w:val="cyan"/>
        </w:rPr>
        <w:t>to force</w:t>
      </w:r>
      <w:r w:rsidRPr="00BA2E78">
        <w:rPr>
          <w:rStyle w:val="StyleUnderline"/>
        </w:rPr>
        <w:t xml:space="preserve"> the two sides to agree</w:t>
      </w:r>
      <w:r>
        <w:t>.</w:t>
      </w:r>
    </w:p>
    <w:p w14:paraId="74EA91A2" w14:textId="77777777" w:rsidR="007556E7" w:rsidRDefault="007556E7" w:rsidP="007556E7">
      <w:pPr>
        <w:spacing w:after="0"/>
      </w:pPr>
      <w:r>
        <w:t>“</w:t>
      </w:r>
      <w:r w:rsidRPr="00AE0111">
        <w:rPr>
          <w:rStyle w:val="StyleUnderline"/>
        </w:rPr>
        <w:t>The</w:t>
      </w:r>
      <w:r>
        <w:t xml:space="preserve"> current </w:t>
      </w:r>
      <w:r w:rsidRPr="00BA2E78">
        <w:rPr>
          <w:rStyle w:val="StyleUnderline"/>
        </w:rPr>
        <w:t xml:space="preserve">round of </w:t>
      </w:r>
      <w:r w:rsidRPr="00191055">
        <w:rPr>
          <w:rStyle w:val="StyleUnderline"/>
          <w:highlight w:val="cyan"/>
        </w:rPr>
        <w:t>negotiations</w:t>
      </w:r>
      <w:r w:rsidRPr="00191055">
        <w:rPr>
          <w:highlight w:val="cyan"/>
        </w:rPr>
        <w:t xml:space="preserve"> </w:t>
      </w:r>
      <w:r w:rsidRPr="00AE0111">
        <w:rPr>
          <w:rStyle w:val="StyleUnderline"/>
        </w:rPr>
        <w:t xml:space="preserve">has never gotten </w:t>
      </w:r>
      <w:r w:rsidRPr="00191055">
        <w:rPr>
          <w:rStyle w:val="StyleUnderline"/>
          <w:highlight w:val="cyan"/>
        </w:rPr>
        <w:t>off the ground</w:t>
      </w:r>
      <w:r>
        <w:t xml:space="preserve">,” said </w:t>
      </w:r>
      <w:proofErr w:type="spellStart"/>
      <w:r>
        <w:t>Doron</w:t>
      </w:r>
      <w:proofErr w:type="spellEnd"/>
      <w:r>
        <w:t xml:space="preserve"> Ben-</w:t>
      </w:r>
      <w:proofErr w:type="spellStart"/>
      <w:r>
        <w:t>Atar</w:t>
      </w:r>
      <w:proofErr w:type="spellEnd"/>
      <w:r>
        <w:t>, a professor of history at Fordham University. “The prisoner release controversy does not even rise to the level of a minor disagreement. No negotiations have taken place since November. The basic premise of the negotiations Kerry launched was that Israel needs to pay the Palestinians for agreeing to negotiate.</w:t>
      </w:r>
    </w:p>
    <w:p w14:paraId="65E1DB1A" w14:textId="77777777" w:rsidR="007556E7" w:rsidRDefault="007556E7" w:rsidP="007556E7">
      <w:pPr>
        <w:spacing w:after="0"/>
      </w:pPr>
      <w:r>
        <w:t xml:space="preserve">“The collapse of the talks has to be understood within the broader global context. The </w:t>
      </w:r>
      <w:r w:rsidRPr="00191055">
        <w:rPr>
          <w:rStyle w:val="StyleUnderline"/>
          <w:highlight w:val="cyan"/>
        </w:rPr>
        <w:t>Obama</w:t>
      </w:r>
      <w:r>
        <w:t xml:space="preserve"> administration </w:t>
      </w:r>
      <w:r w:rsidRPr="00191055">
        <w:rPr>
          <w:rStyle w:val="Emphasis"/>
          <w:highlight w:val="cyan"/>
        </w:rPr>
        <w:t>has lost all credibility among America’s friends and allies</w:t>
      </w:r>
      <w:r>
        <w:t xml:space="preserve">. </w:t>
      </w:r>
      <w:r w:rsidRPr="00BA2E78">
        <w:rPr>
          <w:rStyle w:val="StyleUnderline"/>
        </w:rPr>
        <w:t>You see it in the Far East</w:t>
      </w:r>
      <w:r>
        <w:t xml:space="preserve"> with Japan moving to arm itself against China. You see it in </w:t>
      </w:r>
      <w:r w:rsidRPr="00BA2E78">
        <w:rPr>
          <w:rStyle w:val="StyleUnderline"/>
        </w:rPr>
        <w:t>South Korea</w:t>
      </w:r>
      <w:r>
        <w:t xml:space="preserve">. You see it in </w:t>
      </w:r>
      <w:r w:rsidRPr="00BA2E78">
        <w:rPr>
          <w:rStyle w:val="StyleUnderline"/>
        </w:rPr>
        <w:t>Europe</w:t>
      </w:r>
      <w:r>
        <w:t xml:space="preserve">. </w:t>
      </w:r>
      <w:r w:rsidRPr="00BA2E78">
        <w:rPr>
          <w:rStyle w:val="StyleUnderline"/>
        </w:rPr>
        <w:t>And</w:t>
      </w:r>
      <w:r>
        <w:t xml:space="preserve"> you see it in the </w:t>
      </w:r>
      <w:r w:rsidRPr="00BA2E78">
        <w:rPr>
          <w:rStyle w:val="StyleUnderline"/>
        </w:rPr>
        <w:t>Middle East</w:t>
      </w:r>
      <w:r>
        <w:t xml:space="preserve">: just last week the Syrian government used chemical weapons against rebel areas. In this context, </w:t>
      </w:r>
      <w:r w:rsidRPr="00191055">
        <w:rPr>
          <w:rStyle w:val="Emphasis"/>
          <w:highlight w:val="cyan"/>
        </w:rPr>
        <w:t>no side is willing to make any concession</w:t>
      </w:r>
      <w:r>
        <w:t>.”</w:t>
      </w:r>
    </w:p>
    <w:p w14:paraId="249F59FA" w14:textId="77777777" w:rsidR="00BA7E4F" w:rsidRPr="006D7675" w:rsidRDefault="00BA7E4F" w:rsidP="00BA7E4F">
      <w:pPr>
        <w:pStyle w:val="Heading4"/>
      </w:pPr>
      <w:r w:rsidRPr="006D7675">
        <w:t xml:space="preserve">Two-state solution talks </w:t>
      </w:r>
      <w:r w:rsidRPr="006D7675">
        <w:rPr>
          <w:u w:val="single"/>
        </w:rPr>
        <w:t>fail</w:t>
      </w:r>
      <w:r w:rsidRPr="006D7675">
        <w:t xml:space="preserve"> now because of a lack of </w:t>
      </w:r>
      <w:r w:rsidRPr="006D7675">
        <w:rPr>
          <w:u w:val="single"/>
        </w:rPr>
        <w:t>American commitment</w:t>
      </w:r>
      <w:r w:rsidRPr="006D7675">
        <w:t xml:space="preserve"> – undermines the </w:t>
      </w:r>
      <w:r w:rsidRPr="006D7675">
        <w:rPr>
          <w:u w:val="single"/>
        </w:rPr>
        <w:t>alliance with Israel</w:t>
      </w:r>
      <w:r w:rsidRPr="006D7675">
        <w:t xml:space="preserve"> and stunts diplomatic progress.</w:t>
      </w:r>
    </w:p>
    <w:p w14:paraId="104B8405" w14:textId="77777777" w:rsidR="00BA7E4F" w:rsidRPr="006D7675" w:rsidRDefault="00BA7E4F" w:rsidP="00BA7E4F">
      <w:pPr>
        <w:rPr>
          <w:rStyle w:val="Style13ptBold"/>
          <w:b w:val="0"/>
          <w:bCs w:val="0"/>
          <w:sz w:val="16"/>
        </w:rPr>
      </w:pPr>
      <w:r w:rsidRPr="006D7675">
        <w:rPr>
          <w:rStyle w:val="Style13ptBold"/>
        </w:rPr>
        <w:t xml:space="preserve">Cohen 14 </w:t>
      </w:r>
      <w:r w:rsidRPr="006D7675">
        <w:t xml:space="preserve">– Ben Cohen, </w:t>
      </w:r>
      <w:proofErr w:type="spellStart"/>
      <w:r w:rsidRPr="006D7675">
        <w:t>Shillman</w:t>
      </w:r>
      <w:proofErr w:type="spellEnd"/>
      <w:r w:rsidRPr="006D7675">
        <w:t xml:space="preserve"> Analyst for JNS.org</w:t>
      </w:r>
      <w:r w:rsidR="009143D7" w:rsidRPr="006D7675">
        <w:t xml:space="preserve"> – independent, non-profit, business resource and wire service covering Jewish news and Israel news for Jewish media throughout the English-speaking world –</w:t>
      </w:r>
      <w:r w:rsidRPr="006D7675">
        <w:t xml:space="preserve"> and a contributor to the Wall Street Journal, Commentary, </w:t>
      </w:r>
      <w:proofErr w:type="spellStart"/>
      <w:r w:rsidRPr="006D7675">
        <w:t>Haaretz</w:t>
      </w:r>
      <w:proofErr w:type="spellEnd"/>
      <w:r w:rsidRPr="006D7675">
        <w:t xml:space="preserve">, and other publications, 2014 (“The vanishing two-state solution,” </w:t>
      </w:r>
      <w:r w:rsidRPr="006D7675">
        <w:rPr>
          <w:i/>
        </w:rPr>
        <w:t>JNS</w:t>
      </w:r>
      <w:r w:rsidRPr="006D7675">
        <w:t>, July 30</w:t>
      </w:r>
      <w:r w:rsidRPr="006D7675">
        <w:rPr>
          <w:vertAlign w:val="superscript"/>
        </w:rPr>
        <w:t>th</w:t>
      </w:r>
      <w:r w:rsidRPr="006D7675">
        <w:t xml:space="preserve">, </w:t>
      </w:r>
      <w:hyperlink r:id="rId11" w:anchor=".U9pUJPldVNY" w:history="1">
        <w:r w:rsidRPr="006D7675">
          <w:rPr>
            <w:rStyle w:val="Hyperlink"/>
          </w:rPr>
          <w:t>http://www.jns.org/latest-articles/2014/7/30/the-vanishing-two-state-solution#.U9pUJPldVNY</w:t>
        </w:r>
      </w:hyperlink>
      <w:r w:rsidRPr="006D7675">
        <w:t>= | ADM)</w:t>
      </w:r>
    </w:p>
    <w:p w14:paraId="3C147022" w14:textId="77777777" w:rsidR="00BA7E4F" w:rsidRPr="006D7675" w:rsidRDefault="00BA7E4F" w:rsidP="00BA7E4F">
      <w:pPr>
        <w:spacing w:after="0"/>
      </w:pPr>
      <w:r w:rsidRPr="006D7675">
        <w:t>Speaking to a British television network this week, U.K. Prime Minister David Cameron bemoaned that “</w:t>
      </w:r>
      <w:r w:rsidRPr="00191055">
        <w:rPr>
          <w:rStyle w:val="StyleUnderline"/>
          <w:highlight w:val="cyan"/>
        </w:rPr>
        <w:t>facts</w:t>
      </w:r>
      <w:r w:rsidRPr="006D7675">
        <w:t xml:space="preserve"> on the ground” </w:t>
      </w:r>
      <w:r w:rsidRPr="00191055">
        <w:rPr>
          <w:rStyle w:val="StyleUnderline"/>
          <w:highlight w:val="cyan"/>
        </w:rPr>
        <w:t xml:space="preserve">were on </w:t>
      </w:r>
      <w:r w:rsidRPr="00191055">
        <w:rPr>
          <w:rStyle w:val="Emphasis"/>
          <w:highlight w:val="cyan"/>
        </w:rPr>
        <w:t>the verge</w:t>
      </w:r>
      <w:r w:rsidRPr="00191055">
        <w:rPr>
          <w:highlight w:val="cyan"/>
        </w:rPr>
        <w:t xml:space="preserve"> </w:t>
      </w:r>
      <w:r w:rsidRPr="00191055">
        <w:rPr>
          <w:rStyle w:val="StyleUnderline"/>
          <w:highlight w:val="cyan"/>
        </w:rPr>
        <w:t xml:space="preserve">of wrecking the prospects for a </w:t>
      </w:r>
      <w:r w:rsidRPr="00191055">
        <w:rPr>
          <w:rStyle w:val="Emphasis"/>
          <w:highlight w:val="cyan"/>
        </w:rPr>
        <w:t>two-state solution</w:t>
      </w:r>
      <w:r w:rsidRPr="006D7675">
        <w:t xml:space="preserve"> to the Israeli-Palestinian conflict.</w:t>
      </w:r>
    </w:p>
    <w:p w14:paraId="771EAAA8" w14:textId="77777777" w:rsidR="00BA7E4F" w:rsidRPr="006D7675" w:rsidRDefault="00BA7E4F" w:rsidP="00BA7E4F">
      <w:pPr>
        <w:tabs>
          <w:tab w:val="left" w:pos="5150"/>
        </w:tabs>
        <w:spacing w:after="0"/>
      </w:pPr>
      <w:r w:rsidRPr="006D7675">
        <w:t xml:space="preserve">Cameron, it should be said, has consistently supported Israel’s right to defend itself from the stream of rocket attacks launched from Hamas-ruled Gaza. At the same time, </w:t>
      </w:r>
      <w:r w:rsidRPr="006D7675">
        <w:rPr>
          <w:rStyle w:val="StyleUnderline"/>
        </w:rPr>
        <w:t>he believes that there is no substitute for a robust, lasting political solution</w:t>
      </w:r>
      <w:r w:rsidRPr="006D7675">
        <w:t xml:space="preserve">. </w:t>
      </w:r>
    </w:p>
    <w:p w14:paraId="6E85D4DB" w14:textId="77777777" w:rsidR="00BA7E4F" w:rsidRPr="006D7675" w:rsidRDefault="00BA7E4F" w:rsidP="00BA7E4F">
      <w:pPr>
        <w:spacing w:after="0"/>
      </w:pPr>
      <w:r w:rsidRPr="006D7675">
        <w:t xml:space="preserve">That is why his </w:t>
      </w:r>
      <w:r w:rsidRPr="00191055">
        <w:rPr>
          <w:rStyle w:val="StyleUnderline"/>
          <w:highlight w:val="cyan"/>
        </w:rPr>
        <w:t>anxiety</w:t>
      </w:r>
      <w:r w:rsidRPr="006D7675">
        <w:t xml:space="preserve"> about the two-state solution </w:t>
      </w:r>
      <w:r w:rsidRPr="00191055">
        <w:rPr>
          <w:rStyle w:val="StyleUnderline"/>
          <w:highlight w:val="cyan"/>
        </w:rPr>
        <w:t>is</w:t>
      </w:r>
      <w:r w:rsidRPr="006D7675">
        <w:t xml:space="preserve"> likely </w:t>
      </w:r>
      <w:r w:rsidRPr="00191055">
        <w:rPr>
          <w:rStyle w:val="StyleUnderline"/>
          <w:highlight w:val="cyan"/>
        </w:rPr>
        <w:t>shared by</w:t>
      </w:r>
      <w:r w:rsidRPr="006D7675">
        <w:rPr>
          <w:rStyle w:val="StyleUnderline"/>
        </w:rPr>
        <w:t xml:space="preserve"> other </w:t>
      </w:r>
      <w:r w:rsidRPr="00191055">
        <w:rPr>
          <w:rStyle w:val="StyleUnderline"/>
          <w:highlight w:val="cyan"/>
        </w:rPr>
        <w:t>world leaders</w:t>
      </w:r>
      <w:r w:rsidRPr="006D7675">
        <w:t>. What’s so frustrating, the international community reasons, is that everyone knows what a final settlement will look like, yet no one is willing to take the steps necessary to get us there.</w:t>
      </w:r>
    </w:p>
    <w:p w14:paraId="1F43D012" w14:textId="77777777" w:rsidR="00BA7E4F" w:rsidRPr="006D7675" w:rsidRDefault="00BA7E4F" w:rsidP="00BA7E4F">
      <w:pPr>
        <w:spacing w:after="0"/>
      </w:pPr>
      <w:r w:rsidRPr="006D7675">
        <w:t xml:space="preserve">Insofar as </w:t>
      </w:r>
      <w:r w:rsidRPr="00191055">
        <w:rPr>
          <w:rStyle w:val="StyleUnderline"/>
          <w:highlight w:val="cyan"/>
        </w:rPr>
        <w:t>a</w:t>
      </w:r>
      <w:r w:rsidRPr="006D7675">
        <w:t xml:space="preserve"> negotiated </w:t>
      </w:r>
      <w:r w:rsidRPr="00191055">
        <w:rPr>
          <w:rStyle w:val="StyleUnderline"/>
          <w:highlight w:val="cyan"/>
        </w:rPr>
        <w:t>two-state solution</w:t>
      </w:r>
      <w:r w:rsidRPr="00191055">
        <w:rPr>
          <w:highlight w:val="cyan"/>
        </w:rPr>
        <w:t xml:space="preserve"> </w:t>
      </w:r>
      <w:r w:rsidRPr="00191055">
        <w:rPr>
          <w:rStyle w:val="StyleUnderline"/>
          <w:highlight w:val="cyan"/>
        </w:rPr>
        <w:t>is</w:t>
      </w:r>
      <w:r w:rsidRPr="00191055">
        <w:rPr>
          <w:highlight w:val="cyan"/>
        </w:rPr>
        <w:t xml:space="preserve"> </w:t>
      </w:r>
      <w:r w:rsidRPr="00191055">
        <w:rPr>
          <w:rStyle w:val="Emphasis"/>
          <w:highlight w:val="cyan"/>
        </w:rPr>
        <w:t>essentially a pipe dream</w:t>
      </w:r>
      <w:r w:rsidRPr="006D7675">
        <w:t xml:space="preserve"> at the present time, I think Cameron is correct to be worried. One of the reasons it’s a pipe dream is because, especially on the Palestinian side, </w:t>
      </w:r>
      <w:r w:rsidRPr="00191055">
        <w:rPr>
          <w:rStyle w:val="StyleUnderline"/>
          <w:highlight w:val="cyan"/>
        </w:rPr>
        <w:t>the consensus</w:t>
      </w:r>
      <w:r w:rsidRPr="006D7675">
        <w:t xml:space="preserve"> behind it </w:t>
      </w:r>
      <w:r w:rsidRPr="00191055">
        <w:rPr>
          <w:rStyle w:val="Emphasis"/>
          <w:highlight w:val="cyan"/>
        </w:rPr>
        <w:t>isn’t nearly as strong</w:t>
      </w:r>
      <w:r w:rsidRPr="006D7675">
        <w:t xml:space="preserve"> </w:t>
      </w:r>
      <w:r w:rsidRPr="006D7675">
        <w:rPr>
          <w:rStyle w:val="StyleUnderline"/>
        </w:rPr>
        <w:t>as</w:t>
      </w:r>
      <w:r w:rsidRPr="006D7675">
        <w:t xml:space="preserve"> Cameron and </w:t>
      </w:r>
      <w:r w:rsidRPr="006D7675">
        <w:rPr>
          <w:rStyle w:val="StyleUnderline"/>
        </w:rPr>
        <w:t>others</w:t>
      </w:r>
      <w:r w:rsidRPr="006D7675">
        <w:t xml:space="preserve"> would like us to </w:t>
      </w:r>
      <w:r w:rsidRPr="006D7675">
        <w:rPr>
          <w:rStyle w:val="StyleUnderline"/>
        </w:rPr>
        <w:t>think</w:t>
      </w:r>
      <w:r w:rsidRPr="006D7675">
        <w:t xml:space="preserve">. Hamas rejects it outright, of course, as its goal—as CBS’s Charlie Rose confirmed when he recently interviewed Hamas leader Khaled </w:t>
      </w:r>
      <w:proofErr w:type="spellStart"/>
      <w:r w:rsidRPr="006D7675">
        <w:t>Mashaal</w:t>
      </w:r>
      <w:proofErr w:type="spellEnd"/>
      <w:r w:rsidRPr="006D7675">
        <w:t xml:space="preserve">—is the elimination of the Jewish state. </w:t>
      </w:r>
    </w:p>
    <w:p w14:paraId="0791F56B" w14:textId="77777777" w:rsidR="00BA7E4F" w:rsidRPr="006D7675" w:rsidRDefault="00BA7E4F" w:rsidP="00BA7E4F">
      <w:pPr>
        <w:spacing w:after="0"/>
      </w:pPr>
      <w:r w:rsidRPr="006D7675">
        <w:t xml:space="preserve">The Fatah movement of Palestinian Authority (PA) President Mahmoud Abbas is formally committed to a two-state solution, but its continued backing of the “right of return” for the descendants of Palestinian refugees, as well as its pursuit of unilateral recognition in international bodies, has left Israelis skeptical. </w:t>
      </w:r>
    </w:p>
    <w:p w14:paraId="0580CA2A" w14:textId="77777777" w:rsidR="00BA7E4F" w:rsidRPr="006D7675" w:rsidRDefault="00BA7E4F" w:rsidP="00BA7E4F">
      <w:pPr>
        <w:spacing w:after="0"/>
      </w:pPr>
      <w:r w:rsidRPr="006D7675">
        <w:t xml:space="preserve">As for the Israeli government, it’s no secret that any willingness there may have been to make territorial concessions to the PA has been badly eroded by both the kidnapping and murder of three Israeli teenagers in the West Bank and the renewed missile attacks from Gaza—after, remember, Fatah and Hamas formed a unity government of sorts. </w:t>
      </w:r>
    </w:p>
    <w:p w14:paraId="38D85AE4" w14:textId="77777777" w:rsidR="00BA7E4F" w:rsidRPr="006D7675" w:rsidRDefault="00BA7E4F" w:rsidP="00BA7E4F">
      <w:pPr>
        <w:spacing w:after="0"/>
      </w:pPr>
      <w:r w:rsidRPr="006D7675">
        <w:t xml:space="preserve">In this grim context, </w:t>
      </w:r>
      <w:r w:rsidRPr="00191055">
        <w:rPr>
          <w:rStyle w:val="StyleUnderline"/>
          <w:highlight w:val="cyan"/>
        </w:rPr>
        <w:t>appeals for an</w:t>
      </w:r>
      <w:r w:rsidRPr="006D7675">
        <w:rPr>
          <w:rStyle w:val="StyleUnderline"/>
        </w:rPr>
        <w:t xml:space="preserve"> immediate, </w:t>
      </w:r>
      <w:r w:rsidRPr="00191055">
        <w:rPr>
          <w:rStyle w:val="StyleUnderline"/>
          <w:highlight w:val="cyan"/>
        </w:rPr>
        <w:t>unconditional cease-fire</w:t>
      </w:r>
      <w:r w:rsidRPr="006D7675">
        <w:t xml:space="preserve"> in Gaza—a stance shared by the Obama administration, the U.N., and the Europeans—</w:t>
      </w:r>
      <w:r w:rsidRPr="00191055">
        <w:rPr>
          <w:rStyle w:val="StyleUnderline"/>
          <w:highlight w:val="cyan"/>
        </w:rPr>
        <w:t>seem</w:t>
      </w:r>
      <w:r w:rsidRPr="006D7675">
        <w:t xml:space="preserve"> rather </w:t>
      </w:r>
      <w:r w:rsidRPr="00191055">
        <w:rPr>
          <w:rStyle w:val="Emphasis"/>
          <w:highlight w:val="cyan"/>
        </w:rPr>
        <w:t>fanciful</w:t>
      </w:r>
      <w:r w:rsidRPr="006D7675">
        <w:t xml:space="preserve">. Examined from the Israeli perspective, this demand is actually counter-productive. For if world leaders seriously think that the Israelis will return, when it comes to Gaza, to the status quo ante, then they either don’t understand or don’t care about Israel’s strategic calculus. </w:t>
      </w:r>
    </w:p>
    <w:p w14:paraId="5F23A80E" w14:textId="77777777" w:rsidR="00BA7E4F" w:rsidRPr="006D7675" w:rsidRDefault="00BA7E4F" w:rsidP="00BA7E4F">
      <w:pPr>
        <w:spacing w:after="0"/>
      </w:pPr>
      <w:r w:rsidRPr="006D7675">
        <w:t>There are two big decisions facing Israel right now. The first one concerns the end goals of Operation Protective Edge in Gaza. The second one concerns its future relations with the U.S. Both are closely related, but all indications suggest that Jerusalem regards the first as more pressing than the second.</w:t>
      </w:r>
    </w:p>
    <w:p w14:paraId="75F30902" w14:textId="77777777" w:rsidR="00BA7E4F" w:rsidRPr="006D7675" w:rsidRDefault="00BA7E4F" w:rsidP="00BA7E4F">
      <w:pPr>
        <w:spacing w:after="0"/>
      </w:pPr>
      <w:r w:rsidRPr="006D7675">
        <w:t xml:space="preserve">A growing chorus of influential voices in Israel, from right-wing Jewish Home party leader Minister </w:t>
      </w:r>
      <w:proofErr w:type="spellStart"/>
      <w:r w:rsidRPr="006D7675">
        <w:t>Naftali</w:t>
      </w:r>
      <w:proofErr w:type="spellEnd"/>
      <w:r w:rsidRPr="006D7675">
        <w:t xml:space="preserve"> Bennett to the respected historian Benny Morris, is arguing that Israel needs to finish the job in Gaza. What that means, ultimately, is the defeat of Hamas militarily and politically. The Israel Defense Forces is reported to have made good progress in destroying the network of attack tunnels constructed by Hamas beneath the ground in Gaza (at the same time, as much of the Hebrew press has recently noted, as the general realization dawned that successive Israeli governments had misread the strategic threat posed by these below-the-surface corridors).</w:t>
      </w:r>
    </w:p>
    <w:p w14:paraId="07AD8F76" w14:textId="77777777" w:rsidR="00BA7E4F" w:rsidRPr="006D7675" w:rsidRDefault="00BA7E4F" w:rsidP="00BA7E4F">
      <w:pPr>
        <w:spacing w:after="0"/>
      </w:pPr>
      <w:r w:rsidRPr="006D7675">
        <w:t>Egypt, too, has joined the Israeli efforts to choke Hamas, destroying tunnels connecting the Sinai and Gaza. In these circumstances, it is hardly sensible to allow Hamas the breathing space that a cease-fire would afford. Instead of permitting Hamas to regroup and rebuild, the logic goes, strike the killer blow in the coming days.</w:t>
      </w:r>
    </w:p>
    <w:p w14:paraId="28654D8D" w14:textId="77777777" w:rsidR="00BA7E4F" w:rsidRPr="006D7675" w:rsidRDefault="00BA7E4F" w:rsidP="00BA7E4F">
      <w:pPr>
        <w:spacing w:after="0"/>
      </w:pPr>
      <w:r w:rsidRPr="00191055">
        <w:rPr>
          <w:rStyle w:val="StyleUnderline"/>
          <w:highlight w:val="cyan"/>
        </w:rPr>
        <w:t>This is not a conclusion that the</w:t>
      </w:r>
      <w:r w:rsidRPr="00191055">
        <w:rPr>
          <w:highlight w:val="cyan"/>
        </w:rPr>
        <w:t xml:space="preserve"> </w:t>
      </w:r>
      <w:r w:rsidRPr="00191055">
        <w:rPr>
          <w:rStyle w:val="Emphasis"/>
          <w:highlight w:val="cyan"/>
        </w:rPr>
        <w:t>Obama administration</w:t>
      </w:r>
      <w:r w:rsidRPr="00191055">
        <w:rPr>
          <w:highlight w:val="cyan"/>
        </w:rPr>
        <w:t xml:space="preserve"> </w:t>
      </w:r>
      <w:r w:rsidRPr="00191055">
        <w:rPr>
          <w:rStyle w:val="StyleUnderline"/>
          <w:highlight w:val="cyan"/>
        </w:rPr>
        <w:t>wants Israel to reach</w:t>
      </w:r>
      <w:r w:rsidRPr="006D7675">
        <w:t xml:space="preserve">—and that, ironically, provides another reason for the Israelis to bring Hamas rule in Gaza to an end. </w:t>
      </w:r>
      <w:r w:rsidRPr="006D7675">
        <w:rPr>
          <w:rStyle w:val="StyleUnderline"/>
        </w:rPr>
        <w:t>Given that this administration has over two years left in office, Israel wants to avoid another</w:t>
      </w:r>
      <w:r w:rsidRPr="006D7675">
        <w:t xml:space="preserve"> </w:t>
      </w:r>
      <w:proofErr w:type="spellStart"/>
      <w:r w:rsidRPr="006D7675">
        <w:t>Gazan</w:t>
      </w:r>
      <w:proofErr w:type="spellEnd"/>
      <w:r w:rsidRPr="006D7675">
        <w:t xml:space="preserve"> </w:t>
      </w:r>
      <w:r w:rsidRPr="006D7675">
        <w:rPr>
          <w:rStyle w:val="StyleUnderline"/>
        </w:rPr>
        <w:t>firestorm</w:t>
      </w:r>
      <w:r w:rsidRPr="006D7675">
        <w:t xml:space="preserve">, say six months from now, that would lead to yet more demands from Washington for an immediate cease-fire and more opprobrium against the IDF’s field operations. </w:t>
      </w:r>
    </w:p>
    <w:p w14:paraId="515CF017" w14:textId="77777777" w:rsidR="00BA7E4F" w:rsidRPr="006D7675" w:rsidRDefault="00BA7E4F" w:rsidP="00BA7E4F">
      <w:pPr>
        <w:spacing w:after="0"/>
      </w:pPr>
      <w:r w:rsidRPr="006D7675">
        <w:t xml:space="preserve">With Hamas out of the picture, Israel is in a much better position to talk about peace and Palestinian statehood. Moreover, there will be an understandable desire among the battered </w:t>
      </w:r>
      <w:proofErr w:type="spellStart"/>
      <w:r w:rsidRPr="006D7675">
        <w:t>Gazan</w:t>
      </w:r>
      <w:proofErr w:type="spellEnd"/>
      <w:r w:rsidRPr="006D7675">
        <w:t xml:space="preserve"> population for a new authority to fill the vacuum left by Hamas, and that outcome can’t be secured without Israel’s consent.</w:t>
      </w:r>
    </w:p>
    <w:p w14:paraId="75738256" w14:textId="77777777" w:rsidR="00BA7E4F" w:rsidRPr="006D7675" w:rsidRDefault="00BA7E4F" w:rsidP="00BA7E4F">
      <w:pPr>
        <w:spacing w:after="0"/>
      </w:pPr>
      <w:r w:rsidRPr="00191055">
        <w:rPr>
          <w:rStyle w:val="StyleUnderline"/>
          <w:highlight w:val="cyan"/>
        </w:rPr>
        <w:t xml:space="preserve">I don’t believe that much </w:t>
      </w:r>
      <w:r w:rsidRPr="00191055">
        <w:rPr>
          <w:rStyle w:val="Emphasis"/>
          <w:highlight w:val="cyan"/>
        </w:rPr>
        <w:t>diplomatic progress</w:t>
      </w:r>
      <w:r w:rsidRPr="00191055">
        <w:rPr>
          <w:highlight w:val="cyan"/>
        </w:rPr>
        <w:t xml:space="preserve"> </w:t>
      </w:r>
      <w:r w:rsidRPr="00191055">
        <w:rPr>
          <w:rStyle w:val="StyleUnderline"/>
          <w:highlight w:val="cyan"/>
        </w:rPr>
        <w:t>will be made while President Barack Obama remains in the White House</w:t>
      </w:r>
      <w:r w:rsidRPr="00191055">
        <w:rPr>
          <w:highlight w:val="cyan"/>
        </w:rPr>
        <w:t xml:space="preserve">. </w:t>
      </w:r>
      <w:r w:rsidRPr="00191055">
        <w:rPr>
          <w:rStyle w:val="Emphasis"/>
          <w:highlight w:val="cyan"/>
        </w:rPr>
        <w:t>Trust</w:t>
      </w:r>
      <w:r w:rsidRPr="006D7675">
        <w:t xml:space="preserve"> between the Israeli and American governments </w:t>
      </w:r>
      <w:r w:rsidRPr="00191055">
        <w:rPr>
          <w:rStyle w:val="StyleUnderline"/>
          <w:highlight w:val="cyan"/>
        </w:rPr>
        <w:t>has declined</w:t>
      </w:r>
      <w:r w:rsidRPr="006D7675">
        <w:rPr>
          <w:rStyle w:val="StyleUnderline"/>
        </w:rPr>
        <w:t xml:space="preserve"> sharply</w:t>
      </w:r>
      <w:r w:rsidRPr="006D7675">
        <w:t xml:space="preserve">, to the point where </w:t>
      </w:r>
      <w:r w:rsidRPr="00191055">
        <w:rPr>
          <w:rStyle w:val="StyleUnderline"/>
          <w:highlight w:val="cyan"/>
        </w:rPr>
        <w:t>questions are being raised about</w:t>
      </w:r>
      <w:r w:rsidRPr="006D7675">
        <w:t xml:space="preserve"> Secretary of State John Kerry’s personal </w:t>
      </w:r>
      <w:r w:rsidRPr="00191055">
        <w:rPr>
          <w:rStyle w:val="StyleUnderline"/>
          <w:highlight w:val="cyan"/>
        </w:rPr>
        <w:t xml:space="preserve">commitment to the </w:t>
      </w:r>
      <w:r w:rsidRPr="00191055">
        <w:rPr>
          <w:rStyle w:val="Emphasis"/>
          <w:highlight w:val="cyan"/>
        </w:rPr>
        <w:t>alliance with Israel</w:t>
      </w:r>
      <w:r w:rsidRPr="006D7675">
        <w:t xml:space="preserve">. All I’ll say for now is that there is reason to doubt Kerry’s commitment—he hasn’t taken Israeli concerns over Iran sanctions at all seriously, he has warned apocalyptically that Israel faces boycotts and isolation, and he was amiably cooking up a cease-fire proposal with the Turkish foreign minister just days after Turkish Prime Minister </w:t>
      </w:r>
      <w:proofErr w:type="spellStart"/>
      <w:r w:rsidRPr="006D7675">
        <w:t>Recep</w:t>
      </w:r>
      <w:proofErr w:type="spellEnd"/>
      <w:r w:rsidRPr="006D7675">
        <w:t xml:space="preserve"> </w:t>
      </w:r>
      <w:proofErr w:type="spellStart"/>
      <w:r w:rsidRPr="006D7675">
        <w:t>Tayyip</w:t>
      </w:r>
      <w:proofErr w:type="spellEnd"/>
      <w:r w:rsidRPr="006D7675">
        <w:t xml:space="preserve"> Erdogan declared that Israel was worse than Hitler.</w:t>
      </w:r>
    </w:p>
    <w:p w14:paraId="6B5C113B" w14:textId="77777777" w:rsidR="00BA7E4F" w:rsidRDefault="00BA7E4F" w:rsidP="00BA7E4F">
      <w:pPr>
        <w:spacing w:after="0"/>
      </w:pPr>
      <w:r w:rsidRPr="006D7675">
        <w:t xml:space="preserve">Three to five years from now, </w:t>
      </w:r>
      <w:r w:rsidRPr="006D7675">
        <w:rPr>
          <w:rStyle w:val="StyleUnderline"/>
        </w:rPr>
        <w:t>the</w:t>
      </w:r>
      <w:r w:rsidRPr="006D7675">
        <w:t xml:space="preserve"> twin </w:t>
      </w:r>
      <w:r w:rsidRPr="00191055">
        <w:rPr>
          <w:rStyle w:val="StyleUnderline"/>
          <w:highlight w:val="cyan"/>
        </w:rPr>
        <w:t>absences of</w:t>
      </w:r>
      <w:r w:rsidRPr="006D7675">
        <w:t xml:space="preserve"> the Hamas military threat and </w:t>
      </w:r>
      <w:r w:rsidRPr="00191055">
        <w:rPr>
          <w:rStyle w:val="Emphasis"/>
          <w:highlight w:val="cyan"/>
        </w:rPr>
        <w:t>Obama’s bungling diplomacy</w:t>
      </w:r>
      <w:r w:rsidRPr="00191055">
        <w:rPr>
          <w:highlight w:val="cyan"/>
        </w:rPr>
        <w:t xml:space="preserve"> </w:t>
      </w:r>
      <w:r w:rsidRPr="00191055">
        <w:rPr>
          <w:rStyle w:val="StyleUnderline"/>
          <w:highlight w:val="cyan"/>
        </w:rPr>
        <w:t>may propel</w:t>
      </w:r>
      <w:r w:rsidRPr="006D7675">
        <w:t xml:space="preserve"> genuinely </w:t>
      </w:r>
      <w:r w:rsidRPr="00191055">
        <w:rPr>
          <w:rStyle w:val="Emphasis"/>
          <w:highlight w:val="cyan"/>
        </w:rPr>
        <w:t>meaningful negotiations</w:t>
      </w:r>
      <w:r w:rsidRPr="006D7675">
        <w:t>. In large part that will depend on who is in the White House. For now, though, Israel’s first priority is its national security. That is how it should be.</w:t>
      </w:r>
    </w:p>
    <w:p w14:paraId="460DE52A" w14:textId="77777777" w:rsidR="003B4F79" w:rsidRPr="006D7675" w:rsidRDefault="003B4F79" w:rsidP="0049126B">
      <w:pPr>
        <w:pStyle w:val="Heading3"/>
      </w:pPr>
      <w:r w:rsidRPr="006D7675">
        <w:t>US Pushing for Two-State Solution</w:t>
      </w:r>
    </w:p>
    <w:p w14:paraId="1E1D6948" w14:textId="77777777" w:rsidR="003B4F79" w:rsidRPr="006D7675" w:rsidRDefault="003B4F79" w:rsidP="003B4F79">
      <w:pPr>
        <w:pStyle w:val="Heading4"/>
      </w:pPr>
      <w:r w:rsidRPr="006D7675">
        <w:t xml:space="preserve">Obama is </w:t>
      </w:r>
      <w:r w:rsidRPr="006D7675">
        <w:rPr>
          <w:u w:val="single"/>
        </w:rPr>
        <w:t>publicly</w:t>
      </w:r>
      <w:r w:rsidRPr="006D7675">
        <w:t xml:space="preserve"> pushing for a two-state solution. Recent statements prove.</w:t>
      </w:r>
    </w:p>
    <w:p w14:paraId="695CADA5" w14:textId="77777777" w:rsidR="003B4F79" w:rsidRPr="006D7675" w:rsidRDefault="003B4F79" w:rsidP="003B4F79">
      <w:pPr>
        <w:rPr>
          <w:rStyle w:val="Style13ptBold"/>
        </w:rPr>
      </w:pPr>
      <w:r w:rsidRPr="006D7675">
        <w:rPr>
          <w:rStyle w:val="Style13ptBold"/>
        </w:rPr>
        <w:t xml:space="preserve">Johnson and Burke 14 </w:t>
      </w:r>
      <w:r w:rsidRPr="006D7675">
        <w:t xml:space="preserve">– M. Alex Johnson, projects and breaking news reporter for NBC News, Sarah Burke, (“Obama Pens Article for </w:t>
      </w:r>
      <w:proofErr w:type="spellStart"/>
      <w:r w:rsidRPr="006D7675">
        <w:t>Haaretz</w:t>
      </w:r>
      <w:proofErr w:type="spellEnd"/>
      <w:r w:rsidRPr="006D7675">
        <w:t xml:space="preserve"> Calling for Two-State Mideast Solution,” NBC News, July 7th, </w:t>
      </w:r>
      <w:hyperlink r:id="rId12" w:history="1">
        <w:r w:rsidRPr="006D7675">
          <w:rPr>
            <w:rStyle w:val="Hyperlink"/>
          </w:rPr>
          <w:t>http://www.nbcnews.com/news/world/obama-pens-article-haaretz-calling-two-state-mideast-solution-n150321</w:t>
        </w:r>
      </w:hyperlink>
      <w:r w:rsidRPr="006D7675">
        <w:t xml:space="preserve"> | ADM)</w:t>
      </w:r>
    </w:p>
    <w:p w14:paraId="237E7F84" w14:textId="77777777" w:rsidR="003B4F79" w:rsidRPr="006D7675" w:rsidRDefault="003B4F79" w:rsidP="003B4F79">
      <w:pPr>
        <w:spacing w:after="0"/>
      </w:pPr>
      <w:r w:rsidRPr="006D7675">
        <w:t xml:space="preserve">President Barack </w:t>
      </w:r>
      <w:r w:rsidRPr="00191055">
        <w:rPr>
          <w:rStyle w:val="StyleUnderline"/>
          <w:highlight w:val="cyan"/>
        </w:rPr>
        <w:t>Obama</w:t>
      </w:r>
      <w:r w:rsidRPr="00191055">
        <w:rPr>
          <w:highlight w:val="cyan"/>
        </w:rPr>
        <w:t xml:space="preserve"> </w:t>
      </w:r>
      <w:r w:rsidRPr="00191055">
        <w:rPr>
          <w:rStyle w:val="Emphasis"/>
          <w:highlight w:val="cyan"/>
        </w:rPr>
        <w:t>urged Israel</w:t>
      </w:r>
      <w:r w:rsidRPr="00191055">
        <w:rPr>
          <w:highlight w:val="cyan"/>
        </w:rPr>
        <w:t xml:space="preserve"> </w:t>
      </w:r>
      <w:r w:rsidRPr="00191055">
        <w:rPr>
          <w:rStyle w:val="StyleUnderline"/>
          <w:highlight w:val="cyan"/>
        </w:rPr>
        <w:t>and</w:t>
      </w:r>
      <w:r w:rsidRPr="006D7675">
        <w:t xml:space="preserve"> the </w:t>
      </w:r>
      <w:r w:rsidRPr="00191055">
        <w:rPr>
          <w:rStyle w:val="Emphasis"/>
          <w:highlight w:val="cyan"/>
        </w:rPr>
        <w:t>Palestinians</w:t>
      </w:r>
      <w:r w:rsidRPr="00191055">
        <w:rPr>
          <w:highlight w:val="cyan"/>
        </w:rPr>
        <w:t xml:space="preserve"> </w:t>
      </w:r>
      <w:r w:rsidRPr="00191055">
        <w:rPr>
          <w:rStyle w:val="StyleUnderline"/>
          <w:highlight w:val="cyan"/>
        </w:rPr>
        <w:t>to seek a</w:t>
      </w:r>
      <w:r w:rsidRPr="006D7675">
        <w:t xml:space="preserve"> peaceful, </w:t>
      </w:r>
      <w:r w:rsidRPr="00191055">
        <w:rPr>
          <w:rStyle w:val="Emphasis"/>
          <w:highlight w:val="cyan"/>
        </w:rPr>
        <w:t>two-state solution</w:t>
      </w:r>
      <w:r w:rsidRPr="006D7675">
        <w:t xml:space="preserve"> in an article in an Israeli newspaper Tuesday, even </w:t>
      </w:r>
      <w:r w:rsidRPr="006D7675">
        <w:rPr>
          <w:rStyle w:val="StyleUnderline"/>
        </w:rPr>
        <w:t>as the Israeli army launched airstrikes</w:t>
      </w:r>
      <w:r w:rsidRPr="006D7675">
        <w:t xml:space="preserve"> in the Gaza Strip.</w:t>
      </w:r>
    </w:p>
    <w:p w14:paraId="46EEA5FF" w14:textId="77777777" w:rsidR="003B4F79" w:rsidRPr="006D7675" w:rsidRDefault="003B4F79" w:rsidP="003B4F79">
      <w:pPr>
        <w:spacing w:after="0"/>
      </w:pPr>
      <w:r w:rsidRPr="006D7675">
        <w:t xml:space="preserve">In the article, which was written for the newspaper </w:t>
      </w:r>
      <w:proofErr w:type="spellStart"/>
      <w:r w:rsidRPr="006D7675">
        <w:t>Haaretz</w:t>
      </w:r>
      <w:proofErr w:type="spellEnd"/>
      <w:r w:rsidRPr="006D7675">
        <w:t xml:space="preserve">, </w:t>
      </w:r>
      <w:r w:rsidRPr="00191055">
        <w:rPr>
          <w:rStyle w:val="StyleUnderline"/>
          <w:highlight w:val="cyan"/>
        </w:rPr>
        <w:t>Obama wrote that</w:t>
      </w:r>
      <w:r w:rsidRPr="00191055">
        <w:rPr>
          <w:highlight w:val="cyan"/>
        </w:rPr>
        <w:t xml:space="preserve"> "</w:t>
      </w:r>
      <w:r w:rsidRPr="00191055">
        <w:rPr>
          <w:rStyle w:val="StyleUnderline"/>
          <w:highlight w:val="cyan"/>
        </w:rPr>
        <w:t>all parties must</w:t>
      </w:r>
      <w:r w:rsidRPr="006D7675">
        <w:t xml:space="preserve"> protect the innocent and </w:t>
      </w:r>
      <w:r w:rsidRPr="00191055">
        <w:rPr>
          <w:rStyle w:val="StyleUnderline"/>
          <w:highlight w:val="cyan"/>
        </w:rPr>
        <w:t>act with</w:t>
      </w:r>
      <w:r w:rsidRPr="006D7675">
        <w:rPr>
          <w:rStyle w:val="StyleUnderline"/>
        </w:rPr>
        <w:t xml:space="preserve"> reasonableness and </w:t>
      </w:r>
      <w:r w:rsidRPr="00191055">
        <w:rPr>
          <w:rStyle w:val="StyleUnderline"/>
          <w:highlight w:val="cyan"/>
        </w:rPr>
        <w:t>restraint</w:t>
      </w:r>
      <w:r w:rsidRPr="006D7675">
        <w:t>, not vengeance and retribution," adding: "While walls and missile defense systems can help protect against some threats, true safety will only come with a comprehensive negotiated settlement."</w:t>
      </w:r>
    </w:p>
    <w:p w14:paraId="4C630692" w14:textId="77777777" w:rsidR="003B4F79" w:rsidRPr="006D7675" w:rsidRDefault="003B4F79" w:rsidP="003B4F79">
      <w:pPr>
        <w:spacing w:after="0"/>
      </w:pPr>
      <w:r w:rsidRPr="006D7675">
        <w:t>"</w:t>
      </w:r>
      <w:r w:rsidRPr="00191055">
        <w:rPr>
          <w:rStyle w:val="StyleUnderline"/>
          <w:highlight w:val="cyan"/>
        </w:rPr>
        <w:t>Refusing to compromise or cooperate</w:t>
      </w:r>
      <w:r w:rsidRPr="006D7675">
        <w:t xml:space="preserve"> with one another </w:t>
      </w:r>
      <w:r w:rsidRPr="00191055">
        <w:rPr>
          <w:rStyle w:val="StyleUnderline"/>
          <w:highlight w:val="cyan"/>
        </w:rPr>
        <w:t>won't</w:t>
      </w:r>
      <w:r w:rsidRPr="006D7675">
        <w:t xml:space="preserve"> do anything to </w:t>
      </w:r>
      <w:r w:rsidRPr="00191055">
        <w:rPr>
          <w:rStyle w:val="StyleUnderline"/>
          <w:highlight w:val="cyan"/>
        </w:rPr>
        <w:t>increase security</w:t>
      </w:r>
      <w:r w:rsidRPr="006D7675">
        <w:t xml:space="preserve"> for either the Israeli or the Palestinian people," </w:t>
      </w:r>
      <w:r w:rsidRPr="00191055">
        <w:rPr>
          <w:rStyle w:val="Emphasis"/>
          <w:highlight w:val="cyan"/>
        </w:rPr>
        <w:t>Obama wrote</w:t>
      </w:r>
      <w:r w:rsidRPr="006D7675">
        <w:t xml:space="preserve"> in the article, which was published on the newspaper's website shortly before the Israeli army confirmed that it was starting the airstrikes, called Operation Protective Edge, "to stop the terror Israel's citizens face on a daily basis."</w:t>
      </w:r>
    </w:p>
    <w:p w14:paraId="0DFFEE34" w14:textId="77777777" w:rsidR="003B4F79" w:rsidRDefault="00276D49" w:rsidP="00276D49">
      <w:pPr>
        <w:pStyle w:val="Heading4"/>
      </w:pPr>
      <w:r>
        <w:t xml:space="preserve">Obama is </w:t>
      </w:r>
      <w:r>
        <w:rPr>
          <w:u w:val="single"/>
        </w:rPr>
        <w:t>deeply involved</w:t>
      </w:r>
      <w:r>
        <w:t xml:space="preserve"> in negotiations for a two-state solution. He and Kerry are committed to the approach.</w:t>
      </w:r>
    </w:p>
    <w:p w14:paraId="2E61E83B" w14:textId="77777777" w:rsidR="00276D49" w:rsidRPr="00276D49" w:rsidRDefault="00276D49" w:rsidP="00276D49">
      <w:pPr>
        <w:rPr>
          <w:rStyle w:val="Style13ptBold"/>
        </w:rPr>
      </w:pPr>
      <w:proofErr w:type="spellStart"/>
      <w:r>
        <w:rPr>
          <w:rStyle w:val="Style13ptBold"/>
        </w:rPr>
        <w:t>Talev</w:t>
      </w:r>
      <w:proofErr w:type="spellEnd"/>
      <w:r>
        <w:rPr>
          <w:rStyle w:val="Style13ptBold"/>
        </w:rPr>
        <w:t xml:space="preserve"> and </w:t>
      </w:r>
      <w:proofErr w:type="spellStart"/>
      <w:r>
        <w:rPr>
          <w:rStyle w:val="Style13ptBold"/>
        </w:rPr>
        <w:t>Ferziger</w:t>
      </w:r>
      <w:proofErr w:type="spellEnd"/>
      <w:r>
        <w:rPr>
          <w:rStyle w:val="Style13ptBold"/>
        </w:rPr>
        <w:t xml:space="preserve"> 14 </w:t>
      </w:r>
      <w:r w:rsidRPr="00276D49">
        <w:t xml:space="preserve">– Margaret </w:t>
      </w:r>
      <w:proofErr w:type="spellStart"/>
      <w:r w:rsidRPr="00276D49">
        <w:t>Talev</w:t>
      </w:r>
      <w:proofErr w:type="spellEnd"/>
      <w:r w:rsidRPr="00276D49">
        <w:t xml:space="preserve">, </w:t>
      </w:r>
      <w:r>
        <w:t xml:space="preserve">White House correspondent for Bloomberg, </w:t>
      </w:r>
      <w:r w:rsidRPr="00276D49">
        <w:t xml:space="preserve">Jonathan </w:t>
      </w:r>
      <w:proofErr w:type="spellStart"/>
      <w:r w:rsidRPr="00276D49">
        <w:t>Ferziger</w:t>
      </w:r>
      <w:proofErr w:type="spellEnd"/>
      <w:r w:rsidRPr="00276D49">
        <w:t xml:space="preserve">, </w:t>
      </w:r>
      <w:r>
        <w:t xml:space="preserve">Bloomberg Tel Aviv correspondent, </w:t>
      </w:r>
      <w:r w:rsidRPr="00276D49">
        <w:t xml:space="preserve">2014 (“Obama Says Mideast Peace Possible at Netanyahu Meeting,” Bloomberg News, March 3, </w:t>
      </w:r>
      <w:hyperlink r:id="rId13" w:history="1">
        <w:r w:rsidRPr="00276D49">
          <w:rPr>
            <w:rStyle w:val="Hyperlink"/>
          </w:rPr>
          <w:t>http://www.businessweek.com/news/2014-03-03/obama-steps-into-middle-east-peace-effort-in-netanyahu-meeting</w:t>
        </w:r>
      </w:hyperlink>
      <w:r w:rsidRPr="00276D49">
        <w:t xml:space="preserve"> | ADM)</w:t>
      </w:r>
    </w:p>
    <w:p w14:paraId="7D16E0C5" w14:textId="77777777" w:rsidR="004770A8" w:rsidRDefault="004770A8" w:rsidP="004770A8">
      <w:pPr>
        <w:spacing w:after="0"/>
      </w:pPr>
      <w:r>
        <w:t xml:space="preserve">U.S. President Barack </w:t>
      </w:r>
      <w:r w:rsidRPr="00191055">
        <w:rPr>
          <w:rStyle w:val="StyleUnderline"/>
          <w:highlight w:val="cyan"/>
        </w:rPr>
        <w:t xml:space="preserve">Obama said a </w:t>
      </w:r>
      <w:r w:rsidRPr="00191055">
        <w:rPr>
          <w:rStyle w:val="Emphasis"/>
          <w:highlight w:val="cyan"/>
        </w:rPr>
        <w:t>two-state solution</w:t>
      </w:r>
      <w:r>
        <w:t xml:space="preserve"> for peace between the Israelis and Palestinians </w:t>
      </w:r>
      <w:r w:rsidRPr="00191055">
        <w:rPr>
          <w:rStyle w:val="StyleUnderline"/>
          <w:highlight w:val="cyan"/>
        </w:rPr>
        <w:t>is</w:t>
      </w:r>
      <w:r>
        <w:t xml:space="preserve"> “</w:t>
      </w:r>
      <w:r w:rsidRPr="00191055">
        <w:rPr>
          <w:rStyle w:val="StyleUnderline"/>
          <w:highlight w:val="cyan"/>
        </w:rPr>
        <w:t>still possible</w:t>
      </w:r>
      <w:r>
        <w:t>” if there’s “compromise from both sides.”</w:t>
      </w:r>
    </w:p>
    <w:p w14:paraId="71B9CE63" w14:textId="77777777" w:rsidR="004770A8" w:rsidRDefault="004770A8" w:rsidP="004770A8">
      <w:pPr>
        <w:spacing w:after="0"/>
      </w:pPr>
      <w:r>
        <w:t>Obama spoke at the start of a meeting today at the White House with Israeli Prime Minister Benjamin Netanyahu, whose response underscored the challenges.</w:t>
      </w:r>
    </w:p>
    <w:p w14:paraId="002FB0AB" w14:textId="77777777" w:rsidR="004770A8" w:rsidRDefault="004770A8" w:rsidP="004770A8">
      <w:pPr>
        <w:spacing w:after="0"/>
      </w:pPr>
      <w:r>
        <w:t>“Israel has been doing its part and I regret to say that the Palestinians have not,” Netanyahu said. Israel wants “not a piece of paper but real peace, Mr. President.”</w:t>
      </w:r>
    </w:p>
    <w:p w14:paraId="4099379C" w14:textId="77777777" w:rsidR="004770A8" w:rsidRDefault="004770A8" w:rsidP="004770A8">
      <w:pPr>
        <w:spacing w:after="0"/>
      </w:pPr>
      <w:r w:rsidRPr="00191055">
        <w:rPr>
          <w:rStyle w:val="StyleUnderline"/>
          <w:highlight w:val="cyan"/>
        </w:rPr>
        <w:t xml:space="preserve">Obama has moved to </w:t>
      </w:r>
      <w:r w:rsidRPr="00191055">
        <w:rPr>
          <w:rStyle w:val="Emphasis"/>
          <w:highlight w:val="cyan"/>
        </w:rPr>
        <w:t>insert himself more directly</w:t>
      </w:r>
      <w:r w:rsidRPr="00191055">
        <w:rPr>
          <w:highlight w:val="cyan"/>
        </w:rPr>
        <w:t xml:space="preserve"> </w:t>
      </w:r>
      <w:r w:rsidRPr="00191055">
        <w:rPr>
          <w:rStyle w:val="StyleUnderline"/>
          <w:highlight w:val="cyan"/>
        </w:rPr>
        <w:t>into</w:t>
      </w:r>
      <w:r w:rsidRPr="004770A8">
        <w:rPr>
          <w:rStyle w:val="StyleUnderline"/>
        </w:rPr>
        <w:t xml:space="preserve"> Middle East peace </w:t>
      </w:r>
      <w:r w:rsidRPr="00191055">
        <w:rPr>
          <w:rStyle w:val="StyleUnderline"/>
          <w:highlight w:val="cyan"/>
        </w:rPr>
        <w:t>talks</w:t>
      </w:r>
      <w:r>
        <w:t xml:space="preserve"> as another deadline approaches. U.S. Secretary of State John </w:t>
      </w:r>
      <w:r w:rsidRPr="004770A8">
        <w:rPr>
          <w:rStyle w:val="StyleUnderline"/>
        </w:rPr>
        <w:t>Kerry has hit resistance</w:t>
      </w:r>
      <w:r>
        <w:t xml:space="preserve"> in his effort to settle, by the end of April, </w:t>
      </w:r>
      <w:r w:rsidRPr="004770A8">
        <w:rPr>
          <w:rStyle w:val="StyleUnderline"/>
        </w:rPr>
        <w:t>on a structure for negotiating a peace agreement</w:t>
      </w:r>
      <w:r>
        <w:t xml:space="preserve"> that has eluded Israelis, Palestinians and successive U.S. presidents for decades.</w:t>
      </w:r>
    </w:p>
    <w:p w14:paraId="50F72AF2" w14:textId="77777777" w:rsidR="004770A8" w:rsidRDefault="004770A8" w:rsidP="004770A8">
      <w:pPr>
        <w:spacing w:after="0"/>
      </w:pPr>
      <w:r>
        <w:t>Obama said in a Feb. 27 interview with Bloomberg View columnist Jeffrey Goldberg that time is running out to negotiate an Israeli-Palestinian agreement. He urged Netanyahu to “seize the moment” to make peace.</w:t>
      </w:r>
    </w:p>
    <w:p w14:paraId="353774E2" w14:textId="77777777" w:rsidR="004770A8" w:rsidRDefault="004770A8" w:rsidP="004770A8">
      <w:pPr>
        <w:spacing w:after="0"/>
      </w:pPr>
      <w:r>
        <w:t>If Netanyahu “does not believe that a peace deal with the Palestinians is the right thing to do for Israel, then he needs to articulate an alternative approach,” Obama said. “It’s hard to come up with one that’s plausible.”</w:t>
      </w:r>
    </w:p>
    <w:p w14:paraId="2B8BDC51" w14:textId="77777777" w:rsidR="004770A8" w:rsidRDefault="004770A8" w:rsidP="004770A8">
      <w:pPr>
        <w:spacing w:after="0"/>
      </w:pPr>
      <w:r>
        <w:t>Obama’s ‘Hope’</w:t>
      </w:r>
    </w:p>
    <w:p w14:paraId="2F8FDD94" w14:textId="77777777" w:rsidR="004770A8" w:rsidRDefault="004770A8" w:rsidP="004770A8">
      <w:pPr>
        <w:spacing w:after="0"/>
      </w:pPr>
      <w:r>
        <w:t>Obama said it’s his “hope and expectation” that Netanyahu and Palestinian leader Mahmoud Abbas will reach beyond their differences. The U.S. president has invited Abbas for a March 17 meeting at the White House. A week later, Obama is scheduled to visit Saudi Arabia, which has leverage over the Palestinians.</w:t>
      </w:r>
    </w:p>
    <w:p w14:paraId="3D343B8D" w14:textId="77777777" w:rsidR="004770A8" w:rsidRDefault="004770A8" w:rsidP="004770A8">
      <w:pPr>
        <w:spacing w:after="0"/>
      </w:pPr>
      <w:r>
        <w:t>Netanyahu, who speaks tomorrow at the annual meeting of the American Israel Public Affairs Committee, said in response to the interview that “I won’t give in to pressure.”</w:t>
      </w:r>
    </w:p>
    <w:p w14:paraId="17DD6053" w14:textId="77777777" w:rsidR="004770A8" w:rsidRDefault="004770A8" w:rsidP="004770A8">
      <w:pPr>
        <w:spacing w:after="0"/>
      </w:pPr>
      <w:r>
        <w:t>“I want a deal. It has to be a good deal,” he told Israel’s Channel 2 television. “It takes three to tango,” he said, referring to Israel, the U.S. and the Palestinians.</w:t>
      </w:r>
    </w:p>
    <w:p w14:paraId="22C50A4C" w14:textId="77777777" w:rsidR="004770A8" w:rsidRDefault="004770A8" w:rsidP="004770A8">
      <w:pPr>
        <w:spacing w:after="0"/>
      </w:pPr>
      <w:r w:rsidRPr="00191055">
        <w:rPr>
          <w:rStyle w:val="StyleUnderline"/>
          <w:highlight w:val="cyan"/>
        </w:rPr>
        <w:t xml:space="preserve">For Obama, </w:t>
      </w:r>
      <w:r w:rsidRPr="00191055">
        <w:rPr>
          <w:rStyle w:val="Emphasis"/>
          <w:highlight w:val="cyan"/>
        </w:rPr>
        <w:t>deeper involvement</w:t>
      </w:r>
      <w:r>
        <w:t xml:space="preserve"> in the talks </w:t>
      </w:r>
      <w:r w:rsidRPr="00191055">
        <w:rPr>
          <w:rStyle w:val="StyleUnderline"/>
          <w:highlight w:val="cyan"/>
        </w:rPr>
        <w:t>comes at</w:t>
      </w:r>
      <w:r>
        <w:t xml:space="preserve"> “probably </w:t>
      </w:r>
      <w:r w:rsidRPr="00191055">
        <w:rPr>
          <w:rStyle w:val="StyleUnderline"/>
          <w:highlight w:val="cyan"/>
        </w:rPr>
        <w:t>as good a time as any</w:t>
      </w:r>
      <w:r>
        <w:t>,” said Dennis Ross, a former Mideast negotiator under Republican and Democratic presidents. “The fact is</w:t>
      </w:r>
      <w:proofErr w:type="gramStart"/>
      <w:r>
        <w:t>,</w:t>
      </w:r>
      <w:proofErr w:type="gramEnd"/>
      <w:r>
        <w:t xml:space="preserve"> you have an end-of-April clock ticking on the negotiations.</w:t>
      </w:r>
    </w:p>
    <w:p w14:paraId="7C28DDA6" w14:textId="77777777" w:rsidR="004770A8" w:rsidRDefault="004770A8" w:rsidP="004770A8">
      <w:pPr>
        <w:spacing w:after="0"/>
      </w:pPr>
      <w:r>
        <w:t>‘‘</w:t>
      </w:r>
      <w:r w:rsidRPr="004770A8">
        <w:rPr>
          <w:rStyle w:val="StyleUnderline"/>
        </w:rPr>
        <w:t>It’s a way of demonstrating there’s an investment</w:t>
      </w:r>
      <w:r>
        <w:t xml:space="preserve"> here -- it is something that’s important to the president,” Ross, now a fellow at the Washington Institute for Near East Policy in Washington, said. “Obviously, when you’re meeting with the president, the stakes go up.”</w:t>
      </w:r>
    </w:p>
    <w:p w14:paraId="46CC138E" w14:textId="77777777" w:rsidR="004770A8" w:rsidRDefault="004770A8" w:rsidP="004770A8">
      <w:pPr>
        <w:spacing w:after="0"/>
      </w:pPr>
      <w:r>
        <w:t>‘Gross Misunderstanding’</w:t>
      </w:r>
    </w:p>
    <w:p w14:paraId="1E16F7F1" w14:textId="77777777" w:rsidR="004770A8" w:rsidRDefault="004770A8" w:rsidP="004770A8">
      <w:pPr>
        <w:spacing w:after="0"/>
      </w:pPr>
      <w:proofErr w:type="spellStart"/>
      <w:r>
        <w:t>Dani</w:t>
      </w:r>
      <w:proofErr w:type="spellEnd"/>
      <w:r>
        <w:t xml:space="preserve"> Dayan, a spokesman for Israel’s West Bank settler movement, attacked Obama’s comments to Goldberg, commenting in an e-mailed statement that they “showed his gross misunderstanding of the reality in our region, similar to that displayed by his administration elsewhere.”</w:t>
      </w:r>
    </w:p>
    <w:p w14:paraId="7232ABB8" w14:textId="77777777" w:rsidR="004770A8" w:rsidRDefault="004770A8" w:rsidP="004770A8">
      <w:pPr>
        <w:spacing w:after="0"/>
      </w:pPr>
      <w:r>
        <w:t xml:space="preserve">For Israel, the more pressing concern is </w:t>
      </w:r>
      <w:proofErr w:type="spellStart"/>
      <w:r>
        <w:t>Iranâ</w:t>
      </w:r>
      <w:proofErr w:type="spellEnd"/>
      <w:r>
        <w:rPr>
          <w:rFonts w:ascii="Georgia" w:hAnsi="Georgia" w:cs="Georgia"/>
        </w:rPr>
        <w:t>™</w:t>
      </w:r>
      <w:r>
        <w:t>s nuclear program, and that will be the other topic dominating their discussion.</w:t>
      </w:r>
    </w:p>
    <w:p w14:paraId="1CF2A383" w14:textId="77777777" w:rsidR="004770A8" w:rsidRDefault="004770A8" w:rsidP="004770A8">
      <w:pPr>
        <w:spacing w:after="0"/>
      </w:pPr>
      <w:r>
        <w:t>Netanyahu outlined his objectives for the Obama visit at a meeting last month with lawmakers from his Likud party. “First of all is Iran,” the prime minister said in a Feb. 10 broadcast statement.</w:t>
      </w:r>
    </w:p>
    <w:p w14:paraId="2377A133" w14:textId="77777777" w:rsidR="004770A8" w:rsidRDefault="004770A8" w:rsidP="004770A8">
      <w:pPr>
        <w:spacing w:after="0"/>
      </w:pPr>
      <w:r>
        <w:t>As for the peace talks, the prime minister said he will reject the “right of return” to Israeli land for Palestinian refugees and insist that Palestinians recognize the state of Israel as “the national homeland” of the Jewish people, a step Abbas has rejected.</w:t>
      </w:r>
    </w:p>
    <w:p w14:paraId="3F6FD561" w14:textId="77777777" w:rsidR="004770A8" w:rsidRDefault="004770A8" w:rsidP="004770A8">
      <w:pPr>
        <w:spacing w:after="0"/>
      </w:pPr>
      <w:r>
        <w:t>Negotiations Gap</w:t>
      </w:r>
    </w:p>
    <w:p w14:paraId="4059B864" w14:textId="77777777" w:rsidR="004770A8" w:rsidRDefault="004770A8" w:rsidP="004770A8">
      <w:pPr>
        <w:spacing w:after="0"/>
      </w:pPr>
      <w:r>
        <w:t>A senior Palestinian official said gaps in negotiations with Israel have widened in the latest round of peace talks set to conclude at the end of April.</w:t>
      </w:r>
    </w:p>
    <w:p w14:paraId="4D03991D" w14:textId="77777777" w:rsidR="004770A8" w:rsidRDefault="004770A8" w:rsidP="004770A8">
      <w:pPr>
        <w:spacing w:after="0"/>
      </w:pPr>
      <w:r>
        <w:t xml:space="preserve">“It isn’t narrowing,” Mohammad </w:t>
      </w:r>
      <w:proofErr w:type="spellStart"/>
      <w:r>
        <w:t>Shtayyeh</w:t>
      </w:r>
      <w:proofErr w:type="spellEnd"/>
      <w:r>
        <w:t xml:space="preserve">, who negotiated on behalf of Abbas until November, said Feb. 27 at his office in Ramallah. The offer made by Netanyahu’s team to cede land in the West Bank for a Palestinian state, he said, is less than half the area previous Israeli governments have proposed. Netanyahu spokesman Mark </w:t>
      </w:r>
      <w:proofErr w:type="spellStart"/>
      <w:r>
        <w:t>Regev</w:t>
      </w:r>
      <w:proofErr w:type="spellEnd"/>
      <w:r>
        <w:t xml:space="preserve"> declined to respond to </w:t>
      </w:r>
      <w:proofErr w:type="spellStart"/>
      <w:r>
        <w:t>Shtayyeh’s</w:t>
      </w:r>
      <w:proofErr w:type="spellEnd"/>
      <w:r>
        <w:t xml:space="preserve"> assertion.</w:t>
      </w:r>
    </w:p>
    <w:p w14:paraId="1E15BDA3" w14:textId="77777777" w:rsidR="004770A8" w:rsidRDefault="004770A8" w:rsidP="004770A8">
      <w:pPr>
        <w:spacing w:after="0"/>
      </w:pPr>
      <w:r w:rsidRPr="00191055">
        <w:rPr>
          <w:rStyle w:val="StyleUnderline"/>
          <w:highlight w:val="cyan"/>
        </w:rPr>
        <w:t xml:space="preserve">Obama’s decision to </w:t>
      </w:r>
      <w:r w:rsidRPr="00191055">
        <w:rPr>
          <w:rStyle w:val="Emphasis"/>
          <w:highlight w:val="cyan"/>
        </w:rPr>
        <w:t>engage</w:t>
      </w:r>
      <w:r w:rsidRPr="00191055">
        <w:rPr>
          <w:rStyle w:val="StyleUnderline"/>
          <w:highlight w:val="cyan"/>
        </w:rPr>
        <w:t xml:space="preserve"> in the peace process</w:t>
      </w:r>
      <w:r>
        <w:t xml:space="preserve"> a year after he delegated the work to Kerry </w:t>
      </w:r>
      <w:r w:rsidRPr="00191055">
        <w:rPr>
          <w:rStyle w:val="StyleUnderline"/>
          <w:highlight w:val="cyan"/>
        </w:rPr>
        <w:t>suggests</w:t>
      </w:r>
      <w:r>
        <w:t xml:space="preserve"> both </w:t>
      </w:r>
      <w:r w:rsidRPr="00191055">
        <w:rPr>
          <w:rStyle w:val="StyleUnderline"/>
          <w:highlight w:val="cyan"/>
        </w:rPr>
        <w:t>that Kerry got further than</w:t>
      </w:r>
      <w:r>
        <w:t xml:space="preserve"> the White House initially </w:t>
      </w:r>
      <w:r w:rsidRPr="00191055">
        <w:rPr>
          <w:rStyle w:val="StyleUnderline"/>
          <w:highlight w:val="cyan"/>
        </w:rPr>
        <w:t>predicted</w:t>
      </w:r>
      <w:r>
        <w:t xml:space="preserve"> in restarting peace talks </w:t>
      </w:r>
      <w:r w:rsidRPr="004770A8">
        <w:rPr>
          <w:rStyle w:val="StyleUnderline"/>
        </w:rPr>
        <w:t>and that the</w:t>
      </w:r>
      <w:r>
        <w:t xml:space="preserve"> top U.S. </w:t>
      </w:r>
      <w:r w:rsidRPr="004770A8">
        <w:rPr>
          <w:rStyle w:val="StyleUnderline"/>
        </w:rPr>
        <w:t>diplomat has run into</w:t>
      </w:r>
      <w:r>
        <w:t xml:space="preserve"> enough </w:t>
      </w:r>
      <w:r w:rsidRPr="004770A8">
        <w:rPr>
          <w:rStyle w:val="StyleUnderline"/>
        </w:rPr>
        <w:t>obstacles</w:t>
      </w:r>
      <w:r>
        <w:t xml:space="preserve"> that his April deadline may be in trouble.</w:t>
      </w:r>
    </w:p>
    <w:p w14:paraId="4318D05C" w14:textId="77777777" w:rsidR="004770A8" w:rsidRDefault="004770A8" w:rsidP="004770A8">
      <w:pPr>
        <w:spacing w:after="0"/>
      </w:pPr>
      <w:r>
        <w:t>“This framework is more than a speed bump, it is a critical piece,” said Aaron David Miller, a former Mideast peace negotiator now at the Woodrow Wilson International Center for Scholars in Washington. “Why not strategically deploy the president?”</w:t>
      </w:r>
    </w:p>
    <w:p w14:paraId="29FE3177" w14:textId="77777777" w:rsidR="004770A8" w:rsidRDefault="004770A8" w:rsidP="004770A8">
      <w:pPr>
        <w:spacing w:after="0"/>
      </w:pPr>
      <w:r>
        <w:t>‘Heavy Lifting’</w:t>
      </w:r>
    </w:p>
    <w:p w14:paraId="17BC661E" w14:textId="77777777" w:rsidR="004770A8" w:rsidRDefault="004770A8" w:rsidP="004770A8">
      <w:pPr>
        <w:spacing w:after="0"/>
      </w:pPr>
      <w:r>
        <w:t xml:space="preserve">At the same time, </w:t>
      </w:r>
      <w:r w:rsidRPr="004770A8">
        <w:rPr>
          <w:rStyle w:val="StyleUnderline"/>
        </w:rPr>
        <w:t>sustained engagement by Obama would be premature</w:t>
      </w:r>
      <w:r>
        <w:t>, Miller said. “What this is not is a prelude to Barack Obama’s immersion in the Israeli-Palestinian peace process. The true heavy lifting isn’t now.”</w:t>
      </w:r>
    </w:p>
    <w:p w14:paraId="31A6561B" w14:textId="77777777" w:rsidR="004770A8" w:rsidRDefault="004770A8" w:rsidP="004770A8">
      <w:pPr>
        <w:spacing w:after="0"/>
      </w:pPr>
      <w:r>
        <w:t xml:space="preserve">Netanyahu emphasizes Iran in part because he sees the Palestinian conflict as less pressing, said </w:t>
      </w:r>
      <w:proofErr w:type="spellStart"/>
      <w:r>
        <w:t>Zalman</w:t>
      </w:r>
      <w:proofErr w:type="spellEnd"/>
      <w:r>
        <w:t xml:space="preserve"> </w:t>
      </w:r>
      <w:proofErr w:type="spellStart"/>
      <w:r>
        <w:t>Shoval</w:t>
      </w:r>
      <w:proofErr w:type="spellEnd"/>
      <w:r>
        <w:t>, an adviser to the prime minister and Israel’s former ambassador to the U.S.</w:t>
      </w:r>
    </w:p>
    <w:p w14:paraId="55420F0B" w14:textId="77777777" w:rsidR="004770A8" w:rsidRDefault="004770A8" w:rsidP="004770A8">
      <w:pPr>
        <w:spacing w:after="0"/>
      </w:pPr>
      <w:r>
        <w:t>“</w:t>
      </w:r>
      <w:r w:rsidRPr="00191055">
        <w:rPr>
          <w:rStyle w:val="StyleUnderline"/>
          <w:highlight w:val="cyan"/>
        </w:rPr>
        <w:t>It’s not something that unless we reach an agreement</w:t>
      </w:r>
      <w:r>
        <w:t xml:space="preserve"> by such and such a date, </w:t>
      </w:r>
      <w:r w:rsidRPr="00191055">
        <w:rPr>
          <w:rStyle w:val="StyleUnderline"/>
          <w:highlight w:val="cyan"/>
        </w:rPr>
        <w:t>everything is going to blow up</w:t>
      </w:r>
      <w:r>
        <w:t xml:space="preserve">,” </w:t>
      </w:r>
      <w:proofErr w:type="spellStart"/>
      <w:r>
        <w:t>Shoval</w:t>
      </w:r>
      <w:proofErr w:type="spellEnd"/>
      <w:r>
        <w:t xml:space="preserve"> said in a telephone interview. “We’ve been dealing with this for 100 years and if it doesn’t happen now, we’ll keep working on it.”</w:t>
      </w:r>
    </w:p>
    <w:p w14:paraId="6247EC8A" w14:textId="77777777" w:rsidR="004770A8" w:rsidRDefault="004770A8" w:rsidP="004770A8">
      <w:pPr>
        <w:spacing w:after="0"/>
      </w:pPr>
      <w:r>
        <w:t>The U.S. and five other world powers have a six-month agreement with Iran, to end in July, during which the Islamic Republic is supposed to freeze some of its nuclear program in exchange for relief from some sanctions.</w:t>
      </w:r>
    </w:p>
    <w:p w14:paraId="7C4A5846" w14:textId="77777777" w:rsidR="004770A8" w:rsidRDefault="004770A8" w:rsidP="00276D49">
      <w:pPr>
        <w:tabs>
          <w:tab w:val="left" w:pos="2430"/>
        </w:tabs>
        <w:spacing w:after="0"/>
      </w:pPr>
      <w:r>
        <w:t>Iran Sanctions</w:t>
      </w:r>
      <w:r w:rsidR="00276D49">
        <w:tab/>
      </w:r>
    </w:p>
    <w:p w14:paraId="4B297615" w14:textId="77777777" w:rsidR="004770A8" w:rsidRDefault="004770A8" w:rsidP="004770A8">
      <w:pPr>
        <w:spacing w:after="0"/>
      </w:pPr>
      <w:r w:rsidRPr="00191055">
        <w:rPr>
          <w:rStyle w:val="StyleUnderline"/>
          <w:highlight w:val="cyan"/>
        </w:rPr>
        <w:t xml:space="preserve">Israel has expressed </w:t>
      </w:r>
      <w:r w:rsidRPr="00191055">
        <w:rPr>
          <w:rStyle w:val="Emphasis"/>
          <w:highlight w:val="cyan"/>
        </w:rPr>
        <w:t>skepticism</w:t>
      </w:r>
      <w:r w:rsidRPr="00276D49">
        <w:rPr>
          <w:rStyle w:val="StyleUnderline"/>
        </w:rPr>
        <w:t xml:space="preserve"> about</w:t>
      </w:r>
      <w:r>
        <w:t xml:space="preserve"> the </w:t>
      </w:r>
      <w:r w:rsidRPr="00276D49">
        <w:rPr>
          <w:rStyle w:val="StyleUnderline"/>
        </w:rPr>
        <w:t>negotiations</w:t>
      </w:r>
      <w:r>
        <w:t>, and warned against the U.S. getting played by the Iranians. Netanyahu may have limited ability to enlist the U.S. Congress in keeping pressure on Iran.</w:t>
      </w:r>
    </w:p>
    <w:p w14:paraId="10A3D8D3" w14:textId="77777777" w:rsidR="004770A8" w:rsidRDefault="004770A8" w:rsidP="004770A8">
      <w:pPr>
        <w:spacing w:after="0"/>
      </w:pPr>
      <w:r>
        <w:t>Senate Majority Leader Harry Reid, a Nevada Democrat, has blocked efforts by some lawmakers to bring new sanctions legislation up for consideration, and Obama has said he would veto any such measure should it get through Congress.</w:t>
      </w:r>
    </w:p>
    <w:p w14:paraId="78C1DE48" w14:textId="77777777" w:rsidR="004770A8" w:rsidRDefault="004770A8" w:rsidP="004770A8">
      <w:pPr>
        <w:spacing w:after="0"/>
      </w:pPr>
      <w:r>
        <w:t>Ahead of the policy conference at AIPAC, the biggest pro-Israel lobbying group, Senate Republicans on Feb. 26 announced a new effort to try to force votes on new sanctions legislation by attaching language to popular legislation for veterans’ benefits. While AIPAC earlier called for new sanctions, it has backed away from that position.</w:t>
      </w:r>
    </w:p>
    <w:p w14:paraId="407962DF" w14:textId="77777777" w:rsidR="004770A8" w:rsidRDefault="004770A8" w:rsidP="004770A8">
      <w:pPr>
        <w:spacing w:after="0"/>
      </w:pPr>
      <w:r>
        <w:t>Ross said even with the six-month agreement in place with Iran and congressional votes on hold, Obama and Netanyahu are sure to discuss Iran at length because the issue is “profoundly important” for Israel.</w:t>
      </w:r>
    </w:p>
    <w:p w14:paraId="0BD2E273" w14:textId="77777777" w:rsidR="004770A8" w:rsidRDefault="004770A8" w:rsidP="004770A8">
      <w:pPr>
        <w:spacing w:after="0"/>
      </w:pPr>
      <w:r>
        <w:t>‘Diplomatic Outcome’</w:t>
      </w:r>
    </w:p>
    <w:p w14:paraId="34461CA9" w14:textId="77777777" w:rsidR="004770A8" w:rsidRDefault="004770A8" w:rsidP="004770A8">
      <w:pPr>
        <w:spacing w:after="0"/>
      </w:pPr>
      <w:r>
        <w:t>“If the Israelis are going to accept a diplomatic outcome, they have to see that the results remove this Sword of Damocles they see hanging over their head,” Ross said. “This will certainly be a substantive discussion.”</w:t>
      </w:r>
    </w:p>
    <w:p w14:paraId="00C652CB" w14:textId="77777777" w:rsidR="004770A8" w:rsidRDefault="004770A8" w:rsidP="004770A8">
      <w:pPr>
        <w:spacing w:after="0"/>
      </w:pPr>
      <w:r>
        <w:t>Today’s meeting won’t have the same heightened level of tension as was the prelude to their last two March encounters.</w:t>
      </w:r>
    </w:p>
    <w:p w14:paraId="5362EF97" w14:textId="77777777" w:rsidR="004770A8" w:rsidRDefault="004770A8" w:rsidP="004770A8">
      <w:pPr>
        <w:spacing w:after="0"/>
      </w:pPr>
      <w:r>
        <w:t xml:space="preserve">When Netanyahu came to Washington in March 2012, he and Obama each were seeking re-election. Their </w:t>
      </w:r>
      <w:r w:rsidRPr="00191055">
        <w:rPr>
          <w:rStyle w:val="StyleUnderline"/>
          <w:highlight w:val="cyan"/>
        </w:rPr>
        <w:t>mutual distrust and differences</w:t>
      </w:r>
      <w:r>
        <w:t xml:space="preserve"> about how to manage Iran’s nuclear threat and peace negotiations with Palestinians </w:t>
      </w:r>
      <w:r w:rsidRPr="00191055">
        <w:rPr>
          <w:rStyle w:val="StyleUnderline"/>
          <w:highlight w:val="cyan"/>
        </w:rPr>
        <w:t>were aired openly</w:t>
      </w:r>
      <w:r>
        <w:t>.</w:t>
      </w:r>
    </w:p>
    <w:p w14:paraId="158E5664" w14:textId="77777777" w:rsidR="004770A8" w:rsidRDefault="004770A8" w:rsidP="004770A8">
      <w:pPr>
        <w:spacing w:after="0"/>
      </w:pPr>
      <w:r w:rsidRPr="00276D49">
        <w:rPr>
          <w:rStyle w:val="StyleUnderline"/>
        </w:rPr>
        <w:t xml:space="preserve">That colored the </w:t>
      </w:r>
      <w:proofErr w:type="spellStart"/>
      <w:r w:rsidRPr="00276D49">
        <w:rPr>
          <w:rStyle w:val="StyleUnderline"/>
        </w:rPr>
        <w:t>leadup</w:t>
      </w:r>
      <w:proofErr w:type="spellEnd"/>
      <w:r w:rsidRPr="00276D49">
        <w:rPr>
          <w:rStyle w:val="StyleUnderline"/>
        </w:rPr>
        <w:t xml:space="preserve"> to their meetings</w:t>
      </w:r>
      <w:r>
        <w:t xml:space="preserve"> in Jerusalem last March. Obama and Netanyahu each sought to erase the sense of friction, operating under a strategy that a show of unity would serve each man domestically and in facing Iran. </w:t>
      </w:r>
      <w:r w:rsidRPr="00276D49">
        <w:rPr>
          <w:rStyle w:val="StyleUnderline"/>
        </w:rPr>
        <w:t>They courted one another</w:t>
      </w:r>
      <w:r>
        <w:t xml:space="preserve"> aggressively </w:t>
      </w:r>
      <w:r w:rsidRPr="00276D49">
        <w:rPr>
          <w:rStyle w:val="StyleUnderline"/>
        </w:rPr>
        <w:t>in public appearances</w:t>
      </w:r>
      <w:r>
        <w:t>, and Obama visited the Dead Sea Scrolls and the grave of the founder of modern Zionism.</w:t>
      </w:r>
    </w:p>
    <w:p w14:paraId="1094F3CD" w14:textId="77777777" w:rsidR="009B512E" w:rsidRPr="006D7675" w:rsidRDefault="00633B90" w:rsidP="0049126B">
      <w:pPr>
        <w:pStyle w:val="Heading3"/>
      </w:pPr>
      <w:r>
        <w:t>They Say</w:t>
      </w:r>
      <w:r w:rsidR="009B512E" w:rsidRPr="006D7675">
        <w:t xml:space="preserve">: </w:t>
      </w:r>
      <w:r>
        <w:t>“</w:t>
      </w:r>
      <w:r w:rsidR="009B512E" w:rsidRPr="006D7675">
        <w:t>Uniqueness Overwhelms</w:t>
      </w:r>
      <w:r>
        <w:t xml:space="preserve"> the Link”</w:t>
      </w:r>
    </w:p>
    <w:p w14:paraId="3D59BF2A" w14:textId="77777777" w:rsidR="002E6C6F" w:rsidRPr="006D7675" w:rsidRDefault="002E6C6F" w:rsidP="002E6C6F">
      <w:pPr>
        <w:pStyle w:val="Heading4"/>
      </w:pPr>
      <w:r w:rsidRPr="006D7675">
        <w:t xml:space="preserve">Commitment is low because of a lack of </w:t>
      </w:r>
      <w:r w:rsidRPr="006D7675">
        <w:rPr>
          <w:u w:val="single"/>
        </w:rPr>
        <w:t>credible diplomacy</w:t>
      </w:r>
      <w:r w:rsidRPr="006D7675">
        <w:t xml:space="preserve">. American </w:t>
      </w:r>
      <w:r w:rsidRPr="006D7675">
        <w:rPr>
          <w:u w:val="single"/>
        </w:rPr>
        <w:t>credibility</w:t>
      </w:r>
      <w:r w:rsidRPr="006D7675">
        <w:t xml:space="preserve"> and </w:t>
      </w:r>
      <w:r w:rsidRPr="006D7675">
        <w:rPr>
          <w:u w:val="single"/>
        </w:rPr>
        <w:t>smart statecraft</w:t>
      </w:r>
      <w:r w:rsidRPr="006D7675">
        <w:t xml:space="preserve"> builds consensus.</w:t>
      </w:r>
    </w:p>
    <w:p w14:paraId="370770DF" w14:textId="77777777" w:rsidR="002E6C6F" w:rsidRPr="006D7675" w:rsidRDefault="002E6C6F" w:rsidP="002E6C6F">
      <w:pPr>
        <w:rPr>
          <w:rStyle w:val="Style13ptBold"/>
          <w:b w:val="0"/>
          <w:bCs w:val="0"/>
          <w:sz w:val="16"/>
        </w:rPr>
      </w:pPr>
      <w:r w:rsidRPr="006D7675">
        <w:rPr>
          <w:rStyle w:val="Style13ptBold"/>
        </w:rPr>
        <w:t xml:space="preserve">Ross 14 </w:t>
      </w:r>
      <w:r w:rsidRPr="006D7675">
        <w:t xml:space="preserve">– Dennis Ross, counselor at the Washington Institute for Near East Policy, special assistant to President Obama from 2009 to 2011, 2014 (“The United States should help close gaps between Israelis and Palestinians,” </w:t>
      </w:r>
      <w:r w:rsidR="002E593B" w:rsidRPr="006D7675">
        <w:rPr>
          <w:i/>
        </w:rPr>
        <w:t>The Washington Post</w:t>
      </w:r>
      <w:r w:rsidR="002E593B" w:rsidRPr="006D7675">
        <w:t>, July 3</w:t>
      </w:r>
      <w:r w:rsidR="002E593B" w:rsidRPr="006D7675">
        <w:rPr>
          <w:vertAlign w:val="superscript"/>
        </w:rPr>
        <w:t>rd</w:t>
      </w:r>
      <w:r w:rsidR="002E593B" w:rsidRPr="006D7675">
        <w:t xml:space="preserve">, </w:t>
      </w:r>
      <w:hyperlink r:id="rId14" w:history="1">
        <w:r w:rsidR="002E593B" w:rsidRPr="006D7675">
          <w:rPr>
            <w:rStyle w:val="Hyperlink"/>
          </w:rPr>
          <w:t>http://www.washingtonpost.com/opinions/the-united-states-should-help-build-a-bridge-between-israelis-and-palestinians/2014/07/03/1ecd7054-023a-11e4-b8ff-89afd3fad6bd_story.html</w:t>
        </w:r>
      </w:hyperlink>
      <w:r w:rsidR="002E593B" w:rsidRPr="006D7675">
        <w:t xml:space="preserve"> | ADM)</w:t>
      </w:r>
    </w:p>
    <w:p w14:paraId="3381E0D9" w14:textId="77777777" w:rsidR="002E6C6F" w:rsidRPr="006D7675" w:rsidRDefault="002E6C6F" w:rsidP="002E6C6F">
      <w:pPr>
        <w:spacing w:after="0"/>
      </w:pPr>
      <w:r w:rsidRPr="006D7675">
        <w:t xml:space="preserve">As someone who has long sought to promote peace between Israelis and Palestinians, I have worried as the signs of disbelief on each side have grown. Today, </w:t>
      </w:r>
      <w:r w:rsidRPr="006D7675">
        <w:rPr>
          <w:rStyle w:val="StyleUnderline"/>
        </w:rPr>
        <w:t>it seems</w:t>
      </w:r>
      <w:r w:rsidRPr="006D7675">
        <w:t xml:space="preserve"> that </w:t>
      </w:r>
      <w:r w:rsidRPr="00191055">
        <w:rPr>
          <w:rStyle w:val="StyleUnderline"/>
          <w:highlight w:val="cyan"/>
        </w:rPr>
        <w:t>neither Israelis nor Palestinians believe the other is</w:t>
      </w:r>
      <w:r w:rsidRPr="00191055">
        <w:rPr>
          <w:highlight w:val="cyan"/>
        </w:rPr>
        <w:t xml:space="preserve"> </w:t>
      </w:r>
      <w:r w:rsidRPr="00191055">
        <w:rPr>
          <w:rStyle w:val="Emphasis"/>
          <w:highlight w:val="cyan"/>
        </w:rPr>
        <w:t>committed</w:t>
      </w:r>
      <w:r w:rsidRPr="006D7675">
        <w:rPr>
          <w:rStyle w:val="Emphasis"/>
        </w:rPr>
        <w:t xml:space="preserve"> to a two-state outcome</w:t>
      </w:r>
      <w:r w:rsidRPr="006D7675">
        <w:t>.</w:t>
      </w:r>
    </w:p>
    <w:p w14:paraId="189BA366" w14:textId="77777777" w:rsidR="002E6C6F" w:rsidRPr="006D7675" w:rsidRDefault="002E6C6F" w:rsidP="002E6C6F">
      <w:pPr>
        <w:spacing w:after="0"/>
      </w:pPr>
      <w:r w:rsidRPr="006D7675">
        <w:t xml:space="preserve">For most of the past decade, strong majorities on each side supported a two-state solution, but this </w:t>
      </w:r>
      <w:r w:rsidRPr="00191055">
        <w:rPr>
          <w:rStyle w:val="StyleUnderline"/>
          <w:highlight w:val="cyan"/>
        </w:rPr>
        <w:t>support is eroding</w:t>
      </w:r>
      <w:r w:rsidRPr="006D7675">
        <w:t xml:space="preserve">. On the Palestinian side, </w:t>
      </w:r>
      <w:r w:rsidRPr="006D7675">
        <w:rPr>
          <w:rStyle w:val="StyleUnderline"/>
        </w:rPr>
        <w:t>disbelief became evident in polls</w:t>
      </w:r>
      <w:r w:rsidRPr="006D7675">
        <w:t>, with those favoring two states declining from close to 80 percent at the high point of the Oslo process to a narrow majority last year. Now, in a new poll commissioned by the Washington Institute for Near East Policy, a majority of Palestinians favor a one-state outcome. In this poll, only about a third of Palestinians supported two states as a means to produce peace.</w:t>
      </w:r>
    </w:p>
    <w:p w14:paraId="25D84D3C" w14:textId="77777777" w:rsidR="002E6C6F" w:rsidRPr="006D7675" w:rsidRDefault="002E6C6F" w:rsidP="002E6C6F">
      <w:pPr>
        <w:spacing w:after="0"/>
      </w:pPr>
      <w:r w:rsidRPr="006D7675">
        <w:t xml:space="preserve">In other words, Palestinians appear either to reject or to have given up on two states. Is this because the continuing disbelief has finally taken its toll? Maybe — after all, </w:t>
      </w:r>
      <w:r w:rsidRPr="00191055">
        <w:rPr>
          <w:rStyle w:val="StyleUnderline"/>
          <w:highlight w:val="cyan"/>
        </w:rPr>
        <w:t xml:space="preserve">the same poll shows </w:t>
      </w:r>
      <w:r w:rsidRPr="00191055">
        <w:rPr>
          <w:rStyle w:val="Emphasis"/>
          <w:highlight w:val="cyan"/>
        </w:rPr>
        <w:t>little support for violence</w:t>
      </w:r>
      <w:r w:rsidRPr="006D7675">
        <w:t xml:space="preserve"> and even a readiness for Palestinians to work in Israel for higher pay.</w:t>
      </w:r>
    </w:p>
    <w:p w14:paraId="7617ADB7" w14:textId="77777777" w:rsidR="002E6C6F" w:rsidRPr="006D7675" w:rsidRDefault="002E6C6F" w:rsidP="002E6C6F">
      <w:pPr>
        <w:spacing w:after="0"/>
      </w:pPr>
      <w:r w:rsidRPr="006D7675">
        <w:t xml:space="preserve">The Israel Democracy Institute peace index shows that a majority of </w:t>
      </w:r>
      <w:r w:rsidRPr="006D7675">
        <w:rPr>
          <w:rStyle w:val="StyleUnderline"/>
        </w:rPr>
        <w:t>Israelis still favor two states, but</w:t>
      </w:r>
      <w:r w:rsidRPr="006D7675">
        <w:t xml:space="preserve"> they </w:t>
      </w:r>
      <w:r w:rsidRPr="006D7675">
        <w:rPr>
          <w:rStyle w:val="StyleUnderline"/>
        </w:rPr>
        <w:t>remain convinced it will never happen</w:t>
      </w:r>
      <w:r w:rsidRPr="006D7675">
        <w:t>. Ironically, the one thing Israelis and Palestinians share is their doubts about the possibility of achieving two states.</w:t>
      </w:r>
    </w:p>
    <w:p w14:paraId="05704B28" w14:textId="77777777" w:rsidR="002E6C6F" w:rsidRPr="006D7675" w:rsidRDefault="002E6C6F" w:rsidP="002E6C6F">
      <w:pPr>
        <w:spacing w:after="0"/>
      </w:pPr>
      <w:r w:rsidRPr="006D7675">
        <w:t>There is one other irony: Today in the Middle East no one seems to care about Israeli-Palestinian peace. With the horrific conflict in Syria, the threat of ISIS in Iraq, the existential struggle between President Abdel Fatah al-</w:t>
      </w:r>
      <w:proofErr w:type="spellStart"/>
      <w:r w:rsidRPr="006D7675">
        <w:t>Sissi</w:t>
      </w:r>
      <w:proofErr w:type="spellEnd"/>
      <w:r w:rsidRPr="006D7675">
        <w:t xml:space="preserve"> and the Islamists in Egypt, and the proxy war between Iran and Saudi Arabia, the region’s concerns lie elsewhere.</w:t>
      </w:r>
    </w:p>
    <w:p w14:paraId="3FFFF2CE" w14:textId="77777777" w:rsidR="002E6C6F" w:rsidRPr="006D7675" w:rsidRDefault="002E6C6F" w:rsidP="002E6C6F">
      <w:pPr>
        <w:spacing w:after="0"/>
      </w:pPr>
      <w:r w:rsidRPr="006D7675">
        <w:t xml:space="preserve">In light of the regional realities, many commentators have argued that Secretary of State John Kerry should not have focused such time and attention on the peace process. I was not one of them. While I understood that Israeli-Palestinian peace would not be a game-changer in the region, I also saw that </w:t>
      </w:r>
      <w:r w:rsidRPr="00191055">
        <w:rPr>
          <w:rStyle w:val="Emphasis"/>
          <w:highlight w:val="cyan"/>
        </w:rPr>
        <w:t>neglecting this issue</w:t>
      </w:r>
      <w:r w:rsidRPr="00191055">
        <w:rPr>
          <w:highlight w:val="cyan"/>
        </w:rPr>
        <w:t xml:space="preserve"> </w:t>
      </w:r>
      <w:r w:rsidRPr="00191055">
        <w:rPr>
          <w:rStyle w:val="StyleUnderline"/>
          <w:highlight w:val="cyan"/>
        </w:rPr>
        <w:t>would deepen</w:t>
      </w:r>
      <w:r w:rsidRPr="006D7675">
        <w:rPr>
          <w:rStyle w:val="StyleUnderline"/>
        </w:rPr>
        <w:t xml:space="preserve"> the </w:t>
      </w:r>
      <w:r w:rsidRPr="00191055">
        <w:rPr>
          <w:rStyle w:val="StyleUnderline"/>
          <w:highlight w:val="cyan"/>
        </w:rPr>
        <w:t>disbelief and make an eventual agreement harder</w:t>
      </w:r>
      <w:r w:rsidRPr="006D7675">
        <w:rPr>
          <w:rStyle w:val="StyleUnderline"/>
        </w:rPr>
        <w:t xml:space="preserve"> to achieve</w:t>
      </w:r>
      <w:r w:rsidRPr="006D7675">
        <w:t xml:space="preserve"> — and we surely didn’t need instability between Israelis and Palestinians to add to the upheaval in the Middle East.</w:t>
      </w:r>
    </w:p>
    <w:p w14:paraId="5912A84B" w14:textId="77777777" w:rsidR="002E6C6F" w:rsidRPr="006D7675" w:rsidRDefault="002E6C6F" w:rsidP="002E6C6F">
      <w:pPr>
        <w:spacing w:after="0"/>
      </w:pPr>
      <w:r w:rsidRPr="006D7675">
        <w:t xml:space="preserve">However, now our </w:t>
      </w:r>
      <w:r w:rsidRPr="00191055">
        <w:rPr>
          <w:rStyle w:val="StyleUnderline"/>
          <w:highlight w:val="cyan"/>
        </w:rPr>
        <w:t>diplomacy must take account of the two different worlds that Israelis and Palestinians see</w:t>
      </w:r>
      <w:r w:rsidRPr="006D7675">
        <w:t xml:space="preserve">. </w:t>
      </w:r>
      <w:r w:rsidRPr="00191055">
        <w:rPr>
          <w:rStyle w:val="StyleUnderline"/>
          <w:highlight w:val="cyan"/>
        </w:rPr>
        <w:t>It must</w:t>
      </w:r>
      <w:r w:rsidRPr="006D7675">
        <w:rPr>
          <w:rStyle w:val="StyleUnderline"/>
        </w:rPr>
        <w:t xml:space="preserve"> also incorporate</w:t>
      </w:r>
      <w:r w:rsidRPr="006D7675">
        <w:t xml:space="preserve"> the </w:t>
      </w:r>
      <w:r w:rsidRPr="006D7675">
        <w:rPr>
          <w:rStyle w:val="StyleUnderline"/>
        </w:rPr>
        <w:t>lessons from Kerry’s good-faith effort</w:t>
      </w:r>
      <w:r w:rsidRPr="006D7675">
        <w:t xml:space="preserve"> </w:t>
      </w:r>
      <w:r w:rsidRPr="006D7675">
        <w:rPr>
          <w:rStyle w:val="StyleUnderline"/>
        </w:rPr>
        <w:t>to</w:t>
      </w:r>
      <w:r w:rsidRPr="006D7675">
        <w:t xml:space="preserve"> </w:t>
      </w:r>
      <w:r w:rsidRPr="00191055">
        <w:rPr>
          <w:rStyle w:val="Emphasis"/>
          <w:highlight w:val="cyan"/>
        </w:rPr>
        <w:t>overcome</w:t>
      </w:r>
      <w:r w:rsidRPr="006D7675">
        <w:rPr>
          <w:rStyle w:val="Emphasis"/>
        </w:rPr>
        <w:t xml:space="preserve"> the </w:t>
      </w:r>
      <w:r w:rsidRPr="00191055">
        <w:rPr>
          <w:rStyle w:val="Emphasis"/>
          <w:highlight w:val="cyan"/>
        </w:rPr>
        <w:t>gaps</w:t>
      </w:r>
      <w:r w:rsidRPr="00191055">
        <w:rPr>
          <w:highlight w:val="cyan"/>
        </w:rPr>
        <w:t xml:space="preserve"> </w:t>
      </w:r>
      <w:r w:rsidRPr="00191055">
        <w:rPr>
          <w:rStyle w:val="StyleUnderline"/>
          <w:highlight w:val="cyan"/>
        </w:rPr>
        <w:t>on the</w:t>
      </w:r>
      <w:r w:rsidRPr="00191055">
        <w:rPr>
          <w:highlight w:val="cyan"/>
        </w:rPr>
        <w:t xml:space="preserve"> </w:t>
      </w:r>
      <w:r w:rsidRPr="00191055">
        <w:rPr>
          <w:rStyle w:val="Emphasis"/>
          <w:highlight w:val="cyan"/>
        </w:rPr>
        <w:t>core issues</w:t>
      </w:r>
      <w:r w:rsidRPr="00191055">
        <w:rPr>
          <w:highlight w:val="cyan"/>
        </w:rPr>
        <w:t xml:space="preserve"> </w:t>
      </w:r>
      <w:r w:rsidRPr="00191055">
        <w:rPr>
          <w:rStyle w:val="StyleUnderline"/>
          <w:highlight w:val="cyan"/>
        </w:rPr>
        <w:t>of the conflict</w:t>
      </w:r>
      <w:r w:rsidRPr="006D7675">
        <w:t xml:space="preserve">. He made progress, but the landscape has changed. </w:t>
      </w:r>
      <w:r w:rsidRPr="00191055">
        <w:rPr>
          <w:rStyle w:val="StyleUnderline"/>
          <w:highlight w:val="cyan"/>
        </w:rPr>
        <w:t>Good statecraft requires marrying objectives and means</w:t>
      </w:r>
      <w:r w:rsidRPr="006D7675">
        <w:t xml:space="preserve"> — and the prospect today of achieving a formal peace agreement that resolves the questions of borders, security, settlements, refugees and Jerusalem is nil.</w:t>
      </w:r>
    </w:p>
    <w:p w14:paraId="3BCF2ED2" w14:textId="77777777" w:rsidR="002E6C6F" w:rsidRPr="006D7675" w:rsidRDefault="002E6C6F" w:rsidP="002E6C6F">
      <w:pPr>
        <w:spacing w:after="0"/>
      </w:pPr>
      <w:r w:rsidRPr="006D7675">
        <w:t xml:space="preserve">But </w:t>
      </w:r>
      <w:r w:rsidRPr="00191055">
        <w:rPr>
          <w:rStyle w:val="StyleUnderline"/>
          <w:highlight w:val="cyan"/>
        </w:rPr>
        <w:t xml:space="preserve">that </w:t>
      </w:r>
      <w:r w:rsidRPr="00191055">
        <w:rPr>
          <w:rStyle w:val="Emphasis"/>
          <w:highlight w:val="cyan"/>
        </w:rPr>
        <w:t>cannot be an argument</w:t>
      </w:r>
      <w:r w:rsidRPr="00191055">
        <w:rPr>
          <w:highlight w:val="cyan"/>
        </w:rPr>
        <w:t xml:space="preserve"> </w:t>
      </w:r>
      <w:r w:rsidRPr="00191055">
        <w:rPr>
          <w:rStyle w:val="StyleUnderline"/>
          <w:highlight w:val="cyan"/>
        </w:rPr>
        <w:t>for walking away from</w:t>
      </w:r>
      <w:r w:rsidRPr="00191055">
        <w:rPr>
          <w:highlight w:val="cyan"/>
        </w:rPr>
        <w:t xml:space="preserve"> </w:t>
      </w:r>
      <w:r w:rsidRPr="00191055">
        <w:rPr>
          <w:rStyle w:val="Emphasis"/>
          <w:highlight w:val="cyan"/>
        </w:rPr>
        <w:t>diplomatic efforts</w:t>
      </w:r>
      <w:r w:rsidRPr="006D7675">
        <w:t xml:space="preserve">. Much like in dealing with the rest of the challenges in the region, our choices cannot be limited to solving the problem or doing nothing. In the case of the Israelis and Palestinians, </w:t>
      </w:r>
      <w:r w:rsidRPr="006D7675">
        <w:rPr>
          <w:rStyle w:val="StyleUnderline"/>
        </w:rPr>
        <w:t>our first objective should be to prevent a further deterioration</w:t>
      </w:r>
      <w:r w:rsidRPr="006D7675">
        <w:t xml:space="preserve"> — and the cooperation between the Israeli and Palestinian security forces on the kidnapping could be something to build on. Our next objective should be to broker parallel steps that would not require formal agreements but could improve the situation. Israelis could start by opening Area C — 60 percent of the West Bank — to Palestinian industrial projects and housing construction, something that meets an acute Palestinian need and would resonate. Palestinians could forgo further steps to join international organizations or to try to prosecute Israeli officials in the International Criminal Court, actions the Israelis see as part of an effort to delegitimize Israel.</w:t>
      </w:r>
    </w:p>
    <w:p w14:paraId="16440582" w14:textId="77777777" w:rsidR="002E6C6F" w:rsidRPr="006D7675" w:rsidRDefault="002E6C6F" w:rsidP="002E6C6F">
      <w:pPr>
        <w:spacing w:after="0"/>
      </w:pPr>
      <w:r w:rsidRPr="006D7675">
        <w:t xml:space="preserve">The </w:t>
      </w:r>
      <w:r w:rsidRPr="006D7675">
        <w:rPr>
          <w:rStyle w:val="StyleUnderline"/>
        </w:rPr>
        <w:t>results</w:t>
      </w:r>
      <w:r w:rsidRPr="006D7675">
        <w:t xml:space="preserve"> may not be heroic, but they </w:t>
      </w:r>
      <w:r w:rsidRPr="006D7675">
        <w:rPr>
          <w:rStyle w:val="StyleUnderline"/>
        </w:rPr>
        <w:t xml:space="preserve">will reflect the essence of </w:t>
      </w:r>
      <w:r w:rsidRPr="006D7675">
        <w:rPr>
          <w:rStyle w:val="Emphasis"/>
        </w:rPr>
        <w:t>smart statecraft</w:t>
      </w:r>
      <w:r w:rsidRPr="006D7675">
        <w:t xml:space="preserve">: </w:t>
      </w:r>
      <w:r w:rsidRPr="006D7675">
        <w:rPr>
          <w:rStyle w:val="StyleUnderline"/>
        </w:rPr>
        <w:t>Change the circumstances so that what you cannot achieve today you can achieve tomorrow or in time</w:t>
      </w:r>
      <w:r w:rsidRPr="006D7675">
        <w:t>.</w:t>
      </w:r>
    </w:p>
    <w:p w14:paraId="4A941030" w14:textId="77777777" w:rsidR="009B512E" w:rsidRPr="006D7675" w:rsidRDefault="009B512E" w:rsidP="009B512E">
      <w:pPr>
        <w:pStyle w:val="Heading4"/>
      </w:pPr>
      <w:r w:rsidRPr="006D7675">
        <w:t xml:space="preserve">Talks have paused </w:t>
      </w:r>
      <w:r w:rsidRPr="006D7675">
        <w:rPr>
          <w:u w:val="single"/>
        </w:rPr>
        <w:t>because</w:t>
      </w:r>
      <w:r w:rsidRPr="006D7675">
        <w:t xml:space="preserve"> the US is less active. </w:t>
      </w:r>
      <w:r w:rsidR="002E6C6F" w:rsidRPr="006D7675">
        <w:t xml:space="preserve">Demonstrated commitment can </w:t>
      </w:r>
      <w:r w:rsidR="002E6C6F" w:rsidRPr="006D7675">
        <w:rPr>
          <w:u w:val="single"/>
        </w:rPr>
        <w:t>rejuvenate talks</w:t>
      </w:r>
      <w:r w:rsidR="002E6C6F" w:rsidRPr="006D7675">
        <w:t xml:space="preserve"> and open the door for a “Plan B” solution.</w:t>
      </w:r>
    </w:p>
    <w:p w14:paraId="2D3DD19D" w14:textId="77777777" w:rsidR="002E6C6F" w:rsidRPr="006D7675" w:rsidRDefault="002E6C6F" w:rsidP="002E6C6F">
      <w:pPr>
        <w:rPr>
          <w:rStyle w:val="Style13ptBold"/>
          <w:b w:val="0"/>
          <w:bCs w:val="0"/>
          <w:sz w:val="16"/>
        </w:rPr>
      </w:pPr>
      <w:r w:rsidRPr="006D7675">
        <w:rPr>
          <w:rStyle w:val="Style13ptBold"/>
        </w:rPr>
        <w:t xml:space="preserve">Johnson 14 </w:t>
      </w:r>
      <w:r w:rsidRPr="006D7675">
        <w:t xml:space="preserve">– Alan Johnson, Editor of Fathom: for a deeper understanding of Israel and the region and Senior Research Fellow at the Britain Israel Communications and Research Centre (BICOM). A professor of democratic theory and practice, he is an editorial board member of Dissent magazine, and a Senior Research Associate at The Foreign Policy Centre, 2014 (“Israel, Palestine and the two-state solution: people are talking about a Plan B,” </w:t>
      </w:r>
      <w:r w:rsidRPr="006D7675">
        <w:rPr>
          <w:i/>
        </w:rPr>
        <w:t>The Telegraph</w:t>
      </w:r>
      <w:r w:rsidRPr="006D7675">
        <w:t>, May 22</w:t>
      </w:r>
      <w:r w:rsidRPr="006D7675">
        <w:rPr>
          <w:vertAlign w:val="superscript"/>
        </w:rPr>
        <w:t>nd</w:t>
      </w:r>
      <w:r w:rsidRPr="006D7675">
        <w:t xml:space="preserve">, </w:t>
      </w:r>
      <w:hyperlink r:id="rId15" w:history="1">
        <w:r w:rsidRPr="006D7675">
          <w:rPr>
            <w:rStyle w:val="Hyperlink"/>
          </w:rPr>
          <w:t>http://blogs.telegraph.co.uk/news/alanjohnson/100272661/israel-palestine-and-the-two-state-solution-people-are-talking-about-a-plan-b/</w:t>
        </w:r>
      </w:hyperlink>
      <w:r w:rsidRPr="006D7675">
        <w:t xml:space="preserve"> | ADM)</w:t>
      </w:r>
    </w:p>
    <w:p w14:paraId="379F3526" w14:textId="77777777" w:rsidR="009B512E" w:rsidRPr="006D7675" w:rsidRDefault="009B512E" w:rsidP="009B512E">
      <w:pPr>
        <w:spacing w:after="0"/>
      </w:pPr>
      <w:r w:rsidRPr="006D7675">
        <w:t xml:space="preserve">5. </w:t>
      </w:r>
      <w:r w:rsidRPr="00191055">
        <w:rPr>
          <w:rStyle w:val="StyleUnderline"/>
          <w:highlight w:val="cyan"/>
        </w:rPr>
        <w:t>It’s a pause</w:t>
      </w:r>
      <w:r w:rsidRPr="00191055">
        <w:rPr>
          <w:highlight w:val="cyan"/>
        </w:rPr>
        <w:t xml:space="preserve">, </w:t>
      </w:r>
      <w:r w:rsidRPr="00191055">
        <w:rPr>
          <w:rStyle w:val="Emphasis"/>
          <w:highlight w:val="cyan"/>
        </w:rPr>
        <w:t>not a collapse</w:t>
      </w:r>
      <w:r w:rsidRPr="006D7675">
        <w:t>. Don’t get carried away</w:t>
      </w:r>
    </w:p>
    <w:p w14:paraId="71C6C6B9" w14:textId="77777777" w:rsidR="009B512E" w:rsidRPr="006D7675" w:rsidRDefault="009B512E" w:rsidP="009B512E">
      <w:pPr>
        <w:spacing w:after="0"/>
      </w:pPr>
      <w:r w:rsidRPr="006D7675">
        <w:t xml:space="preserve">Right now there is a "pause". </w:t>
      </w:r>
      <w:r w:rsidRPr="00191055">
        <w:rPr>
          <w:rStyle w:val="StyleUnderline"/>
          <w:highlight w:val="cyan"/>
        </w:rPr>
        <w:t>Talks are not</w:t>
      </w:r>
      <w:r w:rsidRPr="00191055">
        <w:rPr>
          <w:highlight w:val="cyan"/>
        </w:rPr>
        <w:t xml:space="preserve"> </w:t>
      </w:r>
      <w:r w:rsidRPr="00191055">
        <w:rPr>
          <w:rStyle w:val="Emphasis"/>
          <w:highlight w:val="cyan"/>
        </w:rPr>
        <w:t>definitively over</w:t>
      </w:r>
      <w:r w:rsidRPr="006D7675">
        <w:t xml:space="preserve">. It depends on what happens with the reconciliation deal in part, and on other factors. The </w:t>
      </w:r>
      <w:r w:rsidRPr="00191055">
        <w:rPr>
          <w:rStyle w:val="StyleUnderline"/>
          <w:highlight w:val="cyan"/>
        </w:rPr>
        <w:t>parties may</w:t>
      </w:r>
      <w:r w:rsidRPr="006D7675">
        <w:t xml:space="preserve"> yet </w:t>
      </w:r>
      <w:r w:rsidRPr="00191055">
        <w:rPr>
          <w:rStyle w:val="StyleUnderline"/>
          <w:highlight w:val="cyan"/>
        </w:rPr>
        <w:t>find their way</w:t>
      </w:r>
      <w:r w:rsidRPr="00191055">
        <w:rPr>
          <w:highlight w:val="cyan"/>
        </w:rPr>
        <w:t xml:space="preserve"> </w:t>
      </w:r>
      <w:r w:rsidRPr="00191055">
        <w:rPr>
          <w:rStyle w:val="Emphasis"/>
          <w:highlight w:val="cyan"/>
        </w:rPr>
        <w:t>back to the table</w:t>
      </w:r>
      <w:r w:rsidRPr="006D7675">
        <w:t xml:space="preserve">. Of course, </w:t>
      </w:r>
      <w:r w:rsidRPr="00191055">
        <w:rPr>
          <w:rStyle w:val="StyleUnderline"/>
          <w:highlight w:val="cyan"/>
        </w:rPr>
        <w:t xml:space="preserve">the US is </w:t>
      </w:r>
      <w:r w:rsidRPr="00191055">
        <w:rPr>
          <w:rStyle w:val="Emphasis"/>
          <w:highlight w:val="cyan"/>
        </w:rPr>
        <w:t>less active</w:t>
      </w:r>
      <w:r w:rsidRPr="006D7675">
        <w:t xml:space="preserve"> in trying to make this happen so it may be difficult. The danger is a slide into tit-for-tat measures, of course. </w:t>
      </w:r>
      <w:r w:rsidRPr="006D7675">
        <w:rPr>
          <w:rStyle w:val="StyleUnderline"/>
        </w:rPr>
        <w:t>This must be avoided</w:t>
      </w:r>
      <w:r w:rsidRPr="006D7675">
        <w:t>.</w:t>
      </w:r>
    </w:p>
    <w:p w14:paraId="71C291D4" w14:textId="77777777" w:rsidR="009B512E" w:rsidRPr="006D7675" w:rsidRDefault="009B512E" w:rsidP="009B512E">
      <w:pPr>
        <w:spacing w:after="0"/>
      </w:pPr>
      <w:r w:rsidRPr="006D7675">
        <w:t xml:space="preserve">The public blame game is unhelpful and, at this point, risks contributing to a downward spiral. Each side made mistakes. We should not encourage it and nor should governments. </w:t>
      </w:r>
      <w:r w:rsidRPr="006D7675">
        <w:rPr>
          <w:rStyle w:val="StyleUnderline"/>
        </w:rPr>
        <w:t xml:space="preserve">The </w:t>
      </w:r>
      <w:r w:rsidRPr="00191055">
        <w:rPr>
          <w:rStyle w:val="StyleUnderline"/>
          <w:highlight w:val="cyan"/>
        </w:rPr>
        <w:t xml:space="preserve">talks were </w:t>
      </w:r>
      <w:r w:rsidRPr="00191055">
        <w:rPr>
          <w:rStyle w:val="Emphasis"/>
          <w:highlight w:val="cyan"/>
        </w:rPr>
        <w:t>real</w:t>
      </w:r>
      <w:r w:rsidRPr="00191055">
        <w:rPr>
          <w:highlight w:val="cyan"/>
        </w:rPr>
        <w:t xml:space="preserve">, </w:t>
      </w:r>
      <w:r w:rsidRPr="00191055">
        <w:rPr>
          <w:rStyle w:val="Emphasis"/>
          <w:highlight w:val="cyan"/>
        </w:rPr>
        <w:t>substantive</w:t>
      </w:r>
      <w:r w:rsidRPr="00191055">
        <w:rPr>
          <w:highlight w:val="cyan"/>
        </w:rPr>
        <w:t xml:space="preserve"> </w:t>
      </w:r>
      <w:r w:rsidRPr="00191055">
        <w:rPr>
          <w:rStyle w:val="StyleUnderline"/>
          <w:highlight w:val="cyan"/>
        </w:rPr>
        <w:t>and made progress</w:t>
      </w:r>
      <w:r w:rsidRPr="006D7675">
        <w:t xml:space="preserve">. The discussions around the framework agreement to continue the talks saw real Israeli concessions. Martyn </w:t>
      </w:r>
      <w:proofErr w:type="spellStart"/>
      <w:r w:rsidRPr="006D7675">
        <w:t>Indyk</w:t>
      </w:r>
      <w:proofErr w:type="spellEnd"/>
      <w:r w:rsidRPr="006D7675">
        <w:t xml:space="preserve"> said to the Washington Institute about Netanyahu: “We had him, I think, by the end of that process, in the zone of a possible agreement.”</w:t>
      </w:r>
    </w:p>
    <w:p w14:paraId="50615E23" w14:textId="77777777" w:rsidR="009B512E" w:rsidRPr="006D7675" w:rsidRDefault="009B512E" w:rsidP="009B512E">
      <w:pPr>
        <w:spacing w:after="0"/>
      </w:pPr>
      <w:r w:rsidRPr="006D7675">
        <w:t>6. We just don’t know what impact the Fatah-Hamas reconciliation deal will have on the peace process</w:t>
      </w:r>
    </w:p>
    <w:p w14:paraId="426542C0" w14:textId="77777777" w:rsidR="009B512E" w:rsidRPr="006D7675" w:rsidRDefault="009B512E" w:rsidP="009B512E">
      <w:pPr>
        <w:spacing w:after="0"/>
      </w:pPr>
      <w:r w:rsidRPr="006D7675">
        <w:t>It all depends. Even if the technocratic government accepts the Quartet conditions on paper, there remain a lot of questions: Will Hamas have a veto over Abbas’s policies, including towards Israel? What will happen on the ground? What happens to security? Will the PA on WB still arrest Hamas operatives? These are open questions.</w:t>
      </w:r>
    </w:p>
    <w:p w14:paraId="41BE9804" w14:textId="77777777" w:rsidR="009B512E" w:rsidRPr="006D7675" w:rsidRDefault="009B512E" w:rsidP="009B512E">
      <w:pPr>
        <w:spacing w:after="0"/>
      </w:pPr>
      <w:r w:rsidRPr="006D7675">
        <w:t>We should not be giving Hamas a free ticket to join the PLO, run in elections, and so on. We should place Hamas on the horns of some dilemmas: will Hamas accept even the Saudi Peace Initiative? The Mecca Agreement of 2007 was brokered by Saudi Arabia, but Hamas rejected it.</w:t>
      </w:r>
    </w:p>
    <w:p w14:paraId="47DAAA3E" w14:textId="77777777" w:rsidR="009B512E" w:rsidRPr="006D7675" w:rsidRDefault="009B512E" w:rsidP="009B512E">
      <w:pPr>
        <w:spacing w:after="0"/>
      </w:pPr>
      <w:r w:rsidRPr="006D7675">
        <w:t xml:space="preserve">7. </w:t>
      </w:r>
      <w:r w:rsidRPr="00191055">
        <w:rPr>
          <w:rStyle w:val="StyleUnderline"/>
          <w:highlight w:val="cyan"/>
        </w:rPr>
        <w:t>People are talking about Plan B</w:t>
      </w:r>
    </w:p>
    <w:p w14:paraId="2AC1EFBB" w14:textId="77777777" w:rsidR="009B512E" w:rsidRPr="006D7675" w:rsidRDefault="009B512E" w:rsidP="009B512E">
      <w:pPr>
        <w:spacing w:after="0"/>
      </w:pPr>
      <w:r w:rsidRPr="006D7675">
        <w:t xml:space="preserve">A new Israeli Unilateralism is being debated by serious figures – including the super-credible think tank, the Institute for National Security Studies at Tel Aviv University. The logic is that if there is no partner for a two-state deal for now, then Israel should shape a two-state reality unilaterally. </w:t>
      </w:r>
      <w:r w:rsidRPr="00191055">
        <w:rPr>
          <w:rStyle w:val="StyleUnderline"/>
          <w:highlight w:val="cyan"/>
        </w:rPr>
        <w:t>This is</w:t>
      </w:r>
      <w:r w:rsidRPr="006D7675">
        <w:rPr>
          <w:rStyle w:val="StyleUnderline"/>
        </w:rPr>
        <w:t xml:space="preserve"> not an alternative</w:t>
      </w:r>
      <w:r w:rsidRPr="006D7675">
        <w:t xml:space="preserve"> to negotiations for a two-state solution </w:t>
      </w:r>
      <w:r w:rsidRPr="006D7675">
        <w:rPr>
          <w:rStyle w:val="StyleUnderline"/>
        </w:rPr>
        <w:t xml:space="preserve">but </w:t>
      </w:r>
      <w:r w:rsidRPr="00191055">
        <w:rPr>
          <w:rStyle w:val="StyleUnderline"/>
          <w:highlight w:val="cyan"/>
        </w:rPr>
        <w:t xml:space="preserve">a way to keep </w:t>
      </w:r>
      <w:r w:rsidRPr="00191055">
        <w:rPr>
          <w:rStyle w:val="Emphasis"/>
          <w:highlight w:val="cyan"/>
        </w:rPr>
        <w:t>the two-state door open</w:t>
      </w:r>
      <w:r w:rsidRPr="006D7675">
        <w:t xml:space="preserve">; indeed, </w:t>
      </w:r>
      <w:r w:rsidRPr="00191055">
        <w:rPr>
          <w:rStyle w:val="StyleUnderline"/>
          <w:highlight w:val="cyan"/>
        </w:rPr>
        <w:t>to improve</w:t>
      </w:r>
      <w:r w:rsidRPr="006D7675">
        <w:t xml:space="preserve"> the </w:t>
      </w:r>
      <w:r w:rsidRPr="006D7675">
        <w:rPr>
          <w:rStyle w:val="StyleUnderline"/>
        </w:rPr>
        <w:t>prospects for</w:t>
      </w:r>
      <w:r w:rsidRPr="006D7675">
        <w:t xml:space="preserve"> those </w:t>
      </w:r>
      <w:r w:rsidRPr="00191055">
        <w:rPr>
          <w:rStyle w:val="StyleUnderline"/>
          <w:highlight w:val="cyan"/>
        </w:rPr>
        <w:t>negotiations</w:t>
      </w:r>
      <w:r w:rsidRPr="006D7675">
        <w:t xml:space="preserve"> to succeed at a </w:t>
      </w:r>
      <w:r w:rsidRPr="00191055">
        <w:rPr>
          <w:rStyle w:val="StyleUnderline"/>
          <w:highlight w:val="cyan"/>
        </w:rPr>
        <w:t>later</w:t>
      </w:r>
      <w:r w:rsidRPr="006D7675">
        <w:t xml:space="preserve"> date.</w:t>
      </w:r>
    </w:p>
    <w:p w14:paraId="6D169F4A" w14:textId="77777777" w:rsidR="009B512E" w:rsidRPr="006D7675" w:rsidRDefault="009B512E" w:rsidP="009B512E">
      <w:pPr>
        <w:spacing w:after="0"/>
      </w:pPr>
      <w:r w:rsidRPr="006D7675">
        <w:t xml:space="preserve">It may involve freezing construction beyond the blocs, the IDF continuing to operate to preserve security until there is an agreement; developing debate, and in time legislation, to encourage the voluntary relocation (and compensation) of settlers; extending more freedom to the PA to plan, zone and construct in the Area C of the West Bank. These moves should be met by Palestinian security co-operation and a decision not to </w:t>
      </w:r>
      <w:proofErr w:type="spellStart"/>
      <w:r w:rsidRPr="006D7675">
        <w:t>internationalise</w:t>
      </w:r>
      <w:proofErr w:type="spellEnd"/>
      <w:r w:rsidRPr="006D7675">
        <w:t xml:space="preserve"> the conflict by further UN moves.</w:t>
      </w:r>
    </w:p>
    <w:p w14:paraId="17E9C93B" w14:textId="77777777" w:rsidR="009B512E" w:rsidRPr="006D7675" w:rsidRDefault="009B512E" w:rsidP="009B512E">
      <w:pPr>
        <w:spacing w:after="0"/>
      </w:pPr>
      <w:r w:rsidRPr="00191055">
        <w:rPr>
          <w:rStyle w:val="StyleUnderline"/>
          <w:highlight w:val="cyan"/>
        </w:rPr>
        <w:t>Are Israeli political parties interested</w:t>
      </w:r>
      <w:r w:rsidRPr="006D7675">
        <w:t xml:space="preserve">? Interested </w:t>
      </w:r>
      <w:r w:rsidRPr="00191055">
        <w:rPr>
          <w:rStyle w:val="StyleUnderline"/>
          <w:highlight w:val="cyan"/>
        </w:rPr>
        <w:t>yes</w:t>
      </w:r>
      <w:r w:rsidRPr="006D7675">
        <w:t xml:space="preserve">, </w:t>
      </w:r>
      <w:r w:rsidRPr="00191055">
        <w:rPr>
          <w:rStyle w:val="StyleUnderline"/>
          <w:highlight w:val="cyan"/>
        </w:rPr>
        <w:t>but</w:t>
      </w:r>
      <w:r w:rsidRPr="006D7675">
        <w:t xml:space="preserve"> as yet </w:t>
      </w:r>
      <w:r w:rsidRPr="00191055">
        <w:rPr>
          <w:rStyle w:val="Emphasis"/>
          <w:highlight w:val="cyan"/>
        </w:rPr>
        <w:t>far from committed</w:t>
      </w:r>
      <w:r w:rsidRPr="006D7675">
        <w:t xml:space="preserve">. Hamas’s rise to power in Gaza after Israel disengaged unilaterally in 2005 has left a lot of </w:t>
      </w:r>
      <w:proofErr w:type="spellStart"/>
      <w:r w:rsidRPr="006D7675">
        <w:t>scepticism</w:t>
      </w:r>
      <w:proofErr w:type="spellEnd"/>
      <w:r w:rsidRPr="006D7675">
        <w:t xml:space="preserve"> about unilateralism. As for the public, there is a split not so much between people as within people. </w:t>
      </w:r>
      <w:r w:rsidRPr="006D7675">
        <w:rPr>
          <w:rStyle w:val="StyleUnderline"/>
        </w:rPr>
        <w:t>The majority wants a two-state solution</w:t>
      </w:r>
      <w:r w:rsidRPr="006D7675">
        <w:t>; but the majority does not think it doable or that it has a partner. It wants to move in the right direction, towards a two state reality, but in such a way that security is preserved. So the public may become interested when a party – or more than one party – makes coordinated unilateralism a platform, and a real debate.</w:t>
      </w:r>
    </w:p>
    <w:p w14:paraId="7ED98CE9" w14:textId="77777777" w:rsidR="009B512E" w:rsidRPr="006D7675" w:rsidRDefault="009B512E" w:rsidP="009B512E"/>
    <w:p w14:paraId="7AFFB47C" w14:textId="77777777" w:rsidR="00ED6553" w:rsidRPr="006D7675" w:rsidRDefault="00633B90" w:rsidP="0049126B">
      <w:pPr>
        <w:pStyle w:val="Heading3"/>
      </w:pPr>
      <w:r>
        <w:t>They Say</w:t>
      </w:r>
      <w:r w:rsidR="000C3A2C">
        <w:t xml:space="preserve">: </w:t>
      </w:r>
      <w:r>
        <w:t>“</w:t>
      </w:r>
      <w:r w:rsidR="000C3A2C">
        <w:t>Already Violent</w:t>
      </w:r>
      <w:r>
        <w:t>”</w:t>
      </w:r>
    </w:p>
    <w:p w14:paraId="3EBC0457" w14:textId="77777777" w:rsidR="00ED6553" w:rsidRPr="006D7675" w:rsidRDefault="00ED6553" w:rsidP="00ED6553">
      <w:pPr>
        <w:pStyle w:val="Heading4"/>
      </w:pPr>
      <w:r w:rsidRPr="006D7675">
        <w:t xml:space="preserve">Status quo tensions between Israel and Hamas have dragged in the </w:t>
      </w:r>
      <w:r w:rsidRPr="006D7675">
        <w:rPr>
          <w:u w:val="single"/>
        </w:rPr>
        <w:t>United Nations</w:t>
      </w:r>
      <w:r w:rsidRPr="006D7675">
        <w:t xml:space="preserve">. That involvement keeps both parties at bay and maintains a </w:t>
      </w:r>
      <w:r w:rsidRPr="006D7675">
        <w:rPr>
          <w:u w:val="single"/>
        </w:rPr>
        <w:t>fragile peace</w:t>
      </w:r>
      <w:r w:rsidRPr="006D7675">
        <w:t xml:space="preserve"> in the region.  </w:t>
      </w:r>
    </w:p>
    <w:p w14:paraId="4DFF4ADB" w14:textId="77777777" w:rsidR="00ED6553" w:rsidRPr="006D7675" w:rsidRDefault="00ED6553" w:rsidP="00ED6553">
      <w:pPr>
        <w:rPr>
          <w:rStyle w:val="Style13ptBold"/>
          <w:b w:val="0"/>
          <w:bCs w:val="0"/>
          <w:sz w:val="16"/>
        </w:rPr>
      </w:pPr>
      <w:proofErr w:type="spellStart"/>
      <w:r w:rsidRPr="006D7675">
        <w:rPr>
          <w:rStyle w:val="Style13ptBold"/>
        </w:rPr>
        <w:t>Sengupta</w:t>
      </w:r>
      <w:proofErr w:type="spellEnd"/>
      <w:r w:rsidRPr="006D7675">
        <w:rPr>
          <w:rStyle w:val="Style13ptBold"/>
        </w:rPr>
        <w:t xml:space="preserve"> 14 </w:t>
      </w:r>
      <w:r w:rsidRPr="006D7675">
        <w:t xml:space="preserve">– </w:t>
      </w:r>
      <w:proofErr w:type="spellStart"/>
      <w:r w:rsidRPr="006D7675">
        <w:t>Somini</w:t>
      </w:r>
      <w:proofErr w:type="spellEnd"/>
      <w:r w:rsidRPr="006D7675">
        <w:t xml:space="preserve"> </w:t>
      </w:r>
      <w:proofErr w:type="spellStart"/>
      <w:r w:rsidRPr="006D7675">
        <w:t>Sengupta</w:t>
      </w:r>
      <w:proofErr w:type="spellEnd"/>
      <w:r w:rsidRPr="006D7675">
        <w:t xml:space="preserve">, covers the United Nations for the New York Times, previously The Times' bureau chief in Dakar and New Delhi, 2014 (“Tensions Escalate Between Israel and a Second Party in Gaza: The United Nations,” </w:t>
      </w:r>
      <w:r w:rsidRPr="006D7675">
        <w:rPr>
          <w:i/>
        </w:rPr>
        <w:t>New York Times</w:t>
      </w:r>
      <w:r w:rsidRPr="006D7675">
        <w:t>, July 31</w:t>
      </w:r>
      <w:r w:rsidRPr="006D7675">
        <w:rPr>
          <w:vertAlign w:val="superscript"/>
        </w:rPr>
        <w:t>st</w:t>
      </w:r>
      <w:r w:rsidRPr="006D7675">
        <w:t xml:space="preserve">, </w:t>
      </w:r>
      <w:hyperlink r:id="rId16" w:history="1">
        <w:r w:rsidRPr="006D7675">
          <w:rPr>
            <w:rStyle w:val="Hyperlink"/>
          </w:rPr>
          <w:t>http://www.nytimes.com/2014/08/01/world/middleeast/tensions-escalate-between-israel-and-united-nations-in-gaza-strip.html</w:t>
        </w:r>
      </w:hyperlink>
      <w:r w:rsidRPr="006D7675">
        <w:t xml:space="preserve"> | ADM)</w:t>
      </w:r>
    </w:p>
    <w:p w14:paraId="55E797D0" w14:textId="77777777" w:rsidR="00ED6553" w:rsidRPr="006D7675" w:rsidRDefault="00ED6553" w:rsidP="00ED6553">
      <w:pPr>
        <w:spacing w:after="0"/>
      </w:pPr>
      <w:r w:rsidRPr="006D7675">
        <w:t xml:space="preserve">UNITED NATIONS — In the midst of </w:t>
      </w:r>
      <w:r w:rsidRPr="00191055">
        <w:rPr>
          <w:rStyle w:val="StyleUnderline"/>
          <w:highlight w:val="cyan"/>
        </w:rPr>
        <w:t>Israel’s</w:t>
      </w:r>
      <w:r w:rsidRPr="006D7675">
        <w:t xml:space="preserve"> battle with militants in Gaza over the past three weeks, skirmishes opened on a second front in recent days: Its </w:t>
      </w:r>
      <w:r w:rsidRPr="00191055">
        <w:rPr>
          <w:rStyle w:val="StyleUnderline"/>
          <w:highlight w:val="cyan"/>
        </w:rPr>
        <w:t>strikes on</w:t>
      </w:r>
      <w:r w:rsidRPr="00191055">
        <w:rPr>
          <w:highlight w:val="cyan"/>
        </w:rPr>
        <w:t xml:space="preserve"> </w:t>
      </w:r>
      <w:r w:rsidRPr="00191055">
        <w:rPr>
          <w:rStyle w:val="Emphasis"/>
          <w:highlight w:val="cyan"/>
        </w:rPr>
        <w:t>United Nations</w:t>
      </w:r>
      <w:r w:rsidRPr="00191055">
        <w:rPr>
          <w:highlight w:val="cyan"/>
        </w:rPr>
        <w:t xml:space="preserve"> </w:t>
      </w:r>
      <w:r w:rsidRPr="00191055">
        <w:rPr>
          <w:rStyle w:val="StyleUnderline"/>
          <w:highlight w:val="cyan"/>
        </w:rPr>
        <w:t>facilities</w:t>
      </w:r>
      <w:r w:rsidRPr="006D7675">
        <w:t xml:space="preserve"> and the steep civilian casualties </w:t>
      </w:r>
      <w:r w:rsidRPr="00191055">
        <w:rPr>
          <w:rStyle w:val="StyleUnderline"/>
          <w:highlight w:val="cyan"/>
        </w:rPr>
        <w:t>brought</w:t>
      </w:r>
      <w:r w:rsidRPr="006D7675">
        <w:t xml:space="preserve"> a barrage of </w:t>
      </w:r>
      <w:r w:rsidRPr="00191055">
        <w:rPr>
          <w:rStyle w:val="Emphasis"/>
          <w:highlight w:val="cyan"/>
        </w:rPr>
        <w:t>rebukes</w:t>
      </w:r>
      <w:r w:rsidRPr="006D7675">
        <w:t xml:space="preserve"> </w:t>
      </w:r>
      <w:r w:rsidRPr="006D7675">
        <w:rPr>
          <w:rStyle w:val="StyleUnderline"/>
        </w:rPr>
        <w:t>and</w:t>
      </w:r>
      <w:r w:rsidRPr="006D7675">
        <w:t xml:space="preserve"> </w:t>
      </w:r>
      <w:r w:rsidRPr="006D7675">
        <w:rPr>
          <w:rStyle w:val="Emphasis"/>
        </w:rPr>
        <w:t>warnings</w:t>
      </w:r>
      <w:r w:rsidRPr="006D7675">
        <w:t xml:space="preserve"> </w:t>
      </w:r>
      <w:r w:rsidRPr="00191055">
        <w:rPr>
          <w:rStyle w:val="StyleUnderline"/>
          <w:highlight w:val="cyan"/>
        </w:rPr>
        <w:t>from</w:t>
      </w:r>
      <w:r w:rsidRPr="006D7675">
        <w:t xml:space="preserve"> senior </w:t>
      </w:r>
      <w:r w:rsidRPr="00191055">
        <w:rPr>
          <w:rStyle w:val="StyleUnderline"/>
          <w:highlight w:val="cyan"/>
        </w:rPr>
        <w:t>United Nations officials</w:t>
      </w:r>
      <w:r w:rsidRPr="006D7675">
        <w:t xml:space="preserve"> around the world, reaching a fever pitch just </w:t>
      </w:r>
      <w:r w:rsidRPr="00191055">
        <w:rPr>
          <w:rStyle w:val="StyleUnderline"/>
          <w:highlight w:val="cyan"/>
        </w:rPr>
        <w:t xml:space="preserve">before the </w:t>
      </w:r>
      <w:r w:rsidRPr="00191055">
        <w:rPr>
          <w:rStyle w:val="Emphasis"/>
          <w:highlight w:val="cyan"/>
        </w:rPr>
        <w:t>announcement of a cease-fire</w:t>
      </w:r>
      <w:r w:rsidRPr="006D7675">
        <w:t xml:space="preserve"> late Thursday.</w:t>
      </w:r>
    </w:p>
    <w:p w14:paraId="30B7E1C0" w14:textId="77777777" w:rsidR="00ED6553" w:rsidRPr="006D7675" w:rsidRDefault="00ED6553" w:rsidP="00ED6553">
      <w:pPr>
        <w:spacing w:after="0"/>
      </w:pPr>
      <w:r w:rsidRPr="006D7675">
        <w:t xml:space="preserve">Behind the scenes, diplomats here were on the phone incessantly with Israelis, Palestinians and representatives of countries in the region that have influence over Israel’s principal nemesis, Hamas. The </w:t>
      </w:r>
      <w:r w:rsidRPr="00191055">
        <w:rPr>
          <w:rStyle w:val="StyleUnderline"/>
          <w:highlight w:val="cyan"/>
        </w:rPr>
        <w:t>efforts led to a</w:t>
      </w:r>
      <w:r w:rsidRPr="006D7675">
        <w:t xml:space="preserve"> 72-hour </w:t>
      </w:r>
      <w:r w:rsidRPr="00191055">
        <w:rPr>
          <w:rStyle w:val="Emphasis"/>
          <w:highlight w:val="cyan"/>
        </w:rPr>
        <w:t>humanitarian cease-fire</w:t>
      </w:r>
      <w:r w:rsidRPr="00191055">
        <w:rPr>
          <w:highlight w:val="cyan"/>
        </w:rPr>
        <w:t xml:space="preserve"> </w:t>
      </w:r>
      <w:r w:rsidRPr="00191055">
        <w:rPr>
          <w:rStyle w:val="StyleUnderline"/>
          <w:highlight w:val="cyan"/>
        </w:rPr>
        <w:t>announced</w:t>
      </w:r>
      <w:r w:rsidRPr="006D7675">
        <w:t xml:space="preserve"> late Thursday </w:t>
      </w:r>
      <w:r w:rsidRPr="00191055">
        <w:rPr>
          <w:rStyle w:val="StyleUnderline"/>
          <w:highlight w:val="cyan"/>
        </w:rPr>
        <w:t>by Secretary General Ban Ki-moon</w:t>
      </w:r>
      <w:r w:rsidRPr="00191055">
        <w:rPr>
          <w:highlight w:val="cyan"/>
        </w:rPr>
        <w:t>’s</w:t>
      </w:r>
      <w:r w:rsidRPr="006D7675">
        <w:t xml:space="preserve"> spokesman and by Secretary of State John Kerry, who was traveling in New Delhi.</w:t>
      </w:r>
    </w:p>
    <w:p w14:paraId="195C5EC4" w14:textId="77777777" w:rsidR="00ED6553" w:rsidRPr="006D7675" w:rsidRDefault="00ED6553" w:rsidP="00ED6553">
      <w:pPr>
        <w:spacing w:after="0"/>
      </w:pPr>
      <w:r w:rsidRPr="006D7675">
        <w:t xml:space="preserve">In public, the war of words intensified this week, with the United Nations blaming Israel for an attack that killed at least 19 people who were taking refuge at a United Nations school early Wednesday and Israel, in turn, accusing the world body of helping Hamas. </w:t>
      </w:r>
    </w:p>
    <w:p w14:paraId="07AC3AC8" w14:textId="77777777" w:rsidR="00ED6553" w:rsidRPr="006D7675" w:rsidRDefault="00ED6553" w:rsidP="00ED6553">
      <w:pPr>
        <w:spacing w:after="0"/>
      </w:pPr>
      <w:r w:rsidRPr="00191055">
        <w:rPr>
          <w:rStyle w:val="StyleUnderline"/>
          <w:highlight w:val="cyan"/>
        </w:rPr>
        <w:t xml:space="preserve">The </w:t>
      </w:r>
      <w:r w:rsidRPr="00191055">
        <w:rPr>
          <w:rStyle w:val="Emphasis"/>
          <w:highlight w:val="cyan"/>
        </w:rPr>
        <w:t>United Nations</w:t>
      </w:r>
      <w:r w:rsidRPr="00191055">
        <w:rPr>
          <w:rStyle w:val="StyleUnderline"/>
          <w:highlight w:val="cyan"/>
        </w:rPr>
        <w:t xml:space="preserve"> has been</w:t>
      </w:r>
      <w:r w:rsidRPr="00191055">
        <w:rPr>
          <w:highlight w:val="cyan"/>
        </w:rPr>
        <w:t xml:space="preserve"> </w:t>
      </w:r>
      <w:r w:rsidRPr="00191055">
        <w:rPr>
          <w:rStyle w:val="Emphasis"/>
          <w:highlight w:val="cyan"/>
        </w:rPr>
        <w:t>dragged into the conflict</w:t>
      </w:r>
      <w:r w:rsidRPr="006D7675">
        <w:t>: Eight of its staff members have been killed in the past 24 days, and more than 100 of its facilities have come under fire, including the school. United Nations officials said they had repeatedly told Israel of its exact location.</w:t>
      </w:r>
    </w:p>
    <w:p w14:paraId="7557B942" w14:textId="77777777" w:rsidR="00ED6553" w:rsidRPr="006D7675" w:rsidRDefault="00ED6553" w:rsidP="00ED6553">
      <w:pPr>
        <w:spacing w:after="0"/>
      </w:pPr>
      <w:r w:rsidRPr="006D7675">
        <w:t xml:space="preserve">The deputy secretary general, Jan </w:t>
      </w:r>
      <w:proofErr w:type="spellStart"/>
      <w:r w:rsidRPr="006D7675">
        <w:t>Eliasson</w:t>
      </w:r>
      <w:proofErr w:type="spellEnd"/>
      <w:r w:rsidRPr="006D7675">
        <w:t xml:space="preserve">, a former Swedish diplomat, was visibly riled on Wednesday when he publicly reminded Israel of the Geneva Conventions, which established international law governing warfare. In Geneva, the United Nations’ top human rights official, </w:t>
      </w:r>
      <w:proofErr w:type="spellStart"/>
      <w:r w:rsidRPr="006D7675">
        <w:t>Navi</w:t>
      </w:r>
      <w:proofErr w:type="spellEnd"/>
      <w:r w:rsidRPr="006D7675">
        <w:t xml:space="preserve"> </w:t>
      </w:r>
      <w:proofErr w:type="spellStart"/>
      <w:r w:rsidRPr="006D7675">
        <w:t>Pillay</w:t>
      </w:r>
      <w:proofErr w:type="spellEnd"/>
      <w:r w:rsidRPr="006D7675">
        <w:t>, raised the prospect of war crimes.</w:t>
      </w:r>
    </w:p>
    <w:p w14:paraId="416B186E" w14:textId="77777777" w:rsidR="00ED6553" w:rsidRPr="006D7675" w:rsidRDefault="00ED6553" w:rsidP="00ED6553">
      <w:pPr>
        <w:spacing w:after="0"/>
      </w:pPr>
      <w:r w:rsidRPr="006D7675">
        <w:t xml:space="preserve">Christopher </w:t>
      </w:r>
      <w:proofErr w:type="spellStart"/>
      <w:r w:rsidRPr="006D7675">
        <w:t>Gunness</w:t>
      </w:r>
      <w:proofErr w:type="spellEnd"/>
      <w:r w:rsidRPr="006D7675">
        <w:t xml:space="preserve">, the United Nations Relief and Works Agency spokesman in Gaza, broke down at the end of an interview with Al Jazeera, which promptly went viral. And Pierre </w:t>
      </w:r>
      <w:proofErr w:type="spellStart"/>
      <w:r w:rsidRPr="006D7675">
        <w:t>Krähenbühl</w:t>
      </w:r>
      <w:proofErr w:type="spellEnd"/>
      <w:r w:rsidRPr="006D7675">
        <w:t xml:space="preserve">, the commissioner general of </w:t>
      </w:r>
      <w:proofErr w:type="spellStart"/>
      <w:r w:rsidRPr="006D7675">
        <w:t>Unrwa</w:t>
      </w:r>
      <w:proofErr w:type="spellEnd"/>
      <w:r w:rsidRPr="006D7675">
        <w:t>, the agency responsible for aiding Palestinians, told the Security Council on Thursday that military operations had been “waged with excessive — and at times disproportionate — force in densely populated urban settings.”</w:t>
      </w:r>
    </w:p>
    <w:p w14:paraId="44950CC0" w14:textId="77777777" w:rsidR="00ED6553" w:rsidRPr="006D7675" w:rsidRDefault="00ED6553" w:rsidP="00ED6553">
      <w:pPr>
        <w:spacing w:after="0"/>
      </w:pPr>
      <w:r w:rsidRPr="006D7675">
        <w:rPr>
          <w:rStyle w:val="StyleUnderline"/>
        </w:rPr>
        <w:t>Israel has rarely regarded the United Nations as a reliable ally</w:t>
      </w:r>
      <w:r w:rsidRPr="006D7675">
        <w:t xml:space="preserve">. But the tensions are so acute now that the two are divided even over who has died. The United Nations maintains that 75 to 80 percent of the dead are civilians. Israel angrily rebuts that assertion. Its ambassador to the United Nations, Ron </w:t>
      </w:r>
      <w:proofErr w:type="spellStart"/>
      <w:r w:rsidRPr="006D7675">
        <w:t>Prosor</w:t>
      </w:r>
      <w:proofErr w:type="spellEnd"/>
      <w:r w:rsidRPr="006D7675">
        <w:t>, said as recently as last week that his government had established that about half the dead were combatants.</w:t>
      </w:r>
    </w:p>
    <w:p w14:paraId="251704F5" w14:textId="77777777" w:rsidR="00ED6553" w:rsidRPr="006D7675" w:rsidRDefault="00ED6553" w:rsidP="00ED6553">
      <w:pPr>
        <w:spacing w:after="0"/>
      </w:pPr>
      <w:r w:rsidRPr="006D7675">
        <w:t xml:space="preserve">He mocked </w:t>
      </w:r>
      <w:r w:rsidRPr="006D7675">
        <w:rPr>
          <w:rStyle w:val="StyleUnderline"/>
        </w:rPr>
        <w:t>United Nations officials</w:t>
      </w:r>
      <w:r w:rsidRPr="006D7675">
        <w:t xml:space="preserve"> who </w:t>
      </w:r>
      <w:r w:rsidRPr="006D7675">
        <w:rPr>
          <w:rStyle w:val="StyleUnderline"/>
        </w:rPr>
        <w:t>rue the Israeli blockade of Gaza</w:t>
      </w:r>
      <w:r w:rsidRPr="006D7675">
        <w:t xml:space="preserve">, pointing out that Hamas was using concrete to build “terror tunnels” with construction materials. He has repeatedly taken United Nations officials to task for the discovery of rockets at its schools. On Thursday, speaking to reporters after a Security Council briefing, Mr. </w:t>
      </w:r>
      <w:proofErr w:type="spellStart"/>
      <w:r w:rsidRPr="006D7675">
        <w:t>Prosor</w:t>
      </w:r>
      <w:proofErr w:type="spellEnd"/>
      <w:r w:rsidRPr="006D7675">
        <w:t xml:space="preserve"> chided the body’s humanitarian relief coordinator, Valerie Amos, for acknowledging that Israel had faced rocket fire, but declining to blame Hamas for it.</w:t>
      </w:r>
    </w:p>
    <w:p w14:paraId="7F25F15C" w14:textId="77777777" w:rsidR="00ED6553" w:rsidRPr="006D7675" w:rsidRDefault="00ED6553" w:rsidP="00ED6553">
      <w:pPr>
        <w:spacing w:after="0"/>
      </w:pPr>
      <w:r w:rsidRPr="006D7675">
        <w:t xml:space="preserve">“I had problems hearing ‘Hamas,’ ” he said. “I had problems hearing ‘Hamas’ in any briefings from the secretary general downward.” He said the “international community” had been one-sided — in favor of Israel’s enemies. “I feel the international community should be very vocal in standing with Israel fighting terrorism today, because if not you will see it on your doorstep tomorrow,” Mr. </w:t>
      </w:r>
      <w:proofErr w:type="spellStart"/>
      <w:r w:rsidRPr="006D7675">
        <w:t>Prosor</w:t>
      </w:r>
      <w:proofErr w:type="spellEnd"/>
      <w:r w:rsidRPr="006D7675">
        <w:t xml:space="preserve"> said.</w:t>
      </w:r>
    </w:p>
    <w:p w14:paraId="6DA945C3" w14:textId="77777777" w:rsidR="00ED6553" w:rsidRPr="006D7675" w:rsidRDefault="00ED6553" w:rsidP="00ED6553">
      <w:pPr>
        <w:spacing w:after="0"/>
      </w:pPr>
      <w:r w:rsidRPr="006D7675">
        <w:t>Ms. Amos did mention Hamas in her briefing to the Council, saying, “Under international humanitarian law, the government of Israel, Hamas and other militant groups must distinguish between military objectives and civilian objects and between combatants and civilians.”)</w:t>
      </w:r>
    </w:p>
    <w:p w14:paraId="11E6470C" w14:textId="77777777" w:rsidR="00ED6553" w:rsidRPr="006D7675" w:rsidRDefault="00ED6553" w:rsidP="00ED6553">
      <w:pPr>
        <w:spacing w:after="0"/>
      </w:pPr>
      <w:r w:rsidRPr="006D7675">
        <w:rPr>
          <w:rStyle w:val="StyleUnderline"/>
        </w:rPr>
        <w:t>On the issue of rockets, United Nations officials have taken pains to say that they had been found in buildings</w:t>
      </w:r>
      <w:r w:rsidRPr="006D7675">
        <w:t xml:space="preserve"> they had abandoned for safety, and that it was their staff who had found the weapons and condemned those who stashed them on United Nations premises, which is illegal under international law.</w:t>
      </w:r>
    </w:p>
    <w:p w14:paraId="4A405EEA" w14:textId="77777777" w:rsidR="00ED6553" w:rsidRPr="006D7675" w:rsidRDefault="00ED6553" w:rsidP="00ED6553">
      <w:pPr>
        <w:spacing w:after="0"/>
      </w:pPr>
      <w:r w:rsidRPr="006D7675">
        <w:t xml:space="preserve">As for the death toll, the United Nations said it collected figures from the Gaza health ministry along with its own staff. Mr. </w:t>
      </w:r>
      <w:proofErr w:type="spellStart"/>
      <w:r w:rsidRPr="006D7675">
        <w:t>Krähenbühl</w:t>
      </w:r>
      <w:proofErr w:type="spellEnd"/>
      <w:r w:rsidRPr="006D7675">
        <w:t xml:space="preserve">, who before taking over </w:t>
      </w:r>
      <w:proofErr w:type="spellStart"/>
      <w:r w:rsidRPr="006D7675">
        <w:t>Unrwa</w:t>
      </w:r>
      <w:proofErr w:type="spellEnd"/>
      <w:r w:rsidRPr="006D7675">
        <w:t xml:space="preserve"> had spent 12 years with the International Committee of the Red Cross, said his own visits to Gaza hospitals this week had convinced him that the vast majority of the dead were civilians: More than 250 of the estimated 1,400 Palestinian dead have been children. He invited skeptics to tour Gaza’s hospitals with him.</w:t>
      </w:r>
    </w:p>
    <w:p w14:paraId="228622C2" w14:textId="77777777" w:rsidR="00ED6553" w:rsidRPr="006D7675" w:rsidRDefault="00ED6553" w:rsidP="00ED6553">
      <w:pPr>
        <w:spacing w:after="0"/>
      </w:pPr>
      <w:proofErr w:type="spellStart"/>
      <w:r w:rsidRPr="006D7675">
        <w:t>Unrwa</w:t>
      </w:r>
      <w:proofErr w:type="spellEnd"/>
      <w:r w:rsidRPr="006D7675">
        <w:t xml:space="preserve"> provides food to about 800,000 Palestinians in Gaza, a sharp increase, it says, since the 2007 blockade, in addition to running schools and clinics. More than 240,000 </w:t>
      </w:r>
      <w:proofErr w:type="spellStart"/>
      <w:r w:rsidRPr="006D7675">
        <w:t>Gazans</w:t>
      </w:r>
      <w:proofErr w:type="spellEnd"/>
      <w:r w:rsidRPr="006D7675">
        <w:t xml:space="preserve"> are seeking shelter in its buildings.</w:t>
      </w:r>
    </w:p>
    <w:p w14:paraId="0EF02799" w14:textId="77777777" w:rsidR="00ED6553" w:rsidRPr="006D7675" w:rsidRDefault="00ED6553" w:rsidP="00ED6553">
      <w:pPr>
        <w:spacing w:after="0"/>
      </w:pPr>
      <w:r w:rsidRPr="006D7675">
        <w:t xml:space="preserve">“We are not an agency with a cause,” Mr. </w:t>
      </w:r>
      <w:proofErr w:type="spellStart"/>
      <w:r w:rsidRPr="006D7675">
        <w:t>Krähenbühl</w:t>
      </w:r>
      <w:proofErr w:type="spellEnd"/>
      <w:r w:rsidRPr="006D7675">
        <w:t xml:space="preserve"> said. “We are an agency within the U.N. system.”</w:t>
      </w:r>
    </w:p>
    <w:p w14:paraId="2E2BD81F" w14:textId="77777777" w:rsidR="00ED6553" w:rsidRPr="006D7675" w:rsidRDefault="00ED6553" w:rsidP="00ED6553">
      <w:pPr>
        <w:spacing w:after="0"/>
      </w:pPr>
      <w:r w:rsidRPr="006D7675">
        <w:t xml:space="preserve">In addition to his eight colleagues killed in Gaza in the past three weeks, Mr. </w:t>
      </w:r>
      <w:proofErr w:type="spellStart"/>
      <w:r w:rsidRPr="006D7675">
        <w:t>Krähenbühl</w:t>
      </w:r>
      <w:proofErr w:type="spellEnd"/>
      <w:r w:rsidRPr="006D7675">
        <w:t xml:space="preserve"> said the agency had also lost 12 colleagues in Syria in that country’s three-year war.</w:t>
      </w:r>
    </w:p>
    <w:p w14:paraId="630EF84C" w14:textId="77777777" w:rsidR="00ED6553" w:rsidRPr="006D7675" w:rsidRDefault="00ED6553" w:rsidP="00ED6553">
      <w:pPr>
        <w:spacing w:after="0"/>
      </w:pPr>
      <w:r w:rsidRPr="006D7675">
        <w:t>In such a polarized part of the world, he said, it was difficult to be “seen as evenhanded.”</w:t>
      </w:r>
    </w:p>
    <w:p w14:paraId="5058700C" w14:textId="77777777" w:rsidR="00ED6553" w:rsidRPr="006D7675" w:rsidRDefault="00ED6553" w:rsidP="00ED6553">
      <w:pPr>
        <w:spacing w:after="0"/>
      </w:pPr>
      <w:r w:rsidRPr="006D7675">
        <w:t>It did not start out this way.</w:t>
      </w:r>
    </w:p>
    <w:p w14:paraId="6BCF6089" w14:textId="77777777" w:rsidR="00ED6553" w:rsidRPr="006D7675" w:rsidRDefault="00ED6553" w:rsidP="00ED6553">
      <w:pPr>
        <w:spacing w:after="0"/>
      </w:pPr>
      <w:r w:rsidRPr="006D7675">
        <w:t xml:space="preserve">When Israel’s military incursion in Gaza began, Mr. </w:t>
      </w:r>
      <w:r w:rsidRPr="00191055">
        <w:rPr>
          <w:rStyle w:val="StyleUnderline"/>
          <w:highlight w:val="cyan"/>
        </w:rPr>
        <w:t>Ban made statements</w:t>
      </w:r>
      <w:r w:rsidRPr="00191055">
        <w:rPr>
          <w:highlight w:val="cyan"/>
        </w:rPr>
        <w:t xml:space="preserve"> </w:t>
      </w:r>
      <w:r w:rsidRPr="00191055">
        <w:rPr>
          <w:rStyle w:val="Emphasis"/>
          <w:highlight w:val="cyan"/>
        </w:rPr>
        <w:t>condemning</w:t>
      </w:r>
      <w:r w:rsidRPr="006D7675">
        <w:t xml:space="preserve"> Hamas </w:t>
      </w:r>
      <w:r w:rsidRPr="00191055">
        <w:rPr>
          <w:rStyle w:val="Emphasis"/>
          <w:highlight w:val="cyan"/>
        </w:rPr>
        <w:t>rockets</w:t>
      </w:r>
      <w:r w:rsidRPr="00191055">
        <w:rPr>
          <w:highlight w:val="cyan"/>
        </w:rPr>
        <w:t xml:space="preserve">, </w:t>
      </w:r>
      <w:r w:rsidRPr="00191055">
        <w:rPr>
          <w:rStyle w:val="StyleUnderline"/>
          <w:highlight w:val="cyan"/>
        </w:rPr>
        <w:t>urging Israel to</w:t>
      </w:r>
      <w:r w:rsidRPr="00191055">
        <w:rPr>
          <w:highlight w:val="cyan"/>
        </w:rPr>
        <w:t xml:space="preserve"> </w:t>
      </w:r>
      <w:r w:rsidRPr="00191055">
        <w:rPr>
          <w:rStyle w:val="Emphasis"/>
          <w:highlight w:val="cyan"/>
        </w:rPr>
        <w:t>halt</w:t>
      </w:r>
      <w:r w:rsidRPr="006D7675">
        <w:t xml:space="preserve"> its </w:t>
      </w:r>
      <w:r w:rsidRPr="00191055">
        <w:rPr>
          <w:rStyle w:val="Emphasis"/>
          <w:highlight w:val="cyan"/>
        </w:rPr>
        <w:t>bombings</w:t>
      </w:r>
      <w:r w:rsidRPr="00191055">
        <w:rPr>
          <w:highlight w:val="cyan"/>
        </w:rPr>
        <w:t xml:space="preserve">, </w:t>
      </w:r>
      <w:r w:rsidRPr="00191055">
        <w:rPr>
          <w:rStyle w:val="StyleUnderline"/>
          <w:highlight w:val="cyan"/>
        </w:rPr>
        <w:t>and calling on both sides to address</w:t>
      </w:r>
      <w:r w:rsidRPr="006D7675">
        <w:t xml:space="preserve"> what he repeatedly called the “root causes” of </w:t>
      </w:r>
      <w:r w:rsidRPr="006D7675">
        <w:rPr>
          <w:rStyle w:val="StyleUnderline"/>
        </w:rPr>
        <w:t xml:space="preserve">their </w:t>
      </w:r>
      <w:r w:rsidRPr="00191055">
        <w:rPr>
          <w:rStyle w:val="StyleUnderline"/>
          <w:highlight w:val="cyan"/>
        </w:rPr>
        <w:t>enmity</w:t>
      </w:r>
      <w:r w:rsidRPr="006D7675">
        <w:t xml:space="preserve">. Even after the bombing of a United Nations school last week, while Mr. Ban was in the region, </w:t>
      </w:r>
      <w:r w:rsidRPr="00191055">
        <w:rPr>
          <w:rStyle w:val="StyleUnderline"/>
          <w:highlight w:val="cyan"/>
        </w:rPr>
        <w:t>the United Nations refrained from casting blame</w:t>
      </w:r>
      <w:r w:rsidRPr="006D7675">
        <w:t xml:space="preserve">. And even now, </w:t>
      </w:r>
      <w:r w:rsidRPr="006D7675">
        <w:rPr>
          <w:rStyle w:val="StyleUnderline"/>
        </w:rPr>
        <w:t>its officials are careful to call on Israel and Hamas to comply with international laws</w:t>
      </w:r>
      <w:r w:rsidRPr="006D7675">
        <w:t xml:space="preserve"> and, as Mr. </w:t>
      </w:r>
      <w:proofErr w:type="spellStart"/>
      <w:r w:rsidRPr="006D7675">
        <w:t>Krähenbühl</w:t>
      </w:r>
      <w:proofErr w:type="spellEnd"/>
      <w:r w:rsidRPr="006D7675">
        <w:t xml:space="preserve"> put it Thursday, “to respect the sanctity of U.N. premises.”</w:t>
      </w:r>
    </w:p>
    <w:p w14:paraId="0DB7625B" w14:textId="77777777" w:rsidR="00ED6553" w:rsidRPr="006D7675" w:rsidRDefault="00ED6553" w:rsidP="00ED6553">
      <w:pPr>
        <w:spacing w:after="0"/>
      </w:pPr>
      <w:r w:rsidRPr="006D7675">
        <w:t>Regardless of the verbal volleys, there is little that United Nations officials can do without instructions from the Security Council. The Council met Thursday for more than three hours behind closed doors, but failed to reach consensus on a proposed statement that would have condemned attacks on United Nations installations. Diplomats said they were stuck on language that would have also condemned the use of its facilities to store rockets.</w:t>
      </w:r>
    </w:p>
    <w:p w14:paraId="4F44F6D4" w14:textId="77777777" w:rsidR="00ED6553" w:rsidRPr="006D7675" w:rsidRDefault="00ED6553" w:rsidP="00ED6553">
      <w:pPr>
        <w:spacing w:after="0"/>
      </w:pPr>
      <w:r w:rsidRPr="006D7675">
        <w:t xml:space="preserve">In the past, </w:t>
      </w:r>
      <w:r w:rsidRPr="00191055">
        <w:rPr>
          <w:rStyle w:val="StyleUnderline"/>
          <w:highlight w:val="cyan"/>
        </w:rPr>
        <w:t xml:space="preserve">the </w:t>
      </w:r>
      <w:r w:rsidRPr="00191055">
        <w:rPr>
          <w:rStyle w:val="Emphasis"/>
          <w:highlight w:val="cyan"/>
        </w:rPr>
        <w:t>United Nations</w:t>
      </w:r>
      <w:r w:rsidRPr="00191055">
        <w:rPr>
          <w:rStyle w:val="StyleUnderline"/>
          <w:highlight w:val="cyan"/>
        </w:rPr>
        <w:t xml:space="preserve"> has been</w:t>
      </w:r>
      <w:r w:rsidRPr="00191055">
        <w:rPr>
          <w:highlight w:val="cyan"/>
        </w:rPr>
        <w:t xml:space="preserve"> </w:t>
      </w:r>
      <w:r w:rsidRPr="00191055">
        <w:rPr>
          <w:rStyle w:val="Emphasis"/>
          <w:highlight w:val="cyan"/>
        </w:rPr>
        <w:t>useful</w:t>
      </w:r>
      <w:r w:rsidRPr="00191055">
        <w:rPr>
          <w:highlight w:val="cyan"/>
        </w:rPr>
        <w:t xml:space="preserve"> </w:t>
      </w:r>
      <w:r w:rsidRPr="00191055">
        <w:rPr>
          <w:rStyle w:val="StyleUnderline"/>
          <w:highlight w:val="cyan"/>
        </w:rPr>
        <w:t>in</w:t>
      </w:r>
      <w:r w:rsidRPr="006D7675">
        <w:t xml:space="preserve"> supporting political deals and </w:t>
      </w:r>
      <w:r w:rsidRPr="00191055">
        <w:rPr>
          <w:rStyle w:val="StyleUnderline"/>
          <w:highlight w:val="cyan"/>
        </w:rPr>
        <w:t>keeping warring parties at bay in the Middle East</w:t>
      </w:r>
      <w:r w:rsidRPr="006D7675">
        <w:t>: One of its first peacekeeping missions was in the Golan Heights. The tensions now may make it far more difficult for the United Nations to play that role.</w:t>
      </w:r>
    </w:p>
    <w:p w14:paraId="23BDFE94" w14:textId="77777777" w:rsidR="00ED6553" w:rsidRPr="006D7675" w:rsidRDefault="000C3A2C" w:rsidP="00ED6553">
      <w:pPr>
        <w:pStyle w:val="Heading4"/>
      </w:pPr>
      <w:r>
        <w:t xml:space="preserve">The plan is </w:t>
      </w:r>
      <w:r w:rsidRPr="000C3A2C">
        <w:rPr>
          <w:u w:val="single"/>
        </w:rPr>
        <w:t>net-worse</w:t>
      </w:r>
      <w:r>
        <w:t xml:space="preserve"> – S</w:t>
      </w:r>
      <w:r w:rsidR="00ED6553" w:rsidRPr="006D7675">
        <w:t xml:space="preserve">enate resolution </w:t>
      </w:r>
      <w:r w:rsidR="008D1D2E" w:rsidRPr="006D7675">
        <w:t>demonstrates that</w:t>
      </w:r>
      <w:r w:rsidR="00ED6553" w:rsidRPr="006D7675">
        <w:t xml:space="preserve"> American actions </w:t>
      </w:r>
      <w:r w:rsidR="00ED6553" w:rsidRPr="006D7675">
        <w:rPr>
          <w:u w:val="single"/>
        </w:rPr>
        <w:t>counter</w:t>
      </w:r>
      <w:r w:rsidR="00ED6553" w:rsidRPr="006D7675">
        <w:t xml:space="preserve"> UN efforts in the region. Increased credibility makes these actions effective and undermines UN peacekeeping.</w:t>
      </w:r>
    </w:p>
    <w:p w14:paraId="4ADC4C41" w14:textId="77777777" w:rsidR="00ED6553" w:rsidRPr="006D7675" w:rsidRDefault="00ED6553" w:rsidP="00ED6553">
      <w:pPr>
        <w:rPr>
          <w:rStyle w:val="Style13ptBold"/>
        </w:rPr>
      </w:pPr>
      <w:proofErr w:type="spellStart"/>
      <w:r w:rsidRPr="006D7675">
        <w:rPr>
          <w:rStyle w:val="Style13ptBold"/>
        </w:rPr>
        <w:t>Wilner</w:t>
      </w:r>
      <w:proofErr w:type="spellEnd"/>
      <w:r w:rsidRPr="006D7675">
        <w:rPr>
          <w:rStyle w:val="Style13ptBold"/>
        </w:rPr>
        <w:t xml:space="preserve"> 14 </w:t>
      </w:r>
      <w:r w:rsidRPr="006D7675">
        <w:t xml:space="preserve">– Michael </w:t>
      </w:r>
      <w:proofErr w:type="spellStart"/>
      <w:r w:rsidRPr="006D7675">
        <w:t>Wilner</w:t>
      </w:r>
      <w:proofErr w:type="spellEnd"/>
      <w:r w:rsidRPr="006D7675">
        <w:t xml:space="preserve">, Washington bureau chief for The Jerusalem Post, coordinating coverage of US foreign policy in the Middle East from the White House, 2014 (“US Senate pushes back against narrative of UNHRC on Gaza,” </w:t>
      </w:r>
      <w:r w:rsidRPr="006D7675">
        <w:rPr>
          <w:i/>
        </w:rPr>
        <w:t>The Jerusalem Post</w:t>
      </w:r>
      <w:r w:rsidRPr="006D7675">
        <w:t>, July 30</w:t>
      </w:r>
      <w:r w:rsidRPr="006D7675">
        <w:rPr>
          <w:vertAlign w:val="superscript"/>
        </w:rPr>
        <w:t>th</w:t>
      </w:r>
      <w:r w:rsidRPr="006D7675">
        <w:t xml:space="preserve">, </w:t>
      </w:r>
      <w:hyperlink r:id="rId17" w:history="1">
        <w:r w:rsidRPr="006D7675">
          <w:rPr>
            <w:rStyle w:val="Hyperlink"/>
          </w:rPr>
          <w:t>http://www.jpost.com/Operation-Protective-Edge/US-Senate-pushes-back-against-narrative-of-UNHRC-on-Gaza-369454</w:t>
        </w:r>
      </w:hyperlink>
      <w:r w:rsidRPr="006D7675">
        <w:t xml:space="preserve"> | ADM)</w:t>
      </w:r>
    </w:p>
    <w:p w14:paraId="00664750" w14:textId="77777777" w:rsidR="00ED6553" w:rsidRPr="006D7675" w:rsidRDefault="00ED6553" w:rsidP="00ED6553">
      <w:pPr>
        <w:spacing w:after="0"/>
      </w:pPr>
      <w:r w:rsidRPr="006D7675">
        <w:t xml:space="preserve">AMMAN – </w:t>
      </w:r>
      <w:r w:rsidRPr="00191055">
        <w:rPr>
          <w:rStyle w:val="StyleUnderline"/>
          <w:highlight w:val="cyan"/>
        </w:rPr>
        <w:t xml:space="preserve">The </w:t>
      </w:r>
      <w:r w:rsidRPr="00191055">
        <w:rPr>
          <w:rStyle w:val="Emphasis"/>
          <w:highlight w:val="cyan"/>
        </w:rPr>
        <w:t>United States Senate</w:t>
      </w:r>
      <w:r w:rsidRPr="00191055">
        <w:rPr>
          <w:highlight w:val="cyan"/>
        </w:rPr>
        <w:t xml:space="preserve"> </w:t>
      </w:r>
      <w:r w:rsidRPr="00191055">
        <w:rPr>
          <w:rStyle w:val="StyleUnderline"/>
          <w:highlight w:val="cyan"/>
        </w:rPr>
        <w:t>charged the</w:t>
      </w:r>
      <w:r w:rsidRPr="00191055">
        <w:rPr>
          <w:highlight w:val="cyan"/>
        </w:rPr>
        <w:t xml:space="preserve"> </w:t>
      </w:r>
      <w:r w:rsidRPr="00191055">
        <w:rPr>
          <w:rStyle w:val="Emphasis"/>
          <w:highlight w:val="cyan"/>
        </w:rPr>
        <w:t>United Nations</w:t>
      </w:r>
      <w:r w:rsidRPr="006D7675">
        <w:t xml:space="preserve"> Human Rights Council </w:t>
      </w:r>
      <w:r w:rsidRPr="00191055">
        <w:rPr>
          <w:rStyle w:val="StyleUnderline"/>
          <w:highlight w:val="cyan"/>
        </w:rPr>
        <w:t>with hypocrisy</w:t>
      </w:r>
      <w:r w:rsidRPr="00191055">
        <w:rPr>
          <w:highlight w:val="cyan"/>
        </w:rPr>
        <w:t xml:space="preserve">, </w:t>
      </w:r>
      <w:r w:rsidRPr="00191055">
        <w:rPr>
          <w:rStyle w:val="StyleUnderline"/>
          <w:highlight w:val="cyan"/>
        </w:rPr>
        <w:t>passing a resolution that questioned why the organization would charge Israel with war crimes</w:t>
      </w:r>
      <w:r w:rsidRPr="006D7675">
        <w:t xml:space="preserve"> in Gaza without mentioning the willful targeting of civilians by Hamas.</w:t>
      </w:r>
    </w:p>
    <w:p w14:paraId="6ECA788A" w14:textId="77777777" w:rsidR="00ED6553" w:rsidRPr="006D7675" w:rsidRDefault="00ED6553" w:rsidP="00ED6553">
      <w:pPr>
        <w:spacing w:after="0"/>
      </w:pPr>
      <w:r w:rsidRPr="00191055">
        <w:rPr>
          <w:rStyle w:val="StyleUnderline"/>
          <w:highlight w:val="cyan"/>
        </w:rPr>
        <w:t>The resolution</w:t>
      </w:r>
      <w:r w:rsidRPr="006D7675">
        <w:t xml:space="preserve">, made on Tuesday night, </w:t>
      </w:r>
      <w:r w:rsidRPr="00191055">
        <w:rPr>
          <w:rStyle w:val="StyleUnderline"/>
          <w:highlight w:val="cyan"/>
        </w:rPr>
        <w:t>restates</w:t>
      </w:r>
      <w:r w:rsidRPr="006D7675">
        <w:rPr>
          <w:rStyle w:val="StyleUnderline"/>
        </w:rPr>
        <w:t xml:space="preserve"> Senate </w:t>
      </w:r>
      <w:r w:rsidRPr="00191055">
        <w:rPr>
          <w:rStyle w:val="StyleUnderline"/>
          <w:highlight w:val="cyan"/>
        </w:rPr>
        <w:t xml:space="preserve">support </w:t>
      </w:r>
      <w:r w:rsidRPr="00191055">
        <w:rPr>
          <w:rStyle w:val="Emphasis"/>
          <w:highlight w:val="cyan"/>
        </w:rPr>
        <w:t>for Israel</w:t>
      </w:r>
      <w:r w:rsidRPr="00191055">
        <w:rPr>
          <w:highlight w:val="cyan"/>
        </w:rPr>
        <w:t>’s</w:t>
      </w:r>
      <w:r w:rsidRPr="006D7675">
        <w:t xml:space="preserve"> right to defend itself against “Hamas’s unrelenting and indiscriminate rocket assault into Israel,” as well as the right to “destroy Hamas’s elaborate tunnel system into Israeli territory.”</w:t>
      </w:r>
    </w:p>
    <w:p w14:paraId="687F33FA" w14:textId="77777777" w:rsidR="00ED6553" w:rsidRPr="006D7675" w:rsidRDefault="00ED6553" w:rsidP="00ED6553">
      <w:pPr>
        <w:spacing w:after="0"/>
      </w:pPr>
      <w:r w:rsidRPr="00191055">
        <w:rPr>
          <w:rStyle w:val="StyleUnderline"/>
          <w:highlight w:val="cyan"/>
        </w:rPr>
        <w:t xml:space="preserve">The resolution backs additional funding for </w:t>
      </w:r>
      <w:r w:rsidRPr="00191055">
        <w:rPr>
          <w:rStyle w:val="Emphasis"/>
          <w:highlight w:val="cyan"/>
        </w:rPr>
        <w:t>Iron Dome</w:t>
      </w:r>
      <w:r w:rsidRPr="006D7675">
        <w:t xml:space="preserve"> – the Obama administration, too, has pledged to increase funding – and calls for the demilitarization of Hamas in any solution to the conflict, just as US Secretary of State John Kerry did this week.</w:t>
      </w:r>
    </w:p>
    <w:p w14:paraId="72F9F0FB" w14:textId="77777777" w:rsidR="00ED6553" w:rsidRPr="006D7675" w:rsidRDefault="00ED6553" w:rsidP="00ED6553">
      <w:pPr>
        <w:spacing w:after="0"/>
      </w:pPr>
      <w:r w:rsidRPr="006D7675">
        <w:t xml:space="preserve">The American Israel Public Affairs Committee applauded </w:t>
      </w:r>
      <w:r w:rsidRPr="006D7675">
        <w:rPr>
          <w:rStyle w:val="StyleUnderline"/>
        </w:rPr>
        <w:t>the vote</w:t>
      </w:r>
      <w:r w:rsidRPr="006D7675">
        <w:t xml:space="preserve">, which </w:t>
      </w:r>
      <w:r w:rsidRPr="006D7675">
        <w:rPr>
          <w:rStyle w:val="StyleUnderline"/>
        </w:rPr>
        <w:t>was supported by the entire Senate leadership</w:t>
      </w:r>
      <w:r w:rsidRPr="006D7675">
        <w:t>.</w:t>
      </w:r>
    </w:p>
    <w:p w14:paraId="799ED45A" w14:textId="77777777" w:rsidR="00ED6553" w:rsidRPr="006D7675" w:rsidRDefault="00ED6553" w:rsidP="00ED6553">
      <w:pPr>
        <w:spacing w:after="0"/>
      </w:pPr>
      <w:r w:rsidRPr="006D7675">
        <w:t>“While launching over 2,500 rockets against Israeli citizens, Hamas had also planned to use an extensive network of terror tunnels that extended into Israeli territory to launch mass casualty attacks,” the AIPAC statement read. “Israeli forces are currently dismantling the terrorist infrastructure to prevent future attacks.”</w:t>
      </w:r>
    </w:p>
    <w:p w14:paraId="5D45749C" w14:textId="77777777" w:rsidR="00ED6553" w:rsidRPr="006D7675" w:rsidRDefault="00ED6553" w:rsidP="00ED6553">
      <w:pPr>
        <w:spacing w:after="0"/>
      </w:pPr>
      <w:r w:rsidRPr="006D7675">
        <w:t xml:space="preserve">A majority of Americans polled support the Israeli action, and blame Hamas for the current conflagration and violence. </w:t>
      </w:r>
    </w:p>
    <w:p w14:paraId="4C975E83" w14:textId="77777777" w:rsidR="00ED6553" w:rsidRPr="006D7675" w:rsidRDefault="00ED6553" w:rsidP="00ED6553">
      <w:pPr>
        <w:spacing w:after="0"/>
      </w:pPr>
      <w:r w:rsidRPr="00191055">
        <w:rPr>
          <w:rStyle w:val="StyleUnderline"/>
          <w:highlight w:val="cyan"/>
        </w:rPr>
        <w:t>The UN organization</w:t>
      </w:r>
      <w:r w:rsidRPr="006D7675">
        <w:t xml:space="preserve"> questioned by the Senate </w:t>
      </w:r>
      <w:r w:rsidRPr="006D7675">
        <w:rPr>
          <w:rStyle w:val="StyleUnderline"/>
        </w:rPr>
        <w:t>has not leveled any official allegations at Hamas</w:t>
      </w:r>
      <w:r w:rsidRPr="006D7675">
        <w:t xml:space="preserve"> during this conflict.</w:t>
      </w:r>
    </w:p>
    <w:p w14:paraId="66119942" w14:textId="77777777" w:rsidR="00ED6553" w:rsidRPr="006D7675" w:rsidRDefault="00ED6553" w:rsidP="00ED6553">
      <w:pPr>
        <w:spacing w:after="0"/>
      </w:pPr>
      <w:r w:rsidRPr="006D7675">
        <w:t>Though rockets have been found stored at three schools thus far in the Gaza Strip, reports indicate that those weapons may not have been confiscated, nor has the UN accused any specific organization of storing the rockets.</w:t>
      </w:r>
    </w:p>
    <w:p w14:paraId="4C3178BB" w14:textId="77777777" w:rsidR="00ED6553" w:rsidRPr="006D7675" w:rsidRDefault="00ED6553" w:rsidP="00ED6553">
      <w:pPr>
        <w:spacing w:after="0"/>
      </w:pPr>
      <w:r w:rsidRPr="006D7675">
        <w:t xml:space="preserve">A host of </w:t>
      </w:r>
      <w:r w:rsidRPr="006D7675">
        <w:rPr>
          <w:rStyle w:val="StyleUnderline"/>
        </w:rPr>
        <w:t xml:space="preserve">UN </w:t>
      </w:r>
      <w:r w:rsidRPr="00191055">
        <w:rPr>
          <w:rStyle w:val="StyleUnderline"/>
          <w:highlight w:val="cyan"/>
        </w:rPr>
        <w:t xml:space="preserve">personnel came out with </w:t>
      </w:r>
      <w:r w:rsidRPr="00191055">
        <w:rPr>
          <w:rStyle w:val="Emphasis"/>
          <w:highlight w:val="cyan"/>
        </w:rPr>
        <w:t>choice words for Israel</w:t>
      </w:r>
      <w:r w:rsidRPr="006D7675">
        <w:t xml:space="preserve"> and its operation on Wednesday, after another school was hit in the war, purportedly by Israeli fire.</w:t>
      </w:r>
    </w:p>
    <w:p w14:paraId="20F16C29" w14:textId="77777777" w:rsidR="00ED6553" w:rsidRPr="006D7675" w:rsidRDefault="00ED6553" w:rsidP="00ED6553"/>
    <w:p w14:paraId="68CF2CA5" w14:textId="77777777" w:rsidR="003E199C" w:rsidRPr="006D7675" w:rsidRDefault="003E199C" w:rsidP="003E199C">
      <w:pPr>
        <w:pStyle w:val="Heading2"/>
      </w:pPr>
      <w:r w:rsidRPr="006D7675">
        <w:t>Link</w:t>
      </w:r>
    </w:p>
    <w:p w14:paraId="6EF0A848" w14:textId="77777777" w:rsidR="003E199C" w:rsidRPr="006D7675" w:rsidRDefault="00D533B5" w:rsidP="0049126B">
      <w:pPr>
        <w:pStyle w:val="Heading3"/>
      </w:pPr>
      <w:r>
        <w:t>Soft Power Spills Over</w:t>
      </w:r>
    </w:p>
    <w:p w14:paraId="2174B30A" w14:textId="77777777" w:rsidR="00D371C1" w:rsidRPr="006D7675" w:rsidRDefault="00D371C1" w:rsidP="00D371C1">
      <w:pPr>
        <w:pStyle w:val="Heading4"/>
      </w:pPr>
      <w:r w:rsidRPr="006D7675">
        <w:t>Soft power builds legitimacy and increases pressure for a two-state solution</w:t>
      </w:r>
    </w:p>
    <w:p w14:paraId="15055B3B" w14:textId="77777777" w:rsidR="00D371C1" w:rsidRPr="006D7675" w:rsidRDefault="00D371C1" w:rsidP="00D371C1">
      <w:pPr>
        <w:rPr>
          <w:rStyle w:val="Style13ptBold"/>
          <w:b w:val="0"/>
          <w:bCs w:val="0"/>
          <w:sz w:val="16"/>
        </w:rPr>
      </w:pPr>
      <w:r w:rsidRPr="006D7675">
        <w:rPr>
          <w:rStyle w:val="Style13ptBold"/>
        </w:rPr>
        <w:t xml:space="preserve">Keck 13 </w:t>
      </w:r>
      <w:r w:rsidRPr="006D7675">
        <w:t xml:space="preserve">– Zachary Keck, Managing Editor of The Diplomat, authors The Pacific Realist blog, writes a monthly column for The National Interest, worked as Deputy Editor of e-International Relations and has interned at the Center for a New American Security and in the U.S. Congress, 2013 (“The Hard Side of Soft Power,” </w:t>
      </w:r>
      <w:r w:rsidRPr="006D7675">
        <w:rPr>
          <w:i/>
        </w:rPr>
        <w:t>The Diplomat</w:t>
      </w:r>
      <w:r w:rsidRPr="006D7675">
        <w:t>, July 24</w:t>
      </w:r>
      <w:r w:rsidRPr="006D7675">
        <w:rPr>
          <w:vertAlign w:val="superscript"/>
        </w:rPr>
        <w:t>th</w:t>
      </w:r>
      <w:r w:rsidRPr="006D7675">
        <w:t xml:space="preserve">, </w:t>
      </w:r>
      <w:hyperlink r:id="rId18" w:history="1">
        <w:r w:rsidRPr="006D7675">
          <w:rPr>
            <w:rStyle w:val="Hyperlink"/>
          </w:rPr>
          <w:t>http://thediplomat.com/2013/07/the-hard-side-of-soft-power/</w:t>
        </w:r>
      </w:hyperlink>
      <w:r w:rsidRPr="006D7675">
        <w:t xml:space="preserve"> | ADM)</w:t>
      </w:r>
    </w:p>
    <w:p w14:paraId="09899CAF" w14:textId="77777777" w:rsidR="00D371C1" w:rsidRPr="006D7675" w:rsidRDefault="00D371C1" w:rsidP="00D371C1">
      <w:pPr>
        <w:spacing w:after="0"/>
      </w:pPr>
      <w:r w:rsidRPr="006D7675">
        <w:t xml:space="preserve">Joe Nye’s </w:t>
      </w:r>
      <w:r w:rsidRPr="00191055">
        <w:rPr>
          <w:rStyle w:val="StyleUnderline"/>
          <w:highlight w:val="cyan"/>
        </w:rPr>
        <w:t>soft power has</w:t>
      </w:r>
      <w:r w:rsidRPr="006D7675">
        <w:t xml:space="preserve"> perhaps </w:t>
      </w:r>
      <w:r w:rsidRPr="00191055">
        <w:rPr>
          <w:rStyle w:val="StyleUnderline"/>
          <w:highlight w:val="cyan"/>
        </w:rPr>
        <w:t>eclipsed</w:t>
      </w:r>
      <w:r w:rsidRPr="006D7675">
        <w:t xml:space="preserve"> Fukuyama’s </w:t>
      </w:r>
      <w:r w:rsidRPr="00191055">
        <w:rPr>
          <w:rStyle w:val="StyleUnderline"/>
          <w:highlight w:val="cyan"/>
        </w:rPr>
        <w:t>End of History theory</w:t>
      </w:r>
      <w:r w:rsidRPr="006D7675">
        <w:t xml:space="preserve"> </w:t>
      </w:r>
      <w:r w:rsidRPr="006D7675">
        <w:rPr>
          <w:rStyle w:val="StyleUnderline"/>
        </w:rPr>
        <w:t>in</w:t>
      </w:r>
      <w:r w:rsidRPr="006D7675">
        <w:t xml:space="preserve"> terms of </w:t>
      </w:r>
      <w:r w:rsidRPr="006D7675">
        <w:rPr>
          <w:rStyle w:val="StyleUnderline"/>
        </w:rPr>
        <w:t>its influence in the policy debate</w:t>
      </w:r>
      <w:r w:rsidRPr="006D7675">
        <w:t xml:space="preserve"> in the U.S. and elsewhere. As Secretary of State, Hillary Clinton became a particularly strong proponent of the concept—or at least its close cousin smart power, which seeks to integrate hard power and soft power into a coherent strategy. Indeed, Clinton began and ended her tenure as Secretary of State by touting a smart power approach to the world, and took some notable steps in between to realize this goal.</w:t>
      </w:r>
    </w:p>
    <w:p w14:paraId="7F4CAC87" w14:textId="77777777" w:rsidR="00D371C1" w:rsidRPr="006D7675" w:rsidRDefault="00D371C1" w:rsidP="00D371C1">
      <w:pPr>
        <w:spacing w:after="0"/>
      </w:pPr>
      <w:r w:rsidRPr="006D7675">
        <w:t>Soft power was recently back in the news owing to last week’s Pew Global Research poll of the world’s views of China and the United States. This conversation was by design as Pew included in the poll a charting comparing America and China’s soft power, which it measured by how well the U.S. and China were viewed in five areas: science and technology; music, movies and television; ways of doing business; ideas about democracy; ideas and customs spreading.</w:t>
      </w:r>
    </w:p>
    <w:p w14:paraId="3B83B7C5" w14:textId="77777777" w:rsidR="00D371C1" w:rsidRPr="006D7675" w:rsidRDefault="00D371C1" w:rsidP="00D371C1">
      <w:pPr>
        <w:spacing w:after="0"/>
      </w:pPr>
      <w:r w:rsidRPr="006D7675">
        <w:t>Pew is hardly alone in using these types of measurements to define soft power. Indeed, soft power is almost always discussed as being synonymous with “soft” instruments of a national power—namely, things besides military and economic power.</w:t>
      </w:r>
    </w:p>
    <w:p w14:paraId="472DDCCE" w14:textId="77777777" w:rsidR="00D371C1" w:rsidRPr="006D7675" w:rsidRDefault="00D371C1" w:rsidP="00D371C1">
      <w:pPr>
        <w:spacing w:after="0"/>
      </w:pPr>
      <w:r w:rsidRPr="006D7675">
        <w:t>This is not entirely unreasonable. Joe Nye himself has argued that “</w:t>
      </w:r>
      <w:r w:rsidRPr="00AE0111">
        <w:rPr>
          <w:rStyle w:val="StyleUnderline"/>
        </w:rPr>
        <w:t xml:space="preserve">The </w:t>
      </w:r>
      <w:r w:rsidRPr="00191055">
        <w:rPr>
          <w:rStyle w:val="StyleUnderline"/>
          <w:highlight w:val="cyan"/>
        </w:rPr>
        <w:t>soft power</w:t>
      </w:r>
      <w:r w:rsidRPr="00AE0111">
        <w:rPr>
          <w:rStyle w:val="StyleUnderline"/>
        </w:rPr>
        <w:t xml:space="preserve"> of a country </w:t>
      </w:r>
      <w:r w:rsidRPr="00191055">
        <w:rPr>
          <w:rStyle w:val="StyleUnderline"/>
          <w:highlight w:val="cyan"/>
        </w:rPr>
        <w:t>rests</w:t>
      </w:r>
      <w:r w:rsidRPr="00AE0111">
        <w:rPr>
          <w:rStyle w:val="StyleUnderline"/>
        </w:rPr>
        <w:t xml:space="preserve"> heavily </w:t>
      </w:r>
      <w:r w:rsidRPr="00191055">
        <w:rPr>
          <w:rStyle w:val="StyleUnderline"/>
          <w:highlight w:val="cyan"/>
        </w:rPr>
        <w:t>on</w:t>
      </w:r>
      <w:r w:rsidRPr="00AE0111">
        <w:rPr>
          <w:rStyle w:val="StyleUnderline"/>
        </w:rPr>
        <w:t xml:space="preserve"> three basic resources: its </w:t>
      </w:r>
      <w:r w:rsidRPr="00191055">
        <w:rPr>
          <w:rStyle w:val="StyleUnderline"/>
          <w:highlight w:val="cyan"/>
        </w:rPr>
        <w:t>culture</w:t>
      </w:r>
      <w:r w:rsidRPr="00AE0111">
        <w:rPr>
          <w:rStyle w:val="StyleUnderline"/>
        </w:rPr>
        <w:t xml:space="preserve"> (in places where it is attractive to others), its </w:t>
      </w:r>
      <w:r w:rsidRPr="00191055">
        <w:rPr>
          <w:rStyle w:val="StyleUnderline"/>
          <w:highlight w:val="cyan"/>
        </w:rPr>
        <w:t>political values</w:t>
      </w:r>
      <w:r w:rsidRPr="00AE0111">
        <w:rPr>
          <w:rStyle w:val="StyleUnderline"/>
        </w:rPr>
        <w:t xml:space="preserve"> (when it lives up to them at home and abroad), </w:t>
      </w:r>
      <w:r w:rsidRPr="00191055">
        <w:rPr>
          <w:rStyle w:val="StyleUnderline"/>
          <w:highlight w:val="cyan"/>
        </w:rPr>
        <w:t>and</w:t>
      </w:r>
      <w:r w:rsidRPr="00AE0111">
        <w:rPr>
          <w:rStyle w:val="StyleUnderline"/>
        </w:rPr>
        <w:t xml:space="preserve"> its </w:t>
      </w:r>
      <w:r w:rsidRPr="00191055">
        <w:rPr>
          <w:rStyle w:val="StyleUnderline"/>
          <w:highlight w:val="cyan"/>
        </w:rPr>
        <w:t>foreign policies</w:t>
      </w:r>
      <w:r w:rsidRPr="00AE0111">
        <w:rPr>
          <w:rStyle w:val="StyleUnderline"/>
        </w:rPr>
        <w:t xml:space="preserve"> (when others see them as legitimate and having moral authority).”</w:t>
      </w:r>
    </w:p>
    <w:p w14:paraId="457C9551" w14:textId="77777777" w:rsidR="00D371C1" w:rsidRPr="006D7675" w:rsidRDefault="00D371C1" w:rsidP="00D371C1">
      <w:pPr>
        <w:spacing w:after="0"/>
      </w:pPr>
      <w:r w:rsidRPr="006D7675">
        <w:t>But commentators err when defining soft and hard power solely in terms of the types of instruments being used. Thus, Nye has also observed that soft power’s “wide usage has sometimes meant misuse of the concept as a synonym for anything other than military force.”</w:t>
      </w:r>
    </w:p>
    <w:p w14:paraId="57790D08" w14:textId="77777777" w:rsidR="00D371C1" w:rsidRPr="006D7675" w:rsidRDefault="00D371C1" w:rsidP="00D371C1">
      <w:pPr>
        <w:spacing w:after="0"/>
      </w:pPr>
      <w:r w:rsidRPr="006D7675">
        <w:t>Indeed, rather than instruments, the distinction between hard and soft power is between the ways in which they influence (or attempt to influence) the behavior of others. Hard power, for instance, tries to induce (carrots) or coerce (sticks) others to take or not take certain actions.</w:t>
      </w:r>
    </w:p>
    <w:p w14:paraId="59F5C61E" w14:textId="77777777" w:rsidR="00D371C1" w:rsidRPr="006D7675" w:rsidRDefault="00D371C1" w:rsidP="00D371C1">
      <w:pPr>
        <w:spacing w:after="0"/>
      </w:pPr>
      <w:r w:rsidRPr="006D7675">
        <w:t xml:space="preserve">Often military and economic power are the most appropriate instruments for wielding this type of power, such as when the U.S. tries to coerce Iran into putting more restrictions on its nuclear program through economic sanctions and threats of military force, or when the U.S. tries to induce Israel to negotiate with the Palestinians through promises of military or economic aid.  </w:t>
      </w:r>
    </w:p>
    <w:p w14:paraId="44BE6169" w14:textId="77777777" w:rsidR="00D371C1" w:rsidRPr="006D7675" w:rsidRDefault="00D371C1" w:rsidP="00D371C1">
      <w:pPr>
        <w:spacing w:after="0"/>
      </w:pPr>
      <w:r w:rsidRPr="006D7675">
        <w:t xml:space="preserve">But </w:t>
      </w:r>
      <w:r w:rsidRPr="006D7675">
        <w:rPr>
          <w:rStyle w:val="StyleUnderline"/>
        </w:rPr>
        <w:t>there’s no reason instruments we</w:t>
      </w:r>
      <w:r w:rsidRPr="006D7675">
        <w:t xml:space="preserve"> usually </w:t>
      </w:r>
      <w:r w:rsidRPr="006D7675">
        <w:rPr>
          <w:rStyle w:val="StyleUnderline"/>
        </w:rPr>
        <w:t>associate with soft power could not be used in hard power ways</w:t>
      </w:r>
      <w:r w:rsidRPr="006D7675">
        <w:t>. For instance, had the U.S. threatened to disseminate its values to the Soviet population through mediums like Voice of America unless the Soviet Union agreed to an arms control proposal, or if it offered to end Voice of America broadcasts in Soviet states if the Soviet Union agreed to the proposal, the U.S. would have been using its values to exercise hard power.</w:t>
      </w:r>
    </w:p>
    <w:p w14:paraId="56ABE44A" w14:textId="77777777" w:rsidR="00D371C1" w:rsidRPr="006D7675" w:rsidRDefault="00D371C1" w:rsidP="00D371C1">
      <w:pPr>
        <w:spacing w:after="0"/>
      </w:pPr>
      <w:r w:rsidRPr="006D7675">
        <w:t xml:space="preserve">In fact, President </w:t>
      </w:r>
      <w:r w:rsidRPr="00191055">
        <w:rPr>
          <w:rStyle w:val="StyleUnderline"/>
          <w:highlight w:val="cyan"/>
        </w:rPr>
        <w:t>Obama’s speech</w:t>
      </w:r>
      <w:r w:rsidRPr="006D7675">
        <w:t xml:space="preserve"> to Israeli youth earlier this year </w:t>
      </w:r>
      <w:r w:rsidRPr="00191055">
        <w:rPr>
          <w:rStyle w:val="StyleUnderline"/>
          <w:highlight w:val="cyan"/>
        </w:rPr>
        <w:t>was</w:t>
      </w:r>
      <w:r w:rsidRPr="006D7675">
        <w:t xml:space="preserve"> arguably </w:t>
      </w:r>
      <w:r w:rsidRPr="00191055">
        <w:rPr>
          <w:rStyle w:val="StyleUnderline"/>
          <w:highlight w:val="cyan"/>
        </w:rPr>
        <w:t>a way</w:t>
      </w:r>
      <w:r w:rsidRPr="00191055">
        <w:rPr>
          <w:highlight w:val="cyan"/>
        </w:rPr>
        <w:t xml:space="preserve"> </w:t>
      </w:r>
      <w:r w:rsidRPr="00191055">
        <w:rPr>
          <w:rStyle w:val="StyleUnderline"/>
          <w:highlight w:val="cyan"/>
        </w:rPr>
        <w:t>of</w:t>
      </w:r>
      <w:r w:rsidRPr="006D7675">
        <w:t xml:space="preserve"> him </w:t>
      </w:r>
      <w:r w:rsidRPr="00191055">
        <w:rPr>
          <w:rStyle w:val="Emphasis"/>
          <w:highlight w:val="cyan"/>
        </w:rPr>
        <w:t>using a soft instrument</w:t>
      </w:r>
      <w:r w:rsidRPr="006D7675">
        <w:t xml:space="preserve"> of national power (appeals to universal rights, including for Palestinians) in a hard power way, at least </w:t>
      </w:r>
      <w:r w:rsidRPr="00191055">
        <w:rPr>
          <w:rStyle w:val="StyleUnderline"/>
          <w:highlight w:val="cyan"/>
        </w:rPr>
        <w:t>to the extent that it</w:t>
      </w:r>
      <w:r w:rsidRPr="00191055">
        <w:rPr>
          <w:highlight w:val="cyan"/>
        </w:rPr>
        <w:t xml:space="preserve"> </w:t>
      </w:r>
      <w:r w:rsidRPr="00191055">
        <w:rPr>
          <w:rStyle w:val="Emphasis"/>
          <w:highlight w:val="cyan"/>
        </w:rPr>
        <w:t>increased pressure</w:t>
      </w:r>
      <w:r w:rsidRPr="006D7675">
        <w:t xml:space="preserve"> on Benjamin Netanyahu </w:t>
      </w:r>
      <w:r w:rsidRPr="00191055">
        <w:rPr>
          <w:rStyle w:val="StyleUnderline"/>
          <w:highlight w:val="cyan"/>
        </w:rPr>
        <w:t>to seek a</w:t>
      </w:r>
      <w:r w:rsidRPr="00191055">
        <w:rPr>
          <w:highlight w:val="cyan"/>
        </w:rPr>
        <w:t xml:space="preserve"> </w:t>
      </w:r>
      <w:r w:rsidRPr="00191055">
        <w:rPr>
          <w:rStyle w:val="Emphasis"/>
          <w:highlight w:val="cyan"/>
        </w:rPr>
        <w:t>two-state solution with the Palestinians</w:t>
      </w:r>
      <w:r w:rsidRPr="006D7675">
        <w:t>.</w:t>
      </w:r>
    </w:p>
    <w:p w14:paraId="1B61E159" w14:textId="77777777" w:rsidR="00D371C1" w:rsidRPr="006D7675" w:rsidRDefault="00D371C1" w:rsidP="00D371C1">
      <w:pPr>
        <w:spacing w:after="0"/>
      </w:pPr>
      <w:r w:rsidRPr="00191055">
        <w:rPr>
          <w:rStyle w:val="StyleUnderline"/>
          <w:highlight w:val="cyan"/>
        </w:rPr>
        <w:t>Soft power</w:t>
      </w:r>
      <w:r w:rsidRPr="006D7675">
        <w:t xml:space="preserve">, on the other hand, </w:t>
      </w:r>
      <w:r w:rsidRPr="00191055">
        <w:rPr>
          <w:rStyle w:val="StyleUnderline"/>
          <w:highlight w:val="cyan"/>
        </w:rPr>
        <w:t>influences</w:t>
      </w:r>
      <w:r w:rsidRPr="006D7675">
        <w:t xml:space="preserve"> another’s </w:t>
      </w:r>
      <w:r w:rsidRPr="00191055">
        <w:rPr>
          <w:rStyle w:val="StyleUnderline"/>
          <w:highlight w:val="cyan"/>
        </w:rPr>
        <w:t>behavior</w:t>
      </w:r>
      <w:r w:rsidRPr="00191055">
        <w:rPr>
          <w:highlight w:val="cyan"/>
        </w:rPr>
        <w:t xml:space="preserve"> </w:t>
      </w:r>
      <w:r w:rsidRPr="00191055">
        <w:rPr>
          <w:rStyle w:val="StyleUnderline"/>
          <w:highlight w:val="cyan"/>
        </w:rPr>
        <w:t>through</w:t>
      </w:r>
      <w:r w:rsidRPr="00191055">
        <w:rPr>
          <w:highlight w:val="cyan"/>
        </w:rPr>
        <w:t xml:space="preserve"> </w:t>
      </w:r>
      <w:r w:rsidRPr="00191055">
        <w:rPr>
          <w:rStyle w:val="Emphasis"/>
          <w:highlight w:val="cyan"/>
        </w:rPr>
        <w:t>attraction</w:t>
      </w:r>
      <w:r w:rsidRPr="00191055">
        <w:rPr>
          <w:highlight w:val="cyan"/>
        </w:rPr>
        <w:t xml:space="preserve">, </w:t>
      </w:r>
      <w:r w:rsidRPr="00191055">
        <w:rPr>
          <w:rStyle w:val="Emphasis"/>
          <w:highlight w:val="cyan"/>
        </w:rPr>
        <w:t>legitimacy</w:t>
      </w:r>
      <w:r w:rsidRPr="00191055">
        <w:rPr>
          <w:highlight w:val="cyan"/>
        </w:rPr>
        <w:t xml:space="preserve"> </w:t>
      </w:r>
      <w:r w:rsidRPr="00191055">
        <w:rPr>
          <w:rStyle w:val="StyleUnderline"/>
          <w:highlight w:val="cyan"/>
        </w:rPr>
        <w:t>or</w:t>
      </w:r>
      <w:r w:rsidRPr="00191055">
        <w:rPr>
          <w:highlight w:val="cyan"/>
        </w:rPr>
        <w:t xml:space="preserve"> </w:t>
      </w:r>
      <w:r w:rsidRPr="00191055">
        <w:rPr>
          <w:rStyle w:val="Emphasis"/>
          <w:highlight w:val="cyan"/>
        </w:rPr>
        <w:t>agenda-setting</w:t>
      </w:r>
      <w:r w:rsidRPr="006D7675">
        <w:t xml:space="preserve">. As the Nye quote above argues, </w:t>
      </w:r>
      <w:r w:rsidRPr="00191055">
        <w:rPr>
          <w:rStyle w:val="StyleUnderline"/>
          <w:highlight w:val="cyan"/>
        </w:rPr>
        <w:t>this is</w:t>
      </w:r>
      <w:r w:rsidRPr="006D7675">
        <w:t xml:space="preserve"> usually and perhaps </w:t>
      </w:r>
      <w:r w:rsidRPr="00191055">
        <w:rPr>
          <w:rStyle w:val="StyleUnderline"/>
          <w:highlight w:val="cyan"/>
        </w:rPr>
        <w:t>best done through the soft instruments of national power</w:t>
      </w:r>
      <w:r w:rsidRPr="006D7675">
        <w:t>. Yet it is far more common for hard instruments of power to be used for soft power purposes then vice versa.</w:t>
      </w:r>
    </w:p>
    <w:p w14:paraId="150ECD7B" w14:textId="77777777" w:rsidR="00D533B5" w:rsidRDefault="00D533B5" w:rsidP="00D533B5">
      <w:pPr>
        <w:pStyle w:val="Heading3"/>
      </w:pPr>
      <w:r>
        <w:t>Pressure Link</w:t>
      </w:r>
    </w:p>
    <w:p w14:paraId="73ED995C" w14:textId="77777777" w:rsidR="00D371C1" w:rsidRDefault="004770A8" w:rsidP="004770A8">
      <w:pPr>
        <w:pStyle w:val="Heading4"/>
      </w:pPr>
      <w:r>
        <w:t xml:space="preserve">Obama is firmly committed, but a lack of credibility makes </w:t>
      </w:r>
      <w:r>
        <w:rPr>
          <w:u w:val="single"/>
        </w:rPr>
        <w:t>political</w:t>
      </w:r>
      <w:r>
        <w:t xml:space="preserve"> and </w:t>
      </w:r>
      <w:r>
        <w:rPr>
          <w:u w:val="single"/>
        </w:rPr>
        <w:t>economic</w:t>
      </w:r>
      <w:r>
        <w:t xml:space="preserve"> pressure ineffective. The plan enables more successful negotiations and allows a Palestinian state.</w:t>
      </w:r>
    </w:p>
    <w:p w14:paraId="7D2148AB" w14:textId="77777777" w:rsidR="004770A8" w:rsidRPr="004770A8" w:rsidRDefault="004770A8" w:rsidP="004770A8">
      <w:proofErr w:type="spellStart"/>
      <w:r>
        <w:rPr>
          <w:rStyle w:val="Style13ptBold"/>
        </w:rPr>
        <w:t>Mearsheimer</w:t>
      </w:r>
      <w:proofErr w:type="spellEnd"/>
      <w:r>
        <w:rPr>
          <w:rStyle w:val="Style13ptBold"/>
        </w:rPr>
        <w:t xml:space="preserve"> 13 </w:t>
      </w:r>
      <w:r w:rsidRPr="004770A8">
        <w:t xml:space="preserve">– John J. </w:t>
      </w:r>
      <w:proofErr w:type="spellStart"/>
      <w:r w:rsidRPr="004770A8">
        <w:t>Mearsheimer</w:t>
      </w:r>
      <w:proofErr w:type="spellEnd"/>
      <w:r w:rsidRPr="004770A8">
        <w:t>, R. Wendell Harrison Distinguished Service Professor of political science and the co-director of the Program on International Security Policy at the University of Chicago, PhD in Government from Cornell, elected to the American Academy of Arts and Sciences</w:t>
      </w:r>
      <w:r>
        <w:t xml:space="preserve">, interview with Jonathan </w:t>
      </w:r>
      <w:proofErr w:type="spellStart"/>
      <w:r>
        <w:t>Grabinsky</w:t>
      </w:r>
      <w:proofErr w:type="spellEnd"/>
      <w:r>
        <w:t xml:space="preserve"> of the Chicago Policy Review, 2013 (“Israel and the Two-State Solution: Fantasy or Reality?” </w:t>
      </w:r>
      <w:r>
        <w:rPr>
          <w:i/>
        </w:rPr>
        <w:t>Chicago Policy Review</w:t>
      </w:r>
      <w:r>
        <w:t>, August 15</w:t>
      </w:r>
      <w:r w:rsidRPr="004770A8">
        <w:rPr>
          <w:vertAlign w:val="superscript"/>
        </w:rPr>
        <w:t>th</w:t>
      </w:r>
      <w:r>
        <w:t xml:space="preserve">, </w:t>
      </w:r>
      <w:hyperlink r:id="rId19" w:history="1">
        <w:r w:rsidRPr="00511404">
          <w:rPr>
            <w:rStyle w:val="Hyperlink"/>
          </w:rPr>
          <w:t>http://chicagopolicyreview.org/2013/08/15/israel-and-the-two-state-solution-fantasy-or-reality/</w:t>
        </w:r>
      </w:hyperlink>
      <w:r>
        <w:t xml:space="preserve"> | ADM)</w:t>
      </w:r>
    </w:p>
    <w:p w14:paraId="00EDB7D8" w14:textId="77777777" w:rsidR="004770A8" w:rsidRDefault="004770A8" w:rsidP="004770A8">
      <w:pPr>
        <w:spacing w:after="0"/>
      </w:pPr>
      <w:r>
        <w:t xml:space="preserve">In the same lecture, you contended that </w:t>
      </w:r>
      <w:r w:rsidRPr="00191055">
        <w:rPr>
          <w:rStyle w:val="StyleUnderline"/>
          <w:highlight w:val="cyan"/>
        </w:rPr>
        <w:t>the Obama Administration</w:t>
      </w:r>
      <w:r>
        <w:t xml:space="preserve"> and most Americans </w:t>
      </w:r>
      <w:r w:rsidRPr="00191055">
        <w:rPr>
          <w:rStyle w:val="Emphasis"/>
          <w:highlight w:val="cyan"/>
        </w:rPr>
        <w:t>favored a two-state solution</w:t>
      </w:r>
      <w:r>
        <w:t>. If this is true, what factors have prevented the United States from brokering a peace agreement between Israeli leaders and their Palestinian counterparts? In your opinion, did Obama’s recent visit to Israel change the political outlook in any way? If not, why?</w:t>
      </w:r>
    </w:p>
    <w:p w14:paraId="3AB2865A" w14:textId="77777777" w:rsidR="004770A8" w:rsidRDefault="004770A8" w:rsidP="004770A8">
      <w:pPr>
        <w:spacing w:after="0"/>
      </w:pPr>
      <w:r>
        <w:t xml:space="preserve">There is no question that President </w:t>
      </w:r>
      <w:r w:rsidRPr="00191055">
        <w:rPr>
          <w:rStyle w:val="StyleUnderline"/>
          <w:highlight w:val="cyan"/>
        </w:rPr>
        <w:t>Obama and his</w:t>
      </w:r>
      <w:r>
        <w:t xml:space="preserve"> principal </w:t>
      </w:r>
      <w:r w:rsidRPr="00191055">
        <w:rPr>
          <w:rStyle w:val="StyleUnderline"/>
          <w:highlight w:val="cyan"/>
        </w:rPr>
        <w:t>advisors are</w:t>
      </w:r>
      <w:r w:rsidRPr="00191055">
        <w:rPr>
          <w:highlight w:val="cyan"/>
        </w:rPr>
        <w:t xml:space="preserve"> </w:t>
      </w:r>
      <w:r w:rsidRPr="00191055">
        <w:rPr>
          <w:rStyle w:val="Emphasis"/>
          <w:highlight w:val="cyan"/>
        </w:rPr>
        <w:t>firmly committed</w:t>
      </w:r>
      <w:r w:rsidRPr="00191055">
        <w:rPr>
          <w:highlight w:val="cyan"/>
        </w:rPr>
        <w:t xml:space="preserve"> </w:t>
      </w:r>
      <w:r w:rsidRPr="00191055">
        <w:rPr>
          <w:rStyle w:val="StyleUnderline"/>
          <w:highlight w:val="cyan"/>
        </w:rPr>
        <w:t>to a two-state solution</w:t>
      </w:r>
      <w:r>
        <w:t>. There is also no question that the American public would enthusiastically support a Palestinian state living side-by-side with Israel.</w:t>
      </w:r>
    </w:p>
    <w:p w14:paraId="6DD8FCF7" w14:textId="77777777" w:rsidR="004770A8" w:rsidRDefault="004770A8" w:rsidP="004770A8">
      <w:pPr>
        <w:spacing w:after="0"/>
      </w:pPr>
      <w:r>
        <w:t>Israel’s brutal treatment of the Palestinians is one of the main causes of our terrorism problem.</w:t>
      </w:r>
    </w:p>
    <w:p w14:paraId="386D85F8" w14:textId="77777777" w:rsidR="004770A8" w:rsidRDefault="004770A8" w:rsidP="004770A8">
      <w:pPr>
        <w:spacing w:after="0"/>
      </w:pPr>
      <w:r>
        <w:t>The president surely understands that Israel’s brutal treatment of the Palestinians is one of the main causes of our terrorism problem. The 9/11 Commission describes Khalid Sheik Mohammad as the “principle architect of the attacks,” and reports, “By his own account, KSM’s animus toward the United States stemmed not from his experiences there as a student, but rather from his violent disagreement with US foreign policy favoring Israel.”</w:t>
      </w:r>
    </w:p>
    <w:p w14:paraId="5CB946D8" w14:textId="77777777" w:rsidR="004770A8" w:rsidRDefault="004770A8" w:rsidP="004770A8">
      <w:pPr>
        <w:spacing w:after="0"/>
      </w:pPr>
      <w:r>
        <w:t xml:space="preserve">I am also confident Obama understands that a Greater Israel will be an apartheid state, which means the United States is going to end up having a special relationship with a country that looks a lot like white-ruled South Africa. That can hardly be in America’s interest on moral as well as strategic grounds. And it is certainly not in Israel’s interest. But that is where Israel is headed. Former Prime Minister Ehud </w:t>
      </w:r>
      <w:proofErr w:type="spellStart"/>
      <w:r>
        <w:t>Olmert</w:t>
      </w:r>
      <w:proofErr w:type="spellEnd"/>
      <w:r>
        <w:t xml:space="preserve"> said as much when he proclaimed in November 2007 that if “the two-state solution collapses,” Israel will “face a South-African-style struggle.” He went so far as to argue that, “as soon as that happens, the state of Israel is finished.”</w:t>
      </w:r>
    </w:p>
    <w:p w14:paraId="4ADFBECF" w14:textId="77777777" w:rsidR="004770A8" w:rsidRDefault="004770A8" w:rsidP="004770A8">
      <w:pPr>
        <w:spacing w:after="0"/>
      </w:pPr>
      <w:r w:rsidRPr="00191055">
        <w:rPr>
          <w:rStyle w:val="StyleUnderline"/>
          <w:highlight w:val="cyan"/>
        </w:rPr>
        <w:t>Obama</w:t>
      </w:r>
      <w:r>
        <w:t xml:space="preserve"> actually </w:t>
      </w:r>
      <w:r w:rsidRPr="00191055">
        <w:rPr>
          <w:rStyle w:val="StyleUnderline"/>
          <w:highlight w:val="cyan"/>
        </w:rPr>
        <w:t>went to</w:t>
      </w:r>
      <w:r>
        <w:t xml:space="preserve"> </w:t>
      </w:r>
      <w:r w:rsidRPr="004770A8">
        <w:rPr>
          <w:rStyle w:val="Emphasis"/>
        </w:rPr>
        <w:t xml:space="preserve">considerable </w:t>
      </w:r>
      <w:r w:rsidRPr="00191055">
        <w:rPr>
          <w:rStyle w:val="Emphasis"/>
          <w:highlight w:val="cyan"/>
        </w:rPr>
        <w:t>lengths</w:t>
      </w:r>
      <w:r>
        <w:t xml:space="preserve"> in his first term </w:t>
      </w:r>
      <w:r w:rsidRPr="00191055">
        <w:rPr>
          <w:rStyle w:val="StyleUnderline"/>
          <w:highlight w:val="cyan"/>
        </w:rPr>
        <w:t>to</w:t>
      </w:r>
      <w:r>
        <w:t xml:space="preserve"> try to get the Netanyahu government to </w:t>
      </w:r>
      <w:r w:rsidRPr="00191055">
        <w:rPr>
          <w:rStyle w:val="StyleUnderline"/>
          <w:highlight w:val="cyan"/>
        </w:rPr>
        <w:t>move toward a two-state solution</w:t>
      </w:r>
      <w:r>
        <w:t xml:space="preserve">. By my count, </w:t>
      </w:r>
      <w:r w:rsidRPr="00191055">
        <w:rPr>
          <w:rStyle w:val="StyleUnderline"/>
          <w:highlight w:val="cyan"/>
        </w:rPr>
        <w:t>the president</w:t>
      </w:r>
      <w:r w:rsidRPr="004770A8">
        <w:rPr>
          <w:rStyle w:val="StyleUnderline"/>
        </w:rPr>
        <w:t xml:space="preserve"> and the Israeli prime minister </w:t>
      </w:r>
      <w:r w:rsidRPr="00191055">
        <w:rPr>
          <w:rStyle w:val="StyleUnderline"/>
          <w:highlight w:val="cyan"/>
        </w:rPr>
        <w:t>had four major clashes</w:t>
      </w:r>
      <w:r w:rsidRPr="00191055">
        <w:rPr>
          <w:highlight w:val="cyan"/>
        </w:rPr>
        <w:t xml:space="preserve">; </w:t>
      </w:r>
      <w:r w:rsidRPr="00191055">
        <w:rPr>
          <w:rStyle w:val="Emphasis"/>
          <w:highlight w:val="cyan"/>
        </w:rPr>
        <w:t>Netanyahu won all of them</w:t>
      </w:r>
      <w:r>
        <w:t xml:space="preserve">, </w:t>
      </w:r>
      <w:r w:rsidRPr="00191055">
        <w:rPr>
          <w:rStyle w:val="StyleUnderline"/>
          <w:highlight w:val="cyan"/>
        </w:rPr>
        <w:t>humiliating Obama</w:t>
      </w:r>
      <w:r>
        <w:t xml:space="preserve"> in each case. Of course, the reason Netanyahu beat Obama was the lobby, which brought enormous pressure to bear on the president, who caved in every time.</w:t>
      </w:r>
    </w:p>
    <w:p w14:paraId="04A7EC16" w14:textId="77777777" w:rsidR="004770A8" w:rsidRDefault="004770A8" w:rsidP="004770A8">
      <w:pPr>
        <w:spacing w:after="0"/>
      </w:pPr>
      <w:r>
        <w:t>Obama’s recent trip to Israel – which kicked off his second term – was all about convincing Israelis and Israel’s supporters in the United States that he really loves Israel. There is little evidence from that trip, or anything Obama has done since then, that indicates he is going to try again to put real pressure on Israel to stop building settlements and accept a two-state solution. I think Obama knows it is hopeless to try, because the lobby will thwart him at every turn. In effect, the lobby is helping Israel turn itself into an apartheid state and there is hardly anything Obama or any American president can do to prevent that disastrous outcome.</w:t>
      </w:r>
    </w:p>
    <w:p w14:paraId="3918B626" w14:textId="77777777" w:rsidR="004770A8" w:rsidRDefault="004770A8" w:rsidP="004770A8">
      <w:pPr>
        <w:spacing w:after="0"/>
      </w:pPr>
      <w:r>
        <w:t xml:space="preserve">In your opinion, what role should the United States play in managing the Israeli-Palestinian conflict going forward?  </w:t>
      </w:r>
    </w:p>
    <w:p w14:paraId="0410A574" w14:textId="77777777" w:rsidR="00A95652" w:rsidRPr="006D7675" w:rsidRDefault="004770A8" w:rsidP="004770A8">
      <w:pPr>
        <w:spacing w:after="0"/>
      </w:pPr>
      <w:r>
        <w:t xml:space="preserve">In an ideal world, </w:t>
      </w:r>
      <w:r w:rsidRPr="00191055">
        <w:rPr>
          <w:rStyle w:val="StyleUnderline"/>
          <w:highlight w:val="cyan"/>
        </w:rPr>
        <w:t>the United States would put</w:t>
      </w:r>
      <w:r>
        <w:t xml:space="preserve"> much </w:t>
      </w:r>
      <w:r w:rsidRPr="00191055">
        <w:rPr>
          <w:rStyle w:val="Emphasis"/>
          <w:highlight w:val="cyan"/>
        </w:rPr>
        <w:t>economic and political</w:t>
      </w:r>
      <w:r w:rsidRPr="00191055">
        <w:rPr>
          <w:highlight w:val="cyan"/>
        </w:rPr>
        <w:t xml:space="preserve"> </w:t>
      </w:r>
      <w:r w:rsidRPr="00191055">
        <w:rPr>
          <w:rStyle w:val="StyleUnderline"/>
          <w:highlight w:val="cyan"/>
        </w:rPr>
        <w:t>pressure on Israel to</w:t>
      </w:r>
      <w:r>
        <w:t xml:space="preserve"> leave the West Bank and </w:t>
      </w:r>
      <w:r w:rsidRPr="00191055">
        <w:rPr>
          <w:rStyle w:val="StyleUnderline"/>
          <w:highlight w:val="cyan"/>
        </w:rPr>
        <w:t>allow</w:t>
      </w:r>
      <w:r w:rsidRPr="004770A8">
        <w:rPr>
          <w:rStyle w:val="StyleUnderline"/>
        </w:rPr>
        <w:t xml:space="preserve"> for the creation of </w:t>
      </w:r>
      <w:r w:rsidRPr="00191055">
        <w:rPr>
          <w:rStyle w:val="StyleUnderline"/>
          <w:highlight w:val="cyan"/>
        </w:rPr>
        <w:t>a</w:t>
      </w:r>
      <w:r w:rsidRPr="004770A8">
        <w:rPr>
          <w:rStyle w:val="StyleUnderline"/>
        </w:rPr>
        <w:t xml:space="preserve"> viable </w:t>
      </w:r>
      <w:r w:rsidRPr="00191055">
        <w:rPr>
          <w:rStyle w:val="StyleUnderline"/>
          <w:highlight w:val="cyan"/>
        </w:rPr>
        <w:t>Palestinian state</w:t>
      </w:r>
      <w:r>
        <w:t xml:space="preserve">.  America is an enormously powerful country and there is good reason to think it could get its way with Israel on this matter. Contrary to what many Israelis and their hardline American supporters think, a two-state solution would be in Israel’s interest. So </w:t>
      </w:r>
      <w:r w:rsidRPr="00191055">
        <w:rPr>
          <w:rStyle w:val="Emphasis"/>
          <w:highlight w:val="cyan"/>
        </w:rPr>
        <w:t>pressure from Obama</w:t>
      </w:r>
      <w:r w:rsidRPr="00191055">
        <w:rPr>
          <w:highlight w:val="cyan"/>
        </w:rPr>
        <w:t xml:space="preserve"> </w:t>
      </w:r>
      <w:r w:rsidRPr="00191055">
        <w:rPr>
          <w:rStyle w:val="StyleUnderline"/>
          <w:highlight w:val="cyan"/>
        </w:rPr>
        <w:t>would be good for Israel</w:t>
      </w:r>
      <w:r>
        <w:t>. A two-state solution would also be the best outcome for the Palestinians and the United States, which is why there is so much support for a two-state solution in America.</w:t>
      </w:r>
    </w:p>
    <w:p w14:paraId="0DA7F7DC" w14:textId="77777777" w:rsidR="005178FA" w:rsidRPr="006D7675" w:rsidRDefault="005178FA" w:rsidP="0049126B">
      <w:pPr>
        <w:pStyle w:val="Heading3"/>
      </w:pPr>
      <w:r w:rsidRPr="006D7675">
        <w:t>Concessions</w:t>
      </w:r>
      <w:r w:rsidR="006D7675">
        <w:t xml:space="preserve"> Link</w:t>
      </w:r>
    </w:p>
    <w:p w14:paraId="7FDC668B" w14:textId="77777777" w:rsidR="00E02A94" w:rsidRPr="006D7675" w:rsidRDefault="00E02A94" w:rsidP="00E02A94">
      <w:pPr>
        <w:pStyle w:val="Heading4"/>
      </w:pPr>
      <w:r w:rsidRPr="006D7675">
        <w:t xml:space="preserve">Increased American credibility fosters a </w:t>
      </w:r>
      <w:r w:rsidRPr="006D7675">
        <w:rPr>
          <w:u w:val="single"/>
        </w:rPr>
        <w:t>tighter alliance</w:t>
      </w:r>
      <w:r w:rsidRPr="006D7675">
        <w:t xml:space="preserve"> with Israel. That facilitates Israeli </w:t>
      </w:r>
      <w:r w:rsidRPr="006D7675">
        <w:rPr>
          <w:u w:val="single"/>
        </w:rPr>
        <w:t>concessions</w:t>
      </w:r>
      <w:r w:rsidRPr="006D7675">
        <w:t xml:space="preserve"> and </w:t>
      </w:r>
      <w:r w:rsidRPr="006D7675">
        <w:rPr>
          <w:u w:val="single"/>
        </w:rPr>
        <w:t>clear commitments</w:t>
      </w:r>
      <w:r w:rsidRPr="006D7675">
        <w:t>.</w:t>
      </w:r>
    </w:p>
    <w:p w14:paraId="4556E878" w14:textId="77777777" w:rsidR="00E02A94" w:rsidRPr="006D7675" w:rsidRDefault="00E02A94" w:rsidP="00E02A94">
      <w:pPr>
        <w:rPr>
          <w:rStyle w:val="Style13ptBold"/>
          <w:b w:val="0"/>
          <w:bCs w:val="0"/>
          <w:sz w:val="16"/>
        </w:rPr>
      </w:pPr>
      <w:proofErr w:type="spellStart"/>
      <w:r w:rsidRPr="006D7675">
        <w:rPr>
          <w:rStyle w:val="Style13ptBold"/>
        </w:rPr>
        <w:t>Rudoren</w:t>
      </w:r>
      <w:proofErr w:type="spellEnd"/>
      <w:r w:rsidRPr="006D7675">
        <w:rPr>
          <w:rStyle w:val="Style13ptBold"/>
        </w:rPr>
        <w:t xml:space="preserve"> 14 </w:t>
      </w:r>
      <w:r w:rsidRPr="006D7675">
        <w:t xml:space="preserve">– Jodi </w:t>
      </w:r>
      <w:proofErr w:type="spellStart"/>
      <w:r w:rsidRPr="006D7675">
        <w:t>Rudoren</w:t>
      </w:r>
      <w:proofErr w:type="spellEnd"/>
      <w:r w:rsidRPr="006D7675">
        <w:t xml:space="preserve">, Jerusalem bureau chief of New York Times, 2014 (“Israel Condemns Plan in Washington to Work With New Palestinian Alliance,” </w:t>
      </w:r>
      <w:r w:rsidRPr="006D7675">
        <w:rPr>
          <w:i/>
        </w:rPr>
        <w:t>New York Times</w:t>
      </w:r>
      <w:r w:rsidRPr="006D7675">
        <w:t>, June 3</w:t>
      </w:r>
      <w:r w:rsidRPr="006D7675">
        <w:rPr>
          <w:vertAlign w:val="superscript"/>
        </w:rPr>
        <w:t>rd</w:t>
      </w:r>
      <w:r w:rsidRPr="006D7675">
        <w:t xml:space="preserve">, </w:t>
      </w:r>
      <w:hyperlink r:id="rId20" w:history="1">
        <w:r w:rsidRPr="006D7675">
          <w:rPr>
            <w:rStyle w:val="Hyperlink"/>
          </w:rPr>
          <w:t>http://www.nytimes.com/2014/06/04/world/middleeast/israel-troubled-by-us-plan-to-work-with-palestinian-unity-government.html?_r=0</w:t>
        </w:r>
      </w:hyperlink>
      <w:r w:rsidRPr="006D7675">
        <w:t xml:space="preserve"> | ADM)</w:t>
      </w:r>
    </w:p>
    <w:p w14:paraId="322114BE" w14:textId="77777777" w:rsidR="00E02A94" w:rsidRPr="006D7675" w:rsidRDefault="00E02A94" w:rsidP="00E02A94">
      <w:pPr>
        <w:spacing w:after="0"/>
      </w:pPr>
      <w:r w:rsidRPr="006D7675">
        <w:t xml:space="preserve">Mr. </w:t>
      </w:r>
      <w:r w:rsidRPr="00191055">
        <w:rPr>
          <w:rStyle w:val="StyleUnderline"/>
          <w:highlight w:val="cyan"/>
        </w:rPr>
        <w:t>Netanyahu has been</w:t>
      </w:r>
      <w:r w:rsidRPr="006D7675">
        <w:t xml:space="preserve"> highly critical of President Obama’s approach to nuclear talks with Iran. He and others were </w:t>
      </w:r>
      <w:r w:rsidRPr="00191055">
        <w:rPr>
          <w:rStyle w:val="StyleUnderline"/>
          <w:highlight w:val="cyan"/>
        </w:rPr>
        <w:t>irked by</w:t>
      </w:r>
      <w:r w:rsidRPr="006D7675">
        <w:t xml:space="preserve"> comments from </w:t>
      </w:r>
      <w:r w:rsidRPr="00191055">
        <w:rPr>
          <w:rStyle w:val="StyleUnderline"/>
          <w:highlight w:val="cyan"/>
        </w:rPr>
        <w:t>the president</w:t>
      </w:r>
      <w:r w:rsidRPr="006D7675">
        <w:t xml:space="preserve"> and his aides placing much of the blame for the breakdown in American-brokered peace talks in April on Israel’s continued construction in West Bank settlements. Recent news reports alleging that Israel had spied on Americans added to the tensions.</w:t>
      </w:r>
    </w:p>
    <w:p w14:paraId="3A258C00" w14:textId="77777777" w:rsidR="00E02A94" w:rsidRPr="006D7675" w:rsidRDefault="00E02A94" w:rsidP="00E02A94">
      <w:pPr>
        <w:spacing w:after="0"/>
      </w:pPr>
      <w:r w:rsidRPr="006D7675">
        <w:t>“We’ve had disagreements over settlements, over Jerusalem — I see this as more fundamental; it’s a source of grave concern,” said Michael B. Oren, Israel’s previous ambassador in Washington.</w:t>
      </w:r>
    </w:p>
    <w:p w14:paraId="4D78A0B5" w14:textId="77777777" w:rsidR="00E02A94" w:rsidRPr="006D7675" w:rsidRDefault="00E02A94" w:rsidP="00E02A94">
      <w:pPr>
        <w:spacing w:after="0"/>
      </w:pPr>
      <w:r w:rsidRPr="006D7675">
        <w:t>“</w:t>
      </w:r>
      <w:r w:rsidRPr="00191055">
        <w:rPr>
          <w:rStyle w:val="StyleUnderline"/>
          <w:highlight w:val="cyan"/>
        </w:rPr>
        <w:t>It delivers a</w:t>
      </w:r>
      <w:r w:rsidRPr="00191055">
        <w:rPr>
          <w:highlight w:val="cyan"/>
        </w:rPr>
        <w:t xml:space="preserve"> </w:t>
      </w:r>
      <w:r w:rsidRPr="00191055">
        <w:rPr>
          <w:rStyle w:val="Emphasis"/>
          <w:highlight w:val="cyan"/>
        </w:rPr>
        <w:t>blow to American credibility</w:t>
      </w:r>
      <w:r w:rsidRPr="006D7675">
        <w:t xml:space="preserve">, </w:t>
      </w:r>
      <w:r w:rsidRPr="00191055">
        <w:rPr>
          <w:rStyle w:val="StyleUnderline"/>
          <w:highlight w:val="cyan"/>
        </w:rPr>
        <w:t xml:space="preserve">and </w:t>
      </w:r>
      <w:r w:rsidRPr="00191055">
        <w:rPr>
          <w:rStyle w:val="Emphasis"/>
          <w:highlight w:val="cyan"/>
        </w:rPr>
        <w:t>American credibility is cardinal</w:t>
      </w:r>
      <w:r w:rsidRPr="006D7675">
        <w:t xml:space="preserve"> </w:t>
      </w:r>
      <w:r w:rsidRPr="006D7675">
        <w:rPr>
          <w:rStyle w:val="StyleUnderline"/>
        </w:rPr>
        <w:t>here</w:t>
      </w:r>
      <w:r w:rsidRPr="006D7675">
        <w:t xml:space="preserve">,” Mr. Oren added. “Because at the end of the day, </w:t>
      </w:r>
      <w:r w:rsidRPr="00191055">
        <w:rPr>
          <w:rStyle w:val="StyleUnderline"/>
          <w:highlight w:val="cyan"/>
        </w:rPr>
        <w:t>if Israel is going to make</w:t>
      </w:r>
      <w:r w:rsidRPr="00191055">
        <w:rPr>
          <w:highlight w:val="cyan"/>
        </w:rPr>
        <w:t xml:space="preserve"> </w:t>
      </w:r>
      <w:r w:rsidRPr="00191055">
        <w:rPr>
          <w:rStyle w:val="Emphasis"/>
          <w:highlight w:val="cyan"/>
        </w:rPr>
        <w:t>concessions</w:t>
      </w:r>
      <w:r w:rsidRPr="00191055">
        <w:rPr>
          <w:highlight w:val="cyan"/>
        </w:rPr>
        <w:t xml:space="preserve"> </w:t>
      </w:r>
      <w:r w:rsidRPr="00191055">
        <w:rPr>
          <w:rStyle w:val="StyleUnderline"/>
          <w:highlight w:val="cyan"/>
        </w:rPr>
        <w:t>for peace</w:t>
      </w:r>
      <w:r w:rsidRPr="006D7675">
        <w:t xml:space="preserve">, is going to take risks for peace, </w:t>
      </w:r>
      <w:r w:rsidRPr="00191055">
        <w:rPr>
          <w:rStyle w:val="StyleUnderline"/>
          <w:highlight w:val="cyan"/>
        </w:rPr>
        <w:t>we have to rely on our</w:t>
      </w:r>
      <w:r w:rsidRPr="00191055">
        <w:rPr>
          <w:highlight w:val="cyan"/>
        </w:rPr>
        <w:t xml:space="preserve"> </w:t>
      </w:r>
      <w:r w:rsidRPr="00191055">
        <w:rPr>
          <w:rStyle w:val="Emphasis"/>
          <w:highlight w:val="cyan"/>
        </w:rPr>
        <w:t>alliance with the United States</w:t>
      </w:r>
      <w:r w:rsidRPr="006D7675">
        <w:t>. There has to be deep trust.”</w:t>
      </w:r>
    </w:p>
    <w:p w14:paraId="27BA2F40" w14:textId="77777777" w:rsidR="00E02A94" w:rsidRPr="006D7675" w:rsidRDefault="00E02A94" w:rsidP="00E02A94">
      <w:pPr>
        <w:spacing w:after="0"/>
      </w:pPr>
      <w:r w:rsidRPr="006D7675">
        <w:t>Several Israeli officials, speaking on the condition of anonymity to protect internal discussions, said they were stunned by Washington’s decision. Mr. Netanyahu told his inner cabinet Monday afternoon that the Americans intended to “wait awhile” before deciding how to deal with the new government, according to someone present, who said that assurance influenced the cabinet’s decision not to immediately impose sanctions.</w:t>
      </w:r>
    </w:p>
    <w:p w14:paraId="2CB36884" w14:textId="77777777" w:rsidR="00E02A94" w:rsidRPr="006D7675" w:rsidRDefault="00E02A94" w:rsidP="00E02A94">
      <w:pPr>
        <w:spacing w:after="0"/>
      </w:pPr>
      <w:r w:rsidRPr="006D7675">
        <w:t xml:space="preserve">But a couple of hours later, Secretary of State John Kerry called Mr. Netanyahu and told him </w:t>
      </w:r>
      <w:r w:rsidRPr="00191055">
        <w:rPr>
          <w:rStyle w:val="StyleUnderline"/>
          <w:highlight w:val="cyan"/>
        </w:rPr>
        <w:t>Washington was not waiting</w:t>
      </w:r>
      <w:r w:rsidRPr="006D7675">
        <w:t>.</w:t>
      </w:r>
    </w:p>
    <w:p w14:paraId="79BD679E" w14:textId="77777777" w:rsidR="00E02A94" w:rsidRPr="006D7675" w:rsidRDefault="00E02A94" w:rsidP="00E02A94">
      <w:pPr>
        <w:spacing w:after="0"/>
      </w:pPr>
      <w:r w:rsidRPr="006D7675">
        <w:t xml:space="preserve">Ms. </w:t>
      </w:r>
      <w:proofErr w:type="spellStart"/>
      <w:r w:rsidRPr="006D7675">
        <w:t>Psaki</w:t>
      </w:r>
      <w:proofErr w:type="spellEnd"/>
      <w:r w:rsidRPr="006D7675">
        <w:t xml:space="preserve"> made it clear in a briefing with reporters on Monday that </w:t>
      </w:r>
      <w:r w:rsidRPr="006D7675">
        <w:rPr>
          <w:rStyle w:val="StyleUnderline"/>
        </w:rPr>
        <w:t>Washington would</w:t>
      </w:r>
      <w:r w:rsidRPr="006D7675">
        <w:t xml:space="preserve"> “</w:t>
      </w:r>
      <w:r w:rsidRPr="006D7675">
        <w:rPr>
          <w:rStyle w:val="StyleUnderline"/>
        </w:rPr>
        <w:t>continue to evaluate the composition and policies of the</w:t>
      </w:r>
      <w:r w:rsidRPr="006D7675">
        <w:t xml:space="preserve"> new </w:t>
      </w:r>
      <w:r w:rsidRPr="006D7675">
        <w:rPr>
          <w:rStyle w:val="StyleUnderline"/>
        </w:rPr>
        <w:t>government</w:t>
      </w:r>
      <w:r w:rsidRPr="006D7675">
        <w:t xml:space="preserve"> and, if needed, we’ll modify our approach.”</w:t>
      </w:r>
    </w:p>
    <w:p w14:paraId="723D062A" w14:textId="77777777" w:rsidR="00E02A94" w:rsidRPr="006D7675" w:rsidRDefault="00E02A94" w:rsidP="00E02A94">
      <w:pPr>
        <w:spacing w:after="0"/>
      </w:pPr>
      <w:r w:rsidRPr="006D7675">
        <w:t>For weeks, the Americans had told Mr. Netanyahu and his aides that they would withhold judgment until the new government was officially formed, and some were skeptical that it would even happen, since previous reconciliation deals between Hamas and Mr. Abbas’s faction, Fatah, never bore fruit. Once the ministers were sworn in, Washington had to decide whether money could continue flowing to the Palestinian Authority to sustain its aid programs and pay its employees.</w:t>
      </w:r>
    </w:p>
    <w:p w14:paraId="2A227D82" w14:textId="77777777" w:rsidR="00E02A94" w:rsidRPr="006D7675" w:rsidRDefault="00E02A94" w:rsidP="00E02A94">
      <w:pPr>
        <w:spacing w:after="0"/>
      </w:pPr>
      <w:r w:rsidRPr="006D7675">
        <w:t xml:space="preserve">Congress may yet try to force the Obama administration to reverse course. The essence of the dispute is over how much sway Hamas will have over the new government. </w:t>
      </w:r>
      <w:r w:rsidRPr="00191055">
        <w:rPr>
          <w:rStyle w:val="StyleUnderline"/>
          <w:highlight w:val="cyan"/>
        </w:rPr>
        <w:t>Israeli officials</w:t>
      </w:r>
      <w:r w:rsidRPr="006D7675">
        <w:t xml:space="preserve"> insist that they </w:t>
      </w:r>
      <w:r w:rsidRPr="00191055">
        <w:rPr>
          <w:rStyle w:val="StyleUnderline"/>
          <w:highlight w:val="cyan"/>
        </w:rPr>
        <w:t>had</w:t>
      </w:r>
      <w:r w:rsidRPr="00191055">
        <w:rPr>
          <w:highlight w:val="cyan"/>
        </w:rPr>
        <w:t xml:space="preserve"> </w:t>
      </w:r>
      <w:r w:rsidRPr="00191055">
        <w:rPr>
          <w:rStyle w:val="Emphasis"/>
          <w:highlight w:val="cyan"/>
        </w:rPr>
        <w:t>clear commitments</w:t>
      </w:r>
      <w:r w:rsidRPr="00191055">
        <w:rPr>
          <w:highlight w:val="cyan"/>
        </w:rPr>
        <w:t xml:space="preserve"> </w:t>
      </w:r>
      <w:r w:rsidRPr="00191055">
        <w:rPr>
          <w:rStyle w:val="StyleUnderline"/>
          <w:highlight w:val="cyan"/>
        </w:rPr>
        <w:t>from the Obama administration</w:t>
      </w:r>
      <w:r w:rsidRPr="006D7675">
        <w:t xml:space="preserve"> — in 2011 and again in 2013 — that Washington would support Israel’s refusal to negotiate with any government even “backed by Hamas.” Americans acknowledge that those conversations took place but say they may have been misinterpreted to relate to Washington’s own approach.</w:t>
      </w:r>
    </w:p>
    <w:p w14:paraId="0835AEA2" w14:textId="77777777" w:rsidR="005178FA" w:rsidRPr="006D7675" w:rsidRDefault="005178FA" w:rsidP="005178FA">
      <w:pPr>
        <w:pStyle w:val="Heading4"/>
      </w:pPr>
      <w:r w:rsidRPr="006D7675">
        <w:t xml:space="preserve">The two-state solution is </w:t>
      </w:r>
      <w:r w:rsidRPr="006D7675">
        <w:rPr>
          <w:u w:val="single"/>
        </w:rPr>
        <w:t>unrealistic</w:t>
      </w:r>
      <w:r w:rsidRPr="006D7675">
        <w:t xml:space="preserve"> absent major Israeli concessions. Obama is pushing and has made the issue a </w:t>
      </w:r>
      <w:r w:rsidRPr="006D7675">
        <w:rPr>
          <w:u w:val="single"/>
        </w:rPr>
        <w:t>major priority</w:t>
      </w:r>
      <w:r w:rsidRPr="006D7675">
        <w:t>.</w:t>
      </w:r>
    </w:p>
    <w:p w14:paraId="0E793E7E" w14:textId="77777777" w:rsidR="005178FA" w:rsidRPr="006D7675" w:rsidRDefault="005178FA" w:rsidP="005178FA">
      <w:pPr>
        <w:rPr>
          <w:rStyle w:val="Style13ptBold"/>
          <w:b w:val="0"/>
          <w:bCs w:val="0"/>
          <w:sz w:val="16"/>
        </w:rPr>
      </w:pPr>
      <w:proofErr w:type="spellStart"/>
      <w:r w:rsidRPr="006D7675">
        <w:rPr>
          <w:rStyle w:val="Style13ptBold"/>
        </w:rPr>
        <w:t>Barone</w:t>
      </w:r>
      <w:proofErr w:type="spellEnd"/>
      <w:r w:rsidRPr="006D7675">
        <w:rPr>
          <w:rStyle w:val="Style13ptBold"/>
        </w:rPr>
        <w:t xml:space="preserve"> 14 </w:t>
      </w:r>
      <w:r w:rsidRPr="006D7675">
        <w:t xml:space="preserve">– Michael </w:t>
      </w:r>
      <w:proofErr w:type="spellStart"/>
      <w:r w:rsidRPr="006D7675">
        <w:t>Barone</w:t>
      </w:r>
      <w:proofErr w:type="spellEnd"/>
      <w:r w:rsidRPr="006D7675">
        <w:t xml:space="preserve">, Senior Political Analyst for the Washington Examiner, co-author of The Almanac of American Politics and a contributor to Fox News, holds a law degree from Yale University, 2014 (“Time for an Israeli one-state solution in the Middle East?” </w:t>
      </w:r>
      <w:r w:rsidRPr="006D7675">
        <w:rPr>
          <w:i/>
        </w:rPr>
        <w:t>Washington Examiner</w:t>
      </w:r>
      <w:r w:rsidRPr="006D7675">
        <w:t xml:space="preserve">, </w:t>
      </w:r>
      <w:hyperlink r:id="rId21" w:history="1">
        <w:r w:rsidRPr="006D7675">
          <w:rPr>
            <w:rStyle w:val="Hyperlink"/>
          </w:rPr>
          <w:t>http://washingtonexaminer.com/time-for-an-israeli-one-state-solution-in-the-middle-east/article/2546638</w:t>
        </w:r>
      </w:hyperlink>
      <w:r w:rsidRPr="006D7675">
        <w:t xml:space="preserve"> | ADM)</w:t>
      </w:r>
    </w:p>
    <w:p w14:paraId="5C5F1FBE" w14:textId="77777777" w:rsidR="005178FA" w:rsidRPr="006D7675" w:rsidRDefault="005178FA" w:rsidP="005178FA">
      <w:pPr>
        <w:spacing w:after="0"/>
      </w:pPr>
      <w:r w:rsidRPr="006D7675">
        <w:t xml:space="preserve">But </w:t>
      </w:r>
      <w:r w:rsidRPr="00191055">
        <w:rPr>
          <w:rStyle w:val="StyleUnderline"/>
          <w:highlight w:val="cyan"/>
        </w:rPr>
        <w:t>the two-state solution</w:t>
      </w:r>
      <w:r w:rsidRPr="006D7675">
        <w:t xml:space="preserve">, Glick argues, </w:t>
      </w:r>
      <w:r w:rsidRPr="00191055">
        <w:rPr>
          <w:rStyle w:val="StyleUnderline"/>
          <w:highlight w:val="cyan"/>
        </w:rPr>
        <w:t>is</w:t>
      </w:r>
      <w:r w:rsidRPr="006D7675">
        <w:t xml:space="preserve"> just as </w:t>
      </w:r>
      <w:r w:rsidRPr="00191055">
        <w:rPr>
          <w:rStyle w:val="StyleUnderline"/>
          <w:highlight w:val="cyan"/>
        </w:rPr>
        <w:t>unrealistic</w:t>
      </w:r>
      <w:r w:rsidRPr="006D7675">
        <w:t>. Starting in fall 1993, then-President Bill Clinton devoted his considerable energies and talents to negotiating a two-state agreement. Palestine Liberation Organization leader Yasser Arafat visited the Clinton White House more often than any other leader.</w:t>
      </w:r>
    </w:p>
    <w:p w14:paraId="4851B029" w14:textId="77777777" w:rsidR="005178FA" w:rsidRPr="006D7675" w:rsidRDefault="005178FA" w:rsidP="005178FA">
      <w:pPr>
        <w:spacing w:after="0"/>
      </w:pPr>
      <w:r w:rsidRPr="00191055">
        <w:rPr>
          <w:rStyle w:val="StyleUnderline"/>
          <w:highlight w:val="cyan"/>
        </w:rPr>
        <w:t>Clinton persuaded Israeli leaders to</w:t>
      </w:r>
      <w:r w:rsidRPr="00191055">
        <w:rPr>
          <w:highlight w:val="cyan"/>
        </w:rPr>
        <w:t xml:space="preserve"> </w:t>
      </w:r>
      <w:r w:rsidRPr="00191055">
        <w:rPr>
          <w:rStyle w:val="StyleUnderline"/>
          <w:highlight w:val="cyan"/>
        </w:rPr>
        <w:t>make</w:t>
      </w:r>
      <w:r w:rsidRPr="00191055">
        <w:rPr>
          <w:highlight w:val="cyan"/>
        </w:rPr>
        <w:t xml:space="preserve"> </w:t>
      </w:r>
      <w:r w:rsidRPr="00191055">
        <w:rPr>
          <w:rStyle w:val="Emphasis"/>
          <w:highlight w:val="cyan"/>
        </w:rPr>
        <w:t>unprecedented concessions</w:t>
      </w:r>
      <w:r w:rsidRPr="006D7675">
        <w:t xml:space="preserve"> </w:t>
      </w:r>
      <w:r w:rsidRPr="006D7675">
        <w:rPr>
          <w:rStyle w:val="StyleUnderline"/>
        </w:rPr>
        <w:t>and muscled aside</w:t>
      </w:r>
      <w:r w:rsidRPr="006D7675">
        <w:t xml:space="preserve"> Benjamin </w:t>
      </w:r>
      <w:r w:rsidRPr="006D7675">
        <w:rPr>
          <w:rStyle w:val="StyleUnderline"/>
        </w:rPr>
        <w:t>Netanyahu when he resisted</w:t>
      </w:r>
      <w:r w:rsidRPr="006D7675">
        <w:t>. Despite all this, Arafat rejected Clinton’s final offer and launched the second intifada, a series of terrorist attacks on Israel.</w:t>
      </w:r>
    </w:p>
    <w:p w14:paraId="00E00391" w14:textId="77777777" w:rsidR="005178FA" w:rsidRPr="006D7675" w:rsidRDefault="005178FA" w:rsidP="005178FA">
      <w:pPr>
        <w:spacing w:after="0"/>
      </w:pPr>
      <w:r w:rsidRPr="006D7675">
        <w:t xml:space="preserve">George W. </w:t>
      </w:r>
      <w:r w:rsidRPr="00191055">
        <w:rPr>
          <w:rStyle w:val="StyleUnderline"/>
          <w:highlight w:val="cyan"/>
        </w:rPr>
        <w:t>Bush</w:t>
      </w:r>
      <w:r w:rsidRPr="006D7675">
        <w:t xml:space="preserve"> refused to deal with Arafat but </w:t>
      </w:r>
      <w:r w:rsidRPr="00191055">
        <w:rPr>
          <w:rStyle w:val="StyleUnderline"/>
          <w:highlight w:val="cyan"/>
        </w:rPr>
        <w:t>proclaimed the two-state solution as U.S. policy</w:t>
      </w:r>
      <w:r w:rsidRPr="006D7675">
        <w:t xml:space="preserve"> and urged Ariel Sharon to evacuate the Gaza Strip. Barack </w:t>
      </w:r>
      <w:r w:rsidRPr="00191055">
        <w:rPr>
          <w:rStyle w:val="StyleUnderline"/>
          <w:highlight w:val="cyan"/>
        </w:rPr>
        <w:t>Obama has called for</w:t>
      </w:r>
      <w:r w:rsidRPr="006D7675">
        <w:t xml:space="preserve"> more </w:t>
      </w:r>
      <w:r w:rsidRPr="00191055">
        <w:rPr>
          <w:rStyle w:val="Emphasis"/>
          <w:highlight w:val="cyan"/>
        </w:rPr>
        <w:t>Israeli concessions</w:t>
      </w:r>
      <w:r w:rsidRPr="00191055">
        <w:rPr>
          <w:highlight w:val="cyan"/>
        </w:rPr>
        <w:t xml:space="preserve"> </w:t>
      </w:r>
      <w:r w:rsidRPr="00191055">
        <w:rPr>
          <w:rStyle w:val="StyleUnderline"/>
          <w:highlight w:val="cyan"/>
        </w:rPr>
        <w:t>as</w:t>
      </w:r>
      <w:r w:rsidRPr="006D7675">
        <w:t xml:space="preserve"> John </w:t>
      </w:r>
      <w:r w:rsidRPr="00AE0111">
        <w:rPr>
          <w:rStyle w:val="StyleUnderline"/>
        </w:rPr>
        <w:t>Kerry</w:t>
      </w:r>
      <w:r w:rsidRPr="006D7675">
        <w:rPr>
          <w:rStyle w:val="StyleUnderline"/>
        </w:rPr>
        <w:t xml:space="preserve"> has made the issue </w:t>
      </w:r>
      <w:r w:rsidRPr="00191055">
        <w:rPr>
          <w:rStyle w:val="StyleUnderline"/>
          <w:highlight w:val="cyan"/>
        </w:rPr>
        <w:t>a</w:t>
      </w:r>
      <w:r w:rsidRPr="006D7675">
        <w:t xml:space="preserve"> major </w:t>
      </w:r>
      <w:r w:rsidRPr="00191055">
        <w:rPr>
          <w:rStyle w:val="StyleUnderline"/>
          <w:highlight w:val="cyan"/>
        </w:rPr>
        <w:t>priority</w:t>
      </w:r>
      <w:r w:rsidRPr="006D7675">
        <w:t>.</w:t>
      </w:r>
    </w:p>
    <w:p w14:paraId="2CF59005" w14:textId="77777777" w:rsidR="005178FA" w:rsidRPr="006D7675" w:rsidRDefault="005178FA" w:rsidP="005178FA">
      <w:pPr>
        <w:spacing w:after="0"/>
      </w:pPr>
      <w:r w:rsidRPr="00191055">
        <w:rPr>
          <w:rStyle w:val="StyleUnderline"/>
          <w:highlight w:val="cyan"/>
        </w:rPr>
        <w:t>None of these</w:t>
      </w:r>
      <w:r w:rsidRPr="006D7675">
        <w:t xml:space="preserve"> extraordinary </w:t>
      </w:r>
      <w:r w:rsidRPr="00191055">
        <w:rPr>
          <w:rStyle w:val="StyleUnderline"/>
          <w:highlight w:val="cyan"/>
        </w:rPr>
        <w:t>efforts have worked</w:t>
      </w:r>
      <w:r w:rsidRPr="006D7675">
        <w:t>. Palestinian still leaders won’t recognize Israel as a Jewish state and demand a “right of return” for descendants of Arabs who left in the 1940s — a right not enjoyed by descendants of other peoples displaced then.</w:t>
      </w:r>
    </w:p>
    <w:p w14:paraId="63A2C816" w14:textId="77777777" w:rsidR="005178FA" w:rsidRPr="006D7675" w:rsidRDefault="005178FA" w:rsidP="005178FA">
      <w:pPr>
        <w:spacing w:after="0"/>
      </w:pPr>
      <w:r w:rsidRPr="006D7675">
        <w:t>Meanwhile, the old argument that resolving Israel-Palestinian differences is the key to solving all other Middle East problems looks increasingly risible, given the Iranian nuclear threat, the Syrian civil war, Saudi discontent, etc.</w:t>
      </w:r>
    </w:p>
    <w:p w14:paraId="76E2E924" w14:textId="77777777" w:rsidR="005178FA" w:rsidRPr="006D7675" w:rsidRDefault="005178FA" w:rsidP="005178FA">
      <w:pPr>
        <w:spacing w:after="0"/>
      </w:pPr>
      <w:r w:rsidRPr="006D7675">
        <w:t xml:space="preserve">But isn’t Israel, if not divided into two states, in danger of being demographically overwhelmed by Palestinians? President </w:t>
      </w:r>
      <w:r w:rsidRPr="006D7675">
        <w:rPr>
          <w:rStyle w:val="StyleUnderline"/>
        </w:rPr>
        <w:t>Obama has been only the latest to make this claim</w:t>
      </w:r>
      <w:r w:rsidRPr="006D7675">
        <w:t>.</w:t>
      </w:r>
    </w:p>
    <w:p w14:paraId="7A16F6DF" w14:textId="77777777" w:rsidR="00ED6553" w:rsidRPr="006D7675" w:rsidRDefault="00ED6553" w:rsidP="0049126B">
      <w:pPr>
        <w:pStyle w:val="Heading3"/>
      </w:pPr>
      <w:r w:rsidRPr="006D7675">
        <w:t>Science Diplomacy</w:t>
      </w:r>
    </w:p>
    <w:p w14:paraId="5E09BF52" w14:textId="77777777" w:rsidR="00ED6553" w:rsidRPr="006D7675" w:rsidRDefault="00ED6553" w:rsidP="00ED6553">
      <w:pPr>
        <w:pStyle w:val="Heading4"/>
      </w:pPr>
      <w:r w:rsidRPr="006D7675">
        <w:t xml:space="preserve">Science diplomacy </w:t>
      </w:r>
      <w:r w:rsidRPr="006D7675">
        <w:rPr>
          <w:u w:val="single"/>
        </w:rPr>
        <w:t>boosts</w:t>
      </w:r>
      <w:r w:rsidRPr="006D7675">
        <w:t xml:space="preserve"> soft power and allows </w:t>
      </w:r>
      <w:r w:rsidRPr="006D7675">
        <w:rPr>
          <w:u w:val="single"/>
        </w:rPr>
        <w:t>diplomatic</w:t>
      </w:r>
      <w:r w:rsidRPr="006D7675">
        <w:t xml:space="preserve"> progress. That spills over and brings both sides to the table in formulating a </w:t>
      </w:r>
      <w:r w:rsidRPr="006D7675">
        <w:rPr>
          <w:u w:val="single"/>
        </w:rPr>
        <w:t>two-state solution</w:t>
      </w:r>
      <w:r w:rsidRPr="006D7675">
        <w:t>.</w:t>
      </w:r>
    </w:p>
    <w:p w14:paraId="36FDA5CD" w14:textId="77777777" w:rsidR="00ED6553" w:rsidRPr="006D7675" w:rsidRDefault="00ED6553" w:rsidP="00ED6553">
      <w:pPr>
        <w:rPr>
          <w:rStyle w:val="Style13ptBold"/>
        </w:rPr>
      </w:pPr>
      <w:proofErr w:type="spellStart"/>
      <w:r w:rsidRPr="006D7675">
        <w:rPr>
          <w:rStyle w:val="Style13ptBold"/>
        </w:rPr>
        <w:t>Zewail</w:t>
      </w:r>
      <w:proofErr w:type="spellEnd"/>
      <w:r w:rsidRPr="006D7675">
        <w:rPr>
          <w:rStyle w:val="Style13ptBold"/>
        </w:rPr>
        <w:t xml:space="preserve"> 10 </w:t>
      </w:r>
      <w:r w:rsidRPr="006D7675">
        <w:t xml:space="preserve">– Ahmed </w:t>
      </w:r>
      <w:proofErr w:type="spellStart"/>
      <w:r w:rsidRPr="006D7675">
        <w:t>Zewail</w:t>
      </w:r>
      <w:proofErr w:type="spellEnd"/>
      <w:r w:rsidRPr="006D7675">
        <w:t xml:space="preserve">, Linus Pauling Chair professor of chemistry and professor of physics at the California Institute of Technology, won the 1999 Nobel Prize in Chemistry, holds a PhD from the University of Pennsylvania, 2010 (“The Soft Power of Science,” The American Interest, July 1st, </w:t>
      </w:r>
      <w:hyperlink r:id="rId22" w:history="1">
        <w:r w:rsidRPr="006D7675">
          <w:rPr>
            <w:rStyle w:val="Hyperlink"/>
          </w:rPr>
          <w:t>http://www.the-american-interest.com/articles/2010/07/01/the-soft-power-of-science/</w:t>
        </w:r>
      </w:hyperlink>
      <w:r w:rsidRPr="006D7675">
        <w:t xml:space="preserve"> | ADM)</w:t>
      </w:r>
    </w:p>
    <w:p w14:paraId="3BCE6A5C" w14:textId="77777777" w:rsidR="00ED6553" w:rsidRPr="006D7675" w:rsidRDefault="00ED6553" w:rsidP="00ED6553">
      <w:pPr>
        <w:spacing w:after="0"/>
      </w:pPr>
      <w:r w:rsidRPr="006D7675">
        <w:t xml:space="preserve">Science, the driving force behind so much in the modern world, has rarely figured as a tool for forging and advancing relations among nations. But this has begun to change. Last June, President Obama laid out a blueprint for a “new beginning” with the Muslim-majority countries in a major speech at Cairo University. </w:t>
      </w:r>
      <w:r w:rsidRPr="00191055">
        <w:rPr>
          <w:rStyle w:val="StyleUnderline"/>
          <w:highlight w:val="cyan"/>
        </w:rPr>
        <w:t>The President expressed optimism about</w:t>
      </w:r>
      <w:r w:rsidRPr="006D7675">
        <w:t xml:space="preserve"> creating strong, enduring ties rooted in common interests and mutual respect. In particular, he called for </w:t>
      </w:r>
      <w:r w:rsidRPr="00191055">
        <w:rPr>
          <w:rStyle w:val="Emphasis"/>
          <w:highlight w:val="cyan"/>
        </w:rPr>
        <w:t>scientific</w:t>
      </w:r>
      <w:r w:rsidRPr="006D7675">
        <w:t xml:space="preserve"> and educational </w:t>
      </w:r>
      <w:r w:rsidRPr="00191055">
        <w:rPr>
          <w:rStyle w:val="Emphasis"/>
          <w:highlight w:val="cyan"/>
        </w:rPr>
        <w:t>collaborations</w:t>
      </w:r>
      <w:r w:rsidRPr="00191055">
        <w:rPr>
          <w:highlight w:val="cyan"/>
        </w:rPr>
        <w:t xml:space="preserve"> </w:t>
      </w:r>
      <w:r w:rsidRPr="00191055">
        <w:rPr>
          <w:rStyle w:val="StyleUnderline"/>
          <w:highlight w:val="cyan"/>
        </w:rPr>
        <w:t>that could</w:t>
      </w:r>
      <w:r w:rsidRPr="006D7675">
        <w:t xml:space="preserve"> both </w:t>
      </w:r>
      <w:r w:rsidRPr="00191055">
        <w:rPr>
          <w:rStyle w:val="StyleUnderline"/>
          <w:highlight w:val="cyan"/>
        </w:rPr>
        <w:t>cement</w:t>
      </w:r>
      <w:r w:rsidRPr="006D7675">
        <w:t xml:space="preserve"> those </w:t>
      </w:r>
      <w:r w:rsidRPr="00191055">
        <w:rPr>
          <w:rStyle w:val="StyleUnderline"/>
          <w:highlight w:val="cyan"/>
        </w:rPr>
        <w:t>ties and serve</w:t>
      </w:r>
      <w:r w:rsidRPr="006D7675">
        <w:t xml:space="preserve"> as </w:t>
      </w:r>
      <w:r w:rsidRPr="006D7675">
        <w:rPr>
          <w:rStyle w:val="StyleUnderline"/>
        </w:rPr>
        <w:t>engines of</w:t>
      </w:r>
      <w:r w:rsidRPr="006D7675">
        <w:t xml:space="preserve"> social, economic and </w:t>
      </w:r>
      <w:r w:rsidRPr="00191055">
        <w:rPr>
          <w:rStyle w:val="Emphasis"/>
          <w:highlight w:val="cyan"/>
        </w:rPr>
        <w:t>political progress</w:t>
      </w:r>
      <w:r w:rsidRPr="006D7675">
        <w:t>.</w:t>
      </w:r>
    </w:p>
    <w:p w14:paraId="78D330CC" w14:textId="77777777" w:rsidR="00ED6553" w:rsidRPr="006D7675" w:rsidRDefault="00ED6553" w:rsidP="00ED6553">
      <w:pPr>
        <w:spacing w:after="0"/>
      </w:pPr>
      <w:r w:rsidRPr="006D7675">
        <w:rPr>
          <w:rStyle w:val="StyleUnderline"/>
        </w:rPr>
        <w:t>The</w:t>
      </w:r>
      <w:r w:rsidRPr="006D7675">
        <w:t xml:space="preserve"> President’s </w:t>
      </w:r>
      <w:r w:rsidRPr="006D7675">
        <w:rPr>
          <w:rStyle w:val="StyleUnderline"/>
        </w:rPr>
        <w:t>initiative must be followed with an action plan</w:t>
      </w:r>
      <w:r w:rsidRPr="006D7675">
        <w:t xml:space="preserve">, and the United States is in a good position to do so. Much of America’s global influence is based on its leadership in science and technology, and so </w:t>
      </w:r>
      <w:r w:rsidRPr="00191055">
        <w:rPr>
          <w:rStyle w:val="StyleUnderline"/>
          <w:highlight w:val="cyan"/>
        </w:rPr>
        <w:t>the United States would do well to integrate</w:t>
      </w:r>
      <w:r w:rsidRPr="006D7675">
        <w:t xml:space="preserve"> the “</w:t>
      </w:r>
      <w:r w:rsidRPr="00191055">
        <w:rPr>
          <w:rStyle w:val="Emphasis"/>
          <w:highlight w:val="cyan"/>
        </w:rPr>
        <w:t>soft</w:t>
      </w:r>
      <w:r w:rsidRPr="006D7675">
        <w:t xml:space="preserve">” </w:t>
      </w:r>
      <w:r w:rsidRPr="00191055">
        <w:rPr>
          <w:rStyle w:val="Emphasis"/>
          <w:highlight w:val="cyan"/>
        </w:rPr>
        <w:t>power</w:t>
      </w:r>
      <w:r w:rsidRPr="00191055">
        <w:rPr>
          <w:highlight w:val="cyan"/>
        </w:rPr>
        <w:t xml:space="preserve"> </w:t>
      </w:r>
      <w:r w:rsidRPr="00191055">
        <w:rPr>
          <w:rStyle w:val="StyleUnderline"/>
          <w:highlight w:val="cyan"/>
        </w:rPr>
        <w:t>of</w:t>
      </w:r>
      <w:r w:rsidRPr="006D7675">
        <w:t xml:space="preserve"> American </w:t>
      </w:r>
      <w:r w:rsidRPr="00191055">
        <w:rPr>
          <w:rStyle w:val="StyleUnderline"/>
          <w:highlight w:val="cyan"/>
        </w:rPr>
        <w:t>science into</w:t>
      </w:r>
      <w:r w:rsidRPr="006D7675">
        <w:t xml:space="preserve"> its </w:t>
      </w:r>
      <w:r w:rsidRPr="00191055">
        <w:rPr>
          <w:rStyle w:val="StyleUnderline"/>
          <w:highlight w:val="cyan"/>
        </w:rPr>
        <w:t>diplomacy</w:t>
      </w:r>
      <w:r w:rsidRPr="006D7675">
        <w:t>.</w:t>
      </w:r>
    </w:p>
    <w:p w14:paraId="5903F918" w14:textId="77777777" w:rsidR="00ED6553" w:rsidRPr="006D7675" w:rsidRDefault="00ED6553" w:rsidP="00ED6553">
      <w:pPr>
        <w:spacing w:after="0"/>
      </w:pPr>
      <w:r w:rsidRPr="006D7675">
        <w:t>My own experience as a product of both the East and the West has taught me how formidable the “soft” power and transformative cultural potential of science can be. As a young man growing up in Egypt, I did my undergraduate work in Alexandria, a city steeped in the history and culture of science and a cosmopolitan center in a Muslim-majority nation. Its population was ethnically and religiously diverse, with Muslims and Christian Copts, as well as Arabs, Greeks, Italians and others living peacefully side by side. Women made up nearly half of my class at the University of Alexandria; indeed, my senior research adviser was a woman. Religious Egyptians of all denominations enthusiastically embraced arts, literature, theater and music. I cannot recall a single incident of terrorism by religious fanatics. It was this soft power, these values and this culture, embedded in and supported by strong educational and media systems that, far more than weapons and political hegemony, constituted Egypt’s chief export to the rest of the Arab world and the source of its leadership throughout the region.</w:t>
      </w:r>
    </w:p>
    <w:p w14:paraId="0877F8A5" w14:textId="77777777" w:rsidR="00ED6553" w:rsidRPr="006D7675" w:rsidRDefault="00ED6553" w:rsidP="00ED6553">
      <w:pPr>
        <w:spacing w:after="0"/>
      </w:pPr>
      <w:r w:rsidRPr="006D7675">
        <w:t>In today’s world, America’s soft power is commonly thought to reside in the global popularity of Hollywood movies, Coca-Cola, McDonald’s and Starbucks. But the facts tell a different story. In a recent poll involving 43 countries, 79 percent of those surveyed said that what they most admire about the United States is its leadership in science and technology. The artifacts of the American entertainment industry came in a distant second. What I, as a young foreign student in the 1970s, found most dynamic, exciting and impressive about the United States is what much of the world continues to value most about America today: its open intellectual culture, its great universities, its capacity for discovery and innovation.</w:t>
      </w:r>
    </w:p>
    <w:p w14:paraId="7D8A8D22" w14:textId="77777777" w:rsidR="00ED6553" w:rsidRPr="006D7675" w:rsidRDefault="00ED6553" w:rsidP="00ED6553">
      <w:pPr>
        <w:spacing w:after="0"/>
      </w:pPr>
      <w:r w:rsidRPr="006D7675">
        <w:t>I felt the full force of this soft power when I came to the United States in 1969 to begin graduate studies at the University of Pennsylvania. I discovered how science is truly a universal language, one that forges new connections among individuals and opens the mind to ideas that go far beyond the classroom. My education in America instilled in me greater appreciation for the value of scholarly discourse and the use of the scientific method in dealing with complex issues. It sowed, then nurtured, new seeds of political and cultural tolerance.</w:t>
      </w:r>
    </w:p>
    <w:p w14:paraId="47553E39" w14:textId="77777777" w:rsidR="00ED6553" w:rsidRPr="006D7675" w:rsidRDefault="00ED6553" w:rsidP="00ED6553">
      <w:pPr>
        <w:spacing w:after="0"/>
      </w:pPr>
      <w:r w:rsidRPr="006D7675">
        <w:t>But perhaps most significant was that I came to appreciate the extent to which science embodies the core values of what the American Founders called “the rights of man” as set forth in the U.S. Constitution: freedom of thought and speech, which are essential to creative advancement in the sciences; and the commitment to equality of opportunity, because scientific achievement is blind to ethnicity, race or cultural background.</w:t>
      </w:r>
    </w:p>
    <w:p w14:paraId="2C40E7B3" w14:textId="77777777" w:rsidR="00ED6553" w:rsidRPr="006D7675" w:rsidRDefault="00ED6553" w:rsidP="00ED6553">
      <w:pPr>
        <w:spacing w:after="0"/>
      </w:pPr>
      <w:r w:rsidRPr="00191055">
        <w:rPr>
          <w:rStyle w:val="StyleUnderline"/>
          <w:highlight w:val="cyan"/>
        </w:rPr>
        <w:t>By harnessing the</w:t>
      </w:r>
      <w:r w:rsidRPr="00191055">
        <w:rPr>
          <w:highlight w:val="cyan"/>
        </w:rPr>
        <w:t xml:space="preserve"> </w:t>
      </w:r>
      <w:r w:rsidRPr="00191055">
        <w:rPr>
          <w:rStyle w:val="Emphasis"/>
          <w:highlight w:val="cyan"/>
        </w:rPr>
        <w:t>soft power</w:t>
      </w:r>
      <w:r w:rsidRPr="00191055">
        <w:rPr>
          <w:highlight w:val="cyan"/>
        </w:rPr>
        <w:t xml:space="preserve"> </w:t>
      </w:r>
      <w:r w:rsidRPr="00191055">
        <w:rPr>
          <w:rStyle w:val="StyleUnderline"/>
          <w:highlight w:val="cyan"/>
        </w:rPr>
        <w:t>of science</w:t>
      </w:r>
      <w:r w:rsidRPr="006D7675">
        <w:rPr>
          <w:rStyle w:val="StyleUnderline"/>
        </w:rPr>
        <w:t xml:space="preserve"> in the service of</w:t>
      </w:r>
      <w:r w:rsidRPr="006D7675">
        <w:t xml:space="preserve"> </w:t>
      </w:r>
      <w:r w:rsidRPr="006D7675">
        <w:rPr>
          <w:rStyle w:val="Emphasis"/>
        </w:rPr>
        <w:t>diplomacy</w:t>
      </w:r>
      <w:r w:rsidRPr="006D7675">
        <w:t xml:space="preserve">, </w:t>
      </w:r>
      <w:r w:rsidRPr="00191055">
        <w:rPr>
          <w:rStyle w:val="StyleUnderline"/>
          <w:highlight w:val="cyan"/>
        </w:rPr>
        <w:t>America can demonstrate</w:t>
      </w:r>
      <w:r w:rsidRPr="006D7675">
        <w:rPr>
          <w:rStyle w:val="StyleUnderline"/>
        </w:rPr>
        <w:t xml:space="preserve"> its desire to bring</w:t>
      </w:r>
      <w:r w:rsidRPr="006D7675">
        <w:t xml:space="preserve"> the best of its culture and heritage to bear on building better and </w:t>
      </w:r>
      <w:r w:rsidRPr="00191055">
        <w:rPr>
          <w:rStyle w:val="StyleUnderline"/>
          <w:highlight w:val="cyan"/>
        </w:rPr>
        <w:t>broader relations</w:t>
      </w:r>
      <w:r w:rsidRPr="006D7675">
        <w:t xml:space="preserve"> with the Muslim world and beyond. In January, as America’s first Science Envoy to the Middle East, I embarked on a diplomatic tour that took me to Egypt, Turkey and Qatar. I met with officials from all levels of government and the educational system in these countries, as well as with economists, industrialists, writers, publishers and media representatives. What I learned during these visits was cause for some alarm, but also for considerable optimism.</w:t>
      </w:r>
    </w:p>
    <w:p w14:paraId="51059372" w14:textId="77777777" w:rsidR="00ED6553" w:rsidRPr="006D7675" w:rsidRDefault="00ED6553" w:rsidP="00ED6553">
      <w:pPr>
        <w:spacing w:after="0"/>
      </w:pPr>
      <w:r w:rsidRPr="006D7675">
        <w:t>The alarming aspect comes from the fact that education in many Muslim-majority countries now seriously lags behind international standards. Deficiencies in education, together with widespread economic hardship and the lack of job opportunities for young people, are sources of frustration and despair in many Muslim societies. They are rooted largely in poor governance and growing corruption, compounded by overpopulation and by movement away from the enlightened education I was fortunate enough to enjoy in Egypt in the 1960s.</w:t>
      </w:r>
    </w:p>
    <w:p w14:paraId="5DF658F3" w14:textId="77777777" w:rsidR="00ED6553" w:rsidRPr="006D7675" w:rsidRDefault="00ED6553" w:rsidP="00ED6553">
      <w:pPr>
        <w:spacing w:after="0"/>
      </w:pPr>
      <w:r w:rsidRPr="006D7675">
        <w:t>Yet there are many positive signs as well. Muslim-majority countries such as Malaysia, Turkey and Qatar are making significant strides in education and in technical and economic development. Egypt, Iraq, Syria, Lebanon, Morocco and Indonesia are examples of countries still rich with youthful talents. Nor is this transfer of wealth and learning flowing exclusively from the West to the East. Today there are many Muslims in the West who have excelled in all fields of endeavor, from science, technology and business to arts and the media. These accomplishments and the values they represent can help the Muslim world recover its venerable heritage as a leader in science by complementing local efforts and aspirations. Ultimately, of course, Muslims themselves must be responsible for their own destinies, but Muslim countries possess a wealth of human and natural resources that must not be wasted. Partnerships between America and other Western countries with Muslim-majority societies can help to tap these reservoirs to build modern, prosperous and creative nations.</w:t>
      </w:r>
    </w:p>
    <w:p w14:paraId="4EBF48A1" w14:textId="77777777" w:rsidR="00ED6553" w:rsidRPr="006D7675" w:rsidRDefault="00ED6553" w:rsidP="00ED6553">
      <w:pPr>
        <w:spacing w:after="0"/>
      </w:pPr>
      <w:r w:rsidRPr="006D7675">
        <w:t>It is certainly in the best interests of the United States to foster relations with moderate majorities who today often find themselves locked in struggle with minorities of fanatics. Looking ahead, it is therefore of some importance that the majority of people whom I met during my weeks in the Middle East believes in the sincerity of President Obama’s intentions and welcomes the prospect of enhanced scientific and educational partnerships with the United States. Yet some expressed skepticism. “Mr. Obama made a fine speech in Cairo”, one high-ranking official said to me. “But will the political climate in the United States, and particularly the U.S. Congress, allow him to follow through on his promises?”</w:t>
      </w:r>
    </w:p>
    <w:p w14:paraId="1B5226FA" w14:textId="77777777" w:rsidR="00ED6553" w:rsidRPr="006D7675" w:rsidRDefault="00ED6553" w:rsidP="00ED6553">
      <w:pPr>
        <w:spacing w:after="0"/>
      </w:pPr>
      <w:r w:rsidRPr="006D7675">
        <w:t xml:space="preserve">I believe </w:t>
      </w:r>
      <w:r w:rsidRPr="00191055">
        <w:rPr>
          <w:rStyle w:val="StyleUnderline"/>
          <w:highlight w:val="cyan"/>
        </w:rPr>
        <w:t>it is important to overcome</w:t>
      </w:r>
      <w:r w:rsidRPr="006D7675">
        <w:t xml:space="preserve"> this </w:t>
      </w:r>
      <w:r w:rsidRPr="00191055">
        <w:rPr>
          <w:rStyle w:val="StyleUnderline"/>
          <w:highlight w:val="cyan"/>
        </w:rPr>
        <w:t>skepticism with</w:t>
      </w:r>
      <w:r w:rsidRPr="00191055">
        <w:rPr>
          <w:highlight w:val="cyan"/>
        </w:rPr>
        <w:t xml:space="preserve"> </w:t>
      </w:r>
      <w:r w:rsidRPr="00191055">
        <w:rPr>
          <w:rStyle w:val="Emphasis"/>
          <w:highlight w:val="cyan"/>
        </w:rPr>
        <w:t>action</w:t>
      </w:r>
      <w:r w:rsidRPr="00191055">
        <w:rPr>
          <w:highlight w:val="cyan"/>
        </w:rPr>
        <w:t xml:space="preserve">. </w:t>
      </w:r>
      <w:r w:rsidRPr="00191055">
        <w:rPr>
          <w:rStyle w:val="StyleUnderline"/>
          <w:highlight w:val="cyan"/>
        </w:rPr>
        <w:t>America has the power to bring</w:t>
      </w:r>
      <w:r w:rsidRPr="006D7675">
        <w:t xml:space="preserve"> about </w:t>
      </w:r>
      <w:r w:rsidRPr="006D7675">
        <w:rPr>
          <w:rStyle w:val="StyleUnderline"/>
        </w:rPr>
        <w:t xml:space="preserve">genuine </w:t>
      </w:r>
      <w:r w:rsidRPr="00191055">
        <w:rPr>
          <w:rStyle w:val="Emphasis"/>
          <w:highlight w:val="cyan"/>
        </w:rPr>
        <w:t>change</w:t>
      </w:r>
      <w:r w:rsidRPr="00191055">
        <w:rPr>
          <w:highlight w:val="cyan"/>
        </w:rPr>
        <w:t xml:space="preserve"> </w:t>
      </w:r>
      <w:r w:rsidRPr="00191055">
        <w:rPr>
          <w:rStyle w:val="StyleUnderline"/>
          <w:highlight w:val="cyan"/>
        </w:rPr>
        <w:t>through</w:t>
      </w:r>
      <w:r w:rsidRPr="00191055">
        <w:rPr>
          <w:highlight w:val="cyan"/>
        </w:rPr>
        <w:t xml:space="preserve"> </w:t>
      </w:r>
      <w:r w:rsidRPr="00191055">
        <w:rPr>
          <w:rStyle w:val="Emphasis"/>
          <w:highlight w:val="cyan"/>
        </w:rPr>
        <w:t>science diplomacy</w:t>
      </w:r>
      <w:r w:rsidRPr="006D7675">
        <w:t xml:space="preserve">, </w:t>
      </w:r>
      <w:r w:rsidRPr="006D7675">
        <w:rPr>
          <w:rStyle w:val="StyleUnderline"/>
        </w:rPr>
        <w:t>to utilize the enormous soft power reserves of its scientific community</w:t>
      </w:r>
      <w:r w:rsidRPr="006D7675">
        <w:t xml:space="preserve"> to establish lasting influence and mutual benefits in an interconnected world. We should begin by stressing three points that will enhance the prospects for success.</w:t>
      </w:r>
    </w:p>
    <w:p w14:paraId="39ADFA2C" w14:textId="77777777" w:rsidR="00ED6553" w:rsidRPr="006D7675" w:rsidRDefault="00ED6553" w:rsidP="00ED6553">
      <w:pPr>
        <w:spacing w:after="0"/>
      </w:pPr>
      <w:r w:rsidRPr="006D7675">
        <w:t>First, the United States needs to define a coherent and comprehensive policy for pursuing science diplomacy with Muslim-majority countries. As things stand today, despite there being a science and technology adviser to the Secretary of State, U.S. efforts in this area remain fragmented, underfunded and thus less than the sum of their parts. The assets of the U.S. government in this regard are considerable, residing, for example, within the National Academy of Sciences, the National Science Foundation, the National Institutes of Health, the Centers for Disease Control and Prevention, the Food and Drug Administration, as well as in the Departments of Education, Interior, Agriculture and State. We need to bring these assets into concert. In this regard, too, foreign aid distribution needs to be revisited.</w:t>
      </w:r>
    </w:p>
    <w:p w14:paraId="62632A0C" w14:textId="77777777" w:rsidR="00ED6553" w:rsidRPr="006D7675" w:rsidRDefault="00ED6553" w:rsidP="00ED6553">
      <w:pPr>
        <w:spacing w:after="0"/>
      </w:pPr>
      <w:r w:rsidRPr="006D7675">
        <w:t>Second, the focus of a better-integrated effort should be on improving education and fostering the scientific and technological infrastructure that will bring about genuine economic gains and social and political progress. One way to build human capital in science, for example, would be for the United States to encourage and support the creation of relatively simple earth science labs in elementary schools, along with the teacher training necessary to stimulate curiosity about workings of nature. For older students, however, I propose a new program, “Reformation of Education and Development”, whose acronym, READ, would have special significance for Muslims, as it is the first word of the Quran.</w:t>
      </w:r>
    </w:p>
    <w:p w14:paraId="1150F3D1" w14:textId="77777777" w:rsidR="00ED6553" w:rsidRPr="006D7675" w:rsidRDefault="00ED6553" w:rsidP="00ED6553">
      <w:pPr>
        <w:spacing w:after="0"/>
      </w:pPr>
      <w:r w:rsidRPr="006D7675">
        <w:t>Through the READ program, the United States would support the establishment of centers of excellence in science and technology that can serve as educational hubs for talented high school and university students throughout the region. During my recent trip, I encountered widespread enthusiasm for this idea as well as pledges of support from wealthy Arab nations. Such centers would play a critical role in instilling regional pride and creating the institutional basis for forward-looking, knowledge-based economies. They would serve as tangible evidence of America’s commitment to partnership and would help promote peace and stability throughout this part of the world.</w:t>
      </w:r>
    </w:p>
    <w:p w14:paraId="69A64A27" w14:textId="77777777" w:rsidR="00ED6553" w:rsidRPr="006D7675" w:rsidRDefault="00ED6553" w:rsidP="00ED6553">
      <w:pPr>
        <w:spacing w:after="0"/>
      </w:pPr>
      <w:r w:rsidRPr="006D7675">
        <w:t xml:space="preserve">Third, </w:t>
      </w:r>
      <w:r w:rsidRPr="00191055">
        <w:rPr>
          <w:rStyle w:val="StyleUnderline"/>
          <w:highlight w:val="cyan"/>
        </w:rPr>
        <w:t>these efforts</w:t>
      </w:r>
      <w:r w:rsidRPr="006D7675">
        <w:t xml:space="preserve"> must </w:t>
      </w:r>
      <w:r w:rsidRPr="00191055">
        <w:rPr>
          <w:rStyle w:val="Emphasis"/>
          <w:highlight w:val="cyan"/>
        </w:rPr>
        <w:t>complement</w:t>
      </w:r>
      <w:r w:rsidRPr="006D7675">
        <w:t xml:space="preserve">, not replace, U.S. </w:t>
      </w:r>
      <w:r w:rsidRPr="00191055">
        <w:rPr>
          <w:rStyle w:val="StyleUnderline"/>
          <w:highlight w:val="cyan"/>
        </w:rPr>
        <w:t>efforts to promote</w:t>
      </w:r>
      <w:r w:rsidRPr="006D7675">
        <w:t xml:space="preserve"> human rights and democratic </w:t>
      </w:r>
      <w:r w:rsidRPr="00AE0111">
        <w:rPr>
          <w:rStyle w:val="StyleUnderline"/>
        </w:rPr>
        <w:t>governance</w:t>
      </w:r>
      <w:r w:rsidRPr="006D7675">
        <w:rPr>
          <w:rStyle w:val="StyleUnderline"/>
        </w:rPr>
        <w:t xml:space="preserve"> in the Muslim world</w:t>
      </w:r>
      <w:r w:rsidRPr="006D7675">
        <w:t xml:space="preserve">. </w:t>
      </w:r>
      <w:r w:rsidRPr="006D7675">
        <w:rPr>
          <w:rStyle w:val="StyleUnderline"/>
        </w:rPr>
        <w:t>The United States must</w:t>
      </w:r>
      <w:r w:rsidRPr="006D7675">
        <w:t xml:space="preserve"> also </w:t>
      </w:r>
      <w:r w:rsidRPr="006D7675">
        <w:rPr>
          <w:rStyle w:val="StyleUnderline"/>
        </w:rPr>
        <w:t xml:space="preserve">continue to pursue </w:t>
      </w:r>
      <w:r w:rsidRPr="00191055">
        <w:rPr>
          <w:rStyle w:val="StyleUnderline"/>
          <w:highlight w:val="cyan"/>
        </w:rPr>
        <w:t>a</w:t>
      </w:r>
      <w:r w:rsidRPr="006D7675">
        <w:t xml:space="preserve"> just and secure </w:t>
      </w:r>
      <w:r w:rsidRPr="00191055">
        <w:rPr>
          <w:rStyle w:val="Emphasis"/>
          <w:highlight w:val="cyan"/>
        </w:rPr>
        <w:t>two-state solution</w:t>
      </w:r>
      <w:r w:rsidRPr="00191055">
        <w:rPr>
          <w:highlight w:val="cyan"/>
        </w:rPr>
        <w:t xml:space="preserve"> </w:t>
      </w:r>
      <w:r w:rsidRPr="00191055">
        <w:rPr>
          <w:rStyle w:val="StyleUnderline"/>
          <w:highlight w:val="cyan"/>
        </w:rPr>
        <w:t>to the Palestinian-Israeli conflict</w:t>
      </w:r>
      <w:r w:rsidRPr="006D7675">
        <w:t xml:space="preserve"> and work toward freeing the Middle East from nuclear proliferation. </w:t>
      </w:r>
      <w:r w:rsidRPr="00191055">
        <w:rPr>
          <w:rStyle w:val="StyleUnderline"/>
          <w:highlight w:val="cyan"/>
        </w:rPr>
        <w:t>These efforts</w:t>
      </w:r>
      <w:r w:rsidRPr="006D7675">
        <w:t xml:space="preserve">, which should run </w:t>
      </w:r>
      <w:r w:rsidRPr="006D7675">
        <w:rPr>
          <w:rStyle w:val="StyleUnderline"/>
        </w:rPr>
        <w:t>parallel with READ</w:t>
      </w:r>
      <w:r w:rsidRPr="006D7675">
        <w:t xml:space="preserve">, </w:t>
      </w:r>
      <w:r w:rsidRPr="00191055">
        <w:rPr>
          <w:rStyle w:val="StyleUnderline"/>
          <w:highlight w:val="cyan"/>
        </w:rPr>
        <w:t>would go</w:t>
      </w:r>
      <w:r w:rsidRPr="006D7675">
        <w:t xml:space="preserve"> far </w:t>
      </w:r>
      <w:r w:rsidRPr="00191055">
        <w:rPr>
          <w:rStyle w:val="StyleUnderline"/>
          <w:highlight w:val="cyan"/>
        </w:rPr>
        <w:t xml:space="preserve">toward creating </w:t>
      </w:r>
      <w:r w:rsidRPr="00191055">
        <w:rPr>
          <w:rStyle w:val="Emphasis"/>
          <w:highlight w:val="cyan"/>
        </w:rPr>
        <w:t>goodwill</w:t>
      </w:r>
      <w:r w:rsidRPr="006D7675">
        <w:t>, catalyzing progress and redirecting the region’s energies into new, constructive and mutually beneficial channels. Focusing on the benefits to majorities will reduce the risks from dangerous minorities and the ravages of terrorism.</w:t>
      </w:r>
    </w:p>
    <w:p w14:paraId="2B77A0F9" w14:textId="77777777" w:rsidR="00ED6553" w:rsidRPr="006D7675" w:rsidRDefault="00ED6553" w:rsidP="00ED6553">
      <w:pPr>
        <w:spacing w:after="0"/>
      </w:pPr>
      <w:r w:rsidRPr="00191055">
        <w:rPr>
          <w:rStyle w:val="StyleUnderline"/>
          <w:highlight w:val="cyan"/>
        </w:rPr>
        <w:t>The soft power of science has the potential to</w:t>
      </w:r>
      <w:r w:rsidRPr="00191055">
        <w:rPr>
          <w:highlight w:val="cyan"/>
        </w:rPr>
        <w:t xml:space="preserve"> </w:t>
      </w:r>
      <w:r w:rsidRPr="00191055">
        <w:rPr>
          <w:rStyle w:val="Emphasis"/>
          <w:highlight w:val="cyan"/>
        </w:rPr>
        <w:t>reshape global diplomacy</w:t>
      </w:r>
      <w:r w:rsidRPr="006D7675">
        <w:t>. If the vision that President Obama set forth in Cairo can be realized, history may one day record that speech as ushering in a period of transformative change. Americans like to say that actions speak louder than words, and action is what we need now.</w:t>
      </w:r>
    </w:p>
    <w:p w14:paraId="27672C07" w14:textId="77777777" w:rsidR="00ED6553" w:rsidRPr="006D7675" w:rsidRDefault="00ED6553" w:rsidP="00ED6553">
      <w:pPr>
        <w:pStyle w:val="Heading4"/>
        <w:rPr>
          <w:rFonts w:cs="Arial"/>
        </w:rPr>
      </w:pPr>
      <w:r w:rsidRPr="006D7675">
        <w:rPr>
          <w:rFonts w:cs="Arial"/>
        </w:rPr>
        <w:t xml:space="preserve">Science is critical to </w:t>
      </w:r>
      <w:r w:rsidRPr="006D7675">
        <w:rPr>
          <w:rFonts w:cs="Arial"/>
          <w:u w:val="single"/>
        </w:rPr>
        <w:t>effective diplomacy</w:t>
      </w:r>
      <w:r w:rsidRPr="006D7675">
        <w:rPr>
          <w:rFonts w:cs="Arial"/>
        </w:rPr>
        <w:t>. It builds relations, coalitions, and collaboration.</w:t>
      </w:r>
    </w:p>
    <w:p w14:paraId="3C10CB88" w14:textId="77777777" w:rsidR="00ED6553" w:rsidRPr="006D7675" w:rsidRDefault="00ED6553" w:rsidP="00ED6553">
      <w:pPr>
        <w:rPr>
          <w:b/>
          <w:bCs/>
          <w:sz w:val="26"/>
        </w:rPr>
      </w:pPr>
      <w:r w:rsidRPr="006D7675">
        <w:rPr>
          <w:rStyle w:val="Style13ptBold"/>
        </w:rPr>
        <w:t>Espy, 13</w:t>
      </w:r>
      <w:r w:rsidRPr="006D7675">
        <w:t xml:space="preserve"> (Nicole, PhD student in Biological Sciences of Public Health at Harvard University, “Science and Diplomacy,” 2/18/13, </w:t>
      </w:r>
      <w:hyperlink r:id="rId23" w:history="1">
        <w:r w:rsidRPr="006D7675">
          <w:rPr>
            <w:rStyle w:val="Hyperlink"/>
          </w:rPr>
          <w:t>http://sitn.hms.harvard.edu/flash/2013/science-and-diplomacy/</w:t>
        </w:r>
      </w:hyperlink>
      <w:r w:rsidRPr="006D7675">
        <w:t xml:space="preserve">) </w:t>
      </w:r>
    </w:p>
    <w:p w14:paraId="6B5CE2B7" w14:textId="77777777" w:rsidR="00ED6553" w:rsidRPr="006D7675" w:rsidRDefault="00ED6553" w:rsidP="00ED6553">
      <w:pPr>
        <w:rPr>
          <w:sz w:val="22"/>
        </w:rPr>
      </w:pPr>
      <w:r w:rsidRPr="006D7675">
        <w:t xml:space="preserve">The daily endeavors of a scientist may seem very distinct from those of a political diplomat. The public may imagine that scientific progress is driven by the work of scientists working methodically and in isolation in laboratories around the world. In contrast, the idea of a political diplomat likely conjures a different image – one that involves groups of politicians forming alliances and guiding negotiations between multiple organizations and nations. But, science is a similarly collaborative effort that often requires coordination between different groups to improve available tools and advance knowledge. </w:t>
      </w:r>
      <w:r w:rsidRPr="00191055">
        <w:rPr>
          <w:rStyle w:val="StyleUnderline"/>
          <w:highlight w:val="cyan"/>
        </w:rPr>
        <w:t>Science and diplomacy</w:t>
      </w:r>
      <w:r w:rsidRPr="006D7675">
        <w:t xml:space="preserve"> can even </w:t>
      </w:r>
      <w:r w:rsidRPr="00191055">
        <w:rPr>
          <w:rStyle w:val="StyleUnderline"/>
          <w:highlight w:val="cyan"/>
        </w:rPr>
        <w:t>benefit one another</w:t>
      </w:r>
      <w:r w:rsidRPr="006D7675">
        <w:t xml:space="preserve">. </w:t>
      </w:r>
      <w:r w:rsidRPr="00191055">
        <w:rPr>
          <w:rStyle w:val="StyleUnderline"/>
          <w:highlight w:val="cyan"/>
        </w:rPr>
        <w:t>Science can provide the data and frameworks</w:t>
      </w:r>
      <w:r w:rsidRPr="006D7675">
        <w:t xml:space="preserve"> necessary </w:t>
      </w:r>
      <w:r w:rsidRPr="00191055">
        <w:rPr>
          <w:rStyle w:val="StyleUnderline"/>
          <w:highlight w:val="cyan"/>
        </w:rPr>
        <w:t>to initiate and inform diplomatic talks</w:t>
      </w:r>
      <w:r w:rsidRPr="006D7675">
        <w:t xml:space="preserve"> while at the same time, diplomacy can create opportunities that improve the way we do science. Science as a topic of Diplomacy </w:t>
      </w:r>
      <w:r w:rsidRPr="006D7675">
        <w:rPr>
          <w:rStyle w:val="StyleUnderline"/>
        </w:rPr>
        <w:t>Science is at the heart of many international diplomatic discussions</w:t>
      </w:r>
      <w:r w:rsidRPr="006D7675">
        <w:t xml:space="preserve">. For example, nuclear research has been a hot topic in international politics for the past 60 years. Nuclear research has enabled us to harness the power of nuclear fission for nuclear energy, but it has also resulted in the creation of nuclear arms that have led to a great deal of destruction. To ensure nuclear research continues in a safe and responsible manner, nations have worked together to develop a system of oversight and accountability. These diplomatic efforts have resulted in the establishment of the International Atomic Energy Agency, whose early slogan was “Atoms for Peace.” This agency provides technical guidelines and assistance to countries for safe use of tools and techniques involving nuclear and radioactive materials. It also attempts to make public the development of nuclear arms programs in countries around the world so that other world leaders can take appropriate action. The International Atomic Energy Agency is a model for how scientists and policy makers can share information and work toward shared interests. Climate change is another major driver of international diplomatic negotiations. The impact of climate change on people’s lives is largely unpredictable and non-uniform across different regions. In response, national leaders similarly vary in their willingness to consent to international agreements concerning means to cut green house gas emissions. While the scientific consensus is that greenhouse-gas emissions are a major cause of global warming, the debate surrounding climate change at the global diplomatic level concerns the methods that should be employed to slow global warming and which countries should carry the brunt of the socioeconomic responsibility. The Kyoto Protocol, written in 1997, was an international agreement that required participating countries to reduce greenhouse gas emissions. The greatest responsibility for these reductions fell on developed countries, like the United States and those in Europe, who emitted much of the greenhouse gas during the 19th and 20th centuries. However, in 2001, the United States withdrew its support of the Protocol, in objection to the quality of the Protocol’s goals, recognizing that rapidly industrializing countries like China and India now emit more greenhouse gases from fossil fuels than high-income countries. Meanwhile, low-income countries, including many island nations soon to be overcome by rising sea levels, want immediate action that will stop climate change and help these countries adapt to future changes. Last November, the United Nations held the Doha Climate Change conference, one of a series of conferences held to devise an internationally supported plan of action to reduce greenhouse-gas emissions. The result was not a consensus on the means and measurements of reducing emissions per country. Instead, the Kyoto Protocol was extended through 2020 and participating countries discussed the right of island nations to be compensated for adaptation costs. Since all 196 countries in the world are a part of this conversation, climate change negotiations are difficult but imperative in the face of the impending effects of climate change. Ultimately, science can help provide the data – models forecasting future climate changes, predicted outcomes of different strategies – that help frame climate change discussions, but decisions on what policy to pursue will require frank and democratic deliberations that balance the needs and interests of all stakeholders. Diplomacy to improve science Sometimes </w:t>
      </w:r>
      <w:r w:rsidRPr="006D7675">
        <w:rPr>
          <w:rStyle w:val="StyleUnderline"/>
        </w:rPr>
        <w:t>diplomacy is used to make new scientific tools available and to facilitate intellectual exchange</w:t>
      </w:r>
      <w:r w:rsidRPr="006D7675">
        <w:t xml:space="preserve">. After the Second World War, European scientists in the field of nuclear physics imagined an organization that would increase collaboration across Europe and coordinate cost sharing for the building and maintenance of the facilities this research required. This idea resulted in the formation of the European Organization for Nuclear Research, or CERN. The political negotiations to manage the shared operating costs and the use of CERN facilities, like the Large Hadron Collider, by over half of the world’s physicists from many different nations and academic institutions are now carried out within the CERN framework to manage the shared operating costs and the use of the facilities, like the Large Hadron Collider, by over half of the world’s physicists. This use of diplomacy has enabled many important discoveries, including the most recent discovery of the Higgs Boson. Other organizations that are the result of global collaboration include ITER, former known as the International Thermonuclear Experimental Reactor, for the development of nuclear fusion for energy production, the Square </w:t>
      </w:r>
      <w:proofErr w:type="spellStart"/>
      <w:r w:rsidRPr="006D7675">
        <w:t>Kilometre</w:t>
      </w:r>
      <w:proofErr w:type="spellEnd"/>
      <w:r w:rsidRPr="006D7675">
        <w:t xml:space="preserve"> Array for the design of the world’s largest radio telescope, and the International Space Station for space exploration. All of the above organizations have helped scientists overcome technical (and financial) challenges in their respective fields that they would not have surmounted on their own. Science to improve Diplomacy Beyond the contentious subjects of nuclear proliferation and climate change, </w:t>
      </w:r>
      <w:r w:rsidRPr="00191055">
        <w:rPr>
          <w:rStyle w:val="Emphasis"/>
          <w:highlight w:val="cyan"/>
        </w:rPr>
        <w:t>science can be a tool to improve diplomatic relations between conflicting nations</w:t>
      </w:r>
      <w:r w:rsidRPr="006D7675">
        <w:t xml:space="preserve">. The former Dean of the Kennedy School of Government at Harvard University Dr. Joseph Nye, Jr., noted that “soft power,” such as </w:t>
      </w:r>
      <w:r w:rsidRPr="006D7675">
        <w:rPr>
          <w:rStyle w:val="StyleUnderline"/>
        </w:rPr>
        <w:t xml:space="preserve">international cultural and </w:t>
      </w:r>
      <w:r w:rsidRPr="00191055">
        <w:rPr>
          <w:rStyle w:val="StyleUnderline"/>
          <w:highlight w:val="cyan"/>
        </w:rPr>
        <w:t xml:space="preserve">intellectual collaborations </w:t>
      </w:r>
      <w:r w:rsidRPr="006D7675">
        <w:rPr>
          <w:rStyle w:val="StyleUnderline"/>
        </w:rPr>
        <w:t>between</w:t>
      </w:r>
      <w:r w:rsidRPr="006D7675">
        <w:t xml:space="preserve"> international </w:t>
      </w:r>
      <w:r w:rsidRPr="006D7675">
        <w:rPr>
          <w:rStyle w:val="StyleUnderline"/>
        </w:rPr>
        <w:t>groups</w:t>
      </w:r>
      <w:r w:rsidRPr="006D7675">
        <w:t xml:space="preserve">, </w:t>
      </w:r>
      <w:r w:rsidRPr="00191055">
        <w:rPr>
          <w:rStyle w:val="StyleUnderline"/>
          <w:highlight w:val="cyan"/>
        </w:rPr>
        <w:t xml:space="preserve">helps maintain a positive global </w:t>
      </w:r>
      <w:r w:rsidRPr="006D7675">
        <w:rPr>
          <w:rStyle w:val="StyleUnderline"/>
        </w:rPr>
        <w:t>attitude between participating nations and can result in favorable political alliances.</w:t>
      </w:r>
      <w:r w:rsidRPr="006D7675">
        <w:t xml:space="preserve"> </w:t>
      </w:r>
      <w:r w:rsidRPr="006D7675">
        <w:rPr>
          <w:rStyle w:val="StyleUnderline"/>
        </w:rPr>
        <w:t>Scientific collaborations are a powerful example of soft power</w:t>
      </w:r>
      <w:r w:rsidRPr="006D7675">
        <w:t xml:space="preserve">, </w:t>
      </w:r>
      <w:r w:rsidRPr="006D7675">
        <w:rPr>
          <w:rStyle w:val="StyleUnderline"/>
        </w:rPr>
        <w:t>since</w:t>
      </w:r>
      <w:r w:rsidRPr="00191055">
        <w:rPr>
          <w:rStyle w:val="StyleUnderline"/>
          <w:highlight w:val="cyan"/>
        </w:rPr>
        <w:t xml:space="preserve"> science is internationally respected as an impartial endeavor.</w:t>
      </w:r>
      <w:r w:rsidRPr="006D7675">
        <w:rPr>
          <w:sz w:val="22"/>
        </w:rPr>
        <w:t xml:space="preserve"> </w:t>
      </w:r>
    </w:p>
    <w:p w14:paraId="65727D2A" w14:textId="77777777" w:rsidR="005178FA" w:rsidRPr="006D7675" w:rsidRDefault="005178FA" w:rsidP="0049126B">
      <w:pPr>
        <w:pStyle w:val="Heading3"/>
      </w:pPr>
      <w:r w:rsidRPr="006D7675">
        <w:t>EU Relations</w:t>
      </w:r>
    </w:p>
    <w:p w14:paraId="7438A9AB" w14:textId="77777777" w:rsidR="001617A6" w:rsidRPr="006D7675" w:rsidRDefault="001617A6" w:rsidP="001617A6">
      <w:pPr>
        <w:pStyle w:val="Heading4"/>
      </w:pPr>
      <w:r w:rsidRPr="006D7675">
        <w:t xml:space="preserve">Relations bring both sides to the table and </w:t>
      </w:r>
      <w:r w:rsidRPr="006D7675">
        <w:rPr>
          <w:u w:val="single"/>
        </w:rPr>
        <w:t>extracts concessions</w:t>
      </w:r>
      <w:r w:rsidRPr="006D7675">
        <w:t>. That makes negotiations successful.</w:t>
      </w:r>
    </w:p>
    <w:p w14:paraId="3CD1F72A" w14:textId="77777777" w:rsidR="004F66BF" w:rsidRPr="006D7675" w:rsidRDefault="004F66BF" w:rsidP="004F66BF">
      <w:r w:rsidRPr="006D7675">
        <w:rPr>
          <w:rStyle w:val="Style13ptBold"/>
        </w:rPr>
        <w:t>Millen 3</w:t>
      </w:r>
      <w:r w:rsidRPr="006D7675">
        <w:t xml:space="preserve"> </w:t>
      </w:r>
      <w:r w:rsidR="00A96781" w:rsidRPr="006D7675">
        <w:t xml:space="preserve">– Raymond Millen, </w:t>
      </w:r>
      <w:r w:rsidRPr="006D7675">
        <w:t xml:space="preserve">Director of European Security Studies at the Strategic Studies Institute, </w:t>
      </w:r>
      <w:r w:rsidR="00A96781" w:rsidRPr="006D7675">
        <w:t xml:space="preserve">2003 (“STRATEGIC EFFECTS OF THE CONFLICT WITH IRAQ: EUROPE,” p. 9-10, </w:t>
      </w:r>
      <w:r w:rsidRPr="006D7675">
        <w:t>March, http://www.carlisle.army.mil/ssi/pdffiles/PUB124.pdf)</w:t>
      </w:r>
    </w:p>
    <w:p w14:paraId="5E03CB6A" w14:textId="77777777" w:rsidR="005178FA" w:rsidRPr="006D7675" w:rsidRDefault="005178FA" w:rsidP="005178FA">
      <w:pPr>
        <w:spacing w:after="0"/>
      </w:pPr>
      <w:r w:rsidRPr="00191055">
        <w:rPr>
          <w:rStyle w:val="StyleUnderline"/>
          <w:highlight w:val="cyan"/>
        </w:rPr>
        <w:t>The EU</w:t>
      </w:r>
      <w:r w:rsidRPr="006D7675">
        <w:t xml:space="preserve"> may loath war but it </w:t>
      </w:r>
      <w:r w:rsidRPr="00191055">
        <w:rPr>
          <w:rStyle w:val="StyleUnderline"/>
          <w:highlight w:val="cyan"/>
        </w:rPr>
        <w:t>is</w:t>
      </w:r>
      <w:r w:rsidRPr="00191055">
        <w:rPr>
          <w:highlight w:val="cyan"/>
        </w:rPr>
        <w:t xml:space="preserve"> </w:t>
      </w:r>
      <w:r w:rsidRPr="00191055">
        <w:rPr>
          <w:rStyle w:val="StyleUnderline"/>
          <w:highlight w:val="cyan"/>
        </w:rPr>
        <w:t>enchanted with</w:t>
      </w:r>
      <w:r w:rsidRPr="00191055">
        <w:rPr>
          <w:highlight w:val="cyan"/>
        </w:rPr>
        <w:t xml:space="preserve"> </w:t>
      </w:r>
      <w:r w:rsidRPr="00191055">
        <w:rPr>
          <w:rStyle w:val="Emphasis"/>
          <w:highlight w:val="cyan"/>
        </w:rPr>
        <w:t>diplomacy</w:t>
      </w:r>
      <w:r w:rsidRPr="00191055">
        <w:rPr>
          <w:highlight w:val="cyan"/>
        </w:rPr>
        <w:t xml:space="preserve"> </w:t>
      </w:r>
      <w:r w:rsidRPr="00191055">
        <w:rPr>
          <w:rStyle w:val="StyleUnderline"/>
          <w:highlight w:val="cyan"/>
        </w:rPr>
        <w:t>and</w:t>
      </w:r>
      <w:r w:rsidRPr="00191055">
        <w:rPr>
          <w:highlight w:val="cyan"/>
        </w:rPr>
        <w:t xml:space="preserve"> </w:t>
      </w:r>
      <w:r w:rsidRPr="00191055">
        <w:rPr>
          <w:rStyle w:val="Emphasis"/>
          <w:highlight w:val="cyan"/>
        </w:rPr>
        <w:t>nation building</w:t>
      </w:r>
      <w:r w:rsidRPr="006D7675">
        <w:t xml:space="preserve">. The United States can use this strength towards stabilizing the region rather than focusing solely on European military capabilities. Given the series of failed EU initiatives in the past decade, </w:t>
      </w:r>
      <w:r w:rsidRPr="00191055">
        <w:rPr>
          <w:rStyle w:val="StyleUnderline"/>
          <w:highlight w:val="cyan"/>
        </w:rPr>
        <w:t>the EU will seek</w:t>
      </w:r>
      <w:r w:rsidRPr="006D7675">
        <w:t xml:space="preserve"> a </w:t>
      </w:r>
      <w:r w:rsidRPr="006D7675">
        <w:rPr>
          <w:rStyle w:val="StyleUnderline"/>
        </w:rPr>
        <w:t>success in</w:t>
      </w:r>
      <w:r w:rsidRPr="006D7675">
        <w:t xml:space="preserve"> Iraq and </w:t>
      </w:r>
      <w:r w:rsidRPr="00191055">
        <w:rPr>
          <w:rStyle w:val="StyleUnderline"/>
          <w:highlight w:val="cyan"/>
        </w:rPr>
        <w:t>the Middle East</w:t>
      </w:r>
      <w:r w:rsidRPr="006D7675">
        <w:t xml:space="preserve"> to enhance its image. The EU will regard post-war Iraq </w:t>
      </w:r>
      <w:r w:rsidRPr="00191055">
        <w:rPr>
          <w:rStyle w:val="StyleUnderline"/>
          <w:highlight w:val="cyan"/>
        </w:rPr>
        <w:t>as a test bed for</w:t>
      </w:r>
      <w:r w:rsidRPr="006D7675">
        <w:rPr>
          <w:rStyle w:val="StyleUnderline"/>
        </w:rPr>
        <w:t xml:space="preserve"> EU </w:t>
      </w:r>
      <w:r w:rsidRPr="00191055">
        <w:rPr>
          <w:rStyle w:val="Emphasis"/>
          <w:highlight w:val="cyan"/>
        </w:rPr>
        <w:t>diplomacy</w:t>
      </w:r>
      <w:r w:rsidRPr="006D7675">
        <w:t xml:space="preserve"> by focusing its efforts on the roots of discontent and instability. The Europeans are fond of asserting that humanitarian aid, as well as economic, social, and political reforms, creates fallow ground for Islamic radicals and terrorists, and rightly so. Prosperous free people with a hopeful future pay little heed to the rants of fanatics. The Europeans excel at these activities, and </w:t>
      </w:r>
      <w:r w:rsidRPr="00191055">
        <w:rPr>
          <w:rStyle w:val="StyleUnderline"/>
          <w:highlight w:val="cyan"/>
        </w:rPr>
        <w:t>with the U.S.</w:t>
      </w:r>
      <w:r w:rsidRPr="006D7675">
        <w:t xml:space="preserve"> military </w:t>
      </w:r>
      <w:r w:rsidRPr="006D7675">
        <w:rPr>
          <w:rStyle w:val="StyleUnderline"/>
        </w:rPr>
        <w:t>to bolster diplomatic efforts</w:t>
      </w:r>
      <w:r w:rsidRPr="006D7675">
        <w:t xml:space="preserve">, </w:t>
      </w:r>
      <w:r w:rsidRPr="00191055">
        <w:rPr>
          <w:rStyle w:val="StyleUnderline"/>
          <w:highlight w:val="cyan"/>
        </w:rPr>
        <w:t>these initiatives have a</w:t>
      </w:r>
      <w:r w:rsidRPr="00191055">
        <w:rPr>
          <w:highlight w:val="cyan"/>
        </w:rPr>
        <w:t xml:space="preserve"> </w:t>
      </w:r>
      <w:r w:rsidRPr="00191055">
        <w:rPr>
          <w:rStyle w:val="Emphasis"/>
          <w:highlight w:val="cyan"/>
        </w:rPr>
        <w:t>superb chance</w:t>
      </w:r>
      <w:r w:rsidRPr="00191055">
        <w:rPr>
          <w:highlight w:val="cyan"/>
        </w:rPr>
        <w:t xml:space="preserve"> </w:t>
      </w:r>
      <w:r w:rsidRPr="00191055">
        <w:rPr>
          <w:rStyle w:val="StyleUnderline"/>
          <w:highlight w:val="cyan"/>
        </w:rPr>
        <w:t>of succeeding</w:t>
      </w:r>
      <w:r w:rsidRPr="006D7675">
        <w:t>.</w:t>
      </w:r>
    </w:p>
    <w:p w14:paraId="529F9472" w14:textId="77777777" w:rsidR="005178FA" w:rsidRPr="006D7675" w:rsidRDefault="005178FA" w:rsidP="005178FA">
      <w:pPr>
        <w:spacing w:after="0"/>
      </w:pPr>
      <w:r w:rsidRPr="00191055">
        <w:rPr>
          <w:rStyle w:val="Emphasis"/>
          <w:highlight w:val="cyan"/>
        </w:rPr>
        <w:t>European and American statesmen</w:t>
      </w:r>
      <w:r w:rsidRPr="00191055">
        <w:rPr>
          <w:highlight w:val="cyan"/>
        </w:rPr>
        <w:t xml:space="preserve"> </w:t>
      </w:r>
      <w:r w:rsidRPr="00191055">
        <w:rPr>
          <w:rStyle w:val="StyleUnderline"/>
          <w:highlight w:val="cyan"/>
        </w:rPr>
        <w:t xml:space="preserve">will find fertile ground for the </w:t>
      </w:r>
      <w:r w:rsidRPr="00191055">
        <w:rPr>
          <w:rStyle w:val="Emphasis"/>
          <w:highlight w:val="cyan"/>
        </w:rPr>
        <w:t>revitalization</w:t>
      </w:r>
      <w:r w:rsidRPr="00191055">
        <w:rPr>
          <w:highlight w:val="cyan"/>
        </w:rPr>
        <w:t xml:space="preserve"> </w:t>
      </w:r>
      <w:r w:rsidRPr="00191055">
        <w:rPr>
          <w:rStyle w:val="StyleUnderline"/>
          <w:highlight w:val="cyan"/>
        </w:rPr>
        <w:t>of the peace process between Israel and the Palestinians</w:t>
      </w:r>
      <w:r w:rsidRPr="006D7675">
        <w:t xml:space="preserve"> as well. </w:t>
      </w:r>
      <w:r w:rsidRPr="00191055">
        <w:rPr>
          <w:rStyle w:val="StyleUnderline"/>
          <w:highlight w:val="cyan"/>
        </w:rPr>
        <w:t>The Europeans will find the Palestinian leadership</w:t>
      </w:r>
      <w:r w:rsidRPr="006D7675">
        <w:t xml:space="preserve">, politically isolated from its benefactors and without access to funds and arms, </w:t>
      </w:r>
      <w:r w:rsidRPr="006D7675">
        <w:rPr>
          <w:rStyle w:val="StyleUnderline"/>
        </w:rPr>
        <w:t xml:space="preserve">more </w:t>
      </w:r>
      <w:r w:rsidRPr="00191055">
        <w:rPr>
          <w:rStyle w:val="StyleUnderline"/>
          <w:highlight w:val="cyan"/>
        </w:rPr>
        <w:t>amenable</w:t>
      </w:r>
      <w:r w:rsidRPr="006D7675">
        <w:t xml:space="preserve"> to the peace process. Working in tandem, </w:t>
      </w:r>
      <w:r w:rsidRPr="00191055">
        <w:rPr>
          <w:rStyle w:val="StyleUnderline"/>
          <w:highlight w:val="cyan"/>
        </w:rPr>
        <w:t>the United States will</w:t>
      </w:r>
      <w:r w:rsidRPr="006D7675">
        <w:t xml:space="preserve"> also </w:t>
      </w:r>
      <w:r w:rsidRPr="006D7675">
        <w:rPr>
          <w:rStyle w:val="StyleUnderline"/>
        </w:rPr>
        <w:t>be in a</w:t>
      </w:r>
      <w:r w:rsidRPr="006D7675">
        <w:t xml:space="preserve"> better </w:t>
      </w:r>
      <w:r w:rsidRPr="006D7675">
        <w:rPr>
          <w:rStyle w:val="StyleUnderline"/>
        </w:rPr>
        <w:t xml:space="preserve">position to </w:t>
      </w:r>
      <w:r w:rsidRPr="00191055">
        <w:rPr>
          <w:rStyle w:val="StyleUnderline"/>
          <w:highlight w:val="cyan"/>
        </w:rPr>
        <w:t>force the Israelis to abandon</w:t>
      </w:r>
      <w:r w:rsidRPr="006D7675">
        <w:rPr>
          <w:rStyle w:val="StyleUnderline"/>
        </w:rPr>
        <w:t xml:space="preserve"> their </w:t>
      </w:r>
      <w:r w:rsidRPr="006D7675">
        <w:rPr>
          <w:rStyle w:val="Emphasis"/>
        </w:rPr>
        <w:t xml:space="preserve">West Bank </w:t>
      </w:r>
      <w:r w:rsidRPr="00191055">
        <w:rPr>
          <w:rStyle w:val="Emphasis"/>
          <w:highlight w:val="cyan"/>
        </w:rPr>
        <w:t>settlements</w:t>
      </w:r>
      <w:r w:rsidRPr="006D7675">
        <w:t xml:space="preserve"> and withdraw to the pre-1967 borders. </w:t>
      </w:r>
      <w:r w:rsidRPr="00191055">
        <w:rPr>
          <w:rStyle w:val="StyleUnderline"/>
          <w:highlight w:val="cyan"/>
        </w:rPr>
        <w:t xml:space="preserve">The Israelis and the Palestinians will </w:t>
      </w:r>
      <w:r w:rsidRPr="00191055">
        <w:rPr>
          <w:rStyle w:val="Emphasis"/>
          <w:highlight w:val="cyan"/>
        </w:rPr>
        <w:t>not like the solution</w:t>
      </w:r>
      <w:r w:rsidRPr="006D7675">
        <w:t>, and the agreement will likely require peacekeepers; however, breaking the cycle of violence and injecting substantive economic incentives will soon return this troubled land to normalcy. Perhaps this solution more than any other will convince the Europeans that the war against Iraq was worth the risk.</w:t>
      </w:r>
    </w:p>
    <w:p w14:paraId="4F0ECBAE" w14:textId="77777777" w:rsidR="005178FA" w:rsidRDefault="006D7675" w:rsidP="006D7675">
      <w:pPr>
        <w:pStyle w:val="Heading2"/>
      </w:pPr>
      <w:r>
        <w:t>Impact</w:t>
      </w:r>
    </w:p>
    <w:p w14:paraId="05A8AC21" w14:textId="77777777" w:rsidR="000C3A2C" w:rsidRDefault="000C3A2C" w:rsidP="0049126B">
      <w:pPr>
        <w:pStyle w:val="Heading3"/>
      </w:pPr>
      <w:r>
        <w:t>Two-State Solution Bad</w:t>
      </w:r>
    </w:p>
    <w:p w14:paraId="32E02044" w14:textId="77777777" w:rsidR="006053ED" w:rsidRDefault="006053ED" w:rsidP="006053ED">
      <w:pPr>
        <w:pStyle w:val="Heading4"/>
      </w:pPr>
      <w:r>
        <w:t xml:space="preserve">Statehood undermines the status quo’s </w:t>
      </w:r>
      <w:r w:rsidRPr="00064AEE">
        <w:rPr>
          <w:u w:val="single"/>
        </w:rPr>
        <w:t>uneasy peace</w:t>
      </w:r>
      <w:r>
        <w:t xml:space="preserve"> in the region. The two-state solution inspires terrorism, aggression, and retaliation with </w:t>
      </w:r>
      <w:r>
        <w:rPr>
          <w:u w:val="single"/>
        </w:rPr>
        <w:t>incalculable</w:t>
      </w:r>
      <w:r>
        <w:t xml:space="preserve"> ramifications.</w:t>
      </w:r>
    </w:p>
    <w:p w14:paraId="5B42A5F8" w14:textId="77777777" w:rsidR="006053ED" w:rsidRPr="00064AEE" w:rsidRDefault="006053ED" w:rsidP="006053ED">
      <w:r>
        <w:t xml:space="preserve">This scenario is distinct from the status quo because Israel could then treat Hezbollah as </w:t>
      </w:r>
      <w:r>
        <w:rPr>
          <w:u w:val="single"/>
        </w:rPr>
        <w:t>state acts of terror</w:t>
      </w:r>
      <w:r>
        <w:t>, which justifies potential nuclear retaliation.</w:t>
      </w:r>
    </w:p>
    <w:p w14:paraId="26E6100F" w14:textId="77777777" w:rsidR="006053ED" w:rsidRPr="00064AEE" w:rsidRDefault="006053ED" w:rsidP="006053ED">
      <w:pPr>
        <w:rPr>
          <w:rStyle w:val="Style13ptBold"/>
          <w:b w:val="0"/>
          <w:bCs w:val="0"/>
          <w:sz w:val="16"/>
        </w:rPr>
      </w:pPr>
      <w:proofErr w:type="spellStart"/>
      <w:r>
        <w:rPr>
          <w:rStyle w:val="Style13ptBold"/>
        </w:rPr>
        <w:t>Weidenfeld</w:t>
      </w:r>
      <w:proofErr w:type="spellEnd"/>
      <w:r>
        <w:rPr>
          <w:rStyle w:val="Style13ptBold"/>
        </w:rPr>
        <w:t xml:space="preserve"> 11 </w:t>
      </w:r>
      <w:r w:rsidRPr="00064AEE">
        <w:t xml:space="preserve">– </w:t>
      </w:r>
      <w:r>
        <w:t xml:space="preserve">Lord Arthur George </w:t>
      </w:r>
      <w:proofErr w:type="spellStart"/>
      <w:r>
        <w:t>Weidenfeld</w:t>
      </w:r>
      <w:proofErr w:type="spellEnd"/>
      <w:r w:rsidRPr="00064AEE">
        <w:t xml:space="preserve"> of Chelsea</w:t>
      </w:r>
      <w:r>
        <w:t xml:space="preserve">, attended the University of Vienna, Founder and chairman of </w:t>
      </w:r>
      <w:proofErr w:type="spellStart"/>
      <w:r>
        <w:t>Weidenfeld</w:t>
      </w:r>
      <w:proofErr w:type="spellEnd"/>
      <w:r>
        <w:t xml:space="preserve"> &amp; Nicolson, a publishing firm, Joint Chairman Advisory Board </w:t>
      </w:r>
      <w:proofErr w:type="spellStart"/>
      <w:r>
        <w:t>Blavatnik</w:t>
      </w:r>
      <w:proofErr w:type="spellEnd"/>
      <w:r>
        <w:t xml:space="preserve"> School of Government in Oxford; Adviser to the Board of Axel Springer Berlin and a columnist for the Berlin newspapers Die Welt, Welt am Sonntag and </w:t>
      </w:r>
      <w:proofErr w:type="spellStart"/>
      <w:r>
        <w:t>Bild</w:t>
      </w:r>
      <w:proofErr w:type="spellEnd"/>
      <w:r>
        <w:t xml:space="preserve"> </w:t>
      </w:r>
      <w:proofErr w:type="spellStart"/>
      <w:r>
        <w:t>Zeitung</w:t>
      </w:r>
      <w:proofErr w:type="spellEnd"/>
      <w:r>
        <w:t xml:space="preserve">, former president of the Institute for Strategic Dialogue, founded the </w:t>
      </w:r>
      <w:proofErr w:type="spellStart"/>
      <w:r>
        <w:t>Humanitas</w:t>
      </w:r>
      <w:proofErr w:type="spellEnd"/>
      <w:r>
        <w:t xml:space="preserve"> </w:t>
      </w:r>
      <w:proofErr w:type="spellStart"/>
      <w:r>
        <w:t>Programme</w:t>
      </w:r>
      <w:proofErr w:type="spellEnd"/>
      <w:r>
        <w:t xml:space="preserve"> of Visiting Chairs at Oxford &amp; Cambridge, 2011 (“The Dangerous Consequences of Palestinian Statehood,” </w:t>
      </w:r>
      <w:r>
        <w:rPr>
          <w:i/>
        </w:rPr>
        <w:t>The Huffington Post</w:t>
      </w:r>
      <w:r>
        <w:t>, September 20</w:t>
      </w:r>
      <w:r w:rsidRPr="00064AEE">
        <w:rPr>
          <w:vertAlign w:val="superscript"/>
        </w:rPr>
        <w:t>th</w:t>
      </w:r>
      <w:r>
        <w:t xml:space="preserve">, </w:t>
      </w:r>
      <w:hyperlink r:id="rId24" w:history="1">
        <w:r w:rsidRPr="00E8545B">
          <w:rPr>
            <w:rStyle w:val="Hyperlink"/>
          </w:rPr>
          <w:t>http://www.huffingtonpost.com/lord-weidenfeld-of-chelsea/palestinian-statehood-un_b_972015.html</w:t>
        </w:r>
      </w:hyperlink>
      <w:r>
        <w:t xml:space="preserve"> | ADM)</w:t>
      </w:r>
    </w:p>
    <w:p w14:paraId="6302D7AE" w14:textId="77777777" w:rsidR="006053ED" w:rsidRDefault="006053ED" w:rsidP="006053ED">
      <w:pPr>
        <w:spacing w:after="0"/>
      </w:pPr>
      <w:r>
        <w:t xml:space="preserve">The </w:t>
      </w:r>
      <w:r w:rsidRPr="00191055">
        <w:rPr>
          <w:rStyle w:val="Emphasis"/>
          <w:highlight w:val="cyan"/>
        </w:rPr>
        <w:t>bloody riots</w:t>
      </w:r>
      <w:r w:rsidRPr="00191055">
        <w:rPr>
          <w:highlight w:val="cyan"/>
        </w:rPr>
        <w:t xml:space="preserve"> </w:t>
      </w:r>
      <w:r w:rsidRPr="00191055">
        <w:rPr>
          <w:rStyle w:val="StyleUnderline"/>
          <w:highlight w:val="cyan"/>
        </w:rPr>
        <w:t>in front of the Israeli embassy</w:t>
      </w:r>
      <w:r>
        <w:t xml:space="preserve"> in Cairo, </w:t>
      </w:r>
      <w:r w:rsidRPr="00191055">
        <w:rPr>
          <w:rStyle w:val="StyleUnderline"/>
          <w:highlight w:val="cyan"/>
        </w:rPr>
        <w:t>followed by the</w:t>
      </w:r>
      <w:r>
        <w:t xml:space="preserve"> visit of an over 200 strong Turkish delegation led by Prime Minister </w:t>
      </w:r>
      <w:proofErr w:type="spellStart"/>
      <w:r>
        <w:t>Erdoğan</w:t>
      </w:r>
      <w:proofErr w:type="spellEnd"/>
      <w:r>
        <w:t xml:space="preserve">, his blazing </w:t>
      </w:r>
      <w:r w:rsidRPr="00191055">
        <w:rPr>
          <w:rStyle w:val="StyleUnderline"/>
          <w:highlight w:val="cyan"/>
        </w:rPr>
        <w:t>speech</w:t>
      </w:r>
      <w:r w:rsidRPr="00064AEE">
        <w:rPr>
          <w:rStyle w:val="StyleUnderline"/>
        </w:rPr>
        <w:t xml:space="preserve"> against Israel and </w:t>
      </w:r>
      <w:r w:rsidRPr="00191055">
        <w:rPr>
          <w:rStyle w:val="StyleUnderline"/>
          <w:highlight w:val="cyan"/>
        </w:rPr>
        <w:t>for the</w:t>
      </w:r>
      <w:r>
        <w:t xml:space="preserve"> recognition of a </w:t>
      </w:r>
      <w:r w:rsidRPr="00191055">
        <w:rPr>
          <w:rStyle w:val="StyleUnderline"/>
          <w:highlight w:val="cyan"/>
        </w:rPr>
        <w:t>Palestinian state</w:t>
      </w:r>
      <w:r>
        <w:t xml:space="preserve">, and finally Egypt's threats to "revise" the peace agreement with Israel create a dangerous atmosphere of crisis, even of war, in the Arab world. Subliminal anti-Jewish sentiments of the masses, on which the former Egyptian regime had imposed limits, </w:t>
      </w:r>
      <w:r w:rsidRPr="00191055">
        <w:rPr>
          <w:rStyle w:val="StyleUnderline"/>
          <w:highlight w:val="cyan"/>
        </w:rPr>
        <w:t>remind</w:t>
      </w:r>
      <w:r>
        <w:t xml:space="preserve"> me </w:t>
      </w:r>
      <w:r w:rsidRPr="00191055">
        <w:rPr>
          <w:rStyle w:val="StyleUnderline"/>
          <w:highlight w:val="cyan"/>
        </w:rPr>
        <w:t xml:space="preserve">of the </w:t>
      </w:r>
      <w:r w:rsidRPr="00191055">
        <w:rPr>
          <w:rStyle w:val="Emphasis"/>
          <w:highlight w:val="cyan"/>
        </w:rPr>
        <w:t>dark last years</w:t>
      </w:r>
      <w:r w:rsidRPr="00191055">
        <w:rPr>
          <w:rStyle w:val="StyleUnderline"/>
          <w:highlight w:val="cyan"/>
        </w:rPr>
        <w:t xml:space="preserve"> before the war in</w:t>
      </w:r>
      <w:r>
        <w:t xml:space="preserve"> Hitler's </w:t>
      </w:r>
      <w:r w:rsidRPr="00191055">
        <w:rPr>
          <w:rStyle w:val="StyleUnderline"/>
          <w:highlight w:val="cyan"/>
        </w:rPr>
        <w:t>Germany</w:t>
      </w:r>
      <w:r>
        <w:t>.</w:t>
      </w:r>
    </w:p>
    <w:p w14:paraId="7F190BF1" w14:textId="77777777" w:rsidR="006053ED" w:rsidRDefault="006053ED" w:rsidP="006053ED">
      <w:pPr>
        <w:spacing w:after="0"/>
      </w:pPr>
      <w:proofErr w:type="spellStart"/>
      <w:r>
        <w:t>Erdoğan's</w:t>
      </w:r>
      <w:proofErr w:type="spellEnd"/>
      <w:r>
        <w:t xml:space="preserve"> ambition to be </w:t>
      </w:r>
      <w:proofErr w:type="spellStart"/>
      <w:r>
        <w:t>recognised</w:t>
      </w:r>
      <w:proofErr w:type="spellEnd"/>
      <w:r>
        <w:t xml:space="preserve"> as mastermind and trailblazer in the Middle East gives his rhetoric a </w:t>
      </w:r>
      <w:proofErr w:type="spellStart"/>
      <w:r>
        <w:t>sabre-rattling</w:t>
      </w:r>
      <w:proofErr w:type="spellEnd"/>
      <w:r>
        <w:t xml:space="preserve"> undertone. In his efforts to win over all Arab states, and especially those which particularly benefit from the West in military and economic terms, to politics that are unfriendly towards Israel, he attempts to influence mainly Saudi Arabia and the United Arab Emirates.</w:t>
      </w:r>
    </w:p>
    <w:p w14:paraId="7EEC25AB" w14:textId="77777777" w:rsidR="006053ED" w:rsidRDefault="006053ED" w:rsidP="006053ED">
      <w:pPr>
        <w:spacing w:after="0"/>
      </w:pPr>
      <w:r>
        <w:t xml:space="preserve">Thus Prince </w:t>
      </w:r>
      <w:proofErr w:type="spellStart"/>
      <w:r>
        <w:t>Turki</w:t>
      </w:r>
      <w:proofErr w:type="spellEnd"/>
      <w:r>
        <w:t xml:space="preserve"> Al Faisal, important diplomat and former head of intelligence of the Saudi realm, threatened the US in the New York Times that if they took sides with Israel in the question of Palestinian recognition they would lose the friendship and any kind of cooperation with the kingdom. This is particularly important since Saudi Arabia was the only one amongst the Arab states to advocate constructive peace plans and the recognition of the Jewish state.</w:t>
      </w:r>
    </w:p>
    <w:p w14:paraId="446DFA8C" w14:textId="77777777" w:rsidR="006053ED" w:rsidRDefault="006053ED" w:rsidP="006053ED">
      <w:pPr>
        <w:spacing w:after="0"/>
      </w:pPr>
      <w:r>
        <w:t xml:space="preserve">Prime Minister </w:t>
      </w:r>
      <w:proofErr w:type="spellStart"/>
      <w:r>
        <w:t>Erdoğan</w:t>
      </w:r>
      <w:proofErr w:type="spellEnd"/>
      <w:r>
        <w:t xml:space="preserve"> tries on the one hand to identify himself as proponent of personal freedom by warning President Assad to stop his brutal prosecution of the Syrian opposition, but on the other hand he is meek with regard to the question of international sanctions against Syria. He wants to keep room to </w:t>
      </w:r>
      <w:proofErr w:type="spellStart"/>
      <w:r>
        <w:t>manoeuvre</w:t>
      </w:r>
      <w:proofErr w:type="spellEnd"/>
      <w:r>
        <w:t xml:space="preserve"> on both sides of this international controversy. He knows that Russia and China would veto heavy sanctions against Damascus, let alone regime change, in the Security Council.</w:t>
      </w:r>
    </w:p>
    <w:p w14:paraId="4A319637" w14:textId="77777777" w:rsidR="006053ED" w:rsidRDefault="006053ED" w:rsidP="006053ED">
      <w:pPr>
        <w:spacing w:after="0"/>
      </w:pPr>
      <w:r w:rsidRPr="00191055">
        <w:rPr>
          <w:rStyle w:val="StyleUnderline"/>
          <w:highlight w:val="cyan"/>
        </w:rPr>
        <w:t>The more one contemplates the</w:t>
      </w:r>
      <w:r w:rsidRPr="00191055">
        <w:rPr>
          <w:highlight w:val="cyan"/>
        </w:rPr>
        <w:t xml:space="preserve"> </w:t>
      </w:r>
      <w:r w:rsidRPr="00191055">
        <w:rPr>
          <w:rStyle w:val="Emphasis"/>
          <w:highlight w:val="cyan"/>
        </w:rPr>
        <w:t>implications</w:t>
      </w:r>
      <w:r w:rsidRPr="00191055">
        <w:rPr>
          <w:highlight w:val="cyan"/>
        </w:rPr>
        <w:t xml:space="preserve"> </w:t>
      </w:r>
      <w:r w:rsidRPr="00191055">
        <w:rPr>
          <w:rStyle w:val="StyleUnderline"/>
          <w:highlight w:val="cyan"/>
        </w:rPr>
        <w:t>of</w:t>
      </w:r>
      <w:r>
        <w:t xml:space="preserve"> even </w:t>
      </w:r>
      <w:r w:rsidRPr="00191055">
        <w:rPr>
          <w:rStyle w:val="StyleUnderline"/>
          <w:highlight w:val="cyan"/>
        </w:rPr>
        <w:t>a</w:t>
      </w:r>
      <w:r>
        <w:t xml:space="preserve"> symbolic recognition of a </w:t>
      </w:r>
      <w:r w:rsidRPr="00191055">
        <w:rPr>
          <w:rStyle w:val="StyleUnderline"/>
          <w:highlight w:val="cyan"/>
        </w:rPr>
        <w:t>state</w:t>
      </w:r>
      <w:r w:rsidRPr="00064AEE">
        <w:rPr>
          <w:rStyle w:val="StyleUnderline"/>
        </w:rPr>
        <w:t xml:space="preserve"> on the West Bank and </w:t>
      </w:r>
      <w:r w:rsidRPr="00191055">
        <w:rPr>
          <w:rStyle w:val="StyleUnderline"/>
          <w:highlight w:val="cyan"/>
        </w:rPr>
        <w:t>in Gaza</w:t>
      </w:r>
      <w:r w:rsidRPr="00191055">
        <w:rPr>
          <w:highlight w:val="cyan"/>
        </w:rPr>
        <w:t xml:space="preserve">, </w:t>
      </w:r>
      <w:r w:rsidRPr="00191055">
        <w:rPr>
          <w:rStyle w:val="StyleUnderline"/>
          <w:highlight w:val="cyan"/>
        </w:rPr>
        <w:t xml:space="preserve">the more </w:t>
      </w:r>
      <w:r w:rsidRPr="00191055">
        <w:rPr>
          <w:rStyle w:val="Emphasis"/>
          <w:highlight w:val="cyan"/>
        </w:rPr>
        <w:t>dangerous</w:t>
      </w:r>
      <w:r w:rsidRPr="00191055">
        <w:rPr>
          <w:rStyle w:val="StyleUnderline"/>
          <w:highlight w:val="cyan"/>
        </w:rPr>
        <w:t xml:space="preserve"> appear the </w:t>
      </w:r>
      <w:r w:rsidRPr="00191055">
        <w:rPr>
          <w:rStyle w:val="Emphasis"/>
          <w:highlight w:val="cyan"/>
        </w:rPr>
        <w:t>consequences</w:t>
      </w:r>
      <w:r>
        <w:t xml:space="preserve">. </w:t>
      </w:r>
      <w:r w:rsidRPr="00191055">
        <w:rPr>
          <w:rStyle w:val="StyleUnderline"/>
          <w:highlight w:val="cyan"/>
        </w:rPr>
        <w:t>Any</w:t>
      </w:r>
      <w:r w:rsidRPr="00064AEE">
        <w:rPr>
          <w:rStyle w:val="StyleUnderline"/>
        </w:rPr>
        <w:t xml:space="preserve"> kind of </w:t>
      </w:r>
      <w:r w:rsidRPr="00191055">
        <w:rPr>
          <w:rStyle w:val="StyleUnderline"/>
          <w:highlight w:val="cyan"/>
        </w:rPr>
        <w:t>illegal violent measure against Israel on the part of</w:t>
      </w:r>
      <w:r w:rsidRPr="00191055">
        <w:rPr>
          <w:highlight w:val="cyan"/>
        </w:rPr>
        <w:t xml:space="preserve"> </w:t>
      </w:r>
      <w:r w:rsidRPr="00191055">
        <w:rPr>
          <w:rStyle w:val="Emphasis"/>
          <w:highlight w:val="cyan"/>
        </w:rPr>
        <w:t>Hamas</w:t>
      </w:r>
      <w:r w:rsidRPr="00191055">
        <w:rPr>
          <w:highlight w:val="cyan"/>
        </w:rPr>
        <w:t xml:space="preserve"> </w:t>
      </w:r>
      <w:r w:rsidRPr="00191055">
        <w:rPr>
          <w:rStyle w:val="StyleUnderline"/>
          <w:highlight w:val="cyan"/>
        </w:rPr>
        <w:t>and</w:t>
      </w:r>
      <w:r w:rsidRPr="00191055">
        <w:rPr>
          <w:highlight w:val="cyan"/>
        </w:rPr>
        <w:t xml:space="preserve"> </w:t>
      </w:r>
      <w:r w:rsidRPr="00191055">
        <w:rPr>
          <w:rStyle w:val="Emphasis"/>
          <w:highlight w:val="cyan"/>
        </w:rPr>
        <w:t>Hezbollah</w:t>
      </w:r>
      <w:r>
        <w:t xml:space="preserve">, </w:t>
      </w:r>
      <w:r w:rsidRPr="00191055">
        <w:rPr>
          <w:rStyle w:val="StyleUnderline"/>
          <w:highlight w:val="cyan"/>
        </w:rPr>
        <w:t xml:space="preserve">any form of </w:t>
      </w:r>
      <w:r w:rsidRPr="00191055">
        <w:rPr>
          <w:rStyle w:val="Emphasis"/>
          <w:highlight w:val="cyan"/>
        </w:rPr>
        <w:t>terrorism</w:t>
      </w:r>
      <w:r>
        <w:t xml:space="preserve"> on its soil, from sea or air </w:t>
      </w:r>
      <w:r w:rsidRPr="00191055">
        <w:rPr>
          <w:rStyle w:val="StyleUnderline"/>
          <w:highlight w:val="cyan"/>
        </w:rPr>
        <w:t>would in the case of</w:t>
      </w:r>
      <w:r>
        <w:t xml:space="preserve"> an </w:t>
      </w:r>
      <w:r w:rsidRPr="00191055">
        <w:rPr>
          <w:rStyle w:val="Emphasis"/>
          <w:highlight w:val="cyan"/>
        </w:rPr>
        <w:t>Israeli retaliation</w:t>
      </w:r>
      <w:r>
        <w:t xml:space="preserve"> </w:t>
      </w:r>
      <w:r w:rsidRPr="00191055">
        <w:rPr>
          <w:rStyle w:val="StyleUnderline"/>
          <w:highlight w:val="cyan"/>
        </w:rPr>
        <w:t>be</w:t>
      </w:r>
      <w:r>
        <w:t xml:space="preserve"> </w:t>
      </w:r>
      <w:r w:rsidRPr="00191055">
        <w:rPr>
          <w:rStyle w:val="StyleUnderline"/>
          <w:highlight w:val="cyan"/>
        </w:rPr>
        <w:t>denounced as</w:t>
      </w:r>
      <w:r>
        <w:t xml:space="preserve"> act of </w:t>
      </w:r>
      <w:r w:rsidRPr="00191055">
        <w:rPr>
          <w:rStyle w:val="Emphasis"/>
          <w:highlight w:val="cyan"/>
        </w:rPr>
        <w:t>aggression against a sovereign state</w:t>
      </w:r>
      <w:r w:rsidRPr="00191055">
        <w:rPr>
          <w:highlight w:val="cyan"/>
        </w:rPr>
        <w:t xml:space="preserve"> </w:t>
      </w:r>
      <w:r w:rsidRPr="00191055">
        <w:rPr>
          <w:rStyle w:val="StyleUnderline"/>
          <w:highlight w:val="cyan"/>
        </w:rPr>
        <w:t>and</w:t>
      </w:r>
      <w:r>
        <w:t xml:space="preserve"> would </w:t>
      </w:r>
      <w:r w:rsidRPr="00191055">
        <w:rPr>
          <w:rStyle w:val="StyleUnderline"/>
          <w:highlight w:val="cyan"/>
        </w:rPr>
        <w:t>have</w:t>
      </w:r>
      <w:r w:rsidRPr="00191055">
        <w:rPr>
          <w:highlight w:val="cyan"/>
        </w:rPr>
        <w:t xml:space="preserve"> </w:t>
      </w:r>
      <w:r w:rsidRPr="00191055">
        <w:rPr>
          <w:rStyle w:val="Emphasis"/>
          <w:highlight w:val="cyan"/>
        </w:rPr>
        <w:t>incalculable</w:t>
      </w:r>
      <w:r w:rsidRPr="00064AEE">
        <w:rPr>
          <w:rStyle w:val="Emphasis"/>
        </w:rPr>
        <w:t xml:space="preserve"> international </w:t>
      </w:r>
      <w:r w:rsidRPr="00191055">
        <w:rPr>
          <w:rStyle w:val="Emphasis"/>
          <w:highlight w:val="cyan"/>
        </w:rPr>
        <w:t>ramifications</w:t>
      </w:r>
      <w:r>
        <w:t xml:space="preserve">. The temptation to provoke Israel militarily, to boycott it through the media, culturally and economically would be limitless. But most of all, </w:t>
      </w:r>
      <w:r w:rsidRPr="00064AEE">
        <w:rPr>
          <w:rStyle w:val="StyleUnderline"/>
        </w:rPr>
        <w:t xml:space="preserve">each incident would diminish considerably the potential of serious and promising negotiations or even prevent </w:t>
      </w:r>
      <w:r w:rsidRPr="00AE0111">
        <w:rPr>
          <w:rStyle w:val="StyleUnderline"/>
        </w:rPr>
        <w:t>them</w:t>
      </w:r>
      <w:r>
        <w:t>.</w:t>
      </w:r>
    </w:p>
    <w:p w14:paraId="6B5C8F26" w14:textId="77777777" w:rsidR="00585DE7" w:rsidRDefault="00585DE7" w:rsidP="00585DE7">
      <w:pPr>
        <w:pStyle w:val="Heading4"/>
      </w:pPr>
      <w:r>
        <w:t>Two-state solution allows for terrorist takeover and nuclear strikes</w:t>
      </w:r>
    </w:p>
    <w:p w14:paraId="58EC9678" w14:textId="77777777" w:rsidR="00585DE7" w:rsidRPr="00AA764E" w:rsidRDefault="00585DE7" w:rsidP="00585DE7">
      <w:pPr>
        <w:rPr>
          <w:rStyle w:val="Style13ptBold"/>
        </w:rPr>
      </w:pPr>
      <w:r>
        <w:rPr>
          <w:rStyle w:val="Style13ptBold"/>
        </w:rPr>
        <w:t>Cohen 7/30</w:t>
      </w:r>
      <w:r w:rsidRPr="00AA764E">
        <w:rPr>
          <w:szCs w:val="16"/>
        </w:rPr>
        <w:t xml:space="preserve">, Adriana Cohen is a staff writer, (“Adriana Cohen: U.S. needs to back words with action in Gaza”, http://bostonherald.com/news_opinion/columnists/adriana_cohen/2014/07/adriana_cohen_us_needs_to_back_words_with_action_in, 7/30/2014) </w:t>
      </w:r>
      <w:proofErr w:type="spellStart"/>
      <w:r w:rsidRPr="00AA764E">
        <w:rPr>
          <w:szCs w:val="16"/>
        </w:rPr>
        <w:t>Kerwin</w:t>
      </w:r>
      <w:proofErr w:type="spellEnd"/>
    </w:p>
    <w:p w14:paraId="07556891" w14:textId="77777777" w:rsidR="00191055" w:rsidRPr="00FD1751" w:rsidRDefault="00191055" w:rsidP="00191055">
      <w:pPr>
        <w:rPr>
          <w:rStyle w:val="StyleUnderline"/>
        </w:rPr>
      </w:pPr>
      <w:r w:rsidRPr="00FD1751">
        <w:rPr>
          <w:rStyle w:val="StyleUnderline"/>
        </w:rPr>
        <w:t xml:space="preserve">Secretary of State John </w:t>
      </w:r>
      <w:r w:rsidRPr="00191055">
        <w:rPr>
          <w:rStyle w:val="StyleUnderline"/>
          <w:highlight w:val="cyan"/>
        </w:rPr>
        <w:t>Kerry and</w:t>
      </w:r>
      <w:r w:rsidRPr="00FD1751">
        <w:rPr>
          <w:rStyle w:val="StyleUnderline"/>
        </w:rPr>
        <w:t xml:space="preserve"> President </w:t>
      </w:r>
      <w:r w:rsidRPr="00191055">
        <w:rPr>
          <w:rStyle w:val="StyleUnderline"/>
          <w:highlight w:val="cyan"/>
        </w:rPr>
        <w:t>Obama both say they support Israel, but they need to back up their</w:t>
      </w:r>
      <w:r w:rsidRPr="00FD1751">
        <w:rPr>
          <w:rStyle w:val="StyleUnderline"/>
        </w:rPr>
        <w:t xml:space="preserve"> vacuous </w:t>
      </w:r>
      <w:r w:rsidRPr="00191055">
        <w:rPr>
          <w:rStyle w:val="StyleUnderline"/>
          <w:highlight w:val="cyan"/>
        </w:rPr>
        <w:t>words with action</w:t>
      </w:r>
      <w:r w:rsidRPr="00FD1751">
        <w:rPr>
          <w:rStyle w:val="StyleUnderline"/>
        </w:rPr>
        <w:t xml:space="preserve"> and immediately cut off U.S. foreign aid to the Palestinians — to the tune of about $400 million of our tax dollars annually — that’s funding and supporting Hamas</w:t>
      </w:r>
      <w:r w:rsidRPr="00FD1751">
        <w:t xml:space="preserve">, a U.N.-designated terrorist organization. U.S. Sen. Rand Paul submitted legislation last April calling on Congress to cut off this misguided funding, especially since both the Palestinians and Hamas refuse to accept Israel’s right to exist. Given the ongoing war, Obama should go to Congress and put an immediate moratorium on funding for the Palestinians and Hamas. This includes so-called “humanitarian aid” that experts say has been misused. Although “humanitarian aid” may be a nice sound bite, the reality is no one in our government — or the U.N. — is tracking how hundreds of millions of dollars in international aid is being spent. </w:t>
      </w:r>
      <w:r w:rsidRPr="00FD1751">
        <w:rPr>
          <w:rStyle w:val="StyleUnderline"/>
        </w:rPr>
        <w:t>“</w:t>
      </w:r>
      <w:r w:rsidRPr="00191055">
        <w:rPr>
          <w:rStyle w:val="StyleUnderline"/>
          <w:highlight w:val="cyan"/>
        </w:rPr>
        <w:t>We see what Hamas has been doing with</w:t>
      </w:r>
      <w:r w:rsidRPr="00FD1751">
        <w:rPr>
          <w:rStyle w:val="StyleUnderline"/>
        </w:rPr>
        <w:t xml:space="preserve"> all the international humanitarian </w:t>
      </w:r>
      <w:r w:rsidRPr="00191055">
        <w:rPr>
          <w:rStyle w:val="StyleUnderline"/>
          <w:highlight w:val="cyan"/>
        </w:rPr>
        <w:t>aid</w:t>
      </w:r>
      <w:r w:rsidRPr="00FD1751">
        <w:rPr>
          <w:rStyle w:val="StyleUnderline"/>
        </w:rPr>
        <w:t xml:space="preserve"> in the past. </w:t>
      </w:r>
      <w:r w:rsidRPr="00191055">
        <w:rPr>
          <w:rStyle w:val="StyleUnderline"/>
          <w:highlight w:val="cyan"/>
        </w:rPr>
        <w:t>Instead of building housing</w:t>
      </w:r>
      <w:r w:rsidRPr="00FD1751">
        <w:rPr>
          <w:rStyle w:val="StyleUnderline"/>
        </w:rPr>
        <w:t xml:space="preserve">, and hospitals etc., </w:t>
      </w:r>
      <w:r w:rsidRPr="00191055">
        <w:rPr>
          <w:rStyle w:val="StyleUnderline"/>
          <w:highlight w:val="cyan"/>
        </w:rPr>
        <w:t>they’ve been pouring all the aid into underground tunnels for a murderous war against Israel.</w:t>
      </w:r>
      <w:r w:rsidRPr="00FD1751">
        <w:rPr>
          <w:rStyle w:val="StyleUnderline"/>
        </w:rPr>
        <w:t xml:space="preserve"> So it’s totally counterproductive for any American administration to fund the Palestinians,”</w:t>
      </w:r>
      <w:r w:rsidRPr="00FD1751">
        <w:t xml:space="preserve"> said Martin Sherman, Jerusalem Post columnist, in an eye-opening interview on Boston Herald Radio’s “Trending Now.” “John Kerry has been a very counterproductive influence since he took office as secretary of state. It was a very poor choice,” said Sherman. “America’s foreign policy under Obama has been disastrous. </w:t>
      </w:r>
      <w:r w:rsidRPr="00FD1751">
        <w:rPr>
          <w:rStyle w:val="StyleUnderline"/>
        </w:rPr>
        <w:t xml:space="preserve">The Obama regime has dealt an extremely severe blow to the West, and it will take years to recover from it.” </w:t>
      </w:r>
      <w:r w:rsidRPr="00191055">
        <w:rPr>
          <w:rStyle w:val="StyleUnderline"/>
          <w:highlight w:val="cyan"/>
        </w:rPr>
        <w:t>The U.S. also should pivot from its long-term foreign policy stance of a failed two-state solution and consider a one-state solution</w:t>
      </w:r>
      <w:r w:rsidRPr="00FD1751">
        <w:rPr>
          <w:rStyle w:val="StyleUnderline"/>
        </w:rPr>
        <w:t xml:space="preserve"> where Israel remains its own independent state with full occupation of Gaza and the West Bank. Why? First, </w:t>
      </w:r>
      <w:r w:rsidRPr="00191055">
        <w:rPr>
          <w:rStyle w:val="StyleUnderline"/>
          <w:highlight w:val="cyan"/>
        </w:rPr>
        <w:t>if a two-state solution existed today, the Palestinians could launch</w:t>
      </w:r>
      <w:r w:rsidRPr="00FD1751">
        <w:rPr>
          <w:rStyle w:val="StyleUnderline"/>
        </w:rPr>
        <w:t xml:space="preserve"> </w:t>
      </w:r>
      <w:r w:rsidRPr="00191055">
        <w:rPr>
          <w:rStyle w:val="StyleUnderline"/>
          <w:highlight w:val="cyan"/>
        </w:rPr>
        <w:t>w</w:t>
      </w:r>
      <w:r w:rsidRPr="00FD1751">
        <w:rPr>
          <w:rStyle w:val="StyleUnderline"/>
        </w:rPr>
        <w:t xml:space="preserve">eapons of </w:t>
      </w:r>
      <w:r w:rsidRPr="00191055">
        <w:rPr>
          <w:rStyle w:val="StyleUnderline"/>
          <w:highlight w:val="cyan"/>
        </w:rPr>
        <w:t>m</w:t>
      </w:r>
      <w:r w:rsidRPr="00FD1751">
        <w:rPr>
          <w:rStyle w:val="StyleUnderline"/>
        </w:rPr>
        <w:t xml:space="preserve">ass </w:t>
      </w:r>
      <w:r w:rsidRPr="00191055">
        <w:rPr>
          <w:rStyle w:val="StyleUnderline"/>
          <w:highlight w:val="cyan"/>
        </w:rPr>
        <w:t>d</w:t>
      </w:r>
      <w:r w:rsidRPr="00976D6A">
        <w:rPr>
          <w:rStyle w:val="StyleUnderline"/>
        </w:rPr>
        <w:t>es</w:t>
      </w:r>
      <w:r w:rsidRPr="00FD1751">
        <w:rPr>
          <w:rStyle w:val="StyleUnderline"/>
        </w:rPr>
        <w:t xml:space="preserve">truction </w:t>
      </w:r>
      <w:r w:rsidRPr="00191055">
        <w:rPr>
          <w:rStyle w:val="StyleUnderline"/>
          <w:highlight w:val="cyan"/>
        </w:rPr>
        <w:t>against Israel — provided by</w:t>
      </w:r>
      <w:r w:rsidRPr="00FD1751">
        <w:rPr>
          <w:rStyle w:val="StyleUnderline"/>
        </w:rPr>
        <w:t xml:space="preserve"> a foreign enemy such as </w:t>
      </w:r>
      <w:r w:rsidRPr="00191055">
        <w:rPr>
          <w:rStyle w:val="StyleUnderline"/>
          <w:highlight w:val="cyan"/>
        </w:rPr>
        <w:t>Iran</w:t>
      </w:r>
      <w:r w:rsidRPr="00FD1751">
        <w:rPr>
          <w:rStyle w:val="StyleUnderline"/>
        </w:rPr>
        <w:t xml:space="preserve">. Second, </w:t>
      </w:r>
      <w:r w:rsidRPr="00191055">
        <w:rPr>
          <w:rStyle w:val="StyleUnderline"/>
          <w:highlight w:val="cyan"/>
        </w:rPr>
        <w:t>if the Palestinians established their own state in Gaza, they could be forced out and replaced</w:t>
      </w:r>
      <w:r w:rsidRPr="00FD1751">
        <w:rPr>
          <w:rStyle w:val="StyleUnderline"/>
        </w:rPr>
        <w:t xml:space="preserve"> in the future </w:t>
      </w:r>
      <w:r w:rsidRPr="00191055">
        <w:rPr>
          <w:rStyle w:val="StyleUnderline"/>
          <w:highlight w:val="cyan"/>
        </w:rPr>
        <w:t>by ISIS or another terrorist group, presenting an even greater danger</w:t>
      </w:r>
      <w:r w:rsidRPr="00FD1751">
        <w:rPr>
          <w:rStyle w:val="StyleUnderline"/>
        </w:rPr>
        <w:t xml:space="preserve"> to Israel.</w:t>
      </w:r>
    </w:p>
    <w:p w14:paraId="72993686" w14:textId="77777777" w:rsidR="00C852B4" w:rsidRDefault="00C852B4" w:rsidP="00C852B4">
      <w:pPr>
        <w:pStyle w:val="Heading4"/>
      </w:pPr>
      <w:r>
        <w:t xml:space="preserve">A two-state solution engenders hostilities that escalate. </w:t>
      </w:r>
      <w:r>
        <w:rPr>
          <w:u w:val="single"/>
        </w:rPr>
        <w:t>No chance</w:t>
      </w:r>
      <w:r>
        <w:t xml:space="preserve"> the approach fosters peace in the region.</w:t>
      </w:r>
    </w:p>
    <w:p w14:paraId="7ACDA731" w14:textId="77777777" w:rsidR="00C852B4" w:rsidRPr="00C852B4" w:rsidRDefault="00C852B4" w:rsidP="00C852B4">
      <w:pPr>
        <w:rPr>
          <w:rStyle w:val="Style13ptBold"/>
        </w:rPr>
      </w:pPr>
      <w:r>
        <w:rPr>
          <w:rStyle w:val="Style13ptBold"/>
        </w:rPr>
        <w:t xml:space="preserve">Glick 12 </w:t>
      </w:r>
      <w:r w:rsidRPr="00C852B4">
        <w:t>– Caroline B. Glick</w:t>
      </w:r>
      <w:r>
        <w:t>,</w:t>
      </w:r>
      <w:r w:rsidR="006053ED">
        <w:t xml:space="preserve"> Senior Fellow for Middle East Affairs of the Center for Security Policy,  managing editor of The Jerusalem Post, 2012</w:t>
      </w:r>
      <w:r>
        <w:t xml:space="preserve"> (“Column One: Let’s embrace our friends,” </w:t>
      </w:r>
      <w:r>
        <w:rPr>
          <w:i/>
        </w:rPr>
        <w:t>The Jerusalem Post</w:t>
      </w:r>
      <w:r>
        <w:t>, May 17</w:t>
      </w:r>
      <w:r w:rsidRPr="00C852B4">
        <w:rPr>
          <w:vertAlign w:val="superscript"/>
        </w:rPr>
        <w:t>th</w:t>
      </w:r>
      <w:r>
        <w:t xml:space="preserve">, </w:t>
      </w:r>
      <w:hyperlink r:id="rId25" w:history="1">
        <w:r w:rsidRPr="00511404">
          <w:rPr>
            <w:rStyle w:val="Hyperlink"/>
          </w:rPr>
          <w:t>http://www.jpost.com/Opinion/Columnists/Column-One-Lets-embrace-our-friends</w:t>
        </w:r>
      </w:hyperlink>
      <w:r>
        <w:t xml:space="preserve"> | ADM)</w:t>
      </w:r>
    </w:p>
    <w:p w14:paraId="3E93EE06" w14:textId="77777777" w:rsidR="00C852B4" w:rsidRDefault="00C852B4" w:rsidP="00C852B4">
      <w:pPr>
        <w:spacing w:after="0"/>
      </w:pPr>
      <w:r>
        <w:t xml:space="preserve">Two weeks ago, US Congressman Joe </w:t>
      </w:r>
      <w:r w:rsidRPr="00191055">
        <w:rPr>
          <w:rStyle w:val="StyleUnderline"/>
          <w:highlight w:val="cyan"/>
        </w:rPr>
        <w:t>Walsh</w:t>
      </w:r>
      <w:r>
        <w:t xml:space="preserve"> published an op-ed in the </w:t>
      </w:r>
      <w:proofErr w:type="spellStart"/>
      <w:r>
        <w:t>The</w:t>
      </w:r>
      <w:proofErr w:type="spellEnd"/>
      <w:r>
        <w:t xml:space="preserve"> Washington Times in which he </w:t>
      </w:r>
      <w:r w:rsidRPr="00191055">
        <w:rPr>
          <w:rStyle w:val="StyleUnderline"/>
          <w:highlight w:val="cyan"/>
        </w:rPr>
        <w:t>called for the US</w:t>
      </w:r>
      <w:r w:rsidRPr="00C852B4">
        <w:rPr>
          <w:rStyle w:val="StyleUnderline"/>
        </w:rPr>
        <w:t xml:space="preserve"> and Israel </w:t>
      </w:r>
      <w:r w:rsidRPr="00191055">
        <w:rPr>
          <w:rStyle w:val="StyleUnderline"/>
          <w:highlight w:val="cyan"/>
        </w:rPr>
        <w:t>to</w:t>
      </w:r>
      <w:r w:rsidRPr="00191055">
        <w:rPr>
          <w:highlight w:val="cyan"/>
        </w:rPr>
        <w:t xml:space="preserve"> </w:t>
      </w:r>
      <w:r w:rsidRPr="00191055">
        <w:rPr>
          <w:rStyle w:val="Emphasis"/>
          <w:highlight w:val="cyan"/>
        </w:rPr>
        <w:t>abandon the two-state solution</w:t>
      </w:r>
      <w:r>
        <w:t>.</w:t>
      </w:r>
    </w:p>
    <w:p w14:paraId="4C1F3352" w14:textId="77777777" w:rsidR="00C852B4" w:rsidRDefault="00C852B4" w:rsidP="00C852B4">
      <w:pPr>
        <w:spacing w:after="0"/>
      </w:pPr>
      <w:r>
        <w:t xml:space="preserve">After running through the record of Palestinian duplicity, failed governance, terrorism and bad faith, he called for Israel to apply its sovereignty to Judea and Samaria. In his words, </w:t>
      </w:r>
      <w:r w:rsidRPr="00191055">
        <w:rPr>
          <w:rStyle w:val="StyleUnderline"/>
          <w:highlight w:val="cyan"/>
        </w:rPr>
        <w:t>Israel should</w:t>
      </w:r>
      <w:r w:rsidRPr="00191055">
        <w:rPr>
          <w:highlight w:val="cyan"/>
        </w:rPr>
        <w:t xml:space="preserve"> “</w:t>
      </w:r>
      <w:r w:rsidRPr="00191055">
        <w:rPr>
          <w:rStyle w:val="StyleUnderline"/>
          <w:highlight w:val="cyan"/>
        </w:rPr>
        <w:t>adopt the only solution that will bring</w:t>
      </w:r>
      <w:r>
        <w:t xml:space="preserve"> true </w:t>
      </w:r>
      <w:r w:rsidRPr="00191055">
        <w:rPr>
          <w:rStyle w:val="Emphasis"/>
          <w:highlight w:val="cyan"/>
        </w:rPr>
        <w:t>peace to the Middle East</w:t>
      </w:r>
      <w:r w:rsidRPr="00191055">
        <w:rPr>
          <w:highlight w:val="cyan"/>
        </w:rPr>
        <w:t xml:space="preserve">: </w:t>
      </w:r>
      <w:r w:rsidRPr="00191055">
        <w:rPr>
          <w:rStyle w:val="StyleUnderline"/>
          <w:highlight w:val="cyan"/>
        </w:rPr>
        <w:t>a single</w:t>
      </w:r>
      <w:r>
        <w:t xml:space="preserve"> Israeli </w:t>
      </w:r>
      <w:r w:rsidRPr="00191055">
        <w:rPr>
          <w:rStyle w:val="StyleUnderline"/>
          <w:highlight w:val="cyan"/>
        </w:rPr>
        <w:t>state</w:t>
      </w:r>
      <w:r>
        <w:t xml:space="preserve"> from the Jordan River to the Mediterranean Sea. Israel is the only country in the region dedicated to peace and the only power capable of stable, just and democratic government in the region.”</w:t>
      </w:r>
    </w:p>
    <w:p w14:paraId="6400B424" w14:textId="77777777" w:rsidR="00C852B4" w:rsidRDefault="00C852B4" w:rsidP="00C852B4">
      <w:pPr>
        <w:spacing w:after="0"/>
      </w:pPr>
      <w:r>
        <w:t xml:space="preserve">The evidence that </w:t>
      </w:r>
      <w:r w:rsidRPr="00191055">
        <w:rPr>
          <w:rStyle w:val="Emphasis"/>
          <w:highlight w:val="cyan"/>
        </w:rPr>
        <w:t>the two-state paradigm has failed</w:t>
      </w:r>
      <w:r>
        <w:t xml:space="preserve"> is overwhelming. The Palestinians’ decision to reject statehood at Camp David in 2000 and launch a terror war against Israel made clear that they had not abandoned their refusal from 1947 to accept partition of the Land of Israel with the Jews.</w:t>
      </w:r>
    </w:p>
    <w:p w14:paraId="0A0BC3BD" w14:textId="77777777" w:rsidR="00C852B4" w:rsidRDefault="00C852B4" w:rsidP="00C852B4">
      <w:pPr>
        <w:spacing w:after="0"/>
      </w:pPr>
      <w:r>
        <w:t>So, too, the Palestinians’ election of Hamas in the 2006 elections, and their missile war against Israel from Gaza in the aftermath of Israel’s complete withdrawal from Gaza in 2005, all made clear that they are not interested in a Palestinian state. Rather, their chief desire is Israel’s annihilation.</w:t>
      </w:r>
    </w:p>
    <w:p w14:paraId="0060EA67" w14:textId="77777777" w:rsidR="00C852B4" w:rsidRDefault="00C852B4" w:rsidP="00C852B4">
      <w:pPr>
        <w:spacing w:after="0"/>
      </w:pPr>
      <w:r>
        <w:t xml:space="preserve">Consequentially, </w:t>
      </w:r>
      <w:r w:rsidRPr="00191055">
        <w:rPr>
          <w:rStyle w:val="StyleUnderline"/>
          <w:highlight w:val="cyan"/>
        </w:rPr>
        <w:t xml:space="preserve">there is </w:t>
      </w:r>
      <w:r w:rsidRPr="00191055">
        <w:rPr>
          <w:rStyle w:val="Emphasis"/>
          <w:highlight w:val="cyan"/>
        </w:rPr>
        <w:t>no chance</w:t>
      </w:r>
      <w:r>
        <w:t xml:space="preserve"> whatsoever </w:t>
      </w:r>
      <w:r w:rsidRPr="00C852B4">
        <w:rPr>
          <w:rStyle w:val="StyleUnderline"/>
        </w:rPr>
        <w:t xml:space="preserve">that </w:t>
      </w:r>
      <w:r w:rsidRPr="00191055">
        <w:rPr>
          <w:rStyle w:val="StyleUnderline"/>
          <w:highlight w:val="cyan"/>
        </w:rPr>
        <w:t>the</w:t>
      </w:r>
      <w:r w:rsidRPr="00C852B4">
        <w:rPr>
          <w:rStyle w:val="StyleUnderline"/>
        </w:rPr>
        <w:t xml:space="preserve"> two state </w:t>
      </w:r>
      <w:r w:rsidRPr="00191055">
        <w:rPr>
          <w:rStyle w:val="StyleUnderline"/>
          <w:highlight w:val="cyan"/>
        </w:rPr>
        <w:t>paradigm can work</w:t>
      </w:r>
      <w:r>
        <w:t>.</w:t>
      </w:r>
    </w:p>
    <w:p w14:paraId="210D2280" w14:textId="77777777" w:rsidR="00C852B4" w:rsidRDefault="00C852B4" w:rsidP="00C852B4">
      <w:pPr>
        <w:spacing w:after="0"/>
      </w:pPr>
      <w:r>
        <w:t>Indeed, the fact that there is no Palestinian leader willing to recognize Israel’s right to exist makes clear that if a Palestinian state is established in Judea and Samaria – in addition to the de facto Palestinian state in Gaza – that state will be in state of war with Israel. All territory under its control will be used to attack the rump Jewish state.</w:t>
      </w:r>
    </w:p>
    <w:p w14:paraId="0FF13B02" w14:textId="77777777" w:rsidR="00C852B4" w:rsidRDefault="00C852B4" w:rsidP="00C852B4">
      <w:pPr>
        <w:spacing w:after="0"/>
      </w:pPr>
      <w:r>
        <w:t>Given the abject failure of the two-state paradigm, it is abundantly clear that for all the complications that may be associated with the application of Israeli sovereignty over Judea and Samaria, it is a better option for Israel than Israeli surrender of the areas.</w:t>
      </w:r>
    </w:p>
    <w:p w14:paraId="34716790" w14:textId="77777777" w:rsidR="00C852B4" w:rsidRDefault="00C852B4" w:rsidP="00C852B4">
      <w:pPr>
        <w:spacing w:after="0"/>
      </w:pPr>
      <w:r>
        <w:t xml:space="preserve">Walsh’s op-ed is not his first statement of support for Israeli annexation. Last September, ahead of the UN general assembly, Walsh authored Congressional Resolution 394 supporting Israel’s right to annex Judea and Samaria in the event that the Palestinians asked the UN to recognize a Palestinian state outside the framework of a peace treaty with Israel. Forty-four other congressmen co-sponsored the resolution. </w:t>
      </w:r>
    </w:p>
    <w:p w14:paraId="7D9EBCC0" w14:textId="77777777" w:rsidR="00C852B4" w:rsidRDefault="00C852B4" w:rsidP="00C852B4">
      <w:pPr>
        <w:spacing w:after="0"/>
      </w:pPr>
      <w:r>
        <w:t>And this makes sense.</w:t>
      </w:r>
    </w:p>
    <w:p w14:paraId="4DBC0FDB" w14:textId="77777777" w:rsidR="00C852B4" w:rsidRDefault="00C852B4" w:rsidP="00C852B4">
      <w:pPr>
        <w:spacing w:after="0"/>
      </w:pPr>
      <w:r>
        <w:t>The Palestinians’ decision to turn the issue of Palestinian statehood over to the UN constituted a substantive breach of the treaties the PLO signed with Israel. Those agreements stipulated that both sides agreed that their conflict would be solved through negotiations and not through unilateral actions. By ending negotiations with Israel and turning the issue of statehood over to the UN, the Palestinians canceled their treaties with Israel. Consequently, Israel is no longer bound by those accords and is free to take its own unilateral actions, including applying its laws to Judea and Samaria as it did in Jerusalem and the Golan Heights in the past.</w:t>
      </w:r>
    </w:p>
    <w:p w14:paraId="42B91302" w14:textId="77777777" w:rsidR="00C852B4" w:rsidRDefault="00C852B4" w:rsidP="00C852B4">
      <w:pPr>
        <w:spacing w:after="0"/>
      </w:pPr>
      <w:r>
        <w:t xml:space="preserve">FOR HIS unstinting support for Israel, Walsh has been subject to an unbridled assault by leftist American Jews. Ron </w:t>
      </w:r>
      <w:proofErr w:type="spellStart"/>
      <w:r>
        <w:t>Kampeas</w:t>
      </w:r>
      <w:proofErr w:type="spellEnd"/>
      <w:r>
        <w:t xml:space="preserve"> from JTA, for instance, attacked Walsh, accusing him of being no different than Israel’s enemies who seek to destroy Israel by ending its ability to define itself as a Jewish state through what they refer to as the “one-state solution.”</w:t>
      </w:r>
    </w:p>
    <w:p w14:paraId="511B1462" w14:textId="77777777" w:rsidR="00C852B4" w:rsidRDefault="00C852B4" w:rsidP="00C852B4">
      <w:pPr>
        <w:spacing w:after="0"/>
      </w:pPr>
      <w:proofErr w:type="spellStart"/>
      <w:r>
        <w:t>Kampeas</w:t>
      </w:r>
      <w:proofErr w:type="spellEnd"/>
      <w:r>
        <w:t xml:space="preserve"> blasted Walsh for suggesting that Palestinians unwilling to live under Israeli rule could move to Jordan which, with its 75-percent Palestinian majority, is effectively the Palestinian state. To back up his condemnation, </w:t>
      </w:r>
      <w:proofErr w:type="spellStart"/>
      <w:r>
        <w:t>Kampeas</w:t>
      </w:r>
      <w:proofErr w:type="spellEnd"/>
      <w:r>
        <w:t xml:space="preserve"> quoted Robert Wright’s excoriation of Walsh in The Atlantic.</w:t>
      </w:r>
    </w:p>
    <w:p w14:paraId="16E9D995" w14:textId="77777777" w:rsidR="00C852B4" w:rsidRDefault="00C852B4" w:rsidP="00C852B4">
      <w:pPr>
        <w:spacing w:after="0"/>
      </w:pPr>
      <w:proofErr w:type="gramStart"/>
      <w:r>
        <w:t>There</w:t>
      </w:r>
      <w:proofErr w:type="gramEnd"/>
      <w:r>
        <w:t xml:space="preserve"> Wright wrote, “Offhand, I don’t recall a member of Congress in my lifetime saying anything so grotesquely at odds with American ideals about ethnic relations and for that matter basic human rights.”</w:t>
      </w:r>
    </w:p>
    <w:p w14:paraId="244CE4C6" w14:textId="77777777" w:rsidR="00C852B4" w:rsidRDefault="00C852B4" w:rsidP="00C852B4">
      <w:pPr>
        <w:spacing w:after="0"/>
      </w:pPr>
      <w:r>
        <w:t>For its part, the Jewish-run anti-Israel lobby J Street is mobilizing its supporters to bring about Walsh’s defeat in the November elections by soliciting contributions to his Democratic challenger. J Street executive director Jeremy Ben-Ami wrote that “Walsh’s prescription amounts to a call for an end to Israel as the democratic home of the Jewish people.”</w:t>
      </w:r>
    </w:p>
    <w:p w14:paraId="34F149E3" w14:textId="77777777" w:rsidR="00C852B4" w:rsidRDefault="00C852B4" w:rsidP="00C852B4">
      <w:pPr>
        <w:spacing w:after="0"/>
      </w:pPr>
      <w:r>
        <w:t>It is hard to know where to begin a discussion of this assault in which Jewish Americans attacked one of Israel’s strongest supporters simply because he had the temerity to recognize reality and call for the US to support an Israeli victory against our enemies who seek our destruction.</w:t>
      </w:r>
    </w:p>
    <w:p w14:paraId="27AC47A8" w14:textId="77777777" w:rsidR="00C852B4" w:rsidRDefault="00C852B4" w:rsidP="00C852B4">
      <w:pPr>
        <w:spacing w:after="0"/>
      </w:pPr>
      <w:r>
        <w:t>First, it is important to consider the claim that Walsh went against the grain of American ideals by suggesting, “Those Palestinians who wish to may leave their Fatah- and Hamas-created slums and move to the original Palestinian state: Jordan. The British Mandate for Palestine created Jordan as the country for the Palestinians. That is the only justification for its creation. Even now, 75% of its population is of Palestinian descent.”</w:t>
      </w:r>
    </w:p>
    <w:p w14:paraId="1745C8BB" w14:textId="77777777" w:rsidR="00C852B4" w:rsidRDefault="00C852B4" w:rsidP="00C852B4">
      <w:pPr>
        <w:spacing w:after="0"/>
      </w:pPr>
      <w:r>
        <w:t xml:space="preserve">The fact of the matter is that </w:t>
      </w:r>
      <w:r w:rsidRPr="00C852B4">
        <w:rPr>
          <w:rStyle w:val="StyleUnderline"/>
        </w:rPr>
        <w:t xml:space="preserve">the two-state paradigm rests on the assumption that </w:t>
      </w:r>
      <w:r w:rsidRPr="00191055">
        <w:rPr>
          <w:rStyle w:val="StyleUnderline"/>
          <w:highlight w:val="cyan"/>
        </w:rPr>
        <w:t>the Palestinian state will be</w:t>
      </w:r>
      <w:r w:rsidRPr="00191055">
        <w:rPr>
          <w:highlight w:val="cyan"/>
        </w:rPr>
        <w:t xml:space="preserve"> </w:t>
      </w:r>
      <w:r w:rsidRPr="00191055">
        <w:rPr>
          <w:rStyle w:val="Emphasis"/>
          <w:highlight w:val="cyan"/>
        </w:rPr>
        <w:t>ethnically cleansed</w:t>
      </w:r>
      <w:r>
        <w:t xml:space="preserve"> </w:t>
      </w:r>
      <w:r w:rsidRPr="00C852B4">
        <w:rPr>
          <w:rStyle w:val="StyleUnderline"/>
        </w:rPr>
        <w:t>of Jews before it is established</w:t>
      </w:r>
      <w:r>
        <w:t xml:space="preserve">. Whereas Walsh somehow stands in opposition to American ideals for suggesting that the Palestinians may voluntarily immigrate to Jordan, </w:t>
      </w:r>
      <w:proofErr w:type="spellStart"/>
      <w:r>
        <w:t>Kampeas</w:t>
      </w:r>
      <w:proofErr w:type="spellEnd"/>
      <w:r>
        <w:t>, Ben- Ami and their cohorts have no problem with the concept of a Jew-free Palestine and the forcible expulsion of up to 675,000 Jews from their homes in Judea, Samaria and eastern Jerusalem simply because they are Jewish.</w:t>
      </w:r>
    </w:p>
    <w:p w14:paraId="6B327976" w14:textId="77777777" w:rsidR="00C852B4" w:rsidRDefault="00C852B4" w:rsidP="00C852B4">
      <w:pPr>
        <w:spacing w:after="0"/>
      </w:pPr>
      <w:r>
        <w:t xml:space="preserve">Aside from their pernicious hypocrisy and moral blindness, </w:t>
      </w:r>
      <w:r w:rsidRPr="00C852B4">
        <w:rPr>
          <w:rStyle w:val="StyleUnderline"/>
        </w:rPr>
        <w:t>what stands out</w:t>
      </w:r>
      <w:r>
        <w:t xml:space="preserve"> in their assaults on Walsh </w:t>
      </w:r>
      <w:r w:rsidRPr="00C852B4">
        <w:rPr>
          <w:rStyle w:val="StyleUnderline"/>
        </w:rPr>
        <w:t xml:space="preserve">is that they cannot tell the difference between Israel’s enemies that seek its </w:t>
      </w:r>
      <w:r w:rsidRPr="00C852B4">
        <w:rPr>
          <w:rStyle w:val="Emphasis"/>
        </w:rPr>
        <w:t>destruction through the</w:t>
      </w:r>
      <w:r>
        <w:t xml:space="preserve"> so-called </w:t>
      </w:r>
      <w:r w:rsidRPr="00C852B4">
        <w:rPr>
          <w:rStyle w:val="Emphasis"/>
        </w:rPr>
        <w:t>one-state solution</w:t>
      </w:r>
      <w:r>
        <w:t xml:space="preserve">, </w:t>
      </w:r>
      <w:r w:rsidRPr="00C852B4">
        <w:rPr>
          <w:rStyle w:val="StyleUnderline"/>
        </w:rPr>
        <w:t>and Israel’s friends</w:t>
      </w:r>
      <w:r>
        <w:t xml:space="preserve">, who want it to defeat its enemies and live with security and peace. For the likes of </w:t>
      </w:r>
      <w:proofErr w:type="spellStart"/>
      <w:r>
        <w:t>Kampeas</w:t>
      </w:r>
      <w:proofErr w:type="spellEnd"/>
      <w:r>
        <w:t xml:space="preserve"> and Ben-Ami, there is no difference between Walsh and Israel’s worst enemies.</w:t>
      </w:r>
    </w:p>
    <w:p w14:paraId="0A6A814E" w14:textId="77777777" w:rsidR="00C852B4" w:rsidRDefault="00C852B4" w:rsidP="00C852B4">
      <w:pPr>
        <w:spacing w:after="0"/>
      </w:pPr>
      <w:r>
        <w:t>PART OF this problem is their apparent unquestioning acceptance of the myth of a demographic time bomb. They seem not to have noticed that the Palestinian claim that by 2015 there will be an Arab majority west of the Jordan River is a complete fabrication.</w:t>
      </w:r>
    </w:p>
    <w:p w14:paraId="32EF544B" w14:textId="77777777" w:rsidR="00C852B4" w:rsidRDefault="00C852B4" w:rsidP="00C852B4">
      <w:pPr>
        <w:spacing w:after="0"/>
      </w:pPr>
      <w:r>
        <w:t xml:space="preserve">The truth is that if Israel applied its laws to Judea and Samaria tomorrow and all the Palestinians in those areas received Israeli citizenship, Israel would still retain a two-thirds Jewish majority. Moreover, all the demographic trends for Israel, including increasing birthrates and positive immigration rates, are positive. And all the demographic trends for the Palestinians, including decreasing birthrates and negative immigration rates, are negative. According to Israeli demographic researcher </w:t>
      </w:r>
      <w:proofErr w:type="spellStart"/>
      <w:r>
        <w:t>Yoram</w:t>
      </w:r>
      <w:proofErr w:type="spellEnd"/>
      <w:r>
        <w:t xml:space="preserve"> </w:t>
      </w:r>
      <w:proofErr w:type="spellStart"/>
      <w:r>
        <w:t>Ettinger</w:t>
      </w:r>
      <w:proofErr w:type="spellEnd"/>
      <w:r>
        <w:t>, by 2030, Jewish will likely comprise 80% of the population of Israel, Judea and Samaria.</w:t>
      </w:r>
    </w:p>
    <w:p w14:paraId="22819B9D" w14:textId="77777777" w:rsidR="00C852B4" w:rsidRDefault="00C852B4" w:rsidP="00C852B4">
      <w:pPr>
        <w:spacing w:after="0"/>
      </w:pPr>
      <w:r>
        <w:t>So Ben-Ami’s argument that Israeli sovereignty over Judea and Samaria means the end of Israeli democracy is simply incorrect.</w:t>
      </w:r>
    </w:p>
    <w:p w14:paraId="613B8BC2" w14:textId="77777777" w:rsidR="00C852B4" w:rsidRDefault="00C852B4" w:rsidP="00C852B4">
      <w:pPr>
        <w:spacing w:after="0"/>
      </w:pPr>
      <w:r>
        <w:t>But aside from their hypocrisy and refusal to accept simple arithmetic realities, what stands out most clearly in these leftist American Jews' assault on Walsh is how they have become addicted to the fable of the two-state solution. Their addiction to this fable – that argues that after a century of Palestinian devotion to the annihilation of Israel, the Palestinians are suddenly willing to meet Israel halfway – is what propels these Jewish activists to attack anyone who points out reality. It is what drives them to brand as a foe anyone with the temerity to suggest a better way forward.</w:t>
      </w:r>
    </w:p>
    <w:p w14:paraId="446D7462" w14:textId="77777777" w:rsidR="00C852B4" w:rsidRDefault="00C852B4" w:rsidP="00C852B4">
      <w:pPr>
        <w:spacing w:after="0"/>
      </w:pPr>
      <w:r w:rsidRPr="00C852B4">
        <w:rPr>
          <w:rStyle w:val="StyleUnderline"/>
        </w:rPr>
        <w:t>The beauty of the two-state fable is that it puts the onus to make peace on Israel’s shoulders</w:t>
      </w:r>
      <w:r>
        <w:t>.</w:t>
      </w:r>
    </w:p>
    <w:p w14:paraId="3616A473" w14:textId="77777777" w:rsidR="00C852B4" w:rsidRDefault="00C852B4" w:rsidP="00C852B4">
      <w:pPr>
        <w:spacing w:after="0"/>
      </w:pPr>
      <w:r>
        <w:t>If it is true that the Palestinians want to make peace, then Israel must make peace. And if all the Palestinians require to make peace is for Israel to quit Judea, Samaria and Jerusalem, then that is what Israel must do, together with the 675,000 Jews who live there.</w:t>
      </w:r>
    </w:p>
    <w:p w14:paraId="1DAFA93F" w14:textId="77777777" w:rsidR="00C852B4" w:rsidRDefault="00C852B4" w:rsidP="00C852B4">
      <w:pPr>
        <w:spacing w:after="0"/>
      </w:pPr>
      <w:r>
        <w:t xml:space="preserve">The real tragedy is of course not that the likes of </w:t>
      </w:r>
      <w:proofErr w:type="spellStart"/>
      <w:r>
        <w:t>Kampeas</w:t>
      </w:r>
      <w:proofErr w:type="spellEnd"/>
      <w:r>
        <w:t xml:space="preserve"> and Ben-Ami maintain faith with the fairy tale of Palestinian willingness to live at peace with Israel. The real tragedy is that this myth has been the official policy of the government of Israel for the past 19 years. Since then </w:t>
      </w:r>
      <w:proofErr w:type="gramStart"/>
      <w:r>
        <w:t>prime minister</w:t>
      </w:r>
      <w:proofErr w:type="gramEnd"/>
      <w:r>
        <w:t xml:space="preserve"> Yitzhak Rabin launched the peace process with Yasser Arafat in September 1993, to greater or lesser degrees, every Israeli government has kept faith with the two-state solution lie.</w:t>
      </w:r>
    </w:p>
    <w:p w14:paraId="76FC84B7" w14:textId="77777777" w:rsidR="00C852B4" w:rsidRDefault="00C852B4" w:rsidP="00C852B4">
      <w:pPr>
        <w:spacing w:after="0"/>
      </w:pPr>
      <w:r>
        <w:t xml:space="preserve">It hasn’t mattered that the </w:t>
      </w:r>
      <w:r w:rsidRPr="00191055">
        <w:rPr>
          <w:rStyle w:val="StyleUnderline"/>
          <w:highlight w:val="cyan"/>
        </w:rPr>
        <w:t xml:space="preserve">Palestinians </w:t>
      </w:r>
      <w:r w:rsidRPr="00191055">
        <w:rPr>
          <w:rStyle w:val="Emphasis"/>
          <w:highlight w:val="cyan"/>
        </w:rPr>
        <w:t>rejected statehood and peace</w:t>
      </w:r>
      <w:r>
        <w:t xml:space="preserve"> not once, but </w:t>
      </w:r>
      <w:r w:rsidRPr="00191055">
        <w:rPr>
          <w:rStyle w:val="StyleUnderline"/>
          <w:highlight w:val="cyan"/>
        </w:rPr>
        <w:t>twice</w:t>
      </w:r>
      <w:r>
        <w:t>. It hasn’t mattered that the Palestinians received Gaza lock, stock and barrel with no strings attached and used the territory to launch an illegal missile war against Israeli civilians. The fact that both Arafat and his supposedly moderate successor Mahmoud Abbas rejected partition and maintained their devotion to Israel’s destruction did not stop Prime Minister Binyamin Netanyahu from bowing to US pressure and embracing this fool’s game.</w:t>
      </w:r>
    </w:p>
    <w:p w14:paraId="507C4E79" w14:textId="77777777" w:rsidR="00C852B4" w:rsidRDefault="00C852B4" w:rsidP="00C852B4">
      <w:pPr>
        <w:spacing w:after="0"/>
      </w:pPr>
      <w:r>
        <w:t xml:space="preserve">People like </w:t>
      </w:r>
      <w:proofErr w:type="spellStart"/>
      <w:r>
        <w:t>Kampeas</w:t>
      </w:r>
      <w:proofErr w:type="spellEnd"/>
      <w:r>
        <w:t xml:space="preserve"> are the first to bemoan Israel’s sorry state in the realm of public diplomacy. They decry Israel’s </w:t>
      </w:r>
      <w:proofErr w:type="spellStart"/>
      <w:r>
        <w:t>hasbara</w:t>
      </w:r>
      <w:proofErr w:type="spellEnd"/>
      <w:r>
        <w:t xml:space="preserve"> efforts as pathetic and failed. But what they fail to acknowledge is that it is the two-state trap that makes the construction and execution of an effective public diplomacy strategy impossible.</w:t>
      </w:r>
    </w:p>
    <w:p w14:paraId="4BDB6AAC" w14:textId="77777777" w:rsidR="00C852B4" w:rsidRDefault="00C852B4" w:rsidP="00C852B4">
      <w:pPr>
        <w:spacing w:after="0"/>
      </w:pPr>
      <w:r>
        <w:t>To maintain faith with this failed policy, Israel’s leaders and representatives are not merely required to ignore the history of the past 90 years of Palestinian rejection and aggression.</w:t>
      </w:r>
    </w:p>
    <w:p w14:paraId="3B9825D8" w14:textId="77777777" w:rsidR="00C852B4" w:rsidRDefault="00C852B4" w:rsidP="00C852B4">
      <w:pPr>
        <w:spacing w:after="0"/>
      </w:pPr>
      <w:r>
        <w:t>They are required to ignore current events.</w:t>
      </w:r>
    </w:p>
    <w:p w14:paraId="56F0B5BF" w14:textId="77777777" w:rsidR="00C852B4" w:rsidRDefault="00C852B4" w:rsidP="00C852B4">
      <w:pPr>
        <w:spacing w:after="0"/>
      </w:pPr>
      <w:r>
        <w:t>They are forced to ignore not just what happened in 1947, but what happened at 7 o’clock in the morning.</w:t>
      </w:r>
    </w:p>
    <w:p w14:paraId="6B7937E7" w14:textId="77777777" w:rsidR="00C852B4" w:rsidRDefault="00C852B4" w:rsidP="00C852B4">
      <w:pPr>
        <w:spacing w:after="0"/>
      </w:pPr>
      <w:r>
        <w:t>And this brings us back to Rep. Walsh. There may be things to criticize about Walsh’s policy argument. For instance, he calls for the conferral of “limited voting power” on the Palestinians under Israeli sovereignty. In truth, there is no reason for them to receive anything but full voting rights.</w:t>
      </w:r>
    </w:p>
    <w:p w14:paraId="246278C1" w14:textId="77777777" w:rsidR="00C852B4" w:rsidRDefault="00C852B4" w:rsidP="00C852B4">
      <w:pPr>
        <w:spacing w:after="0"/>
      </w:pPr>
      <w:r>
        <w:t>But you have to be blind to reality to view him as anything other than a friend of Israel.</w:t>
      </w:r>
    </w:p>
    <w:p w14:paraId="70BF43E0" w14:textId="77777777" w:rsidR="00C852B4" w:rsidRDefault="00C852B4" w:rsidP="00C852B4">
      <w:pPr>
        <w:spacing w:after="0"/>
      </w:pPr>
      <w:r>
        <w:t xml:space="preserve">Happily, not everyone in Israel remains paralyzed. Members of Knesset have launched repeated attempts in recent months to debate legislation calling for Israel to apply its sovereignty over all or parts of Judea and Samaria. Next Wednesday, MK </w:t>
      </w:r>
      <w:proofErr w:type="spellStart"/>
      <w:r>
        <w:t>Miri</w:t>
      </w:r>
      <w:proofErr w:type="spellEnd"/>
      <w:r>
        <w:t xml:space="preserve"> </w:t>
      </w:r>
      <w:proofErr w:type="spellStart"/>
      <w:r>
        <w:t>Regev</w:t>
      </w:r>
      <w:proofErr w:type="spellEnd"/>
      <w:r>
        <w:t xml:space="preserve"> is holding a conference to launch a new Knesset caucus calling for the adoption of this policy.</w:t>
      </w:r>
    </w:p>
    <w:p w14:paraId="749BD851" w14:textId="77777777" w:rsidR="00C852B4" w:rsidRDefault="00C852B4" w:rsidP="00C852B4">
      <w:pPr>
        <w:spacing w:after="0"/>
      </w:pPr>
      <w:r>
        <w:t xml:space="preserve">IN RECENT years, poll after poll has shown that </w:t>
      </w:r>
      <w:r w:rsidRPr="00C852B4">
        <w:rPr>
          <w:rStyle w:val="StyleUnderline"/>
        </w:rPr>
        <w:t xml:space="preserve">the majority of </w:t>
      </w:r>
      <w:r w:rsidRPr="00191055">
        <w:rPr>
          <w:rStyle w:val="StyleUnderline"/>
          <w:highlight w:val="cyan"/>
        </w:rPr>
        <w:t xml:space="preserve">Israelis </w:t>
      </w:r>
      <w:r w:rsidRPr="00191055">
        <w:rPr>
          <w:rStyle w:val="Emphasis"/>
          <w:highlight w:val="cyan"/>
        </w:rPr>
        <w:t>do not believe</w:t>
      </w:r>
      <w:r w:rsidRPr="00191055">
        <w:rPr>
          <w:rStyle w:val="StyleUnderline"/>
          <w:highlight w:val="cyan"/>
        </w:rPr>
        <w:t xml:space="preserve"> that the two-state paradigm will bring peace or that</w:t>
      </w:r>
      <w:r w:rsidRPr="00C852B4">
        <w:rPr>
          <w:rStyle w:val="StyleUnderline"/>
        </w:rPr>
        <w:t xml:space="preserve"> if </w:t>
      </w:r>
      <w:r w:rsidRPr="00191055">
        <w:rPr>
          <w:rStyle w:val="StyleUnderline"/>
          <w:highlight w:val="cyan"/>
        </w:rPr>
        <w:t>a Palestinian state</w:t>
      </w:r>
      <w:r w:rsidRPr="00C852B4">
        <w:rPr>
          <w:rStyle w:val="StyleUnderline"/>
        </w:rPr>
        <w:t xml:space="preserve"> is formed, it </w:t>
      </w:r>
      <w:r w:rsidRPr="00191055">
        <w:rPr>
          <w:rStyle w:val="StyleUnderline"/>
          <w:highlight w:val="cyan"/>
        </w:rPr>
        <w:t>will live at peace with Israel</w:t>
      </w:r>
      <w:r w:rsidRPr="00191055">
        <w:rPr>
          <w:highlight w:val="cyan"/>
        </w:rPr>
        <w:t>.</w:t>
      </w:r>
    </w:p>
    <w:p w14:paraId="19C683A7" w14:textId="77777777" w:rsidR="00E54A25" w:rsidRDefault="00633B90" w:rsidP="00E54A25">
      <w:pPr>
        <w:pStyle w:val="Heading3"/>
      </w:pPr>
      <w:r>
        <w:t>They Say</w:t>
      </w:r>
      <w:r w:rsidR="00E54A25">
        <w:t xml:space="preserve">: </w:t>
      </w:r>
      <w:r>
        <w:t>“</w:t>
      </w:r>
      <w:r w:rsidR="00E54A25">
        <w:t>Two-State Solution Good</w:t>
      </w:r>
      <w:r>
        <w:t>”</w:t>
      </w:r>
    </w:p>
    <w:p w14:paraId="6FB56A9E" w14:textId="77777777" w:rsidR="00E54A25" w:rsidRPr="00E54A25" w:rsidRDefault="00E54A25" w:rsidP="00E54A25">
      <w:pPr>
        <w:pStyle w:val="Heading4"/>
      </w:pPr>
      <w:r>
        <w:t xml:space="preserve">Uniqueness is </w:t>
      </w:r>
      <w:r>
        <w:rPr>
          <w:u w:val="single"/>
        </w:rPr>
        <w:t>firmly negative</w:t>
      </w:r>
      <w:r>
        <w:t xml:space="preserve"> – yes, the status quo isn’t great but it won’t escalate to a nuclear exchange and the coming solution will preserve a fragile peace in the region – that’s </w:t>
      </w:r>
      <w:proofErr w:type="spellStart"/>
      <w:r>
        <w:t>Leverett</w:t>
      </w:r>
      <w:proofErr w:type="spellEnd"/>
      <w:r>
        <w:t xml:space="preserve"> and </w:t>
      </w:r>
      <w:proofErr w:type="spellStart"/>
      <w:r>
        <w:t>Leverett</w:t>
      </w:r>
      <w:proofErr w:type="spellEnd"/>
    </w:p>
    <w:p w14:paraId="1DC81E25" w14:textId="77777777" w:rsidR="00093C87" w:rsidRDefault="00093C87" w:rsidP="00093C87">
      <w:pPr>
        <w:pStyle w:val="Heading4"/>
      </w:pPr>
      <w:r>
        <w:t xml:space="preserve">Violence and ideological conflict are </w:t>
      </w:r>
      <w:r>
        <w:rPr>
          <w:u w:val="single"/>
        </w:rPr>
        <w:t>inevitable</w:t>
      </w:r>
      <w:r>
        <w:t xml:space="preserve">, but they won’t be </w:t>
      </w:r>
      <w:r>
        <w:rPr>
          <w:u w:val="single"/>
        </w:rPr>
        <w:t>catastrophic</w:t>
      </w:r>
      <w:r>
        <w:t xml:space="preserve"> unless the West succeeds with two-state negotiations. The alternative is one of more long-term peace and fewer weapons in the Middle East</w:t>
      </w:r>
    </w:p>
    <w:p w14:paraId="213936E7" w14:textId="77777777" w:rsidR="00093C87" w:rsidRDefault="00093C87" w:rsidP="00093C87">
      <w:r>
        <w:t>*Alternatives solve nuclear weapons proliferation</w:t>
      </w:r>
    </w:p>
    <w:p w14:paraId="2AFBFE02" w14:textId="77777777" w:rsidR="00093C87" w:rsidRPr="00093C87" w:rsidRDefault="00093C87" w:rsidP="00093C87">
      <w:proofErr w:type="spellStart"/>
      <w:r>
        <w:rPr>
          <w:rStyle w:val="Style13ptBold"/>
        </w:rPr>
        <w:t>Lustick</w:t>
      </w:r>
      <w:proofErr w:type="spellEnd"/>
      <w:r>
        <w:rPr>
          <w:rStyle w:val="Style13ptBold"/>
        </w:rPr>
        <w:t xml:space="preserve"> 13 </w:t>
      </w:r>
      <w:r w:rsidRPr="00093C87">
        <w:t xml:space="preserve">– Ian Steven </w:t>
      </w:r>
      <w:proofErr w:type="spellStart"/>
      <w:r w:rsidRPr="00093C87">
        <w:t>Lustick</w:t>
      </w:r>
      <w:proofErr w:type="spellEnd"/>
      <w:r w:rsidRPr="00093C87">
        <w:t xml:space="preserve">, Ph.D. at the University of California, Berkeley, Bess W. </w:t>
      </w:r>
      <w:proofErr w:type="spellStart"/>
      <w:r w:rsidRPr="00093C87">
        <w:t>Heyman</w:t>
      </w:r>
      <w:proofErr w:type="spellEnd"/>
      <w:r w:rsidRPr="00093C87">
        <w:t xml:space="preserve"> Professor of Political science at the University of Pennsylvania, founder and past president of the Association for Israel Studies, former president of the American Political Science Association Politics and History Section, member of the American Political Science Association, the Association for Israel Studies, the Middle East Studies Association, and the Council on Foreign Relations, 2013</w:t>
      </w:r>
      <w:r>
        <w:t xml:space="preserve"> (“Two-State Illusion,” </w:t>
      </w:r>
      <w:r>
        <w:rPr>
          <w:i/>
        </w:rPr>
        <w:t>New York Times</w:t>
      </w:r>
      <w:r>
        <w:t>, September 14</w:t>
      </w:r>
      <w:r w:rsidRPr="00093C87">
        <w:rPr>
          <w:vertAlign w:val="superscript"/>
        </w:rPr>
        <w:t>th</w:t>
      </w:r>
      <w:r>
        <w:t xml:space="preserve">, </w:t>
      </w:r>
      <w:hyperlink r:id="rId26" w:history="1">
        <w:r w:rsidRPr="00511404">
          <w:rPr>
            <w:rStyle w:val="Hyperlink"/>
          </w:rPr>
          <w:t>http://www.nytimes.com/2013/09/15/opinion/sunday/two-state-illusion.html?pagewanted=all</w:t>
        </w:r>
      </w:hyperlink>
      <w:r>
        <w:t xml:space="preserve"> | ADM)</w:t>
      </w:r>
    </w:p>
    <w:p w14:paraId="204C4E26" w14:textId="77777777" w:rsidR="00093C87" w:rsidRDefault="00093C87" w:rsidP="007B5301">
      <w:pPr>
        <w:spacing w:after="0"/>
      </w:pPr>
      <w:r>
        <w:t xml:space="preserve">THE </w:t>
      </w:r>
      <w:r w:rsidRPr="00191055">
        <w:rPr>
          <w:rStyle w:val="StyleUnderline"/>
          <w:highlight w:val="cyan"/>
        </w:rPr>
        <w:t>assumptions</w:t>
      </w:r>
      <w:r w:rsidRPr="00093C87">
        <w:rPr>
          <w:rStyle w:val="StyleUnderline"/>
        </w:rPr>
        <w:t xml:space="preserve"> necessary </w:t>
      </w:r>
      <w:r w:rsidRPr="00191055">
        <w:rPr>
          <w:rStyle w:val="StyleUnderline"/>
          <w:highlight w:val="cyan"/>
        </w:rPr>
        <w:t>to preserve the two-state slogan have blinded us to</w:t>
      </w:r>
      <w:r w:rsidRPr="00191055">
        <w:rPr>
          <w:highlight w:val="cyan"/>
        </w:rPr>
        <w:t xml:space="preserve"> </w:t>
      </w:r>
      <w:r w:rsidRPr="00191055">
        <w:rPr>
          <w:rStyle w:val="Emphasis"/>
          <w:highlight w:val="cyan"/>
        </w:rPr>
        <w:t>more likely scenarios</w:t>
      </w:r>
      <w:r>
        <w:t xml:space="preserve">. With a status but no role, </w:t>
      </w:r>
      <w:r w:rsidRPr="00093C87">
        <w:rPr>
          <w:rStyle w:val="StyleUnderline"/>
        </w:rPr>
        <w:t>what remains of the Palestinian Authority will disappear</w:t>
      </w:r>
      <w:r>
        <w:t xml:space="preserve">. Israel will face the stark challenge of controlling economic and political activity and all land and water resources from the Jordan River to the Mediterranean Sea. The stage will be set for ruthless oppression, mass mobilization, riots, brutality, terror, Jewish and Arab emigration and rising tides of international condemnation of Israel. And faced with growing outrage, America will no longer be able to offer unconditional support for Israel. Once the illusion of a neat and palatable solution to the conflict disappears, </w:t>
      </w:r>
      <w:r w:rsidRPr="00191055">
        <w:rPr>
          <w:rStyle w:val="StyleUnderline"/>
          <w:highlight w:val="cyan"/>
        </w:rPr>
        <w:t>Israeli leaders may</w:t>
      </w:r>
      <w:r>
        <w:t xml:space="preserve"> then begin to </w:t>
      </w:r>
      <w:r w:rsidRPr="00191055">
        <w:rPr>
          <w:rStyle w:val="StyleUnderline"/>
          <w:highlight w:val="cyan"/>
        </w:rPr>
        <w:t>see</w:t>
      </w:r>
      <w:r>
        <w:t xml:space="preserve">, as South Africa’s white leaders saw in the late 1980s, </w:t>
      </w:r>
      <w:r w:rsidRPr="00093C87">
        <w:rPr>
          <w:rStyle w:val="StyleUnderline"/>
        </w:rPr>
        <w:t xml:space="preserve">that </w:t>
      </w:r>
      <w:r w:rsidRPr="00191055">
        <w:rPr>
          <w:rStyle w:val="StyleUnderline"/>
          <w:highlight w:val="cyan"/>
        </w:rPr>
        <w:t>their behavior is producing isolation, emigration and hopelessness</w:t>
      </w:r>
      <w:r>
        <w:t>.</w:t>
      </w:r>
      <w:r>
        <w:tab/>
      </w:r>
    </w:p>
    <w:p w14:paraId="2A5EBCDB" w14:textId="77777777" w:rsidR="00093C87" w:rsidRPr="00093C87" w:rsidRDefault="00093C87" w:rsidP="00093C87">
      <w:pPr>
        <w:spacing w:after="0"/>
        <w:rPr>
          <w:rStyle w:val="StyleUnderline"/>
        </w:rPr>
      </w:pPr>
      <w:r w:rsidRPr="00191055">
        <w:rPr>
          <w:rStyle w:val="Emphasis"/>
          <w:highlight w:val="cyan"/>
        </w:rPr>
        <w:t>Fresh thinking</w:t>
      </w:r>
      <w:r w:rsidRPr="00191055">
        <w:rPr>
          <w:rStyle w:val="StyleUnderline"/>
          <w:highlight w:val="cyan"/>
        </w:rPr>
        <w:t xml:space="preserve"> could</w:t>
      </w:r>
      <w:r w:rsidRPr="00093C87">
        <w:rPr>
          <w:rStyle w:val="StyleUnderline"/>
        </w:rPr>
        <w:t xml:space="preserve"> then </w:t>
      </w:r>
      <w:r w:rsidRPr="00191055">
        <w:rPr>
          <w:rStyle w:val="StyleUnderline"/>
          <w:highlight w:val="cyan"/>
        </w:rPr>
        <w:t>begin</w:t>
      </w:r>
      <w:r>
        <w:t xml:space="preserve"> about Israel’s place in a rapidly changing region. </w:t>
      </w:r>
      <w:r w:rsidRPr="00191055">
        <w:rPr>
          <w:rStyle w:val="StyleUnderline"/>
          <w:highlight w:val="cyan"/>
        </w:rPr>
        <w:t xml:space="preserve">There could be </w:t>
      </w:r>
      <w:r w:rsidRPr="007B5301">
        <w:rPr>
          <w:rStyle w:val="StyleUnderline"/>
        </w:rPr>
        <w:t>generous compensation</w:t>
      </w:r>
      <w:r>
        <w:t xml:space="preserve"> for lost property. </w:t>
      </w:r>
      <w:r w:rsidRPr="00093C87">
        <w:rPr>
          <w:rStyle w:val="StyleUnderline"/>
        </w:rPr>
        <w:t>Negotiating</w:t>
      </w:r>
      <w:r>
        <w:t xml:space="preserve"> with Arabs and Palestinians based on satisfying their key political requirements, rather than on maximizing Israeli prerogatives, </w:t>
      </w:r>
      <w:r w:rsidRPr="00093C87">
        <w:rPr>
          <w:rStyle w:val="StyleUnderline"/>
        </w:rPr>
        <w:t>might yield</w:t>
      </w:r>
      <w:r>
        <w:t xml:space="preserve"> more </w:t>
      </w:r>
      <w:r w:rsidRPr="00191055">
        <w:rPr>
          <w:rStyle w:val="Emphasis"/>
          <w:highlight w:val="cyan"/>
        </w:rPr>
        <w:t>security</w:t>
      </w:r>
      <w:r w:rsidRPr="00191055">
        <w:rPr>
          <w:highlight w:val="cyan"/>
        </w:rPr>
        <w:t xml:space="preserve"> </w:t>
      </w:r>
      <w:r w:rsidRPr="00191055">
        <w:rPr>
          <w:rStyle w:val="StyleUnderline"/>
          <w:highlight w:val="cyan"/>
        </w:rPr>
        <w:t>and</w:t>
      </w:r>
      <w:r w:rsidRPr="00191055">
        <w:rPr>
          <w:highlight w:val="cyan"/>
        </w:rPr>
        <w:t xml:space="preserve"> </w:t>
      </w:r>
      <w:r w:rsidRPr="00191055">
        <w:rPr>
          <w:rStyle w:val="Emphasis"/>
          <w:highlight w:val="cyan"/>
        </w:rPr>
        <w:t>legitimacy</w:t>
      </w:r>
      <w:r>
        <w:t xml:space="preserve">. Perhaps publicly acknowledging Israeli mistakes and responsibility for the suffering of Palestinians would enable the Arab side to accept less than what it imagines as full justice. And perhaps </w:t>
      </w:r>
      <w:r w:rsidRPr="00093C87">
        <w:rPr>
          <w:rStyle w:val="StyleUnderline"/>
        </w:rPr>
        <w:t>Israel’s</w:t>
      </w:r>
      <w:r>
        <w:t xml:space="preserve"> potent but essentially unusable </w:t>
      </w:r>
      <w:r w:rsidRPr="00191055">
        <w:rPr>
          <w:rStyle w:val="StyleUnderline"/>
          <w:highlight w:val="cyan"/>
        </w:rPr>
        <w:t>nuclear weapons arsenal could be</w:t>
      </w:r>
      <w:r w:rsidRPr="00191055">
        <w:rPr>
          <w:highlight w:val="cyan"/>
        </w:rPr>
        <w:t xml:space="preserve"> </w:t>
      </w:r>
      <w:r w:rsidRPr="00191055">
        <w:rPr>
          <w:rStyle w:val="Emphasis"/>
          <w:highlight w:val="cyan"/>
        </w:rPr>
        <w:t>sacrificed</w:t>
      </w:r>
      <w:r w:rsidRPr="00191055">
        <w:rPr>
          <w:highlight w:val="cyan"/>
        </w:rPr>
        <w:t xml:space="preserve"> </w:t>
      </w:r>
      <w:r w:rsidRPr="00191055">
        <w:rPr>
          <w:rStyle w:val="StyleUnderline"/>
          <w:highlight w:val="cyan"/>
        </w:rPr>
        <w:t>for a verified and strictly enforced</w:t>
      </w:r>
      <w:r w:rsidRPr="00191055">
        <w:rPr>
          <w:highlight w:val="cyan"/>
        </w:rPr>
        <w:t xml:space="preserve"> </w:t>
      </w:r>
      <w:r w:rsidRPr="00191055">
        <w:rPr>
          <w:rStyle w:val="StyleUnderline"/>
          <w:highlight w:val="cyan"/>
        </w:rPr>
        <w:t>W.M.D.-free zone in the Middle East.</w:t>
      </w:r>
    </w:p>
    <w:p w14:paraId="0F7FE81E" w14:textId="77777777" w:rsidR="00093C87" w:rsidRDefault="00093C87" w:rsidP="00093C87">
      <w:pPr>
        <w:spacing w:after="0"/>
      </w:pPr>
      <w:r w:rsidRPr="00191055">
        <w:rPr>
          <w:rStyle w:val="StyleUnderline"/>
          <w:highlight w:val="cyan"/>
        </w:rPr>
        <w:t>Such ideas cannot</w:t>
      </w:r>
      <w:r>
        <w:t xml:space="preserve"> even </w:t>
      </w:r>
      <w:r w:rsidRPr="00191055">
        <w:rPr>
          <w:rStyle w:val="StyleUnderline"/>
          <w:highlight w:val="cyan"/>
        </w:rPr>
        <w:t>be entertained as long as the</w:t>
      </w:r>
      <w:r>
        <w:t xml:space="preserve"> chimera of a negotiated </w:t>
      </w:r>
      <w:r w:rsidRPr="00191055">
        <w:rPr>
          <w:rStyle w:val="StyleUnderline"/>
          <w:highlight w:val="cyan"/>
        </w:rPr>
        <w:t>two-state solution monopolizes</w:t>
      </w:r>
      <w:r>
        <w:t xml:space="preserve"> all attention. But once the two-state-fantasy blindfolds are off, </w:t>
      </w:r>
      <w:r w:rsidRPr="00191055">
        <w:rPr>
          <w:rStyle w:val="StyleUnderline"/>
          <w:highlight w:val="cyan"/>
        </w:rPr>
        <w:t>politics</w:t>
      </w:r>
      <w:r>
        <w:t xml:space="preserve"> could make strange bedfellows.</w:t>
      </w:r>
    </w:p>
    <w:p w14:paraId="38F8701C" w14:textId="77777777" w:rsidR="00093C87" w:rsidRDefault="00093C87" w:rsidP="00093C87">
      <w:pPr>
        <w:spacing w:after="0"/>
      </w:pPr>
      <w:r>
        <w:t xml:space="preserve">In such a radically new environment, secular Palestinians in Israel and the West Bank could ally with Tel Aviv’s post-Zionists, non-Jewish Russian-speaking immigrants, foreign workers and global-village Israeli entrepreneurs. Anti-nationalist ultra-Orthodox Jews might find common cause with Muslim traditionalists. Untethered to statist Zionism in a rapidly changing Middle East, Israelis whose families came from Arab countries might find new reasons to think of themselves not as “Eastern,” but as Arab. </w:t>
      </w:r>
      <w:r w:rsidRPr="00093C87">
        <w:rPr>
          <w:rStyle w:val="StyleUnderline"/>
        </w:rPr>
        <w:t>Masses of</w:t>
      </w:r>
      <w:r>
        <w:t xml:space="preserve"> downtrodden and exploited Muslim and Arab </w:t>
      </w:r>
      <w:r w:rsidRPr="00191055">
        <w:rPr>
          <w:rStyle w:val="StyleUnderline"/>
          <w:highlight w:val="cyan"/>
        </w:rPr>
        <w:t>refugees</w:t>
      </w:r>
      <w:r>
        <w:t xml:space="preserve">, in Gaza, the West Bank and in Israel itself </w:t>
      </w:r>
      <w:r w:rsidRPr="00191055">
        <w:rPr>
          <w:rStyle w:val="StyleUnderline"/>
          <w:highlight w:val="cyan"/>
        </w:rPr>
        <w:t>could see democracy</w:t>
      </w:r>
      <w:r>
        <w:t xml:space="preserve">, not Islam, </w:t>
      </w:r>
      <w:r w:rsidRPr="00191055">
        <w:rPr>
          <w:rStyle w:val="StyleUnderline"/>
          <w:highlight w:val="cyan"/>
        </w:rPr>
        <w:t>as the solution for translating</w:t>
      </w:r>
      <w:r w:rsidRPr="00093C87">
        <w:rPr>
          <w:rStyle w:val="StyleUnderline"/>
        </w:rPr>
        <w:t xml:space="preserve"> what they have</w:t>
      </w:r>
      <w:r>
        <w:t xml:space="preserve"> (</w:t>
      </w:r>
      <w:r w:rsidRPr="00191055">
        <w:rPr>
          <w:rStyle w:val="StyleUnderline"/>
          <w:highlight w:val="cyan"/>
        </w:rPr>
        <w:t>numbers</w:t>
      </w:r>
      <w:r>
        <w:t xml:space="preserve">) </w:t>
      </w:r>
      <w:r w:rsidRPr="00191055">
        <w:rPr>
          <w:rStyle w:val="StyleUnderline"/>
          <w:highlight w:val="cyan"/>
        </w:rPr>
        <w:t>into</w:t>
      </w:r>
      <w:r>
        <w:t xml:space="preserve"> what they want (</w:t>
      </w:r>
      <w:r w:rsidRPr="00191055">
        <w:rPr>
          <w:rStyle w:val="StyleUnderline"/>
          <w:highlight w:val="cyan"/>
        </w:rPr>
        <w:t>rights and resources</w:t>
      </w:r>
      <w:r>
        <w:t>). Israeli Jews committed above all to settling throughout the greater Land of Israel may find arrangements based on a confederation, or a regional formula more attractive than narrow Israeli nationalism.</w:t>
      </w:r>
    </w:p>
    <w:p w14:paraId="2DF1B844" w14:textId="77777777" w:rsidR="00093C87" w:rsidRDefault="00093C87" w:rsidP="00093C87">
      <w:pPr>
        <w:spacing w:after="0"/>
      </w:pPr>
      <w:r>
        <w:t>It remains possible that someday two real states may arise. But the pretense that negotiations under the slogan of “two states for two peoples” could lead to such a solution must be abandoned. Time can do things that politicians cannot.</w:t>
      </w:r>
    </w:p>
    <w:p w14:paraId="2D36D73B" w14:textId="77777777" w:rsidR="00093C87" w:rsidRDefault="00093C87" w:rsidP="007B5301">
      <w:pPr>
        <w:spacing w:after="0"/>
      </w:pPr>
      <w:r>
        <w:t xml:space="preserve">Just as an independent Ireland emerged by seceding 120 years after it was formally incorporated into the United Kingdom, so, too, a single state might be the route to eventual Palestinian independence. But such </w:t>
      </w:r>
      <w:r w:rsidRPr="00191055">
        <w:rPr>
          <w:rStyle w:val="StyleUnderline"/>
          <w:highlight w:val="cyan"/>
        </w:rPr>
        <w:t>outcomes develop organically</w:t>
      </w:r>
      <w:r w:rsidRPr="00191055">
        <w:rPr>
          <w:highlight w:val="cyan"/>
        </w:rPr>
        <w:t xml:space="preserve">; </w:t>
      </w:r>
      <w:r w:rsidRPr="00191055">
        <w:rPr>
          <w:rStyle w:val="StyleUnderline"/>
          <w:highlight w:val="cyan"/>
        </w:rPr>
        <w:t xml:space="preserve">they are not </w:t>
      </w:r>
      <w:r w:rsidRPr="00191055">
        <w:rPr>
          <w:rStyle w:val="Emphasis"/>
          <w:highlight w:val="cyan"/>
        </w:rPr>
        <w:t>implemented by diplomats</w:t>
      </w:r>
      <w:r>
        <w:t xml:space="preserve"> overnight and they do not arise without the painful stalemates that lead each party to conclude that time is not on their side.</w:t>
      </w:r>
    </w:p>
    <w:p w14:paraId="2BEBB3B3" w14:textId="77777777" w:rsidR="00093C87" w:rsidRDefault="00093C87" w:rsidP="00093C87">
      <w:pPr>
        <w:spacing w:after="0"/>
      </w:pPr>
      <w:r w:rsidRPr="00093C87">
        <w:rPr>
          <w:rStyle w:val="StyleUnderline"/>
        </w:rPr>
        <w:t>Peacemaking and democratic state building require blood and magic</w:t>
      </w:r>
      <w:r>
        <w:t xml:space="preserve">. </w:t>
      </w:r>
      <w:r w:rsidRPr="00191055">
        <w:rPr>
          <w:rStyle w:val="StyleUnderline"/>
          <w:highlight w:val="cyan"/>
        </w:rPr>
        <w:t>The question is not whether</w:t>
      </w:r>
      <w:r>
        <w:t xml:space="preserve"> the future has conflict in store for Israel-Palestine. It does. Nor is the question whether </w:t>
      </w:r>
      <w:r w:rsidRPr="00191055">
        <w:rPr>
          <w:rStyle w:val="StyleUnderline"/>
          <w:highlight w:val="cyan"/>
        </w:rPr>
        <w:t xml:space="preserve">conflict can be prevented. </w:t>
      </w:r>
      <w:r w:rsidRPr="00191055">
        <w:rPr>
          <w:rStyle w:val="Emphasis"/>
          <w:highlight w:val="cyan"/>
        </w:rPr>
        <w:t>It cannot</w:t>
      </w:r>
      <w:r w:rsidRPr="00191055">
        <w:rPr>
          <w:highlight w:val="cyan"/>
        </w:rPr>
        <w:t xml:space="preserve">. </w:t>
      </w:r>
      <w:r w:rsidRPr="00191055">
        <w:rPr>
          <w:rStyle w:val="StyleUnderline"/>
          <w:highlight w:val="cyan"/>
        </w:rPr>
        <w:t>But avoiding</w:t>
      </w:r>
      <w:r>
        <w:t xml:space="preserve"> truly </w:t>
      </w:r>
      <w:r w:rsidRPr="00191055">
        <w:rPr>
          <w:rStyle w:val="Emphasis"/>
          <w:highlight w:val="cyan"/>
        </w:rPr>
        <w:t>catastrophic change</w:t>
      </w:r>
      <w:r w:rsidRPr="00191055">
        <w:rPr>
          <w:highlight w:val="cyan"/>
        </w:rPr>
        <w:t xml:space="preserve"> </w:t>
      </w:r>
      <w:r w:rsidRPr="00191055">
        <w:rPr>
          <w:rStyle w:val="StyleUnderline"/>
          <w:highlight w:val="cyan"/>
        </w:rPr>
        <w:t>means ending the stifling reign of an outdated idea</w:t>
      </w:r>
      <w:r>
        <w:t xml:space="preserve"> and allowing both sides to see and then adapt to the world as it is.</w:t>
      </w:r>
    </w:p>
    <w:p w14:paraId="0C599586" w14:textId="77777777" w:rsidR="00093C87" w:rsidRDefault="00093C87" w:rsidP="00093C87">
      <w:pPr>
        <w:spacing w:after="0"/>
        <w:jc w:val="center"/>
      </w:pPr>
    </w:p>
    <w:p w14:paraId="63C9F1B2" w14:textId="77777777" w:rsidR="00093C87" w:rsidRDefault="00093C87" w:rsidP="00093C87">
      <w:pPr>
        <w:spacing w:after="0"/>
      </w:pPr>
    </w:p>
    <w:p w14:paraId="554A2675" w14:textId="77777777" w:rsidR="00093C87" w:rsidRDefault="00093C87" w:rsidP="00093C87"/>
    <w:p w14:paraId="18B24CD2" w14:textId="77777777" w:rsidR="006048A5" w:rsidRDefault="00AC7306" w:rsidP="00E54A25">
      <w:pPr>
        <w:pStyle w:val="Heading4"/>
      </w:pPr>
      <w:r>
        <w:t xml:space="preserve">The two-state approach isn’t a </w:t>
      </w:r>
      <w:r>
        <w:rPr>
          <w:u w:val="single"/>
        </w:rPr>
        <w:t>real resolution</w:t>
      </w:r>
      <w:r>
        <w:t>. It just temporarily sweeps the conflict under the rug of ethnic nationalism.</w:t>
      </w:r>
    </w:p>
    <w:p w14:paraId="0B39C080" w14:textId="77777777" w:rsidR="00AC7306" w:rsidRPr="00AC7306" w:rsidRDefault="00AC7306" w:rsidP="00AC7306">
      <w:pPr>
        <w:rPr>
          <w:rStyle w:val="Style13ptBold"/>
        </w:rPr>
      </w:pPr>
      <w:r>
        <w:rPr>
          <w:rStyle w:val="Style13ptBold"/>
        </w:rPr>
        <w:t xml:space="preserve">Agha and </w:t>
      </w:r>
      <w:proofErr w:type="spellStart"/>
      <w:r>
        <w:rPr>
          <w:rStyle w:val="Style13ptBold"/>
        </w:rPr>
        <w:t>Malley</w:t>
      </w:r>
      <w:proofErr w:type="spellEnd"/>
      <w:r>
        <w:rPr>
          <w:rStyle w:val="Style13ptBold"/>
        </w:rPr>
        <w:t xml:space="preserve"> 09 </w:t>
      </w:r>
      <w:r w:rsidRPr="00AC7306">
        <w:t xml:space="preserve">– Hussein Agha, </w:t>
      </w:r>
      <w:r>
        <w:t xml:space="preserve">Senior Associate Member of St. Antony's College, Oxford, </w:t>
      </w:r>
      <w:r w:rsidRPr="00AC7306">
        <w:t xml:space="preserve">Robert </w:t>
      </w:r>
      <w:proofErr w:type="spellStart"/>
      <w:r w:rsidRPr="00AC7306">
        <w:t>Malley</w:t>
      </w:r>
      <w:proofErr w:type="spellEnd"/>
      <w:r w:rsidRPr="00AC7306">
        <w:t xml:space="preserve">, </w:t>
      </w:r>
      <w:r>
        <w:t xml:space="preserve">senior director at the National Security Council, former Program Director for Middle East and North Africa at the International Crisis Group, Ph.D. in political philosophy from Oxford, J.D. from Harvard University, </w:t>
      </w:r>
      <w:r w:rsidRPr="00AC7306">
        <w:t xml:space="preserve">2009 (“The Two-State Solution Doesn’t Solve Anything,” The New York Times, August 10th, </w:t>
      </w:r>
      <w:hyperlink r:id="rId27" w:history="1">
        <w:r w:rsidRPr="00AC7306">
          <w:rPr>
            <w:rStyle w:val="Hyperlink"/>
          </w:rPr>
          <w:t>http://www.nytimes.com/2009/08/11/opinion/11malley.html?pagewanted=all</w:t>
        </w:r>
      </w:hyperlink>
      <w:r w:rsidRPr="00AC7306">
        <w:t xml:space="preserve"> | ADM)</w:t>
      </w:r>
    </w:p>
    <w:p w14:paraId="419AA86B" w14:textId="77777777" w:rsidR="006048A5" w:rsidRDefault="006048A5" w:rsidP="006048A5">
      <w:pPr>
        <w:spacing w:after="0"/>
      </w:pPr>
      <w:r>
        <w:t xml:space="preserve">THE two-state solution has welcomed two converts. In recent weeks, Benjamin Netanyahu, the Israeli prime minister, and Khaled </w:t>
      </w:r>
      <w:proofErr w:type="spellStart"/>
      <w:r>
        <w:t>Meshal</w:t>
      </w:r>
      <w:proofErr w:type="spellEnd"/>
      <w:r>
        <w:t xml:space="preserve">, the head of Hamas’s political bureau, have indicated they now accept what they had long rejected. This nearly unanimous consensus is the surest sign to date that </w:t>
      </w:r>
      <w:r w:rsidRPr="00191055">
        <w:rPr>
          <w:rStyle w:val="StyleUnderline"/>
          <w:highlight w:val="cyan"/>
        </w:rPr>
        <w:t>the two-state solution has become</w:t>
      </w:r>
      <w:r w:rsidRPr="00191055">
        <w:rPr>
          <w:highlight w:val="cyan"/>
        </w:rPr>
        <w:t xml:space="preserve"> </w:t>
      </w:r>
      <w:r w:rsidRPr="00191055">
        <w:rPr>
          <w:rStyle w:val="Emphasis"/>
          <w:highlight w:val="cyan"/>
        </w:rPr>
        <w:t>void of meaning</w:t>
      </w:r>
      <w:r w:rsidRPr="00191055">
        <w:rPr>
          <w:highlight w:val="cyan"/>
        </w:rPr>
        <w:t xml:space="preserve">, </w:t>
      </w:r>
      <w:r w:rsidRPr="00191055">
        <w:rPr>
          <w:rStyle w:val="StyleUnderline"/>
          <w:highlight w:val="cyan"/>
        </w:rPr>
        <w:t>a catchphrase</w:t>
      </w:r>
      <w:r w:rsidRPr="00191055">
        <w:rPr>
          <w:highlight w:val="cyan"/>
        </w:rPr>
        <w:t xml:space="preserve"> </w:t>
      </w:r>
      <w:r w:rsidRPr="00191055">
        <w:rPr>
          <w:rStyle w:val="Emphasis"/>
          <w:highlight w:val="cyan"/>
        </w:rPr>
        <w:t>divorced</w:t>
      </w:r>
      <w:r w:rsidRPr="00191055">
        <w:rPr>
          <w:highlight w:val="cyan"/>
        </w:rPr>
        <w:t xml:space="preserve"> </w:t>
      </w:r>
      <w:r w:rsidRPr="00191055">
        <w:rPr>
          <w:rStyle w:val="StyleUnderline"/>
          <w:highlight w:val="cyan"/>
        </w:rPr>
        <w:t>from</w:t>
      </w:r>
      <w:r w:rsidRPr="006048A5">
        <w:rPr>
          <w:rStyle w:val="StyleUnderline"/>
        </w:rPr>
        <w:t xml:space="preserve"> the </w:t>
      </w:r>
      <w:r w:rsidRPr="00191055">
        <w:rPr>
          <w:rStyle w:val="StyleUnderline"/>
          <w:highlight w:val="cyan"/>
        </w:rPr>
        <w:t>contentious issues</w:t>
      </w:r>
      <w:r w:rsidRPr="006048A5">
        <w:rPr>
          <w:rStyle w:val="StyleUnderline"/>
        </w:rPr>
        <w:t xml:space="preserve"> it is supposed to resolve</w:t>
      </w:r>
      <w:r>
        <w:t xml:space="preserve">. Everyone can say yes because saying yes no longer says much, and saying no has become too costly. </w:t>
      </w:r>
      <w:r w:rsidRPr="006048A5">
        <w:rPr>
          <w:rStyle w:val="StyleUnderline"/>
        </w:rPr>
        <w:t xml:space="preserve">Acceptance of </w:t>
      </w:r>
      <w:r w:rsidRPr="00191055">
        <w:rPr>
          <w:rStyle w:val="StyleUnderline"/>
          <w:highlight w:val="cyan"/>
        </w:rPr>
        <w:t>the two-state solution signals</w:t>
      </w:r>
      <w:r w:rsidRPr="00191055">
        <w:rPr>
          <w:highlight w:val="cyan"/>
        </w:rPr>
        <w:t xml:space="preserve"> </w:t>
      </w:r>
      <w:r w:rsidRPr="00191055">
        <w:rPr>
          <w:rStyle w:val="Emphasis"/>
          <w:highlight w:val="cyan"/>
        </w:rPr>
        <w:t>continuation</w:t>
      </w:r>
      <w:r w:rsidRPr="00191055">
        <w:rPr>
          <w:highlight w:val="cyan"/>
        </w:rPr>
        <w:t xml:space="preserve"> </w:t>
      </w:r>
      <w:r w:rsidRPr="00191055">
        <w:rPr>
          <w:rStyle w:val="StyleUnderline"/>
          <w:highlight w:val="cyan"/>
        </w:rPr>
        <w:t>of the</w:t>
      </w:r>
      <w:r w:rsidRPr="006048A5">
        <w:rPr>
          <w:rStyle w:val="StyleUnderline"/>
        </w:rPr>
        <w:t xml:space="preserve"> Israeli-Palestinian </w:t>
      </w:r>
      <w:r w:rsidRPr="00191055">
        <w:rPr>
          <w:rStyle w:val="StyleUnderline"/>
          <w:highlight w:val="cyan"/>
        </w:rPr>
        <w:t>struggle</w:t>
      </w:r>
      <w:r>
        <w:t xml:space="preserve"> by other means.</w:t>
      </w:r>
    </w:p>
    <w:p w14:paraId="653BFA5E" w14:textId="77777777" w:rsidR="006048A5" w:rsidRDefault="006048A5" w:rsidP="006048A5">
      <w:pPr>
        <w:spacing w:after="0"/>
      </w:pPr>
      <w:r>
        <w:t>Bowing to American pressure, Mr. Netanyahu conceded the principle of a Palestinian state, but then described it in a way that stripped it of meaningful sovereignty. In essence, and with minor modifications, his position recalled that of Israeli leaders who preceded him. A state, he pronounced, would have to be demilitarized, without control over borders or airspace. Jerusalem would remain under Israeli sovereignty, and no Palestinian refugees would be allowed back to Israel. His emphasis was on the caveats rather than the concession.</w:t>
      </w:r>
    </w:p>
    <w:p w14:paraId="4900DEC2" w14:textId="77777777" w:rsidR="006048A5" w:rsidRDefault="006048A5" w:rsidP="006048A5">
      <w:pPr>
        <w:spacing w:after="0"/>
      </w:pPr>
      <w:r>
        <w:t>As Mr. Netanyahu was fond of saying, you can call that a state if you wish, but whom are you kidding?</w:t>
      </w:r>
    </w:p>
    <w:p w14:paraId="416EA6EC" w14:textId="77777777" w:rsidR="006048A5" w:rsidRDefault="006048A5" w:rsidP="006048A5">
      <w:pPr>
        <w:spacing w:after="0"/>
      </w:pPr>
      <w:r>
        <w:t>As for Hamas, recognition of the state of Israel has always been and remains taboo. Until recently, the movement had hinted it might acquiesce to Israel’s de facto existence and resign itself to establishing a Palestinian state in the West Bank and Gaza. This sentiment has now grown from hint to certitude.</w:t>
      </w:r>
    </w:p>
    <w:p w14:paraId="4D067B88" w14:textId="77777777" w:rsidR="006048A5" w:rsidRDefault="006048A5" w:rsidP="006048A5">
      <w:pPr>
        <w:spacing w:after="0"/>
      </w:pPr>
      <w:r>
        <w:t xml:space="preserve">President </w:t>
      </w:r>
      <w:r w:rsidRPr="00AC7306">
        <w:rPr>
          <w:rStyle w:val="StyleUnderline"/>
        </w:rPr>
        <w:t>Obama’s</w:t>
      </w:r>
      <w:r>
        <w:t xml:space="preserve"> June </w:t>
      </w:r>
      <w:r w:rsidRPr="00AC7306">
        <w:rPr>
          <w:rStyle w:val="StyleUnderline"/>
        </w:rPr>
        <w:t>address</w:t>
      </w:r>
      <w:r>
        <w:t xml:space="preserve"> in Cairo </w:t>
      </w:r>
      <w:r w:rsidRPr="00AC7306">
        <w:rPr>
          <w:rStyle w:val="StyleUnderline"/>
        </w:rPr>
        <w:t>provoked</w:t>
      </w:r>
      <w:r>
        <w:t xml:space="preserve"> among Hamas leaders a mixture of </w:t>
      </w:r>
      <w:r w:rsidRPr="00AC7306">
        <w:rPr>
          <w:rStyle w:val="StyleUnderline"/>
        </w:rPr>
        <w:t>anticipation and apprehension</w:t>
      </w:r>
      <w:r>
        <w:t>. The American president criticized the movement but did not couple his mention of Hamas with the term terrorism, his recitation of the prerequisites for engagement bore the sound of a door cracked open rather than one slammed shut, and his acknowledgment that the Islamists enjoyed the support of some Palestinians was grudging but charitable by American standards. All of which was promising but also foreboding, prompting reflection within the Hamas movement over how to escape international confinement without betraying core beliefs.</w:t>
      </w:r>
    </w:p>
    <w:p w14:paraId="0CBDFB68" w14:textId="77777777" w:rsidR="006048A5" w:rsidRDefault="006048A5" w:rsidP="006048A5">
      <w:pPr>
        <w:spacing w:after="0"/>
      </w:pPr>
      <w:r>
        <w:t>The result of this deliberation was Hamas’s message that it would adhere to the internationally accepted wisdom — a Palestinian state within the borders of 1967, the year Israel occupied the West Bank and Gaza. Hamas also coupled its concession with caveats aplenty, demanding full Israeli withdrawal, full Palestinian sovereignty and respect for the refugees’ rights. In this, there was little to distinguish its position from conventional Palestinian attitudes.</w:t>
      </w:r>
    </w:p>
    <w:p w14:paraId="6F6286F1" w14:textId="77777777" w:rsidR="006048A5" w:rsidRDefault="006048A5" w:rsidP="006048A5">
      <w:pPr>
        <w:spacing w:after="0"/>
      </w:pPr>
      <w:r>
        <w:t xml:space="preserve">The </w:t>
      </w:r>
      <w:r w:rsidRPr="00191055">
        <w:rPr>
          <w:rStyle w:val="StyleUnderline"/>
          <w:highlight w:val="cyan"/>
        </w:rPr>
        <w:t>dueling discourses speak</w:t>
      </w:r>
      <w:r w:rsidRPr="00AC7306">
        <w:rPr>
          <w:rStyle w:val="StyleUnderline"/>
        </w:rPr>
        <w:t xml:space="preserve"> to something </w:t>
      </w:r>
      <w:r w:rsidRPr="00191055">
        <w:rPr>
          <w:rStyle w:val="Emphasis"/>
          <w:highlight w:val="cyan"/>
        </w:rPr>
        <w:t>far deeper</w:t>
      </w:r>
      <w:r w:rsidRPr="00191055">
        <w:rPr>
          <w:highlight w:val="cyan"/>
        </w:rPr>
        <w:t xml:space="preserve"> </w:t>
      </w:r>
      <w:r w:rsidRPr="00191055">
        <w:rPr>
          <w:rStyle w:val="StyleUnderline"/>
          <w:highlight w:val="cyan"/>
        </w:rPr>
        <w:t>than</w:t>
      </w:r>
      <w:r>
        <w:t xml:space="preserve"> and separate from </w:t>
      </w:r>
      <w:r w:rsidRPr="00191055">
        <w:rPr>
          <w:rStyle w:val="StyleUnderline"/>
          <w:highlight w:val="cyan"/>
        </w:rPr>
        <w:t>Palestinian statehood</w:t>
      </w:r>
      <w:r>
        <w:t xml:space="preserve">. Mr. </w:t>
      </w:r>
      <w:r w:rsidRPr="00AC7306">
        <w:rPr>
          <w:rStyle w:val="StyleUnderline"/>
        </w:rPr>
        <w:t>Netanyahu underscores that Israel must be</w:t>
      </w:r>
      <w:r>
        <w:t xml:space="preserve"> recognized as </w:t>
      </w:r>
      <w:r w:rsidRPr="00AC7306">
        <w:rPr>
          <w:rStyle w:val="StyleUnderline"/>
        </w:rPr>
        <w:t>a Jewish state</w:t>
      </w:r>
      <w:r>
        <w:t xml:space="preserve"> — and recalls that the conflict began before the West Bank or Gaza were occupied. </w:t>
      </w:r>
      <w:r w:rsidRPr="00AC7306">
        <w:rPr>
          <w:rStyle w:val="StyleUnderline"/>
        </w:rPr>
        <w:t>Palestinians</w:t>
      </w:r>
      <w:r>
        <w:t xml:space="preserve">, in turn, </w:t>
      </w:r>
      <w:r w:rsidRPr="00AC7306">
        <w:rPr>
          <w:rStyle w:val="StyleUnderline"/>
        </w:rPr>
        <w:t>reject recognition of Israel as a Jewish state</w:t>
      </w:r>
      <w:r>
        <w:t>, uphold the refugees’ rights and maintain that if Israel wants real closure, it will need to pay with more than mere statehood.</w:t>
      </w:r>
    </w:p>
    <w:p w14:paraId="31DFB44D" w14:textId="77777777" w:rsidR="006048A5" w:rsidRDefault="006048A5" w:rsidP="006048A5">
      <w:pPr>
        <w:spacing w:after="0"/>
      </w:pPr>
      <w:r w:rsidRPr="00191055">
        <w:rPr>
          <w:rStyle w:val="StyleUnderline"/>
          <w:highlight w:val="cyan"/>
        </w:rPr>
        <w:t>The exchange</w:t>
      </w:r>
      <w:r>
        <w:t xml:space="preserve">, for the first time in a long while, </w:t>
      </w:r>
      <w:r w:rsidRPr="00191055">
        <w:rPr>
          <w:rStyle w:val="Emphasis"/>
          <w:highlight w:val="cyan"/>
        </w:rPr>
        <w:t>brings the conflict back</w:t>
      </w:r>
      <w:r>
        <w:t xml:space="preserve"> </w:t>
      </w:r>
      <w:r w:rsidRPr="00AC7306">
        <w:rPr>
          <w:rStyle w:val="StyleUnderline"/>
        </w:rPr>
        <w:t>to</w:t>
      </w:r>
      <w:r>
        <w:t xml:space="preserve"> its </w:t>
      </w:r>
      <w:r w:rsidRPr="00AC7306">
        <w:rPr>
          <w:rStyle w:val="StyleUnderline"/>
        </w:rPr>
        <w:t>historical roots</w:t>
      </w:r>
      <w:r>
        <w:t>, distills its political essence and touches its raw emotional core. It can be settled, both sides implicitly concur, only by looking past the occupation to questions born in 1948 — Arab rejection of the newborn Jewish state and the dispossession and dislocation of Palestinian refugees.</w:t>
      </w:r>
    </w:p>
    <w:p w14:paraId="6E14C569" w14:textId="77777777" w:rsidR="006048A5" w:rsidRDefault="006048A5" w:rsidP="006048A5">
      <w:pPr>
        <w:spacing w:after="0"/>
      </w:pPr>
      <w:r>
        <w:t>Both positions enjoy broad support within their respective communities. Few Israelis quarrel with the insistence that Israel be recognized as a Jewish state. It encapsulates their profound aspiration, rooted in the history of the Jewish people, for a fully accepted presence in the land of their forebears — for an end to Arab questioning of Israel’s legitimacy, the specter of the Palestinian refugees’ return and any irredentist sentiment among Israel’s Arab citizens.</w:t>
      </w:r>
    </w:p>
    <w:p w14:paraId="2DE64C60" w14:textId="77777777" w:rsidR="006048A5" w:rsidRDefault="006048A5" w:rsidP="006048A5">
      <w:pPr>
        <w:spacing w:after="0"/>
      </w:pPr>
      <w:r>
        <w:t>Even fewer Palestinians take issue with the categorical rebuff of that demand, as the recent Fatah congress in Bethlehem confirmed. In their eyes, to accept Israel as a Jewish state would legitimize the Zionist enterprise that brought about their tragedy. It would render the Palestinian national struggle at best meaningless, at worst criminal. Their firmness on the principle of their right of return flows from the belief that the 1948 war led to unjust displacement and that, whether or not refugees choose or are allowed to return to their homes, they can never be deprived of that natural right. The modern Palestinian national movement, embodied in the Palestine Liberation Organization, has been, above all, a refugee movement — led by refugees and focused on their plight.</w:t>
      </w:r>
    </w:p>
    <w:p w14:paraId="770CC2D5" w14:textId="77777777" w:rsidR="006048A5" w:rsidRDefault="006048A5" w:rsidP="006048A5">
      <w:pPr>
        <w:spacing w:after="0"/>
      </w:pPr>
      <w:r>
        <w:t>It’s easy to wince at these stands. They run against the grain of a peace process whose central premise is that ending the occupation and establishing a viable Palestinian state will bring this matter to a close. But to recall the origins of the Israeli-Palestinian clash is not to invent a new battle line. It is to resurrect an old one that did not disappear simply because powerful parties acted for some time as if it had ceased to exist.</w:t>
      </w:r>
    </w:p>
    <w:p w14:paraId="3F9B5BEA" w14:textId="77777777" w:rsidR="006048A5" w:rsidRDefault="006048A5" w:rsidP="006048A5">
      <w:pPr>
        <w:spacing w:after="0"/>
      </w:pPr>
      <w:r>
        <w:t>Over the past two decades, the origins of the conflict were swept under the carpet, gradually repressed as the struggle assumed the narrower shape of the post-1967 territorial tug-of-war over the West Bank and Gaza. The two protagonists, each for its own reason, along with the international community, implicitly agreed to deal with the battle’s latest, most palpable expression. Palestinians saw an opportunity to finally exercise authority over a part of their patrimony; Israelis wanted to free themselves from the burdens of occupation; and foreign parties found that it was the easier, tidier thing to do. The hope was that, somehow, addressing the status of the West Bank and Gaza would dispense with the need to address the issues that predated the occupation and could outlast it.</w:t>
      </w:r>
    </w:p>
    <w:p w14:paraId="462207A2" w14:textId="77777777" w:rsidR="006048A5" w:rsidRDefault="006048A5" w:rsidP="00AC7306">
      <w:pPr>
        <w:spacing w:after="0"/>
      </w:pPr>
      <w:r w:rsidRPr="00AC7306">
        <w:rPr>
          <w:rStyle w:val="StyleUnderline"/>
        </w:rPr>
        <w:t xml:space="preserve">That </w:t>
      </w:r>
      <w:r w:rsidRPr="00191055">
        <w:rPr>
          <w:rStyle w:val="StyleUnderline"/>
          <w:highlight w:val="cyan"/>
        </w:rPr>
        <w:t>so many attempts to resolve the conflict have failed</w:t>
      </w:r>
      <w:r w:rsidRPr="00AC7306">
        <w:rPr>
          <w:rStyle w:val="StyleUnderline"/>
        </w:rPr>
        <w:t xml:space="preserve"> is reason to </w:t>
      </w:r>
      <w:r w:rsidRPr="00AC7306">
        <w:rPr>
          <w:rStyle w:val="Emphasis"/>
        </w:rPr>
        <w:t>be wary</w:t>
      </w:r>
      <w:r>
        <w:t xml:space="preserve">. It is almost as if the parties, whenever they inch toward an artful compromise over the realities of the present, are inexorably drawn back to the ghosts of the past. </w:t>
      </w:r>
      <w:r w:rsidRPr="00AC7306">
        <w:t>It is hard</w:t>
      </w:r>
      <w:r>
        <w:t xml:space="preserve"> today to imagine a resolution that does not entail two states. But </w:t>
      </w:r>
      <w:r w:rsidRPr="00191055">
        <w:rPr>
          <w:rStyle w:val="StyleUnderline"/>
          <w:highlight w:val="cyan"/>
        </w:rPr>
        <w:t xml:space="preserve">two states </w:t>
      </w:r>
      <w:r w:rsidRPr="00191055">
        <w:rPr>
          <w:rStyle w:val="Emphasis"/>
          <w:highlight w:val="cyan"/>
        </w:rPr>
        <w:t>may not be a true resolution</w:t>
      </w:r>
      <w:r>
        <w:t xml:space="preserve"> if the roots of this clash are ignored. </w:t>
      </w:r>
      <w:r w:rsidRPr="007B5301">
        <w:rPr>
          <w:rStyle w:val="StyleUnderline"/>
        </w:rPr>
        <w:t>The ultimate territorial outcome</w:t>
      </w:r>
      <w:r>
        <w:t xml:space="preserve"> almost certainly will be found within the borders of 1967. To be sustainable, it will need to grapple </w:t>
      </w:r>
      <w:r w:rsidRPr="00AC7306">
        <w:rPr>
          <w:rStyle w:val="StyleUnderline"/>
        </w:rPr>
        <w:t>with matters left over</w:t>
      </w:r>
      <w:r>
        <w:t xml:space="preserve"> since 1948. The first step will be to recognize that in the hearts and minds of Israelis and Palestinians, </w:t>
      </w:r>
      <w:r w:rsidRPr="00191055">
        <w:rPr>
          <w:rStyle w:val="StyleUnderline"/>
          <w:highlight w:val="cyan"/>
        </w:rPr>
        <w:t>the fundamental question is not about</w:t>
      </w:r>
      <w:r>
        <w:t xml:space="preserve"> the details of </w:t>
      </w:r>
      <w:r w:rsidRPr="00191055">
        <w:rPr>
          <w:rStyle w:val="StyleUnderline"/>
          <w:highlight w:val="cyan"/>
        </w:rPr>
        <w:t>an apparently practical solution</w:t>
      </w:r>
      <w:r>
        <w:t>. It is an existential struggle between two worldviews.</w:t>
      </w:r>
    </w:p>
    <w:p w14:paraId="228BB3B6" w14:textId="77777777" w:rsidR="006048A5" w:rsidRDefault="006048A5" w:rsidP="006048A5">
      <w:pPr>
        <w:spacing w:after="0"/>
      </w:pPr>
      <w:r>
        <w:t xml:space="preserve">For years, virtually </w:t>
      </w:r>
      <w:r w:rsidRPr="00AC7306">
        <w:rPr>
          <w:rStyle w:val="StyleUnderline"/>
        </w:rPr>
        <w:t xml:space="preserve">all </w:t>
      </w:r>
      <w:r w:rsidRPr="00191055">
        <w:rPr>
          <w:rStyle w:val="StyleUnderline"/>
          <w:highlight w:val="cyan"/>
        </w:rPr>
        <w:t>attention has been focused on</w:t>
      </w:r>
      <w:r w:rsidRPr="00AC7306">
        <w:rPr>
          <w:rStyle w:val="StyleUnderline"/>
        </w:rPr>
        <w:t xml:space="preserve"> the question of </w:t>
      </w:r>
      <w:r w:rsidRPr="00191055">
        <w:rPr>
          <w:rStyle w:val="StyleUnderline"/>
          <w:highlight w:val="cyan"/>
        </w:rPr>
        <w:t>a</w:t>
      </w:r>
      <w:r w:rsidRPr="00AC7306">
        <w:rPr>
          <w:rStyle w:val="StyleUnderline"/>
        </w:rPr>
        <w:t xml:space="preserve"> future </w:t>
      </w:r>
      <w:r w:rsidRPr="00191055">
        <w:rPr>
          <w:rStyle w:val="StyleUnderline"/>
          <w:highlight w:val="cyan"/>
        </w:rPr>
        <w:t>Palestinian state</w:t>
      </w:r>
      <w:r>
        <w:t xml:space="preserve">, its borders and powers. As Israelis make plain by talking about the imperative of a Jewish state, and as Palestinians highlight when they evoke the refugees’ rights, </w:t>
      </w:r>
      <w:r w:rsidRPr="00191055">
        <w:rPr>
          <w:rStyle w:val="StyleUnderline"/>
          <w:highlight w:val="cyan"/>
        </w:rPr>
        <w:t>the heart of the matter is</w:t>
      </w:r>
      <w:r>
        <w:t xml:space="preserve"> not necessarily how to define a state of Palestine. It is, as in a sense it always has been, </w:t>
      </w:r>
      <w:r w:rsidRPr="00AC7306">
        <w:rPr>
          <w:rStyle w:val="Emphasis"/>
        </w:rPr>
        <w:t xml:space="preserve">how to define </w:t>
      </w:r>
      <w:r w:rsidRPr="00191055">
        <w:rPr>
          <w:rStyle w:val="Emphasis"/>
          <w:highlight w:val="cyan"/>
        </w:rPr>
        <w:t>the state of Israel</w:t>
      </w:r>
      <w:r>
        <w:t>.</w:t>
      </w:r>
    </w:p>
    <w:p w14:paraId="647A0922" w14:textId="77777777" w:rsidR="006048A5" w:rsidRPr="006048A5" w:rsidRDefault="006048A5" w:rsidP="006048A5"/>
    <w:p w14:paraId="38BD4A26" w14:textId="77777777" w:rsidR="0062146B" w:rsidRDefault="0062146B" w:rsidP="0062146B">
      <w:pPr>
        <w:pStyle w:val="Heading4"/>
      </w:pPr>
      <w:r>
        <w:t xml:space="preserve">A two-state solution is worse than all potential alternatives. It ensures any change is </w:t>
      </w:r>
      <w:r>
        <w:rPr>
          <w:u w:val="single"/>
        </w:rPr>
        <w:t>catastrophic</w:t>
      </w:r>
      <w:r>
        <w:t xml:space="preserve">, and even negotiations deepen </w:t>
      </w:r>
      <w:r>
        <w:rPr>
          <w:u w:val="single"/>
        </w:rPr>
        <w:t>oppressive conditions</w:t>
      </w:r>
      <w:r>
        <w:t>.</w:t>
      </w:r>
    </w:p>
    <w:p w14:paraId="50D263C1" w14:textId="77777777" w:rsidR="0062146B" w:rsidRPr="0062146B" w:rsidRDefault="0062146B" w:rsidP="0062146B">
      <w:pPr>
        <w:rPr>
          <w:rStyle w:val="Style13ptBold"/>
          <w:i/>
        </w:rPr>
      </w:pPr>
      <w:proofErr w:type="spellStart"/>
      <w:r>
        <w:rPr>
          <w:rStyle w:val="Style13ptBold"/>
        </w:rPr>
        <w:t>Lustick</w:t>
      </w:r>
      <w:proofErr w:type="spellEnd"/>
      <w:r>
        <w:rPr>
          <w:rStyle w:val="Style13ptBold"/>
        </w:rPr>
        <w:t xml:space="preserve"> 13</w:t>
      </w:r>
      <w:r w:rsidRPr="0062146B">
        <w:t xml:space="preserve"> – Ian Steven </w:t>
      </w:r>
      <w:proofErr w:type="spellStart"/>
      <w:r w:rsidRPr="0062146B">
        <w:t>Lustick</w:t>
      </w:r>
      <w:proofErr w:type="spellEnd"/>
      <w:r w:rsidRPr="0062146B">
        <w:t xml:space="preserve">, Ph.D. at the University of California, Berkeley, Bess W. </w:t>
      </w:r>
      <w:proofErr w:type="spellStart"/>
      <w:r w:rsidRPr="0062146B">
        <w:t>Heyman</w:t>
      </w:r>
      <w:proofErr w:type="spellEnd"/>
      <w:r w:rsidRPr="0062146B">
        <w:t xml:space="preserve"> Professor of Political science at the University of Pennsylvania, founder and past president of the Association for Israel Studies, former president of the American Political Science Association Politics and History Section, member of the American Political Science Association, the Association for Israel Studies, the Middle East Studies Association, and the Council on Foreign Relations, 2013 (“The Danger of Two-State </w:t>
      </w:r>
      <w:proofErr w:type="spellStart"/>
      <w:r w:rsidRPr="0062146B">
        <w:t>Messianism</w:t>
      </w:r>
      <w:proofErr w:type="spellEnd"/>
      <w:r w:rsidRPr="0062146B">
        <w:t xml:space="preserve">,” </w:t>
      </w:r>
      <w:r w:rsidRPr="0062146B">
        <w:rPr>
          <w:i/>
        </w:rPr>
        <w:t>The Daily Beast</w:t>
      </w:r>
      <w:r w:rsidRPr="0062146B">
        <w:t xml:space="preserve">, October 2nd, </w:t>
      </w:r>
      <w:hyperlink r:id="rId28" w:history="1">
        <w:r w:rsidRPr="0062146B">
          <w:rPr>
            <w:rStyle w:val="Hyperlink"/>
          </w:rPr>
          <w:t>http://www.thedailybeast.com/articles/2013/10/02/the-danger-of-two-state-messianism.html</w:t>
        </w:r>
      </w:hyperlink>
      <w:r w:rsidRPr="0062146B">
        <w:t xml:space="preserve"> | ADM)</w:t>
      </w:r>
    </w:p>
    <w:p w14:paraId="3249B5AF" w14:textId="77777777" w:rsidR="0062146B" w:rsidRDefault="0062146B" w:rsidP="0062146B">
      <w:pPr>
        <w:spacing w:after="0"/>
      </w:pPr>
      <w:r>
        <w:t xml:space="preserve">The most important message in my article was not that </w:t>
      </w:r>
      <w:r w:rsidRPr="00191055">
        <w:rPr>
          <w:rStyle w:val="StyleUnderline"/>
          <w:highlight w:val="cyan"/>
        </w:rPr>
        <w:t>two states</w:t>
      </w:r>
      <w:r>
        <w:t xml:space="preserve"> are absolutely impossible—indeed I did not say that and do not believe it. Rather, my argument is that paths to political decisions in Israel and the United States that could result in that outcome via </w:t>
      </w:r>
      <w:r w:rsidRPr="00475A96">
        <w:rPr>
          <w:rStyle w:val="StyleUnderline"/>
        </w:rPr>
        <w:t>negotiations are so implausible that</w:t>
      </w:r>
      <w:r>
        <w:t xml:space="preserve"> the </w:t>
      </w:r>
      <w:r w:rsidRPr="00191055">
        <w:rPr>
          <w:rStyle w:val="Emphasis"/>
          <w:highlight w:val="cyan"/>
        </w:rPr>
        <w:t>negotiations</w:t>
      </w:r>
      <w:r>
        <w:t xml:space="preserve"> </w:t>
      </w:r>
      <w:r w:rsidRPr="00475A96">
        <w:rPr>
          <w:rStyle w:val="StyleUnderline"/>
        </w:rPr>
        <w:t xml:space="preserve">themselves </w:t>
      </w:r>
      <w:r w:rsidRPr="00191055">
        <w:rPr>
          <w:rStyle w:val="StyleUnderline"/>
          <w:highlight w:val="cyan"/>
        </w:rPr>
        <w:t>end up protecting and deepening</w:t>
      </w:r>
      <w:r w:rsidRPr="00191055">
        <w:rPr>
          <w:highlight w:val="cyan"/>
        </w:rPr>
        <w:t xml:space="preserve"> </w:t>
      </w:r>
      <w:r w:rsidRPr="00191055">
        <w:rPr>
          <w:rStyle w:val="Emphasis"/>
          <w:highlight w:val="cyan"/>
        </w:rPr>
        <w:t>oppressive conditions</w:t>
      </w:r>
      <w:r>
        <w:t xml:space="preserve">. In addition, </w:t>
      </w:r>
      <w:r w:rsidRPr="00191055">
        <w:rPr>
          <w:rStyle w:val="StyleUnderline"/>
          <w:highlight w:val="cyan"/>
        </w:rPr>
        <w:t>by diverting energies from</w:t>
      </w:r>
      <w:r>
        <w:t xml:space="preserve"> the difficult search for </w:t>
      </w:r>
      <w:r w:rsidRPr="0062146B">
        <w:rPr>
          <w:rStyle w:val="StyleUnderline"/>
        </w:rPr>
        <w:t>alternatives</w:t>
      </w:r>
      <w:r>
        <w:t xml:space="preserve">, however painful they may be, </w:t>
      </w:r>
      <w:r w:rsidRPr="0062146B">
        <w:rPr>
          <w:rStyle w:val="StyleUnderline"/>
        </w:rPr>
        <w:t xml:space="preserve">fixation on </w:t>
      </w:r>
      <w:r w:rsidRPr="00191055">
        <w:rPr>
          <w:rStyle w:val="StyleUnderline"/>
          <w:highlight w:val="cyan"/>
        </w:rPr>
        <w:t>the</w:t>
      </w:r>
      <w:r>
        <w:t xml:space="preserve"> tantalizing mirage of the </w:t>
      </w:r>
      <w:r w:rsidRPr="00191055">
        <w:rPr>
          <w:rStyle w:val="StyleUnderline"/>
          <w:highlight w:val="cyan"/>
        </w:rPr>
        <w:t>two-state solution</w:t>
      </w:r>
      <w:r w:rsidRPr="007B5301">
        <w:t>’s</w:t>
      </w:r>
      <w:r>
        <w:t xml:space="preserve"> imminent arrival </w:t>
      </w:r>
      <w:r w:rsidRPr="00191055">
        <w:rPr>
          <w:rStyle w:val="StyleUnderline"/>
          <w:highlight w:val="cyan"/>
        </w:rPr>
        <w:t>increases the likelihood that</w:t>
      </w:r>
      <w:r>
        <w:t xml:space="preserve"> when transformative change comes, that </w:t>
      </w:r>
      <w:r w:rsidRPr="00191055">
        <w:rPr>
          <w:rStyle w:val="StyleUnderline"/>
          <w:highlight w:val="cyan"/>
        </w:rPr>
        <w:t>change will be</w:t>
      </w:r>
      <w:r w:rsidRPr="00191055">
        <w:rPr>
          <w:highlight w:val="cyan"/>
        </w:rPr>
        <w:t xml:space="preserve"> </w:t>
      </w:r>
      <w:r w:rsidRPr="00191055">
        <w:rPr>
          <w:rStyle w:val="Emphasis"/>
          <w:highlight w:val="cyan"/>
        </w:rPr>
        <w:t>catastrophic</w:t>
      </w:r>
      <w:r>
        <w:t>.</w:t>
      </w:r>
    </w:p>
    <w:p w14:paraId="50CBDADB" w14:textId="77777777" w:rsidR="0062146B" w:rsidRDefault="0062146B" w:rsidP="0062146B">
      <w:pPr>
        <w:spacing w:after="0"/>
      </w:pPr>
      <w:r>
        <w:t xml:space="preserve">Let me be clear. I am not claiming, and did not claim, that I have discovered a realistic path forward to satisfying the legitimate rights of Jews and Arabs in Palestine/the Land of Israel. Such a path may exist, but it may not. For several decades I believed, and I think correctly, that internationally brokered direct negotiations between Israelis and Palestinians had a good chance of achieving a real two-state solution that would both naturalize Israel’s presence in the region and provide Jews and Palestinians with limited, but democratic and satisfactory, outlets for their collective aspirations. Problems there would have been, but those problems would have been much preferable to those associated with any other course of action. </w:t>
      </w:r>
    </w:p>
    <w:p w14:paraId="3797ED0F" w14:textId="77777777" w:rsidR="0062146B" w:rsidRDefault="0062146B" w:rsidP="0062146B">
      <w:pPr>
        <w:spacing w:after="0"/>
      </w:pPr>
      <w:r>
        <w:t xml:space="preserve">To be sure, neither its benefits nor its implementation were ever sure things. To have pulled off the two-state solution while it was available would have been in some ways more amazing than the establishment of the state of Israel itself. It would have made Israel the only European fragment society to have successfully institutionalized its presence in a non-European region without effectively eliminating the aboriginal population. </w:t>
      </w:r>
      <w:r w:rsidRPr="0062146B">
        <w:rPr>
          <w:rStyle w:val="StyleUnderline"/>
        </w:rPr>
        <w:t>The odds were always against the two-state solution’s success</w:t>
      </w:r>
      <w:r>
        <w:t xml:space="preserve">, whether because of the crippling hold that a blinkered Israel lobby has on American foreign policy in the region, the </w:t>
      </w:r>
      <w:proofErr w:type="spellStart"/>
      <w:r>
        <w:t>Islamicization</w:t>
      </w:r>
      <w:proofErr w:type="spellEnd"/>
      <w:r>
        <w:t xml:space="preserve"> of politics in the Arab world, or a cultural transformation of the Israeli political landscape driven by decades of siege, </w:t>
      </w:r>
      <w:proofErr w:type="spellStart"/>
      <w:r>
        <w:t>Holocaustmania</w:t>
      </w:r>
      <w:proofErr w:type="spellEnd"/>
      <w:r>
        <w:t xml:space="preserve">, and triumphalism. The argument I’m making is not that I have a better plan for a nice future than two-state true believers possess. It is that if catastrophic scales of destruction can be avoided, ways to do so will not be found by those blinded by faith in an appealingly familiar but no-longer-available path. Why? Because as long as Israelis (and Palestinians) do not feel—immediately and concretely—that their very existence is threatened by the absence of a way to live together, they will not question the assumptions that need to be questioned. </w:t>
      </w:r>
    </w:p>
    <w:p w14:paraId="5A6E28B2" w14:textId="77777777" w:rsidR="0062146B" w:rsidRDefault="0062146B" w:rsidP="0062146B">
      <w:pPr>
        <w:spacing w:after="0"/>
      </w:pPr>
      <w:proofErr w:type="spellStart"/>
      <w:r>
        <w:t>Inbar</w:t>
      </w:r>
      <w:proofErr w:type="spellEnd"/>
      <w:r>
        <w:t xml:space="preserve"> and Sharon ask me to say what assumptions must be questioned. I will. </w:t>
      </w:r>
    </w:p>
    <w:p w14:paraId="4F1C231C" w14:textId="77777777" w:rsidR="0062146B" w:rsidRDefault="0062146B" w:rsidP="0062146B">
      <w:pPr>
        <w:spacing w:after="0"/>
      </w:pPr>
      <w:r>
        <w:t xml:space="preserve">For Israelis: Is statist Zionism the only framework for satisfying Jewish national and cultural ambitions? Can the fundamental inconsistency between “Jewish </w:t>
      </w:r>
      <w:proofErr w:type="spellStart"/>
      <w:r>
        <w:t>stateness</w:t>
      </w:r>
      <w:proofErr w:type="spellEnd"/>
      <w:r>
        <w:t>” and principles of citizen equality be the actual basis for stable relations between equal and powerfully mobilized Jewish and non-Jewish communities? Can those who live in a villa survive in a jungle unless the jungle is transformed into villas or the villa becomes part of the jungle? Can the Jews of Israel ever expect to win an endless competition in brutality with the other peoples of the Middle East?</w:t>
      </w:r>
    </w:p>
    <w:p w14:paraId="057BB8F9" w14:textId="77777777" w:rsidR="0062146B" w:rsidRDefault="0062146B" w:rsidP="0062146B">
      <w:pPr>
        <w:spacing w:after="0"/>
      </w:pPr>
      <w:r>
        <w:t xml:space="preserve">For Palestinians: Can Palestinians as a people survive an all-out struggle between a Muslim Middle East and a Jewish state capable of using weapons of mass destruction? Can a Palestinian Zionist movement, intent on achieving the “return” to its land generations after the loss of that land, be more successful, humane, or stabilizing in its effects than the Jewish version? Can the category of Palestinian embrace Jews in a way that the category of Zionist was unable to embrace Palestinians? </w:t>
      </w:r>
    </w:p>
    <w:p w14:paraId="7673ED17" w14:textId="77777777" w:rsidR="0062146B" w:rsidRDefault="0062146B" w:rsidP="0062146B">
      <w:pPr>
        <w:spacing w:after="0"/>
      </w:pPr>
      <w:r>
        <w:t xml:space="preserve">In my essay I suggest </w:t>
      </w:r>
      <w:r w:rsidRPr="0062146B">
        <w:rPr>
          <w:rStyle w:val="StyleUnderline"/>
        </w:rPr>
        <w:t>a variety of things</w:t>
      </w:r>
      <w:r>
        <w:t xml:space="preserve"> that </w:t>
      </w:r>
      <w:r w:rsidRPr="0062146B">
        <w:rPr>
          <w:rStyle w:val="StyleUnderline"/>
        </w:rPr>
        <w:t>could happen in a radically changed Middle East</w:t>
      </w:r>
      <w:r>
        <w:t>. I do not offer those ideas as forecasts, but as examples of possibilities that may help two-</w:t>
      </w:r>
      <w:proofErr w:type="spellStart"/>
      <w:r>
        <w:t>staters</w:t>
      </w:r>
      <w:proofErr w:type="spellEnd"/>
      <w:r>
        <w:t xml:space="preserve"> understand the category of “theoretically possible but highly implausible”—a category which also now includes the negotiated route to a two-state solution. I agree that despite the fact that ultra-Orthodox Jews and Muslims do ally with one another in the Israeli parliament to support segregated schools and strict dietary rules in public facilities, it is a stretch to think of those two groups allying themselves more broadly. Certainly it is difficult to imagine the circumstances that would lead most </w:t>
      </w:r>
      <w:proofErr w:type="spellStart"/>
      <w:r>
        <w:t>Mizrachi</w:t>
      </w:r>
      <w:proofErr w:type="spellEnd"/>
      <w:r>
        <w:t xml:space="preserve"> Jews in Israel to identify, also, as Arab. On the other hand, if Germans and Jews could be close allies within two generations following the Holocaust, and if my own side of the Jewish world has no problem referring to itself as “Ashkenazi” (i.e. German), then why think a changing mix of challenges and opportunities cannot lead Jews from Arab countries to acknowledge their heritage in a parallel fashion.</w:t>
      </w:r>
    </w:p>
    <w:p w14:paraId="585B73E1" w14:textId="77777777" w:rsidR="0062146B" w:rsidRDefault="0062146B" w:rsidP="0062146B">
      <w:pPr>
        <w:spacing w:after="0"/>
      </w:pPr>
      <w:r>
        <w:t>Politics, as I noted, makes strange bedfellows, but only when circumstances demand it. That’s what rough politics does. Rough politics is not something that moves according to a plan. But rough politics is how history produces most of the “outcomes” to protracted struggles. Those outcomes are seldom the “solutions” that anyone planned for or sought systematically to bring about.</w:t>
      </w:r>
    </w:p>
    <w:p w14:paraId="47796790" w14:textId="77777777" w:rsidR="0062146B" w:rsidRDefault="0062146B" w:rsidP="0062146B">
      <w:pPr>
        <w:spacing w:after="0"/>
      </w:pPr>
      <w:r>
        <w:t xml:space="preserve">Right now, for example, there is no one-state solution. But </w:t>
      </w:r>
      <w:r w:rsidRPr="00191055">
        <w:rPr>
          <w:rStyle w:val="StyleUnderline"/>
          <w:highlight w:val="cyan"/>
        </w:rPr>
        <w:t>there is a one-state outcome</w:t>
      </w:r>
      <w:r>
        <w:t xml:space="preserve">. Between the Jordan River and the Mediterranean Sea there is one and only one real state—Israel. It has shown repeatedly that it can and will send its military forces into any corner of that territory whenever it deems it necessary. The Palestinian Authority’s nominal administration over some domains and Hamas’s position in Gaza notwithstanding, virtually nothing goes into or out of this entire area that the State of Israel does not authorize. The question then is not whether there can be one state in Palestine/the Land of Israel. The answer to that question is obvious. There is. </w:t>
      </w:r>
      <w:r w:rsidRPr="00191055">
        <w:rPr>
          <w:rStyle w:val="StyleUnderline"/>
          <w:highlight w:val="cyan"/>
        </w:rPr>
        <w:t>The question is what is that state like and can it be changed</w:t>
      </w:r>
      <w:r>
        <w:t xml:space="preserve">? </w:t>
      </w:r>
      <w:r w:rsidRPr="0062146B">
        <w:rPr>
          <w:rStyle w:val="StyleUnderline"/>
        </w:rPr>
        <w:t>Are there other outcomes available</w:t>
      </w:r>
      <w:r>
        <w:t xml:space="preserve"> that are more compatible with principles of democratic and human rights for all the country’s inhabitants and those with rights to live there?</w:t>
      </w:r>
    </w:p>
    <w:p w14:paraId="1786DD93" w14:textId="77777777" w:rsidR="0062146B" w:rsidRDefault="0062146B" w:rsidP="0062146B">
      <w:pPr>
        <w:spacing w:after="0"/>
      </w:pPr>
      <w:r>
        <w:t xml:space="preserve">Here’s where I agree with the </w:t>
      </w:r>
      <w:proofErr w:type="spellStart"/>
      <w:r>
        <w:t>Inbar</w:t>
      </w:r>
      <w:proofErr w:type="spellEnd"/>
      <w:r>
        <w:t xml:space="preserve">-Sharon argument that </w:t>
      </w:r>
      <w:proofErr w:type="spellStart"/>
      <w:r>
        <w:t>Lebanonization</w:t>
      </w:r>
      <w:proofErr w:type="spellEnd"/>
      <w:r>
        <w:t xml:space="preserve"> or apartheid are the two most likely medium-term outcomes. On the other hand, as we can see from the South African case, and to an extent in Lebanon, neither anarchy nor oppression </w:t>
      </w:r>
      <w:proofErr w:type="gramStart"/>
      <w:r>
        <w:t>are</w:t>
      </w:r>
      <w:proofErr w:type="gramEnd"/>
      <w:r>
        <w:t xml:space="preserve"> durable over the long run. What I have tried to do is draw attention to how the “dead plan walking” known as </w:t>
      </w:r>
      <w:r w:rsidRPr="00191055">
        <w:rPr>
          <w:rStyle w:val="StyleUnderline"/>
          <w:highlight w:val="cyan"/>
        </w:rPr>
        <w:t>the two-state solution facilitates the integration of</w:t>
      </w:r>
      <w:r>
        <w:t xml:space="preserve"> masses of </w:t>
      </w:r>
      <w:r w:rsidRPr="00191055">
        <w:rPr>
          <w:rStyle w:val="Emphasis"/>
          <w:highlight w:val="cyan"/>
        </w:rPr>
        <w:t>disenfranchised Palestinians</w:t>
      </w:r>
      <w:r>
        <w:t xml:space="preserve"> </w:t>
      </w:r>
      <w:r w:rsidRPr="0062146B">
        <w:rPr>
          <w:rStyle w:val="StyleUnderline"/>
        </w:rPr>
        <w:t>into</w:t>
      </w:r>
      <w:r>
        <w:t xml:space="preserve"> the control system of </w:t>
      </w:r>
      <w:r w:rsidRPr="0062146B">
        <w:rPr>
          <w:rStyle w:val="StyleUnderline"/>
        </w:rPr>
        <w:t>the Israeli state</w:t>
      </w:r>
      <w:r>
        <w:t xml:space="preserve">, </w:t>
      </w:r>
      <w:r w:rsidRPr="00191055">
        <w:rPr>
          <w:rStyle w:val="StyleUnderline"/>
          <w:highlight w:val="cyan"/>
        </w:rPr>
        <w:t>blunting pressures</w:t>
      </w:r>
      <w:r>
        <w:t xml:space="preserve"> that otherwise would be brought to bear on the protagonists </w:t>
      </w:r>
      <w:r w:rsidRPr="00191055">
        <w:rPr>
          <w:rStyle w:val="StyleUnderline"/>
          <w:highlight w:val="cyan"/>
        </w:rPr>
        <w:t>and discouraging</w:t>
      </w:r>
      <w:r>
        <w:t xml:space="preserve"> new forms of </w:t>
      </w:r>
      <w:r w:rsidRPr="00191055">
        <w:rPr>
          <w:rStyle w:val="StyleUnderline"/>
          <w:highlight w:val="cyan"/>
        </w:rPr>
        <w:t>mobilization</w:t>
      </w:r>
      <w:r w:rsidRPr="0062146B">
        <w:rPr>
          <w:rStyle w:val="StyleUnderline"/>
        </w:rPr>
        <w:t xml:space="preserve"> and cultural change</w:t>
      </w:r>
      <w:r>
        <w:t xml:space="preserve">. In this way, with its prospects reduced from the plausible to the theoretically possible, a negotiated two-state solution and the discourse surrounding it remain key factors in the political equation. Indeed the fundamental reason for Netanyahu’s embrace of the slogan, drained of all real meaning of course, is that the tantalizing image of its availability sucks all oxygen out of the political atmosphere. To be sure, the large-scale pressures, mobilizations, and psychological shifts necessary to make progress possible cannot be predicted in detail. </w:t>
      </w:r>
      <w:r w:rsidRPr="007B5301">
        <w:rPr>
          <w:rStyle w:val="StyleUnderline"/>
        </w:rPr>
        <w:t>But only</w:t>
      </w:r>
      <w:r w:rsidRPr="007B5301">
        <w:t xml:space="preserve"> thus </w:t>
      </w:r>
      <w:r w:rsidRPr="007B5301">
        <w:rPr>
          <w:rStyle w:val="StyleUnderline"/>
        </w:rPr>
        <w:t>can a situation featuring a single state</w:t>
      </w:r>
      <w:r w:rsidRPr="007B5301">
        <w:t xml:space="preserve"> that dominates life between the Jordan and the sea </w:t>
      </w:r>
      <w:r w:rsidRPr="007B5301">
        <w:rPr>
          <w:rStyle w:val="StyleUnderline"/>
        </w:rPr>
        <w:t>be</w:t>
      </w:r>
      <w:r w:rsidRPr="0062146B">
        <w:rPr>
          <w:rStyle w:val="StyleUnderline"/>
        </w:rPr>
        <w:t xml:space="preserve"> transformed into a society within which more satisfactory</w:t>
      </w:r>
      <w:r>
        <w:t xml:space="preserve"> </w:t>
      </w:r>
      <w:proofErr w:type="spellStart"/>
      <w:r>
        <w:t>confederal</w:t>
      </w:r>
      <w:proofErr w:type="spellEnd"/>
      <w:r>
        <w:t xml:space="preserve">, unitary, regional, binational, or even, eventually, two-state </w:t>
      </w:r>
      <w:r w:rsidRPr="0062146B">
        <w:rPr>
          <w:rStyle w:val="StyleUnderline"/>
        </w:rPr>
        <w:t>arrangements</w:t>
      </w:r>
      <w:r>
        <w:t xml:space="preserve"> could evolve.</w:t>
      </w:r>
    </w:p>
    <w:p w14:paraId="2BEF1736" w14:textId="77777777" w:rsidR="0062146B" w:rsidRDefault="0062146B" w:rsidP="0062146B">
      <w:pPr>
        <w:spacing w:after="0"/>
      </w:pPr>
      <w:r>
        <w:t xml:space="preserve">An interesting dimension of the </w:t>
      </w:r>
      <w:proofErr w:type="spellStart"/>
      <w:r>
        <w:t>Inbar</w:t>
      </w:r>
      <w:proofErr w:type="spellEnd"/>
      <w:r>
        <w:t>-Sharon piece, and one that is shared by many published critiques of my New York Times essay, is the extent to which the authors agree with the core of my analysis, even if accompanied by shrill attacks on my motives, knowledge, or bona fides. I believe they would probably also agree with me that the systematic efforts of Israeli annexationists and their supporters outside of Israel to destroy paths to the two-state solution constitute one of the greatest crimes ever committed in Jewish history. Like me, they find themselves unable to trace a series of steps that could lead from where we are now to a satisfying two-state solution. Like me they decry the “</w:t>
      </w:r>
      <w:proofErr w:type="spellStart"/>
      <w:r>
        <w:t>fetishization</w:t>
      </w:r>
      <w:proofErr w:type="spellEnd"/>
      <w:r>
        <w:t xml:space="preserve">” of negotiations, and Washington’s chronic failure to act decisively. Like me, they understand the negotiations as serving petty parochial interests rather than the objective of achieving peace. We also agree that neither the Kerry version nor any version of negotiations per se will be capable of bringing about a two-state solution. Some larger set of political forces will need to appear that will shake up the political landscape, especially in Israel, with sufficient force to produce a government ready to sign the agreement whose detailed provisions, they say, everyone already knows. I can fully accept this characterization. </w:t>
      </w:r>
    </w:p>
    <w:p w14:paraId="0E5A3F0C" w14:textId="77777777" w:rsidR="0062146B" w:rsidRDefault="0062146B" w:rsidP="0062146B">
      <w:pPr>
        <w:spacing w:after="0"/>
      </w:pPr>
      <w:r>
        <w:t xml:space="preserve">The exact place where we differ is revealed in their mention of what they describe as the “potentially game-changing” option of Palestinians bringing their case to the U.N. They imply that this is the kind of development that could jolt the two-state project back to life. I disagree. I do not argue, as they say I do, that the weight of sheer settlement, as “facts on the ground,” is what is decisive. </w:t>
      </w:r>
      <w:proofErr w:type="gramStart"/>
      <w:r>
        <w:t>Not at all.</w:t>
      </w:r>
      <w:proofErr w:type="gramEnd"/>
      <w:r>
        <w:t xml:space="preserve"> There </w:t>
      </w:r>
      <w:proofErr w:type="gramStart"/>
      <w:r>
        <w:t>were nearly twice the number</w:t>
      </w:r>
      <w:proofErr w:type="gramEnd"/>
      <w:r>
        <w:t xml:space="preserve"> of settlers in Algeria as there are east of the Green Line and they were all evacuated. However, that evacuation was not produced by an FLN maneuver at the U.N. It was the complex consequence of the overthrow of the Fourth Republic, years of emergency rule in the hexagon, a horribly bloody revolution in Algeria, and the reconstitution of political life in France under a radically new constitution. My point is that it is not the settlements, per se, that are the problem, but the political constellation of power and purpose that produced them, that grows them, and that will protect them. What I am arguing is that the entrenchment of the forces in Israel that have destroyed every effort to achieve two states is so deep, and so firmly rooted in ideological, cultural, and American institutional political realities, that much bigger forces will be necessary to transform them than operate within the normal course of Israeli or United Nations politics.</w:t>
      </w:r>
    </w:p>
    <w:p w14:paraId="37316D53" w14:textId="77777777" w:rsidR="0062146B" w:rsidRDefault="0062146B" w:rsidP="0062146B">
      <w:pPr>
        <w:spacing w:after="0"/>
      </w:pPr>
      <w:r>
        <w:t xml:space="preserve">My message is not a happy one. </w:t>
      </w:r>
      <w:r w:rsidRPr="00191055">
        <w:rPr>
          <w:rStyle w:val="StyleUnderline"/>
          <w:highlight w:val="cyan"/>
        </w:rPr>
        <w:t>The whole situation is</w:t>
      </w:r>
      <w:r w:rsidRPr="00191055">
        <w:rPr>
          <w:highlight w:val="cyan"/>
        </w:rPr>
        <w:t xml:space="preserve"> </w:t>
      </w:r>
      <w:r w:rsidRPr="00191055">
        <w:rPr>
          <w:rStyle w:val="Emphasis"/>
          <w:highlight w:val="cyan"/>
        </w:rPr>
        <w:t>deeply tragic</w:t>
      </w:r>
      <w:r>
        <w:t xml:space="preserve">. While there were unavoidable contradictions buried in all Zionist plans for transforming Palestine, the post-1967 period did open up the spectacularly hopeful prospect of successful partition. It is with profound sadness that I find </w:t>
      </w:r>
      <w:r w:rsidRPr="0062146B">
        <w:rPr>
          <w:rStyle w:val="StyleUnderline"/>
        </w:rPr>
        <w:t>that prospect has effectively vanished as a political program</w:t>
      </w:r>
      <w:r>
        <w:t>. But my commitment to Jewish values, democratic principles of government, and the human beings I know and love on each side of the conflict’s terrible divide, demand I face that sadness with the tools I have. I am not a prophet, nor am I a political leader. I am a political scientist. What I owe is no more and no less than the best analysis I can provide of a political situation that is turning the hard work of peace movement heroes into threats to what they themselves hold most dear.</w:t>
      </w:r>
    </w:p>
    <w:p w14:paraId="7E3BEB4E" w14:textId="77777777" w:rsidR="00E54A25" w:rsidRDefault="00E54A25" w:rsidP="00E54A25">
      <w:pPr>
        <w:pStyle w:val="Heading4"/>
      </w:pPr>
      <w:r>
        <w:t xml:space="preserve">No chance a Palestinian state will bring peace – </w:t>
      </w:r>
      <w:r w:rsidRPr="00E54A25">
        <w:rPr>
          <w:u w:val="single"/>
        </w:rPr>
        <w:t>official statements</w:t>
      </w:r>
      <w:r>
        <w:t xml:space="preserve"> prove</w:t>
      </w:r>
    </w:p>
    <w:p w14:paraId="5BBF0D97" w14:textId="77777777" w:rsidR="00E54A25" w:rsidRPr="00E54A25" w:rsidRDefault="00E54A25" w:rsidP="00E54A25">
      <w:pPr>
        <w:spacing w:after="0"/>
        <w:rPr>
          <w:rStyle w:val="Style13ptBold"/>
          <w:b w:val="0"/>
          <w:bCs w:val="0"/>
          <w:sz w:val="16"/>
        </w:rPr>
      </w:pPr>
      <w:proofErr w:type="spellStart"/>
      <w:r>
        <w:rPr>
          <w:rStyle w:val="Style13ptBold"/>
        </w:rPr>
        <w:t>Nesher</w:t>
      </w:r>
      <w:proofErr w:type="spellEnd"/>
      <w:r>
        <w:rPr>
          <w:rStyle w:val="Style13ptBold"/>
        </w:rPr>
        <w:t xml:space="preserve"> 11 </w:t>
      </w:r>
      <w:r w:rsidRPr="00E54A25">
        <w:t xml:space="preserve">– </w:t>
      </w:r>
      <w:proofErr w:type="spellStart"/>
      <w:r w:rsidRPr="00E54A25">
        <w:t>Talila</w:t>
      </w:r>
      <w:proofErr w:type="spellEnd"/>
      <w:r w:rsidRPr="00E54A25">
        <w:t xml:space="preserve"> </w:t>
      </w:r>
      <w:proofErr w:type="spellStart"/>
      <w:r w:rsidRPr="00E54A25">
        <w:t>Nesher</w:t>
      </w:r>
      <w:proofErr w:type="spellEnd"/>
      <w:r>
        <w:t xml:space="preserve">, journalist for the Israeli newspaper </w:t>
      </w:r>
      <w:proofErr w:type="spellStart"/>
      <w:r>
        <w:t>Haaretz</w:t>
      </w:r>
      <w:proofErr w:type="spellEnd"/>
      <w:r>
        <w:t xml:space="preserve">, 2011 (“Israel Education Minister: Palestinian state in West Bank 'dangerous move',” </w:t>
      </w:r>
      <w:proofErr w:type="spellStart"/>
      <w:r>
        <w:rPr>
          <w:i/>
        </w:rPr>
        <w:t>Haaretz</w:t>
      </w:r>
      <w:proofErr w:type="spellEnd"/>
      <w:r>
        <w:t>, December 13</w:t>
      </w:r>
      <w:r w:rsidRPr="00E54A25">
        <w:rPr>
          <w:vertAlign w:val="superscript"/>
        </w:rPr>
        <w:t>th</w:t>
      </w:r>
      <w:r>
        <w:t xml:space="preserve">, </w:t>
      </w:r>
      <w:hyperlink r:id="rId29" w:history="1">
        <w:r w:rsidRPr="00E8545B">
          <w:rPr>
            <w:rStyle w:val="Hyperlink"/>
          </w:rPr>
          <w:t>http://www.haaretz.com/news/diplomacy-defense/israel-education-minister-palestinian-state-in-west-bank-dangerous-move-1.401223</w:t>
        </w:r>
      </w:hyperlink>
      <w:r>
        <w:t xml:space="preserve"> | ADM)</w:t>
      </w:r>
    </w:p>
    <w:p w14:paraId="4B79363E" w14:textId="77777777" w:rsidR="00E54A25" w:rsidRDefault="00E54A25" w:rsidP="00E54A25">
      <w:pPr>
        <w:spacing w:after="0"/>
      </w:pPr>
      <w:r>
        <w:t xml:space="preserve">Education Minister Gideon </w:t>
      </w:r>
      <w:proofErr w:type="spellStart"/>
      <w:r>
        <w:t>Sa'ar</w:t>
      </w:r>
      <w:proofErr w:type="spellEnd"/>
      <w:r>
        <w:t xml:space="preserve"> said Tuesday that </w:t>
      </w:r>
      <w:r w:rsidRPr="00191055">
        <w:rPr>
          <w:rStyle w:val="StyleUnderline"/>
          <w:highlight w:val="cyan"/>
        </w:rPr>
        <w:t>the establishment of a Palestinian state</w:t>
      </w:r>
      <w:r>
        <w:t xml:space="preserve"> in the West Bank </w:t>
      </w:r>
      <w:r w:rsidRPr="00191055">
        <w:rPr>
          <w:rStyle w:val="StyleUnderline"/>
          <w:highlight w:val="cyan"/>
        </w:rPr>
        <w:t>is a</w:t>
      </w:r>
      <w:r w:rsidRPr="00191055">
        <w:rPr>
          <w:highlight w:val="cyan"/>
        </w:rPr>
        <w:t xml:space="preserve"> “</w:t>
      </w:r>
      <w:r w:rsidRPr="00191055">
        <w:rPr>
          <w:rStyle w:val="Emphasis"/>
          <w:highlight w:val="cyan"/>
        </w:rPr>
        <w:t>dangerous move</w:t>
      </w:r>
      <w:r w:rsidRPr="00191055">
        <w:rPr>
          <w:highlight w:val="cyan"/>
        </w:rPr>
        <w:t xml:space="preserve">” </w:t>
      </w:r>
      <w:r w:rsidRPr="00191055">
        <w:rPr>
          <w:rStyle w:val="StyleUnderline"/>
          <w:highlight w:val="cyan"/>
        </w:rPr>
        <w:t>which will not “</w:t>
      </w:r>
      <w:r w:rsidRPr="00191055">
        <w:rPr>
          <w:rStyle w:val="Emphasis"/>
          <w:highlight w:val="cyan"/>
        </w:rPr>
        <w:t>bring peace</w:t>
      </w:r>
      <w:r w:rsidRPr="00191055">
        <w:rPr>
          <w:highlight w:val="cyan"/>
        </w:rPr>
        <w:t>.”</w:t>
      </w:r>
    </w:p>
    <w:p w14:paraId="0422C0F1" w14:textId="77777777" w:rsidR="00E54A25" w:rsidRDefault="00E54A25" w:rsidP="00E54A25">
      <w:pPr>
        <w:spacing w:after="0"/>
      </w:pPr>
      <w:proofErr w:type="spellStart"/>
      <w:r>
        <w:t>Sa’ar</w:t>
      </w:r>
      <w:proofErr w:type="spellEnd"/>
      <w:r>
        <w:t xml:space="preserve">, who spoke during a trip to promote student trips to Shiloh, a Jewish historical site located in the West Bank, stated that the </w:t>
      </w:r>
      <w:r w:rsidRPr="00E54A25">
        <w:t>strengthening</w:t>
      </w:r>
      <w:r>
        <w:t xml:space="preserve"> of radical Islamic elements in the region, as well as the </w:t>
      </w:r>
      <w:r w:rsidRPr="00191055">
        <w:rPr>
          <w:rStyle w:val="StyleUnderline"/>
          <w:highlight w:val="cyan"/>
        </w:rPr>
        <w:t>conduct of the Palestinian Authority on the world stage should cause Israel to</w:t>
      </w:r>
      <w:r w:rsidRPr="00191055">
        <w:rPr>
          <w:highlight w:val="cyan"/>
        </w:rPr>
        <w:t xml:space="preserve"> </w:t>
      </w:r>
      <w:r w:rsidRPr="00191055">
        <w:rPr>
          <w:rStyle w:val="Emphasis"/>
          <w:highlight w:val="cyan"/>
        </w:rPr>
        <w:t>question the establishment of a Palestinian state</w:t>
      </w:r>
      <w:r w:rsidRPr="00191055">
        <w:rPr>
          <w:highlight w:val="cyan"/>
        </w:rPr>
        <w:t>.</w:t>
      </w:r>
    </w:p>
    <w:p w14:paraId="44509DEA" w14:textId="77777777" w:rsidR="00E54A25" w:rsidRDefault="00E54A25" w:rsidP="00E54A25">
      <w:pPr>
        <w:spacing w:after="0"/>
      </w:pPr>
      <w:proofErr w:type="spellStart"/>
      <w:r>
        <w:t>Sa’ar</w:t>
      </w:r>
      <w:proofErr w:type="spellEnd"/>
      <w:r>
        <w:t xml:space="preserve"> traveled to Shiloh in order to announce a list of sites Israeli school students will visit as part of a program to get to know “the historic roots of the State of Israel in the Land of Israel.”</w:t>
      </w:r>
    </w:p>
    <w:p w14:paraId="63C6F4F8" w14:textId="77777777" w:rsidR="00E54A25" w:rsidRDefault="00E54A25" w:rsidP="00E54A25">
      <w:pPr>
        <w:spacing w:after="0"/>
      </w:pPr>
      <w:r>
        <w:t xml:space="preserve">Speaking at Shiloh, </w:t>
      </w:r>
      <w:proofErr w:type="spellStart"/>
      <w:r>
        <w:t>Sa’ar</w:t>
      </w:r>
      <w:proofErr w:type="spellEnd"/>
      <w:r>
        <w:t xml:space="preserve"> said the initiative was “the continuation of our line to provide the younger generation with access to our historic roots.”</w:t>
      </w:r>
    </w:p>
    <w:p w14:paraId="62B0BB90" w14:textId="77777777" w:rsidR="00E54A25" w:rsidRDefault="00E54A25" w:rsidP="00E54A25">
      <w:pPr>
        <w:spacing w:after="0"/>
      </w:pPr>
      <w:r>
        <w:t>“I am happy that already today groups of students are arriving here, but with god’s help more will come."</w:t>
      </w:r>
    </w:p>
    <w:p w14:paraId="31186B9D" w14:textId="77777777" w:rsidR="00E54A25" w:rsidRDefault="00E54A25" w:rsidP="00E54A25">
      <w:pPr>
        <w:spacing w:after="0"/>
      </w:pPr>
      <w:r>
        <w:t xml:space="preserve">Speaking about the settlement at the site of the ancient city of Shiloh, </w:t>
      </w:r>
      <w:proofErr w:type="spellStart"/>
      <w:r>
        <w:t>Sa'ar</w:t>
      </w:r>
      <w:proofErr w:type="spellEnd"/>
      <w:r>
        <w:t xml:space="preserve"> added, "It is good to come to the settlement. It is good to see the settlement flourishing.”</w:t>
      </w:r>
    </w:p>
    <w:p w14:paraId="10E539E2" w14:textId="77777777" w:rsidR="00E54A25" w:rsidRDefault="00E54A25" w:rsidP="00E54A25">
      <w:pPr>
        <w:spacing w:after="0"/>
      </w:pPr>
      <w:r>
        <w:t>“Jews will always be in Shiloh,” the education minister said. “We should not delude the Arabs that one day there will be no Jews here. Jews will always be here, and any other illusion will bring obstacles on the road to peace.”</w:t>
      </w:r>
    </w:p>
    <w:p w14:paraId="44EA5065" w14:textId="77777777" w:rsidR="00E54A25" w:rsidRDefault="00E54A25" w:rsidP="00E54A25">
      <w:pPr>
        <w:spacing w:after="0"/>
      </w:pPr>
      <w:r>
        <w:t xml:space="preserve">Referring to why he sees the visits as important, </w:t>
      </w:r>
      <w:proofErr w:type="spellStart"/>
      <w:r>
        <w:t>Sa'ar</w:t>
      </w:r>
      <w:proofErr w:type="spellEnd"/>
      <w:r>
        <w:t xml:space="preserve"> said, “There is no reason to hide the roots that reveal the truth. Torah and history studies have to be carried out through activity, and through seeing, and not just in the classroom.”</w:t>
      </w:r>
    </w:p>
    <w:p w14:paraId="6C1AFC7E" w14:textId="77777777" w:rsidR="00E54A25" w:rsidRDefault="00E54A25" w:rsidP="00E54A25">
      <w:pPr>
        <w:spacing w:after="0"/>
      </w:pPr>
      <w:r>
        <w:t xml:space="preserve">In February, </w:t>
      </w:r>
      <w:r w:rsidRPr="00191055">
        <w:rPr>
          <w:rStyle w:val="StyleUnderline"/>
          <w:highlight w:val="cyan"/>
        </w:rPr>
        <w:t>the</w:t>
      </w:r>
      <w:r>
        <w:t xml:space="preserve"> Education </w:t>
      </w:r>
      <w:r w:rsidRPr="00191055">
        <w:rPr>
          <w:rStyle w:val="StyleUnderline"/>
          <w:highlight w:val="cyan"/>
        </w:rPr>
        <w:t>Ministry announced plans for a new program</w:t>
      </w:r>
      <w:r w:rsidRPr="00C852B4">
        <w:t xml:space="preserve">, which began this academic year, </w:t>
      </w:r>
      <w:r w:rsidRPr="00C852B4">
        <w:rPr>
          <w:rStyle w:val="StyleUnderline"/>
        </w:rPr>
        <w:t>for</w:t>
      </w:r>
      <w:r w:rsidRPr="00C852B4">
        <w:t xml:space="preserve"> Israeli </w:t>
      </w:r>
      <w:r w:rsidRPr="00C852B4">
        <w:rPr>
          <w:rStyle w:val="StyleUnderline"/>
        </w:rPr>
        <w:t>students to visit the Tomb of the Patriarchs in Hebron</w:t>
      </w:r>
      <w:r w:rsidRPr="00C852B4">
        <w:t>.</w:t>
      </w:r>
    </w:p>
    <w:p w14:paraId="62556AC1" w14:textId="77777777" w:rsidR="00E54A25" w:rsidRDefault="00E54A25" w:rsidP="00E54A25">
      <w:pPr>
        <w:spacing w:after="0"/>
      </w:pPr>
      <w:r w:rsidRPr="00E54A25">
        <w:rPr>
          <w:rStyle w:val="StyleUnderline"/>
        </w:rPr>
        <w:t>The ministry called the program "experimental"</w:t>
      </w:r>
      <w:r>
        <w:t xml:space="preserve"> at the time, </w:t>
      </w:r>
      <w:r w:rsidRPr="00E54A25">
        <w:rPr>
          <w:rStyle w:val="StyleUnderline"/>
        </w:rPr>
        <w:t>but</w:t>
      </w:r>
      <w:r>
        <w:t xml:space="preserve"> also said that </w:t>
      </w:r>
      <w:proofErr w:type="spellStart"/>
      <w:r>
        <w:t>Sa'ar</w:t>
      </w:r>
      <w:proofErr w:type="spellEnd"/>
      <w:r>
        <w:t xml:space="preserve"> "</w:t>
      </w:r>
      <w:r w:rsidRPr="00E54A25">
        <w:rPr>
          <w:rStyle w:val="StyleUnderline"/>
        </w:rPr>
        <w:t xml:space="preserve">sees great significance in getting to know the historic roots of the State of Israel </w:t>
      </w:r>
      <w:r>
        <w:t>in the Land of Israel."</w:t>
      </w:r>
    </w:p>
    <w:p w14:paraId="01ED470F" w14:textId="77777777" w:rsidR="00E54A25" w:rsidRDefault="00E54A25" w:rsidP="00E54A25">
      <w:pPr>
        <w:spacing w:after="0"/>
        <w:jc w:val="center"/>
      </w:pPr>
    </w:p>
    <w:p w14:paraId="06CBAEDE" w14:textId="77777777" w:rsidR="00E54A25" w:rsidRDefault="00E54A25" w:rsidP="00E54A25"/>
    <w:p w14:paraId="4F0038C4" w14:textId="77777777" w:rsidR="00F323C1" w:rsidRDefault="00633B90" w:rsidP="00F323C1">
      <w:pPr>
        <w:pStyle w:val="Heading3"/>
      </w:pPr>
      <w:r>
        <w:t>They Say</w:t>
      </w:r>
      <w:r w:rsidR="00F323C1">
        <w:t xml:space="preserve">: </w:t>
      </w:r>
      <w:r>
        <w:t>“</w:t>
      </w:r>
      <w:r w:rsidR="00F323C1">
        <w:t>One-State Solution Bad</w:t>
      </w:r>
      <w:r>
        <w:t>”</w:t>
      </w:r>
    </w:p>
    <w:p w14:paraId="568E97ED" w14:textId="77777777" w:rsidR="00F323C1" w:rsidRDefault="00F323C1" w:rsidP="00F323C1">
      <w:pPr>
        <w:pStyle w:val="Heading4"/>
      </w:pPr>
      <w:r>
        <w:t xml:space="preserve">The coming one-state solution is </w:t>
      </w:r>
      <w:r>
        <w:rPr>
          <w:u w:val="single"/>
        </w:rPr>
        <w:t>net better</w:t>
      </w:r>
      <w:r>
        <w:t xml:space="preserve"> for regional peace. A single democratic, secular government is better for stability than two states divided based on </w:t>
      </w:r>
      <w:r>
        <w:rPr>
          <w:u w:val="single"/>
        </w:rPr>
        <w:t>ethnic nationalism</w:t>
      </w:r>
      <w:r>
        <w:t>.</w:t>
      </w:r>
    </w:p>
    <w:p w14:paraId="37673CC2" w14:textId="77777777" w:rsidR="00F323C1" w:rsidRPr="00D533B5" w:rsidRDefault="00F323C1" w:rsidP="00F323C1">
      <w:pPr>
        <w:rPr>
          <w:rStyle w:val="Style13ptBold"/>
        </w:rPr>
      </w:pPr>
      <w:proofErr w:type="spellStart"/>
      <w:r>
        <w:rPr>
          <w:rStyle w:val="Style13ptBold"/>
        </w:rPr>
        <w:t>Bisharat</w:t>
      </w:r>
      <w:proofErr w:type="spellEnd"/>
      <w:r>
        <w:rPr>
          <w:rStyle w:val="Style13ptBold"/>
        </w:rPr>
        <w:t xml:space="preserve"> 10 </w:t>
      </w:r>
      <w:r w:rsidRPr="00D533B5">
        <w:t xml:space="preserve">– George </w:t>
      </w:r>
      <w:proofErr w:type="spellStart"/>
      <w:r w:rsidRPr="00D533B5">
        <w:t>Bisharat</w:t>
      </w:r>
      <w:proofErr w:type="spellEnd"/>
      <w:r w:rsidRPr="00D533B5">
        <w:t xml:space="preserve">, professor at the University of California Hastings College of the Law in San Francisco, senior fellow at the Institute for Palestinian Studies, Ph.D. in Anthropology and Middle East Studies from Harvard University, 2010 (“Israel and Palestine: A true one-state solution,” Washington Post, September 3rd, </w:t>
      </w:r>
      <w:hyperlink r:id="rId30" w:history="1">
        <w:r w:rsidRPr="00D533B5">
          <w:rPr>
            <w:rStyle w:val="Hyperlink"/>
          </w:rPr>
          <w:t>http://www.washingtonpost.com/wp-dyn/content/article/2010/09/02/AR2010090204665.html</w:t>
        </w:r>
      </w:hyperlink>
      <w:r w:rsidRPr="00D533B5">
        <w:t xml:space="preserve"> | ADM</w:t>
      </w:r>
    </w:p>
    <w:p w14:paraId="0E92BA44" w14:textId="77777777" w:rsidR="00F323C1" w:rsidRDefault="00F323C1" w:rsidP="00F323C1">
      <w:pPr>
        <w:spacing w:after="0"/>
      </w:pPr>
      <w:r>
        <w:t xml:space="preserve">For decades, </w:t>
      </w:r>
      <w:r w:rsidRPr="00191055">
        <w:rPr>
          <w:rStyle w:val="StyleUnderline"/>
          <w:highlight w:val="cyan"/>
        </w:rPr>
        <w:t>the international community has</w:t>
      </w:r>
      <w:r w:rsidRPr="00191055">
        <w:rPr>
          <w:highlight w:val="cyan"/>
        </w:rPr>
        <w:t xml:space="preserve"> </w:t>
      </w:r>
      <w:r w:rsidRPr="00191055">
        <w:rPr>
          <w:rStyle w:val="Emphasis"/>
          <w:highlight w:val="cyan"/>
        </w:rPr>
        <w:t>assumed</w:t>
      </w:r>
      <w:r w:rsidRPr="00191055">
        <w:rPr>
          <w:highlight w:val="cyan"/>
        </w:rPr>
        <w:t xml:space="preserve"> </w:t>
      </w:r>
      <w:r w:rsidRPr="00191055">
        <w:rPr>
          <w:rStyle w:val="StyleUnderline"/>
          <w:highlight w:val="cyan"/>
        </w:rPr>
        <w:t>that</w:t>
      </w:r>
      <w:r>
        <w:t xml:space="preserve"> historic </w:t>
      </w:r>
      <w:r w:rsidRPr="00191055">
        <w:rPr>
          <w:rStyle w:val="StyleUnderline"/>
          <w:highlight w:val="cyan"/>
        </w:rPr>
        <w:t>Palestine</w:t>
      </w:r>
      <w:r w:rsidRPr="00191055">
        <w:rPr>
          <w:highlight w:val="cyan"/>
        </w:rPr>
        <w:t xml:space="preserve"> </w:t>
      </w:r>
      <w:r w:rsidRPr="00191055">
        <w:rPr>
          <w:rStyle w:val="StyleUnderline"/>
          <w:highlight w:val="cyan"/>
        </w:rPr>
        <w:t>must be divided between Jews and Palestinians</w:t>
      </w:r>
      <w:r>
        <w:t xml:space="preserve">. Yet </w:t>
      </w:r>
      <w:r w:rsidRPr="00191055">
        <w:rPr>
          <w:rStyle w:val="StyleUnderline"/>
          <w:highlight w:val="cyan"/>
        </w:rPr>
        <w:t>no satisfactory division</w:t>
      </w:r>
      <w:r w:rsidRPr="00276D49">
        <w:rPr>
          <w:rStyle w:val="StyleUnderline"/>
        </w:rPr>
        <w:t xml:space="preserve"> of the land </w:t>
      </w:r>
      <w:r w:rsidRPr="00191055">
        <w:rPr>
          <w:rStyle w:val="StyleUnderline"/>
          <w:highlight w:val="cyan"/>
        </w:rPr>
        <w:t>has been reached</w:t>
      </w:r>
      <w:r>
        <w:t>. Israel has aggravated the problem by settling roughly 500,000 Jews in East Jerusalem and the West Bank, eliminating the land base for a viable Palestinian state.</w:t>
      </w:r>
    </w:p>
    <w:p w14:paraId="2E0089BD" w14:textId="77777777" w:rsidR="00F323C1" w:rsidRDefault="00F323C1" w:rsidP="00F323C1">
      <w:pPr>
        <w:spacing w:after="0"/>
      </w:pPr>
      <w:r w:rsidRPr="00191055">
        <w:rPr>
          <w:rStyle w:val="StyleUnderline"/>
          <w:highlight w:val="cyan"/>
        </w:rPr>
        <w:t>A</w:t>
      </w:r>
      <w:r>
        <w:t xml:space="preserve"> de facto </w:t>
      </w:r>
      <w:r w:rsidRPr="00191055">
        <w:rPr>
          <w:rStyle w:val="Emphasis"/>
          <w:highlight w:val="cyan"/>
        </w:rPr>
        <w:t>one-state reality</w:t>
      </w:r>
      <w:r w:rsidRPr="00191055">
        <w:rPr>
          <w:highlight w:val="cyan"/>
        </w:rPr>
        <w:t xml:space="preserve"> </w:t>
      </w:r>
      <w:r w:rsidRPr="00191055">
        <w:rPr>
          <w:rStyle w:val="StyleUnderline"/>
          <w:highlight w:val="cyan"/>
        </w:rPr>
        <w:t>has emerged</w:t>
      </w:r>
      <w:r>
        <w:t>, with Israel effectively ruling virtually all of the former Palestine. Yet only Jews enjoy full rights in this functionally unitary political system. In contrast, Palestinian citizens of Israel endure more than 35 laws that explicitly privilege Jews as well as policies that deliberately marginalize them. West Bank Palestinians cannot drive on roads built for Israeli settlers, while Palestinians in Gaza watch as their children's intellectual and physical growth are stunted by an Israeli siege that has limited educational opportunities and deepened poverty to acute levels.</w:t>
      </w:r>
    </w:p>
    <w:p w14:paraId="65B0D2A0" w14:textId="77777777" w:rsidR="00F323C1" w:rsidRDefault="00F323C1" w:rsidP="00F323C1">
      <w:pPr>
        <w:spacing w:after="0"/>
      </w:pPr>
      <w:r>
        <w:t>Palestinian refugees have lived in exile for 62 years, their right to return to their homes denied, while Jews from anywhere can freely immigrate to Israel.</w:t>
      </w:r>
    </w:p>
    <w:p w14:paraId="4B8D4274" w14:textId="77777777" w:rsidR="00F323C1" w:rsidRDefault="00F323C1" w:rsidP="00F323C1">
      <w:pPr>
        <w:spacing w:after="0"/>
      </w:pPr>
      <w:r>
        <w:t xml:space="preserve">Israeli leaders Ehud </w:t>
      </w:r>
      <w:proofErr w:type="spellStart"/>
      <w:r>
        <w:t>Olmert</w:t>
      </w:r>
      <w:proofErr w:type="spellEnd"/>
      <w:r>
        <w:t xml:space="preserve"> and Ehud Barak have admitted that permanent Israeli rule over disenfranchised Palestinians would be tantamount to apartheid. Other observers, including former U.S. president Jimmy Carter and South African Archbishop Desmond Tutu, have said that apartheid has already taken root in the region.</w:t>
      </w:r>
    </w:p>
    <w:p w14:paraId="053B3F6D" w14:textId="77777777" w:rsidR="00F323C1" w:rsidRDefault="00F323C1" w:rsidP="00F323C1">
      <w:pPr>
        <w:spacing w:after="0"/>
      </w:pPr>
      <w:r>
        <w:t xml:space="preserve">Clearly, </w:t>
      </w:r>
      <w:r w:rsidRPr="00276D49">
        <w:rPr>
          <w:rStyle w:val="StyleUnderline"/>
        </w:rPr>
        <w:t>Palestinians and Israeli Jews</w:t>
      </w:r>
      <w:r>
        <w:t xml:space="preserve"> will </w:t>
      </w:r>
      <w:r w:rsidRPr="00276D49">
        <w:rPr>
          <w:rStyle w:val="Emphasis"/>
        </w:rPr>
        <w:t>continue to live together</w:t>
      </w:r>
      <w:r>
        <w:t>. The question is: under what terms? Palestinians will no more accept permanent subordination than would any other people.</w:t>
      </w:r>
    </w:p>
    <w:p w14:paraId="4CFCDF8F" w14:textId="77777777" w:rsidR="00F323C1" w:rsidRDefault="00F323C1" w:rsidP="00F323C1">
      <w:pPr>
        <w:spacing w:after="0"/>
      </w:pPr>
      <w:r w:rsidRPr="00191055">
        <w:rPr>
          <w:rStyle w:val="StyleUnderline"/>
          <w:highlight w:val="cyan"/>
        </w:rPr>
        <w:t>The answer is for Israelis and Palestinians to formalize their</w:t>
      </w:r>
      <w:r>
        <w:t xml:space="preserve"> de facto </w:t>
      </w:r>
      <w:r w:rsidRPr="00191055">
        <w:rPr>
          <w:rStyle w:val="StyleUnderline"/>
          <w:highlight w:val="cyan"/>
        </w:rPr>
        <w:t>one-state reality</w:t>
      </w:r>
      <w:r>
        <w:t xml:space="preserve"> but </w:t>
      </w:r>
      <w:r w:rsidRPr="00191055">
        <w:rPr>
          <w:rStyle w:val="StyleUnderline"/>
          <w:highlight w:val="cyan"/>
        </w:rPr>
        <w:t xml:space="preserve">on principles of </w:t>
      </w:r>
      <w:r w:rsidRPr="00191055">
        <w:rPr>
          <w:rStyle w:val="Emphasis"/>
          <w:highlight w:val="cyan"/>
        </w:rPr>
        <w:t>equal rights</w:t>
      </w:r>
      <w:r>
        <w:t xml:space="preserve"> rather than ethnic privilege. </w:t>
      </w:r>
      <w:r w:rsidRPr="00191055">
        <w:rPr>
          <w:rStyle w:val="StyleUnderline"/>
          <w:highlight w:val="cyan"/>
        </w:rPr>
        <w:t>A</w:t>
      </w:r>
      <w:r w:rsidRPr="0060699C">
        <w:rPr>
          <w:rStyle w:val="StyleUnderline"/>
        </w:rPr>
        <w:t xml:space="preserve"> carefully crafted</w:t>
      </w:r>
      <w:r>
        <w:t xml:space="preserve"> multiyear </w:t>
      </w:r>
      <w:r w:rsidRPr="00191055">
        <w:rPr>
          <w:rStyle w:val="StyleUnderline"/>
          <w:highlight w:val="cyan"/>
        </w:rPr>
        <w:t>transition</w:t>
      </w:r>
      <w:r>
        <w:t xml:space="preserve"> including mechanisms for reconciliation </w:t>
      </w:r>
      <w:r w:rsidRPr="00191055">
        <w:rPr>
          <w:rStyle w:val="StyleUnderline"/>
          <w:highlight w:val="cyan"/>
        </w:rPr>
        <w:t>would be</w:t>
      </w:r>
      <w:r w:rsidRPr="0060699C">
        <w:rPr>
          <w:rStyle w:val="StyleUnderline"/>
        </w:rPr>
        <w:t xml:space="preserve"> mandatory</w:t>
      </w:r>
      <w:r>
        <w:t xml:space="preserve">. </w:t>
      </w:r>
      <w:r w:rsidRPr="0060699C">
        <w:rPr>
          <w:rStyle w:val="StyleUnderline"/>
        </w:rPr>
        <w:t>Israel</w:t>
      </w:r>
      <w:r>
        <w:t xml:space="preserve">/Palestine </w:t>
      </w:r>
      <w:r w:rsidRPr="0060699C">
        <w:rPr>
          <w:rStyle w:val="StyleUnderline"/>
        </w:rPr>
        <w:t>should have a secular, bilingual government</w:t>
      </w:r>
      <w:r>
        <w:t xml:space="preserve"> elected </w:t>
      </w:r>
      <w:r w:rsidRPr="00191055">
        <w:rPr>
          <w:rStyle w:val="StyleUnderline"/>
          <w:highlight w:val="cyan"/>
        </w:rPr>
        <w:t xml:space="preserve">on the basis of </w:t>
      </w:r>
      <w:r w:rsidRPr="00191055">
        <w:rPr>
          <w:rStyle w:val="Emphasis"/>
          <w:highlight w:val="cyan"/>
        </w:rPr>
        <w:t>one person, one vote</w:t>
      </w:r>
      <w:r>
        <w:t xml:space="preserve"> as well as strong constitutional guarantees of equality and protection of minorities, bolstered by international guarantees. Immigration should follow nondiscriminatory criteria. Civil marriage between members of different ethnic or religious groups should be permitted. Citizens should be free to reside in any part of the country, and public symbols, education and holidays should reflect the population's diversity.</w:t>
      </w:r>
    </w:p>
    <w:p w14:paraId="1C195C2D" w14:textId="77777777" w:rsidR="00F323C1" w:rsidRDefault="00F323C1" w:rsidP="00F323C1">
      <w:pPr>
        <w:spacing w:after="0"/>
      </w:pPr>
      <w:r>
        <w:t xml:space="preserve">Although </w:t>
      </w:r>
      <w:r w:rsidRPr="00191055">
        <w:rPr>
          <w:rStyle w:val="StyleUnderline"/>
          <w:highlight w:val="cyan"/>
        </w:rPr>
        <w:t>the one-state option is sometimes dismissed as utopian</w:t>
      </w:r>
      <w:r w:rsidRPr="00191055">
        <w:rPr>
          <w:highlight w:val="cyan"/>
        </w:rPr>
        <w:t xml:space="preserve">, </w:t>
      </w:r>
      <w:r w:rsidRPr="00191055">
        <w:rPr>
          <w:rStyle w:val="StyleUnderline"/>
          <w:highlight w:val="cyan"/>
        </w:rPr>
        <w:t>it overcomes</w:t>
      </w:r>
      <w:r w:rsidRPr="00A311CC">
        <w:rPr>
          <w:rStyle w:val="StyleUnderline"/>
        </w:rPr>
        <w:t xml:space="preserve"> </w:t>
      </w:r>
      <w:r w:rsidRPr="00A311CC">
        <w:rPr>
          <w:rStyle w:val="Emphasis"/>
        </w:rPr>
        <w:t xml:space="preserve">major </w:t>
      </w:r>
      <w:r w:rsidRPr="00191055">
        <w:rPr>
          <w:rStyle w:val="Emphasis"/>
          <w:highlight w:val="cyan"/>
        </w:rPr>
        <w:t>obstacles bedeviling the two-state solution</w:t>
      </w:r>
      <w:r>
        <w:t xml:space="preserve">. </w:t>
      </w:r>
      <w:r w:rsidRPr="00D533B5">
        <w:rPr>
          <w:rStyle w:val="StyleUnderline"/>
        </w:rPr>
        <w:t>Borders need not be drawn</w:t>
      </w:r>
      <w:r>
        <w:t>, Jerusalem would remain undivided and Jewish settlers could stay in the West Bank. Moreover</w:t>
      </w:r>
      <w:r w:rsidRPr="00D533B5">
        <w:rPr>
          <w:rStyle w:val="StyleUnderline"/>
        </w:rPr>
        <w:t xml:space="preserve">, </w:t>
      </w:r>
      <w:r w:rsidRPr="00191055">
        <w:rPr>
          <w:rStyle w:val="StyleUnderline"/>
          <w:highlight w:val="cyan"/>
        </w:rPr>
        <w:t>a single state could better accommodate</w:t>
      </w:r>
      <w:r>
        <w:t xml:space="preserve"> the return of </w:t>
      </w:r>
      <w:r w:rsidRPr="00191055">
        <w:rPr>
          <w:rStyle w:val="StyleUnderline"/>
          <w:highlight w:val="cyan"/>
        </w:rPr>
        <w:t>Palestinian refugees</w:t>
      </w:r>
      <w:r>
        <w:t xml:space="preserve">. </w:t>
      </w:r>
      <w:r w:rsidRPr="00D533B5">
        <w:rPr>
          <w:rStyle w:val="StyleUnderline"/>
        </w:rPr>
        <w:t>A state based on</w:t>
      </w:r>
      <w:r>
        <w:t xml:space="preserve"> principles of </w:t>
      </w:r>
      <w:r w:rsidRPr="00191055">
        <w:rPr>
          <w:rStyle w:val="StyleUnderline"/>
          <w:highlight w:val="cyan"/>
        </w:rPr>
        <w:t>equality</w:t>
      </w:r>
      <w:r>
        <w:t xml:space="preserve"> and inclusion </w:t>
      </w:r>
      <w:r w:rsidRPr="00191055">
        <w:rPr>
          <w:rStyle w:val="StyleUnderline"/>
          <w:highlight w:val="cyan"/>
        </w:rPr>
        <w:t>would be more</w:t>
      </w:r>
      <w:r>
        <w:t xml:space="preserve"> morally </w:t>
      </w:r>
      <w:r w:rsidRPr="00191055">
        <w:rPr>
          <w:rStyle w:val="StyleUnderline"/>
          <w:highlight w:val="cyan"/>
        </w:rPr>
        <w:t>compelling than</w:t>
      </w:r>
      <w:r w:rsidRPr="00D533B5">
        <w:rPr>
          <w:rStyle w:val="StyleUnderline"/>
        </w:rPr>
        <w:t xml:space="preserve"> </w:t>
      </w:r>
      <w:r w:rsidRPr="00D533B5">
        <w:rPr>
          <w:rStyle w:val="Emphasis"/>
        </w:rPr>
        <w:t>two states based on</w:t>
      </w:r>
      <w:r>
        <w:t xml:space="preserve"> narrow </w:t>
      </w:r>
      <w:r w:rsidRPr="00191055">
        <w:rPr>
          <w:rStyle w:val="Emphasis"/>
          <w:highlight w:val="cyan"/>
        </w:rPr>
        <w:t>ethnic nationalism</w:t>
      </w:r>
      <w:r>
        <w:t>. Furthermore, it would be more consistent with antidiscrimination provisions of international law. Israelis would enjoy the international acceptance that has long eluded them and the associated benefits of friendship, commerce and travel in the Arab world.</w:t>
      </w:r>
    </w:p>
    <w:p w14:paraId="13F1DB0E" w14:textId="77777777" w:rsidR="008C3796" w:rsidRDefault="008C3796" w:rsidP="008C3796">
      <w:pPr>
        <w:pStyle w:val="Heading4"/>
      </w:pPr>
      <w:r>
        <w:t xml:space="preserve">A two-state solution only brings </w:t>
      </w:r>
      <w:r>
        <w:rPr>
          <w:u w:val="single"/>
        </w:rPr>
        <w:t>increased violence</w:t>
      </w:r>
      <w:r>
        <w:t xml:space="preserve">. One secular state </w:t>
      </w:r>
      <w:r>
        <w:rPr>
          <w:u w:val="single"/>
        </w:rPr>
        <w:t>transforms</w:t>
      </w:r>
      <w:r>
        <w:t xml:space="preserve"> regional tensions, eliminates </w:t>
      </w:r>
      <w:r>
        <w:rPr>
          <w:u w:val="single"/>
        </w:rPr>
        <w:t>military occupation</w:t>
      </w:r>
      <w:r>
        <w:t>, and enables unification.</w:t>
      </w:r>
    </w:p>
    <w:p w14:paraId="406D5E1C" w14:textId="77777777" w:rsidR="008C3796" w:rsidRPr="008C3796" w:rsidRDefault="008C3796" w:rsidP="008C3796">
      <w:pPr>
        <w:rPr>
          <w:rStyle w:val="Style13ptBold"/>
          <w:b w:val="0"/>
          <w:bCs w:val="0"/>
          <w:sz w:val="16"/>
        </w:rPr>
      </w:pPr>
      <w:r>
        <w:rPr>
          <w:rStyle w:val="Style13ptBold"/>
        </w:rPr>
        <w:t xml:space="preserve">Tilley 03 </w:t>
      </w:r>
      <w:r w:rsidRPr="008C3796">
        <w:t>– Virginia Tilley</w:t>
      </w:r>
      <w:r>
        <w:t xml:space="preserve">, Chair and Professor of Political Science at Southern Illinois University-Carbondale in the USA, PhD in Political Science at the University of Wisconsin-Madison, 2003 (“The One-State Solution,” </w:t>
      </w:r>
      <w:r>
        <w:rPr>
          <w:i/>
        </w:rPr>
        <w:t>London Review of Books</w:t>
      </w:r>
      <w:r>
        <w:t>, 25.21, November 6</w:t>
      </w:r>
      <w:r w:rsidRPr="008C3796">
        <w:rPr>
          <w:vertAlign w:val="superscript"/>
        </w:rPr>
        <w:t>th</w:t>
      </w:r>
      <w:r>
        <w:t xml:space="preserve">, </w:t>
      </w:r>
      <w:hyperlink r:id="rId31" w:history="1">
        <w:r w:rsidRPr="00511404">
          <w:rPr>
            <w:rStyle w:val="Hyperlink"/>
          </w:rPr>
          <w:t>http://www.lrb.co.uk/v25/n21/virginia-tilley/the-one-state-solution</w:t>
        </w:r>
      </w:hyperlink>
      <w:r>
        <w:t xml:space="preserve"> | ADM)</w:t>
      </w:r>
    </w:p>
    <w:p w14:paraId="3EC03096" w14:textId="77777777" w:rsidR="00F323C1" w:rsidRDefault="00F323C1" w:rsidP="00F323C1">
      <w:pPr>
        <w:spacing w:after="0"/>
      </w:pPr>
      <w:r w:rsidRPr="00191055">
        <w:rPr>
          <w:rStyle w:val="StyleUnderline"/>
          <w:highlight w:val="cyan"/>
        </w:rPr>
        <w:t>For</w:t>
      </w:r>
      <w:r>
        <w:t xml:space="preserve"> some </w:t>
      </w:r>
      <w:r w:rsidRPr="00191055">
        <w:rPr>
          <w:rStyle w:val="StyleUnderline"/>
          <w:highlight w:val="cyan"/>
        </w:rPr>
        <w:t>years</w:t>
      </w:r>
      <w:r>
        <w:t xml:space="preserve">, most </w:t>
      </w:r>
      <w:r w:rsidRPr="00191055">
        <w:rPr>
          <w:rStyle w:val="StyleUnderline"/>
          <w:highlight w:val="cyan"/>
        </w:rPr>
        <w:t>people</w:t>
      </w:r>
      <w:r>
        <w:t xml:space="preserve"> sympathetic to Palestinian national aspirations – or simply alert to their durability and the political dangers they pose – have </w:t>
      </w:r>
      <w:r w:rsidRPr="00191055">
        <w:rPr>
          <w:rStyle w:val="Emphasis"/>
          <w:highlight w:val="cyan"/>
        </w:rPr>
        <w:t>assumed</w:t>
      </w:r>
      <w:r w:rsidRPr="00191055">
        <w:rPr>
          <w:rStyle w:val="StyleUnderline"/>
          <w:highlight w:val="cyan"/>
        </w:rPr>
        <w:t xml:space="preserve"> that a stable resolution</w:t>
      </w:r>
      <w:r w:rsidRPr="00F323C1">
        <w:rPr>
          <w:rStyle w:val="StyleUnderline"/>
        </w:rPr>
        <w:t xml:space="preserve"> of the Palestinian-Israeli conflict </w:t>
      </w:r>
      <w:r w:rsidRPr="00191055">
        <w:rPr>
          <w:rStyle w:val="StyleUnderline"/>
          <w:highlight w:val="cyan"/>
        </w:rPr>
        <w:t>would require</w:t>
      </w:r>
      <w:r>
        <w:t xml:space="preserve"> the formation of </w:t>
      </w:r>
      <w:r w:rsidRPr="00191055">
        <w:rPr>
          <w:rStyle w:val="Emphasis"/>
          <w:highlight w:val="cyan"/>
        </w:rPr>
        <w:t>a Palestinian state</w:t>
      </w:r>
      <w:r>
        <w:t xml:space="preserve"> in the (dwindling) areas not yet annexed by Israel, in what is left of British Mandate territory. This old staple of the Palestinian national movement was even belatedly approved by Bill Clinton and then George W. Bush. The Palestinian Authority itself was set up by the Oslo process as a pre-</w:t>
      </w:r>
      <w:proofErr w:type="spellStart"/>
      <w:r>
        <w:t>statal</w:t>
      </w:r>
      <w:proofErr w:type="spellEnd"/>
      <w:r>
        <w:t xml:space="preserve"> entity, intended to establish by stages an independent Palestinian cabinet and parliament, as a prelude to sovereignty over (a disarmed, landlocked, dependent) Palestine. Most recently, a courageous coalition of Israeli and Palestinian professionals has tried to imbue the two-state solution with new energy by formulating a detailed agreement – the so-called Geneva Accords. All these efforts have referred, vaguely or specifically, to the withdrawal of Jewish settlements, without which a Palestinian state would make no territorial sense.</w:t>
      </w:r>
    </w:p>
    <w:p w14:paraId="6E14D137" w14:textId="77777777" w:rsidR="00F323C1" w:rsidRDefault="00F323C1" w:rsidP="00F323C1">
      <w:pPr>
        <w:spacing w:after="0"/>
      </w:pPr>
      <w:r>
        <w:t xml:space="preserve">Yet at some point in the past decade, </w:t>
      </w:r>
      <w:r w:rsidRPr="00191055">
        <w:rPr>
          <w:rStyle w:val="StyleUnderline"/>
          <w:highlight w:val="cyan"/>
        </w:rPr>
        <w:t>this</w:t>
      </w:r>
      <w:r w:rsidRPr="00F323C1">
        <w:rPr>
          <w:rStyle w:val="StyleUnderline"/>
        </w:rPr>
        <w:t xml:space="preserve"> foundational </w:t>
      </w:r>
      <w:r w:rsidRPr="00191055">
        <w:rPr>
          <w:rStyle w:val="StyleUnderline"/>
          <w:highlight w:val="cyan"/>
        </w:rPr>
        <w:t>precept became</w:t>
      </w:r>
      <w:r>
        <w:t xml:space="preserve"> an </w:t>
      </w:r>
      <w:r w:rsidRPr="00191055">
        <w:rPr>
          <w:rStyle w:val="Emphasis"/>
          <w:highlight w:val="cyan"/>
        </w:rPr>
        <w:t>obfuscating fiction</w:t>
      </w:r>
      <w:r>
        <w:t xml:space="preserve">. As many people privately acknowledge, and as Tony </w:t>
      </w:r>
      <w:proofErr w:type="spellStart"/>
      <w:r>
        <w:t>Judt</w:t>
      </w:r>
      <w:proofErr w:type="spellEnd"/>
      <w:r>
        <w:t xml:space="preserve"> has now proposed in the New York Review of Books, </w:t>
      </w:r>
      <w:r w:rsidRPr="00F323C1">
        <w:rPr>
          <w:rStyle w:val="StyleUnderline"/>
        </w:rPr>
        <w:t>the conditions for an independent Palestinian state have been killed off</w:t>
      </w:r>
      <w:r>
        <w:t xml:space="preserve"> by the inexorable and irreversible advance of the settlements in the West Bank and Gaza. </w:t>
      </w:r>
      <w:r w:rsidRPr="00191055">
        <w:rPr>
          <w:rStyle w:val="StyleUnderline"/>
          <w:highlight w:val="cyan"/>
        </w:rPr>
        <w:t>The two-state solution</w:t>
      </w:r>
      <w:r>
        <w:t xml:space="preserve"> to the Israeli-Palestinian conflict </w:t>
      </w:r>
      <w:r w:rsidRPr="00191055">
        <w:rPr>
          <w:rStyle w:val="StyleUnderline"/>
          <w:highlight w:val="cyan"/>
        </w:rPr>
        <w:t>is an idea</w:t>
      </w:r>
      <w:r>
        <w:t xml:space="preserve">, and a possibility, </w:t>
      </w:r>
      <w:r w:rsidRPr="00191055">
        <w:rPr>
          <w:rStyle w:val="StyleUnderline"/>
          <w:highlight w:val="cyan"/>
        </w:rPr>
        <w:t>whose time has passed</w:t>
      </w:r>
      <w:r>
        <w:t>, its death obscured (as was perhaps intended) by daily spectacle: the hoopla of a useless ‘road map’, the cycles of Israeli gunship assassinations and Palestinian suicide bombings, the dismal internal Palestinian power struggles, the house demolitions and death counts – all the visible expressions of a conflict which has always been over control of land.</w:t>
      </w:r>
    </w:p>
    <w:p w14:paraId="2FAB2C4F" w14:textId="77777777" w:rsidR="00F323C1" w:rsidRDefault="00F323C1" w:rsidP="00F323C1">
      <w:pPr>
        <w:spacing w:after="0"/>
      </w:pPr>
      <w:r>
        <w:t xml:space="preserve">All the while and day by day, Israeli construction crews have been crunching and grinding through the West Bank and the Gaza Strip, laying roads and erecting thousands of new housing units in well-planned communities. ‘Settlement’ suggests a few hilltop caravans defended by zealots, but what we have is a massive grid of towns penetrating deep into the West Bank and Gaza and now housing some 200,000 people (in addition to the 180,000 in the East Jerusalem city settlements, which no one believes will be abandoned). Tens of thousands of homes and apartments are served by schools, shopping malls, theatres and arts </w:t>
      </w:r>
      <w:proofErr w:type="spellStart"/>
      <w:r>
        <w:t>centres</w:t>
      </w:r>
      <w:proofErr w:type="spellEnd"/>
      <w:r>
        <w:t>, connected by major highways, elaborate water and electricity supplies, dykes, walls, perimeter fences and surveillance systems. The grid is immovable both because of its massive infrastructure and because of the psychological investment of its residents. A decade ago, a concerted international effort might have arrested its growth. But it has now gone too far, and nothing stands in the way of its expansion.</w:t>
      </w:r>
    </w:p>
    <w:p w14:paraId="54CF99F5" w14:textId="77777777" w:rsidR="00F323C1" w:rsidRDefault="00F323C1" w:rsidP="00F323C1">
      <w:pPr>
        <w:spacing w:after="0"/>
      </w:pPr>
      <w:r>
        <w:t xml:space="preserve">Carved up by populous Jewish-Israeli settlements, neither the West Bank nor the Gaza Strip is a viable national territory. And it follows that if there can be no reversal of the settlement </w:t>
      </w:r>
      <w:proofErr w:type="gramStart"/>
      <w:r>
        <w:t>policy,</w:t>
      </w:r>
      <w:proofErr w:type="gramEnd"/>
      <w:r>
        <w:t xml:space="preserve"> </w:t>
      </w:r>
      <w:r w:rsidRPr="00191055">
        <w:rPr>
          <w:rStyle w:val="StyleUnderline"/>
          <w:highlight w:val="cyan"/>
        </w:rPr>
        <w:t xml:space="preserve">a Palestinian state is not </w:t>
      </w:r>
      <w:r w:rsidRPr="00191055">
        <w:rPr>
          <w:rStyle w:val="Emphasis"/>
          <w:highlight w:val="cyan"/>
        </w:rPr>
        <w:t>practicable</w:t>
      </w:r>
      <w:r>
        <w:t xml:space="preserve">. </w:t>
      </w:r>
      <w:proofErr w:type="spellStart"/>
      <w:r>
        <w:t>Judt</w:t>
      </w:r>
      <w:proofErr w:type="spellEnd"/>
      <w:r>
        <w:t xml:space="preserve"> believes, correctly, that </w:t>
      </w:r>
      <w:r w:rsidRPr="00191055">
        <w:rPr>
          <w:rStyle w:val="StyleUnderline"/>
          <w:highlight w:val="cyan"/>
        </w:rPr>
        <w:t>the</w:t>
      </w:r>
      <w:r w:rsidRPr="00191055">
        <w:rPr>
          <w:highlight w:val="cyan"/>
        </w:rPr>
        <w:t xml:space="preserve"> </w:t>
      </w:r>
      <w:r w:rsidRPr="00191055">
        <w:rPr>
          <w:rStyle w:val="Emphasis"/>
          <w:highlight w:val="cyan"/>
        </w:rPr>
        <w:t>one-state solution</w:t>
      </w:r>
      <w:r>
        <w:t xml:space="preserve">, in whatever form (binational or ethnically cleansed), </w:t>
      </w:r>
      <w:r w:rsidRPr="00191055">
        <w:rPr>
          <w:rStyle w:val="StyleUnderline"/>
          <w:highlight w:val="cyan"/>
        </w:rPr>
        <w:t>is</w:t>
      </w:r>
      <w:r>
        <w:t xml:space="preserve"> now </w:t>
      </w:r>
      <w:r w:rsidRPr="00191055">
        <w:rPr>
          <w:rStyle w:val="Emphasis"/>
          <w:highlight w:val="cyan"/>
        </w:rPr>
        <w:t>the only option</w:t>
      </w:r>
      <w:r>
        <w:t xml:space="preserve">. He has argued persuasively that </w:t>
      </w:r>
      <w:r w:rsidRPr="008C3796">
        <w:rPr>
          <w:rStyle w:val="StyleUnderline"/>
        </w:rPr>
        <w:t>Israel must confront</w:t>
      </w:r>
      <w:r>
        <w:t xml:space="preserve"> its </w:t>
      </w:r>
      <w:r w:rsidRPr="008C3796">
        <w:rPr>
          <w:rStyle w:val="StyleUnderline"/>
        </w:rPr>
        <w:t>obsolete ethno-nationalism</w:t>
      </w:r>
      <w:r>
        <w:t xml:space="preserve"> and face a post-Zionist vision for the country, however hard that might be. </w:t>
      </w:r>
      <w:r w:rsidRPr="00191055">
        <w:rPr>
          <w:rStyle w:val="StyleUnderline"/>
          <w:highlight w:val="cyan"/>
        </w:rPr>
        <w:t>The alternative</w:t>
      </w:r>
      <w:r>
        <w:t xml:space="preserve"> – the forced transfer of Palestinians out of the territory – </w:t>
      </w:r>
      <w:r w:rsidRPr="00191055">
        <w:rPr>
          <w:rStyle w:val="StyleUnderline"/>
          <w:highlight w:val="cyan"/>
        </w:rPr>
        <w:t>is</w:t>
      </w:r>
      <w:r>
        <w:t xml:space="preserve"> both </w:t>
      </w:r>
      <w:r w:rsidRPr="00191055">
        <w:rPr>
          <w:rStyle w:val="StyleUnderline"/>
          <w:highlight w:val="cyan"/>
        </w:rPr>
        <w:t>unconscionable and</w:t>
      </w:r>
      <w:r w:rsidRPr="00191055">
        <w:rPr>
          <w:highlight w:val="cyan"/>
        </w:rPr>
        <w:t xml:space="preserve"> </w:t>
      </w:r>
      <w:r w:rsidRPr="00191055">
        <w:rPr>
          <w:rStyle w:val="Emphasis"/>
          <w:highlight w:val="cyan"/>
        </w:rPr>
        <w:t>unimaginably dangerous</w:t>
      </w:r>
      <w:r>
        <w:t xml:space="preserve">. Not surprisingly, </w:t>
      </w:r>
      <w:proofErr w:type="spellStart"/>
      <w:r>
        <w:t>Judt’s</w:t>
      </w:r>
      <w:proofErr w:type="spellEnd"/>
      <w:r>
        <w:t xml:space="preserve"> piece has drawn fire from those who see a binational Israel as a betrayal of the promise of a Jewish haven, but as </w:t>
      </w:r>
      <w:proofErr w:type="spellStart"/>
      <w:r>
        <w:t>Judt</w:t>
      </w:r>
      <w:proofErr w:type="spellEnd"/>
      <w:r>
        <w:t xml:space="preserve"> points out, these </w:t>
      </w:r>
      <w:r w:rsidRPr="00191055">
        <w:rPr>
          <w:rStyle w:val="StyleUnderline"/>
          <w:highlight w:val="cyan"/>
        </w:rPr>
        <w:t>objections crumble under the onslaught of</w:t>
      </w:r>
      <w:r w:rsidRPr="00191055">
        <w:rPr>
          <w:highlight w:val="cyan"/>
        </w:rPr>
        <w:t xml:space="preserve"> ‘</w:t>
      </w:r>
      <w:r w:rsidRPr="00191055">
        <w:rPr>
          <w:rStyle w:val="Emphasis"/>
          <w:highlight w:val="cyan"/>
        </w:rPr>
        <w:t>facts on the ground’</w:t>
      </w:r>
      <w:r>
        <w:t xml:space="preserve">. And in any case, the </w:t>
      </w:r>
      <w:r w:rsidRPr="00191055">
        <w:rPr>
          <w:rStyle w:val="StyleUnderline"/>
          <w:highlight w:val="cyan"/>
        </w:rPr>
        <w:t>ramifications</w:t>
      </w:r>
      <w:r w:rsidRPr="008C3796">
        <w:rPr>
          <w:rStyle w:val="StyleUnderline"/>
        </w:rPr>
        <w:t xml:space="preserve"> of a one-state solution </w:t>
      </w:r>
      <w:r w:rsidRPr="00191055">
        <w:rPr>
          <w:rStyle w:val="StyleUnderline"/>
          <w:highlight w:val="cyan"/>
        </w:rPr>
        <w:t>go far beyond Israel’s existential crisis</w:t>
      </w:r>
      <w:r>
        <w:t>.</w:t>
      </w:r>
    </w:p>
    <w:p w14:paraId="3B521BE1" w14:textId="77777777" w:rsidR="00F323C1" w:rsidRDefault="00F323C1" w:rsidP="00F323C1">
      <w:pPr>
        <w:spacing w:after="0"/>
      </w:pPr>
      <w:r>
        <w:t>To consider the future of the settlements under a two-state solution is to understand that it is not a solution at all. In theory they and their 200,000 residents could be absorbed into the Palestinian state with settlers acquiring Palestinian citizenship or some kind of permanent-resident status. But given the extent of official Palestinian corruption, as well as the settlers’ emotional, political and economic links to Israel, citizenship is not a serious option. Permanent residency would only compound the present situation: enclaves of non-citizens in a non-contiguous Palestinian territory. Alternatively, buildings and infrastructure could be dismantled and Jewish residents reabsorbed into Israel proper – a costly process for Israel, financially and politically. Or the settlements could simply be turned over intact for Palestinian use (helping to absorb Palestinian returnees) while Jewish residents, again, are moved into Israel proper – again, entailing major financial and political costs to Israel. The Geneva Accords are an attempt to work flexibly with these options: pulling some settlements, leaving other major ones. Yet none of the agents with the power to impose the Accords – the Israeli Government, the United States, and the European Union (or some part of it) – has the will to do so.</w:t>
      </w:r>
    </w:p>
    <w:p w14:paraId="58045257" w14:textId="77777777" w:rsidR="00F323C1" w:rsidRDefault="00F323C1" w:rsidP="00F323C1">
      <w:pPr>
        <w:spacing w:after="0"/>
      </w:pPr>
      <w:r>
        <w:t xml:space="preserve">The present Israeli Government is not, of course, expected to undertake any such project. The problem is not merely Sharon, who has prosecuted a vigorous campaign for Israeli sovereignty over all of Mandate Palestine, of which completion of the settlement grid is a major element. Nor does the problem lie with the minority of settlers in ‘Judea and Samaria’ who are indeed gun-toting religious zealots (mostly from the US), even if their domestic political influence is daunting. Should they resist removal by force, which some would certainly do, the moral authority of any government trying to shift them – even the legitimacy of the state of Israel itself – would come into question for those Zionists who understand Jewish sovereignty over the land as both right and obligation, deriving in the first instance from biblical authority and in the second from the need to safeguard Jews from contemporary </w:t>
      </w:r>
      <w:proofErr w:type="spellStart"/>
      <w:r>
        <w:t>anti-semitic</w:t>
      </w:r>
      <w:proofErr w:type="spellEnd"/>
      <w:r>
        <w:t xml:space="preserve"> threats by preserving the territory as a Jewish sanctuary and homeland. Politically astute and genuinely faithful to these tenets, the religious settlers would invoke both. The uneasy compromises between Israel’s secular and religious Jews could be destroyed, threatening the country’s internal political fabric as well as its already faltering claim on world Jewry.</w:t>
      </w:r>
    </w:p>
    <w:p w14:paraId="38D7B803" w14:textId="77777777" w:rsidR="00F323C1" w:rsidRDefault="00F323C1" w:rsidP="00F323C1">
      <w:pPr>
        <w:spacing w:after="0"/>
      </w:pPr>
      <w:r>
        <w:t xml:space="preserve">And yet the zealots are a distraction. For two decades or more, government complicity in the settlement project has far exceeded what was necessary to accommodate the extremists, and commitment to it remains embedded in government institutions and policy, beyond the reach of electoral politics. Since 1984, Sharon has served as Minister of Trade and Industry, of Construction and Housing, and of National Infrastructure. He has thus been in a position to ensure that grants and low-interest loans are available for commuter homes as well as new Israeli industry in the territories; he has expanded government involvement in providing services, banking, electricity and water supplies; facilitated private investments in housing and infrastructure; and encouraged the strategic co-operation of the Jewish Agency and World Zionist </w:t>
      </w:r>
      <w:proofErr w:type="spellStart"/>
      <w:r>
        <w:t>Organisation</w:t>
      </w:r>
      <w:proofErr w:type="spellEnd"/>
      <w:r>
        <w:t xml:space="preserve"> in developing settlement blocs that straddle the Green Line. Almost every government ministry and agency was involved in designing and building the </w:t>
      </w:r>
      <w:proofErr w:type="spellStart"/>
      <w:r>
        <w:t>Rehan</w:t>
      </w:r>
      <w:proofErr w:type="spellEnd"/>
      <w:r>
        <w:t xml:space="preserve"> bloc, for instance, which eradicated the Green Line along the north-east border of the West Bank. </w:t>
      </w:r>
      <w:proofErr w:type="spellStart"/>
      <w:r>
        <w:t>Reorchestrating</w:t>
      </w:r>
      <w:proofErr w:type="spellEnd"/>
      <w:r>
        <w:t xml:space="preserve"> all these agencies to cut off subsidies, services, and other incentives for settling in the territories would require altering their fundamental design (structure, policies, staff), a task beyond the ability of any Israeli politician or coalition of politicians.</w:t>
      </w:r>
    </w:p>
    <w:p w14:paraId="46BB0DDA" w14:textId="77777777" w:rsidR="00F323C1" w:rsidRDefault="00F323C1" w:rsidP="00F323C1">
      <w:pPr>
        <w:spacing w:after="0"/>
      </w:pPr>
      <w:r>
        <w:t xml:space="preserve">To make matters worse – far worse – </w:t>
      </w:r>
      <w:r w:rsidRPr="008C3796">
        <w:rPr>
          <w:rStyle w:val="StyleUnderline"/>
        </w:rPr>
        <w:t>Israel is</w:t>
      </w:r>
      <w:r>
        <w:t xml:space="preserve"> more </w:t>
      </w:r>
      <w:r w:rsidRPr="008C3796">
        <w:rPr>
          <w:rStyle w:val="StyleUnderline"/>
        </w:rPr>
        <w:t>zealously shielded by the US</w:t>
      </w:r>
      <w:r>
        <w:t xml:space="preserve"> from the political consequences of its settlement policies than it has ever been. And US policy is unlikely to change. The United States will never take on the role of active peacemaker long ascribed to it by an anxious international community. Blanket support for Israel’s worst actions and, recently, puerile reiterations of Sharon’s insistence that Palestinians ‘end terror’ have put paid to any hope of useful US intervention; the recent attack on an American target in Gaza suggests that, even for long-credulous Palestinians, belief in Washington’s role is finally collapsing. International affirmations of the importance of the US as a broker live on because they still serve US interests in pre-empting European action (and European interest in avoiding action?), while suggesting, for the especially gullible, the possibility of policy change.</w:t>
      </w:r>
    </w:p>
    <w:p w14:paraId="110F37F8" w14:textId="77777777" w:rsidR="00F323C1" w:rsidRDefault="00F323C1" w:rsidP="00F323C1">
      <w:pPr>
        <w:spacing w:after="0"/>
      </w:pPr>
      <w:r>
        <w:t xml:space="preserve">None is pending, for reasons that can be found deep in the US political fabric. The problem does not come down to narrow vision, or ‘Jewish money’ (the standard </w:t>
      </w:r>
      <w:proofErr w:type="spellStart"/>
      <w:r>
        <w:t>anti-semitic</w:t>
      </w:r>
      <w:proofErr w:type="spellEnd"/>
      <w:r>
        <w:t xml:space="preserve"> explanation), or even to America’s long-standing military strategy, which assumes Israel to be a bedrock ally – a more even-handed policy would be more likely to enhance the US strategic profile than to erode it. Rather, the force durably proscribing any more constructive policy is the Congress, where one-sided support for Israel is deeply ingrained. This is the result, very largely, of Israeli-lobby leverage and campaign contributions (of various kinds) but major US business interests in Israel have to be borne in mind, as does the well-</w:t>
      </w:r>
      <w:proofErr w:type="spellStart"/>
      <w:r>
        <w:t>organised</w:t>
      </w:r>
      <w:proofErr w:type="spellEnd"/>
      <w:r>
        <w:t xml:space="preserve"> Christian Right, with its bizarre </w:t>
      </w:r>
      <w:proofErr w:type="spellStart"/>
      <w:r>
        <w:t>millennialist</w:t>
      </w:r>
      <w:proofErr w:type="spellEnd"/>
      <w:r>
        <w:t xml:space="preserve"> fixation on a Jewish Israel as portending the </w:t>
      </w:r>
      <w:proofErr w:type="spellStart"/>
      <w:r>
        <w:t>Endtimes</w:t>
      </w:r>
      <w:proofErr w:type="spellEnd"/>
      <w:r>
        <w:t>.</w:t>
      </w:r>
    </w:p>
    <w:p w14:paraId="0FE2DB6C" w14:textId="77777777" w:rsidR="00F323C1" w:rsidRDefault="00F323C1" w:rsidP="00F323C1">
      <w:pPr>
        <w:spacing w:after="0"/>
      </w:pPr>
      <w:r>
        <w:t xml:space="preserve">Even more limiting of US foreign policy are the attitudes of individual Congressmen and women. Their public statements indicate that the great majority have </w:t>
      </w:r>
      <w:proofErr w:type="spellStart"/>
      <w:r>
        <w:t>internalised</w:t>
      </w:r>
      <w:proofErr w:type="spellEnd"/>
      <w:r>
        <w:t xml:space="preserve"> right-wing Israeli propaganda. For decades, the Israeli lobby has presented Congress with the narrative of a beleaguered Jewish people trying to build a homeland in a tiny country huddled on the Mediterranean while fending off irrational Islamic/Arab hostility. With members from both parties saturated in these assumptions and hooked by hard financial and electoral clout, the Presidency is greatly constrained in any attempt it might make to lever the Israeli Government towards a loathed and costly policy change – withdrawing or freezing settlements, for instance – even though there are dissenting Israelis who would ardently endorse it. Any move in this direction on the part of any President would be political suicide. The US, then, is not neutral, but </w:t>
      </w:r>
      <w:proofErr w:type="spellStart"/>
      <w:r>
        <w:t>neutralised</w:t>
      </w:r>
      <w:proofErr w:type="spellEnd"/>
      <w:r>
        <w:t>; its foreign policy remains committed to supporting Israel’s ‘welfare’ however the Israeli Government conceives it, which is why it can have no independent impact on settlement policy.</w:t>
      </w:r>
    </w:p>
    <w:p w14:paraId="0D0865CD" w14:textId="77777777" w:rsidR="00F323C1" w:rsidRDefault="00F323C1" w:rsidP="00F323C1">
      <w:pPr>
        <w:spacing w:after="0"/>
      </w:pPr>
      <w:r>
        <w:t xml:space="preserve">An inspirational new Palestinian leadership might have provided the moral authority to challenge the prerogatives of Israeli and US strategy. It has not emerged. In restoring the authority of Arafat’s corrupt inner cadre, which lacks any commitment to genuine democratic governance, the Oslo process </w:t>
      </w:r>
      <w:proofErr w:type="spellStart"/>
      <w:r>
        <w:t>marginalised</w:t>
      </w:r>
      <w:proofErr w:type="spellEnd"/>
      <w:r>
        <w:t xml:space="preserve"> the alternatives. Arafat himself has clung to power as crucial years have ticked by: in declining health, intoxicated by his own mystique, yet still a skilled manipulator of people and purse-strings, a decrepit godfather blocking any exit from approaching ruin. He cannot, however, contain the disintegration of the Palestinian movement from the ruins of his Ramallah offices. By physically isolating Arafat, the Sharon Government has made him powerless to control splintering Palestinian militancy and terror attacks with his old methods of pay-offs and persuasion, while leaving him in charge so that he can be blamed for them. But, confined or free, Arafat is no statesman, and has no vision appropriate to nation-building under these conditions. Yet if he were somehow to disappear quietly from the scene, as many Palestinians sincerely wish he would, his exit would leave a power vacuum which everyone rightly fears. No one in his inner circle is likely to recapture the moral high ground lost in recent years to cycles of extremist terror attacks. No alternative leader – the imprisoned Marwan </w:t>
      </w:r>
      <w:proofErr w:type="spellStart"/>
      <w:r>
        <w:t>Barghouti</w:t>
      </w:r>
      <w:proofErr w:type="spellEnd"/>
      <w:r>
        <w:t xml:space="preserve">, for example – has the charisma to win the popular loyalty that might also serve to re-establish Palestinian unity. At this advanced stage of political decay, no one is in a position to step forward and take charge: those who have ventured to do so – Mahmoud Abbas, Ahmad </w:t>
      </w:r>
      <w:proofErr w:type="spellStart"/>
      <w:r>
        <w:t>Qurei</w:t>
      </w:r>
      <w:proofErr w:type="spellEnd"/>
      <w:r>
        <w:t xml:space="preserve"> – have rapidly withdrawn.</w:t>
      </w:r>
    </w:p>
    <w:p w14:paraId="1636195B" w14:textId="77777777" w:rsidR="00F323C1" w:rsidRDefault="00F323C1" w:rsidP="00F323C1">
      <w:pPr>
        <w:spacing w:after="0"/>
      </w:pPr>
      <w:r>
        <w:t xml:space="preserve">Israel would have little to gain from Arafat’s removal. Sharon is obsessed with getting rid of him partly because he loathes him but partly, too, because he has the belief (common among Israel’s right wing) that Arabs know only headman politics: a matter of self-seeking leaderships manipulating inchoate masses innately prone to ‘respect power’. In this view, changing a leadership would change mass </w:t>
      </w:r>
      <w:proofErr w:type="spellStart"/>
      <w:r>
        <w:t>behaviour</w:t>
      </w:r>
      <w:proofErr w:type="spellEnd"/>
      <w:r>
        <w:t xml:space="preserve"> and, in the present instance, put an end to violent responses to Israeli occupation. That an Arab leadership might be politically constrained by its masses is hard for the Israeli Right to fathom, not least because it would mean accepting that the masses have developed political views and grievances of their own thanks to their first-hand experience of Israeli occupation, and of the project of the Jewish state which dispossessed them in the first place. Far from bringing about a mass change of attitude and an end to terror attacks, the removal of Arafat promises only to accelerate Palestinian political fragmentation, which may well increase, rather than diminish, terrorist attacks on Israel. In a ghastly way, however, that would suit Sharon, giving him the opportunity both to intensify the military occupation and to preserve the settlements as inviolate sanctuaries for innocent civilians threatened by barbarity.</w:t>
      </w:r>
    </w:p>
    <w:p w14:paraId="34776E28" w14:textId="77777777" w:rsidR="00F323C1" w:rsidRDefault="00F323C1" w:rsidP="00F323C1">
      <w:pPr>
        <w:spacing w:after="0"/>
      </w:pPr>
      <w:r w:rsidRPr="008C3796">
        <w:rPr>
          <w:rStyle w:val="StyleUnderline"/>
        </w:rPr>
        <w:t>The Palestinian national movement is</w:t>
      </w:r>
      <w:r>
        <w:t xml:space="preserve"> in any case </w:t>
      </w:r>
      <w:r w:rsidRPr="008C3796">
        <w:rPr>
          <w:rStyle w:val="StyleUnderline"/>
        </w:rPr>
        <w:t>splintering towards</w:t>
      </w:r>
      <w:r>
        <w:t xml:space="preserve"> </w:t>
      </w:r>
      <w:r w:rsidRPr="008C3796">
        <w:rPr>
          <w:rStyle w:val="Emphasis"/>
        </w:rPr>
        <w:t>anarchy</w:t>
      </w:r>
      <w:r>
        <w:t xml:space="preserve">. Well aware of the corruption of Arafat’s cadre, and disgusted by its failure to end Israeli brutality, new </w:t>
      </w:r>
      <w:r w:rsidRPr="008C3796">
        <w:rPr>
          <w:rStyle w:val="StyleUnderline"/>
        </w:rPr>
        <w:t>extremist groups are forming every week</w:t>
      </w:r>
      <w:r>
        <w:t xml:space="preserve">, brandishing various ideologies of outrage, and launching wildcat actions against Israeli (and now US) targets. Even Fatah is on the brink of serious splits, as successive prime ministers find themselves at the same time facing desperate demands for change and hamstrung by Arafat’s controls. The Fatah-dominated elite sidelines those serious and thoughtful Palestinian intellectuals, activists and journalists who argue for alternatives. </w:t>
      </w:r>
      <w:r w:rsidRPr="008C3796">
        <w:rPr>
          <w:rStyle w:val="StyleUnderline"/>
        </w:rPr>
        <w:t>Even the best</w:t>
      </w:r>
      <w:r>
        <w:t xml:space="preserve"> efforts of the great </w:t>
      </w:r>
      <w:r w:rsidRPr="008C3796">
        <w:rPr>
          <w:rStyle w:val="StyleUnderline"/>
        </w:rPr>
        <w:t>democratic intellectuals</w:t>
      </w:r>
      <w:r>
        <w:t xml:space="preserve"> of the past decades – Ibrahim Abu-</w:t>
      </w:r>
      <w:proofErr w:type="spellStart"/>
      <w:r>
        <w:t>Lughod</w:t>
      </w:r>
      <w:proofErr w:type="spellEnd"/>
      <w:r>
        <w:t xml:space="preserve"> and Edward Said among them – </w:t>
      </w:r>
      <w:r w:rsidRPr="008C3796">
        <w:rPr>
          <w:rStyle w:val="StyleUnderline"/>
        </w:rPr>
        <w:t>could not</w:t>
      </w:r>
      <w:r>
        <w:t xml:space="preserve"> seriously </w:t>
      </w:r>
      <w:r w:rsidRPr="008C3796">
        <w:rPr>
          <w:rStyle w:val="StyleUnderline"/>
        </w:rPr>
        <w:t>impinge on that power bloc</w:t>
      </w:r>
      <w:r>
        <w:t>. And those clear and principled voices have now passed, leaving in their wake equally dedicated but less authoritative figures, who – despite their best efforts – are now further enfeebled by rising Islamic militancy and the pace of political disintegration.</w:t>
      </w:r>
    </w:p>
    <w:p w14:paraId="64C9D3EA" w14:textId="77777777" w:rsidR="00F323C1" w:rsidRDefault="00F323C1" w:rsidP="00F323C1">
      <w:pPr>
        <w:spacing w:after="0"/>
      </w:pPr>
      <w:r>
        <w:t xml:space="preserve">Sharon is nearing the </w:t>
      </w:r>
      <w:proofErr w:type="spellStart"/>
      <w:r>
        <w:t>realisation</w:t>
      </w:r>
      <w:proofErr w:type="spellEnd"/>
      <w:r>
        <w:t xml:space="preserve"> of his long-dreamed-of goal: Israeli sovereignty in all of Mandate Palestine, with non-viable enclaves providing a dismal </w:t>
      </w:r>
      <w:proofErr w:type="spellStart"/>
      <w:r>
        <w:t>bantustan</w:t>
      </w:r>
      <w:proofErr w:type="spellEnd"/>
      <w:r>
        <w:t xml:space="preserve"> autonomy in which the remnants of Palestinian society can slowly crumble. This will leave him holding a highly undesirable package, however: a territory containing more than two million </w:t>
      </w:r>
      <w:proofErr w:type="spellStart"/>
      <w:r>
        <w:t>politicised</w:t>
      </w:r>
      <w:proofErr w:type="spellEnd"/>
      <w:r>
        <w:t xml:space="preserve"> Arab Muslims and Christians with no real state of their own, fragmenting Israel as effectively as Israel has fragmented their national community. The problem is as old as the conflict itself: what to do with the people, when all you want is the land?</w:t>
      </w:r>
    </w:p>
    <w:p w14:paraId="2DD39A9D" w14:textId="77777777" w:rsidR="00F323C1" w:rsidRDefault="00F323C1" w:rsidP="00F323C1">
      <w:pPr>
        <w:spacing w:after="0"/>
      </w:pPr>
      <w:r>
        <w:t xml:space="preserve">Since forcible transfer out of the West Bank, mostly across the Jordanian border, would unleash regional violence on a scale not yet glimpsed, and since Sharon is too intelligent to pursue it, whatever the ultra-right-wing pressures on him, the Palestinians would have to remain in designated parts of the territories under some ‘autonomous’ Palestinian authority charged with maintaining order. Technical statehood for the Palestinians would be of no concern in this plan, as Sharon himself has stated; their economy would remain crippled, and their communities would eventually wither into irrelevant ethnic vestiges. As </w:t>
      </w:r>
      <w:proofErr w:type="spellStart"/>
      <w:r>
        <w:t>Judt</w:t>
      </w:r>
      <w:proofErr w:type="spellEnd"/>
      <w:r>
        <w:t xml:space="preserve"> noted, this solution might have suited the late 19th and early 20th-century ethno-nationalist ideologies which launched the Zionist movement, but it contradicts the democratic principles on which modern Israel is based. Israel’s sovereignty over a West Bank containing </w:t>
      </w:r>
      <w:proofErr w:type="spellStart"/>
      <w:r>
        <w:t>bantustan</w:t>
      </w:r>
      <w:proofErr w:type="spellEnd"/>
      <w:r>
        <w:t xml:space="preserve"> enclaves would entail logistical and moral impediments to its own coherence. It would also mean continued regional unrest, with the Palestinian ‘plight’ providing a central grievance for militants throughout the Arab and Muslim world.</w:t>
      </w:r>
    </w:p>
    <w:p w14:paraId="29DF5460" w14:textId="77777777" w:rsidR="00F323C1" w:rsidRDefault="00F323C1" w:rsidP="00F323C1">
      <w:pPr>
        <w:spacing w:after="0"/>
      </w:pPr>
      <w:r w:rsidRPr="008C3796">
        <w:rPr>
          <w:rStyle w:val="StyleUnderline"/>
        </w:rPr>
        <w:t>The real issue</w:t>
      </w:r>
      <w:r>
        <w:t xml:space="preserve"> for the international community now </w:t>
      </w:r>
      <w:r w:rsidRPr="008C3796">
        <w:rPr>
          <w:rStyle w:val="StyleUnderline"/>
        </w:rPr>
        <w:t>is to look</w:t>
      </w:r>
      <w:r>
        <w:t xml:space="preserve"> </w:t>
      </w:r>
      <w:r w:rsidRPr="008C3796">
        <w:rPr>
          <w:rStyle w:val="Emphasis"/>
        </w:rPr>
        <w:t>the one-state solution</w:t>
      </w:r>
      <w:r>
        <w:t xml:space="preserve"> </w:t>
      </w:r>
      <w:r w:rsidRPr="008C3796">
        <w:rPr>
          <w:rStyle w:val="StyleUnderline"/>
        </w:rPr>
        <w:t>full in the face</w:t>
      </w:r>
      <w:r>
        <w:t xml:space="preserve">, and sort out its obstacles. They are clearly massive. The problems for Israel are profound: compromising the Jewishness of the ‘Jewish state’ would not only require retooling its laws, but would run straight up against common Zionist (and right-wing Christian) beliefs about Israel’s raison d’être. That clash is not new: it echoes the divisions in earliest Zionist thought. The one-state solution is being mooted at a time when new (and very emotional) debates about Israel’s Jewish character have been brewing for a decade or more, </w:t>
      </w:r>
      <w:proofErr w:type="spellStart"/>
      <w:r>
        <w:t>centring</w:t>
      </w:r>
      <w:proofErr w:type="spellEnd"/>
      <w:r>
        <w:t xml:space="preserve"> on ‘post-Zionist’ queries as to whether Israel itself can or should be reconceived: not as a Jewish state precisely (in the sense of public institutions enshrining permanent Jewish ethno-nationalist ascendancy), but as a state in which Jews are guaranteed ethnic freedoms and security on an equal basis with all citizens. It is impossible to exaggerate the extent of the fear, sorrow, grief and outrage that run through these debates about Israel’s future or the feelings of apprehension, resentment and rejection that talk of a secular state elicits. Yet </w:t>
      </w:r>
      <w:proofErr w:type="spellStart"/>
      <w:r>
        <w:t>Judt’s</w:t>
      </w:r>
      <w:proofErr w:type="spellEnd"/>
      <w:r>
        <w:t xml:space="preserve"> is hardly a maverick voice, even though Leon </w:t>
      </w:r>
      <w:proofErr w:type="spellStart"/>
      <w:r>
        <w:t>Wieseltier</w:t>
      </w:r>
      <w:proofErr w:type="spellEnd"/>
      <w:r>
        <w:t xml:space="preserve"> has implied as much in an irate rejoinder in the New Republic.</w:t>
      </w:r>
    </w:p>
    <w:p w14:paraId="77B4AA75" w14:textId="77777777" w:rsidR="00F323C1" w:rsidRPr="008C3796" w:rsidRDefault="00F323C1" w:rsidP="008C3796">
      <w:r w:rsidRPr="008C3796">
        <w:t xml:space="preserve">If Palestinians and Israelis (of all ethno-religious backgrounds) are indeed to share a single state as equals, the post-Zionist vision also needs to clarify the non-ethnic character of the Palestinian component. A formally ‘binational’ state, </w:t>
      </w:r>
      <w:proofErr w:type="spellStart"/>
      <w:r w:rsidRPr="008C3796">
        <w:t>recognising</w:t>
      </w:r>
      <w:proofErr w:type="spellEnd"/>
      <w:r w:rsidRPr="008C3796">
        <w:t xml:space="preserve"> and reifying both Jewish and Palestinian ethno-nationalisms, could simply set up the bipolar rivalry which, given greater Palestinian demographic weight, inspires </w:t>
      </w:r>
      <w:proofErr w:type="spellStart"/>
      <w:r w:rsidRPr="008C3796">
        <w:t>Wieseltier</w:t>
      </w:r>
      <w:proofErr w:type="spellEnd"/>
      <w:r w:rsidRPr="008C3796">
        <w:t xml:space="preserve"> with such alarm. In his view, the domination of Jews by Palestinian nationalism is so inevitable that it justifies the domination of Palestinians by Jewish nationalism.</w:t>
      </w:r>
    </w:p>
    <w:p w14:paraId="68FC448F" w14:textId="77777777" w:rsidR="00F323C1" w:rsidRDefault="00F323C1" w:rsidP="00F323C1">
      <w:pPr>
        <w:spacing w:after="0"/>
      </w:pPr>
      <w:r>
        <w:t xml:space="preserve">The challenge for the one-state solution is to find a political path through the transition from rival ethno-nationalisms to a democratic secular formula which would preserve Israel’s role as a Jewish haven while dismantling the apartheid-like privileges that presently assign second-class citizenship to non-Jews. Israel already faces that contradiction within its legal borders: even for the country’s present Arab population, the system of laws which safeguards the ‘Jewish state’ are widely agreed to be unjust and in the long run unstable. It follows that, in a democratic secular state, the very concept of Jewish statehood (and, implicitly, the scope of Jewish nationalism) would have to change quite radically. </w:t>
      </w:r>
      <w:r w:rsidRPr="008C3796">
        <w:rPr>
          <w:rStyle w:val="StyleUnderline"/>
        </w:rPr>
        <w:t>National rights and privileges</w:t>
      </w:r>
      <w:r>
        <w:t xml:space="preserve"> on both sides </w:t>
      </w:r>
      <w:r w:rsidRPr="008C3796">
        <w:rPr>
          <w:rStyle w:val="StyleUnderline"/>
        </w:rPr>
        <w:t>would have to be guaranteed</w:t>
      </w:r>
      <w:r>
        <w:t xml:space="preserve"> by subsuming them into Israeli national privileges. Benefits now legally restricted to Jews (commonly by attaching them to military service and less directly to the Law of Return), such as housing loans, education loans, public-sector employment and so forth, would have to be reconceived and resources redistributed. Land use – some 93 per cent of Israel is at present reserved for Jewish use – would have to be reconfigured. Housing would have to be formally detached from exclusive Jewish occupancy (and the ‘Jewish-only’ character of the settlements would have to evaporate). The long-established role of the Jewish Agency, which administers Jewish national resources and privileges in Israel, would have to be re-examined. Electoral politics and Knesset representation would also be transformed, to permit legislative debate on the basis of equal ethnic standing. Alterations to the Basic Laws, or the creation of a secular constitution, could ensure that Israel continues to safeguard Jewish lives and rights, providing the sanctuary which many Jews in Israel and abroad remain anxious to preserve. But the same basic law would have to ensure Muslim, Christian and, indeed, agnostic/ atheist rights, and eliminate – at least </w:t>
      </w:r>
      <w:proofErr w:type="spellStart"/>
      <w:r>
        <w:t>juridically</w:t>
      </w:r>
      <w:proofErr w:type="spellEnd"/>
      <w:r>
        <w:t xml:space="preserve"> – any </w:t>
      </w:r>
      <w:proofErr w:type="spellStart"/>
      <w:r>
        <w:t>institutionalised</w:t>
      </w:r>
      <w:proofErr w:type="spellEnd"/>
      <w:r>
        <w:t xml:space="preserve"> hierarchy on ethnic or religious lines. Such a transition would require years of debate and struggle – and a political will now glaringly absent. Truth commissions and/or a general amnesty might eventually surmount the legacy of violence and hatred, but as in all such aftermaths, the process will take generations.</w:t>
      </w:r>
    </w:p>
    <w:p w14:paraId="30DF1E1B" w14:textId="77777777" w:rsidR="00F323C1" w:rsidRDefault="00F323C1" w:rsidP="00F323C1">
      <w:pPr>
        <w:spacing w:after="0"/>
      </w:pPr>
      <w:r>
        <w:t xml:space="preserve">The problem for the Palestinians would be of a different order. Are their aspirations indeed for a democratic secular state based on territorial sovereignty – the model long proposed by Palestinian nationalists and elaborated by intellectuals such as Edward Said? Or would many now </w:t>
      </w:r>
      <w:proofErr w:type="spellStart"/>
      <w:r>
        <w:t>favour</w:t>
      </w:r>
      <w:proofErr w:type="spellEnd"/>
      <w:r>
        <w:t xml:space="preserve"> an ethnic or ethno-religious state based on notions of Arab and/or Muslim </w:t>
      </w:r>
      <w:proofErr w:type="spellStart"/>
      <w:r>
        <w:t>indigeneity</w:t>
      </w:r>
      <w:proofErr w:type="spellEnd"/>
      <w:r>
        <w:t xml:space="preserve"> of the kind taking hold in Gaza? Such a foundational debate is not unique, nor is it as hopeless as might be thought (post-apartheid South Africa has trodden some of this ground). Moreover, many Palestinians are so disillusioned with their ‘national leadership’ that they might welcome the idea of its demise, provided equal rights as citizens of a single state were on offer to them (finding adequate guarantees for these rights may be the primary obstacle).</w:t>
      </w:r>
    </w:p>
    <w:p w14:paraId="7A92CAD2" w14:textId="77777777" w:rsidR="00F323C1" w:rsidRDefault="00F323C1" w:rsidP="00F323C1">
      <w:pPr>
        <w:spacing w:after="0"/>
      </w:pPr>
      <w:r>
        <w:t xml:space="preserve">The Palestinian leadership itself would probably resist such an outcome. In a one-state solution, the entire apparatus of the PLO and the PA would have to be subsumed into Israel’s domestic governance and party-political processes. Many of Arafat’s cronies – and his rivals – would lose major sources of economic power and political leverage in the transition. Fatah derives its economic strength from Palestinian businesses; its crony politics reflects its crucial devotion to the interests of affluent Palestinian families. Senior Fatah figures have long hoped for an independent Palestine in which, nicely positioned near the </w:t>
      </w:r>
      <w:proofErr w:type="spellStart"/>
      <w:r>
        <w:t>centre</w:t>
      </w:r>
      <w:proofErr w:type="spellEnd"/>
      <w:r>
        <w:t xml:space="preserve"> of power, they could flourish on the ballooning Israeli-Arab trade that peace would be expected to bring. They would sooner have a separate Palestinian state, however weak and co-opted it might be. Absorption is also a process that Israel is bound to manipulate, promoting some people and barring others from any role in the new domestic politics. Palestinians would be right to be on their guard. The Islamic militant groups, freshly inspired to see Zionism and Jews themselves as eternal enemies, would require special negotiations and treatment. The outlook may seem bleak but the prominence of the militant Islamists is quite recent and their reach much more fragile than it might seem.</w:t>
      </w:r>
    </w:p>
    <w:p w14:paraId="6C7BD266" w14:textId="77777777" w:rsidR="00F323C1" w:rsidRDefault="00F323C1" w:rsidP="00F323C1">
      <w:pPr>
        <w:spacing w:after="0"/>
      </w:pPr>
      <w:r w:rsidRPr="00191055">
        <w:rPr>
          <w:rStyle w:val="StyleUnderline"/>
          <w:highlight w:val="cyan"/>
        </w:rPr>
        <w:t xml:space="preserve">The </w:t>
      </w:r>
      <w:r w:rsidRPr="00191055">
        <w:rPr>
          <w:rStyle w:val="Emphasis"/>
          <w:highlight w:val="cyan"/>
        </w:rPr>
        <w:t>larger</w:t>
      </w:r>
      <w:r w:rsidRPr="00191055">
        <w:rPr>
          <w:highlight w:val="cyan"/>
        </w:rPr>
        <w:t xml:space="preserve"> </w:t>
      </w:r>
      <w:r w:rsidRPr="00191055">
        <w:rPr>
          <w:rStyle w:val="StyleUnderline"/>
          <w:highlight w:val="cyan"/>
        </w:rPr>
        <w:t>and</w:t>
      </w:r>
      <w:r w:rsidRPr="00191055">
        <w:rPr>
          <w:highlight w:val="cyan"/>
        </w:rPr>
        <w:t xml:space="preserve"> </w:t>
      </w:r>
      <w:r w:rsidRPr="00191055">
        <w:rPr>
          <w:rStyle w:val="Emphasis"/>
          <w:highlight w:val="cyan"/>
        </w:rPr>
        <w:t>longer-range</w:t>
      </w:r>
      <w:r w:rsidRPr="00191055">
        <w:rPr>
          <w:highlight w:val="cyan"/>
        </w:rPr>
        <w:t xml:space="preserve"> </w:t>
      </w:r>
      <w:r w:rsidRPr="00191055">
        <w:rPr>
          <w:rStyle w:val="StyleUnderline"/>
          <w:highlight w:val="cyan"/>
        </w:rPr>
        <w:t>impact of the one-state solution could</w:t>
      </w:r>
      <w:r w:rsidRPr="00191055">
        <w:rPr>
          <w:highlight w:val="cyan"/>
        </w:rPr>
        <w:t xml:space="preserve"> </w:t>
      </w:r>
      <w:r w:rsidRPr="00191055">
        <w:rPr>
          <w:rStyle w:val="Emphasis"/>
          <w:highlight w:val="cyan"/>
        </w:rPr>
        <w:t>transform</w:t>
      </w:r>
      <w:r w:rsidRPr="00191055">
        <w:rPr>
          <w:highlight w:val="cyan"/>
        </w:rPr>
        <w:t xml:space="preserve"> </w:t>
      </w:r>
      <w:r w:rsidRPr="00191055">
        <w:rPr>
          <w:rStyle w:val="StyleUnderline"/>
          <w:highlight w:val="cyan"/>
        </w:rPr>
        <w:t>regional tensions</w:t>
      </w:r>
      <w:r>
        <w:t xml:space="preserve"> as well as local ones, by </w:t>
      </w:r>
      <w:r w:rsidRPr="00191055">
        <w:rPr>
          <w:rStyle w:val="Emphasis"/>
          <w:highlight w:val="cyan"/>
        </w:rPr>
        <w:t>eliminating</w:t>
      </w:r>
      <w:r w:rsidRPr="008C3796">
        <w:rPr>
          <w:rStyle w:val="Emphasis"/>
        </w:rPr>
        <w:t xml:space="preserve"> the </w:t>
      </w:r>
      <w:r w:rsidRPr="00191055">
        <w:rPr>
          <w:rStyle w:val="Emphasis"/>
          <w:highlight w:val="cyan"/>
        </w:rPr>
        <w:t>military occupation</w:t>
      </w:r>
      <w:r>
        <w:t xml:space="preserve">, </w:t>
      </w:r>
      <w:r w:rsidRPr="00191055">
        <w:rPr>
          <w:rStyle w:val="StyleUnderline"/>
          <w:highlight w:val="cyan"/>
        </w:rPr>
        <w:t>unifying</w:t>
      </w:r>
      <w:r w:rsidRPr="008C3796">
        <w:rPr>
          <w:rStyle w:val="StyleUnderline"/>
        </w:rPr>
        <w:t xml:space="preserve"> the </w:t>
      </w:r>
      <w:r w:rsidRPr="00191055">
        <w:rPr>
          <w:rStyle w:val="StyleUnderline"/>
          <w:highlight w:val="cyan"/>
        </w:rPr>
        <w:t>territory</w:t>
      </w:r>
      <w:r w:rsidRPr="008C3796">
        <w:rPr>
          <w:rStyle w:val="StyleUnderline"/>
        </w:rPr>
        <w:t>, and effectively restoring the Palestinians to</w:t>
      </w:r>
      <w:r>
        <w:t xml:space="preserve"> (</w:t>
      </w:r>
      <w:r w:rsidRPr="008C3796">
        <w:rPr>
          <w:rStyle w:val="StyleUnderline"/>
        </w:rPr>
        <w:t>shared</w:t>
      </w:r>
      <w:r>
        <w:t xml:space="preserve">) </w:t>
      </w:r>
      <w:r w:rsidRPr="008C3796">
        <w:rPr>
          <w:rStyle w:val="StyleUnderline"/>
        </w:rPr>
        <w:t>sovereignty</w:t>
      </w:r>
      <w:r>
        <w:t xml:space="preserve"> in their historical homeland. </w:t>
      </w:r>
      <w:r w:rsidRPr="00191055">
        <w:rPr>
          <w:rStyle w:val="StyleUnderline"/>
          <w:highlight w:val="cyan"/>
        </w:rPr>
        <w:t>It would grant</w:t>
      </w:r>
      <w:r>
        <w:t xml:space="preserve"> them long-sought </w:t>
      </w:r>
      <w:r w:rsidRPr="00191055">
        <w:rPr>
          <w:rStyle w:val="StyleUnderline"/>
          <w:highlight w:val="cyan"/>
        </w:rPr>
        <w:t>representation</w:t>
      </w:r>
      <w:r w:rsidRPr="008C3796">
        <w:rPr>
          <w:rStyle w:val="StyleUnderline"/>
        </w:rPr>
        <w:t xml:space="preserve">, property </w:t>
      </w:r>
      <w:r w:rsidRPr="00191055">
        <w:rPr>
          <w:rStyle w:val="StyleUnderline"/>
          <w:highlight w:val="cyan"/>
        </w:rPr>
        <w:t>rights</w:t>
      </w:r>
      <w:r w:rsidRPr="008C3796">
        <w:rPr>
          <w:rStyle w:val="StyleUnderline"/>
        </w:rPr>
        <w:t xml:space="preserve">, a </w:t>
      </w:r>
      <w:r w:rsidRPr="00191055">
        <w:rPr>
          <w:rStyle w:val="StyleUnderline"/>
          <w:highlight w:val="cyan"/>
        </w:rPr>
        <w:t>civil justice</w:t>
      </w:r>
      <w:r w:rsidRPr="008C3796">
        <w:rPr>
          <w:rStyle w:val="StyleUnderline"/>
        </w:rPr>
        <w:t xml:space="preserve"> system, </w:t>
      </w:r>
      <w:r w:rsidRPr="00191055">
        <w:rPr>
          <w:rStyle w:val="StyleUnderline"/>
          <w:highlight w:val="cyan"/>
        </w:rPr>
        <w:t>and</w:t>
      </w:r>
      <w:r w:rsidRPr="008C3796">
        <w:rPr>
          <w:rStyle w:val="StyleUnderline"/>
        </w:rPr>
        <w:t xml:space="preserve"> press </w:t>
      </w:r>
      <w:r w:rsidRPr="00191055">
        <w:rPr>
          <w:rStyle w:val="StyleUnderline"/>
          <w:highlight w:val="cyan"/>
        </w:rPr>
        <w:t>freedoms</w:t>
      </w:r>
      <w:r>
        <w:t xml:space="preserve"> within the democratic system hitherto reserved for Jews but which many Palestinians have long admired and hoped to emulate. </w:t>
      </w:r>
      <w:r w:rsidRPr="008C3796">
        <w:rPr>
          <w:rStyle w:val="StyleUnderline"/>
        </w:rPr>
        <w:t>It would not solve all disputes</w:t>
      </w:r>
      <w:r>
        <w:t xml:space="preserve">: the Haram al-Sharif/Temple Mount tensions, for example, would rumble on. </w:t>
      </w:r>
      <w:r w:rsidRPr="008C3796">
        <w:rPr>
          <w:rStyle w:val="StyleUnderline"/>
        </w:rPr>
        <w:t xml:space="preserve">But </w:t>
      </w:r>
      <w:r w:rsidRPr="00191055">
        <w:rPr>
          <w:rStyle w:val="StyleUnderline"/>
          <w:highlight w:val="cyan"/>
        </w:rPr>
        <w:t>it would recast</w:t>
      </w:r>
      <w:r w:rsidRPr="008C3796">
        <w:rPr>
          <w:rStyle w:val="StyleUnderline"/>
        </w:rPr>
        <w:t xml:space="preserve"> those </w:t>
      </w:r>
      <w:r w:rsidRPr="00191055">
        <w:rPr>
          <w:rStyle w:val="StyleUnderline"/>
          <w:highlight w:val="cyan"/>
        </w:rPr>
        <w:t>disputes</w:t>
      </w:r>
      <w:r w:rsidRPr="008C3796">
        <w:rPr>
          <w:rStyle w:val="StyleUnderline"/>
        </w:rPr>
        <w:t xml:space="preserve"> as ethnic arguments </w:t>
      </w:r>
      <w:r w:rsidRPr="00191055">
        <w:rPr>
          <w:rStyle w:val="StyleUnderline"/>
          <w:highlight w:val="cyan"/>
        </w:rPr>
        <w:t>within a democratic polity</w:t>
      </w:r>
      <w:r>
        <w:t xml:space="preserve"> rather than between </w:t>
      </w:r>
      <w:proofErr w:type="spellStart"/>
      <w:r>
        <w:t>polarised</w:t>
      </w:r>
      <w:proofErr w:type="spellEnd"/>
      <w:r>
        <w:t xml:space="preserve"> and mutually </w:t>
      </w:r>
      <w:proofErr w:type="spellStart"/>
      <w:r>
        <w:t>demonised</w:t>
      </w:r>
      <w:proofErr w:type="spellEnd"/>
      <w:r>
        <w:t xml:space="preserve"> </w:t>
      </w:r>
      <w:proofErr w:type="gramStart"/>
      <w:r>
        <w:t>Others</w:t>
      </w:r>
      <w:proofErr w:type="gramEnd"/>
      <w:r>
        <w:t xml:space="preserve">. It would also return Israel to respected standing in the family of nations, and remove the ‘Palestinian problem’ as a source of outrage for offended Muslims, Arab nationalists, and extremist groups all over the world. Given that </w:t>
      </w:r>
      <w:r w:rsidRPr="00191055">
        <w:rPr>
          <w:rStyle w:val="StyleUnderline"/>
          <w:highlight w:val="cyan"/>
        </w:rPr>
        <w:t>the two-state solution promises</w:t>
      </w:r>
      <w:r w:rsidRPr="008C3796">
        <w:rPr>
          <w:rStyle w:val="StyleUnderline"/>
        </w:rPr>
        <w:t xml:space="preserve"> only</w:t>
      </w:r>
      <w:r>
        <w:t xml:space="preserve"> </w:t>
      </w:r>
      <w:r w:rsidRPr="00191055">
        <w:rPr>
          <w:rStyle w:val="Emphasis"/>
          <w:highlight w:val="cyan"/>
        </w:rPr>
        <w:t>more trouble</w:t>
      </w:r>
      <w:r>
        <w:t xml:space="preserve"> (and its failure will bring such dire consequences), </w:t>
      </w:r>
      <w:r w:rsidRPr="00191055">
        <w:rPr>
          <w:rStyle w:val="StyleUnderline"/>
          <w:highlight w:val="cyan"/>
        </w:rPr>
        <w:t>the one-state solution is the</w:t>
      </w:r>
      <w:r w:rsidRPr="00191055">
        <w:rPr>
          <w:highlight w:val="cyan"/>
        </w:rPr>
        <w:t xml:space="preserve"> </w:t>
      </w:r>
      <w:r w:rsidRPr="00191055">
        <w:rPr>
          <w:rStyle w:val="Emphasis"/>
          <w:highlight w:val="cyan"/>
        </w:rPr>
        <w:t>only one</w:t>
      </w:r>
      <w:r w:rsidRPr="00191055">
        <w:rPr>
          <w:highlight w:val="cyan"/>
        </w:rPr>
        <w:t xml:space="preserve"> </w:t>
      </w:r>
      <w:r w:rsidRPr="00191055">
        <w:rPr>
          <w:rStyle w:val="StyleUnderline"/>
          <w:highlight w:val="cyan"/>
        </w:rPr>
        <w:t>that the international community can responsibly</w:t>
      </w:r>
      <w:r>
        <w:t xml:space="preserve"> now </w:t>
      </w:r>
      <w:r w:rsidRPr="00191055">
        <w:rPr>
          <w:rStyle w:val="StyleUnderline"/>
          <w:highlight w:val="cyan"/>
        </w:rPr>
        <w:t>entertain</w:t>
      </w:r>
      <w:r>
        <w:t>.</w:t>
      </w:r>
    </w:p>
    <w:p w14:paraId="6543737C" w14:textId="77777777" w:rsidR="00F323C1" w:rsidRDefault="00F323C1" w:rsidP="001B2C9E">
      <w:pPr>
        <w:spacing w:after="0"/>
        <w:jc w:val="center"/>
      </w:pPr>
    </w:p>
    <w:p w14:paraId="67B2538E" w14:textId="77777777" w:rsidR="00F323C1" w:rsidRPr="00276D49" w:rsidRDefault="00F323C1" w:rsidP="00F323C1">
      <w:pPr>
        <w:spacing w:after="0"/>
      </w:pPr>
    </w:p>
    <w:p w14:paraId="3F3C63ED" w14:textId="77777777" w:rsidR="001B2C9E" w:rsidRDefault="00633B90" w:rsidP="0049126B">
      <w:pPr>
        <w:pStyle w:val="Heading3"/>
      </w:pPr>
      <w:r>
        <w:t>They Say</w:t>
      </w:r>
      <w:r w:rsidR="001B2C9E">
        <w:t xml:space="preserve">: </w:t>
      </w:r>
      <w:r>
        <w:t xml:space="preserve">“Two-State </w:t>
      </w:r>
      <w:r w:rsidR="001B2C9E">
        <w:t>Solves Iran</w:t>
      </w:r>
      <w:r>
        <w:t>”</w:t>
      </w:r>
    </w:p>
    <w:p w14:paraId="0AD23FCF" w14:textId="77777777" w:rsidR="00E66007" w:rsidRPr="00E66007" w:rsidRDefault="00E66007" w:rsidP="001B2C9E">
      <w:pPr>
        <w:pStyle w:val="Heading4"/>
      </w:pPr>
      <w:r>
        <w:t xml:space="preserve">One-state solution solves </w:t>
      </w:r>
      <w:r>
        <w:rPr>
          <w:u w:val="single"/>
        </w:rPr>
        <w:t>better</w:t>
      </w:r>
      <w:r>
        <w:t xml:space="preserve"> – allows regional stabilization efforts through closer ties with Iran and Saudi Arabia.</w:t>
      </w:r>
    </w:p>
    <w:p w14:paraId="3EE6B154" w14:textId="77777777" w:rsidR="001B2C9E" w:rsidRDefault="001B2C9E" w:rsidP="001B2C9E">
      <w:pPr>
        <w:pStyle w:val="Heading4"/>
      </w:pPr>
      <w:r>
        <w:t>Iran is insulated from the Gaza conflict. Israel still prioritizes Iranian security and negotiators compartmentalize issues in the Middle East.</w:t>
      </w:r>
    </w:p>
    <w:p w14:paraId="332DC825" w14:textId="77777777" w:rsidR="00AF2675" w:rsidRPr="00AF2675" w:rsidRDefault="00AF2675" w:rsidP="00AF2675">
      <w:pPr>
        <w:spacing w:after="0"/>
        <w:rPr>
          <w:rStyle w:val="Style13ptBold"/>
          <w:b w:val="0"/>
          <w:bCs w:val="0"/>
          <w:sz w:val="16"/>
        </w:rPr>
      </w:pPr>
      <w:r>
        <w:rPr>
          <w:rStyle w:val="Style13ptBold"/>
        </w:rPr>
        <w:t xml:space="preserve">Kaye 14 </w:t>
      </w:r>
      <w:r w:rsidRPr="00AF2675">
        <w:t xml:space="preserve">– Dalia </w:t>
      </w:r>
      <w:proofErr w:type="spellStart"/>
      <w:r w:rsidRPr="00AF2675">
        <w:t>Dassa</w:t>
      </w:r>
      <w:proofErr w:type="spellEnd"/>
      <w:r w:rsidRPr="00AF2675">
        <w:t xml:space="preserve"> Kaye, Director, Center for Middle East Public Policy; Senior Political Scientist at the RAND Corporation</w:t>
      </w:r>
      <w:r>
        <w:t xml:space="preserve">, holds a Ph.D. in Political Science from UC Berkeley, 2014 (“Gaza and the Nuclear Negotiations,” </w:t>
      </w:r>
      <w:r>
        <w:rPr>
          <w:i/>
        </w:rPr>
        <w:t>Foreign Affairs</w:t>
      </w:r>
      <w:r>
        <w:t>, July 27</w:t>
      </w:r>
      <w:r w:rsidRPr="00AF2675">
        <w:rPr>
          <w:vertAlign w:val="superscript"/>
        </w:rPr>
        <w:t>th</w:t>
      </w:r>
      <w:r>
        <w:t xml:space="preserve">, </w:t>
      </w:r>
      <w:hyperlink r:id="rId32" w:history="1">
        <w:r w:rsidRPr="00511404">
          <w:rPr>
            <w:rStyle w:val="Hyperlink"/>
          </w:rPr>
          <w:t>http://www.foreignaffairs.com/articles/141659/dalia-dassa-kaye/gaza-and-the-nuclear-negotiations</w:t>
        </w:r>
      </w:hyperlink>
      <w:r>
        <w:t xml:space="preserve"> | ADM)</w:t>
      </w:r>
    </w:p>
    <w:p w14:paraId="7E640B1B" w14:textId="77777777" w:rsidR="001B2C9E" w:rsidRDefault="001B2C9E" w:rsidP="00AF2675">
      <w:pPr>
        <w:spacing w:after="0"/>
      </w:pPr>
      <w:r>
        <w:t xml:space="preserve">Back in November, when the P5+1 </w:t>
      </w:r>
      <w:r w:rsidRPr="00191055">
        <w:rPr>
          <w:rStyle w:val="StyleUnderline"/>
          <w:highlight w:val="cyan"/>
        </w:rPr>
        <w:t>negotiators</w:t>
      </w:r>
      <w:r>
        <w:t xml:space="preserve"> (the five permanent members of the United Nations Security Council plus Germany) </w:t>
      </w:r>
      <w:r w:rsidRPr="00191055">
        <w:rPr>
          <w:rStyle w:val="StyleUnderline"/>
          <w:highlight w:val="cyan"/>
        </w:rPr>
        <w:t>reached an interim deal to curb Iran’s nuclear program</w:t>
      </w:r>
      <w:r>
        <w:t>, Israeli Prime Minister Benjamin Netanyahu attacked it as a “historic mistake” that would make the world “a much more dangerous place.” Last week, the negotiators failed to reach a final accord and instead extended the negotiations by four months. This time, however, there was hardly a peep from Netanyahu.</w:t>
      </w:r>
    </w:p>
    <w:p w14:paraId="5F0AF894" w14:textId="77777777" w:rsidR="001B2C9E" w:rsidRDefault="001B2C9E" w:rsidP="00AF2675">
      <w:pPr>
        <w:spacing w:after="0"/>
      </w:pPr>
      <w:r>
        <w:t xml:space="preserve">Netanyahu’s muted response may seem surprising given his previous vocal and public rebuke of the talks. Some might say that the escalating conflict in Gaza has distracted the Israeli leadership; one Israeli headline even suggested that “Netanyahu wanted to attack Iran, but got stuck in Gaza instead.” For his part, Netanyahu made it clear that </w:t>
      </w:r>
      <w:r w:rsidRPr="00191055">
        <w:rPr>
          <w:rStyle w:val="StyleUnderline"/>
          <w:highlight w:val="cyan"/>
        </w:rPr>
        <w:t>Israel prefers no deal to a bad deal</w:t>
      </w:r>
      <w:r>
        <w:t xml:space="preserve">, which also might help explain his relatively subdued response to the extension of the talks.  Yet </w:t>
      </w:r>
      <w:r w:rsidRPr="00191055">
        <w:rPr>
          <w:rStyle w:val="StyleUnderline"/>
          <w:highlight w:val="cyan"/>
        </w:rPr>
        <w:t xml:space="preserve">Hamas </w:t>
      </w:r>
      <w:r w:rsidRPr="00191055">
        <w:rPr>
          <w:rStyle w:val="Emphasis"/>
          <w:highlight w:val="cyan"/>
        </w:rPr>
        <w:t>has not replaced Iran</w:t>
      </w:r>
      <w:r>
        <w:t xml:space="preserve"> </w:t>
      </w:r>
      <w:r w:rsidRPr="001B2C9E">
        <w:rPr>
          <w:rStyle w:val="StyleUnderline"/>
        </w:rPr>
        <w:t>as Israel’s top security challenge</w:t>
      </w:r>
      <w:r>
        <w:t xml:space="preserve"> in Netanyahu’s mind. If anything, </w:t>
      </w:r>
      <w:r w:rsidRPr="00191055">
        <w:rPr>
          <w:rStyle w:val="StyleUnderline"/>
          <w:highlight w:val="cyan"/>
        </w:rPr>
        <w:t xml:space="preserve">the Gaza conflict is likely to exacerbate his </w:t>
      </w:r>
      <w:r w:rsidRPr="00191055">
        <w:rPr>
          <w:rStyle w:val="Emphasis"/>
          <w:highlight w:val="cyan"/>
        </w:rPr>
        <w:t>concerns about Iran</w:t>
      </w:r>
      <w:r>
        <w:t xml:space="preserve"> and may make the ongoing nuclear negotiations, already tenuous, even more difficult to conclude. </w:t>
      </w:r>
    </w:p>
    <w:p w14:paraId="42EF23A7" w14:textId="77777777" w:rsidR="001B2C9E" w:rsidRPr="001B2C9E" w:rsidRDefault="001B2C9E" w:rsidP="00AF2675">
      <w:pPr>
        <w:spacing w:after="0"/>
      </w:pPr>
      <w:r w:rsidRPr="00191055">
        <w:rPr>
          <w:rStyle w:val="StyleUnderline"/>
          <w:highlight w:val="cyan"/>
        </w:rPr>
        <w:t>U.S. negotiators</w:t>
      </w:r>
      <w:r w:rsidRPr="001B2C9E">
        <w:rPr>
          <w:rStyle w:val="StyleUnderline"/>
        </w:rPr>
        <w:t xml:space="preserve"> have tried to </w:t>
      </w:r>
      <w:r w:rsidRPr="00191055">
        <w:rPr>
          <w:rStyle w:val="Emphasis"/>
          <w:highlight w:val="cyan"/>
        </w:rPr>
        <w:t>compartmentalize</w:t>
      </w:r>
      <w:r w:rsidRPr="00191055">
        <w:rPr>
          <w:highlight w:val="cyan"/>
        </w:rPr>
        <w:t xml:space="preserve"> </w:t>
      </w:r>
      <w:r w:rsidRPr="00191055">
        <w:rPr>
          <w:rStyle w:val="StyleUnderline"/>
          <w:highlight w:val="cyan"/>
        </w:rPr>
        <w:t>regional issues involving Iran</w:t>
      </w:r>
      <w:r>
        <w:t xml:space="preserve"> during the talks, for example, by avoiding topics such as Iranian missile development, its links to terrorist groups, its human rights abuses. The </w:t>
      </w:r>
      <w:r w:rsidRPr="00191055">
        <w:rPr>
          <w:rStyle w:val="StyleUnderline"/>
          <w:highlight w:val="cyan"/>
        </w:rPr>
        <w:t>Iranian negotiators</w:t>
      </w:r>
      <w:r>
        <w:t xml:space="preserve"> have also made it clear that they </w:t>
      </w:r>
      <w:r w:rsidRPr="00191055">
        <w:rPr>
          <w:rStyle w:val="StyleUnderline"/>
          <w:highlight w:val="cyan"/>
        </w:rPr>
        <w:t>do not have a mandate to discuss broader regional issues</w:t>
      </w:r>
      <w:r>
        <w:t xml:space="preserve"> such as Syria and Iraq with the Americans, </w:t>
      </w:r>
      <w:r w:rsidRPr="00191055">
        <w:rPr>
          <w:rStyle w:val="StyleUnderline"/>
          <w:highlight w:val="cyan"/>
        </w:rPr>
        <w:t>and are interested in keeping</w:t>
      </w:r>
      <w:r>
        <w:t xml:space="preserve"> the </w:t>
      </w:r>
      <w:r w:rsidRPr="00191055">
        <w:rPr>
          <w:rStyle w:val="Emphasis"/>
          <w:highlight w:val="cyan"/>
        </w:rPr>
        <w:t>nuclear talks</w:t>
      </w:r>
      <w:r w:rsidRPr="00191055">
        <w:rPr>
          <w:highlight w:val="cyan"/>
        </w:rPr>
        <w:t xml:space="preserve"> </w:t>
      </w:r>
      <w:r w:rsidRPr="00191055">
        <w:rPr>
          <w:rStyle w:val="StyleUnderline"/>
          <w:highlight w:val="cyan"/>
        </w:rPr>
        <w:t>separate</w:t>
      </w:r>
      <w:r>
        <w:t xml:space="preserve"> from everything else. The logic is that doing so will enhance the prospects of reaching a deal, particularly when the nuclear discussions are already complex enough on their own. However, such segregation is nearly impossible in practice; crises like the one in Gaza affect the calculations of all the parties in the nuclear negotiations as well as the stance of states that, like Israel, are not party to the talks but have a significant stake in their outcome. </w:t>
      </w:r>
    </w:p>
    <w:p w14:paraId="6B3787FF" w14:textId="77777777" w:rsidR="006D7675" w:rsidRDefault="006D7675" w:rsidP="0049126B">
      <w:pPr>
        <w:pStyle w:val="Heading3"/>
      </w:pPr>
      <w:r>
        <w:t>Middle East War</w:t>
      </w:r>
    </w:p>
    <w:p w14:paraId="4C6922AB" w14:textId="77777777" w:rsidR="006D7675" w:rsidRPr="00E75B4C" w:rsidRDefault="006D7675" w:rsidP="006D7675">
      <w:pPr>
        <w:pStyle w:val="Heading4"/>
      </w:pPr>
      <w:proofErr w:type="spellStart"/>
      <w:r w:rsidRPr="00E75B4C">
        <w:t>Miscalc</w:t>
      </w:r>
      <w:proofErr w:type="spellEnd"/>
      <w:r w:rsidRPr="00E75B4C">
        <w:t xml:space="preserve"> in the Mid-East is especially likely.</w:t>
      </w:r>
    </w:p>
    <w:p w14:paraId="7863DCA6" w14:textId="77777777" w:rsidR="006D7675" w:rsidRPr="00E75B4C" w:rsidRDefault="006D7675" w:rsidP="006D7675"/>
    <w:p w14:paraId="2A14C70A" w14:textId="77777777" w:rsidR="006D7675" w:rsidRPr="00E75B4C" w:rsidRDefault="006D7675" w:rsidP="006D7675">
      <w:pPr>
        <w:rPr>
          <w:rFonts w:cs="Arial"/>
        </w:rPr>
      </w:pPr>
      <w:proofErr w:type="spellStart"/>
      <w:r w:rsidRPr="00E75B4C">
        <w:rPr>
          <w:rStyle w:val="Style13ptBold"/>
        </w:rPr>
        <w:t>Kapila</w:t>
      </w:r>
      <w:proofErr w:type="spellEnd"/>
      <w:r w:rsidRPr="00E75B4C">
        <w:rPr>
          <w:rStyle w:val="Style13ptBold"/>
        </w:rPr>
        <w:t xml:space="preserve"> ‘9</w:t>
      </w:r>
      <w:r w:rsidRPr="00E75B4C">
        <w:rPr>
          <w:rFonts w:cs="Arial"/>
        </w:rPr>
        <w:t xml:space="preserve">  </w:t>
      </w:r>
    </w:p>
    <w:p w14:paraId="7A24927C" w14:textId="77777777" w:rsidR="006D7675" w:rsidRPr="00E75B4C" w:rsidRDefault="006D7675" w:rsidP="006D7675">
      <w:pPr>
        <w:rPr>
          <w:rFonts w:cs="Arial"/>
          <w:szCs w:val="16"/>
        </w:rPr>
      </w:pPr>
      <w:r w:rsidRPr="00E75B4C">
        <w:rPr>
          <w:rFonts w:cs="Arial"/>
          <w:szCs w:val="16"/>
        </w:rPr>
        <w:t>(</w:t>
      </w:r>
      <w:proofErr w:type="spellStart"/>
      <w:r w:rsidRPr="00E75B4C">
        <w:rPr>
          <w:rFonts w:cs="Arial"/>
          <w:szCs w:val="16"/>
        </w:rPr>
        <w:t>Subhash</w:t>
      </w:r>
      <w:proofErr w:type="spellEnd"/>
      <w:r w:rsidRPr="00E75B4C">
        <w:rPr>
          <w:rFonts w:cs="Arial"/>
          <w:szCs w:val="16"/>
        </w:rPr>
        <w:t>, Royal British Army Staff College, MA Defense Science – Madras U., PhD Strategic Studies – Allahabad U., Consultant in Strategic Affairs – South Asia Analysis Group, South Asia Analysis Group Paper # 3114, “MIDDLE EAST 2009: POLITICAL DYNAMICS STIRRED BY UNITED STATES”, http://www.southasiaanalysis.org/%5Cpapers32%5Cpaper3114.html)</w:t>
      </w:r>
    </w:p>
    <w:p w14:paraId="6814A6AA" w14:textId="77777777" w:rsidR="006D7675" w:rsidRPr="00E75B4C" w:rsidRDefault="006D7675" w:rsidP="006D7675">
      <w:pPr>
        <w:rPr>
          <w:rFonts w:cs="Arial"/>
        </w:rPr>
      </w:pPr>
    </w:p>
    <w:p w14:paraId="7B4ABF44" w14:textId="77777777" w:rsidR="006D7675" w:rsidRPr="006D7675" w:rsidRDefault="006D7675" w:rsidP="006D7675">
      <w:pPr>
        <w:rPr>
          <w:rFonts w:cs="Arial"/>
        </w:rPr>
      </w:pPr>
      <w:r w:rsidRPr="00191055">
        <w:rPr>
          <w:rStyle w:val="Emphasis"/>
          <w:highlight w:val="cyan"/>
        </w:rPr>
        <w:t>More than any other strategic regions of the globe</w:t>
      </w:r>
      <w:r w:rsidRPr="00191055">
        <w:rPr>
          <w:rFonts w:cs="Arial"/>
          <w:highlight w:val="cyan"/>
        </w:rPr>
        <w:t xml:space="preserve">, </w:t>
      </w:r>
      <w:r w:rsidRPr="00191055">
        <w:rPr>
          <w:rStyle w:val="StyleUnderline"/>
          <w:highlight w:val="cyan"/>
        </w:rPr>
        <w:t>the Middle East</w:t>
      </w:r>
      <w:r w:rsidRPr="006D7675">
        <w:rPr>
          <w:rStyle w:val="StyleUnderline"/>
        </w:rPr>
        <w:t xml:space="preserve"> in the 21st Century </w:t>
      </w:r>
      <w:r w:rsidRPr="00191055">
        <w:rPr>
          <w:rStyle w:val="StyleUnderline"/>
          <w:highlight w:val="cyan"/>
        </w:rPr>
        <w:t>presents the dubious prospect of being the most conflict-prone region globally. Global armed conflicts</w:t>
      </w:r>
      <w:r w:rsidRPr="00E75B4C">
        <w:rPr>
          <w:rFonts w:cs="Arial"/>
        </w:rPr>
        <w:t xml:space="preserve"> or strategic jostling </w:t>
      </w:r>
      <w:r w:rsidRPr="00191055">
        <w:rPr>
          <w:rStyle w:val="StyleUnderline"/>
          <w:highlight w:val="cyan"/>
        </w:rPr>
        <w:t>can arise at any moment in this region not only because of</w:t>
      </w:r>
      <w:r w:rsidRPr="006D7675">
        <w:rPr>
          <w:rStyle w:val="StyleUnderline"/>
        </w:rPr>
        <w:t xml:space="preserve"> intra-regional </w:t>
      </w:r>
      <w:r w:rsidRPr="00191055">
        <w:rPr>
          <w:rStyle w:val="StyleUnderline"/>
          <w:highlight w:val="cyan"/>
        </w:rPr>
        <w:t>rivalries but more for reasons connected to energy security</w:t>
      </w:r>
      <w:r w:rsidRPr="006D7675">
        <w:rPr>
          <w:rStyle w:val="StyleUnderline"/>
        </w:rPr>
        <w:t xml:space="preserve">, control of strategic choke points </w:t>
      </w:r>
      <w:r w:rsidRPr="00191055">
        <w:rPr>
          <w:rStyle w:val="StyleUnderline"/>
          <w:highlight w:val="cyan"/>
        </w:rPr>
        <w:t>and nuclear</w:t>
      </w:r>
      <w:r w:rsidRPr="006D7675">
        <w:rPr>
          <w:rStyle w:val="StyleUnderline"/>
        </w:rPr>
        <w:t xml:space="preserve"> and WMD </w:t>
      </w:r>
      <w:r w:rsidRPr="00191055">
        <w:rPr>
          <w:rStyle w:val="StyleUnderline"/>
          <w:highlight w:val="cyan"/>
        </w:rPr>
        <w:t>proliferation.</w:t>
      </w:r>
      <w:r w:rsidRPr="00E75B4C">
        <w:rPr>
          <w:rFonts w:cs="Arial"/>
        </w:rPr>
        <w:t xml:space="preserve"> Besides these major issues the propensity of major conservative Islamic countries not to be pro-active in controlling or liquidating Islamic Jihadi impulses to proliferate to threaten US and the West, are another complicating feature.</w:t>
      </w:r>
    </w:p>
    <w:p w14:paraId="7D98890A" w14:textId="77777777" w:rsidR="006D7675" w:rsidRPr="00E75B4C" w:rsidRDefault="006D7675" w:rsidP="006D7675">
      <w:pPr>
        <w:pStyle w:val="Heading4"/>
      </w:pPr>
      <w:r w:rsidRPr="00E75B4C">
        <w:rPr>
          <w:rFonts w:eastAsiaTheme="minorHAnsi"/>
        </w:rPr>
        <w:t xml:space="preserve">That will result in </w:t>
      </w:r>
      <w:r w:rsidRPr="00E75B4C">
        <w:t>Extinction</w:t>
      </w:r>
    </w:p>
    <w:p w14:paraId="5FCE2FDB" w14:textId="77777777" w:rsidR="006D7675" w:rsidRPr="00E75B4C" w:rsidRDefault="006D7675" w:rsidP="006D7675">
      <w:pPr>
        <w:rPr>
          <w:rStyle w:val="Style13ptBold"/>
        </w:rPr>
      </w:pPr>
      <w:proofErr w:type="spellStart"/>
      <w:r w:rsidRPr="00E75B4C">
        <w:rPr>
          <w:rStyle w:val="Style13ptBold"/>
        </w:rPr>
        <w:t>Toon</w:t>
      </w:r>
      <w:proofErr w:type="spellEnd"/>
      <w:r w:rsidRPr="00E75B4C">
        <w:rPr>
          <w:rStyle w:val="Style13ptBold"/>
        </w:rPr>
        <w:t xml:space="preserve"> ‘7</w:t>
      </w:r>
    </w:p>
    <w:p w14:paraId="040EBBB4" w14:textId="77777777" w:rsidR="006D7675" w:rsidRPr="00E75B4C" w:rsidRDefault="006D7675" w:rsidP="006D7675">
      <w:pPr>
        <w:rPr>
          <w:szCs w:val="16"/>
        </w:rPr>
      </w:pPr>
      <w:r w:rsidRPr="00E75B4C">
        <w:rPr>
          <w:szCs w:val="16"/>
        </w:rPr>
        <w:t>(Owen B, chair – Department of Atmospheric and Oceanic Sciences – Colorado University, climate.envsci.rutgers.edu/pdf/acp-7-1973-2007.pdf)</w:t>
      </w:r>
    </w:p>
    <w:p w14:paraId="4443A562" w14:textId="77777777" w:rsidR="006D7675" w:rsidRPr="00E75B4C" w:rsidRDefault="006D7675" w:rsidP="006D7675">
      <w:pPr>
        <w:rPr>
          <w:rFonts w:cs="Arial"/>
        </w:rPr>
      </w:pPr>
      <w:r w:rsidRPr="00E75B4C">
        <w:rPr>
          <w:rFonts w:cs="Arial"/>
        </w:rPr>
        <w:t xml:space="preserve">To an increasing extent, </w:t>
      </w:r>
      <w:r w:rsidRPr="00191055">
        <w:rPr>
          <w:rStyle w:val="StyleUnderline"/>
          <w:rFonts w:cs="Arial"/>
          <w:highlight w:val="cyan"/>
        </w:rPr>
        <w:t>people are congregating in</w:t>
      </w:r>
      <w:r w:rsidRPr="00E75B4C">
        <w:rPr>
          <w:rFonts w:cs="Arial"/>
        </w:rPr>
        <w:t xml:space="preserve"> the world’s great </w:t>
      </w:r>
      <w:r w:rsidRPr="00191055">
        <w:rPr>
          <w:rStyle w:val="StyleUnderline"/>
          <w:rFonts w:cs="Arial"/>
          <w:highlight w:val="cyan"/>
        </w:rPr>
        <w:t>urban centers</w:t>
      </w:r>
      <w:r w:rsidRPr="00E75B4C">
        <w:rPr>
          <w:rFonts w:cs="Arial"/>
        </w:rPr>
        <w:t xml:space="preserve">, creating megacities with populations exceeding 10 million individuals. At the same time, advanced technology has designed nuclear explosives of such small size they can be easily transported in a car, small plane or boat to the heart of a city. We demonstrate here that </w:t>
      </w:r>
      <w:r w:rsidRPr="00E75B4C">
        <w:rPr>
          <w:rStyle w:val="StyleUnderline"/>
          <w:rFonts w:cs="Arial"/>
        </w:rPr>
        <w:t>a single detonation in the 15 kiloton range can produce urban fatalities approaching one million</w:t>
      </w:r>
      <w:r w:rsidRPr="00E75B4C">
        <w:rPr>
          <w:rFonts w:cs="Arial"/>
        </w:rPr>
        <w:t xml:space="preserve"> in some cases, and casualties exceeding one million. Thousands of small weapons still exist in the arsenals of the U.S. and Russia, and there are at least six other countries with substantial nuclear weapons inventories. In all, </w:t>
      </w:r>
      <w:r w:rsidRPr="00E75B4C">
        <w:rPr>
          <w:rStyle w:val="StyleUnderline"/>
          <w:rFonts w:cs="Arial"/>
        </w:rPr>
        <w:t>thirty-three countries control sufficient amounts of highly enriched uranium</w:t>
      </w:r>
      <w:r w:rsidRPr="00E75B4C">
        <w:rPr>
          <w:rFonts w:cs="Arial"/>
        </w:rPr>
        <w:t xml:space="preserve"> or plutonium </w:t>
      </w:r>
      <w:r w:rsidRPr="00E75B4C">
        <w:rPr>
          <w:rStyle w:val="StyleUnderline"/>
          <w:rFonts w:cs="Arial"/>
        </w:rPr>
        <w:t>to assemble nuclear explosives. A conflict</w:t>
      </w:r>
      <w:r w:rsidRPr="00E75B4C">
        <w:rPr>
          <w:rFonts w:cs="Arial"/>
        </w:rPr>
        <w:t xml:space="preserve"> between any of these countries involving 50-100 weapons with yields of 15 </w:t>
      </w:r>
      <w:proofErr w:type="spellStart"/>
      <w:r w:rsidRPr="00E75B4C">
        <w:rPr>
          <w:rFonts w:cs="Arial"/>
        </w:rPr>
        <w:t>kt</w:t>
      </w:r>
      <w:proofErr w:type="spellEnd"/>
      <w:r w:rsidRPr="00E75B4C">
        <w:rPr>
          <w:rFonts w:cs="Arial"/>
        </w:rPr>
        <w:t xml:space="preserve"> </w:t>
      </w:r>
      <w:r w:rsidRPr="00E75B4C">
        <w:rPr>
          <w:rStyle w:val="StyleUnderline"/>
          <w:rFonts w:cs="Arial"/>
        </w:rPr>
        <w:t>has the potential to create fatalities rivaling</w:t>
      </w:r>
      <w:r w:rsidRPr="00E75B4C">
        <w:rPr>
          <w:rFonts w:cs="Arial"/>
        </w:rPr>
        <w:t xml:space="preserve"> those of </w:t>
      </w:r>
      <w:r w:rsidRPr="00E75B4C">
        <w:rPr>
          <w:rStyle w:val="StyleUnderline"/>
          <w:rFonts w:cs="Arial"/>
        </w:rPr>
        <w:t xml:space="preserve">the Second World War. </w:t>
      </w:r>
      <w:r w:rsidRPr="00E75B4C">
        <w:rPr>
          <w:rFonts w:cs="Arial"/>
        </w:rPr>
        <w:t xml:space="preserve">Moreover, even a single surface nuclear explosion, or an air burst in rainy conditions, in a city center is likely to cause the entire metropolitan area to be abandoned at least for decades owing to infrastructure damage and radioactive contamination. As the aftermath of hurricane Katrina in Louisiana suggests, the economic consequences of even a localized nuclear catastrophe would most likely have severe national and international economic consequences. </w:t>
      </w:r>
      <w:r w:rsidRPr="00E75B4C">
        <w:rPr>
          <w:rStyle w:val="StyleUnderline"/>
          <w:rFonts w:cs="Arial"/>
        </w:rPr>
        <w:t xml:space="preserve">Striking effects result even from relatively </w:t>
      </w:r>
      <w:r w:rsidRPr="00191055">
        <w:rPr>
          <w:rStyle w:val="StyleUnderline"/>
          <w:rFonts w:cs="Arial"/>
          <w:highlight w:val="cyan"/>
        </w:rPr>
        <w:t>small nuclear attacks</w:t>
      </w:r>
      <w:r w:rsidRPr="00E75B4C">
        <w:rPr>
          <w:rStyle w:val="StyleUnderline"/>
          <w:rFonts w:cs="Arial"/>
        </w:rPr>
        <w:t xml:space="preserve"> because low yield detonations </w:t>
      </w:r>
      <w:r w:rsidRPr="00191055">
        <w:rPr>
          <w:rStyle w:val="StyleUnderline"/>
          <w:rFonts w:cs="Arial"/>
          <w:highlight w:val="cyan"/>
        </w:rPr>
        <w:t>are most effective against city centers</w:t>
      </w:r>
      <w:r w:rsidRPr="00E75B4C">
        <w:rPr>
          <w:rFonts w:cs="Arial"/>
        </w:rPr>
        <w:t xml:space="preserve"> where business and social activity as well as population are concentrated. </w:t>
      </w:r>
      <w:r w:rsidRPr="00A311CC">
        <w:rPr>
          <w:rStyle w:val="StyleUnderline"/>
        </w:rPr>
        <w:t>Rogue nations</w:t>
      </w:r>
      <w:r w:rsidRPr="00E75B4C">
        <w:rPr>
          <w:rFonts w:cs="Arial"/>
        </w:rPr>
        <w:t xml:space="preserve"> and terrorists </w:t>
      </w:r>
      <w:r w:rsidRPr="00A311CC">
        <w:rPr>
          <w:rStyle w:val="StyleUnderline"/>
        </w:rPr>
        <w:t>would be most likely to strike there.</w:t>
      </w:r>
      <w:r w:rsidRPr="00E75B4C">
        <w:rPr>
          <w:rFonts w:cs="Arial"/>
        </w:rPr>
        <w:t xml:space="preserve"> Accordingly, </w:t>
      </w:r>
      <w:r w:rsidRPr="00191055">
        <w:rPr>
          <w:rStyle w:val="StyleUnderline"/>
          <w:rFonts w:cs="Arial"/>
          <w:highlight w:val="cyan"/>
        </w:rPr>
        <w:t>an</w:t>
      </w:r>
      <w:r w:rsidRPr="00E75B4C">
        <w:rPr>
          <w:rStyle w:val="StyleUnderline"/>
          <w:rFonts w:cs="Arial"/>
        </w:rPr>
        <w:t xml:space="preserve"> organized </w:t>
      </w:r>
      <w:r w:rsidRPr="00191055">
        <w:rPr>
          <w:rStyle w:val="StyleUnderline"/>
          <w:rFonts w:cs="Arial"/>
          <w:highlight w:val="cyan"/>
        </w:rPr>
        <w:t>attack</w:t>
      </w:r>
      <w:r w:rsidRPr="00E75B4C">
        <w:rPr>
          <w:rFonts w:cs="Arial"/>
        </w:rPr>
        <w:t xml:space="preserve"> on the U.S. </w:t>
      </w:r>
      <w:r w:rsidRPr="00E75B4C">
        <w:rPr>
          <w:rStyle w:val="StyleUnderline"/>
          <w:rFonts w:cs="Arial"/>
        </w:rPr>
        <w:t>by a small nuclear state</w:t>
      </w:r>
      <w:r w:rsidRPr="00E75B4C">
        <w:rPr>
          <w:rFonts w:cs="Arial"/>
        </w:rPr>
        <w:t xml:space="preserve">, or terrorists supported by such a state, </w:t>
      </w:r>
      <w:r w:rsidRPr="00191055">
        <w:rPr>
          <w:rStyle w:val="StyleUnderline"/>
          <w:rFonts w:cs="Arial"/>
          <w:highlight w:val="cyan"/>
        </w:rPr>
        <w:t>could generate casualties comparable to</w:t>
      </w:r>
      <w:r w:rsidRPr="00E75B4C">
        <w:rPr>
          <w:rFonts w:cs="Arial"/>
        </w:rPr>
        <w:t xml:space="preserve"> those once predicted for </w:t>
      </w:r>
      <w:r w:rsidRPr="00191055">
        <w:rPr>
          <w:rStyle w:val="StyleUnderline"/>
          <w:rFonts w:cs="Arial"/>
          <w:highlight w:val="cyan"/>
        </w:rPr>
        <w:t>a full-scale</w:t>
      </w:r>
      <w:r w:rsidRPr="00E75B4C">
        <w:rPr>
          <w:rStyle w:val="StyleUnderline"/>
          <w:rFonts w:cs="Arial"/>
        </w:rPr>
        <w:t xml:space="preserve"> nuclear “counterforce” </w:t>
      </w:r>
      <w:r w:rsidRPr="00191055">
        <w:rPr>
          <w:rStyle w:val="StyleUnderline"/>
          <w:rFonts w:cs="Arial"/>
          <w:highlight w:val="cyan"/>
        </w:rPr>
        <w:t>exchange</w:t>
      </w:r>
      <w:r w:rsidRPr="00E75B4C">
        <w:rPr>
          <w:rStyle w:val="StyleUnderline"/>
          <w:rFonts w:cs="Arial"/>
        </w:rPr>
        <w:t xml:space="preserve"> in a superpower conflict.</w:t>
      </w:r>
      <w:r w:rsidRPr="00E75B4C">
        <w:rPr>
          <w:rFonts w:cs="Arial"/>
        </w:rPr>
        <w:t xml:space="preserve"> Remarkably, the </w:t>
      </w:r>
      <w:r w:rsidRPr="00A311CC">
        <w:rPr>
          <w:rStyle w:val="StyleUnderline"/>
        </w:rPr>
        <w:t>estimated quantities of smoke generated</w:t>
      </w:r>
      <w:r w:rsidRPr="00E75B4C">
        <w:rPr>
          <w:rFonts w:cs="Arial"/>
        </w:rPr>
        <w:t xml:space="preserve"> by attacks totaling about one megaton of nuclear explosives </w:t>
      </w:r>
      <w:r w:rsidRPr="00A311CC">
        <w:rPr>
          <w:rStyle w:val="StyleUnderline"/>
        </w:rPr>
        <w:t>could lead to</w:t>
      </w:r>
      <w:r w:rsidRPr="00E75B4C">
        <w:rPr>
          <w:rFonts w:cs="Arial"/>
        </w:rPr>
        <w:t xml:space="preserve"> significant global </w:t>
      </w:r>
      <w:r w:rsidRPr="00A311CC">
        <w:rPr>
          <w:rStyle w:val="StyleUnderline"/>
        </w:rPr>
        <w:t>climate perturbations</w:t>
      </w:r>
      <w:r w:rsidRPr="00E75B4C">
        <w:rPr>
          <w:rFonts w:cs="Arial"/>
        </w:rPr>
        <w:t xml:space="preserve"> (</w:t>
      </w:r>
      <w:proofErr w:type="spellStart"/>
      <w:r w:rsidRPr="00E75B4C">
        <w:rPr>
          <w:rFonts w:cs="Arial"/>
        </w:rPr>
        <w:t>Robock</w:t>
      </w:r>
      <w:proofErr w:type="spellEnd"/>
      <w:r w:rsidRPr="00E75B4C">
        <w:rPr>
          <w:rFonts w:cs="Arial"/>
        </w:rPr>
        <w:t xml:space="preserve">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sectPr w:rsidR="006D7675" w:rsidRPr="00E75B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0233628"/>
    <w:docVar w:name="VerbatimVersion" w:val="5.0"/>
  </w:docVars>
  <w:rsids>
    <w:rsidRoot w:val="00D371C1"/>
    <w:rsid w:val="000139A3"/>
    <w:rsid w:val="000441EA"/>
    <w:rsid w:val="00064AEE"/>
    <w:rsid w:val="00077B7E"/>
    <w:rsid w:val="000844B9"/>
    <w:rsid w:val="00093C87"/>
    <w:rsid w:val="000C2083"/>
    <w:rsid w:val="000C3A2C"/>
    <w:rsid w:val="000F35E8"/>
    <w:rsid w:val="00100833"/>
    <w:rsid w:val="00104529"/>
    <w:rsid w:val="001617A6"/>
    <w:rsid w:val="00177B7D"/>
    <w:rsid w:val="0018322D"/>
    <w:rsid w:val="00191055"/>
    <w:rsid w:val="0019579E"/>
    <w:rsid w:val="001B2C9E"/>
    <w:rsid w:val="001B5776"/>
    <w:rsid w:val="001C2A34"/>
    <w:rsid w:val="001E4796"/>
    <w:rsid w:val="00232396"/>
    <w:rsid w:val="00236CBD"/>
    <w:rsid w:val="00251FC7"/>
    <w:rsid w:val="002611BD"/>
    <w:rsid w:val="002654FF"/>
    <w:rsid w:val="00276D49"/>
    <w:rsid w:val="002855A7"/>
    <w:rsid w:val="002E593B"/>
    <w:rsid w:val="002E6C6F"/>
    <w:rsid w:val="002F0857"/>
    <w:rsid w:val="00315690"/>
    <w:rsid w:val="00325646"/>
    <w:rsid w:val="00365F95"/>
    <w:rsid w:val="00384CB4"/>
    <w:rsid w:val="003902BA"/>
    <w:rsid w:val="003A09E2"/>
    <w:rsid w:val="003B4F79"/>
    <w:rsid w:val="003C6336"/>
    <w:rsid w:val="003D42C5"/>
    <w:rsid w:val="003E199C"/>
    <w:rsid w:val="00403F71"/>
    <w:rsid w:val="00407037"/>
    <w:rsid w:val="00410280"/>
    <w:rsid w:val="004605D6"/>
    <w:rsid w:val="00475A96"/>
    <w:rsid w:val="004770A8"/>
    <w:rsid w:val="00485778"/>
    <w:rsid w:val="0048691C"/>
    <w:rsid w:val="0049126B"/>
    <w:rsid w:val="004C60E8"/>
    <w:rsid w:val="004E3579"/>
    <w:rsid w:val="004F1108"/>
    <w:rsid w:val="004F39E0"/>
    <w:rsid w:val="004F66BF"/>
    <w:rsid w:val="005178FA"/>
    <w:rsid w:val="00537BD5"/>
    <w:rsid w:val="00544842"/>
    <w:rsid w:val="00585DE7"/>
    <w:rsid w:val="005D2396"/>
    <w:rsid w:val="005D36FE"/>
    <w:rsid w:val="006048A5"/>
    <w:rsid w:val="006053ED"/>
    <w:rsid w:val="006065BD"/>
    <w:rsid w:val="0060699C"/>
    <w:rsid w:val="0062146B"/>
    <w:rsid w:val="00633B90"/>
    <w:rsid w:val="00665003"/>
    <w:rsid w:val="006869C1"/>
    <w:rsid w:val="00697268"/>
    <w:rsid w:val="006C6AAE"/>
    <w:rsid w:val="006D7675"/>
    <w:rsid w:val="007432AE"/>
    <w:rsid w:val="007556E7"/>
    <w:rsid w:val="00784196"/>
    <w:rsid w:val="0078749F"/>
    <w:rsid w:val="007B4114"/>
    <w:rsid w:val="007B5301"/>
    <w:rsid w:val="007B7418"/>
    <w:rsid w:val="007F5B66"/>
    <w:rsid w:val="00800A58"/>
    <w:rsid w:val="0080533F"/>
    <w:rsid w:val="00823A1C"/>
    <w:rsid w:val="00845B9D"/>
    <w:rsid w:val="00860984"/>
    <w:rsid w:val="008B3ECB"/>
    <w:rsid w:val="008C1B2E"/>
    <w:rsid w:val="008C2ED2"/>
    <w:rsid w:val="008C3796"/>
    <w:rsid w:val="008D1D2E"/>
    <w:rsid w:val="00905FA1"/>
    <w:rsid w:val="009143D7"/>
    <w:rsid w:val="0091627E"/>
    <w:rsid w:val="00925943"/>
    <w:rsid w:val="009849ED"/>
    <w:rsid w:val="00990045"/>
    <w:rsid w:val="009A7933"/>
    <w:rsid w:val="009B512E"/>
    <w:rsid w:val="009E1922"/>
    <w:rsid w:val="009F08D6"/>
    <w:rsid w:val="00A311CC"/>
    <w:rsid w:val="00A4460F"/>
    <w:rsid w:val="00A67D16"/>
    <w:rsid w:val="00A71070"/>
    <w:rsid w:val="00A93661"/>
    <w:rsid w:val="00A95652"/>
    <w:rsid w:val="00A96781"/>
    <w:rsid w:val="00AB48FA"/>
    <w:rsid w:val="00AC7306"/>
    <w:rsid w:val="00AE0111"/>
    <w:rsid w:val="00AF2675"/>
    <w:rsid w:val="00B33C6D"/>
    <w:rsid w:val="00B4508F"/>
    <w:rsid w:val="00B8057C"/>
    <w:rsid w:val="00B80649"/>
    <w:rsid w:val="00B90719"/>
    <w:rsid w:val="00B96D4C"/>
    <w:rsid w:val="00BA2E78"/>
    <w:rsid w:val="00BA7E4F"/>
    <w:rsid w:val="00BB38F4"/>
    <w:rsid w:val="00BF07E9"/>
    <w:rsid w:val="00BF593B"/>
    <w:rsid w:val="00C64D38"/>
    <w:rsid w:val="00C83417"/>
    <w:rsid w:val="00C852B4"/>
    <w:rsid w:val="00C9747F"/>
    <w:rsid w:val="00CA7EF0"/>
    <w:rsid w:val="00CD736E"/>
    <w:rsid w:val="00CE161E"/>
    <w:rsid w:val="00CF5365"/>
    <w:rsid w:val="00CF59A8"/>
    <w:rsid w:val="00D325A9"/>
    <w:rsid w:val="00D36A8A"/>
    <w:rsid w:val="00D371C1"/>
    <w:rsid w:val="00D533B5"/>
    <w:rsid w:val="00D71170"/>
    <w:rsid w:val="00DA6538"/>
    <w:rsid w:val="00DB3698"/>
    <w:rsid w:val="00DE6396"/>
    <w:rsid w:val="00E02A94"/>
    <w:rsid w:val="00E54A25"/>
    <w:rsid w:val="00E66007"/>
    <w:rsid w:val="00EB3B18"/>
    <w:rsid w:val="00ED1C44"/>
    <w:rsid w:val="00ED30CF"/>
    <w:rsid w:val="00ED6553"/>
    <w:rsid w:val="00EF3AED"/>
    <w:rsid w:val="00F176EF"/>
    <w:rsid w:val="00F323C1"/>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E8D5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311CC"/>
    <w:rPr>
      <w:rFonts w:ascii="Calibri" w:hAnsi="Calibri"/>
      <w:sz w:val="16"/>
    </w:rPr>
  </w:style>
  <w:style w:type="paragraph" w:styleId="Heading1">
    <w:name w:val="heading 1"/>
    <w:aliases w:val="Pocket"/>
    <w:basedOn w:val="Normal"/>
    <w:next w:val="Normal"/>
    <w:link w:val="Heading1Char"/>
    <w:autoRedefine/>
    <w:qFormat/>
    <w:rsid w:val="00A311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311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311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A311C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311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11C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11C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A311C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A311CC"/>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311C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A311CC"/>
    <w:rPr>
      <w:b/>
      <w:sz w:val="20"/>
      <w:u w:val="single"/>
    </w:rPr>
  </w:style>
  <w:style w:type="character" w:styleId="Hyperlink">
    <w:name w:val="Hyperlink"/>
    <w:aliases w:val="heading 1 (block title),Important,Read,Internet Link,Card Text,Analytic Text"/>
    <w:basedOn w:val="DefaultParagraphFont"/>
    <w:uiPriority w:val="99"/>
    <w:unhideWhenUsed/>
    <w:rsid w:val="00A311CC"/>
    <w:rPr>
      <w:color w:val="auto"/>
      <w:u w:val="none"/>
    </w:rPr>
  </w:style>
  <w:style w:type="character" w:styleId="FollowedHyperlink">
    <w:name w:val="FollowedHyperlink"/>
    <w:basedOn w:val="DefaultParagraphFont"/>
    <w:uiPriority w:val="99"/>
    <w:semiHidden/>
    <w:unhideWhenUsed/>
    <w:rsid w:val="00A311CC"/>
    <w:rPr>
      <w:color w:val="auto"/>
      <w:u w:val="none"/>
    </w:rPr>
  </w:style>
  <w:style w:type="paragraph" w:customStyle="1" w:styleId="textbold">
    <w:name w:val="text bold"/>
    <w:basedOn w:val="Normal"/>
    <w:link w:val="Emphasis"/>
    <w:uiPriority w:val="7"/>
    <w:qFormat/>
    <w:rsid w:val="00A4460F"/>
    <w:pPr>
      <w:pBdr>
        <w:top w:val="single" w:sz="18" w:space="0" w:color="auto"/>
        <w:left w:val="single" w:sz="18" w:space="0" w:color="auto"/>
        <w:bottom w:val="single" w:sz="18" w:space="0" w:color="auto"/>
        <w:right w:val="single" w:sz="18" w:space="0" w:color="auto"/>
      </w:pBdr>
      <w:ind w:left="720"/>
      <w:jc w:val="both"/>
    </w:pPr>
    <w:rPr>
      <w:b/>
      <w:iCs/>
      <w:sz w:val="22"/>
      <w:u w:val="single"/>
      <w:bdr w:val="single" w:sz="12" w:space="0" w:color="auto"/>
    </w:rPr>
  </w:style>
  <w:style w:type="character" w:customStyle="1" w:styleId="UnderlineBold">
    <w:name w:val="Underline + Bold"/>
    <w:uiPriority w:val="1"/>
    <w:qFormat/>
    <w:rsid w:val="006D7675"/>
    <w:rPr>
      <w:rFonts w:ascii="Arial" w:hAnsi="Arial"/>
      <w:b/>
      <w:sz w:val="20"/>
      <w:u w:val="single"/>
    </w:rPr>
  </w:style>
  <w:style w:type="paragraph" w:styleId="ListParagraph">
    <w:name w:val="List Paragraph"/>
    <w:basedOn w:val="Normal"/>
    <w:uiPriority w:val="99"/>
    <w:unhideWhenUsed/>
    <w:qFormat/>
    <w:rsid w:val="00D533B5"/>
    <w:pPr>
      <w:ind w:left="720"/>
      <w:contextualSpacing/>
    </w:pPr>
  </w:style>
  <w:style w:type="paragraph" w:styleId="DocumentMap">
    <w:name w:val="Document Map"/>
    <w:basedOn w:val="Normal"/>
    <w:link w:val="DocumentMapChar"/>
    <w:uiPriority w:val="99"/>
    <w:semiHidden/>
    <w:unhideWhenUsed/>
    <w:rsid w:val="008C2ED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C2ED2"/>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311CC"/>
    <w:rPr>
      <w:rFonts w:ascii="Calibri" w:hAnsi="Calibri"/>
      <w:sz w:val="16"/>
    </w:rPr>
  </w:style>
  <w:style w:type="paragraph" w:styleId="Heading1">
    <w:name w:val="heading 1"/>
    <w:aliases w:val="Pocket"/>
    <w:basedOn w:val="Normal"/>
    <w:next w:val="Normal"/>
    <w:link w:val="Heading1Char"/>
    <w:autoRedefine/>
    <w:qFormat/>
    <w:rsid w:val="00A311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311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311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A311C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311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11C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11C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A311C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A311CC"/>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311C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A311CC"/>
    <w:rPr>
      <w:b/>
      <w:sz w:val="20"/>
      <w:u w:val="single"/>
    </w:rPr>
  </w:style>
  <w:style w:type="character" w:styleId="Hyperlink">
    <w:name w:val="Hyperlink"/>
    <w:aliases w:val="heading 1 (block title),Important,Read,Internet Link,Card Text,Analytic Text"/>
    <w:basedOn w:val="DefaultParagraphFont"/>
    <w:uiPriority w:val="99"/>
    <w:unhideWhenUsed/>
    <w:rsid w:val="00A311CC"/>
    <w:rPr>
      <w:color w:val="auto"/>
      <w:u w:val="none"/>
    </w:rPr>
  </w:style>
  <w:style w:type="character" w:styleId="FollowedHyperlink">
    <w:name w:val="FollowedHyperlink"/>
    <w:basedOn w:val="DefaultParagraphFont"/>
    <w:uiPriority w:val="99"/>
    <w:semiHidden/>
    <w:unhideWhenUsed/>
    <w:rsid w:val="00A311CC"/>
    <w:rPr>
      <w:color w:val="auto"/>
      <w:u w:val="none"/>
    </w:rPr>
  </w:style>
  <w:style w:type="paragraph" w:customStyle="1" w:styleId="textbold">
    <w:name w:val="text bold"/>
    <w:basedOn w:val="Normal"/>
    <w:link w:val="Emphasis"/>
    <w:uiPriority w:val="7"/>
    <w:qFormat/>
    <w:rsid w:val="00A4460F"/>
    <w:pPr>
      <w:pBdr>
        <w:top w:val="single" w:sz="18" w:space="0" w:color="auto"/>
        <w:left w:val="single" w:sz="18" w:space="0" w:color="auto"/>
        <w:bottom w:val="single" w:sz="18" w:space="0" w:color="auto"/>
        <w:right w:val="single" w:sz="18" w:space="0" w:color="auto"/>
      </w:pBdr>
      <w:ind w:left="720"/>
      <w:jc w:val="both"/>
    </w:pPr>
    <w:rPr>
      <w:b/>
      <w:iCs/>
      <w:sz w:val="22"/>
      <w:u w:val="single"/>
      <w:bdr w:val="single" w:sz="12" w:space="0" w:color="auto"/>
    </w:rPr>
  </w:style>
  <w:style w:type="character" w:customStyle="1" w:styleId="UnderlineBold">
    <w:name w:val="Underline + Bold"/>
    <w:uiPriority w:val="1"/>
    <w:qFormat/>
    <w:rsid w:val="006D7675"/>
    <w:rPr>
      <w:rFonts w:ascii="Arial" w:hAnsi="Arial"/>
      <w:b/>
      <w:sz w:val="20"/>
      <w:u w:val="single"/>
    </w:rPr>
  </w:style>
  <w:style w:type="paragraph" w:styleId="ListParagraph">
    <w:name w:val="List Paragraph"/>
    <w:basedOn w:val="Normal"/>
    <w:uiPriority w:val="99"/>
    <w:unhideWhenUsed/>
    <w:qFormat/>
    <w:rsid w:val="00D533B5"/>
    <w:pPr>
      <w:ind w:left="720"/>
      <w:contextualSpacing/>
    </w:pPr>
  </w:style>
  <w:style w:type="paragraph" w:styleId="DocumentMap">
    <w:name w:val="Document Map"/>
    <w:basedOn w:val="Normal"/>
    <w:link w:val="DocumentMapChar"/>
    <w:uiPriority w:val="99"/>
    <w:semiHidden/>
    <w:unhideWhenUsed/>
    <w:rsid w:val="008C2ED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C2ED2"/>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hyperlink" Target="http://www.nytimes.com/2013/09/15/opinion/sunday/two-state-illusion.html?pagewanted=all" TargetMode="External"/><Relationship Id="rId13" Type="http://schemas.openxmlformats.org/officeDocument/2006/relationships/hyperlink" Target="http://www.businessweek.com/news/2014-03-03/obama-steps-into-middle-east-peace-effort-in-netanyahu-meeting" TargetMode="External"/><Relationship Id="rId18" Type="http://schemas.openxmlformats.org/officeDocument/2006/relationships/hyperlink" Target="http://thediplomat.com/2013/07/the-hard-side-of-soft-power/" TargetMode="External"/><Relationship Id="rId21" Type="http://schemas.openxmlformats.org/officeDocument/2006/relationships/hyperlink" Target="http://washingtonexaminer.com/time-for-an-israeli-one-state-solution-in-the-middle-east/article/2546638" TargetMode="External"/><Relationship Id="rId34" Type="http://schemas.openxmlformats.org/officeDocument/2006/relationships/theme" Target="theme/theme1.xml"/><Relationship Id="rId25" Type="http://schemas.openxmlformats.org/officeDocument/2006/relationships/hyperlink" Target="http://www.jpost.com/Opinion/Columnists/Column-One-Lets-embrace-our-friends" TargetMode="External"/><Relationship Id="rId7" Type="http://schemas.openxmlformats.org/officeDocument/2006/relationships/hyperlink" Target="http://nationalinterest.org/feature/the-two-state-solution-dead-10862?page=1" TargetMode="External"/><Relationship Id="rId33" Type="http://schemas.openxmlformats.org/officeDocument/2006/relationships/fontTable" Target="fontTable.xml"/><Relationship Id="rId12" Type="http://schemas.openxmlformats.org/officeDocument/2006/relationships/hyperlink" Target="http://www.nbcnews.com/news/world/obama-pens-article-haaretz-calling-two-state-mideast-solution-n150321" TargetMode="External"/><Relationship Id="rId17" Type="http://schemas.openxmlformats.org/officeDocument/2006/relationships/hyperlink" Target="http://www.jpost.com/Operation-Protective-Edge/US-Senate-pushes-back-against-narrative-of-UNHRC-on-Gaza-369454" TargetMode="External"/><Relationship Id="rId20" Type="http://schemas.openxmlformats.org/officeDocument/2006/relationships/hyperlink" Target="http://www.nytimes.com/2014/06/04/world/middleeast/israel-troubled-by-us-plan-to-work-with-palestinian-unity-government.html?_r=0" TargetMode="External"/><Relationship Id="rId29" Type="http://schemas.openxmlformats.org/officeDocument/2006/relationships/hyperlink" Target="http://www.haaretz.com/news/diplomacy-defense/israel-education-minister-palestinian-state-in-west-bank-dangerous-move-1.401223" TargetMode="External"/><Relationship Id="rId2" Type="http://schemas.openxmlformats.org/officeDocument/2006/relationships/numbering" Target="numbering.xml"/><Relationship Id="rId16" Type="http://schemas.openxmlformats.org/officeDocument/2006/relationships/hyperlink" Target="http://www.nytimes.com/2014/08/01/world/middleeast/tensions-escalate-between-israel-and-united-nations-in-gaza-strip.html" TargetMode="External"/><Relationship Id="rId24" Type="http://schemas.openxmlformats.org/officeDocument/2006/relationships/hyperlink" Target="http://www.huffingtonpost.com/lord-weidenfeld-of-chelsea/palestinian-statehood-un_b_972015.html" TargetMode="External"/><Relationship Id="rId1" Type="http://schemas.openxmlformats.org/officeDocument/2006/relationships/customXml" Target="../customXml/item1.xml"/><Relationship Id="rId32" Type="http://schemas.openxmlformats.org/officeDocument/2006/relationships/hyperlink" Target="http://www.foreignaffairs.com/articles/141659/dalia-dassa-kaye/gaza-and-the-nuclear-negotiations" TargetMode="External"/><Relationship Id="rId6" Type="http://schemas.openxmlformats.org/officeDocument/2006/relationships/webSettings" Target="webSettings.xml"/><Relationship Id="rId11" Type="http://schemas.openxmlformats.org/officeDocument/2006/relationships/hyperlink" Target="http://www.jns.org/latest-articles/2014/7/30/the-vanishing-two-state-solution" TargetMode="External"/><Relationship Id="rId37" Type="http://schemas.openxmlformats.org/officeDocument/2006/relationships/customXml" Target="../customXml/item4.xml"/><Relationship Id="rId23" Type="http://schemas.openxmlformats.org/officeDocument/2006/relationships/hyperlink" Target="http://sitn.hms.harvard.edu/flash/2013/science-and-diplomacy/" TargetMode="External"/><Relationship Id="rId28" Type="http://schemas.openxmlformats.org/officeDocument/2006/relationships/hyperlink" Target="http://www.thedailybeast.com/articles/2013/10/02/the-danger-of-two-state-messianism.html" TargetMode="External"/><Relationship Id="rId5" Type="http://schemas.openxmlformats.org/officeDocument/2006/relationships/settings" Target="settings.xml"/><Relationship Id="rId15" Type="http://schemas.openxmlformats.org/officeDocument/2006/relationships/hyperlink" Target="http://blogs.telegraph.co.uk/news/alanjohnson/100272661/israel-palestine-and-the-two-state-solution-people-are-talking-about-a-plan-b/" TargetMode="External"/><Relationship Id="rId36" Type="http://schemas.openxmlformats.org/officeDocument/2006/relationships/customXml" Target="../customXml/item3.xml"/><Relationship Id="rId31" Type="http://schemas.openxmlformats.org/officeDocument/2006/relationships/hyperlink" Target="http://www.lrb.co.uk/v25/n21/virginia-tilley/the-one-state-solution" TargetMode="External"/><Relationship Id="rId10" Type="http://schemas.openxmlformats.org/officeDocument/2006/relationships/hyperlink" Target="http://www.mintpressnews.com/collapse-peace-talks-shows-little-desire-two-state-solution/188623/" TargetMode="External"/><Relationship Id="rId19" Type="http://schemas.openxmlformats.org/officeDocument/2006/relationships/hyperlink" Target="http://chicagopolicyreview.org/2013/08/15/israel-and-the-two-state-solution-fantasy-or-reality/" TargetMode="External"/><Relationship Id="rId22" Type="http://schemas.openxmlformats.org/officeDocument/2006/relationships/hyperlink" Target="http://www.the-american-interest.com/articles/2010/07/01/the-soft-power-of-science/" TargetMode="External"/><Relationship Id="rId27" Type="http://schemas.openxmlformats.org/officeDocument/2006/relationships/hyperlink" Target="http://www.nytimes.com/2009/08/11/opinion/11malley.html?pagewanted=all" TargetMode="External"/><Relationship Id="rId4" Type="http://schemas.microsoft.com/office/2007/relationships/stylesWithEffects" Target="stylesWithEffects.xml"/><Relationship Id="rId30" Type="http://schemas.openxmlformats.org/officeDocument/2006/relationships/hyperlink" Target="http://www.washingtonpost.com/wp-dyn/content/article/2010/09/02/AR2010090204665.html" TargetMode="External"/><Relationship Id="rId9" Type="http://schemas.openxmlformats.org/officeDocument/2006/relationships/hyperlink" Target="http://ivn.us/2014/07/23/two-state-solution-happen-lets-make-happen-soon/" TargetMode="External"/><Relationship Id="rId14" Type="http://schemas.openxmlformats.org/officeDocument/2006/relationships/hyperlink" Target="http://www.washingtonpost.com/opinions/the-united-states-should-help-build-a-bridge-between-israelis-and-palestinians/2014/07/03/1ecd7054-023a-11e4-b8ff-89afd3fad6bd_story.html" TargetMode="External"/><Relationship Id="rId35" Type="http://schemas.openxmlformats.org/officeDocument/2006/relationships/customXml" Target="../customXml/item2.xml"/><Relationship Id="rId8" Type="http://schemas.openxmlformats.org/officeDocument/2006/relationships/hyperlink" Target="http://bakerinstitute.tendenciapp.com/research/changing-minds-making-peace-us-public-diplomacy-strategy-support-israeli-palestinian-two-state-solut/"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u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886511-F180-1641-9D68-46F0546C7C80}"/>
</file>

<file path=customXml/itemProps2.xml><?xml version="1.0" encoding="utf-8"?>
<ds:datastoreItem xmlns:ds="http://schemas.openxmlformats.org/officeDocument/2006/customXml" ds:itemID="{EBCAA101-C923-4C75-B364-08D24521ED7C}"/>
</file>

<file path=customXml/itemProps3.xml><?xml version="1.0" encoding="utf-8"?>
<ds:datastoreItem xmlns:ds="http://schemas.openxmlformats.org/officeDocument/2006/customXml" ds:itemID="{82E9AF39-C67E-4B21-9303-3FC0FD85E96F}"/>
</file>

<file path=customXml/itemProps4.xml><?xml version="1.0" encoding="utf-8"?>
<ds:datastoreItem xmlns:ds="http://schemas.openxmlformats.org/officeDocument/2006/customXml" ds:itemID="{8AD66193-5178-4E68-BBBC-3A29C0486A06}"/>
</file>

<file path=docProps/app.xml><?xml version="1.0" encoding="utf-8"?>
<Properties xmlns="http://schemas.openxmlformats.org/officeDocument/2006/extended-properties" xmlns:vt="http://schemas.openxmlformats.org/officeDocument/2006/docPropsVTypes">
  <Template>\Users\Ayush\AppData\Roaming\Microsoft\Templates\Debate.dotm</Template>
  <TotalTime>1524</TotalTime>
  <Pages>14</Pages>
  <Words>27415</Words>
  <Characters>156270</Characters>
  <Application>Microsoft Macintosh Word</Application>
  <DocSecurity>0</DocSecurity>
  <Lines>1302</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dc:creator>
  <cp:keywords>5.0</cp:keywords>
  <cp:lastModifiedBy>Bill Batterman</cp:lastModifiedBy>
  <cp:revision>37</cp:revision>
  <dcterms:created xsi:type="dcterms:W3CDTF">2014-07-31T14:21:00Z</dcterms:created>
  <dcterms:modified xsi:type="dcterms:W3CDTF">2014-08-03T00:12:00Z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