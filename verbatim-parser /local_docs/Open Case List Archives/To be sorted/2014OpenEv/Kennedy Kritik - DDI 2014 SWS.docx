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604B95" w:rsidP="00743F4F">
      <w:pPr>
        <w:pStyle w:val="Heading1"/>
      </w:pPr>
      <w:r>
        <w:t>Kennedy K</w:t>
      </w:r>
    </w:p>
    <w:p w:rsidR="00B81350" w:rsidRDefault="00B81350" w:rsidP="00743F4F">
      <w:pPr>
        <w:pStyle w:val="Heading2"/>
      </w:pPr>
      <w:r>
        <w:lastRenderedPageBreak/>
        <w:t>Long 1NC</w:t>
      </w:r>
    </w:p>
    <w:p w:rsidR="00B81350" w:rsidRPr="001E53C3" w:rsidRDefault="00B81350" w:rsidP="00B81350">
      <w:pPr>
        <w:pStyle w:val="Heading4"/>
      </w:pPr>
      <w:r>
        <w:t>The oceans are living entities that exist outside of our constructions of them- they have agency that we must recognize- not voices to be heard, but an active identity that we can incorporate into our policy debates - by excluding the oceans as agents, we construct exclusive interpretations of the oceans to fit human needs. That destroys any potential for an ethical relation to the ocean and makes destruction of the ocean inevitable. It burns down any lingering education we might gain this year in debate.</w:t>
      </w:r>
    </w:p>
    <w:p w:rsidR="00B81350" w:rsidRPr="005B0061" w:rsidRDefault="00B81350" w:rsidP="00B81350">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7"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81350" w:rsidRPr="00F7020F" w:rsidRDefault="00B81350" w:rsidP="00B81350"/>
    <w:p w:rsidR="00B81350" w:rsidRDefault="00B81350" w:rsidP="00B81350">
      <w:pPr>
        <w:rPr>
          <w:sz w:val="24"/>
          <w:szCs w:val="24"/>
        </w:rPr>
      </w:pPr>
      <w:r w:rsidRPr="00360E0F">
        <w:rPr>
          <w:sz w:val="24"/>
          <w:szCs w:val="24"/>
        </w:rPr>
        <w:t>While social construction perspectives differ, some being stricter or more vociferous than others, few take the view that oceans are simply artefacts of culture.</w:t>
      </w:r>
      <w:r>
        <w:rPr>
          <w:sz w:val="24"/>
          <w:szCs w:val="24"/>
        </w:rPr>
        <w:t xml:space="preserve"> </w:t>
      </w:r>
      <w:r w:rsidRPr="00360E0F">
        <w:rPr>
          <w:sz w:val="24"/>
          <w:szCs w:val="24"/>
        </w:rPr>
        <w:t>That is, few social constructionists would take the view that oceans are things we bring into being like a commodity made in an industrial process or nothing more than “a sign with shifting patterns of meaning determined only by its position in its systematic relations to other signs” (S</w:t>
      </w:r>
      <w:r>
        <w:rPr>
          <w:sz w:val="24"/>
          <w:szCs w:val="24"/>
        </w:rPr>
        <w:t xml:space="preserve">mith 2001, 126).6 </w:t>
      </w:r>
      <w:r w:rsidRPr="00360E0F">
        <w:rPr>
          <w:sz w:val="24"/>
          <w:szCs w:val="24"/>
        </w:rPr>
        <w:t>As I emphasised with Rorty’s quote above, to say there is a cultural context is not the same as stating that this is all there is to oceans.</w:t>
      </w:r>
      <w:r>
        <w:rPr>
          <w:sz w:val="24"/>
          <w:szCs w:val="24"/>
        </w:rPr>
        <w:t xml:space="preserve"> </w:t>
      </w:r>
      <w:r w:rsidRPr="00BF4F29">
        <w:rPr>
          <w:b/>
          <w:sz w:val="24"/>
          <w:szCs w:val="24"/>
          <w:highlight w:val="cyan"/>
          <w:u w:val="single"/>
        </w:rPr>
        <w:t xml:space="preserve">Oceans are living </w:t>
      </w:r>
      <w:r w:rsidRPr="00B81350">
        <w:rPr>
          <w:b/>
          <w:sz w:val="24"/>
          <w:szCs w:val="24"/>
          <w:highlight w:val="cyan"/>
          <w:u w:val="single"/>
        </w:rPr>
        <w:t>entities, constituted by</w:t>
      </w:r>
      <w:r w:rsidRPr="00BF4F29">
        <w:rPr>
          <w:b/>
          <w:sz w:val="24"/>
          <w:szCs w:val="24"/>
          <w:u w:val="single"/>
        </w:rPr>
        <w:t xml:space="preserve"> complexes and </w:t>
      </w:r>
      <w:r w:rsidRPr="00B81350">
        <w:rPr>
          <w:b/>
          <w:sz w:val="24"/>
          <w:szCs w:val="24"/>
          <w:highlight w:val="cyan"/>
          <w:u w:val="single"/>
        </w:rPr>
        <w:t>systems</w:t>
      </w:r>
      <w:r w:rsidRPr="00BF4F29">
        <w:rPr>
          <w:b/>
          <w:sz w:val="24"/>
          <w:szCs w:val="24"/>
          <w:u w:val="single"/>
        </w:rPr>
        <w:t xml:space="preserve"> that are </w:t>
      </w:r>
      <w:r w:rsidRPr="00B81350">
        <w:rPr>
          <w:b/>
          <w:sz w:val="24"/>
          <w:szCs w:val="24"/>
          <w:highlight w:val="cyan"/>
          <w:u w:val="single"/>
        </w:rPr>
        <w:t>independent of humans.</w:t>
      </w:r>
      <w:r>
        <w:rPr>
          <w:b/>
          <w:sz w:val="24"/>
          <w:szCs w:val="24"/>
          <w:u w:val="single"/>
        </w:rPr>
        <w:t xml:space="preserve"> </w:t>
      </w:r>
      <w:r w:rsidRPr="00BF4F29">
        <w:rPr>
          <w:b/>
          <w:sz w:val="24"/>
          <w:szCs w:val="24"/>
          <w:u w:val="single"/>
        </w:rPr>
        <w:t>We will experience oceans in a form that is not wholly, partially or at all caused by humans; nor do oceans rely on human witness for their being.</w:t>
      </w:r>
      <w:r>
        <w:rPr>
          <w:b/>
          <w:sz w:val="24"/>
          <w:szCs w:val="24"/>
          <w:u w:val="single"/>
        </w:rPr>
        <w:t xml:space="preserve"> </w:t>
      </w:r>
      <w:r w:rsidRPr="00BF4F29">
        <w:rPr>
          <w:b/>
          <w:sz w:val="24"/>
          <w:szCs w:val="24"/>
          <w:highlight w:val="cyan"/>
          <w:u w:val="single"/>
        </w:rPr>
        <w:t>Oceans could exist without humans but humans could not exist without them.</w:t>
      </w:r>
      <w:r>
        <w:rPr>
          <w:b/>
          <w:sz w:val="24"/>
          <w:szCs w:val="24"/>
          <w:highlight w:val="cyan"/>
          <w:u w:val="single"/>
        </w:rPr>
        <w:t xml:space="preserve"> </w:t>
      </w:r>
      <w:r w:rsidRPr="00BF4F29">
        <w:rPr>
          <w:b/>
          <w:sz w:val="24"/>
          <w:szCs w:val="24"/>
          <w:u w:val="single"/>
        </w:rPr>
        <w:t>The indifference of oceans to, and freedom from, humanity is given to us in clues and hints, such as the interplay between our bodies and the sea</w:t>
      </w:r>
      <w:r w:rsidRPr="00360E0F">
        <w:rPr>
          <w:sz w:val="24"/>
          <w:szCs w:val="24"/>
        </w:rPr>
        <w:t>: for example, people commonly drown in it.</w:t>
      </w:r>
      <w:r>
        <w:rPr>
          <w:sz w:val="24"/>
          <w:szCs w:val="24"/>
        </w:rPr>
        <w:t xml:space="preserve"> </w:t>
      </w:r>
      <w:r w:rsidRPr="00360E0F">
        <w:rPr>
          <w:sz w:val="24"/>
          <w:szCs w:val="24"/>
        </w:rPr>
        <w:t xml:space="preserve">While many writers ascribe conscious agency to oceans, I would simply highlight that </w:t>
      </w:r>
      <w:r w:rsidRPr="00BF4F29">
        <w:rPr>
          <w:b/>
          <w:sz w:val="24"/>
          <w:szCs w:val="24"/>
          <w:highlight w:val="cyan"/>
          <w:u w:val="single"/>
        </w:rPr>
        <w:t>oceans</w:t>
      </w:r>
      <w:r w:rsidRPr="00BF4F29">
        <w:rPr>
          <w:b/>
          <w:sz w:val="24"/>
          <w:szCs w:val="24"/>
          <w:u w:val="single"/>
        </w:rPr>
        <w:t xml:space="preserve"> do </w:t>
      </w:r>
      <w:r w:rsidRPr="00BF4F29">
        <w:rPr>
          <w:b/>
          <w:sz w:val="24"/>
          <w:szCs w:val="24"/>
          <w:highlight w:val="cyan"/>
          <w:u w:val="single"/>
        </w:rPr>
        <w:t>place real limits on us that no amount of talking or any other making of cultural representations will change</w:t>
      </w:r>
      <w:r>
        <w:rPr>
          <w:sz w:val="24"/>
          <w:szCs w:val="24"/>
        </w:rPr>
        <w:t xml:space="preserve">: a person who </w:t>
      </w:r>
      <w:r w:rsidRPr="00360E0F">
        <w:rPr>
          <w:sz w:val="24"/>
          <w:szCs w:val="24"/>
        </w:rPr>
        <w:t>stays under the water too long dies.</w:t>
      </w:r>
      <w:r>
        <w:rPr>
          <w:sz w:val="24"/>
          <w:szCs w:val="24"/>
        </w:rPr>
        <w:t xml:space="preserve"> </w:t>
      </w:r>
      <w:r w:rsidRPr="00360E0F">
        <w:rPr>
          <w:sz w:val="24"/>
          <w:szCs w:val="24"/>
        </w:rPr>
        <w:t xml:space="preserve">This, in my view, is an example of a real constraint, as opposed to social constructionist ones. </w:t>
      </w:r>
      <w:r w:rsidRPr="00BF4F29">
        <w:rPr>
          <w:b/>
          <w:sz w:val="24"/>
          <w:szCs w:val="24"/>
          <w:highlight w:val="cyan"/>
          <w:u w:val="single"/>
        </w:rPr>
        <w:t>Acknowledging that oceans</w:t>
      </w:r>
      <w:r w:rsidRPr="00BF4F29">
        <w:rPr>
          <w:b/>
          <w:sz w:val="24"/>
          <w:szCs w:val="24"/>
          <w:u w:val="single"/>
        </w:rPr>
        <w:t xml:space="preserve"> do </w:t>
      </w:r>
      <w:r w:rsidRPr="00BF4F29">
        <w:rPr>
          <w:b/>
          <w:sz w:val="24"/>
          <w:szCs w:val="24"/>
          <w:highlight w:val="cyan"/>
          <w:u w:val="single"/>
        </w:rPr>
        <w:t>exist apart from human constructions</w:t>
      </w:r>
      <w:r w:rsidRPr="00BF4F29">
        <w:rPr>
          <w:b/>
          <w:sz w:val="24"/>
          <w:szCs w:val="24"/>
          <w:u w:val="single"/>
        </w:rPr>
        <w:t xml:space="preserve"> of them </w:t>
      </w:r>
      <w:r w:rsidRPr="00BF4F29">
        <w:rPr>
          <w:b/>
          <w:sz w:val="24"/>
          <w:szCs w:val="24"/>
          <w:highlight w:val="cyan"/>
          <w:u w:val="single"/>
        </w:rPr>
        <w:t>is crucial to the possibility of ocean politics.</w:t>
      </w:r>
      <w:r>
        <w:rPr>
          <w:b/>
          <w:sz w:val="24"/>
          <w:szCs w:val="24"/>
          <w:highlight w:val="cyan"/>
          <w:u w:val="single"/>
        </w:rPr>
        <w:t xml:space="preserve"> </w:t>
      </w:r>
      <w:r w:rsidRPr="00BF4F29">
        <w:rPr>
          <w:b/>
          <w:sz w:val="24"/>
          <w:szCs w:val="24"/>
          <w:highlight w:val="cyan"/>
          <w:u w:val="single"/>
        </w:rPr>
        <w:t>If nothing exists outside of language, ocean politics becomes merely a process of deciding what kind of oceans should be formed to satisfy human policies of safeguarding or exploiting oceans: oceans can only ever be spoken for by humans in accordance with their passive identity</w:t>
      </w:r>
      <w:r w:rsidRPr="00BF4F29">
        <w:rPr>
          <w:b/>
          <w:sz w:val="24"/>
          <w:szCs w:val="24"/>
          <w:u w:val="single"/>
        </w:rPr>
        <w:t>.</w:t>
      </w:r>
      <w:r>
        <w:rPr>
          <w:sz w:val="24"/>
          <w:szCs w:val="24"/>
        </w:rPr>
        <w:t xml:space="preserve"> </w:t>
      </w:r>
      <w:r w:rsidRPr="00360E0F">
        <w:rPr>
          <w:sz w:val="24"/>
          <w:szCs w:val="24"/>
        </w:rPr>
        <w:t xml:space="preserve">I argue that </w:t>
      </w:r>
      <w:r w:rsidRPr="00BF4F29">
        <w:rPr>
          <w:b/>
          <w:sz w:val="24"/>
          <w:szCs w:val="24"/>
          <w:highlight w:val="cyan"/>
          <w:u w:val="single"/>
        </w:rPr>
        <w:t>in working towards just ocean existences, oceans must be considered active participants in marine environmental disputes and policy-making</w:t>
      </w:r>
      <w:r w:rsidRPr="00BF4F29">
        <w:rPr>
          <w:b/>
          <w:sz w:val="24"/>
          <w:szCs w:val="24"/>
          <w:u w:val="single"/>
        </w:rPr>
        <w:t xml:space="preserve"> that shape selves, culture and the values of humans.</w:t>
      </w:r>
      <w:r>
        <w:rPr>
          <w:sz w:val="24"/>
          <w:szCs w:val="24"/>
        </w:rPr>
        <w:t xml:space="preserve"> </w:t>
      </w:r>
      <w:r w:rsidRPr="00360E0F">
        <w:rPr>
          <w:sz w:val="24"/>
          <w:szCs w:val="24"/>
        </w:rPr>
        <w:t>This needs to occur through pluralistic, democratic processes.</w:t>
      </w:r>
    </w:p>
    <w:p w:rsidR="00B81350" w:rsidRDefault="00B81350" w:rsidP="00B81350">
      <w:pPr>
        <w:pStyle w:val="Heading4"/>
      </w:pPr>
      <w:r>
        <w:t>[Specific Links Here]</w:t>
      </w:r>
    </w:p>
    <w:p w:rsidR="00B81350" w:rsidRPr="00B81350" w:rsidRDefault="00B81350" w:rsidP="00B81350"/>
    <w:p w:rsidR="00B81350" w:rsidRPr="00803325" w:rsidRDefault="00B81350" w:rsidP="00B81350">
      <w:pPr>
        <w:pStyle w:val="Heading4"/>
      </w:pPr>
      <w:r>
        <w:lastRenderedPageBreak/>
        <w:t>Western discourse constructs the ocean as an object to be used and precludes imagining a multiplicity of human-ocean relations- that otherizes the ocean and non-Western peoples and makes productive ocean policy analysis impossible- The alternative is to reject the affirmative’s denial of ocean agency as a way to recognize the multiplicity of human-ocean relations</w:t>
      </w:r>
      <w:r w:rsidR="00604B95">
        <w:t>- the alternative can reconstruct our discourse, our language, representations, and way of thinking, as a prior question.</w:t>
      </w:r>
    </w:p>
    <w:p w:rsidR="00B81350" w:rsidRPr="00162E6A" w:rsidRDefault="00B81350" w:rsidP="00B81350">
      <w:pPr>
        <w:rPr>
          <w:sz w:val="16"/>
          <w:szCs w:val="16"/>
        </w:rPr>
      </w:pPr>
      <w:r>
        <w:rPr>
          <w:rStyle w:val="Style13ptBold"/>
        </w:rPr>
        <w:t>Kennedy ‘07</w:t>
      </w:r>
      <w:r w:rsidRPr="00743F4F">
        <w:rPr>
          <w:sz w:val="16"/>
          <w:szCs w:val="16"/>
        </w:rPr>
        <w:t xml:space="preserve">(Deborah, Ph. D in Sustainability and Technology Policy from Murdoch University, research associate of Curtin University Sustainability Policy Institute, “Ocean Views: An investigation into human-ocean relations”, 2007, </w:t>
      </w:r>
      <w:hyperlink r:id="rId8" w:history="1">
        <w:r w:rsidRPr="00743F4F">
          <w:rPr>
            <w:rStyle w:val="Hyperlink"/>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743F4F">
        <w:rPr>
          <w:sz w:val="16"/>
          <w:szCs w:val="16"/>
        </w:rPr>
        <w:t>, C.B.)</w:t>
      </w:r>
    </w:p>
    <w:p w:rsidR="00B81350" w:rsidRPr="007A4296" w:rsidRDefault="00B81350" w:rsidP="00B81350">
      <w:pPr>
        <w:rPr>
          <w:b/>
          <w:u w:val="single"/>
        </w:rPr>
      </w:pPr>
      <w:r w:rsidRPr="007A4296">
        <w:rPr>
          <w:rFonts w:eastAsia="Times New Roman" w:cs="Times New Roman"/>
          <w:color w:val="000000"/>
          <w:sz w:val="24"/>
          <w:szCs w:val="24"/>
        </w:rPr>
        <w:t>This dissertation investigates some conceptions of oceans in modern Western</w:t>
      </w:r>
      <w:r w:rsidRPr="007A4296">
        <w:rPr>
          <w:rFonts w:eastAsia="Times New Roman" w:cs="Times New Roman"/>
          <w:sz w:val="24"/>
          <w:szCs w:val="24"/>
        </w:rPr>
        <w:t xml:space="preserve"> </w:t>
      </w:r>
      <w:r w:rsidRPr="007A4296">
        <w:rPr>
          <w:rFonts w:eastAsia="Times New Roman" w:cs="Times New Roman"/>
          <w:color w:val="000000"/>
          <w:sz w:val="24"/>
          <w:szCs w:val="24"/>
        </w:rPr>
        <w:t>societies that are highly influential in shaping human-ocean relations. My main aim</w:t>
      </w:r>
      <w:r w:rsidRPr="007A4296">
        <w:rPr>
          <w:rFonts w:eastAsia="Times New Roman" w:cs="Times New Roman"/>
          <w:sz w:val="24"/>
          <w:szCs w:val="24"/>
        </w:rPr>
        <w:t xml:space="preserve"> </w:t>
      </w:r>
      <w:r w:rsidRPr="007A4296">
        <w:rPr>
          <w:rFonts w:eastAsia="Times New Roman" w:cs="Times New Roman"/>
          <w:color w:val="000000"/>
          <w:sz w:val="24"/>
          <w:szCs w:val="24"/>
        </w:rPr>
        <w:t>in this dissertation is to demonstrate that the Western discourses of law, science and</w:t>
      </w:r>
      <w:r w:rsidRPr="007A4296">
        <w:rPr>
          <w:rFonts w:eastAsia="Times New Roman" w:cs="Times New Roman"/>
          <w:sz w:val="24"/>
          <w:szCs w:val="24"/>
        </w:rPr>
        <w:t xml:space="preserve"> </w:t>
      </w:r>
      <w:r w:rsidRPr="007A4296">
        <w:rPr>
          <w:rFonts w:eastAsia="Times New Roman" w:cs="Times New Roman"/>
          <w:color w:val="000000"/>
          <w:sz w:val="24"/>
          <w:szCs w:val="24"/>
        </w:rPr>
        <w:t>the aesthetic of the sublime illuminate characteristics of human-ocean relations in</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Western societies. I argue that the </w:t>
      </w:r>
      <w:r w:rsidRPr="007A4296">
        <w:rPr>
          <w:rFonts w:eastAsia="Times New Roman" w:cs="Times New Roman"/>
          <w:b/>
          <w:color w:val="000000"/>
          <w:sz w:val="24"/>
          <w:szCs w:val="24"/>
          <w:highlight w:val="cyan"/>
          <w:u w:val="single"/>
        </w:rPr>
        <w:t>conceptions</w:t>
      </w:r>
      <w:r w:rsidRPr="007A4296">
        <w:rPr>
          <w:rFonts w:eastAsia="Times New Roman" w:cs="Times New Roman"/>
          <w:b/>
          <w:color w:val="000000"/>
          <w:sz w:val="24"/>
          <w:szCs w:val="24"/>
          <w:u w:val="single"/>
        </w:rPr>
        <w:t xml:space="preserve"> developed and </w:t>
      </w:r>
      <w:r w:rsidRPr="007A4296">
        <w:rPr>
          <w:rFonts w:eastAsia="Times New Roman" w:cs="Times New Roman"/>
          <w:b/>
          <w:color w:val="000000"/>
          <w:sz w:val="24"/>
          <w:szCs w:val="24"/>
          <w:highlight w:val="cyan"/>
          <w:u w:val="single"/>
        </w:rPr>
        <w:t>perpetuated in the</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discourses of law, aesthetics and science</w:t>
      </w:r>
      <w:r w:rsidRPr="007A4296">
        <w:rPr>
          <w:rFonts w:eastAsia="Times New Roman" w:cs="Times New Roman"/>
          <w:b/>
          <w:color w:val="000000"/>
          <w:sz w:val="24"/>
          <w:szCs w:val="24"/>
          <w:u w:val="single"/>
        </w:rPr>
        <w:t xml:space="preserve"> unnecessarily </w:t>
      </w:r>
      <w:r w:rsidRPr="007A4296">
        <w:rPr>
          <w:rFonts w:eastAsia="Times New Roman" w:cs="Times New Roman"/>
          <w:b/>
          <w:color w:val="000000"/>
          <w:sz w:val="24"/>
          <w:szCs w:val="24"/>
          <w:highlight w:val="cyan"/>
          <w:u w:val="single"/>
        </w:rPr>
        <w:t>constrain the possibilities for</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human-ocean relations and undermine just existences of oceans</w:t>
      </w:r>
      <w:r w:rsidRPr="007A4296">
        <w:rPr>
          <w:rFonts w:eastAsia="Times New Roman" w:cs="Times New Roman"/>
          <w:b/>
          <w:color w:val="000000"/>
          <w:sz w:val="24"/>
          <w:szCs w:val="24"/>
          <w:u w:val="single"/>
        </w:rPr>
        <w:t xml:space="preserve">. </w:t>
      </w:r>
      <w:r w:rsidRPr="007A4296">
        <w:rPr>
          <w:rFonts w:eastAsia="Times New Roman" w:cs="Times New Roman"/>
          <w:color w:val="000000"/>
          <w:sz w:val="24"/>
          <w:szCs w:val="24"/>
        </w:rPr>
        <w:t>A further aim of</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this dissertation is to set out </w:t>
      </w:r>
      <w:r w:rsidRPr="007A4296">
        <w:rPr>
          <w:rFonts w:eastAsia="Times New Roman" w:cs="Times New Roman"/>
          <w:b/>
          <w:color w:val="000000"/>
          <w:sz w:val="24"/>
          <w:szCs w:val="24"/>
          <w:highlight w:val="cyan"/>
          <w:u w:val="single"/>
        </w:rPr>
        <w:t>an ethical</w:t>
      </w:r>
      <w:r w:rsidRPr="007A4296">
        <w:rPr>
          <w:rFonts w:eastAsia="Times New Roman" w:cs="Times New Roman"/>
          <w:b/>
          <w:color w:val="000000"/>
          <w:sz w:val="24"/>
          <w:szCs w:val="24"/>
          <w:u w:val="single"/>
        </w:rPr>
        <w:t xml:space="preserve"> political </w:t>
      </w:r>
      <w:r w:rsidRPr="007A4296">
        <w:rPr>
          <w:rFonts w:eastAsia="Times New Roman" w:cs="Times New Roman"/>
          <w:b/>
          <w:color w:val="000000"/>
          <w:sz w:val="24"/>
          <w:szCs w:val="24"/>
          <w:highlight w:val="cyan"/>
          <w:u w:val="single"/>
        </w:rPr>
        <w:t>approach</w:t>
      </w:r>
      <w:r w:rsidRPr="007A4296">
        <w:rPr>
          <w:rFonts w:eastAsia="Times New Roman" w:cs="Times New Roman"/>
          <w:color w:val="000000"/>
          <w:sz w:val="24"/>
          <w:szCs w:val="24"/>
        </w:rPr>
        <w:t xml:space="preserve"> that </w:t>
      </w:r>
      <w:r w:rsidRPr="007A4296">
        <w:rPr>
          <w:rFonts w:eastAsia="Times New Roman" w:cs="Times New Roman"/>
          <w:b/>
          <w:color w:val="000000"/>
          <w:sz w:val="24"/>
          <w:szCs w:val="24"/>
          <w:highlight w:val="cyan"/>
          <w:u w:val="single"/>
        </w:rPr>
        <w:t>is inclusive of</w:t>
      </w:r>
      <w:r w:rsidRPr="007A4296">
        <w:rPr>
          <w:rFonts w:eastAsia="Times New Roman" w:cs="Times New Roman"/>
          <w:b/>
          <w:color w:val="000000"/>
          <w:sz w:val="24"/>
          <w:szCs w:val="24"/>
          <w:u w:val="single"/>
        </w:rPr>
        <w:t xml:space="preserve"> a</w:t>
      </w:r>
      <w:r w:rsidRPr="007A4296">
        <w:rPr>
          <w:rFonts w:eastAsia="Times New Roman" w:cs="Times New Roman"/>
          <w:b/>
          <w:sz w:val="24"/>
          <w:szCs w:val="24"/>
          <w:u w:val="single"/>
        </w:rPr>
        <w:t xml:space="preserve"> </w:t>
      </w:r>
      <w:r w:rsidRPr="007A4296">
        <w:rPr>
          <w:rFonts w:eastAsia="Times New Roman" w:cs="Times New Roman"/>
          <w:b/>
          <w:color w:val="000000"/>
          <w:sz w:val="24"/>
          <w:szCs w:val="24"/>
          <w:u w:val="single"/>
        </w:rPr>
        <w:t xml:space="preserve">diversity of </w:t>
      </w:r>
      <w:r w:rsidRPr="007A4296">
        <w:rPr>
          <w:rFonts w:eastAsia="Times New Roman" w:cs="Times New Roman"/>
          <w:b/>
          <w:color w:val="000000"/>
          <w:sz w:val="24"/>
          <w:szCs w:val="24"/>
          <w:highlight w:val="cyan"/>
          <w:u w:val="single"/>
        </w:rPr>
        <w:t>ocean views</w:t>
      </w:r>
      <w:r w:rsidRPr="007A4296">
        <w:rPr>
          <w:rFonts w:eastAsia="Times New Roman" w:cs="Times New Roman"/>
          <w:color w:val="000000"/>
          <w:sz w:val="24"/>
          <w:szCs w:val="24"/>
          <w:highlight w:val="cyan"/>
        </w:rPr>
        <w:t xml:space="preserve"> </w:t>
      </w:r>
      <w:r w:rsidRPr="007A4296">
        <w:rPr>
          <w:rFonts w:eastAsia="Times New Roman" w:cs="Times New Roman"/>
          <w:b/>
          <w:color w:val="000000"/>
          <w:sz w:val="24"/>
          <w:szCs w:val="24"/>
          <w:highlight w:val="cyan"/>
          <w:u w:val="single"/>
        </w:rPr>
        <w:t>that facilitate improved knowledge about the oceans and</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transform dominant human-ocean relations into more just relations</w:t>
      </w:r>
      <w:r w:rsidRPr="007A4296">
        <w:rPr>
          <w:rFonts w:eastAsia="Times New Roman" w:cs="Times New Roman"/>
          <w:color w:val="000000"/>
          <w:sz w:val="24"/>
          <w:szCs w:val="24"/>
        </w:rPr>
        <w:t>.</w:t>
      </w:r>
      <w:r w:rsidRPr="007A4296">
        <w:rPr>
          <w:rFonts w:eastAsia="Times New Roman" w:cs="Times New Roman"/>
          <w:sz w:val="24"/>
          <w:szCs w:val="24"/>
        </w:rPr>
        <w:t xml:space="preserve"> </w:t>
      </w:r>
      <w:r w:rsidRPr="007A4296">
        <w:rPr>
          <w:rFonts w:eastAsia="Times New Roman" w:cs="Times New Roman"/>
          <w:color w:val="000000"/>
          <w:sz w:val="24"/>
          <w:szCs w:val="24"/>
        </w:rPr>
        <w:t>In approaching my critique of Western discourses of law, aesthetics and science I</w:t>
      </w:r>
      <w:r w:rsidRPr="007A4296">
        <w:rPr>
          <w:rFonts w:eastAsia="Times New Roman" w:cs="Times New Roman"/>
          <w:sz w:val="24"/>
          <w:szCs w:val="24"/>
        </w:rPr>
        <w:t xml:space="preserve"> </w:t>
      </w:r>
      <w:r w:rsidRPr="007A4296">
        <w:rPr>
          <w:rFonts w:eastAsia="Times New Roman" w:cs="Times New Roman"/>
          <w:color w:val="000000"/>
          <w:sz w:val="24"/>
          <w:szCs w:val="24"/>
        </w:rPr>
        <w:t>canvas a range of philosophical, social and political theories, but make most use of</w:t>
      </w:r>
      <w:r w:rsidRPr="007A4296">
        <w:rPr>
          <w:rFonts w:eastAsia="Times New Roman" w:cs="Times New Roman"/>
          <w:sz w:val="24"/>
          <w:szCs w:val="24"/>
        </w:rPr>
        <w:t xml:space="preserve"> </w:t>
      </w:r>
      <w:r w:rsidRPr="007A4296">
        <w:rPr>
          <w:rFonts w:eastAsia="Times New Roman" w:cs="Times New Roman"/>
          <w:color w:val="000000"/>
          <w:sz w:val="24"/>
          <w:szCs w:val="24"/>
        </w:rPr>
        <w:t>the insights of feminist and ecological feminist thinkers into forms of oppression and</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environmental justice. I also move beyond critique to set out </w:t>
      </w:r>
      <w:r w:rsidRPr="007A4296">
        <w:rPr>
          <w:rFonts w:eastAsia="Times New Roman" w:cs="Times New Roman"/>
          <w:b/>
          <w:color w:val="000000"/>
          <w:sz w:val="24"/>
          <w:szCs w:val="24"/>
          <w:highlight w:val="cyan"/>
          <w:u w:val="single"/>
        </w:rPr>
        <w:t>an approach for</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structuring ocean policy debates</w:t>
      </w:r>
      <w:r w:rsidRPr="007A4296">
        <w:rPr>
          <w:rFonts w:eastAsia="Times New Roman" w:cs="Times New Roman"/>
          <w:color w:val="000000"/>
          <w:sz w:val="24"/>
          <w:szCs w:val="24"/>
        </w:rPr>
        <w:t xml:space="preserve"> and outcomes with a form of political epistemology</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that </w:t>
      </w:r>
      <w:r w:rsidRPr="007A4296">
        <w:rPr>
          <w:rFonts w:eastAsia="Times New Roman" w:cs="Times New Roman"/>
          <w:b/>
          <w:color w:val="000000"/>
          <w:sz w:val="24"/>
          <w:szCs w:val="24"/>
          <w:highlight w:val="cyan"/>
          <w:u w:val="single"/>
        </w:rPr>
        <w:t>de-centres influential Western conceptions of oceans and is inclusive of a</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diversity of perspectives</w:t>
      </w:r>
      <w:r w:rsidRPr="007A4296">
        <w:rPr>
          <w:rFonts w:eastAsia="Times New Roman" w:cs="Times New Roman"/>
          <w:b/>
          <w:color w:val="000000"/>
          <w:sz w:val="24"/>
          <w:szCs w:val="24"/>
          <w:u w:val="single"/>
        </w:rPr>
        <w:t>.</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In carrying out this dissertation’s investigation I find that </w:t>
      </w:r>
      <w:r w:rsidRPr="007A4296">
        <w:rPr>
          <w:rFonts w:eastAsia="Times New Roman" w:cs="Times New Roman"/>
          <w:b/>
          <w:color w:val="000000"/>
          <w:sz w:val="24"/>
          <w:szCs w:val="24"/>
          <w:highlight w:val="cyan"/>
          <w:u w:val="single"/>
        </w:rPr>
        <w:t>particular conceptions of</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oceans in the discourses of law, aesthetics and science narrowly define how Western</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human subjects</w:t>
      </w:r>
      <w:r w:rsidRPr="007A4296">
        <w:rPr>
          <w:rFonts w:eastAsia="Times New Roman" w:cs="Times New Roman"/>
          <w:b/>
          <w:color w:val="000000"/>
          <w:sz w:val="24"/>
          <w:szCs w:val="24"/>
          <w:u w:val="single"/>
        </w:rPr>
        <w:t xml:space="preserve"> think, feel and </w:t>
      </w:r>
      <w:r w:rsidRPr="007A4296">
        <w:rPr>
          <w:rFonts w:eastAsia="Times New Roman" w:cs="Times New Roman"/>
          <w:b/>
          <w:color w:val="000000"/>
          <w:sz w:val="24"/>
          <w:szCs w:val="24"/>
          <w:highlight w:val="cyan"/>
          <w:u w:val="single"/>
        </w:rPr>
        <w:t>interact with oceans. These discourses provide a</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dominant position for Western subjects over</w:t>
      </w:r>
      <w:r w:rsidRPr="007A4296">
        <w:rPr>
          <w:rFonts w:eastAsia="Times New Roman" w:cs="Times New Roman"/>
          <w:b/>
          <w:color w:val="000000"/>
          <w:sz w:val="24"/>
          <w:szCs w:val="24"/>
          <w:u w:val="single"/>
        </w:rPr>
        <w:t xml:space="preserve"> those of </w:t>
      </w:r>
      <w:r w:rsidRPr="007A4296">
        <w:rPr>
          <w:rFonts w:eastAsia="Times New Roman" w:cs="Times New Roman"/>
          <w:b/>
          <w:color w:val="000000"/>
          <w:sz w:val="24"/>
          <w:szCs w:val="24"/>
          <w:highlight w:val="cyan"/>
          <w:u w:val="single"/>
        </w:rPr>
        <w:t>other people and</w:t>
      </w:r>
      <w:r w:rsidRPr="007A4296">
        <w:rPr>
          <w:rFonts w:eastAsia="Times New Roman" w:cs="Times New Roman"/>
          <w:b/>
          <w:color w:val="000000"/>
          <w:sz w:val="24"/>
          <w:szCs w:val="24"/>
          <w:u w:val="single"/>
        </w:rPr>
        <w:t xml:space="preserve"> the </w:t>
      </w:r>
      <w:r w:rsidRPr="007A4296">
        <w:rPr>
          <w:rFonts w:eastAsia="Times New Roman" w:cs="Times New Roman"/>
          <w:b/>
          <w:color w:val="000000"/>
          <w:sz w:val="24"/>
          <w:szCs w:val="24"/>
          <w:highlight w:val="cyan"/>
          <w:u w:val="single"/>
        </w:rPr>
        <w:t>oceans.</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This is how, in basic terms, I suggest that </w:t>
      </w:r>
      <w:r w:rsidRPr="007A4296">
        <w:rPr>
          <w:rFonts w:eastAsia="Times New Roman" w:cs="Times New Roman"/>
          <w:b/>
          <w:color w:val="000000"/>
          <w:sz w:val="24"/>
          <w:szCs w:val="24"/>
          <w:highlight w:val="cyan"/>
          <w:u w:val="single"/>
        </w:rPr>
        <w:t>Western discourses undermine just</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existences for oceans. A common feature</w:t>
      </w:r>
      <w:r w:rsidRPr="007A4296">
        <w:rPr>
          <w:rFonts w:eastAsia="Times New Roman" w:cs="Times New Roman"/>
          <w:color w:val="000000"/>
          <w:sz w:val="24"/>
          <w:szCs w:val="24"/>
        </w:rPr>
        <w:t xml:space="preserve"> in the discourses that frame the</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conceptions of oceans that I discuss </w:t>
      </w:r>
      <w:r w:rsidRPr="007A4296">
        <w:rPr>
          <w:rFonts w:eastAsia="Times New Roman" w:cs="Times New Roman"/>
          <w:b/>
          <w:color w:val="000000"/>
          <w:sz w:val="24"/>
          <w:szCs w:val="24"/>
          <w:highlight w:val="cyan"/>
          <w:u w:val="single"/>
        </w:rPr>
        <w:t>is the exclusion of a diversity of human-ocean</w:t>
      </w:r>
      <w:r w:rsidRPr="00803325">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relations from consideration. To counter the exclusionary practices of Western</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discourses</w:t>
      </w:r>
      <w:r w:rsidRPr="007A4296">
        <w:rPr>
          <w:rFonts w:eastAsia="Times New Roman" w:cs="Times New Roman"/>
          <w:b/>
          <w:color w:val="000000"/>
          <w:sz w:val="24"/>
          <w:szCs w:val="24"/>
          <w:u w:val="single"/>
        </w:rPr>
        <w:t xml:space="preserve"> I find that </w:t>
      </w:r>
      <w:r w:rsidRPr="007A4296">
        <w:rPr>
          <w:rFonts w:eastAsia="Times New Roman" w:cs="Times New Roman"/>
          <w:b/>
          <w:color w:val="000000"/>
          <w:sz w:val="24"/>
          <w:szCs w:val="24"/>
          <w:highlight w:val="cyan"/>
          <w:u w:val="single"/>
        </w:rPr>
        <w:t>robust democratic processes are essential</w:t>
      </w:r>
      <w:r w:rsidRPr="007A4296">
        <w:rPr>
          <w:rFonts w:eastAsia="Times New Roman" w:cs="Times New Roman"/>
          <w:b/>
          <w:color w:val="000000"/>
          <w:sz w:val="24"/>
          <w:szCs w:val="24"/>
          <w:u w:val="single"/>
        </w:rPr>
        <w:t xml:space="preserve"> for just ocean</w:t>
      </w:r>
      <w:r w:rsidRPr="007A4296">
        <w:rPr>
          <w:rFonts w:eastAsia="Times New Roman" w:cs="Times New Roman"/>
          <w:b/>
          <w:sz w:val="24"/>
          <w:szCs w:val="24"/>
          <w:u w:val="single"/>
        </w:rPr>
        <w:t xml:space="preserve"> </w:t>
      </w:r>
      <w:r w:rsidRPr="007A4296">
        <w:rPr>
          <w:rFonts w:eastAsia="Times New Roman" w:cs="Times New Roman"/>
          <w:b/>
          <w:color w:val="000000"/>
          <w:sz w:val="24"/>
          <w:szCs w:val="24"/>
          <w:u w:val="single"/>
        </w:rPr>
        <w:t xml:space="preserve">existences. The importance of </w:t>
      </w:r>
      <w:r w:rsidRPr="007A4296">
        <w:rPr>
          <w:rFonts w:eastAsia="Times New Roman" w:cs="Times New Roman"/>
          <w:b/>
          <w:color w:val="000000"/>
          <w:sz w:val="24"/>
          <w:szCs w:val="24"/>
          <w:highlight w:val="cyan"/>
          <w:u w:val="single"/>
        </w:rPr>
        <w:t>democratic processes</w:t>
      </w:r>
      <w:r w:rsidRPr="007A4296">
        <w:rPr>
          <w:rFonts w:eastAsia="Times New Roman" w:cs="Times New Roman"/>
          <w:b/>
          <w:color w:val="000000"/>
          <w:sz w:val="24"/>
          <w:szCs w:val="24"/>
          <w:u w:val="single"/>
        </w:rPr>
        <w:t xml:space="preserve"> is </w:t>
      </w:r>
      <w:r w:rsidRPr="007A4296">
        <w:rPr>
          <w:rFonts w:eastAsia="Times New Roman" w:cs="Times New Roman"/>
          <w:b/>
          <w:color w:val="000000"/>
          <w:sz w:val="24"/>
          <w:szCs w:val="24"/>
          <w:highlight w:val="cyan"/>
          <w:u w:val="single"/>
        </w:rPr>
        <w:t>not only</w:t>
      </w:r>
      <w:r w:rsidRPr="007A4296">
        <w:rPr>
          <w:rFonts w:eastAsia="Times New Roman" w:cs="Times New Roman"/>
          <w:b/>
          <w:color w:val="000000"/>
          <w:sz w:val="24"/>
          <w:szCs w:val="24"/>
          <w:u w:val="single"/>
        </w:rPr>
        <w:t xml:space="preserve"> that they </w:t>
      </w:r>
      <w:r w:rsidRPr="007A4296">
        <w:rPr>
          <w:rFonts w:eastAsia="Times New Roman" w:cs="Times New Roman"/>
          <w:b/>
          <w:color w:val="000000"/>
          <w:sz w:val="24"/>
          <w:szCs w:val="24"/>
          <w:highlight w:val="cyan"/>
          <w:u w:val="single"/>
        </w:rPr>
        <w:t>constitute</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ethical processes,</w:t>
      </w:r>
      <w:r w:rsidRPr="007A4296">
        <w:rPr>
          <w:rFonts w:eastAsia="Times New Roman" w:cs="Times New Roman"/>
          <w:color w:val="000000"/>
          <w:sz w:val="24"/>
          <w:szCs w:val="24"/>
        </w:rPr>
        <w:t xml:space="preserve"> and should be valued highly for that reason, </w:t>
      </w:r>
      <w:r w:rsidRPr="007A4296">
        <w:rPr>
          <w:rFonts w:eastAsia="Times New Roman" w:cs="Times New Roman"/>
          <w:b/>
          <w:color w:val="000000"/>
          <w:sz w:val="24"/>
          <w:szCs w:val="24"/>
          <w:highlight w:val="cyan"/>
          <w:u w:val="single"/>
        </w:rPr>
        <w:t>but</w:t>
      </w:r>
      <w:r w:rsidRPr="007A4296">
        <w:rPr>
          <w:rFonts w:eastAsia="Times New Roman" w:cs="Times New Roman"/>
          <w:b/>
          <w:color w:val="000000"/>
          <w:sz w:val="24"/>
          <w:szCs w:val="24"/>
          <w:u w:val="single"/>
        </w:rPr>
        <w:t xml:space="preserve"> also because of a</w:t>
      </w:r>
      <w:r w:rsidRPr="007A4296">
        <w:rPr>
          <w:rFonts w:eastAsia="Times New Roman" w:cs="Times New Roman"/>
          <w:b/>
          <w:sz w:val="24"/>
          <w:szCs w:val="24"/>
          <w:u w:val="single"/>
        </w:rPr>
        <w:t xml:space="preserve"> </w:t>
      </w:r>
      <w:r w:rsidRPr="007A4296">
        <w:rPr>
          <w:rFonts w:eastAsia="Times New Roman" w:cs="Times New Roman"/>
          <w:b/>
          <w:color w:val="000000"/>
          <w:sz w:val="24"/>
          <w:szCs w:val="24"/>
          <w:u w:val="single"/>
        </w:rPr>
        <w:t xml:space="preserve">capacity to </w:t>
      </w:r>
      <w:r w:rsidRPr="007A4296">
        <w:rPr>
          <w:rFonts w:eastAsia="Times New Roman" w:cs="Times New Roman"/>
          <w:b/>
          <w:color w:val="000000"/>
          <w:sz w:val="24"/>
          <w:szCs w:val="24"/>
          <w:highlight w:val="cyan"/>
          <w:u w:val="single"/>
        </w:rPr>
        <w:t>produce and deliver improved knowledge about the oceans and transform</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human-ocean relations</w:t>
      </w:r>
      <w:r w:rsidRPr="007A4296">
        <w:rPr>
          <w:rFonts w:eastAsia="Times New Roman" w:cs="Times New Roman"/>
          <w:b/>
          <w:color w:val="000000"/>
          <w:sz w:val="24"/>
          <w:szCs w:val="24"/>
          <w:u w:val="single"/>
        </w:rPr>
        <w:t>.</w:t>
      </w:r>
      <w:r w:rsidRPr="007A4296">
        <w:rPr>
          <w:rFonts w:eastAsia="Times New Roman" w:cs="Times New Roman"/>
          <w:color w:val="000000"/>
          <w:sz w:val="24"/>
          <w:szCs w:val="24"/>
        </w:rPr>
        <w:t xml:space="preserve"> I advocate in particular the approach to political</w:t>
      </w:r>
      <w:r w:rsidRPr="007A4296">
        <w:rPr>
          <w:rFonts w:eastAsia="Times New Roman" w:cs="Times New Roman"/>
          <w:sz w:val="24"/>
          <w:szCs w:val="24"/>
        </w:rPr>
        <w:t xml:space="preserve"> </w:t>
      </w:r>
      <w:r w:rsidRPr="007A4296">
        <w:rPr>
          <w:rFonts w:eastAsia="Times New Roman" w:cs="Times New Roman"/>
          <w:color w:val="000000"/>
          <w:sz w:val="24"/>
          <w:szCs w:val="24"/>
        </w:rPr>
        <w:t>epistemology of Bruno Latour as one way to work toward just ocean existences. In</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the approach I advocate, </w:t>
      </w:r>
      <w:r w:rsidRPr="007A4296">
        <w:rPr>
          <w:rFonts w:eastAsia="Times New Roman" w:cs="Times New Roman"/>
          <w:b/>
          <w:color w:val="000000"/>
          <w:sz w:val="24"/>
          <w:szCs w:val="24"/>
          <w:highlight w:val="cyan"/>
          <w:u w:val="single"/>
        </w:rPr>
        <w:t>oceans participate in democratic processes as agents, not as</w:t>
      </w:r>
      <w:r w:rsidRPr="00162E6A">
        <w:rPr>
          <w:rFonts w:eastAsia="Times New Roman" w:cs="Times New Roman"/>
          <w:b/>
          <w:sz w:val="24"/>
          <w:szCs w:val="24"/>
          <w:highlight w:val="cyan"/>
          <w:u w:val="single"/>
        </w:rPr>
        <w:t xml:space="preserve"> </w:t>
      </w:r>
      <w:r w:rsidRPr="00162E6A">
        <w:rPr>
          <w:rFonts w:eastAsia="Times New Roman" w:cs="Times New Roman"/>
          <w:b/>
          <w:color w:val="000000"/>
          <w:sz w:val="24"/>
          <w:szCs w:val="24"/>
          <w:highlight w:val="cyan"/>
          <w:u w:val="single"/>
        </w:rPr>
        <w:t>mere objects awaiting human benevolence or exploitation.</w:t>
      </w:r>
    </w:p>
    <w:p w:rsidR="00B81350" w:rsidRDefault="00B81350" w:rsidP="00B81350">
      <w:pPr>
        <w:pStyle w:val="Heading4"/>
      </w:pPr>
      <w:r>
        <w:lastRenderedPageBreak/>
        <w:t>The alternative is the basis for all ethical politics- the K must come first</w:t>
      </w:r>
    </w:p>
    <w:p w:rsidR="00B81350" w:rsidRPr="005B0061" w:rsidRDefault="00B81350" w:rsidP="00B81350">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9"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81350" w:rsidRDefault="00B81350" w:rsidP="00B81350">
      <w:r w:rsidRPr="00DE0A32">
        <w:rPr>
          <w:b/>
          <w:highlight w:val="cyan"/>
          <w:u w:val="single"/>
        </w:rPr>
        <w:t>It is important</w:t>
      </w:r>
      <w:r>
        <w:t xml:space="preserve"> to add that in going beyond critique I advocate for a view in which </w:t>
      </w:r>
      <w:r w:rsidRPr="00DE0A32">
        <w:rPr>
          <w:b/>
          <w:highlight w:val="cyan"/>
          <w:u w:val="single"/>
        </w:rPr>
        <w:t>policy debates</w:t>
      </w:r>
      <w:r w:rsidRPr="00DE0A32">
        <w:rPr>
          <w:b/>
          <w:u w:val="single"/>
        </w:rPr>
        <w:t xml:space="preserve"> and outcomes </w:t>
      </w:r>
      <w:r w:rsidRPr="00DE0A32">
        <w:rPr>
          <w:b/>
          <w:highlight w:val="cyan"/>
          <w:u w:val="single"/>
        </w:rPr>
        <w:t>are driven</w:t>
      </w:r>
      <w:r>
        <w:t xml:space="preserve">, at least in part, </w:t>
      </w:r>
      <w:r w:rsidRPr="00DE0A32">
        <w:rPr>
          <w:b/>
          <w:highlight w:val="cyan"/>
          <w:u w:val="single"/>
        </w:rPr>
        <w:t>with forms of political epistemology that de-centres the experts</w:t>
      </w:r>
      <w:r>
        <w:t xml:space="preserve">—scientists in particular.  Political epistemology is a term I use to conceptualise democratic “reciprocal knowledge making” (Fawcett 2000, 136).  I also advocate for </w:t>
      </w:r>
      <w:r w:rsidRPr="00DE0A32">
        <w:rPr>
          <w:b/>
          <w:highlight w:val="cyan"/>
          <w:u w:val="single"/>
        </w:rPr>
        <w:t>ocean policy that centres</w:t>
      </w:r>
      <w:r w:rsidRPr="00DE0A32">
        <w:rPr>
          <w:b/>
          <w:u w:val="single"/>
        </w:rPr>
        <w:t xml:space="preserve"> both </w:t>
      </w:r>
      <w:r w:rsidRPr="00DE0A32">
        <w:rPr>
          <w:b/>
          <w:highlight w:val="cyan"/>
          <w:u w:val="single"/>
        </w:rPr>
        <w:t>the non-human realm</w:t>
      </w:r>
      <w:r>
        <w:t xml:space="preserve"> (which is often backgrounded) </w:t>
      </w:r>
      <w:r w:rsidRPr="00DE0A32">
        <w:rPr>
          <w:b/>
          <w:highlight w:val="cyan"/>
          <w:u w:val="single"/>
        </w:rPr>
        <w:t>and our active construction of reality</w:t>
      </w:r>
      <w:r>
        <w:t xml:space="preserve"> (which is often overlooked).  A theme in my interventions in this dissertation is </w:t>
      </w:r>
      <w:r w:rsidRPr="00DE0A32">
        <w:rPr>
          <w:b/>
          <w:highlight w:val="cyan"/>
          <w:u w:val="single"/>
        </w:rPr>
        <w:t>to advocate for understandings of oceans that acknowledge</w:t>
      </w:r>
      <w:r w:rsidRPr="00DE0A32">
        <w:rPr>
          <w:b/>
          <w:u w:val="single"/>
        </w:rPr>
        <w:t xml:space="preserve"> “both </w:t>
      </w:r>
      <w:r w:rsidRPr="00DE0A32">
        <w:rPr>
          <w:b/>
          <w:highlight w:val="cyan"/>
          <w:u w:val="single"/>
        </w:rPr>
        <w:t>our active construction of reality and nature’s role in these negotiations”</w:t>
      </w:r>
      <w:r>
        <w:t xml:space="preserve"> (Cheney 1994, 175).  </w:t>
      </w:r>
      <w:r w:rsidRPr="00DE0A32">
        <w:rPr>
          <w:b/>
          <w:highlight w:val="cyan"/>
          <w:u w:val="single"/>
        </w:rPr>
        <w:t>Political epistemology</w:t>
      </w:r>
      <w:r>
        <w:t xml:space="preserve"> that is </w:t>
      </w:r>
      <w:r w:rsidRPr="00DE0A32">
        <w:rPr>
          <w:b/>
          <w:highlight w:val="cyan"/>
          <w:u w:val="single"/>
        </w:rPr>
        <w:t>inclusive of a diversity of perspectives</w:t>
      </w:r>
      <w:r>
        <w:t xml:space="preserve"> and roles— </w:t>
      </w:r>
      <w:r w:rsidRPr="00DE2F03">
        <w:rPr>
          <w:b/>
          <w:highlight w:val="cyan"/>
          <w:u w:val="single"/>
        </w:rPr>
        <w:t>human and non-human</w:t>
      </w:r>
      <w:r>
        <w:t>—and takes seriously the possibilities of a democratic process</w:t>
      </w:r>
      <w:r w:rsidRPr="00DE0A32">
        <w:rPr>
          <w:b/>
          <w:u w:val="single"/>
        </w:rPr>
        <w:t xml:space="preserve"> </w:t>
      </w:r>
      <w:r w:rsidRPr="00DE0A32">
        <w:rPr>
          <w:b/>
          <w:highlight w:val="cyan"/>
          <w:u w:val="single"/>
        </w:rPr>
        <w:t>is</w:t>
      </w:r>
      <w:r w:rsidRPr="00DE0A32">
        <w:rPr>
          <w:highlight w:val="cyan"/>
        </w:rPr>
        <w:t>,</w:t>
      </w:r>
      <w:r>
        <w:t xml:space="preserve"> for me, </w:t>
      </w:r>
      <w:r w:rsidRPr="00DE0A32">
        <w:rPr>
          <w:b/>
          <w:highlight w:val="cyan"/>
          <w:u w:val="single"/>
        </w:rPr>
        <w:t>the basis of ethical politics.</w:t>
      </w:r>
      <w:r>
        <w:t xml:space="preserve"> </w:t>
      </w:r>
    </w:p>
    <w:p w:rsidR="00B81350" w:rsidRPr="00563D41" w:rsidRDefault="00B81350" w:rsidP="00B81350">
      <w:pPr>
        <w:pStyle w:val="Heading4"/>
      </w:pPr>
      <w:r>
        <w:t>The alternative is a prerequisite to effective ocean policy debate- perms fail</w:t>
      </w:r>
    </w:p>
    <w:p w:rsidR="00B81350" w:rsidRPr="00524734" w:rsidRDefault="00B81350" w:rsidP="00B81350">
      <w:pPr>
        <w:rPr>
          <w:rFonts w:ascii="Lucida Grande" w:hAnsi="Lucida Grande" w:cs="Lucida Grande"/>
          <w:sz w:val="26"/>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0"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81350" w:rsidRDefault="00B81350" w:rsidP="00B81350">
      <w:pPr>
        <w:rPr>
          <w:b/>
          <w:u w:val="single"/>
        </w:rPr>
      </w:pPr>
      <w:r>
        <w:t xml:space="preserve">Accordingly, my thesis is that </w:t>
      </w:r>
      <w:r w:rsidRPr="00061874">
        <w:rPr>
          <w:b/>
          <w:u w:val="single"/>
        </w:rPr>
        <w:t xml:space="preserve">particular </w:t>
      </w:r>
      <w:r w:rsidRPr="00DE0A32">
        <w:rPr>
          <w:b/>
          <w:highlight w:val="cyan"/>
          <w:u w:val="single"/>
        </w:rPr>
        <w:t>conceptions of oceans developed</w:t>
      </w:r>
      <w:r w:rsidRPr="00061874">
        <w:rPr>
          <w:b/>
          <w:u w:val="single"/>
        </w:rPr>
        <w:t xml:space="preserve"> and perpetuated </w:t>
      </w:r>
      <w:r w:rsidRPr="00DE0A32">
        <w:rPr>
          <w:b/>
          <w:highlight w:val="cyan"/>
          <w:u w:val="single"/>
        </w:rPr>
        <w:t xml:space="preserve">in the Western discourses of law, aesthetics and science </w:t>
      </w:r>
      <w:r w:rsidRPr="00DE0A32">
        <w:rPr>
          <w:b/>
          <w:u w:val="single"/>
        </w:rPr>
        <w:t>are</w:t>
      </w:r>
      <w:r>
        <w:t xml:space="preserve"> highly </w:t>
      </w:r>
      <w:r w:rsidRPr="00DE0A32">
        <w:rPr>
          <w:b/>
          <w:u w:val="single"/>
        </w:rPr>
        <w:t>influential in structuring</w:t>
      </w:r>
      <w:r>
        <w:t xml:space="preserve"> contemporary </w:t>
      </w:r>
      <w:r w:rsidRPr="00DE0A32">
        <w:rPr>
          <w:b/>
          <w:u w:val="single"/>
        </w:rPr>
        <w:t>human-ocean relations</w:t>
      </w:r>
      <w:r>
        <w:t xml:space="preserve">.  Moreover, </w:t>
      </w:r>
      <w:r w:rsidRPr="00061874">
        <w:rPr>
          <w:b/>
          <w:u w:val="single"/>
        </w:rPr>
        <w:t xml:space="preserve">the </w:t>
      </w:r>
      <w:r w:rsidRPr="00DE0A32">
        <w:rPr>
          <w:b/>
          <w:u w:val="single"/>
        </w:rPr>
        <w:t>conceptions</w:t>
      </w:r>
      <w:r>
        <w:t xml:space="preserve"> that I discuss unnecessarily </w:t>
      </w:r>
      <w:r w:rsidRPr="00DE0A32">
        <w:rPr>
          <w:b/>
          <w:highlight w:val="cyan"/>
          <w:u w:val="single"/>
        </w:rPr>
        <w:t>constrain possibilities for imagining and understanding human-ocean relations in Western societies</w:t>
      </w:r>
      <w:r w:rsidRPr="00061874">
        <w:rPr>
          <w:b/>
          <w:u w:val="single"/>
        </w:rPr>
        <w:t>.</w:t>
      </w:r>
      <w:r>
        <w:t xml:space="preserve">  Consequently</w:t>
      </w:r>
      <w:r w:rsidRPr="00061874">
        <w:rPr>
          <w:b/>
          <w:u w:val="single"/>
        </w:rPr>
        <w:t xml:space="preserve">, </w:t>
      </w:r>
      <w:r w:rsidRPr="00DE0A32">
        <w:rPr>
          <w:b/>
          <w:highlight w:val="cyan"/>
          <w:u w:val="single"/>
        </w:rPr>
        <w:t>just ocean existences are being hindered</w:t>
      </w:r>
      <w:r>
        <w:t xml:space="preserve"> for identifiable reasons.  </w:t>
      </w:r>
      <w:r w:rsidRPr="00DE0A32">
        <w:rPr>
          <w:b/>
          <w:highlight w:val="cyan"/>
          <w:u w:val="single"/>
        </w:rPr>
        <w:t>Improving the prospects of just ocean existences can be achieved through the use of politically generated knowledges about oceans to</w:t>
      </w:r>
      <w:r w:rsidRPr="00061874">
        <w:rPr>
          <w:b/>
          <w:u w:val="single"/>
        </w:rPr>
        <w:t xml:space="preserve"> </w:t>
      </w:r>
      <w:r w:rsidRPr="00061874">
        <w:t xml:space="preserve">shift policy towards a set of social-environmental goals that are not widely imagined by the Western mind.  </w:t>
      </w:r>
      <w:r>
        <w:t xml:space="preserve">As will become clear in the course of my discussion, the scope of my thesis does not provide for sustained engagement with specific marine environmental disputes or policy initiatives.  My concern is with the discourses that </w:t>
      </w:r>
      <w:r w:rsidRPr="00DE0A32">
        <w:rPr>
          <w:b/>
          <w:highlight w:val="cyan"/>
          <w:u w:val="single"/>
        </w:rPr>
        <w:t>frame debates and policy- making</w:t>
      </w:r>
      <w:r w:rsidRPr="00061874">
        <w:rPr>
          <w:b/>
          <w:u w:val="single"/>
        </w:rPr>
        <w:t xml:space="preserve"> </w:t>
      </w:r>
      <w:r>
        <w:t xml:space="preserve">more generally, and then </w:t>
      </w:r>
      <w:r w:rsidRPr="00DE0A32">
        <w:rPr>
          <w:b/>
          <w:highlight w:val="cyan"/>
          <w:u w:val="single"/>
        </w:rPr>
        <w:t>with a model in which specific disputes and policy- making activities can take place.</w:t>
      </w:r>
      <w:r w:rsidRPr="00061874">
        <w:rPr>
          <w:b/>
          <w:u w:val="single"/>
        </w:rPr>
        <w:t xml:space="preserve"> </w:t>
      </w:r>
      <w:r>
        <w:rPr>
          <w:b/>
          <w:u w:val="single"/>
        </w:rPr>
        <w:t xml:space="preserve"> </w:t>
      </w:r>
    </w:p>
    <w:p w:rsidR="00B81350" w:rsidRPr="00B81350" w:rsidRDefault="00B81350" w:rsidP="00B81350"/>
    <w:p w:rsidR="00B81350" w:rsidRDefault="00B81350" w:rsidP="00B81350">
      <w:pPr>
        <w:pStyle w:val="Heading4"/>
      </w:pPr>
      <w:r>
        <w:t>Only through inclusive perspectives can the ocean be free from the constraints of human constructions</w:t>
      </w:r>
    </w:p>
    <w:p w:rsidR="00B81350" w:rsidRPr="005B0061" w:rsidRDefault="00B81350" w:rsidP="00B81350">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1"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81350" w:rsidRDefault="00B81350" w:rsidP="00B81350">
      <w:pPr>
        <w:rPr>
          <w:b/>
          <w:sz w:val="24"/>
          <w:szCs w:val="24"/>
          <w:u w:val="single"/>
        </w:rPr>
      </w:pPr>
    </w:p>
    <w:p w:rsidR="00B81350" w:rsidRDefault="00B81350" w:rsidP="00B81350">
      <w:pPr>
        <w:rPr>
          <w:sz w:val="24"/>
          <w:szCs w:val="24"/>
        </w:rPr>
      </w:pPr>
      <w:r w:rsidRPr="00525D80">
        <w:rPr>
          <w:b/>
          <w:sz w:val="24"/>
          <w:szCs w:val="24"/>
          <w:highlight w:val="cyan"/>
          <w:u w:val="single"/>
        </w:rPr>
        <w:lastRenderedPageBreak/>
        <w:t>The capacity to</w:t>
      </w:r>
      <w:r w:rsidRPr="0000262F">
        <w:rPr>
          <w:b/>
          <w:sz w:val="24"/>
          <w:szCs w:val="24"/>
          <w:u w:val="single"/>
        </w:rPr>
        <w:t xml:space="preserve"> acknowledge living </w:t>
      </w:r>
      <w:r w:rsidRPr="00525D80">
        <w:rPr>
          <w:b/>
          <w:sz w:val="24"/>
          <w:szCs w:val="24"/>
          <w:highlight w:val="cyan"/>
          <w:u w:val="single"/>
        </w:rPr>
        <w:t>oceans as agents in the democratic process relies</w:t>
      </w:r>
      <w:r w:rsidRPr="0000262F">
        <w:rPr>
          <w:sz w:val="24"/>
          <w:szCs w:val="24"/>
        </w:rPr>
        <w:t xml:space="preserve">, in my view, </w:t>
      </w:r>
      <w:r w:rsidRPr="00525D80">
        <w:rPr>
          <w:b/>
          <w:sz w:val="24"/>
          <w:szCs w:val="24"/>
          <w:highlight w:val="cyan"/>
          <w:u w:val="single"/>
        </w:rPr>
        <w:t>on debates that are inclusive of many perspectives about human- ocean relations</w:t>
      </w:r>
      <w:r w:rsidRPr="0000262F">
        <w:rPr>
          <w:sz w:val="24"/>
          <w:szCs w:val="24"/>
        </w:rPr>
        <w:t xml:space="preserve">. My key interest at this juncture in my dissertation is to demonstrate the following: </w:t>
      </w:r>
      <w:r w:rsidRPr="00525D80">
        <w:rPr>
          <w:b/>
          <w:sz w:val="24"/>
          <w:szCs w:val="24"/>
          <w:highlight w:val="cyan"/>
          <w:u w:val="single"/>
        </w:rPr>
        <w:t>the ocean</w:t>
      </w:r>
      <w:r w:rsidRPr="0000262F">
        <w:rPr>
          <w:b/>
          <w:sz w:val="24"/>
          <w:szCs w:val="24"/>
          <w:u w:val="single"/>
        </w:rPr>
        <w:t xml:space="preserve"> as an agent in political process </w:t>
      </w:r>
      <w:r w:rsidRPr="00525D80">
        <w:rPr>
          <w:b/>
          <w:sz w:val="24"/>
          <w:szCs w:val="24"/>
          <w:highlight w:val="cyan"/>
          <w:u w:val="single"/>
        </w:rPr>
        <w:t>can come to the fore when revealed through an inclusive debate</w:t>
      </w:r>
      <w:r w:rsidRPr="0000262F">
        <w:rPr>
          <w:b/>
          <w:sz w:val="24"/>
          <w:szCs w:val="24"/>
          <w:u w:val="single"/>
        </w:rPr>
        <w:t>; inclusive debate will bring to the surface many perspectives</w:t>
      </w:r>
      <w:r w:rsidRPr="00D37EE9">
        <w:rPr>
          <w:b/>
          <w:sz w:val="24"/>
          <w:szCs w:val="24"/>
          <w:u w:val="single"/>
        </w:rPr>
        <w:t xml:space="preserve"> on human-ocean relations.</w:t>
      </w:r>
      <w:r>
        <w:rPr>
          <w:b/>
          <w:sz w:val="24"/>
          <w:szCs w:val="24"/>
          <w:u w:val="single"/>
        </w:rPr>
        <w:t xml:space="preserve"> </w:t>
      </w:r>
      <w:r w:rsidRPr="00525D80">
        <w:rPr>
          <w:b/>
          <w:sz w:val="24"/>
          <w:szCs w:val="24"/>
          <w:highlight w:val="cyan"/>
          <w:u w:val="single"/>
        </w:rPr>
        <w:t>In so doing, debate will assist in freeing the oceans from particular constraints</w:t>
      </w:r>
      <w:r w:rsidRPr="00D37EE9">
        <w:rPr>
          <w:sz w:val="24"/>
          <w:szCs w:val="24"/>
        </w:rPr>
        <w:t>, say from a Western law view that only pays attention to the needs of humans—which ironically has the misnomer of freedom of the seas.</w:t>
      </w:r>
      <w:r>
        <w:rPr>
          <w:sz w:val="24"/>
          <w:szCs w:val="24"/>
        </w:rPr>
        <w:t xml:space="preserve"> </w:t>
      </w:r>
    </w:p>
    <w:p w:rsidR="00B81350" w:rsidRDefault="00B81350" w:rsidP="00B81350">
      <w:pPr>
        <w:pStyle w:val="Heading4"/>
      </w:pPr>
      <w:r>
        <w:t>The alternative can resolve our epistemic distortions and result in successful policy-making</w:t>
      </w:r>
    </w:p>
    <w:p w:rsidR="00B81350" w:rsidRPr="005B0061" w:rsidRDefault="00B81350" w:rsidP="00B81350">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2"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81350" w:rsidRDefault="00B81350" w:rsidP="00B81350">
      <w:pPr>
        <w:rPr>
          <w:b/>
          <w:u w:val="single"/>
        </w:rPr>
      </w:pPr>
      <w:r>
        <w:t xml:space="preserve">The argument in Chapter 6 supports the part of my thesis that states </w:t>
      </w:r>
      <w:r w:rsidRPr="005F0616">
        <w:rPr>
          <w:b/>
          <w:u w:val="single"/>
        </w:rPr>
        <w:t>improving the prospects of just ocean existences should be pursued through a form of political epistemology.</w:t>
      </w:r>
      <w:r>
        <w:t xml:space="preserve">  The</w:t>
      </w:r>
      <w:r w:rsidRPr="005F0616">
        <w:rPr>
          <w:b/>
          <w:u w:val="single"/>
        </w:rPr>
        <w:t xml:space="preserve"> </w:t>
      </w:r>
      <w:r w:rsidRPr="005F0616">
        <w:rPr>
          <w:b/>
          <w:highlight w:val="cyan"/>
          <w:u w:val="single"/>
        </w:rPr>
        <w:t>political epistemology</w:t>
      </w:r>
      <w:r>
        <w:t xml:space="preserve"> that I discuss </w:t>
      </w:r>
      <w:r w:rsidRPr="005F0616">
        <w:rPr>
          <w:b/>
          <w:highlight w:val="cyan"/>
          <w:u w:val="single"/>
        </w:rPr>
        <w:t>can improve the prospects of just ocean existences by providing a forum in which all assertions of knowledge about oceans are held accountable through open and transparent democratic processes and decision-making.</w:t>
      </w:r>
      <w:r w:rsidRPr="005F0616">
        <w:rPr>
          <w:b/>
          <w:u w:val="single"/>
        </w:rPr>
        <w:t xml:space="preserve">  The rigorous application of </w:t>
      </w:r>
      <w:r w:rsidRPr="005F0616">
        <w:rPr>
          <w:b/>
          <w:highlight w:val="cyan"/>
          <w:u w:val="single"/>
        </w:rPr>
        <w:t>open, transparent democratic processes that include oceans</w:t>
      </w:r>
      <w:r w:rsidRPr="005F0616">
        <w:rPr>
          <w:b/>
          <w:u w:val="single"/>
        </w:rPr>
        <w:t xml:space="preserve"> themselves </w:t>
      </w:r>
      <w:r w:rsidRPr="005F0616">
        <w:rPr>
          <w:b/>
          <w:highlight w:val="cyan"/>
          <w:u w:val="single"/>
        </w:rPr>
        <w:t>as active participants</w:t>
      </w:r>
      <w:r w:rsidRPr="005F0616">
        <w:rPr>
          <w:b/>
          <w:u w:val="single"/>
        </w:rPr>
        <w:t xml:space="preserve"> in decision-making </w:t>
      </w:r>
      <w:r w:rsidRPr="005F0616">
        <w:rPr>
          <w:b/>
          <w:highlight w:val="cyan"/>
          <w:u w:val="single"/>
        </w:rPr>
        <w:t>will generate knowledge about oceans and shift policy toward a set of social-environmental goals</w:t>
      </w:r>
      <w:r w:rsidRPr="005F0616">
        <w:rPr>
          <w:b/>
          <w:u w:val="single"/>
        </w:rPr>
        <w:t xml:space="preserve"> that are </w:t>
      </w:r>
      <w:r w:rsidRPr="005F0616">
        <w:rPr>
          <w:b/>
          <w:highlight w:val="cyan"/>
          <w:u w:val="single"/>
        </w:rPr>
        <w:t>not</w:t>
      </w:r>
      <w:r w:rsidRPr="005F0616">
        <w:rPr>
          <w:b/>
          <w:u w:val="single"/>
        </w:rPr>
        <w:t xml:space="preserve"> widely </w:t>
      </w:r>
      <w:r w:rsidRPr="005F0616">
        <w:rPr>
          <w:b/>
          <w:highlight w:val="cyan"/>
          <w:u w:val="single"/>
        </w:rPr>
        <w:t>imagined by the Western mind.</w:t>
      </w:r>
    </w:p>
    <w:p w:rsidR="00B81350" w:rsidRDefault="00B81350" w:rsidP="00B81350">
      <w:pPr>
        <w:pStyle w:val="Heading4"/>
      </w:pPr>
      <w:r>
        <w:t>Our epistemology is a prerequisite to effective policy</w:t>
      </w:r>
    </w:p>
    <w:p w:rsidR="00B81350" w:rsidRPr="005B0061" w:rsidRDefault="00B81350" w:rsidP="00B81350">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3"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81350" w:rsidRPr="00607220" w:rsidRDefault="00B81350" w:rsidP="00B81350">
      <w:pPr>
        <w:rPr>
          <w:b/>
          <w:u w:val="single"/>
        </w:rPr>
      </w:pPr>
      <w:r w:rsidRPr="00607220">
        <w:t xml:space="preserve">Chapter 6, the final Chapter, focused on supporting that part of my thesis that is concerned with pursuing just existences for oceans through a democratic political process, which I have referred to, along with others, as political epistemology.  </w:t>
      </w:r>
      <w:r w:rsidRPr="00821D8B">
        <w:rPr>
          <w:b/>
          <w:highlight w:val="cyan"/>
          <w:u w:val="single"/>
        </w:rPr>
        <w:t>Political epistemology</w:t>
      </w:r>
      <w:r w:rsidRPr="00607220">
        <w:t xml:space="preserve">, I have argued, </w:t>
      </w:r>
      <w:r w:rsidRPr="00821D8B">
        <w:rPr>
          <w:b/>
          <w:highlight w:val="cyan"/>
          <w:u w:val="single"/>
        </w:rPr>
        <w:t>is useful for generating knowledge of oceans and for shifting policy towards a particular set of social-environmental goals</w:t>
      </w:r>
      <w:r w:rsidRPr="00607220">
        <w:rPr>
          <w:b/>
          <w:u w:val="single"/>
        </w:rPr>
        <w:t xml:space="preserve"> that are </w:t>
      </w:r>
      <w:r w:rsidRPr="00821D8B">
        <w:rPr>
          <w:b/>
          <w:highlight w:val="cyan"/>
          <w:u w:val="single"/>
        </w:rPr>
        <w:t>not widely imagined by the Western subject.  Political epistemology involves a greater inclusivity of perspectives structured into policy debates, including the creation of spaces for the agency of oceans to contribute.</w:t>
      </w:r>
    </w:p>
    <w:p w:rsidR="00B81350" w:rsidRDefault="00B81350" w:rsidP="00B81350">
      <w:pPr>
        <w:rPr>
          <w:b/>
          <w:u w:val="single"/>
        </w:rPr>
      </w:pPr>
    </w:p>
    <w:p w:rsidR="00B81350" w:rsidRDefault="00B81350" w:rsidP="00B81350">
      <w:pPr>
        <w:rPr>
          <w:b/>
          <w:u w:val="single"/>
        </w:rPr>
      </w:pPr>
    </w:p>
    <w:p w:rsidR="00B81350" w:rsidRPr="00B81350" w:rsidRDefault="00B81350" w:rsidP="00B81350"/>
    <w:p w:rsidR="00803325" w:rsidRDefault="00B81350" w:rsidP="00743F4F">
      <w:pPr>
        <w:pStyle w:val="Heading2"/>
      </w:pPr>
      <w:r>
        <w:lastRenderedPageBreak/>
        <w:t xml:space="preserve">Short </w:t>
      </w:r>
      <w:r w:rsidR="00803325">
        <w:t>1NC</w:t>
      </w:r>
    </w:p>
    <w:p w:rsidR="00B526BE" w:rsidRPr="001E53C3" w:rsidRDefault="00B526BE" w:rsidP="00B526BE">
      <w:pPr>
        <w:pStyle w:val="Heading4"/>
      </w:pPr>
      <w:r>
        <w:t>The oceans are living entities that exist outside of our construction</w:t>
      </w:r>
      <w:r w:rsidR="00B81350">
        <w:t>s</w:t>
      </w:r>
      <w:r>
        <w:t xml:space="preserve"> of them</w:t>
      </w:r>
      <w:r w:rsidR="00B81350">
        <w:t xml:space="preserve">- they have agency that we must recognize- not voices to be heard, but an active identity that we can incorporate into our policy debates </w:t>
      </w:r>
      <w:r>
        <w:t>- by excluding the oceans as agents, we construct exclusive interpretations of the oceans to fit human needs. That destroys any potential for an ethical relation to the ocean and makes destruction of the ocean inevitable. It burns down any lingering education we might gain this year in debate.</w:t>
      </w:r>
    </w:p>
    <w:p w:rsidR="00B526BE" w:rsidRPr="005B0061" w:rsidRDefault="00B526BE" w:rsidP="00B526BE">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4"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526BE" w:rsidRPr="00F7020F" w:rsidRDefault="00B526BE" w:rsidP="00B526BE"/>
    <w:p w:rsidR="00B526BE" w:rsidRDefault="00B526BE" w:rsidP="00B526BE">
      <w:pPr>
        <w:rPr>
          <w:sz w:val="24"/>
          <w:szCs w:val="24"/>
        </w:rPr>
      </w:pPr>
      <w:r w:rsidRPr="00360E0F">
        <w:rPr>
          <w:sz w:val="24"/>
          <w:szCs w:val="24"/>
        </w:rPr>
        <w:t>While social construction perspectives differ, some being stricter or more vociferous than others, few take the view that oceans are simply artefacts of culture.</w:t>
      </w:r>
      <w:r>
        <w:rPr>
          <w:sz w:val="24"/>
          <w:szCs w:val="24"/>
        </w:rPr>
        <w:t xml:space="preserve"> </w:t>
      </w:r>
      <w:r w:rsidRPr="00360E0F">
        <w:rPr>
          <w:sz w:val="24"/>
          <w:szCs w:val="24"/>
        </w:rPr>
        <w:t>That is, few social constructionists would take the view that oceans are things we bring into being like a commodity made in an industrial process or nothing more than “a sign with shifting patterns of meaning determined only by its position in its systematic relations to other signs” (S</w:t>
      </w:r>
      <w:r>
        <w:rPr>
          <w:sz w:val="24"/>
          <w:szCs w:val="24"/>
        </w:rPr>
        <w:t xml:space="preserve">mith 2001, 126).6 </w:t>
      </w:r>
      <w:r w:rsidRPr="00360E0F">
        <w:rPr>
          <w:sz w:val="24"/>
          <w:szCs w:val="24"/>
        </w:rPr>
        <w:t>As I emphasised with Rorty’s quote above, to say there is a cultural context is not the same as stating that this is all there is to oceans.</w:t>
      </w:r>
      <w:r>
        <w:rPr>
          <w:sz w:val="24"/>
          <w:szCs w:val="24"/>
        </w:rPr>
        <w:t xml:space="preserve"> </w:t>
      </w:r>
      <w:r w:rsidRPr="00BF4F29">
        <w:rPr>
          <w:b/>
          <w:sz w:val="24"/>
          <w:szCs w:val="24"/>
          <w:highlight w:val="cyan"/>
          <w:u w:val="single"/>
        </w:rPr>
        <w:t xml:space="preserve">Oceans are living </w:t>
      </w:r>
      <w:r w:rsidRPr="00B81350">
        <w:rPr>
          <w:b/>
          <w:sz w:val="24"/>
          <w:szCs w:val="24"/>
          <w:highlight w:val="cyan"/>
          <w:u w:val="single"/>
        </w:rPr>
        <w:t>entities, constituted by</w:t>
      </w:r>
      <w:r w:rsidRPr="00BF4F29">
        <w:rPr>
          <w:b/>
          <w:sz w:val="24"/>
          <w:szCs w:val="24"/>
          <w:u w:val="single"/>
        </w:rPr>
        <w:t xml:space="preserve"> complexes and </w:t>
      </w:r>
      <w:r w:rsidRPr="00B81350">
        <w:rPr>
          <w:b/>
          <w:sz w:val="24"/>
          <w:szCs w:val="24"/>
          <w:highlight w:val="cyan"/>
          <w:u w:val="single"/>
        </w:rPr>
        <w:t>systems</w:t>
      </w:r>
      <w:r w:rsidRPr="00BF4F29">
        <w:rPr>
          <w:b/>
          <w:sz w:val="24"/>
          <w:szCs w:val="24"/>
          <w:u w:val="single"/>
        </w:rPr>
        <w:t xml:space="preserve"> that are </w:t>
      </w:r>
      <w:r w:rsidRPr="00B81350">
        <w:rPr>
          <w:b/>
          <w:sz w:val="24"/>
          <w:szCs w:val="24"/>
          <w:highlight w:val="cyan"/>
          <w:u w:val="single"/>
        </w:rPr>
        <w:t>independent of humans.</w:t>
      </w:r>
      <w:r>
        <w:rPr>
          <w:b/>
          <w:sz w:val="24"/>
          <w:szCs w:val="24"/>
          <w:u w:val="single"/>
        </w:rPr>
        <w:t xml:space="preserve"> </w:t>
      </w:r>
      <w:r w:rsidRPr="00BF4F29">
        <w:rPr>
          <w:b/>
          <w:sz w:val="24"/>
          <w:szCs w:val="24"/>
          <w:u w:val="single"/>
        </w:rPr>
        <w:t>We will experience oceans in a form that is not wholly, partially or at all caused by humans; nor do oceans rely on human witness for their being.</w:t>
      </w:r>
      <w:r>
        <w:rPr>
          <w:b/>
          <w:sz w:val="24"/>
          <w:szCs w:val="24"/>
          <w:u w:val="single"/>
        </w:rPr>
        <w:t xml:space="preserve"> </w:t>
      </w:r>
      <w:r w:rsidRPr="00BF4F29">
        <w:rPr>
          <w:b/>
          <w:sz w:val="24"/>
          <w:szCs w:val="24"/>
          <w:highlight w:val="cyan"/>
          <w:u w:val="single"/>
        </w:rPr>
        <w:t>Oceans could exist without humans but humans could not exist without them.</w:t>
      </w:r>
      <w:r>
        <w:rPr>
          <w:b/>
          <w:sz w:val="24"/>
          <w:szCs w:val="24"/>
          <w:highlight w:val="cyan"/>
          <w:u w:val="single"/>
        </w:rPr>
        <w:t xml:space="preserve"> </w:t>
      </w:r>
      <w:r w:rsidRPr="00BF4F29">
        <w:rPr>
          <w:b/>
          <w:sz w:val="24"/>
          <w:szCs w:val="24"/>
          <w:u w:val="single"/>
        </w:rPr>
        <w:t>The indifference of oceans to, and freedom from, humanity is given to us in clues and hints, such as the interplay between our bodies and the sea</w:t>
      </w:r>
      <w:r w:rsidRPr="00360E0F">
        <w:rPr>
          <w:sz w:val="24"/>
          <w:szCs w:val="24"/>
        </w:rPr>
        <w:t>: for example, people commonly drown in it.</w:t>
      </w:r>
      <w:r>
        <w:rPr>
          <w:sz w:val="24"/>
          <w:szCs w:val="24"/>
        </w:rPr>
        <w:t xml:space="preserve"> </w:t>
      </w:r>
      <w:r w:rsidRPr="00360E0F">
        <w:rPr>
          <w:sz w:val="24"/>
          <w:szCs w:val="24"/>
        </w:rPr>
        <w:t xml:space="preserve">While many writers ascribe conscious agency to oceans, I would simply highlight that </w:t>
      </w:r>
      <w:r w:rsidRPr="00BF4F29">
        <w:rPr>
          <w:b/>
          <w:sz w:val="24"/>
          <w:szCs w:val="24"/>
          <w:highlight w:val="cyan"/>
          <w:u w:val="single"/>
        </w:rPr>
        <w:t>oceans</w:t>
      </w:r>
      <w:r w:rsidRPr="00BF4F29">
        <w:rPr>
          <w:b/>
          <w:sz w:val="24"/>
          <w:szCs w:val="24"/>
          <w:u w:val="single"/>
        </w:rPr>
        <w:t xml:space="preserve"> do </w:t>
      </w:r>
      <w:r w:rsidRPr="00BF4F29">
        <w:rPr>
          <w:b/>
          <w:sz w:val="24"/>
          <w:szCs w:val="24"/>
          <w:highlight w:val="cyan"/>
          <w:u w:val="single"/>
        </w:rPr>
        <w:t>place real limits on us that no amount of talking or any other making of cultural representations will change</w:t>
      </w:r>
      <w:r>
        <w:rPr>
          <w:sz w:val="24"/>
          <w:szCs w:val="24"/>
        </w:rPr>
        <w:t xml:space="preserve">: a person who </w:t>
      </w:r>
      <w:r w:rsidRPr="00360E0F">
        <w:rPr>
          <w:sz w:val="24"/>
          <w:szCs w:val="24"/>
        </w:rPr>
        <w:t>stays under the water too long dies.</w:t>
      </w:r>
      <w:r>
        <w:rPr>
          <w:sz w:val="24"/>
          <w:szCs w:val="24"/>
        </w:rPr>
        <w:t xml:space="preserve"> </w:t>
      </w:r>
      <w:r w:rsidRPr="00360E0F">
        <w:rPr>
          <w:sz w:val="24"/>
          <w:szCs w:val="24"/>
        </w:rPr>
        <w:t xml:space="preserve">This, in my view, is an example of a real constraint, as opposed to social constructionist ones. </w:t>
      </w:r>
      <w:r w:rsidRPr="00BF4F29">
        <w:rPr>
          <w:b/>
          <w:sz w:val="24"/>
          <w:szCs w:val="24"/>
          <w:highlight w:val="cyan"/>
          <w:u w:val="single"/>
        </w:rPr>
        <w:t>Acknowledging that oceans</w:t>
      </w:r>
      <w:r w:rsidRPr="00BF4F29">
        <w:rPr>
          <w:b/>
          <w:sz w:val="24"/>
          <w:szCs w:val="24"/>
          <w:u w:val="single"/>
        </w:rPr>
        <w:t xml:space="preserve"> do </w:t>
      </w:r>
      <w:r w:rsidRPr="00BF4F29">
        <w:rPr>
          <w:b/>
          <w:sz w:val="24"/>
          <w:szCs w:val="24"/>
          <w:highlight w:val="cyan"/>
          <w:u w:val="single"/>
        </w:rPr>
        <w:t>exist apart from human constructions</w:t>
      </w:r>
      <w:r w:rsidRPr="00BF4F29">
        <w:rPr>
          <w:b/>
          <w:sz w:val="24"/>
          <w:szCs w:val="24"/>
          <w:u w:val="single"/>
        </w:rPr>
        <w:t xml:space="preserve"> of them </w:t>
      </w:r>
      <w:r w:rsidRPr="00BF4F29">
        <w:rPr>
          <w:b/>
          <w:sz w:val="24"/>
          <w:szCs w:val="24"/>
          <w:highlight w:val="cyan"/>
          <w:u w:val="single"/>
        </w:rPr>
        <w:t>is crucial to the possibility of ocean politics.</w:t>
      </w:r>
      <w:r>
        <w:rPr>
          <w:b/>
          <w:sz w:val="24"/>
          <w:szCs w:val="24"/>
          <w:highlight w:val="cyan"/>
          <w:u w:val="single"/>
        </w:rPr>
        <w:t xml:space="preserve"> </w:t>
      </w:r>
      <w:r w:rsidRPr="00BF4F29">
        <w:rPr>
          <w:b/>
          <w:sz w:val="24"/>
          <w:szCs w:val="24"/>
          <w:highlight w:val="cyan"/>
          <w:u w:val="single"/>
        </w:rPr>
        <w:t>If nothing exists outside of language, ocean politics becomes merely a process of deciding what kind of oceans should be formed to satisfy human policies of safeguarding or exploiting oceans: oceans can only ever be spoken for by humans in accordance with their passive identity</w:t>
      </w:r>
      <w:r w:rsidRPr="00BF4F29">
        <w:rPr>
          <w:b/>
          <w:sz w:val="24"/>
          <w:szCs w:val="24"/>
          <w:u w:val="single"/>
        </w:rPr>
        <w:t>.</w:t>
      </w:r>
      <w:r>
        <w:rPr>
          <w:sz w:val="24"/>
          <w:szCs w:val="24"/>
        </w:rPr>
        <w:t xml:space="preserve"> </w:t>
      </w:r>
      <w:r w:rsidRPr="00360E0F">
        <w:rPr>
          <w:sz w:val="24"/>
          <w:szCs w:val="24"/>
        </w:rPr>
        <w:t xml:space="preserve">I argue that </w:t>
      </w:r>
      <w:r w:rsidRPr="00BF4F29">
        <w:rPr>
          <w:b/>
          <w:sz w:val="24"/>
          <w:szCs w:val="24"/>
          <w:highlight w:val="cyan"/>
          <w:u w:val="single"/>
        </w:rPr>
        <w:t>in working towards just ocean existences, oceans must be considered active participants in marine environmental disputes and policy-making</w:t>
      </w:r>
      <w:r w:rsidRPr="00BF4F29">
        <w:rPr>
          <w:b/>
          <w:sz w:val="24"/>
          <w:szCs w:val="24"/>
          <w:u w:val="single"/>
        </w:rPr>
        <w:t xml:space="preserve"> that shape selves, culture and the values of humans.</w:t>
      </w:r>
      <w:r>
        <w:rPr>
          <w:sz w:val="24"/>
          <w:szCs w:val="24"/>
        </w:rPr>
        <w:t xml:space="preserve"> </w:t>
      </w:r>
      <w:r w:rsidRPr="00360E0F">
        <w:rPr>
          <w:sz w:val="24"/>
          <w:szCs w:val="24"/>
        </w:rPr>
        <w:t>This needs to occur through pluralistic, democratic processes.</w:t>
      </w:r>
    </w:p>
    <w:p w:rsidR="00B81350" w:rsidRPr="00B81350" w:rsidRDefault="00B81350" w:rsidP="00B81350"/>
    <w:p w:rsidR="00B526BE" w:rsidRPr="00803325" w:rsidRDefault="00B526BE" w:rsidP="00B526BE">
      <w:pPr>
        <w:pStyle w:val="Heading4"/>
      </w:pPr>
      <w:r>
        <w:lastRenderedPageBreak/>
        <w:t xml:space="preserve">Western discourse constructs the ocean as an object to be used and precludes imagining a multiplicity of human-ocean relations- </w:t>
      </w:r>
      <w:r w:rsidR="00B81350">
        <w:t>that otherizes the ocean and non-W</w:t>
      </w:r>
      <w:r>
        <w:t xml:space="preserve">estern peoples and makes productive ocean policy </w:t>
      </w:r>
      <w:r w:rsidR="00B81350">
        <w:t>analysis</w:t>
      </w:r>
      <w:r>
        <w:t xml:space="preserve"> impossible- The alternative is to reject the affirmative’s </w:t>
      </w:r>
      <w:r w:rsidR="00B11B93">
        <w:t>denial of ocean agency</w:t>
      </w:r>
      <w:r>
        <w:t xml:space="preserve"> as a way to recognize the multip</w:t>
      </w:r>
      <w:r w:rsidR="00B11B93">
        <w:t>licity of human-ocean relations</w:t>
      </w:r>
      <w:r w:rsidR="00604B95">
        <w:t>-</w:t>
      </w:r>
      <w:r w:rsidR="00604B95" w:rsidRPr="00604B95">
        <w:t xml:space="preserve"> </w:t>
      </w:r>
      <w:r w:rsidR="00604B95">
        <w:t>the alternative can reconstruct our discourse, our language, representations, and way of thinking, as a prior question.</w:t>
      </w:r>
    </w:p>
    <w:p w:rsidR="00B526BE" w:rsidRPr="00162E6A" w:rsidRDefault="00B526BE" w:rsidP="00B526BE">
      <w:pPr>
        <w:rPr>
          <w:sz w:val="16"/>
          <w:szCs w:val="16"/>
        </w:rPr>
      </w:pPr>
      <w:r>
        <w:rPr>
          <w:rStyle w:val="Style13ptBold"/>
        </w:rPr>
        <w:t>Kennedy ‘07</w:t>
      </w:r>
      <w:r w:rsidRPr="00743F4F">
        <w:rPr>
          <w:sz w:val="16"/>
          <w:szCs w:val="16"/>
        </w:rPr>
        <w:t xml:space="preserve">(Deborah, Ph. D in Sustainability and Technology Policy from Murdoch University, research associate of Curtin University Sustainability Policy Institute, “Ocean Views: An investigation into human-ocean relations”, 2007, </w:t>
      </w:r>
      <w:hyperlink r:id="rId15" w:history="1">
        <w:r w:rsidRPr="00743F4F">
          <w:rPr>
            <w:rStyle w:val="Hyperlink"/>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743F4F">
        <w:rPr>
          <w:sz w:val="16"/>
          <w:szCs w:val="16"/>
        </w:rPr>
        <w:t>, C.B.)</w:t>
      </w:r>
    </w:p>
    <w:p w:rsidR="00B526BE" w:rsidRPr="007A4296" w:rsidRDefault="00B526BE" w:rsidP="00B526BE">
      <w:pPr>
        <w:rPr>
          <w:b/>
          <w:u w:val="single"/>
        </w:rPr>
      </w:pPr>
      <w:r w:rsidRPr="007A4296">
        <w:rPr>
          <w:rFonts w:eastAsia="Times New Roman" w:cs="Times New Roman"/>
          <w:color w:val="000000"/>
          <w:sz w:val="24"/>
          <w:szCs w:val="24"/>
        </w:rPr>
        <w:t>This dissertation investigates some conceptions of oceans in modern Western</w:t>
      </w:r>
      <w:r w:rsidRPr="007A4296">
        <w:rPr>
          <w:rFonts w:eastAsia="Times New Roman" w:cs="Times New Roman"/>
          <w:sz w:val="24"/>
          <w:szCs w:val="24"/>
        </w:rPr>
        <w:t xml:space="preserve"> </w:t>
      </w:r>
      <w:r w:rsidRPr="007A4296">
        <w:rPr>
          <w:rFonts w:eastAsia="Times New Roman" w:cs="Times New Roman"/>
          <w:color w:val="000000"/>
          <w:sz w:val="24"/>
          <w:szCs w:val="24"/>
        </w:rPr>
        <w:t>societies that are highly influential in shaping human-ocean relations. My main aim</w:t>
      </w:r>
      <w:r w:rsidRPr="007A4296">
        <w:rPr>
          <w:rFonts w:eastAsia="Times New Roman" w:cs="Times New Roman"/>
          <w:sz w:val="24"/>
          <w:szCs w:val="24"/>
        </w:rPr>
        <w:t xml:space="preserve"> </w:t>
      </w:r>
      <w:r w:rsidRPr="007A4296">
        <w:rPr>
          <w:rFonts w:eastAsia="Times New Roman" w:cs="Times New Roman"/>
          <w:color w:val="000000"/>
          <w:sz w:val="24"/>
          <w:szCs w:val="24"/>
        </w:rPr>
        <w:t>in this dissertation is to demonstrate that the Western discourses of law, science and</w:t>
      </w:r>
      <w:r w:rsidRPr="007A4296">
        <w:rPr>
          <w:rFonts w:eastAsia="Times New Roman" w:cs="Times New Roman"/>
          <w:sz w:val="24"/>
          <w:szCs w:val="24"/>
        </w:rPr>
        <w:t xml:space="preserve"> </w:t>
      </w:r>
      <w:r w:rsidRPr="007A4296">
        <w:rPr>
          <w:rFonts w:eastAsia="Times New Roman" w:cs="Times New Roman"/>
          <w:color w:val="000000"/>
          <w:sz w:val="24"/>
          <w:szCs w:val="24"/>
        </w:rPr>
        <w:t>the aesthetic of the sublime illuminate characteristics of human-ocean relations in</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Western societies. I argue that the </w:t>
      </w:r>
      <w:r w:rsidRPr="007A4296">
        <w:rPr>
          <w:rFonts w:eastAsia="Times New Roman" w:cs="Times New Roman"/>
          <w:b/>
          <w:color w:val="000000"/>
          <w:sz w:val="24"/>
          <w:szCs w:val="24"/>
          <w:highlight w:val="cyan"/>
          <w:u w:val="single"/>
        </w:rPr>
        <w:t>conceptions</w:t>
      </w:r>
      <w:r w:rsidRPr="007A4296">
        <w:rPr>
          <w:rFonts w:eastAsia="Times New Roman" w:cs="Times New Roman"/>
          <w:b/>
          <w:color w:val="000000"/>
          <w:sz w:val="24"/>
          <w:szCs w:val="24"/>
          <w:u w:val="single"/>
        </w:rPr>
        <w:t xml:space="preserve"> developed and </w:t>
      </w:r>
      <w:r w:rsidRPr="007A4296">
        <w:rPr>
          <w:rFonts w:eastAsia="Times New Roman" w:cs="Times New Roman"/>
          <w:b/>
          <w:color w:val="000000"/>
          <w:sz w:val="24"/>
          <w:szCs w:val="24"/>
          <w:highlight w:val="cyan"/>
          <w:u w:val="single"/>
        </w:rPr>
        <w:t>perpetuated in the</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discourses of law, aesthetics and science</w:t>
      </w:r>
      <w:r w:rsidRPr="007A4296">
        <w:rPr>
          <w:rFonts w:eastAsia="Times New Roman" w:cs="Times New Roman"/>
          <w:b/>
          <w:color w:val="000000"/>
          <w:sz w:val="24"/>
          <w:szCs w:val="24"/>
          <w:u w:val="single"/>
        </w:rPr>
        <w:t xml:space="preserve"> unnecessarily </w:t>
      </w:r>
      <w:r w:rsidRPr="007A4296">
        <w:rPr>
          <w:rFonts w:eastAsia="Times New Roman" w:cs="Times New Roman"/>
          <w:b/>
          <w:color w:val="000000"/>
          <w:sz w:val="24"/>
          <w:szCs w:val="24"/>
          <w:highlight w:val="cyan"/>
          <w:u w:val="single"/>
        </w:rPr>
        <w:t>constrain the possibilities for</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human-ocean relations and undermine just existences of oceans</w:t>
      </w:r>
      <w:r w:rsidRPr="007A4296">
        <w:rPr>
          <w:rFonts w:eastAsia="Times New Roman" w:cs="Times New Roman"/>
          <w:b/>
          <w:color w:val="000000"/>
          <w:sz w:val="24"/>
          <w:szCs w:val="24"/>
          <w:u w:val="single"/>
        </w:rPr>
        <w:t xml:space="preserve">. </w:t>
      </w:r>
      <w:r w:rsidRPr="007A4296">
        <w:rPr>
          <w:rFonts w:eastAsia="Times New Roman" w:cs="Times New Roman"/>
          <w:color w:val="000000"/>
          <w:sz w:val="24"/>
          <w:szCs w:val="24"/>
        </w:rPr>
        <w:t>A further aim of</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this dissertation is to set out </w:t>
      </w:r>
      <w:r w:rsidRPr="007A4296">
        <w:rPr>
          <w:rFonts w:eastAsia="Times New Roman" w:cs="Times New Roman"/>
          <w:b/>
          <w:color w:val="000000"/>
          <w:sz w:val="24"/>
          <w:szCs w:val="24"/>
          <w:highlight w:val="cyan"/>
          <w:u w:val="single"/>
        </w:rPr>
        <w:t>an ethical</w:t>
      </w:r>
      <w:r w:rsidRPr="007A4296">
        <w:rPr>
          <w:rFonts w:eastAsia="Times New Roman" w:cs="Times New Roman"/>
          <w:b/>
          <w:color w:val="000000"/>
          <w:sz w:val="24"/>
          <w:szCs w:val="24"/>
          <w:u w:val="single"/>
        </w:rPr>
        <w:t xml:space="preserve"> political </w:t>
      </w:r>
      <w:r w:rsidRPr="007A4296">
        <w:rPr>
          <w:rFonts w:eastAsia="Times New Roman" w:cs="Times New Roman"/>
          <w:b/>
          <w:color w:val="000000"/>
          <w:sz w:val="24"/>
          <w:szCs w:val="24"/>
          <w:highlight w:val="cyan"/>
          <w:u w:val="single"/>
        </w:rPr>
        <w:t>approach</w:t>
      </w:r>
      <w:r w:rsidRPr="007A4296">
        <w:rPr>
          <w:rFonts w:eastAsia="Times New Roman" w:cs="Times New Roman"/>
          <w:color w:val="000000"/>
          <w:sz w:val="24"/>
          <w:szCs w:val="24"/>
        </w:rPr>
        <w:t xml:space="preserve"> that </w:t>
      </w:r>
      <w:r w:rsidRPr="007A4296">
        <w:rPr>
          <w:rFonts w:eastAsia="Times New Roman" w:cs="Times New Roman"/>
          <w:b/>
          <w:color w:val="000000"/>
          <w:sz w:val="24"/>
          <w:szCs w:val="24"/>
          <w:highlight w:val="cyan"/>
          <w:u w:val="single"/>
        </w:rPr>
        <w:t>is inclusive of</w:t>
      </w:r>
      <w:r w:rsidRPr="007A4296">
        <w:rPr>
          <w:rFonts w:eastAsia="Times New Roman" w:cs="Times New Roman"/>
          <w:b/>
          <w:color w:val="000000"/>
          <w:sz w:val="24"/>
          <w:szCs w:val="24"/>
          <w:u w:val="single"/>
        </w:rPr>
        <w:t xml:space="preserve"> a</w:t>
      </w:r>
      <w:r w:rsidRPr="007A4296">
        <w:rPr>
          <w:rFonts w:eastAsia="Times New Roman" w:cs="Times New Roman"/>
          <w:b/>
          <w:sz w:val="24"/>
          <w:szCs w:val="24"/>
          <w:u w:val="single"/>
        </w:rPr>
        <w:t xml:space="preserve"> </w:t>
      </w:r>
      <w:r w:rsidRPr="007A4296">
        <w:rPr>
          <w:rFonts w:eastAsia="Times New Roman" w:cs="Times New Roman"/>
          <w:b/>
          <w:color w:val="000000"/>
          <w:sz w:val="24"/>
          <w:szCs w:val="24"/>
          <w:u w:val="single"/>
        </w:rPr>
        <w:t xml:space="preserve">diversity of </w:t>
      </w:r>
      <w:r w:rsidRPr="007A4296">
        <w:rPr>
          <w:rFonts w:eastAsia="Times New Roman" w:cs="Times New Roman"/>
          <w:b/>
          <w:color w:val="000000"/>
          <w:sz w:val="24"/>
          <w:szCs w:val="24"/>
          <w:highlight w:val="cyan"/>
          <w:u w:val="single"/>
        </w:rPr>
        <w:t>ocean views</w:t>
      </w:r>
      <w:r w:rsidRPr="007A4296">
        <w:rPr>
          <w:rFonts w:eastAsia="Times New Roman" w:cs="Times New Roman"/>
          <w:color w:val="000000"/>
          <w:sz w:val="24"/>
          <w:szCs w:val="24"/>
          <w:highlight w:val="cyan"/>
        </w:rPr>
        <w:t xml:space="preserve"> </w:t>
      </w:r>
      <w:r w:rsidRPr="007A4296">
        <w:rPr>
          <w:rFonts w:eastAsia="Times New Roman" w:cs="Times New Roman"/>
          <w:b/>
          <w:color w:val="000000"/>
          <w:sz w:val="24"/>
          <w:szCs w:val="24"/>
          <w:highlight w:val="cyan"/>
          <w:u w:val="single"/>
        </w:rPr>
        <w:t>that facilitate improved knowledge about the oceans and</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transform dominant human-ocean relations into more just relations</w:t>
      </w:r>
      <w:r w:rsidRPr="007A4296">
        <w:rPr>
          <w:rFonts w:eastAsia="Times New Roman" w:cs="Times New Roman"/>
          <w:color w:val="000000"/>
          <w:sz w:val="24"/>
          <w:szCs w:val="24"/>
        </w:rPr>
        <w:t>.</w:t>
      </w:r>
      <w:r w:rsidRPr="007A4296">
        <w:rPr>
          <w:rFonts w:eastAsia="Times New Roman" w:cs="Times New Roman"/>
          <w:sz w:val="24"/>
          <w:szCs w:val="24"/>
        </w:rPr>
        <w:t xml:space="preserve"> </w:t>
      </w:r>
      <w:r w:rsidRPr="007A4296">
        <w:rPr>
          <w:rFonts w:eastAsia="Times New Roman" w:cs="Times New Roman"/>
          <w:color w:val="000000"/>
          <w:sz w:val="24"/>
          <w:szCs w:val="24"/>
        </w:rPr>
        <w:t>In approaching my critique of Western discourses of law, aesthetics and science I</w:t>
      </w:r>
      <w:r w:rsidRPr="007A4296">
        <w:rPr>
          <w:rFonts w:eastAsia="Times New Roman" w:cs="Times New Roman"/>
          <w:sz w:val="24"/>
          <w:szCs w:val="24"/>
        </w:rPr>
        <w:t xml:space="preserve"> </w:t>
      </w:r>
      <w:r w:rsidRPr="007A4296">
        <w:rPr>
          <w:rFonts w:eastAsia="Times New Roman" w:cs="Times New Roman"/>
          <w:color w:val="000000"/>
          <w:sz w:val="24"/>
          <w:szCs w:val="24"/>
        </w:rPr>
        <w:t>canvas a range of philosophical, social and political theories, but make most use of</w:t>
      </w:r>
      <w:r w:rsidRPr="007A4296">
        <w:rPr>
          <w:rFonts w:eastAsia="Times New Roman" w:cs="Times New Roman"/>
          <w:sz w:val="24"/>
          <w:szCs w:val="24"/>
        </w:rPr>
        <w:t xml:space="preserve"> </w:t>
      </w:r>
      <w:r w:rsidRPr="007A4296">
        <w:rPr>
          <w:rFonts w:eastAsia="Times New Roman" w:cs="Times New Roman"/>
          <w:color w:val="000000"/>
          <w:sz w:val="24"/>
          <w:szCs w:val="24"/>
        </w:rPr>
        <w:t>the insights of feminist and ecological feminist thinkers into forms of oppression and</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environmental justice. I also move beyond critique to set out </w:t>
      </w:r>
      <w:r w:rsidRPr="007A4296">
        <w:rPr>
          <w:rFonts w:eastAsia="Times New Roman" w:cs="Times New Roman"/>
          <w:b/>
          <w:color w:val="000000"/>
          <w:sz w:val="24"/>
          <w:szCs w:val="24"/>
          <w:highlight w:val="cyan"/>
          <w:u w:val="single"/>
        </w:rPr>
        <w:t>an approach for</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structuring ocean policy debates</w:t>
      </w:r>
      <w:r w:rsidRPr="007A4296">
        <w:rPr>
          <w:rFonts w:eastAsia="Times New Roman" w:cs="Times New Roman"/>
          <w:color w:val="000000"/>
          <w:sz w:val="24"/>
          <w:szCs w:val="24"/>
        </w:rPr>
        <w:t xml:space="preserve"> and outcomes with a form of political epistemology</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that </w:t>
      </w:r>
      <w:r w:rsidRPr="007A4296">
        <w:rPr>
          <w:rFonts w:eastAsia="Times New Roman" w:cs="Times New Roman"/>
          <w:b/>
          <w:color w:val="000000"/>
          <w:sz w:val="24"/>
          <w:szCs w:val="24"/>
          <w:highlight w:val="cyan"/>
          <w:u w:val="single"/>
        </w:rPr>
        <w:t>de-centres influential Western conceptions of oceans and is inclusive of a</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diversity of perspectives</w:t>
      </w:r>
      <w:r w:rsidRPr="007A4296">
        <w:rPr>
          <w:rFonts w:eastAsia="Times New Roman" w:cs="Times New Roman"/>
          <w:b/>
          <w:color w:val="000000"/>
          <w:sz w:val="24"/>
          <w:szCs w:val="24"/>
          <w:u w:val="single"/>
        </w:rPr>
        <w:t>.</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In carrying out this dissertation’s investigation I find that </w:t>
      </w:r>
      <w:r w:rsidRPr="007A4296">
        <w:rPr>
          <w:rFonts w:eastAsia="Times New Roman" w:cs="Times New Roman"/>
          <w:b/>
          <w:color w:val="000000"/>
          <w:sz w:val="24"/>
          <w:szCs w:val="24"/>
          <w:highlight w:val="cyan"/>
          <w:u w:val="single"/>
        </w:rPr>
        <w:t>particular conceptions of</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oceans in the discourses of law, aesthetics and science narrowly define how Western</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human subjects</w:t>
      </w:r>
      <w:r w:rsidRPr="007A4296">
        <w:rPr>
          <w:rFonts w:eastAsia="Times New Roman" w:cs="Times New Roman"/>
          <w:b/>
          <w:color w:val="000000"/>
          <w:sz w:val="24"/>
          <w:szCs w:val="24"/>
          <w:u w:val="single"/>
        </w:rPr>
        <w:t xml:space="preserve"> think, feel and </w:t>
      </w:r>
      <w:r w:rsidRPr="007A4296">
        <w:rPr>
          <w:rFonts w:eastAsia="Times New Roman" w:cs="Times New Roman"/>
          <w:b/>
          <w:color w:val="000000"/>
          <w:sz w:val="24"/>
          <w:szCs w:val="24"/>
          <w:highlight w:val="cyan"/>
          <w:u w:val="single"/>
        </w:rPr>
        <w:t>interact with oceans. These discourses provide a</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dominant position for Western subjects over</w:t>
      </w:r>
      <w:r w:rsidRPr="007A4296">
        <w:rPr>
          <w:rFonts w:eastAsia="Times New Roman" w:cs="Times New Roman"/>
          <w:b/>
          <w:color w:val="000000"/>
          <w:sz w:val="24"/>
          <w:szCs w:val="24"/>
          <w:u w:val="single"/>
        </w:rPr>
        <w:t xml:space="preserve"> those of </w:t>
      </w:r>
      <w:r w:rsidRPr="007A4296">
        <w:rPr>
          <w:rFonts w:eastAsia="Times New Roman" w:cs="Times New Roman"/>
          <w:b/>
          <w:color w:val="000000"/>
          <w:sz w:val="24"/>
          <w:szCs w:val="24"/>
          <w:highlight w:val="cyan"/>
          <w:u w:val="single"/>
        </w:rPr>
        <w:t>other people and</w:t>
      </w:r>
      <w:r w:rsidRPr="007A4296">
        <w:rPr>
          <w:rFonts w:eastAsia="Times New Roman" w:cs="Times New Roman"/>
          <w:b/>
          <w:color w:val="000000"/>
          <w:sz w:val="24"/>
          <w:szCs w:val="24"/>
          <w:u w:val="single"/>
        </w:rPr>
        <w:t xml:space="preserve"> the </w:t>
      </w:r>
      <w:r w:rsidRPr="007A4296">
        <w:rPr>
          <w:rFonts w:eastAsia="Times New Roman" w:cs="Times New Roman"/>
          <w:b/>
          <w:color w:val="000000"/>
          <w:sz w:val="24"/>
          <w:szCs w:val="24"/>
          <w:highlight w:val="cyan"/>
          <w:u w:val="single"/>
        </w:rPr>
        <w:t>oceans.</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This is how, in basic terms, I suggest that </w:t>
      </w:r>
      <w:r w:rsidRPr="007A4296">
        <w:rPr>
          <w:rFonts w:eastAsia="Times New Roman" w:cs="Times New Roman"/>
          <w:b/>
          <w:color w:val="000000"/>
          <w:sz w:val="24"/>
          <w:szCs w:val="24"/>
          <w:highlight w:val="cyan"/>
          <w:u w:val="single"/>
        </w:rPr>
        <w:t>Western discourses undermine just</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existences for oceans. A common feature</w:t>
      </w:r>
      <w:r w:rsidRPr="007A4296">
        <w:rPr>
          <w:rFonts w:eastAsia="Times New Roman" w:cs="Times New Roman"/>
          <w:color w:val="000000"/>
          <w:sz w:val="24"/>
          <w:szCs w:val="24"/>
        </w:rPr>
        <w:t xml:space="preserve"> in the discourses that frame the</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conceptions of oceans that I discuss </w:t>
      </w:r>
      <w:r w:rsidRPr="007A4296">
        <w:rPr>
          <w:rFonts w:eastAsia="Times New Roman" w:cs="Times New Roman"/>
          <w:b/>
          <w:color w:val="000000"/>
          <w:sz w:val="24"/>
          <w:szCs w:val="24"/>
          <w:highlight w:val="cyan"/>
          <w:u w:val="single"/>
        </w:rPr>
        <w:t>is the exclusion of a diversity of human-ocean</w:t>
      </w:r>
      <w:r w:rsidRPr="00803325">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relations from consideration. To counter the exclusionary practices of Western</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discourses</w:t>
      </w:r>
      <w:r w:rsidRPr="007A4296">
        <w:rPr>
          <w:rFonts w:eastAsia="Times New Roman" w:cs="Times New Roman"/>
          <w:b/>
          <w:color w:val="000000"/>
          <w:sz w:val="24"/>
          <w:szCs w:val="24"/>
          <w:u w:val="single"/>
        </w:rPr>
        <w:t xml:space="preserve"> I find that </w:t>
      </w:r>
      <w:r w:rsidRPr="007A4296">
        <w:rPr>
          <w:rFonts w:eastAsia="Times New Roman" w:cs="Times New Roman"/>
          <w:b/>
          <w:color w:val="000000"/>
          <w:sz w:val="24"/>
          <w:szCs w:val="24"/>
          <w:highlight w:val="cyan"/>
          <w:u w:val="single"/>
        </w:rPr>
        <w:t>robust democratic processes are essential</w:t>
      </w:r>
      <w:r w:rsidRPr="007A4296">
        <w:rPr>
          <w:rFonts w:eastAsia="Times New Roman" w:cs="Times New Roman"/>
          <w:b/>
          <w:color w:val="000000"/>
          <w:sz w:val="24"/>
          <w:szCs w:val="24"/>
          <w:u w:val="single"/>
        </w:rPr>
        <w:t xml:space="preserve"> for just ocean</w:t>
      </w:r>
      <w:r w:rsidRPr="007A4296">
        <w:rPr>
          <w:rFonts w:eastAsia="Times New Roman" w:cs="Times New Roman"/>
          <w:b/>
          <w:sz w:val="24"/>
          <w:szCs w:val="24"/>
          <w:u w:val="single"/>
        </w:rPr>
        <w:t xml:space="preserve"> </w:t>
      </w:r>
      <w:r w:rsidRPr="007A4296">
        <w:rPr>
          <w:rFonts w:eastAsia="Times New Roman" w:cs="Times New Roman"/>
          <w:b/>
          <w:color w:val="000000"/>
          <w:sz w:val="24"/>
          <w:szCs w:val="24"/>
          <w:u w:val="single"/>
        </w:rPr>
        <w:t xml:space="preserve">existences. The importance of </w:t>
      </w:r>
      <w:r w:rsidRPr="007A4296">
        <w:rPr>
          <w:rFonts w:eastAsia="Times New Roman" w:cs="Times New Roman"/>
          <w:b/>
          <w:color w:val="000000"/>
          <w:sz w:val="24"/>
          <w:szCs w:val="24"/>
          <w:highlight w:val="cyan"/>
          <w:u w:val="single"/>
        </w:rPr>
        <w:t>democratic processes</w:t>
      </w:r>
      <w:r w:rsidRPr="007A4296">
        <w:rPr>
          <w:rFonts w:eastAsia="Times New Roman" w:cs="Times New Roman"/>
          <w:b/>
          <w:color w:val="000000"/>
          <w:sz w:val="24"/>
          <w:szCs w:val="24"/>
          <w:u w:val="single"/>
        </w:rPr>
        <w:t xml:space="preserve"> is </w:t>
      </w:r>
      <w:r w:rsidRPr="007A4296">
        <w:rPr>
          <w:rFonts w:eastAsia="Times New Roman" w:cs="Times New Roman"/>
          <w:b/>
          <w:color w:val="000000"/>
          <w:sz w:val="24"/>
          <w:szCs w:val="24"/>
          <w:highlight w:val="cyan"/>
          <w:u w:val="single"/>
        </w:rPr>
        <w:t>not only</w:t>
      </w:r>
      <w:r w:rsidRPr="007A4296">
        <w:rPr>
          <w:rFonts w:eastAsia="Times New Roman" w:cs="Times New Roman"/>
          <w:b/>
          <w:color w:val="000000"/>
          <w:sz w:val="24"/>
          <w:szCs w:val="24"/>
          <w:u w:val="single"/>
        </w:rPr>
        <w:t xml:space="preserve"> that they </w:t>
      </w:r>
      <w:r w:rsidRPr="007A4296">
        <w:rPr>
          <w:rFonts w:eastAsia="Times New Roman" w:cs="Times New Roman"/>
          <w:b/>
          <w:color w:val="000000"/>
          <w:sz w:val="24"/>
          <w:szCs w:val="24"/>
          <w:highlight w:val="cyan"/>
          <w:u w:val="single"/>
        </w:rPr>
        <w:t>constitute</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ethical processes,</w:t>
      </w:r>
      <w:r w:rsidRPr="007A4296">
        <w:rPr>
          <w:rFonts w:eastAsia="Times New Roman" w:cs="Times New Roman"/>
          <w:color w:val="000000"/>
          <w:sz w:val="24"/>
          <w:szCs w:val="24"/>
        </w:rPr>
        <w:t xml:space="preserve"> and should be valued highly for that reason, </w:t>
      </w:r>
      <w:r w:rsidRPr="007A4296">
        <w:rPr>
          <w:rFonts w:eastAsia="Times New Roman" w:cs="Times New Roman"/>
          <w:b/>
          <w:color w:val="000000"/>
          <w:sz w:val="24"/>
          <w:szCs w:val="24"/>
          <w:highlight w:val="cyan"/>
          <w:u w:val="single"/>
        </w:rPr>
        <w:t>but</w:t>
      </w:r>
      <w:r w:rsidRPr="007A4296">
        <w:rPr>
          <w:rFonts w:eastAsia="Times New Roman" w:cs="Times New Roman"/>
          <w:b/>
          <w:color w:val="000000"/>
          <w:sz w:val="24"/>
          <w:szCs w:val="24"/>
          <w:u w:val="single"/>
        </w:rPr>
        <w:t xml:space="preserve"> also because of a</w:t>
      </w:r>
      <w:r w:rsidRPr="007A4296">
        <w:rPr>
          <w:rFonts w:eastAsia="Times New Roman" w:cs="Times New Roman"/>
          <w:b/>
          <w:sz w:val="24"/>
          <w:szCs w:val="24"/>
          <w:u w:val="single"/>
        </w:rPr>
        <w:t xml:space="preserve"> </w:t>
      </w:r>
      <w:r w:rsidRPr="007A4296">
        <w:rPr>
          <w:rFonts w:eastAsia="Times New Roman" w:cs="Times New Roman"/>
          <w:b/>
          <w:color w:val="000000"/>
          <w:sz w:val="24"/>
          <w:szCs w:val="24"/>
          <w:u w:val="single"/>
        </w:rPr>
        <w:t xml:space="preserve">capacity to </w:t>
      </w:r>
      <w:r w:rsidRPr="007A4296">
        <w:rPr>
          <w:rFonts w:eastAsia="Times New Roman" w:cs="Times New Roman"/>
          <w:b/>
          <w:color w:val="000000"/>
          <w:sz w:val="24"/>
          <w:szCs w:val="24"/>
          <w:highlight w:val="cyan"/>
          <w:u w:val="single"/>
        </w:rPr>
        <w:t>produce and deliver improved knowledge about the oceans and transform</w:t>
      </w:r>
      <w:r w:rsidRPr="00162E6A">
        <w:rPr>
          <w:rFonts w:eastAsia="Times New Roman" w:cs="Times New Roman"/>
          <w:b/>
          <w:sz w:val="24"/>
          <w:szCs w:val="24"/>
          <w:highlight w:val="cyan"/>
          <w:u w:val="single"/>
        </w:rPr>
        <w:t xml:space="preserve"> </w:t>
      </w:r>
      <w:r w:rsidRPr="007A4296">
        <w:rPr>
          <w:rFonts w:eastAsia="Times New Roman" w:cs="Times New Roman"/>
          <w:b/>
          <w:color w:val="000000"/>
          <w:sz w:val="24"/>
          <w:szCs w:val="24"/>
          <w:highlight w:val="cyan"/>
          <w:u w:val="single"/>
        </w:rPr>
        <w:t>human-ocean relations</w:t>
      </w:r>
      <w:r w:rsidRPr="007A4296">
        <w:rPr>
          <w:rFonts w:eastAsia="Times New Roman" w:cs="Times New Roman"/>
          <w:b/>
          <w:color w:val="000000"/>
          <w:sz w:val="24"/>
          <w:szCs w:val="24"/>
          <w:u w:val="single"/>
        </w:rPr>
        <w:t>.</w:t>
      </w:r>
      <w:r w:rsidRPr="007A4296">
        <w:rPr>
          <w:rFonts w:eastAsia="Times New Roman" w:cs="Times New Roman"/>
          <w:color w:val="000000"/>
          <w:sz w:val="24"/>
          <w:szCs w:val="24"/>
        </w:rPr>
        <w:t xml:space="preserve"> I advocate in particular the approach to political</w:t>
      </w:r>
      <w:r w:rsidRPr="007A4296">
        <w:rPr>
          <w:rFonts w:eastAsia="Times New Roman" w:cs="Times New Roman"/>
          <w:sz w:val="24"/>
          <w:szCs w:val="24"/>
        </w:rPr>
        <w:t xml:space="preserve"> </w:t>
      </w:r>
      <w:r w:rsidRPr="007A4296">
        <w:rPr>
          <w:rFonts w:eastAsia="Times New Roman" w:cs="Times New Roman"/>
          <w:color w:val="000000"/>
          <w:sz w:val="24"/>
          <w:szCs w:val="24"/>
        </w:rPr>
        <w:t>epistemology of Bruno Latour as one way to work toward just ocean existences. In</w:t>
      </w:r>
      <w:r w:rsidRPr="007A4296">
        <w:rPr>
          <w:rFonts w:eastAsia="Times New Roman" w:cs="Times New Roman"/>
          <w:sz w:val="24"/>
          <w:szCs w:val="24"/>
        </w:rPr>
        <w:t xml:space="preserve"> </w:t>
      </w:r>
      <w:r w:rsidRPr="007A4296">
        <w:rPr>
          <w:rFonts w:eastAsia="Times New Roman" w:cs="Times New Roman"/>
          <w:color w:val="000000"/>
          <w:sz w:val="24"/>
          <w:szCs w:val="24"/>
        </w:rPr>
        <w:t xml:space="preserve">the approach I advocate, </w:t>
      </w:r>
      <w:r w:rsidRPr="007A4296">
        <w:rPr>
          <w:rFonts w:eastAsia="Times New Roman" w:cs="Times New Roman"/>
          <w:b/>
          <w:color w:val="000000"/>
          <w:sz w:val="24"/>
          <w:szCs w:val="24"/>
          <w:highlight w:val="cyan"/>
          <w:u w:val="single"/>
        </w:rPr>
        <w:t>oceans participate in democratic processes as agents, not as</w:t>
      </w:r>
      <w:r w:rsidRPr="00162E6A">
        <w:rPr>
          <w:rFonts w:eastAsia="Times New Roman" w:cs="Times New Roman"/>
          <w:b/>
          <w:sz w:val="24"/>
          <w:szCs w:val="24"/>
          <w:highlight w:val="cyan"/>
          <w:u w:val="single"/>
        </w:rPr>
        <w:t xml:space="preserve"> </w:t>
      </w:r>
      <w:r w:rsidRPr="00162E6A">
        <w:rPr>
          <w:rFonts w:eastAsia="Times New Roman" w:cs="Times New Roman"/>
          <w:b/>
          <w:color w:val="000000"/>
          <w:sz w:val="24"/>
          <w:szCs w:val="24"/>
          <w:highlight w:val="cyan"/>
          <w:u w:val="single"/>
        </w:rPr>
        <w:t>mere objects awaiting human benevolence or exploitation.</w:t>
      </w:r>
    </w:p>
    <w:p w:rsidR="00B526BE" w:rsidRPr="007A4296" w:rsidRDefault="00B526BE" w:rsidP="00B526BE">
      <w:pPr>
        <w:spacing w:after="0" w:line="240" w:lineRule="auto"/>
        <w:rPr>
          <w:rFonts w:ascii="Times New Roman" w:eastAsia="Times New Roman" w:hAnsi="Times New Roman" w:cs="Times New Roman"/>
          <w:sz w:val="24"/>
          <w:szCs w:val="24"/>
        </w:rPr>
      </w:pPr>
    </w:p>
    <w:p w:rsidR="00803325" w:rsidRDefault="00803325" w:rsidP="00803325">
      <w:pPr>
        <w:pStyle w:val="Heading2"/>
      </w:pPr>
      <w:r>
        <w:lastRenderedPageBreak/>
        <w:t>Links</w:t>
      </w:r>
    </w:p>
    <w:p w:rsidR="00B526BE" w:rsidRDefault="00B526BE" w:rsidP="00B526BE">
      <w:pPr>
        <w:pStyle w:val="Heading3"/>
      </w:pPr>
      <w:r>
        <w:lastRenderedPageBreak/>
        <w:t>Ocean Science</w:t>
      </w:r>
    </w:p>
    <w:p w:rsidR="00B526BE" w:rsidRDefault="00B526BE" w:rsidP="00B526BE">
      <w:pPr>
        <w:pStyle w:val="Heading4"/>
      </w:pPr>
      <w:r>
        <w:t>Ocean science constrains our understanding of the ocean as agent and prevents us from incorporating a multiplicity of perspectives in our ocean policy debate- results in serial policy failure</w:t>
      </w:r>
    </w:p>
    <w:p w:rsidR="00B526BE" w:rsidRPr="00162E6A" w:rsidRDefault="00B526BE" w:rsidP="00B526BE">
      <w:pPr>
        <w:rPr>
          <w:rFonts w:ascii="Lucida Grande" w:hAnsi="Lucida Grande" w:cs="Lucida Grande"/>
          <w:sz w:val="26"/>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6"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526BE" w:rsidRDefault="00B526BE" w:rsidP="00B526BE">
      <w:pPr>
        <w:rPr>
          <w:sz w:val="24"/>
          <w:szCs w:val="24"/>
        </w:rPr>
      </w:pPr>
      <w:r w:rsidRPr="004E2747">
        <w:rPr>
          <w:sz w:val="24"/>
          <w:szCs w:val="24"/>
        </w:rPr>
        <w:t>This chapter has, then, continued the focus on that part of my thesis concerned with the major Western discourses that structure contemporary human-ocean relations.</w:t>
      </w:r>
      <w:r>
        <w:rPr>
          <w:sz w:val="24"/>
          <w:szCs w:val="24"/>
        </w:rPr>
        <w:t xml:space="preserve"> </w:t>
      </w:r>
      <w:r w:rsidRPr="00162E6A">
        <w:rPr>
          <w:b/>
          <w:sz w:val="24"/>
          <w:szCs w:val="24"/>
          <w:highlight w:val="cyan"/>
          <w:u w:val="single"/>
        </w:rPr>
        <w:t>Fisheries science and MPA science demonstrate how</w:t>
      </w:r>
      <w:r w:rsidRPr="004E2747">
        <w:rPr>
          <w:sz w:val="24"/>
          <w:szCs w:val="24"/>
        </w:rPr>
        <w:t xml:space="preserve"> the most widely accepted variants of </w:t>
      </w:r>
      <w:r w:rsidRPr="00A877BB">
        <w:rPr>
          <w:b/>
          <w:sz w:val="24"/>
          <w:szCs w:val="24"/>
          <w:highlight w:val="cyan"/>
          <w:u w:val="single"/>
        </w:rPr>
        <w:t>ocean-related science constrain our understandings of</w:t>
      </w:r>
      <w:r w:rsidRPr="00A877BB">
        <w:rPr>
          <w:sz w:val="24"/>
          <w:szCs w:val="24"/>
          <w:highlight w:val="cyan"/>
        </w:rPr>
        <w:t>,</w:t>
      </w:r>
      <w:r w:rsidRPr="004E2747">
        <w:rPr>
          <w:sz w:val="24"/>
          <w:szCs w:val="24"/>
        </w:rPr>
        <w:t xml:space="preserve"> and possibilities for</w:t>
      </w:r>
      <w:r w:rsidRPr="004E2747">
        <w:rPr>
          <w:b/>
          <w:sz w:val="24"/>
          <w:szCs w:val="24"/>
          <w:u w:val="single"/>
        </w:rPr>
        <w:t xml:space="preserve">, </w:t>
      </w:r>
      <w:r w:rsidRPr="00A877BB">
        <w:rPr>
          <w:b/>
          <w:sz w:val="24"/>
          <w:szCs w:val="24"/>
          <w:highlight w:val="cyan"/>
          <w:u w:val="single"/>
        </w:rPr>
        <w:t>interacting with oceans in Western culture</w:t>
      </w:r>
      <w:r w:rsidRPr="00B86A61">
        <w:rPr>
          <w:b/>
          <w:sz w:val="24"/>
          <w:szCs w:val="24"/>
          <w:highlight w:val="cyan"/>
          <w:u w:val="single"/>
        </w:rPr>
        <w:t>. The shortfalls of science point to the need to open up</w:t>
      </w:r>
      <w:r w:rsidRPr="004E2747">
        <w:rPr>
          <w:b/>
          <w:sz w:val="24"/>
          <w:szCs w:val="24"/>
          <w:u w:val="single"/>
        </w:rPr>
        <w:t xml:space="preserve"> assessment, </w:t>
      </w:r>
      <w:r w:rsidRPr="00B86A61">
        <w:rPr>
          <w:b/>
          <w:sz w:val="24"/>
          <w:szCs w:val="24"/>
          <w:highlight w:val="cyan"/>
          <w:u w:val="single"/>
        </w:rPr>
        <w:t xml:space="preserve">debate and discussion about oceans through processes that allow </w:t>
      </w:r>
      <w:r w:rsidRPr="00C33CD2">
        <w:rPr>
          <w:b/>
          <w:sz w:val="24"/>
          <w:szCs w:val="24"/>
          <w:u w:val="single"/>
        </w:rPr>
        <w:t xml:space="preserve">a broader range of communities, </w:t>
      </w:r>
      <w:r w:rsidRPr="00B86A61">
        <w:rPr>
          <w:b/>
          <w:sz w:val="24"/>
          <w:szCs w:val="24"/>
          <w:highlight w:val="cyan"/>
          <w:u w:val="single"/>
        </w:rPr>
        <w:t>human and non-human, to contribute</w:t>
      </w:r>
      <w:r w:rsidRPr="004E2747">
        <w:rPr>
          <w:b/>
          <w:sz w:val="24"/>
          <w:szCs w:val="24"/>
          <w:u w:val="single"/>
        </w:rPr>
        <w:t>.</w:t>
      </w:r>
      <w:r>
        <w:rPr>
          <w:sz w:val="24"/>
          <w:szCs w:val="24"/>
        </w:rPr>
        <w:t xml:space="preserve"> </w:t>
      </w:r>
      <w:r w:rsidRPr="004E2747">
        <w:rPr>
          <w:sz w:val="24"/>
          <w:szCs w:val="24"/>
        </w:rPr>
        <w:t xml:space="preserve">Hence, my dissertation continues to sail onward guided by the thesis that </w:t>
      </w:r>
      <w:r w:rsidRPr="00B86A61">
        <w:rPr>
          <w:b/>
          <w:sz w:val="24"/>
          <w:szCs w:val="24"/>
          <w:highlight w:val="cyan"/>
          <w:u w:val="single"/>
        </w:rPr>
        <w:t xml:space="preserve">improved knowledge about oceans will be generated, and </w:t>
      </w:r>
      <w:r w:rsidRPr="00C33CD2">
        <w:rPr>
          <w:b/>
          <w:sz w:val="24"/>
          <w:szCs w:val="24"/>
          <w:u w:val="single"/>
        </w:rPr>
        <w:t xml:space="preserve">subsequently successfully </w:t>
      </w:r>
      <w:r w:rsidRPr="00B86A61">
        <w:rPr>
          <w:b/>
          <w:sz w:val="24"/>
          <w:szCs w:val="24"/>
          <w:highlight w:val="cyan"/>
          <w:u w:val="single"/>
        </w:rPr>
        <w:t>applied, if greater inclusivity of perspectives about the oceans are structured into policy debates.</w:t>
      </w:r>
      <w:r w:rsidRPr="004E2747">
        <w:rPr>
          <w:b/>
          <w:sz w:val="24"/>
          <w:szCs w:val="24"/>
          <w:u w:val="single"/>
        </w:rPr>
        <w:t xml:space="preserve"> </w:t>
      </w:r>
      <w:r w:rsidRPr="004E2747">
        <w:rPr>
          <w:sz w:val="24"/>
          <w:szCs w:val="24"/>
        </w:rPr>
        <w:t xml:space="preserve">Moreover, </w:t>
      </w:r>
      <w:r w:rsidRPr="00B86A61">
        <w:rPr>
          <w:b/>
          <w:sz w:val="24"/>
          <w:szCs w:val="24"/>
          <w:highlight w:val="cyan"/>
          <w:u w:val="single"/>
        </w:rPr>
        <w:t>a space must be made for oceans themselves. We need a democratic process that provides for the agency of oceans</w:t>
      </w:r>
      <w:r w:rsidRPr="004E2747">
        <w:rPr>
          <w:b/>
          <w:sz w:val="24"/>
          <w:szCs w:val="24"/>
          <w:u w:val="single"/>
        </w:rPr>
        <w:t>, so that oceans are not defined by science from the outset.</w:t>
      </w:r>
      <w:r>
        <w:rPr>
          <w:b/>
          <w:sz w:val="24"/>
          <w:szCs w:val="24"/>
          <w:u w:val="single"/>
        </w:rPr>
        <w:t xml:space="preserve"> </w:t>
      </w:r>
      <w:r w:rsidRPr="00B86A61">
        <w:rPr>
          <w:b/>
          <w:sz w:val="24"/>
          <w:szCs w:val="24"/>
          <w:highlight w:val="cyan"/>
          <w:u w:val="single"/>
        </w:rPr>
        <w:t>Rather, questions about what oceans are</w:t>
      </w:r>
      <w:r w:rsidRPr="00B86A61">
        <w:rPr>
          <w:sz w:val="24"/>
          <w:szCs w:val="24"/>
        </w:rPr>
        <w:t>—resources, for example—</w:t>
      </w:r>
      <w:r w:rsidRPr="00B86A61">
        <w:rPr>
          <w:b/>
          <w:sz w:val="24"/>
          <w:szCs w:val="24"/>
          <w:highlight w:val="cyan"/>
          <w:u w:val="single"/>
        </w:rPr>
        <w:t>can be contested. In this way, knowledge can better be connected to actions that advance social and natural well being</w:t>
      </w:r>
      <w:r w:rsidRPr="00B86A61">
        <w:rPr>
          <w:sz w:val="24"/>
          <w:szCs w:val="24"/>
          <w:highlight w:val="cyan"/>
        </w:rPr>
        <w:t>.</w:t>
      </w:r>
    </w:p>
    <w:p w:rsidR="00B526BE" w:rsidRPr="00743F4F" w:rsidRDefault="00B526BE" w:rsidP="00B526BE"/>
    <w:p w:rsidR="002B14A5" w:rsidRDefault="002B14A5" w:rsidP="00B526BE">
      <w:pPr>
        <w:pStyle w:val="Heading3"/>
      </w:pPr>
      <w:r>
        <w:lastRenderedPageBreak/>
        <w:t>Commodification</w:t>
      </w:r>
    </w:p>
    <w:p w:rsidR="002B14A5" w:rsidRDefault="002B14A5" w:rsidP="002B14A5">
      <w:pPr>
        <w:pStyle w:val="Heading4"/>
      </w:pPr>
      <w:r>
        <w:t>Conceptualizing the ocean as a resource denies it agency</w:t>
      </w:r>
    </w:p>
    <w:p w:rsidR="002B14A5" w:rsidRPr="005B0061" w:rsidRDefault="002B14A5" w:rsidP="002B14A5">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7"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Pr="005F0616" w:rsidRDefault="002B14A5" w:rsidP="002B14A5">
      <w:pPr>
        <w:rPr>
          <w:b/>
          <w:u w:val="single"/>
        </w:rPr>
      </w:pPr>
      <w:r w:rsidRPr="00A75E09">
        <w:rPr>
          <w:b/>
          <w:u w:val="single"/>
        </w:rPr>
        <w:t>Conventional fisheries science</w:t>
      </w:r>
      <w:r>
        <w:t xml:space="preserve"> receives considerable attention because it </w:t>
      </w:r>
      <w:r w:rsidRPr="00A75E09">
        <w:rPr>
          <w:b/>
          <w:u w:val="single"/>
        </w:rPr>
        <w:t>has dominated</w:t>
      </w:r>
      <w:r>
        <w:t xml:space="preserve"> the more general </w:t>
      </w:r>
      <w:r w:rsidRPr="00A75E09">
        <w:rPr>
          <w:b/>
          <w:u w:val="single"/>
        </w:rPr>
        <w:t>developments in the ocean sciences and management in the twentieth century</w:t>
      </w:r>
      <w:r>
        <w:t xml:space="preserve"> (Norse &amp; Crowder 2005a; Preikshot &amp; Pauly 2005; Rozwadowski 2002).  I argue that </w:t>
      </w:r>
      <w:r w:rsidRPr="00E13127">
        <w:rPr>
          <w:b/>
          <w:highlight w:val="cyan"/>
          <w:u w:val="single"/>
        </w:rPr>
        <w:t>the production model view of ocean dwelling life in conventional fisheries science pursues a</w:t>
      </w:r>
      <w:r w:rsidRPr="00A75E09">
        <w:rPr>
          <w:b/>
          <w:u w:val="single"/>
        </w:rPr>
        <w:t xml:space="preserve"> narrow and highly </w:t>
      </w:r>
      <w:r w:rsidRPr="00E13127">
        <w:rPr>
          <w:b/>
          <w:highlight w:val="cyan"/>
          <w:u w:val="single"/>
        </w:rPr>
        <w:t>instrumental agenda</w:t>
      </w:r>
      <w:r w:rsidRPr="00A75E09">
        <w:rPr>
          <w:b/>
          <w:u w:val="single"/>
        </w:rPr>
        <w:t xml:space="preserve"> for the development and production of fish for consumption.</w:t>
      </w:r>
      <w:r>
        <w:t xml:space="preserve">  In this model, </w:t>
      </w:r>
      <w:r w:rsidRPr="00E13127">
        <w:rPr>
          <w:b/>
          <w:highlight w:val="cyan"/>
          <w:u w:val="single"/>
        </w:rPr>
        <w:t>fish are  conceptualised as resources</w:t>
      </w:r>
      <w:r w:rsidRPr="00A75E09">
        <w:rPr>
          <w:b/>
          <w:u w:val="single"/>
        </w:rPr>
        <w:t xml:space="preserve"> with the sole purpose of meeting human ends; </w:t>
      </w:r>
      <w:r w:rsidRPr="00E13127">
        <w:rPr>
          <w:b/>
          <w:highlight w:val="cyan"/>
          <w:u w:val="single"/>
        </w:rPr>
        <w:t>ocean</w:t>
      </w:r>
      <w:r w:rsidRPr="00A75E09">
        <w:rPr>
          <w:b/>
          <w:u w:val="single"/>
        </w:rPr>
        <w:t xml:space="preserve"> dwellers and their </w:t>
      </w:r>
      <w:r w:rsidRPr="00E13127">
        <w:rPr>
          <w:b/>
          <w:highlight w:val="cyan"/>
          <w:u w:val="single"/>
        </w:rPr>
        <w:t>ecosystems are without</w:t>
      </w:r>
      <w:r w:rsidRPr="00A75E09">
        <w:rPr>
          <w:b/>
          <w:u w:val="single"/>
        </w:rPr>
        <w:t xml:space="preserve"> needs and </w:t>
      </w:r>
      <w:r w:rsidRPr="00E13127">
        <w:rPr>
          <w:b/>
          <w:highlight w:val="cyan"/>
          <w:u w:val="single"/>
        </w:rPr>
        <w:t>agency of their own.  The</w:t>
      </w:r>
      <w:r w:rsidRPr="00A75E09">
        <w:rPr>
          <w:b/>
          <w:u w:val="single"/>
        </w:rPr>
        <w:t xml:space="preserve"> intimate </w:t>
      </w:r>
      <w:r w:rsidRPr="00E13127">
        <w:rPr>
          <w:b/>
          <w:highlight w:val="cyan"/>
          <w:u w:val="single"/>
        </w:rPr>
        <w:t>relationship between human and ocean wellbeing is denied</w:t>
      </w:r>
      <w:r>
        <w:rPr>
          <w:b/>
          <w:u w:val="single"/>
        </w:rPr>
        <w:t xml:space="preserve"> in the production model</w:t>
      </w:r>
      <w:r w:rsidRPr="00E13127">
        <w:rPr>
          <w:b/>
          <w:u w:val="single"/>
        </w:rPr>
        <w:t>. The production model</w:t>
      </w:r>
      <w:r w:rsidRPr="00A75E09">
        <w:rPr>
          <w:b/>
          <w:u w:val="single"/>
        </w:rPr>
        <w:t xml:space="preserve"> conception of the relationship between ocean dwelling life and humans is</w:t>
      </w:r>
      <w:r>
        <w:t xml:space="preserve"> often </w:t>
      </w:r>
      <w:r w:rsidRPr="00A75E09">
        <w:rPr>
          <w:b/>
          <w:u w:val="single"/>
        </w:rPr>
        <w:t>posited by fisheries science as the result of objective inquiries</w:t>
      </w:r>
      <w:r>
        <w:t xml:space="preserve">.  My observation is, however, that </w:t>
      </w:r>
      <w:r w:rsidRPr="00A75E09">
        <w:rPr>
          <w:b/>
          <w:u w:val="single"/>
        </w:rPr>
        <w:t>the theories and practices of fisheries science are tied up with industry values and specific cultural beliefs and attitudes.</w:t>
      </w:r>
      <w:r>
        <w:t xml:space="preserve">  </w:t>
      </w:r>
      <w:r w:rsidRPr="005F0616">
        <w:rPr>
          <w:sz w:val="16"/>
          <w:szCs w:val="16"/>
        </w:rPr>
        <w:t xml:space="preserve">That fisheries science is tied up with specific values and beliefs is an important matter to address in this dissertation because of the great store attached to the widely held conviction that science produces objective knowledge. The influence of fisheries science in determining actual and possible human-ocean relations is a compelling reason to scrutinise its main cultural characteristics.  In undertaking this task I draw on Plumwood’s (1993) analysis of dualistic conceptual frameworks that structure thinking and relations with non-human nature in Western societies.  This analysis discloses that </w:t>
      </w:r>
      <w:r w:rsidRPr="00E13127">
        <w:rPr>
          <w:b/>
          <w:highlight w:val="cyan"/>
          <w:u w:val="single"/>
        </w:rPr>
        <w:t>nature is conceived</w:t>
      </w:r>
      <w:r w:rsidRPr="005F0616">
        <w:rPr>
          <w:b/>
          <w:u w:val="single"/>
        </w:rPr>
        <w:t xml:space="preserve"> in instrumental terms, </w:t>
      </w:r>
      <w:r w:rsidRPr="00E13127">
        <w:rPr>
          <w:b/>
          <w:highlight w:val="cyan"/>
          <w:u w:val="single"/>
        </w:rPr>
        <w:t>as a resource</w:t>
      </w:r>
      <w:r w:rsidRPr="005F0616">
        <w:rPr>
          <w:b/>
          <w:u w:val="single"/>
        </w:rPr>
        <w:t xml:space="preserve"> or a standing reserve.</w:t>
      </w:r>
      <w:r>
        <w:t xml:space="preserve">  My focus on the instrumentalist mind-set helps to demonstrate that </w:t>
      </w:r>
      <w:r w:rsidRPr="005F0616">
        <w:rPr>
          <w:b/>
          <w:u w:val="single"/>
        </w:rPr>
        <w:t>enterprises such as conventional fisheries science are predisposed to collaboration and capture by industry and the rationalist economy.</w:t>
      </w:r>
      <w:r>
        <w:t xml:space="preserve">  I illustrate this point with a discussion of the types of research models used in conventional fisheries science.  </w:t>
      </w:r>
    </w:p>
    <w:p w:rsidR="002B14A5" w:rsidRDefault="002B14A5" w:rsidP="002B14A5"/>
    <w:p w:rsidR="002B14A5" w:rsidRPr="00D237F5" w:rsidRDefault="002B14A5" w:rsidP="002B14A5">
      <w:pPr>
        <w:pStyle w:val="Heading4"/>
      </w:pPr>
      <w:r>
        <w:t>Commodification of the ocean reduces human-ocean relations to instrumentalism</w:t>
      </w:r>
    </w:p>
    <w:p w:rsidR="002B14A5" w:rsidRPr="005B0061" w:rsidRDefault="002B14A5" w:rsidP="002B14A5">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8"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Pr="00D237F5" w:rsidRDefault="002B14A5" w:rsidP="002B14A5">
      <w:pPr>
        <w:rPr>
          <w:b/>
          <w:u w:val="single"/>
        </w:rPr>
      </w:pPr>
      <w:r w:rsidRPr="00D237F5">
        <w:t xml:space="preserve">Pinchot’s resource conservation ethic upholds </w:t>
      </w:r>
      <w:r w:rsidRPr="00D237F5">
        <w:rPr>
          <w:b/>
          <w:highlight w:val="cyan"/>
          <w:u w:val="single"/>
        </w:rPr>
        <w:t>that non-human nature is only valuable to the extent that it is useful to human interests of survival</w:t>
      </w:r>
      <w:r w:rsidRPr="00D237F5">
        <w:rPr>
          <w:b/>
          <w:u w:val="single"/>
        </w:rPr>
        <w:t xml:space="preserve"> and well being</w:t>
      </w:r>
      <w:r w:rsidRPr="00D237F5">
        <w:t xml:space="preserve"> (Bocking 2001).  According to Callicott (1992) and Bohnsack (2002), the resource conservation ethic dominates most government and academic institutions contemporarily and </w:t>
      </w:r>
      <w:r w:rsidRPr="00D237F5">
        <w:rPr>
          <w:b/>
          <w:highlight w:val="cyan"/>
          <w:u w:val="single"/>
        </w:rPr>
        <w:t>is characterised by the belief that the environment is</w:t>
      </w:r>
      <w:r w:rsidRPr="00D237F5">
        <w:rPr>
          <w:b/>
          <w:u w:val="single"/>
        </w:rPr>
        <w:t xml:space="preserve"> foremost </w:t>
      </w:r>
      <w:r w:rsidRPr="00D237F5">
        <w:rPr>
          <w:b/>
          <w:highlight w:val="cyan"/>
          <w:u w:val="single"/>
        </w:rPr>
        <w:t>a commodity</w:t>
      </w:r>
      <w:r w:rsidRPr="00D237F5">
        <w:rPr>
          <w:b/>
          <w:u w:val="single"/>
        </w:rPr>
        <w:t xml:space="preserve"> for human uses.</w:t>
      </w:r>
      <w:r>
        <w:t xml:space="preserve"> </w:t>
      </w:r>
      <w:r w:rsidRPr="00D237F5">
        <w:t xml:space="preserve">Pinchot’s perspective resonates with the earlier discussion of the human/nature dualism where </w:t>
      </w:r>
      <w:r w:rsidRPr="00D237F5">
        <w:rPr>
          <w:b/>
          <w:highlight w:val="cyan"/>
          <w:u w:val="single"/>
        </w:rPr>
        <w:t>the connections between humans and nature are</w:t>
      </w:r>
      <w:r w:rsidRPr="00D237F5">
        <w:rPr>
          <w:b/>
          <w:u w:val="single"/>
        </w:rPr>
        <w:t xml:space="preserve"> systematically </w:t>
      </w:r>
      <w:r w:rsidRPr="00D237F5">
        <w:rPr>
          <w:b/>
          <w:highlight w:val="cyan"/>
          <w:u w:val="single"/>
        </w:rPr>
        <w:t>severed and human relations to nature reduced to instrumentalism.  The fundamental understanding of human dependence on oceans</w:t>
      </w:r>
      <w:r w:rsidRPr="00D237F5">
        <w:t xml:space="preserve">, indeed, </w:t>
      </w:r>
      <w:r w:rsidRPr="00D237F5">
        <w:rPr>
          <w:b/>
          <w:u w:val="single"/>
        </w:rPr>
        <w:t xml:space="preserve">that the needs and interests of humans are completely caught up with the needs and interests of the oceans, </w:t>
      </w:r>
      <w:r w:rsidRPr="00D237F5">
        <w:rPr>
          <w:b/>
          <w:highlight w:val="cyan"/>
          <w:u w:val="single"/>
        </w:rPr>
        <w:t>is denied</w:t>
      </w:r>
      <w:r w:rsidRPr="00D237F5">
        <w:rPr>
          <w:b/>
          <w:u w:val="single"/>
        </w:rPr>
        <w:t xml:space="preserve">.  In this way, </w:t>
      </w:r>
      <w:r w:rsidRPr="00D237F5">
        <w:rPr>
          <w:b/>
          <w:highlight w:val="cyan"/>
          <w:u w:val="single"/>
        </w:rPr>
        <w:t>humans fail to see themselves as part of oceans.</w:t>
      </w:r>
    </w:p>
    <w:p w:rsidR="002B14A5" w:rsidRDefault="002B14A5" w:rsidP="002B14A5">
      <w:pPr>
        <w:rPr>
          <w:b/>
          <w:u w:val="single"/>
        </w:rPr>
      </w:pPr>
    </w:p>
    <w:p w:rsidR="002B14A5" w:rsidRDefault="002B14A5" w:rsidP="00B526BE">
      <w:pPr>
        <w:pStyle w:val="Heading3"/>
      </w:pPr>
      <w:r>
        <w:lastRenderedPageBreak/>
        <w:t>Stewardship</w:t>
      </w:r>
    </w:p>
    <w:p w:rsidR="002B14A5" w:rsidRDefault="002B14A5" w:rsidP="002B14A5">
      <w:pPr>
        <w:pStyle w:val="Heading4"/>
      </w:pPr>
      <w:r>
        <w:t>Stewardship separates humans and nature and denies the agency of the ocean- that makes exploitation inevitable</w:t>
      </w:r>
    </w:p>
    <w:p w:rsidR="002B14A5" w:rsidRPr="005B0061" w:rsidRDefault="002B14A5" w:rsidP="002B14A5">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19"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Pr="00F96A77" w:rsidRDefault="002B14A5" w:rsidP="002B14A5">
      <w:pPr>
        <w:rPr>
          <w:b/>
          <w:u w:val="single"/>
        </w:rPr>
      </w:pPr>
      <w:r w:rsidRPr="00F96A77">
        <w:t xml:space="preserve">Models of environmental stewardship acknowledge human dependence and deep relationships with oceans, particularly in an approach such as Kellert’s.  </w:t>
      </w:r>
      <w:r w:rsidRPr="00563D41">
        <w:rPr>
          <w:b/>
          <w:highlight w:val="cyan"/>
          <w:u w:val="single"/>
        </w:rPr>
        <w:t>The</w:t>
      </w:r>
      <w:r w:rsidRPr="00F96A77">
        <w:rPr>
          <w:b/>
          <w:u w:val="single"/>
        </w:rPr>
        <w:t xml:space="preserve"> main </w:t>
      </w:r>
      <w:r w:rsidRPr="00563D41">
        <w:rPr>
          <w:b/>
          <w:highlight w:val="cyan"/>
          <w:u w:val="single"/>
        </w:rPr>
        <w:t>problem</w:t>
      </w:r>
      <w:r w:rsidRPr="00F96A77">
        <w:t xml:space="preserve"> I perceive </w:t>
      </w:r>
      <w:r w:rsidRPr="00563D41">
        <w:rPr>
          <w:b/>
          <w:highlight w:val="cyan"/>
          <w:u w:val="single"/>
        </w:rPr>
        <w:t>with the concept of stewardship</w:t>
      </w:r>
      <w:r w:rsidRPr="00F96A77">
        <w:t xml:space="preserve"> as it is most commonly </w:t>
      </w:r>
      <w:r w:rsidRPr="00F96A77">
        <w:rPr>
          <w:b/>
          <w:u w:val="single"/>
        </w:rPr>
        <w:t xml:space="preserve">conceptualised in Western societies </w:t>
      </w:r>
      <w:r w:rsidRPr="00563D41">
        <w:rPr>
          <w:b/>
          <w:highlight w:val="cyan"/>
          <w:u w:val="single"/>
        </w:rPr>
        <w:t>lies with the hierarchical relationship it sets up between</w:t>
      </w:r>
      <w:r w:rsidRPr="00F96A77">
        <w:t xml:space="preserve"> appointer, </w:t>
      </w:r>
      <w:r w:rsidRPr="00563D41">
        <w:rPr>
          <w:b/>
          <w:highlight w:val="cyan"/>
          <w:u w:val="single"/>
        </w:rPr>
        <w:t>steward</w:t>
      </w:r>
      <w:r w:rsidRPr="00F96A77">
        <w:rPr>
          <w:b/>
          <w:u w:val="single"/>
        </w:rPr>
        <w:t xml:space="preserve"> (who are </w:t>
      </w:r>
      <w:r w:rsidRPr="00563D41">
        <w:rPr>
          <w:b/>
          <w:highlight w:val="cyan"/>
          <w:u w:val="single"/>
        </w:rPr>
        <w:t>humans) and ward</w:t>
      </w:r>
      <w:r w:rsidRPr="00F96A77">
        <w:rPr>
          <w:b/>
          <w:u w:val="single"/>
        </w:rPr>
        <w:t xml:space="preserve"> (which is </w:t>
      </w:r>
      <w:r w:rsidRPr="00563D41">
        <w:rPr>
          <w:b/>
          <w:highlight w:val="cyan"/>
          <w:u w:val="single"/>
        </w:rPr>
        <w:t>nature)</w:t>
      </w:r>
      <w:r w:rsidRPr="00F96A77">
        <w:rPr>
          <w:b/>
          <w:u w:val="single"/>
        </w:rPr>
        <w:t xml:space="preserve"> through a “chain of power</w:t>
      </w:r>
      <w:r w:rsidRPr="00F96A77">
        <w:t xml:space="preserve"> and command that stretches down from the appointer to the steward to the ward” (Roach 2000, 69).  The appointer has the power to designate the steward; </w:t>
      </w:r>
      <w:r w:rsidRPr="00563D41">
        <w:rPr>
          <w:b/>
          <w:highlight w:val="cyan"/>
          <w:u w:val="single"/>
        </w:rPr>
        <w:t>the human steward manages nature for its own best interests.</w:t>
      </w:r>
      <w:r w:rsidRPr="00F96A77">
        <w:rPr>
          <w:b/>
          <w:u w:val="single"/>
        </w:rPr>
        <w:t xml:space="preserve">  In this set of relations </w:t>
      </w:r>
      <w:r w:rsidRPr="00563D41">
        <w:rPr>
          <w:b/>
          <w:highlight w:val="cyan"/>
          <w:u w:val="single"/>
        </w:rPr>
        <w:t>the oceans are treated as</w:t>
      </w:r>
      <w:r w:rsidRPr="00F96A77">
        <w:rPr>
          <w:b/>
          <w:u w:val="single"/>
        </w:rPr>
        <w:t xml:space="preserve"> if they are </w:t>
      </w:r>
      <w:r w:rsidRPr="00563D41">
        <w:rPr>
          <w:b/>
          <w:highlight w:val="cyan"/>
          <w:u w:val="single"/>
        </w:rPr>
        <w:t>dependent upon humans for their management, without</w:t>
      </w:r>
      <w:r w:rsidRPr="00F96A77">
        <w:t xml:space="preserve"> necessarily </w:t>
      </w:r>
      <w:r w:rsidRPr="00F96A77">
        <w:rPr>
          <w:b/>
          <w:u w:val="single"/>
        </w:rPr>
        <w:t xml:space="preserve">having </w:t>
      </w:r>
      <w:r w:rsidRPr="00563D41">
        <w:rPr>
          <w:b/>
          <w:highlight w:val="cyan"/>
          <w:u w:val="single"/>
        </w:rPr>
        <w:t>agency of their own</w:t>
      </w:r>
      <w:r w:rsidRPr="00F96A77">
        <w:rPr>
          <w:b/>
          <w:u w:val="single"/>
        </w:rPr>
        <w:t>.</w:t>
      </w:r>
      <w:r w:rsidRPr="00F96A77">
        <w:t xml:space="preserve">  What is more, as Roach (2000) observes, </w:t>
      </w:r>
      <w:r w:rsidRPr="00563D41">
        <w:rPr>
          <w:b/>
          <w:highlight w:val="cyan"/>
          <w:u w:val="single"/>
        </w:rPr>
        <w:t>the steward is in a privileged position of power with</w:t>
      </w:r>
      <w:r w:rsidRPr="00F96A77">
        <w:rPr>
          <w:b/>
          <w:u w:val="single"/>
        </w:rPr>
        <w:t xml:space="preserve"> rights of access to and </w:t>
      </w:r>
      <w:r w:rsidRPr="00563D41">
        <w:rPr>
          <w:b/>
          <w:highlight w:val="cyan"/>
          <w:u w:val="single"/>
        </w:rPr>
        <w:t>control over the non-human natural world</w:t>
      </w:r>
      <w:r w:rsidRPr="00F96A77">
        <w:rPr>
          <w:b/>
          <w:u w:val="single"/>
        </w:rPr>
        <w:t>.</w:t>
      </w:r>
      <w:r w:rsidRPr="00F96A77">
        <w:t xml:space="preserve">  Consequently, </w:t>
      </w:r>
      <w:r w:rsidRPr="00563D41">
        <w:rPr>
          <w:b/>
          <w:highlight w:val="cyan"/>
          <w:u w:val="single"/>
        </w:rPr>
        <w:t>the ward is</w:t>
      </w:r>
      <w:r w:rsidRPr="00F96A77">
        <w:t xml:space="preserve"> potentially </w:t>
      </w:r>
      <w:r w:rsidRPr="00563D41">
        <w:rPr>
          <w:b/>
          <w:highlight w:val="cyan"/>
          <w:u w:val="single"/>
        </w:rPr>
        <w:t>exposed to abuse</w:t>
      </w:r>
      <w:r>
        <w:rPr>
          <w:b/>
          <w:u w:val="single"/>
        </w:rPr>
        <w:t>.</w:t>
      </w:r>
    </w:p>
    <w:p w:rsidR="00B526BE" w:rsidRDefault="00B526BE" w:rsidP="00B526BE">
      <w:pPr>
        <w:pStyle w:val="Heading3"/>
      </w:pPr>
      <w:r>
        <w:lastRenderedPageBreak/>
        <w:t>Sublime</w:t>
      </w:r>
    </w:p>
    <w:p w:rsidR="00B526BE" w:rsidRDefault="00B526BE" w:rsidP="00B526BE">
      <w:pPr>
        <w:pStyle w:val="Heading4"/>
      </w:pPr>
      <w:r>
        <w:t>Their sublime interpretation of the ocean results in cultural imperialism and prevents us from incorporating the ocean as an agent in our policy debates</w:t>
      </w:r>
    </w:p>
    <w:p w:rsidR="00B526BE" w:rsidRPr="005B0061" w:rsidRDefault="00B526BE" w:rsidP="00B526BE">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0"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526BE" w:rsidRDefault="00B526BE" w:rsidP="00B526BE">
      <w:pPr>
        <w:rPr>
          <w:b/>
          <w:sz w:val="24"/>
          <w:szCs w:val="24"/>
          <w:u w:val="single"/>
        </w:rPr>
      </w:pPr>
    </w:p>
    <w:p w:rsidR="00B526BE" w:rsidRDefault="00B526BE" w:rsidP="00B526BE">
      <w:pPr>
        <w:rPr>
          <w:b/>
          <w:sz w:val="24"/>
          <w:szCs w:val="24"/>
          <w:u w:val="single"/>
        </w:rPr>
      </w:pPr>
      <w:r w:rsidRPr="00525D80">
        <w:rPr>
          <w:b/>
          <w:sz w:val="24"/>
          <w:szCs w:val="24"/>
          <w:highlight w:val="cyan"/>
          <w:u w:val="single"/>
        </w:rPr>
        <w:t xml:space="preserve">When appeals are made to </w:t>
      </w:r>
      <w:r w:rsidRPr="00525D80">
        <w:rPr>
          <w:b/>
          <w:sz w:val="24"/>
          <w:szCs w:val="24"/>
          <w:u w:val="single"/>
        </w:rPr>
        <w:t xml:space="preserve">a collective appreciation of </w:t>
      </w:r>
      <w:r w:rsidRPr="00525D80">
        <w:rPr>
          <w:b/>
          <w:sz w:val="24"/>
          <w:szCs w:val="24"/>
          <w:highlight w:val="cyan"/>
          <w:u w:val="single"/>
        </w:rPr>
        <w:t>oceans for the purpose of developing marine ethics and politics by promoting a sense of awe and wonder</w:t>
      </w:r>
      <w:r w:rsidRPr="003F4E3E">
        <w:rPr>
          <w:b/>
          <w:sz w:val="24"/>
          <w:szCs w:val="24"/>
          <w:u w:val="single"/>
        </w:rPr>
        <w:t xml:space="preserve"> in relation to oceans and as a place of reverie, </w:t>
      </w:r>
      <w:r w:rsidRPr="00525D80">
        <w:rPr>
          <w:b/>
          <w:sz w:val="24"/>
          <w:szCs w:val="24"/>
          <w:highlight w:val="cyan"/>
          <w:u w:val="single"/>
        </w:rPr>
        <w:t>we are tapping into</w:t>
      </w:r>
      <w:r w:rsidRPr="003F4E3E">
        <w:rPr>
          <w:sz w:val="24"/>
          <w:szCs w:val="24"/>
        </w:rPr>
        <w:t xml:space="preserve"> eighteenth century and Romantic traditions of </w:t>
      </w:r>
      <w:r w:rsidRPr="00525D80">
        <w:rPr>
          <w:b/>
          <w:sz w:val="24"/>
          <w:szCs w:val="24"/>
          <w:highlight w:val="cyan"/>
          <w:u w:val="single"/>
        </w:rPr>
        <w:t>the sublime</w:t>
      </w:r>
      <w:r w:rsidRPr="003F4E3E">
        <w:rPr>
          <w:b/>
          <w:sz w:val="24"/>
          <w:szCs w:val="24"/>
          <w:u w:val="single"/>
        </w:rPr>
        <w:t>.</w:t>
      </w:r>
      <w:r>
        <w:rPr>
          <w:sz w:val="24"/>
          <w:szCs w:val="24"/>
        </w:rPr>
        <w:t xml:space="preserve"> </w:t>
      </w:r>
      <w:r w:rsidRPr="003F4E3E">
        <w:rPr>
          <w:sz w:val="24"/>
          <w:szCs w:val="24"/>
        </w:rPr>
        <w:t>That may be quite the appropriate thing to do by virtue of the sublime as a repository for the collected wisdom in Western traditions of thinking, feeling and acting.</w:t>
      </w:r>
      <w:r>
        <w:rPr>
          <w:sz w:val="24"/>
          <w:szCs w:val="24"/>
        </w:rPr>
        <w:t xml:space="preserve"> </w:t>
      </w:r>
      <w:r w:rsidRPr="003F4E3E">
        <w:rPr>
          <w:sz w:val="24"/>
          <w:szCs w:val="24"/>
        </w:rPr>
        <w:t xml:space="preserve">Nonetheless, I argue that </w:t>
      </w:r>
      <w:r w:rsidRPr="003F4E3E">
        <w:rPr>
          <w:b/>
          <w:sz w:val="24"/>
          <w:szCs w:val="24"/>
          <w:u w:val="single"/>
        </w:rPr>
        <w:t>in developing ocean ethics and politics we need to examine closely the usefulness of appeals to traditional sublime aesthetics.</w:t>
      </w:r>
      <w:r>
        <w:rPr>
          <w:sz w:val="24"/>
          <w:szCs w:val="24"/>
        </w:rPr>
        <w:t xml:space="preserve"> </w:t>
      </w:r>
      <w:r w:rsidRPr="003F4E3E">
        <w:rPr>
          <w:sz w:val="24"/>
          <w:szCs w:val="24"/>
        </w:rPr>
        <w:t>Kant’s concept of the sublime, for example, presents the following difficulties: first, it authorises a relation of human superiority to, and transcendence of, oceans; second, in drawing upon oceans as a trigger for sublime feelings, it makes universal prescriptions that effectively erase feelings toward oceans that are not expressed in terms of superiority and transcendence; and third, Kant’s sublime facilitates a conception of oceans as a vast source of wilderness.</w:t>
      </w:r>
      <w:r>
        <w:rPr>
          <w:sz w:val="24"/>
          <w:szCs w:val="24"/>
        </w:rPr>
        <w:t xml:space="preserve"> </w:t>
      </w:r>
      <w:r w:rsidRPr="003F4E3E">
        <w:rPr>
          <w:sz w:val="24"/>
          <w:szCs w:val="24"/>
        </w:rPr>
        <w:t xml:space="preserve">Reflecting upon these three areas of concern, I argue that </w:t>
      </w:r>
      <w:r w:rsidRPr="003F4E3E">
        <w:rPr>
          <w:b/>
          <w:sz w:val="24"/>
          <w:szCs w:val="24"/>
          <w:u w:val="single"/>
        </w:rPr>
        <w:t xml:space="preserve">the traditional </w:t>
      </w:r>
      <w:r w:rsidRPr="00525D80">
        <w:rPr>
          <w:b/>
          <w:sz w:val="24"/>
          <w:szCs w:val="24"/>
          <w:highlight w:val="cyan"/>
          <w:u w:val="single"/>
        </w:rPr>
        <w:t>sublime</w:t>
      </w:r>
      <w:r w:rsidRPr="003F4E3E">
        <w:rPr>
          <w:b/>
          <w:sz w:val="24"/>
          <w:szCs w:val="24"/>
          <w:u w:val="single"/>
        </w:rPr>
        <w:t xml:space="preserve"> </w:t>
      </w:r>
      <w:r w:rsidRPr="003F4E3E">
        <w:rPr>
          <w:sz w:val="24"/>
          <w:szCs w:val="24"/>
        </w:rPr>
        <w:t xml:space="preserve">as we find in Kant </w:t>
      </w:r>
      <w:r w:rsidRPr="00525D80">
        <w:rPr>
          <w:b/>
          <w:sz w:val="24"/>
          <w:szCs w:val="24"/>
          <w:highlight w:val="cyan"/>
          <w:u w:val="single"/>
        </w:rPr>
        <w:t>should be viewed as a unique Western cultural concept and that the cultural imperialism that it tends towards is a problematical reference point for the development of ethical, democratic, ocean politics in pursuing just existences for oceans.</w:t>
      </w:r>
      <w:r>
        <w:rPr>
          <w:sz w:val="24"/>
          <w:szCs w:val="24"/>
        </w:rPr>
        <w:t xml:space="preserve"> </w:t>
      </w:r>
      <w:r w:rsidRPr="003F4E3E">
        <w:rPr>
          <w:sz w:val="12"/>
          <w:szCs w:val="24"/>
        </w:rPr>
        <w:t xml:space="preserve"> </w:t>
      </w:r>
      <w:r w:rsidRPr="003F4E3E">
        <w:rPr>
          <w:sz w:val="24"/>
          <w:szCs w:val="24"/>
        </w:rPr>
        <w:t>This chapter begins with a review of conceptions of the sublime in the work of influential eighteenth century theorists, Joseph Addison (1672-1719), Edmund Burke and Immanuel Kant.</w:t>
      </w:r>
      <w:r>
        <w:rPr>
          <w:sz w:val="24"/>
          <w:szCs w:val="24"/>
        </w:rPr>
        <w:t xml:space="preserve"> </w:t>
      </w:r>
      <w:r w:rsidRPr="003F4E3E">
        <w:rPr>
          <w:sz w:val="24"/>
          <w:szCs w:val="24"/>
        </w:rPr>
        <w:t>I demonstrate how the oceans have been drawn upon and associated with sublime aesthetics historically, and the way the sublime conceptualises ‘self’ in relation to oceans.</w:t>
      </w:r>
      <w:r>
        <w:rPr>
          <w:sz w:val="24"/>
          <w:szCs w:val="24"/>
        </w:rPr>
        <w:t xml:space="preserve"> </w:t>
      </w:r>
      <w:r w:rsidRPr="003F4E3E">
        <w:rPr>
          <w:sz w:val="24"/>
          <w:szCs w:val="24"/>
        </w:rPr>
        <w:t>Kant’s concept of the sublime receives particular attention in this Chapter on account o</w:t>
      </w:r>
      <w:r>
        <w:rPr>
          <w:sz w:val="24"/>
          <w:szCs w:val="24"/>
        </w:rPr>
        <w:t xml:space="preserve">f its substantial and enduring </w:t>
      </w:r>
      <w:r w:rsidRPr="003F4E3E">
        <w:rPr>
          <w:sz w:val="24"/>
          <w:szCs w:val="24"/>
        </w:rPr>
        <w:t>influence.</w:t>
      </w:r>
      <w:r>
        <w:rPr>
          <w:sz w:val="24"/>
          <w:szCs w:val="24"/>
        </w:rPr>
        <w:t xml:space="preserve"> </w:t>
      </w:r>
      <w:r w:rsidRPr="003F4E3E">
        <w:rPr>
          <w:sz w:val="24"/>
          <w:szCs w:val="24"/>
        </w:rPr>
        <w:t>Following on from this review, Kant’s concept of the sublime is critically examined with regard to the way the self is conceptualised in relation to oceans and the way the oceans are conceptualised as a phenomenon.</w:t>
      </w:r>
      <w:r>
        <w:rPr>
          <w:sz w:val="24"/>
          <w:szCs w:val="24"/>
        </w:rPr>
        <w:t xml:space="preserve"> </w:t>
      </w:r>
      <w:r w:rsidRPr="003F4E3E">
        <w:rPr>
          <w:sz w:val="12"/>
          <w:szCs w:val="24"/>
        </w:rPr>
        <w:t xml:space="preserve"> </w:t>
      </w:r>
      <w:r w:rsidRPr="003F4E3E">
        <w:rPr>
          <w:sz w:val="24"/>
          <w:szCs w:val="24"/>
        </w:rPr>
        <w:t xml:space="preserve">As with Chapters 2 and 3, Chapter 4 demonstrates, in the first instance, how </w:t>
      </w:r>
      <w:r w:rsidRPr="00525D80">
        <w:rPr>
          <w:b/>
          <w:sz w:val="24"/>
          <w:szCs w:val="24"/>
          <w:highlight w:val="cyan"/>
          <w:u w:val="single"/>
        </w:rPr>
        <w:t>the sublime</w:t>
      </w:r>
      <w:r w:rsidRPr="003F4E3E">
        <w:rPr>
          <w:sz w:val="24"/>
          <w:szCs w:val="24"/>
        </w:rPr>
        <w:t xml:space="preserve"> is influential in providing structure to contemporary human-ocean relations and second, how that structure unnecessarily </w:t>
      </w:r>
      <w:r w:rsidRPr="00525D80">
        <w:rPr>
          <w:b/>
          <w:sz w:val="24"/>
          <w:szCs w:val="24"/>
          <w:highlight w:val="cyan"/>
          <w:u w:val="single"/>
        </w:rPr>
        <w:t>constrains possibilities for imagining different forms of human-ocean relations in Western societies.</w:t>
      </w:r>
      <w:r w:rsidRPr="003F4E3E">
        <w:rPr>
          <w:b/>
          <w:sz w:val="24"/>
          <w:szCs w:val="24"/>
          <w:u w:val="single"/>
        </w:rPr>
        <w:t xml:space="preserve"> The sublime presents problems for an inclusive political epistemology because </w:t>
      </w:r>
      <w:r w:rsidRPr="00525D80">
        <w:rPr>
          <w:b/>
          <w:sz w:val="24"/>
          <w:szCs w:val="24"/>
          <w:highlight w:val="cyan"/>
          <w:u w:val="single"/>
        </w:rPr>
        <w:t>it obstinately denies some perspectives, including an active exclusion of the idea that oceans have agency.</w:t>
      </w:r>
      <w:r w:rsidRPr="003F4E3E">
        <w:rPr>
          <w:b/>
          <w:sz w:val="24"/>
          <w:szCs w:val="24"/>
          <w:u w:val="single"/>
        </w:rPr>
        <w:t xml:space="preserve"> </w:t>
      </w:r>
    </w:p>
    <w:p w:rsidR="00B526BE" w:rsidRDefault="00B526BE" w:rsidP="00B526BE">
      <w:pPr>
        <w:rPr>
          <w:b/>
          <w:sz w:val="24"/>
          <w:szCs w:val="24"/>
          <w:u w:val="single"/>
        </w:rPr>
      </w:pPr>
    </w:p>
    <w:p w:rsidR="002B14A5" w:rsidRDefault="002B14A5" w:rsidP="002B14A5">
      <w:pPr>
        <w:pStyle w:val="Heading4"/>
      </w:pPr>
      <w:r>
        <w:lastRenderedPageBreak/>
        <w:t>The sublime denies oceans agency and constrains human-ocean relations</w:t>
      </w:r>
    </w:p>
    <w:p w:rsidR="002B14A5" w:rsidRPr="005B0061" w:rsidRDefault="002B14A5" w:rsidP="002B14A5">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1"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Default="002B14A5" w:rsidP="002B14A5">
      <w:pPr>
        <w:rPr>
          <w:b/>
          <w:u w:val="single"/>
        </w:rPr>
      </w:pPr>
      <w:r w:rsidRPr="00C34A63">
        <w:t xml:space="preserve">As with Chapters 2 and 3, Chapter 4 demonstrates, in the first instance, how </w:t>
      </w:r>
      <w:r w:rsidRPr="005D32EF">
        <w:rPr>
          <w:b/>
          <w:highlight w:val="cyan"/>
          <w:u w:val="single"/>
        </w:rPr>
        <w:t>the sublime is influential in providing structure to</w:t>
      </w:r>
      <w:r w:rsidRPr="00C34A63">
        <w:rPr>
          <w:b/>
          <w:u w:val="single"/>
        </w:rPr>
        <w:t xml:space="preserve"> contemporary </w:t>
      </w:r>
      <w:r w:rsidRPr="005D32EF">
        <w:rPr>
          <w:b/>
          <w:highlight w:val="cyan"/>
          <w:u w:val="single"/>
        </w:rPr>
        <w:t>human-ocean relations</w:t>
      </w:r>
      <w:r w:rsidRPr="005D32EF">
        <w:rPr>
          <w:highlight w:val="cyan"/>
        </w:rPr>
        <w:t xml:space="preserve"> </w:t>
      </w:r>
      <w:r w:rsidRPr="005D32EF">
        <w:rPr>
          <w:b/>
          <w:highlight w:val="cyan"/>
          <w:u w:val="single"/>
        </w:rPr>
        <w:t>and</w:t>
      </w:r>
      <w:r w:rsidRPr="00C34A63">
        <w:t xml:space="preserve"> second, how that structure unnecessarily </w:t>
      </w:r>
      <w:r w:rsidRPr="005D32EF">
        <w:rPr>
          <w:b/>
          <w:highlight w:val="cyan"/>
          <w:u w:val="single"/>
        </w:rPr>
        <w:t>constrains possibilities for imagining different forms</w:t>
      </w:r>
      <w:r w:rsidRPr="00C34A63">
        <w:rPr>
          <w:b/>
          <w:u w:val="single"/>
        </w:rPr>
        <w:t xml:space="preserve"> of human-ocean </w:t>
      </w:r>
      <w:r w:rsidRPr="005D32EF">
        <w:rPr>
          <w:b/>
          <w:highlight w:val="cyan"/>
          <w:u w:val="single"/>
        </w:rPr>
        <w:t>relations in Western societies.  The sublime</w:t>
      </w:r>
      <w:r w:rsidRPr="00C34A63">
        <w:t xml:space="preserve"> presents problems for an inclusive political epistemology because it obstinately </w:t>
      </w:r>
      <w:r w:rsidRPr="005D32EF">
        <w:rPr>
          <w:b/>
          <w:highlight w:val="cyan"/>
          <w:u w:val="single"/>
        </w:rPr>
        <w:t>denies</w:t>
      </w:r>
      <w:r w:rsidRPr="00C34A63">
        <w:t xml:space="preserve"> some </w:t>
      </w:r>
      <w:r w:rsidRPr="005D32EF">
        <w:rPr>
          <w:b/>
          <w:highlight w:val="cyan"/>
          <w:u w:val="single"/>
        </w:rPr>
        <w:t>perspectives, including an active exclusion</w:t>
      </w:r>
      <w:r w:rsidRPr="00C34A63">
        <w:rPr>
          <w:b/>
          <w:u w:val="single"/>
        </w:rPr>
        <w:t xml:space="preserve"> of the idea </w:t>
      </w:r>
      <w:r w:rsidRPr="005D32EF">
        <w:rPr>
          <w:b/>
          <w:highlight w:val="cyan"/>
          <w:u w:val="single"/>
        </w:rPr>
        <w:t>that oceans have agency.</w:t>
      </w:r>
    </w:p>
    <w:p w:rsidR="00B526BE" w:rsidRDefault="00B526BE" w:rsidP="00B526BE">
      <w:pPr>
        <w:pStyle w:val="Heading3"/>
      </w:pPr>
      <w:r>
        <w:lastRenderedPageBreak/>
        <w:t>LOST</w:t>
      </w:r>
    </w:p>
    <w:p w:rsidR="00B526BE" w:rsidRDefault="00B526BE" w:rsidP="00B526BE">
      <w:pPr>
        <w:pStyle w:val="Heading4"/>
      </w:pPr>
      <w:r>
        <w:t>LOST constructs an exclusion representation of the ocean</w:t>
      </w:r>
    </w:p>
    <w:p w:rsidR="00B526BE" w:rsidRPr="005B0061" w:rsidRDefault="00B526BE" w:rsidP="00B526BE">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2"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526BE" w:rsidRDefault="00B526BE" w:rsidP="00B526BE">
      <w:pPr>
        <w:rPr>
          <w:sz w:val="24"/>
          <w:szCs w:val="24"/>
        </w:rPr>
      </w:pPr>
    </w:p>
    <w:p w:rsidR="00B526BE" w:rsidRDefault="00B526BE" w:rsidP="00B526BE">
      <w:pPr>
        <w:rPr>
          <w:b/>
          <w:sz w:val="24"/>
          <w:szCs w:val="24"/>
          <w:u w:val="single"/>
        </w:rPr>
      </w:pPr>
      <w:r w:rsidRPr="00D37EE9">
        <w:rPr>
          <w:sz w:val="24"/>
          <w:szCs w:val="24"/>
        </w:rPr>
        <w:t>The most developed course of action we have for protecting ocean ecosystems from overexploitation and degradation is the LOS Convention.</w:t>
      </w:r>
      <w:r>
        <w:rPr>
          <w:sz w:val="24"/>
          <w:szCs w:val="24"/>
        </w:rPr>
        <w:t xml:space="preserve"> </w:t>
      </w:r>
      <w:r w:rsidRPr="00D37EE9">
        <w:rPr>
          <w:sz w:val="24"/>
          <w:szCs w:val="24"/>
        </w:rPr>
        <w:t xml:space="preserve">Yet </w:t>
      </w:r>
      <w:r w:rsidRPr="00525D80">
        <w:rPr>
          <w:b/>
          <w:sz w:val="24"/>
          <w:szCs w:val="24"/>
          <w:highlight w:val="cyan"/>
          <w:u w:val="single"/>
        </w:rPr>
        <w:t>the LOS Convention upholds the principle of the freedom of the seas that as we have seen gives little,</w:t>
      </w:r>
      <w:r w:rsidRPr="001E53C3">
        <w:rPr>
          <w:b/>
          <w:sz w:val="24"/>
          <w:szCs w:val="24"/>
          <w:u w:val="single"/>
        </w:rPr>
        <w:t xml:space="preserve"> if any, </w:t>
      </w:r>
      <w:r w:rsidRPr="00525D80">
        <w:rPr>
          <w:b/>
          <w:sz w:val="24"/>
          <w:szCs w:val="24"/>
          <w:highlight w:val="cyan"/>
          <w:u w:val="single"/>
        </w:rPr>
        <w:t>capacity to appreciate different conceptions of the oceans that imbue it with meaning other than global public right</w:t>
      </w:r>
      <w:r w:rsidRPr="00D37EE9">
        <w:rPr>
          <w:b/>
          <w:sz w:val="24"/>
          <w:szCs w:val="24"/>
          <w:u w:val="single"/>
        </w:rPr>
        <w:t>s.</w:t>
      </w:r>
      <w:r>
        <w:rPr>
          <w:sz w:val="24"/>
          <w:szCs w:val="24"/>
        </w:rPr>
        <w:t xml:space="preserve"> </w:t>
      </w:r>
      <w:r w:rsidRPr="00D37EE9">
        <w:rPr>
          <w:sz w:val="24"/>
          <w:szCs w:val="24"/>
        </w:rPr>
        <w:t xml:space="preserve">Accordingly, </w:t>
      </w:r>
      <w:r w:rsidRPr="00D37EE9">
        <w:rPr>
          <w:b/>
          <w:sz w:val="24"/>
          <w:szCs w:val="24"/>
          <w:u w:val="single"/>
        </w:rPr>
        <w:t xml:space="preserve">the monological character of </w:t>
      </w:r>
      <w:r w:rsidRPr="00525D80">
        <w:rPr>
          <w:b/>
          <w:sz w:val="24"/>
          <w:szCs w:val="24"/>
          <w:highlight w:val="cyan"/>
          <w:u w:val="single"/>
        </w:rPr>
        <w:t>the LOS Convention provides little scope for diversifying</w:t>
      </w:r>
      <w:r w:rsidRPr="00D37EE9">
        <w:rPr>
          <w:b/>
          <w:sz w:val="24"/>
          <w:szCs w:val="24"/>
          <w:u w:val="single"/>
        </w:rPr>
        <w:t xml:space="preserve"> the legal foundations for </w:t>
      </w:r>
      <w:r w:rsidRPr="00525D80">
        <w:rPr>
          <w:b/>
          <w:sz w:val="24"/>
          <w:szCs w:val="24"/>
          <w:highlight w:val="cyan"/>
          <w:u w:val="single"/>
        </w:rPr>
        <w:t>Western human-ocean relations</w:t>
      </w:r>
      <w:r w:rsidRPr="00D37EE9">
        <w:rPr>
          <w:b/>
          <w:sz w:val="24"/>
          <w:szCs w:val="24"/>
          <w:u w:val="single"/>
        </w:rPr>
        <w:t xml:space="preserve"> that improve the prospects for just existences of oceans based on a democratic process. </w:t>
      </w:r>
    </w:p>
    <w:p w:rsidR="00B526BE" w:rsidRPr="00B526BE" w:rsidRDefault="00B526BE" w:rsidP="00B526BE">
      <w:pPr>
        <w:pStyle w:val="Heading3"/>
      </w:pPr>
      <w:r>
        <w:lastRenderedPageBreak/>
        <w:t>Human Justice</w:t>
      </w:r>
    </w:p>
    <w:p w:rsidR="00B526BE" w:rsidRDefault="00B526BE" w:rsidP="00B526BE">
      <w:pPr>
        <w:pStyle w:val="Heading4"/>
      </w:pPr>
      <w:r>
        <w:t>Their struggle for human justice reinforces the exclusion of ocean from ethical consideration and prevents ocean from attaining agency in our political process</w:t>
      </w:r>
    </w:p>
    <w:p w:rsidR="00B526BE" w:rsidRPr="005B0061" w:rsidRDefault="00B526BE" w:rsidP="00B526BE">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3"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B526BE" w:rsidRDefault="00B526BE" w:rsidP="00B526BE">
      <w:pPr>
        <w:rPr>
          <w:sz w:val="24"/>
          <w:szCs w:val="24"/>
        </w:rPr>
      </w:pPr>
    </w:p>
    <w:p w:rsidR="00B526BE" w:rsidRDefault="00B526BE" w:rsidP="00B526BE">
      <w:pPr>
        <w:rPr>
          <w:b/>
          <w:sz w:val="24"/>
          <w:szCs w:val="24"/>
          <w:u w:val="single"/>
        </w:rPr>
      </w:pPr>
      <w:r>
        <w:rPr>
          <w:sz w:val="24"/>
          <w:szCs w:val="24"/>
        </w:rPr>
        <w:t>T</w:t>
      </w:r>
      <w:r w:rsidRPr="00D37EE9">
        <w:rPr>
          <w:sz w:val="24"/>
          <w:szCs w:val="24"/>
        </w:rPr>
        <w:t>he moral exclusion of the class defined as ‘resource’ is represented as nothing less than a matter of justice to less fortunate members of the ‘person’ class. …</w:t>
      </w:r>
      <w:r>
        <w:rPr>
          <w:sz w:val="24"/>
          <w:szCs w:val="24"/>
        </w:rPr>
        <w:t xml:space="preserve"> </w:t>
      </w:r>
      <w:r w:rsidRPr="00D37EE9">
        <w:rPr>
          <w:sz w:val="24"/>
          <w:szCs w:val="24"/>
        </w:rPr>
        <w:t xml:space="preserve">Just as poor whites were seen to be further deprived by the liberation of slaves, and working-class men by the liberation of women, so </w:t>
      </w:r>
      <w:r w:rsidRPr="00D37EE9">
        <w:rPr>
          <w:b/>
          <w:sz w:val="24"/>
          <w:szCs w:val="24"/>
          <w:highlight w:val="cyan"/>
          <w:u w:val="single"/>
        </w:rPr>
        <w:t>our duty to underprivileged humanity is seen to require the continued treatment of animals as mere resources</w:t>
      </w:r>
      <w:r w:rsidRPr="00D37EE9">
        <w:rPr>
          <w:sz w:val="24"/>
          <w:szCs w:val="24"/>
          <w:highlight w:val="cyan"/>
        </w:rPr>
        <w:t>,</w:t>
      </w:r>
      <w:r w:rsidRPr="00D37EE9">
        <w:rPr>
          <w:sz w:val="24"/>
          <w:szCs w:val="24"/>
        </w:rPr>
        <w:t xml:space="preserve"> and of trees as mere fodder for timbe</w:t>
      </w:r>
      <w:r>
        <w:rPr>
          <w:sz w:val="24"/>
          <w:szCs w:val="24"/>
        </w:rPr>
        <w:t xml:space="preserve">r mills. (Plumwood 2002, 145) </w:t>
      </w:r>
      <w:r w:rsidRPr="00D37EE9">
        <w:rPr>
          <w:b/>
          <w:sz w:val="24"/>
          <w:szCs w:val="24"/>
          <w:u w:val="single"/>
        </w:rPr>
        <w:t xml:space="preserve">The type of </w:t>
      </w:r>
      <w:r w:rsidRPr="00D37EE9">
        <w:rPr>
          <w:b/>
          <w:sz w:val="24"/>
          <w:szCs w:val="24"/>
          <w:highlight w:val="cyan"/>
          <w:u w:val="single"/>
        </w:rPr>
        <w:t>redistributive justice</w:t>
      </w:r>
      <w:r w:rsidRPr="00D37EE9">
        <w:rPr>
          <w:b/>
          <w:sz w:val="24"/>
          <w:szCs w:val="24"/>
          <w:u w:val="single"/>
        </w:rPr>
        <w:t xml:space="preserve"> effective in the common heritage concept </w:t>
      </w:r>
      <w:r w:rsidRPr="00D37EE9">
        <w:rPr>
          <w:b/>
          <w:sz w:val="24"/>
          <w:szCs w:val="24"/>
          <w:highlight w:val="cyan"/>
          <w:u w:val="single"/>
        </w:rPr>
        <w:t>works to reinforce the exclusion of the oceans from ethical consideration.</w:t>
      </w:r>
      <w:r>
        <w:rPr>
          <w:b/>
          <w:sz w:val="24"/>
          <w:szCs w:val="24"/>
          <w:highlight w:val="cyan"/>
          <w:u w:val="single"/>
        </w:rPr>
        <w:t xml:space="preserve"> </w:t>
      </w:r>
      <w:r w:rsidRPr="00525D80">
        <w:rPr>
          <w:b/>
          <w:sz w:val="24"/>
          <w:szCs w:val="24"/>
          <w:u w:val="single"/>
        </w:rPr>
        <w:t xml:space="preserve">By incorporating the populations of developing nations into the objectives of international law of the sea, </w:t>
      </w:r>
      <w:r w:rsidRPr="00D37EE9">
        <w:rPr>
          <w:b/>
          <w:sz w:val="24"/>
          <w:szCs w:val="24"/>
          <w:highlight w:val="cyan"/>
          <w:u w:val="single"/>
        </w:rPr>
        <w:t>it reinforces human-ocean relations whereby attention is paid only to</w:t>
      </w:r>
      <w:r w:rsidRPr="00D37EE9">
        <w:rPr>
          <w:b/>
          <w:sz w:val="24"/>
          <w:szCs w:val="24"/>
          <w:u w:val="single"/>
        </w:rPr>
        <w:t xml:space="preserve"> the needs and interests of the </w:t>
      </w:r>
      <w:r w:rsidRPr="00D37EE9">
        <w:rPr>
          <w:b/>
          <w:sz w:val="24"/>
          <w:szCs w:val="24"/>
          <w:highlight w:val="cyan"/>
          <w:u w:val="single"/>
        </w:rPr>
        <w:t>human parties</w:t>
      </w:r>
      <w:r w:rsidRPr="00D37EE9">
        <w:rPr>
          <w:b/>
          <w:sz w:val="24"/>
          <w:szCs w:val="24"/>
          <w:u w:val="single"/>
        </w:rPr>
        <w:t>.</w:t>
      </w:r>
      <w:r>
        <w:rPr>
          <w:b/>
          <w:sz w:val="24"/>
          <w:szCs w:val="24"/>
          <w:u w:val="single"/>
        </w:rPr>
        <w:t xml:space="preserve"> </w:t>
      </w:r>
      <w:r w:rsidRPr="00525D80">
        <w:rPr>
          <w:b/>
          <w:sz w:val="24"/>
          <w:szCs w:val="24"/>
          <w:u w:val="single"/>
        </w:rPr>
        <w:t>Plumwood has characterised such relations</w:t>
      </w:r>
      <w:r w:rsidRPr="00D37EE9">
        <w:rPr>
          <w:b/>
          <w:sz w:val="24"/>
          <w:szCs w:val="24"/>
          <w:u w:val="single"/>
        </w:rPr>
        <w:t xml:space="preserve"> between humans and non-human nature </w:t>
      </w:r>
      <w:r w:rsidRPr="00525D80">
        <w:rPr>
          <w:b/>
          <w:sz w:val="24"/>
          <w:szCs w:val="24"/>
          <w:u w:val="single"/>
        </w:rPr>
        <w:t>as monological</w:t>
      </w:r>
      <w:r w:rsidRPr="00D37EE9">
        <w:rPr>
          <w:b/>
          <w:sz w:val="24"/>
          <w:szCs w:val="24"/>
          <w:u w:val="single"/>
        </w:rPr>
        <w:t xml:space="preserve"> (in contrast to a dialogue or conversation).</w:t>
      </w:r>
    </w:p>
    <w:p w:rsidR="00B526BE" w:rsidRDefault="00B526BE" w:rsidP="00B526BE">
      <w:pPr>
        <w:rPr>
          <w:b/>
          <w:sz w:val="24"/>
          <w:szCs w:val="24"/>
          <w:u w:val="single"/>
        </w:rPr>
      </w:pPr>
    </w:p>
    <w:p w:rsidR="002B14A5" w:rsidRDefault="002B14A5" w:rsidP="00803325">
      <w:pPr>
        <w:pStyle w:val="Heading2"/>
      </w:pPr>
      <w:r>
        <w:lastRenderedPageBreak/>
        <w:t>K comes first</w:t>
      </w:r>
    </w:p>
    <w:p w:rsidR="002B14A5" w:rsidRPr="002B14A5" w:rsidRDefault="002B14A5" w:rsidP="002B14A5"/>
    <w:p w:rsidR="002B14A5" w:rsidRDefault="002B14A5" w:rsidP="002B14A5">
      <w:pPr>
        <w:pStyle w:val="Heading4"/>
      </w:pPr>
      <w:r>
        <w:t>The alternative is the basis for ethical politics- the K must come first</w:t>
      </w:r>
    </w:p>
    <w:p w:rsidR="002B14A5" w:rsidRPr="005B0061" w:rsidRDefault="002B14A5" w:rsidP="002B14A5">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4"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Default="002B14A5" w:rsidP="002B14A5">
      <w:r w:rsidRPr="00DE0A32">
        <w:rPr>
          <w:b/>
          <w:highlight w:val="cyan"/>
          <w:u w:val="single"/>
        </w:rPr>
        <w:t>It is important</w:t>
      </w:r>
      <w:r>
        <w:t xml:space="preserve"> to add that in going beyond critique I advocate for a view in which </w:t>
      </w:r>
      <w:r w:rsidRPr="00DE0A32">
        <w:rPr>
          <w:b/>
          <w:highlight w:val="cyan"/>
          <w:u w:val="single"/>
        </w:rPr>
        <w:t>policy debates</w:t>
      </w:r>
      <w:r w:rsidRPr="00DE0A32">
        <w:rPr>
          <w:b/>
          <w:u w:val="single"/>
        </w:rPr>
        <w:t xml:space="preserve"> and outcomes </w:t>
      </w:r>
      <w:r w:rsidRPr="00DE0A32">
        <w:rPr>
          <w:b/>
          <w:highlight w:val="cyan"/>
          <w:u w:val="single"/>
        </w:rPr>
        <w:t>are driven</w:t>
      </w:r>
      <w:r>
        <w:t xml:space="preserve">, at least in part, </w:t>
      </w:r>
      <w:r w:rsidRPr="00DE0A32">
        <w:rPr>
          <w:b/>
          <w:highlight w:val="cyan"/>
          <w:u w:val="single"/>
        </w:rPr>
        <w:t>with forms of political epistemology that de-centres the experts</w:t>
      </w:r>
      <w:r>
        <w:t xml:space="preserve">—scientists in particular.  Political epistemology is a term I use to conceptualise democratic “reciprocal knowledge making” (Fawcett 2000, 136).  I also advocate for </w:t>
      </w:r>
      <w:r w:rsidRPr="00DE0A32">
        <w:rPr>
          <w:b/>
          <w:highlight w:val="cyan"/>
          <w:u w:val="single"/>
        </w:rPr>
        <w:t>ocean policy that centres</w:t>
      </w:r>
      <w:r w:rsidRPr="00DE0A32">
        <w:rPr>
          <w:b/>
          <w:u w:val="single"/>
        </w:rPr>
        <w:t xml:space="preserve"> both </w:t>
      </w:r>
      <w:r w:rsidRPr="00DE0A32">
        <w:rPr>
          <w:b/>
          <w:highlight w:val="cyan"/>
          <w:u w:val="single"/>
        </w:rPr>
        <w:t>the non-human realm</w:t>
      </w:r>
      <w:r>
        <w:t xml:space="preserve"> (which is often backgrounded) </w:t>
      </w:r>
      <w:r w:rsidRPr="00DE0A32">
        <w:rPr>
          <w:b/>
          <w:highlight w:val="cyan"/>
          <w:u w:val="single"/>
        </w:rPr>
        <w:t>and our active construction of reality</w:t>
      </w:r>
      <w:r>
        <w:t xml:space="preserve"> (which is often overlooked).  A theme in my interventions in this dissertation is </w:t>
      </w:r>
      <w:r w:rsidRPr="00DE0A32">
        <w:rPr>
          <w:b/>
          <w:highlight w:val="cyan"/>
          <w:u w:val="single"/>
        </w:rPr>
        <w:t>to advocate for understandings of oceans that acknowledge</w:t>
      </w:r>
      <w:r w:rsidRPr="00DE0A32">
        <w:rPr>
          <w:b/>
          <w:u w:val="single"/>
        </w:rPr>
        <w:t xml:space="preserve"> “both </w:t>
      </w:r>
      <w:r w:rsidRPr="00DE0A32">
        <w:rPr>
          <w:b/>
          <w:highlight w:val="cyan"/>
          <w:u w:val="single"/>
        </w:rPr>
        <w:t>our active construction of reality and nature’s role in these negotiations”</w:t>
      </w:r>
      <w:r>
        <w:t xml:space="preserve"> (Cheney 1994, 175).  </w:t>
      </w:r>
      <w:r w:rsidRPr="00DE0A32">
        <w:rPr>
          <w:b/>
          <w:highlight w:val="cyan"/>
          <w:u w:val="single"/>
        </w:rPr>
        <w:t>Political epistemology</w:t>
      </w:r>
      <w:r>
        <w:t xml:space="preserve"> that is </w:t>
      </w:r>
      <w:r w:rsidRPr="00DE0A32">
        <w:rPr>
          <w:b/>
          <w:highlight w:val="cyan"/>
          <w:u w:val="single"/>
        </w:rPr>
        <w:t>inclusive of a diversity of perspectives</w:t>
      </w:r>
      <w:r>
        <w:t xml:space="preserve"> and roles— </w:t>
      </w:r>
      <w:r w:rsidRPr="00DE2F03">
        <w:rPr>
          <w:b/>
          <w:highlight w:val="cyan"/>
          <w:u w:val="single"/>
        </w:rPr>
        <w:t>human and non-human</w:t>
      </w:r>
      <w:r>
        <w:t>—and takes seriously the possibilities of a democratic process</w:t>
      </w:r>
      <w:r w:rsidRPr="00DE0A32">
        <w:rPr>
          <w:b/>
          <w:u w:val="single"/>
        </w:rPr>
        <w:t xml:space="preserve"> </w:t>
      </w:r>
      <w:r w:rsidRPr="00DE0A32">
        <w:rPr>
          <w:b/>
          <w:highlight w:val="cyan"/>
          <w:u w:val="single"/>
        </w:rPr>
        <w:t>is</w:t>
      </w:r>
      <w:r w:rsidRPr="00DE0A32">
        <w:rPr>
          <w:highlight w:val="cyan"/>
        </w:rPr>
        <w:t>,</w:t>
      </w:r>
      <w:r>
        <w:t xml:space="preserve"> for me, </w:t>
      </w:r>
      <w:r w:rsidRPr="00DE0A32">
        <w:rPr>
          <w:b/>
          <w:highlight w:val="cyan"/>
          <w:u w:val="single"/>
        </w:rPr>
        <w:t>the basis of ethical politics.</w:t>
      </w:r>
      <w:r>
        <w:t xml:space="preserve"> </w:t>
      </w:r>
    </w:p>
    <w:p w:rsidR="00604B95" w:rsidRDefault="00604B95" w:rsidP="00604B95">
      <w:pPr>
        <w:pStyle w:val="Heading4"/>
      </w:pPr>
      <w:r>
        <w:t>Framing of the ocean crucial to policy choices</w:t>
      </w:r>
    </w:p>
    <w:p w:rsidR="00604B95" w:rsidRPr="00BA0ADD" w:rsidRDefault="00604B95" w:rsidP="00604B95">
      <w:pPr>
        <w:pStyle w:val="Citation"/>
      </w:pPr>
      <w:r>
        <w:t>Steinberg 8</w:t>
      </w:r>
    </w:p>
    <w:p w:rsidR="00604B95" w:rsidRPr="009872E8" w:rsidRDefault="00604B95" w:rsidP="00604B95">
      <w:r w:rsidRPr="009872E8">
        <w:t>Philip E. Steinberg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2008 [“It’s so Easy Being Green: Overuse, Underexposure, and the Marine Environmentalist Consensus”, Geography Compass 2/6 (2008), pp 2083, http://philsteinberg.files.wordpress.com/2011/07/easygreen-1.pdf]/sbhag 7.6.2014</w:t>
      </w:r>
    </w:p>
    <w:p w:rsidR="00604B95" w:rsidRPr="00BE4D92" w:rsidRDefault="00604B95" w:rsidP="00604B95"/>
    <w:p w:rsidR="00604B95" w:rsidRDefault="00604B95" w:rsidP="00604B95">
      <w:pPr>
        <w:rPr>
          <w:rStyle w:val="StyleUnderline"/>
        </w:rPr>
      </w:pPr>
      <w:r>
        <w:t>As Dryzek (2005) and others have noted</w:t>
      </w:r>
      <w:r w:rsidRPr="00BE4D92">
        <w:rPr>
          <w:rStyle w:val="StyleUnderline"/>
        </w:rPr>
        <w:t xml:space="preserve">, </w:t>
      </w:r>
      <w:r w:rsidRPr="006A531C">
        <w:rPr>
          <w:rStyle w:val="StyleUnderline"/>
          <w:highlight w:val="cyan"/>
        </w:rPr>
        <w:t>there are a wide variety of environmental discourses</w:t>
      </w:r>
      <w:r w:rsidRPr="00BE4D92">
        <w:rPr>
          <w:rStyle w:val="StyleUnderline"/>
        </w:rPr>
        <w:t xml:space="preserve"> available, </w:t>
      </w:r>
      <w:r w:rsidRPr="006A531C">
        <w:rPr>
          <w:rStyle w:val="StyleUnderline"/>
          <w:highlight w:val="cyan"/>
        </w:rPr>
        <w:t>and a specific discourse is</w:t>
      </w:r>
      <w:r w:rsidRPr="00BE4D92">
        <w:rPr>
          <w:rStyle w:val="StyleUnderline"/>
        </w:rPr>
        <w:t xml:space="preserve"> often </w:t>
      </w:r>
      <w:r w:rsidRPr="006A531C">
        <w:rPr>
          <w:rStyle w:val="StyleUnderline"/>
          <w:highlight w:val="cyan"/>
        </w:rPr>
        <w:t>chosen</w:t>
      </w:r>
      <w:r w:rsidRPr="00BE4D92">
        <w:rPr>
          <w:rStyle w:val="StyleUnderline"/>
        </w:rPr>
        <w:t xml:space="preserve"> as much </w:t>
      </w:r>
      <w:r w:rsidRPr="006A531C">
        <w:rPr>
          <w:rStyle w:val="StyleUnderline"/>
          <w:highlight w:val="cyan"/>
        </w:rPr>
        <w:t>for</w:t>
      </w:r>
      <w:r w:rsidRPr="00BE4D92">
        <w:rPr>
          <w:rStyle w:val="StyleUnderline"/>
        </w:rPr>
        <w:t xml:space="preserve"> its implications about power, participation, citizenship, and development as for </w:t>
      </w:r>
      <w:r w:rsidRPr="006A531C">
        <w:rPr>
          <w:rStyle w:val="StyleUnderline"/>
          <w:highlight w:val="cyan"/>
        </w:rPr>
        <w:t>underlying premises regarding the degree to which one should protect, utilize, or transform nature</w:t>
      </w:r>
      <w:r>
        <w:t xml:space="preserve">. Expanding on this insight, Bridge (2000, 2001) notes that </w:t>
      </w:r>
      <w:r w:rsidRPr="00BE4D92">
        <w:rPr>
          <w:rStyle w:val="StyleUnderline"/>
        </w:rPr>
        <w:t>the selection of a specific environmental discourse is also profoundly geographic. In promoting a discourse about a space, one draws upon pre-existing cultural attitudes in and of that space, and these in turn are connected with historic and ongoing uses of that space.</w:t>
      </w:r>
      <w:r>
        <w:t xml:space="preserve"> </w:t>
      </w:r>
      <w:r w:rsidRPr="00BE4D92">
        <w:rPr>
          <w:rStyle w:val="Emphasis"/>
        </w:rPr>
        <w:t xml:space="preserve">Thus, </w:t>
      </w:r>
      <w:r w:rsidRPr="006A531C">
        <w:rPr>
          <w:rStyle w:val="Emphasis"/>
          <w:highlight w:val="cyan"/>
        </w:rPr>
        <w:t>to understand why the</w:t>
      </w:r>
      <w:r>
        <w:t xml:space="preserve"> Bush </w:t>
      </w:r>
      <w:r w:rsidRPr="006A531C">
        <w:rPr>
          <w:rStyle w:val="StyleUnderline"/>
          <w:highlight w:val="cyan"/>
        </w:rPr>
        <w:t>administration has chosen to focus on the ocean</w:t>
      </w:r>
      <w:r w:rsidRPr="00BE4D92">
        <w:rPr>
          <w:rStyle w:val="StyleUnderline"/>
        </w:rPr>
        <w:t xml:space="preserve"> </w:t>
      </w:r>
      <w:r w:rsidRPr="00740261">
        <w:t>as a key site for constructing an image of itself as environmental steward</w:t>
      </w:r>
      <w:r w:rsidRPr="00BE4D92">
        <w:rPr>
          <w:rStyle w:val="StyleUnderline"/>
        </w:rPr>
        <w:t xml:space="preserve">, </w:t>
      </w:r>
      <w:r w:rsidRPr="006A531C">
        <w:rPr>
          <w:rStyle w:val="StyleUnderline"/>
          <w:highlight w:val="cyan"/>
        </w:rPr>
        <w:t>and</w:t>
      </w:r>
      <w:r w:rsidRPr="006A531C">
        <w:rPr>
          <w:rStyle w:val="StyleUnderline"/>
        </w:rPr>
        <w:t xml:space="preserve"> t</w:t>
      </w:r>
      <w:r w:rsidRPr="00BE4D92">
        <w:rPr>
          <w:rStyle w:val="StyleUnderline"/>
        </w:rPr>
        <w:t xml:space="preserve">o understand </w:t>
      </w:r>
      <w:r w:rsidRPr="006A531C">
        <w:rPr>
          <w:rStyle w:val="StyleUnderline"/>
          <w:highlight w:val="cyan"/>
        </w:rPr>
        <w:t>why it has chosen</w:t>
      </w:r>
      <w:r w:rsidRPr="00BE4D92">
        <w:rPr>
          <w:rStyle w:val="StyleUnderline"/>
        </w:rPr>
        <w:t xml:space="preserve"> the </w:t>
      </w:r>
      <w:r w:rsidRPr="006A531C">
        <w:rPr>
          <w:rStyle w:val="StyleUnderline"/>
          <w:highlight w:val="cyan"/>
        </w:rPr>
        <w:t>specific policies</w:t>
      </w:r>
      <w:r w:rsidRPr="00BE4D92">
        <w:rPr>
          <w:rStyle w:val="StyleUnderline"/>
        </w:rPr>
        <w:t xml:space="preserve"> that it has pro- moted there, </w:t>
      </w:r>
      <w:r w:rsidRPr="006A531C">
        <w:rPr>
          <w:rStyle w:val="StyleUnderline"/>
          <w:highlight w:val="cyan"/>
        </w:rPr>
        <w:t xml:space="preserve">one must turn toward understanding the role and </w:t>
      </w:r>
      <w:r w:rsidRPr="006A531C">
        <w:rPr>
          <w:rStyle w:val="Emphasis"/>
          <w:highlight w:val="cyan"/>
        </w:rPr>
        <w:t>image</w:t>
      </w:r>
      <w:r w:rsidRPr="006A531C">
        <w:rPr>
          <w:rStyle w:val="StyleUnderline"/>
          <w:highlight w:val="cyan"/>
        </w:rPr>
        <w:t xml:space="preserve"> of the ocean in US society.</w:t>
      </w:r>
    </w:p>
    <w:p w:rsidR="00604B95" w:rsidRDefault="00604B95" w:rsidP="002B14A5"/>
    <w:p w:rsidR="002B14A5" w:rsidRDefault="002B14A5" w:rsidP="002B14A5"/>
    <w:p w:rsidR="00821D8B" w:rsidRPr="00803325" w:rsidRDefault="00821D8B" w:rsidP="00821D8B">
      <w:pPr>
        <w:pStyle w:val="Heading2"/>
      </w:pPr>
      <w:r>
        <w:lastRenderedPageBreak/>
        <w:t>Alt Solvency</w:t>
      </w:r>
    </w:p>
    <w:p w:rsidR="00821D8B" w:rsidRDefault="00821D8B" w:rsidP="00821D8B">
      <w:pPr>
        <w:pStyle w:val="Heading4"/>
      </w:pPr>
      <w:r>
        <w:t>Only through inclusive perspectives can the ocean be free from the constraints of human constructions</w:t>
      </w:r>
    </w:p>
    <w:p w:rsidR="00821D8B" w:rsidRPr="005B0061" w:rsidRDefault="00821D8B" w:rsidP="00821D8B">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5"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821D8B" w:rsidRDefault="00821D8B" w:rsidP="00821D8B">
      <w:pPr>
        <w:rPr>
          <w:b/>
          <w:sz w:val="24"/>
          <w:szCs w:val="24"/>
          <w:u w:val="single"/>
        </w:rPr>
      </w:pPr>
    </w:p>
    <w:p w:rsidR="00821D8B" w:rsidRDefault="00821D8B" w:rsidP="00821D8B">
      <w:pPr>
        <w:rPr>
          <w:sz w:val="24"/>
          <w:szCs w:val="24"/>
        </w:rPr>
      </w:pPr>
      <w:r w:rsidRPr="00525D80">
        <w:rPr>
          <w:b/>
          <w:sz w:val="24"/>
          <w:szCs w:val="24"/>
          <w:highlight w:val="cyan"/>
          <w:u w:val="single"/>
        </w:rPr>
        <w:t>The capacity to</w:t>
      </w:r>
      <w:r w:rsidRPr="0000262F">
        <w:rPr>
          <w:b/>
          <w:sz w:val="24"/>
          <w:szCs w:val="24"/>
          <w:u w:val="single"/>
        </w:rPr>
        <w:t xml:space="preserve"> acknowledge living </w:t>
      </w:r>
      <w:r w:rsidRPr="00525D80">
        <w:rPr>
          <w:b/>
          <w:sz w:val="24"/>
          <w:szCs w:val="24"/>
          <w:highlight w:val="cyan"/>
          <w:u w:val="single"/>
        </w:rPr>
        <w:t>oceans as agents in the democratic process relies</w:t>
      </w:r>
      <w:r w:rsidRPr="0000262F">
        <w:rPr>
          <w:sz w:val="24"/>
          <w:szCs w:val="24"/>
        </w:rPr>
        <w:t xml:space="preserve">, in my view, </w:t>
      </w:r>
      <w:r w:rsidRPr="00525D80">
        <w:rPr>
          <w:b/>
          <w:sz w:val="24"/>
          <w:szCs w:val="24"/>
          <w:highlight w:val="cyan"/>
          <w:u w:val="single"/>
        </w:rPr>
        <w:t>on debates that are inclusive of many perspectives about human- ocean relations</w:t>
      </w:r>
      <w:r w:rsidRPr="0000262F">
        <w:rPr>
          <w:sz w:val="24"/>
          <w:szCs w:val="24"/>
        </w:rPr>
        <w:t xml:space="preserve">. My key interest at this juncture in my dissertation is to demonstrate the following: </w:t>
      </w:r>
      <w:r w:rsidRPr="00525D80">
        <w:rPr>
          <w:b/>
          <w:sz w:val="24"/>
          <w:szCs w:val="24"/>
          <w:highlight w:val="cyan"/>
          <w:u w:val="single"/>
        </w:rPr>
        <w:t>the ocean</w:t>
      </w:r>
      <w:r w:rsidRPr="0000262F">
        <w:rPr>
          <w:b/>
          <w:sz w:val="24"/>
          <w:szCs w:val="24"/>
          <w:u w:val="single"/>
        </w:rPr>
        <w:t xml:space="preserve"> as an agent in political process </w:t>
      </w:r>
      <w:r w:rsidRPr="00525D80">
        <w:rPr>
          <w:b/>
          <w:sz w:val="24"/>
          <w:szCs w:val="24"/>
          <w:highlight w:val="cyan"/>
          <w:u w:val="single"/>
        </w:rPr>
        <w:t>can come to the fore when revealed through an inclusive debate</w:t>
      </w:r>
      <w:r w:rsidRPr="0000262F">
        <w:rPr>
          <w:b/>
          <w:sz w:val="24"/>
          <w:szCs w:val="24"/>
          <w:u w:val="single"/>
        </w:rPr>
        <w:t>; inclusive debate will bring to the surface many perspectives</w:t>
      </w:r>
      <w:r w:rsidRPr="00D37EE9">
        <w:rPr>
          <w:b/>
          <w:sz w:val="24"/>
          <w:szCs w:val="24"/>
          <w:u w:val="single"/>
        </w:rPr>
        <w:t xml:space="preserve"> on human-ocean relations.</w:t>
      </w:r>
      <w:r>
        <w:rPr>
          <w:b/>
          <w:sz w:val="24"/>
          <w:szCs w:val="24"/>
          <w:u w:val="single"/>
        </w:rPr>
        <w:t xml:space="preserve"> </w:t>
      </w:r>
      <w:r w:rsidRPr="00525D80">
        <w:rPr>
          <w:b/>
          <w:sz w:val="24"/>
          <w:szCs w:val="24"/>
          <w:highlight w:val="cyan"/>
          <w:u w:val="single"/>
        </w:rPr>
        <w:t>In so doing, debate will assist in freeing the oceans from particular constraints</w:t>
      </w:r>
      <w:r w:rsidRPr="00D37EE9">
        <w:rPr>
          <w:sz w:val="24"/>
          <w:szCs w:val="24"/>
        </w:rPr>
        <w:t>, say from a Western law view that only pays attention to the needs of humans—which ironically has the misnomer of freedom of the seas.</w:t>
      </w:r>
      <w:r>
        <w:rPr>
          <w:sz w:val="24"/>
          <w:szCs w:val="24"/>
        </w:rPr>
        <w:t xml:space="preserve"> </w:t>
      </w:r>
    </w:p>
    <w:p w:rsidR="00821D8B" w:rsidRDefault="00821D8B" w:rsidP="00821D8B">
      <w:pPr>
        <w:pStyle w:val="Heading4"/>
      </w:pPr>
      <w:r>
        <w:t>The alternative can resolve our epistemic distortions and result in successful policy-making</w:t>
      </w:r>
    </w:p>
    <w:p w:rsidR="00821D8B" w:rsidRPr="005B0061" w:rsidRDefault="00821D8B" w:rsidP="00821D8B">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6"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821D8B" w:rsidRDefault="00821D8B" w:rsidP="00821D8B">
      <w:pPr>
        <w:rPr>
          <w:b/>
          <w:u w:val="single"/>
        </w:rPr>
      </w:pPr>
      <w:r>
        <w:t xml:space="preserve">The argument in Chapter 6 supports the part of my thesis that states </w:t>
      </w:r>
      <w:r w:rsidRPr="005F0616">
        <w:rPr>
          <w:b/>
          <w:u w:val="single"/>
        </w:rPr>
        <w:t>improving the prospects of just ocean existences should be pursued through a form of political epistemology.</w:t>
      </w:r>
      <w:r>
        <w:t xml:space="preserve">  The</w:t>
      </w:r>
      <w:r w:rsidRPr="005F0616">
        <w:rPr>
          <w:b/>
          <w:u w:val="single"/>
        </w:rPr>
        <w:t xml:space="preserve"> </w:t>
      </w:r>
      <w:r w:rsidRPr="005F0616">
        <w:rPr>
          <w:b/>
          <w:highlight w:val="cyan"/>
          <w:u w:val="single"/>
        </w:rPr>
        <w:t>political epistemology</w:t>
      </w:r>
      <w:r>
        <w:t xml:space="preserve"> that I discuss </w:t>
      </w:r>
      <w:r w:rsidRPr="005F0616">
        <w:rPr>
          <w:b/>
          <w:highlight w:val="cyan"/>
          <w:u w:val="single"/>
        </w:rPr>
        <w:t>can improve the prospects of just ocean existences by providing a forum in which all assertions of knowledge about oceans are held accountable through open and transparent democratic processes and decision-making.</w:t>
      </w:r>
      <w:r w:rsidRPr="005F0616">
        <w:rPr>
          <w:b/>
          <w:u w:val="single"/>
        </w:rPr>
        <w:t xml:space="preserve">  The rigorous application of </w:t>
      </w:r>
      <w:r w:rsidRPr="005F0616">
        <w:rPr>
          <w:b/>
          <w:highlight w:val="cyan"/>
          <w:u w:val="single"/>
        </w:rPr>
        <w:t>open, transparent democratic processes that include oceans</w:t>
      </w:r>
      <w:r w:rsidRPr="005F0616">
        <w:rPr>
          <w:b/>
          <w:u w:val="single"/>
        </w:rPr>
        <w:t xml:space="preserve"> themselves </w:t>
      </w:r>
      <w:r w:rsidRPr="005F0616">
        <w:rPr>
          <w:b/>
          <w:highlight w:val="cyan"/>
          <w:u w:val="single"/>
        </w:rPr>
        <w:t>as active participants</w:t>
      </w:r>
      <w:r w:rsidRPr="005F0616">
        <w:rPr>
          <w:b/>
          <w:u w:val="single"/>
        </w:rPr>
        <w:t xml:space="preserve"> in decision-making </w:t>
      </w:r>
      <w:r w:rsidRPr="005F0616">
        <w:rPr>
          <w:b/>
          <w:highlight w:val="cyan"/>
          <w:u w:val="single"/>
        </w:rPr>
        <w:t>will generate knowledge about oceans and shift policy toward a set of social-environmental goals</w:t>
      </w:r>
      <w:r w:rsidRPr="005F0616">
        <w:rPr>
          <w:b/>
          <w:u w:val="single"/>
        </w:rPr>
        <w:t xml:space="preserve"> that are </w:t>
      </w:r>
      <w:r w:rsidRPr="005F0616">
        <w:rPr>
          <w:b/>
          <w:highlight w:val="cyan"/>
          <w:u w:val="single"/>
        </w:rPr>
        <w:t>not</w:t>
      </w:r>
      <w:r w:rsidRPr="005F0616">
        <w:rPr>
          <w:b/>
          <w:u w:val="single"/>
        </w:rPr>
        <w:t xml:space="preserve"> widely </w:t>
      </w:r>
      <w:r w:rsidRPr="005F0616">
        <w:rPr>
          <w:b/>
          <w:highlight w:val="cyan"/>
          <w:u w:val="single"/>
        </w:rPr>
        <w:t>imagined by the Western mind.</w:t>
      </w:r>
    </w:p>
    <w:p w:rsidR="00821D8B" w:rsidRDefault="00B81350" w:rsidP="00821D8B">
      <w:pPr>
        <w:pStyle w:val="Heading2"/>
      </w:pPr>
      <w:r>
        <w:lastRenderedPageBreak/>
        <w:t>Epistemology Prereq</w:t>
      </w:r>
    </w:p>
    <w:p w:rsidR="00821D8B" w:rsidRDefault="00821D8B" w:rsidP="00821D8B">
      <w:pPr>
        <w:pStyle w:val="Heading4"/>
      </w:pPr>
      <w:r>
        <w:t>Our epistemology is a prerequisite to effective policy</w:t>
      </w:r>
    </w:p>
    <w:p w:rsidR="00821D8B" w:rsidRPr="005B0061" w:rsidRDefault="00821D8B" w:rsidP="00821D8B">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7"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821D8B" w:rsidRPr="00607220" w:rsidRDefault="00821D8B" w:rsidP="00821D8B">
      <w:pPr>
        <w:rPr>
          <w:b/>
          <w:u w:val="single"/>
        </w:rPr>
      </w:pPr>
      <w:r w:rsidRPr="00607220">
        <w:t xml:space="preserve">Chapter 6, the final Chapter, focused on supporting that part of my thesis that is concerned with pursuing just existences for oceans through a democratic political process, which I have referred to, along with others, as political epistemology.  </w:t>
      </w:r>
      <w:r w:rsidRPr="00821D8B">
        <w:rPr>
          <w:b/>
          <w:highlight w:val="cyan"/>
          <w:u w:val="single"/>
        </w:rPr>
        <w:t>Political epistemology</w:t>
      </w:r>
      <w:r w:rsidRPr="00607220">
        <w:t xml:space="preserve">, I have argued, </w:t>
      </w:r>
      <w:r w:rsidRPr="00821D8B">
        <w:rPr>
          <w:b/>
          <w:highlight w:val="cyan"/>
          <w:u w:val="single"/>
        </w:rPr>
        <w:t>is useful for generating knowledge of oceans and for shifting policy towards a particular set of social-environmental goals</w:t>
      </w:r>
      <w:r w:rsidRPr="00607220">
        <w:rPr>
          <w:b/>
          <w:u w:val="single"/>
        </w:rPr>
        <w:t xml:space="preserve"> that are </w:t>
      </w:r>
      <w:r w:rsidRPr="00821D8B">
        <w:rPr>
          <w:b/>
          <w:highlight w:val="cyan"/>
          <w:u w:val="single"/>
        </w:rPr>
        <w:t>not widely imagined by the Western subject.  Political epistemology involves a greater inclusivity of perspectives structured into policy debates, including the creation of spaces for the agency of oceans to contribute.</w:t>
      </w:r>
    </w:p>
    <w:p w:rsidR="00821D8B" w:rsidRPr="00821D8B" w:rsidRDefault="00821D8B" w:rsidP="00821D8B"/>
    <w:p w:rsidR="00905C41" w:rsidRDefault="00905C41" w:rsidP="00803325">
      <w:pPr>
        <w:pStyle w:val="Heading2"/>
      </w:pPr>
      <w:r>
        <w:lastRenderedPageBreak/>
        <w:t>AT: Anthropomorphize the Ocean</w:t>
      </w:r>
    </w:p>
    <w:p w:rsidR="00905C41" w:rsidRPr="00905C41" w:rsidRDefault="00905C41" w:rsidP="00905C41">
      <w:pPr>
        <w:pStyle w:val="Heading4"/>
      </w:pPr>
      <w:r>
        <w:t xml:space="preserve">We don’t anthropomorphize the ocean or assume an anthropocentric view, the status quo asserts a particular view onto the ocean. The alt rejects that view and seeks to incorporate the ocean as its own living entity. We recognize the ocean as a more than human actor, but we also realize that in our policy debates, the ocean cannot speak in the traditional sense, so to be able to recognize it as an active agent, we can only ever view it through association and correlation. That isn’t anthropocentric, it’s just the reality of our human perspective. </w:t>
      </w:r>
    </w:p>
    <w:p w:rsidR="00604B95" w:rsidRDefault="00604B95" w:rsidP="00803325">
      <w:pPr>
        <w:pStyle w:val="Heading2"/>
      </w:pPr>
      <w:r>
        <w:lastRenderedPageBreak/>
        <w:t>AT: Alt fails- No Ptx</w:t>
      </w:r>
    </w:p>
    <w:p w:rsidR="00604B95" w:rsidRDefault="00604B95" w:rsidP="00604B95">
      <w:pPr>
        <w:pStyle w:val="Heading4"/>
      </w:pPr>
      <w:r>
        <w:t>We are a political strategy- we incorporate the oceans into our democratic process.</w:t>
      </w:r>
    </w:p>
    <w:p w:rsidR="00604B95" w:rsidRPr="00604B95" w:rsidRDefault="00604B95" w:rsidP="00604B95"/>
    <w:p w:rsidR="00604B95" w:rsidRDefault="00604B95" w:rsidP="00604B95">
      <w:pPr>
        <w:pStyle w:val="Heading4"/>
      </w:pPr>
      <w:r>
        <w:t>New link- their conception of what is political begs the question of the K</w:t>
      </w:r>
    </w:p>
    <w:p w:rsidR="00604B95" w:rsidRPr="00604B95" w:rsidRDefault="00604B95" w:rsidP="00604B95"/>
    <w:p w:rsidR="00604B95" w:rsidRPr="00604B95" w:rsidRDefault="00604B95" w:rsidP="00604B95">
      <w:pPr>
        <w:pStyle w:val="Heading4"/>
      </w:pPr>
      <w:r>
        <w:t>Alt solves- Kennedy indicates that incorporating oceans as agents into our policy debates is a prerequisite to the conception of politics they call for.</w:t>
      </w:r>
    </w:p>
    <w:p w:rsidR="00604B95" w:rsidRDefault="00604B95" w:rsidP="00803325">
      <w:pPr>
        <w:pStyle w:val="Heading2"/>
      </w:pPr>
      <w:r>
        <w:lastRenderedPageBreak/>
        <w:t>AT: Metaphors Good</w:t>
      </w:r>
    </w:p>
    <w:p w:rsidR="00604B95" w:rsidRPr="00604B95" w:rsidRDefault="00604B95" w:rsidP="00604B95">
      <w:pPr>
        <w:pStyle w:val="Heading4"/>
      </w:pPr>
      <w:r w:rsidRPr="00604B95">
        <w:t>We aren’t kritiking metaphors, we think they are an important part of the multiplicity of human-ocean relations. We are kritiking your conceptions of the ocean that constrains our ability to understand this multiplicity. No offense.</w:t>
      </w:r>
      <w:r w:rsidRPr="00604B95">
        <w:br/>
      </w:r>
    </w:p>
    <w:p w:rsidR="00905C41" w:rsidRDefault="00905C41" w:rsidP="00803325">
      <w:pPr>
        <w:pStyle w:val="Heading2"/>
      </w:pPr>
      <w:r>
        <w:lastRenderedPageBreak/>
        <w:t>AT: Still Commodify Agents</w:t>
      </w:r>
    </w:p>
    <w:p w:rsidR="00905C41" w:rsidRPr="00905C41" w:rsidRDefault="00905C41" w:rsidP="00905C41">
      <w:pPr>
        <w:pStyle w:val="Heading4"/>
      </w:pPr>
      <w:r>
        <w:t>We don’t commodify agents- when we recognize entities as capable of valuable knowledge, we recognize them as more than commodities. Even if that’s true, we will always already commodify those who aren’t agents which means without the alternative destruction of the oceans is inevitable. And we still access our productive debate, ethics, and policy failure impacts, that outweighs and turns the case.</w:t>
      </w:r>
    </w:p>
    <w:p w:rsidR="00604B95" w:rsidRDefault="00604B95" w:rsidP="00803325">
      <w:pPr>
        <w:pStyle w:val="Heading2"/>
      </w:pPr>
      <w:r>
        <w:lastRenderedPageBreak/>
        <w:t>AT: Ocean Instrumentalisation</w:t>
      </w:r>
    </w:p>
    <w:p w:rsidR="00604B95" w:rsidRPr="00604B95" w:rsidRDefault="00604B95" w:rsidP="00604B95">
      <w:pPr>
        <w:pStyle w:val="Heading4"/>
      </w:pPr>
      <w:r>
        <w:t>This kritik is distinct from ocean instrumentalisation, we are not kritiking metaphoric reductionism and recognizing the ocean as a void. Our focus is not on the pervasiveness of material water or rejecting mediation. This kr</w:t>
      </w:r>
      <w:r w:rsidR="00905C41">
        <w:t>itik is fundamentally different from hydro-relationality. No of your generic offense applies.</w:t>
      </w:r>
    </w:p>
    <w:p w:rsidR="002B14A5" w:rsidRDefault="002B14A5" w:rsidP="00803325">
      <w:pPr>
        <w:pStyle w:val="Heading2"/>
      </w:pPr>
      <w:r>
        <w:lastRenderedPageBreak/>
        <w:t>AT: Perm</w:t>
      </w:r>
    </w:p>
    <w:p w:rsidR="002B14A5" w:rsidRPr="00563D41" w:rsidRDefault="002B14A5" w:rsidP="002B14A5">
      <w:pPr>
        <w:pStyle w:val="Heading4"/>
      </w:pPr>
      <w:r>
        <w:t>The alternative is a prerequisite to effective ocean policy debate- perm</w:t>
      </w:r>
      <w:r w:rsidR="00B81350">
        <w:t>s fail</w:t>
      </w:r>
    </w:p>
    <w:p w:rsidR="002B14A5" w:rsidRPr="00524734" w:rsidRDefault="002B14A5" w:rsidP="002B14A5">
      <w:pPr>
        <w:rPr>
          <w:rFonts w:ascii="Lucida Grande" w:hAnsi="Lucida Grande" w:cs="Lucida Grande"/>
          <w:sz w:val="26"/>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8"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Default="002B14A5" w:rsidP="002B14A5">
      <w:pPr>
        <w:rPr>
          <w:b/>
          <w:u w:val="single"/>
        </w:rPr>
      </w:pPr>
      <w:r>
        <w:t xml:space="preserve">Accordingly, my thesis is that </w:t>
      </w:r>
      <w:r w:rsidRPr="00061874">
        <w:rPr>
          <w:b/>
          <w:u w:val="single"/>
        </w:rPr>
        <w:t xml:space="preserve">particular </w:t>
      </w:r>
      <w:r w:rsidRPr="00DE0A32">
        <w:rPr>
          <w:b/>
          <w:highlight w:val="cyan"/>
          <w:u w:val="single"/>
        </w:rPr>
        <w:t>conceptions of oceans developed</w:t>
      </w:r>
      <w:r w:rsidRPr="00061874">
        <w:rPr>
          <w:b/>
          <w:u w:val="single"/>
        </w:rPr>
        <w:t xml:space="preserve"> and perpetuated </w:t>
      </w:r>
      <w:r w:rsidRPr="00DE0A32">
        <w:rPr>
          <w:b/>
          <w:highlight w:val="cyan"/>
          <w:u w:val="single"/>
        </w:rPr>
        <w:t xml:space="preserve">in the Western discourses of law, aesthetics and science </w:t>
      </w:r>
      <w:r w:rsidRPr="00DE0A32">
        <w:rPr>
          <w:b/>
          <w:u w:val="single"/>
        </w:rPr>
        <w:t>are</w:t>
      </w:r>
      <w:r>
        <w:t xml:space="preserve"> highly </w:t>
      </w:r>
      <w:r w:rsidRPr="00DE0A32">
        <w:rPr>
          <w:b/>
          <w:u w:val="single"/>
        </w:rPr>
        <w:t>influential in structuring</w:t>
      </w:r>
      <w:r>
        <w:t xml:space="preserve"> contemporary </w:t>
      </w:r>
      <w:r w:rsidRPr="00DE0A32">
        <w:rPr>
          <w:b/>
          <w:u w:val="single"/>
        </w:rPr>
        <w:t>human-ocean relations</w:t>
      </w:r>
      <w:r>
        <w:t xml:space="preserve">.  Moreover, </w:t>
      </w:r>
      <w:r w:rsidRPr="00061874">
        <w:rPr>
          <w:b/>
          <w:u w:val="single"/>
        </w:rPr>
        <w:t xml:space="preserve">the </w:t>
      </w:r>
      <w:r w:rsidRPr="00DE0A32">
        <w:rPr>
          <w:b/>
          <w:u w:val="single"/>
        </w:rPr>
        <w:t>conceptions</w:t>
      </w:r>
      <w:r>
        <w:t xml:space="preserve"> that I discuss unnecessarily </w:t>
      </w:r>
      <w:r w:rsidRPr="00DE0A32">
        <w:rPr>
          <w:b/>
          <w:highlight w:val="cyan"/>
          <w:u w:val="single"/>
        </w:rPr>
        <w:t>constrain possibilities for imagining and understanding human-ocean relations in Western societies</w:t>
      </w:r>
      <w:r w:rsidRPr="00061874">
        <w:rPr>
          <w:b/>
          <w:u w:val="single"/>
        </w:rPr>
        <w:t>.</w:t>
      </w:r>
      <w:r>
        <w:t xml:space="preserve">  Consequently</w:t>
      </w:r>
      <w:r w:rsidRPr="00061874">
        <w:rPr>
          <w:b/>
          <w:u w:val="single"/>
        </w:rPr>
        <w:t xml:space="preserve">, </w:t>
      </w:r>
      <w:r w:rsidRPr="00DE0A32">
        <w:rPr>
          <w:b/>
          <w:highlight w:val="cyan"/>
          <w:u w:val="single"/>
        </w:rPr>
        <w:t>just ocean existences are being hindered</w:t>
      </w:r>
      <w:r>
        <w:t xml:space="preserve"> for identifiable reasons.  </w:t>
      </w:r>
      <w:r w:rsidRPr="00DE0A32">
        <w:rPr>
          <w:b/>
          <w:highlight w:val="cyan"/>
          <w:u w:val="single"/>
        </w:rPr>
        <w:t>Improving the prospects of just ocean existences can be achieved through the use of politically generated knowledges about oceans to</w:t>
      </w:r>
      <w:r w:rsidRPr="00061874">
        <w:rPr>
          <w:b/>
          <w:u w:val="single"/>
        </w:rPr>
        <w:t xml:space="preserve"> </w:t>
      </w:r>
      <w:r w:rsidRPr="00061874">
        <w:t xml:space="preserve">shift policy towards a set of social-environmental goals that are not widely imagined by the Western mind.  </w:t>
      </w:r>
      <w:r>
        <w:t xml:space="preserve">As will become clear in the course of my discussion, the scope of my thesis does not provide for sustained engagement with specific marine environmental disputes or policy initiatives.  My concern is with the discourses that </w:t>
      </w:r>
      <w:r w:rsidRPr="00DE0A32">
        <w:rPr>
          <w:b/>
          <w:highlight w:val="cyan"/>
          <w:u w:val="single"/>
        </w:rPr>
        <w:t>frame debates and policy- making</w:t>
      </w:r>
      <w:r w:rsidRPr="00061874">
        <w:rPr>
          <w:b/>
          <w:u w:val="single"/>
        </w:rPr>
        <w:t xml:space="preserve"> </w:t>
      </w:r>
      <w:r>
        <w:t xml:space="preserve">more generally, and then </w:t>
      </w:r>
      <w:r w:rsidRPr="00DE0A32">
        <w:rPr>
          <w:b/>
          <w:highlight w:val="cyan"/>
          <w:u w:val="single"/>
        </w:rPr>
        <w:t>with a model in which specific disputes and policy- making activities can take place.</w:t>
      </w:r>
      <w:r w:rsidRPr="00061874">
        <w:rPr>
          <w:b/>
          <w:u w:val="single"/>
        </w:rPr>
        <w:t xml:space="preserve"> </w:t>
      </w:r>
      <w:r>
        <w:rPr>
          <w:b/>
          <w:u w:val="single"/>
        </w:rPr>
        <w:t xml:space="preserve"> </w:t>
      </w:r>
    </w:p>
    <w:p w:rsidR="00703107" w:rsidRDefault="00703107" w:rsidP="00703107">
      <w:pPr>
        <w:pStyle w:val="Heading4"/>
      </w:pPr>
      <w:r>
        <w:t>The perm gets co-opted and fails- reinforces an exclusive perspective</w:t>
      </w:r>
    </w:p>
    <w:p w:rsidR="00703107" w:rsidRPr="00703107" w:rsidRDefault="00703107" w:rsidP="002B14A5">
      <w:pPr>
        <w:rPr>
          <w:rFonts w:ascii="Lucida Grande" w:hAnsi="Lucida Grande" w:cs="Lucida Grande"/>
          <w:sz w:val="26"/>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29"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703107" w:rsidRDefault="00703107" w:rsidP="002B14A5">
      <w:pPr>
        <w:rPr>
          <w:b/>
          <w:u w:val="single"/>
        </w:rPr>
      </w:pPr>
      <w:r w:rsidRPr="00703107">
        <w:rPr>
          <w:b/>
          <w:highlight w:val="cyan"/>
          <w:u w:val="single"/>
        </w:rPr>
        <w:t>A</w:t>
      </w:r>
      <w:r w:rsidRPr="00703107">
        <w:rPr>
          <w:b/>
          <w:u w:val="single"/>
        </w:rPr>
        <w:t xml:space="preserve">n obvious </w:t>
      </w:r>
      <w:r w:rsidRPr="00703107">
        <w:rPr>
          <w:b/>
          <w:highlight w:val="cyan"/>
          <w:u w:val="single"/>
        </w:rPr>
        <w:t>shortcoming of a pragmatic approach to environmental decision making</w:t>
      </w:r>
      <w:r w:rsidRPr="00703107">
        <w:t xml:space="preserve"> such as Norton’s, </w:t>
      </w:r>
      <w:r w:rsidRPr="00703107">
        <w:rPr>
          <w:b/>
          <w:highlight w:val="cyan"/>
          <w:u w:val="single"/>
        </w:rPr>
        <w:t>with its focus on policy</w:t>
      </w:r>
      <w:r w:rsidRPr="00703107">
        <w:rPr>
          <w:b/>
          <w:u w:val="single"/>
        </w:rPr>
        <w:t xml:space="preserve"> and practical </w:t>
      </w:r>
      <w:r w:rsidRPr="00703107">
        <w:rPr>
          <w:b/>
          <w:highlight w:val="cyan"/>
          <w:u w:val="single"/>
        </w:rPr>
        <w:t>outcomes, is</w:t>
      </w:r>
      <w:r w:rsidRPr="00703107">
        <w:rPr>
          <w:b/>
          <w:u w:val="single"/>
        </w:rPr>
        <w:t xml:space="preserve"> that </w:t>
      </w:r>
      <w:r w:rsidRPr="00703107">
        <w:rPr>
          <w:b/>
          <w:highlight w:val="cyan"/>
          <w:u w:val="single"/>
        </w:rPr>
        <w:t>the potential</w:t>
      </w:r>
      <w:r w:rsidRPr="00703107">
        <w:t xml:space="preserve"> remains </w:t>
      </w:r>
      <w:r w:rsidRPr="00703107">
        <w:rPr>
          <w:b/>
          <w:highlight w:val="cyan"/>
          <w:u w:val="single"/>
        </w:rPr>
        <w:t>for</w:t>
      </w:r>
      <w:r w:rsidRPr="00703107">
        <w:t xml:space="preserve"> the loud voices of</w:t>
      </w:r>
      <w:r w:rsidRPr="00703107">
        <w:rPr>
          <w:b/>
          <w:u w:val="single"/>
        </w:rPr>
        <w:t xml:space="preserve"> </w:t>
      </w:r>
      <w:r w:rsidRPr="00703107">
        <w:rPr>
          <w:b/>
          <w:highlight w:val="cyan"/>
          <w:u w:val="single"/>
        </w:rPr>
        <w:t>the</w:t>
      </w:r>
      <w:r w:rsidRPr="00703107">
        <w:rPr>
          <w:b/>
          <w:u w:val="single"/>
        </w:rPr>
        <w:t xml:space="preserve"> majority or </w:t>
      </w:r>
      <w:r w:rsidRPr="00703107">
        <w:rPr>
          <w:b/>
          <w:highlight w:val="cyan"/>
          <w:u w:val="single"/>
        </w:rPr>
        <w:t>powerful elite to be reinforced.  Representation</w:t>
      </w:r>
      <w:r w:rsidRPr="00703107">
        <w:t xml:space="preserve"> in real-world liberal democracies </w:t>
      </w:r>
      <w:r w:rsidRPr="00703107">
        <w:rPr>
          <w:b/>
          <w:highlight w:val="cyan"/>
          <w:u w:val="single"/>
        </w:rPr>
        <w:t>is affected by</w:t>
      </w:r>
      <w:r w:rsidRPr="00703107">
        <w:rPr>
          <w:b/>
          <w:u w:val="single"/>
        </w:rPr>
        <w:t xml:space="preserve"> social and economic </w:t>
      </w:r>
      <w:r w:rsidRPr="00703107">
        <w:rPr>
          <w:b/>
          <w:highlight w:val="cyan"/>
          <w:u w:val="single"/>
        </w:rPr>
        <w:t>inequalities</w:t>
      </w:r>
      <w:r w:rsidRPr="00703107">
        <w:rPr>
          <w:b/>
          <w:u w:val="single"/>
        </w:rPr>
        <w:t>.</w:t>
      </w:r>
      <w:r w:rsidRPr="00703107">
        <w:t xml:space="preserve">  Differences in income, wealth, status, knowledge, and communicative power between actors create distortions to democratic process.  Hence, we must ask, as Eckersley (2002) does, how we can account for the disparities between those with communicative and others forms of power and those without?  Where are the safeguards for a just and informed hearing?  </w:t>
      </w:r>
      <w:r w:rsidRPr="00703107">
        <w:rPr>
          <w:b/>
          <w:u w:val="single"/>
        </w:rPr>
        <w:t xml:space="preserve">Examined </w:t>
      </w:r>
      <w:r w:rsidRPr="00703107">
        <w:rPr>
          <w:b/>
          <w:highlight w:val="cyan"/>
          <w:u w:val="single"/>
        </w:rPr>
        <w:t>from the perspective of non- humans and</w:t>
      </w:r>
      <w:r w:rsidRPr="00703107">
        <w:rPr>
          <w:b/>
          <w:u w:val="single"/>
        </w:rPr>
        <w:t xml:space="preserve"> other </w:t>
      </w:r>
      <w:r w:rsidRPr="00703107">
        <w:rPr>
          <w:b/>
          <w:highlight w:val="cyan"/>
          <w:u w:val="single"/>
        </w:rPr>
        <w:t>marginalised and oppressed classes</w:t>
      </w:r>
      <w:r w:rsidRPr="00703107">
        <w:rPr>
          <w:b/>
          <w:u w:val="single"/>
        </w:rPr>
        <w:t xml:space="preserve"> and groups, </w:t>
      </w:r>
      <w:r w:rsidRPr="00703107">
        <w:rPr>
          <w:b/>
          <w:highlight w:val="cyan"/>
          <w:u w:val="single"/>
        </w:rPr>
        <w:t>there may be</w:t>
      </w:r>
      <w:r w:rsidRPr="00703107">
        <w:t xml:space="preserve"> little or </w:t>
      </w:r>
      <w:r w:rsidRPr="00703107">
        <w:rPr>
          <w:b/>
          <w:highlight w:val="cyan"/>
          <w:u w:val="single"/>
        </w:rPr>
        <w:t xml:space="preserve">nothing to gain </w:t>
      </w:r>
      <w:r w:rsidRPr="00703107">
        <w:rPr>
          <w:b/>
          <w:u w:val="single"/>
        </w:rPr>
        <w:t xml:space="preserve">in such a process.  </w:t>
      </w:r>
    </w:p>
    <w:p w:rsidR="00703107" w:rsidRPr="00703107" w:rsidRDefault="00703107" w:rsidP="00703107">
      <w:pPr>
        <w:pStyle w:val="Heading4"/>
      </w:pPr>
      <w:r>
        <w:t>Even if the perm can be inclusive of the agency of non-humans it still fails- can’t actively incorporate the ocean in the democratic process</w:t>
      </w:r>
    </w:p>
    <w:p w:rsidR="00703107" w:rsidRPr="00703107" w:rsidRDefault="00703107" w:rsidP="002B14A5">
      <w:pPr>
        <w:rPr>
          <w:rFonts w:ascii="Lucida Grande" w:hAnsi="Lucida Grande" w:cs="Lucida Grande"/>
          <w:sz w:val="26"/>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30"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703107" w:rsidRPr="00703107" w:rsidRDefault="00703107" w:rsidP="002B14A5">
      <w:pPr>
        <w:rPr>
          <w:b/>
          <w:u w:val="single"/>
        </w:rPr>
      </w:pPr>
      <w:r w:rsidRPr="00703107">
        <w:t xml:space="preserve">A further limitation of Norton’s pragmatic approach resonates with a point I made earlier in relation to stewardship: </w:t>
      </w:r>
      <w:r w:rsidRPr="00703107">
        <w:rPr>
          <w:b/>
          <w:highlight w:val="cyan"/>
          <w:u w:val="single"/>
        </w:rPr>
        <w:t>while environmental pragmatism may be able to account for non-humans</w:t>
      </w:r>
      <w:r w:rsidRPr="00703107">
        <w:rPr>
          <w:b/>
          <w:u w:val="single"/>
        </w:rPr>
        <w:t xml:space="preserve"> in the </w:t>
      </w:r>
      <w:r w:rsidRPr="00703107">
        <w:rPr>
          <w:b/>
          <w:u w:val="single"/>
        </w:rPr>
        <w:lastRenderedPageBreak/>
        <w:t xml:space="preserve">democratic process </w:t>
      </w:r>
      <w:r w:rsidRPr="00703107">
        <w:rPr>
          <w:b/>
          <w:highlight w:val="cyan"/>
          <w:u w:val="single"/>
        </w:rPr>
        <w:t>indirectly by being inclusive of</w:t>
      </w:r>
      <w:r w:rsidRPr="00703107">
        <w:t xml:space="preserve"> some </w:t>
      </w:r>
      <w:r w:rsidRPr="00703107">
        <w:rPr>
          <w:b/>
          <w:u w:val="single"/>
        </w:rPr>
        <w:t xml:space="preserve">ocean views that advocate for </w:t>
      </w:r>
      <w:r w:rsidRPr="00703107">
        <w:rPr>
          <w:b/>
          <w:highlight w:val="cyan"/>
          <w:u w:val="single"/>
        </w:rPr>
        <w:t>the</w:t>
      </w:r>
      <w:r w:rsidRPr="00703107">
        <w:t xml:space="preserve"> value and/or </w:t>
      </w:r>
      <w:r w:rsidRPr="00703107">
        <w:rPr>
          <w:b/>
          <w:highlight w:val="cyan"/>
          <w:u w:val="single"/>
        </w:rPr>
        <w:t>agency of non-humans</w:t>
      </w:r>
      <w:r w:rsidRPr="00703107">
        <w:rPr>
          <w:highlight w:val="cyan"/>
        </w:rPr>
        <w:t xml:space="preserve">, </w:t>
      </w:r>
      <w:r w:rsidRPr="00703107">
        <w:rPr>
          <w:b/>
          <w:highlight w:val="cyan"/>
          <w:u w:val="single"/>
        </w:rPr>
        <w:t>it falls short of guaranteeing</w:t>
      </w:r>
      <w:r w:rsidRPr="00703107">
        <w:t xml:space="preserve"> specific </w:t>
      </w:r>
      <w:r w:rsidRPr="00703107">
        <w:rPr>
          <w:b/>
          <w:highlight w:val="cyan"/>
          <w:u w:val="single"/>
        </w:rPr>
        <w:t>representational rights to non-humans</w:t>
      </w:r>
      <w:r w:rsidRPr="00703107">
        <w:t xml:space="preserve"> as a matter of procedure </w:t>
      </w:r>
      <w:r w:rsidRPr="00703107">
        <w:rPr>
          <w:b/>
          <w:highlight w:val="cyan"/>
          <w:u w:val="single"/>
        </w:rPr>
        <w:t>in the democratic process.</w:t>
      </w:r>
    </w:p>
    <w:p w:rsidR="00821D8B" w:rsidRDefault="00821D8B" w:rsidP="00803325">
      <w:pPr>
        <w:pStyle w:val="Heading2"/>
      </w:pPr>
      <w:r>
        <w:lastRenderedPageBreak/>
        <w:t>AT: Oceans can’t talk</w:t>
      </w:r>
    </w:p>
    <w:p w:rsidR="00821D8B" w:rsidRDefault="00821D8B" w:rsidP="00821D8B">
      <w:pPr>
        <w:pStyle w:val="Heading4"/>
      </w:pPr>
      <w:r>
        <w:t>We don’t claim the oceans will speak in our debates- they over determine the meaning of agency and put it in human terms- that’s a new link</w:t>
      </w:r>
    </w:p>
    <w:p w:rsidR="00821D8B" w:rsidRPr="005B0061" w:rsidRDefault="00821D8B" w:rsidP="00821D8B">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31"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821D8B" w:rsidRDefault="00821D8B" w:rsidP="00821D8B">
      <w:pPr>
        <w:rPr>
          <w:b/>
          <w:u w:val="single"/>
        </w:rPr>
      </w:pPr>
      <w:r w:rsidRPr="00FA6476">
        <w:rPr>
          <w:b/>
          <w:highlight w:val="cyan"/>
          <w:u w:val="single"/>
        </w:rPr>
        <w:t>Latour’s procedure</w:t>
      </w:r>
      <w:r w:rsidRPr="00FA6476">
        <w:t xml:space="preserve"> for a political process that allows for a diversity of environmental values and interests in making decisions about ocean existences </w:t>
      </w:r>
      <w:r w:rsidRPr="00FA6476">
        <w:rPr>
          <w:b/>
          <w:highlight w:val="cyan"/>
          <w:u w:val="single"/>
        </w:rPr>
        <w:t>is inclusive of</w:t>
      </w:r>
      <w:r w:rsidRPr="00FA6476">
        <w:rPr>
          <w:b/>
          <w:u w:val="single"/>
        </w:rPr>
        <w:t xml:space="preserve"> specific </w:t>
      </w:r>
      <w:r w:rsidRPr="00FA6476">
        <w:rPr>
          <w:b/>
          <w:highlight w:val="cyan"/>
          <w:u w:val="single"/>
        </w:rPr>
        <w:t>representational rights for non-humans.  Latour does not claim</w:t>
      </w:r>
      <w:r w:rsidRPr="00FA6476">
        <w:rPr>
          <w:b/>
          <w:u w:val="single"/>
        </w:rPr>
        <w:t xml:space="preserve"> that </w:t>
      </w:r>
      <w:r w:rsidRPr="00FA6476">
        <w:rPr>
          <w:b/>
          <w:highlight w:val="cyan"/>
          <w:u w:val="single"/>
        </w:rPr>
        <w:t>non- humans contribute to debates through the use of language, but</w:t>
      </w:r>
      <w:r w:rsidRPr="00FA6476">
        <w:t xml:space="preserve"> that they do contribute </w:t>
      </w:r>
      <w:r w:rsidRPr="00FA6476">
        <w:rPr>
          <w:b/>
          <w:highlight w:val="cyan"/>
          <w:u w:val="single"/>
        </w:rPr>
        <w:t>in other ways</w:t>
      </w:r>
      <w:r w:rsidRPr="00FA6476">
        <w:t xml:space="preserve"> to debates about what is to be done.  </w:t>
      </w:r>
      <w:r w:rsidRPr="00FA6476">
        <w:rPr>
          <w:b/>
          <w:u w:val="single"/>
        </w:rPr>
        <w:t>Latour argues for taking non- humans seriously</w:t>
      </w:r>
      <w:r w:rsidRPr="00FA6476">
        <w:t xml:space="preserve"> and for the important role scientists have to play in this but at the same time, the mediation of knowledge about non-humans should not be left entirely to scientists.  </w:t>
      </w:r>
      <w:r w:rsidRPr="00FA6476">
        <w:rPr>
          <w:b/>
          <w:highlight w:val="cyan"/>
          <w:u w:val="single"/>
        </w:rPr>
        <w:t>Latour’s collective process facilitates</w:t>
      </w:r>
      <w:r w:rsidRPr="00FA6476">
        <w:rPr>
          <w:b/>
          <w:u w:val="single"/>
        </w:rPr>
        <w:t xml:space="preserve"> critical enquiry into, and </w:t>
      </w:r>
      <w:r w:rsidRPr="00FA6476">
        <w:rPr>
          <w:b/>
          <w:highlight w:val="cyan"/>
          <w:u w:val="single"/>
        </w:rPr>
        <w:t>reconfiguring of, prevailing Western knowledge and understandings of oceans.</w:t>
      </w:r>
    </w:p>
    <w:p w:rsidR="00821D8B" w:rsidRDefault="00821D8B" w:rsidP="00821D8B">
      <w:pPr>
        <w:pStyle w:val="Heading4"/>
      </w:pPr>
      <w:r>
        <w:t>Oceans can be incorporated as agents through correlation and association</w:t>
      </w:r>
    </w:p>
    <w:p w:rsidR="00821D8B" w:rsidRPr="005B0061" w:rsidRDefault="00821D8B" w:rsidP="00821D8B">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32"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821D8B" w:rsidRPr="00FA6476" w:rsidRDefault="00821D8B" w:rsidP="00821D8B">
      <w:r>
        <w:t xml:space="preserve">There will be the new voices of non-humans engaging in the debate.  Latour allows for them by specifying a conception of subjects and objects, nature and society.  </w:t>
      </w:r>
      <w:r w:rsidRPr="00821D8B">
        <w:rPr>
          <w:b/>
          <w:highlight w:val="cyan"/>
          <w:u w:val="single"/>
        </w:rPr>
        <w:t>When introducing the idea that non-humans are active participants in processes of knowledge production, Latour does not claim that non-humans speak on their own</w:t>
      </w:r>
      <w:r w:rsidRPr="00FA6476">
        <w:rPr>
          <w:b/>
          <w:u w:val="single"/>
        </w:rPr>
        <w:t xml:space="preserve">. </w:t>
      </w:r>
      <w:r>
        <w:t xml:space="preserve"> Indeed, he makes the more radical observation that </w:t>
      </w:r>
      <w:r w:rsidRPr="00FA6476">
        <w:rPr>
          <w:b/>
          <w:u w:val="single"/>
        </w:rPr>
        <w:t>“</w:t>
      </w:r>
      <w:r w:rsidRPr="00821D8B">
        <w:rPr>
          <w:b/>
          <w:highlight w:val="cyan"/>
          <w:u w:val="single"/>
        </w:rPr>
        <w:t>no beings</w:t>
      </w:r>
      <w:r w:rsidRPr="00FA6476">
        <w:rPr>
          <w:b/>
          <w:u w:val="single"/>
        </w:rPr>
        <w:t xml:space="preserve">, not even humans, </w:t>
      </w:r>
      <w:r w:rsidRPr="00821D8B">
        <w:rPr>
          <w:b/>
          <w:highlight w:val="cyan"/>
          <w:u w:val="single"/>
        </w:rPr>
        <w:t>speak on their own, but always through something</w:t>
      </w:r>
      <w:r w:rsidRPr="00FA6476">
        <w:rPr>
          <w:b/>
          <w:u w:val="single"/>
        </w:rPr>
        <w:t xml:space="preserve"> or someone </w:t>
      </w:r>
      <w:r w:rsidRPr="00821D8B">
        <w:rPr>
          <w:b/>
          <w:highlight w:val="cyan"/>
          <w:u w:val="single"/>
        </w:rPr>
        <w:t>else”</w:t>
      </w:r>
      <w:r w:rsidRPr="00FA6476">
        <w:rPr>
          <w:b/>
          <w:u w:val="single"/>
        </w:rPr>
        <w:t xml:space="preserve"> </w:t>
      </w:r>
      <w:r>
        <w:t xml:space="preserve">(Latour 2004, 68, emphasis in original).10  </w:t>
      </w:r>
      <w:r w:rsidRPr="00FA6476">
        <w:rPr>
          <w:b/>
          <w:u w:val="single"/>
        </w:rPr>
        <w:t xml:space="preserve">What Latour means by non-human speech is that </w:t>
      </w:r>
      <w:r w:rsidRPr="00821D8B">
        <w:rPr>
          <w:b/>
          <w:highlight w:val="cyan"/>
          <w:u w:val="single"/>
        </w:rPr>
        <w:t>through the perplexity and controversies they provoke, speech comes from those “gathered around them” and “arguing over them”</w:t>
      </w:r>
      <w:r w:rsidRPr="00FA6476">
        <w:rPr>
          <w:b/>
          <w:u w:val="single"/>
        </w:rPr>
        <w:t xml:space="preserve"> </w:t>
      </w:r>
      <w:r>
        <w:t xml:space="preserve">(2004, 66).  However, Latour argues that all spokespersons for humans and non-humans must be treated with scepticism because their partial perspectives limit their ability to represent them. </w:t>
      </w:r>
      <w:r w:rsidRPr="00821D8B">
        <w:rPr>
          <w:b/>
          <w:highlight w:val="cyan"/>
          <w:u w:val="single"/>
        </w:rPr>
        <w:t>Non-humans act</w:t>
      </w:r>
      <w:r w:rsidRPr="00FA6476">
        <w:rPr>
          <w:b/>
          <w:u w:val="single"/>
        </w:rPr>
        <w:t xml:space="preserve"> further </w:t>
      </w:r>
      <w:r w:rsidRPr="00821D8B">
        <w:rPr>
          <w:b/>
          <w:highlight w:val="cyan"/>
          <w:u w:val="single"/>
        </w:rPr>
        <w:t>through their associations with other actors.</w:t>
      </w:r>
      <w:r w:rsidRPr="00FA6476">
        <w:rPr>
          <w:b/>
          <w:u w:val="single"/>
        </w:rPr>
        <w:t xml:space="preserve">  Latour challenges the often accepted wisdom that “a thing cannot be said to be an actor, in any case not a social actor, since it does not act, in the proper sense of the verb; it only behaves”</w:t>
      </w:r>
      <w:r>
        <w:t xml:space="preserve"> (2004, 73).  </w:t>
      </w:r>
      <w:r w:rsidRPr="00FA6476">
        <w:rPr>
          <w:b/>
          <w:u w:val="single"/>
        </w:rPr>
        <w:t xml:space="preserve">For Latour, </w:t>
      </w:r>
      <w:r w:rsidRPr="00821D8B">
        <w:rPr>
          <w:b/>
          <w:highlight w:val="cyan"/>
          <w:u w:val="single"/>
        </w:rPr>
        <w:t>non-humans are social actors because they modify other actors through their associations with them.  This is how they participate in the constitution of their collective existence.</w:t>
      </w:r>
      <w:r w:rsidRPr="00FA6476">
        <w:rPr>
          <w:b/>
          <w:u w:val="single"/>
        </w:rPr>
        <w:t xml:space="preserve">  </w:t>
      </w:r>
      <w:r>
        <w:t>Moreover, the idea of recalcitrance, offers the most appropriate approach to defining their action. …  Actors are defined above all else as obstacles, scandals, as what suspends mastery, as what gets in the way of domination, as what interrupts the closure and the composition of the collective.  To put it crudely, human and non-human actors appear first of all as troublemakers. (Latour 2004, 79)11</w:t>
      </w:r>
    </w:p>
    <w:p w:rsidR="00821D8B" w:rsidRDefault="00821D8B" w:rsidP="00821D8B">
      <w:pPr>
        <w:rPr>
          <w:b/>
          <w:u w:val="single"/>
        </w:rPr>
      </w:pPr>
    </w:p>
    <w:p w:rsidR="00821D8B" w:rsidRPr="00821D8B" w:rsidRDefault="00821D8B" w:rsidP="00821D8B"/>
    <w:p w:rsidR="002B14A5" w:rsidRDefault="002B14A5" w:rsidP="002B14A5">
      <w:pPr>
        <w:rPr>
          <w:b/>
          <w:u w:val="single"/>
        </w:rPr>
      </w:pPr>
    </w:p>
    <w:p w:rsidR="00803325" w:rsidRPr="002B14A5" w:rsidRDefault="002B14A5" w:rsidP="0080415B">
      <w:pPr>
        <w:pStyle w:val="Heading1"/>
      </w:pPr>
      <w:r w:rsidRPr="002B14A5">
        <w:lastRenderedPageBreak/>
        <w:t>Aff Cards</w:t>
      </w:r>
    </w:p>
    <w:p w:rsidR="002B14A5" w:rsidRDefault="002B14A5" w:rsidP="002B14A5">
      <w:pPr>
        <w:pStyle w:val="Heading4"/>
      </w:pPr>
      <w:r>
        <w:t>MPAs link less than the squo</w:t>
      </w:r>
    </w:p>
    <w:p w:rsidR="002B14A5" w:rsidRPr="005B0061" w:rsidRDefault="002B14A5" w:rsidP="002B14A5">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33"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2B14A5" w:rsidRDefault="002B14A5" w:rsidP="002B14A5">
      <w:r>
        <w:t>Conventional fisheries science is widely contested from within the scientific community and from without.  Following my discussion of fisherie</w:t>
      </w:r>
      <w:bookmarkStart w:id="0" w:name="_GoBack"/>
      <w:bookmarkEnd w:id="0"/>
      <w:r>
        <w:t xml:space="preserve">s science, </w:t>
      </w:r>
      <w:r w:rsidRPr="005F0616">
        <w:rPr>
          <w:b/>
          <w:highlight w:val="cyan"/>
          <w:u w:val="single"/>
        </w:rPr>
        <w:t>MPA science is</w:t>
      </w:r>
      <w:r w:rsidRPr="005F0616">
        <w:rPr>
          <w:b/>
          <w:u w:val="single"/>
        </w:rPr>
        <w:t xml:space="preserve"> contextualised as being</w:t>
      </w:r>
      <w:r>
        <w:t xml:space="preserve">, in part, </w:t>
      </w:r>
      <w:r w:rsidRPr="005F0616">
        <w:rPr>
          <w:b/>
          <w:highlight w:val="cyan"/>
          <w:u w:val="single"/>
        </w:rPr>
        <w:t>a strategic response to the over- exploitation of oceans that</w:t>
      </w:r>
      <w:r w:rsidRPr="005F0616">
        <w:rPr>
          <w:b/>
          <w:u w:val="single"/>
        </w:rPr>
        <w:t xml:space="preserve"> the theories and practices of </w:t>
      </w:r>
      <w:r w:rsidRPr="005F0616">
        <w:rPr>
          <w:b/>
          <w:highlight w:val="cyan"/>
          <w:u w:val="single"/>
        </w:rPr>
        <w:t>conventional fisheries science have legitimated</w:t>
      </w:r>
      <w:r w:rsidRPr="005F0616">
        <w:rPr>
          <w:b/>
          <w:u w:val="single"/>
        </w:rPr>
        <w:t xml:space="preserve"> throughout the twentieth century.  </w:t>
      </w:r>
      <w:r w:rsidRPr="005F0616">
        <w:rPr>
          <w:b/>
          <w:highlight w:val="cyan"/>
          <w:u w:val="single"/>
        </w:rPr>
        <w:t>MPA science is far more inclusive</w:t>
      </w:r>
      <w:r>
        <w:t xml:space="preserve"> than fisheries science in the range of factors utilised </w:t>
      </w:r>
      <w:r w:rsidRPr="005F0616">
        <w:rPr>
          <w:b/>
          <w:u w:val="single"/>
        </w:rPr>
        <w:t>i</w:t>
      </w:r>
      <w:r w:rsidRPr="005F0616">
        <w:rPr>
          <w:b/>
          <w:highlight w:val="cyan"/>
          <w:u w:val="single"/>
        </w:rPr>
        <w:t>n its approach to the production of knowledge about oceans</w:t>
      </w:r>
      <w:r w:rsidRPr="005F0616">
        <w:rPr>
          <w:b/>
          <w:u w:val="single"/>
        </w:rPr>
        <w:t xml:space="preserve"> and ocean dwellers.</w:t>
      </w:r>
      <w:r>
        <w:t xml:space="preserve">  MPA science is not delimited by so close a connection to industry and resource management agendas but is fashioned from a different set of concerns and values.  Having said this, there is reason to be wary at the present time of attempts to define oceans through the frameworks of MPA science.  My discussion demonstrates that MPA science tends towards a protective and authoritarian scientific approach—with the effect of excluding certain ‘others’—and that this approach has been gathering momentum.  I argue that understandings of oceans and resulting oceans policies should properly consider and act in concert with understanding of a range of cultural, social, political and economic dimensions.  </w:t>
      </w:r>
    </w:p>
    <w:p w:rsidR="00703107" w:rsidRPr="003A5575" w:rsidRDefault="00703107" w:rsidP="00703107">
      <w:pPr>
        <w:pStyle w:val="Heading4"/>
      </w:pPr>
      <w:r>
        <w:t>Resist their attempt to focus on value structures in environmental policy analysis- you should prefer environmental objectives and specific case analysis and incorporate the perm as a way to resolve the infinite contradictions in environmental philosophy</w:t>
      </w:r>
    </w:p>
    <w:p w:rsidR="00703107" w:rsidRPr="005B0061" w:rsidRDefault="00703107" w:rsidP="00703107">
      <w:pPr>
        <w:rPr>
          <w:rStyle w:val="Style13ptBold"/>
          <w:rFonts w:ascii="Lucida Grande" w:hAnsi="Lucida Grande" w:cs="Lucida Grande"/>
          <w:b w:val="0"/>
          <w:bCs w:val="0"/>
        </w:rPr>
      </w:pPr>
      <w:r>
        <w:rPr>
          <w:rStyle w:val="Style13ptBold"/>
        </w:rPr>
        <w:t>Kennedy ‘07</w:t>
      </w:r>
      <w:r>
        <w:rPr>
          <w:rStyle w:val="Style13ptBold"/>
          <w:sz w:val="16"/>
          <w:szCs w:val="16"/>
        </w:rPr>
        <w:t>(D</w:t>
      </w:r>
      <w:r w:rsidRPr="005B0061">
        <w:rPr>
          <w:rStyle w:val="Style13ptBold"/>
          <w:sz w:val="16"/>
          <w:szCs w:val="16"/>
        </w:rPr>
        <w:t xml:space="preserve">eborah, Ph. D in Sustainability and Technology Policy from Murdoch University, </w:t>
      </w:r>
      <w:r w:rsidRPr="005B0061">
        <w:rPr>
          <w:rFonts w:cs="Lucida Grande"/>
          <w:sz w:val="16"/>
          <w:szCs w:val="16"/>
        </w:rPr>
        <w:t xml:space="preserve">research associate of Curtin University Sustainability Policy Institute, “Ocean Views: An investigation into human-ocean relations”, 2007, </w:t>
      </w:r>
      <w:hyperlink r:id="rId34" w:history="1">
        <w:r w:rsidRPr="005B0061">
          <w:rPr>
            <w:rStyle w:val="Hyperlink"/>
            <w:rFonts w:cs="Lucida Grande"/>
            <w:sz w:val="16"/>
            <w:szCs w:val="16"/>
          </w:rPr>
          <w:t>http://www.google.com/url?sa=t&amp;rct=j&amp;q=ocean%20views%20murdoch%20kennedy&amp;source=web&amp;cd=2&amp;cad=rja&amp;uact=8&amp;ved=0CDAQFjAB&amp;url=http%3A%2F%2Fresearchrepository.murdoch.edu.au%2F123%2F2%2F02Whole.pdf&amp;ei=B6Z7U-PCJpGSyAS8g4LYDA&amp;usg=AFQjCNHBwVb05r37V1tXeKCerr77whFsCg&amp;sig2=G4wUMYuZ37O8pw2gz5Fthw</w:t>
        </w:r>
      </w:hyperlink>
      <w:r w:rsidRPr="005B0061">
        <w:rPr>
          <w:rFonts w:cs="Lucida Grande"/>
          <w:sz w:val="16"/>
          <w:szCs w:val="16"/>
        </w:rPr>
        <w:t>, C.B.)</w:t>
      </w:r>
    </w:p>
    <w:p w:rsidR="00703107" w:rsidRPr="003A5575" w:rsidRDefault="00703107" w:rsidP="00703107"/>
    <w:p w:rsidR="00703107" w:rsidRPr="003A5575" w:rsidRDefault="00703107" w:rsidP="00703107">
      <w:r w:rsidRPr="003A5575">
        <w:rPr>
          <w:b/>
          <w:highlight w:val="cyan"/>
          <w:u w:val="single"/>
        </w:rPr>
        <w:t>For Norton, environmental policy must emerge from an inclusive</w:t>
      </w:r>
      <w:r w:rsidRPr="003A5575">
        <w:rPr>
          <w:b/>
          <w:u w:val="single"/>
        </w:rPr>
        <w:t xml:space="preserve"> democratic political </w:t>
      </w:r>
      <w:r w:rsidRPr="003A5575">
        <w:rPr>
          <w:b/>
          <w:highlight w:val="cyan"/>
          <w:u w:val="single"/>
        </w:rPr>
        <w:t>process.</w:t>
      </w:r>
      <w:r w:rsidRPr="003A5575">
        <w:rPr>
          <w:b/>
          <w:u w:val="single"/>
        </w:rPr>
        <w:t xml:space="preserve"> </w:t>
      </w:r>
      <w:r>
        <w:t>He argues for a strategy of</w:t>
      </w:r>
      <w:r w:rsidRPr="003A5575">
        <w:rPr>
          <w:b/>
          <w:u w:val="single"/>
        </w:rPr>
        <w:t xml:space="preserve"> “</w:t>
      </w:r>
      <w:r w:rsidRPr="003A5575">
        <w:rPr>
          <w:b/>
          <w:highlight w:val="cyan"/>
          <w:u w:val="single"/>
        </w:rPr>
        <w:t>experimental pluralism</w:t>
      </w:r>
      <w:r w:rsidRPr="003A5575">
        <w:rPr>
          <w:b/>
          <w:u w:val="single"/>
        </w:rPr>
        <w:t xml:space="preserve">” </w:t>
      </w:r>
      <w:r>
        <w:t xml:space="preserve">that </w:t>
      </w:r>
      <w:r w:rsidRPr="003A5575">
        <w:rPr>
          <w:b/>
          <w:highlight w:val="cyan"/>
          <w:u w:val="single"/>
        </w:rPr>
        <w:t>shifts</w:t>
      </w:r>
      <w:r w:rsidRPr="003A5575">
        <w:rPr>
          <w:b/>
          <w:u w:val="single"/>
        </w:rPr>
        <w:t xml:space="preserve"> the </w:t>
      </w:r>
      <w:r w:rsidRPr="003A5575">
        <w:rPr>
          <w:b/>
          <w:highlight w:val="cyan"/>
          <w:u w:val="single"/>
        </w:rPr>
        <w:t>focus from environmental values to</w:t>
      </w:r>
      <w:r w:rsidRPr="003A5575">
        <w:rPr>
          <w:b/>
          <w:u w:val="single"/>
        </w:rPr>
        <w:t xml:space="preserve"> </w:t>
      </w:r>
      <w:r w:rsidRPr="003A5575">
        <w:rPr>
          <w:b/>
          <w:highlight w:val="cyan"/>
          <w:u w:val="single"/>
        </w:rPr>
        <w:t>environmental objectives</w:t>
      </w:r>
      <w:r w:rsidRPr="003A5575">
        <w:rPr>
          <w:b/>
          <w:u w:val="single"/>
        </w:rPr>
        <w:t xml:space="preserve"> (specific goals and policies), seeking policies that support multiple values and </w:t>
      </w:r>
      <w:r w:rsidRPr="003A5575">
        <w:rPr>
          <w:b/>
          <w:highlight w:val="cyan"/>
          <w:u w:val="single"/>
        </w:rPr>
        <w:t>playing down the rhetoric of conflicting values</w:t>
      </w:r>
      <w:r w:rsidRPr="003A5575">
        <w:rPr>
          <w:b/>
          <w:u w:val="single"/>
        </w:rPr>
        <w:t xml:space="preserve"> </w:t>
      </w:r>
      <w:r>
        <w:t xml:space="preserve">(Norton 2003, 44). </w:t>
      </w:r>
      <w:r w:rsidRPr="003A5575">
        <w:rPr>
          <w:b/>
          <w:highlight w:val="cyan"/>
          <w:u w:val="single"/>
        </w:rPr>
        <w:t>Norton’s strategy</w:t>
      </w:r>
      <w:r>
        <w:t xml:space="preserve"> begins with “the goal of representing the diverse values of many interest groups and stakeholders” in ‘real’ situations and, therefore, </w:t>
      </w:r>
      <w:r w:rsidRPr="003A5575">
        <w:rPr>
          <w:b/>
          <w:u w:val="single"/>
        </w:rPr>
        <w:t>“</w:t>
      </w:r>
      <w:r w:rsidRPr="003A5575">
        <w:rPr>
          <w:b/>
          <w:highlight w:val="cyan"/>
          <w:u w:val="single"/>
        </w:rPr>
        <w:t>avoids a priori pronouncements that ‘ultimately’ there are n types of value”</w:t>
      </w:r>
      <w:r w:rsidRPr="003A5575">
        <w:rPr>
          <w:b/>
          <w:u w:val="single"/>
        </w:rPr>
        <w:t xml:space="preserve"> </w:t>
      </w:r>
      <w:r>
        <w:t xml:space="preserve">(2003, 44). He explains further that: </w:t>
      </w:r>
      <w:r w:rsidRPr="003A5575">
        <w:rPr>
          <w:b/>
          <w:highlight w:val="cyan"/>
          <w:u w:val="single"/>
        </w:rPr>
        <w:t>The approach</w:t>
      </w:r>
      <w:r w:rsidRPr="003A5575">
        <w:rPr>
          <w:b/>
          <w:u w:val="single"/>
        </w:rPr>
        <w:t xml:space="preserve"> to environmental values proposed here </w:t>
      </w:r>
      <w:r w:rsidRPr="003A5575">
        <w:rPr>
          <w:b/>
          <w:highlight w:val="cyan"/>
          <w:u w:val="single"/>
        </w:rPr>
        <w:t>looks at the problem</w:t>
      </w:r>
      <w:r w:rsidRPr="003A5575">
        <w:rPr>
          <w:b/>
          <w:u w:val="single"/>
        </w:rPr>
        <w:t xml:space="preserve"> of policy evaluation </w:t>
      </w:r>
      <w:r w:rsidRPr="003A5575">
        <w:rPr>
          <w:b/>
          <w:highlight w:val="cyan"/>
          <w:u w:val="single"/>
        </w:rPr>
        <w:t>from the viewpoint of individual cases</w:t>
      </w:r>
      <w:r>
        <w:t xml:space="preserve">—one might say from the bottom up. … I propose that we study many local processes of environmental policy formation. As we study them, we should seek empirical generalizations about the processes by which people form and re-form environmental goals and values and how values, science, and politics effectively interact in an open process in which all stakeholders and citizens are heard. While it is pluralistic, </w:t>
      </w:r>
      <w:r w:rsidRPr="003A5575">
        <w:rPr>
          <w:b/>
          <w:highlight w:val="cyan"/>
          <w:u w:val="single"/>
        </w:rPr>
        <w:t xml:space="preserve">this strategy is not a </w:t>
      </w:r>
      <w:r w:rsidRPr="003A5575">
        <w:rPr>
          <w:b/>
          <w:highlight w:val="cyan"/>
          <w:u w:val="single"/>
        </w:rPr>
        <w:lastRenderedPageBreak/>
        <w:t>counsel of confusion; we simply assume</w:t>
      </w:r>
      <w:r w:rsidRPr="003A5575">
        <w:rPr>
          <w:b/>
          <w:u w:val="single"/>
        </w:rPr>
        <w:t xml:space="preserve"> that </w:t>
      </w:r>
      <w:r w:rsidRPr="003A5575">
        <w:rPr>
          <w:b/>
          <w:highlight w:val="cyan"/>
          <w:u w:val="single"/>
        </w:rPr>
        <w:t>diverse values will be advocated, and we put our</w:t>
      </w:r>
      <w:r w:rsidRPr="003A5575">
        <w:rPr>
          <w:b/>
          <w:u w:val="single"/>
        </w:rPr>
        <w:t xml:space="preserve"> initial </w:t>
      </w:r>
      <w:r w:rsidRPr="003A5575">
        <w:rPr>
          <w:b/>
          <w:highlight w:val="cyan"/>
          <w:u w:val="single"/>
        </w:rPr>
        <w:t>energies into a</w:t>
      </w:r>
      <w:r>
        <w:t xml:space="preserve"> gradual and empirically based </w:t>
      </w:r>
      <w:r w:rsidRPr="003A5575">
        <w:rPr>
          <w:b/>
          <w:u w:val="single"/>
        </w:rPr>
        <w:t xml:space="preserve">attempt at clarification and </w:t>
      </w:r>
      <w:r w:rsidRPr="003A5575">
        <w:rPr>
          <w:b/>
          <w:highlight w:val="cyan"/>
          <w:u w:val="single"/>
        </w:rPr>
        <w:t>integration of multiple values</w:t>
      </w:r>
      <w:r w:rsidRPr="003A5575">
        <w:rPr>
          <w:b/>
          <w:u w:val="single"/>
        </w:rPr>
        <w:t xml:space="preserve"> and devote less effort to attempts to systematize and simplify value discourse by abstract analysis</w:t>
      </w:r>
      <w:r>
        <w:t xml:space="preserve"> or linguistic fiat. (Norton 2003, 45) What I find useful in Norton’s pragmatic approach is his commitment to practical democratic engagement and moral pluralism. As Eckersley notes, </w:t>
      </w:r>
      <w:r w:rsidRPr="003A5575">
        <w:rPr>
          <w:b/>
          <w:highlight w:val="cyan"/>
          <w:u w:val="single"/>
        </w:rPr>
        <w:t>such pragmatic approaches concentrate</w:t>
      </w:r>
      <w:r w:rsidRPr="003A5575">
        <w:rPr>
          <w:b/>
          <w:u w:val="single"/>
        </w:rPr>
        <w:t xml:space="preserve">, the discussion </w:t>
      </w:r>
      <w:r w:rsidRPr="003A5575">
        <w:rPr>
          <w:b/>
          <w:highlight w:val="cyan"/>
          <w:u w:val="single"/>
        </w:rPr>
        <w:t>on what</w:t>
      </w:r>
      <w:r w:rsidRPr="003A5575">
        <w:rPr>
          <w:b/>
          <w:u w:val="single"/>
        </w:rPr>
        <w:t xml:space="preserve"> it is </w:t>
      </w:r>
      <w:r w:rsidRPr="003A5575">
        <w:rPr>
          <w:b/>
          <w:highlight w:val="cyan"/>
          <w:u w:val="single"/>
        </w:rPr>
        <w:t>we all have in common.</w:t>
      </w:r>
      <w:r>
        <w:t xml:space="preserve"> That is, </w:t>
      </w:r>
      <w:r w:rsidRPr="003A5575">
        <w:rPr>
          <w:b/>
          <w:u w:val="single"/>
        </w:rPr>
        <w:t>whatever else we may value or desire, we are all instrumentally dependent on ecosystems for our survival and well-being and this is indeed a point of convergence among all humans, whether environmentalist or not.</w:t>
      </w:r>
      <w:r>
        <w:t xml:space="preserve"> (2002, 61)</w:t>
      </w:r>
    </w:p>
    <w:p w:rsidR="00703107" w:rsidRDefault="00703107" w:rsidP="002B14A5"/>
    <w:p w:rsidR="004624D1" w:rsidRPr="004624D1" w:rsidRDefault="004624D1" w:rsidP="004624D1"/>
    <w:sectPr w:rsidR="004624D1" w:rsidRPr="004624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E69" w:rsidRDefault="00BA0E69" w:rsidP="00B36AC2">
      <w:pPr>
        <w:spacing w:after="0" w:line="240" w:lineRule="auto"/>
      </w:pPr>
      <w:r>
        <w:separator/>
      </w:r>
    </w:p>
  </w:endnote>
  <w:endnote w:type="continuationSeparator" w:id="0">
    <w:p w:rsidR="00BA0E69" w:rsidRDefault="00BA0E69" w:rsidP="00B36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E69" w:rsidRDefault="00BA0E69" w:rsidP="00B36AC2">
      <w:pPr>
        <w:spacing w:after="0" w:line="240" w:lineRule="auto"/>
      </w:pPr>
      <w:r>
        <w:separator/>
      </w:r>
    </w:p>
  </w:footnote>
  <w:footnote w:type="continuationSeparator" w:id="0">
    <w:p w:rsidR="00BA0E69" w:rsidRDefault="00BA0E69" w:rsidP="00B36A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43F4F"/>
    <w:rsid w:val="000139A3"/>
    <w:rsid w:val="00061874"/>
    <w:rsid w:val="00100833"/>
    <w:rsid w:val="00104529"/>
    <w:rsid w:val="00147084"/>
    <w:rsid w:val="00162E6A"/>
    <w:rsid w:val="00177B7D"/>
    <w:rsid w:val="0018322D"/>
    <w:rsid w:val="001B2A7A"/>
    <w:rsid w:val="001B5776"/>
    <w:rsid w:val="001B6F93"/>
    <w:rsid w:val="001F0D93"/>
    <w:rsid w:val="001F7DD6"/>
    <w:rsid w:val="00251FC7"/>
    <w:rsid w:val="002855A7"/>
    <w:rsid w:val="002B14A5"/>
    <w:rsid w:val="00315690"/>
    <w:rsid w:val="00325646"/>
    <w:rsid w:val="003902BA"/>
    <w:rsid w:val="003A09E2"/>
    <w:rsid w:val="003D3466"/>
    <w:rsid w:val="003E3503"/>
    <w:rsid w:val="00407037"/>
    <w:rsid w:val="004605D6"/>
    <w:rsid w:val="004624D1"/>
    <w:rsid w:val="00487366"/>
    <w:rsid w:val="00497FE5"/>
    <w:rsid w:val="004C60E8"/>
    <w:rsid w:val="004E3579"/>
    <w:rsid w:val="004F39E0"/>
    <w:rsid w:val="00524734"/>
    <w:rsid w:val="00525D80"/>
    <w:rsid w:val="00537BD5"/>
    <w:rsid w:val="00563D41"/>
    <w:rsid w:val="00586C85"/>
    <w:rsid w:val="005D32EF"/>
    <w:rsid w:val="005F0616"/>
    <w:rsid w:val="00604B95"/>
    <w:rsid w:val="006065BD"/>
    <w:rsid w:val="00607220"/>
    <w:rsid w:val="00665003"/>
    <w:rsid w:val="00703107"/>
    <w:rsid w:val="00736878"/>
    <w:rsid w:val="00743F4F"/>
    <w:rsid w:val="007A4296"/>
    <w:rsid w:val="007F5B66"/>
    <w:rsid w:val="007F6122"/>
    <w:rsid w:val="00803325"/>
    <w:rsid w:val="0080415B"/>
    <w:rsid w:val="00821D8B"/>
    <w:rsid w:val="00823A1C"/>
    <w:rsid w:val="00845B9D"/>
    <w:rsid w:val="00860984"/>
    <w:rsid w:val="00862796"/>
    <w:rsid w:val="008B3ECB"/>
    <w:rsid w:val="008C1B2E"/>
    <w:rsid w:val="00905C41"/>
    <w:rsid w:val="0091627E"/>
    <w:rsid w:val="009E1922"/>
    <w:rsid w:val="00A50C39"/>
    <w:rsid w:val="00A75E09"/>
    <w:rsid w:val="00A93661"/>
    <w:rsid w:val="00A95652"/>
    <w:rsid w:val="00B11B93"/>
    <w:rsid w:val="00B33C6D"/>
    <w:rsid w:val="00B36AC2"/>
    <w:rsid w:val="00B4508F"/>
    <w:rsid w:val="00B526BE"/>
    <w:rsid w:val="00B8057C"/>
    <w:rsid w:val="00B81350"/>
    <w:rsid w:val="00BA0E69"/>
    <w:rsid w:val="00BF593B"/>
    <w:rsid w:val="00C33CD2"/>
    <w:rsid w:val="00C34A63"/>
    <w:rsid w:val="00C83417"/>
    <w:rsid w:val="00CD736E"/>
    <w:rsid w:val="00CE161E"/>
    <w:rsid w:val="00CF59A8"/>
    <w:rsid w:val="00D05240"/>
    <w:rsid w:val="00D222A8"/>
    <w:rsid w:val="00D237F5"/>
    <w:rsid w:val="00D325A9"/>
    <w:rsid w:val="00D36A8A"/>
    <w:rsid w:val="00D71170"/>
    <w:rsid w:val="00DA6538"/>
    <w:rsid w:val="00DE0A32"/>
    <w:rsid w:val="00DE2F03"/>
    <w:rsid w:val="00E13127"/>
    <w:rsid w:val="00ED30CF"/>
    <w:rsid w:val="00F176EF"/>
    <w:rsid w:val="00F96A77"/>
    <w:rsid w:val="00FA647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4EBB7-099F-44B2-B134-BF801F7A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0415B"/>
  </w:style>
  <w:style w:type="paragraph" w:styleId="Heading1">
    <w:name w:val="heading 1"/>
    <w:aliases w:val="Pocket"/>
    <w:basedOn w:val="Normal"/>
    <w:next w:val="Normal"/>
    <w:link w:val="Heading1Char"/>
    <w:autoRedefine/>
    <w:qFormat/>
    <w:rsid w:val="008041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41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41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041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041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15B"/>
  </w:style>
  <w:style w:type="character" w:customStyle="1" w:styleId="Heading1Char">
    <w:name w:val="Heading 1 Char"/>
    <w:aliases w:val="Pocket Char"/>
    <w:basedOn w:val="DefaultParagraphFont"/>
    <w:link w:val="Heading1"/>
    <w:rsid w:val="0080415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0415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0415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80415B"/>
    <w:rPr>
      <w:rFonts w:eastAsiaTheme="majorEastAsia" w:cstheme="majorBidi"/>
      <w:b/>
      <w:iCs/>
      <w:sz w:val="26"/>
    </w:rPr>
  </w:style>
  <w:style w:type="character" w:styleId="Emphasis">
    <w:name w:val="Emphasis"/>
    <w:basedOn w:val="DefaultParagraphFont"/>
    <w:uiPriority w:val="7"/>
    <w:qFormat/>
    <w:rsid w:val="0080415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DefaultParagraphFont"/>
    <w:uiPriority w:val="5"/>
    <w:qFormat/>
    <w:rsid w:val="0080415B"/>
    <w:rPr>
      <w:b/>
      <w:bCs/>
      <w:sz w:val="26"/>
    </w:rPr>
  </w:style>
  <w:style w:type="character" w:customStyle="1" w:styleId="StyleUnderline">
    <w:name w:val="Style Underline"/>
    <w:aliases w:val="Underline,Style Bold Underline,apple-style-span + 6 pt,Kern at 16 pt,Bold,Intense Emphasis1,Intense Emphasis2,HHeading 3 + 12 pt,Cards + Font: 12 pt Char,ci,Bold Cite Char,Citation Char Char Char,c,Style,Underline Char,Intense Emphasis11"/>
    <w:basedOn w:val="DefaultParagraphFont"/>
    <w:uiPriority w:val="6"/>
    <w:qFormat/>
    <w:rsid w:val="0080415B"/>
    <w:rPr>
      <w:u w:val="single"/>
    </w:rPr>
  </w:style>
  <w:style w:type="character" w:styleId="Hyperlink">
    <w:name w:val="Hyperlink"/>
    <w:aliases w:val="heading 1 (block title),Important,Read,Card Text,Internet Link"/>
    <w:basedOn w:val="DefaultParagraphFont"/>
    <w:uiPriority w:val="99"/>
    <w:unhideWhenUsed/>
    <w:rsid w:val="0080415B"/>
    <w:rPr>
      <w:color w:val="auto"/>
      <w:u w:val="none"/>
    </w:rPr>
  </w:style>
  <w:style w:type="character" w:styleId="FollowedHyperlink">
    <w:name w:val="FollowedHyperlink"/>
    <w:basedOn w:val="DefaultParagraphFont"/>
    <w:uiPriority w:val="99"/>
    <w:semiHidden/>
    <w:unhideWhenUsed/>
    <w:rsid w:val="0080415B"/>
    <w:rPr>
      <w:color w:val="auto"/>
      <w:u w:val="none"/>
    </w:rPr>
  </w:style>
  <w:style w:type="paragraph" w:styleId="NormalWeb">
    <w:name w:val="Normal (Web)"/>
    <w:basedOn w:val="Normal"/>
    <w:uiPriority w:val="99"/>
    <w:semiHidden/>
    <w:unhideWhenUsed/>
    <w:rsid w:val="007A429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6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AC2"/>
  </w:style>
  <w:style w:type="paragraph" w:styleId="Footer">
    <w:name w:val="footer"/>
    <w:basedOn w:val="Normal"/>
    <w:link w:val="FooterChar"/>
    <w:uiPriority w:val="99"/>
    <w:unhideWhenUsed/>
    <w:rsid w:val="00B36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AC2"/>
  </w:style>
  <w:style w:type="paragraph" w:customStyle="1" w:styleId="Citation">
    <w:name w:val="Citation"/>
    <w:basedOn w:val="Normal"/>
    <w:link w:val="CitationChar"/>
    <w:qFormat/>
    <w:rsid w:val="00604B95"/>
    <w:rPr>
      <w:b/>
      <w:sz w:val="24"/>
      <w:u w:val="single"/>
    </w:rPr>
  </w:style>
  <w:style w:type="character" w:customStyle="1" w:styleId="CitationChar">
    <w:name w:val="Citation Char"/>
    <w:basedOn w:val="DefaultParagraphFont"/>
    <w:link w:val="Citation"/>
    <w:rsid w:val="00604B95"/>
    <w:rPr>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459636">
      <w:bodyDiv w:val="1"/>
      <w:marLeft w:val="0"/>
      <w:marRight w:val="0"/>
      <w:marTop w:val="0"/>
      <w:marBottom w:val="0"/>
      <w:divBdr>
        <w:top w:val="none" w:sz="0" w:space="0" w:color="auto"/>
        <w:left w:val="none" w:sz="0" w:space="0" w:color="auto"/>
        <w:bottom w:val="none" w:sz="0" w:space="0" w:color="auto"/>
        <w:right w:val="none" w:sz="0" w:space="0" w:color="auto"/>
      </w:divBdr>
    </w:div>
    <w:div w:id="694964351">
      <w:bodyDiv w:val="1"/>
      <w:marLeft w:val="0"/>
      <w:marRight w:val="0"/>
      <w:marTop w:val="0"/>
      <w:marBottom w:val="0"/>
      <w:divBdr>
        <w:top w:val="none" w:sz="0" w:space="0" w:color="auto"/>
        <w:left w:val="none" w:sz="0" w:space="0" w:color="auto"/>
        <w:bottom w:val="none" w:sz="0" w:space="0" w:color="auto"/>
        <w:right w:val="none" w:sz="0" w:space="0" w:color="auto"/>
      </w:divBdr>
    </w:div>
    <w:div w:id="112580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3"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8"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6"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 Type="http://schemas.openxmlformats.org/officeDocument/2006/relationships/settings" Target="settings.xml"/><Relationship Id="rId21"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4"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7"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2"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7"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5"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3"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 Type="http://schemas.openxmlformats.org/officeDocument/2006/relationships/styles" Target="styles.xml"/><Relationship Id="rId16"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0"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9"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4"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2"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5" Type="http://schemas.openxmlformats.org/officeDocument/2006/relationships/footnotes" Target="footnotes.xml"/><Relationship Id="rId15"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3"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8"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6" Type="http://schemas.openxmlformats.org/officeDocument/2006/relationships/theme" Target="theme/theme1.xml"/><Relationship Id="rId10"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9"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1"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4" Type="http://schemas.openxmlformats.org/officeDocument/2006/relationships/webSettings" Target="webSettings.xml"/><Relationship Id="rId9"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14"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2"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27"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0" Type="http://schemas.openxmlformats.org/officeDocument/2006/relationships/hyperlink" Target="http://www.google.com/url?sa=t&amp;rct=j&amp;q=ocean%20views%20murdoch%20kennedy&amp;source=web&amp;cd=2&amp;cad=rja&amp;uact=8&amp;ved=0CDAQFjAB&amp;url=http%3A%2F%2Fresearchrepository.murdoch.edu.au%2F123%2F2%2F02Whole.pdf&amp;ei=B6Z7U-PCJpGSyAS8g4LYDA&amp;usg=AFQjCNHBwVb05r37V1tXeKCerr77whFsCg&amp;sig2=G4wUMYuZ37O8pw2gz5Fthw"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bal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3702</TotalTime>
  <Pages>32</Pages>
  <Words>9871</Words>
  <Characters>56267</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crbal_000</dc:creator>
  <cp:keywords>5.0</cp:keywords>
  <dc:description/>
  <cp:lastModifiedBy>Microsoft account</cp:lastModifiedBy>
  <cp:revision>4</cp:revision>
  <dcterms:created xsi:type="dcterms:W3CDTF">2014-07-20T22:59:00Z</dcterms:created>
  <dcterms:modified xsi:type="dcterms:W3CDTF">2014-07-27T17:33:00Z</dcterms:modified>
</cp:coreProperties>
</file>