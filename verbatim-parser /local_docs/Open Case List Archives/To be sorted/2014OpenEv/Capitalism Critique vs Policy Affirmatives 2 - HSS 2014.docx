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A3D6E8" w14:textId="77777777" w:rsidR="00774CD8" w:rsidRDefault="00774CD8" w:rsidP="0020483C">
      <w:pPr>
        <w:pStyle w:val="Heading2"/>
      </w:pPr>
      <w:r>
        <w:t>1NC Frontline</w:t>
      </w:r>
    </w:p>
    <w:p w14:paraId="1878541B" w14:textId="77777777" w:rsidR="00774CD8" w:rsidRDefault="00774CD8" w:rsidP="0020483C">
      <w:pPr>
        <w:pStyle w:val="Heading3"/>
      </w:pPr>
      <w:r>
        <w:t>1NC Shell</w:t>
      </w:r>
    </w:p>
    <w:p w14:paraId="5B3F50C5" w14:textId="77777777" w:rsidR="00724AD6" w:rsidRPr="00CE74AD" w:rsidRDefault="00724AD6" w:rsidP="0020483C">
      <w:pPr>
        <w:pStyle w:val="Heading4"/>
        <w:rPr>
          <w:rStyle w:val="StyleStyleBold12pt"/>
        </w:rPr>
      </w:pPr>
      <w:r>
        <w:rPr>
          <w:rStyle w:val="StyleStyleBold12pt"/>
        </w:rPr>
        <w:t>Ocean exploration and development is a tool of capitalism to enhance production</w:t>
      </w:r>
    </w:p>
    <w:p w14:paraId="270A81EA" w14:textId="77777777" w:rsidR="00724AD6" w:rsidRPr="00724AD6" w:rsidRDefault="00724AD6" w:rsidP="00724AD6">
      <w:r>
        <w:rPr>
          <w:rStyle w:val="StyleStyleBold12pt"/>
        </w:rPr>
        <w:t>PSL, 13 –</w:t>
      </w:r>
      <w:r w:rsidRPr="008C167D">
        <w:t xml:space="preserve"> Party for Socialism and Liberation (“The pillaging of the Earth’s oceans”, Liberation News, May 31st 2013, http://www.pslweb.org/liberationnews/newspaper/vol-7-no-7/the-pillaging-of-the-earths-oceans.html)//jk</w:t>
      </w:r>
      <w:r>
        <w:rPr>
          <w:rStyle w:val="StyleStyleBold12pt"/>
        </w:rPr>
        <w:t xml:space="preserve"> </w:t>
      </w:r>
    </w:p>
    <w:p w14:paraId="5926BA82" w14:textId="77777777" w:rsidR="00724AD6" w:rsidRPr="004B3938" w:rsidRDefault="00724AD6" w:rsidP="00E03272">
      <w:pPr>
        <w:rPr>
          <w:rStyle w:val="StyleUnderline"/>
        </w:rPr>
      </w:pPr>
      <w:r w:rsidRPr="004B3938">
        <w:rPr>
          <w:rStyle w:val="StyleUnderline"/>
        </w:rPr>
        <w:t>The oceans of the world are vast and deep</w:t>
      </w:r>
      <w:r w:rsidRPr="00851BE9">
        <w:t xml:space="preserve">. They cover 71 percent of the Earth’s surface and contain 97 percent of the planet’s water. </w:t>
      </w:r>
      <w:r w:rsidRPr="004B3938">
        <w:rPr>
          <w:rStyle w:val="StyleUnderline"/>
        </w:rPr>
        <w:t>The oceans seem boundless in water, marine life and energy to sustain the planet’s life and atmosphere.</w:t>
      </w:r>
      <w:r>
        <w:rPr>
          <w:rStyle w:val="StyleUnderline"/>
        </w:rPr>
        <w:t xml:space="preserve"> </w:t>
      </w:r>
      <w:r w:rsidRPr="004B3938">
        <w:rPr>
          <w:rStyle w:val="StyleUnderline"/>
        </w:rPr>
        <w:t xml:space="preserve">But </w:t>
      </w:r>
      <w:r w:rsidRPr="000A4784">
        <w:rPr>
          <w:rStyle w:val="StyleUnderline"/>
          <w:highlight w:val="yellow"/>
        </w:rPr>
        <w:t>the oceans are experiencing profound stress, due to escalating factors directly related to capitalist production</w:t>
      </w:r>
      <w:r w:rsidRPr="004B3938">
        <w:rPr>
          <w:rStyle w:val="StyleUnderline"/>
        </w:rPr>
        <w:t xml:space="preserve"> and the degradation of the environment.</w:t>
      </w:r>
      <w:r>
        <w:rPr>
          <w:rStyle w:val="StyleUnderline"/>
        </w:rPr>
        <w:t xml:space="preserve"> </w:t>
      </w:r>
      <w:r w:rsidRPr="000A4784">
        <w:rPr>
          <w:rStyle w:val="StyleUnderline"/>
          <w:highlight w:val="yellow"/>
        </w:rPr>
        <w:t>Alarming reports</w:t>
      </w:r>
      <w:r w:rsidRPr="004B3938">
        <w:rPr>
          <w:rStyle w:val="StyleUnderline"/>
        </w:rPr>
        <w:t xml:space="preserve"> by marine scientists </w:t>
      </w:r>
      <w:r w:rsidRPr="000A4784">
        <w:rPr>
          <w:rStyle w:val="StyleUnderline"/>
          <w:highlight w:val="yellow"/>
        </w:rPr>
        <w:t>have been sounding the danger to the world’s oceans and the need for urgent action</w:t>
      </w:r>
      <w:r w:rsidRPr="000A4784">
        <w:rPr>
          <w:highlight w:val="yellow"/>
        </w:rPr>
        <w:t>.</w:t>
      </w:r>
      <w:r w:rsidRPr="00851BE9">
        <w:t xml:space="preserve"> The International </w:t>
      </w:r>
      <w:proofErr w:type="spellStart"/>
      <w:r w:rsidRPr="00851BE9">
        <w:t>Programme</w:t>
      </w:r>
      <w:proofErr w:type="spellEnd"/>
      <w:r w:rsidRPr="00851BE9">
        <w:t xml:space="preserve"> on the State of the Ocean (IPSO) warns that </w:t>
      </w:r>
      <w:r w:rsidRPr="004B3938">
        <w:rPr>
          <w:rStyle w:val="Emphasis"/>
        </w:rPr>
        <w:t>“</w:t>
      </w:r>
      <w:r w:rsidRPr="000A4784">
        <w:rPr>
          <w:rStyle w:val="Emphasis"/>
          <w:highlight w:val="yellow"/>
        </w:rPr>
        <w:t>massive marine extinction” already may be underway</w:t>
      </w:r>
      <w:r w:rsidRPr="004B3938">
        <w:rPr>
          <w:rStyle w:val="StyleUnderline"/>
        </w:rPr>
        <w:t xml:space="preserve"> due to rapidly worsening stresses on marine ecosystems. </w:t>
      </w:r>
      <w:r w:rsidRPr="000A4784">
        <w:rPr>
          <w:rStyle w:val="StyleUnderline"/>
          <w:highlight w:val="yellow"/>
        </w:rPr>
        <w:t>But, as capitalism’s search for profits intensifies, the devastation of the oceans is only accelerating.</w:t>
      </w:r>
      <w:r>
        <w:rPr>
          <w:rStyle w:val="StyleUnderline"/>
        </w:rPr>
        <w:t xml:space="preserve"> </w:t>
      </w:r>
      <w:r w:rsidRPr="00851BE9">
        <w:t>Three main stresses — global warming, acidification of the oceans, and decreased oxygen —have led to such declines in many of the marine ecosystems that the conditions have met or surpassed “worst-case scenarios” predicted in the first decade of this 21st century. IPSO stated in 2011, “</w:t>
      </w:r>
      <w:r w:rsidRPr="004B3938">
        <w:rPr>
          <w:rStyle w:val="StyleUnderline"/>
        </w:rPr>
        <w:t>[</w:t>
      </w:r>
      <w:r w:rsidRPr="000A4784">
        <w:rPr>
          <w:rStyle w:val="StyleUnderline"/>
          <w:highlight w:val="yellow"/>
        </w:rPr>
        <w:t>W]e now face losing marine species and entire marine ecosystems</w:t>
      </w:r>
      <w:r w:rsidRPr="004B3938">
        <w:rPr>
          <w:rStyle w:val="StyleUnderline"/>
        </w:rPr>
        <w:t xml:space="preserve">, such as coral reefs, </w:t>
      </w:r>
      <w:r w:rsidRPr="000A4784">
        <w:rPr>
          <w:rStyle w:val="StyleUnderline"/>
          <w:highlight w:val="yellow"/>
        </w:rPr>
        <w:t xml:space="preserve">within a single generation. Unless action is taken now, </w:t>
      </w:r>
      <w:r w:rsidRPr="000A4784">
        <w:rPr>
          <w:rStyle w:val="Emphasis"/>
          <w:highlight w:val="yellow"/>
        </w:rPr>
        <w:t>the consequences of our activities are at a high risk of causing</w:t>
      </w:r>
      <w:r w:rsidRPr="004B3938">
        <w:rPr>
          <w:rStyle w:val="StyleUnderline"/>
        </w:rPr>
        <w:t xml:space="preserve">, through the combined effects of climate change, overexploitation, pollution and habitat loss, </w:t>
      </w:r>
      <w:r w:rsidRPr="000A4784">
        <w:rPr>
          <w:rStyle w:val="StyleUnderline"/>
          <w:highlight w:val="yellow"/>
        </w:rPr>
        <w:t xml:space="preserve">the next globally significant </w:t>
      </w:r>
      <w:r w:rsidRPr="000A4784">
        <w:rPr>
          <w:rStyle w:val="Emphasis"/>
          <w:highlight w:val="yellow"/>
        </w:rPr>
        <w:t>extinction</w:t>
      </w:r>
      <w:r w:rsidRPr="000A4784">
        <w:rPr>
          <w:rStyle w:val="StyleUnderline"/>
          <w:highlight w:val="yellow"/>
        </w:rPr>
        <w:t xml:space="preserve"> event </w:t>
      </w:r>
      <w:r w:rsidRPr="004B3938">
        <w:rPr>
          <w:rStyle w:val="StyleUnderline"/>
        </w:rPr>
        <w:t>in the ocean. It is notable that the occurrence of multiple high intensity stressors has been a prerequisite for all the five global extinction events of the past 600 million years.”</w:t>
      </w:r>
      <w:r>
        <w:rPr>
          <w:rStyle w:val="StyleUnderline"/>
        </w:rPr>
        <w:t xml:space="preserve"> </w:t>
      </w:r>
      <w:r w:rsidRPr="000A4784">
        <w:rPr>
          <w:rStyle w:val="StyleUnderline"/>
          <w:highlight w:val="yellow"/>
        </w:rPr>
        <w:t>Such a catastrophe would</w:t>
      </w:r>
      <w:r w:rsidRPr="004B3938">
        <w:rPr>
          <w:rStyle w:val="StyleUnderline"/>
        </w:rPr>
        <w:t xml:space="preserve">, needless to say, </w:t>
      </w:r>
      <w:r w:rsidRPr="000A4784">
        <w:rPr>
          <w:rStyle w:val="StyleUnderline"/>
          <w:highlight w:val="yellow"/>
        </w:rPr>
        <w:t>affect</w:t>
      </w:r>
      <w:r w:rsidRPr="004B3938">
        <w:rPr>
          <w:rStyle w:val="StyleUnderline"/>
        </w:rPr>
        <w:t xml:space="preserve"> humanity </w:t>
      </w:r>
      <w:r w:rsidRPr="00851BE9">
        <w:rPr>
          <w:rStyle w:val="StyleUnderline"/>
        </w:rPr>
        <w:t xml:space="preserve">and </w:t>
      </w:r>
      <w:r w:rsidRPr="000A4784">
        <w:rPr>
          <w:rStyle w:val="StyleUnderline"/>
          <w:highlight w:val="yellow"/>
        </w:rPr>
        <w:t>all life on Earth. Yet capitalists have rejected</w:t>
      </w:r>
      <w:r w:rsidRPr="004B3938">
        <w:rPr>
          <w:rStyle w:val="StyleUnderline"/>
        </w:rPr>
        <w:t xml:space="preserve"> in international forums </w:t>
      </w:r>
      <w:r w:rsidRPr="000A4784">
        <w:rPr>
          <w:rStyle w:val="StyleUnderline"/>
          <w:highlight w:val="yellow"/>
        </w:rPr>
        <w:t xml:space="preserve">even basic accords </w:t>
      </w:r>
      <w:r w:rsidRPr="00724AD6">
        <w:rPr>
          <w:rStyle w:val="Emphasis"/>
          <w:highlight w:val="yellow"/>
        </w:rPr>
        <w:t>to limit the exploitation</w:t>
      </w:r>
      <w:r w:rsidRPr="000A4784">
        <w:rPr>
          <w:rStyle w:val="StyleUnderline"/>
          <w:highlight w:val="yellow"/>
        </w:rPr>
        <w:t xml:space="preserve"> of the oceans or to slow down the belching of fossil fuels into the environment</w:t>
      </w:r>
      <w:r w:rsidRPr="004B3938">
        <w:rPr>
          <w:rStyle w:val="StyleUnderline"/>
        </w:rPr>
        <w:t>. By far the biggest abuser of the environment is the United States.</w:t>
      </w:r>
    </w:p>
    <w:p w14:paraId="3DCDF886" w14:textId="77777777" w:rsidR="00724AD6" w:rsidRPr="00724AD6" w:rsidRDefault="00724AD6" w:rsidP="00724AD6"/>
    <w:p w14:paraId="21C40AB8" w14:textId="77777777" w:rsidR="00D54B5B" w:rsidRPr="00D54B5B" w:rsidRDefault="00D54B5B" w:rsidP="0020483C">
      <w:pPr>
        <w:pStyle w:val="Heading4"/>
        <w:rPr>
          <w:rStyle w:val="StyleStyleBold12pt"/>
        </w:rPr>
      </w:pPr>
      <w:r w:rsidRPr="00D54B5B">
        <w:rPr>
          <w:rStyle w:val="StyleStyleBold12pt"/>
        </w:rPr>
        <w:t>Capitalism leads to nuclear war, environmental collapse, and poverty</w:t>
      </w:r>
    </w:p>
    <w:p w14:paraId="78DBE6BE" w14:textId="77777777" w:rsidR="00774CD8" w:rsidRDefault="00774CD8" w:rsidP="00774CD8">
      <w:r w:rsidRPr="00D54B5B">
        <w:rPr>
          <w:rStyle w:val="StyleStyleBold12pt"/>
        </w:rPr>
        <w:t>Brown ’05</w:t>
      </w:r>
      <w:r>
        <w:t xml:space="preserve"> [5/13/05, Charles Brown is a Professor of Economics and Research Scientist at the University of Michigan, “CAPITALISM, EXPLOITATION, AND OPPRESSION”, </w:t>
      </w:r>
      <w:r w:rsidRPr="00774CD8">
        <w:t>http://www.cpusa.org/party-program/</w:t>
      </w:r>
      <w:r>
        <w:t xml:space="preserve">] </w:t>
      </w:r>
      <w:proofErr w:type="spellStart"/>
      <w:r>
        <w:t>GKoo</w:t>
      </w:r>
      <w:proofErr w:type="spellEnd"/>
    </w:p>
    <w:p w14:paraId="2730062E" w14:textId="77777777" w:rsidR="00774CD8" w:rsidRDefault="00774CD8" w:rsidP="00E03272">
      <w:r>
        <w:t>The capitalist class owns the factories, the banks, and transportation</w:t>
      </w:r>
      <w:r w:rsidR="00D54B5B">
        <w:t xml:space="preserve"> </w:t>
      </w:r>
      <w:r>
        <w:t xml:space="preserve">the means of production and distribution. Workers sell their ability to work in order to acquire the necessities of life. Capitalists buy the workers ability to labor, but pay them only a portion of the wealth they create. </w:t>
      </w:r>
      <w:r w:rsidRPr="00D54B5B">
        <w:rPr>
          <w:rStyle w:val="StyleUnderline"/>
        </w:rPr>
        <w:t>Because the capitalists own the means of production</w:t>
      </w:r>
      <w:r>
        <w:t xml:space="preserve">, </w:t>
      </w:r>
      <w:r w:rsidRPr="00D54B5B">
        <w:rPr>
          <w:rStyle w:val="StyleUnderline"/>
        </w:rPr>
        <w:t>they are able to keep the surplus wealth created by workers above and beyond the cost of paying workers</w:t>
      </w:r>
      <w:r>
        <w:t xml:space="preserve"> wages and other costs of production — </w:t>
      </w:r>
      <w:r w:rsidRPr="00D54B5B">
        <w:rPr>
          <w:rStyle w:val="StyleUnderline"/>
        </w:rPr>
        <w:t>unpaid labor that the capitalists appropriate and use to achieve ever-greater profits</w:t>
      </w:r>
      <w:r>
        <w:t>. This surplus is the source of profit. These profits are turned into capital which capitalists use to further exploit the sources of all wealth — nature and the working class.</w:t>
      </w:r>
      <w:r w:rsidR="00D54B5B">
        <w:t xml:space="preserve"> </w:t>
      </w:r>
      <w:r w:rsidRPr="00D54B5B">
        <w:rPr>
          <w:rStyle w:val="StyleUnderline"/>
        </w:rPr>
        <w:t>Capitalists are compelled by competition to seek to maximize profits</w:t>
      </w:r>
      <w:r>
        <w:t xml:space="preserve">. The capitalist </w:t>
      </w:r>
      <w:proofErr w:type="gramStart"/>
      <w:r>
        <w:t>class as a whole can do that only by extracting a greater surplus from the unpaid labor of workers, by increasing exploitation</w:t>
      </w:r>
      <w:r w:rsidR="00D54B5B">
        <w:t xml:space="preserve"> </w:t>
      </w:r>
      <w:r>
        <w:t>what capitalists often call</w:t>
      </w:r>
      <w:proofErr w:type="gramEnd"/>
      <w:r>
        <w:t xml:space="preserve"> increasing productivity. </w:t>
      </w:r>
      <w:r w:rsidRPr="00D54B5B">
        <w:rPr>
          <w:rStyle w:val="Emphasis"/>
        </w:rPr>
        <w:t>Under capitalism, economic development happens only if it is profitable to the individual capitalists</w:t>
      </w:r>
      <w:r w:rsidRPr="00D54B5B">
        <w:rPr>
          <w:rStyle w:val="StyleUnderline"/>
        </w:rPr>
        <w:t>, not for any social need or good</w:t>
      </w:r>
      <w:r>
        <w:t xml:space="preserve">. </w:t>
      </w:r>
      <w:r w:rsidRPr="00D54B5B">
        <w:rPr>
          <w:rStyle w:val="StyleUnderline"/>
        </w:rPr>
        <w:t xml:space="preserve">The profit drive is inherent in capitalism, </w:t>
      </w:r>
      <w:r w:rsidRPr="00D54B5B">
        <w:rPr>
          <w:rStyle w:val="Emphasis"/>
        </w:rPr>
        <w:t>and underlies or exacerbates all major social ills of our times</w:t>
      </w:r>
      <w:r>
        <w:t xml:space="preserve">. </w:t>
      </w:r>
      <w:r w:rsidRPr="00D54B5B">
        <w:rPr>
          <w:rStyle w:val="StyleUnderline"/>
        </w:rPr>
        <w:t>With the rapid advance of technology</w:t>
      </w:r>
      <w:r>
        <w:t xml:space="preserve"> and productivity, </w:t>
      </w:r>
      <w:r w:rsidRPr="00D54B5B">
        <w:rPr>
          <w:rStyle w:val="StyleUnderline"/>
        </w:rPr>
        <w:t>new forms of capitalist ownership have developed to maximize profit and exploit new markets</w:t>
      </w:r>
      <w:r>
        <w:t>.</w:t>
      </w:r>
      <w:r w:rsidR="00D54B5B">
        <w:t xml:space="preserve"> </w:t>
      </w:r>
      <w:r w:rsidRPr="00D54B5B">
        <w:rPr>
          <w:rStyle w:val="Emphasis"/>
        </w:rPr>
        <w:t>The working people of our country confront serious, chronic problems because of capitalism</w:t>
      </w:r>
      <w:r>
        <w:t xml:space="preserve">. </w:t>
      </w:r>
      <w:r w:rsidRPr="00D54B5B">
        <w:rPr>
          <w:rStyle w:val="StyleUnderline"/>
        </w:rPr>
        <w:t>These chronic problems become part of the objective conditions</w:t>
      </w:r>
      <w:r>
        <w:t xml:space="preserve"> that confront each new generation of working people.</w:t>
      </w:r>
      <w:r w:rsidR="00D54B5B">
        <w:t xml:space="preserve"> </w:t>
      </w:r>
      <w:r w:rsidRPr="00D54B5B">
        <w:rPr>
          <w:rStyle w:val="Emphasis"/>
        </w:rPr>
        <w:t>The threat of nuclear war, which can destroy all humanity,</w:t>
      </w:r>
      <w:r>
        <w:t xml:space="preserve"> </w:t>
      </w:r>
      <w:r w:rsidRPr="00D54B5B">
        <w:rPr>
          <w:rStyle w:val="StyleUnderline"/>
        </w:rPr>
        <w:t xml:space="preserve">grows with the spread of </w:t>
      </w:r>
      <w:r>
        <w:t xml:space="preserve">nuclear weapons, space-based weaponry, and </w:t>
      </w:r>
      <w:r w:rsidRPr="00D54B5B">
        <w:rPr>
          <w:rStyle w:val="StyleUnderline"/>
        </w:rPr>
        <w:t>a military doctrine that justifies their use in preemptive wars</w:t>
      </w:r>
      <w:r>
        <w:t xml:space="preserve"> and wars without end. Since the end of World War II, </w:t>
      </w:r>
      <w:r w:rsidRPr="00D54B5B">
        <w:rPr>
          <w:rStyle w:val="StyleUnderline"/>
        </w:rPr>
        <w:t>the U.S. has been constantly involved in aggressive military actions both big and small. T</w:t>
      </w:r>
      <w:r>
        <w:t xml:space="preserve">hese have cost millions of lives and casualties, huge material losses, as well as trillions of U.S. taxpayer dollars. </w:t>
      </w:r>
      <w:r w:rsidRPr="00D54B5B">
        <w:rPr>
          <w:rStyle w:val="StyleUnderline"/>
        </w:rPr>
        <w:t xml:space="preserve">Threats to the environment </w:t>
      </w:r>
      <w:r w:rsidRPr="00D54B5B">
        <w:rPr>
          <w:rStyle w:val="Emphasis"/>
        </w:rPr>
        <w:t>continue to spiral out of control, threatening all life on our planet</w:t>
      </w:r>
      <w:r>
        <w:t>.</w:t>
      </w:r>
      <w:r w:rsidR="00D54B5B">
        <w:t xml:space="preserve"> </w:t>
      </w:r>
      <w:r w:rsidRPr="00D54B5B">
        <w:rPr>
          <w:rStyle w:val="StyleUnderline"/>
        </w:rPr>
        <w:t>Millions of workers are unemployed</w:t>
      </w:r>
      <w:r>
        <w:t xml:space="preserve">, underemployed, or insecure in their jobs, even during economic upswings and periods of recovery from recessions. Most workers experience long years of stagnant and declining real wages, while health and education costs soar. Many workers are forced to work second and third jobs to make ends meet. Most workers now average four different occupations during their lifetime, many involuntarily moved from job to job and career to career. Often, retirement-age workers are forced to continue working just to provide health care for themselves and their families. </w:t>
      </w:r>
      <w:r w:rsidRPr="00D54B5B">
        <w:rPr>
          <w:rStyle w:val="StyleUnderline"/>
        </w:rPr>
        <w:t>Millions of people continuously live below the poverty level</w:t>
      </w:r>
      <w:r w:rsidRPr="00D54B5B">
        <w:rPr>
          <w:rStyle w:val="Emphasis"/>
        </w:rPr>
        <w:t>; many suffer homelessness and hunger</w:t>
      </w:r>
      <w:r>
        <w:t xml:space="preserve">. </w:t>
      </w:r>
      <w:r w:rsidRPr="00D54B5B">
        <w:rPr>
          <w:rStyle w:val="StyleUnderline"/>
        </w:rPr>
        <w:t>Public and private programs to alleviate poverty and hunger do not reach everyone</w:t>
      </w:r>
      <w:r>
        <w:t xml:space="preserve">, </w:t>
      </w:r>
      <w:r w:rsidRPr="00D54B5B">
        <w:rPr>
          <w:rStyle w:val="StyleUnderline"/>
        </w:rPr>
        <w:t>and are inadequate even for those they do reach</w:t>
      </w:r>
      <w:r>
        <w:t xml:space="preserve">. </w:t>
      </w:r>
      <w:r w:rsidRPr="00D54B5B">
        <w:rPr>
          <w:rStyle w:val="StyleUnderline"/>
        </w:rPr>
        <w:t>With capitalist globalization,</w:t>
      </w:r>
      <w:r>
        <w:t xml:space="preserve"> </w:t>
      </w:r>
      <w:r w:rsidRPr="00D54B5B">
        <w:rPr>
          <w:rStyle w:val="StyleUnderline"/>
        </w:rPr>
        <w:t xml:space="preserve">jobs move from place to place as capitalists export factories and </w:t>
      </w:r>
      <w:r w:rsidRPr="00D54B5B">
        <w:rPr>
          <w:rStyle w:val="Emphasis"/>
        </w:rPr>
        <w:t>even entire industries to other countries in a relentless search for the lowest wages</w:t>
      </w:r>
      <w:r>
        <w:t>.</w:t>
      </w:r>
      <w:r w:rsidR="00D54B5B">
        <w:t xml:space="preserve"> </w:t>
      </w:r>
      <w:r w:rsidRPr="00D54B5B">
        <w:rPr>
          <w:rStyle w:val="StyleUnderline"/>
        </w:rPr>
        <w:t>Racism remains the most potent weapon to divide working people</w:t>
      </w:r>
      <w:r>
        <w:t xml:space="preserve">. All workers receive lower wages when racism succeeds in dividing and disorganizing them. </w:t>
      </w:r>
      <w:r w:rsidRPr="00D54B5B">
        <w:rPr>
          <w:rStyle w:val="StyleUnderline"/>
        </w:rPr>
        <w:t>Institutionalized racism provides billions in extra profits for the capitalists every year</w:t>
      </w:r>
      <w:r>
        <w:t xml:space="preserve"> due to the unequal pay racially oppressed workers receive for work of comparable value. In every aspect of economic and social life, African Americans, Latinos, Native Americans, Asians and Pacific Islanders, Arabs and Middle Eastern peoples, and other nationally and racially oppressed people experience conditions inferior to that of whites. </w:t>
      </w:r>
      <w:r w:rsidRPr="00D54B5B">
        <w:rPr>
          <w:rStyle w:val="StyleUnderline"/>
        </w:rPr>
        <w:t>Racist violence and the poison of racist ideas victimize all people of color no matter to which economic class they belong</w:t>
      </w:r>
      <w:r>
        <w:t>. Attempts to suppress and undercount the vote of African American and other racially oppressed people are part of racism in the electoral process. Racism permeates the police, the courts and prison systems, perpetuating unequal sentencing, racial profiling, discriminatory enforcement, and police brutality.</w:t>
      </w:r>
      <w:r w:rsidR="00D54B5B">
        <w:t xml:space="preserve"> </w:t>
      </w:r>
      <w:r>
        <w:t>Capitalism causes other chronic problems in addition to racism, starting with ideological poisons used to divide the working class and allies from each other: sexism and male supremacy, national chauvinism, homophobia, anti-Semitism, and anti-communism. Much of this is spread by way of the mass media, increasingly owned and dominated by monopoly corporations. The economics of the media are based on the promotion of consumerism turning everything into a commodity and advertising to sell more goods whether they are needed or not.</w:t>
      </w:r>
      <w:r w:rsidR="00D54B5B">
        <w:t xml:space="preserve"> </w:t>
      </w:r>
      <w:r w:rsidRPr="00D54B5B">
        <w:rPr>
          <w:rStyle w:val="StyleUnderline"/>
        </w:rPr>
        <w:t xml:space="preserve">The democratic, civil, and human rights of all working </w:t>
      </w:r>
      <w:r w:rsidRPr="00D54B5B">
        <w:rPr>
          <w:rStyle w:val="Emphasis"/>
        </w:rPr>
        <w:t>people are constantly under attack</w:t>
      </w:r>
      <w:r>
        <w:t xml:space="preserve">. </w:t>
      </w:r>
      <w:r w:rsidRPr="00D54B5B">
        <w:rPr>
          <w:rStyle w:val="StyleUnderline"/>
        </w:rPr>
        <w:t xml:space="preserve">These attacks range from increasingly difficult procedures for union recognition and attempts to prevent full </w:t>
      </w:r>
      <w:r>
        <w:t xml:space="preserve">union </w:t>
      </w:r>
      <w:r w:rsidRPr="00D54B5B">
        <w:rPr>
          <w:rStyle w:val="StyleUnderline"/>
        </w:rPr>
        <w:t>participation in elections</w:t>
      </w:r>
      <w:r>
        <w:t xml:space="preserve">, to the absence of the right to strike or even unionize for many public workers. </w:t>
      </w:r>
      <w:r w:rsidRPr="00D54B5B">
        <w:rPr>
          <w:rStyle w:val="StyleUnderline"/>
        </w:rPr>
        <w:t>They range from undercounting minority communities</w:t>
      </w:r>
      <w:r>
        <w:t xml:space="preserve"> in the census to making it difficult for working people to run for office because of the domination of corporate campaign financing and the high cost of advertising. </w:t>
      </w:r>
      <w:r w:rsidRPr="00D54B5B">
        <w:rPr>
          <w:rStyle w:val="StyleUnderline"/>
        </w:rPr>
        <w:t>These attacks also include growing censorship and domination of the media by the ultra-right</w:t>
      </w:r>
      <w:r>
        <w:t xml:space="preserve">; growing restrictions and surveillance of activist social movements and the Left; open denial of basic rights to immigrants; and violations of the Geneva Conventions up to and including torture of prisoners. </w:t>
      </w:r>
      <w:r w:rsidRPr="00D54B5B">
        <w:rPr>
          <w:rStyle w:val="Emphasis"/>
        </w:rPr>
        <w:t>These abuses serve to maintain the grip of the capitalists on government power.</w:t>
      </w:r>
      <w:r>
        <w:t xml:space="preserve"> </w:t>
      </w:r>
      <w:r w:rsidRPr="00D54B5B">
        <w:rPr>
          <w:rStyle w:val="StyleUnderline"/>
        </w:rPr>
        <w:t>They use this power to ensure the continued economic and political dominance</w:t>
      </w:r>
      <w:r>
        <w:t xml:space="preserve"> of their class.</w:t>
      </w:r>
      <w:r w:rsidR="00D54B5B">
        <w:t xml:space="preserve"> </w:t>
      </w:r>
      <w:r w:rsidRPr="00D54B5B">
        <w:rPr>
          <w:rStyle w:val="StyleUnderline"/>
        </w:rPr>
        <w:t>The legal system is thoroughly racist and anti-working class.</w:t>
      </w:r>
      <w:r>
        <w:t xml:space="preserve"> U.S. prisons are bursting with over 2 million prisoners, with virtually no serious efforts at prevention or rehabilitation. Prisoners face widespread abuse and the anti-labor exploitation of prisoners for sub-minimum wages. Many are subject to the threat of the death penalty, which is never justified and which is frequently used against innocent victims. At the same time, capitalist crime is on the increase, and these billionaire criminals are usually not apprehended, prosecuted, or punished. </w:t>
      </w:r>
      <w:r w:rsidRPr="00D54B5B">
        <w:rPr>
          <w:rStyle w:val="StyleUnderline"/>
        </w:rPr>
        <w:t>Corruption, speculation, fraud, market manipulations, and theft on a massive scale are all increasing, while enforcement of laws against them is cut.</w:t>
      </w:r>
      <w:r w:rsidR="00D54B5B">
        <w:t xml:space="preserve"> </w:t>
      </w:r>
      <w:r w:rsidRPr="00D54B5B">
        <w:rPr>
          <w:rStyle w:val="StyleUnderline"/>
        </w:rPr>
        <w:t>Women still face a considerable differential in wages for work of equal or comparable value</w:t>
      </w:r>
      <w:r>
        <w:t xml:space="preserve">. </w:t>
      </w:r>
      <w:r w:rsidRPr="00D54B5B">
        <w:rPr>
          <w:rStyle w:val="StyleUnderline"/>
        </w:rPr>
        <w:t xml:space="preserve">They confront barriers to promotion, physical and sexual abuse, </w:t>
      </w:r>
      <w:r>
        <w:t xml:space="preserve">continuing unequal workload in home and family life, and male supremacist ideology perpetuating unequal and often unsafe conditions. </w:t>
      </w:r>
      <w:r w:rsidRPr="00D54B5B">
        <w:rPr>
          <w:rStyle w:val="StyleUnderline"/>
        </w:rPr>
        <w:t>The constant attacks on social welfare programs severely impact single women, single mothers, nationally and racially oppressed women, and all working class women</w:t>
      </w:r>
      <w:r>
        <w:t xml:space="preserve">. The reproductive rights of all women are continually under attack ideologically and politically. The ultra-right projects an ideology of Christian fundamentalism, which promotes restrictions on the role and activity of women in </w:t>
      </w:r>
      <w:r w:rsidRPr="00D54B5B">
        <w:rPr>
          <w:rStyle w:val="StyleUnderline"/>
        </w:rPr>
        <w:t xml:space="preserve">society. Violence against women in the home and in society at large remains a shameful fact of life </w:t>
      </w:r>
      <w:r>
        <w:t>in the U.S.</w:t>
      </w:r>
    </w:p>
    <w:p w14:paraId="7869CFA0" w14:textId="77777777" w:rsidR="008C167D" w:rsidRDefault="008C167D" w:rsidP="008C167D"/>
    <w:p w14:paraId="0E4F20D1" w14:textId="77777777" w:rsidR="008C167D" w:rsidRPr="008C167D" w:rsidRDefault="008C167D" w:rsidP="0020483C">
      <w:pPr>
        <w:pStyle w:val="Heading4"/>
        <w:rPr>
          <w:rStyle w:val="StyleStyleBold12pt"/>
        </w:rPr>
      </w:pPr>
      <w:r w:rsidRPr="008C167D">
        <w:rPr>
          <w:rStyle w:val="StyleStyleBold12pt"/>
        </w:rPr>
        <w:t xml:space="preserve">The alternative is a personal rejection of capitalism  </w:t>
      </w:r>
    </w:p>
    <w:p w14:paraId="0CAAB6CA" w14:textId="77777777" w:rsidR="008C167D" w:rsidRDefault="008C167D" w:rsidP="008C167D">
      <w:r w:rsidRPr="003E29FB">
        <w:rPr>
          <w:rStyle w:val="StyleStyleBold12pt"/>
        </w:rPr>
        <w:t>Holloway, 05</w:t>
      </w:r>
      <w:r w:rsidRPr="003E29FB">
        <w:t xml:space="preserve"> </w:t>
      </w:r>
    </w:p>
    <w:p w14:paraId="0C331417" w14:textId="77777777" w:rsidR="008C167D" w:rsidRPr="008C167D" w:rsidRDefault="008C167D" w:rsidP="008C167D">
      <w:r w:rsidRPr="003E29FB">
        <w:t>John, author of “How to Change the World with Taking Power” and his numerous works on the Zapatistas, Holloway edited Global Capital, National State and the Politics of Money and Post-Fordism and Social Form: A Marxist Debate on the Post-</w:t>
      </w:r>
      <w:proofErr w:type="spellStart"/>
      <w:r w:rsidRPr="003E29FB">
        <w:t>Fordist</w:t>
      </w:r>
      <w:proofErr w:type="spellEnd"/>
      <w:r w:rsidRPr="003E29FB">
        <w:t xml:space="preserve"> State (1992), Professor at the University of Edinburgh and currently teaches at the Institute for the Humanities and Social Sciences at the Autonomous University of Puebla, August 15th, 2005, John Holloway presented these at the World Social Forum in Porto </w:t>
      </w:r>
      <w:proofErr w:type="spellStart"/>
      <w:r w:rsidRPr="003E29FB">
        <w:t>Alegre</w:t>
      </w:r>
      <w:proofErr w:type="spellEnd"/>
      <w:r w:rsidRPr="003E29FB">
        <w:t>, http://www.chtodelat.org/index.php?Itemid=</w:t>
      </w:r>
      <w:r w:rsidRPr="008C167D">
        <w:t>124&amp;id=214&amp;option=com_content&amp;task=view</w:t>
      </w:r>
    </w:p>
    <w:p w14:paraId="1E966C62" w14:textId="77777777" w:rsidR="008C167D" w:rsidRPr="004574F3" w:rsidRDefault="008C167D" w:rsidP="00E03272">
      <w:pPr>
        <w:rPr>
          <w:rStyle w:val="StyleUnderline"/>
        </w:rPr>
      </w:pPr>
      <w:r w:rsidRPr="008C167D">
        <w:t xml:space="preserve">In thinking about this, we have to start from where we are, from the many rebellions and insubordinations that have brought us to Porto </w:t>
      </w:r>
      <w:proofErr w:type="spellStart"/>
      <w:r w:rsidRPr="008C167D">
        <w:t>Alegre</w:t>
      </w:r>
      <w:proofErr w:type="spellEnd"/>
      <w:r w:rsidRPr="008C167D">
        <w:t xml:space="preserve">. </w:t>
      </w:r>
      <w:r w:rsidRPr="008C167D">
        <w:rPr>
          <w:rStyle w:val="StyleUnderline"/>
        </w:rPr>
        <w:t xml:space="preserve">The world is full of such rebellions, of people saying NO to capitalism: NO, we shall not live our lives according to the dictates of capitalism, we shall do what we consider necessary or desirable and not what capital tells us to do. Sometimes we just see capitalism as an all-encompassing system of domination and </w:t>
      </w:r>
      <w:r w:rsidRPr="008C167D">
        <w:rPr>
          <w:rStyle w:val="Emphasis"/>
        </w:rPr>
        <w:t>forget that such rebellions exist everywhere</w:t>
      </w:r>
      <w:r w:rsidRPr="008C167D">
        <w:t xml:space="preserve">. At times they are so small that even those involved do not perceive them as refusals, but often </w:t>
      </w:r>
      <w:r w:rsidRPr="008C167D">
        <w:rPr>
          <w:rStyle w:val="StyleUnderline"/>
        </w:rPr>
        <w:t xml:space="preserve">they are collective projects searching for an alternative way forward and sometimes they are as big as the </w:t>
      </w:r>
      <w:proofErr w:type="spellStart"/>
      <w:r w:rsidRPr="008C167D">
        <w:rPr>
          <w:rStyle w:val="StyleUnderline"/>
        </w:rPr>
        <w:t>lacandon</w:t>
      </w:r>
      <w:proofErr w:type="spellEnd"/>
      <w:r w:rsidRPr="008C167D">
        <w:rPr>
          <w:rStyle w:val="StyleUnderline"/>
        </w:rPr>
        <w:t xml:space="preserve"> jungle or the </w:t>
      </w:r>
      <w:proofErr w:type="spellStart"/>
      <w:r w:rsidRPr="008C167D">
        <w:rPr>
          <w:rStyle w:val="StyleUnderline"/>
        </w:rPr>
        <w:t>argentinazo</w:t>
      </w:r>
      <w:proofErr w:type="spellEnd"/>
      <w:r w:rsidRPr="008C167D">
        <w:rPr>
          <w:rStyle w:val="StyleUnderline"/>
        </w:rPr>
        <w:t xml:space="preserve"> of three years ago or the revolt in Bolivia just over a year ago. All of these insubordinations are </w:t>
      </w:r>
      <w:proofErr w:type="spellStart"/>
      <w:r w:rsidRPr="008C167D">
        <w:rPr>
          <w:rStyle w:val="StyleUnderline"/>
        </w:rPr>
        <w:t>characterised</w:t>
      </w:r>
      <w:proofErr w:type="spellEnd"/>
      <w:r w:rsidRPr="008C167D">
        <w:rPr>
          <w:rStyle w:val="StyleUnderline"/>
        </w:rPr>
        <w:t xml:space="preserve"> by a drive towards self-determination, an impulse that </w:t>
      </w:r>
      <w:proofErr w:type="gramStart"/>
      <w:r w:rsidRPr="008C167D">
        <w:rPr>
          <w:rStyle w:val="StyleUnderline"/>
        </w:rPr>
        <w:t>says</w:t>
      </w:r>
      <w:proofErr w:type="gramEnd"/>
      <w:r w:rsidRPr="008C167D">
        <w:rPr>
          <w:rStyle w:val="StyleUnderline"/>
        </w:rPr>
        <w:t xml:space="preserve"> "No, you will not tell us what to do, we shall decide for ourselves what we must do." These </w:t>
      </w:r>
      <w:r w:rsidRPr="008C167D">
        <w:rPr>
          <w:rStyle w:val="Emphasis"/>
        </w:rPr>
        <w:t>refusals can be seen as fissures, as cracks in the system of capitalist domination.</w:t>
      </w:r>
      <w:r w:rsidRPr="008C167D">
        <w:rPr>
          <w:rStyle w:val="StyleUnderline"/>
        </w:rPr>
        <w:t xml:space="preserve"> Capitalism is not</w:t>
      </w:r>
      <w:r w:rsidRPr="008C167D">
        <w:t xml:space="preserve"> (in the first place) </w:t>
      </w:r>
      <w:r w:rsidRPr="008C167D">
        <w:rPr>
          <w:rStyle w:val="StyleUnderline"/>
        </w:rPr>
        <w:t xml:space="preserve">an economic system, but a system of command. Capitalists, through money, command us, telling us what to do. </w:t>
      </w:r>
      <w:r w:rsidRPr="008C167D">
        <w:rPr>
          <w:rStyle w:val="Emphasis"/>
        </w:rPr>
        <w:t>To refuse to obey is to break the command of capital.</w:t>
      </w:r>
      <w:r w:rsidRPr="008C167D">
        <w:rPr>
          <w:rStyle w:val="StyleUnderline"/>
        </w:rPr>
        <w:t xml:space="preserve"> The question for us, then, is how do we multiply and expand these refusals, these cracks in the texture of domination</w:t>
      </w:r>
      <w:r w:rsidRPr="008C167D">
        <w:t xml:space="preserve">.5. There are two ways of thinking about this. a) The first says that these movements, these many insubordinations, lack maturity and effectiveness unless they are </w:t>
      </w:r>
      <w:proofErr w:type="spellStart"/>
      <w:r w:rsidRPr="008C167D">
        <w:t>focussed</w:t>
      </w:r>
      <w:proofErr w:type="spellEnd"/>
      <w:r w:rsidRPr="008C167D">
        <w:t xml:space="preserve">, unless they are </w:t>
      </w:r>
      <w:proofErr w:type="spellStart"/>
      <w:r w:rsidRPr="008C167D">
        <w:t>channelled</w:t>
      </w:r>
      <w:proofErr w:type="spellEnd"/>
      <w:r w:rsidRPr="008C167D">
        <w:t xml:space="preserve"> towards a goal. </w:t>
      </w:r>
      <w:r w:rsidRPr="008C167D">
        <w:rPr>
          <w:rStyle w:val="StyleUnderline"/>
        </w:rPr>
        <w:t xml:space="preserve">For them to be effective, they must be </w:t>
      </w:r>
      <w:proofErr w:type="spellStart"/>
      <w:r w:rsidRPr="008C167D">
        <w:rPr>
          <w:rStyle w:val="StyleUnderline"/>
        </w:rPr>
        <w:t>channelled</w:t>
      </w:r>
      <w:proofErr w:type="spellEnd"/>
      <w:r w:rsidRPr="008C167D">
        <w:rPr>
          <w:rStyle w:val="StyleUnderline"/>
        </w:rPr>
        <w:t xml:space="preserve"> towards the conquest of state power - either through elections or through the overthrowing of the existing state and the establishment of a new, revolutionary state. </w:t>
      </w:r>
      <w:r w:rsidRPr="008C167D">
        <w:t xml:space="preserve">The </w:t>
      </w:r>
      <w:proofErr w:type="spellStart"/>
      <w:r w:rsidRPr="008C167D">
        <w:t>organisational</w:t>
      </w:r>
      <w:proofErr w:type="spellEnd"/>
      <w:r w:rsidRPr="008C167D">
        <w:t xml:space="preserve"> form for </w:t>
      </w:r>
      <w:proofErr w:type="spellStart"/>
      <w:r w:rsidRPr="008C167D">
        <w:t>channelling</w:t>
      </w:r>
      <w:proofErr w:type="spellEnd"/>
      <w:r w:rsidRPr="008C167D">
        <w:t xml:space="preserve"> all these insubordinations towards that aim is the party</w:t>
      </w:r>
      <w:r w:rsidRPr="008C167D">
        <w:rPr>
          <w:rStyle w:val="StyleUnderline"/>
        </w:rPr>
        <w:t xml:space="preserve">. The question of taking state power is not so much a question of future intentions as of present </w:t>
      </w:r>
      <w:proofErr w:type="spellStart"/>
      <w:r w:rsidRPr="008C167D">
        <w:rPr>
          <w:rStyle w:val="StyleUnderline"/>
        </w:rPr>
        <w:t>organisation</w:t>
      </w:r>
      <w:proofErr w:type="spellEnd"/>
      <w:r w:rsidRPr="008C167D">
        <w:t xml:space="preserve">. How should we </w:t>
      </w:r>
      <w:proofErr w:type="spellStart"/>
      <w:r w:rsidRPr="008C167D">
        <w:t>organise</w:t>
      </w:r>
      <w:proofErr w:type="spellEnd"/>
      <w:r w:rsidRPr="008C167D">
        <w:t xml:space="preserve"> ourselves in the present? Should we join a party, an </w:t>
      </w:r>
      <w:proofErr w:type="spellStart"/>
      <w:r w:rsidRPr="008C167D">
        <w:t>organisational</w:t>
      </w:r>
      <w:proofErr w:type="spellEnd"/>
      <w:r w:rsidRPr="008C167D">
        <w:t xml:space="preserve"> form that focuses our discontent on the winning of state power? Or should we </w:t>
      </w:r>
      <w:proofErr w:type="spellStart"/>
      <w:r w:rsidRPr="008C167D">
        <w:t>organise</w:t>
      </w:r>
      <w:proofErr w:type="spellEnd"/>
      <w:r w:rsidRPr="008C167D">
        <w:t xml:space="preserve"> in some other way? b) The second way of thinking about the expansion and multiplication of insubordinations is to say "No, they should not be all harnessed together in the form of a party, </w:t>
      </w:r>
      <w:r w:rsidRPr="008C167D">
        <w:rPr>
          <w:rStyle w:val="StyleUnderline"/>
        </w:rPr>
        <w:t>they should flourish freely, go whatever way the struggle takes them." This does not mean that there should be no coordination, but it should be a much looser coordination. Above all, the principal point of reference is not the state but the society that we want to create.</w:t>
      </w:r>
    </w:p>
    <w:p w14:paraId="0BC89DA8" w14:textId="77777777" w:rsidR="008C167D" w:rsidRPr="00774CD8" w:rsidRDefault="008C167D" w:rsidP="008C167D"/>
    <w:p w14:paraId="2A54F665" w14:textId="77777777" w:rsidR="000676A8" w:rsidRDefault="00774CD8" w:rsidP="0020483C">
      <w:pPr>
        <w:pStyle w:val="Heading2"/>
      </w:pPr>
      <w:r>
        <w:t xml:space="preserve">2NC </w:t>
      </w:r>
      <w:r w:rsidR="000676A8">
        <w:t>Link</w:t>
      </w:r>
      <w:r>
        <w:t>s</w:t>
      </w:r>
    </w:p>
    <w:p w14:paraId="187D5BA8" w14:textId="77777777" w:rsidR="007259B3" w:rsidRPr="00E03C28" w:rsidRDefault="007259B3" w:rsidP="0020483C">
      <w:pPr>
        <w:pStyle w:val="Heading3"/>
      </w:pPr>
      <w:r w:rsidRPr="00E03C28">
        <w:t>Arctic</w:t>
      </w:r>
    </w:p>
    <w:p w14:paraId="1C320324" w14:textId="77777777" w:rsidR="007259B3" w:rsidRPr="0081009B" w:rsidRDefault="007259B3" w:rsidP="0020483C">
      <w:pPr>
        <w:pStyle w:val="Heading4"/>
        <w:rPr>
          <w:rStyle w:val="StyleStyleBold12pt"/>
        </w:rPr>
      </w:pPr>
      <w:r w:rsidRPr="0081009B">
        <w:rPr>
          <w:rStyle w:val="StyleStyleBold12pt"/>
        </w:rPr>
        <w:t>The drive for profit undergirds the AFF’s desire to exploit the melting Arctic frontier – such a view ignores capitalism’s contribution to accelerating warming and reifies the underlying cause – turns the case</w:t>
      </w:r>
    </w:p>
    <w:p w14:paraId="45AF3E04" w14:textId="77777777" w:rsidR="007259B3" w:rsidRPr="005A0C61" w:rsidRDefault="007259B3" w:rsidP="007259B3">
      <w:pPr>
        <w:rPr>
          <w:rStyle w:val="StyleStyleBold12pt"/>
        </w:rPr>
      </w:pPr>
      <w:proofErr w:type="spellStart"/>
      <w:r w:rsidRPr="005A0C61">
        <w:rPr>
          <w:rStyle w:val="StyleStyleBold12pt"/>
        </w:rPr>
        <w:t>Gingerich</w:t>
      </w:r>
      <w:proofErr w:type="spellEnd"/>
      <w:r w:rsidRPr="005A0C61">
        <w:rPr>
          <w:rStyle w:val="StyleStyleBold12pt"/>
        </w:rPr>
        <w:t xml:space="preserve"> 13</w:t>
      </w:r>
    </w:p>
    <w:p w14:paraId="6EEAF34C" w14:textId="77777777" w:rsidR="007259B3" w:rsidRPr="005A0C61" w:rsidRDefault="007259B3" w:rsidP="007259B3">
      <w:r w:rsidRPr="005A0C61">
        <w:t xml:space="preserve">Cecilia </w:t>
      </w:r>
      <w:proofErr w:type="spellStart"/>
      <w:r w:rsidRPr="005A0C61">
        <w:t>Gingerich</w:t>
      </w:r>
      <w:proofErr w:type="spellEnd"/>
      <w:r w:rsidRPr="005A0C61">
        <w:t xml:space="preserve">, MA </w:t>
      </w:r>
      <w:r>
        <w:t xml:space="preserve">from </w:t>
      </w:r>
      <w:r w:rsidRPr="005A0C61">
        <w:t>NYU, member of the University of London Marxist Society, (Journal of Political Inquiry at New York University, Spring Issue (2013), STABLE SYSTEM, CHANGING CLIMATE: Capitalism and the Warming of the Arctic, http://www.jpinyu.com/uploads/2/5/7/5/25757258/stable_system_changing_climate.pdf) - AW</w:t>
      </w:r>
    </w:p>
    <w:p w14:paraId="46848E44" w14:textId="77777777" w:rsidR="007259B3" w:rsidRDefault="007259B3" w:rsidP="00E03272">
      <w:pPr>
        <w:rPr>
          <w:rStyle w:val="StyleUnderline"/>
        </w:rPr>
      </w:pPr>
      <w:r w:rsidRPr="005A0C61">
        <w:t xml:space="preserve">In recent years, </w:t>
      </w:r>
      <w:r w:rsidRPr="005A0C61">
        <w:rPr>
          <w:rStyle w:val="StyleUnderline"/>
        </w:rPr>
        <w:t>the effects of climate change have grown increasingly evident.</w:t>
      </w:r>
      <w:r w:rsidRPr="005A0C61">
        <w:t xml:space="preserve"> From rising temperatures and sea levels to persistent droughts and unseasonal hurricanes, the last few decades have contained more environmental deviations than can be attributed to natural variation. </w:t>
      </w:r>
      <w:r w:rsidRPr="005A0C61">
        <w:rPr>
          <w:rStyle w:val="StyleUnderline"/>
        </w:rPr>
        <w:t>The scientific community has reached a consensus that climate change is manmade</w:t>
      </w:r>
      <w:r w:rsidRPr="005A0C61">
        <w:t xml:space="preserve">— a direct result of large quantities of greenhouse gasses being released into the atmosphere over the past few centuries. Yet few serious societal changes have been made, or even considered. Indeed, as I will explore in this paper, </w:t>
      </w:r>
      <w:r w:rsidRPr="005A0C61">
        <w:rPr>
          <w:rStyle w:val="StyleUnderline"/>
        </w:rPr>
        <w:t>society has largely been</w:t>
      </w:r>
      <w:r w:rsidRPr="005A0C61">
        <w:t>—as the saying goes—</w:t>
      </w:r>
      <w:r w:rsidRPr="005A0C61">
        <w:rPr>
          <w:rStyle w:val="StyleUnderline"/>
        </w:rPr>
        <w:t>open for business as usual</w:t>
      </w:r>
      <w:r w:rsidRPr="005A0C61">
        <w:t xml:space="preserve">. I begin by examining some of the basic mechanisms of capitalism and why they are incompatible with ecological sustainability. Such mechanisms include profit motive, how value is measured in a capitalist system, the process of capital accumulation, and a systemic contradiction. I then briefly critique the inclusion of these mechanisms in the “green” capitalist solutions to climate change that have become popular today. Next, I present the case study of climate change in the Arctic, since it is one of the regions in which climate change is occurring most rapidly. </w:t>
      </w:r>
      <w:r w:rsidRPr="005A0C61">
        <w:rPr>
          <w:rStyle w:val="StyleUnderline"/>
        </w:rPr>
        <w:t>I will consider how the problematic mechanisms of capitalism I identify have contributed to the recent warming of the Arctic</w:t>
      </w:r>
      <w:r w:rsidRPr="005A0C61">
        <w:t xml:space="preserve">, </w:t>
      </w:r>
      <w:r w:rsidRPr="005A0C61">
        <w:rPr>
          <w:rStyle w:val="StyleUnderline"/>
        </w:rPr>
        <w:t>and how they currently influence the policies that will determine the region’s future</w:t>
      </w:r>
      <w:r w:rsidRPr="005A0C61">
        <w:t xml:space="preserve">. Lastly, having shown the </w:t>
      </w:r>
      <w:r w:rsidRPr="005A0C61">
        <w:rPr>
          <w:rStyle w:val="Emphasis"/>
        </w:rPr>
        <w:t>basic mechanisms of capitalism to be ecologically unsustainable, I ultimately conclude that climate stability cannot be achieved through them</w:t>
      </w:r>
      <w:r w:rsidRPr="005A0C61">
        <w:t xml:space="preserve">. Journal of Political Inquiry at New York University, </w:t>
      </w:r>
      <w:proofErr w:type="gramStart"/>
      <w:r w:rsidRPr="005A0C61">
        <w:t>Spring</w:t>
      </w:r>
      <w:proofErr w:type="gramEnd"/>
      <w:r w:rsidRPr="005A0C61">
        <w:t xml:space="preserve"> Issue (2013) </w:t>
      </w:r>
      <w:r w:rsidRPr="0081009B">
        <w:t xml:space="preserve">2 II. Profit Motive and Value in a Capitalist System Perhaps the most discussed climate change issue during the past few years in the United States has been the construction of the Keystone XL Pipeline. The pipeline was proposed by the North American energy corporation TransCanada in 2008, and was designed to carry crude oil from the Athabasca Oil Sands of Alberta, Canada, to Steele City, Nebraska (Hovey 2008). People across the political spectrum have raised concerns about the environmental impact of the pipeline. Many cite the high probability of oil spills and the potential damage to several delicate ecosystems. However, it is the pipeline’s latent contribution to climate change that provoked famed climate scientist and activist James Hansen to proclaim that if the Keystone XL is built, it will be “essentially game over” for any hope of reestablishing a stable climate (McGowan 2011). Of course, some argue in favor of the pipeline by claiming that it could create new jobs and make the nation more energy independent. Still, studies vary widely on the number of permanent jobs the pipeline would provide, and while the pipeline would certainly help to make the United States less dependent on foreign oil, it would do nothing to move the country towards independence from fossil fuels. Yet the pipeline was not proposed by the government or any elected body for the “benefits” now under discussion. Rather, it was proposed by a mega corporation that was motivated by the sole objective of all companies in a capitalist system: profit. Profit motive is perhaps the most commonly recognized mechanism of capitalism, and it is quite controversial. While there are many ways to debate profit motive, my purpose here is to determine why it is incompatible with ecological sustainability. To understand profit motive, it is essential to understand the meaning of profit in the context of capitalism. Colloquially, the Journal of Political Inquiry at New York University, Spring Issue (2013) 3 term “profit” is used to express “a valuable return” (Merriam Webster 2013). In economics, we most commonly think of this return in terms of money. Yet money is, of course, merely a representation of value, and so it is really value </w:t>
      </w:r>
      <w:proofErr w:type="spellStart"/>
      <w:r w:rsidRPr="0081009B">
        <w:t>itselt</w:t>
      </w:r>
      <w:proofErr w:type="spellEnd"/>
      <w:r w:rsidRPr="0081009B">
        <w:t xml:space="preserve"> that must be defined in order to understand profit. The question thus becomes: how is value measured in a capitalist system? A useful starting point from which to approach this question is Karl Marx’s famous distinction between a commodity’s “use value” and its “exchange value.” In the first chapter of Capital Volume I, he writes that it is “the usefulness of a thing” that gives it a use value (Marx 1990, 126). He clarifies by stating that use value is “conditioned by the physical properties of the commodity,” or, in other words, is attached to the commodity’s nature as a material object (ibid.). He concludes that natural resources, such as “air, virgin soil, natural meadows, unplanted forests, etc.,” thus have use value, since they all can be useful to humans (ibid</w:t>
      </w:r>
      <w:proofErr w:type="gramStart"/>
      <w:r w:rsidRPr="0081009B">
        <w:t>.,</w:t>
      </w:r>
      <w:proofErr w:type="gramEnd"/>
      <w:r w:rsidRPr="0081009B">
        <w:t xml:space="preserve"> 131). By this definition, oil (even from the tar sands of Canada) clearly has a use value, since it is a major energy source. However, it is equally clear that this is not the type of value that TransCanada is marking down in its ledgers. In order to understand the nature of the value marked in ledgers, we must turn to the other type of value Marx discusses: exchange value. Essentially, he uses this term to refer to the type of value a commodity has in the market. This is not to suggest that a commodity’s exchange value is the same as its price; rather, exchange value is determined by the exchange relation between commodities. Marx uses the example of corn and iron, which have an exchange relation because a certain amount of corn equals a certain amount of iron (ibid</w:t>
      </w:r>
      <w:proofErr w:type="gramStart"/>
      <w:r w:rsidRPr="0081009B">
        <w:t>.,</w:t>
      </w:r>
      <w:proofErr w:type="gramEnd"/>
      <w:r w:rsidRPr="0081009B">
        <w:t xml:space="preserve"> 127). Thus, all natural resources clearly also have this type of value in addition to their use values— including the oil that the Keystone XL Pipeline would transfer for later sale. Journal of Political Inquiry at New York University, Spring Issue (2013) 4 Joel </w:t>
      </w:r>
      <w:proofErr w:type="spellStart"/>
      <w:r w:rsidRPr="0081009B">
        <w:t>Kovel</w:t>
      </w:r>
      <w:proofErr w:type="spellEnd"/>
      <w:r w:rsidRPr="0081009B">
        <w:t xml:space="preserve"> elucidates why breaking value into these two categories is incompatible with ecological sustainability in his consideration of the nature of each type of value. In The Enemy of Nature: The End of Capitalism or the End of the World</w:t>
      </w:r>
      <w:proofErr w:type="gramStart"/>
      <w:r w:rsidRPr="0081009B">
        <w:t>?,</w:t>
      </w:r>
      <w:proofErr w:type="gramEnd"/>
      <w:r w:rsidRPr="0081009B">
        <w:t xml:space="preserve"> </w:t>
      </w:r>
      <w:proofErr w:type="spellStart"/>
      <w:r w:rsidRPr="0081009B">
        <w:t>Kovel</w:t>
      </w:r>
      <w:proofErr w:type="spellEnd"/>
      <w:r w:rsidRPr="0081009B">
        <w:t xml:space="preserve"> describes the nature of use values as “essentially concrete” and having a “qualitative function” (2007, 135). He goes on to explain, “Being qualita</w:t>
      </w:r>
      <w:r w:rsidRPr="0081009B">
        <w:rPr>
          <w:rFonts w:hint="eastAsia"/>
        </w:rPr>
        <w:t>tive, [use-</w:t>
      </w:r>
      <w:r w:rsidRPr="0081009B">
        <w:rPr>
          <w:rFonts w:hint="eastAsia"/>
        </w:rPr>
        <w:t>­‐</w:t>
      </w:r>
      <w:r w:rsidRPr="0081009B">
        <w:rPr>
          <w:rFonts w:hint="eastAsia"/>
        </w:rPr>
        <w:t>value] retains the essential feature of differentiation, that distinct elements can recognize one another and form links and associations</w:t>
      </w:r>
      <w:r w:rsidRPr="0081009B">
        <w:rPr>
          <w:rFonts w:hint="eastAsia"/>
        </w:rPr>
        <w:t>”</w:t>
      </w:r>
      <w:r w:rsidRPr="0081009B">
        <w:rPr>
          <w:rFonts w:hint="eastAsia"/>
        </w:rPr>
        <w:t xml:space="preserve"> (ibid.). An example of this is our relation to fresh water: through its use value we are able to recogni</w:t>
      </w:r>
      <w:r w:rsidRPr="0081009B">
        <w:t>ze it as a liquid substance that is part of our environment and that we, as humans, depend on to live. However, water is bought and sold in the market, and so also has an exchange value. Yet exchange value has a mystifying effect, which means that the qual</w:t>
      </w:r>
      <w:r w:rsidRPr="0081009B">
        <w:rPr>
          <w:rFonts w:hint="eastAsia"/>
        </w:rPr>
        <w:t xml:space="preserve">itative function of water is no longer present. Explaining this characteristic of exchange value, </w:t>
      </w:r>
      <w:proofErr w:type="spellStart"/>
      <w:r w:rsidRPr="0081009B">
        <w:rPr>
          <w:rFonts w:hint="eastAsia"/>
        </w:rPr>
        <w:t>Kovel</w:t>
      </w:r>
      <w:proofErr w:type="spellEnd"/>
      <w:r w:rsidRPr="0081009B">
        <w:rPr>
          <w:rFonts w:hint="eastAsia"/>
        </w:rPr>
        <w:t xml:space="preserve"> writes, </w:t>
      </w:r>
      <w:r w:rsidRPr="0081009B">
        <w:rPr>
          <w:rFonts w:hint="eastAsia"/>
        </w:rPr>
        <w:t>“</w:t>
      </w:r>
      <w:r w:rsidRPr="0081009B">
        <w:rPr>
          <w:rFonts w:hint="eastAsia"/>
        </w:rPr>
        <w:t>Here, in sharp contrast to use-</w:t>
      </w:r>
      <w:r w:rsidRPr="0081009B">
        <w:rPr>
          <w:rFonts w:hint="eastAsia"/>
        </w:rPr>
        <w:t>­‐</w:t>
      </w:r>
      <w:r w:rsidRPr="0081009B">
        <w:rPr>
          <w:rFonts w:hint="eastAsia"/>
        </w:rPr>
        <w:t>values, the sensuous and concrete are eliminated by definition and a priori. All that is retained as the mark of exchangeability is quantity: this item, x, is exchangeable for so many of y, which in turn is exchangeable for so many of z, and so forth, with no intrinsic end</w:t>
      </w:r>
      <w:r w:rsidRPr="0081009B">
        <w:rPr>
          <w:rFonts w:hint="eastAsia"/>
        </w:rPr>
        <w:t>”</w:t>
      </w:r>
      <w:r w:rsidRPr="0081009B">
        <w:rPr>
          <w:rFonts w:hint="eastAsia"/>
        </w:rPr>
        <w:t xml:space="preserve"> (ibid., 135-</w:t>
      </w:r>
      <w:r w:rsidRPr="0081009B">
        <w:rPr>
          <w:rFonts w:hint="eastAsia"/>
        </w:rPr>
        <w:t>­‐</w:t>
      </w:r>
      <w:r w:rsidRPr="0081009B">
        <w:rPr>
          <w:rFonts w:hint="eastAsia"/>
        </w:rPr>
        <w:t>136). This process of quantification is particularly hard on natural resource</w:t>
      </w:r>
      <w:r w:rsidRPr="0081009B">
        <w:t xml:space="preserve">s, because the process obscures that those resources—and all products that rely on them—are not infinitely reproducible. Quantifying natural resources obscures not only those resources’ positive qualitative functions, but also their negative qualitative functions. Not only is it important to be able to recognize that fresh water is needed for human life, it is also important to be able to recognize that, when burned, oil releases a gas that causes our planet’s climate to change. Yet since the exchange value of oil does not reflect this function, we cannot expect a company like Journal of Political Inquiry at New York University, Spring Issue (2013) 5 TransCanada—which, like all companies in a capitalist system, recognizes only exchange values—to recognize it. The company’s ledgers are full of numbers, not a list of the qualitative functions of their product. The discussion now returns to profit motive, since in a capitalist system profit is based on exchange values. Profit is therefore represented quantitatively: numbers on a balance sheet detached from the qualitative functions of the products they represent. Clearly, the qualitative function is still important because it dictates the demand for a product. However, even this nod to a product’s use value does not address the issue of its possible negative effects on the environment. For example, oil will be bought and sold only as long as it is used as an energy source. For however long that lasts, the profits from such transactions will represent only oil’s exchange value. Thus, the companies that collect those profits need never consider anything outside that exchange value, and indeed should not if they hope to survive in a competitive market. Although qualitative functions of commodities are outside the logic of profit motive, this certainly does not mean that companies have never been forced to consider such functions. However, the key word here is “forced,” since factoring in any negative functions—such as the fact that oil produces carbon dioxide, which causes climate change—would undoubtedly lead to additional costs, or less profit. Recently, some attempts have been made to remedy this conflict of interests, which I analyze in greater detail in a later section. For now, I will simply state that these attempts have been ineffective, which is unsurprising given that they aim to counter the natural progression of profit motive, one of the system’s basic mechanisms. Journal of Political Inquiry at New York University, </w:t>
      </w:r>
      <w:proofErr w:type="gramStart"/>
      <w:r w:rsidRPr="0081009B">
        <w:t>Spring</w:t>
      </w:r>
      <w:proofErr w:type="gramEnd"/>
      <w:r w:rsidRPr="0081009B">
        <w:t xml:space="preserve"> Issue (2013) 6 III. The Process of Capital Accumulation No discussion of profit motive should be considered complete without considering the reason profit motive exists in capitalism and what its ultimate objective is. The reason can be found in one of the system’s even more fundamental mechanisms: capital accumulation. In </w:t>
      </w:r>
      <w:proofErr w:type="spellStart"/>
      <w:r w:rsidRPr="0081009B">
        <w:t>Kovel’s</w:t>
      </w:r>
      <w:proofErr w:type="spellEnd"/>
      <w:r w:rsidRPr="0081009B">
        <w:t xml:space="preserve"> words, this is capitalism’s foundation on an economy “geared to run on the basis of unceasing accumulation” in which “each unit of capital must, as the saying goes, ‘grow or die’” (ibid</w:t>
      </w:r>
      <w:proofErr w:type="gramStart"/>
      <w:r w:rsidRPr="0081009B">
        <w:t>.,</w:t>
      </w:r>
      <w:proofErr w:type="gramEnd"/>
      <w:r w:rsidRPr="0081009B">
        <w:t xml:space="preserve"> 121). The mechanism is perhaps most obvious at the level of the individual capitalist, who needs to “constantly search to expand markets and profits or lose his position in the hierarchy” (ibid.). However, large corporations and national economies are also organized around this capi</w:t>
      </w:r>
      <w:r w:rsidRPr="0081009B">
        <w:rPr>
          <w:rFonts w:hint="eastAsia"/>
        </w:rPr>
        <w:t>talist principle, and so too seek to continually expand. Indeed, even mega corporations in monopoly-</w:t>
      </w:r>
      <w:r w:rsidRPr="0081009B">
        <w:rPr>
          <w:rFonts w:hint="eastAsia"/>
        </w:rPr>
        <w:t>­‐</w:t>
      </w:r>
      <w:r w:rsidRPr="0081009B">
        <w:rPr>
          <w:rFonts w:hint="eastAsia"/>
        </w:rPr>
        <w:t>dominated industries like oil and gas continue to accumulate more capital, despite the fact that they hold positions at the top of the hierarchy. This hig</w:t>
      </w:r>
      <w:r w:rsidRPr="0081009B">
        <w:t xml:space="preserve">hlights one of the potential problems of capital accumulation: it can go too far. There are few who criticize the developments made possible in the technology sector during eras like the Industrial Revolution. However, as the wealth of the global capitalist system becomes concentrated in fewer and fewer hands—as the mechanism demands—the present benefits of the accumulation process might rightly be questioned. While control of all wealth by a few elites undoubtedly bodes poorly for the future of societal structures like democracy, it could also jeopardize the future of our physical environment. If the CEOs of Exxon Mobil and Royal Dutch Shell alone were able to determine whether or not we embrace energy alternatives to fossil fuel, a sound bet could be placed against the embrace of viable alternatives. Although this example might be a bit extreme, the Journal of Political Inquiry at New York University, Spring Issue (2013) 7 giants of the oil and gas industry do have a great deal of political and economic power both in the United States and globally, and—according to the process of capital accumulation—we can expect that power to only grow. Considering this potential impact of capital accumulation on the environment, </w:t>
      </w:r>
      <w:proofErr w:type="spellStart"/>
      <w:r w:rsidRPr="0081009B">
        <w:t>Kovel</w:t>
      </w:r>
      <w:proofErr w:type="spellEnd"/>
      <w:r w:rsidRPr="0081009B">
        <w:t xml:space="preserve"> considers capital accumulation to be “the root of capital’s wanton </w:t>
      </w:r>
      <w:proofErr w:type="spellStart"/>
      <w:r w:rsidRPr="0081009B">
        <w:t>ecodestructivity</w:t>
      </w:r>
      <w:proofErr w:type="spellEnd"/>
      <w:r w:rsidRPr="0081009B">
        <w:t xml:space="preserve">,” since “under such a regime the economic dimension consumes all else” (ibid.). He goes on to note that “nature is continually devalued in the search for profit along an expanding frontier” and that “the ecological crisis follows inevitably” (ibid.). Here, he references the important relationship between the accumulation process and profit motive: accumulation is </w:t>
      </w:r>
      <w:proofErr w:type="gramStart"/>
      <w:r w:rsidRPr="0081009B">
        <w:t>the what</w:t>
      </w:r>
      <w:proofErr w:type="gramEnd"/>
      <w:r w:rsidRPr="0081009B">
        <w:t xml:space="preserve"> towards which profit motive is aimed, and also the why for which it occurs. However, the process of capital accumulation does not always progress smoothly. Marx says one of the main causes of crisis in the system is an internal contradiction between the “forces of production” and the “relations of production.” Here, “forces of production” refers to the combination of human labor power and all the things that aid in production (tools, machinery, land, infrastructure, materials, etc.). The term “relations of production” refers to the relationship between the system’s two major classes, Capital and Labor, in which the former exploits the latter. The conflict of interest within this second element alone is thought to lead to social and political change. In addition, the contradiction is thought to lead to economic crises, and specifically to crises of overproduction. A crisis of overproduction occurs when there is an excess supply of a commodity, or in other words, when there is not enough demand. Such crises have occurred throughout the history of capitalism, and are frequently studied. However, sociology and economics professor Journal of Political Inquiry at New York University, Spring Issue (2013) 8 James O’Connor contends that there is another contradiction in capitalism that exists between the forces of production and relations of production on one side, and the conditions of production on the other (1998, 160). He predicts that this “second” contradiction of capitalism will eventually produce a crisis of supply rather than demand—a crisis of underproduction of capital (ibid</w:t>
      </w:r>
      <w:proofErr w:type="gramStart"/>
      <w:r w:rsidRPr="0081009B">
        <w:t>.,</w:t>
      </w:r>
      <w:proofErr w:type="gramEnd"/>
      <w:r w:rsidRPr="0081009B">
        <w:t xml:space="preserve"> 161). Since the conditions of production are the added element in this second contradiction, it is important to know exactly how O’Connor defines them. He looks to Marx’s definitions of the conditions, which include the “</w:t>
      </w:r>
      <w:proofErr w:type="spellStart"/>
      <w:r w:rsidRPr="0081009B">
        <w:t>laborpower</w:t>
      </w:r>
      <w:proofErr w:type="spellEnd"/>
      <w:r w:rsidRPr="0081009B">
        <w:t>” of workers, “communal, general conditions o</w:t>
      </w:r>
      <w:r w:rsidRPr="0081009B">
        <w:rPr>
          <w:rFonts w:hint="eastAsia"/>
        </w:rPr>
        <w:t>f social production,</w:t>
      </w:r>
      <w:r w:rsidRPr="0081009B">
        <w:rPr>
          <w:rFonts w:hint="eastAsia"/>
        </w:rPr>
        <w:t>”</w:t>
      </w:r>
      <w:r w:rsidRPr="0081009B">
        <w:rPr>
          <w:rFonts w:hint="eastAsia"/>
        </w:rPr>
        <w:t xml:space="preserve"> and </w:t>
      </w:r>
      <w:r w:rsidRPr="0081009B">
        <w:rPr>
          <w:rFonts w:hint="eastAsia"/>
        </w:rPr>
        <w:t>“</w:t>
      </w:r>
      <w:r w:rsidRPr="0081009B">
        <w:rPr>
          <w:rFonts w:hint="eastAsia"/>
        </w:rPr>
        <w:t>external physical conditions</w:t>
      </w:r>
      <w:r w:rsidRPr="0081009B">
        <w:rPr>
          <w:rFonts w:hint="eastAsia"/>
        </w:rPr>
        <w:t>”</w:t>
      </w:r>
      <w:r w:rsidRPr="0081009B">
        <w:rPr>
          <w:rFonts w:hint="eastAsia"/>
        </w:rPr>
        <w:t xml:space="preserve"> (ibid</w:t>
      </w:r>
      <w:proofErr w:type="gramStart"/>
      <w:r w:rsidRPr="0081009B">
        <w:rPr>
          <w:rFonts w:hint="eastAsia"/>
        </w:rPr>
        <w:t>.,</w:t>
      </w:r>
      <w:proofErr w:type="gramEnd"/>
      <w:r w:rsidRPr="0081009B">
        <w:rPr>
          <w:rFonts w:hint="eastAsia"/>
        </w:rPr>
        <w:t xml:space="preserve"> 160). He then updates each category in modern terms, stating that </w:t>
      </w:r>
      <w:proofErr w:type="spellStart"/>
      <w:r w:rsidRPr="0081009B">
        <w:rPr>
          <w:rFonts w:hint="eastAsia"/>
        </w:rPr>
        <w:t>laborpower</w:t>
      </w:r>
      <w:proofErr w:type="spellEnd"/>
      <w:r w:rsidRPr="0081009B">
        <w:rPr>
          <w:rFonts w:hint="eastAsia"/>
        </w:rPr>
        <w:t xml:space="preserve"> is now discussed </w:t>
      </w:r>
      <w:r w:rsidRPr="0081009B">
        <w:rPr>
          <w:rFonts w:hint="eastAsia"/>
        </w:rPr>
        <w:t>“</w:t>
      </w:r>
      <w:r w:rsidRPr="0081009B">
        <w:rPr>
          <w:rFonts w:hint="eastAsia"/>
        </w:rPr>
        <w:t>in the terms of the physical and mental well-</w:t>
      </w:r>
      <w:r w:rsidRPr="0081009B">
        <w:rPr>
          <w:rFonts w:hint="eastAsia"/>
        </w:rPr>
        <w:t>­‐</w:t>
      </w:r>
      <w:r w:rsidRPr="0081009B">
        <w:rPr>
          <w:rFonts w:hint="eastAsia"/>
        </w:rPr>
        <w:t>being of workers</w:t>
      </w:r>
      <w:r w:rsidRPr="0081009B">
        <w:rPr>
          <w:rFonts w:hint="eastAsia"/>
        </w:rPr>
        <w:t>”</w:t>
      </w:r>
      <w:r w:rsidRPr="0081009B">
        <w:rPr>
          <w:rFonts w:hint="eastAsia"/>
        </w:rPr>
        <w:t xml:space="preserve"> and that communal conditions are discussed in terms like </w:t>
      </w:r>
      <w:r w:rsidRPr="0081009B">
        <w:rPr>
          <w:rFonts w:hint="eastAsia"/>
        </w:rPr>
        <w:t>“</w:t>
      </w:r>
      <w:r w:rsidRPr="0081009B">
        <w:rPr>
          <w:rFonts w:hint="eastAsia"/>
        </w:rPr>
        <w:t>social capital</w:t>
      </w:r>
      <w:r w:rsidRPr="0081009B">
        <w:rPr>
          <w:rFonts w:hint="eastAsia"/>
        </w:rPr>
        <w:t>”</w:t>
      </w:r>
      <w:r w:rsidRPr="0081009B">
        <w:rPr>
          <w:rFonts w:hint="eastAsia"/>
        </w:rPr>
        <w:t xml:space="preserve"> and </w:t>
      </w:r>
      <w:r w:rsidRPr="0081009B">
        <w:rPr>
          <w:rFonts w:hint="eastAsia"/>
        </w:rPr>
        <w:t>“</w:t>
      </w:r>
      <w:r w:rsidRPr="0081009B">
        <w:rPr>
          <w:rFonts w:hint="eastAsia"/>
        </w:rPr>
        <w:t>infrastructure</w:t>
      </w:r>
      <w:r w:rsidRPr="0081009B">
        <w:rPr>
          <w:rFonts w:hint="eastAsia"/>
        </w:rPr>
        <w:t>”</w:t>
      </w:r>
      <w:r w:rsidRPr="0081009B">
        <w:rPr>
          <w:rFonts w:hint="eastAsia"/>
        </w:rPr>
        <w:t xml:space="preserve"> (ibid</w:t>
      </w:r>
      <w:proofErr w:type="gramStart"/>
      <w:r w:rsidRPr="0081009B">
        <w:rPr>
          <w:rFonts w:hint="eastAsia"/>
        </w:rPr>
        <w:t>.,</w:t>
      </w:r>
      <w:proofErr w:type="gramEnd"/>
      <w:r w:rsidRPr="0081009B">
        <w:rPr>
          <w:rFonts w:hint="eastAsia"/>
        </w:rPr>
        <w:t xml:space="preserve"> 160-</w:t>
      </w:r>
      <w:r w:rsidRPr="0081009B">
        <w:rPr>
          <w:rFonts w:hint="eastAsia"/>
        </w:rPr>
        <w:t>­‐</w:t>
      </w:r>
      <w:r w:rsidRPr="0081009B">
        <w:rPr>
          <w:rFonts w:hint="eastAsia"/>
        </w:rPr>
        <w:t xml:space="preserve">161). He defines external physical conditions as </w:t>
      </w:r>
      <w:r w:rsidRPr="0081009B">
        <w:rPr>
          <w:rFonts w:hint="eastAsia"/>
        </w:rPr>
        <w:t>“</w:t>
      </w:r>
      <w:r w:rsidRPr="0081009B">
        <w:rPr>
          <w:rFonts w:hint="eastAsia"/>
        </w:rPr>
        <w:t>the viability of ecosystems,</w:t>
      </w:r>
      <w:r w:rsidRPr="0081009B">
        <w:rPr>
          <w:rFonts w:hint="eastAsia"/>
        </w:rPr>
        <w:t>”</w:t>
      </w:r>
      <w:r w:rsidRPr="0081009B">
        <w:rPr>
          <w:rFonts w:hint="eastAsia"/>
        </w:rPr>
        <w:t xml:space="preserve"> and provides some specific examples, including the stability of coastlines and watersheds as well </w:t>
      </w:r>
      <w:r w:rsidRPr="0081009B">
        <w:t>as soil, air, and water quality (ibid</w:t>
      </w:r>
      <w:proofErr w:type="gramStart"/>
      <w:r w:rsidRPr="0081009B">
        <w:t>.,</w:t>
      </w:r>
      <w:proofErr w:type="gramEnd"/>
      <w:r w:rsidRPr="0081009B">
        <w:t xml:space="preserve"> 160). O’Connor asserts that the conditions of production are currently external to the system, and so constitute an added cost. More specifically, he states that “individual capitals” lower costs by externalizing (or not including) costs on the conditions of production, which ultimately causes those costs to rise for capital overall (ibid</w:t>
      </w:r>
      <w:proofErr w:type="gramStart"/>
      <w:r w:rsidRPr="0081009B">
        <w:t>.,</w:t>
      </w:r>
      <w:proofErr w:type="gramEnd"/>
      <w:r w:rsidRPr="0081009B">
        <w:t xml:space="preserve"> 177). Perhaps the most obvious examples of crises that have been caused by such costs are those related to resource scarcity, lik</w:t>
      </w:r>
      <w:r w:rsidRPr="0081009B">
        <w:rPr>
          <w:rFonts w:hint="eastAsia"/>
        </w:rPr>
        <w:t>e the resource-</w:t>
      </w:r>
      <w:r w:rsidRPr="0081009B">
        <w:rPr>
          <w:rFonts w:hint="eastAsia"/>
        </w:rPr>
        <w:t>­‐</w:t>
      </w:r>
      <w:r w:rsidRPr="0081009B">
        <w:rPr>
          <w:rFonts w:hint="eastAsia"/>
        </w:rPr>
        <w:t xml:space="preserve">related crises of the nineteenth century (of coal, for instance). However, as some critics have pointed out, even these crises did not significantly affect the capital accumulation process overall, despite the fact that the depletion of a </w:t>
      </w:r>
      <w:r w:rsidRPr="0081009B">
        <w:t>specific resource is detrimental to the Journal of Political Inquiry at New York University, Spring Issue (2013) 9 environment (Foster 2002). Still, crises directly related to resource scarcity will likely become more common with increased world population and unpredictable climate change. We have seen such crises already, including the devastating drought of the summer of 2011 in Somalia, which cost tens of thousands of lives and has been linked to climate change (</w:t>
      </w:r>
      <w:proofErr w:type="spellStart"/>
      <w:r w:rsidRPr="0081009B">
        <w:t>Straziuso</w:t>
      </w:r>
      <w:proofErr w:type="spellEnd"/>
      <w:r w:rsidRPr="0081009B">
        <w:t xml:space="preserve"> 2013). The drought produced a food shortage: a crisis of underproduction. Of course, the economic effect of such a crisis in Somalia is different than it would have been in a more industrialized nation in which more food is produced to be sold on the market. However, there are already in</w:t>
      </w:r>
      <w:r w:rsidRPr="0081009B">
        <w:rPr>
          <w:rFonts w:hint="eastAsia"/>
        </w:rPr>
        <w:t>dications that similar climate change-</w:t>
      </w:r>
      <w:r w:rsidRPr="0081009B">
        <w:rPr>
          <w:rFonts w:hint="eastAsia"/>
        </w:rPr>
        <w:t>­‐</w:t>
      </w:r>
      <w:r w:rsidRPr="0081009B">
        <w:rPr>
          <w:rFonts w:hint="eastAsia"/>
        </w:rPr>
        <w:t>related droughts are occurring elsewhere around the planet, including in the agricultural areas of the United States (</w:t>
      </w:r>
      <w:proofErr w:type="spellStart"/>
      <w:r w:rsidRPr="0081009B">
        <w:rPr>
          <w:rFonts w:hint="eastAsia"/>
        </w:rPr>
        <w:t>Gaskill</w:t>
      </w:r>
      <w:proofErr w:type="spellEnd"/>
      <w:r w:rsidRPr="0081009B">
        <w:rPr>
          <w:rFonts w:hint="eastAsia"/>
        </w:rPr>
        <w:t xml:space="preserve"> 2012). By focusing on specific material resources used in production, O</w:t>
      </w:r>
      <w:r w:rsidRPr="0081009B">
        <w:rPr>
          <w:rFonts w:hint="eastAsia"/>
        </w:rPr>
        <w:t>’</w:t>
      </w:r>
      <w:r w:rsidRPr="0081009B">
        <w:rPr>
          <w:rFonts w:hint="eastAsia"/>
        </w:rPr>
        <w:t>Connor</w:t>
      </w:r>
      <w:r w:rsidRPr="0081009B">
        <w:rPr>
          <w:rFonts w:hint="eastAsia"/>
        </w:rPr>
        <w:t>’</w:t>
      </w:r>
      <w:r w:rsidRPr="0081009B">
        <w:rPr>
          <w:rFonts w:hint="eastAsia"/>
        </w:rPr>
        <w:t xml:space="preserve">s critics have applied too narrow a definition to the term </w:t>
      </w:r>
      <w:r w:rsidRPr="0081009B">
        <w:rPr>
          <w:rFonts w:hint="eastAsia"/>
        </w:rPr>
        <w:t>“</w:t>
      </w:r>
      <w:r w:rsidRPr="0081009B">
        <w:rPr>
          <w:rFonts w:hint="eastAsia"/>
        </w:rPr>
        <w:t>conditions of production.</w:t>
      </w:r>
      <w:r w:rsidRPr="0081009B">
        <w:rPr>
          <w:rFonts w:hint="eastAsia"/>
        </w:rPr>
        <w:t>”</w:t>
      </w:r>
      <w:r w:rsidRPr="0081009B">
        <w:rPr>
          <w:rFonts w:hint="eastAsia"/>
        </w:rPr>
        <w:t xml:space="preserve"> Going back to O</w:t>
      </w:r>
      <w:r w:rsidRPr="0081009B">
        <w:rPr>
          <w:rFonts w:hint="eastAsia"/>
        </w:rPr>
        <w:t>’</w:t>
      </w:r>
      <w:r w:rsidRPr="0081009B">
        <w:rPr>
          <w:rFonts w:hint="eastAsia"/>
        </w:rPr>
        <w:t>Connor</w:t>
      </w:r>
      <w:r w:rsidRPr="0081009B">
        <w:rPr>
          <w:rFonts w:hint="eastAsia"/>
        </w:rPr>
        <w:t>’</w:t>
      </w:r>
      <w:r w:rsidRPr="0081009B">
        <w:rPr>
          <w:rFonts w:hint="eastAsia"/>
        </w:rPr>
        <w:t>s original three-</w:t>
      </w:r>
      <w:r w:rsidRPr="0081009B">
        <w:rPr>
          <w:rFonts w:hint="eastAsia"/>
        </w:rPr>
        <w:t>­‐</w:t>
      </w:r>
      <w:r w:rsidRPr="0081009B">
        <w:rPr>
          <w:rFonts w:hint="eastAsia"/>
        </w:rPr>
        <w:t xml:space="preserve">part definition, we can see that his concept of the conditions is much broader. One condition that stands out in light of climate change is infrastructure, which he lists as a </w:t>
      </w:r>
      <w:r w:rsidRPr="0081009B">
        <w:rPr>
          <w:rFonts w:hint="eastAsia"/>
        </w:rPr>
        <w:t>“</w:t>
      </w:r>
      <w:r w:rsidRPr="0081009B">
        <w:rPr>
          <w:rFonts w:hint="eastAsia"/>
        </w:rPr>
        <w:t>communal</w:t>
      </w:r>
      <w:r w:rsidRPr="0081009B">
        <w:rPr>
          <w:rFonts w:hint="eastAsia"/>
        </w:rPr>
        <w:t>”</w:t>
      </w:r>
      <w:r w:rsidRPr="0081009B">
        <w:rPr>
          <w:rFonts w:hint="eastAsia"/>
        </w:rPr>
        <w:t xml:space="preserve"> condition of production. With two-</w:t>
      </w:r>
      <w:r w:rsidRPr="0081009B">
        <w:rPr>
          <w:rFonts w:hint="eastAsia"/>
        </w:rPr>
        <w:t>­‐</w:t>
      </w:r>
      <w:r w:rsidRPr="0081009B">
        <w:rPr>
          <w:rFonts w:hint="eastAsia"/>
        </w:rPr>
        <w:t>thirds of the world</w:t>
      </w:r>
      <w:r w:rsidRPr="0081009B">
        <w:rPr>
          <w:rFonts w:hint="eastAsia"/>
        </w:rPr>
        <w:t>’</w:t>
      </w:r>
      <w:r w:rsidRPr="0081009B">
        <w:rPr>
          <w:rFonts w:hint="eastAsia"/>
        </w:rPr>
        <w:t>s largest cities (of populations over five million) built at least partially on low-</w:t>
      </w:r>
      <w:r w:rsidRPr="0081009B">
        <w:rPr>
          <w:rFonts w:hint="eastAsia"/>
        </w:rPr>
        <w:t>­‐</w:t>
      </w:r>
      <w:r w:rsidRPr="0081009B">
        <w:rPr>
          <w:rFonts w:hint="eastAsia"/>
        </w:rPr>
        <w:t>lying coastal areas, the infrastructures of these cities are incr</w:t>
      </w:r>
      <w:r w:rsidRPr="0081009B">
        <w:t>easingly at risk of damage by rising sea levels and extreme storms caused by climate change (</w:t>
      </w:r>
      <w:proofErr w:type="spellStart"/>
      <w:r w:rsidRPr="0081009B">
        <w:t>Greenfieldboyce</w:t>
      </w:r>
      <w:proofErr w:type="spellEnd"/>
      <w:r w:rsidRPr="0081009B">
        <w:t xml:space="preserve"> 2007). Such damage has already been shown to contribute unsuspected costs to infrastructure, and if climate change intensifies, it seems likely that these costs could lead to the type of economic crisis O’Connor predicted. Journal of Political Inquiry at New York University, </w:t>
      </w:r>
      <w:proofErr w:type="gramStart"/>
      <w:r w:rsidRPr="0081009B">
        <w:t>Spring</w:t>
      </w:r>
      <w:proofErr w:type="gramEnd"/>
      <w:r w:rsidRPr="0081009B">
        <w:t xml:space="preserve"> Issue (2013) 10 IV. The Limitations of “Green” Capitalism One of the primary reasons that it is important to clearly identify the mechanisms of capitalism discussed in the previous sections as ecologically unsustainable is because they often form the basis of proposed solutions to environmental problems. Such solutions fall into the category of “green” capitalism, which is </w:t>
      </w:r>
      <w:r w:rsidRPr="0081009B">
        <w:rPr>
          <w:rFonts w:hint="eastAsia"/>
        </w:rPr>
        <w:t>a broad term used to refer to solutions that aim to resolve environmental issues through a capitalistic, market-</w:t>
      </w:r>
      <w:r w:rsidRPr="0081009B">
        <w:rPr>
          <w:rFonts w:hint="eastAsia"/>
        </w:rPr>
        <w:t>­‐</w:t>
      </w:r>
      <w:r w:rsidRPr="0081009B">
        <w:rPr>
          <w:rFonts w:hint="eastAsia"/>
        </w:rPr>
        <w:t>based system. Many of the most popular proposals to combat climate change fall into this category, and have been endorsed not only by the main</w:t>
      </w:r>
      <w:r w:rsidRPr="0081009B">
        <w:t>stream environmental movement, but also by many leaders in the business world. Indeed, the main draw of green capitalism seems to be that it allows business to continue as usual. Specific green capitalist solutions to climate change vary widely, but here I consider a couple examples that illustrate how they encapsulate the mechanisms of capitalism. The first is the buying of carbon offsets, which allows governments, companies, and even individuals to pay a fee to “offset” their carbon emissions. The purpose</w:t>
      </w:r>
      <w:r w:rsidRPr="0081009B">
        <w:rPr>
          <w:rFonts w:hint="eastAsia"/>
        </w:rPr>
        <w:t xml:space="preserve"> of these offsets is to attach some value to carbon emissions, since those emissions cause climate change. Most are purchased in a compliance market in which governments or corporations must buy them in order to meet previously agreed-</w:t>
      </w:r>
      <w:r w:rsidRPr="0081009B">
        <w:rPr>
          <w:rFonts w:hint="eastAsia"/>
        </w:rPr>
        <w:t>­‐</w:t>
      </w:r>
      <w:r w:rsidRPr="0081009B">
        <w:rPr>
          <w:rFonts w:hint="eastAsia"/>
        </w:rPr>
        <w:t>upon quotas (like t</w:t>
      </w:r>
      <w:r w:rsidRPr="0081009B">
        <w:t xml:space="preserve">hose set by the Kyoto Protocol). These offsets allow such entities to pay to reduce fossil fuel use in general (by, say, investing in renewable energy) instead of limiting their personal fossil fuel consumption. The fact that quotas on carbon emission are </w:t>
      </w:r>
      <w:r w:rsidRPr="0081009B">
        <w:rPr>
          <w:rFonts w:hint="eastAsia"/>
        </w:rPr>
        <w:t>being set should not be underappreciated. However, carbon offsets seem to have little to no impact on the problematic mechanisms of capitalism. Their goal is not to curb the growth of large, fossil fuel-</w:t>
      </w:r>
      <w:r w:rsidRPr="0081009B">
        <w:rPr>
          <w:rFonts w:hint="eastAsia"/>
        </w:rPr>
        <w:t>­‐</w:t>
      </w:r>
      <w:r w:rsidRPr="0081009B">
        <w:rPr>
          <w:rFonts w:hint="eastAsia"/>
        </w:rPr>
        <w:t>burning corporations, and as Journal of Political Inquiry at New York University, Spring Issue (2013) 11 a consequence such corporations are able to grow, and the process of capital accumulation is able to continue. Fossil fuel-</w:t>
      </w:r>
      <w:r w:rsidRPr="0081009B">
        <w:rPr>
          <w:rFonts w:hint="eastAsia"/>
        </w:rPr>
        <w:t>­‐</w:t>
      </w:r>
      <w:r w:rsidRPr="0081009B">
        <w:rPr>
          <w:rFonts w:hint="eastAsia"/>
        </w:rPr>
        <w:t>dependent corporations maintain their positions at the top of the economic hi</w:t>
      </w:r>
      <w:r w:rsidRPr="0081009B">
        <w:t xml:space="preserve">erarchy, and the use of renewable energy remains limited. In fact, global carbon dioxide emissions reached a record high of 35.6 billion tons in 2012, and the rise has been directly attributed to an increase in in carbon emissions caused by the burning of fossil fuels ("Global carbon dioxide emissions reach new record high" 2012). In light of this general support for the status quo, it is unsurprising that there exists a growing voluntary market for carbon offsets. This market differs from the compliance market in that it relies, at least in part, on marketing to attract customers. However, many of the most common marketing narratives flaunt the fact that their product requires no significant change in behavior from customers. Heather Lovell, Harriet </w:t>
      </w:r>
      <w:proofErr w:type="spellStart"/>
      <w:r w:rsidRPr="0081009B">
        <w:t>Bulkeley</w:t>
      </w:r>
      <w:proofErr w:type="spellEnd"/>
      <w:r w:rsidRPr="0081009B">
        <w:t xml:space="preserve">, and Diana </w:t>
      </w:r>
      <w:proofErr w:type="spellStart"/>
      <w:r w:rsidRPr="0081009B">
        <w:t>Liverman</w:t>
      </w:r>
      <w:proofErr w:type="spellEnd"/>
      <w:r w:rsidRPr="0081009B">
        <w:t xml:space="preserve"> examine several such narratives in their 2009 paper “Carbon Offsetting: Sustaining Consumption?,” including one that they refer to as “quick fix for the planet,” whereby “any consumer can purchase offsets now, rather than undertaking perhaps more fundamental and (so the argument goes) slower changes to corporate practices or individual behavior” (2365). This narrative clearly acknowledges that carbon offsets are not aimed at achieving fundamental, systemic change. A second example of a green capitalist solution is the development of “green” products, particularly those that claim to support climate stability by requiring less energy in production. This solution, like carbon offsets, may have some minor benefits, such as raising awareness among consumers about how much energy goes into making the products. However, most companies that produce such products certainly do not want consumers to buy fewer products, Journal of Political Inquiry at New York University, Spring Issue (2013) 12 lest they should make less profit. Thus the products also depend on (and support) the process of capital accumulation. An example of this type of green product is Aquafina’s 2009 water bottle design. It used less plastic and reduced the amount of petroleum used in manufacturing, but did not address any of the more fundamental environmental problems associated with bottling, shipping, and selling water for profit. Alternatively, some companies may state that their products are “green” because they are made to last longer; these companies may even urge their customers to buy fewer products and consume less. Still, the goal of such companies is to make money, and so they must sell their “sustainable” products at a price that prohibits the majority of people from buying them. Relying on a niche market is not a problem for a company, however, so long as it continues to make a profit. In fact, targeting a niche market may even be the objective in some cases. This highlights once again the indiscriminate, quantitative nature of profits in capitalism and the inability of green capitalism to alter that nature in any meaningful way. </w:t>
      </w:r>
      <w:r w:rsidRPr="005A0C61">
        <w:t xml:space="preserve">V. The Warming of the Arctic </w:t>
      </w:r>
      <w:r w:rsidRPr="005A0C61">
        <w:rPr>
          <w:rStyle w:val="StyleUnderline"/>
        </w:rPr>
        <w:t>While the effects of climate change can be seen</w:t>
      </w:r>
      <w:r w:rsidRPr="005A0C61">
        <w:t xml:space="preserve"> around the planet already, </w:t>
      </w:r>
      <w:r w:rsidRPr="005A0C61">
        <w:rPr>
          <w:rStyle w:val="StyleUnderline"/>
        </w:rPr>
        <w:t xml:space="preserve">they are perhaps nowhere more evident </w:t>
      </w:r>
      <w:r w:rsidRPr="005A0C61">
        <w:rPr>
          <w:rStyle w:val="StyleUnderline"/>
          <w:rFonts w:hint="eastAsia"/>
        </w:rPr>
        <w:t>than in the Arctic.</w:t>
      </w:r>
      <w:r w:rsidRPr="005A0C61">
        <w:rPr>
          <w:rFonts w:hint="eastAsia"/>
        </w:rPr>
        <w:t xml:space="preserve"> This is undoubtedly due to the fact that in the past half-</w:t>
      </w:r>
      <w:r w:rsidRPr="005A0C61">
        <w:rPr>
          <w:rFonts w:hint="eastAsia"/>
        </w:rPr>
        <w:t>­‐</w:t>
      </w:r>
      <w:r w:rsidRPr="005A0C61">
        <w:rPr>
          <w:rFonts w:hint="eastAsia"/>
        </w:rPr>
        <w:t xml:space="preserve">century, </w:t>
      </w:r>
      <w:r w:rsidRPr="005A0C61">
        <w:rPr>
          <w:rStyle w:val="StyleUnderline"/>
          <w:rFonts w:hint="eastAsia"/>
        </w:rPr>
        <w:t>temperatures</w:t>
      </w:r>
      <w:r w:rsidRPr="005A0C61">
        <w:rPr>
          <w:rFonts w:hint="eastAsia"/>
        </w:rPr>
        <w:t xml:space="preserve"> in the region </w:t>
      </w:r>
      <w:r w:rsidRPr="005A0C61">
        <w:rPr>
          <w:rStyle w:val="StyleUnderline"/>
          <w:rFonts w:hint="eastAsia"/>
        </w:rPr>
        <w:t xml:space="preserve">have </w:t>
      </w:r>
      <w:proofErr w:type="gramStart"/>
      <w:r w:rsidRPr="005A0C61">
        <w:rPr>
          <w:rStyle w:val="StyleUnderline"/>
          <w:rFonts w:hint="eastAsia"/>
        </w:rPr>
        <w:t>risen</w:t>
      </w:r>
      <w:proofErr w:type="gramEnd"/>
      <w:r w:rsidRPr="005A0C61">
        <w:rPr>
          <w:rStyle w:val="StyleUnderline"/>
          <w:rFonts w:hint="eastAsia"/>
        </w:rPr>
        <w:t xml:space="preserve"> roughly twice as much as the global average</w:t>
      </w:r>
      <w:r w:rsidRPr="005A0C61">
        <w:rPr>
          <w:rFonts w:hint="eastAsia"/>
        </w:rPr>
        <w:t xml:space="preserve"> (</w:t>
      </w:r>
      <w:r w:rsidRPr="005A0C61">
        <w:rPr>
          <w:rFonts w:hint="eastAsia"/>
        </w:rPr>
        <w:t>“</w:t>
      </w:r>
      <w:r w:rsidRPr="005A0C61">
        <w:rPr>
          <w:rFonts w:hint="eastAsia"/>
        </w:rPr>
        <w:t>The Melting North</w:t>
      </w:r>
      <w:r w:rsidRPr="005A0C61">
        <w:rPr>
          <w:rFonts w:hint="eastAsia"/>
        </w:rPr>
        <w:t>”</w:t>
      </w:r>
      <w:r w:rsidRPr="005A0C61">
        <w:rPr>
          <w:rFonts w:hint="eastAsia"/>
        </w:rPr>
        <w:t xml:space="preserve"> 2012). In Greenland, for instance, this has meant an increase of</w:t>
      </w:r>
      <w:r w:rsidRPr="005A0C61">
        <w:t xml:space="preserve"> 1.5°C since 1951, compared with an increase of just 0.7°C globally for the same period (ibid.). As temperatures have increased, </w:t>
      </w:r>
      <w:r w:rsidRPr="005A0C61">
        <w:rPr>
          <w:rStyle w:val="StyleUnderline"/>
        </w:rPr>
        <w:t>the region’s characteristic ice has thinned and melted at an alarming rate.</w:t>
      </w:r>
      <w:r w:rsidRPr="005A0C61">
        <w:t xml:space="preserve"> This is due in part to the albedo effect, which occ</w:t>
      </w:r>
      <w:r w:rsidRPr="005A0C61">
        <w:rPr>
          <w:rFonts w:hint="eastAsia"/>
        </w:rPr>
        <w:t>urs when light-</w:t>
      </w:r>
      <w:r w:rsidRPr="005A0C61">
        <w:rPr>
          <w:rFonts w:hint="eastAsia"/>
        </w:rPr>
        <w:t>­‐</w:t>
      </w:r>
      <w:r w:rsidRPr="005A0C61">
        <w:rPr>
          <w:rFonts w:hint="eastAsia"/>
        </w:rPr>
        <w:t xml:space="preserve"> reflecting snow and ice is replaced by more absorptive, darker-</w:t>
      </w:r>
      <w:r w:rsidRPr="005A0C61">
        <w:rPr>
          <w:rFonts w:hint="eastAsia"/>
        </w:rPr>
        <w:t>­‐</w:t>
      </w:r>
      <w:r w:rsidRPr="005A0C61">
        <w:rPr>
          <w:rFonts w:hint="eastAsia"/>
        </w:rPr>
        <w:t>colored water or land (ibid.). Journal of Political Inquiry at New York University, Spring Issue (2013) 13 In July 2012, an unprecedented</w:t>
      </w:r>
      <w:r w:rsidRPr="005A0C61">
        <w:rPr>
          <w:rFonts w:hint="eastAsia"/>
        </w:rPr>
        <w:t>—</w:t>
      </w:r>
      <w:r w:rsidRPr="005A0C61">
        <w:rPr>
          <w:rFonts w:hint="eastAsia"/>
        </w:rPr>
        <w:t>and largely unpredicted</w:t>
      </w:r>
      <w:r w:rsidRPr="005A0C61">
        <w:rPr>
          <w:rFonts w:hint="eastAsia"/>
        </w:rPr>
        <w:t>—</w:t>
      </w:r>
      <w:r w:rsidRPr="005A0C61">
        <w:rPr>
          <w:rFonts w:hint="eastAsia"/>
        </w:rPr>
        <w:t xml:space="preserve">melting of </w:t>
      </w:r>
      <w:r w:rsidRPr="005A0C61">
        <w:t xml:space="preserve">the Greenland ice sheet occurred: a 97 percent surface melt over four days (Goldenberg 2012). The ice sheet contains almost seven hundred thousand cubic miles of ice, the second largest in the world after the Antarctic ice sheet (Walsh 2012). Scientists were so surprised by its melting that they admitted in a statement posted on NASA's website that they initially believed there was a mistake in their data (Goldenberg 2012). As the ice melted, it drained directly into the ocean and thus contributed to higher sea levels. For this reason, some scientists have even considered the 2012 melting of the Greenland ice sheet to be the “big X factor” in creating the devastating storm surges of </w:t>
      </w:r>
      <w:proofErr w:type="spellStart"/>
      <w:r w:rsidRPr="005A0C61">
        <w:t>Superstorm</w:t>
      </w:r>
      <w:proofErr w:type="spellEnd"/>
      <w:r w:rsidRPr="005A0C61">
        <w:t xml:space="preserve"> Sandy (Walsh 2012). </w:t>
      </w:r>
      <w:r w:rsidRPr="005A0C61">
        <w:rPr>
          <w:rStyle w:val="StyleUnderline"/>
        </w:rPr>
        <w:t>Arctic sea ice has been similarly shrinking</w:t>
      </w:r>
      <w:r w:rsidRPr="005A0C61">
        <w:t xml:space="preserve">. </w:t>
      </w:r>
      <w:r w:rsidRPr="005A0C61">
        <w:rPr>
          <w:rFonts w:hint="eastAsia"/>
        </w:rPr>
        <w:t xml:space="preserve">Head of the Polar Ocean Physics Group and Cambridge professor Peter </w:t>
      </w:r>
      <w:proofErr w:type="spellStart"/>
      <w:r w:rsidRPr="005A0C61">
        <w:rPr>
          <w:rFonts w:hint="eastAsia"/>
        </w:rPr>
        <w:t>Wadhams</w:t>
      </w:r>
      <w:proofErr w:type="spellEnd"/>
      <w:r w:rsidRPr="005A0C61">
        <w:rPr>
          <w:rFonts w:hint="eastAsia"/>
        </w:rPr>
        <w:t xml:space="preserve"> predicted in September 2012 that it might melt completely by 2015-</w:t>
      </w:r>
      <w:r w:rsidRPr="005A0C61">
        <w:rPr>
          <w:rFonts w:hint="eastAsia"/>
        </w:rPr>
        <w:t>­‐</w:t>
      </w:r>
      <w:r w:rsidRPr="005A0C61">
        <w:rPr>
          <w:rFonts w:hint="eastAsia"/>
        </w:rPr>
        <w:t xml:space="preserve">16 (Vidal 2012). </w:t>
      </w:r>
      <w:r w:rsidRPr="005A0C61">
        <w:rPr>
          <w:rStyle w:val="StyleUnderline"/>
          <w:rFonts w:hint="eastAsia"/>
        </w:rPr>
        <w:t>Sea ice does not contribute to rising sea levels like melting land ice, but the loss of sea ice could also severely disrupt the region</w:t>
      </w:r>
      <w:r w:rsidRPr="005A0C61">
        <w:rPr>
          <w:rStyle w:val="StyleUnderline"/>
          <w:rFonts w:hint="eastAsia"/>
        </w:rPr>
        <w:t>’</w:t>
      </w:r>
      <w:r w:rsidRPr="005A0C61">
        <w:rPr>
          <w:rStyle w:val="StyleUnderline"/>
          <w:rFonts w:hint="eastAsia"/>
        </w:rPr>
        <w:t>s ecosystems</w:t>
      </w:r>
      <w:r w:rsidRPr="005A0C61">
        <w:rPr>
          <w:rFonts w:hint="eastAsia"/>
        </w:rPr>
        <w:t>. For example, ice algae depend on sea ice to live, since they grow within and on the underside of sea ice during the spring (</w:t>
      </w:r>
      <w:r w:rsidRPr="005A0C61">
        <w:rPr>
          <w:rFonts w:hint="eastAsia"/>
        </w:rPr>
        <w:t>“</w:t>
      </w:r>
      <w:r w:rsidRPr="005A0C61">
        <w:rPr>
          <w:rFonts w:hint="eastAsia"/>
        </w:rPr>
        <w:t>The Melting North</w:t>
      </w:r>
      <w:r w:rsidRPr="005A0C61">
        <w:rPr>
          <w:rFonts w:hint="eastAsia"/>
        </w:rPr>
        <w:t>”</w:t>
      </w:r>
      <w:r w:rsidRPr="005A0C61">
        <w:rPr>
          <w:rFonts w:hint="eastAsia"/>
        </w:rPr>
        <w:t xml:space="preserve"> 2012). In turn, the lifecycle of the lipid-</w:t>
      </w:r>
      <w:r w:rsidRPr="005A0C61">
        <w:rPr>
          <w:rFonts w:hint="eastAsia"/>
        </w:rPr>
        <w:t>­‐</w:t>
      </w:r>
      <w:r w:rsidRPr="005A0C61">
        <w:rPr>
          <w:rFonts w:hint="eastAsia"/>
        </w:rPr>
        <w:t>rich crustace</w:t>
      </w:r>
      <w:r w:rsidRPr="005A0C61">
        <w:t>an known as the copepod revolves around the seasonal ice algae and phytoplankton blooms (ibid.). The copepod is a critical food source for many of the region’s largest animals, including walruses and polar bears, and so these animals’ futures could also be jeopardized by the disappearance of sea ice and its accompanying algae (ibid.). The thawing of the region’s permafrost could have even more widespread ecological consequences. Currently tons of carbon dioxide and methane (an even more potent greenhouse gas) are trapped in the permafrost, and they could be released in large quantities if Journal of Political Inquiry at New York University, Spring Issue (2013) 14 warming continues (ibid.). The reason such emissions would be undesirable is of course because g</w:t>
      </w:r>
      <w:r w:rsidRPr="005A0C61">
        <w:rPr>
          <w:rFonts w:hint="eastAsia"/>
        </w:rPr>
        <w:t xml:space="preserve">reenhouse gases cause climate change. </w:t>
      </w:r>
      <w:r w:rsidRPr="005A0C61">
        <w:rPr>
          <w:rStyle w:val="StyleUnderline"/>
          <w:rFonts w:hint="eastAsia"/>
        </w:rPr>
        <w:t>We also know how and why greenhouse gas emissions increased so drastically over the past few centuries. They came with the development of fossil fuel-</w:t>
      </w:r>
      <w:r w:rsidRPr="005A0C61">
        <w:rPr>
          <w:rStyle w:val="StyleUnderline"/>
          <w:rFonts w:hint="eastAsia"/>
        </w:rPr>
        <w:t>­‐</w:t>
      </w:r>
      <w:r w:rsidRPr="005A0C61">
        <w:rPr>
          <w:rStyle w:val="StyleUnderline"/>
          <w:rFonts w:hint="eastAsia"/>
        </w:rPr>
        <w:t>powered industry and the capitalist system that supported it.</w:t>
      </w:r>
      <w:r w:rsidRPr="005A0C61">
        <w:rPr>
          <w:rFonts w:hint="eastAsia"/>
        </w:rPr>
        <w:t xml:space="preserve"> Even</w:t>
      </w:r>
      <w:r w:rsidRPr="005A0C61">
        <w:t xml:space="preserve"> though the region had little industrial development of its own, this historic link allows us to attribute the current climate change in the Arctic to capitalism. </w:t>
      </w:r>
      <w:r w:rsidRPr="005A0C61">
        <w:rPr>
          <w:rStyle w:val="StyleUnderline"/>
        </w:rPr>
        <w:t>Allowing the system to continue unchanged can only lead to similar results, to continued warming in the Arctic and around the world</w:t>
      </w:r>
      <w:r w:rsidRPr="005A0C61">
        <w:t xml:space="preserve">. </w:t>
      </w:r>
      <w:r w:rsidRPr="005A0C61">
        <w:rPr>
          <w:rStyle w:val="StyleUnderline"/>
        </w:rPr>
        <w:t>The recent transformation of the Arctic shows that the effects of climate change may occur significantly more quickly than initially predicted,</w:t>
      </w:r>
      <w:r w:rsidRPr="005A0C61">
        <w:t xml:space="preserve"> </w:t>
      </w:r>
      <w:r w:rsidRPr="005A0C61">
        <w:rPr>
          <w:rStyle w:val="StyleUnderline"/>
        </w:rPr>
        <w:t>which suggests that a gradual transfer from capitalism to a more ecologically sustainable system may not be drastic enough. Rather, it appears that what is needed to prevent further climate change is a rapid, fundamental break from capitalism</w:t>
      </w:r>
      <w:r w:rsidRPr="005A0C61">
        <w:t xml:space="preserve">. VI. Prospects for the Arctic Unfortunately, </w:t>
      </w:r>
      <w:r w:rsidRPr="005A0C61">
        <w:rPr>
          <w:rStyle w:val="Emphasis"/>
        </w:rPr>
        <w:t>such a break does not appear to be takin</w:t>
      </w:r>
      <w:r w:rsidRPr="005A0C61">
        <w:rPr>
          <w:rStyle w:val="Emphasis"/>
          <w:rFonts w:hint="eastAsia"/>
        </w:rPr>
        <w:t>g place</w:t>
      </w:r>
      <w:r w:rsidRPr="005A0C61">
        <w:rPr>
          <w:rFonts w:hint="eastAsia"/>
        </w:rPr>
        <w:t xml:space="preserve">. </w:t>
      </w:r>
      <w:r w:rsidRPr="005A0C61">
        <w:rPr>
          <w:rStyle w:val="StyleUnderline"/>
          <w:rFonts w:hint="eastAsia"/>
        </w:rPr>
        <w:t>The</w:t>
      </w:r>
      <w:r w:rsidRPr="005A0C61">
        <w:rPr>
          <w:rFonts w:hint="eastAsia"/>
        </w:rPr>
        <w:t xml:space="preserve"> well-</w:t>
      </w:r>
      <w:r w:rsidRPr="005A0C61">
        <w:rPr>
          <w:rFonts w:hint="eastAsia"/>
        </w:rPr>
        <w:t>­‐</w:t>
      </w:r>
      <w:r w:rsidRPr="005A0C61">
        <w:rPr>
          <w:rFonts w:hint="eastAsia"/>
        </w:rPr>
        <w:t xml:space="preserve">worn </w:t>
      </w:r>
      <w:r w:rsidRPr="005A0C61">
        <w:rPr>
          <w:rStyle w:val="Emphasis"/>
          <w:rFonts w:hint="eastAsia"/>
        </w:rPr>
        <w:t>mechanisms of capitalism permeate nearly every position and policy that recently has been put forth regarding the region</w:t>
      </w:r>
      <w:r w:rsidRPr="005A0C61">
        <w:rPr>
          <w:rStyle w:val="Emphasis"/>
          <w:rFonts w:hint="eastAsia"/>
        </w:rPr>
        <w:t>’</w:t>
      </w:r>
      <w:r w:rsidRPr="005A0C61">
        <w:rPr>
          <w:rStyle w:val="Emphasis"/>
          <w:rFonts w:hint="eastAsia"/>
        </w:rPr>
        <w:t>s future</w:t>
      </w:r>
      <w:r w:rsidRPr="005A0C61">
        <w:rPr>
          <w:rFonts w:hint="eastAsia"/>
        </w:rPr>
        <w:t xml:space="preserve">. </w:t>
      </w:r>
      <w:r w:rsidRPr="005A0C61">
        <w:rPr>
          <w:rStyle w:val="StyleUnderline"/>
          <w:rFonts w:hint="eastAsia"/>
        </w:rPr>
        <w:t>Nearly all of society</w:t>
      </w:r>
      <w:r w:rsidRPr="005A0C61">
        <w:rPr>
          <w:rStyle w:val="StyleUnderline"/>
          <w:rFonts w:hint="eastAsia"/>
        </w:rPr>
        <w:t>’</w:t>
      </w:r>
      <w:r w:rsidRPr="005A0C61">
        <w:rPr>
          <w:rStyle w:val="StyleUnderline"/>
          <w:rFonts w:hint="eastAsia"/>
        </w:rPr>
        <w:t>s most powerful actors</w:t>
      </w:r>
      <w:r w:rsidRPr="005A0C61">
        <w:rPr>
          <w:rStyle w:val="StyleUnderline"/>
          <w:rFonts w:hint="eastAsia"/>
        </w:rPr>
        <w:t>—</w:t>
      </w:r>
      <w:r w:rsidRPr="005A0C61">
        <w:rPr>
          <w:rStyle w:val="StyleUnderline"/>
          <w:rFonts w:hint="eastAsia"/>
        </w:rPr>
        <w:t>from corporations to states, and even international org</w:t>
      </w:r>
      <w:r w:rsidRPr="005A0C61">
        <w:rPr>
          <w:rStyle w:val="StyleUnderline"/>
        </w:rPr>
        <w:t xml:space="preserve">anizations—have welcomed the warming of the Arctic as a political and economic opportunity. </w:t>
      </w:r>
      <w:r w:rsidRPr="005A0C61">
        <w:rPr>
          <w:rStyle w:val="Emphasis"/>
        </w:rPr>
        <w:t>They see in the region’s natural resources the potential for profit, and in its melting sea ice the possibility of reduced shipping costs</w:t>
      </w:r>
      <w:r w:rsidRPr="005A0C61">
        <w:t xml:space="preserve">. Essentially, </w:t>
      </w:r>
      <w:r w:rsidRPr="005A0C61">
        <w:rPr>
          <w:rStyle w:val="Emphasis"/>
        </w:rPr>
        <w:t>they see a new economic frontier</w:t>
      </w:r>
      <w:r w:rsidRPr="005A0C61">
        <w:t xml:space="preserve">. </w:t>
      </w:r>
      <w:r w:rsidRPr="005A0C61">
        <w:rPr>
          <w:rStyle w:val="StyleUnderline"/>
        </w:rPr>
        <w:t>Perhaps the most discouraging policies to have emerged are those concerning the Arctic’s oil and gas reserves</w:t>
      </w:r>
      <w:r w:rsidRPr="005A0C61">
        <w:t xml:space="preserve">. The region is thought to contain 13 percent of the world’s Journal of Political Inquiry at New York University, Spring Issue (2013) 15 undiscovered oil and 30 percent of its undiscovered natural gas (ibid.). Of course, </w:t>
      </w:r>
      <w:r w:rsidRPr="005A0C61">
        <w:rPr>
          <w:rStyle w:val="Emphasis"/>
        </w:rPr>
        <w:t>burning these reserves would further climate change and its accompanying disasters</w:t>
      </w:r>
      <w:r w:rsidRPr="005A0C61">
        <w:t xml:space="preserve">. Still, the United States, Norway, Russia, and Greenland have all opened their portion of the Arctic to offshore exploration (ibid.). Several major business deals have followed, including Royal Dutch Shell’s payment of 2.2 billion dollars for exploration rights off the shore of Alaska in 2005 and 2007 (ibid.). Although Shell found oil and gas in the area in the 1980s, it chose not to pursue it at the time because oil was then worth only fifteen dollars a barrel (ibid.). The recent deal came when that price shot up to over fifty dollars a barrel. Clearly the motivation behind Shell’s deal in Alaska was profit. </w:t>
      </w:r>
      <w:r w:rsidRPr="005A0C61">
        <w:rPr>
          <w:rStyle w:val="StyleUnderline"/>
        </w:rPr>
        <w:t>Profit was also the motivation behind the United States’ entry into the deal.</w:t>
      </w:r>
      <w:r w:rsidRPr="005A0C61">
        <w:t xml:space="preserve"> In fact, in the case of the </w:t>
      </w:r>
      <w:r w:rsidRPr="005A0C61">
        <w:rPr>
          <w:rStyle w:val="Emphasis"/>
        </w:rPr>
        <w:t>Arctic, states’ policies have often seemed as motivated by profit as any corporation’s,</w:t>
      </w:r>
      <w:r w:rsidRPr="005A0C61">
        <w:t xml:space="preserve"> </w:t>
      </w:r>
      <w:r w:rsidRPr="005A0C61">
        <w:rPr>
          <w:rStyle w:val="StyleUnderline"/>
        </w:rPr>
        <w:t>as evidenced in the extensive deba</w:t>
      </w:r>
      <w:r w:rsidRPr="005A0C61">
        <w:rPr>
          <w:rStyle w:val="StyleUnderline"/>
          <w:rFonts w:hint="eastAsia"/>
        </w:rPr>
        <w:t>tes taking place over the rights to shipping routes in the region</w:t>
      </w:r>
      <w:r w:rsidRPr="005A0C61">
        <w:rPr>
          <w:rFonts w:hint="eastAsia"/>
        </w:rPr>
        <w:t xml:space="preserve"> (provided that ice melts enough to open such routes). China, for example, has expressed interest in the North-</w:t>
      </w:r>
      <w:r w:rsidRPr="005A0C61">
        <w:rPr>
          <w:rFonts w:hint="eastAsia"/>
        </w:rPr>
        <w:t>­‐</w:t>
      </w:r>
      <w:r w:rsidRPr="005A0C61">
        <w:rPr>
          <w:rFonts w:hint="eastAsia"/>
        </w:rPr>
        <w:t>East Passage above Russia and the North-</w:t>
      </w:r>
      <w:r w:rsidRPr="005A0C61">
        <w:rPr>
          <w:rFonts w:hint="eastAsia"/>
        </w:rPr>
        <w:t>­‐</w:t>
      </w:r>
      <w:r w:rsidRPr="005A0C61">
        <w:rPr>
          <w:rFonts w:hint="eastAsia"/>
        </w:rPr>
        <w:t>West Passage above North America, since the passages would cut thousands of miles off the nation</w:t>
      </w:r>
      <w:r w:rsidRPr="005A0C61">
        <w:rPr>
          <w:rFonts w:hint="eastAsia"/>
        </w:rPr>
        <w:t>’</w:t>
      </w:r>
      <w:r w:rsidRPr="005A0C61">
        <w:rPr>
          <w:rFonts w:hint="eastAsia"/>
        </w:rPr>
        <w:t>s current Atlantic-</w:t>
      </w:r>
      <w:r w:rsidRPr="005A0C61">
        <w:rPr>
          <w:rFonts w:hint="eastAsia"/>
        </w:rPr>
        <w:t>­‐</w:t>
      </w:r>
      <w:r w:rsidRPr="005A0C61">
        <w:rPr>
          <w:rFonts w:hint="eastAsia"/>
        </w:rPr>
        <w:t>bound shipping route, which passes through the Strait of Malacca and the Suez Canal (</w:t>
      </w:r>
      <w:r w:rsidRPr="005A0C61">
        <w:rPr>
          <w:rFonts w:hint="eastAsia"/>
        </w:rPr>
        <w:t>“</w:t>
      </w:r>
      <w:r w:rsidRPr="005A0C61">
        <w:rPr>
          <w:rFonts w:hint="eastAsia"/>
        </w:rPr>
        <w:t>Banyan: Asia and the Arctic dragons</w:t>
      </w:r>
      <w:r w:rsidRPr="005A0C61">
        <w:rPr>
          <w:rFonts w:hint="eastAsia"/>
        </w:rPr>
        <w:t>”</w:t>
      </w:r>
      <w:r w:rsidRPr="005A0C61">
        <w:rPr>
          <w:rFonts w:hint="eastAsia"/>
        </w:rPr>
        <w:t xml:space="preserve"> 2012). </w:t>
      </w:r>
      <w:r w:rsidRPr="005A0C61">
        <w:rPr>
          <w:rStyle w:val="StyleUnderline"/>
          <w:rFonts w:hint="eastAsia"/>
        </w:rPr>
        <w:t>New shipping routes have also attracted atte</w:t>
      </w:r>
      <w:r w:rsidRPr="005A0C61">
        <w:rPr>
          <w:rStyle w:val="StyleUnderline"/>
        </w:rPr>
        <w:t>ntion because they could allow for the extraction and transportation of the region’s natural resources. These include not only oil and natural gas, but also elements like gold and uranium, rare earth minerals, and gemstones</w:t>
      </w:r>
      <w:r w:rsidRPr="005A0C61">
        <w:t xml:space="preserve"> (ibid.). </w:t>
      </w:r>
      <w:r w:rsidRPr="005A0C61">
        <w:rPr>
          <w:rStyle w:val="StyleUnderline"/>
        </w:rPr>
        <w:t>As access to these resources has expanded, the eight nations that claim land in the Arctic</w:t>
      </w:r>
      <w:r w:rsidRPr="005A0C61">
        <w:t xml:space="preserve">—Denmark, Canada, Finland, Iceland, Norway, Russia, Sweden, and the United States— Journal of Political Inquiry at New York University, Spring Issue (2013) 16 </w:t>
      </w:r>
      <w:r w:rsidRPr="005A0C61">
        <w:rPr>
          <w:rStyle w:val="StyleUnderline"/>
        </w:rPr>
        <w:t>have all reevaluated their boundaries</w:t>
      </w:r>
      <w:r w:rsidRPr="005A0C61">
        <w:t xml:space="preserve">. </w:t>
      </w:r>
      <w:r w:rsidRPr="005A0C61">
        <w:rPr>
          <w:rStyle w:val="StyleUnderline"/>
        </w:rPr>
        <w:t>This preparation for development comes despite the fact that the eight nations belong to</w:t>
      </w:r>
      <w:r w:rsidRPr="005A0C61">
        <w:t xml:space="preserve"> an intergovernmental organization known as </w:t>
      </w:r>
      <w:r w:rsidRPr="005A0C61">
        <w:rPr>
          <w:rStyle w:val="StyleUnderline"/>
        </w:rPr>
        <w:t>the Arctic Council, which initially claimed conservation as one of its primary goals</w:t>
      </w:r>
      <w:r w:rsidRPr="005A0C61">
        <w:t xml:space="preserve"> (Bloom 1999). </w:t>
      </w:r>
      <w:r w:rsidRPr="005A0C61">
        <w:rPr>
          <w:rStyle w:val="StyleUnderline"/>
        </w:rPr>
        <w:t>The Arctic Council recently denied the environmental organization Greenpeace observer status</w:t>
      </w:r>
      <w:r w:rsidRPr="005A0C61">
        <w:t xml:space="preserve"> because several of the Arctic governments “have been put off by Greenpeace’s aggressive methods” (“The Melting North” 2012). Similarly, all the nations that have been granted permanent observer status are European, and have expressed support for the economic opportunities that warming in the region present. One such opportunity that has attracted considerable attention in Europe is Arctic tourism, which is expected to grow substant</w:t>
      </w:r>
      <w:r w:rsidRPr="005A0C61">
        <w:rPr>
          <w:rFonts w:hint="eastAsia"/>
        </w:rPr>
        <w:t>ially with the more human-</w:t>
      </w:r>
      <w:r w:rsidRPr="005A0C61">
        <w:rPr>
          <w:rFonts w:hint="eastAsia"/>
        </w:rPr>
        <w:t>­‐</w:t>
      </w:r>
      <w:r w:rsidRPr="005A0C61">
        <w:rPr>
          <w:rFonts w:hint="eastAsia"/>
        </w:rPr>
        <w:t xml:space="preserve">friendly environment that rising temperatures will create (European Commission 2005). </w:t>
      </w:r>
      <w:r w:rsidRPr="005A0C61">
        <w:rPr>
          <w:rStyle w:val="StyleUnderline"/>
          <w:rFonts w:hint="eastAsia"/>
        </w:rPr>
        <w:t>These development-</w:t>
      </w:r>
      <w:r w:rsidRPr="005A0C61">
        <w:rPr>
          <w:rStyle w:val="StyleUnderline"/>
          <w:rFonts w:hint="eastAsia"/>
        </w:rPr>
        <w:t>­‐</w:t>
      </w:r>
      <w:r w:rsidRPr="005A0C61">
        <w:rPr>
          <w:rStyle w:val="StyleUnderline"/>
          <w:rFonts w:hint="eastAsia"/>
        </w:rPr>
        <w:t>oriented policies and positions provide a particularly clear example of the connection between profit motive and the proce</w:t>
      </w:r>
      <w:r w:rsidRPr="005A0C61">
        <w:rPr>
          <w:rStyle w:val="StyleUnderline"/>
        </w:rPr>
        <w:t>ss of capital accumulation.</w:t>
      </w:r>
      <w:r w:rsidRPr="005A0C61">
        <w:t xml:space="preserve"> </w:t>
      </w:r>
      <w:r w:rsidRPr="005A0C61">
        <w:rPr>
          <w:rStyle w:val="Emphasis"/>
        </w:rPr>
        <w:t>States seem particularly willing to exploit the economic potential of the Arctic, which reflects their need to recover after the economic crisis of 2008</w:t>
      </w:r>
      <w:r w:rsidRPr="005A0C61">
        <w:t>. In times of relative economic stability, it might be possible that pressur</w:t>
      </w:r>
      <w:r w:rsidRPr="005A0C61">
        <w:rPr>
          <w:rFonts w:hint="eastAsia"/>
        </w:rPr>
        <w:t>e from below could force democratic governments and international organizations to consider the long-</w:t>
      </w:r>
      <w:r w:rsidRPr="005A0C61">
        <w:rPr>
          <w:rFonts w:hint="eastAsia"/>
        </w:rPr>
        <w:t>­‐</w:t>
      </w:r>
      <w:r w:rsidRPr="005A0C61">
        <w:rPr>
          <w:rFonts w:hint="eastAsia"/>
        </w:rPr>
        <w:t>term environmental effects of their policies. However, during a period of economic instability, short-</w:t>
      </w:r>
      <w:r w:rsidRPr="005A0C61">
        <w:rPr>
          <w:rFonts w:hint="eastAsia"/>
        </w:rPr>
        <w:t>­‐</w:t>
      </w:r>
      <w:r w:rsidRPr="005A0C61">
        <w:rPr>
          <w:rFonts w:hint="eastAsia"/>
        </w:rPr>
        <w:t>term economic interests will rise to the top of g</w:t>
      </w:r>
      <w:r w:rsidRPr="005A0C61">
        <w:t xml:space="preserve">overnment agendas. </w:t>
      </w:r>
      <w:r w:rsidRPr="005A0C61">
        <w:rPr>
          <w:rStyle w:val="StyleUnderline"/>
        </w:rPr>
        <w:t>The process of capital accumulation dictates that national economies must expand</w:t>
      </w:r>
      <w:r w:rsidRPr="005A0C61">
        <w:t xml:space="preserve">, </w:t>
      </w:r>
      <w:r w:rsidRPr="005A0C61">
        <w:rPr>
          <w:rStyle w:val="StyleUnderline"/>
        </w:rPr>
        <w:t>and so we should not be surprised when states value development over conservation, especially during a time of crisis</w:t>
      </w:r>
      <w:r w:rsidRPr="005A0C61">
        <w:t xml:space="preserve">. Journal of Political Inquiry at New York University, Spring Issue (2013) 17 Also, it is important to remember the type of economic crisis James O’Connor predicted in his second contradiction of capitalism, even if the governments of the world fail to do so. </w:t>
      </w:r>
      <w:r w:rsidRPr="005A0C61">
        <w:rPr>
          <w:rStyle w:val="StyleUnderline"/>
        </w:rPr>
        <w:t>Already, flooding associated with higher sea levels caused by melting in the Arctic has had significant economic costs.</w:t>
      </w:r>
      <w:r w:rsidRPr="005A0C61">
        <w:t xml:space="preserve"> The cost of </w:t>
      </w:r>
      <w:proofErr w:type="spellStart"/>
      <w:r w:rsidRPr="005A0C61">
        <w:t>Superstorm</w:t>
      </w:r>
      <w:proofErr w:type="spellEnd"/>
      <w:r w:rsidRPr="005A0C61">
        <w:t xml:space="preserve"> Sandy in the United States alone is estimated in the tens of billions of dollars (</w:t>
      </w:r>
      <w:proofErr w:type="spellStart"/>
      <w:r w:rsidRPr="005A0C61">
        <w:t>Rapoza</w:t>
      </w:r>
      <w:proofErr w:type="spellEnd"/>
      <w:r w:rsidRPr="005A0C61">
        <w:t xml:space="preserve"> 2012). </w:t>
      </w:r>
      <w:r w:rsidRPr="005A0C61">
        <w:rPr>
          <w:rStyle w:val="StyleUnderline"/>
        </w:rPr>
        <w:t>Due to its significant damage to infrastructure, th</w:t>
      </w:r>
      <w:r w:rsidRPr="005A0C61">
        <w:rPr>
          <w:rStyle w:val="StyleUnderline"/>
          <w:rFonts w:hint="eastAsia"/>
        </w:rPr>
        <w:t>e storm</w:t>
      </w:r>
      <w:r w:rsidRPr="005A0C61">
        <w:rPr>
          <w:rStyle w:val="StyleUnderline"/>
          <w:rFonts w:hint="eastAsia"/>
        </w:rPr>
        <w:t>’</w:t>
      </w:r>
      <w:r w:rsidRPr="005A0C61">
        <w:rPr>
          <w:rStyle w:val="StyleUnderline"/>
          <w:rFonts w:hint="eastAsia"/>
        </w:rPr>
        <w:t xml:space="preserve">s impact on the </w:t>
      </w:r>
      <w:r w:rsidRPr="005A0C61">
        <w:rPr>
          <w:rStyle w:val="StyleUnderline"/>
          <w:rFonts w:hint="eastAsia"/>
        </w:rPr>
        <w:t>“</w:t>
      </w:r>
      <w:r w:rsidRPr="005A0C61">
        <w:rPr>
          <w:rStyle w:val="StyleUnderline"/>
          <w:rFonts w:hint="eastAsia"/>
        </w:rPr>
        <w:t>conditions of production</w:t>
      </w:r>
      <w:r w:rsidRPr="005A0C61">
        <w:rPr>
          <w:rStyle w:val="StyleUnderline"/>
          <w:rFonts w:hint="eastAsia"/>
        </w:rPr>
        <w:t>”</w:t>
      </w:r>
      <w:r w:rsidRPr="005A0C61">
        <w:rPr>
          <w:rStyle w:val="StyleUnderline"/>
          <w:rFonts w:hint="eastAsia"/>
        </w:rPr>
        <w:t xml:space="preserve"> is still being felt months later.</w:t>
      </w:r>
      <w:r w:rsidRPr="005A0C61">
        <w:rPr>
          <w:rFonts w:hint="eastAsia"/>
        </w:rPr>
        <w:t xml:space="preserve"> </w:t>
      </w:r>
      <w:r w:rsidRPr="005A0C61">
        <w:rPr>
          <w:rStyle w:val="Emphasis"/>
          <w:rFonts w:hint="eastAsia"/>
        </w:rPr>
        <w:t>As the Arctic continues to melt, such storms will become more common, and more economic costs will follow</w:t>
      </w:r>
      <w:r w:rsidRPr="005A0C61">
        <w:rPr>
          <w:rFonts w:hint="eastAsia"/>
        </w:rPr>
        <w:t>. VII. Conclusions In June 2012, The Economist ran a sixteen-</w:t>
      </w:r>
      <w:r w:rsidRPr="005A0C61">
        <w:rPr>
          <w:rFonts w:hint="eastAsia"/>
        </w:rPr>
        <w:t>­‐</w:t>
      </w:r>
      <w:r w:rsidRPr="005A0C61">
        <w:rPr>
          <w:rFonts w:hint="eastAsia"/>
        </w:rPr>
        <w:t>page special report on the current perils facing the Arctic from both climate change and development-</w:t>
      </w:r>
      <w:r w:rsidRPr="005A0C61">
        <w:rPr>
          <w:rFonts w:hint="eastAsia"/>
        </w:rPr>
        <w:t>­‐</w:t>
      </w:r>
      <w:r w:rsidRPr="005A0C61">
        <w:rPr>
          <w:rFonts w:hint="eastAsia"/>
        </w:rPr>
        <w:t>oriented perspectives. In an attempt to speak to its business readers</w:t>
      </w:r>
      <w:r w:rsidRPr="005A0C61">
        <w:rPr>
          <w:rFonts w:hint="eastAsia"/>
        </w:rPr>
        <w:t>’</w:t>
      </w:r>
      <w:r w:rsidRPr="005A0C61">
        <w:rPr>
          <w:rFonts w:hint="eastAsia"/>
        </w:rPr>
        <w:t xml:space="preserve"> sensibilities, the magazine stated in its conclusion that The World Bank has estimated the cost of adapting to climate change between 2010 and 2050 to be seventy-</w:t>
      </w:r>
      <w:r w:rsidRPr="005A0C61">
        <w:rPr>
          <w:rFonts w:hint="eastAsia"/>
        </w:rPr>
        <w:t>­‐</w:t>
      </w:r>
      <w:r w:rsidRPr="005A0C61">
        <w:rPr>
          <w:rFonts w:hint="eastAsia"/>
        </w:rPr>
        <w:t>five billion to one hundred billion dollars a year (</w:t>
      </w:r>
      <w:r w:rsidRPr="005A0C61">
        <w:rPr>
          <w:rFonts w:hint="eastAsia"/>
        </w:rPr>
        <w:t>“</w:t>
      </w:r>
      <w:r w:rsidRPr="005A0C61">
        <w:rPr>
          <w:rFonts w:hint="eastAsia"/>
        </w:rPr>
        <w:t>The Melting North</w:t>
      </w:r>
      <w:r w:rsidRPr="005A0C61">
        <w:rPr>
          <w:rFonts w:hint="eastAsia"/>
        </w:rPr>
        <w:t>”</w:t>
      </w:r>
      <w:r w:rsidRPr="005A0C61">
        <w:rPr>
          <w:rFonts w:hint="eastAsia"/>
        </w:rPr>
        <w:t>). This quantitative figure tells us nothing about the impact of climate change on our environment, or the</w:t>
      </w:r>
      <w:r w:rsidRPr="005A0C61">
        <w:t xml:space="preserve"> conditions of our lives. It is possible that this figure does not reflect such changes at all. Furthermore, if policies in the Arctic are any indication, we should be wary of the way capitalism might “adapt” to climate change. Many of its fundamental mechanisms are incompatible with ecological sustainability—from the way it measures value to the profits it defines in terms of such value. Perhaps most importantly, capitalism is based on a process of continual accumulation, and accumulation is, by its nature, unsustainable. Journal of Political Inquiry at New York University, Spring Issue (2013) 18 </w:t>
      </w:r>
      <w:r w:rsidRPr="005A0C61">
        <w:rPr>
          <w:rStyle w:val="StyleUnderline"/>
        </w:rPr>
        <w:t>Since these mechanisms are inherent to the capitalist system, it is not surprising that nearly all of the powerful actors operating within that system</w:t>
      </w:r>
      <w:r w:rsidRPr="005A0C61">
        <w:t>—from states to private corporations—</w:t>
      </w:r>
      <w:r w:rsidRPr="005A0C61">
        <w:rPr>
          <w:rStyle w:val="StyleUnderline"/>
        </w:rPr>
        <w:t>have failed to craft policies that break with the mechanisms</w:t>
      </w:r>
      <w:r w:rsidRPr="005A0C61">
        <w:t xml:space="preserve">. The rise of green capitalism to the forefront of mainstream climate change debate indicates the degree to which the mechanisms are entrenched. </w:t>
      </w:r>
      <w:r w:rsidRPr="005A0C61">
        <w:rPr>
          <w:rStyle w:val="StyleUnderline"/>
        </w:rPr>
        <w:t xml:space="preserve">We can expect the positions and policies that have contributed to climate change in the Arctic and around the world to continue until the capitalist mechanisms </w:t>
      </w:r>
      <w:proofErr w:type="gramStart"/>
      <w:r w:rsidRPr="005A0C61">
        <w:rPr>
          <w:rStyle w:val="StyleUnderline"/>
        </w:rPr>
        <w:t>themselves</w:t>
      </w:r>
      <w:proofErr w:type="gramEnd"/>
      <w:r w:rsidRPr="005A0C61">
        <w:rPr>
          <w:rStyle w:val="StyleUnderline"/>
        </w:rPr>
        <w:t xml:space="preserve"> are identified as problematic, and targeted specifically.</w:t>
      </w:r>
    </w:p>
    <w:p w14:paraId="665290A8" w14:textId="77777777" w:rsidR="008C167D" w:rsidRDefault="008C167D" w:rsidP="008C167D">
      <w:pPr>
        <w:rPr>
          <w:rStyle w:val="StyleUnderline"/>
        </w:rPr>
      </w:pPr>
    </w:p>
    <w:p w14:paraId="08846197" w14:textId="77777777" w:rsidR="008C167D" w:rsidRPr="008C167D" w:rsidRDefault="008C167D" w:rsidP="0020483C">
      <w:pPr>
        <w:pStyle w:val="Heading4"/>
        <w:rPr>
          <w:rStyle w:val="StyleStyleBold12pt"/>
        </w:rPr>
      </w:pPr>
      <w:r w:rsidRPr="008C167D">
        <w:rPr>
          <w:rStyle w:val="StyleStyleBold12pt"/>
        </w:rPr>
        <w:t>Ocean exploration expands capitalism to new regions of the world</w:t>
      </w:r>
    </w:p>
    <w:p w14:paraId="59A08830" w14:textId="77777777" w:rsidR="008C167D" w:rsidRPr="00724AD6" w:rsidRDefault="008C167D" w:rsidP="008C167D">
      <w:proofErr w:type="gramStart"/>
      <w:r w:rsidRPr="008C167D">
        <w:rPr>
          <w:rStyle w:val="StyleStyleBold12pt"/>
        </w:rPr>
        <w:t xml:space="preserve">Parrish, 13 </w:t>
      </w:r>
      <w:r w:rsidRPr="008C167D">
        <w:t>- managing director of the World Wildlife Fund.</w:t>
      </w:r>
      <w:proofErr w:type="gramEnd"/>
      <w:r w:rsidRPr="008C167D">
        <w:t xml:space="preserve"> His Ph.D. is in conservation ecology. (Jeffrey, Slate, “Pirates of the Colder Meridians”, September 12th 2013, http://www.slate.com/articles/technology/future_tense/2013/09/a_wwf_scientist_on_exploring_the_post_climate_change_arctic.html)//jk</w:t>
      </w:r>
      <w:r w:rsidRPr="00724AD6">
        <w:t xml:space="preserve"> </w:t>
      </w:r>
    </w:p>
    <w:p w14:paraId="7E958B53" w14:textId="77777777" w:rsidR="008C167D" w:rsidRPr="006D3039" w:rsidRDefault="008C167D" w:rsidP="00E03272">
      <w:r w:rsidRPr="006D3039">
        <w:t xml:space="preserve">Scientists saw it coming. Explorers who forecast change through satellite images or capture the disappearance of glaciers on camera warned us that the massive ice sheets were melting. And in an increasingly warmer and more crowded world, we’ve come to accept this as fact. Moreover, the just released 2013 Intergovernmental Panel on Climate Change report makes it clear (or at least should) to even the most fervent doubters that these changes are the fault of humans, of you and me. Yet what’s surprised even the elite academy of climate scientists is the shockingly fast pace at which it’s happening. Tragically, and some 30 to 50 years before we expected, </w:t>
      </w:r>
      <w:r w:rsidRPr="000A4784">
        <w:rPr>
          <w:rStyle w:val="StyleUnderline"/>
          <w:highlight w:val="yellow"/>
        </w:rPr>
        <w:t>climate change is erasing the big white spot on top of the globe</w:t>
      </w:r>
      <w:r w:rsidRPr="006D3039">
        <w:rPr>
          <w:rStyle w:val="StyleUnderline"/>
        </w:rPr>
        <w:t>.</w:t>
      </w:r>
      <w:r>
        <w:rPr>
          <w:rStyle w:val="StyleUnderline"/>
        </w:rPr>
        <w:t xml:space="preserve"> </w:t>
      </w:r>
      <w:r w:rsidRPr="006D3039">
        <w:rPr>
          <w:rStyle w:val="StyleUnderline"/>
        </w:rPr>
        <w:t xml:space="preserve">And </w:t>
      </w:r>
      <w:r w:rsidRPr="000A4784">
        <w:rPr>
          <w:rStyle w:val="StyleUnderline"/>
          <w:highlight w:val="yellow"/>
        </w:rPr>
        <w:t>the gold rush has begun. Exploration isn’t dead</w:t>
      </w:r>
      <w:r w:rsidRPr="006D3039">
        <w:rPr>
          <w:rStyle w:val="StyleUnderline"/>
        </w:rPr>
        <w:t xml:space="preserve"> here. </w:t>
      </w:r>
      <w:r w:rsidRPr="000A4784">
        <w:rPr>
          <w:rStyle w:val="StyleUnderline"/>
          <w:highlight w:val="yellow"/>
        </w:rPr>
        <w:t>In this</w:t>
      </w:r>
      <w:r w:rsidRPr="006D3039">
        <w:rPr>
          <w:rStyle w:val="StyleUnderline"/>
        </w:rPr>
        <w:t xml:space="preserve"> </w:t>
      </w:r>
      <w:r w:rsidRPr="000A4784">
        <w:rPr>
          <w:rStyle w:val="StyleUnderline"/>
          <w:highlight w:val="yellow"/>
        </w:rPr>
        <w:t>new</w:t>
      </w:r>
      <w:r w:rsidRPr="006D3039">
        <w:rPr>
          <w:rStyle w:val="StyleUnderline"/>
        </w:rPr>
        <w:t xml:space="preserve">ly accessible </w:t>
      </w:r>
      <w:r w:rsidRPr="000A4784">
        <w:rPr>
          <w:rStyle w:val="StyleUnderline"/>
          <w:highlight w:val="yellow"/>
        </w:rPr>
        <w:t>maritime realm, treasure maps are being created—X marks the spot of new shipping lanes</w:t>
      </w:r>
      <w:r w:rsidRPr="006D3039">
        <w:rPr>
          <w:rStyle w:val="StyleUnderline"/>
        </w:rPr>
        <w:t xml:space="preserve">, untold </w:t>
      </w:r>
      <w:r w:rsidRPr="000A4784">
        <w:rPr>
          <w:rStyle w:val="StyleUnderline"/>
          <w:highlight w:val="yellow"/>
        </w:rPr>
        <w:t>oil and gas reserves</w:t>
      </w:r>
      <w:r w:rsidRPr="006D3039">
        <w:rPr>
          <w:rStyle w:val="StyleUnderline"/>
        </w:rPr>
        <w:t xml:space="preserve">, lodes of rare </w:t>
      </w:r>
      <w:r w:rsidRPr="000A4784">
        <w:rPr>
          <w:rStyle w:val="StyleUnderline"/>
          <w:highlight w:val="yellow"/>
        </w:rPr>
        <w:t>precious metals, and potential tourism destinations. Like pirates</w:t>
      </w:r>
      <w:r w:rsidRPr="006D3039">
        <w:rPr>
          <w:rStyle w:val="StyleUnderline"/>
        </w:rPr>
        <w:t xml:space="preserve"> of the colder meridians, </w:t>
      </w:r>
      <w:r w:rsidRPr="000A4784">
        <w:rPr>
          <w:rStyle w:val="StyleUnderline"/>
          <w:highlight w:val="yellow"/>
        </w:rPr>
        <w:t>big businesses and governments are swooping in to grab the booty from a virtually unclaimed and weakly regulated region</w:t>
      </w:r>
      <w:r w:rsidRPr="006D3039">
        <w:t xml:space="preserve">. Meanwhile environmental groups are partnering with local communities, the fishing industry, and others to help them chart their own destinies in this fresh terrain, assuring protection for indigenous communities, local economies, and stunningly iconic wildlife like whales and walruses, polar bears and pelagic birds. This is the </w:t>
      </w:r>
      <w:proofErr w:type="spellStart"/>
      <w:r w:rsidRPr="006D3039">
        <w:t>north’s</w:t>
      </w:r>
      <w:proofErr w:type="spellEnd"/>
      <w:r w:rsidRPr="006D3039">
        <w:t xml:space="preserve"> new normal.</w:t>
      </w:r>
    </w:p>
    <w:p w14:paraId="4A0EF2F3" w14:textId="77777777" w:rsidR="008C167D" w:rsidRPr="005A0C61" w:rsidRDefault="008C167D" w:rsidP="008C167D">
      <w:pPr>
        <w:rPr>
          <w:rStyle w:val="StyleUnderline"/>
        </w:rPr>
      </w:pPr>
    </w:p>
    <w:p w14:paraId="3A8B4199" w14:textId="77777777" w:rsidR="007259B3" w:rsidRPr="00E03C28" w:rsidRDefault="007259B3" w:rsidP="0020483C">
      <w:pPr>
        <w:pStyle w:val="Heading3"/>
      </w:pPr>
      <w:r w:rsidRPr="00E03C28">
        <w:t>Aquaculture</w:t>
      </w:r>
    </w:p>
    <w:p w14:paraId="0B6064F3" w14:textId="77777777" w:rsidR="007259B3" w:rsidRPr="0081009B" w:rsidRDefault="007259B3" w:rsidP="0020483C">
      <w:pPr>
        <w:pStyle w:val="Heading4"/>
        <w:rPr>
          <w:rStyle w:val="StyleStyleBold12pt"/>
        </w:rPr>
      </w:pPr>
      <w:r w:rsidRPr="0081009B">
        <w:rPr>
          <w:rStyle w:val="StyleStyleBold12pt"/>
        </w:rPr>
        <w:t xml:space="preserve">Aquaculture’s disruption of natural metabolic reproduction reifies capital’s control over production </w:t>
      </w:r>
    </w:p>
    <w:p w14:paraId="0C0D7401" w14:textId="77777777" w:rsidR="007259B3" w:rsidRPr="00D40F4D" w:rsidRDefault="007259B3" w:rsidP="007259B3">
      <w:pPr>
        <w:rPr>
          <w:rStyle w:val="StyleStyleBold12pt"/>
        </w:rPr>
      </w:pPr>
      <w:r>
        <w:rPr>
          <w:rStyle w:val="StyleStyleBold12pt"/>
        </w:rPr>
        <w:t>Clark and Clausen 08</w:t>
      </w:r>
    </w:p>
    <w:p w14:paraId="7B2806E7" w14:textId="77777777" w:rsidR="007259B3" w:rsidRDefault="007259B3" w:rsidP="007259B3">
      <w:r>
        <w:t xml:space="preserve">Brett Clark, PhD </w:t>
      </w:r>
      <w:r w:rsidRPr="001234D3">
        <w:t>sociology at North Carolina State Univers</w:t>
      </w:r>
      <w:r>
        <w:t xml:space="preserve">ity in Raleigh. Rebecca Clausen, PhD </w:t>
      </w:r>
      <w:r w:rsidRPr="001234D3">
        <w:t xml:space="preserve">sociology at Fort </w:t>
      </w:r>
      <w:r w:rsidRPr="00D40F4D">
        <w:t>Lewis College, (The Monthly Review - 2008, Volume 60, Issue 03 (July-August), http://monthlyreview.org/2008/07/01/the-oceanic-crisis-capitalism-and-the-degradation-of-marine-ecosystem/) - AW</w:t>
      </w:r>
    </w:p>
    <w:p w14:paraId="499DC321" w14:textId="77777777" w:rsidR="007259B3" w:rsidRDefault="007259B3" w:rsidP="007259B3">
      <w:r>
        <w:t>Turning the Ocean into a Watery Grave</w:t>
      </w:r>
    </w:p>
    <w:p w14:paraId="4453A287" w14:textId="77777777" w:rsidR="007259B3" w:rsidRPr="001234D3" w:rsidRDefault="007259B3" w:rsidP="00E03272">
      <w:pPr>
        <w:rPr>
          <w:rStyle w:val="StyleUnderline"/>
        </w:rPr>
      </w:pPr>
      <w:r w:rsidRPr="001234D3">
        <w:rPr>
          <w:rStyle w:val="StyleUnderline"/>
        </w:rPr>
        <w:t>The world is at a crossroads</w:t>
      </w:r>
      <w:r>
        <w:t xml:space="preserve"> in regard to the ecological crisis. </w:t>
      </w:r>
      <w:r w:rsidRPr="001234D3">
        <w:rPr>
          <w:rStyle w:val="StyleUnderline"/>
        </w:rPr>
        <w:t>Ecological degradation under global capitalism extends to the entire biosphere. Oceans that were teeming with abundance are being decimated by the continual intrusion of exploitive economic operations</w:t>
      </w:r>
      <w:r>
        <w:t xml:space="preserve">. At the same time that </w:t>
      </w:r>
      <w:r w:rsidRPr="001234D3">
        <w:rPr>
          <w:rStyle w:val="StyleUnderline"/>
        </w:rPr>
        <w:t>scientists are documenting the complexity and interdependency of marine species</w:t>
      </w:r>
      <w:r>
        <w:t xml:space="preserve">, </w:t>
      </w:r>
      <w:r w:rsidRPr="001234D3">
        <w:rPr>
          <w:rStyle w:val="Emphasis"/>
        </w:rPr>
        <w:t>we are witnessing an oceanic crisis</w:t>
      </w:r>
      <w:r>
        <w:t xml:space="preserve"> </w:t>
      </w:r>
      <w:r w:rsidRPr="001234D3">
        <w:t>natural conditions</w:t>
      </w:r>
      <w:r>
        <w:t xml:space="preserve">, ecological processes, and nutrient cycles are being undermined through overfishing and transformed due to global warming. </w:t>
      </w:r>
      <w:r w:rsidRPr="001234D3">
        <w:rPr>
          <w:rStyle w:val="StyleUnderline"/>
        </w:rPr>
        <w:t>The expansion of the accumulation system</w:t>
      </w:r>
      <w:r>
        <w:t xml:space="preserve">, </w:t>
      </w:r>
      <w:r w:rsidRPr="00D40F4D">
        <w:rPr>
          <w:rStyle w:val="StyleUnderline"/>
        </w:rPr>
        <w:t>along with technological advances</w:t>
      </w:r>
      <w:r>
        <w:t xml:space="preserve"> in fishing, </w:t>
      </w:r>
      <w:r w:rsidRPr="00D40F4D">
        <w:rPr>
          <w:rStyle w:val="Emphasis"/>
        </w:rPr>
        <w:t>have intensified the exploitation of the world ocean</w:t>
      </w:r>
      <w:r>
        <w:t xml:space="preserve">; </w:t>
      </w:r>
      <w:r w:rsidRPr="001234D3">
        <w:t>facilitated the enormous capture of fishes</w:t>
      </w:r>
      <w:r>
        <w:t xml:space="preserve"> (both target and </w:t>
      </w:r>
      <w:proofErr w:type="spellStart"/>
      <w:r>
        <w:t>bycatch</w:t>
      </w:r>
      <w:proofErr w:type="spellEnd"/>
      <w:r>
        <w:t xml:space="preserve">); extended the spatial reach of fishing operations; </w:t>
      </w:r>
      <w:r w:rsidRPr="00D40F4D">
        <w:rPr>
          <w:rStyle w:val="Emphasis"/>
        </w:rPr>
        <w:t>broadened the species deemed valuable</w:t>
      </w:r>
      <w:r w:rsidRPr="001234D3">
        <w:rPr>
          <w:rStyle w:val="StyleUnderline"/>
        </w:rPr>
        <w:t xml:space="preserve"> on the market; </w:t>
      </w:r>
      <w:r w:rsidRPr="00D40F4D">
        <w:rPr>
          <w:rStyle w:val="Emphasis"/>
        </w:rPr>
        <w:t>and disrupted metabolic and reproductive processes of the ocean. The</w:t>
      </w:r>
      <w:r w:rsidRPr="001234D3">
        <w:rPr>
          <w:rStyle w:val="Emphasis"/>
        </w:rPr>
        <w:t xml:space="preserve"> quick-fix solution of aquaculture enhances capital’s control over production without resolving ecological contradictions.</w:t>
      </w:r>
      <w:r>
        <w:rPr>
          <w:rStyle w:val="Emphasis"/>
        </w:rPr>
        <w:t xml:space="preserve"> </w:t>
      </w:r>
      <w:r>
        <w:t>It is wise to recognize, as Paul Burkett has stated, that “</w:t>
      </w:r>
      <w:r w:rsidRPr="001234D3">
        <w:rPr>
          <w:rStyle w:val="StyleUnderline"/>
        </w:rPr>
        <w:t>short of human extinction, there is no sense in which capitalism can be relied upon to permanently ‘break down’ under the weight of its depletion and degradation of natural wealth</w:t>
      </w:r>
      <w:r>
        <w:t xml:space="preserve">.”44 </w:t>
      </w:r>
      <w:r w:rsidRPr="001234D3">
        <w:rPr>
          <w:rStyle w:val="StyleUnderline"/>
        </w:rPr>
        <w:t>Capital is driven by the competition for the accumulation of wealth, and short-term profits provide the immediate pulse of capitalism</w:t>
      </w:r>
      <w:r>
        <w:t>. It cannot operate under conditions that require reinvestment in the reproduction of nature, which may entail time scales of a hundred or more years. Such requirements stand opposed to the immediate interests of profit. The qualitative relation between humans and nature is subsumed under the drive to accumulate capital on an ever-larger scale. Marx lamented that to capital, “</w:t>
      </w:r>
      <w:r w:rsidRPr="001234D3">
        <w:rPr>
          <w:rStyle w:val="StyleUnderline"/>
        </w:rPr>
        <w:t xml:space="preserve">Time is everything, man is nothing; he is at the most, time’s </w:t>
      </w:r>
      <w:proofErr w:type="spellStart"/>
      <w:r w:rsidRPr="001234D3">
        <w:rPr>
          <w:rStyle w:val="StyleUnderline"/>
        </w:rPr>
        <w:t>carcase</w:t>
      </w:r>
      <w:proofErr w:type="spellEnd"/>
      <w:r w:rsidRPr="001234D3">
        <w:rPr>
          <w:rStyle w:val="StyleUnderline"/>
        </w:rPr>
        <w:t>. Quality no longer matters. Quantity alone decides everything</w:t>
      </w:r>
      <w:r>
        <w:t xml:space="preserve">.”45 Productive relations are concerned with production time, labor costs, and the circulation of capital—not the diminishing conditions of existence. </w:t>
      </w:r>
      <w:r w:rsidRPr="001234D3">
        <w:rPr>
          <w:rStyle w:val="StyleUnderline"/>
        </w:rPr>
        <w:t>Capital subjects natural cycles and processes</w:t>
      </w:r>
      <w:r>
        <w:t xml:space="preserve"> (via controlled feeding and the use of growth hormones) </w:t>
      </w:r>
      <w:r w:rsidRPr="001234D3">
        <w:rPr>
          <w:rStyle w:val="StyleUnderline"/>
        </w:rPr>
        <w:t>to its economic cycle</w:t>
      </w:r>
      <w:r>
        <w:t xml:space="preserve">. The maintenance of natural conditions is not a concern. </w:t>
      </w:r>
      <w:r w:rsidRPr="001234D3">
        <w:rPr>
          <w:rStyle w:val="StyleUnderline"/>
        </w:rPr>
        <w:t>The bounty of nature is taken for granted and appropriated as a free gift.</w:t>
      </w:r>
      <w:r>
        <w:rPr>
          <w:rStyle w:val="StyleUnderline"/>
        </w:rPr>
        <w:t xml:space="preserve"> </w:t>
      </w:r>
      <w:r>
        <w:t xml:space="preserve">As a result, </w:t>
      </w:r>
      <w:r w:rsidRPr="001234D3">
        <w:rPr>
          <w:rStyle w:val="StyleUnderline"/>
        </w:rPr>
        <w:t>the system is inherently caught in a fundamental crisis arising from the transformation and destruction of nature</w:t>
      </w:r>
      <w:r>
        <w:t xml:space="preserve">. </w:t>
      </w:r>
      <w:proofErr w:type="spellStart"/>
      <w:r>
        <w:t>István</w:t>
      </w:r>
      <w:proofErr w:type="spellEnd"/>
      <w:r>
        <w:t xml:space="preserve"> </w:t>
      </w:r>
      <w:proofErr w:type="spellStart"/>
      <w:r>
        <w:t>Mészáros</w:t>
      </w:r>
      <w:proofErr w:type="spellEnd"/>
      <w:r>
        <w:t xml:space="preserve"> elaborates this point, stating: For today </w:t>
      </w:r>
      <w:r w:rsidRPr="001234D3">
        <w:rPr>
          <w:rStyle w:val="Emphasis"/>
        </w:rPr>
        <w:t>it is impossible to think of anything</w:t>
      </w:r>
      <w:r>
        <w:t xml:space="preserve"> at all </w:t>
      </w:r>
      <w:r w:rsidRPr="001234D3">
        <w:rPr>
          <w:rStyle w:val="Emphasis"/>
        </w:rPr>
        <w:t>concerning the elementary conditions of social metabolic reproduction which is not lethally threatened</w:t>
      </w:r>
      <w:r>
        <w:t xml:space="preserve"> by the way in which capital relates to them—the only way in which it can. </w:t>
      </w:r>
      <w:r w:rsidRPr="001234D3">
        <w:rPr>
          <w:rStyle w:val="StyleUnderline"/>
        </w:rPr>
        <w:t>This is true not only of humanity’s energy requirements, or of the management of the planet’s mineral resources and chemical potentials, but of every facet of the global agriculture,</w:t>
      </w:r>
      <w:r>
        <w:t xml:space="preserve"> including the devastation caused by large scale de-forestation, and even the most irresponsible way of dealing with the element without which no human being can survive: water itself….In the absence of miraculous solutions, capital’s arbitrarily self-asserting attitude to the objective determinations of causality and time in the end inevitably brings a bitter harvest, at the expense of humanity [and nature itself].46 </w:t>
      </w:r>
      <w:r w:rsidRPr="001234D3">
        <w:rPr>
          <w:rStyle w:val="StyleUnderline"/>
        </w:rPr>
        <w:t>An analysis of the oceanic crisis confirms the destructive qualities of private for-profit operations. Dire conditions are being generated as the resiliency of marine ecosystems in general is being undermined.</w:t>
      </w:r>
      <w:r>
        <w:rPr>
          <w:rStyle w:val="StyleUnderline"/>
        </w:rPr>
        <w:t xml:space="preserve"> </w:t>
      </w:r>
      <w:r>
        <w:t xml:space="preserve">To make matters worse, sewage from feedlots and fertilizer runoff from farms are transported by rivers to gulfs and bays, </w:t>
      </w:r>
      <w:r w:rsidRPr="001234D3">
        <w:rPr>
          <w:rStyle w:val="StyleUnderline"/>
        </w:rPr>
        <w:t>overloading marine ecosystems with excess nutrients, which contribute to an expansion of algal production.</w:t>
      </w:r>
      <w:r>
        <w:t xml:space="preserve"> This leads to </w:t>
      </w:r>
      <w:r w:rsidRPr="001234D3">
        <w:rPr>
          <w:rStyle w:val="StyleUnderline"/>
        </w:rPr>
        <w:t>oxygen-poor water and the formation of</w:t>
      </w:r>
      <w:r>
        <w:t xml:space="preserve"> hypoxic zones—otherwise known as </w:t>
      </w:r>
      <w:r w:rsidRPr="001234D3">
        <w:rPr>
          <w:rStyle w:val="StyleUnderline"/>
        </w:rPr>
        <w:t>“dead zones”</w:t>
      </w:r>
      <w:r>
        <w:t xml:space="preserve"> because crabs and fishes suffocate within these areas. It also compromises natural processes that remove nutrients from the waterways. Around </w:t>
      </w:r>
      <w:r w:rsidRPr="001234D3">
        <w:rPr>
          <w:rStyle w:val="StyleUnderline"/>
        </w:rPr>
        <w:t>150 dead zones have been identified around the world</w:t>
      </w:r>
      <w:r>
        <w:t xml:space="preserve">. A dead zone is the end result of unsustainable practices of food production on land. At the same time, </w:t>
      </w:r>
      <w:r w:rsidRPr="001234D3">
        <w:rPr>
          <w:rStyle w:val="StyleUnderline"/>
        </w:rPr>
        <w:t>it contributes to the loss of marine life in the seas, furthering the ecological crisis of the world ocean.</w:t>
      </w:r>
      <w:r>
        <w:rPr>
          <w:rStyle w:val="StyleUnderline"/>
        </w:rPr>
        <w:t xml:space="preserve"> </w:t>
      </w:r>
      <w:r>
        <w:t>Coupled with industrialized capitalist fisheries and aquaculture, t</w:t>
      </w:r>
      <w:r w:rsidRPr="001234D3">
        <w:rPr>
          <w:rStyle w:val="StyleUnderline"/>
        </w:rPr>
        <w: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To advert turning the seas into a watery grave, what is needed is nothing less than a worldwide revolution in our relation to nature, and thus of global society itself.</w:t>
      </w:r>
    </w:p>
    <w:p w14:paraId="578EF134" w14:textId="77777777" w:rsidR="007259B3" w:rsidRPr="008C1B2E" w:rsidRDefault="007259B3" w:rsidP="007259B3"/>
    <w:p w14:paraId="21C841C4" w14:textId="77777777" w:rsidR="007259B3" w:rsidRDefault="007259B3" w:rsidP="007259B3"/>
    <w:p w14:paraId="1A8FC8EF" w14:textId="77777777" w:rsidR="007259B3" w:rsidRPr="00E03C28" w:rsidRDefault="007259B3" w:rsidP="0020483C">
      <w:pPr>
        <w:pStyle w:val="Heading3"/>
      </w:pPr>
      <w:r w:rsidRPr="00E03C28">
        <w:t>Biofuels</w:t>
      </w:r>
    </w:p>
    <w:p w14:paraId="191C2C4D" w14:textId="77777777" w:rsidR="007259B3" w:rsidRPr="0081009B" w:rsidRDefault="007259B3" w:rsidP="0020483C">
      <w:pPr>
        <w:pStyle w:val="Heading4"/>
        <w:rPr>
          <w:rStyle w:val="StyleStyleBold12pt"/>
        </w:rPr>
      </w:pPr>
      <w:r w:rsidRPr="0081009B">
        <w:rPr>
          <w:rStyle w:val="StyleStyleBold12pt"/>
        </w:rPr>
        <w:t>Biofuels are poisoned fruit from the poisoned tree – they serve only to maintain the underlying system</w:t>
      </w:r>
    </w:p>
    <w:p w14:paraId="68DC57A4" w14:textId="77777777" w:rsidR="007259B3" w:rsidRPr="00240F44" w:rsidRDefault="007259B3" w:rsidP="007259B3">
      <w:pPr>
        <w:rPr>
          <w:rStyle w:val="StyleStyleBold12pt"/>
        </w:rPr>
      </w:pPr>
      <w:r>
        <w:rPr>
          <w:rStyle w:val="StyleStyleBold12pt"/>
        </w:rPr>
        <w:t>Cock 11</w:t>
      </w:r>
    </w:p>
    <w:p w14:paraId="681B2E54" w14:textId="77777777" w:rsidR="007259B3" w:rsidRPr="00240F44" w:rsidRDefault="007259B3" w:rsidP="007259B3">
      <w:r>
        <w:t xml:space="preserve">Jacklyn Cock, Professor Emeritus in the Department of Sociology at the University of the Witwatersrand, and an honorary research associate of the Society, Work and Development (SWOP) Institute, PhD - Rhodes University and has been a visiting scholar at </w:t>
      </w:r>
      <w:proofErr w:type="spellStart"/>
      <w:r>
        <w:t>Wolfson</w:t>
      </w:r>
      <w:proofErr w:type="spellEnd"/>
      <w:r>
        <w:t xml:space="preserve"> </w:t>
      </w:r>
      <w:r w:rsidRPr="00240F44">
        <w:t>College, Oxford University, the Institute for Advanced Study, Princeton, the Woodrow Wilson School, Princeton University, and the Center for Historical Analysis, Rutgers University</w:t>
      </w:r>
      <w:r>
        <w:t>, 2011,</w:t>
      </w:r>
    </w:p>
    <w:p w14:paraId="75CD411A" w14:textId="77777777" w:rsidR="007259B3" w:rsidRPr="00240F44" w:rsidRDefault="007259B3" w:rsidP="007259B3">
      <w:r w:rsidRPr="00240F44">
        <w:t>(“‘Green Capitalism’ or Environmental Justice? A Critique of the Sustainability Discourse”, Focus Journal, http://hsf.org.za/resource-centre/focus/focus-63/Jacklyn%20Cock.pdf) - AW</w:t>
      </w:r>
    </w:p>
    <w:p w14:paraId="5E47748F" w14:textId="77777777" w:rsidR="007259B3" w:rsidRDefault="007259B3" w:rsidP="00E03272">
      <w:r>
        <w:t xml:space="preserve">Green capitalism. </w:t>
      </w:r>
      <w:r w:rsidRPr="00240F44">
        <w:rPr>
          <w:rStyle w:val="StyleUnderline"/>
        </w:rPr>
        <w:t>The ecological crisis is not some future and indeterminate event</w:t>
      </w:r>
      <w:r>
        <w:t xml:space="preserve">. It is now generally acknowledged that </w:t>
      </w:r>
      <w:r w:rsidRPr="00240F44">
        <w:rPr>
          <w:rStyle w:val="Emphasis"/>
        </w:rPr>
        <w:t>we are in the first stages of ecological collapse</w:t>
      </w:r>
      <w:r>
        <w:t xml:space="preserve">. </w:t>
      </w:r>
      <w:r w:rsidRPr="00240F44">
        <w:rPr>
          <w:rStyle w:val="StyleUnderline"/>
        </w:rPr>
        <w:t>Capital’s response to the ecological crisis is that the system can continue to expand by creating a new ‘sustainable’ or ‘green capitalism’, bringing the efficiency of the market to bear on nature and its reproduction.</w:t>
      </w:r>
      <w:r>
        <w:t xml:space="preserve"> </w:t>
      </w:r>
      <w:r w:rsidRPr="00240F44">
        <w:rPr>
          <w:rStyle w:val="StyleUnderline"/>
        </w:rPr>
        <w:t>These visions amount to little more than “a renewed strategy for profiting from planetary destruction</w:t>
      </w:r>
      <w:r>
        <w:t>”</w:t>
      </w:r>
      <w:proofErr w:type="gramStart"/>
      <w:r>
        <w:t>1 .</w:t>
      </w:r>
      <w:proofErr w:type="gramEnd"/>
      <w:r>
        <w:t xml:space="preserve"> </w:t>
      </w:r>
      <w:r w:rsidRPr="00240F44">
        <w:rPr>
          <w:rStyle w:val="StyleUnderline"/>
        </w:rPr>
        <w:t>The business of ‘sustainability’</w:t>
      </w:r>
      <w:r>
        <w:t xml:space="preserve">, in this view, </w:t>
      </w:r>
      <w:r w:rsidRPr="00240F44">
        <w:rPr>
          <w:rStyle w:val="StyleUnderline"/>
        </w:rPr>
        <w:t>is simply “a new frontier for accumulation in which carbon trading is the model scheme</w:t>
      </w:r>
      <w:r>
        <w:t xml:space="preserve">” </w:t>
      </w:r>
      <w:proofErr w:type="gramStart"/>
      <w:r>
        <w:t>2 .</w:t>
      </w:r>
      <w:proofErr w:type="gramEnd"/>
      <w:r>
        <w:t xml:space="preserve"> </w:t>
      </w:r>
      <w:r w:rsidRPr="00240F44">
        <w:rPr>
          <w:rStyle w:val="StyleUnderline"/>
        </w:rPr>
        <w:t>The</w:t>
      </w:r>
      <w:r>
        <w:t xml:space="preserve"> two </w:t>
      </w:r>
      <w:r w:rsidRPr="00240F44">
        <w:rPr>
          <w:rStyle w:val="StyleUnderline"/>
        </w:rPr>
        <w:t>pillars on which ‘green capitalism’ rests are</w:t>
      </w:r>
      <w:r>
        <w:t xml:space="preserve"> </w:t>
      </w:r>
      <w:r w:rsidRPr="00240F44">
        <w:rPr>
          <w:rStyle w:val="Emphasis"/>
        </w:rPr>
        <w:t>technological innovation and expanding markets while keeping the existing institutions of capitalism intact.</w:t>
      </w:r>
      <w:r>
        <w:t xml:space="preserve"> This is Thomas Friedman’s ‘green revolution’ which relies on linking the two. As he insists, </w:t>
      </w:r>
      <w:r w:rsidRPr="00240F44">
        <w:rPr>
          <w:rStyle w:val="StyleUnderline"/>
        </w:rPr>
        <w:t>green technology represents “the mother of all markets”</w:t>
      </w:r>
      <w:proofErr w:type="gramStart"/>
      <w:r>
        <w:t>3 .</w:t>
      </w:r>
      <w:proofErr w:type="gramEnd"/>
      <w:r>
        <w:t xml:space="preserve"> More specifically</w:t>
      </w:r>
      <w:r w:rsidRPr="00240F44">
        <w:rPr>
          <w:rStyle w:val="StyleUnderline"/>
        </w:rPr>
        <w:t>, ‘green capitalism’ involves: • appeals to nature</w:t>
      </w:r>
      <w:r>
        <w:t xml:space="preserve"> (and even the crisis) </w:t>
      </w:r>
      <w:r w:rsidRPr="00240F44">
        <w:rPr>
          <w:rStyle w:val="StyleUnderline"/>
        </w:rPr>
        <w:t>as a marketing tool</w:t>
      </w:r>
      <w:r>
        <w:t xml:space="preserve">; • </w:t>
      </w:r>
      <w:r w:rsidRPr="00240F44">
        <w:rPr>
          <w:rStyle w:val="StyleUnderline"/>
        </w:rPr>
        <w:t xml:space="preserve">developing largely untested clean </w:t>
      </w:r>
      <w:r w:rsidRPr="00240F44">
        <w:t>coal</w:t>
      </w:r>
      <w:r w:rsidRPr="00240F44">
        <w:rPr>
          <w:rStyle w:val="StyleUnderline"/>
        </w:rPr>
        <w:t xml:space="preserve"> tech</w:t>
      </w:r>
      <w:r>
        <w:t xml:space="preserve">nology through Carbon Capture and Storage, which involves installing equipment that captures carbon dioxide and other greenhouse gases and then pumping the gas underground; • the development of new sources of energy such as solar, nuclear and wind, thereby creating new markets; • </w:t>
      </w:r>
      <w:r w:rsidRPr="00240F44">
        <w:rPr>
          <w:rStyle w:val="StyleUnderline"/>
        </w:rPr>
        <w:t>the massive development of biofuels</w:t>
      </w:r>
      <w:r>
        <w:t xml:space="preserve">, which involves diverting land from food production; • the carbon trading regime enshrined in the Kyoto Protocols. </w:t>
      </w:r>
      <w:r w:rsidRPr="00240F44">
        <w:rPr>
          <w:rStyle w:val="StyleUnderline"/>
        </w:rPr>
        <w:t>Many of these</w:t>
      </w:r>
      <w:r>
        <w:t xml:space="preserve"> strategies </w:t>
      </w:r>
      <w:r w:rsidRPr="00240F44">
        <w:rPr>
          <w:rStyle w:val="StyleUnderline"/>
        </w:rPr>
        <w:t>put the onus of solving climate change on changing individual life styles</w:t>
      </w:r>
      <w:r>
        <w:t>. This individualizing is illustrated by Al Gore’s documentary An Inconvenient Truth and relies heavily on manipulative advertising – ‘</w:t>
      </w:r>
      <w:proofErr w:type="spellStart"/>
      <w:r>
        <w:t>greenwash</w:t>
      </w:r>
      <w:proofErr w:type="spellEnd"/>
      <w:r>
        <w:t xml:space="preserve">’ – to persuade us of the efficacy of these strategies. </w:t>
      </w:r>
      <w:proofErr w:type="spellStart"/>
      <w:r w:rsidRPr="00240F44">
        <w:rPr>
          <w:rStyle w:val="StyleUnderline"/>
        </w:rPr>
        <w:t>Greenwash</w:t>
      </w:r>
      <w:proofErr w:type="spellEnd"/>
      <w:r w:rsidRPr="00240F44">
        <w:rPr>
          <w:rStyle w:val="StyleUnderline"/>
        </w:rPr>
        <w:t xml:space="preserve"> is also evident in much corporate sustainability reporting as part of their presentation of a benign image of themselves. ‘Sustainability’: the ideological anchor of green capitalism</w:t>
      </w:r>
      <w:r>
        <w:t xml:space="preserve">. In South Africa, as elsewhere, there has been a steep growth in the number of companies producing sustainability reports, and in the emergence of various corporate indicators and guidelines. Media coverage is growing with, in 2010 alone, a Financial Times Special Report on Sustainability, the publication of the quarterly </w:t>
      </w:r>
      <w:proofErr w:type="spellStart"/>
      <w:r>
        <w:t>Trialogue</w:t>
      </w:r>
      <w:proofErr w:type="spellEnd"/>
      <w:r>
        <w:t xml:space="preserve"> Sustainability Review as a supplement to the Financial Mail, and the Earth supplement to the daily newspaper, Business Day. The current emphasis is on how sustainability can increase profitability or, in the sanitized language of capital, “can add value to a company”. In 2004, the Johannesburg Stock Exchange introduced the Socially Responsible Investment Index (SRI) to “help crystallize good triple-bottom line and governance policy and practices”. Companies apply to be listed – in 2008, 61 companies made it onto the index, from 105 companies that were reviewed for </w:t>
      </w:r>
      <w:proofErr w:type="gramStart"/>
      <w:r>
        <w:t>inclusion4 .</w:t>
      </w:r>
      <w:proofErr w:type="gramEnd"/>
      <w:r>
        <w:t xml:space="preserve"> According to an asset manager, “Very important is that [social responsibility] should not mean lower returns. In fact it should sometimes mean higher returns as the profile of some of these investments can be higher risk and lower liquidity”</w:t>
      </w:r>
      <w:proofErr w:type="gramStart"/>
      <w:r>
        <w:t>5 .</w:t>
      </w:r>
      <w:proofErr w:type="gramEnd"/>
      <w:r>
        <w:t xml:space="preserve"> Chris </w:t>
      </w:r>
      <w:proofErr w:type="spellStart"/>
      <w:r>
        <w:t>Laszio’s</w:t>
      </w:r>
      <w:proofErr w:type="spellEnd"/>
      <w:r>
        <w:t xml:space="preserve"> Sustainable Value: How the world’s leading companies are doing well by doing good emphasizes the importance of a company’s reputation, goodwill and stakeholder relationships. Based on this assumption, </w:t>
      </w:r>
      <w:proofErr w:type="spellStart"/>
      <w:r>
        <w:t>Laszio</w:t>
      </w:r>
      <w:proofErr w:type="spellEnd"/>
      <w:r>
        <w:t xml:space="preserve"> develops a strong business case for taking a systematic approach to building stakeholder value, including shareholder value, through the integration of sustainability in all aspects of a </w:t>
      </w:r>
      <w:proofErr w:type="gramStart"/>
      <w:r>
        <w:t>business6 .</w:t>
      </w:r>
      <w:proofErr w:type="gramEnd"/>
      <w:r>
        <w:t xml:space="preserve"> The cynicism involved is also illustrated by a statement from a </w:t>
      </w:r>
      <w:proofErr w:type="spellStart"/>
      <w:r>
        <w:t>Santam</w:t>
      </w:r>
      <w:proofErr w:type="spellEnd"/>
      <w:r>
        <w:t xml:space="preserve"> executive, “</w:t>
      </w:r>
      <w:r w:rsidRPr="00240F44">
        <w:rPr>
          <w:rStyle w:val="StyleUnderline"/>
        </w:rPr>
        <w:t>Even if you don’t believe in climate change, it makes financial sense</w:t>
      </w:r>
      <w:r>
        <w:t>”. In similar terms it has been claimed that the climate crisis represents “</w:t>
      </w:r>
      <w:r w:rsidRPr="00240F44">
        <w:rPr>
          <w:rStyle w:val="StyleUnderline"/>
        </w:rPr>
        <w:t>a lucrative entrepreneurial opportunity</w:t>
      </w:r>
      <w:r>
        <w:t>”</w:t>
      </w:r>
      <w:proofErr w:type="gramStart"/>
      <w:r>
        <w:t>7 .This</w:t>
      </w:r>
      <w:proofErr w:type="gramEnd"/>
      <w:r>
        <w:t xml:space="preserve"> is congruent with </w:t>
      </w:r>
      <w:r w:rsidRPr="00240F44">
        <w:rPr>
          <w:rStyle w:val="StyleUnderline"/>
        </w:rPr>
        <w:t>the</w:t>
      </w:r>
      <w:r>
        <w:t xml:space="preserve"> </w:t>
      </w:r>
      <w:r w:rsidRPr="00240F44">
        <w:rPr>
          <w:rStyle w:val="StyleUnderline"/>
        </w:rPr>
        <w:t>treatment of disasters</w:t>
      </w:r>
      <w:r>
        <w:t xml:space="preserve"> (often ecological) </w:t>
      </w:r>
      <w:r w:rsidRPr="00240F44">
        <w:rPr>
          <w:rStyle w:val="StyleUnderline"/>
        </w:rPr>
        <w:t>as exciting market opportunities</w:t>
      </w:r>
      <w:r>
        <w:t>, described by Klein as ‘disaster capitalism’8 . Similarly, for the JSE, “[</w:t>
      </w:r>
      <w:proofErr w:type="gramStart"/>
      <w:r>
        <w:t>I]</w:t>
      </w:r>
      <w:proofErr w:type="spellStart"/>
      <w:r>
        <w:t>nvesting</w:t>
      </w:r>
      <w:proofErr w:type="spellEnd"/>
      <w:proofErr w:type="gramEnd"/>
      <w:r>
        <w:t xml:space="preserve"> in sustainability makes sense”9 . From July 2010 all companies listed on the JSE are required to publish an integrated sustainability report. Thus the worst corporate polluters in South Africa all now produce lengthy sustainability reports. </w:t>
      </w:r>
      <w:proofErr w:type="spellStart"/>
      <w:r>
        <w:t>ArcelorMittal</w:t>
      </w:r>
      <w:proofErr w:type="spellEnd"/>
      <w:r>
        <w:t xml:space="preserve"> SA’s 2009 sustainability report claims that “[</w:t>
      </w:r>
      <w:proofErr w:type="gramStart"/>
      <w:r>
        <w:t>o]</w:t>
      </w:r>
      <w:proofErr w:type="spellStart"/>
      <w:r>
        <w:t>ver</w:t>
      </w:r>
      <w:proofErr w:type="spellEnd"/>
      <w:proofErr w:type="gramEnd"/>
      <w:r>
        <w:t xml:space="preserve"> the last year, we made an even greater commitment to engagement with all stakeholder groups by accelerating interactions with communities, employees, regulators, government and advocacy groups”. This claim, however, is hotly disputed by Phineas </w:t>
      </w:r>
      <w:proofErr w:type="spellStart"/>
      <w:r>
        <w:t>Malapela</w:t>
      </w:r>
      <w:proofErr w:type="spellEnd"/>
      <w:r>
        <w:t xml:space="preserve">, the chair of the Vaal Environmental Justice Alliance10. Other major polluters show a total neglect of environmental factors in their definition of sustainable development. For example, BHP Billiton, “the world’s leading diversified natural resources company,” describes “the company’s vision of Sustainable Development” as follows: “to be the company of choice – creating sustainable value for shareholders, employees, contractors, suppliers, customers, business partners and host communities.”11 </w:t>
      </w:r>
      <w:r w:rsidRPr="00240F44">
        <w:rPr>
          <w:rStyle w:val="StyleUnderline"/>
        </w:rPr>
        <w:t>The main concern of the corporations remains profitability: the awareness that shrinking natural resources could damage it, while measures such as energy efficiency could reduce costs, reduce risks and enhance a company’s public image.</w:t>
      </w:r>
      <w:r>
        <w:t xml:space="preserve"> The former CEO of Walmart recently described sustainability as “the single biggest business opportunity of the 21st century and the next main source of competitive advantage”12. Hence the </w:t>
      </w:r>
      <w:proofErr w:type="gramStart"/>
      <w:r>
        <w:t>opening claim</w:t>
      </w:r>
      <w:proofErr w:type="gramEnd"/>
      <w:r>
        <w:t xml:space="preserve">: </w:t>
      </w:r>
      <w:r w:rsidRPr="00240F44">
        <w:rPr>
          <w:rStyle w:val="Emphasis"/>
        </w:rPr>
        <w:t>the sustainability discourse has been appropriated by neo-liberal capitalism</w:t>
      </w:r>
      <w:r>
        <w:t xml:space="preserve">. Critiques of green capitalism </w:t>
      </w:r>
      <w:r w:rsidRPr="00240F44">
        <w:rPr>
          <w:rStyle w:val="StyleUnderline"/>
        </w:rPr>
        <w:t>Critiques of ‘green capitalism’ are rooted in the understanding that it is capital’s logic of accumulation that is destroying the ecological conditions that sustain life</w:t>
      </w:r>
      <w:r>
        <w:t xml:space="preserve">: through the pollution and consumption of natural resources, destruction of habitats and biodiversity, and global warming. </w:t>
      </w:r>
      <w:r w:rsidRPr="00240F44">
        <w:rPr>
          <w:rStyle w:val="Emphasis"/>
        </w:rPr>
        <w:t>The expansionist logic of the capitalist system means it is not sustainable</w:t>
      </w:r>
      <w:r>
        <w:t>. As Barbara Harris-White claims, “sustainable capitalism is a fiction”13. She writes, “</w:t>
      </w:r>
      <w:r w:rsidRPr="00240F44">
        <w:rPr>
          <w:rStyle w:val="StyleUnderline"/>
        </w:rPr>
        <w:t>sustainability has never been given a testable definition</w:t>
      </w:r>
      <w:r>
        <w:t xml:space="preserve">… </w:t>
      </w:r>
      <w:r w:rsidRPr="00240F44">
        <w:rPr>
          <w:rStyle w:val="StyleUnderline"/>
        </w:rPr>
        <w:t>it has been watered down to ‘resources sustainably available in the environment’ and even leached into mere ‘growth’</w:t>
      </w:r>
      <w:r>
        <w:t xml:space="preserve">”14. Joel </w:t>
      </w:r>
      <w:proofErr w:type="spellStart"/>
      <w:r>
        <w:t>Kovel</w:t>
      </w:r>
      <w:proofErr w:type="spellEnd"/>
      <w:r>
        <w:t xml:space="preserve"> stresses that the cause of the ecological crisis is the expansionist logic of the capitalist system, and in similar terms, </w:t>
      </w:r>
      <w:proofErr w:type="spellStart"/>
      <w:r>
        <w:t>Vandana</w:t>
      </w:r>
      <w:proofErr w:type="spellEnd"/>
      <w:r>
        <w:t xml:space="preserve"> Shiva stresses, “</w:t>
      </w:r>
      <w:r w:rsidRPr="00240F44">
        <w:rPr>
          <w:rStyle w:val="Emphasis"/>
        </w:rPr>
        <w:t>the same corporate interests that have created the crisis try to offer the disease as the cure – more fossil fuel based chemical fertilizers</w:t>
      </w:r>
      <w:r>
        <w:t xml:space="preserve">15.” </w:t>
      </w:r>
      <w:r w:rsidRPr="00240F44">
        <w:rPr>
          <w:rStyle w:val="StyleUnderline"/>
        </w:rPr>
        <w:t>If capitalism continues, the future looks grim</w:t>
      </w:r>
      <w:r>
        <w:t>. If capitalism remains the dominant social order we can expect unbearable climate conditions, an intensification of social and ecological crises and, as Ian Angus writes, “</w:t>
      </w:r>
      <w:r w:rsidRPr="00240F44">
        <w:rPr>
          <w:rStyle w:val="StyleUnderline"/>
        </w:rPr>
        <w:t>the spread of the most barbaric forms of class rule, as the imperialist powers fight among themselves and with the global south for continued control of the world’s diminishing resources</w:t>
      </w:r>
      <w:r>
        <w:t xml:space="preserve">. At worst </w:t>
      </w:r>
      <w:r w:rsidRPr="00240F44">
        <w:rPr>
          <w:rStyle w:val="StyleUnderline"/>
        </w:rPr>
        <w:t>human life may not survive</w:t>
      </w:r>
      <w:r>
        <w:t>16.” But – at least in the short run – as ecological breakdown accelerates, the dominant classes will survive, living in protected enclaves in what Foster calls a fortress world. “Fortress World is a planetary apartheid system, gated and maintained by force, in which the gap between global rich and global poor constantly widens and the differential access to environmental resources and amenities increases sharply. It consists of bubbles of privilege amidst oceans of misery17.” This retreat into fortified enclaves already exists in South Africa – now the most unequal society in the world – as the powerful and the privileged move into the growing number of gated communities and golf estates. However, the argument that the discourse of sustainability is the ideological anchor of green capitalism does not mean we should throw the baby out with the bathwater: the immediate challenge is to reclaim the notion of sustainability by linking it to considerations of justice.</w:t>
      </w:r>
    </w:p>
    <w:p w14:paraId="764F845D" w14:textId="77777777" w:rsidR="008C167D" w:rsidRDefault="008C167D" w:rsidP="00E03272"/>
    <w:p w14:paraId="6395CBA2" w14:textId="77777777" w:rsidR="008C167D" w:rsidRPr="000A4784" w:rsidRDefault="008C167D" w:rsidP="0020483C">
      <w:pPr>
        <w:pStyle w:val="Heading4"/>
        <w:rPr>
          <w:rStyle w:val="StyleStyleBold12pt"/>
        </w:rPr>
      </w:pPr>
      <w:r w:rsidRPr="000A4784">
        <w:rPr>
          <w:rStyle w:val="StyleStyleBold12pt"/>
        </w:rPr>
        <w:t xml:space="preserve">Technological fetishism fails to alter the conditions that cause climate change and denies the role of capitalism in environmental degradation </w:t>
      </w:r>
    </w:p>
    <w:p w14:paraId="04B1FCC4" w14:textId="77777777" w:rsidR="008C167D" w:rsidRPr="00724AD6" w:rsidRDefault="008C167D" w:rsidP="008C167D">
      <w:r w:rsidRPr="000A4784">
        <w:rPr>
          <w:rStyle w:val="StyleStyleBold12pt"/>
        </w:rPr>
        <w:t xml:space="preserve">Foster, 10 </w:t>
      </w:r>
      <w:r w:rsidRPr="00CE74AD">
        <w:t xml:space="preserve">- professor of sociology at the University of Oregon (John, “Why Ecological Revolution”, Monthly Review, </w:t>
      </w:r>
      <w:r w:rsidRPr="008C167D">
        <w:t>http://monthlyreview.org/2010/01/01/why-ecological-revolution/</w:t>
      </w:r>
      <w:r w:rsidRPr="00CE74AD">
        <w:t>, February 3rd 2010)//</w:t>
      </w:r>
      <w:proofErr w:type="spellStart"/>
      <w:r w:rsidRPr="00CE74AD">
        <w:t>jk</w:t>
      </w:r>
      <w:proofErr w:type="spellEnd"/>
      <w:r w:rsidRPr="00724AD6">
        <w:t xml:space="preserve"> </w:t>
      </w:r>
    </w:p>
    <w:p w14:paraId="3B3AA8CB" w14:textId="77777777" w:rsidR="008C167D" w:rsidRDefault="008C167D" w:rsidP="00E03272">
      <w:pPr>
        <w:rPr>
          <w:rStyle w:val="StyleUnderline"/>
        </w:rPr>
      </w:pPr>
      <w:r w:rsidRPr="000A4784">
        <w:rPr>
          <w:rStyle w:val="StyleUnderline"/>
          <w:highlight w:val="yellow"/>
        </w:rPr>
        <w:t>We are</w:t>
      </w:r>
      <w:r w:rsidRPr="0068745D">
        <w:rPr>
          <w:rStyle w:val="StyleUnderline"/>
        </w:rPr>
        <w:t xml:space="preserve"> increasingly </w:t>
      </w:r>
      <w:r w:rsidRPr="000A4784">
        <w:rPr>
          <w:rStyle w:val="StyleUnderline"/>
          <w:highlight w:val="yellow"/>
        </w:rPr>
        <w:t>led to believe that</w:t>
      </w:r>
      <w:r w:rsidRPr="0068745D">
        <w:rPr>
          <w:rStyle w:val="StyleUnderline"/>
        </w:rPr>
        <w:t xml:space="preserve"> the </w:t>
      </w:r>
      <w:r w:rsidRPr="000A4784">
        <w:rPr>
          <w:rStyle w:val="StyleUnderline"/>
          <w:highlight w:val="yellow"/>
        </w:rPr>
        <w:t>answers to climate change are</w:t>
      </w:r>
      <w:r w:rsidRPr="0068745D">
        <w:rPr>
          <w:rStyle w:val="StyleUnderline"/>
        </w:rPr>
        <w:t xml:space="preserve"> primarily </w:t>
      </w:r>
      <w:r w:rsidRPr="000A4784">
        <w:rPr>
          <w:rStyle w:val="StyleUnderline"/>
          <w:highlight w:val="yellow"/>
        </w:rPr>
        <w:t>to be found in</w:t>
      </w:r>
      <w:r w:rsidRPr="0068745D">
        <w:rPr>
          <w:rStyle w:val="StyleUnderline"/>
        </w:rPr>
        <w:t xml:space="preserve"> new energy </w:t>
      </w:r>
      <w:r w:rsidRPr="000A4784">
        <w:rPr>
          <w:rStyle w:val="StyleUnderline"/>
          <w:highlight w:val="yellow"/>
        </w:rPr>
        <w:t>technology</w:t>
      </w:r>
      <w:r w:rsidRPr="0068745D">
        <w:rPr>
          <w:rStyle w:val="StyleUnderline"/>
        </w:rPr>
        <w:t xml:space="preserve">, </w:t>
      </w:r>
      <w:r w:rsidRPr="0068745D">
        <w:t xml:space="preserve">specifically increased energy and carbon efficiencies in both production and consumption. </w:t>
      </w:r>
      <w:r w:rsidRPr="000A4784">
        <w:rPr>
          <w:rStyle w:val="StyleUnderline"/>
          <w:highlight w:val="yellow"/>
        </w:rPr>
        <w:t>Technology in</w:t>
      </w:r>
      <w:r w:rsidRPr="0068745D">
        <w:rPr>
          <w:rStyle w:val="StyleUnderline"/>
        </w:rPr>
        <w:t xml:space="preserve"> this sense</w:t>
      </w:r>
      <w:r w:rsidRPr="0068745D">
        <w:t xml:space="preserve">, </w:t>
      </w:r>
      <w:r w:rsidRPr="000A4784">
        <w:rPr>
          <w:rStyle w:val="StyleUnderline"/>
          <w:highlight w:val="yellow"/>
        </w:rPr>
        <w:t>however, is</w:t>
      </w:r>
      <w:r w:rsidRPr="0068745D">
        <w:rPr>
          <w:rStyle w:val="StyleUnderline"/>
        </w:rPr>
        <w:t xml:space="preserve"> often </w:t>
      </w:r>
      <w:r w:rsidRPr="000A4784">
        <w:rPr>
          <w:rStyle w:val="StyleUnderline"/>
          <w:highlight w:val="yellow"/>
        </w:rPr>
        <w:t>viewed</w:t>
      </w:r>
      <w:r w:rsidRPr="0068745D">
        <w:rPr>
          <w:rStyle w:val="StyleUnderline"/>
        </w:rPr>
        <w:t xml:space="preserve"> </w:t>
      </w:r>
      <w:r w:rsidRPr="000A4784">
        <w:rPr>
          <w:rStyle w:val="StyleUnderline"/>
          <w:highlight w:val="yellow"/>
        </w:rPr>
        <w:t xml:space="preserve">abstractly as a </w:t>
      </w:r>
      <w:proofErr w:type="spellStart"/>
      <w:r w:rsidRPr="000A4784">
        <w:rPr>
          <w:rStyle w:val="StyleUnderline"/>
          <w:highlight w:val="yellow"/>
        </w:rPr>
        <w:t>deus</w:t>
      </w:r>
      <w:proofErr w:type="spellEnd"/>
      <w:r w:rsidRPr="000A4784">
        <w:rPr>
          <w:rStyle w:val="StyleUnderline"/>
          <w:highlight w:val="yellow"/>
        </w:rPr>
        <w:t xml:space="preserve"> ex </w:t>
      </w:r>
      <w:proofErr w:type="spellStart"/>
      <w:r w:rsidRPr="000A4784">
        <w:rPr>
          <w:rStyle w:val="StyleUnderline"/>
          <w:highlight w:val="yellow"/>
        </w:rPr>
        <w:t>machina</w:t>
      </w:r>
      <w:proofErr w:type="spellEnd"/>
      <w:r w:rsidRPr="0068745D">
        <w:rPr>
          <w:rStyle w:val="StyleUnderline"/>
        </w:rPr>
        <w:t xml:space="preserve">, </w:t>
      </w:r>
      <w:r w:rsidRPr="000A4784">
        <w:rPr>
          <w:rStyle w:val="StyleUnderline"/>
          <w:highlight w:val="yellow"/>
        </w:rPr>
        <w:t>separated</w:t>
      </w:r>
      <w:r w:rsidRPr="0068745D">
        <w:rPr>
          <w:rStyle w:val="StyleUnderline"/>
        </w:rPr>
        <w:t xml:space="preserve"> from both the laws of physics</w:t>
      </w:r>
      <w:r w:rsidRPr="0068745D">
        <w:t xml:space="preserve"> (i.e., entropy or the second law of thermodynamics</w:t>
      </w:r>
      <w:r w:rsidRPr="0068745D">
        <w:rPr>
          <w:rStyle w:val="StyleUnderline"/>
        </w:rPr>
        <w:t xml:space="preserve">) and </w:t>
      </w:r>
      <w:r w:rsidRPr="000A4784">
        <w:rPr>
          <w:rStyle w:val="StyleUnderline"/>
          <w:highlight w:val="yellow"/>
        </w:rPr>
        <w:t>from the way technology is embedded in historically specific conditions</w:t>
      </w:r>
      <w:r w:rsidRPr="0068745D">
        <w:t xml:space="preserve">. With respect to the latter, it is worth noting that, </w:t>
      </w:r>
      <w:r w:rsidRPr="000A4784">
        <w:rPr>
          <w:rStyle w:val="StyleUnderline"/>
          <w:highlight w:val="yellow"/>
        </w:rPr>
        <w:t>under the present economic system, increases in energy efficiency normally lead to increases in the scale of economic output</w:t>
      </w:r>
      <w:r w:rsidRPr="0068745D">
        <w:rPr>
          <w:rStyle w:val="StyleUnderline"/>
        </w:rPr>
        <w:t xml:space="preserve">, effectively </w:t>
      </w:r>
      <w:r w:rsidRPr="000A4784">
        <w:rPr>
          <w:rStyle w:val="StyleUnderline"/>
          <w:highlight w:val="yellow"/>
        </w:rPr>
        <w:t>negating any gains</w:t>
      </w:r>
      <w:r w:rsidRPr="0068745D">
        <w:rPr>
          <w:rStyle w:val="StyleUnderline"/>
        </w:rPr>
        <w:t xml:space="preserve"> from the standpoint of resource use or carbon efficiency - a problem known as the “Jevons Paradox</w:t>
      </w:r>
      <w:r w:rsidRPr="0068745D">
        <w:t xml:space="preserve">.” As William Stanley Jevons observed in the nineteenth century, every new steam engine was more efficient in the use of coal than the one before, which did not prevent coal burning from increasing overall, since the efficiency gains only led to the expansion of the number of steam engines and of growth in general. </w:t>
      </w:r>
      <w:r w:rsidRPr="0068745D">
        <w:rPr>
          <w:rStyle w:val="StyleUnderline"/>
        </w:rPr>
        <w:t>This relation between efficiency and scale has proven true for capitalist economies up to the present day</w:t>
      </w:r>
      <w:proofErr w:type="gramStart"/>
      <w:r w:rsidRPr="0068745D">
        <w:rPr>
          <w:rStyle w:val="StyleUnderline"/>
        </w:rPr>
        <w:t>.[</w:t>
      </w:r>
      <w:proofErr w:type="gramEnd"/>
      <w:r w:rsidRPr="0068745D">
        <w:rPr>
          <w:rStyle w:val="StyleUnderline"/>
        </w:rPr>
        <w:t>8]</w:t>
      </w:r>
      <w:r>
        <w:rPr>
          <w:rStyle w:val="StyleUnderline"/>
        </w:rPr>
        <w:t xml:space="preserve"> </w:t>
      </w:r>
      <w:r w:rsidRPr="000A4784">
        <w:rPr>
          <w:rStyle w:val="StyleUnderline"/>
          <w:highlight w:val="yellow"/>
        </w:rPr>
        <w:t>Technological fetishism with regard to environmental issues is usually coupled with a form of market fetishism.</w:t>
      </w:r>
      <w:r w:rsidRPr="0068745D">
        <w:t xml:space="preserve"> So widespread has this become that even a militant ecologist like Bill </w:t>
      </w:r>
      <w:proofErr w:type="spellStart"/>
      <w:r w:rsidRPr="0068745D">
        <w:t>McKibben</w:t>
      </w:r>
      <w:proofErr w:type="spellEnd"/>
      <w:r w:rsidRPr="0068745D">
        <w:t xml:space="preserve">, author of The End of Nature, recently stated: “There is only one lever even possibly big enough to make our system move as fast as it needs to, and that’s the force of markets.”[9] Green-market fetishism is most evident in what is called “cap and trade” - a catch phrase for the creation, via governments, of artificial markets in carbon trading and so-called “offsets.” The important thing to know about cap and trade is that it is a proven failure. Although enacted in Europe as part of the implementation of the Kyoto Protocol, it has failed where it was supposed to count: in reducing emissions. Carbon-trading schemes have been shown to be full of holes. Offsets allow all sorts of dubious forms of trading that have no effect on emissions. Indeed, the only area in which carbon trading schemes have actually been effective is in promoting profits for speculators and corporations, which are therefore frequently supportive of them. Recently, Friends of the Earth released a report entitled Subprime Carbon? </w:t>
      </w:r>
      <w:proofErr w:type="gramStart"/>
      <w:r w:rsidRPr="0068745D">
        <w:t>which</w:t>
      </w:r>
      <w:proofErr w:type="gramEnd"/>
      <w:r w:rsidRPr="0068745D">
        <w:t xml:space="preserve"> pointed to the emergence, under cap and trade agreements, of what could turn out to be the world’s largest financial derivatives market in the form of carbon trading. All of this has caused Hansen to refer to cap and trade as “the temple of doom,” locking in “disasters for our children and grandchildren.”[10] The masquerade associated with the dominant response to global warming is illustrated in the climate bill passed by the U.S. House of Representatives in late June 2009. The bill, if enacted, would supposedly reduce greenhouse gas emissions 17 percent relative to 2005 levels by 2020, which translates into 4-5 percent less U.S. global warming pollution than in 1990. This then would still not reach the target level of a 6-8 percent cut (relative to 1990) for wealthy countries that the Kyoto accord set for 2012, and that was supposed to have been only a minor, first step in dealing with global warming - at a time when the problem was seen as much less severe. The goal presented in the House bill, even if reached, would therefore prove vastly inadequate. But the small print in the bill makes achieving even this meager target unrealistic. The coal industry is given until 2025 to comply with the bill’s pollution reduction mandates, with possible extensions afterward. As Hansen observes, the bill “builds in approval of new coal-fired power plants!” Agribusiness, which accounts for a quarter of U.S. greenhouse gas emissions, is entirely exempt from the mandated reductions. The cap and trade provisions of the House bill would give annual carbon dioxide emission allowances to some 7,400 facilities across the United States, most of them handed out for free. These pollution allowances would increase up through 2016, and companies would be permitted to “bank” them indefinitely for future use. Corporations would be able to fulfill their entire set of obligations by buying offsets associated with pollution control projects until 2027. To make matters worse, the Senate counterpart to the House bill, now under deliberation, would undoubtedly be more conservative, giving further concessions and offsets to corporations. The final bill, if it comes out of Congress, will thus be, in Hansen’s words, “worse than nothing.” Similar developments can be seen in the preparation for the December 2009 world climate negotiations in Copenhagen, in which Washington has played the role of a spoiler, blocking all but the most limited, voluntary agreements, and insisting on only market-based approaches, such as cap and trade.[11] Recognizing that world powers are playing the role of Nero as Rome burns, James Lovelock, the earth system scientist famous for his Gaia hypothesis, argues that massive climate change and the destruction of human civilization as we know it may now be irreversible. Nevertheless, he proposes as “solutions” either a massive building of nuclear power plants all over the world (closing his eyes to the enormous dangers accompanying such a course) - or geoengineering our way out of the problem, by using the world’s fleet of aircraft to inject huge quantities of sulfur dioxide into the stratosphere to block a portion of the incoming sunlight, reducing the solar energy reaching the earth. Another common geoengineering proposal includes dumping iron filings throughout the ocean to increase its carbon-absorbing properties. Rational scientists recognize that interventions in the earth system on the scale envisioned by geoengineering schemes (for example, blocking sunlight) have their own massive, unforeseen consequences. Nor could such schemes solve the crisis. The dumping of massive quantities of sulfur dioxide into the stratosphere would, even if effective, have to be done again and again, on an increasing scale, if the underlying problem of cutting greenhouse gas emissions were not dealt with. Moreover, it could not possibly solve other problems associated with massive carbon dioxide emissions, such as the acidification of the oceans</w:t>
      </w:r>
      <w:proofErr w:type="gramStart"/>
      <w:r w:rsidRPr="0068745D">
        <w:t>.[</w:t>
      </w:r>
      <w:proofErr w:type="gramEnd"/>
      <w:r w:rsidRPr="0068745D">
        <w:t xml:space="preserve">12] </w:t>
      </w:r>
      <w:r w:rsidRPr="000A4784">
        <w:rPr>
          <w:rStyle w:val="StyleUnderline"/>
          <w:highlight w:val="yellow"/>
        </w:rPr>
        <w:t>The dominant approach to the world ecological crisis, focusing on technological fixes</w:t>
      </w:r>
      <w:r w:rsidRPr="0068745D">
        <w:rPr>
          <w:rStyle w:val="StyleUnderline"/>
        </w:rPr>
        <w:t xml:space="preserve"> and market mechanisms</w:t>
      </w:r>
      <w:r w:rsidRPr="000A4784">
        <w:rPr>
          <w:rStyle w:val="StyleUnderline"/>
          <w:highlight w:val="yellow"/>
        </w:rPr>
        <w:t>, is thus</w:t>
      </w:r>
      <w:r w:rsidRPr="0068745D">
        <w:rPr>
          <w:rStyle w:val="StyleUnderline"/>
        </w:rPr>
        <w:t xml:space="preserve"> a kind of </w:t>
      </w:r>
      <w:r w:rsidRPr="000A4784">
        <w:rPr>
          <w:rStyle w:val="StyleUnderline"/>
          <w:highlight w:val="yellow"/>
        </w:rPr>
        <w:t>denial; one that serves the vested interests of those who have the most to lose from a change in economic arrangements. Al Gore exemplifies</w:t>
      </w:r>
      <w:r w:rsidRPr="0068745D">
        <w:rPr>
          <w:rStyle w:val="StyleUnderline"/>
        </w:rPr>
        <w:t xml:space="preserve"> the dominant form of </w:t>
      </w:r>
      <w:r w:rsidRPr="000A4784">
        <w:rPr>
          <w:rStyle w:val="StyleUnderline"/>
          <w:highlight w:val="yellow"/>
        </w:rPr>
        <w:t>denial</w:t>
      </w:r>
      <w:r w:rsidRPr="0068745D">
        <w:rPr>
          <w:rStyle w:val="StyleUnderline"/>
        </w:rPr>
        <w:t xml:space="preserve"> in his new book,</w:t>
      </w:r>
      <w:r w:rsidRPr="0068745D">
        <w:t xml:space="preserve"> Our Choice: A Plan to Solve the Climate Crisis. </w:t>
      </w:r>
      <w:r w:rsidRPr="000A4784">
        <w:rPr>
          <w:rStyle w:val="StyleUnderline"/>
          <w:highlight w:val="yellow"/>
        </w:rPr>
        <w:t>For Gore, the answer is</w:t>
      </w:r>
      <w:r w:rsidRPr="0068745D">
        <w:rPr>
          <w:rStyle w:val="StyleUnderline"/>
        </w:rPr>
        <w:t xml:space="preserve"> the creation of a “</w:t>
      </w:r>
      <w:r w:rsidRPr="000A4784">
        <w:rPr>
          <w:rStyle w:val="StyleUnderline"/>
          <w:highlight w:val="yellow"/>
        </w:rPr>
        <w:t>sustainable capitalism.” He is not,</w:t>
      </w:r>
      <w:r w:rsidRPr="0068745D">
        <w:rPr>
          <w:rStyle w:val="StyleUnderline"/>
        </w:rPr>
        <w:t xml:space="preserve"> </w:t>
      </w:r>
      <w:r w:rsidRPr="000A4784">
        <w:rPr>
          <w:rStyle w:val="StyleUnderline"/>
          <w:highlight w:val="yellow"/>
        </w:rPr>
        <w:t>however, altogether blind to the faults of the</w:t>
      </w:r>
      <w:r w:rsidRPr="0068745D">
        <w:rPr>
          <w:rStyle w:val="StyleUnderline"/>
        </w:rPr>
        <w:t xml:space="preserve"> present </w:t>
      </w:r>
      <w:r w:rsidRPr="000A4784">
        <w:rPr>
          <w:rStyle w:val="StyleUnderline"/>
          <w:highlight w:val="yellow"/>
        </w:rPr>
        <w:t>system</w:t>
      </w:r>
      <w:r w:rsidRPr="0068745D">
        <w:rPr>
          <w:rStyle w:val="StyleUnderline"/>
        </w:rPr>
        <w:t xml:space="preserve">. </w:t>
      </w:r>
      <w:r w:rsidRPr="000A4784">
        <w:rPr>
          <w:rStyle w:val="StyleUnderline"/>
          <w:highlight w:val="yellow"/>
        </w:rPr>
        <w:t>He describes climate change as the “greatest market failure in history</w:t>
      </w:r>
      <w:r w:rsidRPr="0068745D">
        <w:rPr>
          <w:rStyle w:val="StyleUnderline"/>
        </w:rPr>
        <w:t xml:space="preserve">” and decries the “short-term” perspective of present-day capitalism, its “market triumphalism,” and the “fundamental flaws” in its relation to the environment. </w:t>
      </w:r>
      <w:r w:rsidRPr="000A4784">
        <w:rPr>
          <w:rStyle w:val="StyleUnderline"/>
          <w:highlight w:val="yellow"/>
        </w:rPr>
        <w:t>Yet, in defiance of all this, he assures his readers that the “strengths of capitalism” can be harnessed to a new system of “sustainable development.”[</w:t>
      </w:r>
      <w:r w:rsidRPr="0068745D">
        <w:rPr>
          <w:rStyle w:val="StyleUnderline"/>
        </w:rPr>
        <w:t>13]</w:t>
      </w:r>
    </w:p>
    <w:p w14:paraId="546A596C" w14:textId="77777777" w:rsidR="008C167D" w:rsidRPr="0068745D" w:rsidRDefault="008C167D" w:rsidP="008C167D">
      <w:pPr>
        <w:rPr>
          <w:rStyle w:val="StyleUnderline"/>
        </w:rPr>
      </w:pPr>
    </w:p>
    <w:p w14:paraId="0EF570BC" w14:textId="77777777" w:rsidR="008C167D" w:rsidRPr="000A4784" w:rsidRDefault="008C167D" w:rsidP="0020483C">
      <w:pPr>
        <w:pStyle w:val="Heading4"/>
        <w:rPr>
          <w:rStyle w:val="StyleStyleBold12pt"/>
        </w:rPr>
      </w:pPr>
      <w:r w:rsidRPr="000A4784">
        <w:rPr>
          <w:rStyle w:val="StyleStyleBold12pt"/>
        </w:rPr>
        <w:t xml:space="preserve">Technological approaches to climate change only pass the buck on to future generations- failure to destroy the root cause of climate change makes extinction inevitable and means capitalists misuse the technology </w:t>
      </w:r>
    </w:p>
    <w:p w14:paraId="78F2905E" w14:textId="77777777" w:rsidR="008C167D" w:rsidRPr="00724AD6" w:rsidRDefault="008C167D" w:rsidP="008C167D">
      <w:r w:rsidRPr="000A4784">
        <w:rPr>
          <w:rStyle w:val="StyleStyleBold12pt"/>
        </w:rPr>
        <w:t xml:space="preserve">ROHRICHT, 6/29/14 </w:t>
      </w:r>
      <w:r w:rsidRPr="000A4784">
        <w:t xml:space="preserve">– M.A. Candidate, Ethics, Peace and Global Affairs- </w:t>
      </w:r>
      <w:r w:rsidRPr="000A4784">
        <w:br/>
        <w:t xml:space="preserve">B.A., Professional Writing &amp; B.A., Philosophy (Alyssa, Counter-Punch, “Capitalism and Climate Change”, </w:t>
      </w:r>
      <w:r w:rsidRPr="008C167D">
        <w:t>http://www.counterpunch.org/2014/06/27/capitalism-climate-change/)//jk</w:t>
      </w:r>
      <w:r w:rsidRPr="00724AD6">
        <w:t xml:space="preserve"> </w:t>
      </w:r>
    </w:p>
    <w:p w14:paraId="0C996F92" w14:textId="77777777" w:rsidR="008C167D" w:rsidRPr="00BE6FD3" w:rsidRDefault="008C167D" w:rsidP="00E03272">
      <w:pPr>
        <w:rPr>
          <w:rStyle w:val="StyleUnderline"/>
        </w:rPr>
      </w:pPr>
      <w:r w:rsidRPr="00B2057B">
        <w:rPr>
          <w:rStyle w:val="StyleUnderline"/>
        </w:rPr>
        <w:t>Pursuing ‘sustainable’ energy sources is</w:t>
      </w:r>
      <w:r w:rsidRPr="004B3938">
        <w:t xml:space="preserve"> an equally </w:t>
      </w:r>
      <w:r w:rsidRPr="00B2057B">
        <w:rPr>
          <w:rStyle w:val="StyleUnderline"/>
        </w:rPr>
        <w:t>dubious response to the climate crisis.</w:t>
      </w:r>
      <w:r w:rsidRPr="004B3938">
        <w:t xml:space="preserve"> Just as with geoengineering, </w:t>
      </w:r>
      <w:r w:rsidRPr="000A4784">
        <w:rPr>
          <w:rStyle w:val="StyleUnderline"/>
          <w:highlight w:val="yellow"/>
        </w:rPr>
        <w:t>the thought</w:t>
      </w:r>
      <w:r w:rsidRPr="0067163F">
        <w:rPr>
          <w:rStyle w:val="StyleUnderline"/>
        </w:rPr>
        <w:t xml:space="preserve"> is that human ingenuity and investment in </w:t>
      </w:r>
      <w:r w:rsidRPr="000A4784">
        <w:rPr>
          <w:rStyle w:val="StyleUnderline"/>
          <w:highlight w:val="yellow"/>
        </w:rPr>
        <w:t>new technologies will lead to cleaner and more efficient industrial practices</w:t>
      </w:r>
      <w:r w:rsidRPr="0067163F">
        <w:rPr>
          <w:rStyle w:val="StyleUnderline"/>
        </w:rPr>
        <w:t xml:space="preserve">, thus reducing our GHG emissions. Yet this </w:t>
      </w:r>
      <w:r w:rsidRPr="000A4784">
        <w:rPr>
          <w:rStyle w:val="StyleUnderline"/>
          <w:highlight w:val="yellow"/>
        </w:rPr>
        <w:t>ignores the very nature of the capitalist system of endless growth</w:t>
      </w:r>
      <w:r w:rsidRPr="0067163F">
        <w:rPr>
          <w:rStyle w:val="StyleUnderline"/>
        </w:rPr>
        <w:t xml:space="preserve"> and accumulation, and </w:t>
      </w:r>
      <w:r w:rsidRPr="000A4784">
        <w:rPr>
          <w:rStyle w:val="StyleUnderline"/>
          <w:highlight w:val="yellow"/>
        </w:rPr>
        <w:t>given the opportunity to expand further while expending less on energy</w:t>
      </w:r>
      <w:r w:rsidRPr="0067163F">
        <w:rPr>
          <w:rStyle w:val="StyleUnderline"/>
        </w:rPr>
        <w:t xml:space="preserve"> and resources, </w:t>
      </w:r>
      <w:r w:rsidRPr="000A4784">
        <w:rPr>
          <w:rStyle w:val="StyleUnderline"/>
          <w:highlight w:val="yellow"/>
        </w:rPr>
        <w:t>capitalism will naturally expand to fill the newly opened space.</w:t>
      </w:r>
      <w:r w:rsidRPr="000A4784">
        <w:rPr>
          <w:highlight w:val="yellow"/>
        </w:rPr>
        <w:t xml:space="preserve"> </w:t>
      </w:r>
      <w:r w:rsidRPr="000A4784">
        <w:rPr>
          <w:rStyle w:val="StyleUnderline"/>
          <w:highlight w:val="yellow"/>
        </w:rPr>
        <w:t>This</w:t>
      </w:r>
      <w:r w:rsidRPr="0067163F">
        <w:rPr>
          <w:rStyle w:val="StyleUnderline"/>
        </w:rPr>
        <w:t xml:space="preserve"> concept </w:t>
      </w:r>
      <w:r w:rsidRPr="000A4784">
        <w:rPr>
          <w:rStyle w:val="StyleUnderline"/>
          <w:highlight w:val="yellow"/>
        </w:rPr>
        <w:t>is</w:t>
      </w:r>
      <w:r w:rsidRPr="0067163F">
        <w:rPr>
          <w:rStyle w:val="StyleUnderline"/>
        </w:rPr>
        <w:t xml:space="preserve"> often called </w:t>
      </w:r>
      <w:r w:rsidRPr="000A4784">
        <w:rPr>
          <w:rStyle w:val="StyleUnderline"/>
          <w:highlight w:val="yellow"/>
        </w:rPr>
        <w:t>Jevon’s Paradox</w:t>
      </w:r>
      <w:r w:rsidRPr="004B3938">
        <w:t xml:space="preserve">, after William Stanley Jevons, a 19th century economist who sought to examine why increased efficiency in the use of coal led to increased consumption. </w:t>
      </w:r>
      <w:r w:rsidRPr="0067163F">
        <w:rPr>
          <w:rStyle w:val="StyleUnderline"/>
        </w:rPr>
        <w:t xml:space="preserve">What Jevons noted </w:t>
      </w:r>
      <w:r w:rsidRPr="004B3938">
        <w:t xml:space="preserve">was </w:t>
      </w:r>
      <w:r w:rsidRPr="0067163F">
        <w:rPr>
          <w:rStyle w:val="StyleUnderline"/>
        </w:rPr>
        <w:t>a positive correlation between efficiency and resource consumption</w:t>
      </w:r>
      <w:r w:rsidRPr="004B3938">
        <w:t>, observing that a</w:t>
      </w:r>
      <w:r w:rsidRPr="0067163F">
        <w:rPr>
          <w:rStyle w:val="StyleUnderline"/>
        </w:rPr>
        <w:t>s the use of coal became more efficient and thus more cost effective, it became more desirable to consumers, creating more demand and thus more production and consumption. On and on it goes.</w:t>
      </w:r>
      <w:r>
        <w:rPr>
          <w:rStyle w:val="StyleUnderline"/>
        </w:rPr>
        <w:t xml:space="preserve"> </w:t>
      </w:r>
      <w:r w:rsidRPr="004B3938">
        <w:t xml:space="preserve">This is called the “rebound effect” whereby </w:t>
      </w:r>
      <w:r w:rsidRPr="000A4784">
        <w:rPr>
          <w:rStyle w:val="StyleUnderline"/>
          <w:highlight w:val="yellow"/>
        </w:rPr>
        <w:t>gains in efficiency lead to a drop in the price of a given commodity and a rise in demand and consumption</w:t>
      </w:r>
      <w:r w:rsidRPr="0067163F">
        <w:rPr>
          <w:rStyle w:val="StyleUnderline"/>
        </w:rPr>
        <w:t>. Any gains in efficiency, then, do not lead to a decrease in consumption, but often have the opposite effect</w:t>
      </w:r>
      <w:r w:rsidRPr="004B3938">
        <w:t xml:space="preserve">. In fact, over the period of 1975 to 1996, carbon efficiency increased dramatically in the US, Japan, the Netherlands, and Austria. However, studies show that during the same period, total emissions of carbon dioxide and per capita emissions increased across the board. Thus </w:t>
      </w:r>
      <w:r w:rsidRPr="000A4784">
        <w:rPr>
          <w:rStyle w:val="StyleUnderline"/>
          <w:highlight w:val="yellow"/>
        </w:rPr>
        <w:t>gains in fossil fuel efficiency</w:t>
      </w:r>
      <w:r w:rsidRPr="0067163F">
        <w:rPr>
          <w:rStyle w:val="StyleUnderline"/>
        </w:rPr>
        <w:t xml:space="preserve"> have </w:t>
      </w:r>
      <w:r w:rsidRPr="000A4784">
        <w:rPr>
          <w:rStyle w:val="StyleUnderline"/>
          <w:highlight w:val="yellow"/>
        </w:rPr>
        <w:t>resulted in increased use</w:t>
      </w:r>
      <w:r w:rsidRPr="0067163F">
        <w:rPr>
          <w:rStyle w:val="StyleUnderline"/>
        </w:rPr>
        <w:t xml:space="preserve"> by the capitalist, industrialized societies. As Karl </w:t>
      </w:r>
      <w:r w:rsidRPr="000A4784">
        <w:rPr>
          <w:rStyle w:val="StyleUnderline"/>
          <w:highlight w:val="yellow"/>
        </w:rPr>
        <w:t>Marx</w:t>
      </w:r>
      <w:r w:rsidRPr="0067163F">
        <w:rPr>
          <w:rStyle w:val="StyleUnderline"/>
        </w:rPr>
        <w:t xml:space="preserve"> </w:t>
      </w:r>
      <w:r w:rsidRPr="000A4784">
        <w:rPr>
          <w:rStyle w:val="StyleUnderline"/>
          <w:highlight w:val="yellow"/>
        </w:rPr>
        <w:t>noted, capitalism prevents the rational application of technologies because gains are only reinvested in the capitalist system and used to further expand and grow</w:t>
      </w:r>
      <w:r w:rsidRPr="0067163F">
        <w:rPr>
          <w:rStyle w:val="StyleUnderline"/>
        </w:rPr>
        <w:t xml:space="preserve"> capital accumulation.</w:t>
      </w:r>
      <w:r>
        <w:rPr>
          <w:rStyle w:val="StyleUnderline"/>
        </w:rPr>
        <w:t xml:space="preserve"> </w:t>
      </w:r>
      <w:r w:rsidRPr="000A4784">
        <w:rPr>
          <w:rStyle w:val="StyleUnderline"/>
          <w:highlight w:val="yellow"/>
        </w:rPr>
        <w:t>Renewable energy poses similar problems.</w:t>
      </w:r>
      <w:r w:rsidRPr="0067163F">
        <w:rPr>
          <w:rStyle w:val="StyleUnderline"/>
        </w:rPr>
        <w:t xml:space="preserve"> Drastic measures would need to be taken to change the entire infrastructure currently built around fossil fuels</w:t>
      </w:r>
      <w:r w:rsidRPr="004B3938">
        <w:t xml:space="preserve">. In order to keep global warming to a 2°C increase by purely technical means, </w:t>
      </w:r>
      <w:r w:rsidRPr="0067163F">
        <w:rPr>
          <w:rStyle w:val="StyleUnderline"/>
        </w:rPr>
        <w:t>about 80% of the world’s energy use would have to be switched</w:t>
      </w:r>
      <w:r w:rsidRPr="004B3938">
        <w:t xml:space="preserve"> to carbon-neutral technologies like wind, solar, and bio-fuels. An article in the New Yorker on inventor Saul Griffith noted that </w:t>
      </w:r>
      <w:r w:rsidRPr="0067163F">
        <w:rPr>
          <w:rStyle w:val="StyleUnderline"/>
        </w:rPr>
        <w:t xml:space="preserve">this “would require building the equivalent of all the following: a hundred square </w:t>
      </w:r>
      <w:proofErr w:type="spellStart"/>
      <w:r w:rsidRPr="0067163F">
        <w:rPr>
          <w:rStyle w:val="StyleUnderline"/>
        </w:rPr>
        <w:t>metres</w:t>
      </w:r>
      <w:proofErr w:type="spellEnd"/>
      <w:r w:rsidRPr="0067163F">
        <w:rPr>
          <w:rStyle w:val="StyleUnderline"/>
        </w:rPr>
        <w:t xml:space="preserve"> of new solar cells, fifty square </w:t>
      </w:r>
      <w:proofErr w:type="spellStart"/>
      <w:r w:rsidRPr="0067163F">
        <w:rPr>
          <w:rStyle w:val="StyleUnderline"/>
        </w:rPr>
        <w:t>metres</w:t>
      </w:r>
      <w:proofErr w:type="spellEnd"/>
      <w:r w:rsidRPr="0067163F">
        <w:rPr>
          <w:rStyle w:val="StyleUnderline"/>
        </w:rPr>
        <w:t xml:space="preserve"> of new solar-thermal reflectors, and one Olympic swimming pool’s volume of genetically engineered algae (for biofuels) every second for the next twenty-five years;</w:t>
      </w:r>
      <w:r w:rsidRPr="004B3938">
        <w:t xml:space="preserve"> one three-hundred-foot-diameter wind turbine every five minutes; one hundred-megawatt geothermal-powered steam turbine every eight hours; and one three-gigawatt nuclear power plant every week.” </w:t>
      </w:r>
      <w:r w:rsidRPr="0067163F">
        <w:rPr>
          <w:rStyle w:val="StyleUnderline"/>
        </w:rPr>
        <w:t>To construct all of this carbon-neutral technology would require emitting huge amounts of GHGs into the atmosphere, over and above what we are already emitting to continue running the current system.</w:t>
      </w:r>
      <w:r>
        <w:rPr>
          <w:rStyle w:val="StyleUnderline"/>
        </w:rPr>
        <w:t xml:space="preserve"> </w:t>
      </w:r>
      <w:r w:rsidRPr="004B3938">
        <w:t>Furthermore</w:t>
      </w:r>
      <w:r w:rsidRPr="000A4784">
        <w:rPr>
          <w:rStyle w:val="StyleUnderline"/>
          <w:highlight w:val="yellow"/>
        </w:rPr>
        <w:t>, large-scale renewables can be just as destructive as other forms of energy. Large-scale dams</w:t>
      </w:r>
      <w:r w:rsidRPr="0067163F">
        <w:rPr>
          <w:rStyle w:val="StyleUnderline"/>
        </w:rPr>
        <w:t xml:space="preserve"> used for hydropower – a supposedly “clean” energy – </w:t>
      </w:r>
      <w:r w:rsidRPr="000A4784">
        <w:rPr>
          <w:rStyle w:val="StyleUnderline"/>
          <w:highlight w:val="yellow"/>
        </w:rPr>
        <w:t>have led to destruction of habitats</w:t>
      </w:r>
      <w:r w:rsidRPr="0067163F">
        <w:rPr>
          <w:rStyle w:val="StyleUnderline"/>
        </w:rPr>
        <w:t xml:space="preserve"> for both aquatic and land species, destruction of fl</w:t>
      </w:r>
      <w:r w:rsidRPr="000A4784">
        <w:rPr>
          <w:rStyle w:val="StyleUnderline"/>
          <w:highlight w:val="yellow"/>
        </w:rPr>
        <w:t>ood plains, river deltas, wetlands, and ocean estuaries</w:t>
      </w:r>
      <w:r w:rsidRPr="0067163F">
        <w:rPr>
          <w:rStyle w:val="StyleUnderline"/>
        </w:rPr>
        <w:t xml:space="preserve">, reduction of water quality and nutrient cycling and have been known to cause earthquakes. </w:t>
      </w:r>
      <w:r w:rsidRPr="000A4784">
        <w:rPr>
          <w:rStyle w:val="StyleUnderline"/>
          <w:highlight w:val="yellow"/>
        </w:rPr>
        <w:t>Biofuels, similarly, cause huge environmental damage, sometimes using more energy to grow and transport</w:t>
      </w:r>
      <w:r w:rsidRPr="0067163F">
        <w:rPr>
          <w:rStyle w:val="StyleUnderline"/>
        </w:rPr>
        <w:t xml:space="preserve"> the crops </w:t>
      </w:r>
      <w:r w:rsidRPr="000A4784">
        <w:rPr>
          <w:rStyle w:val="StyleUnderline"/>
          <w:highlight w:val="yellow"/>
        </w:rPr>
        <w:t>than energy gained</w:t>
      </w:r>
      <w:r w:rsidRPr="0067163F">
        <w:rPr>
          <w:rStyle w:val="StyleUnderline"/>
        </w:rPr>
        <w:t xml:space="preserve"> from it</w:t>
      </w:r>
      <w:r w:rsidRPr="004B3938">
        <w:t xml:space="preserve">, not to mention the issue of creating competition for arable land with the food industry. Once again, </w:t>
      </w:r>
      <w:r w:rsidRPr="000A4784">
        <w:rPr>
          <w:rStyle w:val="StyleUnderline"/>
          <w:highlight w:val="yellow"/>
        </w:rPr>
        <w:t>a boon for the capitalist economy in creating new industry in ‘sustainable energy’ is to the great detriment of the environment and the climate</w:t>
      </w:r>
      <w:r w:rsidRPr="004B3938">
        <w:t xml:space="preserve">, so long as the harms caused by these new technologies can be written off as externalities. </w:t>
      </w:r>
      <w:r w:rsidRPr="000A4784">
        <w:rPr>
          <w:rStyle w:val="StyleUnderline"/>
          <w:highlight w:val="yellow"/>
        </w:rPr>
        <w:t>Focusing on technology</w:t>
      </w:r>
      <w:r w:rsidRPr="0067163F">
        <w:rPr>
          <w:rStyle w:val="StyleUnderline"/>
        </w:rPr>
        <w:t xml:space="preserve"> – whether through methods to increase efficiency, through sustainable energy, or through geoengineering – </w:t>
      </w:r>
      <w:r w:rsidRPr="000A4784">
        <w:rPr>
          <w:rStyle w:val="StyleUnderline"/>
          <w:highlight w:val="yellow"/>
        </w:rPr>
        <w:t xml:space="preserve">do nothing to change the underlying capitalist system of unfettered growth that has been at the source of </w:t>
      </w:r>
      <w:r w:rsidRPr="0067163F">
        <w:rPr>
          <w:rStyle w:val="StyleUnderline"/>
        </w:rPr>
        <w:t xml:space="preserve">the </w:t>
      </w:r>
      <w:r w:rsidRPr="000A4784">
        <w:rPr>
          <w:rStyle w:val="StyleUnderline"/>
          <w:highlight w:val="yellow"/>
        </w:rPr>
        <w:t>climate change</w:t>
      </w:r>
      <w:r w:rsidRPr="0067163F">
        <w:rPr>
          <w:rStyle w:val="StyleUnderline"/>
        </w:rPr>
        <w:t xml:space="preserve"> problem from the beginning. </w:t>
      </w:r>
      <w:r w:rsidRPr="000A4784">
        <w:rPr>
          <w:rStyle w:val="StyleUnderline"/>
          <w:highlight w:val="yellow"/>
        </w:rPr>
        <w:t>They are merely attempts at treating the symptoms</w:t>
      </w:r>
      <w:r w:rsidRPr="0067163F">
        <w:rPr>
          <w:rStyle w:val="StyleUnderline"/>
        </w:rPr>
        <w:t xml:space="preserve"> of climate change, </w:t>
      </w:r>
      <w:r w:rsidRPr="000A4784">
        <w:rPr>
          <w:rStyle w:val="StyleUnderline"/>
          <w:highlight w:val="yellow"/>
        </w:rPr>
        <w:t>not the cause.</w:t>
      </w:r>
      <w:r w:rsidRPr="0067163F">
        <w:rPr>
          <w:rStyle w:val="StyleUnderline"/>
        </w:rPr>
        <w:t xml:space="preserve"> </w:t>
      </w:r>
      <w:r w:rsidRPr="004B3938">
        <w:t xml:space="preserve">Karl Marx first employed the concept of metabolic interactions between humans and nature in the 19th century, recognizing the “complex interdependence” between the two. Since man lives from nature and derives the very necessities to survive from it, nature is his body. He is a part of nature and they are inextricably linked and so man must be in “dialogue” with it in order to survive. This complex interchange he likened to the metabolism – or material exchange – within the body. But as man began to adopt practices that disrupted this interchange, a rupture occurred with the relations between man and the natural world. This rupture, driven by capitalist expansion, intensified with large-scale agriculture, harmful industries, and the global market. Marx saw this rupture, or metabolic rift, occur as populations began to flock toward cities. In contrast to traditional agriculture, where waste from food is recycled back into the soil, this new type of agriculture meant nutrients (food) were being shipped to cities to feed the growing population, and thus not cycled back into the soil. This caused the natural fertility of the soil to decline and nutrients in the city to accumulate as waste and pollution. As soil fertility worsened, more and more intensive agricultural methods were needed, increasing the use of artificial fertilizers, further harming the nutrient cycles of the soil. Capitalism continued to demand higher and higher yields, requiring more and more intensive and harsh farming methods, greater fertilizer use, and so on, creating a cycle of deterioration of the natural processes, and a rift between man and nature. </w:t>
      </w:r>
      <w:r w:rsidRPr="0067163F">
        <w:rPr>
          <w:rStyle w:val="StyleUnderline"/>
        </w:rPr>
        <w:t>Humans have disrupted the natural processes of the earth in unimaginable ways</w:t>
      </w:r>
      <w:r w:rsidRPr="004B3938">
        <w:t xml:space="preserve">. The very composition of the air we breathe is being altered by our ever-growing emissions of GHGs. The system we have put our faith in for many years rests on a ceaseless hunger for accumulation, spurred on by fossil fuels. </w:t>
      </w:r>
      <w:r w:rsidRPr="000A4784">
        <w:rPr>
          <w:rStyle w:val="StyleUnderline"/>
          <w:highlight w:val="yellow"/>
        </w:rPr>
        <w:t>As our energy sources become more and more scarce</w:t>
      </w:r>
      <w:r w:rsidRPr="0067163F">
        <w:rPr>
          <w:rStyle w:val="StyleUnderline"/>
        </w:rPr>
        <w:t xml:space="preserve"> and difficult to find and extract, instead of scaling back and recognizing nature’s natural boundaries, </w:t>
      </w:r>
      <w:r w:rsidRPr="000A4784">
        <w:rPr>
          <w:rStyle w:val="StyleUnderline"/>
          <w:highlight w:val="yellow"/>
        </w:rPr>
        <w:t>capitalism doubles down and employs even more dangerous methods. Searching for market-based solutions to the climate crisis will not work. When capitalism attempts to put a price on the natural world, it takes into account only the interests of those with the greatest purchasing power. Capital accumulation is the primary objective, and any costs that can be externalized onto nature and the global poor will be.</w:t>
      </w:r>
      <w:r>
        <w:rPr>
          <w:rStyle w:val="StyleUnderline"/>
        </w:rPr>
        <w:t xml:space="preserve"> </w:t>
      </w:r>
      <w:r w:rsidRPr="0067163F">
        <w:rPr>
          <w:rStyle w:val="StyleUnderline"/>
        </w:rPr>
        <w:t>Technology in the capitalist system has helped us to create ever-more energy-efficient processes, yet a paradoxical relationship arises</w:t>
      </w:r>
      <w:r w:rsidRPr="004B3938">
        <w:t xml:space="preserve">, where increased energy-efficiency leads to increased economic expansion, negating any reduction in resource-use. Likewise, transforming our infrastructure to more sustainable energy sources would require </w:t>
      </w:r>
      <w:proofErr w:type="gramStart"/>
      <w:r w:rsidRPr="004B3938">
        <w:t>a such</w:t>
      </w:r>
      <w:proofErr w:type="gramEnd"/>
      <w:r w:rsidRPr="004B3938">
        <w:t xml:space="preserve"> massive output of GHGs from fossil fuels to build that implementing the change would push us over the climate cliff</w:t>
      </w:r>
      <w:r w:rsidRPr="0067163F">
        <w:rPr>
          <w:rStyle w:val="StyleUnderline"/>
        </w:rPr>
        <w:t xml:space="preserve">. </w:t>
      </w:r>
      <w:r w:rsidRPr="000A4784">
        <w:rPr>
          <w:rStyle w:val="StyleUnderline"/>
          <w:highlight w:val="yellow"/>
        </w:rPr>
        <w:t>Geoengineering</w:t>
      </w:r>
      <w:r w:rsidRPr="0067163F">
        <w:rPr>
          <w:rStyle w:val="StyleUnderline"/>
        </w:rPr>
        <w:t xml:space="preserve">, the solution touted by many cheerleaders of the capitalist system as the saving grace of humanity, </w:t>
      </w:r>
      <w:r w:rsidRPr="000A4784">
        <w:rPr>
          <w:rStyle w:val="StyleUnderline"/>
          <w:highlight w:val="yellow"/>
        </w:rPr>
        <w:t>absurdly argues for altering the earth’s natural systems</w:t>
      </w:r>
      <w:r w:rsidRPr="0067163F">
        <w:rPr>
          <w:rStyle w:val="StyleUnderline"/>
        </w:rPr>
        <w:t xml:space="preserve"> even further, </w:t>
      </w:r>
      <w:r w:rsidRPr="000A4784">
        <w:rPr>
          <w:rStyle w:val="StyleUnderline"/>
          <w:highlight w:val="yellow"/>
        </w:rPr>
        <w:t>hoping that capitalism can continue undiminished.</w:t>
      </w:r>
      <w:r w:rsidRPr="0067163F">
        <w:rPr>
          <w:rStyle w:val="StyleUnderline"/>
        </w:rPr>
        <w:t xml:space="preserve"> </w:t>
      </w:r>
      <w:r w:rsidRPr="000A4784">
        <w:rPr>
          <w:rStyle w:val="StyleUnderline"/>
          <w:highlight w:val="yellow"/>
        </w:rPr>
        <w:t>Technology may help pass the buck to future generations, but it will not solve the problem.</w:t>
      </w:r>
      <w:r>
        <w:rPr>
          <w:rStyle w:val="StyleUnderline"/>
        </w:rPr>
        <w:t xml:space="preserve"> </w:t>
      </w:r>
      <w:r w:rsidRPr="000A4784">
        <w:rPr>
          <w:rStyle w:val="StyleUnderline"/>
          <w:highlight w:val="yellow"/>
        </w:rPr>
        <w:t>Capitalism would have us grow indefinitely, but the earth’s natural carrying capacity would have us reverse this trend</w:t>
      </w:r>
      <w:r w:rsidRPr="0067163F">
        <w:rPr>
          <w:rStyle w:val="StyleUnderline"/>
        </w:rPr>
        <w:t xml:space="preserve">. The interminable drive for accumulation on which </w:t>
      </w:r>
      <w:r w:rsidRPr="000A4784">
        <w:rPr>
          <w:rStyle w:val="StyleUnderline"/>
          <w:highlight w:val="yellow"/>
        </w:rPr>
        <w:t>capitalism</w:t>
      </w:r>
      <w:r w:rsidRPr="0067163F">
        <w:rPr>
          <w:rStyle w:val="StyleUnderline"/>
        </w:rPr>
        <w:t xml:space="preserve"> is solely focused has </w:t>
      </w:r>
      <w:r w:rsidRPr="000A4784">
        <w:rPr>
          <w:rStyle w:val="StyleUnderline"/>
          <w:highlight w:val="yellow"/>
        </w:rPr>
        <w:t>led humanity down a path of near-disaster</w:t>
      </w:r>
      <w:r w:rsidRPr="0067163F">
        <w:rPr>
          <w:rStyle w:val="StyleUnderline"/>
        </w:rPr>
        <w:t xml:space="preserve"> with the very systems that we rely on to sustain life – human and otherwise. </w:t>
      </w:r>
      <w:r w:rsidRPr="000A4784">
        <w:rPr>
          <w:rStyle w:val="StyleUnderline"/>
          <w:highlight w:val="yellow"/>
        </w:rPr>
        <w:t>If we continue down this path</w:t>
      </w:r>
      <w:r w:rsidRPr="0067163F">
        <w:rPr>
          <w:rStyle w:val="StyleUnderline"/>
        </w:rPr>
        <w:t xml:space="preserve"> of relentless accumulation inherent in the capitalist system, </w:t>
      </w:r>
      <w:r w:rsidRPr="000A4784">
        <w:rPr>
          <w:rStyle w:val="StyleUnderline"/>
          <w:highlight w:val="yellow"/>
        </w:rPr>
        <w:t>we cannot stop the climate disaster.</w:t>
      </w:r>
    </w:p>
    <w:p w14:paraId="7559EC9B" w14:textId="77777777" w:rsidR="008C167D" w:rsidRDefault="008C167D" w:rsidP="008C167D"/>
    <w:p w14:paraId="15D6FBD5" w14:textId="77777777" w:rsidR="007259B3" w:rsidRDefault="007259B3" w:rsidP="0020483C">
      <w:pPr>
        <w:pStyle w:val="Heading3"/>
      </w:pPr>
      <w:r>
        <w:t>Exploration</w:t>
      </w:r>
    </w:p>
    <w:p w14:paraId="7387E83A" w14:textId="77777777" w:rsidR="007259B3" w:rsidRPr="007259B3" w:rsidRDefault="007259B3" w:rsidP="0020483C">
      <w:pPr>
        <w:pStyle w:val="Heading4"/>
        <w:rPr>
          <w:rStyle w:val="StyleStyleBold12pt"/>
        </w:rPr>
      </w:pPr>
      <w:r w:rsidRPr="007259B3">
        <w:rPr>
          <w:rStyle w:val="StyleStyleBold12pt"/>
        </w:rPr>
        <w:t>Ocean exploration allows the smooth transition of capital from one place to another – justifies annihilation of the space</w:t>
      </w:r>
    </w:p>
    <w:p w14:paraId="3FE4EEB5" w14:textId="77777777" w:rsidR="007259B3" w:rsidRPr="00FD1E8F" w:rsidRDefault="007259B3" w:rsidP="007259B3">
      <w:r w:rsidRPr="00FD1E8F">
        <w:rPr>
          <w:rStyle w:val="StyleStyleBold12pt"/>
        </w:rPr>
        <w:t>Steinburg ’99</w:t>
      </w:r>
      <w:r>
        <w:t xml:space="preserve"> [1999, Phillip E Steinburg is from the Department of Geography at Florida State University and holds a PhD</w:t>
      </w:r>
      <w:proofErr w:type="gramStart"/>
      <w:r>
        <w:t>,~</w:t>
      </w:r>
      <w:proofErr w:type="gramEnd"/>
      <w:r>
        <w:t xml:space="preserve"> “The Maritime Mystique: Sustainable Development, capital mobility, and nostalgia in the world ocean”, </w:t>
      </w:r>
      <w:r w:rsidRPr="00520B76">
        <w:t>http://mailer.fsu.edu/~psteinbe/garnet-psteinbe/s%26s.pdf</w:t>
      </w:r>
      <w:r>
        <w:t xml:space="preserve">] </w:t>
      </w:r>
      <w:proofErr w:type="spellStart"/>
      <w:r>
        <w:t>GKoo</w:t>
      </w:r>
      <w:proofErr w:type="spellEnd"/>
    </w:p>
    <w:p w14:paraId="4CA6767C" w14:textId="77777777" w:rsidR="007259B3" w:rsidRDefault="007259B3" w:rsidP="00E03272">
      <w:r>
        <w:t xml:space="preserve">Regarding the first of these images, </w:t>
      </w:r>
      <w:r w:rsidRPr="006F516A">
        <w:rPr>
          <w:rStyle w:val="StyleUnderline"/>
        </w:rPr>
        <w:t>many scholars have noted the important role that speed and the conquest of distance play in contemporary capitalism</w:t>
      </w:r>
      <w:r>
        <w:t xml:space="preserve">. Even those who caution that this phenomenon masks the continued importance of place (for example, Cox, 1997) or continuity with past political-economic processes (for example, Harvey, 1989) acknowledge that the </w:t>
      </w:r>
      <w:r w:rsidRPr="006F516A">
        <w:rPr>
          <w:rStyle w:val="StyleUnderline"/>
        </w:rPr>
        <w:t>ability to transgress space with unprecedented speed and agility is a defining feature of today's capitalist political economy. Within this system of hypermobile capitalism</w:t>
      </w:r>
      <w:r>
        <w:t xml:space="preserve">, </w:t>
      </w:r>
      <w:r w:rsidRPr="006F516A">
        <w:rPr>
          <w:rStyle w:val="Emphasis"/>
        </w:rPr>
        <w:t>the ocean has taken on special importance as a seemingly friction-free surface across which capital can move without hindrance</w:t>
      </w:r>
      <w:r>
        <w:t>: "</w:t>
      </w:r>
      <w:r w:rsidRPr="006F516A">
        <w:rPr>
          <w:rStyle w:val="StyleUnderline"/>
        </w:rPr>
        <w:t>Water is capital's element The bourgeois idealization of sea power and ocean- borne commerce has been central to the mythology of capital,</w:t>
      </w:r>
      <w:r>
        <w:t xml:space="preserve"> which has struggled to free itself from the earth just as the bourgeoisie struggled to free itself from tilling the soil. </w:t>
      </w:r>
      <w:r w:rsidRPr="006F516A">
        <w:rPr>
          <w:rStyle w:val="StyleUnderline"/>
        </w:rPr>
        <w:t xml:space="preserve">Moving capital is liquid capital, and without movement, capital is a mere Oriental </w:t>
      </w:r>
      <w:proofErr w:type="gramStart"/>
      <w:r w:rsidRPr="006F516A">
        <w:rPr>
          <w:rStyle w:val="StyleUnderline"/>
        </w:rPr>
        <w:t>hoard</w:t>
      </w:r>
      <w:r>
        <w:t xml:space="preserve"> </w:t>
      </w:r>
      <w:r w:rsidRPr="006F516A">
        <w:rPr>
          <w:rStyle w:val="Emphasis"/>
        </w:rPr>
        <w:t>....</w:t>
      </w:r>
      <w:proofErr w:type="gramEnd"/>
      <w:r w:rsidRPr="006F516A">
        <w:rPr>
          <w:rStyle w:val="Emphasis"/>
        </w:rPr>
        <w:t xml:space="preserve"> [The ocean] is capital's favored myth-element</w:t>
      </w:r>
      <w:r>
        <w:t>" (Connery, 1995, pages 40, 56)</w:t>
      </w:r>
      <w:proofErr w:type="gramStart"/>
      <w:r>
        <w:t>.</w:t>
      </w:r>
      <w:proofErr w:type="gramEnd"/>
      <w:r>
        <w:t xml:space="preserve"> There are several layers of irony here. </w:t>
      </w:r>
      <w:r w:rsidRPr="006F516A">
        <w:rPr>
          <w:rStyle w:val="StyleUnderline"/>
        </w:rPr>
        <w:t>If capital were truly able to transcend the barriers to seamless mobility imposed by the distance and nature of ocean space, then</w:t>
      </w:r>
      <w:r>
        <w:t xml:space="preserve">, at the point at which this transcendence were achieved, </w:t>
      </w:r>
      <w:r w:rsidRPr="006F516A">
        <w:rPr>
          <w:rStyle w:val="StyleUnderline"/>
        </w:rPr>
        <w:t>the ocean could no longer have utility</w:t>
      </w:r>
      <w:r>
        <w:t xml:space="preserve">. </w:t>
      </w:r>
      <w:r w:rsidRPr="006F516A">
        <w:rPr>
          <w:rStyle w:val="StyleUnderline"/>
        </w:rPr>
        <w:t>Although the ocean may be "capital's favored myth-element,"</w:t>
      </w:r>
      <w:r>
        <w:t xml:space="preserve"> </w:t>
      </w:r>
      <w:r w:rsidRPr="006F516A">
        <w:rPr>
          <w:rStyle w:val="StyleUnderline"/>
        </w:rPr>
        <w:t xml:space="preserve">its </w:t>
      </w:r>
      <w:r w:rsidRPr="006F516A">
        <w:rPr>
          <w:rStyle w:val="Emphasis"/>
        </w:rPr>
        <w:t>utility to capital as a transportation surface lies in the ease with which it can be annihilated</w:t>
      </w:r>
      <w:r>
        <w:t xml:space="preserve">. As we have seen, </w:t>
      </w:r>
      <w:r w:rsidRPr="006F516A">
        <w:rPr>
          <w:rStyle w:val="StyleUnderline"/>
        </w:rPr>
        <w:t xml:space="preserve">the ocean's service in a world of capital fluidity lies in the apparent ability of corporations </w:t>
      </w:r>
      <w:r>
        <w:t xml:space="preserve">such as Merrill Lynch, Concert, and AT&amp;T </w:t>
      </w:r>
      <w:r w:rsidRPr="006F516A">
        <w:rPr>
          <w:rStyle w:val="StyleUnderline"/>
        </w:rPr>
        <w:t>to wish away both its nature and the very space it occupies</w:t>
      </w:r>
      <w:r>
        <w:t xml:space="preserve">. The underlying utility of the ocean as an antithetical space of movement (and the irony in capital's desire to annihilate it) is supported by </w:t>
      </w:r>
      <w:proofErr w:type="spellStart"/>
      <w:r>
        <w:t>Deleuze</w:t>
      </w:r>
      <w:proofErr w:type="spellEnd"/>
      <w:r>
        <w:t xml:space="preserve"> and </w:t>
      </w:r>
      <w:proofErr w:type="spellStart"/>
      <w:r>
        <w:t>Guatarri's</w:t>
      </w:r>
      <w:proofErr w:type="spellEnd"/>
      <w:r>
        <w:t xml:space="preserve"> </w:t>
      </w:r>
      <w:proofErr w:type="spellStart"/>
      <w:r>
        <w:t>iden</w:t>
      </w:r>
      <w:proofErr w:type="spellEnd"/>
      <w:r>
        <w:t xml:space="preserve">- </w:t>
      </w:r>
      <w:proofErr w:type="spellStart"/>
      <w:r>
        <w:t>tification</w:t>
      </w:r>
      <w:proofErr w:type="spellEnd"/>
      <w:r>
        <w:t xml:space="preserve"> of the ocean as "a smooth space par excellence" (</w:t>
      </w:r>
      <w:proofErr w:type="spellStart"/>
      <w:r>
        <w:t>Deleuze</w:t>
      </w:r>
      <w:proofErr w:type="spellEnd"/>
      <w:r>
        <w:t xml:space="preserve"> and </w:t>
      </w:r>
      <w:proofErr w:type="spellStart"/>
      <w:r>
        <w:t>Guatarri</w:t>
      </w:r>
      <w:proofErr w:type="spellEnd"/>
      <w:r>
        <w:t xml:space="preserve">, 1988, page 479). As sites of </w:t>
      </w:r>
      <w:proofErr w:type="spellStart"/>
      <w:r>
        <w:t>alterity</w:t>
      </w:r>
      <w:proofErr w:type="spellEnd"/>
      <w:r>
        <w:t xml:space="preserve">, </w:t>
      </w:r>
      <w:r w:rsidRPr="006F516A">
        <w:rPr>
          <w:rStyle w:val="StyleUnderline"/>
        </w:rPr>
        <w:t>'smooth' spaces serve as necessary counterpoints to the 'striated' spaces of capital whose physical and social features and points of friction enable investment,</w:t>
      </w:r>
      <w:r>
        <w:t xml:space="preserve"> </w:t>
      </w:r>
      <w:proofErr w:type="spellStart"/>
      <w:r>
        <w:t>sedentaritation</w:t>
      </w:r>
      <w:proofErr w:type="spellEnd"/>
      <w:r>
        <w:t xml:space="preserve">, enclosure, surveillance, and other processes </w:t>
      </w:r>
      <w:proofErr w:type="spellStart"/>
      <w:r>
        <w:t>asso</w:t>
      </w:r>
      <w:proofErr w:type="spellEnd"/>
      <w:r>
        <w:t xml:space="preserve">- </w:t>
      </w:r>
      <w:proofErr w:type="spellStart"/>
      <w:r>
        <w:t>ciated</w:t>
      </w:r>
      <w:proofErr w:type="spellEnd"/>
      <w:r>
        <w:t xml:space="preserve"> with modern life (</w:t>
      </w:r>
      <w:proofErr w:type="spellStart"/>
      <w:r>
        <w:t>Deleuze</w:t>
      </w:r>
      <w:proofErr w:type="spellEnd"/>
      <w:r>
        <w:t xml:space="preserve"> and </w:t>
      </w:r>
      <w:proofErr w:type="spellStart"/>
      <w:r>
        <w:t>Guatarri</w:t>
      </w:r>
      <w:proofErr w:type="spellEnd"/>
      <w:r>
        <w:t xml:space="preserve">, 1988, pages 474 500). Despite their utility, </w:t>
      </w:r>
      <w:r w:rsidRPr="006F516A">
        <w:rPr>
          <w:rStyle w:val="StyleUnderline"/>
        </w:rPr>
        <w:t>agents of capital progressively seek to absorb and 'modernize' these</w:t>
      </w:r>
      <w:r>
        <w:rPr>
          <w:rStyle w:val="StyleUnderline"/>
        </w:rPr>
        <w:t xml:space="preserve"> </w:t>
      </w:r>
      <w:r>
        <w:t xml:space="preserve">’smooth' spaces because they are resistant to essential capitalist categories and institutions. Thus, </w:t>
      </w:r>
      <w:r w:rsidRPr="006F516A">
        <w:rPr>
          <w:rStyle w:val="StyleUnderline"/>
        </w:rPr>
        <w:t>the tendency to annihilate the formal independence of ocean space is indicative of a more general tendency toward self-destruction</w:t>
      </w:r>
      <w:r>
        <w:t xml:space="preserve">, </w:t>
      </w:r>
      <w:r w:rsidRPr="006F516A">
        <w:rPr>
          <w:rStyle w:val="StyleUnderline"/>
        </w:rPr>
        <w:t xml:space="preserve">whether this annihilation is achieved through </w:t>
      </w:r>
      <w:r w:rsidRPr="006F516A">
        <w:rPr>
          <w:rStyle w:val="Emphasis"/>
        </w:rPr>
        <w:t>colonization by modernist institutions of navigation and militarism</w:t>
      </w:r>
      <w:r w:rsidRPr="006F516A">
        <w:rPr>
          <w:rStyle w:val="StyleUnderline"/>
        </w:rPr>
        <w:t xml:space="preserve"> </w:t>
      </w:r>
      <w:r>
        <w:t xml:space="preserve">(as is depicted by </w:t>
      </w:r>
      <w:proofErr w:type="spellStart"/>
      <w:r>
        <w:t>Virilio</w:t>
      </w:r>
      <w:proofErr w:type="spellEnd"/>
      <w:r>
        <w:t xml:space="preserve">, 1986, pages 37 49, as well as </w:t>
      </w:r>
      <w:proofErr w:type="spellStart"/>
      <w:r>
        <w:t>Deleuze</w:t>
      </w:r>
      <w:proofErr w:type="spellEnd"/>
      <w:r>
        <w:t xml:space="preserve"> and </w:t>
      </w:r>
      <w:proofErr w:type="spellStart"/>
      <w:r>
        <w:t>Guatarri</w:t>
      </w:r>
      <w:proofErr w:type="spellEnd"/>
      <w:r w:rsidRPr="006F516A">
        <w:rPr>
          <w:rStyle w:val="Emphasis"/>
        </w:rPr>
        <w:t>) or through physical obliteration</w:t>
      </w:r>
      <w:r>
        <w:t xml:space="preserve"> (as is idealized by Merrill Lynch and Concert). Additionally, </w:t>
      </w:r>
      <w:r w:rsidRPr="006F516A">
        <w:rPr>
          <w:rStyle w:val="StyleUnderline"/>
        </w:rPr>
        <w:t xml:space="preserve">the intervening distance of ocean space amplifies difference, and, as </w:t>
      </w:r>
      <w:proofErr w:type="spellStart"/>
      <w:r w:rsidRPr="006F516A">
        <w:rPr>
          <w:rStyle w:val="StyleUnderline"/>
        </w:rPr>
        <w:t>poli</w:t>
      </w:r>
      <w:proofErr w:type="spellEnd"/>
      <w:r w:rsidRPr="006F516A">
        <w:rPr>
          <w:rStyle w:val="StyleUnderline"/>
        </w:rPr>
        <w:t xml:space="preserve">- </w:t>
      </w:r>
      <w:proofErr w:type="spellStart"/>
      <w:r w:rsidRPr="006F516A">
        <w:rPr>
          <w:rStyle w:val="StyleUnderline"/>
        </w:rPr>
        <w:t>tical</w:t>
      </w:r>
      <w:proofErr w:type="spellEnd"/>
      <w:r w:rsidRPr="006F516A">
        <w:rPr>
          <w:rStyle w:val="StyleUnderline"/>
        </w:rPr>
        <w:t xml:space="preserve"> economists have long asserted,</w:t>
      </w:r>
      <w:r>
        <w:t xml:space="preserve"> </w:t>
      </w:r>
      <w:r w:rsidRPr="006F516A">
        <w:rPr>
          <w:rStyle w:val="Emphasis"/>
        </w:rPr>
        <w:t>the ability to shift capital between 'different' places provides a crucial mechanism for capital accumulation</w:t>
      </w:r>
      <w:r>
        <w:t xml:space="preserve"> (</w:t>
      </w:r>
      <w:proofErr w:type="spellStart"/>
      <w:r>
        <w:t>Hilferding</w:t>
      </w:r>
      <w:proofErr w:type="spellEnd"/>
      <w:r>
        <w:t xml:space="preserve">, 1981; Lenin, 1939; Luxemburg, 1964). </w:t>
      </w:r>
      <w:r w:rsidRPr="006F516A">
        <w:rPr>
          <w:rStyle w:val="StyleUnderline"/>
        </w:rPr>
        <w:t>Capital's perverse desire to annihilate its "favored myth-element" although perhaps rational from a short-run profit-maximization standpoint runs the risk of also annihilating opportunities for the realization of value through movement</w:t>
      </w:r>
      <w:r>
        <w:t xml:space="preserve">, thereby reducing capital to the status of "a mere Oriental hoard." </w:t>
      </w:r>
    </w:p>
    <w:p w14:paraId="291C5FFF" w14:textId="77777777" w:rsidR="007259B3" w:rsidRPr="003A5A6C" w:rsidRDefault="007259B3" w:rsidP="007259B3"/>
    <w:p w14:paraId="409B7129" w14:textId="77777777" w:rsidR="008C167D" w:rsidRDefault="008C167D" w:rsidP="0020483C">
      <w:pPr>
        <w:pStyle w:val="Heading3"/>
      </w:pPr>
      <w:r>
        <w:t>Geoengineering</w:t>
      </w:r>
    </w:p>
    <w:p w14:paraId="2650FC3A" w14:textId="77777777" w:rsidR="008C167D" w:rsidRPr="000A4784" w:rsidRDefault="008C167D" w:rsidP="0020483C">
      <w:pPr>
        <w:pStyle w:val="Heading4"/>
        <w:rPr>
          <w:rStyle w:val="StyleStyleBold12pt"/>
        </w:rPr>
      </w:pPr>
      <w:r w:rsidRPr="000A4784">
        <w:rPr>
          <w:rStyle w:val="StyleStyleBold12pt"/>
        </w:rPr>
        <w:t>Geoengineering continues the subjection of the natural world to capitalism- it fails to solve and only fills the pockets of capitalists</w:t>
      </w:r>
    </w:p>
    <w:p w14:paraId="0BE8F7BE" w14:textId="77777777" w:rsidR="008C167D" w:rsidRPr="00724AD6" w:rsidRDefault="008C167D" w:rsidP="008C167D">
      <w:r w:rsidRPr="000A4784">
        <w:rPr>
          <w:rStyle w:val="StyleStyleBold12pt"/>
        </w:rPr>
        <w:t xml:space="preserve">ROHRICHT, 6/29/14 </w:t>
      </w:r>
      <w:r w:rsidRPr="00CE74AD">
        <w:t xml:space="preserve">– M.A. Candidate, Ethics, Peace and Global Affairs- </w:t>
      </w:r>
      <w:r w:rsidRPr="00CE74AD">
        <w:br/>
        <w:t xml:space="preserve">B.A., Professional Writing &amp; B.A., Philosophy (Alyssa, Counter-Punch, “Capitalism and Climate Change”, </w:t>
      </w:r>
      <w:r w:rsidRPr="008C167D">
        <w:t>http://www.counterpunch.org/2014/06/27/capitalism-climate-change/)//jk</w:t>
      </w:r>
      <w:r w:rsidRPr="00CE74AD">
        <w:t xml:space="preserve"> </w:t>
      </w:r>
    </w:p>
    <w:p w14:paraId="0374F01F" w14:textId="77777777" w:rsidR="008C167D" w:rsidRPr="004B3938" w:rsidRDefault="008C167D" w:rsidP="00E03272">
      <w:r w:rsidRPr="004B3938">
        <w:t xml:space="preserve">This is the idea of dematerializing the economy – or reducing the throughput of raw materials and energy into the system without decreasing the system’s output of goods and services. Basically, the economy will do more with less. By switching to more sustainable sources of energy like wind and solar, increasing the efficiency of machinery and appliances, and through geoengineering, proponents of the technological solution to climate change argue that man’s ingenuity can pull us back from the brink of disaster. Economist Anthony </w:t>
      </w:r>
      <w:r w:rsidRPr="00B2057B">
        <w:rPr>
          <w:rStyle w:val="StyleUnderline"/>
        </w:rPr>
        <w:t>Giddens writes in The Politics of Climate Change that we must take bold action to combat climate change, and this means “taking the plunge” on geoengineering projects that could save humanity from the harmful effects of climate change. “We have no hope of responding to climate change unless we are prepared to take bold decisions. It is the biggest example ever of he who hesitates is lost.”</w:t>
      </w:r>
      <w:r>
        <w:rPr>
          <w:rStyle w:val="StyleUnderline"/>
        </w:rPr>
        <w:t xml:space="preserve"> </w:t>
      </w:r>
      <w:r w:rsidRPr="004B3938">
        <w:t xml:space="preserve">However, </w:t>
      </w:r>
      <w:r w:rsidRPr="00B2057B">
        <w:rPr>
          <w:rStyle w:val="StyleUnderline"/>
        </w:rPr>
        <w:t xml:space="preserve">further investing in technologies and in </w:t>
      </w:r>
      <w:r w:rsidRPr="000A4784">
        <w:rPr>
          <w:rStyle w:val="StyleUnderline"/>
          <w:highlight w:val="yellow"/>
        </w:rPr>
        <w:t>geoengineering is not a bold, new decision</w:t>
      </w:r>
      <w:r w:rsidRPr="00B2057B">
        <w:rPr>
          <w:rStyle w:val="StyleUnderline"/>
        </w:rPr>
        <w:t xml:space="preserve">, as Giddens contends. </w:t>
      </w:r>
      <w:r w:rsidRPr="000A4784">
        <w:rPr>
          <w:rStyle w:val="StyleUnderline"/>
          <w:highlight w:val="yellow"/>
        </w:rPr>
        <w:t>It is doubling down on exactly what we have been doing for decades</w:t>
      </w:r>
      <w:r w:rsidRPr="004B3938">
        <w:t xml:space="preserve">. Solar Radiation Management (SRM) techniques (one area of geoengineering) such as adding sulfate aerosols to the stratosphere to increase the albedo effect – the amount of the Sun’s energy that is reflected back into space – and cool the planet are being seriously considered by many scientists and policy makers. </w:t>
      </w:r>
      <w:r w:rsidRPr="000A4784">
        <w:rPr>
          <w:rStyle w:val="StyleUnderline"/>
          <w:highlight w:val="yellow"/>
        </w:rPr>
        <w:t>The absurdity of pursuing massive projects that would greatly alter the natural systems of the earth</w:t>
      </w:r>
      <w:r w:rsidRPr="00B2057B">
        <w:rPr>
          <w:rStyle w:val="StyleUnderline"/>
        </w:rPr>
        <w:t xml:space="preserve"> and that could have disastrous side </w:t>
      </w:r>
      <w:r w:rsidRPr="000A4784">
        <w:rPr>
          <w:rStyle w:val="StyleUnderline"/>
          <w:highlight w:val="yellow"/>
        </w:rPr>
        <w:t>effects is evident</w:t>
      </w:r>
      <w:r w:rsidRPr="00B2057B">
        <w:rPr>
          <w:rStyle w:val="StyleUnderline"/>
        </w:rPr>
        <w:t xml:space="preserve">. </w:t>
      </w:r>
      <w:r w:rsidRPr="004B3938">
        <w:t xml:space="preserve">Gavin </w:t>
      </w:r>
      <w:r w:rsidRPr="00B2057B">
        <w:rPr>
          <w:rStyle w:val="StyleUnderline"/>
        </w:rPr>
        <w:t>Schmidt, climate modeler at</w:t>
      </w:r>
      <w:r w:rsidRPr="004B3938">
        <w:t xml:space="preserve"> the </w:t>
      </w:r>
      <w:r w:rsidRPr="00B2057B">
        <w:rPr>
          <w:rStyle w:val="StyleUnderline"/>
        </w:rPr>
        <w:t>NASA</w:t>
      </w:r>
      <w:r w:rsidRPr="004B3938">
        <w:t xml:space="preserve"> Goddard Institute for Space Studies, </w:t>
      </w:r>
      <w:r w:rsidRPr="00B2057B">
        <w:rPr>
          <w:rStyle w:val="StyleUnderline"/>
        </w:rPr>
        <w:t xml:space="preserve">created the following analogy for geoengineering: </w:t>
      </w:r>
      <w:r w:rsidRPr="000A4784">
        <w:rPr>
          <w:rStyle w:val="StyleUnderline"/>
          <w:highlight w:val="yellow"/>
        </w:rPr>
        <w:t>Imagine the climate as a small boat on a choppy ocean</w:t>
      </w:r>
      <w:r w:rsidRPr="00B2057B">
        <w:rPr>
          <w:rStyle w:val="StyleUnderline"/>
        </w:rPr>
        <w:t xml:space="preserve">, rocking back and forth. </w:t>
      </w:r>
      <w:r w:rsidRPr="000A4784">
        <w:rPr>
          <w:rStyle w:val="StyleUnderline"/>
          <w:highlight w:val="yellow"/>
        </w:rPr>
        <w:t>One of the passengers in the boat decides to stand up and deliberately rock the boat violently</w:t>
      </w:r>
      <w:r w:rsidRPr="00B2057B">
        <w:rPr>
          <w:rStyle w:val="StyleUnderline"/>
        </w:rPr>
        <w:t xml:space="preserve"> to the protests of the other passengers. </w:t>
      </w:r>
      <w:r w:rsidRPr="000A4784">
        <w:rPr>
          <w:rStyle w:val="StyleUnderline"/>
          <w:highlight w:val="yellow"/>
        </w:rPr>
        <w:t>Another passenger suggests that with his knowledge of chaotic dynamics, he can counterbalance the rocking of the first passenger</w:t>
      </w:r>
      <w:r w:rsidRPr="00B2057B">
        <w:rPr>
          <w:rStyle w:val="StyleUnderline"/>
        </w:rPr>
        <w:t xml:space="preserve">. To do so, he needs many sensors, computational resources, and so on so that he can react efficiently, though </w:t>
      </w:r>
      <w:r w:rsidRPr="000A4784">
        <w:rPr>
          <w:rStyle w:val="StyleUnderline"/>
          <w:highlight w:val="yellow"/>
        </w:rPr>
        <w:t>he cannot guarantee that it will absolutely stabilize the boat, and since the boat is already unsteady, it may make things worse.</w:t>
      </w:r>
      <w:r w:rsidRPr="00B2057B">
        <w:rPr>
          <w:rStyle w:val="StyleUnderline"/>
        </w:rPr>
        <w:t xml:space="preserve"> Schmidt asks,</w:t>
      </w:r>
      <w:r>
        <w:rPr>
          <w:rStyle w:val="StyleUnderline"/>
        </w:rPr>
        <w:t xml:space="preserve"> </w:t>
      </w:r>
      <w:r w:rsidRPr="004B3938">
        <w:t>“</w:t>
      </w:r>
      <w:r w:rsidRPr="000A4784">
        <w:rPr>
          <w:highlight w:val="yellow"/>
        </w:rPr>
        <w:t xml:space="preserve">So </w:t>
      </w:r>
      <w:r w:rsidRPr="000A4784">
        <w:rPr>
          <w:rStyle w:val="StyleUnderline"/>
          <w:highlight w:val="yellow"/>
        </w:rPr>
        <w:t>is the answer to a known and increasing human influence on climate an ever more elaborate system to control the climate? Or should the person rocking the boat just sit down</w:t>
      </w:r>
      <w:r w:rsidRPr="00B2057B">
        <w:rPr>
          <w:rStyle w:val="StyleUnderline"/>
        </w:rPr>
        <w:t>?”</w:t>
      </w:r>
      <w:r>
        <w:rPr>
          <w:rStyle w:val="StyleUnderline"/>
        </w:rPr>
        <w:t xml:space="preserve"> </w:t>
      </w:r>
      <w:r w:rsidRPr="000A4784">
        <w:rPr>
          <w:rStyle w:val="StyleUnderline"/>
          <w:highlight w:val="yellow"/>
        </w:rPr>
        <w:t>Market reactions to large-scale geoengineering</w:t>
      </w:r>
      <w:r w:rsidRPr="00B2057B">
        <w:rPr>
          <w:rStyle w:val="StyleUnderline"/>
        </w:rPr>
        <w:t xml:space="preserve"> such as releasing sulfate aerosols, </w:t>
      </w:r>
      <w:r w:rsidRPr="000A4784">
        <w:rPr>
          <w:rStyle w:val="StyleUnderline"/>
          <w:highlight w:val="yellow"/>
        </w:rPr>
        <w:t>would result in the continued acceleration of resource use and further capital accumulation,</w:t>
      </w:r>
      <w:r w:rsidRPr="00B2057B">
        <w:rPr>
          <w:rStyle w:val="StyleUnderline"/>
        </w:rPr>
        <w:t xml:space="preserve"> not to mention, </w:t>
      </w:r>
      <w:r w:rsidRPr="000A4784">
        <w:rPr>
          <w:rStyle w:val="StyleUnderline"/>
          <w:highlight w:val="yellow"/>
        </w:rPr>
        <w:t>it would do little to solve our problems</w:t>
      </w:r>
      <w:r w:rsidRPr="004B3938">
        <w:t>. Sulfate injection, to start, doesn’t actually help to remove any CO2 from the atmosphere. It also doesn’t address other areas of climate change, including ocean acidification, which has far-reaching implications for many species of marine life. What’s worse, since sulfate injection only manages to reflect more of the sun’s energy without addressing any of the systematic causes of the increase of greenhouse gases (GHG) in the atmosphere, further increases of GHGs can continue, thus assuming the deployment of future sulfate injections and other geoengineering “solutions” to no end.</w:t>
      </w:r>
    </w:p>
    <w:p w14:paraId="382C7C4D" w14:textId="77777777" w:rsidR="008C167D" w:rsidRPr="008C167D" w:rsidRDefault="008C167D" w:rsidP="008C167D"/>
    <w:p w14:paraId="1DA961CD" w14:textId="77777777" w:rsidR="007259B3" w:rsidRPr="00E03C28" w:rsidRDefault="007259B3" w:rsidP="0020483C">
      <w:pPr>
        <w:pStyle w:val="Heading3"/>
      </w:pPr>
      <w:r w:rsidRPr="00E03C28">
        <w:t>MH-370</w:t>
      </w:r>
    </w:p>
    <w:p w14:paraId="0619C86C" w14:textId="77777777" w:rsidR="007259B3" w:rsidRPr="0081009B" w:rsidRDefault="007259B3" w:rsidP="0020483C">
      <w:pPr>
        <w:pStyle w:val="Heading4"/>
        <w:rPr>
          <w:rStyle w:val="StyleStyleBold12pt"/>
        </w:rPr>
      </w:pPr>
      <w:r w:rsidRPr="0081009B">
        <w:rPr>
          <w:rStyle w:val="StyleStyleBold12pt"/>
        </w:rPr>
        <w:t>The AFF is a strategy of distraction – a technique of flooding insignificant information to keep capitalist resistance in check</w:t>
      </w:r>
    </w:p>
    <w:p w14:paraId="262A8DA2" w14:textId="77777777" w:rsidR="007259B3" w:rsidRPr="00DA222A" w:rsidRDefault="007259B3" w:rsidP="007259B3">
      <w:pPr>
        <w:rPr>
          <w:rStyle w:val="StyleStyleBold12pt"/>
        </w:rPr>
      </w:pPr>
      <w:proofErr w:type="spellStart"/>
      <w:r>
        <w:rPr>
          <w:rStyle w:val="StyleStyleBold12pt"/>
        </w:rPr>
        <w:t>Bremner</w:t>
      </w:r>
      <w:proofErr w:type="spellEnd"/>
      <w:r>
        <w:rPr>
          <w:rStyle w:val="StyleStyleBold12pt"/>
        </w:rPr>
        <w:t xml:space="preserve"> 14</w:t>
      </w:r>
    </w:p>
    <w:p w14:paraId="498854BF" w14:textId="77777777" w:rsidR="007259B3" w:rsidRPr="00DA222A" w:rsidRDefault="007259B3" w:rsidP="007259B3">
      <w:proofErr w:type="spellStart"/>
      <w:r w:rsidRPr="00DA222A">
        <w:t>Neesha</w:t>
      </w:r>
      <w:proofErr w:type="spellEnd"/>
      <w:r w:rsidRPr="00DA222A">
        <w:t xml:space="preserve"> </w:t>
      </w:r>
      <w:proofErr w:type="spellStart"/>
      <w:r w:rsidRPr="00DA222A">
        <w:t>Bremner</w:t>
      </w:r>
      <w:proofErr w:type="spellEnd"/>
      <w:r w:rsidRPr="00DA222A">
        <w:t>, Senior Fellow of HUMA - Humanitarian Media Agency, Multi-media journalist and communications specialist, March 29, 2014, (“Dames and Knights ~ Tony Abbott and the Art of Political Distraction”, http://thedailyblog.co.nz/2014/03/29/dames-and-knights-tony-abbott-and-the-art-of-political-distraction/) - AW</w:t>
      </w:r>
    </w:p>
    <w:p w14:paraId="0E27F583" w14:textId="77777777" w:rsidR="007259B3" w:rsidRPr="00DA222A" w:rsidRDefault="007259B3" w:rsidP="00E03272">
      <w:pPr>
        <w:rPr>
          <w:rStyle w:val="StyleUnderline"/>
        </w:rPr>
      </w:pPr>
      <w:r w:rsidRPr="00DA222A">
        <w:rPr>
          <w:rStyle w:val="StyleUnderline"/>
        </w:rPr>
        <w:t xml:space="preserve">There is an art to </w:t>
      </w:r>
      <w:r w:rsidRPr="0081009B">
        <w:rPr>
          <w:rStyle w:val="StyleUnderline"/>
        </w:rPr>
        <w:t>distracting the electorate</w:t>
      </w:r>
      <w:r w:rsidRPr="00DA222A">
        <w:rPr>
          <w:rStyle w:val="StyleUnderline"/>
        </w:rPr>
        <w:t xml:space="preserve"> and Abbott has embraced it whole-heartedly and with a cynical zeal</w:t>
      </w:r>
      <w:r>
        <w:t xml:space="preserve">. </w:t>
      </w:r>
      <w:r w:rsidRPr="00DA222A">
        <w:rPr>
          <w:rStyle w:val="Emphasis"/>
        </w:rPr>
        <w:t>Whom else would have the cynical audacity to announce the possibility of finding debris related MH370</w:t>
      </w:r>
      <w:r w:rsidRPr="00DA222A">
        <w:rPr>
          <w:rStyle w:val="StyleUnderline"/>
        </w:rPr>
        <w:t xml:space="preserve"> from within parliament after his party had lost the vote to repeal the Carbon Tax</w:t>
      </w:r>
      <w:r>
        <w:t xml:space="preserve">, a key platform of his party’s election campaign, for the second time within four months. Yup </w:t>
      </w:r>
      <w:r w:rsidRPr="00DA222A">
        <w:rPr>
          <w:rStyle w:val="StyleUnderline"/>
        </w:rPr>
        <w:t>that distracted a big chunk of the media – well done</w:t>
      </w:r>
      <w:r>
        <w:t xml:space="preserve"> Tony. And when Abbott and his Liberal Party tried to repeal the Mining Tax, another election promise, this week – </w:t>
      </w:r>
      <w:proofErr w:type="gramStart"/>
      <w:r>
        <w:t>another fail – as it was blocked by the Senate</w:t>
      </w:r>
      <w:proofErr w:type="gramEnd"/>
      <w:r>
        <w:t xml:space="preserve">. This admittedly was covered more veraciously across the media spectrum but this government with strong support from aspects of the media is </w:t>
      </w:r>
      <w:proofErr w:type="spellStart"/>
      <w:r>
        <w:t>utilising</w:t>
      </w:r>
      <w:proofErr w:type="spellEnd"/>
      <w:r>
        <w:t xml:space="preserve"> distraction techniques at a level that is impressive and slightly worrying. Why are the Liberal government and its allies trying to distract the electorate, what social controls are they trying to enforce. What do they not want Australia to see? </w:t>
      </w:r>
      <w:r w:rsidRPr="00DA222A">
        <w:rPr>
          <w:rStyle w:val="StyleUnderline"/>
        </w:rPr>
        <w:t>Noam Chomsky calls this the Strategy of Distraction</w:t>
      </w:r>
      <w:r>
        <w:t>. ““</w:t>
      </w:r>
      <w:r w:rsidRPr="00DA222A">
        <w:rPr>
          <w:rStyle w:val="Emphasis"/>
        </w:rPr>
        <w:t>The key element of social control is the strategy of distraction that is to divert public attention from important issues and changes decided by political and economic elites, through the technique of flood or flooding continuous distractions and insignificant information.</w:t>
      </w:r>
      <w:r>
        <w:t xml:space="preserve">” Another gem of distraction announced coincidentally around the time the senate blocked the Mining tax repeal and the Liberal party announced the selling of Medicare Private along with a raft of legislation to enable the selling of State assets while Senator Arthur </w:t>
      </w:r>
      <w:proofErr w:type="spellStart"/>
      <w:r>
        <w:t>Sinodinos</w:t>
      </w:r>
      <w:proofErr w:type="spellEnd"/>
      <w:r>
        <w:t xml:space="preserve"> hand to stand down as minister for being dodgy – or a log in the flood waters of distracting nonsense – was the grand announcement that Australia is taking it back to the future with the re-introduction of Dames and Knighthoods to the Australian equivalent of the </w:t>
      </w:r>
      <w:proofErr w:type="spellStart"/>
      <w:r>
        <w:t>honours</w:t>
      </w:r>
      <w:proofErr w:type="spellEnd"/>
      <w:r>
        <w:t xml:space="preserve"> list. </w:t>
      </w:r>
      <w:r w:rsidRPr="00DA222A">
        <w:rPr>
          <w:rStyle w:val="StyleUnderline"/>
        </w:rPr>
        <w:t>Adding to this distraction is another classic technique of what Naomi Klein in the Shock Doctrine calls</w:t>
      </w:r>
      <w:r>
        <w:t xml:space="preserve"> </w:t>
      </w:r>
      <w:r w:rsidRPr="00DA222A">
        <w:rPr>
          <w:rStyle w:val="Emphasis"/>
        </w:rPr>
        <w:t>disaster capitalism</w:t>
      </w:r>
      <w:r>
        <w:t xml:space="preserve"> </w:t>
      </w:r>
      <w:r w:rsidRPr="00DA222A">
        <w:rPr>
          <w:rStyle w:val="StyleUnderline"/>
        </w:rPr>
        <w:t xml:space="preserve">or what Antony </w:t>
      </w:r>
      <w:proofErr w:type="spellStart"/>
      <w:r w:rsidRPr="00DA222A">
        <w:rPr>
          <w:rStyle w:val="StyleUnderline"/>
        </w:rPr>
        <w:t>Loewenstein</w:t>
      </w:r>
      <w:proofErr w:type="spellEnd"/>
      <w:r w:rsidRPr="00DA222A">
        <w:rPr>
          <w:rStyle w:val="StyleUnderline"/>
        </w:rPr>
        <w:t xml:space="preserve"> in</w:t>
      </w:r>
      <w:r>
        <w:t xml:space="preserve"> his 2013 book Profits of Doom </w:t>
      </w:r>
      <w:r w:rsidRPr="00DA222A">
        <w:rPr>
          <w:rStyle w:val="StyleUnderline"/>
        </w:rPr>
        <w:t>coins as vulture capitalism, the art of overwhelm</w:t>
      </w:r>
      <w:r>
        <w:t xml:space="preserve">. Or </w:t>
      </w:r>
      <w:r w:rsidRPr="00DA222A">
        <w:rPr>
          <w:rStyle w:val="Emphasis"/>
        </w:rPr>
        <w:t>throwing so much potential or actual change at the electorate all at once the public finds it difficult to focus and therefore sweeping legislative changes can be made while people try and get their bearings.</w:t>
      </w:r>
      <w:r>
        <w:rPr>
          <w:rStyle w:val="Emphasis"/>
        </w:rPr>
        <w:t xml:space="preserve"> </w:t>
      </w:r>
      <w:r w:rsidRPr="00DA222A">
        <w:rPr>
          <w:rStyle w:val="StyleUnderline"/>
        </w:rPr>
        <w:t>Acts of overwhelm that have fuelled the political miasma in the first six months</w:t>
      </w:r>
      <w:r>
        <w:t xml:space="preserve"> of Abbott’s Liberal government include: the on-going horrific -ness of Australia’s asylum seeker policy and the coinciding profit driven outsourced imprisonment of refugees, the debt mythology to justify cuts and austerity measures, royal commissions into unions and a review of general work conditions for all working Australians, a barrage of attacks on the national broadcaster, the ABC and the much </w:t>
      </w:r>
      <w:proofErr w:type="spellStart"/>
      <w:r>
        <w:t>publicised</w:t>
      </w:r>
      <w:proofErr w:type="spellEnd"/>
      <w:r>
        <w:t xml:space="preserve"> great repeal of “unnecessary” legislation such as protections from discrimination. </w:t>
      </w:r>
      <w:proofErr w:type="gramStart"/>
      <w:r>
        <w:t>( Which</w:t>
      </w:r>
      <w:proofErr w:type="gramEnd"/>
      <w:r>
        <w:t xml:space="preserve"> incidentally the government backed down from) </w:t>
      </w:r>
      <w:r w:rsidRPr="00DA222A">
        <w:rPr>
          <w:rStyle w:val="StyleUnderline"/>
        </w:rPr>
        <w:t>What is interesting is how similar the articulation of this out into the electorate is to how it was implemented in the United Kingdom and New Zealand.</w:t>
      </w:r>
      <w:r>
        <w:t xml:space="preserve"> The distinction perhaps being that though while the March in March movement, or what it represented, is still forming, over 30,000 people took to the streets of Melbourne alone last weekend, to protest the government alongside thousands of others across Australia earlier in the week – not that there was much coverage. </w:t>
      </w:r>
      <w:r w:rsidRPr="00DA222A">
        <w:rPr>
          <w:rStyle w:val="StyleUnderline"/>
        </w:rPr>
        <w:t>In Australia it feels like there is a valid resistance against the tide of neo-liberalism and money first legislation slamming its way into being</w:t>
      </w:r>
      <w:r>
        <w:t xml:space="preserve">. </w:t>
      </w:r>
      <w:r w:rsidRPr="00DA222A">
        <w:rPr>
          <w:rStyle w:val="StyleUnderline"/>
        </w:rPr>
        <w:t xml:space="preserve">Firstly through a growing protest movement and secondly through a dynamic small alternative media environment </w:t>
      </w:r>
      <w:r>
        <w:t xml:space="preserve">alongside the SBS and the ABC airing stories and voices which hold power to scrutiny, though </w:t>
      </w:r>
      <w:r w:rsidRPr="00DA222A">
        <w:rPr>
          <w:rStyle w:val="Emphasis"/>
        </w:rPr>
        <w:t>admittedly this could change if Abbott and his cohorts succeed in undermining the public broadcasters.</w:t>
      </w:r>
      <w:r>
        <w:rPr>
          <w:rStyle w:val="Emphasis"/>
        </w:rPr>
        <w:t xml:space="preserve"> </w:t>
      </w:r>
      <w:r w:rsidRPr="00DA222A">
        <w:rPr>
          <w:rStyle w:val="StyleUnderline"/>
        </w:rPr>
        <w:t>There is a pattern to this distraction and overwhelm and it is disturbingly familiar.</w:t>
      </w:r>
    </w:p>
    <w:p w14:paraId="2E025910" w14:textId="77777777" w:rsidR="007259B3" w:rsidRPr="00E03C28" w:rsidRDefault="007259B3" w:rsidP="0020483C">
      <w:pPr>
        <w:pStyle w:val="Heading3"/>
      </w:pPr>
      <w:r w:rsidRPr="00E03C28">
        <w:t>MPA</w:t>
      </w:r>
    </w:p>
    <w:p w14:paraId="2B1F96AD" w14:textId="77777777" w:rsidR="007259B3" w:rsidRPr="0081009B" w:rsidRDefault="007259B3" w:rsidP="0020483C">
      <w:pPr>
        <w:pStyle w:val="Heading4"/>
        <w:rPr>
          <w:rStyle w:val="StyleStyleBold12pt"/>
        </w:rPr>
      </w:pPr>
      <w:r w:rsidRPr="0081009B">
        <w:rPr>
          <w:rStyle w:val="StyleStyleBold12pt"/>
        </w:rPr>
        <w:t>The AFF’s approach to environmental crisis is reactionary management. Those interventions destroy the systems they attempt to save and only relegate exploitation elsewhere</w:t>
      </w:r>
    </w:p>
    <w:p w14:paraId="75E438D8" w14:textId="77777777" w:rsidR="007259B3" w:rsidRPr="007E2C1C" w:rsidRDefault="007259B3" w:rsidP="007259B3">
      <w:pPr>
        <w:rPr>
          <w:rStyle w:val="StyleStyleBold12pt"/>
        </w:rPr>
      </w:pPr>
      <w:proofErr w:type="spellStart"/>
      <w:r w:rsidRPr="007E2C1C">
        <w:rPr>
          <w:rStyle w:val="StyleStyleBold12pt"/>
        </w:rPr>
        <w:t>Böhm</w:t>
      </w:r>
      <w:proofErr w:type="spellEnd"/>
      <w:r w:rsidRPr="007E2C1C">
        <w:rPr>
          <w:rStyle w:val="StyleStyleBold12pt"/>
        </w:rPr>
        <w:t xml:space="preserve"> et al. ’12 </w:t>
      </w:r>
    </w:p>
    <w:p w14:paraId="4F65BA0B" w14:textId="77777777" w:rsidR="007259B3" w:rsidRPr="007E2C1C" w:rsidRDefault="007259B3" w:rsidP="007259B3">
      <w:r w:rsidRPr="007E2C1C">
        <w:t xml:space="preserve">Steffen </w:t>
      </w:r>
      <w:proofErr w:type="spellStart"/>
      <w:r w:rsidRPr="007E2C1C">
        <w:t>Böhm</w:t>
      </w:r>
      <w:proofErr w:type="spellEnd"/>
      <w:r w:rsidRPr="007E2C1C">
        <w:t xml:space="preserve">, Maria </w:t>
      </w:r>
      <w:proofErr w:type="spellStart"/>
      <w:r w:rsidRPr="007E2C1C">
        <w:t>Ceci</w:t>
      </w:r>
      <w:proofErr w:type="spellEnd"/>
      <w:r w:rsidRPr="007E2C1C">
        <w:t xml:space="preserve"> </w:t>
      </w:r>
      <w:proofErr w:type="spellStart"/>
      <w:r w:rsidRPr="007E2C1C">
        <w:t>Misoczky</w:t>
      </w:r>
      <w:proofErr w:type="spellEnd"/>
      <w:r w:rsidRPr="007E2C1C">
        <w:t xml:space="preserve">, and Sandra Moog, PhD in Management and Sustainability, University of Warwick, PhD in Business Administration, </w:t>
      </w:r>
      <w:proofErr w:type="spellStart"/>
      <w:r w:rsidRPr="007E2C1C">
        <w:t>Universidade</w:t>
      </w:r>
      <w:proofErr w:type="spellEnd"/>
      <w:r w:rsidRPr="007E2C1C">
        <w:t xml:space="preserve"> Federal do Rio Grande do </w:t>
      </w:r>
      <w:proofErr w:type="spellStart"/>
      <w:r w:rsidRPr="007E2C1C">
        <w:t>Sul</w:t>
      </w:r>
      <w:proofErr w:type="spellEnd"/>
      <w:r w:rsidRPr="007E2C1C">
        <w:t xml:space="preserve">, PhD in Sociology and Political Science, University of Chicago, University of California at Berkeley, 2012, </w:t>
      </w:r>
      <w:r>
        <w:t>(</w:t>
      </w:r>
      <w:r w:rsidRPr="007E2C1C">
        <w:t>“Greening Capitalism? A Marxist Critique of Carbon Markets”, http://oss.sagepub.com.proxy.lib.umich.edu/conten</w:t>
      </w:r>
      <w:r>
        <w:t>t/33/11/1617.full.pdf+html) - AW</w:t>
      </w:r>
    </w:p>
    <w:p w14:paraId="0C9F1057" w14:textId="77777777" w:rsidR="007259B3" w:rsidRPr="007E2C1C" w:rsidRDefault="007259B3" w:rsidP="00E03272">
      <w:pPr>
        <w:rPr>
          <w:rStyle w:val="StyleUnderline"/>
        </w:rPr>
      </w:pPr>
      <w:r w:rsidRPr="007E2C1C">
        <w:t xml:space="preserve">Metabolic Rift and the Dialectics of Ecological Crisis </w:t>
      </w:r>
      <w:r w:rsidRPr="007E2C1C">
        <w:rPr>
          <w:rStyle w:val="StyleUnderline"/>
        </w:rPr>
        <w:t>Contemporary neoliberal approaches to the management of environmental problems posit that problems like the excessive production and emission of greenhouse gases can be addressed by assessing ‘natural limits,’ and constructing market mechanisms to rationally distribute access to environmental goods, rights to pollute, and rights to make use of ‘ecosystem services,’</w:t>
      </w:r>
      <w:r w:rsidRPr="007E2C1C">
        <w:t xml:space="preserve"> such as carbon sinks (e.g. </w:t>
      </w:r>
      <w:proofErr w:type="spellStart"/>
      <w:r w:rsidRPr="007E2C1C">
        <w:t>Tietenberg</w:t>
      </w:r>
      <w:proofErr w:type="spellEnd"/>
      <w:r w:rsidRPr="007E2C1C">
        <w:t xml:space="preserve">, 2006; </w:t>
      </w:r>
      <w:proofErr w:type="spellStart"/>
      <w:r w:rsidRPr="007E2C1C">
        <w:t>Michaelowa</w:t>
      </w:r>
      <w:proofErr w:type="spellEnd"/>
      <w:r w:rsidRPr="007E2C1C">
        <w:t xml:space="preserve"> &amp; </w:t>
      </w:r>
      <w:proofErr w:type="spellStart"/>
      <w:r w:rsidRPr="007E2C1C">
        <w:t>Dutschke</w:t>
      </w:r>
      <w:proofErr w:type="spellEnd"/>
      <w:r w:rsidRPr="007E2C1C">
        <w:t xml:space="preserve">, 2000; </w:t>
      </w:r>
      <w:proofErr w:type="spellStart"/>
      <w:r w:rsidRPr="007E2C1C">
        <w:t>Stowell</w:t>
      </w:r>
      <w:proofErr w:type="spellEnd"/>
      <w:r w:rsidRPr="007E2C1C">
        <w:t xml:space="preserve">, 2005; </w:t>
      </w:r>
      <w:proofErr w:type="spellStart"/>
      <w:r w:rsidRPr="007E2C1C">
        <w:t>Yamin</w:t>
      </w:r>
      <w:proofErr w:type="spellEnd"/>
      <w:r w:rsidRPr="007E2C1C">
        <w:t xml:space="preserve">, 2005). Efforts by Foster and his colleagues (Foster, 1999; Foster &amp; Clark, 2009; Foster et al., 2010), however, emphasize </w:t>
      </w:r>
      <w:r w:rsidRPr="007E2C1C">
        <w:rPr>
          <w:rStyle w:val="Emphasis"/>
        </w:rPr>
        <w:t>the inherently unpredictable and dialectical nature of the way in which human productive activities impact upon the non-human natural environment</w:t>
      </w:r>
      <w:r w:rsidRPr="007E2C1C">
        <w:t xml:space="preserve">, and how </w:t>
      </w:r>
      <w:r w:rsidRPr="007E2C1C">
        <w:rPr>
          <w:rStyle w:val="Emphasis"/>
        </w:rPr>
        <w:t>natural systems respond by shaping human productive systems in unforeseen ways</w:t>
      </w:r>
      <w:r w:rsidRPr="007E2C1C">
        <w:t xml:space="preserve">. These theorists argue that, </w:t>
      </w:r>
      <w:r w:rsidRPr="007E2C1C">
        <w:rPr>
          <w:rStyle w:val="StyleUnderline"/>
        </w:rPr>
        <w:t>due to the pace of commodification and extraction of raw materials under conditions of capitalist expansion</w:t>
      </w:r>
      <w:r w:rsidRPr="007E2C1C">
        <w:t xml:space="preserve">, and due to the great distances which raw materials, food resources and waste travel in the ever-expanding circuits of capitalist economic organization, </w:t>
      </w:r>
      <w:r w:rsidRPr="007E2C1C">
        <w:rPr>
          <w:rStyle w:val="Emphasis"/>
        </w:rPr>
        <w:t>human interchange with the natural environment under the conditions of capitalism results in significant disruptions to natural ecosystems systems and biogeochemical cycles.</w:t>
      </w:r>
      <w:r w:rsidRPr="007E2C1C">
        <w:t xml:space="preserve"> This is a dynamic which Marx himself theorized, most significantly in his writings on nutrient loss and soil exhaustion in Europe in the mid-1880s (Foster, 1999). As Foster explains, Marx conceptualized continuities and disruptions in the interchange between human modes of production and natural systems through his adoption of the concept of ‘metabolism’ (</w:t>
      </w:r>
      <w:proofErr w:type="spellStart"/>
      <w:r w:rsidRPr="007E2C1C">
        <w:t>Stoffwechsel</w:t>
      </w:r>
      <w:proofErr w:type="spellEnd"/>
      <w:r w:rsidRPr="007E2C1C">
        <w:t xml:space="preserve">), originally developed by the German agro-chemist Liebig in 1840. Marx appropriated Liebig’s concept in his writings in Capital in order to describe the rise of ‘an irreparable rift in the interdependent process of social metabolism’ under conditions of capitalist production and urban-rural organization (Marx, 1981, p. 949). Using this concept, </w:t>
      </w:r>
      <w:r w:rsidRPr="007E2C1C">
        <w:rPr>
          <w:rStyle w:val="StyleUnderline"/>
        </w:rPr>
        <w:t>Marx identified the rift brought about by urbanization, and by agricultural and trade practices that despoil the earth without replenishing its resources, thereby robbing whole regions of their natural conditions of (re)production (</w:t>
      </w:r>
      <w:proofErr w:type="spellStart"/>
      <w:r w:rsidRPr="007E2C1C">
        <w:rPr>
          <w:rStyle w:val="StyleUnderline"/>
        </w:rPr>
        <w:t>Gimenez</w:t>
      </w:r>
      <w:proofErr w:type="spellEnd"/>
      <w:r w:rsidRPr="007E2C1C">
        <w:rPr>
          <w:rStyle w:val="StyleUnderline"/>
        </w:rPr>
        <w:t xml:space="preserve">, 2001). </w:t>
      </w:r>
      <w:r w:rsidRPr="007E2C1C">
        <w:t xml:space="preserve">Recently, studies have begun to apply Marx’s theory of </w:t>
      </w:r>
      <w:r w:rsidRPr="007E2C1C">
        <w:rPr>
          <w:rStyle w:val="StyleUnderline"/>
        </w:rPr>
        <w:t>metabolic rift to contemporary environmental problems</w:t>
      </w:r>
      <w:r w:rsidRPr="007E2C1C">
        <w:t xml:space="preserve">, such as the fertilizer treadmill, ocean acidification and climate change (Clark &amp; York, 2005; Clausen &amp; Clark, 2005; </w:t>
      </w:r>
      <w:proofErr w:type="spellStart"/>
      <w:r w:rsidRPr="007E2C1C">
        <w:t>Mancus</w:t>
      </w:r>
      <w:proofErr w:type="spellEnd"/>
      <w:r w:rsidRPr="007E2C1C">
        <w:t xml:space="preserve">, 2007; Clark &amp; Foster, 2009). Foster and Clark (2009) and Foster et al. (2010) reject the supposition that the preservation of nature can go hand in hand with the unlimited accumulation of capital, the ‘sustained economic growth’ (UNCED, 2012, p. 9) </w:t>
      </w:r>
      <w:r w:rsidRPr="007E2C1C">
        <w:rPr>
          <w:rStyle w:val="StyleUnderline"/>
        </w:rPr>
        <w:t>that is at the heart of contemporary commitment to ‘sustainable development’ and the development of a ‘green’ capitalist economy. Foster and his colleagues maintain that such approaches present a distorted account, advocating economic growth, but seeing wealth entirely in terms of value generated through exchange</w:t>
      </w:r>
      <w:r w:rsidRPr="007E2C1C">
        <w:t xml:space="preserve">. As Foster and Clark (2009) and Foster et al. (2010) point out, new ‘green’ fixes must create new profit opportunities in order to work. </w:t>
      </w:r>
      <w:r w:rsidRPr="007E2C1C">
        <w:rPr>
          <w:rStyle w:val="StyleUnderline"/>
        </w:rPr>
        <w:t>The main aim of market-based approaches to climate change is to ‘internalize’ more and more climate change costs, in an attempt to ‘get prices right’.</w:t>
      </w:r>
      <w:r w:rsidRPr="007E2C1C">
        <w:t xml:space="preserve"> But, </w:t>
      </w:r>
      <w:r w:rsidRPr="007E2C1C">
        <w:rPr>
          <w:rStyle w:val="Emphasis"/>
        </w:rPr>
        <w:t>because scarcity increases exchange value on the market, the destruction of the environment and the commodification of new natural ‘goods’</w:t>
      </w:r>
      <w:r w:rsidRPr="007E2C1C">
        <w:t xml:space="preserve"> (like carbon sinks) </w:t>
      </w:r>
      <w:r w:rsidRPr="007E2C1C">
        <w:rPr>
          <w:rStyle w:val="Emphasis"/>
        </w:rPr>
        <w:t>will inevitably increase profit opportunities for some at the expense of others</w:t>
      </w:r>
      <w:r w:rsidRPr="007E2C1C">
        <w:t xml:space="preserve">. Foster and his colleagues argue that such attempted fixes always entail negative environmental ‘externalities’: unintended problems and spillover effects caused by the economic activity they allow or promote (Foster, 2012). While proponents of ‘sustainable development’ and ‘green economy’ approaches maintain that profit-making itself should not be seen as a problem, the argument put forward by Foster and his colleagues is that this profit making is always dependent on externalizing costs and ‘dumping’ these onto nature and weaker members of society, as Gilbertson’s (2009) example of a CDM biomass power generation project in Thailand, briefly discussed above, illustrates. </w:t>
      </w:r>
      <w:r w:rsidRPr="007E2C1C">
        <w:rPr>
          <w:rStyle w:val="StyleUnderline"/>
        </w:rPr>
        <w:t xml:space="preserve">While ecological crises may precipitate hardship and suffering for some populations, they will afford opportunities for </w:t>
      </w:r>
      <w:proofErr w:type="gramStart"/>
      <w:r w:rsidRPr="007E2C1C">
        <w:rPr>
          <w:rStyle w:val="StyleUnderline"/>
        </w:rPr>
        <w:t>profit-making</w:t>
      </w:r>
      <w:proofErr w:type="gramEnd"/>
      <w:r w:rsidRPr="007E2C1C">
        <w:rPr>
          <w:rStyle w:val="StyleUnderline"/>
        </w:rPr>
        <w:t xml:space="preserve"> for those with the strategic resources and foresight to turn moments of crisis to their own advantage.</w:t>
      </w:r>
      <w:r w:rsidRPr="007E2C1C">
        <w:t xml:space="preserve"> In summary, </w:t>
      </w:r>
      <w:r w:rsidRPr="007E2C1C">
        <w:rPr>
          <w:rStyle w:val="Emphasis"/>
        </w:rPr>
        <w:t>the metabolic rift approach enables us to see the fundamental conflicts between capitalism and environment sustainability</w:t>
      </w:r>
      <w:r w:rsidRPr="007E2C1C">
        <w:t xml:space="preserve">. As </w:t>
      </w:r>
      <w:proofErr w:type="spellStart"/>
      <w:r w:rsidRPr="007E2C1C">
        <w:t>Magdoff</w:t>
      </w:r>
      <w:proofErr w:type="spellEnd"/>
      <w:r w:rsidRPr="007E2C1C">
        <w:t xml:space="preserve"> and Foster (2010) outline, capitalism is a system that must continually expand, in constant search for new sources of raw materials, cheaper labor, and new markets. But a system, they argue (ibid.), that, by its very nature, must grow and expand will eventually come up against the reality of finite natural resources. </w:t>
      </w:r>
      <w:r w:rsidRPr="007E2C1C">
        <w:rPr>
          <w:rStyle w:val="StyleUnderline"/>
        </w:rPr>
        <w:t>Inevitably, this expansionist strategy results in winners and losers, with clear implications for global social and environmental justice.</w:t>
      </w:r>
    </w:p>
    <w:p w14:paraId="4D429300" w14:textId="77777777" w:rsidR="007259B3" w:rsidRPr="00E03C28" w:rsidRDefault="007259B3" w:rsidP="0020483C">
      <w:pPr>
        <w:pStyle w:val="Heading3"/>
      </w:pPr>
      <w:r w:rsidRPr="00E03C28">
        <w:t>Oil</w:t>
      </w:r>
    </w:p>
    <w:p w14:paraId="0E0E4616" w14:textId="77777777" w:rsidR="007259B3" w:rsidRPr="0081009B" w:rsidRDefault="007259B3" w:rsidP="0020483C">
      <w:pPr>
        <w:pStyle w:val="Heading4"/>
        <w:rPr>
          <w:rStyle w:val="StyleStyleBold12pt"/>
        </w:rPr>
      </w:pPr>
      <w:r w:rsidRPr="0081009B">
        <w:rPr>
          <w:rStyle w:val="StyleStyleBold12pt"/>
        </w:rPr>
        <w:t>Fossil dependence is an unsustainable model – it enforces a vicious cycle of exploitation and crisis</w:t>
      </w:r>
    </w:p>
    <w:p w14:paraId="54A380B9" w14:textId="77777777" w:rsidR="007259B3" w:rsidRPr="005A0C61" w:rsidRDefault="007259B3" w:rsidP="007259B3">
      <w:pPr>
        <w:rPr>
          <w:rStyle w:val="StyleStyleBold12pt"/>
        </w:rPr>
      </w:pPr>
      <w:r>
        <w:rPr>
          <w:rStyle w:val="StyleStyleBold12pt"/>
        </w:rPr>
        <w:t>Anderson 12</w:t>
      </w:r>
    </w:p>
    <w:p w14:paraId="1F8E2508" w14:textId="77777777" w:rsidR="007259B3" w:rsidRPr="00AF72A8" w:rsidRDefault="007259B3" w:rsidP="007259B3">
      <w:r>
        <w:t xml:space="preserve">Cory Anderson, Senior Fellow of </w:t>
      </w:r>
      <w:r w:rsidRPr="00AF72A8">
        <w:t>The Inter</w:t>
      </w:r>
      <w:r>
        <w:t xml:space="preserve">national Socialist </w:t>
      </w:r>
      <w:proofErr w:type="spellStart"/>
      <w:r>
        <w:t>Organisation</w:t>
      </w:r>
      <w:proofErr w:type="spellEnd"/>
      <w:r>
        <w:t xml:space="preserve">, </w:t>
      </w:r>
      <w:r w:rsidRPr="00AF72A8">
        <w:t xml:space="preserve">October 15, </w:t>
      </w:r>
      <w:proofErr w:type="gramStart"/>
      <w:r w:rsidRPr="00AF72A8">
        <w:t xml:space="preserve">2012 </w:t>
      </w:r>
      <w:r>
        <w:t>,</w:t>
      </w:r>
      <w:proofErr w:type="gramEnd"/>
      <w:r>
        <w:t xml:space="preserve"> (“</w:t>
      </w:r>
      <w:r w:rsidRPr="00AF72A8">
        <w:t>Capitalism,</w:t>
      </w:r>
      <w:r>
        <w:t xml:space="preserve"> the Environment, </w:t>
      </w:r>
      <w:r w:rsidRPr="00AF72A8">
        <w:t>and Socialism”, http://iso.org.nz/2012/10/15/capitalism-the-environment-socialism-2/) - AW</w:t>
      </w:r>
    </w:p>
    <w:p w14:paraId="2B2F65FF" w14:textId="77777777" w:rsidR="007259B3" w:rsidRDefault="007259B3" w:rsidP="00E03272">
      <w:pPr>
        <w:rPr>
          <w:rStyle w:val="Emphasis"/>
        </w:rPr>
      </w:pPr>
      <w:r>
        <w:t xml:space="preserve">It’s apparent to everyone today that </w:t>
      </w:r>
      <w:r w:rsidRPr="00AF72A8">
        <w:rPr>
          <w:rStyle w:val="StyleUnderline"/>
        </w:rPr>
        <w:t>the world is going through an ecological crisis</w:t>
      </w:r>
      <w:r>
        <w:t xml:space="preserve">. </w:t>
      </w:r>
      <w:r w:rsidRPr="00AF72A8">
        <w:rPr>
          <w:rStyle w:val="StyleUnderline"/>
        </w:rPr>
        <w:t>Wilderness is disappearing</w:t>
      </w:r>
      <w:r>
        <w:t xml:space="preserve"> fast as whole ecosystems – from </w:t>
      </w:r>
      <w:r w:rsidRPr="00AF72A8">
        <w:rPr>
          <w:rStyle w:val="StyleUnderline"/>
        </w:rPr>
        <w:t>forests to grasslands to marshlands</w:t>
      </w:r>
      <w:r>
        <w:t xml:space="preserve"> – are </w:t>
      </w:r>
      <w:r w:rsidRPr="00AF72A8">
        <w:rPr>
          <w:rStyle w:val="StyleUnderline"/>
        </w:rPr>
        <w:t>becoming endangered</w:t>
      </w:r>
      <w:r>
        <w:t xml:space="preserve">. For the past two centuries, </w:t>
      </w:r>
      <w:r w:rsidRPr="00AF72A8">
        <w:rPr>
          <w:rStyle w:val="StyleUnderline"/>
        </w:rPr>
        <w:t>factories have spewed forth pollution</w:t>
      </w:r>
      <w:r>
        <w:t xml:space="preserve"> into the atmosphere, </w:t>
      </w:r>
      <w:r w:rsidRPr="00AF72A8">
        <w:rPr>
          <w:rStyle w:val="StyleUnderline"/>
        </w:rPr>
        <w:t>poisoning the very air we breathe while lakes, rivers and even the ocean have been transformed into festering sludge-pits</w:t>
      </w:r>
      <w:r>
        <w:t xml:space="preserve">. So much has the earth been altered that even its chemistry is changing, the build-up of carbon dioxide threatening the delicate climatic balance of the past 11,000 years is acidifying the ocean and wrecking havoc with the weather. </w:t>
      </w:r>
      <w:r w:rsidRPr="00AF72A8">
        <w:rPr>
          <w:rStyle w:val="StyleUnderline"/>
        </w:rPr>
        <w:t>One could be forgiven for concluding that humankind is nothing but “a cancer on the earth”.</w:t>
      </w:r>
      <w:r>
        <w:t xml:space="preserve"> Humankind and the Environment </w:t>
      </w:r>
      <w:r w:rsidRPr="0081009B">
        <w:t xml:space="preserve">Humanity </w:t>
      </w:r>
      <w:proofErr w:type="gramStart"/>
      <w:r w:rsidRPr="0081009B">
        <w:t>has</w:t>
      </w:r>
      <w:proofErr w:type="gramEnd"/>
      <w:r w:rsidRPr="0081009B">
        <w:t xml:space="preserve"> not always been so destructive of nature.</w:t>
      </w:r>
      <w:r>
        <w:t xml:space="preserve"> </w:t>
      </w:r>
      <w:r w:rsidRPr="0081009B">
        <w:t>Every human society enters into a unique relationship with nature, which surrounds it.</w:t>
      </w:r>
      <w:r>
        <w:t xml:space="preserve"> </w:t>
      </w:r>
      <w:r w:rsidRPr="0081009B">
        <w:t>For almost all of its two-million year existence, humanity has actually lived in relative harmony with the environment.</w:t>
      </w:r>
      <w:r>
        <w:t xml:space="preserve"> </w:t>
      </w:r>
      <w:r w:rsidRPr="0081009B">
        <w:t>The isolated hunter-gatherer bands that made up human society until around 60,000 years ago were dominated by their environment rather than dominating it.</w:t>
      </w:r>
      <w:r>
        <w:t xml:space="preserve"> </w:t>
      </w:r>
      <w:r w:rsidRPr="0081009B">
        <w:t xml:space="preserve">Their ability to survive was </w:t>
      </w:r>
      <w:proofErr w:type="spellStart"/>
      <w:r w:rsidRPr="0081009B">
        <w:t>dependant</w:t>
      </w:r>
      <w:proofErr w:type="spellEnd"/>
      <w:r w:rsidRPr="0081009B">
        <w:t xml:space="preserve"> on the abundance of game, or what food their communities could gather or grow.</w:t>
      </w:r>
      <w:r>
        <w:t xml:space="preserve"> </w:t>
      </w:r>
      <w:r w:rsidRPr="0081009B">
        <w:t>Their direct dependence on the land is still reflected in indigenous cultures the world over, who maintain a reverence for the earth.</w:t>
      </w:r>
      <w:r>
        <w:t xml:space="preserve"> </w:t>
      </w:r>
      <w:r w:rsidRPr="0081009B">
        <w:t>However, as people came to live more settled lives, societies became more complex and more hierarchically structured.</w:t>
      </w:r>
      <w:r>
        <w:t xml:space="preserve"> </w:t>
      </w:r>
      <w:r w:rsidRPr="0081009B">
        <w:t>Some people became kings and great lords who lived not by making their own wealth but by exploiting that of others.</w:t>
      </w:r>
      <w:r>
        <w:t xml:space="preserve"> </w:t>
      </w:r>
      <w:r w:rsidRPr="0081009B">
        <w:t>A salient feature of all such class societies is the destruction of the environment, because exploiting other people also requires exploiting the environment from which those people obtain their wealth.</w:t>
      </w:r>
      <w:r>
        <w:t xml:space="preserve"> </w:t>
      </w:r>
      <w:r w:rsidRPr="0081009B">
        <w:t>Deforestation was a major problem in the ancient world.</w:t>
      </w:r>
      <w:r>
        <w:t xml:space="preserve"> </w:t>
      </w:r>
      <w:r w:rsidRPr="0081009B">
        <w:t>The forests of the Mediterranean were cut down for wood and charcoal, leaving little scrub and bare rock in their place.</w:t>
      </w:r>
      <w:r>
        <w:t xml:space="preserve"> </w:t>
      </w:r>
      <w:r w:rsidRPr="0081009B">
        <w:t>Deforestation in the highlands north of Iraq caused so much soil to wash down the rivers that the coastline of the Persian Gulf was altered.</w:t>
      </w:r>
      <w:r>
        <w:t xml:space="preserve"> </w:t>
      </w:r>
      <w:r w:rsidRPr="0081009B">
        <w:t>Through the middle ages, the exploitation of nature extended deforestation into the heart of Europe, while rudimentary farming techniques impoverished the soil.</w:t>
      </w:r>
      <w:r>
        <w:t xml:space="preserve"> </w:t>
      </w:r>
      <w:r w:rsidRPr="0081009B">
        <w:t>Capitalism has raised the exploitation of nature to new heights.</w:t>
      </w:r>
      <w:r>
        <w:t xml:space="preserve"> </w:t>
      </w:r>
      <w:r w:rsidRPr="0081009B">
        <w:t>Like previous class societies, capitalism revolves around the exploitation of workers and the earth.</w:t>
      </w:r>
      <w:r>
        <w:t xml:space="preserve"> </w:t>
      </w:r>
      <w:r w:rsidRPr="0081009B">
        <w:t>Unlike previous class societies however, this exploitation has no limit.</w:t>
      </w:r>
      <w:r>
        <w:t xml:space="preserve"> </w:t>
      </w:r>
      <w:r w:rsidRPr="0081009B">
        <w:t>In previous societies, exploitation was limited by what the ruling class could consume.</w:t>
      </w:r>
      <w:r>
        <w:t xml:space="preserve"> </w:t>
      </w:r>
      <w:r w:rsidRPr="0081009B">
        <w:t>Exploitation was direct and brutal.</w:t>
      </w:r>
      <w:r>
        <w:t xml:space="preserve"> </w:t>
      </w:r>
      <w:r w:rsidRPr="0081009B">
        <w:t>Under capitalism, everything is a commodity that can be exchanged for money.</w:t>
      </w:r>
      <w:r>
        <w:t xml:space="preserve"> </w:t>
      </w:r>
      <w:r w:rsidRPr="0081009B">
        <w:t>And since there is no limit to how much money the capitalists can accumulate (it can always be invested to ‘make’ more money!) there is no limit to the exploitation of either workers or the earth.</w:t>
      </w:r>
      <w:r>
        <w:t xml:space="preserve"> </w:t>
      </w:r>
      <w:r w:rsidRPr="0081009B">
        <w:t>Capitalism generates a division between the town and countryside whereby wealth is sucked out of the earth and transported to the cities, where it is accumulated by the capitalist class.</w:t>
      </w:r>
      <w:r>
        <w:t xml:space="preserve"> </w:t>
      </w:r>
      <w:r w:rsidRPr="0081009B">
        <w:t>Raw materials are broken down into their constituent parts; useful elements being retained and accumulated in the form of factories, offices, great mansions etc., and waste elements are dumped.</w:t>
      </w:r>
      <w:r>
        <w:t xml:space="preserve"> </w:t>
      </w:r>
      <w:r w:rsidRPr="0081009B">
        <w:t>By concentrating wealth in great centers of industry capitalism thus robs the earth of its vitality, severing ecological cycles and creating a one-way flow of resources.</w:t>
      </w:r>
      <w:r>
        <w:t xml:space="preserve"> </w:t>
      </w:r>
      <w:r w:rsidRPr="0081009B">
        <w:t>Where efforts are made to revive the productivity of the earth it is usually through the application of minerals taken from other parts of the planet, not by returning wealth to the earth as a whole.</w:t>
      </w:r>
      <w:r>
        <w:t xml:space="preserve"> </w:t>
      </w:r>
      <w:r w:rsidRPr="0081009B">
        <w:t>As Marx put it, the metabolic relation between humanity and the earth is severed as capitalism accumulates mountains of wealth on the one hand, and mountains of poverty, misery and desolation on the other.</w:t>
      </w:r>
      <w:r>
        <w:t xml:space="preserve"> </w:t>
      </w:r>
      <w:r w:rsidRPr="0081009B">
        <w:t>If humanity is to have any chance of re-entering a sustainable relationship with nature, we need to stop the rot at its source: capitalism and class society must be gotten rid of.</w:t>
      </w:r>
      <w:r>
        <w:t xml:space="preserve"> </w:t>
      </w:r>
      <w:r w:rsidRPr="0081009B">
        <w:t>The current exploitative system must be replaced by one in which humans are not divorced from nature, but become the conscious aspect of nature.</w:t>
      </w:r>
      <w:r>
        <w:t xml:space="preserve"> </w:t>
      </w:r>
      <w:r w:rsidRPr="0081009B">
        <w:t>Doing that requires a revolution: we must get rid not only of the exploitation of nature, but also the exploitation of one human being by another.</w:t>
      </w:r>
      <w:r>
        <w:t xml:space="preserve"> </w:t>
      </w:r>
      <w:r w:rsidRPr="0081009B">
        <w:t>Nature and Capitalist Crisis</w:t>
      </w:r>
      <w:r>
        <w:t xml:space="preserve"> </w:t>
      </w:r>
      <w:r w:rsidRPr="0081009B">
        <w:t>To capital, nature appears as a sort of “free gift” in the process of accumulation.</w:t>
      </w:r>
      <w:r>
        <w:t xml:space="preserve"> </w:t>
      </w:r>
      <w:r w:rsidRPr="0081009B">
        <w:t xml:space="preserve">Raw materials from nature require little or no </w:t>
      </w:r>
      <w:proofErr w:type="spellStart"/>
      <w:r w:rsidRPr="0081009B">
        <w:t>labour</w:t>
      </w:r>
      <w:proofErr w:type="spellEnd"/>
      <w:r w:rsidRPr="0081009B">
        <w:t xml:space="preserve"> to be transformed into commodities that can be sold on the market.</w:t>
      </w:r>
      <w:r>
        <w:t xml:space="preserve"> </w:t>
      </w:r>
      <w:r w:rsidRPr="0081009B">
        <w:t>Previously, when money was backed by gold, profits could be made by simply pulling the requisite amount of precious metals out of the ground.</w:t>
      </w:r>
      <w:r>
        <w:t xml:space="preserve"> </w:t>
      </w:r>
      <w:r w:rsidRPr="0081009B">
        <w:t>In a similar manner, commodities in other primary industries are extracted directly from nature (although profits are less certain).</w:t>
      </w:r>
      <w:r>
        <w:t xml:space="preserve"> </w:t>
      </w:r>
      <w:r w:rsidRPr="0081009B">
        <w:t>Cows produce a minimum of milk and meat independently of the action of the farmer, for example, fruit grows on trees and coal is found underground in a more or less useable form.</w:t>
      </w:r>
      <w:r>
        <w:t xml:space="preserve"> </w:t>
      </w:r>
      <w:r w:rsidRPr="0081009B">
        <w:t>While vast sums can be spent on increasing and improving natural products, primary industries are in the unique position in that they receive a portion of their raw material (and thus their product) without having to purchase it.</w:t>
      </w:r>
      <w:r>
        <w:t xml:space="preserve"> </w:t>
      </w:r>
      <w:r w:rsidRPr="0081009B">
        <w:t xml:space="preserve">This is important because the very accumulation that is at the </w:t>
      </w:r>
      <w:proofErr w:type="spellStart"/>
      <w:r w:rsidRPr="0081009B">
        <w:t>centre</w:t>
      </w:r>
      <w:proofErr w:type="spellEnd"/>
      <w:r w:rsidRPr="0081009B">
        <w:t xml:space="preserve"> of capitalism plunges it periodically into crisis.</w:t>
      </w:r>
      <w:r>
        <w:t xml:space="preserve"> </w:t>
      </w:r>
      <w:r w:rsidRPr="0081009B">
        <w:t xml:space="preserve">Beyond the all but the most rudimentary industry, the workers’ </w:t>
      </w:r>
      <w:proofErr w:type="spellStart"/>
      <w:r w:rsidRPr="0081009B">
        <w:t>labour</w:t>
      </w:r>
      <w:proofErr w:type="spellEnd"/>
      <w:r w:rsidRPr="0081009B">
        <w:t xml:space="preserve"> is needed to transform natural elements into useful products.</w:t>
      </w:r>
      <w:r>
        <w:t xml:space="preserve"> </w:t>
      </w:r>
      <w:r w:rsidRPr="0081009B">
        <w:t xml:space="preserve">Workers’ </w:t>
      </w:r>
      <w:proofErr w:type="spellStart"/>
      <w:r w:rsidRPr="0081009B">
        <w:t>labour</w:t>
      </w:r>
      <w:proofErr w:type="spellEnd"/>
      <w:r w:rsidRPr="0081009B">
        <w:t xml:space="preserve"> is thus the source of all new value, and hence of all profits.</w:t>
      </w:r>
      <w:r>
        <w:t xml:space="preserve"> </w:t>
      </w:r>
      <w:r w:rsidRPr="0081009B">
        <w:t xml:space="preserve">However, as capitalist accumulation proceeds more and more accumulated capital comes to be applied to any amount of living </w:t>
      </w:r>
      <w:proofErr w:type="spellStart"/>
      <w:r w:rsidRPr="0081009B">
        <w:t>labour</w:t>
      </w:r>
      <w:proofErr w:type="spellEnd"/>
      <w:r w:rsidRPr="0081009B">
        <w:t>, resulting in smaller profits being generated from any given amount of capital invested.</w:t>
      </w:r>
      <w:r>
        <w:t xml:space="preserve"> </w:t>
      </w:r>
      <w:r w:rsidRPr="0081009B">
        <w:t>It becomes harder and harder to make a profit, until there is no longer any incentive for investment and the system plunges into crisis.</w:t>
      </w:r>
      <w:r>
        <w:t xml:space="preserve"> </w:t>
      </w:r>
      <w:r w:rsidRPr="0081009B">
        <w:t>It is just this sort of crisis that we are going through today.</w:t>
      </w:r>
      <w:r>
        <w:t xml:space="preserve"> </w:t>
      </w:r>
      <w:r w:rsidRPr="0081009B">
        <w:t>The tendency towards crisis forces capitalists towards an ever more savage exploitation of both workers and the environment.</w:t>
      </w:r>
      <w:r>
        <w:t xml:space="preserve"> </w:t>
      </w:r>
      <w:r w:rsidRPr="0081009B">
        <w:t>As the crisis proceeds, capitalists around the globe are attacking working class wages and conditions, trying to increase the production of new value by making workers work longer, harder and faster for less.</w:t>
      </w:r>
      <w:r>
        <w:t xml:space="preserve"> </w:t>
      </w:r>
      <w:r w:rsidRPr="0081009B">
        <w:t xml:space="preserve">Basically, the capitalists are attempting to increase the amount of </w:t>
      </w:r>
      <w:proofErr w:type="spellStart"/>
      <w:r w:rsidRPr="0081009B">
        <w:t>labour</w:t>
      </w:r>
      <w:proofErr w:type="spellEnd"/>
      <w:r w:rsidRPr="0081009B">
        <w:t xml:space="preserve"> beyond that which is required to produce the workers wages – increasing the time the worker is effectively working for free.</w:t>
      </w:r>
      <w:r>
        <w:t xml:space="preserve"> The economic crisis also adds further fuel to the environmental crisis by driving capitalists to increase appropriation of “free goods” from nature. Thus, the onset of the crisis in 2007-08 was announced by a surge in speculation on commodities such as gold, oil and food, in an attempt to find guaranteed returns. In </w:t>
      </w:r>
      <w:proofErr w:type="spellStart"/>
      <w:r>
        <w:t>Aotearoa</w:t>
      </w:r>
      <w:proofErr w:type="spellEnd"/>
      <w:r>
        <w:t xml:space="preserve">, </w:t>
      </w:r>
      <w:r w:rsidRPr="00AF72A8">
        <w:rPr>
          <w:rStyle w:val="StyleUnderline"/>
        </w:rPr>
        <w:t>expanding mineral, oil and gas extraction is one of the key ways that the National government is attempting to promote economic recovery</w:t>
      </w:r>
      <w:r>
        <w:t>. Both the number and size of mines have increased since the National government was elected in 2008. “</w:t>
      </w:r>
      <w:r w:rsidRPr="00AF72A8">
        <w:rPr>
          <w:rStyle w:val="StyleUnderline"/>
        </w:rPr>
        <w:t>Fracking</w:t>
      </w:r>
      <w:r>
        <w:t xml:space="preserve">” </w:t>
      </w:r>
      <w:r w:rsidRPr="00AF72A8">
        <w:rPr>
          <w:rStyle w:val="StyleUnderline"/>
        </w:rPr>
        <w:t>is already underway</w:t>
      </w:r>
      <w:r>
        <w:t xml:space="preserve"> in </w:t>
      </w:r>
      <w:proofErr w:type="spellStart"/>
      <w:r>
        <w:t>Taranaki</w:t>
      </w:r>
      <w:proofErr w:type="spellEnd"/>
      <w:r>
        <w:t xml:space="preserve"> </w:t>
      </w:r>
      <w:r w:rsidRPr="00AF72A8">
        <w:rPr>
          <w:rStyle w:val="StyleUnderline"/>
        </w:rPr>
        <w:t>and could be extended</w:t>
      </w:r>
      <w:r>
        <w:t xml:space="preserve"> to other regions, and of course multinationals are prospecting up and down our coasts to assess reserves of oil and natural gas. These developments in </w:t>
      </w:r>
      <w:proofErr w:type="spellStart"/>
      <w:r>
        <w:t>Aotearoa</w:t>
      </w:r>
      <w:proofErr w:type="spellEnd"/>
      <w:r>
        <w:t xml:space="preserve"> are part of a global trend</w:t>
      </w:r>
      <w:r w:rsidRPr="00AF72A8">
        <w:rPr>
          <w:rStyle w:val="StyleUnderline"/>
        </w:rPr>
        <w:t>.</w:t>
      </w:r>
      <w:r>
        <w:rPr>
          <w:rStyle w:val="StyleUnderline"/>
        </w:rPr>
        <w:t xml:space="preserve"> </w:t>
      </w:r>
      <w:r w:rsidRPr="00AF72A8">
        <w:rPr>
          <w:rStyle w:val="StyleUnderline"/>
        </w:rPr>
        <w:t>The pressure on profits has seen capitalists chase after the earth’s mineral wealth ever more recklessly</w:t>
      </w:r>
      <w:r>
        <w:t xml:space="preserve">. </w:t>
      </w:r>
      <w:r w:rsidRPr="00AF72A8">
        <w:rPr>
          <w:rStyle w:val="StyleUnderline"/>
        </w:rPr>
        <w:t xml:space="preserve">Mining has been expanded </w:t>
      </w:r>
      <w:r>
        <w:t xml:space="preserve">over the past decade to ever more marginal areas </w:t>
      </w:r>
      <w:r w:rsidRPr="00AF72A8">
        <w:rPr>
          <w:rStyle w:val="StyleUnderline"/>
        </w:rPr>
        <w:t>with little regard for</w:t>
      </w:r>
      <w:r>
        <w:t xml:space="preserve"> the </w:t>
      </w:r>
      <w:r w:rsidRPr="00AF72A8">
        <w:rPr>
          <w:rStyle w:val="StyleUnderline"/>
        </w:rPr>
        <w:t>safety</w:t>
      </w:r>
      <w:r>
        <w:t xml:space="preserve"> of either the environment or the mine workers– with tragic results as we saw at Pike River. </w:t>
      </w:r>
      <w:r w:rsidRPr="00AF72A8">
        <w:rPr>
          <w:rStyle w:val="Emphasis"/>
        </w:rPr>
        <w:t>Oil drilling is pushed ever deeper</w:t>
      </w:r>
      <w:r>
        <w:t xml:space="preserve"> into the ocean</w:t>
      </w:r>
      <w:r w:rsidRPr="00AF72A8">
        <w:rPr>
          <w:rStyle w:val="StyleUnderline"/>
        </w:rPr>
        <w:t xml:space="preserve">, </w:t>
      </w:r>
      <w:r w:rsidRPr="00AF72A8">
        <w:rPr>
          <w:rStyle w:val="Emphasis"/>
        </w:rPr>
        <w:t>increasing the risk of catastrophic</w:t>
      </w:r>
      <w:r w:rsidRPr="00AF72A8">
        <w:rPr>
          <w:rStyle w:val="StyleUnderline"/>
        </w:rPr>
        <w:t xml:space="preserve"> oil </w:t>
      </w:r>
      <w:r w:rsidRPr="00AF72A8">
        <w:rPr>
          <w:rStyle w:val="Emphasis"/>
        </w:rPr>
        <w:t>spills</w:t>
      </w:r>
      <w:r w:rsidRPr="00AF72A8">
        <w:rPr>
          <w:rStyle w:val="StyleUnderline"/>
        </w:rPr>
        <w:t xml:space="preserve"> </w:t>
      </w:r>
      <w:r w:rsidRPr="00AF72A8">
        <w:rPr>
          <w:rStyle w:val="Emphasis"/>
        </w:rPr>
        <w:t>and ever-more destructive techniques</w:t>
      </w:r>
      <w:r w:rsidRPr="00AF72A8">
        <w:rPr>
          <w:rStyle w:val="StyleUnderline"/>
        </w:rPr>
        <w:t xml:space="preserve"> are invented in desperate attempts to get the last bits of oil, gas and coal from the ground.</w:t>
      </w:r>
      <w:r>
        <w:rPr>
          <w:rStyle w:val="StyleUnderline"/>
        </w:rPr>
        <w:t xml:space="preserve"> </w:t>
      </w:r>
      <w:r>
        <w:t xml:space="preserve">Whole mountains are destroyed, rocks ground up in the search for “black gold” and </w:t>
      </w:r>
      <w:r w:rsidRPr="00AF72A8">
        <w:rPr>
          <w:rStyle w:val="StyleUnderline"/>
        </w:rPr>
        <w:t>huge volumes of liquid are pumped into the earth to release gas by fracturing the very bedrock we rest on.</w:t>
      </w:r>
      <w:r>
        <w:rPr>
          <w:rStyle w:val="StyleUnderline"/>
        </w:rPr>
        <w:t xml:space="preserve"> </w:t>
      </w:r>
      <w:r>
        <w:t xml:space="preserve">Oil and harder drugs </w:t>
      </w:r>
      <w:proofErr w:type="gramStart"/>
      <w:r w:rsidRPr="00AF72A8">
        <w:rPr>
          <w:rStyle w:val="Emphasis"/>
        </w:rPr>
        <w:t>Each</w:t>
      </w:r>
      <w:proofErr w:type="gramEnd"/>
      <w:r w:rsidRPr="00AF72A8">
        <w:rPr>
          <w:rStyle w:val="Emphasis"/>
        </w:rPr>
        <w:t xml:space="preserve"> crisis that capitalism entangles itself in raises the prospect of its destruction</w:t>
      </w:r>
      <w:r w:rsidRPr="00AF72A8">
        <w:rPr>
          <w:rStyle w:val="StyleUnderline"/>
        </w:rPr>
        <w:t>.</w:t>
      </w:r>
      <w:r>
        <w:rPr>
          <w:rStyle w:val="StyleUnderline"/>
        </w:rPr>
        <w:t xml:space="preserve"> </w:t>
      </w:r>
      <w:r w:rsidRPr="00AF72A8">
        <w:rPr>
          <w:rStyle w:val="StyleUnderline"/>
        </w:rPr>
        <w:t>As capitalism approaches its limits it stumbles and falls</w:t>
      </w:r>
      <w:r>
        <w:t xml:space="preserve">, seemingly under its own weight. </w:t>
      </w:r>
      <w:r w:rsidRPr="00AF72A8">
        <w:rPr>
          <w:rStyle w:val="StyleUnderline"/>
        </w:rPr>
        <w:t>The resources crisis is a reflection of this.</w:t>
      </w:r>
      <w:r>
        <w:t xml:space="preserve"> </w:t>
      </w:r>
      <w:r w:rsidRPr="00AF72A8">
        <w:rPr>
          <w:rStyle w:val="Emphasis"/>
        </w:rPr>
        <w:t>The supply of fossil fuels is not unlimited</w:t>
      </w:r>
      <w:r>
        <w:t xml:space="preserve">, </w:t>
      </w:r>
      <w:r w:rsidRPr="00AF72A8">
        <w:rPr>
          <w:rStyle w:val="StyleUnderline"/>
        </w:rPr>
        <w:t xml:space="preserve">yet a continuous supply of them appears to be essential to </w:t>
      </w:r>
      <w:r>
        <w:t xml:space="preserve">the running of modern </w:t>
      </w:r>
      <w:r w:rsidRPr="00AF72A8">
        <w:rPr>
          <w:rStyle w:val="StyleUnderline"/>
        </w:rPr>
        <w:t>capitalism</w:t>
      </w:r>
      <w:r>
        <w:t xml:space="preserve">. </w:t>
      </w:r>
      <w:r w:rsidRPr="003443F1">
        <w:rPr>
          <w:rStyle w:val="Emphasis"/>
        </w:rPr>
        <w:t>Oil</w:t>
      </w:r>
      <w:r>
        <w:t xml:space="preserve">, in particular, </w:t>
      </w:r>
      <w:r w:rsidRPr="003443F1">
        <w:rPr>
          <w:rStyle w:val="Emphasis"/>
        </w:rPr>
        <w:t>is</w:t>
      </w:r>
      <w:r>
        <w:t xml:space="preserve"> likened to </w:t>
      </w:r>
      <w:r w:rsidRPr="003443F1">
        <w:rPr>
          <w:rStyle w:val="Emphasis"/>
        </w:rPr>
        <w:t>a drug that capitalism can’t do without</w:t>
      </w:r>
      <w:r>
        <w:t xml:space="preserve">. Almost </w:t>
      </w:r>
      <w:r w:rsidRPr="00AF72A8">
        <w:rPr>
          <w:rStyle w:val="StyleUnderline"/>
        </w:rPr>
        <w:t>mystical powers have been attributed to the precious liquid</w:t>
      </w:r>
      <w:r>
        <w:t xml:space="preserve">. It’s supposed to be </w:t>
      </w:r>
      <w:r w:rsidRPr="00AF72A8">
        <w:rPr>
          <w:rStyle w:val="StyleUnderline"/>
        </w:rPr>
        <w:t>a fuel like no other</w:t>
      </w:r>
      <w:r>
        <w:t xml:space="preserve">, </w:t>
      </w:r>
      <w:r w:rsidRPr="00AF72A8">
        <w:rPr>
          <w:rStyle w:val="StyleUnderline"/>
        </w:rPr>
        <w:t>uniquely suited to producing the smooth, continuous flow of energy required by modern industry.</w:t>
      </w:r>
      <w:r>
        <w:rPr>
          <w:rStyle w:val="StyleUnderline"/>
        </w:rPr>
        <w:t xml:space="preserve"> </w:t>
      </w:r>
      <w:r w:rsidRPr="00AF72A8">
        <w:rPr>
          <w:rStyle w:val="StyleUnderline"/>
        </w:rPr>
        <w:t>Some even go so far as to look to the end of oil as precipitating the end of capitalism.</w:t>
      </w:r>
      <w:r>
        <w:rPr>
          <w:rStyle w:val="StyleUnderline"/>
        </w:rPr>
        <w:t xml:space="preserve"> </w:t>
      </w:r>
      <w:r>
        <w:t xml:space="preserve">Unfortunately, the truth is somewhat more complicated. </w:t>
      </w:r>
      <w:r w:rsidRPr="00AF72A8">
        <w:rPr>
          <w:rStyle w:val="StyleUnderline"/>
        </w:rPr>
        <w:t>The end of oil won’t by itself be the end of capitalism because oil is not the wonder-fuel it’s made out to be</w:t>
      </w:r>
      <w:r>
        <w:t xml:space="preserve">. </w:t>
      </w:r>
      <w:r w:rsidRPr="00AF72A8">
        <w:rPr>
          <w:rStyle w:val="StyleUnderline"/>
        </w:rPr>
        <w:t>The supply of oil is far from continuous</w:t>
      </w:r>
      <w:r>
        <w:t xml:space="preserve">, as the oil shocks of the 1970s made abundantly clear. Far from being uniform, </w:t>
      </w:r>
      <w:r w:rsidRPr="00AF72A8">
        <w:rPr>
          <w:rStyle w:val="StyleUnderline"/>
        </w:rPr>
        <w:t>the energy derived from burning fossil fuels varies depending on the availability of oxygen</w:t>
      </w:r>
      <w:r>
        <w:t xml:space="preserve">. The easily accessible, continuous supply of energy we receive from oil toady is a result of the application of technologies like as the internal combustion engine, which manipulates the properties of oil to produce a desired result. Central to capitalism still is workers’ </w:t>
      </w:r>
      <w:proofErr w:type="spellStart"/>
      <w:r>
        <w:t>labour</w:t>
      </w:r>
      <w:proofErr w:type="spellEnd"/>
      <w:r>
        <w:t xml:space="preserve">, like making engines, not oil. If it won’t necessarily collapse without oil, could capitalism overcome its environmental crisis? </w:t>
      </w:r>
      <w:proofErr w:type="gramStart"/>
      <w:r>
        <w:t>Clearly not.</w:t>
      </w:r>
      <w:proofErr w:type="gramEnd"/>
      <w:r>
        <w:t xml:space="preserve"> An un-ecological, unsustainable flow of resources lies at the very heart of capitalism. However, capitalism should not be identified with any one of these resources – it is possible that capitalism could transfer its dependence to some other form of energy. But it would come at a massive human and environmental cost. </w:t>
      </w:r>
      <w:r w:rsidRPr="00AF72A8">
        <w:rPr>
          <w:rStyle w:val="StyleUnderline"/>
        </w:rPr>
        <w:t>Witness the massive tracts of rainforest being cut down for “eco-friendly” bio-diese</w:t>
      </w:r>
      <w:r>
        <w:t xml:space="preserve">l, for example, or the swamping of whole villages and ecosystems to make way for </w:t>
      </w:r>
      <w:proofErr w:type="spellStart"/>
      <w:r>
        <w:t>hyrdo</w:t>
      </w:r>
      <w:proofErr w:type="spellEnd"/>
      <w:r>
        <w:t xml:space="preserve">-electric dams. </w:t>
      </w:r>
      <w:r w:rsidRPr="00AF72A8">
        <w:rPr>
          <w:rStyle w:val="StyleUnderline"/>
        </w:rPr>
        <w:t>Competition with “clean and green” power sources would also propel the mining industry to redouble their efforts to compete by pulverizing the earth for every last drop of oil and the very last lump of coal</w:t>
      </w:r>
      <w:r>
        <w:t xml:space="preserve">.  </w:t>
      </w:r>
      <w:r w:rsidRPr="00AF72A8">
        <w:rPr>
          <w:rStyle w:val="Emphasis"/>
        </w:rPr>
        <w:t>We can’t wait around for capitalism to green itself, or collapse under its own weight.  It will have to be pushed.</w:t>
      </w:r>
    </w:p>
    <w:p w14:paraId="5468A30E" w14:textId="77777777" w:rsidR="008C167D" w:rsidRDefault="008C167D" w:rsidP="008C167D">
      <w:pPr>
        <w:rPr>
          <w:rStyle w:val="Emphasis"/>
        </w:rPr>
      </w:pPr>
    </w:p>
    <w:p w14:paraId="4D442B7F" w14:textId="77777777" w:rsidR="008C167D" w:rsidRPr="000A4784" w:rsidRDefault="008C167D" w:rsidP="0020483C">
      <w:pPr>
        <w:pStyle w:val="Heading4"/>
        <w:rPr>
          <w:rStyle w:val="StyleStyleBold12pt"/>
        </w:rPr>
      </w:pPr>
      <w:r w:rsidRPr="000A4784">
        <w:rPr>
          <w:rStyle w:val="StyleStyleBold12pt"/>
        </w:rPr>
        <w:t>Expansion of oil drilling subjects the world to corporate control of resources and places profit above all at the expense of the worker</w:t>
      </w:r>
    </w:p>
    <w:p w14:paraId="4B45980E" w14:textId="77777777" w:rsidR="008C167D" w:rsidRPr="00724AD6" w:rsidRDefault="008C167D" w:rsidP="008C167D">
      <w:proofErr w:type="spellStart"/>
      <w:r w:rsidRPr="000A4784">
        <w:rPr>
          <w:rStyle w:val="StyleStyleBold12pt"/>
        </w:rPr>
        <w:t>Eley</w:t>
      </w:r>
      <w:proofErr w:type="spellEnd"/>
      <w:r w:rsidRPr="000A4784">
        <w:rPr>
          <w:rStyle w:val="StyleStyleBold12pt"/>
        </w:rPr>
        <w:t xml:space="preserve">, 10 </w:t>
      </w:r>
      <w:r w:rsidRPr="00CE74AD">
        <w:t xml:space="preserve">– Tom is a contributor for World Socialist Website (Tom, WSWS, “The BP oil spill and American capitalism”, </w:t>
      </w:r>
      <w:r w:rsidRPr="008C167D">
        <w:t>https://www.wsws.org/en/articles/2010/05/pers-m08.html</w:t>
      </w:r>
      <w:r w:rsidRPr="00CE74AD">
        <w:t>, May 8th) //</w:t>
      </w:r>
      <w:proofErr w:type="spellStart"/>
      <w:r w:rsidRPr="00CE74AD">
        <w:t>jk</w:t>
      </w:r>
      <w:proofErr w:type="spellEnd"/>
      <w:r w:rsidRPr="00CE74AD">
        <w:t xml:space="preserve"> </w:t>
      </w:r>
    </w:p>
    <w:p w14:paraId="47E720A9" w14:textId="77777777" w:rsidR="008C167D" w:rsidRDefault="008C167D" w:rsidP="00E03272">
      <w:r w:rsidRPr="004B3938">
        <w:t xml:space="preserve">These decisions led directly to the deaths of 11 workers aboard the Deepwater Horizon and the environmental catastrophe in the Gulf. </w:t>
      </w:r>
      <w:r w:rsidRPr="00B2057B">
        <w:rPr>
          <w:rStyle w:val="StyleUnderline"/>
        </w:rPr>
        <w:t xml:space="preserve">The </w:t>
      </w:r>
      <w:r w:rsidRPr="000A4784">
        <w:rPr>
          <w:rStyle w:val="StyleUnderline"/>
          <w:highlight w:val="yellow"/>
        </w:rPr>
        <w:t>workers killed in the BP explosion are only the latest casualties.</w:t>
      </w:r>
      <w:r w:rsidRPr="00B2057B">
        <w:rPr>
          <w:rStyle w:val="StyleUnderline"/>
        </w:rPr>
        <w:t xml:space="preserve"> According to data</w:t>
      </w:r>
      <w:r w:rsidRPr="004B3938">
        <w:t xml:space="preserve"> from the International Regulators Forum, from 2004 through 2009 </w:t>
      </w:r>
      <w:r w:rsidRPr="000A4784">
        <w:rPr>
          <w:rStyle w:val="StyleUnderline"/>
          <w:highlight w:val="yellow"/>
        </w:rPr>
        <w:t>offshore oil workers on US rigs were four times more likely to be killed</w:t>
      </w:r>
      <w:r w:rsidRPr="00B2057B">
        <w:rPr>
          <w:rStyle w:val="StyleUnderline"/>
        </w:rPr>
        <w:t xml:space="preserve"> in industrial accidents </w:t>
      </w:r>
      <w:r w:rsidRPr="000A4784">
        <w:rPr>
          <w:rStyle w:val="StyleUnderline"/>
          <w:highlight w:val="yellow"/>
        </w:rPr>
        <w:t>and 23 percent more likely to be injured</w:t>
      </w:r>
      <w:r w:rsidRPr="00B2057B">
        <w:rPr>
          <w:rStyle w:val="StyleUnderline"/>
        </w:rPr>
        <w:t xml:space="preserve"> than oil workers in European waters</w:t>
      </w:r>
      <w:r w:rsidRPr="004B3938">
        <w:t xml:space="preserve">. While there were 5 “loss of well control” disasters on US drill rigs in 2007 and 2008, in five other major offshore drilling nations—the UK, Norway, Australia, and Canada—there were none. </w:t>
      </w:r>
      <w:r w:rsidRPr="000A4784">
        <w:rPr>
          <w:rStyle w:val="StyleUnderline"/>
          <w:highlight w:val="yellow"/>
        </w:rPr>
        <w:t>Since 2001 there have been 69 deaths,</w:t>
      </w:r>
      <w:r w:rsidRPr="00B2057B">
        <w:rPr>
          <w:rStyle w:val="StyleUnderline"/>
        </w:rPr>
        <w:t xml:space="preserve"> </w:t>
      </w:r>
      <w:r w:rsidRPr="000A4784">
        <w:rPr>
          <w:rStyle w:val="StyleUnderline"/>
          <w:highlight w:val="yellow"/>
        </w:rPr>
        <w:t>1,349 injuries and 858 fires</w:t>
      </w:r>
      <w:r w:rsidRPr="00B2057B">
        <w:rPr>
          <w:rStyle w:val="StyleUnderline"/>
        </w:rPr>
        <w:t xml:space="preserve"> or explosions on oil rigs operating in the Gulf of Mexico alone</w:t>
      </w:r>
      <w:r w:rsidRPr="004B3938">
        <w:t xml:space="preserve">, according to the International Association of Drilling Contractors. The incestuous ties between the MMS and the oil industry have not been severed with the election of Obama. Obama was in fact the top recipient of BP “employee donations” in the 2008 election cycle, and the company has mobilized tens of millions in a massive lobbying campaign that has brought on board such powerful Washington insiders as Democratic Party kingmaker John </w:t>
      </w:r>
      <w:proofErr w:type="spellStart"/>
      <w:r w:rsidRPr="004B3938">
        <w:t>Podesta</w:t>
      </w:r>
      <w:proofErr w:type="spellEnd"/>
      <w:r w:rsidRPr="004B3938">
        <w:t xml:space="preserve">, former Democratic House majority leader Thomas Daschle and former Republican Senator Alan Simpson (a key member of Obama’s bipartisan budget committee). Current CIA director Leon Panetta has also served on BP’s “external advisory </w:t>
      </w:r>
      <w:proofErr w:type="spellStart"/>
      <w:r w:rsidRPr="004B3938">
        <w:t>council.”Only</w:t>
      </w:r>
      <w:proofErr w:type="spellEnd"/>
      <w:r w:rsidRPr="004B3938">
        <w:t xml:space="preserve"> weeks before the Gulf disaster, in an open sop to the oil companies</w:t>
      </w:r>
      <w:r w:rsidRPr="000A4784">
        <w:rPr>
          <w:rStyle w:val="StyleUnderline"/>
          <w:highlight w:val="yellow"/>
        </w:rPr>
        <w:t xml:space="preserve">, Obama declared his intention to make large regions of the US coastline available for oil </w:t>
      </w:r>
      <w:proofErr w:type="spellStart"/>
      <w:r w:rsidRPr="000A4784">
        <w:rPr>
          <w:rStyle w:val="StyleUnderline"/>
          <w:highlight w:val="yellow"/>
        </w:rPr>
        <w:t>drilling</w:t>
      </w:r>
      <w:r w:rsidRPr="004B3938">
        <w:t>.The</w:t>
      </w:r>
      <w:proofErr w:type="spellEnd"/>
      <w:r w:rsidRPr="004B3938">
        <w:t xml:space="preserve"> Deepwater Horizon explosion is the result of decades of “deregulation,” which proclaimed that the “free market” could best regulate its elf. Beginning in the late 1970s, </w:t>
      </w:r>
      <w:r w:rsidRPr="000A4784">
        <w:rPr>
          <w:rStyle w:val="StyleUnderline"/>
          <w:highlight w:val="yellow"/>
        </w:rPr>
        <w:t>the US government</w:t>
      </w:r>
      <w:r w:rsidRPr="0090375C">
        <w:rPr>
          <w:rStyle w:val="StyleUnderline"/>
        </w:rPr>
        <w:t xml:space="preserve">, under both Democratic and Republican administrations, </w:t>
      </w:r>
      <w:r w:rsidRPr="000A4784">
        <w:rPr>
          <w:rStyle w:val="StyleUnderline"/>
          <w:highlight w:val="yellow"/>
        </w:rPr>
        <w:t xml:space="preserve">has worked to systematically eliminate all constraints on corporate profit-making. The result has been disastrous for the </w:t>
      </w:r>
      <w:r w:rsidRPr="0090375C">
        <w:rPr>
          <w:rStyle w:val="StyleUnderline"/>
        </w:rPr>
        <w:t xml:space="preserve">population of the US and </w:t>
      </w:r>
      <w:r w:rsidRPr="000A4784">
        <w:rPr>
          <w:rStyle w:val="StyleUnderline"/>
          <w:highlight w:val="yellow"/>
        </w:rPr>
        <w:t>the world.</w:t>
      </w:r>
      <w:r w:rsidRPr="0090375C">
        <w:rPr>
          <w:rStyle w:val="StyleUnderline"/>
        </w:rPr>
        <w:t xml:space="preserve"> </w:t>
      </w:r>
      <w:r w:rsidRPr="000A4784">
        <w:rPr>
          <w:rStyle w:val="StyleUnderline"/>
          <w:highlight w:val="yellow"/>
        </w:rPr>
        <w:t>Corporations controlling vast social resources make decisions affecting millions of people on the basis of profit</w:t>
      </w:r>
      <w:r w:rsidRPr="0090375C">
        <w:rPr>
          <w:rStyle w:val="StyleUnderline"/>
        </w:rPr>
        <w:t>. Working hand in glove with “regulators,”</w:t>
      </w:r>
      <w:r w:rsidRPr="004B3938">
        <w:t xml:space="preserve"> little more than wholly owned subsidiaries of industry</w:t>
      </w:r>
      <w:r w:rsidRPr="0090375C">
        <w:rPr>
          <w:rStyle w:val="StyleUnderline"/>
        </w:rPr>
        <w:t xml:space="preserve">, </w:t>
      </w:r>
      <w:r w:rsidRPr="000A4784">
        <w:rPr>
          <w:rStyle w:val="StyleUnderline"/>
          <w:highlight w:val="yellow"/>
        </w:rPr>
        <w:t>the corporate elite targets for elimination any outlay that diminishes profit</w:t>
      </w:r>
      <w:r w:rsidRPr="0090375C">
        <w:rPr>
          <w:rStyle w:val="StyleUnderline"/>
        </w:rPr>
        <w:t xml:space="preserve"> returns to the top executives and shareholders, </w:t>
      </w:r>
      <w:r w:rsidRPr="000A4784">
        <w:rPr>
          <w:rStyle w:val="StyleUnderline"/>
          <w:highlight w:val="yellow"/>
        </w:rPr>
        <w:t>whether it be environmental protection, product safety, or workers’ safety</w:t>
      </w:r>
      <w:r w:rsidRPr="0090375C">
        <w:rPr>
          <w:rStyle w:val="StyleUnderline"/>
        </w:rPr>
        <w:t>—as a spate of recent deadly workplace accidents has revealed.</w:t>
      </w:r>
      <w:r>
        <w:rPr>
          <w:rStyle w:val="StyleUnderline"/>
        </w:rPr>
        <w:t xml:space="preserve"> </w:t>
      </w:r>
      <w:r w:rsidRPr="004B3938">
        <w:t xml:space="preserve">In industry after industry the story is the same—mining, auto production, transportation, telecommunications and, of course, the finance industry. Indeed, </w:t>
      </w:r>
      <w:r w:rsidRPr="0090375C">
        <w:rPr>
          <w:rStyle w:val="StyleUnderline"/>
        </w:rPr>
        <w:t xml:space="preserve">the eruption of toxic oil from the bottom of the sea has its parallel in the eruption of toxic assets that set off a financial crisis in 2008. Led by the Obama </w:t>
      </w:r>
      <w:proofErr w:type="spellStart"/>
      <w:r w:rsidRPr="0090375C">
        <w:rPr>
          <w:rStyle w:val="StyleUnderline"/>
        </w:rPr>
        <w:t>administraiton</w:t>
      </w:r>
      <w:proofErr w:type="spellEnd"/>
      <w:r w:rsidRPr="0090375C">
        <w:rPr>
          <w:rStyle w:val="StyleUnderline"/>
        </w:rPr>
        <w:t>, national governments responded to this disaster by bailing out those responsible—the financial elite—and leaving the working class to foot the bill</w:t>
      </w:r>
      <w:r w:rsidRPr="004B3938">
        <w:t xml:space="preserve">. In this sense, the crisis in the Gulf and the crisis in Greece are connected by a common social and economic system. The assets of BP, Transocean, Halliburton and their executives—hundreds of billions of dollars—must be appropriated and used to make the people of the Gulf whole and to put in place a massive environmental cleanup program. The executives and regulators whose policies caused the disaster should be criminally prosecuted. </w:t>
      </w:r>
      <w:r w:rsidRPr="000A4784">
        <w:rPr>
          <w:rStyle w:val="StyleUnderline"/>
          <w:highlight w:val="yellow"/>
        </w:rPr>
        <w:t>The stranglehold of the corporate and financial elite over society and its resources must be broken</w:t>
      </w:r>
      <w:r w:rsidRPr="0090375C">
        <w:rPr>
          <w:rStyle w:val="StyleUnderline"/>
        </w:rPr>
        <w:t>.</w:t>
      </w:r>
      <w:r w:rsidRPr="004B3938">
        <w:t xml:space="preserve"> This requires the implementation of a socialist program for energy production. The big energy corporations must be seized and converted into public utilities, democratically run by the working class in the interest of social need.</w:t>
      </w:r>
    </w:p>
    <w:p w14:paraId="08DCC97E" w14:textId="77777777" w:rsidR="008C167D" w:rsidRPr="004B3938" w:rsidRDefault="008C167D" w:rsidP="008C167D"/>
    <w:p w14:paraId="192A8EF0" w14:textId="77777777" w:rsidR="008C167D" w:rsidRPr="00CE74AD" w:rsidRDefault="008C167D" w:rsidP="0020483C">
      <w:pPr>
        <w:pStyle w:val="Heading4"/>
        <w:rPr>
          <w:rStyle w:val="StyleStyleBold12pt"/>
        </w:rPr>
      </w:pPr>
      <w:r w:rsidRPr="00CE74AD">
        <w:rPr>
          <w:rStyle w:val="StyleStyleBold12pt"/>
        </w:rPr>
        <w:t>Oil is the lifeblood of capitalism- a disruption of cheap oil would collapse the entire system</w:t>
      </w:r>
    </w:p>
    <w:p w14:paraId="10BA4E74" w14:textId="77777777" w:rsidR="008C167D" w:rsidRPr="00724AD6" w:rsidRDefault="008C167D" w:rsidP="008C167D">
      <w:r>
        <w:rPr>
          <w:rStyle w:val="StyleStyleBold12pt"/>
        </w:rPr>
        <w:t xml:space="preserve">Knight, 09 </w:t>
      </w:r>
      <w:r w:rsidRPr="00CE74AD">
        <w:t xml:space="preserve">– master’s degree in Political Science from Lehigh University (Alex, End of Capitalism, “Why is it breaking down?”, </w:t>
      </w:r>
      <w:r w:rsidRPr="008C167D">
        <w:t>http://endofcapitalism.com/about/3-why-is-it-collapsing/</w:t>
      </w:r>
      <w:r w:rsidRPr="00CE74AD">
        <w:t>) //</w:t>
      </w:r>
      <w:proofErr w:type="spellStart"/>
      <w:r w:rsidRPr="00CE74AD">
        <w:t>jk</w:t>
      </w:r>
      <w:proofErr w:type="spellEnd"/>
    </w:p>
    <w:p w14:paraId="566073A2" w14:textId="77777777" w:rsidR="008C167D" w:rsidRDefault="008C167D" w:rsidP="00E03272">
      <w:pPr>
        <w:rPr>
          <w:rStyle w:val="StyleUnderline"/>
        </w:rPr>
      </w:pPr>
      <w:r w:rsidRPr="000A4784">
        <w:rPr>
          <w:rStyle w:val="StyleUnderline"/>
          <w:highlight w:val="yellow"/>
        </w:rPr>
        <w:t>Oil is the lifeblood of capitalism;</w:t>
      </w:r>
      <w:r w:rsidRPr="00D675A0">
        <w:rPr>
          <w:rStyle w:val="StyleUnderline"/>
        </w:rPr>
        <w:t xml:space="preserve"> there is literally </w:t>
      </w:r>
      <w:r w:rsidRPr="000A4784">
        <w:rPr>
          <w:rStyle w:val="StyleUnderline"/>
          <w:highlight w:val="yellow"/>
        </w:rPr>
        <w:t>nothing on this earth that can replace it as</w:t>
      </w:r>
      <w:r w:rsidRPr="00D675A0">
        <w:rPr>
          <w:rStyle w:val="StyleUnderline"/>
        </w:rPr>
        <w:t xml:space="preserve"> the dominant </w:t>
      </w:r>
      <w:r w:rsidRPr="000A4784">
        <w:rPr>
          <w:rStyle w:val="StyleUnderline"/>
          <w:highlight w:val="yellow"/>
        </w:rPr>
        <w:t>fuel for the engine of</w:t>
      </w:r>
      <w:r w:rsidRPr="00D675A0">
        <w:rPr>
          <w:rStyle w:val="StyleUnderline"/>
        </w:rPr>
        <w:t xml:space="preserve"> global </w:t>
      </w:r>
      <w:r w:rsidRPr="000A4784">
        <w:rPr>
          <w:rStyle w:val="StyleUnderline"/>
          <w:highlight w:val="yellow"/>
        </w:rPr>
        <w:t>capitalism</w:t>
      </w:r>
      <w:r w:rsidRPr="004B3938">
        <w:t>. It’s not just that </w:t>
      </w:r>
      <w:r w:rsidRPr="008C167D">
        <w:rPr>
          <w:rStyle w:val="StyleUnderline"/>
        </w:rPr>
        <w:t xml:space="preserve">40% of energy comes from oil, </w:t>
      </w:r>
      <w:r w:rsidRPr="004B3938">
        <w:t xml:space="preserve">making it the world’s #1 energy </w:t>
      </w:r>
      <w:proofErr w:type="gramStart"/>
      <w:r w:rsidRPr="004B3938">
        <w:t>source,</w:t>
      </w:r>
      <w:proofErr w:type="gramEnd"/>
      <w:r w:rsidRPr="004B3938">
        <w:t xml:space="preserve"> the key point is that the particular applications of oil are vital to the entire economic structure. For example, 99% of the world’s pesticides are chemically produced from oil (and almost all industrial fertilizers derive from natural gas), which means the entire industrial mode of agriculture that has taken dominance over the world’s farmland depends upon abundant cheap petroleum. In fact, including tractors, chemicals, packaging, distribution, and cooking, </w:t>
      </w:r>
      <w:r w:rsidRPr="008C167D">
        <w:rPr>
          <w:rStyle w:val="StyleUnderline"/>
        </w:rPr>
        <w:t>every single calorie of food in the United States requires at least 10 calories of fossil fuel energy to bring that food to the plate.</w:t>
      </w:r>
      <w:r w:rsidRPr="004B3938">
        <w:t xml:space="preserve"> The pharmaceutical industry, chemical, plastics, and military are equally dependent</w:t>
      </w:r>
      <w:r w:rsidRPr="000A4784">
        <w:rPr>
          <w:highlight w:val="yellow"/>
        </w:rPr>
        <w:t xml:space="preserve">. </w:t>
      </w:r>
      <w:r w:rsidRPr="000A4784">
        <w:rPr>
          <w:rStyle w:val="StyleUnderline"/>
          <w:highlight w:val="yellow"/>
        </w:rPr>
        <w:t>In addition to being found in</w:t>
      </w:r>
      <w:r w:rsidRPr="00787774">
        <w:rPr>
          <w:rStyle w:val="StyleUnderline"/>
        </w:rPr>
        <w:t xml:space="preserve"> just about </w:t>
      </w:r>
      <w:r w:rsidRPr="000A4784">
        <w:rPr>
          <w:rStyle w:val="StyleUnderline"/>
          <w:highlight w:val="yellow"/>
        </w:rPr>
        <w:t>everything we consume, petroleum is</w:t>
      </w:r>
      <w:r w:rsidRPr="00787774">
        <w:rPr>
          <w:rStyle w:val="StyleUnderline"/>
        </w:rPr>
        <w:t xml:space="preserve"> now also </w:t>
      </w:r>
      <w:r w:rsidRPr="000A4784">
        <w:rPr>
          <w:rStyle w:val="StyleUnderline"/>
          <w:highlight w:val="yellow"/>
        </w:rPr>
        <w:t>necessary for fueling the extraction, production, packaging, and distribution of all other resources</w:t>
      </w:r>
      <w:r w:rsidRPr="00787774">
        <w:rPr>
          <w:rStyle w:val="StyleUnderline"/>
        </w:rPr>
        <w:t>.</w:t>
      </w:r>
      <w:r w:rsidRPr="004B3938">
        <w:t xml:space="preserve"> Most crucially</w:t>
      </w:r>
      <w:r w:rsidRPr="000A4784">
        <w:rPr>
          <w:highlight w:val="yellow"/>
        </w:rPr>
        <w:t xml:space="preserve">, </w:t>
      </w:r>
      <w:r w:rsidRPr="000A4784">
        <w:rPr>
          <w:rStyle w:val="StyleUnderline"/>
          <w:highlight w:val="yellow"/>
        </w:rPr>
        <w:t>oil now powers 95% of all transportation</w:t>
      </w:r>
      <w:r w:rsidRPr="004B3938">
        <w:t xml:space="preserve">, in the form of gasoline, diesel, and jet fuel. By definition </w:t>
      </w:r>
      <w:r w:rsidRPr="000A4784">
        <w:rPr>
          <w:rStyle w:val="StyleUnderline"/>
          <w:highlight w:val="yellow"/>
        </w:rPr>
        <w:t>the global economy depends on</w:t>
      </w:r>
      <w:r w:rsidRPr="00787774">
        <w:rPr>
          <w:rStyle w:val="StyleUnderline"/>
        </w:rPr>
        <w:t xml:space="preserve"> the </w:t>
      </w:r>
      <w:r w:rsidRPr="000A4784">
        <w:rPr>
          <w:rStyle w:val="StyleUnderline"/>
          <w:highlight w:val="yellow"/>
        </w:rPr>
        <w:t>rapid transport of</w:t>
      </w:r>
      <w:r w:rsidRPr="00787774">
        <w:rPr>
          <w:rStyle w:val="StyleUnderline"/>
        </w:rPr>
        <w:t xml:space="preserve"> people and </w:t>
      </w:r>
      <w:r w:rsidRPr="000A4784">
        <w:rPr>
          <w:rStyle w:val="StyleUnderline"/>
          <w:highlight w:val="yellow"/>
        </w:rPr>
        <w:t>resources</w:t>
      </w:r>
      <w:r w:rsidRPr="00787774">
        <w:rPr>
          <w:rStyle w:val="StyleUnderline"/>
        </w:rPr>
        <w:t xml:space="preserve"> on a global scale, which means burning oil</w:t>
      </w:r>
      <w:r w:rsidRPr="004B3938">
        <w:t xml:space="preserve"> and dumping billions of tons of carbon into the atmosphere, causing global warming and destabilizing the Earth’s climate. Meanwhile, because oil is such a powerful resource, states necessarily view it as a strategic imperative to maintain access to supplies. The quest for cheap and available oil therefore becomes a prime motive for military action and warfare, as we’ve seen in the actions of the US in the Middle East, where</w:t>
      </w:r>
      <w:r w:rsidRPr="008C167D">
        <w:rPr>
          <w:rStyle w:val="StyleUnderline"/>
        </w:rPr>
        <w:t>66% of the world’s remaining oil lies.</w:t>
      </w:r>
      <w:r w:rsidRPr="004B3938">
        <w:t xml:space="preserve"> Warfare and climate chaos stand out as particularly devastating consequences of the massive rate of oil consumption, but </w:t>
      </w:r>
      <w:r w:rsidRPr="00787774">
        <w:rPr>
          <w:rStyle w:val="StyleUnderline"/>
        </w:rPr>
        <w:t xml:space="preserve">the reality is that </w:t>
      </w:r>
      <w:r w:rsidRPr="000A4784">
        <w:rPr>
          <w:rStyle w:val="StyleUnderline"/>
          <w:highlight w:val="yellow"/>
        </w:rPr>
        <w:t>the entire global assault on human justice and natural ecosystems would in many ways not be possible without being fueled by cheap</w:t>
      </w:r>
      <w:r w:rsidRPr="00787774">
        <w:rPr>
          <w:rStyle w:val="StyleUnderline"/>
        </w:rPr>
        <w:t xml:space="preserve"> and abundant </w:t>
      </w:r>
      <w:r w:rsidRPr="000A4784">
        <w:rPr>
          <w:rStyle w:val="StyleUnderline"/>
          <w:highlight w:val="yellow"/>
        </w:rPr>
        <w:t>oil</w:t>
      </w:r>
      <w:r w:rsidRPr="004B3938">
        <w:t xml:space="preserve">. Luckily, oil as a resource is limited in supply (imagine the destruction if it weren’t), and in fact according to a growing chorus of geologists, the worldwide supply of oil is now reaching its ultimate maximum level and will soon enter decline. </w:t>
      </w:r>
      <w:r w:rsidRPr="008C167D">
        <w:rPr>
          <w:rStyle w:val="StyleUnderline"/>
        </w:rPr>
        <w:t xml:space="preserve">The evidence shows that the global peak oil production is here today. </w:t>
      </w:r>
      <w:r w:rsidRPr="004B3938">
        <w:t xml:space="preserve">This historic event is occurring approximately 40 years after the peak discovery of oil, in the mid-1960s. Since that time, less and less oil has been found worldwide, while demand has skyrocketed. This isn’t the place for a full explanation </w:t>
      </w:r>
      <w:r w:rsidRPr="008C167D">
        <w:rPr>
          <w:rStyle w:val="StyleUnderline"/>
        </w:rPr>
        <w:t>of Peak Oil</w:t>
      </w:r>
      <w:r w:rsidRPr="004B3938">
        <w:t xml:space="preserve">, but it serves to point out that </w:t>
      </w:r>
      <w:r w:rsidRPr="008C167D">
        <w:rPr>
          <w:rStyle w:val="StyleUnderline"/>
        </w:rPr>
        <w:t>at least 54 countries have already reached their domestic peak oil,</w:t>
      </w:r>
      <w:r w:rsidRPr="004B3938">
        <w:t xml:space="preserve"> including the United States. </w:t>
      </w:r>
      <w:r w:rsidRPr="008C167D">
        <w:rPr>
          <w:rStyle w:val="StyleUnderline"/>
        </w:rPr>
        <w:t xml:space="preserve">Data indicates </w:t>
      </w:r>
      <w:r w:rsidRPr="004B3938">
        <w:t>that the immense run-up of price</w:t>
      </w:r>
      <w:r w:rsidRPr="008C167D">
        <w:t xml:space="preserve">s in 2007-2008 can best be explained as a result </w:t>
      </w:r>
      <w:r w:rsidRPr="004B3938">
        <w:t xml:space="preserve">of global oil shortage, which certainly added stress to the financial markets and likely helped trigger the current crisis. Can This Continue? </w:t>
      </w:r>
      <w:r w:rsidRPr="000A4784">
        <w:rPr>
          <w:rStyle w:val="StyleUnderline"/>
          <w:highlight w:val="yellow"/>
        </w:rPr>
        <w:t>The deepening oil shortage will affect the United States and its imperialist project in a unique way.</w:t>
      </w:r>
      <w:r w:rsidRPr="004B3938">
        <w:t xml:space="preserve"> Having risen to power on a sea of oil in the first half of the 20th century, </w:t>
      </w:r>
      <w:r w:rsidRPr="008C167D">
        <w:rPr>
          <w:rStyle w:val="StyleUnderline"/>
        </w:rPr>
        <w:t>the U.S. reached its peak oil in 1970 and now imports over 2/3 of its consumption</w:t>
      </w:r>
      <w:r w:rsidRPr="004B3938">
        <w:t xml:space="preserve">. Still by far </w:t>
      </w:r>
      <w:r w:rsidRPr="000A4784">
        <w:rPr>
          <w:rStyle w:val="StyleUnderline"/>
          <w:highlight w:val="yellow"/>
        </w:rPr>
        <w:t>the largest consumer of oil</w:t>
      </w:r>
      <w:r w:rsidRPr="00787774">
        <w:rPr>
          <w:rStyle w:val="StyleUnderline"/>
        </w:rPr>
        <w:t>,</w:t>
      </w:r>
      <w:r w:rsidRPr="004B3938">
        <w:t xml:space="preserve"> </w:t>
      </w:r>
      <w:r w:rsidRPr="008C167D">
        <w:rPr>
          <w:rStyle w:val="StyleUnderline"/>
        </w:rPr>
        <w:t xml:space="preserve">using over 25% of global supply, </w:t>
      </w:r>
      <w:r w:rsidRPr="000A4784">
        <w:rPr>
          <w:rStyle w:val="StyleUnderline"/>
          <w:highlight w:val="yellow"/>
        </w:rPr>
        <w:t>the country is being forced into deeper and deeper debt to pay for it.</w:t>
      </w:r>
      <w:r w:rsidRPr="00787774">
        <w:rPr>
          <w:rStyle w:val="StyleUnderline"/>
        </w:rPr>
        <w:t xml:space="preserve"> This enormous trade deficit is only counteracted by the willingness of foreign countries from whom the United States purchases most of its stuff</w:t>
      </w:r>
      <w:r w:rsidRPr="004B3938">
        <w:t xml:space="preserve"> (Saudi Arabia for its oil, China for its consumer goods),</w:t>
      </w:r>
      <w:r w:rsidRPr="00787774">
        <w:rPr>
          <w:rStyle w:val="StyleUnderline"/>
        </w:rPr>
        <w:t xml:space="preserve"> to</w:t>
      </w:r>
      <w:r>
        <w:rPr>
          <w:rStyle w:val="StyleUnderline"/>
        </w:rPr>
        <w:t xml:space="preserve"> </w:t>
      </w:r>
      <w:r w:rsidRPr="008C167D">
        <w:rPr>
          <w:rStyle w:val="StyleUnderline"/>
        </w:rPr>
        <w:t>recycle their dollars back into the US by purchasing Treasury Bonds, stocks, real estate and other dollar-denominated assets.</w:t>
      </w:r>
      <w:r w:rsidRPr="004B3938">
        <w:t xml:space="preserve"> </w:t>
      </w:r>
      <w:r w:rsidRPr="000A4784">
        <w:rPr>
          <w:rStyle w:val="StyleUnderline"/>
          <w:highlight w:val="yellow"/>
        </w:rPr>
        <w:t>As</w:t>
      </w:r>
      <w:r w:rsidRPr="00787774">
        <w:rPr>
          <w:rStyle w:val="StyleUnderline"/>
        </w:rPr>
        <w:t xml:space="preserve"> U.S. financial </w:t>
      </w:r>
      <w:r w:rsidRPr="000A4784">
        <w:rPr>
          <w:rStyle w:val="StyleUnderline"/>
          <w:highlight w:val="yellow"/>
        </w:rPr>
        <w:t>markets crumble, how long until</w:t>
      </w:r>
      <w:r w:rsidRPr="004B3938">
        <w:t xml:space="preserve"> these </w:t>
      </w:r>
      <w:r w:rsidRPr="000A4784">
        <w:rPr>
          <w:rStyle w:val="StyleUnderline"/>
          <w:highlight w:val="yellow"/>
        </w:rPr>
        <w:t>foreign countries</w:t>
      </w:r>
      <w:r w:rsidRPr="004B3938">
        <w:t xml:space="preserve"> decide their investments are safer elsewhere, and </w:t>
      </w:r>
      <w:r w:rsidRPr="000A4784">
        <w:rPr>
          <w:rStyle w:val="StyleUnderline"/>
          <w:highlight w:val="yellow"/>
        </w:rPr>
        <w:t>pull the rug out from under the Empire?</w:t>
      </w:r>
    </w:p>
    <w:p w14:paraId="4D40F03B" w14:textId="77777777" w:rsidR="008C167D" w:rsidRDefault="008C167D" w:rsidP="008C167D">
      <w:pPr>
        <w:rPr>
          <w:rStyle w:val="StyleUnderline"/>
        </w:rPr>
      </w:pPr>
    </w:p>
    <w:p w14:paraId="4F4CF43B" w14:textId="77777777" w:rsidR="008C167D" w:rsidRPr="00CE74AD" w:rsidRDefault="008C167D" w:rsidP="0020483C">
      <w:pPr>
        <w:pStyle w:val="Heading4"/>
        <w:rPr>
          <w:rStyle w:val="StyleStyleBold12pt"/>
        </w:rPr>
      </w:pPr>
      <w:r w:rsidRPr="00CE74AD">
        <w:rPr>
          <w:rStyle w:val="StyleStyleBold12pt"/>
        </w:rPr>
        <w:t>Oil leases are capitalist to their core- they risk human life in pursuit of profit</w:t>
      </w:r>
    </w:p>
    <w:p w14:paraId="56424B62" w14:textId="77777777" w:rsidR="008C167D" w:rsidRPr="00724AD6" w:rsidRDefault="008C167D" w:rsidP="008C167D">
      <w:proofErr w:type="spellStart"/>
      <w:r>
        <w:rPr>
          <w:rStyle w:val="StyleStyleBold12pt"/>
        </w:rPr>
        <w:t>Siegmund</w:t>
      </w:r>
      <w:proofErr w:type="spellEnd"/>
      <w:r>
        <w:rPr>
          <w:rStyle w:val="StyleStyleBold12pt"/>
        </w:rPr>
        <w:t xml:space="preserve">, 11 – </w:t>
      </w:r>
      <w:r w:rsidRPr="008C167D">
        <w:t xml:space="preserve">Contributor for </w:t>
      </w:r>
      <w:proofErr w:type="spellStart"/>
      <w:r w:rsidRPr="008C167D">
        <w:t>DailyKos</w:t>
      </w:r>
      <w:proofErr w:type="spellEnd"/>
      <w:r w:rsidRPr="008C167D">
        <w:t xml:space="preserve"> (Fred, Daily Kos, “Oil Spills and Capitalism”, http://www.dailykos.com/story/2011/03/05/952978/-Oil-Spills-and-Capitalism#, March 5th)//</w:t>
      </w:r>
      <w:proofErr w:type="spellStart"/>
      <w:r w:rsidRPr="008C167D">
        <w:t>jk</w:t>
      </w:r>
      <w:proofErr w:type="spellEnd"/>
    </w:p>
    <w:p w14:paraId="4852C12C" w14:textId="77777777" w:rsidR="008C167D" w:rsidRPr="00584010" w:rsidRDefault="008C167D" w:rsidP="00E03272">
      <w:r w:rsidRPr="000A4784">
        <w:rPr>
          <w:rStyle w:val="StyleUnderline"/>
          <w:highlight w:val="yellow"/>
        </w:rPr>
        <w:t>The BP oil spill</w:t>
      </w:r>
      <w:r w:rsidRPr="000A4784">
        <w:t xml:space="preserve"> started so long ago it is hard to remember the details. It </w:t>
      </w:r>
      <w:r w:rsidRPr="000A4784">
        <w:rPr>
          <w:rStyle w:val="StyleUnderline"/>
          <w:highlight w:val="yellow"/>
        </w:rPr>
        <w:t>began with the</w:t>
      </w:r>
      <w:r w:rsidRPr="00584010">
        <w:rPr>
          <w:rStyle w:val="StyleUnderline"/>
        </w:rPr>
        <w:t xml:space="preserve"> explosion and </w:t>
      </w:r>
      <w:r w:rsidRPr="000A4784">
        <w:rPr>
          <w:rStyle w:val="StyleUnderline"/>
          <w:highlight w:val="yellow"/>
        </w:rPr>
        <w:t>death of 11 employees, followed by a fire and the sinking of the drilling platform</w:t>
      </w:r>
      <w:r w:rsidRPr="00584010">
        <w:rPr>
          <w:rStyle w:val="StyleUnderline"/>
        </w:rPr>
        <w:t>. T</w:t>
      </w:r>
      <w:r w:rsidRPr="000A4784">
        <w:t xml:space="preserve">he pictures of the flaming platform and the billowing smoke diverted our attention from the oil spilling into the Gulf of Mexico. The early reports down played the spill. We know </w:t>
      </w:r>
      <w:r w:rsidRPr="00584010">
        <w:rPr>
          <w:rStyle w:val="StyleUnderline"/>
        </w:rPr>
        <w:t>the spill is much bigger than the early BP reports</w:t>
      </w:r>
      <w:r w:rsidRPr="000A4784">
        <w:t xml:space="preserve"> when we read about a dead battery in the blow out equipment and one failed containment effort after another. To top that off we had to listen to company CEO’s blame each other in Congressional testimony. I list some of the failures of BP because I have not heard politicians question capitalism or whether it is best way to explore and drill for oil. Nor have I heard media commentary or anyone in Congress question leasing drilling rights to private companies. </w:t>
      </w:r>
      <w:r w:rsidRPr="000A4784">
        <w:rPr>
          <w:rStyle w:val="StyleUnderline"/>
          <w:highlight w:val="yellow"/>
        </w:rPr>
        <w:t xml:space="preserve">Capitalists complain government is wasteful, inefficient and bureaucratic when private firms have the incentive to minimize costs to compete </w:t>
      </w:r>
      <w:r w:rsidRPr="00584010">
        <w:rPr>
          <w:rStyle w:val="StyleUnderline"/>
        </w:rPr>
        <w:t>with other firms</w:t>
      </w:r>
      <w:r w:rsidRPr="000A4784">
        <w:rPr>
          <w:rStyle w:val="StyleUnderline"/>
          <w:highlight w:val="yellow"/>
        </w:rPr>
        <w:t xml:space="preserve">. Minimizing costs also means ignoring </w:t>
      </w:r>
      <w:r w:rsidRPr="00584010">
        <w:rPr>
          <w:rStyle w:val="StyleUnderline"/>
        </w:rPr>
        <w:t xml:space="preserve">the environmental </w:t>
      </w:r>
      <w:r w:rsidRPr="000A4784">
        <w:rPr>
          <w:rStyle w:val="StyleUnderline"/>
          <w:highlight w:val="yellow"/>
        </w:rPr>
        <w:t xml:space="preserve">safety precautions </w:t>
      </w:r>
      <w:r w:rsidRPr="00584010">
        <w:rPr>
          <w:rStyle w:val="StyleUnderline"/>
        </w:rPr>
        <w:t>that Congress and the public wants in the leases</w:t>
      </w:r>
      <w:r w:rsidRPr="000A4784">
        <w:rPr>
          <w:rStyle w:val="StyleUnderline"/>
          <w:highlight w:val="yellow"/>
        </w:rPr>
        <w:t>, and also working to reduce enforcement. Oil leases are</w:t>
      </w:r>
      <w:r w:rsidRPr="00584010">
        <w:t xml:space="preserve"> usually discussed as </w:t>
      </w:r>
      <w:r w:rsidRPr="000A4784">
        <w:rPr>
          <w:rStyle w:val="StyleUnderline"/>
          <w:highlight w:val="yellow"/>
        </w:rPr>
        <w:t>an example of capitalism</w:t>
      </w:r>
      <w:r w:rsidRPr="00584010">
        <w:t xml:space="preserve">, but the continental shelf is the public domain as much as the Washington Monument and Yellowstone Park. Capitalism requires private ownership with transactions exclusively between private parties, not the government. When the government contracts with firms in the construction industry to build roads or drill oil, the buyer side of the transaction is the government. </w:t>
      </w:r>
      <w:r w:rsidRPr="000A4784">
        <w:rPr>
          <w:rStyle w:val="StyleUnderline"/>
          <w:highlight w:val="yellow"/>
        </w:rPr>
        <w:t>Leasing the drilling rights on the continental shelf is</w:t>
      </w:r>
      <w:r w:rsidRPr="00584010">
        <w:t xml:space="preserve"> just </w:t>
      </w:r>
      <w:r w:rsidRPr="000A4784">
        <w:rPr>
          <w:rStyle w:val="StyleUnderline"/>
          <w:highlight w:val="yellow"/>
        </w:rPr>
        <w:t>one way to recover</w:t>
      </w:r>
      <w:r w:rsidRPr="00661CF1">
        <w:rPr>
          <w:rStyle w:val="StyleUnderline"/>
        </w:rPr>
        <w:t xml:space="preserve"> the </w:t>
      </w:r>
      <w:r w:rsidRPr="000A4784">
        <w:rPr>
          <w:rStyle w:val="StyleUnderline"/>
          <w:highlight w:val="yellow"/>
        </w:rPr>
        <w:t>oil</w:t>
      </w:r>
      <w:r w:rsidRPr="00584010">
        <w:t xml:space="preserve"> if Congress and the country decide </w:t>
      </w:r>
      <w:r w:rsidRPr="000A4784">
        <w:rPr>
          <w:rStyle w:val="StyleUnderline"/>
          <w:highlight w:val="yellow"/>
        </w:rPr>
        <w:t>to take the risk of a spill</w:t>
      </w:r>
      <w:r w:rsidRPr="000A4784">
        <w:rPr>
          <w:highlight w:val="yellow"/>
        </w:rPr>
        <w:t>.</w:t>
      </w:r>
      <w:r w:rsidRPr="00584010">
        <w:t xml:space="preserve"> Another way is to form a public corporation like Conrail, Amtrak, the Tennessee Valley Authority or the St. Lawrence Seaway.</w:t>
      </w:r>
    </w:p>
    <w:p w14:paraId="29C99545" w14:textId="77777777" w:rsidR="008C167D" w:rsidRPr="00AF72A8" w:rsidRDefault="008C167D" w:rsidP="008C167D">
      <w:pPr>
        <w:rPr>
          <w:rStyle w:val="Emphasis"/>
        </w:rPr>
      </w:pPr>
    </w:p>
    <w:p w14:paraId="35703B34" w14:textId="77777777" w:rsidR="007259B3" w:rsidRDefault="007259B3" w:rsidP="0020483C">
      <w:pPr>
        <w:pStyle w:val="Heading3"/>
      </w:pPr>
      <w:r>
        <w:t>Sustainable Development</w:t>
      </w:r>
    </w:p>
    <w:p w14:paraId="2D9C0A24" w14:textId="77777777" w:rsidR="007259B3" w:rsidRPr="00FD1E8F" w:rsidRDefault="007259B3" w:rsidP="0020483C">
      <w:pPr>
        <w:pStyle w:val="Heading4"/>
        <w:rPr>
          <w:rStyle w:val="StyleStyleBold12pt"/>
        </w:rPr>
      </w:pPr>
      <w:r w:rsidRPr="00FD1E8F">
        <w:rPr>
          <w:rStyle w:val="StyleStyleBold12pt"/>
        </w:rPr>
        <w:t>Sustainable development serves capital accumulation for efficient production and long term exploitation</w:t>
      </w:r>
    </w:p>
    <w:p w14:paraId="563DCF28" w14:textId="77777777" w:rsidR="007259B3" w:rsidRPr="00FD1E8F" w:rsidRDefault="007259B3" w:rsidP="007259B3">
      <w:r w:rsidRPr="00FD1E8F">
        <w:rPr>
          <w:rStyle w:val="StyleStyleBold12pt"/>
        </w:rPr>
        <w:t>Steinburg ’99</w:t>
      </w:r>
      <w:r>
        <w:t xml:space="preserve"> [1999, Phillip E Steinburg is from the Department of Geography at Florida State University and holds a PhD</w:t>
      </w:r>
      <w:proofErr w:type="gramStart"/>
      <w:r>
        <w:t>,~</w:t>
      </w:r>
      <w:proofErr w:type="gramEnd"/>
      <w:r>
        <w:t xml:space="preserve"> “The Maritime Mystique: Sustainable Development, capital mobility, and nostalgia in the world ocean”, </w:t>
      </w:r>
      <w:r w:rsidRPr="00520B76">
        <w:t>http://mailer.fsu.edu/~psteinbe/garnet-psteinbe/s%26s.pdf</w:t>
      </w:r>
      <w:r>
        <w:t xml:space="preserve">] </w:t>
      </w:r>
      <w:proofErr w:type="spellStart"/>
      <w:r>
        <w:t>GKoo</w:t>
      </w:r>
      <w:proofErr w:type="spellEnd"/>
    </w:p>
    <w:p w14:paraId="1C4127B2" w14:textId="77777777" w:rsidR="007259B3" w:rsidRDefault="007259B3" w:rsidP="00E03272">
      <w:r>
        <w:t>Introduction: Three images of ocean space In December of 1994, the General Assembly of the United Nations designated 1998 the International Year of the Ocean (United Nations General Assembly, 1994b),"</w:t>
      </w:r>
      <w:proofErr w:type="spellStart"/>
      <w:r>
        <w:t>provid</w:t>
      </w:r>
      <w:proofErr w:type="spellEnd"/>
      <w:r>
        <w:t>[</w:t>
      </w:r>
      <w:proofErr w:type="spellStart"/>
      <w:r>
        <w:t>ing</w:t>
      </w:r>
      <w:proofErr w:type="spellEnd"/>
      <w:r>
        <w:t>] a window of opportunity for governments, organizations and individuals to become aware of the ocean situation and to consider the actions needed to undertake our common responsibility to sustain the greatest common heritage we have and without which we cannot exist" (Intergovernmental Oceanographic Commission, 1997a). Build-</w:t>
      </w:r>
      <w:proofErr w:type="spellStart"/>
      <w:r>
        <w:t>ing</w:t>
      </w:r>
      <w:proofErr w:type="spellEnd"/>
      <w:r>
        <w:t xml:space="preserve"> upon the 1992 United Nations Conference on Environment and Development (UNCED), </w:t>
      </w:r>
      <w:r w:rsidRPr="003A5A6C">
        <w:rPr>
          <w:rStyle w:val="StyleUnderline"/>
        </w:rPr>
        <w:t>the International Year of the Ocean</w:t>
      </w:r>
      <w:r>
        <w:t xml:space="preserve"> (IY0)(1) </w:t>
      </w:r>
      <w:r w:rsidRPr="003A5A6C">
        <w:rPr>
          <w:rStyle w:val="StyleUnderline"/>
        </w:rPr>
        <w:t xml:space="preserve">was designed to place the world ocean </w:t>
      </w:r>
      <w:r w:rsidRPr="003A5A6C">
        <w:rPr>
          <w:rStyle w:val="Emphasis"/>
        </w:rPr>
        <w:t>within the discourse of sustainable development</w:t>
      </w:r>
      <w:r w:rsidRPr="003A5A6C">
        <w:t>,</w:t>
      </w:r>
      <w:r w:rsidRPr="003A5A6C">
        <w:rPr>
          <w:rStyle w:val="StyleUnderline"/>
        </w:rPr>
        <w:t xml:space="preserve"> a discourse that others have noted is devoted to the rational management of scarce resources so that nature can</w:t>
      </w:r>
      <w:r>
        <w:t xml:space="preserve"> </w:t>
      </w:r>
      <w:r w:rsidRPr="003A5A6C">
        <w:rPr>
          <w:rStyle w:val="Emphasis"/>
        </w:rPr>
        <w:t>continue to serve as a material base for capital accumulation well into the twenty-first century</w:t>
      </w:r>
      <w:r>
        <w:t xml:space="preserve"> (O'Connor, 1994). As the statement of objectives for the International Year of the Ocean reads, in its entirety: "</w:t>
      </w:r>
      <w:r w:rsidRPr="003A5A6C">
        <w:rPr>
          <w:rStyle w:val="StyleUnderline"/>
        </w:rPr>
        <w:t xml:space="preserve">The overall objective is to focus and reinforce the attention </w:t>
      </w:r>
      <w:r>
        <w:t>of the public, govern-</w:t>
      </w:r>
      <w:proofErr w:type="spellStart"/>
      <w:r>
        <w:t>ments</w:t>
      </w:r>
      <w:proofErr w:type="spellEnd"/>
      <w:r>
        <w:t xml:space="preserve"> and decision makers </w:t>
      </w:r>
      <w:r w:rsidRPr="003A5A6C">
        <w:rPr>
          <w:rStyle w:val="StyleUnderline"/>
        </w:rPr>
        <w:t>at large on the importance of the oceans and the marine environment as resources for sustainable development</w:t>
      </w:r>
      <w:r>
        <w:t xml:space="preserve">. The major aim of the joint efforts during 1998 will be to create awareness and obtain commitments from governments to take action, provide adequate resources and give the priority to the ocean and coastal areas which they deserve as finite economical assets. </w:t>
      </w:r>
      <w:r w:rsidRPr="003A5A6C">
        <w:rPr>
          <w:rStyle w:val="StyleUnderline"/>
        </w:rPr>
        <w:t xml:space="preserve">This is most important in view of the increasing threats of pollution, population pressure, excessive fishing, coastal zone degradation and climate variability to the finite resource the ocean represents. </w:t>
      </w:r>
      <w:r>
        <w:t xml:space="preserve">Without a healthy ocean, the life-supporting system of the earth would be seriously endangered" (Intergovernmental Oceanographic Commission, 1997b; emphasis added). An </w:t>
      </w:r>
      <w:r w:rsidRPr="001326BB">
        <w:rPr>
          <w:rStyle w:val="StyleUnderline"/>
        </w:rPr>
        <w:t>IYO planning document leaves little doubt about the overall orientation</w:t>
      </w:r>
      <w:r>
        <w:t xml:space="preserve"> of the Year of the Ocean toward </w:t>
      </w:r>
      <w:r w:rsidRPr="001326BB">
        <w:rPr>
          <w:rStyle w:val="StyleUnderline"/>
        </w:rPr>
        <w:t xml:space="preserve">what </w:t>
      </w:r>
      <w:proofErr w:type="spellStart"/>
      <w:r w:rsidRPr="001326BB">
        <w:rPr>
          <w:rStyle w:val="StyleUnderline"/>
        </w:rPr>
        <w:t>Esteva</w:t>
      </w:r>
      <w:proofErr w:type="spellEnd"/>
      <w:r>
        <w:t xml:space="preserve"> (1992) </w:t>
      </w:r>
      <w:r w:rsidRPr="001326BB">
        <w:rPr>
          <w:rStyle w:val="StyleUnderline"/>
        </w:rPr>
        <w:t>calls "the reign of scarcity"</w:t>
      </w:r>
      <w:r>
        <w:t>: "</w:t>
      </w:r>
      <w:r w:rsidRPr="001326BB">
        <w:rPr>
          <w:rStyle w:val="Emphasis"/>
        </w:rPr>
        <w:t>Finite size must be emphasized"</w:t>
      </w:r>
      <w:r>
        <w:t xml:space="preserve"> in all IYO activities and publications (Intergovernmental Oceanographic Commission, 1997a). </w:t>
      </w:r>
      <w:r w:rsidRPr="001326BB">
        <w:rPr>
          <w:rStyle w:val="StyleUnderline"/>
        </w:rPr>
        <w:t>This application of the sustainable development discourse to the ocean at the inter-governmental level has been supported by representations of the ocean in the popular media</w:t>
      </w:r>
      <w:r>
        <w:t>. In 1995 alone, two major US publications, Time and National Geographic, featured cover stories celebrating the ocean as a resource-rich but fragile environment (</w:t>
      </w:r>
      <w:proofErr w:type="spellStart"/>
      <w:r>
        <w:t>Lcmonick</w:t>
      </w:r>
      <w:proofErr w:type="spellEnd"/>
      <w:r>
        <w:t xml:space="preserve">, 1995; </w:t>
      </w:r>
      <w:proofErr w:type="spellStart"/>
      <w:r>
        <w:t>Parfit</w:t>
      </w:r>
      <w:proofErr w:type="spellEnd"/>
      <w:r>
        <w:t xml:space="preserve">, 1995). </w:t>
      </w:r>
      <w:r w:rsidRPr="001326BB">
        <w:rPr>
          <w:rStyle w:val="StyleUnderline"/>
        </w:rPr>
        <w:t>Time tells an optimistic story</w:t>
      </w:r>
      <w:r>
        <w:t xml:space="preserve">: </w:t>
      </w:r>
      <w:r w:rsidRPr="001326BB">
        <w:rPr>
          <w:rStyle w:val="Emphasis"/>
        </w:rPr>
        <w:t xml:space="preserve">The </w:t>
      </w:r>
      <w:proofErr w:type="gramStart"/>
      <w:r w:rsidRPr="001326BB">
        <w:rPr>
          <w:rStyle w:val="Emphasis"/>
        </w:rPr>
        <w:t>sea</w:t>
      </w:r>
      <w:proofErr w:type="gramEnd"/>
      <w:r w:rsidRPr="001326BB">
        <w:rPr>
          <w:rStyle w:val="Emphasis"/>
        </w:rPr>
        <w:t xml:space="preserve"> is a frontier replete with opportunity, at last capable of being 'conquered'.</w:t>
      </w:r>
      <w:r>
        <w:t xml:space="preserve"> </w:t>
      </w:r>
      <w:r w:rsidRPr="001326BB">
        <w:rPr>
          <w:rStyle w:val="StyleUnderline"/>
        </w:rPr>
        <w:t>National Geographic tells a more pessimistic story:</w:t>
      </w:r>
      <w:r>
        <w:t xml:space="preserve"> </w:t>
      </w:r>
      <w:r w:rsidRPr="001326BB">
        <w:rPr>
          <w:rStyle w:val="StyleUnderline"/>
        </w:rPr>
        <w:t>The sea is an endangered environment wherein new technologies both respond to and reproduce scarcity</w:t>
      </w:r>
      <w:r>
        <w:t xml:space="preserve"> (figure 1). </w:t>
      </w:r>
      <w:r w:rsidRPr="001326BB">
        <w:rPr>
          <w:rStyle w:val="StyleUnderline"/>
        </w:rPr>
        <w:t>Both stories, however,</w:t>
      </w:r>
      <w:r>
        <w:t xml:space="preserve"> </w:t>
      </w:r>
      <w:r w:rsidRPr="001326BB">
        <w:rPr>
          <w:rStyle w:val="Emphasis"/>
        </w:rPr>
        <w:t>place the sea within a discourse of sustainable development</w:t>
      </w:r>
      <w:r>
        <w:t xml:space="preserve"> similar to that constructed by the promoters of the IYO: </w:t>
      </w:r>
      <w:r w:rsidRPr="001326BB">
        <w:rPr>
          <w:rStyle w:val="StyleUnderline"/>
        </w:rPr>
        <w:t>As the sea is a space of "finite economical assets</w:t>
      </w:r>
      <w:r>
        <w:t xml:space="preserve">," </w:t>
      </w:r>
      <w:r w:rsidRPr="001326BB">
        <w:rPr>
          <w:rStyle w:val="Emphasis"/>
        </w:rPr>
        <w:t>the commodification of its environment should be guided by long-run planning for maximum efficiency and productivity</w:t>
      </w:r>
      <w:r>
        <w:t xml:space="preserve">. </w:t>
      </w:r>
      <w:r w:rsidRPr="001326BB">
        <w:rPr>
          <w:rStyle w:val="StyleUnderline"/>
        </w:rPr>
        <w:t>Similarly</w:t>
      </w:r>
      <w:r>
        <w:t xml:space="preserve">, a 1998 supplement to </w:t>
      </w:r>
      <w:r w:rsidRPr="001326BB">
        <w:rPr>
          <w:rStyle w:val="StyleUnderline"/>
        </w:rPr>
        <w:t>The Economist celebrates the ocean as a multiple-use space,</w:t>
      </w:r>
      <w:r>
        <w:t xml:space="preserve"> </w:t>
      </w:r>
      <w:r w:rsidRPr="001326BB">
        <w:rPr>
          <w:rStyle w:val="StyleUnderline"/>
        </w:rPr>
        <w:t>but one in which certain uses are likely to crowd out others</w:t>
      </w:r>
      <w:r>
        <w:t xml:space="preserve"> and destroy the ocean environment </w:t>
      </w:r>
      <w:r w:rsidRPr="001326BB">
        <w:rPr>
          <w:rStyle w:val="StyleUnderline"/>
        </w:rPr>
        <w:t>unless we "</w:t>
      </w:r>
      <w:r w:rsidRPr="001326BB">
        <w:rPr>
          <w:rStyle w:val="Emphasis"/>
        </w:rPr>
        <w:t>take stewardship of the ocean</w:t>
      </w:r>
      <w:r w:rsidRPr="001326BB">
        <w:rPr>
          <w:rStyle w:val="StyleUnderline"/>
        </w:rPr>
        <w:t>, with all the privileges and responsibilities that implies</w:t>
      </w:r>
      <w:r>
        <w:t xml:space="preserve">" (The Economist 1998, page 18). Also </w:t>
      </w:r>
      <w:proofErr w:type="spellStart"/>
      <w:r>
        <w:t>asso-ciated</w:t>
      </w:r>
      <w:proofErr w:type="spellEnd"/>
      <w:r>
        <w:t xml:space="preserve"> with these efforts to promote investment in the </w:t>
      </w:r>
      <w:r w:rsidRPr="001326BB">
        <w:rPr>
          <w:rStyle w:val="StyleUnderline"/>
        </w:rPr>
        <w:t>sustained exploitation of the ocean's riches is a general campaign</w:t>
      </w:r>
      <w:r>
        <w:t xml:space="preserve"> for what </w:t>
      </w:r>
      <w:proofErr w:type="spellStart"/>
      <w:r>
        <w:t>Leddy</w:t>
      </w:r>
      <w:proofErr w:type="spellEnd"/>
      <w:r>
        <w:t xml:space="preserve"> (1996) calls the '</w:t>
      </w:r>
      <w:proofErr w:type="spellStart"/>
      <w:r>
        <w:t>Coustcauization</w:t>
      </w:r>
      <w:proofErr w:type="spellEnd"/>
      <w:r>
        <w:t xml:space="preserve">' of the oceans. a popular movement to cultivate public </w:t>
      </w:r>
      <w:r w:rsidRPr="001326BB">
        <w:rPr>
          <w:rStyle w:val="StyleUnderline"/>
        </w:rPr>
        <w:t>interest in the ocean's biota with</w:t>
      </w:r>
      <w:r>
        <w:t xml:space="preserve"> the effect of generating support for further marine research and for governmental and/or </w:t>
      </w:r>
      <w:r w:rsidRPr="001326BB">
        <w:rPr>
          <w:rStyle w:val="StyleUnderline"/>
        </w:rPr>
        <w:t>corporate stewardship of marine resources.</w:t>
      </w:r>
      <w:r>
        <w:t xml:space="preserve"> In the USA, perhaps </w:t>
      </w:r>
      <w:r w:rsidRPr="001326BB">
        <w:rPr>
          <w:rStyle w:val="StyleUnderline"/>
        </w:rPr>
        <w:t xml:space="preserve">the most visible spokesperson for this movement has been </w:t>
      </w:r>
      <w:r>
        <w:t xml:space="preserve">publicist/author/bureaucrat/oceanographer Sylvia </w:t>
      </w:r>
      <w:r w:rsidRPr="001326BB">
        <w:rPr>
          <w:rStyle w:val="StyleUnderline"/>
        </w:rPr>
        <w:t>Earle, supported by</w:t>
      </w:r>
      <w:r>
        <w:t xml:space="preserve"> a marine research and </w:t>
      </w:r>
      <w:r w:rsidRPr="001326BB">
        <w:rPr>
          <w:rStyle w:val="StyleUnderline"/>
        </w:rPr>
        <w:t>development military industrial complex</w:t>
      </w:r>
      <w:r>
        <w:t xml:space="preserve"> represented by individuals such as computer entrepreneur and former US Deputy Secretary of Defense David Packard and retired Admiral James Watkins, a former US Chief of Naval Operations and US Secretary of Energy who presently heads the Consortium for Oceanographic Research and Education (Broad, 1997). </w:t>
      </w:r>
    </w:p>
    <w:p w14:paraId="0A9C9C4D" w14:textId="77777777" w:rsidR="007259B3" w:rsidRPr="00E03C28" w:rsidRDefault="007259B3" w:rsidP="0020483C">
      <w:pPr>
        <w:pStyle w:val="Heading3"/>
      </w:pPr>
      <w:r w:rsidRPr="00E03C28">
        <w:t>Tsunamis</w:t>
      </w:r>
    </w:p>
    <w:p w14:paraId="3524F823" w14:textId="77777777" w:rsidR="007259B3" w:rsidRPr="0081009B" w:rsidRDefault="007259B3" w:rsidP="0020483C">
      <w:pPr>
        <w:pStyle w:val="Heading4"/>
        <w:rPr>
          <w:rStyle w:val="StyleStyleBold12pt"/>
        </w:rPr>
      </w:pPr>
      <w:r w:rsidRPr="0081009B">
        <w:rPr>
          <w:rStyle w:val="StyleStyleBold12pt"/>
        </w:rPr>
        <w:t>Be skeptical of the AFF’s so-called humanitarian agenda. Their blanket approach is paradoxical – ignores the structural inequalities at play, which reifies neoliberalism</w:t>
      </w:r>
    </w:p>
    <w:p w14:paraId="66501919" w14:textId="77777777" w:rsidR="007259B3" w:rsidRPr="00BD0F58" w:rsidRDefault="007259B3" w:rsidP="007259B3">
      <w:pPr>
        <w:rPr>
          <w:rStyle w:val="StyleStyleBold12pt"/>
        </w:rPr>
      </w:pPr>
      <w:proofErr w:type="spellStart"/>
      <w:r>
        <w:rPr>
          <w:rStyle w:val="StyleStyleBold12pt"/>
        </w:rPr>
        <w:t>Ahli</w:t>
      </w:r>
      <w:proofErr w:type="spellEnd"/>
      <w:r>
        <w:rPr>
          <w:rStyle w:val="StyleStyleBold12pt"/>
        </w:rPr>
        <w:t xml:space="preserve"> 10</w:t>
      </w:r>
    </w:p>
    <w:p w14:paraId="29DFD1BD" w14:textId="77777777" w:rsidR="007259B3" w:rsidRPr="00BD0F58" w:rsidRDefault="007259B3" w:rsidP="007259B3">
      <w:proofErr w:type="spellStart"/>
      <w:r w:rsidRPr="00BD0F58">
        <w:t>Ashma</w:t>
      </w:r>
      <w:proofErr w:type="spellEnd"/>
      <w:r w:rsidRPr="00BD0F58">
        <w:t xml:space="preserve"> I </w:t>
      </w:r>
      <w:proofErr w:type="spellStart"/>
      <w:r w:rsidRPr="00BD0F58">
        <w:t>Ahli</w:t>
      </w:r>
      <w:proofErr w:type="spellEnd"/>
      <w:r w:rsidRPr="00BD0F58">
        <w:t>, In Pursuant of A Masters of Science: Development and Planning: Development Administration and Planning, University College London, September 1, 2010, (“ DISASTER CAPITALISM A Neoliberal catalyst towards further vulnerability”, http://www.nottingham.ac.uk/icemic/documents/a-recipe-for-disaster-neoliberalism-natural-disasters-and-human-rights.pdf) - AW</w:t>
      </w:r>
    </w:p>
    <w:p w14:paraId="0A7E0A98" w14:textId="77777777" w:rsidR="007259B3" w:rsidRDefault="007259B3" w:rsidP="00E03272">
      <w:pPr>
        <w:rPr>
          <w:rStyle w:val="Emphasis"/>
        </w:rPr>
      </w:pPr>
      <w:r w:rsidRPr="00BD0F58">
        <w:t xml:space="preserve">Whilst further research on this topic may be beneficial regarding the depth and breadth of discussions concerning socio-natural disasters and human rights, what </w:t>
      </w:r>
      <w:r w:rsidRPr="00BD0F58">
        <w:rPr>
          <w:rStyle w:val="StyleUnderline"/>
        </w:rPr>
        <w:t>this examination has made explicit is that ‘a failure of governance underlies most environmental problems’</w:t>
      </w:r>
      <w:r w:rsidRPr="00BD0F58">
        <w:t xml:space="preserve"> (</w:t>
      </w:r>
      <w:proofErr w:type="spellStart"/>
      <w:r w:rsidRPr="00BD0F58">
        <w:t>Satterthwaite</w:t>
      </w:r>
      <w:proofErr w:type="spellEnd"/>
      <w:r w:rsidRPr="00BD0F58">
        <w:t xml:space="preserve">, 2003:89). </w:t>
      </w:r>
      <w:r w:rsidRPr="00BD0F58">
        <w:rPr>
          <w:rStyle w:val="StyleUnderline"/>
        </w:rPr>
        <w:t>Although most disasters have natural triggers that cannot be avoided</w:t>
      </w:r>
      <w:r w:rsidRPr="00BD0F58">
        <w:t xml:space="preserve">, </w:t>
      </w:r>
      <w:r w:rsidRPr="00BD0F58">
        <w:rPr>
          <w:rStyle w:val="StyleUnderline"/>
        </w:rPr>
        <w:t>their impact can be greatly reduced by understanding the complex social, political and economic structures which determine who within the population is vulnerable, and by subsequently protecting such groups.</w:t>
      </w:r>
      <w:r w:rsidRPr="00BD0F58">
        <w:t xml:space="preserve"> As </w:t>
      </w:r>
      <w:proofErr w:type="spellStart"/>
      <w:r w:rsidRPr="00BD0F58">
        <w:t>Olshanky</w:t>
      </w:r>
      <w:proofErr w:type="spellEnd"/>
      <w:r w:rsidRPr="00BD0F58">
        <w:t xml:space="preserve"> (2006) writes, </w:t>
      </w:r>
      <w:r w:rsidRPr="00BD0F58">
        <w:rPr>
          <w:rStyle w:val="StyleUnderline"/>
        </w:rPr>
        <w:t xml:space="preserve">alongside </w:t>
      </w:r>
      <w:r w:rsidRPr="00BD0F58">
        <w:rPr>
          <w:rStyle w:val="Emphasis"/>
        </w:rPr>
        <w:t>adequately protective levees and hurricane warning and evacuation</w:t>
      </w:r>
      <w:r w:rsidRPr="00BD0F58">
        <w:t xml:space="preserve"> planning in New Orleans, </w:t>
      </w:r>
      <w:r w:rsidRPr="00BD0F58">
        <w:rPr>
          <w:rStyle w:val="Emphasis"/>
        </w:rPr>
        <w:t>what is desperately needed above all is to create equal opportunities for all future residents</w:t>
      </w:r>
      <w:r w:rsidRPr="00BD0F58">
        <w:t xml:space="preserve"> of the city, whilst Morrow (1999) affirms that in Bangladesh, </w:t>
      </w:r>
      <w:r w:rsidRPr="00BD0F58">
        <w:rPr>
          <w:rStyle w:val="StyleUnderline"/>
        </w:rPr>
        <w:t xml:space="preserve">those geographically, physically, and economically vulnerable to cyclones can only be truly disaster resistant when they are </w:t>
      </w:r>
      <w:proofErr w:type="spellStart"/>
      <w:r w:rsidRPr="00BD0F58">
        <w:rPr>
          <w:rStyle w:val="StyleUnderline"/>
        </w:rPr>
        <w:t>prioritised</w:t>
      </w:r>
      <w:proofErr w:type="spellEnd"/>
      <w:r w:rsidRPr="00BD0F58">
        <w:rPr>
          <w:rStyle w:val="StyleUnderline"/>
        </w:rPr>
        <w:t xml:space="preserve"> in both top-level and grassroots mitigation planning.</w:t>
      </w:r>
      <w:r w:rsidRPr="00BD0F58">
        <w:t xml:space="preserve"> </w:t>
      </w:r>
      <w:r w:rsidRPr="00BD0F58">
        <w:rPr>
          <w:rStyle w:val="StyleUnderline"/>
        </w:rPr>
        <w:t>This is</w:t>
      </w:r>
      <w:r w:rsidRPr="00BD0F58">
        <w:t xml:space="preserve">, however, </w:t>
      </w:r>
      <w:r w:rsidRPr="00BD0F58">
        <w:rPr>
          <w:rStyle w:val="StyleUnderline"/>
        </w:rPr>
        <w:t>assuming that authorities deem the economic cost of such policies as worthwhile</w:t>
      </w:r>
      <w:r w:rsidRPr="00BD0F58">
        <w:t xml:space="preserve">. As demonstrated, </w:t>
      </w:r>
      <w:r w:rsidRPr="00BD0F58">
        <w:rPr>
          <w:rStyle w:val="Emphasis"/>
        </w:rPr>
        <w:t xml:space="preserve">I concur with theorists who remain </w:t>
      </w:r>
      <w:proofErr w:type="spellStart"/>
      <w:r w:rsidRPr="00BD0F58">
        <w:rPr>
          <w:rStyle w:val="Emphasis"/>
        </w:rPr>
        <w:t>sceptical</w:t>
      </w:r>
      <w:proofErr w:type="spellEnd"/>
      <w:r w:rsidRPr="00BD0F58">
        <w:rPr>
          <w:rStyle w:val="Emphasis"/>
        </w:rPr>
        <w:t xml:space="preserve"> of the dedication of </w:t>
      </w:r>
      <w:proofErr w:type="spellStart"/>
      <w:r w:rsidRPr="00BD0F58">
        <w:rPr>
          <w:rStyle w:val="Emphasis"/>
        </w:rPr>
        <w:t>neoliberalist</w:t>
      </w:r>
      <w:proofErr w:type="spellEnd"/>
      <w:r w:rsidRPr="00BD0F58">
        <w:rPr>
          <w:rStyle w:val="Emphasis"/>
        </w:rPr>
        <w:t xml:space="preserve"> authorities to humanitarian agendas</w:t>
      </w:r>
      <w:r w:rsidRPr="00BD0F58">
        <w:t xml:space="preserve">, </w:t>
      </w:r>
      <w:r w:rsidRPr="00BD0F58">
        <w:rPr>
          <w:rStyle w:val="Emphasis"/>
        </w:rPr>
        <w:t>particularly regarding the protection of the well-being and the rights of those who may appear anomalous to the hegemonic norm</w:t>
      </w:r>
      <w:r w:rsidRPr="00BD0F58">
        <w:t xml:space="preserve">. As such, I have </w:t>
      </w:r>
      <w:proofErr w:type="spellStart"/>
      <w:r w:rsidRPr="00BD0F58">
        <w:t>utilised</w:t>
      </w:r>
      <w:proofErr w:type="spellEnd"/>
      <w:r w:rsidRPr="00BD0F58">
        <w:t xml:space="preserve"> previous paradigms to frame my results which collectively go far in explaining why such violations transpired. For example, both </w:t>
      </w:r>
      <w:proofErr w:type="spellStart"/>
      <w:r w:rsidRPr="00BD0F58">
        <w:t>Honneth</w:t>
      </w:r>
      <w:proofErr w:type="spellEnd"/>
      <w:r w:rsidRPr="00BD0F58">
        <w:t xml:space="preserve"> (1995) and Fraser (2000) identify how </w:t>
      </w:r>
      <w:r w:rsidRPr="00BD0F58">
        <w:rPr>
          <w:rStyle w:val="StyleUnderline"/>
        </w:rPr>
        <w:t>marginal groups can suffer from social and political misrecognition, which excludes the plights of certain groups from mainstream society. This leads to the cultural depreciation, social ostracism and denial of civic rights of such groups, which we have witnessed in the exclusion of minority groups in the rescue and restoration efforts surrounding both disasters</w:t>
      </w:r>
      <w:r w:rsidRPr="00BD0F58">
        <w:t xml:space="preserve">. However, </w:t>
      </w:r>
      <w:r w:rsidRPr="00BD0F58">
        <w:rPr>
          <w:rStyle w:val="StyleUnderline"/>
        </w:rPr>
        <w:t>Foucault’s ‘</w:t>
      </w:r>
      <w:proofErr w:type="spellStart"/>
      <w:r w:rsidRPr="00BD0F58">
        <w:rPr>
          <w:rStyle w:val="StyleUnderline"/>
        </w:rPr>
        <w:t>biopolitical</w:t>
      </w:r>
      <w:proofErr w:type="spellEnd"/>
      <w:r w:rsidRPr="00BD0F58">
        <w:rPr>
          <w:rStyle w:val="StyleUnderline"/>
        </w:rPr>
        <w:t xml:space="preserve"> modernity’ embodies a somewhat more radical explanation</w:t>
      </w:r>
      <w:r w:rsidRPr="00BD0F58">
        <w:t xml:space="preserve"> behind the socio-political conditions surrounding the events. </w:t>
      </w:r>
      <w:r w:rsidRPr="00BD0F58">
        <w:rPr>
          <w:rStyle w:val="StyleUnderline"/>
        </w:rPr>
        <w:t>Governmental power to ‘foster life or disallow it to the point of death’</w:t>
      </w:r>
      <w:r w:rsidRPr="00BD0F58">
        <w:t xml:space="preserve"> (Foucault, 1990:138), </w:t>
      </w:r>
      <w:r w:rsidRPr="00BD0F58">
        <w:rPr>
          <w:rStyle w:val="StyleUnderline"/>
        </w:rPr>
        <w:t>strongly resonates</w:t>
      </w:r>
      <w:r w:rsidRPr="00BD0F58">
        <w:t xml:space="preserve"> within both cases, as evidence shows that literal deaths, as well as metaphorical ones (social, political, cultural) demonstrated </w:t>
      </w:r>
      <w:r w:rsidRPr="00BD0F58">
        <w:rPr>
          <w:rStyle w:val="StyleUnderline"/>
        </w:rPr>
        <w:t xml:space="preserve">a large-scale disempowerment that many citizens possessed to determine their own life course. </w:t>
      </w:r>
      <w:r w:rsidRPr="00BD0F58">
        <w:t xml:space="preserve">Furthermore, I believe that </w:t>
      </w:r>
      <w:r w:rsidRPr="00BD0F58">
        <w:rPr>
          <w:rStyle w:val="StyleUnderline"/>
        </w:rPr>
        <w:t xml:space="preserve">Bauman’s ‘wasted lives’ and Giroux’ ‘politics of disposability’, both of which argue that redundant or superfluous individuals are downgraded to the status of ‘waste’ and left unprotected in </w:t>
      </w:r>
      <w:proofErr w:type="spellStart"/>
      <w:r w:rsidRPr="00BD0F58">
        <w:rPr>
          <w:rStyle w:val="StyleUnderline"/>
        </w:rPr>
        <w:t>neoliberalist</w:t>
      </w:r>
      <w:proofErr w:type="spellEnd"/>
      <w:r w:rsidRPr="00BD0F58">
        <w:rPr>
          <w:rStyle w:val="StyleUnderline"/>
        </w:rPr>
        <w:t xml:space="preserve"> society</w:t>
      </w:r>
      <w:r w:rsidRPr="00BD0F58">
        <w:t xml:space="preserve">, </w:t>
      </w:r>
      <w:r w:rsidRPr="00BD0F58">
        <w:rPr>
          <w:rStyle w:val="StyleUnderline"/>
        </w:rPr>
        <w:t xml:space="preserve">has proved imperative to my analysis in order to provide understanding to the apathetic, negligent and discriminatory governmental </w:t>
      </w:r>
      <w:proofErr w:type="spellStart"/>
      <w:r w:rsidRPr="00BD0F58">
        <w:rPr>
          <w:rStyle w:val="StyleUnderline"/>
        </w:rPr>
        <w:t>behaviour</w:t>
      </w:r>
      <w:proofErr w:type="spellEnd"/>
      <w:r w:rsidRPr="00BD0F58">
        <w:t xml:space="preserve"> regarding rights violations. </w:t>
      </w:r>
      <w:r w:rsidRPr="00BD0F58">
        <w:rPr>
          <w:rStyle w:val="Emphasis"/>
        </w:rPr>
        <w:t>This process appears inevitable in any society where ‘corporate concerns displace democratic values’</w:t>
      </w:r>
      <w:r w:rsidRPr="00BD0F58">
        <w:t xml:space="preserve"> (Giroux, 2006a:29). At the extreme, Bauman and Giroux indicate that </w:t>
      </w:r>
      <w:r w:rsidRPr="00BD0F58">
        <w:rPr>
          <w:rStyle w:val="StyleUnderline"/>
        </w:rPr>
        <w:t>disasters may even operate an ‘economic Darwinism’, cleansing the social landscape from monetarily undesirable and culturally dissenting citizens</w:t>
      </w:r>
      <w:r w:rsidRPr="00BD0F58">
        <w:t xml:space="preserve">, fuelled by the logic of Bauman’s ‘liquid modernity’ and cultural homogeneity (Giroux, 2006a:63). In this </w:t>
      </w:r>
      <w:proofErr w:type="spellStart"/>
      <w:r w:rsidRPr="00BD0F58">
        <w:t>neoliberalist</w:t>
      </w:r>
      <w:proofErr w:type="spellEnd"/>
      <w:r w:rsidRPr="00BD0F58">
        <w:t xml:space="preserve"> modernity, ‘worthless’ and ‘</w:t>
      </w:r>
      <w:proofErr w:type="spellStart"/>
      <w:r w:rsidRPr="00BD0F58">
        <w:t>marginalised</w:t>
      </w:r>
      <w:proofErr w:type="spellEnd"/>
      <w:r w:rsidRPr="00BD0F58">
        <w:t xml:space="preserve">’ citizens are abandoned to the rhetoric of economic efficiency, ethical disengagement and self-responsibility so as to be ‘neither a drain on the privileged classes nor a burden on public consciousness’ (ibid.). </w:t>
      </w:r>
      <w:r w:rsidRPr="00BD0F58">
        <w:rPr>
          <w:rStyle w:val="StyleUnderline"/>
        </w:rPr>
        <w:t>What remains consistent in these examples, therefore, is that in times of disaster, governments are often apathetic and even negligent towards their societal commitments towards disenfranchised groups. Disaster mitigation and relief are ‘impure public goods’</w:t>
      </w:r>
      <w:r w:rsidRPr="00BD0F58">
        <w:t xml:space="preserve"> (Boyce, 2000:357), </w:t>
      </w:r>
      <w:r w:rsidRPr="00BD0F58">
        <w:rPr>
          <w:rStyle w:val="StyleUnderline"/>
        </w:rPr>
        <w:t>meaning that certain minority members of society remain excluded from such benefits whilst richer, more powerful, and more ‘conventional’ citizens</w:t>
      </w:r>
      <w:r w:rsidRPr="00BD0F58">
        <w:t xml:space="preserve"> (in reference to </w:t>
      </w:r>
      <w:proofErr w:type="spellStart"/>
      <w:r w:rsidRPr="00BD0F58">
        <w:t>neoliberalist</w:t>
      </w:r>
      <w:proofErr w:type="spellEnd"/>
      <w:r w:rsidRPr="00BD0F58">
        <w:t xml:space="preserve"> modernity) </w:t>
      </w:r>
      <w:r w:rsidRPr="00BD0F58">
        <w:rPr>
          <w:rStyle w:val="StyleUnderline"/>
        </w:rPr>
        <w:t xml:space="preserve">remain </w:t>
      </w:r>
      <w:proofErr w:type="spellStart"/>
      <w:r w:rsidRPr="00BD0F58">
        <w:rPr>
          <w:rStyle w:val="StyleUnderline"/>
        </w:rPr>
        <w:t>prioritised</w:t>
      </w:r>
      <w:proofErr w:type="spellEnd"/>
      <w:r w:rsidRPr="00BD0F58">
        <w:t xml:space="preserve"> when it comes to governmental protection and investment. </w:t>
      </w:r>
      <w:r w:rsidRPr="00BD0F58">
        <w:rPr>
          <w:rStyle w:val="StyleUnderline"/>
        </w:rPr>
        <w:t>What I believe reverberates most poignantly</w:t>
      </w:r>
      <w:r w:rsidRPr="00BD0F58">
        <w:t xml:space="preserve"> and significantly throughout this discussion, however, </w:t>
      </w:r>
      <w:r w:rsidRPr="00BD0F58">
        <w:rPr>
          <w:rStyle w:val="StyleUnderline"/>
        </w:rPr>
        <w:t>is Bauman’s identification of the</w:t>
      </w:r>
      <w:r w:rsidRPr="00BD0F58">
        <w:t xml:space="preserve"> </w:t>
      </w:r>
      <w:r w:rsidRPr="00BD0F58">
        <w:rPr>
          <w:rStyle w:val="Emphasis"/>
        </w:rPr>
        <w:t xml:space="preserve">paradoxical ideology of modernity: ‘of authorities… declaring the pursuit of happiness to be a universal human right, and the survival of the fittest to be the prime means of implementing it’ </w:t>
      </w:r>
      <w:r w:rsidRPr="00BD0F58">
        <w:t xml:space="preserve">(Bauman, 2006: 79). </w:t>
      </w:r>
      <w:r w:rsidRPr="00BD0F58">
        <w:rPr>
          <w:rStyle w:val="Emphasis"/>
        </w:rPr>
        <w:t>This hypocrisy</w:t>
      </w:r>
      <w:r w:rsidRPr="00BD0F58">
        <w:rPr>
          <w:rStyle w:val="StyleUnderline"/>
        </w:rPr>
        <w:t xml:space="preserve">, I believe, </w:t>
      </w:r>
      <w:r w:rsidRPr="00BD0F58">
        <w:rPr>
          <w:rStyle w:val="Emphasis"/>
        </w:rPr>
        <w:t>is the</w:t>
      </w:r>
      <w:r w:rsidRPr="00BD0F58">
        <w:rPr>
          <w:rStyle w:val="StyleUnderline"/>
        </w:rPr>
        <w:t xml:space="preserve"> </w:t>
      </w:r>
      <w:r w:rsidRPr="00BD0F58">
        <w:rPr>
          <w:rStyle w:val="Emphasis"/>
        </w:rPr>
        <w:t xml:space="preserve">nexuses impossibility of the simultaneous existence of </w:t>
      </w:r>
      <w:proofErr w:type="spellStart"/>
      <w:r w:rsidRPr="00BD0F58">
        <w:rPr>
          <w:rStyle w:val="Emphasis"/>
        </w:rPr>
        <w:t>neoliberalist</w:t>
      </w:r>
      <w:proofErr w:type="spellEnd"/>
      <w:r w:rsidRPr="00BD0F58">
        <w:rPr>
          <w:rStyle w:val="Emphasis"/>
        </w:rPr>
        <w:t xml:space="preserve"> regimes and the protection of international human rights standards regarding socio-natural disasters.</w:t>
      </w:r>
    </w:p>
    <w:p w14:paraId="20690EE9" w14:textId="77777777" w:rsidR="007259B3" w:rsidRPr="00086E67" w:rsidRDefault="007259B3" w:rsidP="00086E67"/>
    <w:p w14:paraId="796DC221" w14:textId="77777777" w:rsidR="007259B3" w:rsidRPr="0081009B" w:rsidRDefault="007259B3" w:rsidP="0020483C">
      <w:pPr>
        <w:pStyle w:val="Heading4"/>
        <w:rPr>
          <w:rStyle w:val="StyleStyleBold12pt"/>
        </w:rPr>
      </w:pPr>
      <w:r w:rsidRPr="0081009B">
        <w:rPr>
          <w:rStyle w:val="StyleStyleBold12pt"/>
        </w:rPr>
        <w:t>The AFF is a paper façade – when tsunamis hit, relief and reconstruction are dictated and favored toward the rich.</w:t>
      </w:r>
    </w:p>
    <w:p w14:paraId="02BD62C1" w14:textId="77777777" w:rsidR="007259B3" w:rsidRPr="00BF3015" w:rsidRDefault="007259B3" w:rsidP="007259B3">
      <w:pPr>
        <w:rPr>
          <w:rStyle w:val="StyleStyleBold12pt"/>
        </w:rPr>
      </w:pPr>
      <w:r>
        <w:rPr>
          <w:rStyle w:val="StyleStyleBold12pt"/>
        </w:rPr>
        <w:t>Fraser 13</w:t>
      </w:r>
    </w:p>
    <w:p w14:paraId="368235D8" w14:textId="77777777" w:rsidR="007259B3" w:rsidRPr="00BF3015" w:rsidRDefault="007259B3" w:rsidP="007259B3">
      <w:r w:rsidRPr="00BF3015">
        <w:t>Steve Fraser, editor-at-large of New Labor Forum, a co-founder of the American Empire Project, and author most recently of Wall Street: America's Dream Palace, Apr. 4, 2013, (“A History of Disaster Capitalism”, http://www.motherjones.com/environment/2013/04/history-disaster-capitalism?page=1) - AW</w:t>
      </w:r>
    </w:p>
    <w:p w14:paraId="3C586DFF" w14:textId="77777777" w:rsidR="007259B3" w:rsidRPr="006E7B58" w:rsidRDefault="007259B3" w:rsidP="00E03272">
      <w:r w:rsidRPr="00BF3015">
        <w:rPr>
          <w:rStyle w:val="StyleUnderline"/>
        </w:rPr>
        <w:t>In 2007, a financial firestorm ravaged Wall Street and the rest of the country. In 2012, Hurricane Sandy obliterated a substantial chunk of the Atlantic seaboard. We think of the first as a man-made calamity, the second as the malignant innocence of nature</w:t>
      </w:r>
      <w:r>
        <w:t xml:space="preserve">. But </w:t>
      </w:r>
      <w:r w:rsidRPr="00BF3015">
        <w:rPr>
          <w:rStyle w:val="StyleUnderline"/>
        </w:rPr>
        <w:t>neither the notion of a man-made nor natural disaster quite captures how the power of a few and the vulnerability of the many determine what is really going on at ground level</w:t>
      </w:r>
      <w:r>
        <w:t xml:space="preserve">. </w:t>
      </w:r>
      <w:r w:rsidRPr="00BF3015">
        <w:rPr>
          <w:rStyle w:val="Emphasis"/>
        </w:rPr>
        <w:t>Causes and consequences, who gets blamed and who leaves the scene permanently scarred, who goes down and who emerges better positioned than before</w:t>
      </w:r>
      <w:r>
        <w:t xml:space="preserve">: </w:t>
      </w:r>
      <w:r w:rsidRPr="00BF3015">
        <w:rPr>
          <w:rStyle w:val="StyleUnderline"/>
        </w:rPr>
        <w:t>these are matters often predetermined by the structures of power and wealth</w:t>
      </w:r>
      <w:r>
        <w:t xml:space="preserve">, racial and ethnic </w:t>
      </w:r>
      <w:r w:rsidRPr="00BF3015">
        <w:rPr>
          <w:rStyle w:val="StyleUnderline"/>
        </w:rPr>
        <w:t>hierarchies</w:t>
      </w:r>
      <w:r>
        <w:t xml:space="preserve">, </w:t>
      </w:r>
      <w:r w:rsidRPr="00BF3015">
        <w:rPr>
          <w:rStyle w:val="StyleUnderline"/>
        </w:rPr>
        <w:t>and</w:t>
      </w:r>
      <w:r>
        <w:t xml:space="preserve"> </w:t>
      </w:r>
      <w:r w:rsidRPr="00BF3015">
        <w:rPr>
          <w:rStyle w:val="StyleUnderline"/>
        </w:rPr>
        <w:t>despised and favored forms of work</w:t>
      </w:r>
      <w:r>
        <w:t xml:space="preserve">, as well as moral and social prejudices </w:t>
      </w:r>
      <w:r w:rsidRPr="00BF3015">
        <w:rPr>
          <w:rStyle w:val="StyleUnderline"/>
        </w:rPr>
        <w:t>in place before disaster strikes.</w:t>
      </w:r>
      <w:r>
        <w:rPr>
          <w:rStyle w:val="StyleUnderline"/>
        </w:rPr>
        <w:t xml:space="preserve"> </w:t>
      </w:r>
      <w:r w:rsidRPr="00BF3015">
        <w:rPr>
          <w:rStyle w:val="StyleUnderline"/>
        </w:rPr>
        <w:t>When it comes to our recent financial implosion</w:t>
      </w:r>
      <w:r>
        <w:t xml:space="preserve">, this is easy enough to see, although great efforts have been expended trying to deny the self-evident. 'Man' did not bring the system to its knees; the country's dominant financial institutions and a complicit government did that. They've recovered, the rest of us haven't. </w:t>
      </w:r>
      <w:r w:rsidRPr="00BF3015">
        <w:rPr>
          <w:rStyle w:val="StyleUnderline"/>
        </w:rPr>
        <w:t xml:space="preserve">Sandy seems a more ambiguous case. </w:t>
      </w:r>
      <w:r>
        <w:t xml:space="preserve">On the one hand, </w:t>
      </w:r>
      <w:r w:rsidRPr="00BF3015">
        <w:rPr>
          <w:rStyle w:val="StyleUnderline"/>
        </w:rPr>
        <w:t>it's obvious enough that an economy resting on fossil fuels played a catalytic role in intensifying the storm</w:t>
      </w:r>
      <w:r>
        <w:t xml:space="preserve">. </w:t>
      </w:r>
      <w:r w:rsidRPr="00BF3015">
        <w:rPr>
          <w:rStyle w:val="StyleUnderline"/>
        </w:rPr>
        <w:t>Those corporate interests profiting from that form of energy production and doing all they can to defend it are certainly culpable, not the rest of mankind which has no other choice but to depend on the energy system we're given.</w:t>
      </w:r>
      <w:r>
        <w:t xml:space="preserve"> </w:t>
      </w:r>
      <w:r w:rsidRPr="00BF3015">
        <w:rPr>
          <w:rStyle w:val="StyleUnderline"/>
        </w:rPr>
        <w:t>On the other hand, rich and poor, big businesses and neighborhood shops suffered</w:t>
      </w:r>
      <w:r>
        <w:t xml:space="preserve">; some, however, more than others. </w:t>
      </w:r>
      <w:r w:rsidRPr="00BF3015">
        <w:rPr>
          <w:rStyle w:val="StyleUnderline"/>
        </w:rPr>
        <w:t xml:space="preserve">Among them were working class communities; public-housing residents; outer borough homeowners; communities in Long Island, along the New Jersey shore, and inland as well; workers denied unemployment compensation; and the old, the sick, and the injured abandoned for days or weeks in dark and dangerous high-rises without medical help or access to fresh food or water. </w:t>
      </w:r>
      <w:r w:rsidRPr="00BF3015">
        <w:rPr>
          <w:rStyle w:val="Emphasis"/>
        </w:rPr>
        <w:t>Help, when it came to these 'disadvantaged' worlds, often arrived late, or last, or not at all.</w:t>
      </w:r>
      <w:r>
        <w:rPr>
          <w:rStyle w:val="Emphasis"/>
        </w:rPr>
        <w:t xml:space="preserve"> </w:t>
      </w:r>
      <w:r w:rsidRPr="00BF3015">
        <w:rPr>
          <w:rStyle w:val="StyleUnderline"/>
        </w:rPr>
        <w:t>Cleaning up and rebuilding New York City and other places hit by the storm will provide a further road map of who gets served and whose ox gets gored</w:t>
      </w:r>
      <w:r>
        <w:t xml:space="preserve">. It's ominous, if hardly shocking, that </w:t>
      </w:r>
      <w:r w:rsidRPr="00BF3015">
        <w:rPr>
          <w:rStyle w:val="StyleUnderline"/>
        </w:rPr>
        <w:t xml:space="preserve">Mayor Bloomberg has already appointed </w:t>
      </w:r>
      <w:r>
        <w:t xml:space="preserve">Mark Ricks of </w:t>
      </w:r>
      <w:r w:rsidRPr="00BF3015">
        <w:rPr>
          <w:rStyle w:val="StyleUnderline"/>
        </w:rPr>
        <w:t>Goldman Sachs to the business-dominated team planning the city's future</w:t>
      </w:r>
      <w:r>
        <w:t xml:space="preserve">. </w:t>
      </w:r>
      <w:r w:rsidRPr="00BF3015">
        <w:rPr>
          <w:rStyle w:val="StyleUnderline"/>
        </w:rPr>
        <w:t>Where would this billionaire mayor turn other than to his fraternity brother</w:t>
      </w:r>
      <w:r>
        <w:t xml:space="preserve">s, especially in this era when, against all the odds, we still worship at the altar of the deal-makers, no matter their malfeasances and fatal ineptitudes? Still, it is early days and the verdict is not in on the post-Sandy future. However, an </w:t>
      </w:r>
      <w:r w:rsidRPr="00BF3015">
        <w:rPr>
          <w:rStyle w:val="StyleUnderline"/>
        </w:rPr>
        <w:t>incisive analysis by sociologists</w:t>
      </w:r>
      <w:r>
        <w:t xml:space="preserve"> Kevin Fox Gotham and Miriam Greenberg </w:t>
      </w:r>
      <w:r w:rsidRPr="00BF3015">
        <w:rPr>
          <w:rStyle w:val="StyleUnderline"/>
        </w:rPr>
        <w:t>of what happened after the 9/11 attacks</w:t>
      </w:r>
      <w:r>
        <w:t xml:space="preserve"> in New York </w:t>
      </w:r>
      <w:r w:rsidRPr="00BF3015">
        <w:rPr>
          <w:rStyle w:val="StyleUnderline"/>
        </w:rPr>
        <w:t>and</w:t>
      </w:r>
      <w:r>
        <w:t xml:space="preserve"> in New Orleans after Hurricane </w:t>
      </w:r>
      <w:r w:rsidRPr="00BF3015">
        <w:rPr>
          <w:rStyle w:val="StyleUnderline"/>
        </w:rPr>
        <w:t>Katrina offers some concrete forebodings</w:t>
      </w:r>
      <w:r>
        <w:t xml:space="preserve">. Everyone knows that, </w:t>
      </w:r>
      <w:r w:rsidRPr="00BF3015">
        <w:rPr>
          <w:rStyle w:val="StyleUnderline"/>
        </w:rPr>
        <w:t>as soon as Katrina made landfall, the racial divisions of New Orleans became the scandal of the month</w:t>
      </w:r>
      <w:r>
        <w:t xml:space="preserve"> when it came to which communities were drowned and which got helped, who got arrested (and shot), and who left town forever. </w:t>
      </w:r>
      <w:r w:rsidRPr="00BF3015">
        <w:rPr>
          <w:rStyle w:val="Emphasis"/>
        </w:rPr>
        <w:t>To be poor in New Orleans during and after Katrina was a curse. To be poor and black amounted to excommunication.</w:t>
      </w:r>
      <w:r>
        <w:rPr>
          <w:rStyle w:val="Emphasis"/>
        </w:rPr>
        <w:t xml:space="preserve"> </w:t>
      </w:r>
      <w:r>
        <w:t xml:space="preserve">Gotham and Greenberg prove that, post-9/11 and post-Katrina, </w:t>
      </w:r>
      <w:r w:rsidRPr="00BF3015">
        <w:rPr>
          <w:rStyle w:val="Emphasis"/>
        </w:rPr>
        <w:t xml:space="preserve">reconstruction and rehabilitation </w:t>
      </w:r>
      <w:proofErr w:type="gramStart"/>
      <w:r w:rsidRPr="00BF3015">
        <w:rPr>
          <w:rStyle w:val="Emphasis"/>
        </w:rPr>
        <w:t>was</w:t>
      </w:r>
      <w:proofErr w:type="gramEnd"/>
      <w:r w:rsidRPr="00BF3015">
        <w:rPr>
          <w:rStyle w:val="Emphasis"/>
        </w:rPr>
        <w:t xml:space="preserve"> also skewed heavily in favor of the business community and the wealthier</w:t>
      </w:r>
      <w:r>
        <w:t xml:space="preserve">. </w:t>
      </w:r>
      <w:r w:rsidRPr="00BF3015">
        <w:rPr>
          <w:rStyle w:val="StyleUnderline"/>
        </w:rPr>
        <w:t>In both cities, big business controlled the redevelopment process—and so where the money landed and where it didn't.</w:t>
      </w:r>
      <w:r>
        <w:rPr>
          <w:rStyle w:val="StyleUnderline"/>
        </w:rPr>
        <w:t xml:space="preserve"> </w:t>
      </w:r>
      <w:r w:rsidRPr="00BF3015">
        <w:rPr>
          <w:rStyle w:val="StyleUnderline"/>
        </w:rPr>
        <w:t>Tax breaks and private sector subsidies became channels for federal aid. 'Public benefit' standards, which once accompanied federal grants and tax exemptions to insure that projects served some public purpose, especially to 'benefit persons of low and moderate income,' were eliminated, leaving poorer people out in the cold, while exacerbating existing inequalities</w:t>
      </w:r>
      <w:r>
        <w:t xml:space="preserve">. </w:t>
      </w:r>
      <w:r w:rsidRPr="00BF3015">
        <w:rPr>
          <w:rStyle w:val="StyleUnderline"/>
        </w:rPr>
        <w:t>Governments scurried around inventing ways to auction off reconstruction projects to private interests by issuing tax exempt 'Private Activity Bonds.' These were soon gloriously renamed 'Liberty Bonds,' though the unasked question was: Whose liberty?</w:t>
      </w:r>
      <w:r>
        <w:rPr>
          <w:rStyle w:val="StyleUnderline"/>
        </w:rPr>
        <w:t xml:space="preserve"> </w:t>
      </w:r>
      <w:r w:rsidRPr="00BF3015">
        <w:rPr>
          <w:rStyle w:val="Emphasis"/>
        </w:rPr>
        <w:t>The lion's share of grants and exemptions went, of course, to the biggest corporations.</w:t>
      </w:r>
      <w:r>
        <w:t xml:space="preserve"> In New York, more than 40% of all bonds, or $2.4 billion, went to a single developer, Larry Silverstein. Second to Silverstein was—don't be shocked—Goldman Sachs</w:t>
      </w:r>
      <w:r w:rsidRPr="00BF3015">
        <w:rPr>
          <w:rStyle w:val="Emphasis"/>
        </w:rPr>
        <w:t xml:space="preserve">. Yet these institutions and their inhabitants represented at best a mere 15% of those affected, </w:t>
      </w:r>
      <w:r w:rsidRPr="00BF3015">
        <w:rPr>
          <w:rStyle w:val="StyleUnderline"/>
        </w:rPr>
        <w:t>most of whom were low-wage workers who, in some cases, ended up getting evicted from their homes thanks to those business-oriented tax breaks</w:t>
      </w:r>
      <w:r>
        <w:t xml:space="preserve">. Federal aid, hypothetically tied to building affordable housing and the creation of living-wage jobs ended up as just that: hypothetical. Naturally, </w:t>
      </w:r>
      <w:r w:rsidRPr="00BF3015">
        <w:rPr>
          <w:rStyle w:val="StyleUnderline"/>
        </w:rPr>
        <w:t>these mechanisms proved lucrative</w:t>
      </w:r>
      <w:r>
        <w:t xml:space="preserve">. </w:t>
      </w:r>
      <w:r w:rsidRPr="00BF3015">
        <w:rPr>
          <w:rStyle w:val="Emphasis"/>
        </w:rPr>
        <w:t xml:space="preserve">More than that they are the means by which elites use disasters as opportunities to turn wrecked cities or regions into money-making centers and </w:t>
      </w:r>
      <w:proofErr w:type="spellStart"/>
      <w:r w:rsidRPr="00BF3015">
        <w:rPr>
          <w:rStyle w:val="Emphasis"/>
        </w:rPr>
        <w:t>playlands</w:t>
      </w:r>
      <w:proofErr w:type="spellEnd"/>
      <w:r>
        <w:t xml:space="preserve"> for what in the nineteenth century was called 'the upper </w:t>
      </w:r>
      <w:proofErr w:type="spellStart"/>
      <w:r>
        <w:t>tendom</w:t>
      </w:r>
      <w:proofErr w:type="spellEnd"/>
      <w:r>
        <w:t xml:space="preserve">' and what we now call 'the 1%.' Indeed, the original 'upper </w:t>
      </w:r>
      <w:proofErr w:type="spellStart"/>
      <w:r>
        <w:t>tendom</w:t>
      </w:r>
      <w:proofErr w:type="spellEnd"/>
      <w:r>
        <w:t>' faced its own 'natural' disasters during the Gilded Age. Then, too, such catastrophes exposed the class and racial anatomy of America to public view. Then, too, one man's disaster was another's main chance. Whether you focus on the cause of the calamity, the way people reacted to it, or the means and purposes that drove the reclamation afterwards, disasters and capitalism metabolized together long before 'disaster capitalism' became the nom de jour.</w:t>
      </w:r>
    </w:p>
    <w:p w14:paraId="2780A7E7" w14:textId="77777777" w:rsidR="007259B3" w:rsidRDefault="007259B3" w:rsidP="007259B3"/>
    <w:p w14:paraId="0DB621B6" w14:textId="77777777" w:rsidR="000676A8" w:rsidRDefault="00774CD8" w:rsidP="0020483C">
      <w:pPr>
        <w:pStyle w:val="Heading2"/>
      </w:pPr>
      <w:r>
        <w:t xml:space="preserve">2NC </w:t>
      </w:r>
      <w:r w:rsidR="000676A8">
        <w:t>Impact</w:t>
      </w:r>
      <w:r>
        <w:t>s</w:t>
      </w:r>
    </w:p>
    <w:p w14:paraId="1F37FFF6" w14:textId="77777777" w:rsidR="00E16535" w:rsidRDefault="003A5A6C" w:rsidP="0020483C">
      <w:pPr>
        <w:pStyle w:val="Heading3"/>
      </w:pPr>
      <w:r>
        <w:t>Turns Warming</w:t>
      </w:r>
    </w:p>
    <w:p w14:paraId="426346BA" w14:textId="77777777" w:rsidR="00FB2314" w:rsidRPr="0099131B" w:rsidRDefault="00FB2314" w:rsidP="0020483C">
      <w:pPr>
        <w:pStyle w:val="Heading4"/>
        <w:rPr>
          <w:rStyle w:val="StyleStyleBold12pt"/>
        </w:rPr>
      </w:pPr>
      <w:r w:rsidRPr="0099131B">
        <w:rPr>
          <w:rStyle w:val="StyleStyleBold12pt"/>
        </w:rPr>
        <w:t>Turns warming – exponential consumption leads to extinction</w:t>
      </w:r>
      <w:r w:rsidR="0099131B" w:rsidRPr="0099131B">
        <w:rPr>
          <w:rStyle w:val="StyleStyleBold12pt"/>
        </w:rPr>
        <w:t>. Brink is now and capitalism cannot solve</w:t>
      </w:r>
    </w:p>
    <w:p w14:paraId="759D168C" w14:textId="77777777" w:rsidR="00FB2314" w:rsidRDefault="00FB2314" w:rsidP="00FB2314">
      <w:r w:rsidRPr="0099131B">
        <w:rPr>
          <w:rStyle w:val="StyleStyleBold12pt"/>
        </w:rPr>
        <w:t>Li ’12</w:t>
      </w:r>
      <w:r>
        <w:t xml:space="preserve"> [10/17/2012, </w:t>
      </w:r>
      <w:proofErr w:type="spellStart"/>
      <w:r>
        <w:t>Minqi</w:t>
      </w:r>
      <w:proofErr w:type="spellEnd"/>
      <w:r>
        <w:t xml:space="preserve"> Li is a Chinese political economist, world-systems analyst, and historical social scientist, currently an associate professor of Economics at the University of Utah, ~</w:t>
      </w:r>
      <w:r w:rsidR="00D47198">
        <w:t xml:space="preserve"> </w:t>
      </w:r>
      <w:r>
        <w:t xml:space="preserve">“Socialism: The 20th Century and the 21st Century (Thomas </w:t>
      </w:r>
      <w:proofErr w:type="spellStart"/>
      <w:r>
        <w:t>Weisskopf</w:t>
      </w:r>
      <w:proofErr w:type="spellEnd"/>
      <w:r>
        <w:t xml:space="preserve"> Festschrift Conference Paper)”, Google Books]</w:t>
      </w:r>
      <w:r w:rsidR="00253A55">
        <w:t xml:space="preserve"> </w:t>
      </w:r>
      <w:proofErr w:type="spellStart"/>
      <w:r w:rsidR="00253A55">
        <w:t>GKoo</w:t>
      </w:r>
      <w:proofErr w:type="spellEnd"/>
    </w:p>
    <w:p w14:paraId="2676F5EB" w14:textId="77777777" w:rsidR="00E16535" w:rsidRDefault="00E16535" w:rsidP="00E03272">
      <w:r w:rsidRPr="00E16535">
        <w:rPr>
          <w:rStyle w:val="Emphasis"/>
        </w:rPr>
        <w:t>All human societies depend on the earth's ecological systems for survival and development</w:t>
      </w:r>
      <w:r>
        <w:t>. Human societies use renewable and nonrenewable resources for material production and consumption. The human production processes, in addition to producing useful goods and services, generate material wastes and pollution</w:t>
      </w:r>
      <w:r w:rsidRPr="00E16535">
        <w:rPr>
          <w:rStyle w:val="StyleUnderline"/>
        </w:rPr>
        <w:t xml:space="preserve">. To sustain the normal functioning of the ecological systems, the </w:t>
      </w:r>
      <w:proofErr w:type="spellStart"/>
      <w:r w:rsidRPr="00E16535">
        <w:rPr>
          <w:rStyle w:val="StyleUnderline"/>
        </w:rPr>
        <w:t>hu</w:t>
      </w:r>
      <w:proofErr w:type="spellEnd"/>
      <w:r w:rsidRPr="00E16535">
        <w:rPr>
          <w:rStyle w:val="StyleUnderline"/>
        </w:rPr>
        <w:t>-man consumption of nonrenewable resources should be minimized, the human consumption of renewable resources should stay within the ecological system's natural regenerative capacity</w:t>
      </w:r>
      <w:r>
        <w:t xml:space="preserve">, </w:t>
      </w:r>
      <w:r w:rsidRPr="00E16535">
        <w:rPr>
          <w:rStyle w:val="StyleUnderline"/>
        </w:rPr>
        <w:t>and the material wastes generated</w:t>
      </w:r>
      <w:r>
        <w:t xml:space="preserve"> by human ac-</w:t>
      </w:r>
      <w:proofErr w:type="spellStart"/>
      <w:r>
        <w:t>tivities</w:t>
      </w:r>
      <w:proofErr w:type="spellEnd"/>
      <w:r>
        <w:t xml:space="preserve"> </w:t>
      </w:r>
      <w:r w:rsidRPr="00E16535">
        <w:rPr>
          <w:rStyle w:val="StyleUnderline"/>
        </w:rPr>
        <w:t>need to stay within the ecological system's natural absorptive capacity</w:t>
      </w:r>
      <w:r>
        <w:t xml:space="preserve">. Thus, to maintain ecological sustainability, </w:t>
      </w:r>
      <w:r w:rsidRPr="00E16535">
        <w:rPr>
          <w:rStyle w:val="StyleUnderline"/>
        </w:rPr>
        <w:t>the human environmental impact</w:t>
      </w:r>
      <w:r>
        <w:t xml:space="preserve"> (resources consumption and pollution) </w:t>
      </w:r>
      <w:r w:rsidRPr="00E16535">
        <w:rPr>
          <w:rStyle w:val="StyleUnderline"/>
        </w:rPr>
        <w:t>must stabilize at a level that is within the ecological system's natural limit</w:t>
      </w:r>
      <w:r>
        <w:t xml:space="preserve">. </w:t>
      </w:r>
      <w:r w:rsidRPr="00E16535">
        <w:rPr>
          <w:rStyle w:val="Emphasis"/>
        </w:rPr>
        <w:t>However, the capitalist economic system is based on production for profit and endless accumulation of capital</w:t>
      </w:r>
      <w:r>
        <w:t xml:space="preserve">. </w:t>
      </w:r>
      <w:r w:rsidRPr="00E16535">
        <w:rPr>
          <w:rStyle w:val="StyleUnderline"/>
        </w:rPr>
        <w:t xml:space="preserve">The normal operation of capitalism tends to lead to unlimited expansion of material </w:t>
      </w:r>
      <w:proofErr w:type="spellStart"/>
      <w:r w:rsidRPr="00E16535">
        <w:rPr>
          <w:rStyle w:val="StyleUnderline"/>
        </w:rPr>
        <w:t>produc-tion</w:t>
      </w:r>
      <w:proofErr w:type="spellEnd"/>
      <w:r w:rsidRPr="00E16535">
        <w:rPr>
          <w:rStyle w:val="StyleUnderline"/>
        </w:rPr>
        <w:t xml:space="preserve"> and consumption.</w:t>
      </w:r>
      <w:r>
        <w:t xml:space="preserve"> </w:t>
      </w:r>
      <w:r w:rsidRPr="00E16535">
        <w:rPr>
          <w:rStyle w:val="StyleUnderline"/>
        </w:rPr>
        <w:t>The basic laws of</w:t>
      </w:r>
      <w:r>
        <w:t xml:space="preserve"> motion of</w:t>
      </w:r>
      <w:r w:rsidRPr="00E16535">
        <w:rPr>
          <w:rStyle w:val="StyleUnderline"/>
        </w:rPr>
        <w:t xml:space="preserve"> capitalism are therefore in fundamental conflict with the requirements of ecological sustainability. </w:t>
      </w:r>
      <w:r>
        <w:t xml:space="preserve">This may be illustrated by the following simple formula: Environmental Impact = GDP * Environmental Impact per Unit of GDP Thus, </w:t>
      </w:r>
      <w:r w:rsidRPr="00E16535">
        <w:rPr>
          <w:rStyle w:val="StyleUnderline"/>
        </w:rPr>
        <w:t xml:space="preserve">unless the growth of GDP is more than offset by declining </w:t>
      </w:r>
      <w:proofErr w:type="spellStart"/>
      <w:r w:rsidRPr="00E16535">
        <w:rPr>
          <w:rStyle w:val="StyleUnderline"/>
        </w:rPr>
        <w:t>environmen-tal</w:t>
      </w:r>
      <w:proofErr w:type="spellEnd"/>
      <w:r w:rsidRPr="00E16535">
        <w:rPr>
          <w:rStyle w:val="StyleUnderline"/>
        </w:rPr>
        <w:t xml:space="preserve"> impact per unit of GDP</w:t>
      </w:r>
      <w:r>
        <w:t xml:space="preserve">, </w:t>
      </w:r>
      <w:r w:rsidRPr="00E16535">
        <w:rPr>
          <w:rStyle w:val="StyleUnderline"/>
        </w:rPr>
        <w:t>capital accumulation</w:t>
      </w:r>
      <w:r>
        <w:t xml:space="preserve"> (economic growth) </w:t>
      </w:r>
      <w:r w:rsidRPr="00E16535">
        <w:rPr>
          <w:rStyle w:val="Emphasis"/>
        </w:rPr>
        <w:t>will result in</w:t>
      </w:r>
      <w:r>
        <w:t xml:space="preserve"> growing environmental impact, </w:t>
      </w:r>
      <w:r w:rsidRPr="00E16535">
        <w:rPr>
          <w:rStyle w:val="Emphasis"/>
        </w:rPr>
        <w:t>potential</w:t>
      </w:r>
      <w:r w:rsidRPr="00E16535">
        <w:t>ly</w:t>
      </w:r>
      <w:r>
        <w:t xml:space="preserve"> leading to </w:t>
      </w:r>
      <w:r w:rsidRPr="00E16535">
        <w:rPr>
          <w:rStyle w:val="Emphasis"/>
        </w:rPr>
        <w:t>ecological collapse</w:t>
      </w:r>
      <w:r>
        <w:t xml:space="preserve">. </w:t>
      </w:r>
      <w:r w:rsidRPr="00E16535">
        <w:rPr>
          <w:rStyle w:val="StyleUnderline"/>
        </w:rPr>
        <w:t xml:space="preserve">After centuries of relentless capital accumulation, </w:t>
      </w:r>
      <w:r w:rsidRPr="00E16535">
        <w:rPr>
          <w:rStyle w:val="Emphasis"/>
        </w:rPr>
        <w:t>many aspects of the global ecological system are now on the verge of total collapse</w:t>
      </w:r>
      <w:r>
        <w:t xml:space="preserve">. In particular, </w:t>
      </w:r>
      <w:r w:rsidRPr="006D2687">
        <w:rPr>
          <w:rStyle w:val="StyleUnderline"/>
        </w:rPr>
        <w:t>climate change, caused by greenhouse gases emitted by human consumption of fossil fuels, is now threatening the very survival of human civilization</w:t>
      </w:r>
      <w:r>
        <w:t xml:space="preserve">. The global average temperature is now about 0.8 degrees Celsius higher than it was in pre-industrial times and rising at a rate of 0.2 degrees per decade. </w:t>
      </w:r>
      <w:r w:rsidRPr="006D2687">
        <w:rPr>
          <w:rStyle w:val="StyleUnderline"/>
        </w:rPr>
        <w:t>There is a growing consensus among scientists that if global warming rises above 2 degrees Celsius, dangerous climate feedbacks may be triggered,</w:t>
      </w:r>
      <w:r>
        <w:t xml:space="preserve"> leading to the release of more greenhouse gases from the ocean and terrestrial ecological systems. </w:t>
      </w:r>
      <w:r w:rsidRPr="006D2687">
        <w:rPr>
          <w:rStyle w:val="Emphasis"/>
        </w:rPr>
        <w:t>In the event of runaway global warming, much of the world would cease to be inhabitable and catastrophic declines of global population may ensue</w:t>
      </w:r>
      <w:r>
        <w:t xml:space="preserve"> (Spratt and Sutton, 2009). </w:t>
      </w:r>
      <w:r w:rsidRPr="006D2687">
        <w:rPr>
          <w:rStyle w:val="StyleUnderline"/>
        </w:rPr>
        <w:t xml:space="preserve">Is it possible for the global ecological crisis to be resolved within the </w:t>
      </w:r>
      <w:proofErr w:type="spellStart"/>
      <w:r w:rsidRPr="006D2687">
        <w:rPr>
          <w:rStyle w:val="StyleUnderline"/>
        </w:rPr>
        <w:t>histori-cal</w:t>
      </w:r>
      <w:proofErr w:type="spellEnd"/>
      <w:r w:rsidRPr="006D2687">
        <w:rPr>
          <w:rStyle w:val="StyleUnderline"/>
        </w:rPr>
        <w:t xml:space="preserve"> framework of capitalism</w:t>
      </w:r>
      <w:r>
        <w:t xml:space="preserve">? According to the defenders of the existing system, capitalism is an exceptionally innovative system. </w:t>
      </w:r>
      <w:proofErr w:type="gramStart"/>
      <w:r>
        <w:t xml:space="preserve">With proper incentives, </w:t>
      </w:r>
      <w:proofErr w:type="spellStart"/>
      <w:r>
        <w:t>capi-talists</w:t>
      </w:r>
      <w:proofErr w:type="spellEnd"/>
      <w:r>
        <w:t xml:space="preserve"> would be motivated to develop -eco-friendly" technologies that help to reduce environmental impact per unit of economic output, allowing capitalism to achieve both endless accumulation of capital and ecological sustainability.</w:t>
      </w:r>
      <w:proofErr w:type="gramEnd"/>
      <w:r>
        <w:t xml:space="preserve"> However, in reality</w:t>
      </w:r>
      <w:r w:rsidRPr="006D2687">
        <w:rPr>
          <w:rStyle w:val="Emphasis"/>
        </w:rPr>
        <w:t>, the economic growth rate is almost always higher than the reduction rate of environmental impact per unit of output,</w:t>
      </w:r>
      <w:r>
        <w:t xml:space="preserve"> </w:t>
      </w:r>
      <w:r w:rsidRPr="006D2687">
        <w:rPr>
          <w:rStyle w:val="StyleUnderline"/>
        </w:rPr>
        <w:t xml:space="preserve">so that the global consumption of most natural resources and the global generation of most </w:t>
      </w:r>
      <w:proofErr w:type="spellStart"/>
      <w:r w:rsidRPr="006D2687">
        <w:rPr>
          <w:rStyle w:val="StyleUnderline"/>
        </w:rPr>
        <w:t>pollut</w:t>
      </w:r>
      <w:proofErr w:type="spellEnd"/>
      <w:r w:rsidRPr="006D2687">
        <w:rPr>
          <w:rStyle w:val="StyleUnderline"/>
        </w:rPr>
        <w:t xml:space="preserve">-ants </w:t>
      </w:r>
      <w:r w:rsidRPr="006D2687">
        <w:rPr>
          <w:rStyle w:val="Emphasis"/>
        </w:rPr>
        <w:t>continue to grow exponentially</w:t>
      </w:r>
      <w:r w:rsidRPr="006D2687">
        <w:rPr>
          <w:rStyle w:val="StyleUnderline"/>
        </w:rPr>
        <w:t>.</w:t>
      </w:r>
      <w:r>
        <w:t xml:space="preserve"> </w:t>
      </w:r>
      <w:r w:rsidRPr="006D2687">
        <w:rPr>
          <w:rStyle w:val="StyleUnderline"/>
        </w:rPr>
        <w:t>Why has capitalist technological progress failed to deliver ecological sustainability?</w:t>
      </w:r>
      <w:r>
        <w:t xml:space="preserve"> </w:t>
      </w:r>
      <w:r w:rsidRPr="006D2687">
        <w:rPr>
          <w:rStyle w:val="StyleUnderline"/>
        </w:rPr>
        <w:t xml:space="preserve">In addition to various </w:t>
      </w:r>
      <w:r w:rsidRPr="006D2687">
        <w:rPr>
          <w:rStyle w:val="Emphasis"/>
        </w:rPr>
        <w:t xml:space="preserve">economic and technical limits, the pace of </w:t>
      </w:r>
      <w:proofErr w:type="spellStart"/>
      <w:r w:rsidRPr="006D2687">
        <w:rPr>
          <w:rStyle w:val="Emphasis"/>
        </w:rPr>
        <w:t>technologi-cal</w:t>
      </w:r>
      <w:proofErr w:type="spellEnd"/>
      <w:r w:rsidRPr="006D2687">
        <w:rPr>
          <w:rStyle w:val="Emphasis"/>
        </w:rPr>
        <w:t xml:space="preserve"> progress is limited by the pace of infrastructure transformation</w:t>
      </w:r>
      <w:r>
        <w:t xml:space="preserve">. </w:t>
      </w:r>
      <w:r w:rsidRPr="006D2687">
        <w:rPr>
          <w:rStyle w:val="StyleUnderline"/>
        </w:rPr>
        <w:t>Each year only a fraction of the existing capital equipment and buildings may be replaced</w:t>
      </w:r>
      <w:r>
        <w:t xml:space="preserve">. </w:t>
      </w:r>
      <w:r w:rsidRPr="006D2687">
        <w:rPr>
          <w:rStyle w:val="StyleUnderline"/>
        </w:rPr>
        <w:t>Suppose an economy each year replaces 5 percent of its capital infrastructure</w:t>
      </w:r>
      <w:r>
        <w:t xml:space="preserve">. </w:t>
      </w:r>
      <w:r w:rsidRPr="006D2687">
        <w:rPr>
          <w:rStyle w:val="StyleUnderline"/>
        </w:rPr>
        <w:t>Making the heroic assumption that the new capital is twice as efficient as the old c</w:t>
      </w:r>
      <w:r>
        <w:t xml:space="preserve">apital so that the environmental impact per unit of output falls </w:t>
      </w:r>
      <w:proofErr w:type="gramStart"/>
      <w:r>
        <w:t>by 50 per-cent for the new capital, for the economy as a whole,</w:t>
      </w:r>
      <w:proofErr w:type="gramEnd"/>
      <w:r>
        <w:t xml:space="preserve"> </w:t>
      </w:r>
      <w:r w:rsidRPr="006D2687">
        <w:rPr>
          <w:rStyle w:val="StyleUnderline"/>
        </w:rPr>
        <w:t xml:space="preserve">this represents a </w:t>
      </w:r>
      <w:proofErr w:type="spellStart"/>
      <w:r w:rsidRPr="006D2687">
        <w:rPr>
          <w:rStyle w:val="StyleUnderline"/>
        </w:rPr>
        <w:t>reduc-tion</w:t>
      </w:r>
      <w:proofErr w:type="spellEnd"/>
      <w:r w:rsidRPr="006D2687">
        <w:rPr>
          <w:rStyle w:val="StyleUnderline"/>
        </w:rPr>
        <w:t xml:space="preserve"> of environmental impact per unit of output by 2.5 percent</w:t>
      </w:r>
      <w:r>
        <w:t xml:space="preserve">. </w:t>
      </w:r>
      <w:r w:rsidRPr="006D2687">
        <w:rPr>
          <w:rStyle w:val="StyleUnderline"/>
        </w:rPr>
        <w:t xml:space="preserve">But a modem capitalist economy often needs a 3 percent economic growth rate to prevent the unemployment rate from rising. </w:t>
      </w:r>
      <w:r>
        <w:t xml:space="preserve">Thus, </w:t>
      </w:r>
      <w:r w:rsidRPr="006D2687">
        <w:rPr>
          <w:rStyle w:val="StyleUnderline"/>
        </w:rPr>
        <w:t xml:space="preserve">even with this very optimistic </w:t>
      </w:r>
      <w:proofErr w:type="spellStart"/>
      <w:r w:rsidRPr="006D2687">
        <w:rPr>
          <w:rStyle w:val="StyleUnderline"/>
        </w:rPr>
        <w:t>assump-tion</w:t>
      </w:r>
      <w:proofErr w:type="spellEnd"/>
      <w:r w:rsidRPr="006D2687">
        <w:rPr>
          <w:rStyle w:val="StyleUnderline"/>
        </w:rPr>
        <w:t xml:space="preserve"> about technological progress</w:t>
      </w:r>
      <w:r w:rsidRPr="006D2687">
        <w:rPr>
          <w:rStyle w:val="Emphasis"/>
        </w:rPr>
        <w:t>, the rate of technological progress is smaller than the economic growth rate required for capitalist stability,</w:t>
      </w:r>
      <w:r>
        <w:t xml:space="preserve"> </w:t>
      </w:r>
      <w:r w:rsidRPr="006D2687">
        <w:rPr>
          <w:rStyle w:val="Emphasis"/>
        </w:rPr>
        <w:t>implying rising environmental impact</w:t>
      </w:r>
      <w:r>
        <w:t xml:space="preserve">. In many areas, </w:t>
      </w:r>
      <w:r w:rsidRPr="006D2687">
        <w:rPr>
          <w:rStyle w:val="StyleUnderline"/>
        </w:rPr>
        <w:t>resources depletion and environmental degradation are now proceeding at rates far above the sustainable rates</w:t>
      </w:r>
      <w:r>
        <w:t xml:space="preserve">. </w:t>
      </w:r>
      <w:r w:rsidRPr="006D2687">
        <w:rPr>
          <w:rStyle w:val="StyleUnderline"/>
        </w:rPr>
        <w:t xml:space="preserve">Thus, to stabilize the global ecological system </w:t>
      </w:r>
      <w:r>
        <w:t xml:space="preserve">and achieve sustainability </w:t>
      </w:r>
      <w:r w:rsidRPr="006D2687">
        <w:rPr>
          <w:rStyle w:val="StyleUnderline"/>
        </w:rPr>
        <w:t xml:space="preserve">would require not stable environ-mental impact, </w:t>
      </w:r>
      <w:r w:rsidRPr="006D2687">
        <w:rPr>
          <w:rStyle w:val="Emphasis"/>
        </w:rPr>
        <w:t>but declining environmental impact</w:t>
      </w:r>
      <w:r>
        <w:t xml:space="preserve">. For example, to prevent long-term global warming of more than 2 degrees Celsius, global carbon di-oxide emissions need to start to fall immediately, declining at an annual rate of 5 percent from now to the end of the century. To prevent long-term global warming of more than 3 degrees Celsius (which would carry a significant risk of runaway global </w:t>
      </w:r>
      <w:proofErr w:type="spellStart"/>
      <w:r>
        <w:t>swanning</w:t>
      </w:r>
      <w:proofErr w:type="spellEnd"/>
      <w:r>
        <w:t xml:space="preserve">), global carbon dioxide emissions need to decline at an annual rate of 1.5 percent from now to the end of the century (Anderson and Bows, 2011; Li, 2011). Thus, </w:t>
      </w:r>
      <w:r w:rsidRPr="006D2687">
        <w:rPr>
          <w:rStyle w:val="Emphasis"/>
        </w:rPr>
        <w:t>it is impossible for global capitalist accumulation to be made compatible with global ecological sustainability</w:t>
      </w:r>
      <w:r>
        <w:t xml:space="preserve">. </w:t>
      </w:r>
      <w:r w:rsidRPr="006D2687">
        <w:rPr>
          <w:rStyle w:val="StyleUnderline"/>
        </w:rPr>
        <w:t xml:space="preserve">To the extent that the continuing existence and operation of the capitalist world system </w:t>
      </w:r>
      <w:r w:rsidRPr="006D2687">
        <w:rPr>
          <w:rStyle w:val="Emphasis"/>
        </w:rPr>
        <w:t>is now in fundamental conflict with the survival and development of human civilization</w:t>
      </w:r>
      <w:r>
        <w:t xml:space="preserve">, capitalism has ceased to be a historically viable social system. </w:t>
      </w:r>
    </w:p>
    <w:p w14:paraId="3CC4F1FE" w14:textId="77777777" w:rsidR="00491675" w:rsidRDefault="00491675" w:rsidP="0020483C">
      <w:pPr>
        <w:pStyle w:val="Heading3"/>
      </w:pPr>
      <w:r>
        <w:t>Turns Economy</w:t>
      </w:r>
    </w:p>
    <w:p w14:paraId="6A846AE6" w14:textId="77777777" w:rsidR="004041AA" w:rsidRPr="004041AA" w:rsidRDefault="004041AA" w:rsidP="0020483C">
      <w:pPr>
        <w:pStyle w:val="Heading4"/>
        <w:rPr>
          <w:rStyle w:val="StyleStyleBold12pt"/>
        </w:rPr>
      </w:pPr>
      <w:r>
        <w:rPr>
          <w:rStyle w:val="StyleStyleBold12pt"/>
        </w:rPr>
        <w:t>Economic crisis is inevitable - c</w:t>
      </w:r>
      <w:r w:rsidRPr="004041AA">
        <w:rPr>
          <w:rStyle w:val="StyleStyleBold12pt"/>
        </w:rPr>
        <w:t xml:space="preserve">apitalists love </w:t>
      </w:r>
      <w:r>
        <w:rPr>
          <w:rStyle w:val="StyleStyleBold12pt"/>
        </w:rPr>
        <w:t>it. T</w:t>
      </w:r>
      <w:r w:rsidRPr="004041AA">
        <w:rPr>
          <w:rStyle w:val="StyleStyleBold12pt"/>
        </w:rPr>
        <w:t>hey rather let the economy stagnate to gain more power</w:t>
      </w:r>
    </w:p>
    <w:p w14:paraId="7505DA49" w14:textId="77777777" w:rsidR="005269B9" w:rsidRDefault="005269B9" w:rsidP="005269B9">
      <w:proofErr w:type="spellStart"/>
      <w:r w:rsidRPr="004041AA">
        <w:rPr>
          <w:rStyle w:val="StyleStyleBold12pt"/>
        </w:rPr>
        <w:t>Bichler</w:t>
      </w:r>
      <w:proofErr w:type="spellEnd"/>
      <w:r w:rsidRPr="004041AA">
        <w:rPr>
          <w:rStyle w:val="StyleStyleBold12pt"/>
        </w:rPr>
        <w:t xml:space="preserve"> and </w:t>
      </w:r>
      <w:proofErr w:type="spellStart"/>
      <w:r w:rsidRPr="004041AA">
        <w:rPr>
          <w:rStyle w:val="StyleStyleBold12pt"/>
        </w:rPr>
        <w:t>Nitzan</w:t>
      </w:r>
      <w:proofErr w:type="spellEnd"/>
      <w:r w:rsidRPr="004041AA">
        <w:rPr>
          <w:rStyle w:val="StyleStyleBold12pt"/>
        </w:rPr>
        <w:t xml:space="preserve"> ’14</w:t>
      </w:r>
      <w:r>
        <w:t xml:space="preserve"> [</w:t>
      </w:r>
      <w:proofErr w:type="spellStart"/>
      <w:r>
        <w:t>Shimshon</w:t>
      </w:r>
      <w:proofErr w:type="spellEnd"/>
      <w:r>
        <w:t xml:space="preserve"> </w:t>
      </w:r>
      <w:proofErr w:type="spellStart"/>
      <w:r>
        <w:t>Bichler</w:t>
      </w:r>
      <w:proofErr w:type="spellEnd"/>
      <w:r>
        <w:t xml:space="preserve"> is an educator who teaches political economy at colleges and universities in Israel, Jonathan </w:t>
      </w:r>
      <w:proofErr w:type="spellStart"/>
      <w:r>
        <w:t>Nitzan</w:t>
      </w:r>
      <w:proofErr w:type="spellEnd"/>
      <w:r>
        <w:t xml:space="preserve"> is Professor of Political Economy at York University in Toronto, </w:t>
      </w:r>
      <w:r w:rsidR="00D47198">
        <w:t xml:space="preserve">~ </w:t>
      </w:r>
      <w:r>
        <w:t xml:space="preserve">“How capitalists learned to stop worrying and love </w:t>
      </w:r>
    </w:p>
    <w:p w14:paraId="7C940F76" w14:textId="77777777" w:rsidR="005269B9" w:rsidRPr="005269B9" w:rsidRDefault="005269B9" w:rsidP="005269B9">
      <w:proofErr w:type="gramStart"/>
      <w:r>
        <w:t>the</w:t>
      </w:r>
      <w:proofErr w:type="gramEnd"/>
      <w:r>
        <w:t xml:space="preserve"> crisis”, </w:t>
      </w:r>
      <w:r w:rsidR="00253A55" w:rsidRPr="00520B76">
        <w:t>http://www.paecon.net/PAEReview/issue66/BichlerNitzan66.pdf</w:t>
      </w:r>
      <w:r>
        <w:t>]</w:t>
      </w:r>
      <w:r w:rsidR="00253A55">
        <w:t xml:space="preserve"> </w:t>
      </w:r>
      <w:proofErr w:type="spellStart"/>
      <w:r w:rsidR="00253A55">
        <w:t>GKoo</w:t>
      </w:r>
      <w:proofErr w:type="spellEnd"/>
    </w:p>
    <w:p w14:paraId="57222644" w14:textId="77777777" w:rsidR="00491675" w:rsidRPr="00491675" w:rsidRDefault="00491675" w:rsidP="00E03272">
      <w:proofErr w:type="gramStart"/>
      <w:r>
        <w:t>Accumulation of what?</w:t>
      </w:r>
      <w:proofErr w:type="gramEnd"/>
      <w:r>
        <w:t xml:space="preserve"> The answer depends on what we mean by capital accumulation. The common view of this process is deeply utilitarian. Capitalists, we are told, seek to maximize their so-called ‘real wealth’: they try to accumulate as many machines, structures, inventories and intellectual property rights as they can. And the reason, supposedly, is straightforward. Capitalists are hedonic creatures. Like every other ‘economic agent’, their ultimate goal is to maximize their utility from consumption. This hedonic quest is best served by economic growth: more output enables more consumption; the faster the expansion of the economy, the more rapid the accumulation of ‘real’ capital; and the larger the capital stock, the greater the utility from its eventual consumption. Utility-seeking capitalists should therefore love booms and hate crises.2 </w:t>
      </w:r>
      <w:proofErr w:type="gramStart"/>
      <w:r>
        <w:t>But</w:t>
      </w:r>
      <w:proofErr w:type="gramEnd"/>
      <w:r>
        <w:t xml:space="preserve"> that is not how real capitalists operate. </w:t>
      </w:r>
      <w:r w:rsidRPr="006A621A">
        <w:rPr>
          <w:rStyle w:val="StyleUnderline"/>
        </w:rPr>
        <w:t>The ultimate goal of modern capitalists – and perhaps of all capitalists since the very beginning of their system</w:t>
      </w:r>
      <w:r>
        <w:t xml:space="preserve"> – </w:t>
      </w:r>
      <w:r w:rsidRPr="006A621A">
        <w:rPr>
          <w:rStyle w:val="Emphasis"/>
        </w:rPr>
        <w:t>is</w:t>
      </w:r>
      <w:r>
        <w:t xml:space="preserve"> not utility</w:t>
      </w:r>
      <w:r w:rsidRPr="006A621A">
        <w:rPr>
          <w:rStyle w:val="Emphasis"/>
        </w:rPr>
        <w:t>, but power</w:t>
      </w:r>
      <w:r>
        <w:t xml:space="preserve">. </w:t>
      </w:r>
      <w:r w:rsidRPr="006A621A">
        <w:rPr>
          <w:rStyle w:val="StyleUnderline"/>
        </w:rPr>
        <w:t xml:space="preserve">They are driven not to maximize hedonic pleasure, </w:t>
      </w:r>
      <w:r w:rsidRPr="006A621A">
        <w:rPr>
          <w:rStyle w:val="Emphasis"/>
        </w:rPr>
        <w:t xml:space="preserve">but to ‘beat the average’. </w:t>
      </w:r>
      <w:r>
        <w:t xml:space="preserve">This aim is not a subjective preference. It is a rigid rule, dictated and enforced by the conflictual nature of the capitalist mode of power. </w:t>
      </w:r>
      <w:r w:rsidRPr="00670082">
        <w:rPr>
          <w:rStyle w:val="StyleUnderline"/>
        </w:rPr>
        <w:t>Capitalism pits capitalists against other groups in society</w:t>
      </w:r>
      <w:r>
        <w:t xml:space="preserve">, as well as against each other. And in this multifaceted struggle for power, the yardstick is always relative. </w:t>
      </w:r>
      <w:r w:rsidRPr="00670082">
        <w:rPr>
          <w:rStyle w:val="StyleUnderline"/>
        </w:rPr>
        <w:t>Capitalists are compelled and conditioned to accumulate differentially, to augment not their absolute utility but their earnings relative to others</w:t>
      </w:r>
      <w:r>
        <w:t xml:space="preserve">. </w:t>
      </w:r>
      <w:r w:rsidRPr="00670082">
        <w:rPr>
          <w:rStyle w:val="Emphasis"/>
        </w:rPr>
        <w:t xml:space="preserve">They seek not to perform but to out-perform, </w:t>
      </w:r>
      <w:r>
        <w:t xml:space="preserve">and outperformance means re-distribution. Capitalists who beat the average redistribute income and assets in their </w:t>
      </w:r>
      <w:proofErr w:type="spellStart"/>
      <w:r>
        <w:t>favour</w:t>
      </w:r>
      <w:proofErr w:type="spellEnd"/>
      <w:r>
        <w:t xml:space="preserve">; this redistribution raises their share of the total; and a larger share of the total means greater power stacked against others. Shifting the research focus from utility to power has far-reaching consequences. Most importantly, it means that capitalist performance should be gauged not in absolute terms of ‘real’ consumption and production, but in financial-pecuniary terms of relative income and asset shares. And as we move from the materialist realm of hedonic pleasure to the differential process of conflict and power, the notion that capitalists love growth and yearn for recovery is no longer self evident. The accumulation of capital as power can be analyzed at many different levels. The most aggregate of these levels is the overall distribution of income between capitalists and other groups in society. </w:t>
      </w:r>
      <w:r w:rsidRPr="00E320F9">
        <w:rPr>
          <w:rStyle w:val="StyleUnderline"/>
        </w:rPr>
        <w:t>In order to increase their power, approximated by their income share</w:t>
      </w:r>
      <w:r>
        <w:t xml:space="preserve">, </w:t>
      </w:r>
      <w:r w:rsidRPr="00E320F9">
        <w:rPr>
          <w:rStyle w:val="Emphasis"/>
        </w:rPr>
        <w:t>capitalists have to strategically sabotage the rest of society.</w:t>
      </w:r>
      <w:r>
        <w:t xml:space="preserve"> And one of their key weapons in this struggle is unemployment. The effect of unemployment on distribution is not obvious, at least not at first sight. </w:t>
      </w:r>
      <w:r w:rsidRPr="00E320F9">
        <w:t>Rising unemployment</w:t>
      </w:r>
      <w:r>
        <w:t xml:space="preserve">, insofar as it lowers the absolute (‘real’) level of activity, tends to hurt capitalists and employees alike. But the impact on money prices and wages can be highly differential, and this differential can move either </w:t>
      </w:r>
      <w:r w:rsidRPr="00E320F9">
        <w:t>way. If unemployment causes the ratio of price to unit wage cost to decline</w:t>
      </w:r>
      <w:r>
        <w:t xml:space="preserve">, capitalists will fall behind in the </w:t>
      </w:r>
      <w:proofErr w:type="spellStart"/>
      <w:r>
        <w:t>redistributional</w:t>
      </w:r>
      <w:proofErr w:type="spellEnd"/>
      <w:r>
        <w:t xml:space="preserve"> struggle, and this retreat is sure to make them impatient for recovery. But if the opposite turns out to be the case – that is</w:t>
      </w:r>
      <w:r w:rsidRPr="00E320F9">
        <w:rPr>
          <w:rStyle w:val="StyleUnderline"/>
        </w:rPr>
        <w:t>, if unemployment helps raise the price/wage cost ratio –</w:t>
      </w:r>
      <w:r>
        <w:t xml:space="preserve"> </w:t>
      </w:r>
      <w:r w:rsidRPr="00E320F9">
        <w:rPr>
          <w:rStyle w:val="Emphasis"/>
        </w:rPr>
        <w:t>capitalists would have good reason to love crisis and indulge in stagnation</w:t>
      </w:r>
      <w:r>
        <w:t xml:space="preserve">. </w:t>
      </w:r>
      <w:r w:rsidRPr="00E320F9">
        <w:rPr>
          <w:rStyle w:val="StyleUnderline"/>
        </w:rPr>
        <w:t>So which of these two scenarios pans out in practice</w:t>
      </w:r>
      <w:r>
        <w:t xml:space="preserve">? Do stagnation and crisis increase capitalist power? Does unemployment help capitalists raise their distributive share? Or is it the other way around? Unemployment and the capitalist income share </w:t>
      </w:r>
      <w:r w:rsidRPr="00E320F9">
        <w:rPr>
          <w:rStyle w:val="StyleUnderline"/>
        </w:rPr>
        <w:t>Figures 1 and 2 examine this process in the United States, showing the relationship between the share of capital in domestic income and the rate of unemployment since the 1930s</w:t>
      </w:r>
      <w:r>
        <w:t xml:space="preserve">. The top panel of Figure 1 displays the levels of the two variables, both smoothed as 5-year moving averages. The solid line, plotted against the left log scale, depicts pre-tax profit and net interest as a percent of domestic income. The dotted line, plotted against the right log scale, exhibits the rate of unemployment as a share of the </w:t>
      </w:r>
      <w:proofErr w:type="spellStart"/>
      <w:r>
        <w:t>labour</w:t>
      </w:r>
      <w:proofErr w:type="spellEnd"/>
      <w:r>
        <w:t xml:space="preserve"> force. Note that the unemployment series is lagged three years, meaning that every observation shows the situation prevailing three years earlier. The bottom panel displays their respective annual rates of change of the two top variables, beginning in 1940. The same relationship is shown, somewhat differently, in Figure 2. This chart displays the same variables, but instead of plotting them against time, it plots them against each other. The capitalist share of domestic income is shown on the vertical axis, while the rate of unemployment three years earlier is shown on the horizontal axis (for a different examination of this relationship, including its theoretical and historical nonlinearities, see </w:t>
      </w:r>
      <w:proofErr w:type="spellStart"/>
      <w:r>
        <w:t>Nitzan</w:t>
      </w:r>
      <w:proofErr w:type="spellEnd"/>
      <w:r>
        <w:t xml:space="preserve"> and </w:t>
      </w:r>
      <w:proofErr w:type="spellStart"/>
      <w:r>
        <w:t>Bichler</w:t>
      </w:r>
      <w:proofErr w:type="spellEnd"/>
      <w:r>
        <w:t xml:space="preserve"> 2009: 236-239, particularly Figures 12.1 and 12.2). </w:t>
      </w:r>
      <w:r w:rsidRPr="00E320F9">
        <w:rPr>
          <w:rStyle w:val="StyleUnderline"/>
        </w:rPr>
        <w:t>Now, readers conditioned by the prevailing dogma would expect the two variables to be inversely correlated</w:t>
      </w:r>
      <w:r>
        <w:t xml:space="preserve">. </w:t>
      </w:r>
      <w:r w:rsidRPr="00E320F9">
        <w:rPr>
          <w:rStyle w:val="StyleUnderline"/>
        </w:rPr>
        <w:t xml:space="preserve">The economic consensus is that the capitalist income share in the advanced countries is </w:t>
      </w:r>
      <w:proofErr w:type="spellStart"/>
      <w:r w:rsidRPr="00E320F9">
        <w:rPr>
          <w:rStyle w:val="StyleUnderline"/>
        </w:rPr>
        <w:t>procyclical</w:t>
      </w:r>
      <w:proofErr w:type="spellEnd"/>
      <w:r>
        <w:t xml:space="preserve"> (see for example, </w:t>
      </w:r>
      <w:proofErr w:type="spellStart"/>
      <w:r>
        <w:t>Giammarioli</w:t>
      </w:r>
      <w:proofErr w:type="spellEnd"/>
      <w:r>
        <w:t xml:space="preserve"> et al. 2002; Schneider 2011). Expressed in simple words, this belief means that </w:t>
      </w:r>
      <w:r w:rsidRPr="00E320F9">
        <w:rPr>
          <w:rStyle w:val="StyleUnderline"/>
        </w:rPr>
        <w:t xml:space="preserve">capitalists should see their share of income rise in the boom when unemployment falls </w:t>
      </w:r>
      <w:r>
        <w:t xml:space="preserve">and decline in the bust when unemployment rises. </w:t>
      </w:r>
      <w:r w:rsidRPr="00E320F9">
        <w:rPr>
          <w:rStyle w:val="Emphasis"/>
        </w:rPr>
        <w:t>But that is not what has happened in the United States.</w:t>
      </w:r>
      <w:r>
        <w:t xml:space="preserve"> According to Figures 1 and 2, </w:t>
      </w:r>
      <w:r w:rsidRPr="00E320F9">
        <w:rPr>
          <w:rStyle w:val="Emphasis"/>
        </w:rPr>
        <w:t xml:space="preserve">during the post-war era, the U.S. capitalist income share has moved </w:t>
      </w:r>
      <w:proofErr w:type="spellStart"/>
      <w:r w:rsidRPr="00E320F9">
        <w:rPr>
          <w:rStyle w:val="Emphasis"/>
        </w:rPr>
        <w:t>countercyclically</w:t>
      </w:r>
      <w:proofErr w:type="spellEnd"/>
      <w:r w:rsidRPr="00E320F9">
        <w:rPr>
          <w:rStyle w:val="Emphasis"/>
        </w:rPr>
        <w:t>, rising in downturns and falling in booms</w:t>
      </w:r>
      <w:r>
        <w:t xml:space="preserve">. </w:t>
      </w:r>
      <w:r w:rsidRPr="00E320F9">
        <w:rPr>
          <w:rStyle w:val="StyleUnderline"/>
        </w:rPr>
        <w:t>The relationship between the two series in the charts is clearly positive and very tight</w:t>
      </w:r>
      <w:r>
        <w:t xml:space="preserve">. Regressing the capitalist share of domestic income against the rate of unemployment three years earlier, we find that for every 1 per cent increase in unemployment, there is 0.8 per cent increase in the capitalist share of domestic income three years later (see the straight OLS regression line going through the observations in Figure 2). </w:t>
      </w:r>
      <w:r w:rsidRPr="00E320F9">
        <w:rPr>
          <w:rStyle w:val="StyleUnderline"/>
        </w:rPr>
        <w:t>The R-squared of the regression</w:t>
      </w:r>
      <w:r w:rsidR="00E320F9" w:rsidRPr="00E320F9">
        <w:rPr>
          <w:rStyle w:val="StyleUnderline"/>
        </w:rPr>
        <w:t xml:space="preserve"> indicates that, between 1947 and 2012, changes in the unemployment rate accounted for 82 per cent of the squared variations of capitalist income three years later</w:t>
      </w:r>
      <w:r w:rsidR="00E320F9">
        <w:t xml:space="preserve">.3 </w:t>
      </w:r>
      <w:r w:rsidR="00E320F9" w:rsidRPr="00E320F9">
        <w:rPr>
          <w:rStyle w:val="Emphasis"/>
        </w:rPr>
        <w:t>The remarkable thing about this positive correlation</w:t>
      </w:r>
      <w:r w:rsidR="00E320F9">
        <w:t xml:space="preserve"> </w:t>
      </w:r>
      <w:r w:rsidR="00E320F9" w:rsidRPr="00E320F9">
        <w:rPr>
          <w:rStyle w:val="Emphasis"/>
        </w:rPr>
        <w:t>is that it holds not only over the short-term business cycle, but also in the long term</w:t>
      </w:r>
      <w:r w:rsidR="00E320F9">
        <w:t xml:space="preserve">. </w:t>
      </w:r>
      <w:r w:rsidR="00E320F9" w:rsidRPr="00E320F9">
        <w:rPr>
          <w:rStyle w:val="StyleUnderline"/>
        </w:rPr>
        <w:t xml:space="preserve">During the booming 1940s, </w:t>
      </w:r>
      <w:r w:rsidR="00E320F9">
        <w:t xml:space="preserve">when unemployment was very low, </w:t>
      </w:r>
      <w:r w:rsidR="00E320F9" w:rsidRPr="00E320F9">
        <w:rPr>
          <w:rStyle w:val="StyleUnderline"/>
        </w:rPr>
        <w:t>capitalists appropriated a relatively small share of domestic income</w:t>
      </w:r>
      <w:r w:rsidR="00E320F9">
        <w:t xml:space="preserve">. </w:t>
      </w:r>
      <w:r w:rsidR="00E320F9" w:rsidRPr="00E320F9">
        <w:rPr>
          <w:rStyle w:val="StyleUnderline"/>
        </w:rPr>
        <w:t xml:space="preserve">But as the boom fizzled, growth decelerated </w:t>
      </w:r>
      <w:r w:rsidR="00E320F9">
        <w:t xml:space="preserve">and stagnation started to creep in, </w:t>
      </w:r>
      <w:r w:rsidR="00E320F9" w:rsidRPr="00E320F9">
        <w:rPr>
          <w:rStyle w:val="StyleUnderline"/>
        </w:rPr>
        <w:t>the share of capital began to trend upward. The peak power of capital</w:t>
      </w:r>
      <w:r w:rsidR="00E320F9">
        <w:t xml:space="preserve">, measured by its overall income share, </w:t>
      </w:r>
      <w:r w:rsidR="00E320F9" w:rsidRPr="00E320F9">
        <w:rPr>
          <w:rStyle w:val="StyleUnderline"/>
        </w:rPr>
        <w:t>was recorded in the early 1990s, when unemployment was at post-war highs</w:t>
      </w:r>
      <w:r w:rsidR="00E320F9">
        <w:t xml:space="preserve">. The neoliberal globalization that followed brought lower unemployment and a smaller capital share, but not for long. </w:t>
      </w:r>
      <w:r w:rsidR="00E320F9" w:rsidRPr="00E320F9">
        <w:rPr>
          <w:rStyle w:val="StyleUnderline"/>
        </w:rPr>
        <w:t>In the late 2000s, the trend reversed again, with unemployment soaring</w:t>
      </w:r>
      <w:r w:rsidR="00E320F9">
        <w:t xml:space="preserve"> and the distributive share of capital rising in tandem. Employment growth and the top 1% </w:t>
      </w:r>
      <w:proofErr w:type="gramStart"/>
      <w:r w:rsidR="00E320F9">
        <w:t>The</w:t>
      </w:r>
      <w:proofErr w:type="gramEnd"/>
      <w:r w:rsidR="00E320F9">
        <w:t xml:space="preserve"> power of capitalists can also be examined from the viewpoint of the infamous ‘Top 1%’. This group comprises the country’s highest income earners. It includes a variety of formal occupations, from managers and executives, to lawyers and doctors, to entertainers, sports stars and media operators, among others (</w:t>
      </w:r>
      <w:proofErr w:type="spellStart"/>
      <w:r w:rsidR="00E320F9">
        <w:t>Bakija</w:t>
      </w:r>
      <w:proofErr w:type="spellEnd"/>
      <w:r w:rsidR="00E320F9">
        <w:t xml:space="preserve">, Cole, and Heim 2012), but most of its income is derived directly or indirectly from capital. </w:t>
      </w:r>
      <w:r>
        <w:t xml:space="preserve">The Top 1% features mostly in ‘social’ critiques of capitalism, echoing the conventional belief that accumulation is an ‘economic’ process of production and that the distribution of income is merely a derivative of that process. 4 This belief, though, puts the world on its head. </w:t>
      </w:r>
      <w:r w:rsidRPr="00E320F9">
        <w:rPr>
          <w:rStyle w:val="StyleUnderline"/>
        </w:rPr>
        <w:t>Distribution is not a corollary of accumulation</w:t>
      </w:r>
      <w:r>
        <w:t xml:space="preserve">, but its very essence. And as it turns out, in the United States, the distributional gains of </w:t>
      </w:r>
      <w:r w:rsidRPr="00E320F9">
        <w:rPr>
          <w:rStyle w:val="Emphasis"/>
        </w:rPr>
        <w:t>the Top 1% have been boosted not by growth, but by stagnation</w:t>
      </w:r>
      <w:r>
        <w:t>. Figure 3 shows the century-long relationship between the income share of the Top 1% of the U.S. population and the annual growth rate of U.S. employment (with both series smoothed as 10-year moving averages).</w:t>
      </w:r>
      <w:r w:rsidR="00E320F9">
        <w:t xml:space="preserve"> The overall relationship is clearly negative. </w:t>
      </w:r>
      <w:r w:rsidR="00E320F9" w:rsidRPr="004041AA">
        <w:rPr>
          <w:rStyle w:val="StyleUnderline"/>
        </w:rPr>
        <w:t>When stagnation sets in and employment growth decelerates, the income share of the Top 1% actually rises - and vice versa during a long-term boom</w:t>
      </w:r>
      <w:r w:rsidR="00E320F9">
        <w:t xml:space="preserve"> (reversing the causal link, we get the generalized </w:t>
      </w:r>
      <w:proofErr w:type="spellStart"/>
      <w:r w:rsidR="00E320F9">
        <w:t>underonsumptionist</w:t>
      </w:r>
      <w:proofErr w:type="spellEnd"/>
      <w:r w:rsidR="00E320F9">
        <w:t xml:space="preserve"> view, with rising overall inequality breeding stagnation – see Box 1). Historically, this negative relationship shows three distinct periods, indicated by the dashed, freely drawn line going through the employment growth series. The first period, from the turn of the century till the 1930s, is the so-called Gilded Age. Income inequality is rising and employment growth is plummeting. The second period, from the Great Depression till the early 1980s, is marked by the Keynesian welfare-warfare state. Higher taxation and spending make distribution more equal, while employment growth accelerates. Note the massive acceleration of employment growth during the Second World War and its subsequent deceleration bought by post-war demobilization. Obviously these dramatic movements were unrelated to income inequality, but they did not alter the series’ overall upward trend. The third period, from the early 1980s to the present, is marked by neoliberalism. In this period, monetarism assumes the commanding heights, inequality starts to soar and employment growth plummets. The current rate of employment growth hovers around zero while the Top 1% appropriates 20 per cent of all income – similar to the numbers recorded during Great Depression. How capitalists learned to stop worrying and love the crisis </w:t>
      </w:r>
      <w:proofErr w:type="gramStart"/>
      <w:r w:rsidR="00E320F9">
        <w:t>If</w:t>
      </w:r>
      <w:proofErr w:type="gramEnd"/>
      <w:r w:rsidR="00E320F9">
        <w:t xml:space="preserve"> we follow the conventional macroeconomic creed, whether mainstream or heterodox, </w:t>
      </w:r>
      <w:r w:rsidR="00E320F9" w:rsidRPr="004041AA">
        <w:rPr>
          <w:rStyle w:val="Emphasis"/>
        </w:rPr>
        <w:t>U.S. capitalism is in bad shape</w:t>
      </w:r>
      <w:r w:rsidR="00E320F9">
        <w:t xml:space="preserve">. </w:t>
      </w:r>
      <w:r w:rsidR="00E320F9" w:rsidRPr="004041AA">
        <w:rPr>
          <w:rStyle w:val="StyleUnderline"/>
        </w:rPr>
        <w:t>For nearly half a century, the country has watched economic growth and ‘real’ accumulation decelerate in tandem</w:t>
      </w:r>
      <w:r w:rsidR="00E320F9">
        <w:t xml:space="preserve"> </w:t>
      </w:r>
      <w:r w:rsidR="00E320F9" w:rsidRPr="004041AA">
        <w:rPr>
          <w:rStyle w:val="StyleUnderline"/>
        </w:rPr>
        <w:t>– so much so that that both measures now are pretty much at a</w:t>
      </w:r>
      <w:r w:rsidR="00E320F9" w:rsidRPr="004041AA">
        <w:t xml:space="preserve"> </w:t>
      </w:r>
      <w:r w:rsidR="00E320F9" w:rsidRPr="004041AA">
        <w:rPr>
          <w:rStyle w:val="Emphasis"/>
        </w:rPr>
        <w:t>standstill</w:t>
      </w:r>
      <w:r w:rsidR="00E320F9">
        <w:t xml:space="preserve"> (</w:t>
      </w:r>
      <w:proofErr w:type="spellStart"/>
      <w:r w:rsidR="00E320F9">
        <w:t>Bichler</w:t>
      </w:r>
      <w:proofErr w:type="spellEnd"/>
      <w:r w:rsidR="00E320F9">
        <w:t xml:space="preserve"> and </w:t>
      </w:r>
      <w:proofErr w:type="spellStart"/>
      <w:r w:rsidR="00E320F9">
        <w:t>Nitzan</w:t>
      </w:r>
      <w:proofErr w:type="spellEnd"/>
      <w:r w:rsidR="00E320F9">
        <w:t xml:space="preserve"> 2013: 24, Figure 12). To make a bad situation worse, </w:t>
      </w:r>
      <w:r w:rsidR="00E320F9" w:rsidRPr="004041AA">
        <w:rPr>
          <w:rStyle w:val="StyleUnderline"/>
        </w:rPr>
        <w:t xml:space="preserve">policy attempts to ‘get the economy going’ seem to have run out of fiscal and monetary ammunition </w:t>
      </w:r>
      <w:r w:rsidR="00E320F9">
        <w:t>(</w:t>
      </w:r>
      <w:proofErr w:type="spellStart"/>
      <w:r w:rsidR="00E320F9">
        <w:t>Bichler</w:t>
      </w:r>
      <w:proofErr w:type="spellEnd"/>
      <w:r w:rsidR="00E320F9">
        <w:t xml:space="preserve"> and </w:t>
      </w:r>
      <w:proofErr w:type="spellStart"/>
      <w:r w:rsidR="00E320F9">
        <w:t>Nitzan</w:t>
      </w:r>
      <w:proofErr w:type="spellEnd"/>
      <w:r w:rsidR="00E320F9">
        <w:t xml:space="preserve"> 2013: 2-13). Finally, and perhaps most ominously</w:t>
      </w:r>
      <w:r w:rsidR="00E320F9" w:rsidRPr="004041AA">
        <w:rPr>
          <w:rStyle w:val="StyleUnderline"/>
        </w:rPr>
        <w:t xml:space="preserve">, many policymakers now openly admit to be </w:t>
      </w:r>
      <w:r w:rsidR="00E320F9" w:rsidRPr="004041AA">
        <w:rPr>
          <w:rStyle w:val="Emphasis"/>
        </w:rPr>
        <w:t>‘flying blind when steering their economies</w:t>
      </w:r>
      <w:r w:rsidR="00E320F9" w:rsidRPr="004041AA">
        <w:rPr>
          <w:rStyle w:val="StyleUnderline"/>
        </w:rPr>
        <w:t>’</w:t>
      </w:r>
      <w:r w:rsidR="00E320F9">
        <w:t xml:space="preserve"> (Giles 2013). And yet U.S. capitalists seem blasé about the crisis</w:t>
      </w:r>
      <w:r w:rsidR="00E320F9" w:rsidRPr="004041AA">
        <w:rPr>
          <w:rStyle w:val="StyleUnderline"/>
        </w:rPr>
        <w:t xml:space="preserve">. Instead of being terrified by zero growth </w:t>
      </w:r>
      <w:r w:rsidR="00E320F9">
        <w:t>and a stationary capital stock</w:t>
      </w:r>
      <w:r w:rsidR="00E320F9" w:rsidRPr="004041AA">
        <w:rPr>
          <w:rStyle w:val="StyleUnderline"/>
        </w:rPr>
        <w:t>, they are obsessed with ‘excessive’ deficits</w:t>
      </w:r>
      <w:r w:rsidR="00E320F9">
        <w:t xml:space="preserve">, ‘unsustainable debt’ and the ‘inflationary consequences’ of the Fed’s so-called quantitative easing. </w:t>
      </w:r>
      <w:r w:rsidR="00E320F9" w:rsidRPr="004041AA">
        <w:rPr>
          <w:rStyle w:val="StyleUnderline"/>
        </w:rPr>
        <w:t>Few capitalists if any call on their government to lower unemployment and create more jobs</w:t>
      </w:r>
      <w:r w:rsidR="00E320F9">
        <w:t xml:space="preserve">, let alone to rethink the entire model of economic organization. The evidence in this research note serves to explain this nonchalant attitude: </w:t>
      </w:r>
      <w:r w:rsidR="00E320F9" w:rsidRPr="004041AA">
        <w:rPr>
          <w:rStyle w:val="Emphasis"/>
        </w:rPr>
        <w:t>Simply put, U.S. capitalists are not worried about the crisis; they love it.</w:t>
      </w:r>
      <w:r w:rsidR="00E320F9">
        <w:t xml:space="preserve"> </w:t>
      </w:r>
      <w:r w:rsidRPr="004041AA">
        <w:rPr>
          <w:rStyle w:val="StyleUnderline"/>
        </w:rPr>
        <w:t>Redistribution, by definition,</w:t>
      </w:r>
      <w:r>
        <w:t xml:space="preserve"> </w:t>
      </w:r>
      <w:r w:rsidRPr="004041AA">
        <w:rPr>
          <w:rStyle w:val="Emphasis"/>
        </w:rPr>
        <w:t>is a zero-sum game</w:t>
      </w:r>
      <w:r>
        <w:t xml:space="preserve">: </w:t>
      </w:r>
      <w:r w:rsidRPr="004041AA">
        <w:rPr>
          <w:rStyle w:val="StyleUnderline"/>
        </w:rPr>
        <w:t xml:space="preserve">the relative gains of one group are the relative losses of others. </w:t>
      </w:r>
      <w:r>
        <w:t xml:space="preserve">However, in capitalism, the end goals of those struggling to redistribute income and assets can differ greatly. Workers, the self-employed and those who are out of work seek to increase their share in order to augment their well being. </w:t>
      </w:r>
      <w:r w:rsidRPr="004041AA">
        <w:rPr>
          <w:rStyle w:val="StyleUnderline"/>
        </w:rPr>
        <w:t>Capitalists</w:t>
      </w:r>
      <w:r>
        <w:t xml:space="preserve">, by contrast, </w:t>
      </w:r>
      <w:r w:rsidRPr="004041AA">
        <w:rPr>
          <w:rStyle w:val="StyleUnderline"/>
        </w:rPr>
        <w:t>fight for power. Contrary to other groups in society, capitalists are indifferent to ‘real’ magnitudes</w:t>
      </w:r>
      <w:r>
        <w:t xml:space="preserve">. Driven by power, they gauge their success not in absolute units of utility, but in differential pecuniary terms, relative to others. Moreover – and crucially – </w:t>
      </w:r>
      <w:r w:rsidRPr="004041AA">
        <w:rPr>
          <w:rStyle w:val="StyleUnderline"/>
        </w:rPr>
        <w:t>their differential performance-read-power depends on the extent to which they</w:t>
      </w:r>
      <w:r>
        <w:t xml:space="preserve"> can </w:t>
      </w:r>
      <w:r w:rsidRPr="004041AA">
        <w:rPr>
          <w:rStyle w:val="Emphasis"/>
        </w:rPr>
        <w:t>strategically sabotage the very groups they seek to outperform</w:t>
      </w:r>
      <w:r>
        <w:t xml:space="preserve">. In this way, rising unemployment – which hammers the well-being of workers, unincorporated businesses and the unemployed – serves to boost the overall income share of capitalists. And as employment growth decelerates, the income share of the Top 1% – which includes the capitalists as well as their protective power belt – soars. Under these circumstances, </w:t>
      </w:r>
      <w:r w:rsidRPr="004041AA">
        <w:rPr>
          <w:rStyle w:val="StyleUnderline"/>
        </w:rPr>
        <w:t xml:space="preserve">what reason do capitalists have to ‘get the economy going’? </w:t>
      </w:r>
      <w:r>
        <w:t>Why worry about rising unemployment and zero job growth when these very processes serve to boost their income-share-read-power?</w:t>
      </w:r>
    </w:p>
    <w:p w14:paraId="5422D70B" w14:textId="77777777" w:rsidR="00A86DA9" w:rsidRDefault="00A86DA9" w:rsidP="0020483C">
      <w:pPr>
        <w:pStyle w:val="Heading3"/>
      </w:pPr>
      <w:r>
        <w:t>Turns Oil Wars</w:t>
      </w:r>
    </w:p>
    <w:p w14:paraId="57A0A0C1" w14:textId="77777777" w:rsidR="00CD4E0A" w:rsidRPr="00CD4E0A" w:rsidRDefault="00CD4E0A" w:rsidP="0020483C">
      <w:pPr>
        <w:pStyle w:val="Heading4"/>
        <w:rPr>
          <w:rStyle w:val="StyleStyleBold12pt"/>
        </w:rPr>
      </w:pPr>
      <w:r w:rsidRPr="00CD4E0A">
        <w:rPr>
          <w:rStyle w:val="StyleStyleBold12pt"/>
        </w:rPr>
        <w:t>Capitalism developed the system that emphasizes oil – it continues to motivate governments to initiate conflicts</w:t>
      </w:r>
    </w:p>
    <w:p w14:paraId="4843EB32" w14:textId="77777777" w:rsidR="00A86DA9" w:rsidRPr="00A86DA9" w:rsidRDefault="00A86DA9" w:rsidP="00A86DA9">
      <w:proofErr w:type="spellStart"/>
      <w:r w:rsidRPr="00CD4E0A">
        <w:rPr>
          <w:rStyle w:val="StyleStyleBold12pt"/>
        </w:rPr>
        <w:t>Urie</w:t>
      </w:r>
      <w:proofErr w:type="spellEnd"/>
      <w:r w:rsidRPr="00CD4E0A">
        <w:rPr>
          <w:rStyle w:val="StyleStyleBold12pt"/>
        </w:rPr>
        <w:t xml:space="preserve"> ’13</w:t>
      </w:r>
      <w:r>
        <w:t xml:space="preserve"> [9/20/13, Rob </w:t>
      </w:r>
      <w:proofErr w:type="spellStart"/>
      <w:r>
        <w:t>Urie</w:t>
      </w:r>
      <w:proofErr w:type="spellEnd"/>
      <w:r>
        <w:t xml:space="preserve"> is political economist in New York, ~ “Capitalism and US Oil Geo-Politics”, </w:t>
      </w:r>
      <w:r w:rsidR="00253A55" w:rsidRPr="00520B76">
        <w:t>http://www.counterpunch.org/2013/09/20/capitalism-and-us-oil-geo-politics/</w:t>
      </w:r>
      <w:r>
        <w:t>]</w:t>
      </w:r>
      <w:r w:rsidR="00253A55">
        <w:t xml:space="preserve"> </w:t>
      </w:r>
      <w:proofErr w:type="spellStart"/>
      <w:r w:rsidR="00253A55">
        <w:t>GKoo</w:t>
      </w:r>
      <w:proofErr w:type="spellEnd"/>
    </w:p>
    <w:p w14:paraId="70A2CA42" w14:textId="77777777" w:rsidR="00A86DA9" w:rsidRPr="00A86DA9" w:rsidRDefault="00A86DA9" w:rsidP="00E03272">
      <w:r w:rsidRPr="00A86DA9">
        <w:rPr>
          <w:rStyle w:val="Emphasis"/>
        </w:rPr>
        <w:t>Rough variants of capitalism were behind the growth of industry</w:t>
      </w:r>
      <w:r>
        <w:t xml:space="preserve"> </w:t>
      </w:r>
      <w:r w:rsidRPr="00A86DA9">
        <w:rPr>
          <w:rStyle w:val="StyleUnderline"/>
        </w:rPr>
        <w:t>in the West and industry is the</w:t>
      </w:r>
      <w:r>
        <w:t xml:space="preserve"> primary military / non-military </w:t>
      </w:r>
      <w:r w:rsidRPr="00A86DA9">
        <w:rPr>
          <w:rStyle w:val="StyleUnderline"/>
        </w:rPr>
        <w:t>user of oil.</w:t>
      </w:r>
      <w:r>
        <w:t xml:space="preserve"> </w:t>
      </w:r>
      <w:r w:rsidRPr="00A86DA9">
        <w:rPr>
          <w:rStyle w:val="StyleUnderline"/>
        </w:rPr>
        <w:t>The strategic economic importance of oil to capitalist economies precedes</w:t>
      </w:r>
      <w:r>
        <w:t xml:space="preserve"> </w:t>
      </w:r>
      <w:r w:rsidRPr="00A86DA9">
        <w:rPr>
          <w:rStyle w:val="StyleUnderline"/>
        </w:rPr>
        <w:t>its geo-political import because</w:t>
      </w:r>
      <w:r>
        <w:t xml:space="preserve"> </w:t>
      </w:r>
      <w:r w:rsidRPr="00A86DA9">
        <w:rPr>
          <w:rStyle w:val="Emphasis"/>
        </w:rPr>
        <w:t>industry</w:t>
      </w:r>
      <w:r>
        <w:t xml:space="preserve"> (an economy) </w:t>
      </w:r>
      <w:r w:rsidRPr="00A86DA9">
        <w:rPr>
          <w:rStyle w:val="Emphasis"/>
        </w:rPr>
        <w:t>is needed to build the military materiel of geo-politics before modern warfare is even possible</w:t>
      </w:r>
      <w:r>
        <w:t xml:space="preserve">. </w:t>
      </w:r>
      <w:r w:rsidRPr="00A86DA9">
        <w:rPr>
          <w:rStyle w:val="StyleUnderline"/>
        </w:rPr>
        <w:t xml:space="preserve">This is true from the genesis of industrial capitalism through the production </w:t>
      </w:r>
      <w:r>
        <w:t xml:space="preserve">– </w:t>
      </w:r>
      <w:r w:rsidRPr="00A86DA9">
        <w:rPr>
          <w:rStyle w:val="StyleUnderline"/>
        </w:rPr>
        <w:t>destruction cycles of economic / geo-political actors across modern history</w:t>
      </w:r>
      <w:r>
        <w:t xml:space="preserve">. </w:t>
      </w:r>
      <w:r w:rsidRPr="00A86DA9">
        <w:rPr>
          <w:rStyle w:val="StyleUnderline"/>
        </w:rPr>
        <w:t>The oil shocks of the 1970s were sold as geo-political in nature</w:t>
      </w:r>
      <w:r>
        <w:t xml:space="preserve"> with the first in 1973 even called the ‘Arab Oil Embargo’ </w:t>
      </w:r>
      <w:r w:rsidRPr="00A86DA9">
        <w:rPr>
          <w:rStyle w:val="StyleUnderline"/>
        </w:rPr>
        <w:t>even though Iran, then still a U.S. client state, and Venezuela, were the main OPEC members in favor of embargo and both had little quarrel with U.S.-Israeli relation</w:t>
      </w:r>
      <w:r>
        <w:t>s. And multi-national oil companies based in the U.S. were the primary actors holding oil off of world markets to raise the price. What was demonstrated with the embargoes was the effect that suddenly limited access to oil had on Western industrial economies that were structured to be wholly dependent on plentiful supplies at relatively low cost. Lacking the independent imperial relations needed to secure plentiful, cheap oil France and Japan both aggressively moved their nuclear energy programs forward. Given the relative immobility of nuclear energy, as opposed to nuclear weapons, these programs were conceived and built for economic purposes. The embargoes caused swift, steep recessions and the paradox in Western economics of rising prices coincident with falling economic production. The modern storyline of U.S. energy dependence / independence was borne here and the last embargo in 1979 resulted from oil-rich Iran declaring its independence from the U.S. And the hard turn right in Western academic economics evolved from the seeming paradox of ‘stagflation.’</w:t>
      </w:r>
      <w:r w:rsidR="00CD4E0A">
        <w:t xml:space="preserve"> </w:t>
      </w:r>
      <w:r w:rsidRPr="00CD4E0A">
        <w:rPr>
          <w:rStyle w:val="StyleUnderline"/>
        </w:rPr>
        <w:t>The point is sometimes made that political instability runs counter to the interests of capitalists</w:t>
      </w:r>
      <w:r>
        <w:t xml:space="preserve"> inferring that the desire for profits provides a ‘natural’ check against the historical tendency of capitalist economies to go to war at the drop of a hat and keep fighting years or decades after the possibility of achieving geo-political goals has passed. </w:t>
      </w:r>
      <w:r w:rsidRPr="00CD4E0A">
        <w:rPr>
          <w:rStyle w:val="StyleUnderline"/>
        </w:rPr>
        <w:t>The theory itself requires a quaint notion of capitalism akin to</w:t>
      </w:r>
      <w:r>
        <w:t xml:space="preserve"> antique Scottish economist Adam Smith’s petite bourgeois shop keeps who may have feared they would lose business </w:t>
      </w:r>
      <w:r w:rsidRPr="00CD4E0A">
        <w:rPr>
          <w:rStyle w:val="StyleUnderline"/>
        </w:rPr>
        <w:t>if the rabble chased good paying customers away.</w:t>
      </w:r>
      <w:r>
        <w:t xml:space="preserve"> </w:t>
      </w:r>
      <w:r w:rsidRPr="00CD4E0A">
        <w:rPr>
          <w:rStyle w:val="StyleUnderline"/>
        </w:rPr>
        <w:t>With Wall Street as an example, this theory fails in two central ways—Wall Street uses economic power backed by the threat of state power and the power of Western institutions</w:t>
      </w:r>
      <w:r>
        <w:t xml:space="preserve"> like the IMF (International Monetary Fund) to insert itself into political economies around the globe and then restructure them for its own benefit. (For examples: see Goldman Sachs’ currency swaps and their effect on Greek political economy or the effect of IMF ‘structural adjustment’ programs in South America). The great mystery of the ‘austerity’ hoisted on Western economies (that defies ‘political’ explanations) is straightforwardly the same creditor’s view of corporate accounts—the banker’s view used in ‘workouts’ of corporate debt, applied to national accounts. The point: through exploitative economic extraction based on naked power relationships Wall Street is both economically and politically destabilizing around the globe. Capitalist imperialism isn’t the mutually beneficial system of trade between equals of theory—the IMF, the supreme tool of finance capitalism, is one of the most economically and politically destabilizing forces in world history.</w:t>
      </w:r>
      <w:r w:rsidR="00CD4E0A">
        <w:t xml:space="preserve"> </w:t>
      </w:r>
      <w:r>
        <w:t xml:space="preserve">The second way </w:t>
      </w:r>
      <w:r w:rsidRPr="00A86DA9">
        <w:rPr>
          <w:rStyle w:val="StyleUnderline"/>
        </w:rPr>
        <w:t>Wall Street is destabilizing is through an internal paradox of capitalism itself.</w:t>
      </w:r>
      <w:r>
        <w:t xml:space="preserve"> </w:t>
      </w:r>
      <w:r w:rsidRPr="00A86DA9">
        <w:rPr>
          <w:rStyle w:val="StyleUnderline"/>
        </w:rPr>
        <w:t>Even if Wall Street were populated by Adam Smith’s shop keeps opening their doors</w:t>
      </w:r>
      <w:r>
        <w:t xml:space="preserve"> in the morning and waiting for customers to come in and transact for a modest profit, </w:t>
      </w:r>
      <w:r w:rsidRPr="00A86DA9">
        <w:rPr>
          <w:rStyle w:val="StyleUnderline"/>
        </w:rPr>
        <w:t>the ‘system’ of capitalism</w:t>
      </w:r>
      <w:r>
        <w:t xml:space="preserve">, its social component that produces a collective outcome different from the simple aggregation of the parts, </w:t>
      </w:r>
      <w:r w:rsidRPr="00A86DA9">
        <w:rPr>
          <w:rStyle w:val="StyleUnderline"/>
        </w:rPr>
        <w:t>is fundamentally destabilizing</w:t>
      </w:r>
      <w:r>
        <w:t xml:space="preserve">. In recent years the late American economist Hyman Minsky has become best known for his theory that ‘stability is destabilizing,’ that </w:t>
      </w:r>
      <w:r w:rsidRPr="00A86DA9">
        <w:rPr>
          <w:rStyle w:val="StyleUnderline"/>
        </w:rPr>
        <w:t>in capitalist economies with developed financial institutions periods of sustained stability</w:t>
      </w:r>
      <w:r>
        <w:t xml:space="preserve"> </w:t>
      </w:r>
      <w:r w:rsidRPr="00A86DA9">
        <w:rPr>
          <w:rStyle w:val="Emphasis"/>
        </w:rPr>
        <w:t>lead to increased risk taking that produces financial bubbles that in turn cause economic crises</w:t>
      </w:r>
      <w:r>
        <w:t xml:space="preserve"> </w:t>
      </w:r>
      <w:r w:rsidRPr="00A86DA9">
        <w:rPr>
          <w:rStyle w:val="StyleUnderline"/>
        </w:rPr>
        <w:t>when these bubbles inevitably burst</w:t>
      </w:r>
      <w:r>
        <w:t xml:space="preserve">. Mr. Minsky </w:t>
      </w:r>
      <w:r w:rsidRPr="00A86DA9">
        <w:t>developed his theories for ‘finance’ capitalism, capitalism where finance plays a prominent role. But</w:t>
      </w:r>
      <w:r>
        <w:t xml:space="preserve"> even industrial </w:t>
      </w:r>
      <w:r w:rsidRPr="00A86DA9">
        <w:rPr>
          <w:rStyle w:val="StyleUnderline"/>
        </w:rPr>
        <w:t>capitalism</w:t>
      </w:r>
      <w:r>
        <w:t xml:space="preserve"> in which finance plays a less prominent role </w:t>
      </w:r>
      <w:r w:rsidRPr="00A86DA9">
        <w:rPr>
          <w:rStyle w:val="StyleUnderline"/>
        </w:rPr>
        <w:t>has</w:t>
      </w:r>
      <w:r>
        <w:t xml:space="preserve"> </w:t>
      </w:r>
      <w:r w:rsidRPr="00A86DA9">
        <w:rPr>
          <w:rStyle w:val="StyleUnderline"/>
        </w:rPr>
        <w:t xml:space="preserve">regularly recurring crises caused by commodities booms and busts and wars. </w:t>
      </w:r>
      <w:r>
        <w:t>Economists and capitalists can disagree over the causes of these crises but their history as regularly recurring events is undeniable.</w:t>
      </w:r>
      <w:r w:rsidR="00CD4E0A">
        <w:t xml:space="preserve"> </w:t>
      </w:r>
      <w:r>
        <w:t xml:space="preserve">One other dimension of the de-stabilizing effect of capitalism is illustrated through the economic crises in Western economies of recent decades. Wall Street in particular, and the corporate </w:t>
      </w:r>
      <w:proofErr w:type="gramStart"/>
      <w:r>
        <w:t>West</w:t>
      </w:r>
      <w:proofErr w:type="gramEnd"/>
      <w:r>
        <w:t xml:space="preserve"> more broadly, has been provided its wish list in terms of the freedom to conduct business as it sees fit. Wall Street was effectively deregulated, allowed to increase leverage, allowed to shift risks (within the system of finance and without) and allowed to engage in predatory practices that actively harmed ‘its’ customers under the rationale that business leaders know what is best for business. </w:t>
      </w:r>
      <w:r w:rsidRPr="00A86DA9">
        <w:rPr>
          <w:rStyle w:val="StyleUnderline"/>
        </w:rPr>
        <w:t>In 2008 Wall Street hung itself with the rope</w:t>
      </w:r>
      <w:r>
        <w:t xml:space="preserve"> it had asked for and took the global economy down with it. If these same Wall Street executives were asked if they wanted periodic crises of increasing intensity that produce widespread economic catastrophe the most likely answer is ‘no.’ But the desire for both economic stability and profits goes to Keynes’ insight that individual rationalities don’t lead to systemic rationalities. </w:t>
      </w:r>
      <w:r w:rsidRPr="00A86DA9">
        <w:rPr>
          <w:rStyle w:val="Emphasis"/>
        </w:rPr>
        <w:t>Wall Street got exactly what it thought would be good for business and economic catastrophe was the result</w:t>
      </w:r>
      <w:r>
        <w:t xml:space="preserve">. But the more potent insight from Marx is that </w:t>
      </w:r>
      <w:r w:rsidRPr="00A86DA9">
        <w:rPr>
          <w:rStyle w:val="StyleUnderline"/>
        </w:rPr>
        <w:t>the system of capitalism itself is unstable—prone to crises, from the symbiosis of concentrated economic power and the state power that serves its interests.</w:t>
      </w:r>
      <w:r>
        <w:t xml:space="preserve"> </w:t>
      </w:r>
      <w:r w:rsidRPr="00A86DA9">
        <w:rPr>
          <w:rStyle w:val="Emphasis"/>
        </w:rPr>
        <w:t xml:space="preserve">In practice capitalism is a system of economic imperialism. </w:t>
      </w:r>
      <w:r>
        <w:t>The capitalist cartoon of bourgeois shop keeps trading celery for shoes or corporate CEOs wishing for political stability as they install warmongering political leaders is just that, a cartoon.</w:t>
      </w:r>
      <w:r w:rsidR="00CD4E0A">
        <w:t xml:space="preserve"> </w:t>
      </w:r>
      <w:r w:rsidRPr="00CD4E0A">
        <w:rPr>
          <w:rStyle w:val="StyleUnderline"/>
        </w:rPr>
        <w:t xml:space="preserve">When the U.S. neo-cons </w:t>
      </w:r>
      <w:r>
        <w:t xml:space="preserve">in the George W. Bush administration </w:t>
      </w:r>
      <w:r w:rsidRPr="00CD4E0A">
        <w:rPr>
          <w:rStyle w:val="StyleUnderline"/>
        </w:rPr>
        <w:t xml:space="preserve">argued that </w:t>
      </w:r>
      <w:r>
        <w:t xml:space="preserve">Iraq’s, and more broadly </w:t>
      </w:r>
      <w:r w:rsidRPr="00CD4E0A">
        <w:rPr>
          <w:rStyle w:val="StyleUnderline"/>
        </w:rPr>
        <w:t xml:space="preserve">the Middle East’s, oil is of strategic importance they left </w:t>
      </w:r>
      <w:r w:rsidRPr="00CD4E0A">
        <w:rPr>
          <w:rStyle w:val="Emphasis"/>
        </w:rPr>
        <w:t>unstated the historical development that makes it strategically important.</w:t>
      </w:r>
      <w:r>
        <w:t xml:space="preserve"> </w:t>
      </w:r>
      <w:r w:rsidRPr="00CD4E0A">
        <w:rPr>
          <w:rStyle w:val="StyleUnderline"/>
        </w:rPr>
        <w:t>The circular logic of the geo-political explanation, that oil is strategically important because it is strategically important</w:t>
      </w:r>
      <w:r>
        <w:t xml:space="preserve">, </w:t>
      </w:r>
      <w:r w:rsidRPr="00CD4E0A">
        <w:rPr>
          <w:rStyle w:val="Emphasis"/>
        </w:rPr>
        <w:t>leaves out how Western capitalist development made it so through strategies of engineered dependence.</w:t>
      </w:r>
      <w:r>
        <w:t xml:space="preserve"> </w:t>
      </w:r>
      <w:r w:rsidRPr="00CD4E0A">
        <w:rPr>
          <w:rStyle w:val="StyleUnderline"/>
        </w:rPr>
        <w:t>Capitalism</w:t>
      </w:r>
      <w:r>
        <w:t>, to the extent the term is descriptively accurate</w:t>
      </w:r>
      <w:r w:rsidRPr="00CD4E0A">
        <w:t xml:space="preserve">, </w:t>
      </w:r>
      <w:r w:rsidRPr="00CD4E0A">
        <w:rPr>
          <w:rStyle w:val="Emphasis"/>
        </w:rPr>
        <w:t>is the political economy that built this world where ‘energy’ plays the economic role it does</w:t>
      </w:r>
      <w:r>
        <w:t>. In the early twentieth century a group of industrialists lobbied local governments to tear out existing mass transit systems so that they could sell cars, tires, gasoline and roads. The last serious discussion of energy conservation in the U.S. was when Jimmy Carter was in the White House. In the middle of the most recent U.S. war on Iraq the George W. Bush administration passed a tax subsidy to encourage businesses to purchase the largest gas-guzzling cars in existence—‘Hummers.’ Global warming caused by burning fossil fuels threatens the continuing existence of life on this planet. So put another way, over a million people in Iraq died so ‘we’ in the West can drive SUVs. And Iraq was but one of America’s wars fought for oil.</w:t>
      </w:r>
      <w:r w:rsidR="00CD4E0A">
        <w:t xml:space="preserve"> </w:t>
      </w:r>
      <w:r>
        <w:t>Comedian Jon Stewart, among others, has made the point that for the all of the death, destruction and carnage the U.S. caused in Iraq ‘we’— U.S. corporations, don’t even control the oil—the Chinese have been large purchasers of Iraq’s oil without having launched a devastating war to get it. What this argument misses is that oil industry profits went through the roof from the higher energy prices geo-political unrest tends to generate.</w:t>
      </w:r>
      <w:r w:rsidR="00CD4E0A">
        <w:t xml:space="preserve"> </w:t>
      </w:r>
      <w:r>
        <w:t xml:space="preserve">The George W. Bush administration probably had no concept of the catastrophe it would create with its war in Iraq. But if you go to the neo-con literature their theories have it that engineered chaos is a form of ‘winning’ because preventing other monopolies, both economic and political, from arising is as important as achieving local monopoly power when you already have global monopoly power. And for those who weren’t paying attention, through illegal short selling, CDS (Credit Default Swaps) depredations and backdoor deals through the New York Fed, Wall Street was in full cannibalization mode during the very worst of the financial calamity in 2008. </w:t>
      </w:r>
      <w:r w:rsidRPr="00CD4E0A">
        <w:rPr>
          <w:rStyle w:val="Emphasis"/>
        </w:rPr>
        <w:t>Capitalism is a catastrophe-generating machine</w:t>
      </w:r>
      <w:r>
        <w:t>.</w:t>
      </w:r>
    </w:p>
    <w:p w14:paraId="303631CD" w14:textId="77777777" w:rsidR="00240EFF" w:rsidRDefault="00240EFF" w:rsidP="0020483C">
      <w:pPr>
        <w:pStyle w:val="Heading3"/>
      </w:pPr>
      <w:r>
        <w:t>Turns Cooperation</w:t>
      </w:r>
    </w:p>
    <w:p w14:paraId="2A2147A3" w14:textId="77777777" w:rsidR="00253A55" w:rsidRPr="00253A55" w:rsidRDefault="00253A55" w:rsidP="0020483C">
      <w:pPr>
        <w:pStyle w:val="Heading4"/>
        <w:rPr>
          <w:rStyle w:val="StyleStyleBold12pt"/>
        </w:rPr>
      </w:pPr>
      <w:r w:rsidRPr="00253A55">
        <w:rPr>
          <w:rStyle w:val="StyleStyleBold12pt"/>
        </w:rPr>
        <w:t>Capitalism destroys cooperation – we control empirics and terminal escalation</w:t>
      </w:r>
    </w:p>
    <w:p w14:paraId="59C5FA9A" w14:textId="77777777" w:rsidR="00253A55" w:rsidRPr="00253A55" w:rsidRDefault="00253A55" w:rsidP="00253A55">
      <w:r w:rsidRPr="00253A55">
        <w:rPr>
          <w:rStyle w:val="StyleStyleBold12pt"/>
        </w:rPr>
        <w:t>Spector ’10</w:t>
      </w:r>
      <w:r>
        <w:t xml:space="preserve"> [2010, Alan Spector is an Associate Professor of Sociology at Purdue University and has a PhD in sociology, ~ “Neoliberal Globalization and Capitalist Crises in the Age of Imperialism”, Book] </w:t>
      </w:r>
      <w:proofErr w:type="spellStart"/>
      <w:r>
        <w:t>GKoo</w:t>
      </w:r>
      <w:proofErr w:type="spellEnd"/>
    </w:p>
    <w:p w14:paraId="1B2BBD3D" w14:textId="77777777" w:rsidR="00240EFF" w:rsidRPr="00240EFF" w:rsidRDefault="00240EFF" w:rsidP="00E03272">
      <w:r>
        <w:t xml:space="preserve">How might </w:t>
      </w:r>
      <w:proofErr w:type="gramStart"/>
      <w:r>
        <w:t>this</w:t>
      </w:r>
      <w:proofErr w:type="gramEnd"/>
      <w:r>
        <w:t xml:space="preserve"> impact international relations? </w:t>
      </w:r>
      <w:r w:rsidRPr="00240EFF">
        <w:rPr>
          <w:rStyle w:val="StyleUnderline"/>
        </w:rPr>
        <w:t>One might assume that the biggest, wealthiest nations will see a need to cooperate to solve their common problems</w:t>
      </w:r>
      <w:r>
        <w:t xml:space="preserve">, and indeed, in the short term, we can see meetings and conferences designed to encourage cooperation. </w:t>
      </w:r>
      <w:r w:rsidRPr="00240EFF">
        <w:rPr>
          <w:rStyle w:val="StyleUnderline"/>
        </w:rPr>
        <w:t>But underlying this whole process are</w:t>
      </w:r>
      <w:r w:rsidRPr="00240EFF">
        <w:rPr>
          <w:rStyle w:val="Emphasis"/>
        </w:rPr>
        <w:t xml:space="preserve"> serious potential problems as the advanced capitalist countries compete with each other for profits</w:t>
      </w:r>
      <w:r>
        <w:t xml:space="preserve"> and control over the less developed countries (what Lenin called “</w:t>
      </w:r>
      <w:proofErr w:type="spellStart"/>
      <w:r>
        <w:t>interimperialist</w:t>
      </w:r>
      <w:proofErr w:type="spellEnd"/>
      <w:r>
        <w:t xml:space="preserve"> rivalry”), and </w:t>
      </w:r>
      <w:r w:rsidRPr="00240EFF">
        <w:rPr>
          <w:rStyle w:val="Emphasis"/>
        </w:rPr>
        <w:t>that can set the stage for sharper conflicts among the imperialist countries themselves</w:t>
      </w:r>
      <w:r>
        <w:t xml:space="preserve"> (Lenin 1969). </w:t>
      </w:r>
      <w:r w:rsidRPr="00240EFF">
        <w:rPr>
          <w:rStyle w:val="StyleUnderline"/>
        </w:rPr>
        <w:t xml:space="preserve">This intense economic crisis puts even greater strains </w:t>
      </w:r>
      <w:r w:rsidRPr="00240EFF">
        <w:t xml:space="preserve">on these capitalist economies </w:t>
      </w:r>
      <w:r w:rsidRPr="00240EFF">
        <w:rPr>
          <w:rStyle w:val="StyleUnderline"/>
        </w:rPr>
        <w:t>and pressures them into finding more international sources of profits</w:t>
      </w:r>
      <w:r>
        <w:t xml:space="preserve">, </w:t>
      </w:r>
      <w:r w:rsidRPr="00240EFF">
        <w:rPr>
          <w:rStyle w:val="StyleUnderline"/>
        </w:rPr>
        <w:t>and this, in turn,</w:t>
      </w:r>
      <w:r>
        <w:t xml:space="preserve"> </w:t>
      </w:r>
      <w:r w:rsidRPr="00240EFF">
        <w:rPr>
          <w:rStyle w:val="Emphasis"/>
        </w:rPr>
        <w:t>increases the possibilities for various types of conflicts</w:t>
      </w:r>
      <w:r>
        <w:t xml:space="preserve">, </w:t>
      </w:r>
      <w:r w:rsidRPr="00240EFF">
        <w:rPr>
          <w:rStyle w:val="StyleUnderline"/>
        </w:rPr>
        <w:t xml:space="preserve">not just with smaller countries but with larger ones </w:t>
      </w:r>
      <w:r>
        <w:t xml:space="preserve">as well. World War I appeared to have been started by a conflict between two different factions from small countries in the Balkans, but these countries were proxies for the powerful nations that were battling for much bigger prizes, including Arabian oil. More recently, </w:t>
      </w:r>
      <w:r w:rsidRPr="00240EFF">
        <w:rPr>
          <w:rStyle w:val="StyleUnderline"/>
        </w:rPr>
        <w:t>the U.S. war in Iraq, begun in 2003, has been characterized by some as a war for democracy</w:t>
      </w:r>
      <w:r>
        <w:t xml:space="preserve">.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 </w:t>
      </w:r>
      <w:r w:rsidRPr="00240EFF">
        <w:rPr>
          <w:rStyle w:val="StyleUnderline"/>
        </w:rPr>
        <w:t>A more subtle but still economically based analysis sees the war</w:t>
      </w:r>
      <w:r>
        <w:t xml:space="preserve"> </w:t>
      </w:r>
      <w:r w:rsidRPr="00240EFF">
        <w:rPr>
          <w:rStyle w:val="StyleUnderline"/>
        </w:rPr>
        <w:t xml:space="preserve">as </w:t>
      </w:r>
      <w:r w:rsidRPr="00240EFF">
        <w:rPr>
          <w:rStyle w:val="Emphasis"/>
        </w:rPr>
        <w:t>largely motivated by the need to control the flow of oil to Europe, China, and other rivals of U.S. imperialism</w:t>
      </w:r>
      <w:r>
        <w:t xml:space="preserve">. </w:t>
      </w:r>
      <w:r w:rsidRPr="00240EFF">
        <w:rPr>
          <w:rStyle w:val="StyleUnderline"/>
        </w:rPr>
        <w:t>Stabilizing a regime in Iraq that would be friendly to U.S. corporate interests</w:t>
      </w:r>
      <w:r>
        <w:t xml:space="preserve"> is seen </w:t>
      </w:r>
      <w:r w:rsidRPr="00240EFF">
        <w:rPr>
          <w:rStyle w:val="StyleUnderline"/>
        </w:rPr>
        <w:t>as providing a military base to protect U.S. oil company interests in the whole region</w:t>
      </w:r>
      <w:r>
        <w:t xml:space="preserve">. It is seen as a way to neutralize Iran, perhaps turning it into a U.S. ally, as it had been for a part of the twentieth century. It would protect the profits that U.S. corporations reap as middlemen, resellers of the region’s oil to others (e.g., Europe). </w:t>
      </w:r>
      <w:r w:rsidRPr="00240EFF">
        <w:rPr>
          <w:rStyle w:val="StyleUnderline"/>
        </w:rPr>
        <w:t>It is not so much the actual oil that the U.S. needs, but rather the huge profits that are made acquiring and then reselling that oil to others who need it.</w:t>
      </w:r>
      <w:r>
        <w:t xml:space="preserve"> Finally, </w:t>
      </w:r>
      <w:r w:rsidRPr="00240EFF">
        <w:rPr>
          <w:rStyle w:val="StyleUnderline"/>
        </w:rPr>
        <w:t xml:space="preserve">controlling that oil has other important </w:t>
      </w:r>
      <w:proofErr w:type="spellStart"/>
      <w:r w:rsidRPr="00240EFF">
        <w:rPr>
          <w:rStyle w:val="StyleUnderline"/>
        </w:rPr>
        <w:t>politicaleconomic</w:t>
      </w:r>
      <w:proofErr w:type="spellEnd"/>
      <w:r w:rsidRPr="00240EFF">
        <w:rPr>
          <w:rStyle w:val="StyleUnderline"/>
        </w:rPr>
        <w:t xml:space="preserve"> benefits</w:t>
      </w:r>
      <w:r>
        <w:t xml:space="preserve">. </w:t>
      </w:r>
      <w:proofErr w:type="gramStart"/>
      <w:r>
        <w:t>Neither France, nor Germany, Japan, Italy, or Spain own significant sources of oil.</w:t>
      </w:r>
      <w:proofErr w:type="gramEnd"/>
      <w:r>
        <w:t xml:space="preserve"> Russia has huge amounts of natural gas, but also eyes the clean, inexpensive Arabian and Iranian oil. China has growing needs and is fervently seeking new sources of oil from the Sudan, Eastern Ethiopia, and Nigeria to Venezuela and Mexico. India, too, will have growing needs. </w:t>
      </w:r>
      <w:r w:rsidRPr="00240EFF">
        <w:rPr>
          <w:rStyle w:val="StyleUnderline"/>
        </w:rPr>
        <w:t>If the U.S. corporations can maintain tight control on the oil resources of Iraq,</w:t>
      </w:r>
      <w:r>
        <w:t xml:space="preserve"> and by extension parts of that region, </w:t>
      </w:r>
      <w:r w:rsidRPr="00240EFF">
        <w:rPr>
          <w:rStyle w:val="StyleUnderline"/>
        </w:rPr>
        <w:t>they can maintain an advantage over those competing oil importers and thus assure U.S. control and domination</w:t>
      </w:r>
      <w:r>
        <w:t xml:space="preserve"> over the oil resources of the Middle East. </w:t>
      </w:r>
      <w:r w:rsidRPr="00240EFF">
        <w:rPr>
          <w:rStyle w:val="StyleUnderline"/>
        </w:rPr>
        <w:t xml:space="preserve">It might seem counterintuitive to see allies </w:t>
      </w:r>
      <w:r>
        <w:t xml:space="preserve">such as the United States, France, Germany, India, and Japan </w:t>
      </w:r>
      <w:r w:rsidRPr="00240EFF">
        <w:rPr>
          <w:rStyle w:val="StyleUnderline"/>
        </w:rPr>
        <w:t>as rivals to be outmaneuvered by each other,</w:t>
      </w:r>
      <w:r>
        <w:t xml:space="preserve"> </w:t>
      </w:r>
      <w:r w:rsidRPr="00240EFF">
        <w:rPr>
          <w:rStyle w:val="Emphasis"/>
        </w:rPr>
        <w:t>but in a capitalist world, all alliances are ultimately temporary while competition is fundamental</w:t>
      </w:r>
      <w:r>
        <w:t xml:space="preserve">. </w:t>
      </w:r>
      <w:proofErr w:type="spellStart"/>
      <w:r>
        <w:t>Wallerstein</w:t>
      </w:r>
      <w:proofErr w:type="spellEnd"/>
      <w:r>
        <w:t xml:space="preserve">, among others, has argued that there was a sizeable faction within the erstwhile Bush administration that was motivated not just by the so-called Clash of Civilizations between the United States and the radical Islamic movement, but by the economic and political power of Western Europe, Russia, and China as well. </w:t>
      </w:r>
      <w:r w:rsidRPr="00240EFF">
        <w:rPr>
          <w:rStyle w:val="StyleUnderline"/>
        </w:rPr>
        <w:t>More recently, President Obama has sent a force of over 30,000 more troops to Afghanistan</w:t>
      </w:r>
      <w:r>
        <w:t xml:space="preserve">. While </w:t>
      </w:r>
      <w:r w:rsidRPr="00240EFF">
        <w:rPr>
          <w:rStyle w:val="StyleUnderline"/>
        </w:rPr>
        <w:t xml:space="preserve">Afghanistan may seem </w:t>
      </w:r>
      <w:r>
        <w:t xml:space="preserve">to be a </w:t>
      </w:r>
      <w:r w:rsidRPr="00240EFF">
        <w:rPr>
          <w:rStyle w:val="StyleUnderline"/>
        </w:rPr>
        <w:t>poor</w:t>
      </w:r>
      <w:r>
        <w:t xml:space="preserve"> country with few resources, </w:t>
      </w:r>
      <w:r w:rsidRPr="00240EFF">
        <w:rPr>
          <w:rStyle w:val="StyleUnderline"/>
        </w:rPr>
        <w:t>the reality is that it is strategically located for gas and oil pipelines and for military positioning near Russia, China, and the oil-rich areas in that region</w:t>
      </w:r>
      <w:r>
        <w:t xml:space="preserve">. When the USSR collapsed and much of Eastern Europe pushed aside the various Soviet-style regimes, many mainstream politicians and political theorists postulated that the United States would be the sole superpower for many years to come, the premier world power in a world that was embracing free market capitalism. Even China was opening up its economy to U.S. investments. Within a few years, however, various regional nationalists, especially in the Islamic world, were working to expand their political and economic influence. It was not only the United States that would gain from the collapse of Soviet influence in much of the world. Meanwhile, much of Western Europe moved toward closer economic and political integration, with a unified currency, political alliances, and more coordinated international cooperation on environmental and other policies. This unity might appear to help stabilize the global political situation, but it also creates pressure on some political and economic interests within the United States. 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along the Russian border. No one is predicting a massive inter-imperialist World War in the near future. The big powers have much to gain from cooperation and much to lose from a major war. However, </w:t>
      </w:r>
      <w:r w:rsidRPr="00240EFF">
        <w:rPr>
          <w:rStyle w:val="StyleUnderline"/>
        </w:rPr>
        <w:t>the increased rivalry among the major capitalist powers in a shrinking world, combined with the rise in economic, technological, and political power of China and India</w:t>
      </w:r>
      <w:r>
        <w:t xml:space="preserve">, </w:t>
      </w:r>
      <w:r w:rsidRPr="00240EFF">
        <w:rPr>
          <w:rStyle w:val="Emphasis"/>
        </w:rPr>
        <w:t>will create more pressure on all the major capitalist powers.</w:t>
      </w:r>
      <w:r w:rsidRPr="00240EFF">
        <w:t xml:space="preserve"> </w:t>
      </w:r>
      <w:r w:rsidRPr="00240EFF">
        <w:rPr>
          <w:rStyle w:val="StyleUnderline"/>
        </w:rPr>
        <w:t>World War I was unthinkable</w:t>
      </w:r>
      <w:r>
        <w:t xml:space="preserv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I was not predicted by many, and the rather sudden collapse of the Soviet Bloc around 1990 and the very different world that has developed since then were also unexpected just twenty years earlier. How the increased economic pressures of today will be resolved cannot easily be predicted, but </w:t>
      </w:r>
      <w:r w:rsidRPr="00240EFF">
        <w:rPr>
          <w:rStyle w:val="Emphasis"/>
        </w:rPr>
        <w:t>history should caution us against predicting one hundred years of world peace</w:t>
      </w:r>
      <w:r>
        <w:t xml:space="preserve">, </w:t>
      </w:r>
      <w:r w:rsidRPr="00240EFF">
        <w:rPr>
          <w:rStyle w:val="StyleUnderline"/>
        </w:rPr>
        <w:t>especially as today’s pressures and crises have become globalized in this shrinking world</w:t>
      </w:r>
      <w:r>
        <w:t xml:space="preserve">. </w:t>
      </w:r>
    </w:p>
    <w:p w14:paraId="78079816" w14:textId="77777777" w:rsidR="00365108" w:rsidRDefault="00365108" w:rsidP="0020483C">
      <w:pPr>
        <w:pStyle w:val="Heading3"/>
      </w:pPr>
      <w:r>
        <w:t>Turns War</w:t>
      </w:r>
    </w:p>
    <w:p w14:paraId="56627668" w14:textId="77777777" w:rsidR="00365108" w:rsidRPr="00365108" w:rsidRDefault="00365108" w:rsidP="0020483C">
      <w:pPr>
        <w:pStyle w:val="Heading4"/>
        <w:rPr>
          <w:rStyle w:val="StyleStyleBold12pt"/>
        </w:rPr>
      </w:pPr>
      <w:r w:rsidRPr="00365108">
        <w:rPr>
          <w:rStyle w:val="StyleStyleBold12pt"/>
        </w:rPr>
        <w:t>Capitalism needs war – opens markets and cheap resources</w:t>
      </w:r>
    </w:p>
    <w:p w14:paraId="1A655BB6" w14:textId="77777777" w:rsidR="00365108" w:rsidRPr="00365108" w:rsidRDefault="00365108" w:rsidP="00365108">
      <w:proofErr w:type="spellStart"/>
      <w:r w:rsidRPr="004041AA">
        <w:rPr>
          <w:rStyle w:val="StyleStyleBold12pt"/>
        </w:rPr>
        <w:t>Bichler</w:t>
      </w:r>
      <w:proofErr w:type="spellEnd"/>
      <w:r w:rsidRPr="004041AA">
        <w:rPr>
          <w:rStyle w:val="StyleStyleBold12pt"/>
        </w:rPr>
        <w:t xml:space="preserve"> and </w:t>
      </w:r>
      <w:proofErr w:type="spellStart"/>
      <w:r w:rsidRPr="004041AA">
        <w:rPr>
          <w:rStyle w:val="StyleStyleBold12pt"/>
        </w:rPr>
        <w:t>Nitzan</w:t>
      </w:r>
      <w:proofErr w:type="spellEnd"/>
      <w:r w:rsidRPr="004041AA">
        <w:rPr>
          <w:rStyle w:val="StyleStyleBold12pt"/>
        </w:rPr>
        <w:t xml:space="preserve"> ’</w:t>
      </w:r>
      <w:r>
        <w:rPr>
          <w:rStyle w:val="StyleStyleBold12pt"/>
        </w:rPr>
        <w:t>06</w:t>
      </w:r>
      <w:r>
        <w:t xml:space="preserve"> [</w:t>
      </w:r>
      <w:proofErr w:type="spellStart"/>
      <w:r>
        <w:t>Shimshon</w:t>
      </w:r>
      <w:proofErr w:type="spellEnd"/>
      <w:r>
        <w:t xml:space="preserve"> </w:t>
      </w:r>
      <w:proofErr w:type="spellStart"/>
      <w:r>
        <w:t>Bichler</w:t>
      </w:r>
      <w:proofErr w:type="spellEnd"/>
      <w:r>
        <w:t xml:space="preserve"> is an educator who teaches political economy at colleges and universities in Israel, Jonathan </w:t>
      </w:r>
      <w:proofErr w:type="spellStart"/>
      <w:r>
        <w:t>Nitzan</w:t>
      </w:r>
      <w:proofErr w:type="spellEnd"/>
      <w:r>
        <w:t xml:space="preserve"> is Professor of Political Economy at York University in Toronto, ~ “Capitalism and War”, </w:t>
      </w:r>
      <w:r w:rsidRPr="00520B76">
        <w:t>http://www.globalresearch.ca/capitalism-and-war/3890</w:t>
      </w:r>
      <w:r>
        <w:t xml:space="preserve">] </w:t>
      </w:r>
      <w:proofErr w:type="spellStart"/>
      <w:r>
        <w:t>GKoo</w:t>
      </w:r>
      <w:proofErr w:type="spellEnd"/>
    </w:p>
    <w:p w14:paraId="3D7C061F" w14:textId="77777777" w:rsidR="00365108" w:rsidRDefault="00365108" w:rsidP="00E03272">
      <w:r w:rsidRPr="00365108">
        <w:rPr>
          <w:rStyle w:val="StyleUnderline"/>
        </w:rPr>
        <w:t>The recent flurry of wars – from Afghanistan and Iraq to Gaza and Lebanon</w:t>
      </w:r>
      <w:r>
        <w:t xml:space="preserve"> – </w:t>
      </w:r>
      <w:r w:rsidRPr="00365108">
        <w:rPr>
          <w:rStyle w:val="Emphasis"/>
        </w:rPr>
        <w:t>has revived talk of imperialism, military Keynesianism and the military-industrial Complex</w:t>
      </w:r>
      <w:r>
        <w:t xml:space="preserve">. </w:t>
      </w:r>
      <w:r w:rsidRPr="00365108">
        <w:rPr>
          <w:rStyle w:val="Emphasis"/>
        </w:rPr>
        <w:t xml:space="preserve">Capitalism, </w:t>
      </w:r>
      <w:r>
        <w:t xml:space="preserve">many radicals have long argued, </w:t>
      </w:r>
      <w:r w:rsidRPr="00365108">
        <w:rPr>
          <w:rStyle w:val="Emphasis"/>
        </w:rPr>
        <w:t>needs war</w:t>
      </w:r>
      <w:r>
        <w:t xml:space="preserve">. </w:t>
      </w:r>
      <w:r w:rsidRPr="00365108">
        <w:rPr>
          <w:rStyle w:val="StyleUnderline"/>
        </w:rPr>
        <w:t>It needs it to expand its geographical reach</w:t>
      </w:r>
      <w:r>
        <w:t xml:space="preserve">; </w:t>
      </w:r>
      <w:r w:rsidRPr="00365108">
        <w:rPr>
          <w:rStyle w:val="StyleUnderline"/>
        </w:rPr>
        <w:t>it needs it to open up new markets; it needs it to access cheap raw materials; and it needs it to placate opposition at home and pacify rebellious populations</w:t>
      </w:r>
      <w:r>
        <w:t xml:space="preserve"> abroad.1 </w:t>
      </w:r>
      <w:r w:rsidRPr="00365108">
        <w:rPr>
          <w:rStyle w:val="StyleUnderline"/>
        </w:rPr>
        <w:t>The common perception is that war serves to boost the economy</w:t>
      </w:r>
      <w:r>
        <w:t xml:space="preserve">. According to this argument, military conflict – and </w:t>
      </w:r>
      <w:r w:rsidRPr="00365108">
        <w:rPr>
          <w:rStyle w:val="StyleUnderline"/>
        </w:rPr>
        <w:t>high military spending in preparation for such conflict – generates overall growth</w:t>
      </w:r>
      <w:r>
        <w:t xml:space="preserve"> and helps reduce unemployment. </w:t>
      </w:r>
      <w:r w:rsidRPr="00365108">
        <w:rPr>
          <w:rStyle w:val="StyleUnderline"/>
        </w:rPr>
        <w:t>This feature of military spending turns it into an effective fiscal tool.</w:t>
      </w:r>
      <w:r>
        <w:t xml:space="preserve"> In years of slack</w:t>
      </w:r>
      <w:r w:rsidRPr="00365108">
        <w:rPr>
          <w:rStyle w:val="StyleUnderline"/>
        </w:rPr>
        <w:t>, the government can embark on military Keynesianism, increase its spending on weapons and pull the economy out of recession</w:t>
      </w:r>
      <w:r>
        <w:t xml:space="preserve">. Over the longer haul, </w:t>
      </w:r>
      <w:r w:rsidRPr="00365108">
        <w:rPr>
          <w:rStyle w:val="StyleUnderline"/>
        </w:rPr>
        <w:t>military expenditures are said to undermine the peaceful, civilian outlook of liberal regimes</w:t>
      </w:r>
      <w:r>
        <w:t xml:space="preserve">. </w:t>
      </w:r>
      <w:r w:rsidRPr="00365108">
        <w:rPr>
          <w:rStyle w:val="Emphasis"/>
        </w:rPr>
        <w:t>Spending on the military boosts the business interests of the large armament corporations,</w:t>
      </w:r>
      <w:r>
        <w:t xml:space="preserve"> </w:t>
      </w:r>
      <w:r w:rsidRPr="00365108">
        <w:rPr>
          <w:rStyle w:val="Emphasis"/>
        </w:rPr>
        <w:t>hardens the outlook of the security apparatus</w:t>
      </w:r>
      <w:r>
        <w:t xml:space="preserve"> </w:t>
      </w:r>
      <w:r w:rsidRPr="00365108">
        <w:rPr>
          <w:rStyle w:val="Emphasis"/>
        </w:rPr>
        <w:t>and emboldens the top army brass</w:t>
      </w:r>
      <w:r>
        <w:t xml:space="preserve">. Together, </w:t>
      </w:r>
      <w:r w:rsidRPr="00365108">
        <w:rPr>
          <w:rStyle w:val="StyleUnderline"/>
        </w:rPr>
        <w:t>these groups become increasingly fused in an invisible, yet powerful, military-industrial Complex</w:t>
      </w:r>
      <w:r>
        <w:t xml:space="preserve"> </w:t>
      </w:r>
      <w:r w:rsidRPr="00365108">
        <w:rPr>
          <w:rStyle w:val="Emphasis"/>
        </w:rPr>
        <w:t>– a complex that gradually comes to dominate policy and pushes society toward foreign aggression and military adventurism</w:t>
      </w:r>
      <w:r>
        <w:t xml:space="preserve">.  </w:t>
      </w:r>
    </w:p>
    <w:p w14:paraId="5A03A528" w14:textId="77777777" w:rsidR="00086E67" w:rsidRDefault="00086E67" w:rsidP="00086E67"/>
    <w:p w14:paraId="58E3DDD3" w14:textId="77777777" w:rsidR="00086E67" w:rsidRPr="00086E67" w:rsidRDefault="00086E67" w:rsidP="0020483C">
      <w:pPr>
        <w:pStyle w:val="Heading4"/>
        <w:rPr>
          <w:rStyle w:val="StyleStyleBold12pt"/>
        </w:rPr>
      </w:pPr>
      <w:r w:rsidRPr="00086E67">
        <w:rPr>
          <w:rStyle w:val="StyleStyleBold12pt"/>
        </w:rPr>
        <w:t>Interdependence doesn’t necessarily stop war</w:t>
      </w:r>
    </w:p>
    <w:p w14:paraId="38C1CFE1" w14:textId="77777777" w:rsidR="00086E67" w:rsidRDefault="00086E67" w:rsidP="00086E67">
      <w:r w:rsidRPr="00026455">
        <w:rPr>
          <w:rStyle w:val="StyleStyleBold12pt"/>
        </w:rPr>
        <w:t>Monteiro and Debs ’14</w:t>
      </w:r>
      <w:r>
        <w:t xml:space="preserve"> [2/3/14, </w:t>
      </w:r>
      <w:proofErr w:type="spellStart"/>
      <w:r>
        <w:t>Nuno</w:t>
      </w:r>
      <w:proofErr w:type="spellEnd"/>
      <w:r>
        <w:t xml:space="preserve"> P. Monteiro is an Assistant Professor of Political Science at Yale University where he teaches International Relations theory and security studies and earned his Ph.D. in Political Science from the University of Chicago, Alexandre Debs is Assistant Professor of Political Science at Yale University and received a Ph.D. degree in Economics from </w:t>
      </w:r>
      <w:proofErr w:type="spellStart"/>
      <w:r>
        <w:t>M.I.T.</w:t>
      </w:r>
      <w:proofErr w:type="gramStart"/>
      <w:r>
        <w:t>,~</w:t>
      </w:r>
      <w:proofErr w:type="gramEnd"/>
      <w:r>
        <w:t>“An</w:t>
      </w:r>
      <w:proofErr w:type="spellEnd"/>
      <w:r>
        <w:t xml:space="preserve"> Economic Theory of Hegemonic War”, </w:t>
      </w:r>
      <w:r w:rsidRPr="00293878">
        <w:t>http://www.yale.edu/leitner/resources/papers/MonteiroDebs(2014)Feb03Yale.pdf</w:t>
      </w:r>
      <w:r>
        <w:t xml:space="preserve">] </w:t>
      </w:r>
      <w:proofErr w:type="spellStart"/>
      <w:r>
        <w:t>GKoo</w:t>
      </w:r>
      <w:proofErr w:type="spellEnd"/>
    </w:p>
    <w:p w14:paraId="7E50B79C" w14:textId="77777777" w:rsidR="00086E67" w:rsidRPr="00086E67" w:rsidRDefault="00086E67" w:rsidP="00E03272">
      <w:r w:rsidRPr="00086E67">
        <w:t xml:space="preserve">First, </w:t>
      </w:r>
      <w:r w:rsidRPr="00086E67">
        <w:rPr>
          <w:rStyle w:val="StyleUnderline"/>
        </w:rPr>
        <w:t>the opportunity-cost argument may</w:t>
      </w:r>
      <w:r w:rsidRPr="00086E67">
        <w:t xml:space="preserve"> </w:t>
      </w:r>
      <w:r w:rsidRPr="00086E67">
        <w:rPr>
          <w:rStyle w:val="Emphasis"/>
        </w:rPr>
        <w:t>gloss over some complex strategic effects in crises of resolve.</w:t>
      </w:r>
      <w:r w:rsidRPr="00086E67">
        <w:t xml:space="preserve"> </w:t>
      </w:r>
      <w:r w:rsidRPr="00086E67">
        <w:rPr>
          <w:rStyle w:val="StyleUnderline"/>
        </w:rPr>
        <w:t>As the opportunity cost of war increases, a given state may be less willing to declare war</w:t>
      </w:r>
      <w:r w:rsidRPr="00086E67">
        <w:rPr>
          <w:rStyle w:val="Emphasis"/>
        </w:rPr>
        <w:t>. Anticipating this effect, another state may be more willing to escalate</w:t>
      </w:r>
      <w:r w:rsidRPr="00086E67">
        <w:t xml:space="preserve"> a conflict. As a result, </w:t>
      </w:r>
      <w:r w:rsidRPr="00086E67">
        <w:rPr>
          <w:rStyle w:val="Emphasis"/>
        </w:rPr>
        <w:t>the net effect of interdependence</w:t>
      </w:r>
      <w:r w:rsidRPr="00086E67">
        <w:rPr>
          <w:rStyle w:val="StyleUnderline"/>
        </w:rPr>
        <w:t xml:space="preserve"> </w:t>
      </w:r>
      <w:r w:rsidRPr="00086E67">
        <w:rPr>
          <w:rStyle w:val="Emphasis"/>
        </w:rPr>
        <w:t>on</w:t>
      </w:r>
      <w:r w:rsidRPr="00086E67">
        <w:t xml:space="preserve"> the likelihood of </w:t>
      </w:r>
      <w:r w:rsidRPr="00086E67">
        <w:rPr>
          <w:rStyle w:val="Emphasis"/>
        </w:rPr>
        <w:t xml:space="preserve">war may be indeterminate </w:t>
      </w:r>
      <w:r w:rsidRPr="00086E67">
        <w:t xml:space="preserve">(Morrow, 1999; </w:t>
      </w:r>
      <w:proofErr w:type="spellStart"/>
      <w:r w:rsidRPr="00086E67">
        <w:t>Gartzke</w:t>
      </w:r>
      <w:proofErr w:type="spellEnd"/>
      <w:r w:rsidRPr="00086E67">
        <w:t xml:space="preserve">, Li and </w:t>
      </w:r>
      <w:proofErr w:type="spellStart"/>
      <w:r w:rsidRPr="00086E67">
        <w:t>Boehmer</w:t>
      </w:r>
      <w:proofErr w:type="spellEnd"/>
      <w:r w:rsidRPr="00086E67">
        <w:t>, 2001).</w:t>
      </w:r>
    </w:p>
    <w:p w14:paraId="79A0E9CF" w14:textId="77777777" w:rsidR="00086E67" w:rsidRDefault="00086E67" w:rsidP="00086E67"/>
    <w:p w14:paraId="2D369A12" w14:textId="77777777" w:rsidR="008C167D" w:rsidRPr="008C167D" w:rsidRDefault="008C167D" w:rsidP="0020483C">
      <w:pPr>
        <w:pStyle w:val="Heading4"/>
        <w:rPr>
          <w:rStyle w:val="StyleStyleBold12pt"/>
        </w:rPr>
      </w:pPr>
      <w:r w:rsidRPr="008C167D">
        <w:rPr>
          <w:rStyle w:val="StyleStyleBold12pt"/>
        </w:rPr>
        <w:t>Capitalism makes war inevitable—excess capital is invested in the military—used to open new markets</w:t>
      </w:r>
    </w:p>
    <w:p w14:paraId="22C15F5C" w14:textId="77777777" w:rsidR="008C167D" w:rsidRDefault="008C167D" w:rsidP="008C167D">
      <w:r w:rsidRPr="008C167D">
        <w:rPr>
          <w:rStyle w:val="StyleStyleBold12pt"/>
        </w:rPr>
        <w:t>Robinson, 7</w:t>
      </w:r>
      <w:r>
        <w:t xml:space="preserve">—Professor of Sociology, Global and International Studies, Latin American and Iberian Studies at the University of California-Santa Barbara (William I., “The Pitfalls of Realist Analysis of Global Capitalism: A Critique of Ellen </w:t>
      </w:r>
      <w:proofErr w:type="spellStart"/>
      <w:r>
        <w:t>Meiksins</w:t>
      </w:r>
      <w:proofErr w:type="spellEnd"/>
      <w:r>
        <w:t xml:space="preserve"> Wood’s Empire of Capital”, Historical Materialism, 2007, </w:t>
      </w:r>
      <w:r w:rsidRPr="008C167D">
        <w:t>http://www.socialsciences.manchester.ac.uk/disciplines/politics/research/hmrg/activities/documents/Robinson.pdf</w:t>
      </w:r>
      <w:r>
        <w:t>)</w:t>
      </w:r>
    </w:p>
    <w:p w14:paraId="6F741673" w14:textId="77777777" w:rsidR="008C167D" w:rsidRDefault="008C167D" w:rsidP="00E03272">
      <w:r w:rsidRPr="006536EF">
        <w:rPr>
          <w:rStyle w:val="StyleUnderline"/>
        </w:rPr>
        <w:t>By the early twenty-ﬁrst century, global capitalism was in crisis</w:t>
      </w:r>
      <w:r w:rsidRPr="003C228A">
        <w:t xml:space="preserve">. This crisis involves three interrelated dimensions. </w:t>
      </w:r>
      <w:r w:rsidRPr="006536EF">
        <w:rPr>
          <w:rStyle w:val="StyleUnderline"/>
        </w:rPr>
        <w:t xml:space="preserve">First it is a crisis of social polarization. The system cannot meet the needs of a majority of humanity, or even assure minimal social reproduction. Second is a structural crisis of over accumulation. The system cannot expand because the marginalization of a signiﬁcant portion of humanity from direct productive participation, the downward pressure on wages and popular consumption worldwide, and the polarization of income, have reduced the ability of the world market to absorb world output. The problem of surplus absorption makes state-driven military spending and the growth of military-industrial complexes an outlet for surplus and </w:t>
      </w:r>
      <w:r w:rsidRPr="006536EF">
        <w:rPr>
          <w:rStyle w:val="Emphasis"/>
        </w:rPr>
        <w:t>gives the current global order a frightening built-in war drive</w:t>
      </w:r>
      <w:r w:rsidRPr="003C228A">
        <w:t xml:space="preserve">. Third is a crisis of HIMA legitimacy and authority. The legitimacy of the system has increasingly been called into question by millions, perhaps even billions, of people around the world, and is facing an expanded counter-hegemonic challenge. </w:t>
      </w:r>
      <w:r w:rsidRPr="006536EF">
        <w:rPr>
          <w:rStyle w:val="StyleUnderline"/>
        </w:rPr>
        <w:t xml:space="preserve">Neoliberalism </w:t>
      </w:r>
      <w:r w:rsidRPr="003C228A">
        <w:t xml:space="preserve">‘peacefully’ </w:t>
      </w:r>
      <w:r w:rsidRPr="006536EF">
        <w:rPr>
          <w:rStyle w:val="StyleUnderline"/>
        </w:rPr>
        <w:t xml:space="preserve">forced open new areas for global capital </w:t>
      </w:r>
      <w:r w:rsidRPr="003C228A">
        <w:t xml:space="preserve">in the 1980s and the 1990s. </w:t>
      </w:r>
      <w:r w:rsidRPr="006536EF">
        <w:rPr>
          <w:rStyle w:val="StyleUnderline"/>
        </w:rPr>
        <w:t>This was often accomplished through economic coercion alone</w:t>
      </w:r>
      <w:r w:rsidRPr="003C228A">
        <w:t xml:space="preserve">, as Wood would likely agree, </w:t>
      </w:r>
      <w:r w:rsidRPr="006536EF">
        <w:rPr>
          <w:rStyle w:val="StyleUnderline"/>
        </w:rPr>
        <w:t>made possible by the structural power of the global economy over individual countries. But this structural power became less effective</w:t>
      </w:r>
      <w:r w:rsidRPr="003C228A">
        <w:t xml:space="preserve"> in the face of the three-pronged crisis mentioned above. </w:t>
      </w:r>
      <w:r w:rsidRPr="006536EF">
        <w:rPr>
          <w:rStyle w:val="StyleUnderline"/>
        </w:rPr>
        <w:t xml:space="preserve">Opportunities for both intensive and extensive expansion dried up as privatizations ran their course, as the former ‘socialist’ countries became re-integrated into global capitalism, </w:t>
      </w:r>
      <w:r w:rsidRPr="003C228A">
        <w:t xml:space="preserve">as the consumption of high-income sectors worldwide reached a ceiling, and so on. </w:t>
      </w:r>
      <w:r w:rsidRPr="006536EF">
        <w:rPr>
          <w:rStyle w:val="StyleUnderline"/>
        </w:rPr>
        <w:t>The space for ‘peaceful’ expansion, both intensive and extensive, became ever more restricted. Military aggression has become in this context an instrument for prying open new sectors and regions, for the forcible restructuring of space in order to further accumulation</w:t>
      </w:r>
      <w:r w:rsidRPr="003C228A">
        <w:t xml:space="preserve">. The train of neoliberalism became </w:t>
      </w:r>
      <w:r w:rsidRPr="006536EF">
        <w:rPr>
          <w:rStyle w:val="StyleUnderline"/>
        </w:rPr>
        <w:t>latched on to military intervention and the threat of coercive sanctions as a locomotive for pulling the moribund Washington consensus forward. The ‘war on terrorism’ provides a seemingly endless military outlet for surplus capital, generates a colossal deﬁcit that justiﬁes the ever-deeper dismantling of the Keynesian welfare state and locks neoliberal austerity in place, and legitimates the creation of a police state to repress political dissent in the name of security. In the post 9/11 period, the military dimension appeared to exercise an over determining inﬂuence in the reconﬁguration of global politics. The Bush régime militarized social and economic contradictions, launching a permanent war mobilization to try to stabilize the system through direct coercion</w:t>
      </w:r>
      <w:r w:rsidRPr="003C228A">
        <w:t xml:space="preserve">. But was all this evidence for a new US bid for hegemony? A US campaign to ‘compete’ with other major states? </w:t>
      </w:r>
      <w:proofErr w:type="gramStart"/>
      <w:r w:rsidRPr="003C228A">
        <w:t>To defend ‘its own domestic capital’?</w:t>
      </w:r>
      <w:proofErr w:type="gramEnd"/>
      <w:r w:rsidRPr="003C228A">
        <w:t xml:space="preserve"> </w:t>
      </w:r>
      <w:proofErr w:type="gramStart"/>
      <w:r w:rsidRPr="003C228A">
        <w:t>To ‘maintain a critical balance’ and ‘control major [state] competitors’?</w:t>
      </w:r>
      <w:proofErr w:type="gramEnd"/>
      <w:r w:rsidRPr="003C228A">
        <w:t xml:space="preserve"> I trust my reasons for rejecting such an argument have been made clear in this critical article.</w:t>
      </w:r>
    </w:p>
    <w:p w14:paraId="538E254C" w14:textId="77777777" w:rsidR="008C167D" w:rsidRDefault="008C167D" w:rsidP="008C167D"/>
    <w:p w14:paraId="0F39C7A1" w14:textId="77777777" w:rsidR="008C167D" w:rsidRPr="008C167D" w:rsidRDefault="008C167D" w:rsidP="0020483C">
      <w:pPr>
        <w:pStyle w:val="Heading4"/>
        <w:rPr>
          <w:rStyle w:val="StyleStyleBold12pt"/>
        </w:rPr>
      </w:pPr>
      <w:r w:rsidRPr="008C167D">
        <w:rPr>
          <w:rStyle w:val="StyleStyleBold12pt"/>
        </w:rPr>
        <w:t>Capitalism ensures resource conflicts</w:t>
      </w:r>
    </w:p>
    <w:p w14:paraId="36AC17FF" w14:textId="77777777" w:rsidR="008C167D" w:rsidRDefault="008C167D" w:rsidP="008C167D">
      <w:proofErr w:type="spellStart"/>
      <w:r w:rsidRPr="008C167D">
        <w:rPr>
          <w:rStyle w:val="StyleStyleBold12pt"/>
        </w:rPr>
        <w:t>Bhagwat</w:t>
      </w:r>
      <w:proofErr w:type="spellEnd"/>
      <w:r w:rsidRPr="008C167D">
        <w:rPr>
          <w:rStyle w:val="StyleStyleBold12pt"/>
        </w:rPr>
        <w:t xml:space="preserve">, 11 </w:t>
      </w:r>
      <w:r>
        <w:t xml:space="preserve">(Vishnu, former Chief of the Naval Staff of India, Thee </w:t>
      </w:r>
      <w:proofErr w:type="spellStart"/>
      <w:r>
        <w:t>Weaponization</w:t>
      </w:r>
      <w:proofErr w:type="spellEnd"/>
      <w:r>
        <w:t xml:space="preserve"> of Space: Corporate Driven Military Unleashes Pre-emptive Wars, July 13, 2011, </w:t>
      </w:r>
      <w:r w:rsidRPr="008C167D">
        <w:t>http://www.globalresearch.ca/index.php</w:t>
      </w:r>
      <w:proofErr w:type="gramStart"/>
      <w:r w:rsidRPr="008C167D">
        <w:t>?context</w:t>
      </w:r>
      <w:proofErr w:type="gramEnd"/>
      <w:r w:rsidRPr="008C167D">
        <w:t>=va&amp;aid=21432</w:t>
      </w:r>
      <w:r>
        <w:t>)</w:t>
      </w:r>
    </w:p>
    <w:p w14:paraId="0321676F" w14:textId="77777777" w:rsidR="008C167D" w:rsidRDefault="008C167D" w:rsidP="00E03272">
      <w:r w:rsidRPr="006536EF">
        <w:rPr>
          <w:rStyle w:val="StyleUnderline"/>
        </w:rPr>
        <w:t xml:space="preserve">We must understand the reality of our present lawless world, where </w:t>
      </w:r>
      <w:r w:rsidRPr="006536EF">
        <w:rPr>
          <w:rStyle w:val="Emphasis"/>
        </w:rPr>
        <w:t>corporate driven military might</w:t>
      </w:r>
      <w:r w:rsidRPr="006536EF">
        <w:rPr>
          <w:rStyle w:val="StyleUnderline"/>
        </w:rPr>
        <w:t xml:space="preserve"> unleashes </w:t>
      </w:r>
      <w:r w:rsidRPr="006536EF">
        <w:rPr>
          <w:rStyle w:val="Emphasis"/>
        </w:rPr>
        <w:t>pre-emptive wars, invasions and occupations</w:t>
      </w:r>
      <w:r w:rsidRPr="006536EF">
        <w:rPr>
          <w:rStyle w:val="StyleUnderline"/>
        </w:rPr>
        <w:t xml:space="preserve"> and the UN system stands </w:t>
      </w:r>
      <w:proofErr w:type="gramStart"/>
      <w:r w:rsidRPr="006536EF">
        <w:rPr>
          <w:rStyle w:val="StyleUnderline"/>
        </w:rPr>
        <w:t>paralyzed ,</w:t>
      </w:r>
      <w:proofErr w:type="gramEnd"/>
      <w:r w:rsidRPr="006536EF">
        <w:rPr>
          <w:rStyle w:val="StyleUnderline"/>
        </w:rPr>
        <w:t xml:space="preserve"> its Charter disregarded  , the Treaties and conventions signed and ratified , flouted at every step . It is necessary for us to focus on the stark truth that those treaties and conventions do not protect humanity from the forces that want to dominate and exploit the resources of the world using every weapon system and all mediums  --be they </w:t>
      </w:r>
      <w:proofErr w:type="gramStart"/>
      <w:r w:rsidRPr="006536EF">
        <w:rPr>
          <w:rStyle w:val="StyleUnderline"/>
        </w:rPr>
        <w:t>land ,</w:t>
      </w:r>
      <w:proofErr w:type="gramEnd"/>
      <w:r w:rsidRPr="006536EF">
        <w:rPr>
          <w:rStyle w:val="StyleUnderline"/>
        </w:rPr>
        <w:t xml:space="preserve"> sea , the seabed </w:t>
      </w:r>
      <w:r w:rsidRPr="006536EF">
        <w:rPr>
          <w:rStyle w:val="Emphasis"/>
        </w:rPr>
        <w:t>or space</w:t>
      </w:r>
      <w:r w:rsidRPr="006536EF">
        <w:rPr>
          <w:rStyle w:val="StyleUnderline"/>
        </w:rPr>
        <w:t xml:space="preserve"> and if the world system does not create a  balance very soon  than even from military bases that may be established on the earth’s planetary system</w:t>
      </w:r>
      <w:r w:rsidRPr="003C228A">
        <w:t xml:space="preserve">. Vladimir Putin, then President and now </w:t>
      </w:r>
      <w:proofErr w:type="gramStart"/>
      <w:r w:rsidRPr="003C228A">
        <w:t>the  Prime</w:t>
      </w:r>
      <w:proofErr w:type="gramEnd"/>
      <w:r w:rsidRPr="003C228A">
        <w:t xml:space="preserve"> Minister of Russia, speaking at the European Security Conference in Munich on 10th February 2007, said: “The unipolar  world refers to a world in which there is one master, one center of authority, one center of force, one </w:t>
      </w:r>
      <w:proofErr w:type="spellStart"/>
      <w:r w:rsidRPr="003C228A">
        <w:t>centre</w:t>
      </w:r>
      <w:proofErr w:type="spellEnd"/>
      <w:r w:rsidRPr="003C228A">
        <w:t xml:space="preserve"> of decision making. At the end of the day this is pernicious not only for those  within the system , but also for the Sovereign himself from within ; what is more important is that the model itself is flawed because as its basis there is and can be no moral foundation for modern civilization ( and even less for democracy ). We are seeing a greater and greater disdain for the basic principles of international law. We are witnessing an almost uncontained hyper use of force in international </w:t>
      </w:r>
      <w:proofErr w:type="gramStart"/>
      <w:r w:rsidRPr="003C228A">
        <w:t>relations ,</w:t>
      </w:r>
      <w:proofErr w:type="gramEnd"/>
      <w:r w:rsidRPr="003C228A">
        <w:t xml:space="preserve"> force that is plunging the world into an abyss of </w:t>
      </w:r>
      <w:proofErr w:type="spellStart"/>
      <w:r w:rsidRPr="003C228A">
        <w:t>permament</w:t>
      </w:r>
      <w:proofErr w:type="spellEnd"/>
      <w:r w:rsidRPr="003C228A">
        <w:t xml:space="preserve"> conflicts . I am convinced that we have reached that decisive moment when we must </w:t>
      </w:r>
      <w:proofErr w:type="gramStart"/>
      <w:r w:rsidRPr="003C228A">
        <w:t>seriously  think</w:t>
      </w:r>
      <w:proofErr w:type="gramEnd"/>
      <w:r w:rsidRPr="003C228A">
        <w:t xml:space="preserve"> about the architecture of global security.” We have to move heaven and </w:t>
      </w:r>
      <w:proofErr w:type="gramStart"/>
      <w:r w:rsidRPr="003C228A">
        <w:t>earth ,</w:t>
      </w:r>
      <w:proofErr w:type="gramEnd"/>
      <w:r w:rsidRPr="003C228A">
        <w:t xml:space="preserve"> the might of humanity to dismantle that decision making ruling elite in the ‘joint corporate –military board rooms ,’ be they located underground in the Strategic Command in Nebraska  or at multi-locations in Wall Street , the City ( London ) or Tel a Viv . </w:t>
      </w:r>
      <w:r w:rsidRPr="006536EF">
        <w:rPr>
          <w:rStyle w:val="StyleUnderline"/>
        </w:rPr>
        <w:t xml:space="preserve">The unlimited quest for establishing monopoly over the </w:t>
      </w:r>
      <w:proofErr w:type="gramStart"/>
      <w:r w:rsidRPr="006536EF">
        <w:rPr>
          <w:rStyle w:val="StyleUnderline"/>
        </w:rPr>
        <w:t>planet  earth’s</w:t>
      </w:r>
      <w:proofErr w:type="gramEnd"/>
      <w:r w:rsidRPr="006536EF">
        <w:rPr>
          <w:rStyle w:val="StyleUnderline"/>
        </w:rPr>
        <w:t xml:space="preserve"> resources and markets , has led the world to witness unending wars</w:t>
      </w:r>
      <w:r w:rsidRPr="003C228A">
        <w:t xml:space="preserve"> , sometimes referred to as ‘long wars’ , if that phrase makes it seem less destructive , </w:t>
      </w:r>
      <w:r w:rsidRPr="006536EF">
        <w:rPr>
          <w:rStyle w:val="Emphasis"/>
        </w:rPr>
        <w:t>and the unending pursuit of weapon platforms</w:t>
      </w:r>
      <w:r w:rsidRPr="006536EF">
        <w:rPr>
          <w:rStyle w:val="StyleUnderline"/>
        </w:rPr>
        <w:t xml:space="preserve"> , for attaining  ‘full spectrum dominance’ and</w:t>
      </w:r>
      <w:r w:rsidRPr="003C228A">
        <w:t xml:space="preserve"> the ‘Strategic Defense Initiative’ (SDI ) or the Star Wars </w:t>
      </w:r>
      <w:r w:rsidRPr="006536EF">
        <w:rPr>
          <w:rStyle w:val="StyleUnderline"/>
        </w:rPr>
        <w:t>initiated by the ‘free market’ of</w:t>
      </w:r>
      <w:r w:rsidRPr="003C228A">
        <w:t xml:space="preserve"> the </w:t>
      </w:r>
      <w:r w:rsidRPr="006536EF">
        <w:rPr>
          <w:rStyle w:val="StyleUnderline"/>
        </w:rPr>
        <w:t>Reagan</w:t>
      </w:r>
      <w:r w:rsidRPr="003C228A">
        <w:t xml:space="preserve"> administration </w:t>
      </w:r>
      <w:r w:rsidRPr="006536EF">
        <w:rPr>
          <w:rStyle w:val="StyleUnderline"/>
        </w:rPr>
        <w:t>and Thatcherism</w:t>
      </w:r>
      <w:r w:rsidRPr="003C228A">
        <w:t xml:space="preserve"> , </w:t>
      </w:r>
      <w:r w:rsidRPr="006536EF">
        <w:rPr>
          <w:rStyle w:val="Emphasis"/>
        </w:rPr>
        <w:t>accelerating the death and destruction that we have witnessed , all across the globe be it in Angola , Congo, Somalia, Afghanistan , Iraq , Palestine , Central and Latin America   , Yugoslavia , Lebanon , Gaza and earlier in Korea, Vietnam and Cambodia</w:t>
      </w:r>
      <w:r w:rsidRPr="003C228A">
        <w:t xml:space="preserve"> among other countries with the  UN Security Council in some cases acquiescing and even assisting .</w:t>
      </w:r>
    </w:p>
    <w:p w14:paraId="3389BFFA" w14:textId="77777777" w:rsidR="008C167D" w:rsidRPr="00086E67" w:rsidRDefault="008C167D" w:rsidP="00086E67"/>
    <w:p w14:paraId="4696AB92" w14:textId="77777777" w:rsidR="00E90C7D" w:rsidRDefault="00365108" w:rsidP="0020483C">
      <w:pPr>
        <w:pStyle w:val="Heading3"/>
      </w:pPr>
      <w:r w:rsidRPr="00086E67">
        <w:t>Turns</w:t>
      </w:r>
      <w:r w:rsidR="00E90C7D">
        <w:t xml:space="preserve"> Poverty</w:t>
      </w:r>
    </w:p>
    <w:p w14:paraId="1D40D10A" w14:textId="77777777" w:rsidR="00E90C7D" w:rsidRPr="00E90C7D" w:rsidRDefault="00E90C7D" w:rsidP="0020483C">
      <w:pPr>
        <w:pStyle w:val="Heading4"/>
        <w:rPr>
          <w:rStyle w:val="StyleStyleBold12pt"/>
        </w:rPr>
      </w:pPr>
      <w:r w:rsidRPr="00E90C7D">
        <w:rPr>
          <w:rStyle w:val="StyleStyleBold12pt"/>
        </w:rPr>
        <w:t xml:space="preserve">Capitalism causes savage inequalities – their </w:t>
      </w:r>
      <w:proofErr w:type="spellStart"/>
      <w:r w:rsidRPr="00E90C7D">
        <w:rPr>
          <w:rStyle w:val="StyleStyleBold12pt"/>
        </w:rPr>
        <w:t>examplees</w:t>
      </w:r>
      <w:proofErr w:type="spellEnd"/>
      <w:r w:rsidRPr="00E90C7D">
        <w:rPr>
          <w:rStyle w:val="StyleStyleBold12pt"/>
        </w:rPr>
        <w:t xml:space="preserve"> are historical anomalies and mathematically false</w:t>
      </w:r>
    </w:p>
    <w:p w14:paraId="5AA02DAB" w14:textId="77777777" w:rsidR="00E90C7D" w:rsidRDefault="00E90C7D" w:rsidP="00E90C7D">
      <w:proofErr w:type="spellStart"/>
      <w:r w:rsidRPr="00E90C7D">
        <w:rPr>
          <w:rStyle w:val="StyleStyleBold12pt"/>
        </w:rPr>
        <w:t>Graeber</w:t>
      </w:r>
      <w:proofErr w:type="spellEnd"/>
      <w:r w:rsidRPr="00E90C7D">
        <w:rPr>
          <w:rStyle w:val="StyleStyleBold12pt"/>
        </w:rPr>
        <w:t xml:space="preserve"> </w:t>
      </w:r>
      <w:r w:rsidR="00365108">
        <w:rPr>
          <w:rStyle w:val="StyleStyleBold12pt"/>
        </w:rPr>
        <w:t>’</w:t>
      </w:r>
      <w:r w:rsidRPr="00E90C7D">
        <w:rPr>
          <w:rStyle w:val="StyleStyleBold12pt"/>
        </w:rPr>
        <w:t>14</w:t>
      </w:r>
      <w:r w:rsidR="00365108" w:rsidRPr="00365108">
        <w:t xml:space="preserve"> </w:t>
      </w:r>
      <w:r>
        <w:t xml:space="preserve">[5/30/14, David </w:t>
      </w:r>
      <w:proofErr w:type="spellStart"/>
      <w:r>
        <w:t>Graeber</w:t>
      </w:r>
      <w:proofErr w:type="spellEnd"/>
      <w:r>
        <w:t xml:space="preserve"> is an American anthropologist, political activist and was formerly an associate professor of anthropology at Yale University, ~ “Savage capitalism is back – and it will not tame itself”, </w:t>
      </w:r>
      <w:r w:rsidR="00253A55" w:rsidRPr="00520B76">
        <w:t>http://www.theguardian.com/commentisfree/2014/may/30/savage-capitalism-back-radical-challenge</w:t>
      </w:r>
      <w:r>
        <w:t>]</w:t>
      </w:r>
      <w:r w:rsidR="00253A55">
        <w:t xml:space="preserve"> </w:t>
      </w:r>
      <w:proofErr w:type="spellStart"/>
      <w:r w:rsidR="00253A55">
        <w:t>GKoo</w:t>
      </w:r>
      <w:proofErr w:type="spellEnd"/>
    </w:p>
    <w:p w14:paraId="4E04EC6F" w14:textId="77777777" w:rsidR="00E90C7D" w:rsidRDefault="00E90C7D" w:rsidP="00E03272">
      <w:r>
        <w:t xml:space="preserve">He seemed touched by my naivety. </w:t>
      </w:r>
      <w:r w:rsidRPr="00E90C7D">
        <w:rPr>
          <w:rStyle w:val="StyleUnderline"/>
        </w:rPr>
        <w:t>At that time, there was a series of assumptions everybody had to accept</w:t>
      </w:r>
      <w:r>
        <w:t xml:space="preserve"> in order even to be allowed to enter serious public debate. They were presented like a series of self-evident equations. "The market" was equivalent to capitalism. </w:t>
      </w:r>
      <w:r w:rsidRPr="00E90C7D">
        <w:rPr>
          <w:rStyle w:val="StyleUnderline"/>
        </w:rPr>
        <w:t>Capitalism meant</w:t>
      </w:r>
      <w:r>
        <w:t xml:space="preserve"> exorbitant wealth at the top, but it also </w:t>
      </w:r>
      <w:r w:rsidRPr="00E90C7D">
        <w:rPr>
          <w:rStyle w:val="StyleUnderline"/>
        </w:rPr>
        <w:t>meant rapid technological progress and economic growth</w:t>
      </w:r>
      <w:r>
        <w:t xml:space="preserve">. </w:t>
      </w:r>
      <w:r w:rsidRPr="00E90C7D">
        <w:rPr>
          <w:rStyle w:val="StyleUnderline"/>
        </w:rPr>
        <w:t>Growth meant increased prosperity and the rise of a middle class. The rise</w:t>
      </w:r>
      <w:r>
        <w:t xml:space="preserve"> of a prosperous middle class, in turn, </w:t>
      </w:r>
      <w:r w:rsidRPr="00E90C7D">
        <w:rPr>
          <w:rStyle w:val="StyleUnderline"/>
        </w:rPr>
        <w:t>would always ultimately equal stable democratic governance</w:t>
      </w:r>
      <w:r>
        <w:t xml:space="preserve">. A generation later, </w:t>
      </w:r>
      <w:r w:rsidRPr="00E90C7D">
        <w:rPr>
          <w:rStyle w:val="Emphasis"/>
        </w:rPr>
        <w:t>we have learned that not one of these assumptions can any longer be assumed to be correct</w:t>
      </w:r>
      <w:r>
        <w:t xml:space="preserve">. The real importance of Thomas </w:t>
      </w:r>
      <w:proofErr w:type="spellStart"/>
      <w:r>
        <w:t>Piketty's</w:t>
      </w:r>
      <w:proofErr w:type="spellEnd"/>
      <w:r>
        <w:t xml:space="preserve"> blockbuster, Capital in the 21st Century, is that it demonstrates, in excruciating detail (and this remains true despite some predictable petty squabbling) that, in the case of at least one core equation, </w:t>
      </w:r>
      <w:r w:rsidRPr="00E90C7D">
        <w:rPr>
          <w:rStyle w:val="StyleUnderline"/>
        </w:rPr>
        <w:t>the numbers simply don't add up.</w:t>
      </w:r>
      <w:r>
        <w:t xml:space="preserve"> </w:t>
      </w:r>
      <w:r w:rsidRPr="00E90C7D">
        <w:rPr>
          <w:rStyle w:val="StyleUnderline"/>
        </w:rPr>
        <w:t xml:space="preserve">Capitalism does not contain an inherent tendency to </w:t>
      </w:r>
      <w:proofErr w:type="spellStart"/>
      <w:r w:rsidRPr="00E90C7D">
        <w:rPr>
          <w:rStyle w:val="StyleUnderline"/>
        </w:rPr>
        <w:t>civilise</w:t>
      </w:r>
      <w:proofErr w:type="spellEnd"/>
      <w:r w:rsidRPr="00E90C7D">
        <w:rPr>
          <w:rStyle w:val="StyleUnderline"/>
        </w:rPr>
        <w:t xml:space="preserve"> itself.</w:t>
      </w:r>
      <w:r>
        <w:t xml:space="preserve"> </w:t>
      </w:r>
      <w:r w:rsidRPr="00E90C7D">
        <w:rPr>
          <w:rStyle w:val="Emphasis"/>
        </w:rPr>
        <w:t>Left to its own devices, it can be expected to create rates of return on investment so much higher than overall rates of economic growth</w:t>
      </w:r>
      <w:r>
        <w:t xml:space="preserve"> </w:t>
      </w:r>
      <w:r w:rsidRPr="00E90C7D">
        <w:rPr>
          <w:rStyle w:val="StyleUnderline"/>
        </w:rPr>
        <w:t>that the only possible result will be to transfer more and more wealth into the hands of a hereditary elite</w:t>
      </w:r>
      <w:r>
        <w:t xml:space="preserve"> of investors, </w:t>
      </w:r>
      <w:r w:rsidRPr="00E90C7D">
        <w:rPr>
          <w:rStyle w:val="Emphasis"/>
        </w:rPr>
        <w:t>to the comparative impoverishment of everybody else</w:t>
      </w:r>
      <w:r>
        <w:t xml:space="preserve">. In other words, </w:t>
      </w:r>
      <w:r w:rsidRPr="00E90C7D">
        <w:rPr>
          <w:rStyle w:val="StyleUnderline"/>
        </w:rPr>
        <w:t>what happened in</w:t>
      </w:r>
      <w:r>
        <w:t xml:space="preserve"> </w:t>
      </w:r>
      <w:proofErr w:type="gramStart"/>
      <w:r>
        <w:t>western</w:t>
      </w:r>
      <w:proofErr w:type="gramEnd"/>
      <w:r>
        <w:t xml:space="preserve"> </w:t>
      </w:r>
      <w:r w:rsidRPr="00E90C7D">
        <w:rPr>
          <w:rStyle w:val="StyleUnderline"/>
        </w:rPr>
        <w:t>Europe and</w:t>
      </w:r>
      <w:r>
        <w:t xml:space="preserve"> North </w:t>
      </w:r>
      <w:r w:rsidRPr="00E90C7D">
        <w:rPr>
          <w:rStyle w:val="StyleUnderline"/>
        </w:rPr>
        <w:t xml:space="preserve">America between roughly 1917 and 1975 </w:t>
      </w:r>
      <w:r>
        <w:t xml:space="preserve">– when capitalism did indeed create high growth and lower inequality – </w:t>
      </w:r>
      <w:r w:rsidRPr="00E90C7D">
        <w:rPr>
          <w:rStyle w:val="Emphasis"/>
        </w:rPr>
        <w:t>was something of a historical anomaly.</w:t>
      </w:r>
      <w:r>
        <w:t xml:space="preserve"> </w:t>
      </w:r>
      <w:r w:rsidRPr="00E90C7D">
        <w:rPr>
          <w:rStyle w:val="StyleUnderline"/>
        </w:rPr>
        <w:t xml:space="preserve">There is a growing </w:t>
      </w:r>
      <w:proofErr w:type="spellStart"/>
      <w:r w:rsidRPr="00E90C7D">
        <w:rPr>
          <w:rStyle w:val="StyleUnderline"/>
        </w:rPr>
        <w:t>realisation</w:t>
      </w:r>
      <w:proofErr w:type="spellEnd"/>
      <w:r w:rsidRPr="00E90C7D">
        <w:rPr>
          <w:rStyle w:val="StyleUnderline"/>
        </w:rPr>
        <w:t xml:space="preserve"> among economic historians </w:t>
      </w:r>
      <w:r w:rsidRPr="00E90C7D">
        <w:rPr>
          <w:rStyle w:val="Emphasis"/>
        </w:rPr>
        <w:t>that this was indeed the case.</w:t>
      </w:r>
      <w:r>
        <w:t xml:space="preserve"> There are many theories as to why. Adair </w:t>
      </w:r>
      <w:r w:rsidRPr="00E90C7D">
        <w:rPr>
          <w:rStyle w:val="StyleUnderline"/>
        </w:rPr>
        <w:t>Turner, former chairman of the Financial Services Authority, suggests it was the particular nature of mid-century industrial technology that allowed both high growth rate</w:t>
      </w:r>
      <w:r>
        <w:t xml:space="preserve">s and a mass trade union movement. </w:t>
      </w:r>
      <w:proofErr w:type="spellStart"/>
      <w:r w:rsidRPr="00E90C7D">
        <w:rPr>
          <w:rStyle w:val="StyleUnderline"/>
        </w:rPr>
        <w:t>Piketty</w:t>
      </w:r>
      <w:proofErr w:type="spellEnd"/>
      <w:r w:rsidRPr="00E90C7D">
        <w:rPr>
          <w:rStyle w:val="StyleUnderline"/>
        </w:rPr>
        <w:t xml:space="preserve"> himself points to the destruction of capital during the world wars,</w:t>
      </w:r>
      <w:r>
        <w:t xml:space="preserve"> </w:t>
      </w:r>
      <w:r w:rsidRPr="00E90C7D">
        <w:rPr>
          <w:rStyle w:val="StyleUnderline"/>
        </w:rPr>
        <w:t>and the high rates of taxation</w:t>
      </w:r>
      <w:r>
        <w:t xml:space="preserve"> and regulation that war </w:t>
      </w:r>
      <w:proofErr w:type="spellStart"/>
      <w:r>
        <w:t>mobilisation</w:t>
      </w:r>
      <w:proofErr w:type="spellEnd"/>
      <w:r>
        <w:t xml:space="preserve"> allowed. Others have different explanations. No doubt many factors were involved, but almost everyone seems to be ignoring the most obvious. </w:t>
      </w:r>
      <w:r w:rsidRPr="00E90C7D">
        <w:rPr>
          <w:rStyle w:val="StyleUnderline"/>
        </w:rPr>
        <w:t>The period when capitalism seemed capable of providing broad and spreading prosperity was</w:t>
      </w:r>
      <w:r>
        <w:t xml:space="preserve"> also, </w:t>
      </w:r>
      <w:r w:rsidRPr="00E90C7D">
        <w:rPr>
          <w:rStyle w:val="Emphasis"/>
        </w:rPr>
        <w:t>precisely, the period when capitalists felt they were not the only game in town:</w:t>
      </w:r>
      <w:r>
        <w:t xml:space="preserve"> </w:t>
      </w:r>
      <w:r w:rsidRPr="00E90C7D">
        <w:rPr>
          <w:rStyle w:val="StyleUnderline"/>
        </w:rPr>
        <w:t>when they faced a global rival in the Soviet bloc,</w:t>
      </w:r>
      <w:r>
        <w:t xml:space="preserve"> revolutionary </w:t>
      </w:r>
      <w:r w:rsidRPr="00E90C7D">
        <w:rPr>
          <w:rStyle w:val="StyleUnderline"/>
        </w:rPr>
        <w:t>anti-capitalist movements</w:t>
      </w:r>
      <w:r>
        <w:t xml:space="preserve"> from Uruguay to China, and at least the possibility of workers' uprisings at home. In other words, </w:t>
      </w:r>
      <w:r w:rsidRPr="00E90C7D">
        <w:rPr>
          <w:rStyle w:val="StyleUnderline"/>
        </w:rPr>
        <w:t>rather than high rates of growth allowing greater wealth for capitalists to spread around</w:t>
      </w:r>
      <w:r>
        <w:t>,</w:t>
      </w:r>
      <w:r w:rsidRPr="00E90C7D">
        <w:rPr>
          <w:rStyle w:val="StyleUnderline"/>
        </w:rPr>
        <w:t xml:space="preserve"> the fact that capitalists felt the need to buy off at least some portion of the working classes</w:t>
      </w:r>
      <w:r>
        <w:t xml:space="preserve"> </w:t>
      </w:r>
      <w:r w:rsidRPr="00E90C7D">
        <w:rPr>
          <w:rStyle w:val="Emphasis"/>
        </w:rPr>
        <w:t>placed more money in ordinary people's hands, creating increasing consumer demand</w:t>
      </w:r>
      <w:r>
        <w:t xml:space="preserve"> </w:t>
      </w:r>
      <w:r w:rsidRPr="00E90C7D">
        <w:rPr>
          <w:rStyle w:val="StyleUnderline"/>
        </w:rPr>
        <w:t>that was</w:t>
      </w:r>
      <w:r>
        <w:t xml:space="preserve"> itself largely </w:t>
      </w:r>
      <w:r w:rsidRPr="00E90C7D">
        <w:rPr>
          <w:rStyle w:val="StyleUnderline"/>
        </w:rPr>
        <w:t>responsible for the remarkable rates of economic growth</w:t>
      </w:r>
      <w:r>
        <w:t xml:space="preserve"> that marked capitalism's "golden age". Since the 1970s, </w:t>
      </w:r>
      <w:r w:rsidRPr="00E90C7D">
        <w:rPr>
          <w:rStyle w:val="StyleUnderline"/>
        </w:rPr>
        <w:t>as any significant political threat has receded,</w:t>
      </w:r>
      <w:r>
        <w:t xml:space="preserve"> </w:t>
      </w:r>
      <w:r w:rsidRPr="00E90C7D">
        <w:rPr>
          <w:rStyle w:val="Emphasis"/>
        </w:rPr>
        <w:t>things have gone back to their normal state: that is, to savage inequalities, with a miserly 1% presiding over a social order</w:t>
      </w:r>
      <w:r>
        <w:t xml:space="preserve"> </w:t>
      </w:r>
      <w:r w:rsidRPr="00E90C7D">
        <w:rPr>
          <w:rStyle w:val="StyleUnderline"/>
        </w:rPr>
        <w:t>marked by</w:t>
      </w:r>
      <w:r>
        <w:t xml:space="preserve"> increasing social, </w:t>
      </w:r>
      <w:r w:rsidRPr="00E90C7D">
        <w:rPr>
          <w:rStyle w:val="StyleUnderline"/>
        </w:rPr>
        <w:t>economic and even technological stagnation.</w:t>
      </w:r>
      <w:r>
        <w:t xml:space="preserve"> It was precisely the fact that people such as my Russian friend believed capitalism would inevitably </w:t>
      </w:r>
      <w:proofErr w:type="spellStart"/>
      <w:r>
        <w:t>civilise</w:t>
      </w:r>
      <w:proofErr w:type="spellEnd"/>
      <w:r>
        <w:t xml:space="preserve"> itself that guaranteed it no longer had to do so.</w:t>
      </w:r>
    </w:p>
    <w:p w14:paraId="2DEF4D12" w14:textId="77777777" w:rsidR="0058416D" w:rsidRDefault="0058416D" w:rsidP="0058416D"/>
    <w:p w14:paraId="506C70D9" w14:textId="77777777" w:rsidR="0058416D" w:rsidRPr="0058416D" w:rsidRDefault="0058416D" w:rsidP="0020483C">
      <w:pPr>
        <w:pStyle w:val="Heading4"/>
        <w:rPr>
          <w:rStyle w:val="StyleStyleBold12pt"/>
        </w:rPr>
      </w:pPr>
      <w:r w:rsidRPr="0058416D">
        <w:rPr>
          <w:rStyle w:val="StyleStyleBold12pt"/>
        </w:rPr>
        <w:t>Their statistics are biased reject them</w:t>
      </w:r>
    </w:p>
    <w:p w14:paraId="6B320F58" w14:textId="77777777" w:rsidR="0058416D" w:rsidRDefault="0058416D" w:rsidP="0058416D">
      <w:r w:rsidRPr="0058416D">
        <w:rPr>
          <w:rStyle w:val="StyleStyleBold12pt"/>
        </w:rPr>
        <w:t>NC ’14</w:t>
      </w:r>
      <w:r>
        <w:t xml:space="preserve"> [8/2/14, Nation of Change provides a free daily newsletter with articles from progressive writers and initiates </w:t>
      </w:r>
      <w:proofErr w:type="spellStart"/>
      <w:r>
        <w:t>activistic</w:t>
      </w:r>
      <w:proofErr w:type="spellEnd"/>
      <w:r>
        <w:t xml:space="preserve"> calls to action, ~ “The Seven Deadly Sins of Capitalism”, </w:t>
      </w:r>
      <w:r w:rsidRPr="00520B76">
        <w:t>http://www.nationofchange.org/seven-deadly-sins-capitalism-1391350401</w:t>
      </w:r>
      <w:r>
        <w:t xml:space="preserve">] </w:t>
      </w:r>
      <w:proofErr w:type="spellStart"/>
      <w:r>
        <w:t>GKoo</w:t>
      </w:r>
      <w:proofErr w:type="spellEnd"/>
    </w:p>
    <w:p w14:paraId="7A838CFD" w14:textId="77777777" w:rsidR="0058416D" w:rsidRPr="00E90C7D" w:rsidRDefault="0058416D" w:rsidP="00E03272">
      <w:r>
        <w:t xml:space="preserve">5) Poverty. </w:t>
      </w:r>
      <w:r w:rsidRPr="0058416D">
        <w:rPr>
          <w:rStyle w:val="StyleUnderline"/>
        </w:rPr>
        <w:t>One of the most common arguments for global capitalism is that it helps alleviate poverty. Problem is,</w:t>
      </w:r>
      <w:r>
        <w:t xml:space="preserve"> global poverty </w:t>
      </w:r>
      <w:r w:rsidRPr="0058416D">
        <w:rPr>
          <w:rStyle w:val="StyleUnderline"/>
        </w:rPr>
        <w:t>statistics are generated by the World Bank</w:t>
      </w:r>
      <w:r>
        <w:t xml:space="preserve">, </w:t>
      </w:r>
      <w:r w:rsidRPr="0058416D">
        <w:rPr>
          <w:rStyle w:val="Emphasis"/>
        </w:rPr>
        <w:t>an institution explicitly designed to promote globalization</w:t>
      </w:r>
      <w:r>
        <w:t xml:space="preserve">. Critics argue that (1) </w:t>
      </w:r>
      <w:r w:rsidRPr="0058416D">
        <w:rPr>
          <w:rStyle w:val="StyleUnderline"/>
        </w:rPr>
        <w:t>the numbers are usually skewed by one or two rapidly developing countries</w:t>
      </w:r>
      <w:r>
        <w:t xml:space="preserve">, (2) </w:t>
      </w:r>
      <w:r w:rsidRPr="0058416D">
        <w:rPr>
          <w:rStyle w:val="StyleUnderline"/>
        </w:rPr>
        <w:t>the definition of deep poverty</w:t>
      </w:r>
      <w:r>
        <w:t xml:space="preserve"> as a wage of $1.25/day </w:t>
      </w:r>
      <w:r w:rsidRPr="0058416D">
        <w:rPr>
          <w:rStyle w:val="Emphasis"/>
        </w:rPr>
        <w:t>is set arbitrarily low in order to yield the desired stats</w:t>
      </w:r>
      <w:r>
        <w:t xml:space="preserve">, and (3) </w:t>
      </w:r>
      <w:r w:rsidRPr="0058416D">
        <w:rPr>
          <w:rStyle w:val="StyleUnderline"/>
        </w:rPr>
        <w:t xml:space="preserve">daily wages say nothing about access to </w:t>
      </w:r>
      <w:r>
        <w:t xml:space="preserve">potable </w:t>
      </w:r>
      <w:r w:rsidRPr="0058416D">
        <w:rPr>
          <w:rStyle w:val="StyleUnderline"/>
        </w:rPr>
        <w:t>water</w:t>
      </w:r>
      <w:r>
        <w:t xml:space="preserve">, adequate </w:t>
      </w:r>
      <w:r w:rsidRPr="0058416D">
        <w:rPr>
          <w:rStyle w:val="StyleUnderline"/>
        </w:rPr>
        <w:t xml:space="preserve">nutrition, healthcare, education, community, and other things </w:t>
      </w:r>
      <w:r w:rsidRPr="0058416D">
        <w:rPr>
          <w:rStyle w:val="Emphasis"/>
        </w:rPr>
        <w:t>that determine quality of life.</w:t>
      </w:r>
      <w:r>
        <w:t xml:space="preserve"> Moreover, </w:t>
      </w:r>
      <w:r w:rsidRPr="0058416D">
        <w:rPr>
          <w:rStyle w:val="StyleUnderline"/>
        </w:rPr>
        <w:t>poverty rates mean little when economic disparity has increased so dramatically in recent decades</w:t>
      </w:r>
      <w:r>
        <w:t xml:space="preserve">. Actually, a compelling argument can be made that global </w:t>
      </w:r>
      <w:r w:rsidRPr="0058416D">
        <w:rPr>
          <w:rStyle w:val="Emphasis"/>
        </w:rPr>
        <w:t>capitalism doesn’t alleviate poverty but causes poverty</w:t>
      </w:r>
      <w:r>
        <w:t xml:space="preserve">. After all, </w:t>
      </w:r>
      <w:r w:rsidRPr="0058416D">
        <w:rPr>
          <w:rStyle w:val="StyleUnderline"/>
        </w:rPr>
        <w:t>the aim of globalization is to expand markets by infiltrating “undeveloped”</w:t>
      </w:r>
      <w:r>
        <w:t xml:space="preserve"> (read: self-sufficient) </w:t>
      </w:r>
      <w:r w:rsidRPr="0058416D">
        <w:rPr>
          <w:rStyle w:val="StyleUnderline"/>
        </w:rPr>
        <w:t>communities and dragging them into the money economy</w:t>
      </w:r>
      <w:r>
        <w:t xml:space="preserve">, </w:t>
      </w:r>
      <w:r w:rsidRPr="0058416D">
        <w:rPr>
          <w:rStyle w:val="StyleUnderline"/>
        </w:rPr>
        <w:t>thus creating new laborers and consumers</w:t>
      </w:r>
      <w:r>
        <w:t xml:space="preserve">. </w:t>
      </w:r>
      <w:r w:rsidRPr="0058416D">
        <w:rPr>
          <w:rStyle w:val="StyleUnderline"/>
        </w:rPr>
        <w:t>Could members of a</w:t>
      </w:r>
      <w:r>
        <w:t xml:space="preserve"> gift-based, </w:t>
      </w:r>
      <w:r w:rsidRPr="0058416D">
        <w:rPr>
          <w:rStyle w:val="StyleUnderline"/>
        </w:rPr>
        <w:t>indigenous tribe really be called “poor</w:t>
      </w:r>
      <w:r>
        <w:t xml:space="preserve">”? </w:t>
      </w:r>
      <w:r w:rsidRPr="0058416D">
        <w:rPr>
          <w:rStyle w:val="Emphasis"/>
        </w:rPr>
        <w:t>Only by the logic of capitalism</w:t>
      </w:r>
      <w:r>
        <w:t xml:space="preserve">, </w:t>
      </w:r>
      <w:r w:rsidRPr="0058416D">
        <w:rPr>
          <w:rStyle w:val="StyleUnderline"/>
        </w:rPr>
        <w:t>which defines poverty as the inability to purchase one’s basic necessities</w:t>
      </w:r>
      <w:r>
        <w:t xml:space="preserve"> (which might include designer clothing) </w:t>
      </w:r>
      <w:r w:rsidRPr="0058416D">
        <w:rPr>
          <w:rStyle w:val="StyleUnderline"/>
        </w:rPr>
        <w:t xml:space="preserve">from an outside </w:t>
      </w:r>
      <w:r>
        <w:t xml:space="preserve">party using </w:t>
      </w:r>
      <w:r w:rsidRPr="0058416D">
        <w:rPr>
          <w:rStyle w:val="StyleUnderline"/>
        </w:rPr>
        <w:t>fiat currency.</w:t>
      </w:r>
    </w:p>
    <w:p w14:paraId="23C4C703" w14:textId="77777777" w:rsidR="00774CD8" w:rsidRDefault="00774CD8" w:rsidP="0020483C">
      <w:pPr>
        <w:pStyle w:val="Heading2"/>
      </w:pPr>
      <w:r>
        <w:t>2NC Alternative</w:t>
      </w:r>
    </w:p>
    <w:p w14:paraId="4F1396BB" w14:textId="77777777" w:rsidR="00774CD8" w:rsidRDefault="00774CD8" w:rsidP="0020483C">
      <w:pPr>
        <w:pStyle w:val="Heading3"/>
      </w:pPr>
      <w:r>
        <w:t>Thinking Good</w:t>
      </w:r>
    </w:p>
    <w:p w14:paraId="3D8A5934" w14:textId="77777777" w:rsidR="00774CD8" w:rsidRPr="006D6748" w:rsidRDefault="00774CD8" w:rsidP="0020483C">
      <w:pPr>
        <w:pStyle w:val="Heading4"/>
        <w:rPr>
          <w:rStyle w:val="StyleStyleBold12pt"/>
        </w:rPr>
      </w:pPr>
      <w:r w:rsidRPr="006D6748">
        <w:rPr>
          <w:rStyle w:val="StyleStyleBold12pt"/>
        </w:rPr>
        <w:t>We must realize the ubiquity of capitalism – only then can we ground new economic perspectives</w:t>
      </w:r>
    </w:p>
    <w:p w14:paraId="7F8CEE7D" w14:textId="77777777" w:rsidR="00774CD8" w:rsidRDefault="00774CD8" w:rsidP="00774CD8">
      <w:r w:rsidRPr="006D6748">
        <w:rPr>
          <w:rStyle w:val="StyleStyleBold12pt"/>
        </w:rPr>
        <w:t xml:space="preserve">Guerin ’14 </w:t>
      </w:r>
      <w:r>
        <w:t xml:space="preserve">[6/26/14, Fred Guerin is an independent scholar with a </w:t>
      </w:r>
      <w:proofErr w:type="spellStart"/>
      <w:r>
        <w:t>Ph.D</w:t>
      </w:r>
      <w:proofErr w:type="spellEnd"/>
      <w:r>
        <w:t xml:space="preserve"> in philosophy, ~ “The Compelling Conclusion About Capitalism That </w:t>
      </w:r>
      <w:proofErr w:type="spellStart"/>
      <w:r>
        <w:t>Piketty</w:t>
      </w:r>
      <w:proofErr w:type="spellEnd"/>
      <w:r>
        <w:t xml:space="preserve"> Resists”, </w:t>
      </w:r>
      <w:r w:rsidRPr="00520B76">
        <w:t>http://truth-out.org/opinion/item/24489-the-compelling-conclusion-about-capitalism-that-piketty-resists</w:t>
      </w:r>
      <w:r>
        <w:t xml:space="preserve">] </w:t>
      </w:r>
      <w:proofErr w:type="spellStart"/>
      <w:r>
        <w:t>GKoo</w:t>
      </w:r>
      <w:proofErr w:type="spellEnd"/>
    </w:p>
    <w:p w14:paraId="5CA62001" w14:textId="77777777" w:rsidR="00774CD8" w:rsidRDefault="00774CD8" w:rsidP="00E03272">
      <w:r>
        <w:t xml:space="preserve">Notwithstanding all that has been said, </w:t>
      </w:r>
      <w:r w:rsidRPr="006D6748">
        <w:rPr>
          <w:rStyle w:val="Emphasis"/>
        </w:rPr>
        <w:t>it is still conceivable that we could reverse our present "conditioning</w:t>
      </w:r>
      <w:r w:rsidRPr="006D6748">
        <w:rPr>
          <w:rStyle w:val="StyleUnderline"/>
        </w:rPr>
        <w:t>" by thinking and acting in different ways</w:t>
      </w:r>
      <w:r>
        <w:t xml:space="preserve"> - </w:t>
      </w:r>
      <w:r w:rsidRPr="006D6748">
        <w:rPr>
          <w:rStyle w:val="StyleUnderline"/>
        </w:rPr>
        <w:t>by recognizing that, progressively, with the help of others,</w:t>
      </w:r>
      <w:r>
        <w:t xml:space="preserve"> </w:t>
      </w:r>
      <w:r w:rsidRPr="006D6748">
        <w:rPr>
          <w:rStyle w:val="StyleUnderline"/>
        </w:rPr>
        <w:t>we could cultivate radically different perspectives and practices</w:t>
      </w:r>
      <w:r>
        <w:t xml:space="preserve"> (economic and otherwise). But </w:t>
      </w:r>
      <w:r w:rsidRPr="006D6748">
        <w:rPr>
          <w:rStyle w:val="Emphasis"/>
        </w:rPr>
        <w:t>any such effort must assume that we are also acutely aware of the ubiquity and the powerful force of capitalist propaganda</w:t>
      </w:r>
      <w:r>
        <w:t xml:space="preserve">. As Henry </w:t>
      </w:r>
      <w:r w:rsidRPr="006D6748">
        <w:rPr>
          <w:rStyle w:val="StyleUnderline"/>
        </w:rPr>
        <w:t xml:space="preserve">Giroux reminds us "dominant power works relentlessly </w:t>
      </w:r>
      <w:r>
        <w:t xml:space="preserve">through its major cultural apparatuses </w:t>
      </w:r>
      <w:r w:rsidRPr="006D6748">
        <w:rPr>
          <w:rStyle w:val="StyleUnderline"/>
        </w:rPr>
        <w:t>to hide, mischaracterize</w:t>
      </w:r>
      <w:r>
        <w:t xml:space="preserve"> or lampoon resistance, </w:t>
      </w:r>
      <w:r w:rsidRPr="006D6748">
        <w:rPr>
          <w:rStyle w:val="StyleUnderline"/>
        </w:rPr>
        <w:t xml:space="preserve">dissent and critically engaged social movements. </w:t>
      </w:r>
      <w:r>
        <w:t xml:space="preserve">This is done, in </w:t>
      </w:r>
      <w:r w:rsidRPr="006D6748">
        <w:t>part</w:t>
      </w:r>
      <w:r w:rsidRPr="006D6748">
        <w:rPr>
          <w:rStyle w:val="Emphasis"/>
        </w:rPr>
        <w:t>, by</w:t>
      </w:r>
      <w:r>
        <w:t xml:space="preserve"> </w:t>
      </w:r>
      <w:r w:rsidRPr="006D6748">
        <w:rPr>
          <w:rStyle w:val="Emphasis"/>
        </w:rPr>
        <w:t>sanitizing public memory and erasing critical knowledge</w:t>
      </w:r>
      <w:r>
        <w:t xml:space="preserve"> </w:t>
      </w:r>
      <w:r w:rsidRPr="006D6748">
        <w:rPr>
          <w:rStyle w:val="StyleUnderline"/>
        </w:rPr>
        <w:t>and oppositional struggles</w:t>
      </w:r>
      <w:r>
        <w:t xml:space="preserve"> from newspapers, radio, television, film and all those cultural institutions that engage in systemic forms of education and memory work."[10] Above all, </w:t>
      </w:r>
      <w:r w:rsidRPr="006D6748">
        <w:rPr>
          <w:rStyle w:val="StyleUnderline"/>
        </w:rPr>
        <w:t>the possibility of alternative economic visions</w:t>
      </w:r>
      <w:r>
        <w:t xml:space="preserve">, perspectives and practices </w:t>
      </w:r>
      <w:r w:rsidRPr="006D6748">
        <w:rPr>
          <w:rStyle w:val="Emphasis"/>
        </w:rPr>
        <w:t>have to be grounded in the reality that we share a limited world,</w:t>
      </w:r>
      <w:r>
        <w:t xml:space="preserve"> </w:t>
      </w:r>
      <w:r w:rsidRPr="006D6748">
        <w:rPr>
          <w:rStyle w:val="StyleUnderline"/>
        </w:rPr>
        <w:t xml:space="preserve">and that we are and have always been capable of creating an economic system </w:t>
      </w:r>
      <w:r>
        <w:t xml:space="preserve">and public policies </w:t>
      </w:r>
      <w:r w:rsidRPr="006D6748">
        <w:rPr>
          <w:rStyle w:val="StyleUnderline"/>
        </w:rPr>
        <w:t>that preserve the health and well-being of the planet and all of the creatures that inhabit it</w:t>
      </w:r>
      <w:r>
        <w:t>.</w:t>
      </w:r>
    </w:p>
    <w:p w14:paraId="6C26A419" w14:textId="77777777" w:rsidR="00774CD8" w:rsidRDefault="00774CD8" w:rsidP="00774CD8"/>
    <w:p w14:paraId="217235D7" w14:textId="77777777" w:rsidR="00774CD8" w:rsidRPr="00A71BBC" w:rsidRDefault="00774CD8" w:rsidP="0020483C">
      <w:pPr>
        <w:pStyle w:val="Heading4"/>
        <w:rPr>
          <w:rStyle w:val="StyleStyleBold12pt"/>
        </w:rPr>
      </w:pPr>
      <w:r w:rsidRPr="00A71BBC">
        <w:rPr>
          <w:rStyle w:val="StyleStyleBold12pt"/>
        </w:rPr>
        <w:t xml:space="preserve">We must grow epistemologically in order to resolve oppression </w:t>
      </w:r>
    </w:p>
    <w:p w14:paraId="35883C2B" w14:textId="77777777" w:rsidR="00774CD8" w:rsidRDefault="00774CD8" w:rsidP="00774CD8">
      <w:proofErr w:type="spellStart"/>
      <w:r w:rsidRPr="00A71BBC">
        <w:rPr>
          <w:rStyle w:val="StyleStyleBold12pt"/>
        </w:rPr>
        <w:t>Osajima</w:t>
      </w:r>
      <w:proofErr w:type="spellEnd"/>
      <w:r w:rsidRPr="00A71BBC">
        <w:rPr>
          <w:rStyle w:val="StyleStyleBold12pt"/>
        </w:rPr>
        <w:t xml:space="preserve"> ‘7</w:t>
      </w:r>
      <w:r>
        <w:t xml:space="preserve"> [February 2007, Keith </w:t>
      </w:r>
      <w:proofErr w:type="spellStart"/>
      <w:r>
        <w:t>Osajima</w:t>
      </w:r>
      <w:proofErr w:type="spellEnd"/>
      <w:r>
        <w:t xml:space="preserve"> is a professor and Director of the Race and Ethnic Studies Program at the University of Redlands, ~ “REPLENISHING THE RANKS:  Raising Critical Consciousness Among Asian Americans”, JOURNAL OF ASIAN AMERICAN STUDIES (JAAS)]</w:t>
      </w:r>
    </w:p>
    <w:p w14:paraId="467906E7" w14:textId="77777777" w:rsidR="00774CD8" w:rsidRDefault="00774CD8" w:rsidP="00E03272">
      <w:proofErr w:type="spellStart"/>
      <w:r w:rsidRPr="00A71BBC">
        <w:rPr>
          <w:rStyle w:val="StyleUnderline"/>
        </w:rPr>
        <w:t>Conscientization</w:t>
      </w:r>
      <w:proofErr w:type="spellEnd"/>
      <w:r>
        <w:t xml:space="preserve"> for these respondents </w:t>
      </w:r>
      <w:r w:rsidRPr="00A71BBC">
        <w:rPr>
          <w:rStyle w:val="StyleUnderline"/>
        </w:rPr>
        <w:t>meant being able to “name their world</w:t>
      </w:r>
      <w:r>
        <w:t xml:space="preserve">.” </w:t>
      </w:r>
      <w:r w:rsidRPr="00A71BBC">
        <w:rPr>
          <w:rStyle w:val="Emphasis"/>
        </w:rPr>
        <w:t>That is, a meaningful education had helped them to recognize and understand the impact that societal conditions and forces of oppression have on their lives</w:t>
      </w:r>
      <w:r>
        <w:t xml:space="preserve"> and the lives of others. As </w:t>
      </w:r>
      <w:proofErr w:type="spellStart"/>
      <w:r>
        <w:t>Friere</w:t>
      </w:r>
      <w:proofErr w:type="spellEnd"/>
      <w:r>
        <w:t xml:space="preserve"> writes, the process of </w:t>
      </w:r>
      <w:proofErr w:type="spellStart"/>
      <w:r>
        <w:t>conscientization</w:t>
      </w:r>
      <w:proofErr w:type="spellEnd"/>
      <w:r>
        <w:t xml:space="preserve">, or education for </w:t>
      </w:r>
      <w:r w:rsidRPr="00A71BBC">
        <w:rPr>
          <w:rStyle w:val="StyleUnderline"/>
        </w:rPr>
        <w:t>critical consciousness, “involves a constant clarification of what remains hidden within us while we move about in the world,”</w:t>
      </w:r>
      <w:r>
        <w:t xml:space="preserve"> </w:t>
      </w:r>
      <w:r w:rsidRPr="00A71BBC">
        <w:rPr>
          <w:rStyle w:val="StyleUnderline"/>
        </w:rPr>
        <w:t>and</w:t>
      </w:r>
      <w:r>
        <w:t xml:space="preserve"> it </w:t>
      </w:r>
      <w:r w:rsidRPr="00A71BBC">
        <w:rPr>
          <w:rStyle w:val="StyleUnderline"/>
        </w:rPr>
        <w:t>provokes “recognition of the world, not as a ‘given’ world, but as a world dynamically ‘in the making.”</w:t>
      </w:r>
      <w:r>
        <w:t xml:space="preserve">  </w:t>
      </w:r>
      <w:r w:rsidRPr="00A71BBC">
        <w:rPr>
          <w:rStyle w:val="Emphasis"/>
        </w:rPr>
        <w:t>Such recognition often inspires people to work against that oppression</w:t>
      </w:r>
      <w:r>
        <w:t xml:space="preserve">, </w:t>
      </w:r>
      <w:r w:rsidRPr="00A71BBC">
        <w:rPr>
          <w:rStyle w:val="StyleUnderline"/>
        </w:rPr>
        <w:t xml:space="preserve">thus beginning their active efforts to transform the world. </w:t>
      </w:r>
      <w:r>
        <w:t xml:space="preserve"> </w:t>
      </w:r>
      <w:r w:rsidRPr="00A71BBC">
        <w:rPr>
          <w:rStyle w:val="Emphasis"/>
        </w:rPr>
        <w:t>Naming the world was an important step toward actively changing it.</w:t>
      </w:r>
    </w:p>
    <w:p w14:paraId="2C0A981F" w14:textId="77777777" w:rsidR="00774CD8" w:rsidRPr="006D6748" w:rsidRDefault="00774CD8" w:rsidP="00774CD8"/>
    <w:p w14:paraId="2D7AACB0" w14:textId="77777777" w:rsidR="000676A8" w:rsidRDefault="00774CD8" w:rsidP="0020483C">
      <w:pPr>
        <w:pStyle w:val="Heading2"/>
      </w:pPr>
      <w:bookmarkStart w:id="0" w:name="_GoBack"/>
      <w:r>
        <w:t xml:space="preserve">2NC </w:t>
      </w:r>
      <w:r w:rsidR="000676A8">
        <w:t xml:space="preserve">Blocks </w:t>
      </w:r>
    </w:p>
    <w:bookmarkEnd w:id="0"/>
    <w:p w14:paraId="563FA418" w14:textId="77777777" w:rsidR="000676A8" w:rsidRPr="003A5A6C" w:rsidRDefault="000676A8" w:rsidP="0020483C">
      <w:pPr>
        <w:pStyle w:val="Heading3"/>
      </w:pPr>
      <w:r>
        <w:t>AT Sustainable</w:t>
      </w:r>
    </w:p>
    <w:p w14:paraId="6287037C" w14:textId="77777777" w:rsidR="000676A8" w:rsidRPr="00FB2314" w:rsidRDefault="000676A8" w:rsidP="0020483C">
      <w:pPr>
        <w:pStyle w:val="Heading4"/>
        <w:rPr>
          <w:rStyle w:val="StyleStyleBold12pt"/>
        </w:rPr>
      </w:pPr>
      <w:r w:rsidRPr="00FB2314">
        <w:rPr>
          <w:rStyle w:val="StyleStyleBold12pt"/>
        </w:rPr>
        <w:t xml:space="preserve">Turns economy – contradictions make financial crisis inevitable and more destructive. Proves no solvency through the </w:t>
      </w:r>
      <w:proofErr w:type="spellStart"/>
      <w:r w:rsidRPr="00FB2314">
        <w:rPr>
          <w:rStyle w:val="StyleStyleBold12pt"/>
        </w:rPr>
        <w:t>Aff</w:t>
      </w:r>
      <w:proofErr w:type="spellEnd"/>
    </w:p>
    <w:p w14:paraId="709D92EC" w14:textId="77777777" w:rsidR="000676A8" w:rsidRDefault="000676A8" w:rsidP="000676A8">
      <w:r w:rsidRPr="00FB2314">
        <w:rPr>
          <w:rStyle w:val="StyleStyleBold12pt"/>
        </w:rPr>
        <w:t>Li ’12</w:t>
      </w:r>
      <w:r>
        <w:t xml:space="preserve"> [10/17/2012, </w:t>
      </w:r>
      <w:proofErr w:type="spellStart"/>
      <w:r>
        <w:t>Minqi</w:t>
      </w:r>
      <w:proofErr w:type="spellEnd"/>
      <w:r>
        <w:t xml:space="preserve"> Li is a Chinese political economist, world-systems analyst, and historical social scientist, currently an associate professor of Economics at the University of Utah, ~“Socialism: The 20th Century and the 21st Century (Thomas </w:t>
      </w:r>
      <w:proofErr w:type="spellStart"/>
      <w:r>
        <w:t>Weisskopf</w:t>
      </w:r>
      <w:proofErr w:type="spellEnd"/>
      <w:r>
        <w:t xml:space="preserve"> Festschrift Conference Paper)”, Google Books]</w:t>
      </w:r>
      <w:r w:rsidR="00253A55">
        <w:t xml:space="preserve"> </w:t>
      </w:r>
      <w:proofErr w:type="spellStart"/>
      <w:r w:rsidR="00253A55">
        <w:t>GKoo</w:t>
      </w:r>
      <w:proofErr w:type="spellEnd"/>
    </w:p>
    <w:p w14:paraId="681A50A2" w14:textId="77777777" w:rsidR="000676A8" w:rsidRDefault="000676A8" w:rsidP="00E03272">
      <w:r>
        <w:t xml:space="preserve">In Chapter 1 of Stabilizing an Unstable Economy, Hyman P. Minsky made the following comments: It may also be maintained that capitalist societies are inequitable and inefficient. But the flaws of </w:t>
      </w:r>
      <w:r w:rsidRPr="00FA0400">
        <w:rPr>
          <w:rStyle w:val="StyleUnderline"/>
        </w:rPr>
        <w:t xml:space="preserve">poverty, corruption, uneven distribution of amenities and private power, and monopoly-induced inefficiency ... </w:t>
      </w:r>
      <w:r w:rsidRPr="00FA0400">
        <w:rPr>
          <w:rStyle w:val="Emphasis"/>
        </w:rPr>
        <w:t>are not inconsistent with the survival of a capitalist economic system</w:t>
      </w:r>
      <w:r>
        <w:t xml:space="preserve">. ... </w:t>
      </w:r>
      <w:r w:rsidRPr="00FA0400">
        <w:rPr>
          <w:rStyle w:val="StyleUnderline"/>
        </w:rPr>
        <w:t>A capitalist economy cannot be maintained</w:t>
      </w:r>
      <w:r>
        <w:t xml:space="preserve">, however, </w:t>
      </w:r>
      <w:r w:rsidRPr="00FA0400">
        <w:rPr>
          <w:rStyle w:val="StyleUnderline"/>
        </w:rPr>
        <w:t>if it oscillates between threats of an imminent collapse of asset values and employ-</w:t>
      </w:r>
      <w:proofErr w:type="spellStart"/>
      <w:r w:rsidRPr="00FA0400">
        <w:rPr>
          <w:rStyle w:val="StyleUnderline"/>
        </w:rPr>
        <w:t>ment</w:t>
      </w:r>
      <w:proofErr w:type="spellEnd"/>
      <w:r w:rsidRPr="00FA0400">
        <w:rPr>
          <w:rStyle w:val="StyleUnderline"/>
        </w:rPr>
        <w:t xml:space="preserve"> and threats of accelerating inflation and rampant speculation</w:t>
      </w:r>
      <w:r>
        <w:t xml:space="preserve">, especially if the threats are sometimes realized. (Minsky, 2008 [1986], p. 6) Since the Great Depression, </w:t>
      </w:r>
      <w:r w:rsidRPr="00FA0400">
        <w:rPr>
          <w:rStyle w:val="Emphasis"/>
        </w:rPr>
        <w:t>it has been widely recognized that free market capitalism was fundamentally unstable</w:t>
      </w:r>
      <w:r>
        <w:t xml:space="preserve"> </w:t>
      </w:r>
      <w:r w:rsidRPr="00FA0400">
        <w:rPr>
          <w:rStyle w:val="StyleUnderline"/>
        </w:rPr>
        <w:t>and a modern capitalist economy cannot function normally without the intervention and regulation of a big government sector</w:t>
      </w:r>
      <w:r>
        <w:t>. In The General Theory, John Maynard Keynes argued that capitalist invest-</w:t>
      </w:r>
      <w:proofErr w:type="spellStart"/>
      <w:r>
        <w:t>ment</w:t>
      </w:r>
      <w:proofErr w:type="spellEnd"/>
      <w:r>
        <w:t xml:space="preserve"> was fundamentally unstable and, moreover, that the development of capital-</w:t>
      </w:r>
      <w:proofErr w:type="spellStart"/>
      <w:r>
        <w:t>ist</w:t>
      </w:r>
      <w:proofErr w:type="spellEnd"/>
      <w:r>
        <w:t xml:space="preserve"> financial markets was likely to have further intensified investment instability (Keynes, 1964 [1936], pp. 147-64). Towards the end of The General Theory, Keynes proposed that "a somewhat comprehensive </w:t>
      </w:r>
      <w:proofErr w:type="spellStart"/>
      <w:r>
        <w:t>socialisation</w:t>
      </w:r>
      <w:proofErr w:type="spellEnd"/>
      <w:r>
        <w:t xml:space="preserve"> of investment will prove the only means of securing an approximation of full employment" (ibid., p. 378). However, Keynes insisted that the proposed socialization of investment would not require social ownership of the means of production. I </w:t>
      </w:r>
      <w:proofErr w:type="spellStart"/>
      <w:r>
        <w:t>lyman</w:t>
      </w:r>
      <w:proofErr w:type="spellEnd"/>
      <w:r>
        <w:t xml:space="preserve"> Minsky argued that "big government" institutions were </w:t>
      </w:r>
      <w:proofErr w:type="spellStart"/>
      <w:r>
        <w:t>indispens</w:t>
      </w:r>
      <w:proofErr w:type="spellEnd"/>
      <w:r>
        <w:t xml:space="preserve">-able for stabilizing the fundamentally unstable capitalist economy. </w:t>
      </w:r>
      <w:r w:rsidRPr="00FA0400">
        <w:rPr>
          <w:rStyle w:val="StyleUnderline"/>
        </w:rPr>
        <w:t>In a modern capitalist economy, the big government helps to sustain capitalist profits during recessions and the central bank helps to stabilize asset prices during financial crises.</w:t>
      </w:r>
      <w:r>
        <w:t xml:space="preserve"> These institutions help to prevent the declines of capitalist profits and investment from developing into a self-sustained downward spiral that had often plunged the free market capitalist economy into devastating depressions (Minsky, 2008 [1986]). </w:t>
      </w:r>
      <w:r w:rsidRPr="00FA0400">
        <w:rPr>
          <w:rStyle w:val="StyleUnderline"/>
        </w:rPr>
        <w:t>However, big government institutions have strong side effects</w:t>
      </w:r>
      <w:r>
        <w:t xml:space="preserve">. </w:t>
      </w:r>
      <w:r w:rsidRPr="00FA0400">
        <w:rPr>
          <w:rStyle w:val="StyleUnderline"/>
        </w:rPr>
        <w:t xml:space="preserve">Big </w:t>
      </w:r>
      <w:proofErr w:type="spellStart"/>
      <w:r w:rsidRPr="00FA0400">
        <w:rPr>
          <w:rStyle w:val="StyleUnderline"/>
        </w:rPr>
        <w:t>gov-ernment</w:t>
      </w:r>
      <w:proofErr w:type="spellEnd"/>
      <w:r w:rsidRPr="00FA0400">
        <w:rPr>
          <w:rStyle w:val="StyleUnderline"/>
        </w:rPr>
        <w:t xml:space="preserve"> deficits in effect help to socialize business losses,</w:t>
      </w:r>
      <w:r>
        <w:t xml:space="preserve"> </w:t>
      </w:r>
      <w:r w:rsidRPr="00FA0400">
        <w:rPr>
          <w:rStyle w:val="StyleUnderline"/>
        </w:rPr>
        <w:t>and the central bank's lender of last resort actions in effect help to socialize risks of private financial markets</w:t>
      </w:r>
      <w:r>
        <w:t xml:space="preserve">. </w:t>
      </w:r>
      <w:r w:rsidRPr="00FA0400">
        <w:rPr>
          <w:rStyle w:val="Emphasis"/>
        </w:rPr>
        <w:t>Despite the partial socialization of risks and losses, invest-</w:t>
      </w:r>
      <w:proofErr w:type="spellStart"/>
      <w:r w:rsidRPr="00FA0400">
        <w:rPr>
          <w:rStyle w:val="Emphasis"/>
        </w:rPr>
        <w:t>ment</w:t>
      </w:r>
      <w:proofErr w:type="spellEnd"/>
      <w:r w:rsidRPr="00FA0400">
        <w:rPr>
          <w:rStyle w:val="Emphasis"/>
        </w:rPr>
        <w:t xml:space="preserve"> decisions continue to be made</w:t>
      </w:r>
      <w:r>
        <w:t xml:space="preserve"> by private businesses for the purpose of making private profits. </w:t>
      </w:r>
      <w:r w:rsidRPr="00FA0400">
        <w:rPr>
          <w:rStyle w:val="StyleUnderline"/>
        </w:rPr>
        <w:t xml:space="preserve">Big government capitalism thus encourages excessive risk-taking in finance and investment and </w:t>
      </w:r>
      <w:r w:rsidRPr="00FA0400">
        <w:rPr>
          <w:rStyle w:val="Emphasis"/>
        </w:rPr>
        <w:t>tends to increase the potential of financial instability</w:t>
      </w:r>
      <w:r>
        <w:t xml:space="preserve">. Thus, on the one hand, </w:t>
      </w:r>
      <w:r w:rsidRPr="00FA0400">
        <w:rPr>
          <w:rStyle w:val="StyleUnderline"/>
        </w:rPr>
        <w:t xml:space="preserve">big government institutions are indispensable for preventing depressions; but, on the other hand, big government capitalism </w:t>
      </w:r>
      <w:r w:rsidRPr="00FA0400">
        <w:rPr>
          <w:rStyle w:val="Emphasis"/>
        </w:rPr>
        <w:t>does not abolish the inherent tendency under capitalism towards financial instability.</w:t>
      </w:r>
      <w:r>
        <w:t xml:space="preserve"> On the contrary, </w:t>
      </w:r>
      <w:r w:rsidRPr="00FA0400">
        <w:rPr>
          <w:rStyle w:val="StyleUnderline"/>
        </w:rPr>
        <w:t xml:space="preserve">with the effective socialization of risks and losses, the </w:t>
      </w:r>
      <w:proofErr w:type="spellStart"/>
      <w:r w:rsidRPr="00FA0400">
        <w:rPr>
          <w:rStyle w:val="StyleUnderline"/>
        </w:rPr>
        <w:t>exces-sive</w:t>
      </w:r>
      <w:proofErr w:type="spellEnd"/>
      <w:r w:rsidRPr="00FA0400">
        <w:rPr>
          <w:rStyle w:val="StyleUnderline"/>
        </w:rPr>
        <w:t xml:space="preserve"> risk-taking in private investment and finance</w:t>
      </w:r>
      <w:r>
        <w:t xml:space="preserve"> </w:t>
      </w:r>
      <w:r w:rsidRPr="00FA0400">
        <w:rPr>
          <w:rStyle w:val="Emphasis"/>
        </w:rPr>
        <w:t>has led to frequent financial crises with increasingly destabilizing consequences</w:t>
      </w:r>
      <w:r>
        <w:t xml:space="preserve"> (</w:t>
      </w:r>
      <w:proofErr w:type="spellStart"/>
      <w:r>
        <w:t>Pollin</w:t>
      </w:r>
      <w:proofErr w:type="spellEnd"/>
      <w:r>
        <w:t xml:space="preserve"> and </w:t>
      </w:r>
      <w:proofErr w:type="spellStart"/>
      <w:r>
        <w:t>Dymski</w:t>
      </w:r>
      <w:proofErr w:type="spellEnd"/>
      <w:r>
        <w:t xml:space="preserve">, 1994; Li. 2009). </w:t>
      </w:r>
      <w:r w:rsidRPr="00FA0400">
        <w:rPr>
          <w:rStyle w:val="StyleUnderline"/>
        </w:rPr>
        <w:t xml:space="preserve">The financial crises necessitated government interventions, forcing the </w:t>
      </w:r>
      <w:proofErr w:type="spellStart"/>
      <w:r w:rsidRPr="00FA0400">
        <w:rPr>
          <w:rStyle w:val="StyleUnderline"/>
        </w:rPr>
        <w:t>gov-enunent</w:t>
      </w:r>
      <w:proofErr w:type="spellEnd"/>
      <w:r w:rsidRPr="00FA0400">
        <w:rPr>
          <w:rStyle w:val="StyleUnderline"/>
        </w:rPr>
        <w:t xml:space="preserve"> to run large deficits</w:t>
      </w:r>
      <w:r>
        <w:t xml:space="preserve"> during recessions. </w:t>
      </w:r>
      <w:r w:rsidRPr="00FA0400">
        <w:rPr>
          <w:rStyle w:val="StyleUnderline"/>
        </w:rPr>
        <w:t>The deficits that occurred in recessions were typically not offset</w:t>
      </w:r>
      <w:r>
        <w:t xml:space="preserve"> by surpluses during expansions. </w:t>
      </w:r>
      <w:r w:rsidRPr="00FA0400">
        <w:rPr>
          <w:rStyle w:val="StyleUnderline"/>
        </w:rPr>
        <w:t>As a result, there has been a tendency for the government debt to rise</w:t>
      </w:r>
      <w:r>
        <w:t xml:space="preserve"> in relation to GDP. </w:t>
      </w:r>
      <w:r w:rsidRPr="00FA0400">
        <w:rPr>
          <w:rStyle w:val="StyleUnderline"/>
        </w:rPr>
        <w:t>This tendency was intensified under neoliberalism</w:t>
      </w:r>
      <w:r>
        <w:t xml:space="preserve"> as interest rates tended to be relatively high in relation to economic growth rates (Li, 2009). The govern-</w:t>
      </w:r>
      <w:proofErr w:type="spellStart"/>
      <w:r>
        <w:t>ment</w:t>
      </w:r>
      <w:proofErr w:type="spellEnd"/>
      <w:r>
        <w:t xml:space="preserve"> debt-GDP ratios cannot keep rising indefinitely. Beyond a certain point, </w:t>
      </w:r>
      <w:r w:rsidRPr="00E16535">
        <w:rPr>
          <w:rStyle w:val="StyleUnderline"/>
        </w:rPr>
        <w:t xml:space="preserve">the debt-GDP ratio could be so high that the government's </w:t>
      </w:r>
      <w:r w:rsidRPr="00E16535">
        <w:rPr>
          <w:rStyle w:val="Emphasis"/>
        </w:rPr>
        <w:t>ability to stabilize the capitalist economy would be seriously compromised.</w:t>
      </w:r>
      <w:r>
        <w:t xml:space="preserve"> From the Marxist perspective, </w:t>
      </w:r>
      <w:r w:rsidRPr="00E16535">
        <w:rPr>
          <w:rStyle w:val="StyleUnderline"/>
        </w:rPr>
        <w:t>this contradiction of big government capitalism reflects the underlying contradiction between the capitalist system of private appropriation and the objective tendency of socialization of production</w:t>
      </w:r>
      <w:r>
        <w:t xml:space="preserve">. </w:t>
      </w:r>
      <w:r w:rsidRPr="00E16535">
        <w:rPr>
          <w:rStyle w:val="StyleUnderline"/>
        </w:rPr>
        <w:t>While the development of the capitalist economy requires</w:t>
      </w:r>
      <w:r>
        <w:t xml:space="preserve"> growing social regulations through institutions such as the </w:t>
      </w:r>
      <w:r w:rsidRPr="00E16535">
        <w:rPr>
          <w:rStyle w:val="StyleUnderline"/>
        </w:rPr>
        <w:t>big government</w:t>
      </w:r>
      <w:r>
        <w:t xml:space="preserve"> and the central bank</w:t>
      </w:r>
      <w:r w:rsidRPr="00E16535">
        <w:rPr>
          <w:rStyle w:val="StyleUnderline"/>
        </w:rPr>
        <w:t>, the basic means of production continue to be owned by private capitalists</w:t>
      </w:r>
      <w:r>
        <w:t xml:space="preserve"> and used by private capitalists to make private profits. Thus, on the one hand, </w:t>
      </w:r>
      <w:r w:rsidRPr="00E16535">
        <w:rPr>
          <w:rStyle w:val="StyleUnderline"/>
        </w:rPr>
        <w:t>a high level of socialization of investment risks and losses has become indispensable for the normal operations of modern capital-ism</w:t>
      </w:r>
      <w:r>
        <w:t xml:space="preserve">; but, on the other hand, the lack of social control over investment has led to growing financial instability and increasingly large government debts. </w:t>
      </w:r>
      <w:r w:rsidRPr="00E16535">
        <w:rPr>
          <w:rStyle w:val="Emphasis"/>
        </w:rPr>
        <w:t>This underlying contradiction has found its expression through progressively more destructive economic and financial crises</w:t>
      </w:r>
      <w:r>
        <w:t xml:space="preserve">. Contrary to what Keynes argued, the eventual resolution of this structural contradiction may require nothing short of a comprehensive socialization of the basic means of production. </w:t>
      </w:r>
    </w:p>
    <w:p w14:paraId="54943C14" w14:textId="77777777" w:rsidR="00A71BBC" w:rsidRDefault="00A71BBC" w:rsidP="00086E67"/>
    <w:p w14:paraId="55D1B450" w14:textId="77777777" w:rsidR="000676A8" w:rsidRPr="00A71BBC" w:rsidRDefault="00A71BBC" w:rsidP="0020483C">
      <w:pPr>
        <w:pStyle w:val="Heading4"/>
        <w:rPr>
          <w:rStyle w:val="StyleStyleBold12pt"/>
        </w:rPr>
      </w:pPr>
      <w:r w:rsidRPr="00A71BBC">
        <w:rPr>
          <w:rStyle w:val="StyleStyleBold12pt"/>
        </w:rPr>
        <w:t xml:space="preserve">Capitalism is sustainable – 2nd law of thermodynamics and 2nd law of social dynamics </w:t>
      </w:r>
    </w:p>
    <w:p w14:paraId="68FF543A" w14:textId="77777777" w:rsidR="00A71BBC" w:rsidRDefault="00A71BBC" w:rsidP="00086E67">
      <w:proofErr w:type="spellStart"/>
      <w:r w:rsidRPr="00A71BBC">
        <w:rPr>
          <w:rStyle w:val="StyleStyleBold12pt"/>
        </w:rPr>
        <w:t>Ikerd</w:t>
      </w:r>
      <w:proofErr w:type="spellEnd"/>
      <w:r w:rsidRPr="00A71BBC">
        <w:rPr>
          <w:rStyle w:val="StyleStyleBold12pt"/>
        </w:rPr>
        <w:t xml:space="preserve"> ’06</w:t>
      </w:r>
      <w:r>
        <w:t xml:space="preserve"> [2006, </w:t>
      </w:r>
      <w:r w:rsidRPr="00A71BBC">
        <w:t xml:space="preserve">John </w:t>
      </w:r>
      <w:proofErr w:type="spellStart"/>
      <w:r w:rsidRPr="00A71BBC">
        <w:t>Ikerd</w:t>
      </w:r>
      <w:proofErr w:type="spellEnd"/>
      <w:r w:rsidRPr="00A71BBC">
        <w:t xml:space="preserve"> is a Professor Emeritus of Agricultural &amp; Applied Economics at University of Missouri Columbia, ~ “Is Capitalism Sustainable?”, http://web.missouri.edu/ikerdj/papers/SFT-Sustainable%20Captialism.htm]</w:t>
      </w:r>
      <w:r>
        <w:t xml:space="preserve"> </w:t>
      </w:r>
      <w:proofErr w:type="spellStart"/>
      <w:r>
        <w:t>GKoo</w:t>
      </w:r>
      <w:proofErr w:type="spellEnd"/>
    </w:p>
    <w:p w14:paraId="264F15E1" w14:textId="77777777" w:rsidR="00086E67" w:rsidRDefault="00086E67" w:rsidP="00E03272">
      <w:r w:rsidRPr="00086E67">
        <w:rPr>
          <w:rStyle w:val="StyleUnderline"/>
        </w:rPr>
        <w:t>Is capitalism sustainable</w:t>
      </w:r>
      <w:r>
        <w:t xml:space="preserve">? </w:t>
      </w:r>
      <w:r w:rsidRPr="00086E67">
        <w:rPr>
          <w:rStyle w:val="Emphasis"/>
        </w:rPr>
        <w:t>Not the type of capitalism that dominates American and most global economies today</w:t>
      </w:r>
      <w:r>
        <w:t xml:space="preserve">. This is not a matter of personal opinion, but a direct consequence of the most fundamental laws of science. </w:t>
      </w:r>
      <w:r w:rsidRPr="00086E67">
        <w:rPr>
          <w:rStyle w:val="StyleUnderline"/>
        </w:rPr>
        <w:t>Sustainability ultimately depends upon energy because anything that is useful in sustaining life on earth ultimately relies on energy</w:t>
      </w:r>
      <w:r>
        <w:t xml:space="preserve">. All material things that are of any use to humans – food, clothes, houses, automobiles, – require energy to make and energy to use. All useful human activities – working, thinking – require human energy. Physical scientists lump all such useful activities together and call them “work.” </w:t>
      </w:r>
      <w:r w:rsidRPr="00086E67">
        <w:rPr>
          <w:rStyle w:val="StyleUnderline"/>
        </w:rPr>
        <w:t>All work requires energy</w:t>
      </w:r>
      <w:r>
        <w:t>.</w:t>
      </w:r>
      <w:r w:rsidR="00A71BBC">
        <w:t xml:space="preserve"> </w:t>
      </w:r>
      <w:r w:rsidRPr="00086E67">
        <w:rPr>
          <w:rStyle w:val="StyleUnderline"/>
        </w:rPr>
        <w:t>In performing work</w:t>
      </w:r>
      <w:r>
        <w:t xml:space="preserve">, </w:t>
      </w:r>
      <w:r w:rsidRPr="00086E67">
        <w:rPr>
          <w:rStyle w:val="StyleUnderline"/>
        </w:rPr>
        <w:t>energy is always changed in form.</w:t>
      </w:r>
      <w:r>
        <w:t xml:space="preserve"> In fact, the natural tendency of energy to change from more concentrated to less concentrated forms gives energy its ability to perform work. All material things, such as food, gasoline, plastic, and steel, are just highly concentrated forms of energy. Matter can be converted into energy, as in eating food or burning gasoline, and the form of energy can be changed, as in using heat to make electricity and electricity to produce light. However, even though work invariably changes matter to energy or changes the form of energy, no energy is lost. This is the first law of thermodynamics, the law of energy conservation, as in Einstein’s famous E=MC2.</w:t>
      </w:r>
      <w:r w:rsidR="00A71BBC">
        <w:t xml:space="preserve"> </w:t>
      </w:r>
      <w:r w:rsidRPr="00086E67">
        <w:rPr>
          <w:rStyle w:val="StyleUnderline"/>
        </w:rPr>
        <w:t>At first, it might seem that energy could simply be recycled and reused forever</w:t>
      </w:r>
      <w:r>
        <w:t>, as if sustainability would be inevitable. Ho</w:t>
      </w:r>
      <w:r w:rsidRPr="00086E67">
        <w:rPr>
          <w:rStyle w:val="Emphasis"/>
        </w:rPr>
        <w:t xml:space="preserve">wever, once energy is used to perform work, before it can be used again, it must be </w:t>
      </w:r>
      <w:proofErr w:type="spellStart"/>
      <w:r w:rsidRPr="00086E67">
        <w:rPr>
          <w:rStyle w:val="Emphasis"/>
        </w:rPr>
        <w:t>reconcentrated</w:t>
      </w:r>
      <w:proofErr w:type="spellEnd"/>
      <w:r w:rsidRPr="00086E67">
        <w:rPr>
          <w:rStyle w:val="Emphasis"/>
        </w:rPr>
        <w:t xml:space="preserve">, reorganized, and restored. </w:t>
      </w:r>
      <w:r w:rsidRPr="00086E67">
        <w:rPr>
          <w:rStyle w:val="StyleUnderline"/>
        </w:rPr>
        <w:t xml:space="preserve">Unfortunately, it takes energy to </w:t>
      </w:r>
      <w:proofErr w:type="spellStart"/>
      <w:r w:rsidRPr="00086E67">
        <w:rPr>
          <w:rStyle w:val="StyleUnderline"/>
        </w:rPr>
        <w:t>reconcentrate</w:t>
      </w:r>
      <w:proofErr w:type="spellEnd"/>
      <w:r w:rsidRPr="00086E67">
        <w:rPr>
          <w:rStyle w:val="StyleUnderline"/>
        </w:rPr>
        <w:t>, r</w:t>
      </w:r>
      <w:r>
        <w:t xml:space="preserve">eorganize, and restore </w:t>
      </w:r>
      <w:r w:rsidRPr="00086E67">
        <w:rPr>
          <w:rStyle w:val="StyleUnderline"/>
        </w:rPr>
        <w:t>energy</w:t>
      </w:r>
      <w:r>
        <w:t xml:space="preserve">. </w:t>
      </w:r>
      <w:r w:rsidRPr="00086E67">
        <w:rPr>
          <w:rStyle w:val="StyleUnderline"/>
        </w:rPr>
        <w:t xml:space="preserve">And, the energy used to </w:t>
      </w:r>
      <w:proofErr w:type="spellStart"/>
      <w:r w:rsidRPr="00086E67">
        <w:rPr>
          <w:rStyle w:val="StyleUnderline"/>
        </w:rPr>
        <w:t>reconcentrate</w:t>
      </w:r>
      <w:proofErr w:type="spellEnd"/>
      <w:r w:rsidRPr="00086E67">
        <w:rPr>
          <w:rStyle w:val="StyleUnderline"/>
        </w:rPr>
        <w:t xml:space="preserve"> </w:t>
      </w:r>
      <w:r>
        <w:t xml:space="preserve">and restore </w:t>
      </w:r>
      <w:r w:rsidRPr="00086E67">
        <w:rPr>
          <w:rStyle w:val="StyleUnderline"/>
        </w:rPr>
        <w:t>energy is simply no longer available to do anything else</w:t>
      </w:r>
      <w:r>
        <w:t xml:space="preserve">. It has lost its usefulness. </w:t>
      </w:r>
      <w:r w:rsidRPr="00A71BBC">
        <w:rPr>
          <w:rStyle w:val="StyleUnderline"/>
        </w:rPr>
        <w:t>This is the</w:t>
      </w:r>
      <w:r>
        <w:t xml:space="preserve"> law of entropy, the </w:t>
      </w:r>
      <w:r w:rsidRPr="00A71BBC">
        <w:rPr>
          <w:rStyle w:val="StyleUnderline"/>
        </w:rPr>
        <w:t xml:space="preserve">second law of thermodynamics; </w:t>
      </w:r>
      <w:r>
        <w:t xml:space="preserve">the tendency of all closed systems to tend toward the ultimate degradation of matter and energy; toward inert uniformity; an absence of structure, pattern, organization, or differentiation. </w:t>
      </w:r>
      <w:r w:rsidRPr="00A71BBC">
        <w:rPr>
          <w:rStyle w:val="StyleUnderline"/>
        </w:rPr>
        <w:t>The barren surfaces of the Moon or Mars are examples of systems near entropy</w:t>
      </w:r>
      <w:r>
        <w:t>.</w:t>
      </w:r>
      <w:r w:rsidR="00A71BBC">
        <w:t xml:space="preserve"> </w:t>
      </w:r>
      <w:r w:rsidRPr="00A71BBC">
        <w:rPr>
          <w:rStyle w:val="StyleUnderline"/>
        </w:rPr>
        <w:t>Since loss of useful energy to entropy is inevitable,</w:t>
      </w:r>
      <w:r>
        <w:t xml:space="preserve"> it might seem that sustainability is impossible. </w:t>
      </w:r>
      <w:r w:rsidRPr="00A71BBC">
        <w:rPr>
          <w:rStyle w:val="StyleUnderline"/>
        </w:rPr>
        <w:t>Even if waste and pollution could be completely avoided</w:t>
      </w:r>
      <w:r>
        <w:t xml:space="preserve"> in the processes of using and reusing energy, </w:t>
      </w:r>
      <w:r w:rsidRPr="00A71BBC">
        <w:rPr>
          <w:rStyle w:val="StyleUnderline"/>
        </w:rPr>
        <w:t>the tendency toward entropy would continue.</w:t>
      </w:r>
      <w:r>
        <w:t xml:space="preserve"> In fact, life on earth would not be sustainable without the daily inflow of new solar energy. Sustainability ultimately depends upon the use of solar energy to offset the unavoidable effects of entropy.</w:t>
      </w:r>
      <w:r w:rsidR="00A71BBC">
        <w:t xml:space="preserve"> </w:t>
      </w:r>
      <w:r w:rsidRPr="00A71BBC">
        <w:rPr>
          <w:rStyle w:val="StyleUnderline"/>
        </w:rPr>
        <w:t xml:space="preserve">Capitalism </w:t>
      </w:r>
      <w:r>
        <w:t xml:space="preserve">is a very efficient system of energy extraction, but it </w:t>
      </w:r>
      <w:r w:rsidRPr="00A71BBC">
        <w:rPr>
          <w:rStyle w:val="Emphasis"/>
        </w:rPr>
        <w:t xml:space="preserve">provides no incentive to </w:t>
      </w:r>
      <w:proofErr w:type="spellStart"/>
      <w:r w:rsidRPr="00A71BBC">
        <w:rPr>
          <w:rStyle w:val="Emphasis"/>
        </w:rPr>
        <w:t>reconcentrate</w:t>
      </w:r>
      <w:proofErr w:type="spellEnd"/>
      <w:r w:rsidRPr="00A71BBC">
        <w:rPr>
          <w:rStyle w:val="Emphasis"/>
        </w:rPr>
        <w:t xml:space="preserve"> and restore energy to offset entropy</w:t>
      </w:r>
      <w:r>
        <w:t xml:space="preserve">. </w:t>
      </w:r>
      <w:r w:rsidRPr="00A71BBC">
        <w:rPr>
          <w:rStyle w:val="StyleUnderline"/>
        </w:rPr>
        <w:t>Capitalists have no economic incentive to invest in energy renewal for the benefit of those of future generations</w:t>
      </w:r>
      <w:r>
        <w:t xml:space="preserve">. Capitalists reduce waste and pollution or reuse resources only when it is profitable to do so, meaning only when it is in their individual self-interest to do so. </w:t>
      </w:r>
      <w:r w:rsidRPr="00A71BBC">
        <w:rPr>
          <w:rStyle w:val="StyleUnderline"/>
        </w:rPr>
        <w:t>Capitalists have incentives to use renewable energy to support current consumption</w:t>
      </w:r>
      <w:r>
        <w:t xml:space="preserve">, </w:t>
      </w:r>
      <w:r w:rsidRPr="00A71BBC">
        <w:rPr>
          <w:rStyle w:val="Emphasis"/>
        </w:rPr>
        <w:t>but not to re-storing energy for future generations. Capitalism inevitably tends toward physical entropy.</w:t>
      </w:r>
      <w:r w:rsidR="00A71BBC">
        <w:rPr>
          <w:rStyle w:val="Emphasis"/>
        </w:rPr>
        <w:t xml:space="preserve"> </w:t>
      </w:r>
      <w:r>
        <w:t xml:space="preserve">The law of entropy applies to social energy and well as physical energy. </w:t>
      </w:r>
      <w:r w:rsidRPr="00A71BBC">
        <w:rPr>
          <w:rStyle w:val="StyleUnderline"/>
        </w:rPr>
        <w:t>All forms of human energ</w:t>
      </w:r>
      <w:r>
        <w:t xml:space="preserve">y – labor, management, innovation, creativity </w:t>
      </w:r>
      <w:r w:rsidRPr="00A71BBC">
        <w:rPr>
          <w:rStyle w:val="StyleUnderline"/>
        </w:rPr>
        <w:t>– are products of social relationships. Humans cannot be born, reach maturity, and become useful without the help of other people who care about them personally</w:t>
      </w:r>
      <w:r>
        <w:t xml:space="preserve">. </w:t>
      </w:r>
      <w:r w:rsidRPr="00A71BBC">
        <w:rPr>
          <w:rStyle w:val="StyleUnderline"/>
        </w:rPr>
        <w:t>People must be educated, trained, civilized, and socialized before they can become productive members</w:t>
      </w:r>
      <w:r>
        <w:t xml:space="preserve"> of complex societies. All organizations – including business organizations, governments, and economies – depend on the ability of people to work together for a common purpose, which in turn depend upon the sociability and civility of human societies. </w:t>
      </w:r>
      <w:r w:rsidRPr="00A71BBC">
        <w:rPr>
          <w:rStyle w:val="StyleUnderline"/>
        </w:rPr>
        <w:t>Human productivity is a direct result of healthy personal relationships</w:t>
      </w:r>
      <w:r>
        <w:t>, within families, friendships, communities, and societies.</w:t>
      </w:r>
      <w:r w:rsidR="00A71BBC">
        <w:t xml:space="preserve"> </w:t>
      </w:r>
      <w:r w:rsidRPr="00A71BBC">
        <w:rPr>
          <w:rStyle w:val="Emphasis"/>
        </w:rPr>
        <w:t>Capitalism inevitably dissipates, disperses, and disorganizes social energy because it weakens personal relationships.</w:t>
      </w:r>
      <w:r>
        <w:t xml:space="preserve"> </w:t>
      </w:r>
      <w:r w:rsidRPr="00A71BBC">
        <w:rPr>
          <w:rStyle w:val="StyleUnderline"/>
        </w:rPr>
        <w:t xml:space="preserve">Maximum economic efficiency requires that people relate to each </w:t>
      </w:r>
      <w:r w:rsidRPr="00A71BBC">
        <w:rPr>
          <w:rStyle w:val="Emphasis"/>
        </w:rPr>
        <w:t>other impartially, which means impersonall</w:t>
      </w:r>
      <w:r>
        <w:t xml:space="preserve">y. </w:t>
      </w:r>
      <w:r w:rsidRPr="00A71BBC">
        <w:rPr>
          <w:rStyle w:val="StyleUnderline"/>
        </w:rPr>
        <w:t>People must compete rather than cooperate</w:t>
      </w:r>
      <w:r>
        <w:t xml:space="preserve">, if market economies are to function efficiently. When people spend more time and energy working – being economically productive – </w:t>
      </w:r>
      <w:r w:rsidRPr="00A71BBC">
        <w:rPr>
          <w:rStyle w:val="StyleUnderline"/>
        </w:rPr>
        <w:t>they have less time and energy to spend on personal relationships within families and communities</w:t>
      </w:r>
      <w:r>
        <w:t xml:space="preserve">. When people buy things based solely on price rather than buy from people they know and trust, personal relationships within communities suffer from neglect. </w:t>
      </w:r>
      <w:r w:rsidRPr="00A71BBC">
        <w:rPr>
          <w:rStyle w:val="StyleUnderline"/>
        </w:rPr>
        <w:t>Capitalism devalues personal relationships and disconnects people and thus dissipates, disperses, and disorganizes social energy</w:t>
      </w:r>
      <w:r>
        <w:t>.</w:t>
      </w:r>
      <w:r w:rsidR="00A71BBC">
        <w:t xml:space="preserve"> </w:t>
      </w:r>
      <w:r w:rsidRPr="00A71BBC">
        <w:rPr>
          <w:rStyle w:val="StyleUnderline"/>
        </w:rPr>
        <w:t xml:space="preserve">Capitalistic economies use people to do work, </w:t>
      </w:r>
      <w:r w:rsidRPr="00A71BBC">
        <w:rPr>
          <w:rStyle w:val="Emphasis"/>
        </w:rPr>
        <w:t>while doing nothing to restore the “social capital” needed to sustain positive personal relationships</w:t>
      </w:r>
      <w:r>
        <w:t xml:space="preserve">. </w:t>
      </w:r>
      <w:r w:rsidRPr="00A71BBC">
        <w:rPr>
          <w:rStyle w:val="StyleUnderline"/>
        </w:rPr>
        <w:t>There is no economic incentive for capitalists to invest in families</w:t>
      </w:r>
      <w:r>
        <w:t xml:space="preserve">, communities, or society for the benefit of future generations. Capitalists build relationships or contribute to social causes only when such contributions are expected to contribute to their profits or growth. Capitalists do not waste energy by investing in social capital. </w:t>
      </w:r>
      <w:r w:rsidRPr="00A71BBC">
        <w:rPr>
          <w:rStyle w:val="Emphasis"/>
        </w:rPr>
        <w:t>Capitalism inevitably tends toward social entropy</w:t>
      </w:r>
      <w:r>
        <w:t>.</w:t>
      </w:r>
      <w:r w:rsidR="00A71BBC">
        <w:t xml:space="preserve"> </w:t>
      </w:r>
      <w:r w:rsidRPr="00A71BBC">
        <w:rPr>
          <w:rStyle w:val="StyleUnderline"/>
        </w:rPr>
        <w:t>Economies are simply the means by which people facilitate their relationships with other people and with their natural environment in complex societies</w:t>
      </w:r>
      <w:r>
        <w:t xml:space="preserve">. </w:t>
      </w:r>
      <w:r w:rsidRPr="00A71BBC">
        <w:rPr>
          <w:rStyle w:val="StyleUnderline"/>
        </w:rPr>
        <w:t>Economies</w:t>
      </w:r>
      <w:r>
        <w:t xml:space="preserve"> actually </w:t>
      </w:r>
      <w:r w:rsidRPr="00A71BBC">
        <w:rPr>
          <w:rStyle w:val="StyleUnderline"/>
        </w:rPr>
        <w:t>produce nothing; they simply transform</w:t>
      </w:r>
      <w:r>
        <w:t xml:space="preserve"> physical and social energy into raw materials and human labor, which can be exchanged in impersonal marketplaces. All economic capital is extracted from either natural or social capital. </w:t>
      </w:r>
      <w:r w:rsidRPr="00A71BBC">
        <w:rPr>
          <w:rStyle w:val="StyleUnderline"/>
        </w:rPr>
        <w:t>Once all natural and social capital has been extracted, there will be no source of economic capital.</w:t>
      </w:r>
      <w:r>
        <w:t xml:space="preserve"> </w:t>
      </w:r>
      <w:r w:rsidRPr="00A71BBC">
        <w:rPr>
          <w:rStyle w:val="StyleUnderline"/>
        </w:rPr>
        <w:t>Without capital, an economy loses its ability to produce; it tends toward economic entropy.</w:t>
      </w:r>
      <w:r>
        <w:t xml:space="preserve"> </w:t>
      </w:r>
      <w:r w:rsidRPr="00A71BBC">
        <w:rPr>
          <w:rStyle w:val="Emphasis"/>
        </w:rPr>
        <w:t>Today’s capitalistic economies quite simply are not sustainable</w:t>
      </w:r>
      <w:r>
        <w:t>.</w:t>
      </w:r>
    </w:p>
    <w:p w14:paraId="4307264A" w14:textId="77777777" w:rsidR="00086E67" w:rsidRDefault="00086E67" w:rsidP="00086E67"/>
    <w:p w14:paraId="0454BEA7" w14:textId="77777777" w:rsidR="002D0492" w:rsidRPr="002D0492" w:rsidRDefault="002D0492" w:rsidP="0020483C">
      <w:pPr>
        <w:pStyle w:val="Heading4"/>
        <w:rPr>
          <w:rStyle w:val="StyleStyleBold12pt"/>
        </w:rPr>
      </w:pPr>
      <w:r w:rsidRPr="002D0492">
        <w:rPr>
          <w:rStyle w:val="StyleStyleBold12pt"/>
        </w:rPr>
        <w:t>Unsustainable – the system requires state intervention that’s running dry</w:t>
      </w:r>
    </w:p>
    <w:p w14:paraId="4222B102" w14:textId="77777777" w:rsidR="00440933" w:rsidRDefault="00440933" w:rsidP="000676A8">
      <w:r w:rsidRPr="002D0492">
        <w:rPr>
          <w:rStyle w:val="StyleStyleBold12pt"/>
        </w:rPr>
        <w:t>Carson ’12</w:t>
      </w:r>
      <w:r>
        <w:t xml:space="preserve"> [5/25/12, Kevin Carson is a research associate at the Center for a Stateless Society, ~ “Why Corporate Capitalism is Unsustainable”, </w:t>
      </w:r>
      <w:r w:rsidR="00253A55" w:rsidRPr="00520B76">
        <w:t>http://www.counterpunch.org/2012/05/25/why-corporate-capitalism-is-unsustainable/</w:t>
      </w:r>
      <w:r>
        <w:t>]</w:t>
      </w:r>
      <w:r w:rsidR="00253A55">
        <w:t xml:space="preserve"> </w:t>
      </w:r>
      <w:proofErr w:type="spellStart"/>
      <w:r w:rsidR="00253A55">
        <w:t>GKoo</w:t>
      </w:r>
      <w:proofErr w:type="spellEnd"/>
    </w:p>
    <w:p w14:paraId="47ED773D" w14:textId="77777777" w:rsidR="00440933" w:rsidRDefault="00440933" w:rsidP="00E03272">
      <w:r>
        <w:t xml:space="preserve">These two phrases brilliantly describe the predicament of state-fostered corporate capitalism. </w:t>
      </w:r>
      <w:r w:rsidRPr="00440933">
        <w:rPr>
          <w:rStyle w:val="StyleUnderline"/>
        </w:rPr>
        <w:t>Capitalism</w:t>
      </w:r>
      <w:r>
        <w:t xml:space="preserve"> as an historic system is five hundred or more years old, and the state was intimately involved in its formation and its ongoing preservation from the very beginning. But the state has been far more involved, if such a thing is possible, in the model of corporate capitalism that’s prevailed over the past 150 years. The corporate titans that dominate our economic and political life could hardly survive for a year without the continuing intervention of the state in the market to sustain them through subsidies and monopoly protections.</w:t>
      </w:r>
      <w:r w:rsidR="002D0492">
        <w:t xml:space="preserve"> </w:t>
      </w:r>
      <w:r>
        <w:t xml:space="preserve">This system </w:t>
      </w:r>
      <w:r w:rsidRPr="00440933">
        <w:rPr>
          <w:rStyle w:val="StyleUnderline"/>
        </w:rPr>
        <w:t>is reaching its limits of sustainability</w:t>
      </w:r>
      <w:r>
        <w:t>. Here are some reasons why:</w:t>
      </w:r>
      <w:r w:rsidR="002D0492">
        <w:t xml:space="preserve"> </w:t>
      </w:r>
      <w:r>
        <w:t xml:space="preserve">1) </w:t>
      </w:r>
      <w:proofErr w:type="gramStart"/>
      <w:r w:rsidRPr="00440933">
        <w:rPr>
          <w:rStyle w:val="StyleUnderline"/>
        </w:rPr>
        <w:t>The</w:t>
      </w:r>
      <w:proofErr w:type="gramEnd"/>
      <w:r w:rsidRPr="00440933">
        <w:rPr>
          <w:rStyle w:val="StyleUnderline"/>
        </w:rPr>
        <w:t xml:space="preserve"> monopolies on which it depends are increasingly unenforceable</w:t>
      </w:r>
      <w:r>
        <w:t>. Especially “intellectual property.”</w:t>
      </w:r>
      <w:r w:rsidR="002D0492">
        <w:t xml:space="preserve"> </w:t>
      </w:r>
      <w:r>
        <w:t xml:space="preserve">1a) </w:t>
      </w:r>
      <w:r w:rsidRPr="00440933">
        <w:rPr>
          <w:rStyle w:val="StyleUnderline"/>
        </w:rPr>
        <w:t>Copyright-based industry has already lost the fight t</w:t>
      </w:r>
      <w:r>
        <w:t>o end file-sharing.</w:t>
      </w:r>
      <w:r w:rsidR="002D0492">
        <w:t xml:space="preserve"> </w:t>
      </w:r>
      <w:r>
        <w:t xml:space="preserve">1b) </w:t>
      </w:r>
      <w:r w:rsidRPr="00440933">
        <w:rPr>
          <w:rStyle w:val="StyleUnderline"/>
        </w:rPr>
        <w:t>Industrial patents are only enforceable when oligopoly industry,</w:t>
      </w:r>
      <w:r>
        <w:t xml:space="preserve"> oligopoly retail chains reduce transaction cost of enforcement — unenforceable against neighborhood garage factories using pirated CAD/CAM files.</w:t>
      </w:r>
      <w:r w:rsidR="002D0492">
        <w:t xml:space="preserve"> </w:t>
      </w:r>
      <w:r>
        <w:t xml:space="preserve">2) </w:t>
      </w:r>
      <w:r w:rsidRPr="00440933">
        <w:rPr>
          <w:rStyle w:val="StyleUnderline"/>
        </w:rPr>
        <w:t>Cheap production tools</w:t>
      </w:r>
      <w:r>
        <w:t xml:space="preserve"> and soil-efficient horticulture </w:t>
      </w:r>
      <w:r w:rsidRPr="00440933">
        <w:rPr>
          <w:rStyle w:val="StyleUnderline"/>
        </w:rPr>
        <w:t>are</w:t>
      </w:r>
      <w:r w:rsidR="002D0492">
        <w:t xml:space="preserve"> </w:t>
      </w:r>
      <w:r>
        <w:t xml:space="preserve">2a) </w:t>
      </w:r>
      <w:r w:rsidRPr="00440933">
        <w:rPr>
          <w:rStyle w:val="StyleUnderline"/>
        </w:rPr>
        <w:t>increasing competition from self-employment</w:t>
      </w:r>
      <w:r w:rsidR="002D0492">
        <w:t xml:space="preserve"> </w:t>
      </w:r>
      <w:r>
        <w:t xml:space="preserve">2b) </w:t>
      </w:r>
      <w:r w:rsidRPr="00440933">
        <w:rPr>
          <w:rStyle w:val="StyleUnderline"/>
        </w:rPr>
        <w:t>reducing profitable investment opportunities for surplus capital and destroying direct rate of profit (</w:t>
      </w:r>
      <w:r>
        <w:t>DROP)</w:t>
      </w:r>
      <w:r w:rsidR="002D0492">
        <w:t xml:space="preserve"> </w:t>
      </w:r>
      <w:r>
        <w:t xml:space="preserve">3) </w:t>
      </w:r>
      <w:r w:rsidRPr="00440933">
        <w:rPr>
          <w:rStyle w:val="StyleUnderline"/>
        </w:rPr>
        <w:t>State-subsidized production inputs leads to geometrically increasing demand for those inputs</w:t>
      </w:r>
      <w:r>
        <w:t xml:space="preserve">, </w:t>
      </w:r>
      <w:r w:rsidRPr="00440933">
        <w:rPr>
          <w:rStyle w:val="Emphasis"/>
        </w:rPr>
        <w:t>outstripping the state’s ability to supply and driving it into chronic fiscal crisis</w:t>
      </w:r>
      <w:r>
        <w:t xml:space="preserve">. For centuries the state has provided large-scale capitalist agribusiness with privileged access to land stolen from the laboring classes. For 150 years, it has subsidized inputs like railroads, airports and highways for long-distance shipping, and irrigation water for factory farming. But as any student of </w:t>
      </w:r>
      <w:proofErr w:type="spellStart"/>
      <w:r>
        <w:t>Microecon</w:t>
      </w:r>
      <w:proofErr w:type="spellEnd"/>
      <w:r>
        <w:t xml:space="preserve"> 101 could tell you, </w:t>
      </w:r>
      <w:r w:rsidRPr="00440933">
        <w:rPr>
          <w:rStyle w:val="StyleUnderline"/>
        </w:rPr>
        <w:t>subsidizing something means more and more of it gets consumed. So you get</w:t>
      </w:r>
      <w:r>
        <w:t xml:space="preserve"> agri</w:t>
      </w:r>
      <w:r w:rsidRPr="00440933">
        <w:rPr>
          <w:rStyle w:val="StyleUnderline"/>
        </w:rPr>
        <w:t>business that’s inefficient in its use of land and water,</w:t>
      </w:r>
      <w:r>
        <w:t xml:space="preserve"> and industry that achieves false economies of scale by producing for artificially large market areas. </w:t>
      </w:r>
      <w:r w:rsidRPr="00440933">
        <w:rPr>
          <w:rStyle w:val="StyleUnderline"/>
        </w:rPr>
        <w:t>Each year it takes a larger government subsidy to keep this business model profitable</w:t>
      </w:r>
      <w:r>
        <w:t>.</w:t>
      </w:r>
      <w:r w:rsidR="002D0492">
        <w:t xml:space="preserve"> </w:t>
      </w:r>
      <w:r>
        <w:t xml:space="preserve">4) </w:t>
      </w:r>
      <w:r w:rsidRPr="00440933">
        <w:rPr>
          <w:rStyle w:val="StyleUnderline"/>
        </w:rPr>
        <w:t xml:space="preserve">Worsening tendencies toward </w:t>
      </w:r>
      <w:proofErr w:type="spellStart"/>
      <w:r w:rsidRPr="00440933">
        <w:rPr>
          <w:rStyle w:val="StyleUnderline"/>
        </w:rPr>
        <w:t>overaccumulation</w:t>
      </w:r>
      <w:proofErr w:type="spellEnd"/>
      <w:r w:rsidRPr="00440933">
        <w:rPr>
          <w:rStyle w:val="StyleUnderline"/>
        </w:rPr>
        <w:t xml:space="preserve"> </w:t>
      </w:r>
      <w:r>
        <w:t xml:space="preserve">and stagnation </w:t>
      </w:r>
      <w:r w:rsidRPr="00440933">
        <w:rPr>
          <w:rStyle w:val="StyleUnderline"/>
        </w:rPr>
        <w:t>increase the amount of chronic deficit spending necessary for Keynesian aggregate demand management,</w:t>
      </w:r>
      <w:r>
        <w:t xml:space="preserve"> also worsening the fiscal crisis. </w:t>
      </w:r>
      <w:r w:rsidRPr="00440933">
        <w:rPr>
          <w:rStyle w:val="Emphasis"/>
        </w:rPr>
        <w:t xml:space="preserve">The state has built a massive military-industrial complex </w:t>
      </w:r>
      <w:r w:rsidRPr="00440933">
        <w:rPr>
          <w:rStyle w:val="StyleUnderline"/>
        </w:rPr>
        <w:t>and created entire other industries at state expense to absorb excess investment capital and overcome</w:t>
      </w:r>
      <w:r>
        <w:t xml:space="preserve"> </w:t>
      </w:r>
      <w:r w:rsidRPr="00440933">
        <w:rPr>
          <w:rStyle w:val="StyleUnderline"/>
        </w:rPr>
        <w:t>the system’s tendency toward surplus production and surplus capital</w:t>
      </w:r>
      <w:r>
        <w:t xml:space="preserve">, </w:t>
      </w:r>
      <w:r w:rsidRPr="00440933">
        <w:rPr>
          <w:rStyle w:val="Emphasis"/>
        </w:rPr>
        <w:t>and sustained larger and larger deficits, just to prevent the collapse</w:t>
      </w:r>
      <w:r>
        <w:t xml:space="preserve"> that otherwise would have already occurred.</w:t>
      </w:r>
      <w:r w:rsidR="002D0492">
        <w:t xml:space="preserve"> </w:t>
      </w:r>
      <w:r>
        <w:t xml:space="preserve">In short, </w:t>
      </w:r>
      <w:r w:rsidRPr="002D0492">
        <w:rPr>
          <w:rStyle w:val="StyleUnderline"/>
        </w:rPr>
        <w:t>capitalism depends on ever-growing amounts of state intervention in the market for its survival</w:t>
      </w:r>
      <w:r>
        <w:t xml:space="preserve">, </w:t>
      </w:r>
      <w:r w:rsidRPr="002D0492">
        <w:rPr>
          <w:rStyle w:val="Emphasis"/>
        </w:rPr>
        <w:t>and the system is hitting the point where the teat runs dry</w:t>
      </w:r>
      <w:r>
        <w:t>.</w:t>
      </w:r>
    </w:p>
    <w:p w14:paraId="7C042D02" w14:textId="77777777" w:rsidR="002D0492" w:rsidRPr="002D0492" w:rsidRDefault="002D0492" w:rsidP="002D0492"/>
    <w:p w14:paraId="473F9B5D" w14:textId="77777777" w:rsidR="000676A8" w:rsidRPr="004574F3" w:rsidRDefault="000676A8" w:rsidP="0020483C">
      <w:pPr>
        <w:pStyle w:val="Heading4"/>
        <w:rPr>
          <w:rStyle w:val="StyleStyleBold12pt"/>
        </w:rPr>
      </w:pPr>
      <w:r w:rsidRPr="004574F3">
        <w:rPr>
          <w:rStyle w:val="StyleStyleBold12pt"/>
        </w:rPr>
        <w:t xml:space="preserve">Capitalism is unsustainable – crises are accelerating </w:t>
      </w:r>
    </w:p>
    <w:p w14:paraId="6E381F84" w14:textId="77777777" w:rsidR="000676A8" w:rsidRPr="00253A55" w:rsidRDefault="000676A8" w:rsidP="000676A8">
      <w:r w:rsidRPr="00E276BC">
        <w:rPr>
          <w:rStyle w:val="StyleStyleBold12pt"/>
        </w:rPr>
        <w:t xml:space="preserve">Halal </w:t>
      </w:r>
      <w:r>
        <w:rPr>
          <w:rStyle w:val="StyleStyleBold12pt"/>
        </w:rPr>
        <w:t>’</w:t>
      </w:r>
      <w:r w:rsidRPr="00E276BC">
        <w:rPr>
          <w:rStyle w:val="StyleStyleBold12pt"/>
        </w:rPr>
        <w:t>11</w:t>
      </w:r>
      <w:r>
        <w:rPr>
          <w:rStyle w:val="StyleStyleBold12pt"/>
        </w:rPr>
        <w:t xml:space="preserve"> </w:t>
      </w:r>
      <w:r w:rsidRPr="000676A8">
        <w:t>[</w:t>
      </w:r>
      <w:r>
        <w:t xml:space="preserve">9/3/11, </w:t>
      </w:r>
      <w:r w:rsidRPr="00E276BC">
        <w:t>William E.</w:t>
      </w:r>
      <w:r>
        <w:t xml:space="preserve"> Halal has a </w:t>
      </w:r>
      <w:r w:rsidRPr="00E276BC">
        <w:t>PhD</w:t>
      </w:r>
      <w:r>
        <w:t xml:space="preserve"> and is a</w:t>
      </w:r>
      <w:r w:rsidRPr="00E276BC">
        <w:t xml:space="preserve"> professor a</w:t>
      </w:r>
      <w:r>
        <w:t xml:space="preserve">t George Washington University </w:t>
      </w:r>
      <w:r w:rsidRPr="00E276BC">
        <w:t xml:space="preserve">and president of </w:t>
      </w:r>
      <w:proofErr w:type="spellStart"/>
      <w:r w:rsidRPr="00E276BC">
        <w:t>TechCast</w:t>
      </w:r>
      <w:proofErr w:type="spellEnd"/>
      <w:r w:rsidRPr="00E276BC">
        <w:t xml:space="preserve"> LLC, </w:t>
      </w:r>
      <w:r w:rsidR="00D47198">
        <w:t xml:space="preserve">~ </w:t>
      </w:r>
      <w:r w:rsidRPr="00E276BC">
        <w:t>“Technology’s Promise: Expert Knowledge on the Transfo</w:t>
      </w:r>
      <w:r>
        <w:t>rmation of Business and Society</w:t>
      </w:r>
      <w:r w:rsidRPr="00E276BC">
        <w:t>”</w:t>
      </w:r>
      <w:r>
        <w:t>,</w:t>
      </w:r>
      <w:r w:rsidRPr="00E276BC">
        <w:t xml:space="preserve"> http://www.wfs.org/content/continuing-crisis-capitalism-how-bad-will-it-get</w:t>
      </w:r>
      <w:r>
        <w:t>]</w:t>
      </w:r>
      <w:r w:rsidR="00253A55">
        <w:t xml:space="preserve"> </w:t>
      </w:r>
      <w:proofErr w:type="spellStart"/>
      <w:r w:rsidR="00253A55">
        <w:t>GKoo</w:t>
      </w:r>
      <w:proofErr w:type="spellEnd"/>
    </w:p>
    <w:p w14:paraId="7A1DF7E5" w14:textId="77777777" w:rsidR="000676A8" w:rsidRPr="004574F3" w:rsidRDefault="000676A8" w:rsidP="00E03272">
      <w:pPr>
        <w:rPr>
          <w:rStyle w:val="StyleUnderline"/>
        </w:rPr>
      </w:pPr>
      <w:r w:rsidRPr="00E276BC">
        <w:t>Leaders from Bill Gates to the Pope are worried about the “Crisis of Capitalism,” yet defenders of the American system that almost brought down the world economy are digging in.</w:t>
      </w:r>
      <w:r w:rsidRPr="004574F3">
        <w:t xml:space="preserve"> </w:t>
      </w:r>
      <w:r w:rsidRPr="004574F3">
        <w:rPr>
          <w:rStyle w:val="StyleUnderline"/>
        </w:rPr>
        <w:t xml:space="preserve">Recent threats to shut down the Federal government rather than pass any form of tax increase, for instance, have the effect of taking money from the poor to protect the rich, who already own the bulk of the nation’s wealth. </w:t>
      </w:r>
      <w:r w:rsidRPr="00E276BC">
        <w:t xml:space="preserve">This “revolt of the rich against the poor” highlights how extremely conservative our free market ideology has become – ironically, at a time when markets are failing. </w:t>
      </w:r>
      <w:r w:rsidRPr="005269B9">
        <w:rPr>
          <w:rStyle w:val="Emphasis"/>
        </w:rPr>
        <w:t>The US is entering its third market crash in a decade</w:t>
      </w:r>
      <w:r w:rsidRPr="004574F3">
        <w:t xml:space="preserve">, </w:t>
      </w:r>
      <w:r w:rsidRPr="00E276BC">
        <w:t xml:space="preserve">leaving many to wonder, how bad will it get? </w:t>
      </w:r>
      <w:r w:rsidRPr="004574F3">
        <w:rPr>
          <w:rStyle w:val="StyleUnderline"/>
        </w:rPr>
        <w:t>The nation has long struggled with a tension between the values of free markets, limited government, and self-reliance</w:t>
      </w:r>
      <w:r w:rsidRPr="004574F3">
        <w:t xml:space="preserve"> </w:t>
      </w:r>
      <w:r w:rsidRPr="00E276BC">
        <w:t xml:space="preserve">that comprise Republican ideals versus the need for community, cooperation, and social welfare that inspire Democrats. </w:t>
      </w:r>
      <w:r w:rsidRPr="004574F3">
        <w:rPr>
          <w:rStyle w:val="StyleUnderline"/>
        </w:rPr>
        <w:t>While this was manageable when the country was growing</w:t>
      </w:r>
      <w:r w:rsidRPr="005269B9">
        <w:rPr>
          <w:rStyle w:val="Emphasis"/>
        </w:rPr>
        <w:t>, it has erupted into warfare now that the economy is stalled.</w:t>
      </w:r>
      <w:r w:rsidRPr="004574F3">
        <w:rPr>
          <w:rStyle w:val="Emphasis"/>
        </w:rPr>
        <w:t xml:space="preserve"> </w:t>
      </w:r>
      <w:r w:rsidRPr="00E276BC">
        <w:t>To put the statistics on income distribution in perspective</w:t>
      </w:r>
      <w:r w:rsidRPr="004574F3">
        <w:rPr>
          <w:rStyle w:val="Emphasis"/>
        </w:rPr>
        <w:t xml:space="preserve">, </w:t>
      </w:r>
      <w:r w:rsidRPr="004574F3">
        <w:rPr>
          <w:rStyle w:val="StyleUnderline"/>
        </w:rPr>
        <w:t>the gap between rich and poor is among the biggest in the world</w:t>
      </w:r>
      <w:r w:rsidRPr="004574F3">
        <w:t xml:space="preserve">, </w:t>
      </w:r>
      <w:r w:rsidRPr="00E276BC">
        <w:t xml:space="preserve">and it is eerily reminiscent of the gap that preceded the Great Crash of 1929. Today’s Great Recession drags on largely because the public has little to spend, causing stagnant market demand. Apart from the moral problem this poses for a largely Christian nation that professes to be Democratic, it now threatens survival of the system. </w:t>
      </w:r>
      <w:r w:rsidRPr="005269B9">
        <w:rPr>
          <w:rStyle w:val="StyleUnderline"/>
        </w:rPr>
        <w:t>We used to justify this on the grounds that Capitalism was more productive</w:t>
      </w:r>
      <w:r w:rsidRPr="00E276BC">
        <w:t xml:space="preserve">, </w:t>
      </w:r>
      <w:r w:rsidRPr="005269B9">
        <w:rPr>
          <w:rStyle w:val="Emphasis"/>
        </w:rPr>
        <w:t>but the sorry state of our healthcare, research, infrastructure, public schools, crime, and other indicators no longer supports that claim</w:t>
      </w:r>
      <w:r w:rsidRPr="00E276BC">
        <w:t xml:space="preserve">. </w:t>
      </w:r>
      <w:proofErr w:type="gramStart"/>
      <w:r w:rsidRPr="005269B9">
        <w:rPr>
          <w:rStyle w:val="StyleUnderline"/>
        </w:rPr>
        <w:t>What’s</w:t>
      </w:r>
      <w:proofErr w:type="gramEnd"/>
      <w:r w:rsidRPr="005269B9">
        <w:rPr>
          <w:rStyle w:val="StyleUnderline"/>
        </w:rPr>
        <w:t xml:space="preserve"> worse, the dot.com bust of 2001, the banking crisis of 2008, and now the crash of 2011 – three crashes in a decade – tell us something is seriously wrong</w:t>
      </w:r>
      <w:r w:rsidRPr="00E276BC">
        <w:t xml:space="preserve">. Liberals are complicit in creating this mess, of course. The </w:t>
      </w:r>
      <w:r w:rsidRPr="005269B9">
        <w:rPr>
          <w:rStyle w:val="StyleUnderline"/>
        </w:rPr>
        <w:t>Democrats are also dug in, protecting social benefits and a massive</w:t>
      </w:r>
      <w:r w:rsidRPr="004574F3">
        <w:rPr>
          <w:rStyle w:val="StyleUnderline"/>
        </w:rPr>
        <w:t xml:space="preserve"> Federal bureaucracy that no longer make sense in a changing world. </w:t>
      </w:r>
      <w:r w:rsidRPr="00E276BC">
        <w:t xml:space="preserve">President Bill Clinton had it right a decade ago: “The era of big government is over.” VP Al Gore was making progress “reinventing government” but lost the presidential election to George Bush. The rest is history. </w:t>
      </w:r>
      <w:r w:rsidRPr="005269B9">
        <w:rPr>
          <w:rStyle w:val="Emphasis"/>
        </w:rPr>
        <w:t>Today’s crisis is a moment of truth</w:t>
      </w:r>
      <w:r w:rsidRPr="004574F3">
        <w:rPr>
          <w:rStyle w:val="Emphasis"/>
        </w:rPr>
        <w:t>.</w:t>
      </w:r>
      <w:r w:rsidRPr="005269B9">
        <w:t xml:space="preserve"> </w:t>
      </w:r>
      <w:r w:rsidRPr="004574F3">
        <w:rPr>
          <w:rStyle w:val="StyleUnderline"/>
        </w:rPr>
        <w:t>The old American Dream</w:t>
      </w:r>
      <w:r w:rsidRPr="004574F3">
        <w:t xml:space="preserve"> </w:t>
      </w:r>
      <w:r w:rsidRPr="00E276BC">
        <w:t xml:space="preserve">of rugged individualism and lavish lifestyles </w:t>
      </w:r>
      <w:r w:rsidRPr="005269B9">
        <w:rPr>
          <w:rStyle w:val="Emphasis"/>
        </w:rPr>
        <w:t>no longer works in a globalizing economy facing climate change, ecological overload, peak oil, financial instability, and other mounting threats.</w:t>
      </w:r>
      <w:r w:rsidRPr="004574F3">
        <w:rPr>
          <w:rStyle w:val="StyleUnderline"/>
        </w:rPr>
        <w:t xml:space="preserve"> </w:t>
      </w:r>
      <w:r w:rsidRPr="00E276BC">
        <w:t xml:space="preserve">The last thing the world needs now is </w:t>
      </w:r>
      <w:proofErr w:type="gramStart"/>
      <w:r w:rsidRPr="00E276BC">
        <w:t>more</w:t>
      </w:r>
      <w:proofErr w:type="gramEnd"/>
      <w:r w:rsidRPr="00E276BC">
        <w:t xml:space="preserve"> self-interest and lavish consumption, nor does it need more government bureaucracy. Yet Americans are locked in destructive conflict between left and right to avoid sacrificing these sacred cows. This fight is not only </w:t>
      </w:r>
      <w:proofErr w:type="gramStart"/>
      <w:r w:rsidRPr="00E276BC">
        <w:t>contentious,</w:t>
      </w:r>
      <w:proofErr w:type="gramEnd"/>
      <w:r w:rsidRPr="00E276BC">
        <w:t xml:space="preserve"> it is so bitter that </w:t>
      </w:r>
      <w:r w:rsidRPr="004574F3">
        <w:rPr>
          <w:rStyle w:val="StyleUnderline"/>
        </w:rPr>
        <w:t>all energies are focused on beating the other party rather than finding solutions.</w:t>
      </w:r>
      <w:r w:rsidRPr="004574F3">
        <w:t xml:space="preserve"> </w:t>
      </w:r>
      <w:r w:rsidRPr="00E276BC">
        <w:t>The differences are not really great because compromises are entirely possible. But a ferocious grip on outmoded beliefs drives conflict in a knowledge-based world that requires collaborative problem solving.</w:t>
      </w:r>
      <w:r w:rsidRPr="004574F3">
        <w:t xml:space="preserve"> </w:t>
      </w:r>
      <w:r w:rsidRPr="004574F3">
        <w:rPr>
          <w:rStyle w:val="StyleUnderline"/>
        </w:rPr>
        <w:t xml:space="preserve">More daunting still is the fear that even tax reform, revising Social Security and Medicare, and other heroic goals </w:t>
      </w:r>
      <w:r w:rsidRPr="005269B9">
        <w:rPr>
          <w:rStyle w:val="Emphasis"/>
        </w:rPr>
        <w:t>– if they could be achieved – may not be enough to revive the Nation</w:t>
      </w:r>
      <w:r w:rsidRPr="004574F3">
        <w:rPr>
          <w:rStyle w:val="Emphasis"/>
        </w:rPr>
        <w:t>.</w:t>
      </w:r>
      <w:r w:rsidRPr="004574F3">
        <w:t xml:space="preserve"> </w:t>
      </w:r>
      <w:r w:rsidRPr="00E276BC">
        <w:t xml:space="preserve">As a management professor who has studied organizations during a long career, it is painfully clear that </w:t>
      </w:r>
      <w:r w:rsidRPr="005269B9">
        <w:rPr>
          <w:rStyle w:val="Emphasis"/>
        </w:rPr>
        <w:t xml:space="preserve">our present forms of big business and big government are badly outdated for a complex new </w:t>
      </w:r>
      <w:proofErr w:type="spellStart"/>
      <w:r w:rsidRPr="005269B9">
        <w:rPr>
          <w:rStyle w:val="Emphasis"/>
        </w:rPr>
        <w:t>world</w:t>
      </w:r>
      <w:r w:rsidRPr="004574F3">
        <w:rPr>
          <w:rStyle w:val="StyleUnderline"/>
        </w:rPr>
        <w:t>.</w:t>
      </w:r>
      <w:r w:rsidRPr="00E276BC">
        <w:t>President</w:t>
      </w:r>
      <w:proofErr w:type="spellEnd"/>
      <w:r w:rsidRPr="00E276BC">
        <w:t xml:space="preserve"> Obama should convene a conference inviting corporate CEOs, government officials, labor leaders, and ordinary citizens to engage in a national strategic planning process. It should also be carried online with wide participation to fully address these challenges, plan for a more difficult future, and redefine the American Dream. For starters, Obama should appoint Al Gore as “Czar of Reinventing Government” and GE’s CEO, Jeff </w:t>
      </w:r>
      <w:proofErr w:type="spellStart"/>
      <w:r w:rsidRPr="00E276BC">
        <w:t>Immelt</w:t>
      </w:r>
      <w:proofErr w:type="spellEnd"/>
      <w:r w:rsidRPr="00E276BC">
        <w:t xml:space="preserve">, as “Czar of Reinventing Business.” Absent some such breakthrough, </w:t>
      </w:r>
      <w:r w:rsidRPr="004574F3">
        <w:rPr>
          <w:rStyle w:val="StyleUnderline"/>
        </w:rPr>
        <w:t xml:space="preserve">we can only look forward to </w:t>
      </w:r>
      <w:r w:rsidRPr="005269B9">
        <w:rPr>
          <w:rStyle w:val="Emphasis"/>
        </w:rPr>
        <w:t>more economic gridlock and political stalemate</w:t>
      </w:r>
      <w:r w:rsidRPr="004574F3">
        <w:rPr>
          <w:rStyle w:val="StyleUnderline"/>
        </w:rPr>
        <w:t xml:space="preserve"> as the crisis mounts.</w:t>
      </w:r>
      <w:r w:rsidRPr="004574F3">
        <w:t xml:space="preserve"> </w:t>
      </w:r>
      <w:r w:rsidRPr="00E276BC">
        <w:t xml:space="preserve">Will all this intransigence cause business failures and unemployment to reach levels of the Great Depression? Could the left and center mobilize a counter-revolt to challenge the rich? Is it possible that the country could embrace opportunities to unify left and right into a more creative American synthesis? </w:t>
      </w:r>
      <w:r w:rsidRPr="005269B9">
        <w:rPr>
          <w:rStyle w:val="Emphasis"/>
        </w:rPr>
        <w:t>Or will we simply accept decline and learn to live with less?</w:t>
      </w:r>
    </w:p>
    <w:p w14:paraId="6ABC1096" w14:textId="77777777" w:rsidR="008F3893" w:rsidRDefault="008F3893" w:rsidP="0020483C">
      <w:pPr>
        <w:pStyle w:val="Heading3"/>
      </w:pPr>
      <w:r>
        <w:t xml:space="preserve">AT Self Correcting </w:t>
      </w:r>
    </w:p>
    <w:p w14:paraId="4BD54932" w14:textId="77777777" w:rsidR="00147887" w:rsidRPr="00147887" w:rsidRDefault="00147887" w:rsidP="0020483C">
      <w:pPr>
        <w:pStyle w:val="Heading4"/>
        <w:rPr>
          <w:rStyle w:val="StyleStyleBold12pt"/>
        </w:rPr>
      </w:pPr>
      <w:r w:rsidRPr="00147887">
        <w:rPr>
          <w:rStyle w:val="StyleStyleBold12pt"/>
        </w:rPr>
        <w:t>Capitalism squeezes out wage earners – prevents self correction</w:t>
      </w:r>
    </w:p>
    <w:p w14:paraId="5065E2EC" w14:textId="77777777" w:rsidR="008F3893" w:rsidRPr="008F3893" w:rsidRDefault="008F3893" w:rsidP="008F3893">
      <w:proofErr w:type="spellStart"/>
      <w:r w:rsidRPr="00147887">
        <w:rPr>
          <w:rStyle w:val="StyleStyleBold12pt"/>
        </w:rPr>
        <w:t>Sabnavis</w:t>
      </w:r>
      <w:proofErr w:type="spellEnd"/>
      <w:r w:rsidRPr="00147887">
        <w:rPr>
          <w:rStyle w:val="StyleStyleBold12pt"/>
        </w:rPr>
        <w:t xml:space="preserve"> </w:t>
      </w:r>
      <w:r w:rsidR="00147887" w:rsidRPr="00147887">
        <w:rPr>
          <w:rStyle w:val="StyleStyleBold12pt"/>
        </w:rPr>
        <w:t>’</w:t>
      </w:r>
      <w:r w:rsidRPr="00147887">
        <w:rPr>
          <w:rStyle w:val="StyleStyleBold12pt"/>
        </w:rPr>
        <w:t>14</w:t>
      </w:r>
      <w:r w:rsidR="00147887">
        <w:t xml:space="preserve"> </w:t>
      </w:r>
      <w:r>
        <w:t xml:space="preserve">[5/18/14, Madan </w:t>
      </w:r>
      <w:proofErr w:type="spellStart"/>
      <w:r>
        <w:t>Sabnavis</w:t>
      </w:r>
      <w:proofErr w:type="spellEnd"/>
      <w:r>
        <w:t xml:space="preserve"> has been the Chief Economist and General Manager of Credit Analysis &amp; Research Limited and has a masters in Economics, ~ “Marx for the </w:t>
      </w:r>
      <w:proofErr w:type="spellStart"/>
      <w:r>
        <w:t>millennials</w:t>
      </w:r>
      <w:proofErr w:type="spellEnd"/>
      <w:r>
        <w:t xml:space="preserve">”, </w:t>
      </w:r>
      <w:r w:rsidR="00253A55" w:rsidRPr="00520B76">
        <w:t>http://www.thehindubusinessline.com/opinion/marx-for-the-millennials/article6022729.ece</w:t>
      </w:r>
      <w:r>
        <w:t>]</w:t>
      </w:r>
      <w:r w:rsidR="00253A55">
        <w:t xml:space="preserve"> </w:t>
      </w:r>
      <w:proofErr w:type="spellStart"/>
      <w:r w:rsidR="00253A55">
        <w:t>GKoo</w:t>
      </w:r>
      <w:proofErr w:type="spellEnd"/>
    </w:p>
    <w:p w14:paraId="6FBF56D1" w14:textId="77777777" w:rsidR="008F3893" w:rsidRDefault="008F3893" w:rsidP="00E03272">
      <w:r w:rsidRPr="00147887">
        <w:rPr>
          <w:rStyle w:val="StyleUnderline"/>
        </w:rPr>
        <w:t>The other law defines the share of income going to capital</w:t>
      </w:r>
      <w:r>
        <w:t xml:space="preserve"> a</w:t>
      </w:r>
      <w:r w:rsidRPr="00147887">
        <w:rPr>
          <w:rStyle w:val="StyleUnderline"/>
        </w:rPr>
        <w:t>s the product of return on capital and capital to income ratio. With the return increasing over time</w:t>
      </w:r>
      <w:r>
        <w:t xml:space="preserve"> with access to various assets</w:t>
      </w:r>
      <w:r w:rsidRPr="00147887">
        <w:rPr>
          <w:rStyle w:val="StyleUnderline"/>
        </w:rPr>
        <w:t>, capital will get a larger share of income</w:t>
      </w:r>
      <w:r>
        <w:t xml:space="preserve">. In fact, </w:t>
      </w:r>
      <w:r w:rsidRPr="00147887">
        <w:rPr>
          <w:rStyle w:val="StyleUnderline"/>
        </w:rPr>
        <w:t>when wealth is inherited and can be diversified the returns are highe</w:t>
      </w:r>
      <w:r>
        <w:t xml:space="preserve">r </w:t>
      </w:r>
      <w:r w:rsidRPr="00147887">
        <w:rPr>
          <w:rStyle w:val="StyleUnderline"/>
        </w:rPr>
        <w:t>than in case of an individual who has limited wealth</w:t>
      </w:r>
      <w:r>
        <w:t xml:space="preserve"> and prefers safer avenues which earn lower returns. </w:t>
      </w:r>
      <w:r w:rsidRPr="00147887">
        <w:rPr>
          <w:rStyle w:val="StyleUnderline"/>
        </w:rPr>
        <w:t xml:space="preserve">This, according to French economist Thomas </w:t>
      </w:r>
      <w:proofErr w:type="spellStart"/>
      <w:r w:rsidRPr="00147887">
        <w:rPr>
          <w:rStyle w:val="StyleUnderline"/>
        </w:rPr>
        <w:t>Piketty</w:t>
      </w:r>
      <w:proofErr w:type="spellEnd"/>
      <w:r w:rsidRPr="00147887">
        <w:rPr>
          <w:rStyle w:val="StyleUnderline"/>
        </w:rPr>
        <w:t>,</w:t>
      </w:r>
      <w:r>
        <w:t xml:space="preserve"> </w:t>
      </w:r>
      <w:r w:rsidRPr="00147887">
        <w:rPr>
          <w:rStyle w:val="Emphasis"/>
        </w:rPr>
        <w:t>is the crux of the problem of capitalism</w:t>
      </w:r>
      <w:r>
        <w:t xml:space="preserve">, </w:t>
      </w:r>
      <w:r w:rsidRPr="00147887">
        <w:rPr>
          <w:rStyle w:val="Emphasis"/>
        </w:rPr>
        <w:t>which creates a crisis in the long run because when we over-invest in capital</w:t>
      </w:r>
      <w:r>
        <w:t xml:space="preserve">, </w:t>
      </w:r>
      <w:r w:rsidRPr="00147887">
        <w:rPr>
          <w:rStyle w:val="StyleUnderline"/>
        </w:rPr>
        <w:t xml:space="preserve">there is little left for </w:t>
      </w:r>
      <w:proofErr w:type="spellStart"/>
      <w:r w:rsidRPr="00147887">
        <w:rPr>
          <w:rStyle w:val="StyleUnderline"/>
        </w:rPr>
        <w:t>labour</w:t>
      </w:r>
      <w:proofErr w:type="spellEnd"/>
      <w:r>
        <w:t xml:space="preserve"> which is also what Karl Marx spoke of. Marx spoke of a revolution, but the basic issue is that </w:t>
      </w:r>
      <w:r w:rsidRPr="00147887">
        <w:rPr>
          <w:rStyle w:val="StyleUnderline"/>
        </w:rPr>
        <w:t xml:space="preserve">if wage earners are squeezed out, </w:t>
      </w:r>
      <w:r w:rsidRPr="00147887">
        <w:rPr>
          <w:rStyle w:val="Emphasis"/>
        </w:rPr>
        <w:t>who will buy the goods that the capitalist produces</w:t>
      </w:r>
      <w:r>
        <w:t xml:space="preserve">? </w:t>
      </w:r>
      <w:r w:rsidRPr="00147887">
        <w:rPr>
          <w:rStyle w:val="StyleUnderline"/>
        </w:rPr>
        <w:t>Markets are not self-correcting as is made out in textbooks and hence bourgeois economics does not quite work</w:t>
      </w:r>
      <w:r>
        <w:t>.</w:t>
      </w:r>
    </w:p>
    <w:p w14:paraId="1A727D06" w14:textId="77777777" w:rsidR="00D47198" w:rsidRDefault="00D47198" w:rsidP="008F3893"/>
    <w:p w14:paraId="353314A4" w14:textId="77777777" w:rsidR="00147887" w:rsidRPr="00147887" w:rsidRDefault="00147887" w:rsidP="0020483C">
      <w:pPr>
        <w:pStyle w:val="Heading4"/>
        <w:rPr>
          <w:rStyle w:val="StyleStyleBold12pt"/>
        </w:rPr>
      </w:pPr>
      <w:r w:rsidRPr="00147887">
        <w:rPr>
          <w:rStyle w:val="StyleStyleBold12pt"/>
        </w:rPr>
        <w:t xml:space="preserve">Markets are not self correcting – their evidence is based off of flawed models </w:t>
      </w:r>
    </w:p>
    <w:p w14:paraId="03AB99AB" w14:textId="77777777" w:rsidR="00D47198" w:rsidRDefault="00D47198" w:rsidP="008F3893">
      <w:proofErr w:type="spellStart"/>
      <w:r w:rsidRPr="00147887">
        <w:rPr>
          <w:rStyle w:val="StyleStyleBold12pt"/>
        </w:rPr>
        <w:t>Stiglitz</w:t>
      </w:r>
      <w:proofErr w:type="spellEnd"/>
      <w:r w:rsidRPr="00147887">
        <w:rPr>
          <w:rStyle w:val="StyleStyleBold12pt"/>
        </w:rPr>
        <w:t xml:space="preserve"> ’13</w:t>
      </w:r>
      <w:r>
        <w:t xml:space="preserve"> [5/9/13, Joseph Eugene </w:t>
      </w:r>
      <w:proofErr w:type="spellStart"/>
      <w:r>
        <w:t>Stiglitz</w:t>
      </w:r>
      <w:proofErr w:type="spellEnd"/>
      <w:r>
        <w:t xml:space="preserve"> is an economist and a professor at Columbia University. He is a recipient of the Nobel Memorial Prize in Economic Sciences (2001) and the John Bates Clark Medal (1979). He is a former senior vice president and chief economist of the World Bank, and is a former member, and Chairman of the Council of Economic Advisers, ~ “The lessons of the North Atlantic crisis for economic theory and policy”, </w:t>
      </w:r>
      <w:r w:rsidR="00253A55" w:rsidRPr="00520B76">
        <w:t>http://www.voxeu.org/article/lessons-north-atlantic-crisis-economic-theory-and-policy</w:t>
      </w:r>
      <w:r w:rsidR="00147887">
        <w:t>]</w:t>
      </w:r>
      <w:r w:rsidR="00253A55">
        <w:t xml:space="preserve"> </w:t>
      </w:r>
      <w:proofErr w:type="spellStart"/>
      <w:r w:rsidR="00253A55">
        <w:t>GKoo</w:t>
      </w:r>
      <w:proofErr w:type="spellEnd"/>
    </w:p>
    <w:p w14:paraId="6932F089" w14:textId="77777777" w:rsidR="00D47198" w:rsidRPr="008F3893" w:rsidRDefault="00D47198" w:rsidP="00E03272">
      <w:r>
        <w:t xml:space="preserve">In </w:t>
      </w:r>
      <w:proofErr w:type="spellStart"/>
      <w:r>
        <w:t>analysing</w:t>
      </w:r>
      <w:proofErr w:type="spellEnd"/>
      <w:r>
        <w:t xml:space="preserve"> the most recent financial crisis, we can benefit somewhat from the misfortune of recent decades. </w:t>
      </w:r>
      <w:r w:rsidRPr="00147887">
        <w:rPr>
          <w:rStyle w:val="StyleUnderline"/>
        </w:rPr>
        <w:t>The approximately 100 crises that have occurred during the last thirty years</w:t>
      </w:r>
      <w:r>
        <w:t xml:space="preserve"> –as </w:t>
      </w:r>
      <w:proofErr w:type="spellStart"/>
      <w:r>
        <w:t>liberalisation</w:t>
      </w:r>
      <w:proofErr w:type="spellEnd"/>
      <w:r>
        <w:t xml:space="preserve"> policies became dominant – </w:t>
      </w:r>
      <w:r w:rsidRPr="00147887">
        <w:rPr>
          <w:rStyle w:val="StyleUnderline"/>
        </w:rPr>
        <w:t>have given us a wealth of experience and mountains of data</w:t>
      </w:r>
      <w:r>
        <w:t>. If we look over a 150-year period, we have an even richer data set.</w:t>
      </w:r>
      <w:r w:rsidR="00147887">
        <w:t xml:space="preserve"> </w:t>
      </w:r>
      <w:r w:rsidRPr="00147887">
        <w:rPr>
          <w:rStyle w:val="StyleUnderline"/>
        </w:rPr>
        <w:t>With a century and half of clear, detailed information</w:t>
      </w:r>
      <w:r>
        <w:t xml:space="preserve"> on crisis after crisis, </w:t>
      </w:r>
      <w:r w:rsidRPr="00147887">
        <w:rPr>
          <w:rStyle w:val="StyleUnderline"/>
        </w:rPr>
        <w:t>the burning question is not ‘How did this happen?’</w:t>
      </w:r>
      <w:r>
        <w:t xml:space="preserve"> but ‘How did we ignore that long history, and think that we had solved the problems with the business cycle’? </w:t>
      </w:r>
      <w:r w:rsidRPr="00147887">
        <w:rPr>
          <w:rStyle w:val="StyleUnderline"/>
        </w:rPr>
        <w:t>Believing that we had made big economic fluctuations a thing of the past</w:t>
      </w:r>
      <w:r>
        <w:t xml:space="preserve"> </w:t>
      </w:r>
      <w:r w:rsidRPr="00147887">
        <w:rPr>
          <w:rStyle w:val="Emphasis"/>
        </w:rPr>
        <w:t>took a remarkable amount of hubris.</w:t>
      </w:r>
      <w:r w:rsidR="00147887">
        <w:rPr>
          <w:rStyle w:val="Emphasis"/>
        </w:rPr>
        <w:t xml:space="preserve"> </w:t>
      </w:r>
      <w:r w:rsidRPr="00147887">
        <w:t>Markets are not stable, efficient, or self-correcting</w:t>
      </w:r>
      <w:r w:rsidR="00147887">
        <w:t xml:space="preserve"> </w:t>
      </w:r>
      <w:r w:rsidRPr="00147887">
        <w:rPr>
          <w:rStyle w:val="StyleUnderline"/>
        </w:rPr>
        <w:t xml:space="preserve">The big lesson </w:t>
      </w:r>
      <w:r>
        <w:t xml:space="preserve">that this crisis forcibly brought home – one we should have long known – </w:t>
      </w:r>
      <w:r w:rsidRPr="00147887">
        <w:rPr>
          <w:rStyle w:val="Emphasis"/>
        </w:rPr>
        <w:t>is that economies are not necessarily efficient, stable or self-correcting</w:t>
      </w:r>
      <w:r>
        <w:t>.</w:t>
      </w:r>
      <w:r w:rsidR="00147887">
        <w:t xml:space="preserve"> </w:t>
      </w:r>
      <w:r w:rsidRPr="00147887">
        <w:rPr>
          <w:rStyle w:val="StyleUnderline"/>
        </w:rPr>
        <w:t>There are two parts to this belated revelation</w:t>
      </w:r>
      <w:r>
        <w:t>:</w:t>
      </w:r>
      <w:r w:rsidR="00147887">
        <w:t xml:space="preserve"> </w:t>
      </w:r>
      <w:r>
        <w:t xml:space="preserve">One is that </w:t>
      </w:r>
      <w:r w:rsidRPr="00147887">
        <w:rPr>
          <w:rStyle w:val="StyleUnderline"/>
        </w:rPr>
        <w:t>standard models had focused on exogenous shocks,</w:t>
      </w:r>
      <w:r>
        <w:t xml:space="preserve"> </w:t>
      </w:r>
      <w:r w:rsidRPr="00147887">
        <w:rPr>
          <w:rStyle w:val="StyleUnderline"/>
        </w:rPr>
        <w:t>and yet it’s very clear</w:t>
      </w:r>
      <w:r>
        <w:t xml:space="preserve"> </w:t>
      </w:r>
      <w:r w:rsidRPr="00147887">
        <w:rPr>
          <w:rStyle w:val="Emphasis"/>
        </w:rPr>
        <w:t>that a very large fraction of the perturbations to our economy are endogenous</w:t>
      </w:r>
      <w:r>
        <w:t>.</w:t>
      </w:r>
      <w:r w:rsidR="00147887">
        <w:t xml:space="preserve"> </w:t>
      </w:r>
      <w:r w:rsidRPr="00147887">
        <w:rPr>
          <w:rStyle w:val="StyleUnderline"/>
        </w:rPr>
        <w:t xml:space="preserve">There are not only short run </w:t>
      </w:r>
      <w:r>
        <w:t xml:space="preserve">endogenous shocks; </w:t>
      </w:r>
      <w:r w:rsidRPr="00147887">
        <w:rPr>
          <w:rStyle w:val="StyleUnderline"/>
        </w:rPr>
        <w:t>there are long run structural transformations and persistent shocks</w:t>
      </w:r>
      <w:r>
        <w:t xml:space="preserve">. </w:t>
      </w:r>
      <w:r w:rsidRPr="00147887">
        <w:rPr>
          <w:rStyle w:val="StyleUnderline"/>
        </w:rPr>
        <w:t xml:space="preserve">The models that </w:t>
      </w:r>
      <w:proofErr w:type="spellStart"/>
      <w:r w:rsidRPr="00147887">
        <w:rPr>
          <w:rStyle w:val="StyleUnderline"/>
        </w:rPr>
        <w:t>focussed</w:t>
      </w:r>
      <w:proofErr w:type="spellEnd"/>
      <w:r w:rsidRPr="00147887">
        <w:rPr>
          <w:rStyle w:val="StyleUnderline"/>
        </w:rPr>
        <w:t xml:space="preserve"> on exogenous shocks </w:t>
      </w:r>
      <w:r w:rsidRPr="00147887">
        <w:rPr>
          <w:rStyle w:val="Emphasis"/>
        </w:rPr>
        <w:t>simply misled us</w:t>
      </w:r>
      <w:r>
        <w:t xml:space="preserve"> – </w:t>
      </w:r>
      <w:r w:rsidRPr="00147887">
        <w:rPr>
          <w:rStyle w:val="StyleUnderline"/>
        </w:rPr>
        <w:t>the majority of the really big shocks</w:t>
      </w:r>
      <w:r>
        <w:t xml:space="preserve"> </w:t>
      </w:r>
      <w:r w:rsidRPr="00147887">
        <w:rPr>
          <w:rStyle w:val="StyleUnderline"/>
        </w:rPr>
        <w:t>come from within the economy</w:t>
      </w:r>
      <w:r>
        <w:t>.</w:t>
      </w:r>
      <w:r w:rsidR="00147887">
        <w:t xml:space="preserve"> </w:t>
      </w:r>
      <w:r>
        <w:t xml:space="preserve">Secondly, </w:t>
      </w:r>
      <w:r w:rsidRPr="00147887">
        <w:rPr>
          <w:rStyle w:val="Emphasis"/>
        </w:rPr>
        <w:t>economies are not self-correcting</w:t>
      </w:r>
      <w:r>
        <w:t>.</w:t>
      </w:r>
      <w:r w:rsidR="00147887">
        <w:t xml:space="preserve"> </w:t>
      </w:r>
      <w:r>
        <w:t xml:space="preserve">It’s clear that </w:t>
      </w:r>
      <w:r w:rsidRPr="00147887">
        <w:rPr>
          <w:rStyle w:val="StyleUnderline"/>
        </w:rPr>
        <w:t>we have yet to fully take on aboard this crucial lesson that we should have learned from this crisis</w:t>
      </w:r>
      <w:r>
        <w:t xml:space="preserve">: </w:t>
      </w:r>
      <w:r w:rsidRPr="00147887">
        <w:rPr>
          <w:rStyle w:val="StyleUnderline"/>
        </w:rPr>
        <w:t xml:space="preserve">even in its aftermath, </w:t>
      </w:r>
      <w:r w:rsidRPr="00147887">
        <w:rPr>
          <w:rStyle w:val="Emphasis"/>
        </w:rPr>
        <w:t>the tepid attempts to fix the economies</w:t>
      </w:r>
      <w:r>
        <w:t xml:space="preserve"> </w:t>
      </w:r>
      <w:r w:rsidRPr="00147887">
        <w:rPr>
          <w:rStyle w:val="StyleUnderline"/>
        </w:rPr>
        <w:t>of the United States and Europe</w:t>
      </w:r>
      <w:r>
        <w:t xml:space="preserve"> </w:t>
      </w:r>
      <w:r w:rsidRPr="00147887">
        <w:rPr>
          <w:rStyle w:val="Emphasis"/>
        </w:rPr>
        <w:t>have been a failure</w:t>
      </w:r>
      <w:r>
        <w:t>. They certainly have not gone far enough. The result is that we continue to face significant risks of another crisis in the future.</w:t>
      </w:r>
      <w:r w:rsidR="00147887">
        <w:t xml:space="preserve"> </w:t>
      </w:r>
      <w:r>
        <w:t xml:space="preserve">So too, the responses to the crisis have not brought our economies anywhere near back to full employment. </w:t>
      </w:r>
      <w:r w:rsidRPr="00147887">
        <w:rPr>
          <w:rStyle w:val="StyleUnderline"/>
        </w:rPr>
        <w:t>The loss in GDP between our potential and our actual output is in the trillions of dollars</w:t>
      </w:r>
      <w:r>
        <w:t>.</w:t>
      </w:r>
    </w:p>
    <w:p w14:paraId="6242B98B" w14:textId="77777777" w:rsidR="00407CB2" w:rsidRDefault="00407CB2" w:rsidP="00407CB2"/>
    <w:p w14:paraId="34D4FA6A" w14:textId="77777777" w:rsidR="00407CB2" w:rsidRPr="00407CB2" w:rsidRDefault="00407CB2" w:rsidP="0020483C">
      <w:pPr>
        <w:pStyle w:val="Heading4"/>
        <w:rPr>
          <w:rStyle w:val="StyleStyleBold12pt"/>
        </w:rPr>
      </w:pPr>
      <w:r w:rsidRPr="00407CB2">
        <w:rPr>
          <w:rStyle w:val="StyleStyleBold12pt"/>
        </w:rPr>
        <w:t>Capitalism doesn’t have the structures to fix itself</w:t>
      </w:r>
    </w:p>
    <w:p w14:paraId="69978414" w14:textId="77777777" w:rsidR="00407CB2" w:rsidRPr="00AD2944" w:rsidRDefault="00407CB2" w:rsidP="00407CB2">
      <w:r w:rsidRPr="00AD2944">
        <w:rPr>
          <w:rStyle w:val="StyleStyleBold12pt"/>
        </w:rPr>
        <w:t>Li, ’10</w:t>
      </w:r>
      <w:r>
        <w:t xml:space="preserve"> </w:t>
      </w:r>
      <w:r w:rsidRPr="008C167D">
        <w:t xml:space="preserve">[Summer 2010, Dr. </w:t>
      </w:r>
      <w:proofErr w:type="spellStart"/>
      <w:r w:rsidRPr="008C167D">
        <w:t>Minqi</w:t>
      </w:r>
      <w:proofErr w:type="spellEnd"/>
      <w:r w:rsidRPr="008C167D">
        <w:t xml:space="preserve"> Li is an Assistant Professor Department of Economics, University of Utah, “The 21st Century Crisis: Climate Catastrophe or Socialism”] </w:t>
      </w:r>
      <w:proofErr w:type="spellStart"/>
      <w:r w:rsidRPr="008C167D">
        <w:t>GKoo</w:t>
      </w:r>
      <w:proofErr w:type="spellEnd"/>
    </w:p>
    <w:p w14:paraId="74B2EFB8" w14:textId="77777777" w:rsidR="00407CB2" w:rsidRPr="00CE3064" w:rsidRDefault="00407CB2" w:rsidP="00E03272">
      <w:pPr>
        <w:rPr>
          <w:rStyle w:val="Emphasis"/>
        </w:rPr>
      </w:pPr>
      <w:r w:rsidRPr="00C95381">
        <w:rPr>
          <w:rStyle w:val="StyleUnderline"/>
        </w:rPr>
        <w:t xml:space="preserve">The impending </w:t>
      </w:r>
      <w:r w:rsidRPr="00C95381">
        <w:rPr>
          <w:rStyle w:val="Emphasis"/>
        </w:rPr>
        <w:t>climate catastrophe</w:t>
      </w:r>
      <w:r w:rsidRPr="00C95381">
        <w:rPr>
          <w:rStyle w:val="StyleUnderline"/>
        </w:rPr>
        <w:t xml:space="preserve"> is but one of several aspects of the structural crisis of capitalism in the 21st century. We are currently in the beginning of a prolonged period of </w:t>
      </w:r>
      <w:r w:rsidRPr="00C95381">
        <w:rPr>
          <w:rStyle w:val="Emphasis"/>
        </w:rPr>
        <w:t>global instability</w:t>
      </w:r>
      <w:r w:rsidRPr="00C95381">
        <w:rPr>
          <w:rStyle w:val="StyleUnderline"/>
        </w:rPr>
        <w:t xml:space="preserve"> and </w:t>
      </w:r>
      <w:r w:rsidRPr="00C95381">
        <w:rPr>
          <w:rStyle w:val="Emphasis"/>
        </w:rPr>
        <w:t>chaos</w:t>
      </w:r>
      <w:r w:rsidRPr="00330820">
        <w:t xml:space="preserve">. Similar periods of systemic chaos had happened before (for example, during the first half of the 20th century). Capitalism had managed to survive earlier crises, through institutional adjustments without </w:t>
      </w:r>
      <w:r w:rsidRPr="00407CB2">
        <w:t xml:space="preserve">changing the system’s essential features (production for profit and endless accumulation of capital). Because of this historical observation, some have developed the belief that capitalism is such a remarkably “flexible” and “creative” system that it can always reform itself, adapt to change, survive crises, and meet challenges. But this belief is short-sighted and fundamentally ahistorical. Like every other social system, </w:t>
      </w:r>
      <w:r w:rsidRPr="00407CB2">
        <w:rPr>
          <w:rStyle w:val="StyleUnderline"/>
        </w:rPr>
        <w:t>for capitalism to exist and function, it requires certain necessary historical conditions. Capitalism would remain viable</w:t>
      </w:r>
      <w:r w:rsidRPr="00407CB2">
        <w:t xml:space="preserve"> (and therefore “</w:t>
      </w:r>
      <w:proofErr w:type="spellStart"/>
      <w:r w:rsidRPr="00407CB2">
        <w:t>reformable</w:t>
      </w:r>
      <w:proofErr w:type="spellEnd"/>
      <w:r w:rsidRPr="00407CB2">
        <w:t xml:space="preserve">”) </w:t>
      </w:r>
      <w:r w:rsidRPr="00407CB2">
        <w:rPr>
          <w:rStyle w:val="StyleUnderline"/>
        </w:rPr>
        <w:t>only to the extent the necessary historical conditions required for its normal operations are present. But the development of capitalism inevitably leads to fundamental changes</w:t>
      </w:r>
      <w:r w:rsidRPr="00407CB2">
        <w:t xml:space="preserve"> in the underlying historical conditions. </w:t>
      </w:r>
      <w:r w:rsidRPr="00407CB2">
        <w:rPr>
          <w:rStyle w:val="StyleUnderline"/>
        </w:rPr>
        <w:t>Sooner or later, a point will be reached where the necessary historical conditions are no longer present, and capitalism as a historical system will cease to exist</w:t>
      </w:r>
      <w:r w:rsidRPr="00407CB2">
        <w:t xml:space="preserve">. </w:t>
      </w:r>
      <w:r w:rsidRPr="00407CB2">
        <w:rPr>
          <w:rStyle w:val="StyleUnderline"/>
        </w:rPr>
        <w:t xml:space="preserve">If one compares the current systemic crisis with earlier instances of systemic crisis, what are some of the </w:t>
      </w:r>
      <w:r w:rsidRPr="00407CB2">
        <w:rPr>
          <w:rStyle w:val="Emphasis"/>
        </w:rPr>
        <w:t>major differences</w:t>
      </w:r>
      <w:r w:rsidRPr="00407CB2">
        <w:rPr>
          <w:rStyle w:val="StyleUnderline"/>
        </w:rPr>
        <w:t>? First, in previous periods of crisis, the world’s natural resources remained relatively abundant and the global environment remained largely intact.</w:t>
      </w:r>
      <w:r w:rsidRPr="00407CB2">
        <w:t xml:space="preserve"> </w:t>
      </w:r>
      <w:r w:rsidRPr="00407CB2">
        <w:rPr>
          <w:rStyle w:val="StyleUnderline"/>
        </w:rPr>
        <w:t xml:space="preserve">Today, the global ecological system is </w:t>
      </w:r>
      <w:r w:rsidRPr="00407CB2">
        <w:rPr>
          <w:rStyle w:val="Emphasis"/>
        </w:rPr>
        <w:t>literally on the verge of complete collapse</w:t>
      </w:r>
      <w:r w:rsidRPr="00407CB2">
        <w:t xml:space="preserve">. </w:t>
      </w:r>
      <w:r w:rsidRPr="00407CB2">
        <w:rPr>
          <w:rStyle w:val="StyleUnderline"/>
        </w:rPr>
        <w:t xml:space="preserve">The impending climate catastrophe is only one among many aspects of </w:t>
      </w:r>
      <w:r w:rsidRPr="00407CB2">
        <w:rPr>
          <w:rStyle w:val="Emphasis"/>
        </w:rPr>
        <w:t>global environmental crisis</w:t>
      </w:r>
      <w:r w:rsidRPr="00407CB2">
        <w:t xml:space="preserve">. Global capitalism has already exhausted the environmental space for further capital accumulation. </w:t>
      </w:r>
      <w:r w:rsidRPr="00407CB2">
        <w:rPr>
          <w:rStyle w:val="StyleUnderline"/>
        </w:rPr>
        <w:t>Secondly, the successful operations of the capitalist world system require it be regulated by an effective hegemonic power</w:t>
      </w:r>
      <w:r w:rsidRPr="00407CB2">
        <w:t xml:space="preserve"> at the systemic level. </w:t>
      </w:r>
      <w:r w:rsidRPr="00407CB2">
        <w:rPr>
          <w:rStyle w:val="StyleUnderline"/>
        </w:rPr>
        <w:t>However</w:t>
      </w:r>
      <w:r w:rsidRPr="00407CB2">
        <w:t xml:space="preserve">, </w:t>
      </w:r>
      <w:r w:rsidRPr="00407CB2">
        <w:rPr>
          <w:rStyle w:val="StyleUnderline"/>
        </w:rPr>
        <w:t xml:space="preserve">with the decline of the US hegemony, no other big power was in a position to replace the US to become the new hegemonic power. Without an effective hegemonic power, the system would be unable to pursue its own long-term interest and solve system-wide problems. Thirdly, in the past the capitalist system had managed to survive crisis through </w:t>
      </w:r>
      <w:r w:rsidRPr="00407CB2">
        <w:rPr>
          <w:rStyle w:val="Emphasis"/>
        </w:rPr>
        <w:t>social reforms</w:t>
      </w:r>
      <w:r w:rsidRPr="00407CB2">
        <w:t xml:space="preserve">. In essence, social reform is for the system to buy off certain opposition groups by making limited concessions. The concessions have to be limited so that they do not undermine the essential interest of the ruling class. </w:t>
      </w:r>
      <w:r w:rsidRPr="00407CB2">
        <w:rPr>
          <w:rStyle w:val="StyleUnderline"/>
        </w:rPr>
        <w:t xml:space="preserve">Today, the system has </w:t>
      </w:r>
      <w:r w:rsidRPr="00407CB2">
        <w:rPr>
          <w:rStyle w:val="Emphasis"/>
        </w:rPr>
        <w:t>run out of its historical space</w:t>
      </w:r>
      <w:r w:rsidRPr="00407CB2">
        <w:rPr>
          <w:rStyle w:val="StyleUnderline"/>
        </w:rPr>
        <w:t xml:space="preserve"> for social compromise. </w:t>
      </w:r>
      <w:r w:rsidRPr="00407CB2">
        <w:t xml:space="preserve">In virtually all the advanced capitalist countries, now a restoration of favorable conditions for capitalist accumulation would require nothing short of large and sustained declines of working class living standards. Will the western working classes simply surrender and give up their entire historical gains since the 19th century? If not, Western Europe and North America will again become major battlegrounds of class struggle in the coming decades. Fourthly, </w:t>
      </w:r>
      <w:r w:rsidRPr="00407CB2">
        <w:rPr>
          <w:rStyle w:val="StyleUnderline"/>
        </w:rPr>
        <w:t xml:space="preserve">the world has reached the advanced stage of </w:t>
      </w:r>
      <w:proofErr w:type="spellStart"/>
      <w:r w:rsidRPr="00407CB2">
        <w:rPr>
          <w:rStyle w:val="StyleUnderline"/>
        </w:rPr>
        <w:t>proletarianization</w:t>
      </w:r>
      <w:proofErr w:type="spellEnd"/>
      <w:r w:rsidRPr="00407CB2">
        <w:t xml:space="preserve">. Marx famously predicted that the proletariat would become the grave diggers of capitalism. For the entire 19th and much of 20th century, the process of </w:t>
      </w:r>
      <w:proofErr w:type="spellStart"/>
      <w:r w:rsidRPr="00407CB2">
        <w:t>proletarianization</w:t>
      </w:r>
      <w:proofErr w:type="spellEnd"/>
      <w:r w:rsidRPr="00407CB2">
        <w:t xml:space="preserve"> was largely limited to the “West” (the advanced capitalist countries). </w:t>
      </w:r>
      <w:r w:rsidRPr="00407CB2">
        <w:rPr>
          <w:rStyle w:val="StyleUnderline"/>
        </w:rPr>
        <w:t>In the neoliberal era, as capital is relocated from advanced capitalist countries to the rest of the world to exploit the reserve army of cheap labor force, there have been large formations of industrial working classes in the non-western world.</w:t>
      </w:r>
      <w:r w:rsidRPr="00407CB2">
        <w:t xml:space="preserve"> Over time, the non-western working classes will have developed the organizational capacity and demand a growing range of economic, social, and political rights. </w:t>
      </w:r>
      <w:r w:rsidRPr="00407CB2">
        <w:rPr>
          <w:rStyle w:val="StyleUnderline"/>
        </w:rPr>
        <w:t>For the capitalist world system, if its economic and ecological resources are already so limited that it is no longer possible to accommodate the historical demands of the western working classes, what is the chance for the system to accommodate the demands of the much larger non-western working</w:t>
      </w:r>
      <w:r w:rsidRPr="00CC55E8">
        <w:rPr>
          <w:rStyle w:val="StyleUnderline"/>
        </w:rPr>
        <w:t xml:space="preserve"> classes?</w:t>
      </w:r>
      <w:r>
        <w:rPr>
          <w:rStyle w:val="StyleUnderline"/>
        </w:rPr>
        <w:t xml:space="preserve"> </w:t>
      </w:r>
      <w:r w:rsidRPr="00330820">
        <w:t xml:space="preserve">If the system can no longer survive by buying off its potential oppositions, can it simply survive by repression, and for how long? How will the combination of these trends play out in the coming decades? </w:t>
      </w:r>
      <w:r w:rsidRPr="00C95381">
        <w:rPr>
          <w:rStyle w:val="StyleUnderline"/>
        </w:rPr>
        <w:t xml:space="preserve">Will the current structural crisis turn out to be the </w:t>
      </w:r>
      <w:r w:rsidRPr="00C95381">
        <w:rPr>
          <w:rStyle w:val="Emphasis"/>
        </w:rPr>
        <w:t>terminal crisis of capitalism?</w:t>
      </w:r>
      <w:r w:rsidRPr="00C95381">
        <w:rPr>
          <w:rStyle w:val="StyleUnderline"/>
        </w:rPr>
        <w:t xml:space="preserve"> One thing is clear. If capitalism does survive the current crisis, there is probably not much hope for the humanity to survive</w:t>
      </w:r>
      <w:r w:rsidRPr="00CC55E8">
        <w:rPr>
          <w:rStyle w:val="StyleUnderline"/>
        </w:rPr>
        <w:t xml:space="preserve"> the coming </w:t>
      </w:r>
      <w:r w:rsidRPr="00CE3064">
        <w:rPr>
          <w:rStyle w:val="Emphasis"/>
        </w:rPr>
        <w:t>global climate catastrophe</w:t>
      </w:r>
      <w:r w:rsidRPr="00CC55E8">
        <w:rPr>
          <w:rStyle w:val="StyleUnderline"/>
        </w:rPr>
        <w:t>.</w:t>
      </w:r>
      <w:r>
        <w:rPr>
          <w:rStyle w:val="StyleUnderline"/>
        </w:rPr>
        <w:t xml:space="preserve"> </w:t>
      </w:r>
      <w:r w:rsidRPr="00CC55E8">
        <w:rPr>
          <w:rStyle w:val="StyleUnderline"/>
        </w:rPr>
        <w:t xml:space="preserve">For the humanity’s sake, </w:t>
      </w:r>
      <w:r w:rsidRPr="00CE3064">
        <w:rPr>
          <w:rStyle w:val="Emphasis"/>
        </w:rPr>
        <w:t xml:space="preserve">end capitalism before we are ended by capitalism. </w:t>
      </w:r>
    </w:p>
    <w:p w14:paraId="0FA35ABC" w14:textId="77777777" w:rsidR="00407CB2" w:rsidRPr="00407CB2" w:rsidRDefault="00407CB2" w:rsidP="00407CB2"/>
    <w:p w14:paraId="08DC9F90" w14:textId="77777777" w:rsidR="007259B3" w:rsidRDefault="007259B3" w:rsidP="0020483C">
      <w:pPr>
        <w:pStyle w:val="Heading3"/>
      </w:pPr>
      <w:r>
        <w:t>AT Framework</w:t>
      </w:r>
    </w:p>
    <w:p w14:paraId="12E212CF" w14:textId="77777777" w:rsidR="00307038" w:rsidRPr="00307038" w:rsidRDefault="00307038" w:rsidP="0020483C">
      <w:pPr>
        <w:pStyle w:val="Heading4"/>
        <w:rPr>
          <w:rStyle w:val="StyleStyleBold12pt"/>
        </w:rPr>
      </w:pPr>
      <w:r w:rsidRPr="00307038">
        <w:rPr>
          <w:rStyle w:val="StyleStyleBold12pt"/>
        </w:rPr>
        <w:t>The framework debate is another method to avoid criticizing capitalism – reject it</w:t>
      </w:r>
    </w:p>
    <w:p w14:paraId="05F84B38" w14:textId="77777777" w:rsidR="00307038" w:rsidRPr="00307038" w:rsidRDefault="00307038" w:rsidP="00307038">
      <w:r w:rsidRPr="00307038">
        <w:rPr>
          <w:rStyle w:val="StyleStyleBold12pt"/>
        </w:rPr>
        <w:t>Wolff ’11</w:t>
      </w:r>
      <w:r>
        <w:t xml:space="preserve"> [10/4/11, Richard Wolff is an economist well known for his work on economic methodology and class analysis. He is Professor of Economics Emeritus, University of Massachusetts, Amherst, and currently a Visiting Professor in the Graduate Program in International Affairs of the New School University in New York. Wolff has also taught economics at Yale University, ~ “Occupy Wall Street ends capitalism's alibi”, </w:t>
      </w:r>
      <w:r w:rsidRPr="00520B76">
        <w:t>http://www.theguardian.com/commentisfree/cifamerica/2011/oct/04/occupy-wall-street-new-york</w:t>
      </w:r>
      <w:r>
        <w:t xml:space="preserve">] </w:t>
      </w:r>
      <w:proofErr w:type="spellStart"/>
      <w:r>
        <w:t>GKoo</w:t>
      </w:r>
      <w:proofErr w:type="spellEnd"/>
    </w:p>
    <w:p w14:paraId="216A69C7" w14:textId="77777777" w:rsidR="007259B3" w:rsidRDefault="007259B3" w:rsidP="00E03272">
      <w:r>
        <w:t xml:space="preserve">If we believe democracy is the best way to govern our residential communities, then it likewise deserves to govern our workplaces. </w:t>
      </w:r>
      <w:r w:rsidRPr="00307038">
        <w:rPr>
          <w:rStyle w:val="StyleUnderline"/>
        </w:rPr>
        <w:t>Democracy at work is a goal that can help build this movemen</w:t>
      </w:r>
      <w:r>
        <w:t>t.</w:t>
      </w:r>
      <w:r w:rsidR="00307038">
        <w:t xml:space="preserve"> </w:t>
      </w:r>
      <w:r>
        <w:t xml:space="preserve">We all know that moving in this direction will elicit the screams of "socialism" from the usual predictable corners. The tired rhetoric lives on long after the cold war that orchestrated it fades out of memory. </w:t>
      </w:r>
      <w:r w:rsidRPr="00307038">
        <w:rPr>
          <w:rStyle w:val="StyleUnderline"/>
        </w:rPr>
        <w:t>The audience for that rhetoric is fast fading, too</w:t>
      </w:r>
      <w:r w:rsidRPr="00307038">
        <w:rPr>
          <w:rStyle w:val="Emphasis"/>
        </w:rPr>
        <w:t>. It is long overdue in the US for us to have a genuine conversation</w:t>
      </w:r>
      <w:r>
        <w:t xml:space="preserve"> </w:t>
      </w:r>
      <w:r w:rsidRPr="00307038">
        <w:rPr>
          <w:rStyle w:val="StyleUnderline"/>
        </w:rPr>
        <w:t>and struggle over our current economic system</w:t>
      </w:r>
      <w:r>
        <w:t xml:space="preserve">. </w:t>
      </w:r>
      <w:r w:rsidRPr="00307038">
        <w:rPr>
          <w:rStyle w:val="Emphasis"/>
        </w:rPr>
        <w:t>Capitalism has gotten a free pass for far too long</w:t>
      </w:r>
      <w:r>
        <w:t>.</w:t>
      </w:r>
      <w:r w:rsidR="00307038">
        <w:t xml:space="preserve"> </w:t>
      </w:r>
      <w:r w:rsidRPr="00307038">
        <w:rPr>
          <w:rStyle w:val="StyleUnderline"/>
        </w:rPr>
        <w:t xml:space="preserve">We take pride in </w:t>
      </w:r>
      <w:r w:rsidRPr="00307038">
        <w:t>questioning</w:t>
      </w:r>
      <w:r>
        <w:t xml:space="preserve">, challenging, </w:t>
      </w:r>
      <w:proofErr w:type="spellStart"/>
      <w:r>
        <w:t>criticising</w:t>
      </w:r>
      <w:proofErr w:type="spellEnd"/>
      <w:r>
        <w:t xml:space="preserve"> and </w:t>
      </w:r>
      <w:r w:rsidRPr="00307038">
        <w:rPr>
          <w:rStyle w:val="Emphasis"/>
        </w:rPr>
        <w:t>debating</w:t>
      </w:r>
      <w:r w:rsidRPr="00307038">
        <w:rPr>
          <w:rStyle w:val="StyleUnderline"/>
        </w:rPr>
        <w:t xml:space="preserve"> our health, education, military, transportation and</w:t>
      </w:r>
      <w:r>
        <w:t xml:space="preserve"> </w:t>
      </w:r>
      <w:r w:rsidRPr="00307038">
        <w:rPr>
          <w:rStyle w:val="Emphasis"/>
        </w:rPr>
        <w:t>other basic social institutions.</w:t>
      </w:r>
      <w:r w:rsidRPr="00307038">
        <w:t xml:space="preserve"> </w:t>
      </w:r>
      <w:r w:rsidRPr="00307038">
        <w:rPr>
          <w:rStyle w:val="StyleUnderline"/>
        </w:rPr>
        <w:t>We argue whether their current structures</w:t>
      </w:r>
      <w:r>
        <w:t xml:space="preserve"> and functioning </w:t>
      </w:r>
      <w:r w:rsidRPr="00307038">
        <w:rPr>
          <w:rStyle w:val="StyleUnderline"/>
        </w:rPr>
        <w:t>serve our needs</w:t>
      </w:r>
      <w:r>
        <w:t>. We work our way to changing them so they perform better. And so it should be.</w:t>
      </w:r>
      <w:r w:rsidR="00307038">
        <w:t xml:space="preserve"> </w:t>
      </w:r>
      <w:r w:rsidRPr="00307038">
        <w:rPr>
          <w:rStyle w:val="StyleUnderline"/>
        </w:rPr>
        <w:t>Yet</w:t>
      </w:r>
      <w:r>
        <w:t xml:space="preserve">, </w:t>
      </w:r>
      <w:r w:rsidRPr="00307038">
        <w:rPr>
          <w:rStyle w:val="StyleUnderline"/>
        </w:rPr>
        <w:t xml:space="preserve">for decades now, </w:t>
      </w:r>
      <w:r w:rsidRPr="00307038">
        <w:rPr>
          <w:rStyle w:val="Emphasis"/>
        </w:rPr>
        <w:t>we have failed to similarly question</w:t>
      </w:r>
      <w:r w:rsidRPr="00307038">
        <w:rPr>
          <w:rStyle w:val="StyleUnderline"/>
        </w:rPr>
        <w:t xml:space="preserve">, </w:t>
      </w:r>
      <w:r>
        <w:t xml:space="preserve">challenge, </w:t>
      </w:r>
      <w:proofErr w:type="spellStart"/>
      <w:r>
        <w:t>criticise</w:t>
      </w:r>
      <w:proofErr w:type="spellEnd"/>
      <w:r>
        <w:t xml:space="preserve"> and </w:t>
      </w:r>
      <w:r w:rsidRPr="00307038">
        <w:rPr>
          <w:rStyle w:val="Emphasis"/>
        </w:rPr>
        <w:t>debate our economic system: capitalism</w:t>
      </w:r>
      <w:r>
        <w:t xml:space="preserve">. </w:t>
      </w:r>
      <w:r w:rsidRPr="00307038">
        <w:rPr>
          <w:rStyle w:val="StyleUnderline"/>
        </w:rPr>
        <w:t>Because a taboo protected capitalism</w:t>
      </w:r>
      <w:r>
        <w:t xml:space="preserve">, </w:t>
      </w:r>
      <w:r w:rsidRPr="00307038">
        <w:rPr>
          <w:rStyle w:val="Emphasis"/>
        </w:rPr>
        <w:t>cheerleading and celebrating it became obligator</w:t>
      </w:r>
      <w:r>
        <w:t xml:space="preserve">y. </w:t>
      </w:r>
      <w:r w:rsidRPr="00307038">
        <w:rPr>
          <w:rStyle w:val="StyleUnderline"/>
        </w:rPr>
        <w:t>Criticism and questions got banished as heresy</w:t>
      </w:r>
      <w:r>
        <w:t xml:space="preserve">, disloyalty or worse. </w:t>
      </w:r>
      <w:r w:rsidRPr="00307038">
        <w:rPr>
          <w:rStyle w:val="StyleUnderline"/>
        </w:rPr>
        <w:t>Behind the protective taboo</w:t>
      </w:r>
      <w:r>
        <w:t xml:space="preserve">, </w:t>
      </w:r>
      <w:r w:rsidRPr="00307038">
        <w:rPr>
          <w:rStyle w:val="Emphasis"/>
        </w:rPr>
        <w:t>capitalism degenerated into the ineffective, unequal, crisis-ridden social disaster</w:t>
      </w:r>
      <w:r>
        <w:t xml:space="preserve"> we all now bear.</w:t>
      </w:r>
      <w:r w:rsidR="00307038">
        <w:t xml:space="preserve"> </w:t>
      </w:r>
      <w:r w:rsidRPr="00307038">
        <w:rPr>
          <w:rStyle w:val="StyleUnderline"/>
        </w:rPr>
        <w:t>Capitalism is the problem</w:t>
      </w:r>
      <w:r>
        <w:t xml:space="preserve"> – and the joblessness, homelessness, insecurity, and austerity it now imposes everywhere are the costs we bear. </w:t>
      </w:r>
      <w:r w:rsidRPr="00307038">
        <w:rPr>
          <w:rStyle w:val="StyleUnderline"/>
        </w:rPr>
        <w:t xml:space="preserve">We have the people, the skills and the tools to produce the goods and services needed for a just society </w:t>
      </w:r>
      <w:r>
        <w:t xml:space="preserve">to prosper. We just need to </w:t>
      </w:r>
      <w:proofErr w:type="spellStart"/>
      <w:r>
        <w:t>reorganise</w:t>
      </w:r>
      <w:proofErr w:type="spellEnd"/>
      <w:r>
        <w:t xml:space="preserve"> our producing units differently, to go beyond a capitalist economic system that no longer serves our needs.</w:t>
      </w:r>
      <w:r w:rsidR="00307038">
        <w:t xml:space="preserve"> </w:t>
      </w:r>
      <w:r>
        <w:t xml:space="preserve">Humanity learned to do without kings and emperors and slave masters. We found our way to a democratic alternative, however partial and unfinished the democratic project remains. We can now take the next step to </w:t>
      </w:r>
      <w:proofErr w:type="spellStart"/>
      <w:r>
        <w:t>realise</w:t>
      </w:r>
      <w:proofErr w:type="spellEnd"/>
      <w:r>
        <w:t xml:space="preserve"> that democratic project. We can bring democracy to our enterprises – by transforming them into cooperatives owned, operated and governed by democratic assemblies composed of all who work in them and all the residents of the communities who are interdependent with them.</w:t>
      </w:r>
      <w:r w:rsidR="00307038">
        <w:t xml:space="preserve"> </w:t>
      </w:r>
      <w:r>
        <w:t>Let me conclude by offering a slogan: "</w:t>
      </w:r>
      <w:r w:rsidRPr="00307038">
        <w:rPr>
          <w:rStyle w:val="StyleUnderline"/>
        </w:rPr>
        <w:t>The US can do better than corporate capitalism</w:t>
      </w:r>
      <w:r>
        <w:t xml:space="preserve">." </w:t>
      </w:r>
      <w:r w:rsidRPr="00307038">
        <w:rPr>
          <w:rStyle w:val="StyleUnderline"/>
        </w:rPr>
        <w:t>Let that be an idea and a debate that this renewed movement can engage.</w:t>
      </w:r>
      <w:r>
        <w:t xml:space="preserve"> Doing so would give an immense gift to the US and the world. </w:t>
      </w:r>
      <w:r w:rsidRPr="00307038">
        <w:rPr>
          <w:rStyle w:val="Emphasis"/>
        </w:rPr>
        <w:t>It would break through the taboo, finally subjecting capitalism to the</w:t>
      </w:r>
      <w:r>
        <w:t xml:space="preserve"> critiques and </w:t>
      </w:r>
      <w:r w:rsidRPr="00307038">
        <w:rPr>
          <w:rStyle w:val="Emphasis"/>
        </w:rPr>
        <w:t>debates it has evaded for far too long</w:t>
      </w:r>
      <w:r>
        <w:t xml:space="preserve"> – </w:t>
      </w:r>
      <w:r w:rsidRPr="00307038">
        <w:rPr>
          <w:rStyle w:val="StyleUnderline"/>
        </w:rPr>
        <w:t>and at far too great a cost to all of us</w:t>
      </w:r>
      <w:r>
        <w:t>.</w:t>
      </w:r>
    </w:p>
    <w:p w14:paraId="0A68C73F" w14:textId="77777777" w:rsidR="00307038" w:rsidRDefault="00307038" w:rsidP="00307038"/>
    <w:p w14:paraId="70B06817" w14:textId="77777777" w:rsidR="00AB5C81" w:rsidRPr="00AB5C81" w:rsidRDefault="00AB5C81" w:rsidP="0020483C">
      <w:pPr>
        <w:pStyle w:val="Heading4"/>
        <w:rPr>
          <w:rStyle w:val="StyleStyleBold12pt"/>
        </w:rPr>
      </w:pPr>
      <w:r w:rsidRPr="00AB5C81">
        <w:rPr>
          <w:rStyle w:val="StyleStyleBold12pt"/>
        </w:rPr>
        <w:t xml:space="preserve">Competitive policy options fail – serves to crowd out class analysis. Don’t buy their proximate causes, debate oversimplifies economic crisis </w:t>
      </w:r>
    </w:p>
    <w:p w14:paraId="3A964101" w14:textId="77777777" w:rsidR="00AB5C81" w:rsidRDefault="00AB5C81" w:rsidP="00307038">
      <w:r w:rsidRPr="00AB5C81">
        <w:rPr>
          <w:rStyle w:val="StyleStyleBold12pt"/>
        </w:rPr>
        <w:t>Wolff ’08</w:t>
      </w:r>
      <w:r>
        <w:t xml:space="preserve"> [6/11/08, Richard Wolff is an economist well known for his work on economic methodology and class analysis. He is Professor of Economics Emeritus, University of Massachusetts, Amherst, and currently a Visiting Professor in the Graduate Program in International Affairs of the New School University in New York. Wolff has also taught economics at Yale University, ~ “Policies to "Avoid" Economic Crises”, </w:t>
      </w:r>
      <w:r w:rsidRPr="00520B76">
        <w:t>http://mrzine.monthlyreview.org/2008/wolff061108.html</w:t>
      </w:r>
      <w:r>
        <w:t xml:space="preserve">] </w:t>
      </w:r>
      <w:proofErr w:type="spellStart"/>
      <w:r>
        <w:t>GKoo</w:t>
      </w:r>
      <w:proofErr w:type="spellEnd"/>
    </w:p>
    <w:p w14:paraId="31488693" w14:textId="77777777" w:rsidR="00307038" w:rsidRPr="007259B3" w:rsidRDefault="00307038" w:rsidP="00E03272">
      <w:r>
        <w:t xml:space="preserve">Recently, economist Joseph </w:t>
      </w:r>
      <w:proofErr w:type="spellStart"/>
      <w:r>
        <w:t>Stiglitz</w:t>
      </w:r>
      <w:proofErr w:type="spellEnd"/>
      <w:r>
        <w:t xml:space="preserve"> called the current crisis "avoidable."</w:t>
      </w:r>
      <w:r w:rsidR="00AB5C81">
        <w:t xml:space="preserve"> </w:t>
      </w:r>
      <w:r>
        <w:t>He blamed it on "ideology, special-interest pressure, populist politics, and sheer incompetence."</w:t>
      </w:r>
      <w:r w:rsidR="00AB5C81">
        <w:t xml:space="preserve"> </w:t>
      </w:r>
      <w:r>
        <w:t>In tune with the norms of his profession, he proposed "policies" to fix the problem.</w:t>
      </w:r>
      <w:r w:rsidR="00AB5C81">
        <w:t xml:space="preserve"> </w:t>
      </w:r>
      <w:r w:rsidRPr="00AB5C81">
        <w:rPr>
          <w:rStyle w:val="StyleUnderline"/>
        </w:rPr>
        <w:t>Debates over the worsening economic crisis increasingly turn on which "policies" to use to stop, reverse and "avoid" them</w:t>
      </w:r>
      <w:r>
        <w:t>.</w:t>
      </w:r>
      <w:r w:rsidR="00AB5C81">
        <w:t xml:space="preserve"> </w:t>
      </w:r>
      <w:r>
        <w:t>Conservatives and liberals again rehash their old debates over their different policies as McCain and Obama did.</w:t>
      </w:r>
      <w:r w:rsidR="00AB5C81">
        <w:t xml:space="preserve"> </w:t>
      </w:r>
      <w:r w:rsidRPr="00AB5C81">
        <w:rPr>
          <w:rStyle w:val="StyleUnderline"/>
        </w:rPr>
        <w:t xml:space="preserve">The crisis will deepen some more, and then a compromise policy will emerge </w:t>
      </w:r>
      <w:r>
        <w:t xml:space="preserve">from the new President and Congress </w:t>
      </w:r>
      <w:r w:rsidRPr="00AB5C81">
        <w:rPr>
          <w:rStyle w:val="Emphasis"/>
        </w:rPr>
        <w:t>aimed to "solve the problem</w:t>
      </w:r>
      <w:r>
        <w:t>."</w:t>
      </w:r>
      <w:r w:rsidR="00AB5C81">
        <w:t xml:space="preserve"> </w:t>
      </w:r>
      <w:r w:rsidRPr="00AB5C81">
        <w:rPr>
          <w:rStyle w:val="StyleUnderline"/>
        </w:rPr>
        <w:t xml:space="preserve">Instead, </w:t>
      </w:r>
      <w:r w:rsidRPr="00AB5C81">
        <w:rPr>
          <w:rStyle w:val="Emphasis"/>
        </w:rPr>
        <w:t>we ought to question the very idea of policy; that questioning would be a real change from past practice</w:t>
      </w:r>
      <w:r>
        <w:t>.</w:t>
      </w:r>
      <w:r w:rsidR="00AB5C81">
        <w:t xml:space="preserve"> </w:t>
      </w:r>
      <w:r>
        <w:t xml:space="preserve">The problem is this: </w:t>
      </w:r>
      <w:r w:rsidRPr="00AB5C81">
        <w:rPr>
          <w:rStyle w:val="StyleUnderline"/>
        </w:rPr>
        <w:t>today's economic crisis was caused by an immense accumulation of factors</w:t>
      </w:r>
      <w:r>
        <w:t xml:space="preserve">, </w:t>
      </w:r>
      <w:r w:rsidRPr="00AB5C81">
        <w:rPr>
          <w:rStyle w:val="Emphasis"/>
        </w:rPr>
        <w:t>far too many for any policy to manage.</w:t>
      </w:r>
      <w:r w:rsidR="00AB5C81">
        <w:t xml:space="preserve"> </w:t>
      </w:r>
      <w:r>
        <w:t>Here is a partial list.</w:t>
      </w:r>
      <w:r w:rsidR="00AB5C81">
        <w:t xml:space="preserve"> </w:t>
      </w:r>
      <w:r w:rsidRPr="00AB5C81">
        <w:rPr>
          <w:rStyle w:val="StyleUnderline"/>
        </w:rPr>
        <w:t>Workers' wages</w:t>
      </w:r>
      <w:r>
        <w:t xml:space="preserve"> stopped rising since the 1970s; thereafter, they accepted rising loans instead of rising wages as compensation for their greater work and productivity.</w:t>
      </w:r>
      <w:r w:rsidR="00AB5C81">
        <w:t xml:space="preserve"> </w:t>
      </w:r>
      <w:r w:rsidRPr="00AB5C81">
        <w:rPr>
          <w:rStyle w:val="StyleUnderline"/>
        </w:rPr>
        <w:t>Corporate profits exploded</w:t>
      </w:r>
      <w:r>
        <w:t xml:space="preserve"> because they got ever more output per worker (via computerization, etc.) while not paying their workers any more.</w:t>
      </w:r>
      <w:r w:rsidR="00AB5C81">
        <w:t xml:space="preserve"> </w:t>
      </w:r>
      <w:r w:rsidRPr="00AB5C81">
        <w:rPr>
          <w:rStyle w:val="StyleUnderline"/>
        </w:rPr>
        <w:t xml:space="preserve">Corporations deposited their rising profits in banks who then loaned part of them back to workers, </w:t>
      </w:r>
      <w:r>
        <w:t>another part to investors for stock and then real-estate speculations, and yet another part to businesses for mergers.</w:t>
      </w:r>
      <w:r w:rsidR="00AB5C81">
        <w:t xml:space="preserve"> </w:t>
      </w:r>
      <w:r>
        <w:t xml:space="preserve">Other factors included </w:t>
      </w:r>
      <w:r w:rsidRPr="00AB5C81">
        <w:rPr>
          <w:rStyle w:val="StyleUnderline"/>
        </w:rPr>
        <w:t>low taxes, expensive wars,</w:t>
      </w:r>
      <w:r>
        <w:t xml:space="preserve"> and resulting US government deficits.</w:t>
      </w:r>
      <w:r w:rsidR="00AB5C81">
        <w:t xml:space="preserve"> </w:t>
      </w:r>
      <w:r>
        <w:t xml:space="preserve">Then, too, </w:t>
      </w:r>
      <w:r w:rsidRPr="00AB5C81">
        <w:rPr>
          <w:rStyle w:val="StyleUnderline"/>
        </w:rPr>
        <w:t>China's industrialization flooded the US with inexpensive products</w:t>
      </w:r>
      <w:r>
        <w:t xml:space="preserve"> as that country accumulated our massive dollar payments for them.</w:t>
      </w:r>
      <w:r w:rsidR="00AB5C81">
        <w:t xml:space="preserve"> </w:t>
      </w:r>
      <w:r>
        <w:t>China then lent those dollars back into the US to finance the government's deficit and further increase banks' loanable funds.</w:t>
      </w:r>
      <w:r w:rsidR="00AB5C81">
        <w:t xml:space="preserve"> </w:t>
      </w:r>
      <w:r>
        <w:t>All these very different factors helped build up the house of credit that has now crashed the entire economy.</w:t>
      </w:r>
      <w:r w:rsidR="00AB5C81">
        <w:t xml:space="preserve"> </w:t>
      </w:r>
      <w:r>
        <w:t>Still other factors also shaped the crisis.</w:t>
      </w:r>
      <w:r w:rsidR="00AB5C81">
        <w:t xml:space="preserve"> </w:t>
      </w:r>
      <w:r w:rsidRPr="00AB5C81">
        <w:rPr>
          <w:rStyle w:val="StyleUnderline"/>
        </w:rPr>
        <w:t>New mortgage brokerage practices</w:t>
      </w:r>
      <w:r>
        <w:t xml:space="preserve"> and </w:t>
      </w:r>
      <w:r w:rsidRPr="00AB5C81">
        <w:rPr>
          <w:rStyle w:val="StyleUnderline"/>
        </w:rPr>
        <w:t>credit card promotions</w:t>
      </w:r>
      <w:r>
        <w:t xml:space="preserve"> induced more debt than borrowers could afford.</w:t>
      </w:r>
      <w:r w:rsidR="00AB5C81">
        <w:t xml:space="preserve"> </w:t>
      </w:r>
      <w:r w:rsidRPr="00AB5C81">
        <w:rPr>
          <w:rStyle w:val="StyleUnderline"/>
        </w:rPr>
        <w:t xml:space="preserve">Competition among rating companies yielded incorrect assessments </w:t>
      </w:r>
      <w:r>
        <w:t>of financial risks of trillions in newly invented financial instruments (derivatives).</w:t>
      </w:r>
      <w:r w:rsidR="00AB5C81">
        <w:t xml:space="preserve"> </w:t>
      </w:r>
      <w:r>
        <w:t>This led to staggering global misallocations of scarce resources.</w:t>
      </w:r>
      <w:r w:rsidR="00AB5C81">
        <w:t xml:space="preserve"> </w:t>
      </w:r>
      <w:r w:rsidRPr="00AB5C81">
        <w:rPr>
          <w:rStyle w:val="StyleUnderline"/>
        </w:rPr>
        <w:t>Homebuilders' competition yielded excess construction</w:t>
      </w:r>
      <w:r>
        <w:t>.</w:t>
      </w:r>
      <w:r w:rsidR="00AB5C81">
        <w:t xml:space="preserve"> </w:t>
      </w:r>
      <w:r w:rsidRPr="00AB5C81">
        <w:rPr>
          <w:rStyle w:val="StyleUnderline"/>
        </w:rPr>
        <w:t>The Federal Reserve increased the money supply</w:t>
      </w:r>
      <w:r>
        <w:t xml:space="preserve"> and lowered interest rates to offset the dot.com bubble burst in 2000.</w:t>
      </w:r>
      <w:r w:rsidR="00AB5C81">
        <w:t xml:space="preserve"> </w:t>
      </w:r>
      <w:r>
        <w:t>Nor is this list of factors even nearly complete.</w:t>
      </w:r>
      <w:r w:rsidR="00AB5C81">
        <w:t xml:space="preserve"> </w:t>
      </w:r>
      <w:r w:rsidRPr="00AB5C81">
        <w:rPr>
          <w:rStyle w:val="StyleUnderline"/>
        </w:rPr>
        <w:t>No policy</w:t>
      </w:r>
      <w:r>
        <w:t xml:space="preserve"> emerging from deals between conservative and liberal legislators beset by armies of lobbyists </w:t>
      </w:r>
      <w:r w:rsidRPr="00AB5C81">
        <w:rPr>
          <w:rStyle w:val="Emphasis"/>
        </w:rPr>
        <w:t>could ever begin to control or manage the immense diversity of the causes of the current crisis</w:t>
      </w:r>
      <w:r>
        <w:t>.</w:t>
      </w:r>
      <w:r w:rsidR="00AB5C81">
        <w:t xml:space="preserve"> </w:t>
      </w:r>
      <w:r>
        <w:t>Indeed, no policy of any kind -- whether imposed by a dictator, produced by democratic consensus, or anything in between -- can "fix the problem</w:t>
      </w:r>
      <w:r w:rsidRPr="00AB5C81">
        <w:rPr>
          <w:rStyle w:val="Emphasis"/>
        </w:rPr>
        <w:t>."</w:t>
      </w:r>
      <w:r w:rsidR="00AB5C81">
        <w:rPr>
          <w:rStyle w:val="Emphasis"/>
        </w:rPr>
        <w:t xml:space="preserve"> </w:t>
      </w:r>
      <w:r w:rsidRPr="00AB5C81">
        <w:rPr>
          <w:rStyle w:val="Emphasis"/>
        </w:rPr>
        <w:t>No policy ever did</w:t>
      </w:r>
      <w:r>
        <w:t>.</w:t>
      </w:r>
      <w:r w:rsidR="00AB5C81">
        <w:t xml:space="preserve"> </w:t>
      </w:r>
      <w:r w:rsidRPr="00AB5C81">
        <w:rPr>
          <w:rStyle w:val="StyleUnderline"/>
        </w:rPr>
        <w:t xml:space="preserve">There are just far too many causes of crises </w:t>
      </w:r>
      <w:r>
        <w:t>that one can see and list -- and too many more not yet seen.</w:t>
      </w:r>
      <w:r w:rsidR="00AB5C81">
        <w:t xml:space="preserve"> </w:t>
      </w:r>
      <w:r w:rsidRPr="00AB5C81">
        <w:rPr>
          <w:rStyle w:val="Emphasis"/>
        </w:rPr>
        <w:t>The whole idea of policy is bizarre.</w:t>
      </w:r>
      <w:r w:rsidR="00AB5C81">
        <w:rPr>
          <w:rStyle w:val="Emphasis"/>
        </w:rPr>
        <w:t xml:space="preserve"> </w:t>
      </w:r>
      <w:r w:rsidRPr="00AB5C81">
        <w:rPr>
          <w:rStyle w:val="Emphasis"/>
        </w:rPr>
        <w:t>The "right policy" represents an absurd claim</w:t>
      </w:r>
      <w:r>
        <w:t xml:space="preserve"> </w:t>
      </w:r>
      <w:r w:rsidRPr="00AB5C81">
        <w:rPr>
          <w:rStyle w:val="StyleUnderline"/>
        </w:rPr>
        <w:t>that</w:t>
      </w:r>
      <w:r>
        <w:t xml:space="preserve"> this or </w:t>
      </w:r>
      <w:r w:rsidRPr="00AB5C81">
        <w:rPr>
          <w:rStyle w:val="StyleUnderline"/>
        </w:rPr>
        <w:t>that law or regulation can somehow undo the many different factors that</w:t>
      </w:r>
      <w:r>
        <w:t xml:space="preserve"> cumulatively </w:t>
      </w:r>
      <w:r w:rsidRPr="00AB5C81">
        <w:rPr>
          <w:rStyle w:val="StyleUnderline"/>
        </w:rPr>
        <w:t>produced this crisis.</w:t>
      </w:r>
      <w:r w:rsidR="00AB5C81">
        <w:t xml:space="preserve"> </w:t>
      </w:r>
      <w:r w:rsidRPr="00AB5C81">
        <w:rPr>
          <w:rStyle w:val="Emphasis"/>
        </w:rPr>
        <w:t>Policies are "magic potions" offered to populations urgently demanding solutions</w:t>
      </w:r>
      <w:r>
        <w:t xml:space="preserve"> to real problems.</w:t>
      </w:r>
      <w:r w:rsidR="00AB5C81">
        <w:t xml:space="preserve"> </w:t>
      </w:r>
      <w:r w:rsidRPr="00AB5C81">
        <w:rPr>
          <w:rStyle w:val="StyleUnderline"/>
        </w:rPr>
        <w:t xml:space="preserve">Whether cynically advocated for ulterior motives or actually believed </w:t>
      </w:r>
      <w:r>
        <w:t xml:space="preserve">by the politicians, promoters, and professors themselves, </w:t>
      </w:r>
      <w:r w:rsidRPr="00AB5C81">
        <w:rPr>
          <w:rStyle w:val="StyleUnderline"/>
        </w:rPr>
        <w:t>policy is the secular cousin of religion</w:t>
      </w:r>
      <w:r>
        <w:t>.</w:t>
      </w:r>
      <w:r w:rsidR="00AB5C81">
        <w:t xml:space="preserve"> </w:t>
      </w:r>
      <w:r>
        <w:t>These days, the conservative policy amounts, as usual, to "let the private economy solve the problems" and "minimize state intervention because it only makes matters worse."</w:t>
      </w:r>
      <w:r w:rsidR="00AB5C81">
        <w:t xml:space="preserve"> </w:t>
      </w:r>
      <w:r w:rsidRPr="00AB5C81">
        <w:rPr>
          <w:rStyle w:val="StyleUnderline"/>
        </w:rPr>
        <w:t>Conservatives protect the freedoms of private enterprise</w:t>
      </w:r>
      <w:r>
        <w:t>, market transactions, and the wealthy from state regulations and controls and from taxes.</w:t>
      </w:r>
      <w:r w:rsidR="00AB5C81">
        <w:t xml:space="preserve"> </w:t>
      </w:r>
      <w:r>
        <w:t xml:space="preserve">The </w:t>
      </w:r>
      <w:r w:rsidRPr="00AB5C81">
        <w:rPr>
          <w:rStyle w:val="StyleUnderline"/>
        </w:rPr>
        <w:t>liberals' policy,</w:t>
      </w:r>
      <w:r>
        <w:t xml:space="preserve"> also as usual, </w:t>
      </w:r>
      <w:r w:rsidRPr="00AB5C81">
        <w:rPr>
          <w:rStyle w:val="StyleUnderline"/>
        </w:rPr>
        <w:t>wants the state to limit corporate behavior</w:t>
      </w:r>
      <w:r>
        <w:t>, control and shape market transactions, and tilt the tax system more toward benefiting middle and lower income groups.</w:t>
      </w:r>
      <w:r w:rsidR="00AB5C81">
        <w:t xml:space="preserve"> </w:t>
      </w:r>
      <w:r w:rsidRPr="00AB5C81">
        <w:rPr>
          <w:rStyle w:val="StyleUnderline"/>
        </w:rPr>
        <w:t>Both policies can no more overcome this economic crisis than they overcame past crises.</w:t>
      </w:r>
      <w:r w:rsidR="00AB5C81">
        <w:t xml:space="preserve"> </w:t>
      </w:r>
      <w:r w:rsidRPr="00AB5C81">
        <w:rPr>
          <w:rStyle w:val="StyleUnderline"/>
        </w:rPr>
        <w:t>Historically, both conservative and liberal policies fail at least as often as they succeed</w:t>
      </w:r>
      <w:r>
        <w:t>.</w:t>
      </w:r>
      <w:r w:rsidR="00AB5C81">
        <w:t xml:space="preserve"> </w:t>
      </w:r>
      <w:r>
        <w:t>Which outcome happens depends on all the factors shaping them and not on the policy a government pursues.</w:t>
      </w:r>
      <w:r w:rsidR="00AB5C81">
        <w:t xml:space="preserve"> </w:t>
      </w:r>
      <w:r>
        <w:t>Yet, both sides endlessly claim otherwise in desperate efforts at self-justification.</w:t>
      </w:r>
      <w:r w:rsidR="00AB5C81">
        <w:t xml:space="preserve"> </w:t>
      </w:r>
      <w:r>
        <w:t>Each side trots out its basic philosophy -- dressed up as "a policy to achieve solutions."</w:t>
      </w:r>
      <w:r w:rsidR="00AB5C81">
        <w:t xml:space="preserve"> </w:t>
      </w:r>
      <w:r>
        <w:t>Conservatives and liberals keep debating.</w:t>
      </w:r>
      <w:r w:rsidR="00AB5C81">
        <w:t xml:space="preserve"> </w:t>
      </w:r>
      <w:r>
        <w:t>Today's crisis simply provides an urgent sort of context for the old debate to continue.</w:t>
      </w:r>
      <w:r w:rsidR="00AB5C81">
        <w:t xml:space="preserve"> </w:t>
      </w:r>
      <w:r>
        <w:t>Each side hopes to win converts by suggesting that its approach will "solve the economic crisis" while the other's approach will make it worse.</w:t>
      </w:r>
      <w:r w:rsidR="00AB5C81">
        <w:t xml:space="preserve"> </w:t>
      </w:r>
      <w:r>
        <w:t>Thus the liberals displaced the conservatives in the depths of the Great Depression, the reverse happened in the recession of the 1970s, and the liberals may now regain dominance.</w:t>
      </w:r>
      <w:r w:rsidR="00AB5C81">
        <w:t xml:space="preserve"> </w:t>
      </w:r>
      <w:r>
        <w:t>In no instance were adopted policies successful in solving the crises in any enduring way.</w:t>
      </w:r>
      <w:r w:rsidR="00AB5C81">
        <w:t xml:space="preserve"> </w:t>
      </w:r>
      <w:r>
        <w:t>The unevenness and instability of capitalism as a system soon brought another crisis crashing down on our economy and society.</w:t>
      </w:r>
      <w:r w:rsidR="00AB5C81">
        <w:t xml:space="preserve"> </w:t>
      </w:r>
      <w:r>
        <w:t>The basic conservative message holds that the current economic crisis is NOT connected to the underlying economic system.</w:t>
      </w:r>
      <w:r w:rsidR="00AB5C81">
        <w:t xml:space="preserve"> </w:t>
      </w:r>
      <w:r>
        <w:t>The crisis does NOT emerge from the structure of the corporate system of production.</w:t>
      </w:r>
      <w:r w:rsidR="00AB5C81">
        <w:t xml:space="preserve"> </w:t>
      </w:r>
      <w:r>
        <w:t>It is NOT connected to the fact that corporate boards of directors, responsible to the minority that owns most of their shares, make all the key economic decisions while the enterprise's employees and the vast majority of the citizenry have to live with the consequences.</w:t>
      </w:r>
      <w:r w:rsidR="00AB5C81">
        <w:t xml:space="preserve"> </w:t>
      </w:r>
      <w:r>
        <w:t>The very undemocratic nature of the capitalist system of production is NOT related to crisis in the conservative view.</w:t>
      </w:r>
      <w:r w:rsidR="00AB5C81">
        <w:t xml:space="preserve"> </w:t>
      </w:r>
      <w:r>
        <w:t>The basic liberal message likewise disconnects today's crisis from the capitalist production system.</w:t>
      </w:r>
      <w:r w:rsidR="00AB5C81">
        <w:t xml:space="preserve"> </w:t>
      </w:r>
      <w:r>
        <w:t>Rather, each side insists that all crises would have been and would now be "avoidable" if only the right policy were in place.</w:t>
      </w:r>
      <w:r w:rsidR="00AB5C81">
        <w:t xml:space="preserve"> </w:t>
      </w:r>
      <w:r w:rsidRPr="00AB5C81">
        <w:rPr>
          <w:rStyle w:val="StyleUnderline"/>
        </w:rPr>
        <w:t xml:space="preserve">Conservatives and liberals share </w:t>
      </w:r>
      <w:r w:rsidRPr="00AB5C81">
        <w:rPr>
          <w:rStyle w:val="Emphasis"/>
        </w:rPr>
        <w:t>more than a careful avoidance of connecting the crisis to the underlying capitalist system</w:t>
      </w:r>
      <w:r>
        <w:t>.</w:t>
      </w:r>
      <w:r w:rsidR="00AB5C81">
        <w:t xml:space="preserve"> </w:t>
      </w:r>
      <w:r w:rsidRPr="00AB5C81">
        <w:rPr>
          <w:rStyle w:val="Emphasis"/>
        </w:rPr>
        <w:t>They are also complicit in blocking those who do argue for that connection</w:t>
      </w:r>
      <w:r>
        <w:t xml:space="preserve"> from making their case </w:t>
      </w:r>
      <w:r w:rsidRPr="00AB5C81">
        <w:rPr>
          <w:rStyle w:val="StyleUnderline"/>
        </w:rPr>
        <w:t>in politics, the media, or the schools</w:t>
      </w:r>
      <w:r>
        <w:t xml:space="preserve">.  While conservative and liberal policies do little to solve crises, </w:t>
      </w:r>
      <w:r w:rsidRPr="00AB5C81">
        <w:rPr>
          <w:rStyle w:val="Emphasis"/>
        </w:rPr>
        <w:t>the debate</w:t>
      </w:r>
      <w:r>
        <w:t xml:space="preserve"> between them </w:t>
      </w:r>
      <w:r w:rsidRPr="00AB5C81">
        <w:rPr>
          <w:rStyle w:val="Emphasis"/>
        </w:rPr>
        <w:t>has largely succeeded in excluding anti-capitalist analyses</w:t>
      </w:r>
      <w:r>
        <w:t xml:space="preserve"> </w:t>
      </w:r>
      <w:r w:rsidRPr="00AB5C81">
        <w:rPr>
          <w:rStyle w:val="StyleUnderline"/>
        </w:rPr>
        <w:t>of economic crises from public discussion</w:t>
      </w:r>
      <w:r>
        <w:t xml:space="preserve">.  </w:t>
      </w:r>
      <w:r w:rsidRPr="00AB5C81">
        <w:rPr>
          <w:rStyle w:val="StyleUnderline"/>
        </w:rPr>
        <w:t>Perhaps that exclusion -- rather than solving crises -</w:t>
      </w:r>
      <w:r>
        <w:t xml:space="preserve">- </w:t>
      </w:r>
      <w:r w:rsidRPr="00AB5C81">
        <w:rPr>
          <w:rStyle w:val="StyleUnderline"/>
        </w:rPr>
        <w:t>is the function of those endlessly rehashed policy debates</w:t>
      </w:r>
      <w:r>
        <w:t xml:space="preserve"> between liberals and conservatives.</w:t>
      </w:r>
    </w:p>
    <w:p w14:paraId="465F8C9E" w14:textId="77777777" w:rsidR="00217120" w:rsidRDefault="00217120" w:rsidP="0020483C">
      <w:pPr>
        <w:pStyle w:val="Heading3"/>
      </w:pPr>
      <w:r>
        <w:t>AT Perm</w:t>
      </w:r>
    </w:p>
    <w:p w14:paraId="5AA273B8" w14:textId="77777777" w:rsidR="00217120" w:rsidRPr="00217120" w:rsidRDefault="00217120" w:rsidP="0020483C">
      <w:pPr>
        <w:pStyle w:val="Heading4"/>
        <w:rPr>
          <w:rStyle w:val="StyleStyleBold12pt"/>
        </w:rPr>
      </w:pPr>
      <w:r w:rsidRPr="00217120">
        <w:rPr>
          <w:rStyle w:val="StyleStyleBold12pt"/>
        </w:rPr>
        <w:t>You cant compromise with capitalists – leads to extinction</w:t>
      </w:r>
    </w:p>
    <w:p w14:paraId="253E5062" w14:textId="77777777" w:rsidR="00217120" w:rsidRPr="00217120" w:rsidRDefault="00217120" w:rsidP="00217120">
      <w:proofErr w:type="spellStart"/>
      <w:r w:rsidRPr="00217120">
        <w:rPr>
          <w:rStyle w:val="StyleStyleBold12pt"/>
        </w:rPr>
        <w:t>Bookchin</w:t>
      </w:r>
      <w:proofErr w:type="spellEnd"/>
      <w:r w:rsidRPr="00217120">
        <w:rPr>
          <w:rStyle w:val="StyleStyleBold12pt"/>
        </w:rPr>
        <w:t xml:space="preserve"> ’07</w:t>
      </w:r>
      <w:r>
        <w:t xml:space="preserve"> [2007, </w:t>
      </w:r>
      <w:proofErr w:type="spellStart"/>
      <w:r>
        <w:t>Murry</w:t>
      </w:r>
      <w:proofErr w:type="spellEnd"/>
      <w:r>
        <w:t xml:space="preserve"> </w:t>
      </w:r>
      <w:proofErr w:type="spellStart"/>
      <w:proofErr w:type="gramStart"/>
      <w:r>
        <w:t>Bookchin</w:t>
      </w:r>
      <w:proofErr w:type="spellEnd"/>
      <w:r>
        <w:t xml:space="preserve">  is</w:t>
      </w:r>
      <w:proofErr w:type="gramEnd"/>
      <w:r>
        <w:t xml:space="preserve"> an author, orator, historian, political theoretician, and founder of Social Ecology, ~ “Social Ecology and Communalism”, Book] </w:t>
      </w:r>
      <w:proofErr w:type="spellStart"/>
      <w:r>
        <w:t>GKoo</w:t>
      </w:r>
      <w:proofErr w:type="spellEnd"/>
    </w:p>
    <w:p w14:paraId="629E80B6" w14:textId="77777777" w:rsidR="00217120" w:rsidRPr="00217120" w:rsidRDefault="00217120" w:rsidP="00E03272">
      <w:r>
        <w:t xml:space="preserve">Except where its profits and “growth opportunities” are concerned, </w:t>
      </w:r>
      <w:r w:rsidRPr="00217120">
        <w:rPr>
          <w:rStyle w:val="Emphasis"/>
        </w:rPr>
        <w:t>capitalism now delights in avowals of the need to “compromise,”</w:t>
      </w:r>
      <w:r>
        <w:t xml:space="preserve"> to seek a “common ground” – the language of its professoriate no less than its political establishment – </w:t>
      </w:r>
      <w:r w:rsidRPr="00217120">
        <w:rPr>
          <w:rStyle w:val="StyleUnderline"/>
        </w:rPr>
        <w:t>which invariably turns out to be its own terrain in a mystified form</w:t>
      </w:r>
      <w:r>
        <w:t xml:space="preserve">. Hence the popularity of “market socialism” in self-styled “leftist” periodicals; or possibly “social deep ecology” in deep ecology periodicals like The Trumpeter; or more brazenly, accolades to Gramsci by the Nouvelle </w:t>
      </w:r>
      <w:proofErr w:type="spellStart"/>
      <w:r>
        <w:t>Droite</w:t>
      </w:r>
      <w:proofErr w:type="spellEnd"/>
      <w:r>
        <w:t xml:space="preserve"> in France, or the “Green Adolf” in Germany. A Robin Eckersley has no difficulty juggling the ideas of the Frankfurt School with deep ecology while comparing in truly </w:t>
      </w:r>
      <w:proofErr w:type="spellStart"/>
      <w:r>
        <w:t>biocentric</w:t>
      </w:r>
      <w:proofErr w:type="spellEnd"/>
      <w:r>
        <w:t xml:space="preserve"> fashion the “navigation skills” of birds with the workings of the human mind. </w:t>
      </w:r>
      <w:r w:rsidRPr="00217120">
        <w:rPr>
          <w:rStyle w:val="StyleUnderline"/>
        </w:rPr>
        <w:t>The wisdom of making friends with everyone that underpins this academic “discourse</w:t>
      </w:r>
      <w:r>
        <w:t xml:space="preserve">” </w:t>
      </w:r>
      <w:r w:rsidRPr="00217120">
        <w:rPr>
          <w:rStyle w:val="StyleUnderline"/>
        </w:rPr>
        <w:t xml:space="preserve">can only lead to a blurring of latent and serious differences </w:t>
      </w:r>
      <w:r>
        <w:t xml:space="preserve">– </w:t>
      </w:r>
      <w:r w:rsidRPr="00217120">
        <w:rPr>
          <w:rStyle w:val="Emphasis"/>
        </w:rPr>
        <w:t>and ultimately to the compromise of all principles and the loss of political direction</w:t>
      </w:r>
      <w:r>
        <w:t xml:space="preserve">. </w:t>
      </w:r>
      <w:r w:rsidRPr="00217120">
        <w:rPr>
          <w:rStyle w:val="StyleUnderline"/>
        </w:rPr>
        <w:t>The social and cultural decomposition produced by capitalism can be resisted</w:t>
      </w:r>
      <w:r>
        <w:t xml:space="preserve"> </w:t>
      </w:r>
      <w:r w:rsidRPr="00217120">
        <w:rPr>
          <w:rStyle w:val="Emphasis"/>
        </w:rPr>
        <w:t>only by taking the most principled stand against the corrosion</w:t>
      </w:r>
      <w:r>
        <w:t xml:space="preserve"> </w:t>
      </w:r>
      <w:r w:rsidRPr="00217120">
        <w:rPr>
          <w:rStyle w:val="StyleUnderline"/>
        </w:rPr>
        <w:t>of nearly all self-professed oppositional ideas.</w:t>
      </w:r>
      <w:r>
        <w:t xml:space="preserve"> More than at any time in the past, social ecologists should abandon the illusion that a shared use of the word “social” renders all of us into socialists, or that “ecology,” into radical ecologists. The measure of social ecology’s relevance and theoretical integrity consists of its ability to be rational, ethical, coherent, and true to the ideal of the Enlightenment and the revolutionary tradition – not of any ability to earn plaudits from the Price of Wales, Al Gore or Gary Snyder, still less from academics, spiritualists and mystics. </w:t>
      </w:r>
      <w:r w:rsidRPr="00217120">
        <w:rPr>
          <w:rStyle w:val="StyleUnderline"/>
        </w:rPr>
        <w:t>In this darkening age when capitalism</w:t>
      </w:r>
      <w:r>
        <w:t xml:space="preserve"> – the mystified social order par excellence – </w:t>
      </w:r>
      <w:r w:rsidRPr="00217120">
        <w:rPr>
          <w:rStyle w:val="StyleUnderline"/>
        </w:rPr>
        <w:t>threatens to globalize the world with capital, commodities, and a facile spirit of “negotiation” and “compromise</w:t>
      </w:r>
      <w:r>
        <w:t xml:space="preserve">,” </w:t>
      </w:r>
      <w:r w:rsidRPr="00217120">
        <w:rPr>
          <w:rStyle w:val="Emphasis"/>
        </w:rPr>
        <w:t>it is necessary to keep alive the very idea of uncompromising critique</w:t>
      </w:r>
      <w:r>
        <w:t xml:space="preserve">. </w:t>
      </w:r>
      <w:r w:rsidRPr="00217120">
        <w:rPr>
          <w:rStyle w:val="StyleUnderline"/>
        </w:rPr>
        <w:t>It is not dogmatic to insist on consistency, to infer and contest the logic of a given body of premises,</w:t>
      </w:r>
      <w:r>
        <w:t xml:space="preserve"> </w:t>
      </w:r>
      <w:r w:rsidRPr="00217120">
        <w:rPr>
          <w:rStyle w:val="StyleUnderline"/>
        </w:rPr>
        <w:t>to demand clarity in a time of cultural twilight.</w:t>
      </w:r>
      <w:r>
        <w:t xml:space="preserve"> Indeed, quite to the contrary, eclecticism and </w:t>
      </w:r>
      <w:r w:rsidRPr="00217120">
        <w:rPr>
          <w:rStyle w:val="StyleUnderline"/>
        </w:rPr>
        <w:t>theoretical chaos, not to speak of practices that are more theoretical than threatening</w:t>
      </w:r>
      <w:r>
        <w:t xml:space="preserve"> and that consistent more of posturing than convincing, </w:t>
      </w:r>
      <w:r w:rsidRPr="00217120">
        <w:rPr>
          <w:rStyle w:val="Emphasis"/>
        </w:rPr>
        <w:t>will only dim the light of truth and critique</w:t>
      </w:r>
      <w:r>
        <w:t xml:space="preserve">. Until social forces emerge that can provide a voice for basic social change rather than spiritual redemption, social ecology must take upon itself the task pf preserving and extending the great tradition from which it has emerged. </w:t>
      </w:r>
      <w:r w:rsidRPr="00217120">
        <w:rPr>
          <w:rStyle w:val="StyleUnderline"/>
        </w:rPr>
        <w:t>Should the darkness of capitalist barbarism thicken to the point where this enterprise is no longer possible,</w:t>
      </w:r>
      <w:r>
        <w:t xml:space="preserve"> </w:t>
      </w:r>
      <w:r w:rsidRPr="00217120">
        <w:rPr>
          <w:rStyle w:val="Emphasis"/>
        </w:rPr>
        <w:t xml:space="preserve">history </w:t>
      </w:r>
      <w:r>
        <w:t xml:space="preserve">– as the rational development of humanity’s potentialities for freedom and consciousness – </w:t>
      </w:r>
      <w:r w:rsidRPr="00217120">
        <w:rPr>
          <w:rStyle w:val="Emphasis"/>
        </w:rPr>
        <w:t>will indeed reach its definitive end</w:t>
      </w:r>
      <w:r>
        <w:t>.</w:t>
      </w:r>
    </w:p>
    <w:sectPr w:rsidR="00217120" w:rsidRPr="00217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FA0400"/>
    <w:rsid w:val="000139A3"/>
    <w:rsid w:val="000676A8"/>
    <w:rsid w:val="00086E67"/>
    <w:rsid w:val="000A170B"/>
    <w:rsid w:val="00100833"/>
    <w:rsid w:val="00104529"/>
    <w:rsid w:val="001326BB"/>
    <w:rsid w:val="00147887"/>
    <w:rsid w:val="00177B7D"/>
    <w:rsid w:val="0018322D"/>
    <w:rsid w:val="001A09EC"/>
    <w:rsid w:val="001B5776"/>
    <w:rsid w:val="001F2AB8"/>
    <w:rsid w:val="0020483C"/>
    <w:rsid w:val="00217120"/>
    <w:rsid w:val="00240EFF"/>
    <w:rsid w:val="00251FC7"/>
    <w:rsid w:val="00253A55"/>
    <w:rsid w:val="002855A7"/>
    <w:rsid w:val="002D0492"/>
    <w:rsid w:val="00307038"/>
    <w:rsid w:val="00315690"/>
    <w:rsid w:val="00325646"/>
    <w:rsid w:val="00365108"/>
    <w:rsid w:val="003902BA"/>
    <w:rsid w:val="00392EC8"/>
    <w:rsid w:val="003A09E2"/>
    <w:rsid w:val="003A5A6C"/>
    <w:rsid w:val="004041AA"/>
    <w:rsid w:val="00407037"/>
    <w:rsid w:val="00407CB2"/>
    <w:rsid w:val="00435058"/>
    <w:rsid w:val="00440933"/>
    <w:rsid w:val="004605D6"/>
    <w:rsid w:val="00491675"/>
    <w:rsid w:val="004C21CA"/>
    <w:rsid w:val="004C60E8"/>
    <w:rsid w:val="004E3579"/>
    <w:rsid w:val="004F39E0"/>
    <w:rsid w:val="005269B9"/>
    <w:rsid w:val="00537BD5"/>
    <w:rsid w:val="0058416D"/>
    <w:rsid w:val="00601D43"/>
    <w:rsid w:val="006065BD"/>
    <w:rsid w:val="00665003"/>
    <w:rsid w:val="00670082"/>
    <w:rsid w:val="006A621A"/>
    <w:rsid w:val="006D1686"/>
    <w:rsid w:val="006D2687"/>
    <w:rsid w:val="006D6748"/>
    <w:rsid w:val="006F516A"/>
    <w:rsid w:val="0071065E"/>
    <w:rsid w:val="00724AD6"/>
    <w:rsid w:val="007259B3"/>
    <w:rsid w:val="00774CD8"/>
    <w:rsid w:val="007A7A33"/>
    <w:rsid w:val="007F5B66"/>
    <w:rsid w:val="00823A1C"/>
    <w:rsid w:val="00845B9D"/>
    <w:rsid w:val="00860984"/>
    <w:rsid w:val="008B3ECB"/>
    <w:rsid w:val="008B54A1"/>
    <w:rsid w:val="008C167D"/>
    <w:rsid w:val="008C1B2E"/>
    <w:rsid w:val="008F3893"/>
    <w:rsid w:val="0091627E"/>
    <w:rsid w:val="009743DF"/>
    <w:rsid w:val="0099131B"/>
    <w:rsid w:val="009E1922"/>
    <w:rsid w:val="00A71BBC"/>
    <w:rsid w:val="00A86DA9"/>
    <w:rsid w:val="00A93661"/>
    <w:rsid w:val="00A95652"/>
    <w:rsid w:val="00AB5C81"/>
    <w:rsid w:val="00B33C6D"/>
    <w:rsid w:val="00B4508F"/>
    <w:rsid w:val="00B8057C"/>
    <w:rsid w:val="00B902BD"/>
    <w:rsid w:val="00BF593B"/>
    <w:rsid w:val="00C17CB5"/>
    <w:rsid w:val="00C83417"/>
    <w:rsid w:val="00CD4E0A"/>
    <w:rsid w:val="00CD736E"/>
    <w:rsid w:val="00CE09D5"/>
    <w:rsid w:val="00CE161E"/>
    <w:rsid w:val="00CF59A8"/>
    <w:rsid w:val="00D325A9"/>
    <w:rsid w:val="00D36A8A"/>
    <w:rsid w:val="00D47198"/>
    <w:rsid w:val="00D54B5B"/>
    <w:rsid w:val="00D71170"/>
    <w:rsid w:val="00D80B50"/>
    <w:rsid w:val="00DA6538"/>
    <w:rsid w:val="00E03272"/>
    <w:rsid w:val="00E16535"/>
    <w:rsid w:val="00E320F9"/>
    <w:rsid w:val="00E90C7D"/>
    <w:rsid w:val="00ED30CF"/>
    <w:rsid w:val="00ED4AD4"/>
    <w:rsid w:val="00EE5685"/>
    <w:rsid w:val="00F176EF"/>
    <w:rsid w:val="00FA0400"/>
    <w:rsid w:val="00FB2314"/>
    <w:rsid w:val="00FD1E8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2DF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0327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E032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0327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0327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w:basedOn w:val="Normal"/>
    <w:next w:val="Normal"/>
    <w:link w:val="Heading4Char"/>
    <w:uiPriority w:val="9"/>
    <w:unhideWhenUsed/>
    <w:qFormat/>
    <w:rsid w:val="00E0327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E032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3272"/>
  </w:style>
  <w:style w:type="character" w:customStyle="1" w:styleId="Heading1Char">
    <w:name w:val="Heading 1 Char"/>
    <w:aliases w:val="Pocket Char"/>
    <w:basedOn w:val="DefaultParagraphFont"/>
    <w:link w:val="Heading1"/>
    <w:uiPriority w:val="9"/>
    <w:rsid w:val="00E0327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0327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03272"/>
    <w:rPr>
      <w:rFonts w:asciiTheme="majorHAnsi" w:eastAsiaTheme="majorEastAsia" w:hAnsiTheme="majorHAnsi" w:cstheme="majorBidi"/>
      <w:b/>
      <w:bCs/>
      <w:sz w:val="32"/>
      <w:szCs w:val="24"/>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E03272"/>
    <w:rPr>
      <w:rFonts w:ascii="Book Antiqua" w:hAnsi="Book Antiqua" w:cs="Lucida Grande"/>
      <w:b/>
      <w:i w:val="0"/>
      <w:iCs/>
      <w:sz w:val="24"/>
      <w:u w:val="single"/>
      <w:bdr w:val="none" w:sz="0"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E03272"/>
    <w:rPr>
      <w:b/>
      <w:sz w:val="24"/>
      <w:u w:val="none"/>
    </w:rPr>
  </w:style>
  <w:style w:type="character" w:customStyle="1" w:styleId="StyleUnderline">
    <w:name w:val="Style Underline"/>
    <w:aliases w:val="Underline,Style Bold Underline,Intense Emphasis111,apple-style-span + 6 pt,Kern at 16 pt,Intense Emphasis1,Intense Emphasis2,HHeading 3 + 12 pt,Cards + Font: 12 pt Char,Citation Char Char Char,ci,Style,Underline Char,Intense Emphasis11,c"/>
    <w:basedOn w:val="DefaultParagraphFont"/>
    <w:uiPriority w:val="1"/>
    <w:qFormat/>
    <w:rsid w:val="00E03272"/>
    <w:rPr>
      <w:b w:val="0"/>
      <w:sz w:val="24"/>
      <w:u w:val="single"/>
    </w:rPr>
  </w:style>
  <w:style w:type="character" w:styleId="FollowedHyperlink">
    <w:name w:val="FollowedHyperlink"/>
    <w:basedOn w:val="DefaultParagraphFont"/>
    <w:uiPriority w:val="99"/>
    <w:semiHidden/>
    <w:unhideWhenUsed/>
    <w:rsid w:val="0058416D"/>
    <w:rPr>
      <w:color w:val="auto"/>
      <w:u w:val="none"/>
    </w:rPr>
  </w:style>
  <w:style w:type="paragraph" w:customStyle="1" w:styleId="Card">
    <w:name w:val="Card"/>
    <w:basedOn w:val="Normal"/>
    <w:link w:val="CardChar"/>
    <w:qFormat/>
    <w:rsid w:val="0058416D"/>
    <w:pPr>
      <w:ind w:left="288" w:right="288"/>
    </w:pPr>
  </w:style>
  <w:style w:type="character" w:customStyle="1" w:styleId="CardChar">
    <w:name w:val="Card Char"/>
    <w:basedOn w:val="DefaultParagraphFont"/>
    <w:link w:val="Card"/>
    <w:rsid w:val="0058416D"/>
    <w:rPr>
      <w:rFonts w:ascii="Times New Roman" w:hAnsi="Times New Roman" w:cs="Times New Roman"/>
      <w:sz w:val="16"/>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9"/>
    <w:rsid w:val="00E03272"/>
    <w:rPr>
      <w:rFonts w:asciiTheme="majorHAnsi" w:eastAsiaTheme="majorEastAsia" w:hAnsiTheme="majorHAnsi" w:cstheme="majorBidi"/>
      <w:b/>
      <w:bCs/>
      <w:iCs/>
      <w:sz w:val="24"/>
      <w:szCs w:val="24"/>
    </w:rPr>
  </w:style>
  <w:style w:type="paragraph" w:styleId="DocumentMap">
    <w:name w:val="Document Map"/>
    <w:basedOn w:val="Normal"/>
    <w:link w:val="DocumentMapChar"/>
    <w:uiPriority w:val="99"/>
    <w:semiHidden/>
    <w:unhideWhenUsed/>
    <w:rsid w:val="00E03272"/>
  </w:style>
  <w:style w:type="character" w:customStyle="1" w:styleId="DocumentMapChar">
    <w:name w:val="Document Map Char"/>
    <w:basedOn w:val="DefaultParagraphFont"/>
    <w:link w:val="DocumentMap"/>
    <w:uiPriority w:val="99"/>
    <w:semiHidden/>
    <w:rsid w:val="00E03272"/>
    <w:rPr>
      <w:rFonts w:ascii="Book Antiqua" w:eastAsiaTheme="minorEastAsia" w:hAnsi="Book Antiqua" w:cs="Lucida Grande"/>
      <w:sz w:val="16"/>
      <w:szCs w:val="24"/>
    </w:rPr>
  </w:style>
  <w:style w:type="paragraph" w:styleId="NoSpacing">
    <w:name w:val="No Spacing"/>
    <w:uiPriority w:val="1"/>
    <w:rsid w:val="00E03272"/>
    <w:pPr>
      <w:spacing w:after="0" w:line="240" w:lineRule="auto"/>
    </w:pPr>
    <w:rPr>
      <w:rFonts w:eastAsiaTheme="minorEastAsia"/>
      <w:sz w:val="24"/>
      <w:szCs w:val="24"/>
    </w:rPr>
  </w:style>
  <w:style w:type="paragraph" w:styleId="ListParagraph">
    <w:name w:val="List Paragraph"/>
    <w:basedOn w:val="Normal"/>
    <w:uiPriority w:val="34"/>
    <w:rsid w:val="00E03272"/>
    <w:pPr>
      <w:ind w:left="720"/>
      <w:contextualSpacing/>
    </w:pPr>
  </w:style>
  <w:style w:type="paragraph" w:styleId="Header">
    <w:name w:val="header"/>
    <w:basedOn w:val="Normal"/>
    <w:link w:val="HeaderChar"/>
    <w:uiPriority w:val="99"/>
    <w:unhideWhenUsed/>
    <w:rsid w:val="00E03272"/>
    <w:pPr>
      <w:tabs>
        <w:tab w:val="center" w:pos="4320"/>
        <w:tab w:val="right" w:pos="8640"/>
      </w:tabs>
    </w:pPr>
  </w:style>
  <w:style w:type="character" w:customStyle="1" w:styleId="HeaderChar">
    <w:name w:val="Header Char"/>
    <w:basedOn w:val="DefaultParagraphFont"/>
    <w:link w:val="Header"/>
    <w:uiPriority w:val="99"/>
    <w:rsid w:val="00E03272"/>
    <w:rPr>
      <w:rFonts w:ascii="Book Antiqua" w:eastAsiaTheme="minorEastAsia" w:hAnsi="Book Antiqua" w:cs="Lucida Grande"/>
      <w:sz w:val="16"/>
      <w:szCs w:val="24"/>
    </w:rPr>
  </w:style>
  <w:style w:type="paragraph" w:styleId="Footer">
    <w:name w:val="footer"/>
    <w:basedOn w:val="Normal"/>
    <w:link w:val="FooterChar"/>
    <w:uiPriority w:val="99"/>
    <w:unhideWhenUsed/>
    <w:rsid w:val="00E03272"/>
    <w:pPr>
      <w:tabs>
        <w:tab w:val="center" w:pos="4320"/>
        <w:tab w:val="right" w:pos="8640"/>
      </w:tabs>
    </w:pPr>
  </w:style>
  <w:style w:type="character" w:customStyle="1" w:styleId="FooterChar">
    <w:name w:val="Footer Char"/>
    <w:basedOn w:val="DefaultParagraphFont"/>
    <w:link w:val="Footer"/>
    <w:uiPriority w:val="99"/>
    <w:rsid w:val="00E03272"/>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E03272"/>
  </w:style>
  <w:style w:type="character" w:styleId="Hyperlink">
    <w:name w:val="Hyperlink"/>
    <w:basedOn w:val="DefaultParagraphFont"/>
    <w:uiPriority w:val="99"/>
    <w:unhideWhenUsed/>
    <w:rsid w:val="00E03272"/>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0327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E032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0327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0327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w:basedOn w:val="Normal"/>
    <w:next w:val="Normal"/>
    <w:link w:val="Heading4Char"/>
    <w:uiPriority w:val="9"/>
    <w:unhideWhenUsed/>
    <w:qFormat/>
    <w:rsid w:val="00E0327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E032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3272"/>
  </w:style>
  <w:style w:type="character" w:customStyle="1" w:styleId="Heading1Char">
    <w:name w:val="Heading 1 Char"/>
    <w:aliases w:val="Pocket Char"/>
    <w:basedOn w:val="DefaultParagraphFont"/>
    <w:link w:val="Heading1"/>
    <w:uiPriority w:val="9"/>
    <w:rsid w:val="00E0327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0327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03272"/>
    <w:rPr>
      <w:rFonts w:asciiTheme="majorHAnsi" w:eastAsiaTheme="majorEastAsia" w:hAnsiTheme="majorHAnsi" w:cstheme="majorBidi"/>
      <w:b/>
      <w:bCs/>
      <w:sz w:val="32"/>
      <w:szCs w:val="24"/>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E03272"/>
    <w:rPr>
      <w:rFonts w:ascii="Book Antiqua" w:hAnsi="Book Antiqua" w:cs="Lucida Grande"/>
      <w:b/>
      <w:i w:val="0"/>
      <w:iCs/>
      <w:sz w:val="24"/>
      <w:u w:val="single"/>
      <w:bdr w:val="none" w:sz="0"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E03272"/>
    <w:rPr>
      <w:b/>
      <w:sz w:val="24"/>
      <w:u w:val="none"/>
    </w:rPr>
  </w:style>
  <w:style w:type="character" w:customStyle="1" w:styleId="StyleUnderline">
    <w:name w:val="Style Underline"/>
    <w:aliases w:val="Underline,Style Bold Underline,Intense Emphasis111,apple-style-span + 6 pt,Kern at 16 pt,Intense Emphasis1,Intense Emphasis2,HHeading 3 + 12 pt,Cards + Font: 12 pt Char,Citation Char Char Char,ci,Style,Underline Char,Intense Emphasis11,c"/>
    <w:basedOn w:val="DefaultParagraphFont"/>
    <w:uiPriority w:val="1"/>
    <w:qFormat/>
    <w:rsid w:val="00E03272"/>
    <w:rPr>
      <w:b w:val="0"/>
      <w:sz w:val="24"/>
      <w:u w:val="single"/>
    </w:rPr>
  </w:style>
  <w:style w:type="character" w:styleId="FollowedHyperlink">
    <w:name w:val="FollowedHyperlink"/>
    <w:basedOn w:val="DefaultParagraphFont"/>
    <w:uiPriority w:val="99"/>
    <w:semiHidden/>
    <w:unhideWhenUsed/>
    <w:rsid w:val="0058416D"/>
    <w:rPr>
      <w:color w:val="auto"/>
      <w:u w:val="none"/>
    </w:rPr>
  </w:style>
  <w:style w:type="paragraph" w:customStyle="1" w:styleId="Card">
    <w:name w:val="Card"/>
    <w:basedOn w:val="Normal"/>
    <w:link w:val="CardChar"/>
    <w:qFormat/>
    <w:rsid w:val="0058416D"/>
    <w:pPr>
      <w:ind w:left="288" w:right="288"/>
    </w:pPr>
  </w:style>
  <w:style w:type="character" w:customStyle="1" w:styleId="CardChar">
    <w:name w:val="Card Char"/>
    <w:basedOn w:val="DefaultParagraphFont"/>
    <w:link w:val="Card"/>
    <w:rsid w:val="0058416D"/>
    <w:rPr>
      <w:rFonts w:ascii="Times New Roman" w:hAnsi="Times New Roman" w:cs="Times New Roman"/>
      <w:sz w:val="16"/>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9"/>
    <w:rsid w:val="00E03272"/>
    <w:rPr>
      <w:rFonts w:asciiTheme="majorHAnsi" w:eastAsiaTheme="majorEastAsia" w:hAnsiTheme="majorHAnsi" w:cstheme="majorBidi"/>
      <w:b/>
      <w:bCs/>
      <w:iCs/>
      <w:sz w:val="24"/>
      <w:szCs w:val="24"/>
    </w:rPr>
  </w:style>
  <w:style w:type="paragraph" w:styleId="DocumentMap">
    <w:name w:val="Document Map"/>
    <w:basedOn w:val="Normal"/>
    <w:link w:val="DocumentMapChar"/>
    <w:uiPriority w:val="99"/>
    <w:semiHidden/>
    <w:unhideWhenUsed/>
    <w:rsid w:val="00E03272"/>
  </w:style>
  <w:style w:type="character" w:customStyle="1" w:styleId="DocumentMapChar">
    <w:name w:val="Document Map Char"/>
    <w:basedOn w:val="DefaultParagraphFont"/>
    <w:link w:val="DocumentMap"/>
    <w:uiPriority w:val="99"/>
    <w:semiHidden/>
    <w:rsid w:val="00E03272"/>
    <w:rPr>
      <w:rFonts w:ascii="Book Antiqua" w:eastAsiaTheme="minorEastAsia" w:hAnsi="Book Antiqua" w:cs="Lucida Grande"/>
      <w:sz w:val="16"/>
      <w:szCs w:val="24"/>
    </w:rPr>
  </w:style>
  <w:style w:type="paragraph" w:styleId="NoSpacing">
    <w:name w:val="No Spacing"/>
    <w:uiPriority w:val="1"/>
    <w:rsid w:val="00E03272"/>
    <w:pPr>
      <w:spacing w:after="0" w:line="240" w:lineRule="auto"/>
    </w:pPr>
    <w:rPr>
      <w:rFonts w:eastAsiaTheme="minorEastAsia"/>
      <w:sz w:val="24"/>
      <w:szCs w:val="24"/>
    </w:rPr>
  </w:style>
  <w:style w:type="paragraph" w:styleId="ListParagraph">
    <w:name w:val="List Paragraph"/>
    <w:basedOn w:val="Normal"/>
    <w:uiPriority w:val="34"/>
    <w:rsid w:val="00E03272"/>
    <w:pPr>
      <w:ind w:left="720"/>
      <w:contextualSpacing/>
    </w:pPr>
  </w:style>
  <w:style w:type="paragraph" w:styleId="Header">
    <w:name w:val="header"/>
    <w:basedOn w:val="Normal"/>
    <w:link w:val="HeaderChar"/>
    <w:uiPriority w:val="99"/>
    <w:unhideWhenUsed/>
    <w:rsid w:val="00E03272"/>
    <w:pPr>
      <w:tabs>
        <w:tab w:val="center" w:pos="4320"/>
        <w:tab w:val="right" w:pos="8640"/>
      </w:tabs>
    </w:pPr>
  </w:style>
  <w:style w:type="character" w:customStyle="1" w:styleId="HeaderChar">
    <w:name w:val="Header Char"/>
    <w:basedOn w:val="DefaultParagraphFont"/>
    <w:link w:val="Header"/>
    <w:uiPriority w:val="99"/>
    <w:rsid w:val="00E03272"/>
    <w:rPr>
      <w:rFonts w:ascii="Book Antiqua" w:eastAsiaTheme="minorEastAsia" w:hAnsi="Book Antiqua" w:cs="Lucida Grande"/>
      <w:sz w:val="16"/>
      <w:szCs w:val="24"/>
    </w:rPr>
  </w:style>
  <w:style w:type="paragraph" w:styleId="Footer">
    <w:name w:val="footer"/>
    <w:basedOn w:val="Normal"/>
    <w:link w:val="FooterChar"/>
    <w:uiPriority w:val="99"/>
    <w:unhideWhenUsed/>
    <w:rsid w:val="00E03272"/>
    <w:pPr>
      <w:tabs>
        <w:tab w:val="center" w:pos="4320"/>
        <w:tab w:val="right" w:pos="8640"/>
      </w:tabs>
    </w:pPr>
  </w:style>
  <w:style w:type="character" w:customStyle="1" w:styleId="FooterChar">
    <w:name w:val="Footer Char"/>
    <w:basedOn w:val="DefaultParagraphFont"/>
    <w:link w:val="Footer"/>
    <w:uiPriority w:val="99"/>
    <w:rsid w:val="00E03272"/>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E03272"/>
  </w:style>
  <w:style w:type="character" w:styleId="Hyperlink">
    <w:name w:val="Hyperlink"/>
    <w:basedOn w:val="DefaultParagraphFont"/>
    <w:uiPriority w:val="99"/>
    <w:unhideWhenUsed/>
    <w:rsid w:val="00E032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4198D9-972B-4B23-8EE2-E3A5134D5542}"/>
</file>

<file path=customXml/itemProps2.xml><?xml version="1.0" encoding="utf-8"?>
<ds:datastoreItem xmlns:ds="http://schemas.openxmlformats.org/officeDocument/2006/customXml" ds:itemID="{EEA86376-15B6-4ABB-AB76-74237C808F05}"/>
</file>

<file path=customXml/itemProps3.xml><?xml version="1.0" encoding="utf-8"?>
<ds:datastoreItem xmlns:ds="http://schemas.openxmlformats.org/officeDocument/2006/customXml" ds:itemID="{DB835B9B-3153-4DB1-AE3C-51D0618F36CD}"/>
</file>

<file path=docProps/app.xml><?xml version="1.0" encoding="utf-8"?>
<Properties xmlns="http://schemas.openxmlformats.org/officeDocument/2006/extended-properties" xmlns:vt="http://schemas.openxmlformats.org/officeDocument/2006/docPropsVTypes">
  <Template>Debate.dotm</Template>
  <TotalTime>1096</TotalTime>
  <Pages>13</Pages>
  <Words>34365</Words>
  <Characters>195881</Characters>
  <Application>Microsoft Macintosh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229787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keywords>5.0</cp:keywords>
  <cp:lastModifiedBy>Bill Batterman</cp:lastModifiedBy>
  <cp:revision>10</cp:revision>
  <dcterms:created xsi:type="dcterms:W3CDTF">2014-07-30T03:14:00Z</dcterms:created>
  <dcterms:modified xsi:type="dcterms:W3CDTF">2014-08-03T00:42:00Z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